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098A44" w14:textId="2EF90DAD" w:rsidR="00A95652" w:rsidRDefault="006777D3" w:rsidP="006777D3">
      <w:pPr>
        <w:pStyle w:val="Heading1"/>
      </w:pPr>
      <w:r>
        <w:t>Uniqueness Cards</w:t>
      </w:r>
    </w:p>
    <w:p w14:paraId="238E6E75" w14:textId="381AFA81" w:rsidR="006777D3" w:rsidRDefault="006777D3" w:rsidP="006777D3">
      <w:pPr>
        <w:pStyle w:val="Heading2"/>
      </w:pPr>
      <w:r>
        <w:t>UMSCA</w:t>
      </w:r>
    </w:p>
    <w:p w14:paraId="7E08E5E0" w14:textId="777298DE" w:rsidR="006777D3" w:rsidRPr="006777D3" w:rsidRDefault="006777D3" w:rsidP="006777D3">
      <w:pPr>
        <w:pStyle w:val="Heading3"/>
      </w:pPr>
      <w:bookmarkStart w:id="0" w:name="_GoBack"/>
      <w:bookmarkEnd w:id="0"/>
      <w:r>
        <w:t>No pass</w:t>
      </w:r>
    </w:p>
    <w:p w14:paraId="5ED4F763" w14:textId="00CEF6D0" w:rsidR="006777D3" w:rsidRDefault="006777D3" w:rsidP="006777D3">
      <w:pPr>
        <w:pStyle w:val="Heading4"/>
      </w:pPr>
      <w:r>
        <w:t xml:space="preserve">Dems will stall ratification until concerns are met, </w:t>
      </w:r>
      <w:proofErr w:type="gramStart"/>
      <w:r>
        <w:t>Neither</w:t>
      </w:r>
      <w:proofErr w:type="gramEnd"/>
      <w:r>
        <w:t xml:space="preserve"> Canada nor Mexico want to reopen the deal, a new NAFTA is preferred, and time is running out until the summer recess.</w:t>
      </w:r>
    </w:p>
    <w:p w14:paraId="67F179AF" w14:textId="38E9DDAA" w:rsidR="006777D3" w:rsidRPr="006777D3" w:rsidRDefault="006777D3" w:rsidP="006777D3">
      <w:pPr>
        <w:rPr>
          <w:rStyle w:val="Style13ptBold"/>
        </w:rPr>
      </w:pPr>
      <w:r>
        <w:rPr>
          <w:rStyle w:val="Style13ptBold"/>
        </w:rPr>
        <w:t xml:space="preserve">Daniel 19, </w:t>
      </w:r>
      <w:r>
        <w:rPr>
          <w:rStyle w:val="Style13ptBold"/>
          <w:b w:val="0"/>
          <w:bCs w:val="0"/>
        </w:rPr>
        <w:t>(Frank Jack Daniel is a writer for Reuters, July 5, 2019, “</w:t>
      </w:r>
      <w:r w:rsidRPr="006777D3">
        <w:rPr>
          <w:sz w:val="26"/>
        </w:rPr>
        <w:t>Mexico and U.S. try new trade fix to win over Democrats: official”</w:t>
      </w:r>
      <w:r>
        <w:rPr>
          <w:sz w:val="26"/>
        </w:rPr>
        <w:t xml:space="preserve">, </w:t>
      </w:r>
      <w:r w:rsidR="00DF473A">
        <w:rPr>
          <w:sz w:val="26"/>
        </w:rPr>
        <w:t xml:space="preserve">Reuters, </w:t>
      </w:r>
      <w:hyperlink r:id="rId7" w:history="1">
        <w:r w:rsidR="00DF473A" w:rsidRPr="00DF473A">
          <w:rPr>
            <w:rStyle w:val="Hyperlink"/>
            <w:sz w:val="26"/>
          </w:rPr>
          <w:t>https://www.reuters.com/article/us-usa-trade-mexico/mexico-and-u-s-try-new-trade-fix-to-win-over-democrats-official-idUSKCN1U01Y4</w:t>
        </w:r>
      </w:hyperlink>
      <w:r w:rsidR="00DF473A">
        <w:rPr>
          <w:sz w:val="26"/>
        </w:rPr>
        <w:t>) DJ</w:t>
      </w:r>
    </w:p>
    <w:p w14:paraId="56F444EB" w14:textId="445E682D" w:rsidR="006777D3" w:rsidRDefault="006777D3" w:rsidP="006777D3">
      <w:pPr>
        <w:rPr>
          <w:sz w:val="16"/>
        </w:rPr>
      </w:pPr>
      <w:r w:rsidRPr="006777D3">
        <w:rPr>
          <w:sz w:val="16"/>
        </w:rPr>
        <w:t xml:space="preserve">The United States, Mexico and Canada signed the United States-Mexico-Canada Agreement (USMCA) last November, to replace the North American Free Trade Agreement that governs more than $1.2 trillion of mutual trade, </w:t>
      </w:r>
      <w:r w:rsidRPr="006777D3">
        <w:rPr>
          <w:u w:val="single"/>
        </w:rPr>
        <w:t>but implementation is subject to ratification by lawmakers in all three countries.</w:t>
      </w:r>
      <w:r>
        <w:rPr>
          <w:u w:val="single"/>
        </w:rPr>
        <w:t xml:space="preserve"> </w:t>
      </w:r>
      <w:r w:rsidRPr="006777D3">
        <w:rPr>
          <w:sz w:val="16"/>
        </w:rPr>
        <w:t xml:space="preserve">Mexico’s deputy foreign minister for North America, Jesus </w:t>
      </w:r>
      <w:proofErr w:type="spellStart"/>
      <w:r w:rsidRPr="006777D3">
        <w:rPr>
          <w:sz w:val="16"/>
        </w:rPr>
        <w:t>Seade</w:t>
      </w:r>
      <w:proofErr w:type="spellEnd"/>
      <w:r w:rsidRPr="006777D3">
        <w:rPr>
          <w:sz w:val="16"/>
        </w:rPr>
        <w:t xml:space="preserve">, said the proposal he was working on with </w:t>
      </w:r>
      <w:proofErr w:type="spellStart"/>
      <w:r w:rsidRPr="006777D3">
        <w:rPr>
          <w:sz w:val="16"/>
        </w:rPr>
        <w:t>Lighthizer</w:t>
      </w:r>
      <w:proofErr w:type="spellEnd"/>
      <w:r w:rsidRPr="006777D3">
        <w:rPr>
          <w:sz w:val="16"/>
        </w:rPr>
        <w:t xml:space="preserve"> was focused on </w:t>
      </w:r>
      <w:proofErr w:type="gramStart"/>
      <w:r w:rsidRPr="006777D3">
        <w:rPr>
          <w:sz w:val="16"/>
        </w:rPr>
        <w:t>closing</w:t>
      </w:r>
      <w:proofErr w:type="gramEnd"/>
      <w:r w:rsidRPr="006777D3">
        <w:rPr>
          <w:sz w:val="16"/>
        </w:rPr>
        <w:t xml:space="preserve"> a loophole in the trade deal’s dispute resolution mechanism. </w:t>
      </w:r>
      <w:r w:rsidRPr="006777D3">
        <w:rPr>
          <w:u w:val="single"/>
        </w:rPr>
        <w:t>Democrats in the U.S. Congress, largely in the Democratic-controlled House of Representatives, have threatened to stall on ratification until their concerns are met. The new trade deal to replace NAFTA had come at the behest of Republican U.S. President Donald Trump.</w:t>
      </w:r>
      <w:r>
        <w:rPr>
          <w:u w:val="single"/>
        </w:rPr>
        <w:t xml:space="preserve"> </w:t>
      </w:r>
      <w:r w:rsidRPr="006777D3">
        <w:rPr>
          <w:u w:val="single"/>
        </w:rPr>
        <w:t>Henry Connelly, a spokesman for House Speaker Nancy Pelosi, did not comment on the substance of negotiations. He said labor and enforcement provisions of the USMCA are a key concern of House Democrats. “The speaker continues to work with her caucus and the USTR to strengthen these critical areas of the proposed agreement,” Connelly said.</w:t>
      </w:r>
      <w:r>
        <w:rPr>
          <w:u w:val="single"/>
        </w:rPr>
        <w:t xml:space="preserve"> </w:t>
      </w:r>
      <w:proofErr w:type="spellStart"/>
      <w:r w:rsidRPr="006777D3">
        <w:rPr>
          <w:sz w:val="16"/>
        </w:rPr>
        <w:t>Seade</w:t>
      </w:r>
      <w:proofErr w:type="spellEnd"/>
      <w:r w:rsidRPr="006777D3">
        <w:rPr>
          <w:sz w:val="16"/>
        </w:rPr>
        <w:t xml:space="preserve"> said as the deal now stands, the United States could start a formal trade dispute if Mexico was exporting a product made under labor conditions it considered unfair and contrary to the rules in the pact. However, he said, a loophole meant Mexico could theoretically block a dispute panel from being created. ADVERTISEMENT “There is a gap in the dispute resolution system,” he told Reuters in an interview on Wednesday. “We are trying to find a way to plug that gap.” Earlier this year Mexico passed a law that strengthens the rights of trade unions, partly to comply with requirements in the USMCA. Mexico’s weak labor laws meant that for decades the country has had few independent unions, leading to low wages that both Trump and Democrats blame for excessive offshoring and a loss of U.S. jobs under NAFTA. </w:t>
      </w:r>
      <w:proofErr w:type="spellStart"/>
      <w:r w:rsidRPr="006777D3">
        <w:rPr>
          <w:u w:val="single"/>
        </w:rPr>
        <w:t>Seade</w:t>
      </w:r>
      <w:proofErr w:type="spellEnd"/>
      <w:r w:rsidRPr="006777D3">
        <w:rPr>
          <w:u w:val="single"/>
        </w:rPr>
        <w:t xml:space="preserve"> said Mexico did not want to, and was not going to, re-open USMCA. Instead, he said, the gap could be closed through supplementary measures, “to make sure that if the United States government wants to initiate a panel against Mexico on labor standards,” it can do so.</w:t>
      </w:r>
      <w:r>
        <w:rPr>
          <w:u w:val="single"/>
        </w:rPr>
        <w:t xml:space="preserve"> </w:t>
      </w:r>
      <w:r w:rsidRPr="006777D3">
        <w:rPr>
          <w:u w:val="single"/>
        </w:rPr>
        <w:t>Canada also opposes reopening the deal.</w:t>
      </w:r>
      <w:r>
        <w:rPr>
          <w:u w:val="single"/>
        </w:rPr>
        <w:t xml:space="preserve"> </w:t>
      </w:r>
      <w:r w:rsidRPr="006777D3">
        <w:rPr>
          <w:sz w:val="16"/>
        </w:rPr>
        <w:t xml:space="preserve">Last week, senior U.S. Democratic lawmaker Earl Blumenauer said Canada and Mexico may be open to a limited renegotiation of aspects of the agreement to satisfy U.S. lawmakers’ concerns. Blumenauer, who chairs the trade subcommittee of the House of Representatives Ways and Means Committee, said the trade agreement could be modified to address specific concerns, but he was skeptical about using side agreements, saying they had proven problematic in the current NAFTA pact among the three nations. ADVERTISEMENT </w:t>
      </w:r>
      <w:proofErr w:type="spellStart"/>
      <w:r w:rsidRPr="006777D3">
        <w:rPr>
          <w:sz w:val="16"/>
        </w:rPr>
        <w:t>Lighthizer’s</w:t>
      </w:r>
      <w:proofErr w:type="spellEnd"/>
      <w:r w:rsidRPr="006777D3">
        <w:rPr>
          <w:sz w:val="16"/>
        </w:rPr>
        <w:t xml:space="preserve"> office did not immediately respond to a request for comment about the talks with Mexico. In June, </w:t>
      </w:r>
      <w:proofErr w:type="spellStart"/>
      <w:r w:rsidRPr="006777D3">
        <w:rPr>
          <w:sz w:val="16"/>
        </w:rPr>
        <w:t>Lighthizer</w:t>
      </w:r>
      <w:proofErr w:type="spellEnd"/>
      <w:r w:rsidRPr="006777D3">
        <w:rPr>
          <w:sz w:val="16"/>
        </w:rPr>
        <w:t xml:space="preserve"> told a Senate panel that he was willing to work with members “to make (USMCA) even better.” </w:t>
      </w:r>
      <w:r w:rsidRPr="006777D3">
        <w:rPr>
          <w:b/>
          <w:bCs/>
          <w:sz w:val="16"/>
        </w:rPr>
        <w:t xml:space="preserve">TICKING CLOCK </w:t>
      </w:r>
      <w:r w:rsidRPr="006777D3">
        <w:rPr>
          <w:u w:val="single"/>
        </w:rPr>
        <w:t>Time is short for ratifying the pact before the U.S. Congress enters its summer recess on July 27. When Congress returns in September, some Mexican officials worry that politics around the U.S. 2020 presidential race will make it harder for Congress to agree.</w:t>
      </w:r>
      <w:r>
        <w:rPr>
          <w:u w:val="single"/>
        </w:rPr>
        <w:t xml:space="preserve"> </w:t>
      </w:r>
      <w:r w:rsidRPr="006777D3">
        <w:rPr>
          <w:sz w:val="16"/>
        </w:rPr>
        <w:t xml:space="preserve">Canada’s parliament is seen as less of an obstacle. Mexico has already ratified the deal. </w:t>
      </w:r>
      <w:r w:rsidRPr="006777D3">
        <w:rPr>
          <w:u w:val="single"/>
        </w:rPr>
        <w:t>Asked about Mexico’s plan, a Canadian government source noted that Prime Minister Justin Trudeau and others “have engaged with Democrats ... to talk about the new NAFTA and why it’s good for working people, which is what they care about.”</w:t>
      </w:r>
      <w:r>
        <w:rPr>
          <w:u w:val="single"/>
        </w:rPr>
        <w:t xml:space="preserve"> </w:t>
      </w:r>
      <w:r w:rsidRPr="006777D3">
        <w:rPr>
          <w:u w:val="single"/>
        </w:rPr>
        <w:t>Asked whether Canada would work with Democrats to include new guarantees, the source, who requested anonymity given the sensitivity of the situation, replied: “No, we are not</w:t>
      </w:r>
      <w:r>
        <w:rPr>
          <w:u w:val="single"/>
        </w:rPr>
        <w:t xml:space="preserve"> </w:t>
      </w:r>
      <w:r w:rsidRPr="006777D3">
        <w:rPr>
          <w:u w:val="single"/>
        </w:rPr>
        <w:t>looking to do that.”</w:t>
      </w:r>
      <w:r>
        <w:rPr>
          <w:u w:val="single"/>
        </w:rPr>
        <w:t xml:space="preserve"> </w:t>
      </w:r>
      <w:r w:rsidRPr="006777D3">
        <w:rPr>
          <w:sz w:val="16"/>
        </w:rPr>
        <w:t xml:space="preserve">Trudeau’s office did not immediately respond to a request for comment about the dispute mechanism plan. FILE PHOTO: Mexico's Deputy Foreign Minister for North America Jesus </w:t>
      </w:r>
      <w:proofErr w:type="spellStart"/>
      <w:r w:rsidRPr="006777D3">
        <w:rPr>
          <w:sz w:val="16"/>
        </w:rPr>
        <w:t>Seade</w:t>
      </w:r>
      <w:proofErr w:type="spellEnd"/>
      <w:r w:rsidRPr="006777D3">
        <w:rPr>
          <w:sz w:val="16"/>
        </w:rPr>
        <w:t xml:space="preserve"> reacts during the delivery of the United States-Mexico-Canada Agreement (USMCA) deal, at the Senate building in Mexico City, Mexico May 30, 2019. REUTERS/Henry Romero/File Photo </w:t>
      </w:r>
      <w:proofErr w:type="gramStart"/>
      <w:r w:rsidRPr="006777D3">
        <w:rPr>
          <w:u w:val="single"/>
        </w:rPr>
        <w:t>The</w:t>
      </w:r>
      <w:proofErr w:type="gramEnd"/>
      <w:r w:rsidRPr="006777D3">
        <w:rPr>
          <w:u w:val="single"/>
        </w:rPr>
        <w:t xml:space="preserve"> ongoing talks between Mexico, </w:t>
      </w:r>
      <w:proofErr w:type="spellStart"/>
      <w:r w:rsidRPr="006777D3">
        <w:rPr>
          <w:u w:val="single"/>
        </w:rPr>
        <w:t>Lighthizer</w:t>
      </w:r>
      <w:proofErr w:type="spellEnd"/>
      <w:r w:rsidRPr="006777D3">
        <w:rPr>
          <w:u w:val="single"/>
        </w:rPr>
        <w:t xml:space="preserve"> and Pelosi had progressed enough that even if ratification did not come until after Congress’ summer recess, positions were close enough for that not to be a major problem, </w:t>
      </w:r>
      <w:proofErr w:type="spellStart"/>
      <w:r w:rsidRPr="006777D3">
        <w:rPr>
          <w:u w:val="single"/>
        </w:rPr>
        <w:t>Seade</w:t>
      </w:r>
      <w:proofErr w:type="spellEnd"/>
      <w:r w:rsidRPr="006777D3">
        <w:rPr>
          <w:u w:val="single"/>
        </w:rPr>
        <w:t xml:space="preserve"> said.</w:t>
      </w:r>
      <w:r>
        <w:rPr>
          <w:u w:val="single"/>
        </w:rPr>
        <w:t xml:space="preserve"> </w:t>
      </w:r>
      <w:r w:rsidRPr="006777D3">
        <w:rPr>
          <w:u w:val="single"/>
        </w:rPr>
        <w:t>Blumenauer last week said there was “no way” a vote would be possible before the August recess,</w:t>
      </w:r>
      <w:r w:rsidRPr="006777D3">
        <w:rPr>
          <w:sz w:val="16"/>
        </w:rPr>
        <w:t xml:space="preserve"> but that Congress would continue to work on it in the autumn.</w:t>
      </w:r>
    </w:p>
    <w:p w14:paraId="74CF686D" w14:textId="09C63442" w:rsidR="00320364" w:rsidRDefault="00320364" w:rsidP="00320364">
      <w:pPr>
        <w:pStyle w:val="Heading4"/>
      </w:pPr>
      <w:r>
        <w:t>UMSCA won’t pass</w:t>
      </w:r>
      <w:r w:rsidR="003B6A49">
        <w:t xml:space="preserve"> before the end of summer</w:t>
      </w:r>
    </w:p>
    <w:p w14:paraId="387E98B4" w14:textId="181A1B58" w:rsidR="00320364" w:rsidRDefault="00320364" w:rsidP="00320364">
      <w:pPr>
        <w:rPr>
          <w:i/>
          <w:iCs/>
          <w:sz w:val="26"/>
        </w:rPr>
      </w:pPr>
      <w:r>
        <w:rPr>
          <w:rStyle w:val="Style13ptBold"/>
        </w:rPr>
        <w:t xml:space="preserve">Marcos 19, </w:t>
      </w:r>
      <w:r>
        <w:rPr>
          <w:rStyle w:val="Style13ptBold"/>
          <w:b w:val="0"/>
          <w:bCs w:val="0"/>
        </w:rPr>
        <w:t>(</w:t>
      </w:r>
      <w:r w:rsidRPr="00320364">
        <w:rPr>
          <w:sz w:val="26"/>
        </w:rPr>
        <w:t>Cristina Marcos is a Reporter for Congress in the </w:t>
      </w:r>
      <w:r w:rsidRPr="00320364">
        <w:rPr>
          <w:i/>
          <w:iCs/>
          <w:sz w:val="26"/>
        </w:rPr>
        <w:t>Hill,</w:t>
      </w:r>
      <w:r w:rsidRPr="00320364">
        <w:rPr>
          <w:sz w:val="26"/>
        </w:rPr>
        <w:t> with </w:t>
      </w:r>
      <w:hyperlink r:id="rId8" w:history="1">
        <w:r w:rsidRPr="00320364">
          <w:rPr>
            <w:rStyle w:val="Hyperlink"/>
            <w:sz w:val="26"/>
          </w:rPr>
          <w:t>37</w:t>
        </w:r>
      </w:hyperlink>
      <w:r w:rsidRPr="00320364">
        <w:rPr>
          <w:sz w:val="26"/>
        </w:rPr>
        <w:t> videos in the C-SPAN Video Library; the first appearance was a 2014 </w:t>
      </w:r>
      <w:hyperlink r:id="rId9" w:history="1">
        <w:r w:rsidRPr="00320364">
          <w:rPr>
            <w:rStyle w:val="Hyperlink"/>
            <w:sz w:val="26"/>
          </w:rPr>
          <w:t>Interview</w:t>
        </w:r>
      </w:hyperlink>
      <w:r w:rsidRPr="00320364">
        <w:rPr>
          <w:sz w:val="26"/>
        </w:rPr>
        <w:t> as a Staff Correspondent for House of Representatives in the </w:t>
      </w:r>
      <w:r w:rsidRPr="00320364">
        <w:rPr>
          <w:i/>
          <w:iCs/>
          <w:sz w:val="26"/>
        </w:rPr>
        <w:t>Hill,</w:t>
      </w:r>
      <w:r>
        <w:rPr>
          <w:i/>
          <w:iCs/>
          <w:sz w:val="26"/>
        </w:rPr>
        <w:t xml:space="preserve"> July 5, 2019, “</w:t>
      </w:r>
      <w:r w:rsidRPr="00320364">
        <w:rPr>
          <w:i/>
          <w:iCs/>
          <w:sz w:val="26"/>
        </w:rPr>
        <w:t>Hopes dim for passage of Trump trade deal”</w:t>
      </w:r>
      <w:r>
        <w:rPr>
          <w:i/>
          <w:iCs/>
          <w:sz w:val="26"/>
        </w:rPr>
        <w:t xml:space="preserve">, The Hill, </w:t>
      </w:r>
      <w:hyperlink r:id="rId10" w:history="1">
        <w:r w:rsidRPr="00320364">
          <w:rPr>
            <w:rStyle w:val="Hyperlink"/>
            <w:i/>
            <w:iCs/>
            <w:sz w:val="26"/>
          </w:rPr>
          <w:t>https://thehill.com/homenews/house/451645-hopes-dim-for-passage-of-trump-trade-deal</w:t>
        </w:r>
      </w:hyperlink>
      <w:r>
        <w:rPr>
          <w:i/>
          <w:iCs/>
          <w:sz w:val="26"/>
        </w:rPr>
        <w:t>) DJ</w:t>
      </w:r>
    </w:p>
    <w:p w14:paraId="55935B12" w14:textId="0A4B9AFA" w:rsidR="00320364" w:rsidRPr="00320364" w:rsidRDefault="00320364" w:rsidP="00320364">
      <w:pPr>
        <w:rPr>
          <w:u w:val="single"/>
        </w:rPr>
      </w:pPr>
      <w:r w:rsidRPr="00320364">
        <w:rPr>
          <w:u w:val="single"/>
        </w:rPr>
        <w:t>House Democrats say there's little to no chance that Congress will take up</w:t>
      </w:r>
      <w:r w:rsidR="0087397C">
        <w:rPr>
          <w:u w:val="single"/>
        </w:rPr>
        <w:t xml:space="preserve"> </w:t>
      </w:r>
      <w:hyperlink r:id="rId11" w:history="1">
        <w:r w:rsidRPr="00320364">
          <w:rPr>
            <w:rStyle w:val="Hyperlink"/>
            <w:u w:val="single"/>
          </w:rPr>
          <w:t>President Trump</w:t>
        </w:r>
      </w:hyperlink>
      <w:r w:rsidRPr="00320364">
        <w:rPr>
          <w:u w:val="single"/>
        </w:rPr>
        <w:t>'s replacement for the North American Free Trade Agreement (NAFTA) before the end of summer</w:t>
      </w:r>
      <w:r w:rsidRPr="00320364">
        <w:rPr>
          <w:sz w:val="16"/>
        </w:rPr>
        <w:t>.</w:t>
      </w:r>
      <w:r w:rsidR="0087397C" w:rsidRPr="0087397C">
        <w:rPr>
          <w:sz w:val="16"/>
        </w:rPr>
        <w:t xml:space="preserve"> </w:t>
      </w:r>
      <w:r w:rsidRPr="00320364">
        <w:rPr>
          <w:u w:val="single"/>
        </w:rPr>
        <w:t>With only three more weeks scheduled to be in session before the August recess, House Democrats from across the spectrum are demanding that the trade pact with Mexico and Canada be renegotiated, citing concerns with the implications for labor and environmental standards as well as drug prices.</w:t>
      </w:r>
      <w:r w:rsidR="0087397C">
        <w:rPr>
          <w:u w:val="single"/>
        </w:rPr>
        <w:t xml:space="preserve"> </w:t>
      </w:r>
      <w:r w:rsidRPr="00320364">
        <w:rPr>
          <w:u w:val="single"/>
        </w:rPr>
        <w:t>The Trump administration has been pushing for approval of the deal, known as the U.S.-Mexico-Canada Agreement (USMCA), by August due to concerns that the 2020 presidential campaign will make it politically impossible to complete the deal this fall.</w:t>
      </w:r>
      <w:r w:rsidRPr="00320364">
        <w:rPr>
          <w:sz w:val="16"/>
        </w:rPr>
        <w:t xml:space="preserve"> Congress will also have to deal with avoiding a government shutdown and debt default after returning to Washington on Sept. 9 from the </w:t>
      </w:r>
      <w:proofErr w:type="spellStart"/>
      <w:r w:rsidRPr="00320364">
        <w:rPr>
          <w:sz w:val="16"/>
        </w:rPr>
        <w:t>monthlong</w:t>
      </w:r>
      <w:proofErr w:type="spellEnd"/>
      <w:r w:rsidRPr="00320364">
        <w:rPr>
          <w:sz w:val="16"/>
        </w:rPr>
        <w:t xml:space="preserve"> summer recess.</w:t>
      </w:r>
      <w:r w:rsidR="0087397C" w:rsidRPr="0087397C">
        <w:rPr>
          <w:sz w:val="16"/>
        </w:rPr>
        <w:t xml:space="preserve"> </w:t>
      </w:r>
      <w:r w:rsidRPr="00320364">
        <w:rPr>
          <w:sz w:val="16"/>
        </w:rPr>
        <w:t>But House Democrats say that the idea of getting the trade deal done by the end of the summer session is all but out of reach.</w:t>
      </w:r>
      <w:r w:rsidR="0087397C" w:rsidRPr="0087397C">
        <w:rPr>
          <w:sz w:val="16"/>
        </w:rPr>
        <w:t xml:space="preserve"> </w:t>
      </w:r>
      <w:r w:rsidRPr="00320364">
        <w:rPr>
          <w:sz w:val="16"/>
        </w:rPr>
        <w:t>“I don't see how that happens in three weeks,” said Rep.</w:t>
      </w:r>
      <w:r w:rsidR="0087397C" w:rsidRPr="0087397C">
        <w:rPr>
          <w:sz w:val="16"/>
        </w:rPr>
        <w:t xml:space="preserve"> </w:t>
      </w:r>
      <w:hyperlink r:id="rId12" w:history="1">
        <w:r w:rsidRPr="00320364">
          <w:rPr>
            <w:rStyle w:val="Hyperlink"/>
            <w:sz w:val="16"/>
          </w:rPr>
          <w:t xml:space="preserve">Earl </w:t>
        </w:r>
        <w:proofErr w:type="gramStart"/>
        <w:r w:rsidRPr="00320364">
          <w:rPr>
            <w:rStyle w:val="Hyperlink"/>
            <w:sz w:val="16"/>
          </w:rPr>
          <w:t>Blumenauer</w:t>
        </w:r>
        <w:proofErr w:type="gramEnd"/>
      </w:hyperlink>
      <w:r w:rsidRPr="00320364">
        <w:rPr>
          <w:sz w:val="16"/>
        </w:rPr>
        <w:t>(D-Ore.), chairman of the House Ways and Means trade subcommittee.</w:t>
      </w:r>
      <w:r w:rsidR="0087397C" w:rsidRPr="0087397C">
        <w:rPr>
          <w:sz w:val="16"/>
        </w:rPr>
        <w:t xml:space="preserve"> </w:t>
      </w:r>
      <w:r w:rsidRPr="00320364">
        <w:rPr>
          <w:sz w:val="16"/>
        </w:rPr>
        <w:t>As for the Trump administration’s push to get the trade pact through Congress by August, “That's their problem. We've told them what our interests are,” Blumenauer said.</w:t>
      </w:r>
      <w:r w:rsidR="0087397C" w:rsidRPr="0087397C">
        <w:rPr>
          <w:sz w:val="16"/>
        </w:rPr>
        <w:t xml:space="preserve"> </w:t>
      </w:r>
      <w:r w:rsidRPr="00320364">
        <w:rPr>
          <w:sz w:val="16"/>
        </w:rPr>
        <w:t>House Democrats insist that they do want to get the USMCA done, but aren't holding themselves to a deadline.</w:t>
      </w:r>
      <w:r w:rsidR="0087397C" w:rsidRPr="0087397C">
        <w:rPr>
          <w:sz w:val="16"/>
        </w:rPr>
        <w:t xml:space="preserve"> </w:t>
      </w:r>
      <w:r w:rsidRPr="00320364">
        <w:rPr>
          <w:u w:val="single"/>
        </w:rPr>
        <w:t>Speaker</w:t>
      </w:r>
      <w:r w:rsidR="0087397C">
        <w:rPr>
          <w:u w:val="single"/>
        </w:rPr>
        <w:t xml:space="preserve"> </w:t>
      </w:r>
      <w:hyperlink r:id="rId13" w:history="1">
        <w:r w:rsidRPr="00320364">
          <w:rPr>
            <w:rStyle w:val="Hyperlink"/>
            <w:u w:val="single"/>
          </w:rPr>
          <w:t>Nancy Pelosi</w:t>
        </w:r>
      </w:hyperlink>
      <w:r w:rsidR="0087397C">
        <w:rPr>
          <w:u w:val="single"/>
        </w:rPr>
        <w:t xml:space="preserve"> </w:t>
      </w:r>
      <w:r w:rsidRPr="00320364">
        <w:rPr>
          <w:u w:val="single"/>
        </w:rPr>
        <w:t>(D-Calif.) also downplayed the timing of 2020 politics, noting that U.S. Trade Representative</w:t>
      </w:r>
      <w:r w:rsidR="0087397C">
        <w:rPr>
          <w:u w:val="single"/>
        </w:rPr>
        <w:t xml:space="preserve"> </w:t>
      </w:r>
      <w:hyperlink r:id="rId14" w:history="1">
        <w:r w:rsidRPr="00320364">
          <w:rPr>
            <w:rStyle w:val="Hyperlink"/>
            <w:u w:val="single"/>
          </w:rPr>
          <w:t xml:space="preserve">Robert </w:t>
        </w:r>
        <w:proofErr w:type="spellStart"/>
        <w:r w:rsidRPr="00320364">
          <w:rPr>
            <w:rStyle w:val="Hyperlink"/>
            <w:u w:val="single"/>
          </w:rPr>
          <w:t>Lighthizer</w:t>
        </w:r>
        <w:proofErr w:type="spellEnd"/>
      </w:hyperlink>
      <w:r w:rsidR="0087397C">
        <w:rPr>
          <w:u w:val="single"/>
        </w:rPr>
        <w:t xml:space="preserve"> </w:t>
      </w:r>
      <w:r w:rsidRPr="00320364">
        <w:rPr>
          <w:u w:val="single"/>
        </w:rPr>
        <w:t>is still meeting with House Democrats to discuss their policy concerns.</w:t>
      </w:r>
      <w:r w:rsidR="0087397C">
        <w:rPr>
          <w:u w:val="single"/>
        </w:rPr>
        <w:t xml:space="preserve"> </w:t>
      </w:r>
      <w:r w:rsidRPr="00320364">
        <w:rPr>
          <w:sz w:val="16"/>
        </w:rPr>
        <w:t>“[</w:t>
      </w:r>
      <w:proofErr w:type="spellStart"/>
      <w:r w:rsidRPr="00320364">
        <w:rPr>
          <w:sz w:val="16"/>
        </w:rPr>
        <w:t>Lighthizer</w:t>
      </w:r>
      <w:proofErr w:type="spellEnd"/>
      <w:r w:rsidRPr="00320364">
        <w:rPr>
          <w:sz w:val="16"/>
        </w:rPr>
        <w:t xml:space="preserve">] frequently will say, ‘We just don't want to get this into the presidential.’ And I say, ‘These presidential candidates, there are 20, and I think most of them probably would want a better NAFTA.’ I certainly don't speak for them. But, that really doesn't have anything to do with </w:t>
      </w:r>
      <w:r w:rsidRPr="00320364">
        <w:rPr>
          <w:u w:val="single"/>
        </w:rPr>
        <w:t>— it's about the substance of the agreement, not the politics at all,” Pelosi said at a press conference before the House adjourned for the July 4 recess.</w:t>
      </w:r>
      <w:r w:rsidR="0087397C">
        <w:rPr>
          <w:u w:val="single"/>
        </w:rPr>
        <w:t xml:space="preserve"> </w:t>
      </w:r>
      <w:r w:rsidRPr="00320364">
        <w:rPr>
          <w:u w:val="single"/>
        </w:rPr>
        <w:t>“We do not want to pass this agreement just slightly different from NAFTA with a little sugar on top and say, ‘See, we did something different,’ ” she said.</w:t>
      </w:r>
      <w:r w:rsidR="0087397C">
        <w:rPr>
          <w:u w:val="single"/>
        </w:rPr>
        <w:t xml:space="preserve"> </w:t>
      </w:r>
      <w:r w:rsidRPr="00320364">
        <w:rPr>
          <w:sz w:val="16"/>
        </w:rPr>
        <w:t>Most Democratic presidential candidates are calling for changes to the agreement along the same lines as House Democrats.</w:t>
      </w:r>
      <w:r w:rsidR="0087397C" w:rsidRPr="0087397C">
        <w:rPr>
          <w:sz w:val="16"/>
        </w:rPr>
        <w:t xml:space="preserve"> </w:t>
      </w:r>
      <w:r w:rsidRPr="00320364">
        <w:rPr>
          <w:sz w:val="16"/>
        </w:rPr>
        <w:t>Passing the USMCA would be a major legislative accomplishment for Trump as he campaigns for reelection next year. Despite their eagerness to see Trump out of office, Democrats say they want to replace the existing North American trade agreement.</w:t>
      </w:r>
      <w:r w:rsidR="0087397C" w:rsidRPr="0087397C">
        <w:rPr>
          <w:sz w:val="16"/>
        </w:rPr>
        <w:t xml:space="preserve"> </w:t>
      </w:r>
      <w:r w:rsidRPr="00320364">
        <w:rPr>
          <w:u w:val="single"/>
        </w:rPr>
        <w:t>“As I say to the president, to the administration, you have leverage. We want to change NAFTA,” Pelosi said. “I think that's across the board that we do and everybody's working very hard to understand the differences, to try to eliminate some or prioritize as we go along. I'm hopeful that we'll be able to do something.”</w:t>
      </w:r>
      <w:r w:rsidR="0087397C">
        <w:rPr>
          <w:u w:val="single"/>
        </w:rPr>
        <w:t xml:space="preserve"> </w:t>
      </w:r>
      <w:r w:rsidRPr="00320364">
        <w:rPr>
          <w:u w:val="single"/>
        </w:rPr>
        <w:t xml:space="preserve">But the Trump </w:t>
      </w:r>
      <w:proofErr w:type="gramStart"/>
      <w:r w:rsidRPr="00320364">
        <w:rPr>
          <w:u w:val="single"/>
        </w:rPr>
        <w:t>administration, as well as the Canadian and Mexican governments, have</w:t>
      </w:r>
      <w:proofErr w:type="gramEnd"/>
      <w:r w:rsidRPr="00320364">
        <w:rPr>
          <w:u w:val="single"/>
        </w:rPr>
        <w:t xml:space="preserve"> been resistant to reopening the negotiations. Mexico became the first country to ratify the agreement last month, while Canada has yet to do so amid the uncertainty in the U.S.</w:t>
      </w:r>
    </w:p>
    <w:p w14:paraId="3C97AE2D" w14:textId="774F29ED" w:rsidR="00320364" w:rsidRDefault="002222D2" w:rsidP="002222D2">
      <w:pPr>
        <w:pStyle w:val="Heading4"/>
        <w:rPr>
          <w:rStyle w:val="Style13ptBold"/>
          <w:b/>
          <w:bCs w:val="0"/>
        </w:rPr>
      </w:pPr>
      <w:r>
        <w:rPr>
          <w:rStyle w:val="Style13ptBold"/>
          <w:b/>
          <w:bCs w:val="0"/>
        </w:rPr>
        <w:t>UMSCA passage is at the mercy of the Democrats</w:t>
      </w:r>
    </w:p>
    <w:p w14:paraId="6F66E428" w14:textId="0335B77E" w:rsidR="002222D2" w:rsidRDefault="002222D2" w:rsidP="002222D2">
      <w:pPr>
        <w:rPr>
          <w:sz w:val="26"/>
        </w:rPr>
      </w:pPr>
      <w:r>
        <w:rPr>
          <w:rStyle w:val="Style13ptBold"/>
        </w:rPr>
        <w:t xml:space="preserve">Associated Press 19, </w:t>
      </w:r>
      <w:r>
        <w:rPr>
          <w:rStyle w:val="Style13ptBold"/>
          <w:b w:val="0"/>
          <w:bCs w:val="0"/>
        </w:rPr>
        <w:t>(</w:t>
      </w:r>
      <w:r w:rsidRPr="002222D2">
        <w:rPr>
          <w:sz w:val="26"/>
        </w:rPr>
        <w:t>The Associated Press is a U.S.-based not-for-profit news agency headquartered in New York City. Founded in 1846, it operates as a cooperative, unincorporated association. Its members are U.S. newspapers and broadcasters</w:t>
      </w:r>
      <w:r>
        <w:rPr>
          <w:sz w:val="26"/>
        </w:rPr>
        <w:t>, July 5, 2019, “</w:t>
      </w:r>
      <w:r w:rsidRPr="002222D2">
        <w:rPr>
          <w:sz w:val="26"/>
        </w:rPr>
        <w:t>Business owners tout proposed trade deal with Mexico, Canada</w:t>
      </w:r>
      <w:r>
        <w:rPr>
          <w:sz w:val="26"/>
        </w:rPr>
        <w:t xml:space="preserve">”, Daily Reporter, </w:t>
      </w:r>
      <w:hyperlink r:id="rId15" w:history="1">
        <w:r w:rsidRPr="002222D2">
          <w:rPr>
            <w:rStyle w:val="Hyperlink"/>
            <w:sz w:val="26"/>
          </w:rPr>
          <w:t>https://dailyreporter.com/2019/07/05/business-owners-tout-proposed-trade-deal-with-mexico-canada/</w:t>
        </w:r>
      </w:hyperlink>
      <w:r>
        <w:rPr>
          <w:sz w:val="26"/>
        </w:rPr>
        <w:t>) DJ</w:t>
      </w:r>
    </w:p>
    <w:p w14:paraId="6BE3C4D6" w14:textId="55F19D43" w:rsidR="002222D2" w:rsidRPr="002222D2" w:rsidRDefault="002222D2" w:rsidP="002222D2">
      <w:r w:rsidRPr="002222D2">
        <w:rPr>
          <w:u w:val="single"/>
        </w:rPr>
        <w:t xml:space="preserve">Even though the trade deal is backed by the Trump Administration, </w:t>
      </w:r>
      <w:r w:rsidRPr="002222D2">
        <w:rPr>
          <w:b/>
          <w:bCs/>
          <w:u w:val="single"/>
        </w:rPr>
        <w:t>USMCA approval is now at the mercy of the Democrat-controlled U.S. House of Representatives</w:t>
      </w:r>
      <w:r w:rsidRPr="002222D2">
        <w:rPr>
          <w:u w:val="single"/>
        </w:rPr>
        <w:t>.</w:t>
      </w:r>
      <w:r>
        <w:rPr>
          <w:u w:val="single"/>
        </w:rPr>
        <w:t xml:space="preserve"> </w:t>
      </w:r>
      <w:r w:rsidRPr="002222D2">
        <w:rPr>
          <w:u w:val="single"/>
        </w:rPr>
        <w:t>House Speaker Nancy Pelosi, D-Calif., insists that changes are needed to generate Democratic support and has appointed a working group to ease Democratic lawmakers’ concerns.</w:t>
      </w:r>
      <w:r>
        <w:rPr>
          <w:u w:val="single"/>
        </w:rPr>
        <w:t xml:space="preserve"> </w:t>
      </w:r>
      <w:r w:rsidRPr="002222D2">
        <w:t>“I hope that doesn’t prevent this from going forward,” said Rauscher, expressing concern over the issue’s possible bipartisanship. “It’s like the Democrats and Republicans can’t agree because one’s a Democrat and one’s a Republican, and even if somebody’s got a good idea they can’t agree on it,” he said.</w:t>
      </w:r>
    </w:p>
    <w:p w14:paraId="3ECD0AEE" w14:textId="19233103" w:rsidR="002222D2" w:rsidRDefault="005410D8" w:rsidP="005410D8">
      <w:pPr>
        <w:pStyle w:val="Heading4"/>
        <w:rPr>
          <w:rStyle w:val="Style13ptBold"/>
          <w:b/>
          <w:bCs w:val="0"/>
        </w:rPr>
      </w:pPr>
      <w:r>
        <w:rPr>
          <w:rStyle w:val="Style13ptBold"/>
          <w:b/>
          <w:bCs w:val="0"/>
        </w:rPr>
        <w:t>USMCA passage is split in the US</w:t>
      </w:r>
    </w:p>
    <w:p w14:paraId="761BEEC4" w14:textId="54D0A753" w:rsidR="005410D8" w:rsidRPr="009208C1" w:rsidRDefault="005410D8" w:rsidP="005410D8">
      <w:pPr>
        <w:rPr>
          <w:rStyle w:val="Style13ptBold"/>
          <w:rFonts w:ascii="Segoe UI" w:hAnsi="Segoe UI" w:cs="Segoe UI"/>
          <w:b w:val="0"/>
          <w:bCs w:val="0"/>
          <w:sz w:val="22"/>
          <w:shd w:val="clear" w:color="auto" w:fill="FFFFFF"/>
        </w:rPr>
      </w:pPr>
      <w:r>
        <w:rPr>
          <w:rStyle w:val="Style13ptBold"/>
        </w:rPr>
        <w:t xml:space="preserve">Leonard 19, </w:t>
      </w:r>
      <w:r>
        <w:rPr>
          <w:rStyle w:val="Style13ptBold"/>
          <w:b w:val="0"/>
          <w:bCs w:val="0"/>
        </w:rPr>
        <w:t>(</w:t>
      </w:r>
      <w:r>
        <w:rPr>
          <w:rFonts w:ascii="Segoe UI" w:hAnsi="Segoe UI" w:cs="Segoe UI"/>
          <w:shd w:val="clear" w:color="auto" w:fill="FFFFFF"/>
        </w:rPr>
        <w:t>Jenny Leonard has been a reporter in Washington, DC for three years and have covered the trade policy beat for two years. Prior to her work at Bloomberg, she covered the Trump administration and Capitol Hill for Inside U.S. Trade, and her print and video pieces were published by Vice News, USA TODAY, the Texas Tribune, the Marine Corps Times and McClatchy, July 4, 2019, “</w:t>
      </w:r>
      <w:r w:rsidRPr="005410D8">
        <w:rPr>
          <w:rFonts w:ascii="Segoe UI" w:hAnsi="Segoe UI" w:cs="Segoe UI"/>
          <w:shd w:val="clear" w:color="auto" w:fill="FFFFFF"/>
        </w:rPr>
        <w:t xml:space="preserve">Crunch Time Looms for Trump’s New </w:t>
      </w:r>
      <w:proofErr w:type="spellStart"/>
      <w:r w:rsidRPr="005410D8">
        <w:rPr>
          <w:rFonts w:ascii="Segoe UI" w:hAnsi="Segoe UI" w:cs="Segoe UI"/>
          <w:shd w:val="clear" w:color="auto" w:fill="FFFFFF"/>
        </w:rPr>
        <w:t>Nafta</w:t>
      </w:r>
      <w:proofErr w:type="spellEnd"/>
      <w:r>
        <w:rPr>
          <w:rFonts w:ascii="Segoe UI" w:hAnsi="Segoe UI" w:cs="Segoe UI"/>
          <w:shd w:val="clear" w:color="auto" w:fill="FFFFFF"/>
        </w:rPr>
        <w:t xml:space="preserve">”, Ajot100 News, </w:t>
      </w:r>
      <w:hyperlink r:id="rId16" w:history="1">
        <w:r w:rsidRPr="005410D8">
          <w:rPr>
            <w:rStyle w:val="Hyperlink"/>
            <w:rFonts w:ascii="Segoe UI" w:hAnsi="Segoe UI" w:cs="Segoe UI"/>
            <w:shd w:val="clear" w:color="auto" w:fill="FFFFFF"/>
          </w:rPr>
          <w:t>https://www.ajot.com/news/crunch-time-looms-for-trumpas-new-nafta</w:t>
        </w:r>
      </w:hyperlink>
      <w:r>
        <w:rPr>
          <w:rFonts w:ascii="Segoe UI" w:hAnsi="Segoe UI" w:cs="Segoe UI"/>
          <w:shd w:val="clear" w:color="auto" w:fill="FFFFFF"/>
        </w:rPr>
        <w:t>) DK</w:t>
      </w:r>
    </w:p>
    <w:p w14:paraId="7F04686F" w14:textId="586FD1CE" w:rsidR="005410D8" w:rsidRPr="005410D8" w:rsidRDefault="005410D8" w:rsidP="005410D8">
      <w:pPr>
        <w:rPr>
          <w:u w:val="single"/>
        </w:rPr>
      </w:pPr>
      <w:r w:rsidRPr="005410D8">
        <w:rPr>
          <w:sz w:val="16"/>
        </w:rPr>
        <w:t xml:space="preserve">Signed by Canada, Mexico and the U.S. more than seven months ago, the new </w:t>
      </w:r>
      <w:proofErr w:type="spellStart"/>
      <w:r w:rsidRPr="005410D8">
        <w:rPr>
          <w:sz w:val="16"/>
        </w:rPr>
        <w:t>Nafta</w:t>
      </w:r>
      <w:proofErr w:type="spellEnd"/>
      <w:r w:rsidRPr="005410D8">
        <w:rPr>
          <w:sz w:val="16"/>
        </w:rPr>
        <w:t xml:space="preserve"> agreement isn’t so new anymore. But it may be close to grabbing the spotlight again.</w:t>
      </w:r>
      <w:r w:rsidR="009208C1" w:rsidRPr="009208C1">
        <w:rPr>
          <w:sz w:val="16"/>
        </w:rPr>
        <w:t xml:space="preserve"> </w:t>
      </w:r>
      <w:r w:rsidRPr="005410D8">
        <w:rPr>
          <w:u w:val="single"/>
        </w:rPr>
        <w:t xml:space="preserve">With the U.S.-China trade war on autopilot, the White House is shifting attention back to </w:t>
      </w:r>
      <w:proofErr w:type="spellStart"/>
      <w:r w:rsidRPr="005410D8">
        <w:rPr>
          <w:u w:val="single"/>
        </w:rPr>
        <w:t>Nafta’s</w:t>
      </w:r>
      <w:proofErr w:type="spellEnd"/>
      <w:r w:rsidRPr="005410D8">
        <w:rPr>
          <w:u w:val="single"/>
        </w:rPr>
        <w:t xml:space="preserve"> replacement — known as the USMCA — and more specifically how to get the pact approved by the Democrat-led House.</w:t>
      </w:r>
      <w:r w:rsidR="009208C1">
        <w:rPr>
          <w:u w:val="single"/>
        </w:rPr>
        <w:t xml:space="preserve"> </w:t>
      </w:r>
      <w:r w:rsidRPr="005410D8">
        <w:rPr>
          <w:u w:val="single"/>
        </w:rPr>
        <w:t>Not everyone in the Trump administration agrees on how hard to push.</w:t>
      </w:r>
      <w:r w:rsidR="009208C1">
        <w:rPr>
          <w:u w:val="single"/>
        </w:rPr>
        <w:t xml:space="preserve"> </w:t>
      </w:r>
      <w:r w:rsidRPr="005410D8">
        <w:rPr>
          <w:u w:val="single"/>
        </w:rPr>
        <w:t>On one side, Vice President Mike Pence’s staff and others are exasperated with the slow pace at which Democrats are demanding changes and offering solutions.</w:t>
      </w:r>
      <w:r w:rsidRPr="005410D8">
        <w:rPr>
          <w:sz w:val="16"/>
        </w:rPr>
        <w:t xml:space="preserve"> Those officials see one way forward: force a vote on the revamped North American trade pact as soon as this month. Next Tuesday is the first day Trump can send the USMCA implementing legislation to Congress, starting the clock for lawmakers to take it up.</w:t>
      </w:r>
      <w:r w:rsidR="009208C1" w:rsidRPr="009208C1">
        <w:rPr>
          <w:sz w:val="16"/>
        </w:rPr>
        <w:t xml:space="preserve"> </w:t>
      </w:r>
      <w:r w:rsidRPr="005410D8">
        <w:rPr>
          <w:sz w:val="16"/>
        </w:rPr>
        <w:t xml:space="preserve">On the other side, officials including U.S. Trade Representative Robert </w:t>
      </w:r>
      <w:proofErr w:type="spellStart"/>
      <w:r w:rsidRPr="005410D8">
        <w:rPr>
          <w:sz w:val="16"/>
        </w:rPr>
        <w:t>Lighthizer</w:t>
      </w:r>
      <w:proofErr w:type="spellEnd"/>
      <w:r w:rsidRPr="005410D8">
        <w:rPr>
          <w:sz w:val="16"/>
        </w:rPr>
        <w:t xml:space="preserve"> don’t feel a particular urgency to ram a vote through Congress. But his continued patience will require some clear evidence that Democrats are seriously engaged.</w:t>
      </w:r>
      <w:r w:rsidR="009208C1" w:rsidRPr="009208C1">
        <w:rPr>
          <w:sz w:val="16"/>
        </w:rPr>
        <w:t xml:space="preserve"> </w:t>
      </w:r>
      <w:r w:rsidRPr="005410D8">
        <w:rPr>
          <w:u w:val="single"/>
        </w:rPr>
        <w:t>Congressional staffers caution that sending the legislation before Speaker Nancy Pelosi gives the green light would only cause delay. She wants to do minor surgery to the agreement before Democrats sign on.</w:t>
      </w:r>
      <w:r w:rsidRPr="005410D8">
        <w:rPr>
          <w:sz w:val="16"/>
        </w:rPr>
        <w:t xml:space="preserve"> Too much stonewalling, though, might provoke Trump to give notice he’s withdrawing the U.S. from the existing </w:t>
      </w:r>
      <w:proofErr w:type="spellStart"/>
      <w:r w:rsidRPr="005410D8">
        <w:rPr>
          <w:sz w:val="16"/>
        </w:rPr>
        <w:t>Nafta</w:t>
      </w:r>
      <w:proofErr w:type="spellEnd"/>
      <w:r w:rsidRPr="005410D8">
        <w:rPr>
          <w:sz w:val="16"/>
        </w:rPr>
        <w:t>. The U.S. traded more than $1.2 trillion in goods with its two closest neighbors last year.</w:t>
      </w:r>
      <w:r w:rsidR="009208C1" w:rsidRPr="009208C1">
        <w:rPr>
          <w:sz w:val="16"/>
        </w:rPr>
        <w:t xml:space="preserve"> </w:t>
      </w:r>
      <w:r w:rsidRPr="005410D8">
        <w:rPr>
          <w:u w:val="single"/>
        </w:rPr>
        <w:t>Mexico has already ratified the pact, and Prime Minister Justin Trudeau has signaled Canada’s approval process is aligned with Washington’s. So the U.S. political calendar could dictate the next steps. With no end in sight for a deal with China, Trump will want to hail his U.S.-Mexico-Canada-Agreement as a major trade victory as he campaigns for re-election next year.</w:t>
      </w:r>
    </w:p>
    <w:p w14:paraId="018A300A" w14:textId="77777777" w:rsidR="0035712D" w:rsidRDefault="0035712D" w:rsidP="0035712D">
      <w:pPr>
        <w:spacing w:after="0" w:line="240" w:lineRule="auto"/>
        <w:rPr>
          <w:rFonts w:eastAsia="Calibri"/>
          <w:b/>
          <w:bCs/>
          <w:sz w:val="24"/>
          <w:szCs w:val="24"/>
        </w:rPr>
      </w:pPr>
      <w:r w:rsidRPr="4C7FB6ED">
        <w:rPr>
          <w:rFonts w:eastAsia="Calibri"/>
          <w:b/>
          <w:bCs/>
          <w:sz w:val="25"/>
          <w:szCs w:val="25"/>
        </w:rPr>
        <w:t xml:space="preserve">USMCA won’t pass - b/c USMCA bad for labor and </w:t>
      </w:r>
      <w:proofErr w:type="spellStart"/>
      <w:r w:rsidRPr="4C7FB6ED">
        <w:rPr>
          <w:rFonts w:eastAsia="Calibri"/>
          <w:b/>
          <w:bCs/>
          <w:sz w:val="25"/>
          <w:szCs w:val="25"/>
        </w:rPr>
        <w:t>envioment</w:t>
      </w:r>
      <w:proofErr w:type="spellEnd"/>
      <w:r w:rsidRPr="4C7FB6ED">
        <w:rPr>
          <w:rFonts w:eastAsia="Calibri"/>
          <w:b/>
          <w:bCs/>
          <w:sz w:val="25"/>
          <w:szCs w:val="25"/>
        </w:rPr>
        <w:t xml:space="preserve"> </w:t>
      </w:r>
    </w:p>
    <w:p w14:paraId="2D61A129" w14:textId="77777777" w:rsidR="0035712D" w:rsidRDefault="0035712D" w:rsidP="0035712D">
      <w:pPr>
        <w:spacing w:after="0" w:line="240" w:lineRule="auto"/>
        <w:rPr>
          <w:rFonts w:eastAsia="Calibri"/>
          <w:sz w:val="14"/>
          <w:szCs w:val="14"/>
        </w:rPr>
      </w:pPr>
      <w:proofErr w:type="gramStart"/>
      <w:r w:rsidRPr="4C7FB6ED">
        <w:rPr>
          <w:rFonts w:eastAsia="Calibri"/>
          <w:b/>
          <w:bCs/>
          <w:sz w:val="24"/>
          <w:szCs w:val="24"/>
        </w:rPr>
        <w:t>Marcos</w:t>
      </w:r>
      <w:r w:rsidRPr="4C7FB6ED">
        <w:rPr>
          <w:rFonts w:eastAsia="Calibri"/>
          <w:sz w:val="24"/>
          <w:szCs w:val="24"/>
        </w:rPr>
        <w:t xml:space="preserve"> </w:t>
      </w:r>
      <w:r w:rsidRPr="4C7FB6ED">
        <w:rPr>
          <w:rFonts w:eastAsia="Calibri"/>
          <w:sz w:val="16"/>
          <w:szCs w:val="16"/>
        </w:rPr>
        <w:t>07/05/</w:t>
      </w:r>
      <w:r w:rsidRPr="4C7FB6ED">
        <w:rPr>
          <w:rFonts w:eastAsia="Calibri"/>
          <w:b/>
          <w:bCs/>
          <w:sz w:val="24"/>
          <w:szCs w:val="24"/>
        </w:rPr>
        <w:t>19</w:t>
      </w:r>
      <w:r w:rsidRPr="4C7FB6ED">
        <w:rPr>
          <w:rFonts w:eastAsia="Calibri"/>
          <w:sz w:val="16"/>
          <w:szCs w:val="16"/>
        </w:rPr>
        <w:t>MARCOS, C. (2019).</w:t>
      </w:r>
      <w:proofErr w:type="gramEnd"/>
      <w:r w:rsidRPr="4C7FB6ED">
        <w:rPr>
          <w:rFonts w:eastAsia="Calibri"/>
          <w:sz w:val="16"/>
          <w:szCs w:val="16"/>
        </w:rPr>
        <w:t xml:space="preserve"> </w:t>
      </w:r>
      <w:r w:rsidRPr="4C7FB6ED">
        <w:rPr>
          <w:rFonts w:eastAsia="Calibri"/>
          <w:i/>
          <w:iCs/>
          <w:sz w:val="16"/>
          <w:szCs w:val="16"/>
        </w:rPr>
        <w:t>Hopes dim for passage of Trump trade deal</w:t>
      </w:r>
      <w:r w:rsidRPr="4C7FB6ED">
        <w:rPr>
          <w:rFonts w:eastAsia="Calibri"/>
          <w:sz w:val="16"/>
          <w:szCs w:val="16"/>
        </w:rPr>
        <w:t>. [</w:t>
      </w:r>
      <w:proofErr w:type="gramStart"/>
      <w:r w:rsidRPr="4C7FB6ED">
        <w:rPr>
          <w:rFonts w:eastAsia="Calibri"/>
          <w:sz w:val="16"/>
          <w:szCs w:val="16"/>
        </w:rPr>
        <w:t>online</w:t>
      </w:r>
      <w:proofErr w:type="gramEnd"/>
      <w:r w:rsidRPr="4C7FB6ED">
        <w:rPr>
          <w:rFonts w:eastAsia="Calibri"/>
          <w:sz w:val="16"/>
          <w:szCs w:val="16"/>
        </w:rPr>
        <w:t xml:space="preserve">] </w:t>
      </w:r>
      <w:proofErr w:type="gramStart"/>
      <w:r w:rsidRPr="4C7FB6ED">
        <w:rPr>
          <w:rFonts w:eastAsia="Calibri"/>
          <w:sz w:val="16"/>
          <w:szCs w:val="16"/>
        </w:rPr>
        <w:t>The Hill.</w:t>
      </w:r>
      <w:proofErr w:type="gramEnd"/>
      <w:r w:rsidRPr="4C7FB6ED">
        <w:rPr>
          <w:rFonts w:eastAsia="Calibri"/>
          <w:sz w:val="16"/>
          <w:szCs w:val="16"/>
        </w:rPr>
        <w:t xml:space="preserve"> Available at: https://thehill.com/homenews/house/451645-hopes-dim-for-passage-of-trump-trade-deal [Accessed 7 Jul. 2019]. RP</w:t>
      </w:r>
    </w:p>
    <w:p w14:paraId="15707E36" w14:textId="77777777" w:rsidR="0035712D" w:rsidRDefault="0035712D" w:rsidP="0035712D">
      <w:pPr>
        <w:spacing w:after="0" w:line="240" w:lineRule="auto"/>
        <w:rPr>
          <w:rFonts w:eastAsia="Calibri"/>
        </w:rPr>
      </w:pPr>
      <w:r w:rsidRPr="4C7FB6ED">
        <w:rPr>
          <w:rFonts w:eastAsia="Calibri"/>
          <w:sz w:val="16"/>
          <w:szCs w:val="16"/>
        </w:rPr>
        <w:t xml:space="preserve">House </w:t>
      </w:r>
      <w:r w:rsidRPr="4C7FB6ED">
        <w:rPr>
          <w:rFonts w:eastAsia="Calibri"/>
          <w:b/>
          <w:bCs/>
          <w:u w:val="single"/>
        </w:rPr>
        <w:t>Democrats say there's little to no chance</w:t>
      </w:r>
      <w:r w:rsidRPr="4C7FB6ED">
        <w:rPr>
          <w:rFonts w:eastAsia="Calibri"/>
        </w:rPr>
        <w:t xml:space="preserve"> that</w:t>
      </w:r>
      <w:r w:rsidRPr="4C7FB6ED">
        <w:rPr>
          <w:rFonts w:eastAsia="Calibri"/>
          <w:b/>
          <w:bCs/>
        </w:rPr>
        <w:t xml:space="preserve"> </w:t>
      </w:r>
      <w:r w:rsidRPr="4C7FB6ED">
        <w:rPr>
          <w:rFonts w:eastAsia="Calibri"/>
          <w:b/>
          <w:bCs/>
          <w:u w:val="single"/>
        </w:rPr>
        <w:t>Congress will take up</w:t>
      </w:r>
      <w:r w:rsidRPr="4C7FB6ED">
        <w:rPr>
          <w:rFonts w:eastAsia="Calibri"/>
          <w:b/>
          <w:bCs/>
          <w:sz w:val="16"/>
          <w:szCs w:val="16"/>
        </w:rPr>
        <w:t xml:space="preserve"> </w:t>
      </w:r>
      <w:r w:rsidRPr="4C7FB6ED">
        <w:rPr>
          <w:rFonts w:eastAsia="Calibri"/>
          <w:sz w:val="16"/>
          <w:szCs w:val="16"/>
        </w:rPr>
        <w:t xml:space="preserve">President </w:t>
      </w:r>
      <w:r w:rsidRPr="4C7FB6ED">
        <w:rPr>
          <w:rFonts w:eastAsia="Calibri"/>
          <w:b/>
          <w:bCs/>
          <w:u w:val="single"/>
        </w:rPr>
        <w:t>Trump's replacement for</w:t>
      </w:r>
      <w:r w:rsidRPr="4C7FB6ED">
        <w:rPr>
          <w:rFonts w:eastAsia="Calibri"/>
          <w:b/>
          <w:bCs/>
          <w:sz w:val="16"/>
          <w:szCs w:val="16"/>
        </w:rPr>
        <w:t xml:space="preserve"> </w:t>
      </w:r>
      <w:r w:rsidRPr="4C7FB6ED">
        <w:rPr>
          <w:rFonts w:eastAsia="Calibri"/>
          <w:sz w:val="16"/>
          <w:szCs w:val="16"/>
        </w:rPr>
        <w:t>the North American Free Trade Agreement</w:t>
      </w:r>
      <w:r w:rsidRPr="4C7FB6ED">
        <w:rPr>
          <w:rFonts w:eastAsia="Calibri"/>
        </w:rPr>
        <w:t xml:space="preserve"> (</w:t>
      </w:r>
      <w:r w:rsidRPr="4C7FB6ED">
        <w:rPr>
          <w:rFonts w:eastAsia="Calibri"/>
          <w:b/>
          <w:bCs/>
          <w:u w:val="single"/>
        </w:rPr>
        <w:t>NAFTA</w:t>
      </w:r>
      <w:r w:rsidRPr="4C7FB6ED">
        <w:rPr>
          <w:rFonts w:eastAsia="Calibri"/>
        </w:rPr>
        <w:t>)</w:t>
      </w:r>
      <w:r w:rsidRPr="4C7FB6ED">
        <w:rPr>
          <w:rFonts w:eastAsia="Calibri"/>
          <w:sz w:val="16"/>
          <w:szCs w:val="16"/>
        </w:rPr>
        <w:t xml:space="preserve"> before the end of summer. With only three more weeks scheduled to be in session before the August recess, House </w:t>
      </w:r>
      <w:r w:rsidRPr="4C7FB6ED">
        <w:rPr>
          <w:rFonts w:eastAsia="Calibri"/>
          <w:b/>
          <w:bCs/>
          <w:sz w:val="16"/>
          <w:szCs w:val="16"/>
          <w:u w:val="single"/>
        </w:rPr>
        <w:t>Democrats</w:t>
      </w:r>
      <w:r w:rsidRPr="4C7FB6ED">
        <w:rPr>
          <w:rFonts w:eastAsia="Calibri"/>
          <w:b/>
          <w:bCs/>
          <w:sz w:val="16"/>
          <w:szCs w:val="16"/>
        </w:rPr>
        <w:t xml:space="preserve"> </w:t>
      </w:r>
      <w:r w:rsidRPr="4C7FB6ED">
        <w:rPr>
          <w:rFonts w:eastAsia="Calibri"/>
          <w:sz w:val="16"/>
          <w:szCs w:val="16"/>
        </w:rPr>
        <w:t xml:space="preserve">from across the spectrum </w:t>
      </w:r>
      <w:r w:rsidRPr="4C7FB6ED">
        <w:rPr>
          <w:rFonts w:eastAsia="Calibri"/>
          <w:b/>
          <w:bCs/>
          <w:u w:val="single"/>
        </w:rPr>
        <w:t>are demanding</w:t>
      </w:r>
      <w:r w:rsidRPr="4C7FB6ED">
        <w:rPr>
          <w:rFonts w:eastAsia="Calibri"/>
        </w:rPr>
        <w:t xml:space="preserve"> </w:t>
      </w:r>
      <w:r w:rsidRPr="4C7FB6ED">
        <w:rPr>
          <w:rFonts w:eastAsia="Calibri"/>
          <w:b/>
          <w:bCs/>
          <w:u w:val="single"/>
        </w:rPr>
        <w:t>that the</w:t>
      </w:r>
      <w:r w:rsidRPr="4C7FB6ED">
        <w:rPr>
          <w:rFonts w:eastAsia="Calibri"/>
        </w:rPr>
        <w:t xml:space="preserve"> </w:t>
      </w:r>
      <w:r w:rsidRPr="4C7FB6ED">
        <w:rPr>
          <w:rFonts w:eastAsia="Calibri"/>
          <w:b/>
          <w:bCs/>
          <w:u w:val="single"/>
        </w:rPr>
        <w:t>trade pact</w:t>
      </w:r>
      <w:r w:rsidRPr="4C7FB6ED">
        <w:rPr>
          <w:rFonts w:eastAsia="Calibri"/>
          <w:b/>
          <w:bCs/>
          <w:sz w:val="16"/>
          <w:szCs w:val="16"/>
        </w:rPr>
        <w:t xml:space="preserve"> </w:t>
      </w:r>
      <w:r w:rsidRPr="4C7FB6ED">
        <w:rPr>
          <w:rFonts w:eastAsia="Calibri"/>
          <w:sz w:val="16"/>
          <w:szCs w:val="16"/>
        </w:rPr>
        <w:t>with Mexico and Canada</w:t>
      </w:r>
      <w:r w:rsidRPr="4C7FB6ED">
        <w:rPr>
          <w:rFonts w:eastAsia="Calibri"/>
          <w:b/>
          <w:bCs/>
          <w:sz w:val="16"/>
          <w:szCs w:val="16"/>
        </w:rPr>
        <w:t xml:space="preserve"> </w:t>
      </w:r>
      <w:r w:rsidRPr="4C7FB6ED">
        <w:rPr>
          <w:rFonts w:eastAsia="Calibri"/>
          <w:b/>
          <w:bCs/>
          <w:u w:val="single"/>
        </w:rPr>
        <w:t>be renegotiated, citing concerns</w:t>
      </w:r>
      <w:r w:rsidRPr="4C7FB6ED">
        <w:rPr>
          <w:rFonts w:eastAsia="Calibri"/>
          <w:b/>
          <w:bCs/>
        </w:rPr>
        <w:t xml:space="preserve"> </w:t>
      </w:r>
      <w:r w:rsidRPr="4C7FB6ED">
        <w:rPr>
          <w:rFonts w:eastAsia="Calibri"/>
          <w:b/>
          <w:bCs/>
          <w:u w:val="single"/>
        </w:rPr>
        <w:t>with</w:t>
      </w:r>
      <w:r w:rsidRPr="4C7FB6ED">
        <w:rPr>
          <w:rFonts w:eastAsia="Calibri"/>
        </w:rPr>
        <w:t xml:space="preserve"> </w:t>
      </w:r>
      <w:r w:rsidRPr="4C7FB6ED">
        <w:rPr>
          <w:rFonts w:eastAsia="Calibri"/>
          <w:b/>
          <w:bCs/>
          <w:u w:val="single"/>
        </w:rPr>
        <w:t>the</w:t>
      </w:r>
      <w:r w:rsidRPr="4C7FB6ED">
        <w:rPr>
          <w:rFonts w:eastAsia="Calibri"/>
        </w:rPr>
        <w:t xml:space="preserve"> </w:t>
      </w:r>
      <w:r w:rsidRPr="4C7FB6ED">
        <w:rPr>
          <w:rFonts w:eastAsia="Calibri"/>
          <w:b/>
          <w:bCs/>
          <w:u w:val="single"/>
        </w:rPr>
        <w:t>implications for labor and environmental standards as well as drug prices.</w:t>
      </w:r>
      <w:r w:rsidRPr="4C7FB6ED">
        <w:rPr>
          <w:rFonts w:eastAsia="Calibri"/>
          <w:b/>
          <w:bCs/>
          <w:sz w:val="16"/>
          <w:szCs w:val="16"/>
        </w:rPr>
        <w:t xml:space="preserve"> </w:t>
      </w:r>
      <w:r w:rsidRPr="4C7FB6ED">
        <w:rPr>
          <w:rFonts w:eastAsia="Calibri"/>
          <w:sz w:val="16"/>
          <w:szCs w:val="16"/>
        </w:rPr>
        <w:t xml:space="preserve">The Trump administration has been pushing for approval of the deal, known as the U.S.-Mexico-Canada Agreement (USMCA), by August due to concerns that the 2020 presidential campaign will make it politically impossible to complete the deal this fall. Congress will also have to deal with avoiding a government shutdown and debt default after returning to Washington on Sept. 9 from the </w:t>
      </w:r>
      <w:proofErr w:type="spellStart"/>
      <w:r w:rsidRPr="4C7FB6ED">
        <w:rPr>
          <w:rFonts w:eastAsia="Calibri"/>
          <w:sz w:val="16"/>
          <w:szCs w:val="16"/>
        </w:rPr>
        <w:t>monthlong</w:t>
      </w:r>
      <w:proofErr w:type="spellEnd"/>
      <w:r w:rsidRPr="4C7FB6ED">
        <w:rPr>
          <w:rFonts w:eastAsia="Calibri"/>
          <w:sz w:val="16"/>
          <w:szCs w:val="16"/>
        </w:rPr>
        <w:t xml:space="preserve"> summer recess. But House Democrats say that the idea of getting the trade deal done by the end of the summer session is all but out of reach. “I don't see how that happens in three weeks,” said Rep. Earl Blumenauer (D-Ore.), chairman of the House Ways and Means trade subcommittee. As for the Trump administration’s push to get the trade pact through Congress by August, “That's their problem. We've told them what our interests are,” Blumenauer said. House Democrats insist that they do want to get the USMCA done, but aren't holding themselves to a deadline. Speaker Nancy Pelosi (D-Calif.) also downplayed the timing of 2020 politics, noting that U.S. Trade Representative Robert </w:t>
      </w:r>
      <w:proofErr w:type="spellStart"/>
      <w:r w:rsidRPr="4C7FB6ED">
        <w:rPr>
          <w:rFonts w:eastAsia="Calibri"/>
          <w:sz w:val="16"/>
          <w:szCs w:val="16"/>
        </w:rPr>
        <w:t>Lighthizer</w:t>
      </w:r>
      <w:proofErr w:type="spellEnd"/>
      <w:r w:rsidRPr="4C7FB6ED">
        <w:rPr>
          <w:rFonts w:eastAsia="Calibri"/>
          <w:sz w:val="16"/>
          <w:szCs w:val="16"/>
        </w:rPr>
        <w:t xml:space="preserve"> is still meeting with House Democrats to discuss their policy concerns. “[</w:t>
      </w:r>
      <w:proofErr w:type="spellStart"/>
      <w:r w:rsidRPr="4C7FB6ED">
        <w:rPr>
          <w:rFonts w:eastAsia="Calibri"/>
          <w:sz w:val="16"/>
          <w:szCs w:val="16"/>
        </w:rPr>
        <w:t>Lighthizer</w:t>
      </w:r>
      <w:proofErr w:type="spellEnd"/>
      <w:r w:rsidRPr="4C7FB6ED">
        <w:rPr>
          <w:rFonts w:eastAsia="Calibri"/>
          <w:sz w:val="16"/>
          <w:szCs w:val="16"/>
        </w:rPr>
        <w:t>] frequently will say, ‘We just don't want to get this into the presidential.</w:t>
      </w:r>
    </w:p>
    <w:p w14:paraId="17A69435" w14:textId="77777777" w:rsidR="0035712D" w:rsidRDefault="0035712D" w:rsidP="0035712D">
      <w:pPr>
        <w:spacing w:after="0" w:line="240" w:lineRule="auto"/>
        <w:rPr>
          <w:rFonts w:eastAsia="Calibri"/>
          <w:sz w:val="16"/>
          <w:szCs w:val="16"/>
        </w:rPr>
      </w:pPr>
    </w:p>
    <w:p w14:paraId="6C906205" w14:textId="77777777" w:rsidR="0035712D" w:rsidRDefault="0035712D" w:rsidP="0035712D">
      <w:pPr>
        <w:spacing w:after="0" w:line="240" w:lineRule="auto"/>
        <w:rPr>
          <w:rFonts w:eastAsia="Calibri"/>
          <w:sz w:val="16"/>
          <w:szCs w:val="16"/>
        </w:rPr>
      </w:pPr>
    </w:p>
    <w:p w14:paraId="7A0D5B2D" w14:textId="77777777" w:rsidR="0035712D" w:rsidRDefault="0035712D" w:rsidP="0035712D">
      <w:pPr>
        <w:spacing w:after="0" w:line="240" w:lineRule="auto"/>
        <w:rPr>
          <w:rFonts w:eastAsia="Calibri"/>
          <w:sz w:val="16"/>
          <w:szCs w:val="16"/>
        </w:rPr>
      </w:pPr>
    </w:p>
    <w:p w14:paraId="6D6FD172" w14:textId="77777777" w:rsidR="0035712D" w:rsidRDefault="0035712D" w:rsidP="0035712D">
      <w:pPr>
        <w:spacing w:after="0" w:line="240" w:lineRule="auto"/>
        <w:rPr>
          <w:rFonts w:eastAsia="Calibri"/>
          <w:sz w:val="12"/>
          <w:szCs w:val="12"/>
        </w:rPr>
      </w:pPr>
    </w:p>
    <w:p w14:paraId="75C2E53E" w14:textId="77777777" w:rsidR="0035712D" w:rsidRDefault="0035712D" w:rsidP="0035712D">
      <w:pPr>
        <w:spacing w:after="0" w:line="240" w:lineRule="auto"/>
        <w:rPr>
          <w:rFonts w:eastAsia="Calibri"/>
          <w:b/>
          <w:bCs/>
          <w:sz w:val="24"/>
          <w:szCs w:val="24"/>
        </w:rPr>
      </w:pPr>
      <w:r w:rsidRPr="4C7FB6ED">
        <w:rPr>
          <w:rFonts w:eastAsia="Calibri"/>
          <w:b/>
          <w:bCs/>
          <w:sz w:val="25"/>
          <w:szCs w:val="25"/>
        </w:rPr>
        <w:t>USMCA won’t pass</w:t>
      </w:r>
    </w:p>
    <w:p w14:paraId="50E16BD7" w14:textId="77777777" w:rsidR="0035712D" w:rsidRDefault="0035712D" w:rsidP="0035712D">
      <w:pPr>
        <w:spacing w:after="0" w:line="240" w:lineRule="auto"/>
        <w:rPr>
          <w:rFonts w:eastAsia="Calibri"/>
          <w:sz w:val="14"/>
          <w:szCs w:val="14"/>
        </w:rPr>
      </w:pPr>
      <w:proofErr w:type="spellStart"/>
      <w:proofErr w:type="gramStart"/>
      <w:r w:rsidRPr="4C7FB6ED">
        <w:rPr>
          <w:rFonts w:eastAsia="Calibri"/>
          <w:b/>
          <w:bCs/>
          <w:sz w:val="24"/>
          <w:szCs w:val="24"/>
        </w:rPr>
        <w:t>Ferman</w:t>
      </w:r>
      <w:proofErr w:type="spellEnd"/>
      <w:r w:rsidRPr="4C7FB6ED">
        <w:rPr>
          <w:rFonts w:eastAsia="Calibri"/>
          <w:sz w:val="16"/>
          <w:szCs w:val="16"/>
        </w:rPr>
        <w:t xml:space="preserve"> 07/06</w:t>
      </w:r>
      <w:r w:rsidRPr="4C7FB6ED">
        <w:rPr>
          <w:rFonts w:eastAsia="Calibri"/>
          <w:b/>
          <w:bCs/>
          <w:sz w:val="24"/>
          <w:szCs w:val="24"/>
        </w:rPr>
        <w:t>/19</w:t>
      </w:r>
      <w:r w:rsidRPr="4C7FB6ED">
        <w:rPr>
          <w:rFonts w:eastAsia="Calibri"/>
          <w:sz w:val="16"/>
          <w:szCs w:val="16"/>
        </w:rPr>
        <w:t>Ferman, M. (2019).</w:t>
      </w:r>
      <w:proofErr w:type="gramEnd"/>
      <w:r w:rsidRPr="4C7FB6ED">
        <w:rPr>
          <w:rFonts w:eastAsia="Calibri"/>
          <w:sz w:val="16"/>
          <w:szCs w:val="16"/>
        </w:rPr>
        <w:t xml:space="preserve"> </w:t>
      </w:r>
      <w:r w:rsidRPr="4C7FB6ED">
        <w:rPr>
          <w:rFonts w:eastAsia="Calibri"/>
          <w:i/>
          <w:iCs/>
          <w:sz w:val="16"/>
          <w:szCs w:val="16"/>
        </w:rPr>
        <w:t>New trade agreement not likely before fall - The Monitor</w:t>
      </w:r>
      <w:r w:rsidRPr="4C7FB6ED">
        <w:rPr>
          <w:rFonts w:eastAsia="Calibri"/>
          <w:sz w:val="16"/>
          <w:szCs w:val="16"/>
        </w:rPr>
        <w:t>. [</w:t>
      </w:r>
      <w:proofErr w:type="gramStart"/>
      <w:r w:rsidRPr="4C7FB6ED">
        <w:rPr>
          <w:rFonts w:eastAsia="Calibri"/>
          <w:sz w:val="16"/>
          <w:szCs w:val="16"/>
        </w:rPr>
        <w:t>online</w:t>
      </w:r>
      <w:proofErr w:type="gramEnd"/>
      <w:r w:rsidRPr="4C7FB6ED">
        <w:rPr>
          <w:rFonts w:eastAsia="Calibri"/>
          <w:sz w:val="16"/>
          <w:szCs w:val="16"/>
        </w:rPr>
        <w:t xml:space="preserve">] </w:t>
      </w:r>
      <w:proofErr w:type="gramStart"/>
      <w:r w:rsidRPr="4C7FB6ED">
        <w:rPr>
          <w:rFonts w:eastAsia="Calibri"/>
          <w:sz w:val="16"/>
          <w:szCs w:val="16"/>
        </w:rPr>
        <w:t>The Monitor.</w:t>
      </w:r>
      <w:proofErr w:type="gramEnd"/>
      <w:r w:rsidRPr="4C7FB6ED">
        <w:rPr>
          <w:rFonts w:eastAsia="Calibri"/>
          <w:sz w:val="16"/>
          <w:szCs w:val="16"/>
        </w:rPr>
        <w:t xml:space="preserve"> Available at: https://www.themonitor.com/2019/07/06/new-trade-agreement-not-likely-fall/ [Accessed 7 Jul. 2019]. RP</w:t>
      </w:r>
    </w:p>
    <w:p w14:paraId="72F2FBBB" w14:textId="77777777" w:rsidR="0035712D" w:rsidRDefault="0035712D" w:rsidP="0035712D">
      <w:pPr>
        <w:spacing w:after="0" w:line="240" w:lineRule="auto"/>
      </w:pPr>
      <w:r w:rsidRPr="4C7FB6ED">
        <w:rPr>
          <w:rFonts w:eastAsia="Calibri"/>
          <w:sz w:val="16"/>
          <w:szCs w:val="16"/>
        </w:rPr>
        <w:t>After the Trump administration in June said it was expecting to deliver a new North American Free Trade Agreement to Congress for potential passage, that timing has hit a snag</w:t>
      </w:r>
      <w:r w:rsidRPr="4C7FB6ED">
        <w:rPr>
          <w:rFonts w:eastAsia="Calibri"/>
          <w:b/>
          <w:bCs/>
          <w:u w:val="single"/>
        </w:rPr>
        <w:t>. There are only a few weeks before the August recess</w:t>
      </w:r>
      <w:r w:rsidRPr="4C7FB6ED">
        <w:rPr>
          <w:rFonts w:eastAsia="Calibri"/>
          <w:sz w:val="16"/>
          <w:szCs w:val="16"/>
        </w:rPr>
        <w:t xml:space="preserve"> in the </w:t>
      </w:r>
      <w:proofErr w:type="spellStart"/>
      <w:r w:rsidRPr="4C7FB6ED">
        <w:rPr>
          <w:rFonts w:eastAsia="Calibri"/>
          <w:sz w:val="16"/>
          <w:szCs w:val="16"/>
        </w:rPr>
        <w:t>nation’s Capitol</w:t>
      </w:r>
      <w:proofErr w:type="spellEnd"/>
      <w:r w:rsidRPr="4C7FB6ED">
        <w:rPr>
          <w:rFonts w:eastAsia="Calibri"/>
          <w:sz w:val="16"/>
          <w:szCs w:val="16"/>
        </w:rPr>
        <w:t xml:space="preserve">, </w:t>
      </w:r>
      <w:r w:rsidRPr="4C7FB6ED">
        <w:rPr>
          <w:rFonts w:eastAsia="Calibri"/>
          <w:b/>
          <w:bCs/>
          <w:u w:val="single"/>
        </w:rPr>
        <w:t>and it does not appear likely that the U.S. Congress will pass a new deal</w:t>
      </w:r>
      <w:r w:rsidRPr="4C7FB6ED">
        <w:rPr>
          <w:rFonts w:eastAsia="Calibri"/>
          <w:sz w:val="16"/>
          <w:szCs w:val="16"/>
        </w:rPr>
        <w:t xml:space="preserve"> before then. “I don’t see how that happens in three weeks,” said U.S. Rep. Earl </w:t>
      </w:r>
      <w:proofErr w:type="spellStart"/>
      <w:r w:rsidRPr="4C7FB6ED">
        <w:rPr>
          <w:rFonts w:eastAsia="Calibri"/>
          <w:sz w:val="16"/>
          <w:szCs w:val="16"/>
        </w:rPr>
        <w:t>Blumeanauer</w:t>
      </w:r>
      <w:proofErr w:type="spellEnd"/>
      <w:r w:rsidRPr="4C7FB6ED">
        <w:rPr>
          <w:rFonts w:eastAsia="Calibri"/>
          <w:sz w:val="16"/>
          <w:szCs w:val="16"/>
        </w:rPr>
        <w:t xml:space="preserve">, D-Ore., chairman of the House Ways and Means trade subcommittee. The passage of a new trade agreement between the United States, Mexico and Canada has been called just that by the Trump administration — calling the revised pact the United States-Canada-Mexico Agreement. All three countries signed the new agreement at a summit in Argentina late last year, but of the congressional bodies in the three countries, only the Mexican Congress has passed the pact. Some in the U.S. Congress have gotten a bit antsy. “When do you expect the administration will send us that agreement to begin voting on?” </w:t>
      </w:r>
      <w:proofErr w:type="spellStart"/>
      <w:r w:rsidRPr="4C7FB6ED">
        <w:rPr>
          <w:rFonts w:eastAsia="Calibri"/>
          <w:sz w:val="16"/>
          <w:szCs w:val="16"/>
        </w:rPr>
        <w:t>Cornyn</w:t>
      </w:r>
      <w:proofErr w:type="spellEnd"/>
      <w:r w:rsidRPr="4C7FB6ED">
        <w:rPr>
          <w:rFonts w:eastAsia="Calibri"/>
          <w:sz w:val="16"/>
          <w:szCs w:val="16"/>
        </w:rPr>
        <w:t xml:space="preserve"> asked </w:t>
      </w:r>
      <w:proofErr w:type="spellStart"/>
      <w:r w:rsidRPr="4C7FB6ED">
        <w:rPr>
          <w:rFonts w:eastAsia="Calibri"/>
          <w:sz w:val="16"/>
          <w:szCs w:val="16"/>
        </w:rPr>
        <w:t>Lighthizer</w:t>
      </w:r>
      <w:proofErr w:type="spellEnd"/>
      <w:r w:rsidRPr="4C7FB6ED">
        <w:rPr>
          <w:rFonts w:eastAsia="Calibri"/>
          <w:sz w:val="16"/>
          <w:szCs w:val="16"/>
        </w:rPr>
        <w:t xml:space="preserve"> in June during a Congressional hearing. </w:t>
      </w:r>
      <w:proofErr w:type="spellStart"/>
      <w:r w:rsidRPr="4C7FB6ED">
        <w:rPr>
          <w:rFonts w:eastAsia="Calibri"/>
          <w:sz w:val="16"/>
          <w:szCs w:val="16"/>
        </w:rPr>
        <w:t>Lighthizer</w:t>
      </w:r>
      <w:proofErr w:type="spellEnd"/>
      <w:r w:rsidRPr="4C7FB6ED">
        <w:rPr>
          <w:rFonts w:eastAsia="Calibri"/>
          <w:sz w:val="16"/>
          <w:szCs w:val="16"/>
        </w:rPr>
        <w:t xml:space="preserve"> didn’t provide a date, but said progress had been made. “My hope is that over the next couple of weeks we can make substantial progress,” </w:t>
      </w:r>
      <w:proofErr w:type="spellStart"/>
      <w:r w:rsidRPr="4C7FB6ED">
        <w:rPr>
          <w:rFonts w:eastAsia="Calibri"/>
          <w:sz w:val="16"/>
          <w:szCs w:val="16"/>
        </w:rPr>
        <w:t>Lighthizer</w:t>
      </w:r>
      <w:proofErr w:type="spellEnd"/>
      <w:r w:rsidRPr="4C7FB6ED">
        <w:rPr>
          <w:rFonts w:eastAsia="Calibri"/>
          <w:sz w:val="16"/>
          <w:szCs w:val="16"/>
        </w:rPr>
        <w:t xml:space="preserve"> said. “I believe we’re on track.” But that process has slowed, and with the August recess looming, any vote before then is unlikely. House Speaker Nancy Pelosi has said she’s tried to fend off the Trump administration’s chief trade negotiator, U.S. Trade Representative Robert </w:t>
      </w:r>
      <w:proofErr w:type="spellStart"/>
      <w:r w:rsidRPr="4C7FB6ED">
        <w:rPr>
          <w:rFonts w:eastAsia="Calibri"/>
          <w:sz w:val="16"/>
          <w:szCs w:val="16"/>
        </w:rPr>
        <w:t>Lighthizer</w:t>
      </w:r>
      <w:proofErr w:type="spellEnd"/>
      <w:r w:rsidRPr="4C7FB6ED">
        <w:rPr>
          <w:rFonts w:eastAsia="Calibri"/>
          <w:sz w:val="16"/>
          <w:szCs w:val="16"/>
        </w:rPr>
        <w:t>, from infusing the 2020 presidential election into the renegotiation. “</w:t>
      </w:r>
      <w:proofErr w:type="spellStart"/>
      <w:r w:rsidRPr="4C7FB6ED">
        <w:rPr>
          <w:rFonts w:eastAsia="Calibri"/>
          <w:sz w:val="16"/>
          <w:szCs w:val="16"/>
        </w:rPr>
        <w:t>Lighthizer</w:t>
      </w:r>
      <w:proofErr w:type="spellEnd"/>
      <w:r w:rsidRPr="4C7FB6ED">
        <w:rPr>
          <w:rFonts w:eastAsia="Calibri"/>
          <w:sz w:val="16"/>
          <w:szCs w:val="16"/>
        </w:rPr>
        <w:t xml:space="preserve"> has said, ‘We just don’t want to get this into the presidential.’ And I say, ‘These presidential candidates, there are 20, and I think most of them probably would want a better NAFTA,’” Pelosi said at a press conference before the House adjourned for the July 4 recess. “I certainly don’t speak for them. But, that really doesn’t have anything to do with — it’s about the substance of the agreement, not the politics at all.” Pelosi added that House </w:t>
      </w:r>
      <w:r w:rsidRPr="4C7FB6ED">
        <w:rPr>
          <w:rFonts w:eastAsia="Calibri"/>
          <w:b/>
          <w:bCs/>
          <w:u w:val="single"/>
        </w:rPr>
        <w:t>Democrats have</w:t>
      </w:r>
      <w:r w:rsidRPr="4C7FB6ED">
        <w:rPr>
          <w:rFonts w:eastAsia="Calibri"/>
          <w:sz w:val="16"/>
          <w:szCs w:val="16"/>
        </w:rPr>
        <w:t xml:space="preserve"> had some</w:t>
      </w:r>
      <w:r w:rsidRPr="4C7FB6ED">
        <w:rPr>
          <w:rFonts w:eastAsia="Calibri"/>
          <w:b/>
          <w:bCs/>
          <w:sz w:val="16"/>
          <w:szCs w:val="16"/>
        </w:rPr>
        <w:t xml:space="preserve"> </w:t>
      </w:r>
      <w:r w:rsidRPr="4C7FB6ED">
        <w:rPr>
          <w:rFonts w:eastAsia="Calibri"/>
          <w:b/>
          <w:bCs/>
          <w:u w:val="single"/>
        </w:rPr>
        <w:t>concerns about</w:t>
      </w:r>
      <w:r w:rsidRPr="4C7FB6ED">
        <w:rPr>
          <w:rFonts w:eastAsia="Calibri"/>
          <w:b/>
          <w:bCs/>
          <w:sz w:val="16"/>
          <w:szCs w:val="16"/>
        </w:rPr>
        <w:t xml:space="preserve"> </w:t>
      </w:r>
      <w:r w:rsidRPr="4C7FB6ED">
        <w:rPr>
          <w:rFonts w:eastAsia="Calibri"/>
          <w:sz w:val="16"/>
          <w:szCs w:val="16"/>
        </w:rPr>
        <w:t>some of the</w:t>
      </w:r>
      <w:r w:rsidRPr="4C7FB6ED">
        <w:rPr>
          <w:rFonts w:eastAsia="Calibri"/>
          <w:b/>
          <w:bCs/>
        </w:rPr>
        <w:t xml:space="preserve"> </w:t>
      </w:r>
      <w:r w:rsidRPr="4C7FB6ED">
        <w:rPr>
          <w:rFonts w:eastAsia="Calibri"/>
          <w:b/>
          <w:bCs/>
          <w:u w:val="single"/>
        </w:rPr>
        <w:t>substance of the agreement.</w:t>
      </w:r>
      <w:r w:rsidRPr="4C7FB6ED">
        <w:rPr>
          <w:rFonts w:eastAsia="Calibri"/>
          <w:sz w:val="16"/>
          <w:szCs w:val="16"/>
        </w:rPr>
        <w:t xml:space="preserve"> “We do not want to pass this agreement just slightly different from NAFTA with a little sugar on top and say, ‘See, we did something different,’” she said.</w:t>
      </w:r>
    </w:p>
    <w:p w14:paraId="6EB032F6" w14:textId="77777777" w:rsidR="0035712D" w:rsidRDefault="0035712D" w:rsidP="0035712D">
      <w:pPr>
        <w:spacing w:after="0" w:line="240" w:lineRule="auto"/>
        <w:rPr>
          <w:rFonts w:eastAsia="Calibri"/>
          <w:sz w:val="16"/>
          <w:szCs w:val="16"/>
        </w:rPr>
      </w:pPr>
    </w:p>
    <w:p w14:paraId="09BCCCD0" w14:textId="77777777" w:rsidR="0035712D" w:rsidRPr="002B75F0" w:rsidRDefault="0035712D" w:rsidP="0035712D"/>
    <w:p w14:paraId="654D9A4D" w14:textId="77777777" w:rsidR="005410D8" w:rsidRPr="005410D8" w:rsidRDefault="005410D8" w:rsidP="005410D8"/>
    <w:p w14:paraId="0840F876" w14:textId="6EB7804C" w:rsidR="006777D3" w:rsidRDefault="006777D3" w:rsidP="006777D3">
      <w:pPr>
        <w:pStyle w:val="Heading3"/>
      </w:pPr>
      <w:r>
        <w:t>Yes Pass</w:t>
      </w:r>
    </w:p>
    <w:p w14:paraId="10C1CE76" w14:textId="5D818D80" w:rsidR="003146E4" w:rsidRDefault="003146E4" w:rsidP="003146E4">
      <w:pPr>
        <w:pStyle w:val="Heading4"/>
      </w:pPr>
      <w:r>
        <w:t>Changes to the UMSCA are being made now in order to meet concerns, Democrats will settle for less as shown in recent weeks</w:t>
      </w:r>
    </w:p>
    <w:p w14:paraId="591FB2D1" w14:textId="45D0E4F2" w:rsidR="003146E4" w:rsidRDefault="003146E4" w:rsidP="003146E4">
      <w:pPr>
        <w:rPr>
          <w:sz w:val="26"/>
        </w:rPr>
      </w:pPr>
      <w:r>
        <w:rPr>
          <w:rStyle w:val="Style13ptBold"/>
        </w:rPr>
        <w:t xml:space="preserve">Higgins 19, </w:t>
      </w:r>
      <w:r>
        <w:rPr>
          <w:rStyle w:val="Style13ptBold"/>
          <w:b w:val="0"/>
          <w:bCs w:val="0"/>
        </w:rPr>
        <w:t>(S</w:t>
      </w:r>
      <w:r w:rsidRPr="003146E4">
        <w:rPr>
          <w:sz w:val="26"/>
        </w:rPr>
        <w:t>ean Higgins is a senior writer for the </w:t>
      </w:r>
      <w:r w:rsidRPr="003146E4">
        <w:rPr>
          <w:i/>
          <w:iCs/>
          <w:sz w:val="26"/>
        </w:rPr>
        <w:t>Washington Examiner</w:t>
      </w:r>
      <w:r w:rsidRPr="003146E4">
        <w:rPr>
          <w:sz w:val="26"/>
        </w:rPr>
        <w:t> covering labor. He was previously a Washington correspondent for Investor's Business Daily</w:t>
      </w:r>
      <w:r>
        <w:rPr>
          <w:sz w:val="26"/>
        </w:rPr>
        <w:t>, July 5, 2019, “</w:t>
      </w:r>
      <w:r w:rsidRPr="003146E4">
        <w:rPr>
          <w:sz w:val="26"/>
        </w:rPr>
        <w:t>Mexico and US trying to tweak USMCA rules about settling disputes</w:t>
      </w:r>
      <w:r>
        <w:rPr>
          <w:sz w:val="26"/>
        </w:rPr>
        <w:t xml:space="preserve">”, Washington Examiner, </w:t>
      </w:r>
      <w:hyperlink r:id="rId17" w:history="1">
        <w:r w:rsidRPr="003146E4">
          <w:rPr>
            <w:rStyle w:val="Hyperlink"/>
            <w:sz w:val="26"/>
          </w:rPr>
          <w:t>https://www.washingtonexaminer.com/policy/economy/mexico-and-us-trying-to-tweak-usmca-rules-about-settling-disputes</w:t>
        </w:r>
      </w:hyperlink>
      <w:r>
        <w:rPr>
          <w:sz w:val="26"/>
        </w:rPr>
        <w:t>) DJ</w:t>
      </w:r>
    </w:p>
    <w:p w14:paraId="2EA8F503" w14:textId="65055EF6" w:rsidR="003146E4" w:rsidRPr="003146E4" w:rsidRDefault="003146E4" w:rsidP="003146E4">
      <w:pPr>
        <w:rPr>
          <w:sz w:val="16"/>
        </w:rPr>
      </w:pPr>
      <w:r w:rsidRPr="003146E4">
        <w:rPr>
          <w:u w:val="single"/>
        </w:rPr>
        <w:t>The U.S. and Mexico are working on adding a side deal to the U.S.-Mexico-Canada Agreement on trade to address Democrats’ concerns over the deal’s dispute resolution systems, a top Mexican official said</w:t>
      </w:r>
      <w:r w:rsidRPr="003146E4">
        <w:rPr>
          <w:sz w:val="16"/>
        </w:rPr>
        <w:t>. “There is a gap in the dispute resolution system. We are trying to find a way to plug that gap</w:t>
      </w:r>
      <w:r w:rsidRPr="003146E4">
        <w:rPr>
          <w:u w:val="single"/>
        </w:rPr>
        <w:t xml:space="preserve">,” Mexican Deputy Foreign Minister </w:t>
      </w:r>
      <w:proofErr w:type="spellStart"/>
      <w:r w:rsidRPr="003146E4">
        <w:rPr>
          <w:u w:val="single"/>
        </w:rPr>
        <w:t>Jesús</w:t>
      </w:r>
      <w:proofErr w:type="spellEnd"/>
      <w:r w:rsidRPr="003146E4">
        <w:rPr>
          <w:u w:val="single"/>
        </w:rPr>
        <w:t xml:space="preserve"> </w:t>
      </w:r>
      <w:proofErr w:type="spellStart"/>
      <w:r w:rsidRPr="003146E4">
        <w:rPr>
          <w:u w:val="single"/>
        </w:rPr>
        <w:t>Seade</w:t>
      </w:r>
      <w:proofErr w:type="spellEnd"/>
      <w:r w:rsidRPr="003146E4">
        <w:rPr>
          <w:u w:val="single"/>
        </w:rPr>
        <w:t xml:space="preserve"> </w:t>
      </w:r>
      <w:hyperlink r:id="rId18" w:tgtFrame="_blank" w:history="1">
        <w:r w:rsidRPr="003146E4">
          <w:rPr>
            <w:rStyle w:val="Hyperlink"/>
            <w:u w:val="single"/>
          </w:rPr>
          <w:t>told Reuters</w:t>
        </w:r>
      </w:hyperlink>
      <w:r w:rsidRPr="003146E4">
        <w:rPr>
          <w:u w:val="single"/>
        </w:rPr>
        <w:t xml:space="preserve"> in an interview published Friday. He said that talks were underway with the U.S. Trade Representative’s Office. Mexico was not willing to reopen the USMCA deal to further negotiations, </w:t>
      </w:r>
      <w:proofErr w:type="spellStart"/>
      <w:r w:rsidRPr="003146E4">
        <w:rPr>
          <w:u w:val="single"/>
        </w:rPr>
        <w:t>Seade</w:t>
      </w:r>
      <w:proofErr w:type="spellEnd"/>
      <w:r w:rsidRPr="003146E4">
        <w:rPr>
          <w:u w:val="single"/>
        </w:rPr>
        <w:t xml:space="preserve"> said, but it would agree to additional side-deals clarifying the text.</w:t>
      </w:r>
      <w:r w:rsidRPr="003146E4">
        <w:rPr>
          <w:sz w:val="16"/>
        </w:rPr>
        <w:t xml:space="preserve"> USMCA would replace the 1993 North American Free Trade Agreement. Specifically, this would involve language to ensure that if the U.S. wanted to initiate an official complaint that Mexico had violated the deal’s language on labor standards it could do so. </w:t>
      </w:r>
      <w:r w:rsidRPr="003146E4">
        <w:rPr>
          <w:u w:val="single"/>
        </w:rPr>
        <w:t>Democrats have long complained that the provisions in NAFTA relating to labor standards were not part of the trade agreement itself and were instead related to a side-agreement that isn’t effectively enforced.</w:t>
      </w:r>
      <w:r w:rsidRPr="003146E4">
        <w:rPr>
          <w:sz w:val="16"/>
        </w:rPr>
        <w:t xml:space="preserve"> Sen. Ron Wyden, D-Oregon, said in a </w:t>
      </w:r>
      <w:hyperlink r:id="rId19" w:tgtFrame="_blank" w:history="1">
        <w:r w:rsidRPr="003146E4">
          <w:rPr>
            <w:rStyle w:val="Hyperlink"/>
            <w:sz w:val="16"/>
          </w:rPr>
          <w:t>May letter</w:t>
        </w:r>
      </w:hyperlink>
      <w:r w:rsidRPr="003146E4">
        <w:rPr>
          <w:sz w:val="16"/>
        </w:rPr>
        <w:t xml:space="preserve"> to U.S. Trade Representative Robert </w:t>
      </w:r>
      <w:proofErr w:type="spellStart"/>
      <w:r w:rsidRPr="003146E4">
        <w:rPr>
          <w:sz w:val="16"/>
        </w:rPr>
        <w:t>Lighthizer</w:t>
      </w:r>
      <w:proofErr w:type="spellEnd"/>
      <w:r w:rsidRPr="003146E4">
        <w:rPr>
          <w:sz w:val="16"/>
        </w:rPr>
        <w:t>, said that USMCA largely retained NAFTA’s dispute settlement language, and this would allow countries to block attempts to purse settlements by preventing the creation of the panels that investigate the claims. “Initially several disputes were fully litigated between NAFTA’s parties, but no case has been resolved through NAFTA’s dispute settlement system since the United States blocked a panel in a case brought by Mexico in 2001,” Wyden said</w:t>
      </w:r>
      <w:r w:rsidRPr="003146E4">
        <w:rPr>
          <w:u w:val="single"/>
        </w:rPr>
        <w:t xml:space="preserve">. Democrats, including House Speaker Nancy Pelosi, D-California., have previously argued that addressing such issues required that the administration to reopen talks with Mexico and Canada. In recent weeks, however, Democrat </w:t>
      </w:r>
      <w:proofErr w:type="gramStart"/>
      <w:r w:rsidRPr="003146E4">
        <w:rPr>
          <w:u w:val="single"/>
        </w:rPr>
        <w:t>have</w:t>
      </w:r>
      <w:proofErr w:type="gramEnd"/>
      <w:r w:rsidRPr="003146E4">
        <w:rPr>
          <w:u w:val="single"/>
        </w:rPr>
        <w:t xml:space="preserve"> signaled they will </w:t>
      </w:r>
      <w:hyperlink r:id="rId20" w:tgtFrame="_blank" w:history="1">
        <w:r w:rsidRPr="003146E4">
          <w:rPr>
            <w:rStyle w:val="Hyperlink"/>
            <w:u w:val="single"/>
          </w:rPr>
          <w:t>settle for less</w:t>
        </w:r>
      </w:hyperlink>
      <w:r w:rsidRPr="003146E4">
        <w:rPr>
          <w:u w:val="single"/>
        </w:rPr>
        <w:t xml:space="preserve"> than that. Rep. Earl Blumenauer, D-Oregon, who chairs the Ways and Means subcommittee for trade, told reporters late last month, “It doesn’t have to be a renegotiation of the agreement by the three countries … So, no I don’t think we are talking about starting from scratch.”</w:t>
      </w:r>
      <w:r w:rsidRPr="003146E4">
        <w:rPr>
          <w:sz w:val="16"/>
        </w:rPr>
        <w:t xml:space="preserve"> A spokesman for Pelosi could not be reached for comment. A spokesman told Reuters, “The speaker continues to work with her caucus and the USTR to strengthen these critical areas of the proposed agreement.”</w:t>
      </w:r>
    </w:p>
    <w:p w14:paraId="4A4CFAF8" w14:textId="77777777" w:rsidR="0035712D" w:rsidRPr="009029F2" w:rsidRDefault="0035712D" w:rsidP="0035712D">
      <w:pPr>
        <w:pStyle w:val="Heading4"/>
      </w:pPr>
      <w:r>
        <w:t xml:space="preserve">Dems turn around. Good chance of USMCA passing. </w:t>
      </w:r>
    </w:p>
    <w:p w14:paraId="0644DE1B" w14:textId="77777777" w:rsidR="0035712D" w:rsidRPr="009029F2" w:rsidRDefault="0035712D" w:rsidP="0035712D">
      <w:pPr>
        <w:rPr>
          <w:sz w:val="10"/>
        </w:rPr>
      </w:pPr>
      <w:r w:rsidRPr="009029F2">
        <w:rPr>
          <w:sz w:val="10"/>
        </w:rPr>
        <w:t xml:space="preserve">Sabrina </w:t>
      </w:r>
      <w:r w:rsidRPr="009029F2">
        <w:rPr>
          <w:rStyle w:val="Style13ptBold"/>
        </w:rPr>
        <w:t>Rodriguez, 07/03</w:t>
      </w:r>
      <w:r w:rsidRPr="009029F2">
        <w:rPr>
          <w:sz w:val="10"/>
        </w:rPr>
        <w:t xml:space="preserve">/2019, "Reality check on pre-August USMCA vote," POLITICO, </w:t>
      </w:r>
      <w:hyperlink r:id="rId21" w:history="1">
        <w:r w:rsidRPr="009029F2">
          <w:rPr>
            <w:rStyle w:val="Hyperlink"/>
            <w:sz w:val="10"/>
          </w:rPr>
          <w:t>https://www.politico.com/newsletters/morning-trade/2019/07/03/reality-check-on-pre-august-usmca-vote-453784</w:t>
        </w:r>
      </w:hyperlink>
      <w:r>
        <w:rPr>
          <w:sz w:val="10"/>
        </w:rPr>
        <w:t>/KK</w:t>
      </w:r>
    </w:p>
    <w:p w14:paraId="1B095567" w14:textId="77777777" w:rsidR="0035712D" w:rsidRPr="009029F2" w:rsidRDefault="0035712D" w:rsidP="0035712D">
      <w:pPr>
        <w:rPr>
          <w:sz w:val="12"/>
          <w:szCs w:val="12"/>
        </w:rPr>
      </w:pPr>
      <w:r w:rsidRPr="009029F2">
        <w:rPr>
          <w:sz w:val="10"/>
        </w:rPr>
        <w:t>“</w:t>
      </w:r>
      <w:r w:rsidRPr="009029F2">
        <w:rPr>
          <w:sz w:val="12"/>
          <w:szCs w:val="12"/>
        </w:rPr>
        <w:t xml:space="preserve">Sabrina Rodríguez is a reporter for the Pro Trade team. Sabrina got her start at POLITICO in 2015 as a participant in the POLITICO Journalism Institute and later interned here twice. She most recently was a POLITICO fellow, covering both trade and agriculture issues. A Miami native and Northwestern University grad, she has also interned at </w:t>
      </w:r>
      <w:proofErr w:type="spellStart"/>
      <w:r w:rsidRPr="009029F2">
        <w:rPr>
          <w:sz w:val="12"/>
          <w:szCs w:val="12"/>
        </w:rPr>
        <w:t>Chalkbeat</w:t>
      </w:r>
      <w:proofErr w:type="spellEnd"/>
      <w:r w:rsidRPr="009029F2">
        <w:rPr>
          <w:sz w:val="12"/>
          <w:szCs w:val="12"/>
        </w:rPr>
        <w:t xml:space="preserve"> New York, Miami New Times and The Miami Herald. She covered the first months of the Trump administration at </w:t>
      </w:r>
      <w:proofErr w:type="spellStart"/>
      <w:r w:rsidRPr="009029F2">
        <w:rPr>
          <w:sz w:val="12"/>
          <w:szCs w:val="12"/>
        </w:rPr>
        <w:t>Diario</w:t>
      </w:r>
      <w:proofErr w:type="spellEnd"/>
      <w:r w:rsidRPr="009029F2">
        <w:rPr>
          <w:sz w:val="12"/>
          <w:szCs w:val="12"/>
        </w:rPr>
        <w:t xml:space="preserve"> </w:t>
      </w:r>
      <w:proofErr w:type="spellStart"/>
      <w:r w:rsidRPr="009029F2">
        <w:rPr>
          <w:sz w:val="12"/>
          <w:szCs w:val="12"/>
        </w:rPr>
        <w:t>Perfil</w:t>
      </w:r>
      <w:proofErr w:type="spellEnd"/>
      <w:r w:rsidRPr="009029F2">
        <w:rPr>
          <w:sz w:val="12"/>
          <w:szCs w:val="12"/>
        </w:rPr>
        <w:t xml:space="preserve"> in Buenos Aires, Argentina.”</w:t>
      </w:r>
    </w:p>
    <w:p w14:paraId="501E0E9C" w14:textId="77777777" w:rsidR="0035712D" w:rsidRPr="00B561E6" w:rsidRDefault="0035712D" w:rsidP="0035712D">
      <w:pPr>
        <w:rPr>
          <w:sz w:val="16"/>
        </w:rPr>
      </w:pPr>
      <w:r w:rsidRPr="00B561E6">
        <w:rPr>
          <w:sz w:val="16"/>
        </w:rPr>
        <w:t>REALITY CHECK ON PRE-AUGUST USMCA VOTE: </w:t>
      </w:r>
      <w:r w:rsidRPr="009029F2">
        <w:rPr>
          <w:u w:val="single"/>
        </w:rPr>
        <w:t>The Trump administration, Republicans and pro-USMCA business groups have repeatedly said they want the new North American trade pact approved by Congress before the August recess. But House Speaker </w:t>
      </w:r>
      <w:hyperlink r:id="rId22" w:tgtFrame="_blank" w:history="1">
        <w:r w:rsidRPr="009029F2">
          <w:rPr>
            <w:rStyle w:val="Hyperlink"/>
            <w:u w:val="single"/>
          </w:rPr>
          <w:t>Nancy Pelosi</w:t>
        </w:r>
      </w:hyperlink>
      <w:r w:rsidRPr="009029F2">
        <w:rPr>
          <w:u w:val="single"/>
        </w:rPr>
        <w:t> and Democrats have pushed back, saying it “</w:t>
      </w:r>
      <w:hyperlink r:id="rId23" w:tgtFrame="_blank" w:history="1">
        <w:r w:rsidRPr="009029F2">
          <w:rPr>
            <w:rStyle w:val="Hyperlink"/>
            <w:u w:val="single"/>
          </w:rPr>
          <w:t>won’t happen</w:t>
        </w:r>
      </w:hyperlink>
      <w:r w:rsidRPr="009029F2">
        <w:rPr>
          <w:u w:val="single"/>
        </w:rPr>
        <w:t>” and they “</w:t>
      </w:r>
      <w:hyperlink r:id="rId24" w:tgtFrame="_blank" w:history="1">
        <w:r w:rsidRPr="009029F2">
          <w:rPr>
            <w:rStyle w:val="Hyperlink"/>
            <w:u w:val="single"/>
          </w:rPr>
          <w:t>don't feel any sense of urgency</w:t>
        </w:r>
      </w:hyperlink>
      <w:r w:rsidRPr="009029F2">
        <w:rPr>
          <w:u w:val="single"/>
        </w:rPr>
        <w:t>.”</w:t>
      </w:r>
      <w:r w:rsidRPr="00B561E6">
        <w:rPr>
          <w:sz w:val="16"/>
        </w:rPr>
        <w:t xml:space="preserve"> Grassley </w:t>
      </w:r>
      <w:hyperlink r:id="rId25" w:tgtFrame="_blank" w:history="1">
        <w:r w:rsidRPr="00B561E6">
          <w:rPr>
            <w:rStyle w:val="Hyperlink"/>
            <w:sz w:val="16"/>
          </w:rPr>
          <w:t>remained optimistic</w:t>
        </w:r>
      </w:hyperlink>
      <w:r w:rsidRPr="00B561E6">
        <w:rPr>
          <w:sz w:val="16"/>
        </w:rPr>
        <w:t xml:space="preserve"> on Tuesday that there’s a chance. “If we can get it done before August I think she will, but I heard Democrats say it could be done in early September,” he said in a weekly call with reporters. Still building support: The Iowa Republican recognized that Pelosi has to generate support for the deal within her caucus, which has more than 60 freshman members and many more who have never previously voted on a trade deal while in Congress. </w:t>
      </w:r>
      <w:proofErr w:type="gramStart"/>
      <w:r w:rsidRPr="00B561E6">
        <w:rPr>
          <w:sz w:val="16"/>
        </w:rPr>
        <w:t>Twelve.</w:t>
      </w:r>
      <w:proofErr w:type="gramEnd"/>
      <w:r w:rsidRPr="00B561E6">
        <w:rPr>
          <w:sz w:val="16"/>
        </w:rPr>
        <w:t xml:space="preserve"> That’s the number of legislative days left before the House leaves, and lawmakers aren’t scheduled to return until Sept. 9. </w:t>
      </w:r>
      <w:r w:rsidRPr="009029F2">
        <w:rPr>
          <w:u w:val="single"/>
        </w:rPr>
        <w:t xml:space="preserve">Democratic lawmakers and congressional aides for months have cautioned that a summer deadline to pass the USMCA was unrealistic. But now that Pelosi’s working groups are set to meet weekly with U.S. Trade Representative Robert </w:t>
      </w:r>
      <w:proofErr w:type="spellStart"/>
      <w:r w:rsidRPr="009029F2">
        <w:rPr>
          <w:u w:val="single"/>
        </w:rPr>
        <w:t>Lighthizer</w:t>
      </w:r>
      <w:proofErr w:type="spellEnd"/>
      <w:r w:rsidRPr="009029F2">
        <w:rPr>
          <w:u w:val="single"/>
        </w:rPr>
        <w:t xml:space="preserve"> to secure changes to the deal, some aides have told Morning Trade there’s still a window for getting the deal passed this year.</w:t>
      </w:r>
      <w:r>
        <w:rPr>
          <w:u w:val="single"/>
        </w:rPr>
        <w:t xml:space="preserve"> </w:t>
      </w:r>
      <w:r w:rsidRPr="009029F2">
        <w:rPr>
          <w:u w:val="single"/>
        </w:rPr>
        <w:t xml:space="preserve">One aide noted September could be doable, depending on how far </w:t>
      </w:r>
      <w:proofErr w:type="spellStart"/>
      <w:r w:rsidRPr="009029F2">
        <w:rPr>
          <w:u w:val="single"/>
        </w:rPr>
        <w:t>Lighthizer</w:t>
      </w:r>
      <w:proofErr w:type="spellEnd"/>
      <w:r w:rsidRPr="009029F2">
        <w:rPr>
          <w:u w:val="single"/>
        </w:rPr>
        <w:t xml:space="preserve"> is willing to go in addressing prevailing Democratic concerns on enforcement, labor, environment and drug pricing.</w:t>
      </w:r>
      <w:r>
        <w:rPr>
          <w:u w:val="single"/>
        </w:rPr>
        <w:t xml:space="preserve"> </w:t>
      </w:r>
      <w:r w:rsidRPr="00B561E6">
        <w:rPr>
          <w:sz w:val="16"/>
        </w:rPr>
        <w:t>Not 2020: Many — in the White House and Capitol Hill alike — agree that once it’s 2020, there won’t be a path to getting the deal passed given the presidential campaigns. Most Democratic candidates, including Sens. </w:t>
      </w:r>
      <w:hyperlink r:id="rId26" w:tgtFrame="_blank" w:history="1">
        <w:r w:rsidRPr="00B561E6">
          <w:rPr>
            <w:rStyle w:val="Hyperlink"/>
            <w:sz w:val="16"/>
          </w:rPr>
          <w:t>Kamala Harris</w:t>
        </w:r>
      </w:hyperlink>
      <w:r w:rsidRPr="00B561E6">
        <w:rPr>
          <w:sz w:val="16"/>
        </w:rPr>
        <w:t>, </w:t>
      </w:r>
      <w:hyperlink r:id="rId27" w:tgtFrame="_blank" w:history="1">
        <w:r w:rsidRPr="00B561E6">
          <w:rPr>
            <w:rStyle w:val="Hyperlink"/>
            <w:sz w:val="16"/>
          </w:rPr>
          <w:t>Elizabeth Warren</w:t>
        </w:r>
      </w:hyperlink>
      <w:r w:rsidRPr="00B561E6">
        <w:rPr>
          <w:sz w:val="16"/>
        </w:rPr>
        <w:t>, </w:t>
      </w:r>
      <w:hyperlink r:id="rId28" w:tgtFrame="_blank" w:history="1">
        <w:r w:rsidRPr="00B561E6">
          <w:rPr>
            <w:rStyle w:val="Hyperlink"/>
            <w:sz w:val="16"/>
          </w:rPr>
          <w:t>Cory Booker</w:t>
        </w:r>
      </w:hyperlink>
      <w:r w:rsidRPr="00B561E6">
        <w:rPr>
          <w:sz w:val="16"/>
        </w:rPr>
        <w:t> and </w:t>
      </w:r>
      <w:hyperlink r:id="rId29" w:tgtFrame="_blank" w:history="1">
        <w:r w:rsidRPr="00B561E6">
          <w:rPr>
            <w:rStyle w:val="Hyperlink"/>
            <w:sz w:val="16"/>
          </w:rPr>
          <w:t>Bernie Sanders</w:t>
        </w:r>
      </w:hyperlink>
      <w:r w:rsidRPr="00B561E6">
        <w:rPr>
          <w:sz w:val="16"/>
        </w:rPr>
        <w:t> and Rep. </w:t>
      </w:r>
      <w:hyperlink r:id="rId30" w:tgtFrame="_blank" w:history="1">
        <w:r w:rsidRPr="00B561E6">
          <w:rPr>
            <w:rStyle w:val="Hyperlink"/>
            <w:sz w:val="16"/>
          </w:rPr>
          <w:t>Tim Ryan</w:t>
        </w:r>
      </w:hyperlink>
      <w:r w:rsidRPr="00B561E6">
        <w:rPr>
          <w:sz w:val="16"/>
        </w:rPr>
        <w:t xml:space="preserve">, have already specified they won’t support the deal without changes. One caveat: Any breakthrough on USMCA depends on the Trump administration continuing negotiations and not submitting the implementing legislation without Pelosi’s blessing. </w:t>
      </w:r>
      <w:proofErr w:type="spellStart"/>
      <w:r w:rsidRPr="00B561E6">
        <w:rPr>
          <w:sz w:val="16"/>
        </w:rPr>
        <w:t>Lighthizer</w:t>
      </w:r>
      <w:proofErr w:type="spellEnd"/>
      <w:r w:rsidRPr="00B561E6">
        <w:rPr>
          <w:sz w:val="16"/>
        </w:rPr>
        <w:t xml:space="preserve"> has recognized her role, but others in the administration want the president to ratchet up the pressure on Congress.</w:t>
      </w:r>
    </w:p>
    <w:p w14:paraId="2C23475F" w14:textId="77777777" w:rsidR="0035712D" w:rsidRDefault="0035712D" w:rsidP="0035712D">
      <w:pPr>
        <w:pStyle w:val="Heading4"/>
      </w:pPr>
      <w:r>
        <w:t>USMCA will pass through side letters.</w:t>
      </w:r>
    </w:p>
    <w:p w14:paraId="6075D30A" w14:textId="77777777" w:rsidR="0035712D" w:rsidRPr="00B561E6" w:rsidRDefault="0035712D" w:rsidP="0035712D">
      <w:pPr>
        <w:rPr>
          <w:sz w:val="16"/>
        </w:rPr>
      </w:pPr>
      <w:r w:rsidRPr="00B561E6">
        <w:rPr>
          <w:sz w:val="16"/>
        </w:rPr>
        <w:t xml:space="preserve">Sean </w:t>
      </w:r>
      <w:r w:rsidRPr="002B75F0">
        <w:rPr>
          <w:rStyle w:val="Style13ptBold"/>
        </w:rPr>
        <w:t>Higgins, 7/2</w:t>
      </w:r>
      <w:r w:rsidRPr="00B561E6">
        <w:rPr>
          <w:rStyle w:val="StyleUnderline"/>
        </w:rPr>
        <w:t>/</w:t>
      </w:r>
      <w:r w:rsidRPr="00B561E6">
        <w:rPr>
          <w:sz w:val="16"/>
        </w:rPr>
        <w:t xml:space="preserve">2019, “USMCA progressing through ‘side letters’: Grassley,” Washington Examiner, </w:t>
      </w:r>
      <w:hyperlink r:id="rId31" w:history="1">
        <w:r w:rsidRPr="00B561E6">
          <w:rPr>
            <w:rStyle w:val="Hyperlink"/>
            <w:sz w:val="16"/>
          </w:rPr>
          <w:t>https://www.washingtonexaminer.com/policy/economy/usmca-progressing-through-side-letters-grassley</w:t>
        </w:r>
      </w:hyperlink>
      <w:r w:rsidRPr="00B561E6">
        <w:rPr>
          <w:rStyle w:val="Hyperlink"/>
          <w:sz w:val="16"/>
        </w:rPr>
        <w:t>/DW</w:t>
      </w:r>
    </w:p>
    <w:p w14:paraId="3254B54A" w14:textId="4091776F" w:rsidR="003146E4" w:rsidRPr="0035712D" w:rsidRDefault="0035712D" w:rsidP="0035712D">
      <w:pPr>
        <w:shd w:val="clear" w:color="auto" w:fill="FFFFFF"/>
        <w:spacing w:after="100" w:afterAutospacing="1" w:line="240" w:lineRule="auto"/>
        <w:rPr>
          <w:rStyle w:val="Style13ptBold"/>
          <w:rFonts w:asciiTheme="minorHAnsi" w:hAnsiTheme="minorHAnsi" w:cstheme="minorHAnsi"/>
          <w:b w:val="0"/>
          <w:bCs w:val="0"/>
          <w:color w:val="212529"/>
          <w:sz w:val="22"/>
          <w:u w:val="single"/>
          <w:shd w:val="clear" w:color="auto" w:fill="FFFFFF"/>
        </w:rPr>
      </w:pPr>
      <w:r w:rsidRPr="005A086D">
        <w:rPr>
          <w:rFonts w:asciiTheme="minorHAnsi" w:eastAsia="Times New Roman" w:hAnsiTheme="minorHAnsi" w:cstheme="minorHAnsi"/>
          <w:color w:val="212529"/>
          <w:u w:val="single"/>
        </w:rPr>
        <w:t>Democratic congressional leaders and the Trump administration officials are inching towards an agreement on the U.S.-Mexico-Canada Agreement on trade, one GOP leader said Tuesday. Though progress on the trade deal is slow, Senate Finance Committee Chairman Chuck Grassley said, Democrats are warming up to the idea of adding side agreements to the trade deal, something they had resisted earlier. “You cannot open it up for going back to the negotiating table with the governments of Canada and Mexico, but you could do what we have done with a lot of free trade agreements. We do what we call ‘side letters’ and ‘annexes’ that kind of state the position of the U.S., how we expect the agreement to be carried out</w:t>
      </w:r>
      <w:r w:rsidRPr="00B561E6">
        <w:rPr>
          <w:rFonts w:asciiTheme="minorHAnsi" w:eastAsia="Times New Roman" w:hAnsiTheme="minorHAnsi" w:cstheme="minorHAnsi"/>
          <w:color w:val="212529"/>
          <w:sz w:val="16"/>
          <w:szCs w:val="20"/>
        </w:rPr>
        <w:t>. We could do that. Pelosi and her party are really interested in doing some of those things, along the lines of environment, labor and enforcement,” the Iowa Republican told reporters.</w:t>
      </w:r>
      <w:r>
        <w:rPr>
          <w:rFonts w:asciiTheme="minorHAnsi" w:eastAsia="Times New Roman" w:hAnsiTheme="minorHAnsi" w:cstheme="minorHAnsi"/>
          <w:color w:val="212529"/>
          <w:sz w:val="20"/>
          <w:szCs w:val="20"/>
          <w:u w:val="single"/>
        </w:rPr>
        <w:t xml:space="preserve"> </w:t>
      </w:r>
      <w:r w:rsidRPr="005A086D">
        <w:rPr>
          <w:rFonts w:asciiTheme="minorHAnsi" w:eastAsia="Times New Roman" w:hAnsiTheme="minorHAnsi" w:cstheme="minorHAnsi"/>
          <w:color w:val="212529"/>
          <w:u w:val="single"/>
        </w:rPr>
        <w:t>Changes could be tricky, as Mexico has already passed USMCA through its legislature and doesn’t want to have to a second time. Canada’s Parliament, meanwhile, is in recess, but Grassley said he had been assured by Prime Minister Justin Trudeau’s government that they had the necessary votes to pass the agreement. That could change if the deal was changed though. Neither government wants to reopen talks at this point</w:t>
      </w:r>
      <w:r w:rsidRPr="005A086D">
        <w:rPr>
          <w:rFonts w:asciiTheme="minorHAnsi" w:eastAsia="Times New Roman" w:hAnsiTheme="minorHAnsi" w:cstheme="minorHAnsi"/>
          <w:color w:val="212529"/>
          <w:sz w:val="20"/>
          <w:szCs w:val="20"/>
          <w:u w:val="single"/>
        </w:rPr>
        <w:t>.</w:t>
      </w:r>
      <w:r>
        <w:rPr>
          <w:rFonts w:asciiTheme="minorHAnsi" w:eastAsia="Times New Roman" w:hAnsiTheme="minorHAnsi" w:cstheme="minorHAnsi"/>
          <w:color w:val="212529"/>
          <w:sz w:val="20"/>
          <w:szCs w:val="20"/>
          <w:u w:val="single"/>
        </w:rPr>
        <w:t xml:space="preserve"> </w:t>
      </w:r>
      <w:r w:rsidRPr="00B561E6">
        <w:rPr>
          <w:rFonts w:asciiTheme="minorHAnsi" w:eastAsia="Times New Roman" w:hAnsiTheme="minorHAnsi" w:cstheme="minorHAnsi"/>
          <w:color w:val="212529"/>
          <w:sz w:val="16"/>
          <w:szCs w:val="20"/>
        </w:rPr>
        <w:t>House Speaker Nancy Pelosi, D-Calif., is under serious pressure, Grassley said, because while most Democrats want to pass the deal she also has to work with several members that have serious reservations regarding it. Pelosi had previously called for opening USMCA up to full renegotiations.</w:t>
      </w:r>
      <w:r>
        <w:rPr>
          <w:rFonts w:asciiTheme="minorHAnsi" w:eastAsia="Times New Roman" w:hAnsiTheme="minorHAnsi" w:cstheme="minorHAnsi"/>
          <w:color w:val="212529"/>
          <w:sz w:val="20"/>
          <w:szCs w:val="20"/>
          <w:u w:val="single"/>
        </w:rPr>
        <w:t xml:space="preserve"> </w:t>
      </w:r>
      <w:r w:rsidRPr="00B561E6">
        <w:rPr>
          <w:rFonts w:asciiTheme="minorHAnsi" w:eastAsia="Times New Roman" w:hAnsiTheme="minorHAnsi" w:cstheme="minorHAnsi"/>
          <w:color w:val="212529"/>
          <w:sz w:val="16"/>
          <w:szCs w:val="20"/>
        </w:rPr>
        <w:t>Asked if Pelosi was now saying the deal needed more extensive tweaks to placate skeptical Democratic colleagues and to be able to say to them she at least tried to reopen negotiations, Grassley replied, “Yes to both questions.”</w:t>
      </w:r>
      <w:r>
        <w:rPr>
          <w:rFonts w:asciiTheme="minorHAnsi" w:eastAsia="Times New Roman" w:hAnsiTheme="minorHAnsi" w:cstheme="minorHAnsi"/>
          <w:color w:val="212529"/>
          <w:sz w:val="20"/>
          <w:szCs w:val="20"/>
          <w:u w:val="single"/>
        </w:rPr>
        <w:t xml:space="preserve"> </w:t>
      </w:r>
      <w:r w:rsidRPr="005A086D">
        <w:rPr>
          <w:rFonts w:asciiTheme="minorHAnsi" w:eastAsia="Times New Roman" w:hAnsiTheme="minorHAnsi" w:cstheme="minorHAnsi"/>
          <w:color w:val="212529"/>
          <w:u w:val="single"/>
        </w:rPr>
        <w:t xml:space="preserve">“I think she is committed to getting to yes, but she has so many new members she has to make them comfortable with it,” Grassley said, adding that U.S. Trade Representative Robert </w:t>
      </w:r>
      <w:proofErr w:type="spellStart"/>
      <w:r w:rsidRPr="005A086D">
        <w:rPr>
          <w:rFonts w:asciiTheme="minorHAnsi" w:eastAsia="Times New Roman" w:hAnsiTheme="minorHAnsi" w:cstheme="minorHAnsi"/>
          <w:color w:val="212529"/>
          <w:u w:val="single"/>
        </w:rPr>
        <w:t>Lighthizer</w:t>
      </w:r>
      <w:proofErr w:type="spellEnd"/>
      <w:r w:rsidRPr="005A086D">
        <w:rPr>
          <w:rFonts w:asciiTheme="minorHAnsi" w:eastAsia="Times New Roman" w:hAnsiTheme="minorHAnsi" w:cstheme="minorHAnsi"/>
          <w:color w:val="212529"/>
          <w:u w:val="single"/>
        </w:rPr>
        <w:t xml:space="preserve"> is working with Democrats to find a way to thread this needle. "He thinks he can make arrangements to satisfy they them," the senator said</w:t>
      </w:r>
      <w:r w:rsidRPr="005A086D">
        <w:rPr>
          <w:rFonts w:asciiTheme="minorHAnsi" w:eastAsia="Times New Roman" w:hAnsiTheme="minorHAnsi" w:cstheme="minorHAnsi"/>
          <w:color w:val="212529"/>
          <w:sz w:val="20"/>
          <w:szCs w:val="20"/>
          <w:u w:val="single"/>
        </w:rPr>
        <w:t>.</w:t>
      </w:r>
      <w:r>
        <w:rPr>
          <w:rFonts w:asciiTheme="minorHAnsi" w:eastAsia="Times New Roman" w:hAnsiTheme="minorHAnsi" w:cstheme="minorHAnsi"/>
          <w:color w:val="212529"/>
          <w:sz w:val="20"/>
          <w:szCs w:val="20"/>
          <w:u w:val="single"/>
        </w:rPr>
        <w:t xml:space="preserve"> </w:t>
      </w:r>
      <w:r w:rsidRPr="00B561E6">
        <w:rPr>
          <w:rFonts w:asciiTheme="minorHAnsi" w:eastAsia="Times New Roman" w:hAnsiTheme="minorHAnsi" w:cstheme="minorHAnsi"/>
          <w:color w:val="212529"/>
          <w:sz w:val="16"/>
          <w:szCs w:val="20"/>
        </w:rPr>
        <w:t>Pelosi's office did not immediately respond to a </w:t>
      </w:r>
      <w:r w:rsidRPr="00B561E6">
        <w:rPr>
          <w:rFonts w:asciiTheme="minorHAnsi" w:eastAsia="Times New Roman" w:hAnsiTheme="minorHAnsi" w:cstheme="minorHAnsi"/>
          <w:i/>
          <w:iCs/>
          <w:color w:val="212529"/>
          <w:sz w:val="16"/>
          <w:szCs w:val="20"/>
        </w:rPr>
        <w:t>Washington Examiner</w:t>
      </w:r>
      <w:r w:rsidRPr="00B561E6">
        <w:rPr>
          <w:rFonts w:asciiTheme="minorHAnsi" w:eastAsia="Times New Roman" w:hAnsiTheme="minorHAnsi" w:cstheme="minorHAnsi"/>
          <w:color w:val="212529"/>
          <w:sz w:val="16"/>
          <w:szCs w:val="20"/>
        </w:rPr>
        <w:t> inquiry.</w:t>
      </w:r>
      <w:r>
        <w:rPr>
          <w:rFonts w:asciiTheme="minorHAnsi" w:eastAsia="Times New Roman" w:hAnsiTheme="minorHAnsi" w:cstheme="minorHAnsi"/>
          <w:color w:val="212529"/>
          <w:sz w:val="20"/>
          <w:szCs w:val="20"/>
          <w:u w:val="single"/>
        </w:rPr>
        <w:t xml:space="preserve"> </w:t>
      </w:r>
      <w:r w:rsidRPr="005A086D">
        <w:rPr>
          <w:rFonts w:asciiTheme="minorHAnsi" w:eastAsia="Times New Roman" w:hAnsiTheme="minorHAnsi" w:cstheme="minorHAnsi"/>
          <w:color w:val="212529"/>
          <w:u w:val="single"/>
        </w:rPr>
        <w:t>Side agreements that patch up trade deals are a common tool of negotiators</w:t>
      </w:r>
      <w:r w:rsidRPr="00B561E6">
        <w:rPr>
          <w:rFonts w:asciiTheme="minorHAnsi" w:eastAsia="Times New Roman" w:hAnsiTheme="minorHAnsi" w:cstheme="minorHAnsi"/>
          <w:color w:val="212529"/>
          <w:sz w:val="16"/>
          <w:szCs w:val="20"/>
        </w:rPr>
        <w:t xml:space="preserve">, notes Gary </w:t>
      </w:r>
      <w:proofErr w:type="spellStart"/>
      <w:r w:rsidRPr="00B561E6">
        <w:rPr>
          <w:rFonts w:asciiTheme="minorHAnsi" w:eastAsia="Times New Roman" w:hAnsiTheme="minorHAnsi" w:cstheme="minorHAnsi"/>
          <w:color w:val="212529"/>
          <w:sz w:val="16"/>
          <w:szCs w:val="20"/>
        </w:rPr>
        <w:t>Hufbauer</w:t>
      </w:r>
      <w:proofErr w:type="spellEnd"/>
      <w:r w:rsidRPr="00B561E6">
        <w:rPr>
          <w:rFonts w:asciiTheme="minorHAnsi" w:eastAsia="Times New Roman" w:hAnsiTheme="minorHAnsi" w:cstheme="minorHAnsi"/>
          <w:color w:val="212529"/>
          <w:sz w:val="16"/>
          <w:szCs w:val="20"/>
        </w:rPr>
        <w:t>, nonresident senior fellow at the Peterson Institute for International Economics. "That has become the normal procedure ever since NAFTA was ratified with side letters back in 1993. The negotiators always assert there will be no changes to the agreed text but to get congressional ratification they agree to just those changes that buy enough votes for ratification," he told the </w:t>
      </w:r>
      <w:r w:rsidRPr="00B561E6">
        <w:rPr>
          <w:rFonts w:asciiTheme="minorHAnsi" w:eastAsia="Times New Roman" w:hAnsiTheme="minorHAnsi" w:cstheme="minorHAnsi"/>
          <w:i/>
          <w:iCs/>
          <w:color w:val="212529"/>
          <w:sz w:val="16"/>
          <w:szCs w:val="20"/>
        </w:rPr>
        <w:t>Washington Examiner</w:t>
      </w:r>
      <w:r w:rsidRPr="00B561E6">
        <w:rPr>
          <w:rFonts w:asciiTheme="minorHAnsi" w:eastAsia="Times New Roman" w:hAnsiTheme="minorHAnsi" w:cstheme="minorHAnsi"/>
          <w:color w:val="212529"/>
          <w:sz w:val="16"/>
          <w:szCs w:val="20"/>
        </w:rPr>
        <w:t>.</w:t>
      </w:r>
      <w:r>
        <w:rPr>
          <w:rFonts w:asciiTheme="minorHAnsi" w:eastAsia="Times New Roman" w:hAnsiTheme="minorHAnsi" w:cstheme="minorHAnsi"/>
          <w:color w:val="212529"/>
          <w:sz w:val="20"/>
          <w:szCs w:val="20"/>
          <w:u w:val="single"/>
        </w:rPr>
        <w:t xml:space="preserve"> </w:t>
      </w:r>
      <w:r w:rsidRPr="005A086D">
        <w:rPr>
          <w:rFonts w:asciiTheme="minorHAnsi" w:eastAsia="Times New Roman" w:hAnsiTheme="minorHAnsi" w:cstheme="minorHAnsi"/>
          <w:color w:val="212529"/>
          <w:u w:val="single"/>
        </w:rPr>
        <w:t>USMCA would replace the North American Free Trade Agreement</w:t>
      </w:r>
      <w:r w:rsidRPr="00B561E6">
        <w:rPr>
          <w:rFonts w:asciiTheme="minorHAnsi" w:eastAsia="Times New Roman" w:hAnsiTheme="minorHAnsi" w:cstheme="minorHAnsi"/>
          <w:color w:val="212529"/>
          <w:sz w:val="16"/>
          <w:szCs w:val="20"/>
        </w:rPr>
        <w:t>.</w:t>
      </w:r>
      <w:r>
        <w:rPr>
          <w:rFonts w:asciiTheme="minorHAnsi" w:eastAsia="Times New Roman" w:hAnsiTheme="minorHAnsi" w:cstheme="minorHAnsi"/>
          <w:color w:val="212529"/>
          <w:sz w:val="20"/>
          <w:szCs w:val="20"/>
          <w:u w:val="single"/>
        </w:rPr>
        <w:t xml:space="preserve"> </w:t>
      </w:r>
      <w:r w:rsidRPr="00B561E6">
        <w:rPr>
          <w:rFonts w:asciiTheme="minorHAnsi" w:eastAsia="Times New Roman" w:hAnsiTheme="minorHAnsi" w:cstheme="minorHAnsi"/>
          <w:color w:val="212529"/>
          <w:sz w:val="16"/>
          <w:szCs w:val="20"/>
        </w:rPr>
        <w:t xml:space="preserve">Democrats, including Pelosi, have argued that the USMCA lacks sufficient enforcement mechanisms and have previously called on the administration to reopen talks with Mexico and </w:t>
      </w:r>
      <w:proofErr w:type="gramStart"/>
      <w:r w:rsidRPr="00B561E6">
        <w:rPr>
          <w:rFonts w:asciiTheme="minorHAnsi" w:eastAsia="Times New Roman" w:hAnsiTheme="minorHAnsi" w:cstheme="minorHAnsi"/>
          <w:color w:val="212529"/>
          <w:sz w:val="16"/>
          <w:szCs w:val="20"/>
        </w:rPr>
        <w:t>Canada .</w:t>
      </w:r>
      <w:proofErr w:type="gramEnd"/>
      <w:r w:rsidRPr="00B561E6">
        <w:rPr>
          <w:rFonts w:asciiTheme="minorHAnsi" w:eastAsia="Times New Roman" w:hAnsiTheme="minorHAnsi" w:cstheme="minorHAnsi"/>
          <w:color w:val="212529"/>
          <w:sz w:val="16"/>
          <w:szCs w:val="20"/>
        </w:rPr>
        <w:t xml:space="preserve"> In recent weeks however, Democrat have signaled they will settle for less than that. Rep. Earl Blumenauer, who chairs the Ways and Means subcommittee for trade, told reporters last week that only minor changes were needed.</w:t>
      </w:r>
      <w:r>
        <w:rPr>
          <w:rFonts w:asciiTheme="minorHAnsi" w:eastAsia="Times New Roman" w:hAnsiTheme="minorHAnsi" w:cstheme="minorHAnsi"/>
          <w:color w:val="212529"/>
          <w:sz w:val="20"/>
          <w:szCs w:val="20"/>
          <w:u w:val="single"/>
        </w:rPr>
        <w:t xml:space="preserve"> </w:t>
      </w:r>
      <w:r w:rsidRPr="00B561E6">
        <w:rPr>
          <w:rFonts w:asciiTheme="minorHAnsi" w:eastAsia="Times New Roman" w:hAnsiTheme="minorHAnsi" w:cstheme="minorHAnsi"/>
          <w:color w:val="212529"/>
          <w:sz w:val="16"/>
          <w:szCs w:val="20"/>
        </w:rPr>
        <w:t>“It doesn’t have to be a renegotiation of the agreement by the three countries … So, no, I don’t think we are talking about starting from scratch,” said the Oregon Democrat.</w:t>
      </w:r>
      <w:r>
        <w:rPr>
          <w:rFonts w:asciiTheme="minorHAnsi" w:eastAsia="Times New Roman" w:hAnsiTheme="minorHAnsi" w:cstheme="minorHAnsi"/>
          <w:color w:val="212529"/>
          <w:sz w:val="20"/>
          <w:szCs w:val="20"/>
          <w:u w:val="single"/>
        </w:rPr>
        <w:t xml:space="preserve"> </w:t>
      </w:r>
      <w:r w:rsidRPr="005A086D">
        <w:rPr>
          <w:rFonts w:asciiTheme="minorHAnsi" w:eastAsia="Times New Roman" w:hAnsiTheme="minorHAnsi" w:cstheme="minorHAnsi"/>
          <w:color w:val="212529"/>
          <w:u w:val="single"/>
        </w:rPr>
        <w:t xml:space="preserve">Meanwhile, Canada has signaled that while renegotiations were out of the question, they were open to something short of that that would alter USMCA. </w:t>
      </w:r>
      <w:r w:rsidRPr="005A086D">
        <w:rPr>
          <w:rFonts w:asciiTheme="minorHAnsi" w:hAnsiTheme="minorHAnsi" w:cstheme="minorHAnsi"/>
          <w:color w:val="212529"/>
          <w:u w:val="single"/>
          <w:shd w:val="clear" w:color="auto" w:fill="FFFFFF"/>
        </w:rPr>
        <w:t>"We recognize, however, that the U.S. is going through its process and we remain alert to potential challenges and opportunities that may come through that process," Canadian Prime Minister Justin Trudeau told reporters late last month.</w:t>
      </w:r>
    </w:p>
    <w:p w14:paraId="3844FC41" w14:textId="7ADEA7E4" w:rsidR="00DF473A" w:rsidRDefault="00B16F12" w:rsidP="00DF473A">
      <w:pPr>
        <w:pStyle w:val="Heading3"/>
      </w:pPr>
      <w:r>
        <w:t>Turn</w:t>
      </w:r>
      <w:r w:rsidR="00DF473A">
        <w:t>: UMSCA Bad</w:t>
      </w:r>
    </w:p>
    <w:p w14:paraId="0291E6F1" w14:textId="7A6BC3F8" w:rsidR="00DF473A" w:rsidRDefault="00DF473A" w:rsidP="00DF473A">
      <w:pPr>
        <w:pStyle w:val="Heading4"/>
      </w:pPr>
      <w:r>
        <w:t xml:space="preserve">UMSCA passage is bad because it has small economic gains, rising inequality, stagnant wages, higher health care costs, environmental degradation, and more. </w:t>
      </w:r>
    </w:p>
    <w:p w14:paraId="45107D4B" w14:textId="76AD2159" w:rsidR="00DF473A" w:rsidRPr="00DF473A" w:rsidRDefault="00DF473A" w:rsidP="00DF473A">
      <w:pPr>
        <w:rPr>
          <w:rStyle w:val="Style13ptBold"/>
          <w:i/>
          <w:iCs/>
        </w:rPr>
      </w:pPr>
      <w:proofErr w:type="spellStart"/>
      <w:r>
        <w:rPr>
          <w:rStyle w:val="Style13ptBold"/>
        </w:rPr>
        <w:t>Polaski</w:t>
      </w:r>
      <w:proofErr w:type="spellEnd"/>
      <w:r>
        <w:rPr>
          <w:rStyle w:val="Style13ptBold"/>
        </w:rPr>
        <w:t xml:space="preserve"> and </w:t>
      </w:r>
      <w:proofErr w:type="spellStart"/>
      <w:r>
        <w:rPr>
          <w:rStyle w:val="Style13ptBold"/>
        </w:rPr>
        <w:t>Capaldo</w:t>
      </w:r>
      <w:proofErr w:type="spellEnd"/>
      <w:r>
        <w:rPr>
          <w:rStyle w:val="Style13ptBold"/>
        </w:rPr>
        <w:t xml:space="preserve"> 19, </w:t>
      </w:r>
      <w:r w:rsidRPr="00DD46FA">
        <w:rPr>
          <w:rStyle w:val="Style13ptBold"/>
          <w:b w:val="0"/>
          <w:bCs w:val="0"/>
        </w:rPr>
        <w:t>(</w:t>
      </w:r>
      <w:r w:rsidRPr="00DD46FA">
        <w:rPr>
          <w:sz w:val="26"/>
        </w:rPr>
        <w:t xml:space="preserve">Sandra </w:t>
      </w:r>
      <w:proofErr w:type="spellStart"/>
      <w:r w:rsidRPr="00DD46FA">
        <w:rPr>
          <w:sz w:val="26"/>
        </w:rPr>
        <w:t>Polaski</w:t>
      </w:r>
      <w:proofErr w:type="spellEnd"/>
      <w:r w:rsidRPr="00DD46FA">
        <w:rPr>
          <w:sz w:val="26"/>
        </w:rPr>
        <w:t xml:space="preserve"> is a senior research fellow at the Global Development Policy Center, Boston University and former deputy director-general for policy of the International </w:t>
      </w:r>
      <w:proofErr w:type="spellStart"/>
      <w:r w:rsidRPr="00DD46FA">
        <w:rPr>
          <w:sz w:val="26"/>
        </w:rPr>
        <w:t>Labour</w:t>
      </w:r>
      <w:proofErr w:type="spellEnd"/>
      <w:r w:rsidRPr="00DD46FA">
        <w:rPr>
          <w:sz w:val="26"/>
        </w:rPr>
        <w:t xml:space="preserve"> Organization, </w:t>
      </w:r>
      <w:proofErr w:type="spellStart"/>
      <w:r w:rsidRPr="00DF473A">
        <w:rPr>
          <w:sz w:val="26"/>
        </w:rPr>
        <w:t>Jeronim</w:t>
      </w:r>
      <w:proofErr w:type="spellEnd"/>
      <w:r w:rsidRPr="00DF473A">
        <w:rPr>
          <w:sz w:val="26"/>
        </w:rPr>
        <w:t xml:space="preserve"> </w:t>
      </w:r>
      <w:proofErr w:type="spellStart"/>
      <w:r w:rsidRPr="00DF473A">
        <w:rPr>
          <w:sz w:val="26"/>
        </w:rPr>
        <w:t>Capaldo</w:t>
      </w:r>
      <w:proofErr w:type="spellEnd"/>
      <w:r w:rsidRPr="00DF473A">
        <w:rPr>
          <w:sz w:val="26"/>
        </w:rPr>
        <w:t xml:space="preserve"> is a research fellow at Tufts University’s Global Development and Environment Institute</w:t>
      </w:r>
      <w:r w:rsidRPr="00DD46FA">
        <w:rPr>
          <w:sz w:val="26"/>
        </w:rPr>
        <w:t xml:space="preserve">, July 7, 2019, “New NAFTA brings high risks and few rewards”, The Hill, </w:t>
      </w:r>
      <w:hyperlink r:id="rId32" w:history="1">
        <w:r w:rsidRPr="00DD46FA">
          <w:rPr>
            <w:rStyle w:val="Hyperlink"/>
            <w:sz w:val="26"/>
          </w:rPr>
          <w:t>https://thehill.com/opinion/finance/451775-new-nafta-brings-high-risks-and-few-rewards</w:t>
        </w:r>
      </w:hyperlink>
      <w:r w:rsidRPr="00DD46FA">
        <w:rPr>
          <w:sz w:val="26"/>
        </w:rPr>
        <w:t>) DJ</w:t>
      </w:r>
    </w:p>
    <w:p w14:paraId="5F52911A" w14:textId="47900D38" w:rsidR="00DF473A" w:rsidRPr="00DF473A" w:rsidRDefault="00DF473A" w:rsidP="00DF473A">
      <w:pPr>
        <w:rPr>
          <w:sz w:val="16"/>
        </w:rPr>
      </w:pPr>
      <w:r w:rsidRPr="00DF473A">
        <w:rPr>
          <w:sz w:val="16"/>
        </w:rPr>
        <w:t xml:space="preserve">It is no surprise that calls to renegotiate the North American Free Trade Agreement (NAFTA) </w:t>
      </w:r>
      <w:hyperlink r:id="rId33" w:history="1">
        <w:proofErr w:type="gramStart"/>
        <w:r w:rsidRPr="00DF473A">
          <w:rPr>
            <w:rStyle w:val="Hyperlink"/>
            <w:sz w:val="16"/>
          </w:rPr>
          <w:t>have</w:t>
        </w:r>
        <w:proofErr w:type="gramEnd"/>
        <w:r w:rsidRPr="00DF473A">
          <w:rPr>
            <w:rStyle w:val="Hyperlink"/>
            <w:sz w:val="16"/>
          </w:rPr>
          <w:t xml:space="preserve"> resonated</w:t>
        </w:r>
      </w:hyperlink>
      <w:r w:rsidRPr="00DF473A">
        <w:rPr>
          <w:sz w:val="16"/>
        </w:rPr>
        <w:t xml:space="preserve"> with many Americans over the years. Numerous studies have documented the negative effects of NAFTA on certain </w:t>
      </w:r>
      <w:hyperlink r:id="rId34" w:history="1">
        <w:r w:rsidRPr="00DF473A">
          <w:rPr>
            <w:rStyle w:val="Hyperlink"/>
            <w:sz w:val="16"/>
          </w:rPr>
          <w:t>groups</w:t>
        </w:r>
      </w:hyperlink>
      <w:r w:rsidRPr="00DF473A">
        <w:rPr>
          <w:sz w:val="16"/>
        </w:rPr>
        <w:t xml:space="preserve">, </w:t>
      </w:r>
      <w:hyperlink r:id="rId35" w:history="1">
        <w:r w:rsidRPr="00DF473A">
          <w:rPr>
            <w:rStyle w:val="Hyperlink"/>
            <w:sz w:val="16"/>
          </w:rPr>
          <w:t>regions</w:t>
        </w:r>
      </w:hyperlink>
      <w:r w:rsidRPr="00DF473A">
        <w:rPr>
          <w:sz w:val="16"/>
        </w:rPr>
        <w:t xml:space="preserve"> and the </w:t>
      </w:r>
      <w:hyperlink r:id="rId36" w:history="1">
        <w:r w:rsidRPr="00DF473A">
          <w:rPr>
            <w:rStyle w:val="Hyperlink"/>
            <w:sz w:val="16"/>
          </w:rPr>
          <w:t>environment</w:t>
        </w:r>
      </w:hyperlink>
      <w:r w:rsidRPr="00DF473A">
        <w:rPr>
          <w:sz w:val="16"/>
        </w:rPr>
        <w:t xml:space="preserve"> in the United States, Mexico and Canada. </w:t>
      </w:r>
      <w:hyperlink r:id="rId37" w:history="1">
        <w:r w:rsidRPr="00DF473A">
          <w:rPr>
            <w:rStyle w:val="Hyperlink"/>
            <w:sz w:val="16"/>
          </w:rPr>
          <w:t>President Trump</w:t>
        </w:r>
      </w:hyperlink>
      <w:r w:rsidRPr="00DF473A">
        <w:rPr>
          <w:sz w:val="16"/>
        </w:rPr>
        <w:t xml:space="preserve"> can be credited with renegotiating NAFTA and is now pressing Congress to ratify it. Yet according to the evidence we reviewed with our colleague Kevin Gallagher in a recent </w:t>
      </w:r>
      <w:hyperlink r:id="rId38" w:history="1">
        <w:r w:rsidRPr="00DF473A">
          <w:rPr>
            <w:rStyle w:val="Hyperlink"/>
            <w:sz w:val="16"/>
          </w:rPr>
          <w:t>policy brief</w:t>
        </w:r>
      </w:hyperlink>
      <w:r w:rsidRPr="00DF473A">
        <w:rPr>
          <w:sz w:val="16"/>
        </w:rPr>
        <w:t xml:space="preserve">, the revised NAFTA, now called the </w:t>
      </w:r>
      <w:r w:rsidRPr="00DF473A">
        <w:rPr>
          <w:u w:val="single"/>
        </w:rPr>
        <w:t>United Stated Mexico Canada Agreement (USMCA), will not restore industrial jobs, worker rights and living wages; nor will it provide the needed protections for affordable health care and the environment, which the original NAFTA has eroded.</w:t>
      </w:r>
      <w:r w:rsidRPr="00DF473A">
        <w:rPr>
          <w:sz w:val="16"/>
        </w:rPr>
        <w:t xml:space="preserve"> It also introduces serious new restrictions on the right of the three governments to regulate privacy and harmful content on the Internet. </w:t>
      </w:r>
      <w:r w:rsidRPr="00DF473A">
        <w:rPr>
          <w:u w:val="single"/>
        </w:rPr>
        <w:t>Based on our review of the terms of the agreement and projections of its impact, we argue that the USMCA will shift the balance further against working households and local communities. If our interest is sustainable, shared prosperity, the USMCA is a step in the wrong direction.</w:t>
      </w:r>
      <w:r>
        <w:rPr>
          <w:u w:val="single"/>
        </w:rPr>
        <w:t xml:space="preserve"> </w:t>
      </w:r>
      <w:r w:rsidRPr="00DF473A">
        <w:rPr>
          <w:sz w:val="16"/>
        </w:rPr>
        <w:t xml:space="preserve">Recent research and data indicate that trade agreements have adversely affected jobs and wages. For example, a 2016 </w:t>
      </w:r>
      <w:hyperlink r:id="rId39" w:history="1">
        <w:r w:rsidRPr="00DF473A">
          <w:rPr>
            <w:rStyle w:val="Hyperlink"/>
            <w:sz w:val="16"/>
          </w:rPr>
          <w:t>study</w:t>
        </w:r>
      </w:hyperlink>
      <w:r w:rsidRPr="00DF473A">
        <w:rPr>
          <w:sz w:val="16"/>
        </w:rPr>
        <w:t xml:space="preserve"> that looks at the effects of NAFTA by measuring each industry’s vulnerability to Mexican imports and each locality’s dependence on vulnerable industries finds that wage growth was dramatically lower for blue-collar workers in the most affected industries and localities, with negative effects on service-sector workers in those localities as well. Will the USMCA remedy the adverse distributional effects of NAFTA and avoid new distortions? Based on the </w:t>
      </w:r>
      <w:hyperlink r:id="rId40" w:history="1">
        <w:r w:rsidRPr="00DF473A">
          <w:rPr>
            <w:rStyle w:val="Hyperlink"/>
            <w:sz w:val="16"/>
          </w:rPr>
          <w:t>official US government study</w:t>
        </w:r>
      </w:hyperlink>
      <w:r w:rsidRPr="00DF473A">
        <w:rPr>
          <w:sz w:val="16"/>
        </w:rPr>
        <w:t>, the answer is no</w:t>
      </w:r>
      <w:r w:rsidRPr="00DF473A">
        <w:rPr>
          <w:u w:val="single"/>
        </w:rPr>
        <w:t>. The U.S. International Trade Commission (USITC) projects that the USMCA will bring small and skewed economic gains in the U.S., including: a one-time increase in GDP of only 0.35 percent; a one-time increase in total employment of a small fraction of one percent, mainly in low-paid service sector jobs; and a one-time wage increase of about a quarter of 1 percent on average.</w:t>
      </w:r>
      <w:r>
        <w:rPr>
          <w:u w:val="single"/>
        </w:rPr>
        <w:t xml:space="preserve"> </w:t>
      </w:r>
      <w:r w:rsidRPr="00DF473A">
        <w:rPr>
          <w:sz w:val="16"/>
        </w:rPr>
        <w:t xml:space="preserve">It is important to note that the USITC study finds any positive effects at all only because it attributes economic value to the reduction of “policy uncertainty” for investors as a result of increased protections for firms in a few sectors, including pharmaceuticals and information technology. Without this imputation of value for the private sector, the study finds that the impact of USMCA on economic growth, employment and wages will be negative. Furthermore, the idea of policy certainty arising from the USMCA sits uncomfortably with the recent threats to impose high tariffs on all imports from Mexico. Turning to the specific provisions of most concern to the public and many legislators, on labor the USMCA expands the scope of commitments to protect labor rights but does nothing to strengthen their </w:t>
      </w:r>
      <w:hyperlink r:id="rId41" w:history="1">
        <w:r w:rsidRPr="00DF473A">
          <w:rPr>
            <w:rStyle w:val="Hyperlink"/>
            <w:sz w:val="16"/>
          </w:rPr>
          <w:t>enforcement</w:t>
        </w:r>
      </w:hyperlink>
      <w:r w:rsidRPr="00DF473A">
        <w:rPr>
          <w:sz w:val="16"/>
        </w:rPr>
        <w:t xml:space="preserve">, meaning that even seeming improvements will have little impact in practice. The experience with NAFTA and subsequent U.S. free trade agreements demonstrates that replicating the weak enforcement provisions will mean that there is no leverage to achieve progress on rights and wages in trading partner countries. </w:t>
      </w:r>
      <w:r w:rsidRPr="00DF473A">
        <w:rPr>
          <w:u w:val="single"/>
        </w:rPr>
        <w:t>On environment, the USMCA fails to even mention climate change, despite that the World Trade Organization and the United Nations</w:t>
      </w:r>
      <w:r>
        <w:rPr>
          <w:u w:val="single"/>
        </w:rPr>
        <w:t xml:space="preserve"> </w:t>
      </w:r>
      <w:hyperlink r:id="rId42" w:history="1">
        <w:r w:rsidRPr="00DF473A">
          <w:rPr>
            <w:rStyle w:val="Hyperlink"/>
            <w:u w:val="single"/>
          </w:rPr>
          <w:t>have shown</w:t>
        </w:r>
      </w:hyperlink>
      <w:r>
        <w:rPr>
          <w:u w:val="single"/>
        </w:rPr>
        <w:t xml:space="preserve"> </w:t>
      </w:r>
      <w:r w:rsidRPr="00DF473A">
        <w:rPr>
          <w:u w:val="single"/>
        </w:rPr>
        <w:t>that trade expansion increases carbon dioxide emissions and that North American fossil fuel emissions are the second largest of any region in the world</w:t>
      </w:r>
      <w:r w:rsidRPr="00DF473A">
        <w:rPr>
          <w:sz w:val="16"/>
        </w:rPr>
        <w:t xml:space="preserve">. The chapter on environment eliminates NAFTA provisions that parties should heed commitments under Multilateral Environmental Agreements even if they conflict with NAFTA rules. And there is a loophole (in Annex 14E of the text) whereby U.S. oil and gas companies with Mexican government contracts can still sue the Mexican government if it adopts higher environmental and public health standards. </w:t>
      </w:r>
      <w:r w:rsidRPr="00DF473A">
        <w:rPr>
          <w:u w:val="single"/>
        </w:rPr>
        <w:t>The USMCA introduces new restrictions on the right of the parties – including the US government – to adopt new regulations that would protect the public interest. For example, the chapter on “digital trade” would prevent the U.S. from instituting new requirements that US individuals' personal and financial data must be kept in the U.S. to protect it from malign or less secure handling abroad.</w:t>
      </w:r>
      <w:r>
        <w:rPr>
          <w:u w:val="single"/>
        </w:rPr>
        <w:t xml:space="preserve"> </w:t>
      </w:r>
      <w:hyperlink r:id="rId43" w:history="1">
        <w:r w:rsidRPr="00DF473A">
          <w:rPr>
            <w:rStyle w:val="Hyperlink"/>
            <w:u w:val="single"/>
          </w:rPr>
          <w:t>USMCA intellectual property protections</w:t>
        </w:r>
      </w:hyperlink>
      <w:r>
        <w:rPr>
          <w:u w:val="single"/>
        </w:rPr>
        <w:t xml:space="preserve"> </w:t>
      </w:r>
      <w:r w:rsidRPr="00DF473A">
        <w:rPr>
          <w:u w:val="single"/>
        </w:rPr>
        <w:t xml:space="preserve">would constrain the U.S. (as well as Canada and Mexico) from future efforts to reduce prescription drug prices by locking in the number of </w:t>
      </w:r>
      <w:proofErr w:type="gramStart"/>
      <w:r w:rsidRPr="00DF473A">
        <w:rPr>
          <w:u w:val="single"/>
        </w:rPr>
        <w:t>years</w:t>
      </w:r>
      <w:proofErr w:type="gramEnd"/>
      <w:r w:rsidRPr="00DF473A">
        <w:rPr>
          <w:u w:val="single"/>
        </w:rPr>
        <w:t xml:space="preserve"> biotechnology companies can avoid competition based on their test data. This will allow firms to keep high drug prices for longer periods also reducing incentives for new research.</w:t>
      </w:r>
      <w:r>
        <w:rPr>
          <w:u w:val="single"/>
        </w:rPr>
        <w:t xml:space="preserve"> </w:t>
      </w:r>
      <w:r w:rsidRPr="00DF473A">
        <w:rPr>
          <w:sz w:val="16"/>
        </w:rPr>
        <w:t xml:space="preserve">The 2020 presidential election season is the perfect opportunity to have a national debate about a new, more equitable trade strategy for the country. </w:t>
      </w:r>
      <w:hyperlink r:id="rId44" w:history="1">
        <w:r w:rsidRPr="00DF473A">
          <w:rPr>
            <w:rStyle w:val="Hyperlink"/>
            <w:sz w:val="16"/>
          </w:rPr>
          <w:t>A trade regime suitable for 21</w:t>
        </w:r>
        <w:r w:rsidRPr="00DF473A">
          <w:rPr>
            <w:rStyle w:val="Hyperlink"/>
            <w:sz w:val="16"/>
            <w:vertAlign w:val="superscript"/>
          </w:rPr>
          <w:t>st</w:t>
        </w:r>
        <w:r w:rsidRPr="00DF473A">
          <w:rPr>
            <w:rStyle w:val="Hyperlink"/>
            <w:sz w:val="16"/>
          </w:rPr>
          <w:t xml:space="preserve"> century challenges</w:t>
        </w:r>
      </w:hyperlink>
      <w:r w:rsidRPr="00DF473A">
        <w:rPr>
          <w:sz w:val="16"/>
        </w:rPr>
        <w:t xml:space="preserve"> will need to support, not undermine a more equitable and inclusive economy where costs and gains are distributed more fairly to working households and corporations. It will need to support low-carbon growth paths and address pollution and environmental degradation. It will also have to devise a new generation of intellectual property rules that ensure affordable access to medicine. A sustainable and politically acceptable trade regime must recognize that investors’ interests often run counter to the public good and must be kept in check. </w:t>
      </w:r>
      <w:r w:rsidRPr="00DF473A">
        <w:rPr>
          <w:u w:val="single"/>
        </w:rPr>
        <w:t>Instead of seizing the opportunity to devise a new trade model, the USMCA locks in and even adds to policies that have contributed to rising inequality, stagnant wages, rising health care costs, environmental degradation and political disaffectio</w:t>
      </w:r>
      <w:r w:rsidRPr="00DF473A">
        <w:rPr>
          <w:sz w:val="16"/>
        </w:rPr>
        <w:t>n. To protect working households and their communities, Congress should either take the time to fix the USMCA or reject it.</w:t>
      </w:r>
    </w:p>
    <w:p w14:paraId="3A25D04E" w14:textId="3D02E320" w:rsidR="00DF473A" w:rsidRDefault="00D42746" w:rsidP="00D42746">
      <w:pPr>
        <w:pStyle w:val="Heading3"/>
      </w:pPr>
      <w:r>
        <w:t>UMSCA Good</w:t>
      </w:r>
    </w:p>
    <w:p w14:paraId="32D01FD6" w14:textId="12C61F4E" w:rsidR="00D42746" w:rsidRDefault="00D42746" w:rsidP="00D42746">
      <w:pPr>
        <w:pStyle w:val="Heading4"/>
      </w:pPr>
      <w:r>
        <w:t>UMSCA leads to more jobs and higher wages, the ball is in the US’ court, delay sends a bad message to our partners</w:t>
      </w:r>
    </w:p>
    <w:p w14:paraId="70384C15" w14:textId="7133B88C" w:rsidR="00D42746" w:rsidRDefault="00D42746" w:rsidP="00D42746">
      <w:pPr>
        <w:rPr>
          <w:sz w:val="26"/>
        </w:rPr>
      </w:pPr>
      <w:proofErr w:type="spellStart"/>
      <w:r>
        <w:rPr>
          <w:rStyle w:val="Style13ptBold"/>
        </w:rPr>
        <w:t>Wenstrup</w:t>
      </w:r>
      <w:proofErr w:type="spellEnd"/>
      <w:r>
        <w:rPr>
          <w:rStyle w:val="Style13ptBold"/>
        </w:rPr>
        <w:t xml:space="preserve"> 19, </w:t>
      </w:r>
      <w:r>
        <w:rPr>
          <w:rStyle w:val="Style13ptBold"/>
          <w:b w:val="0"/>
          <w:bCs w:val="0"/>
        </w:rPr>
        <w:t>(</w:t>
      </w:r>
      <w:r w:rsidRPr="00D42746">
        <w:rPr>
          <w:sz w:val="26"/>
        </w:rPr>
        <w:t xml:space="preserve">Brad Robert </w:t>
      </w:r>
      <w:proofErr w:type="spellStart"/>
      <w:r w:rsidRPr="00D42746">
        <w:rPr>
          <w:sz w:val="26"/>
        </w:rPr>
        <w:t>Wenstrup</w:t>
      </w:r>
      <w:proofErr w:type="spellEnd"/>
      <w:r w:rsidRPr="00D42746">
        <w:rPr>
          <w:sz w:val="26"/>
        </w:rPr>
        <w:t xml:space="preserve"> is an American politician, U.S. Army Reserve officer, and Doctor of Podiatric Medicine, who has been the U.S. Representative for Ohio's 2nd congressional district since 2013</w:t>
      </w:r>
      <w:r>
        <w:rPr>
          <w:sz w:val="26"/>
        </w:rPr>
        <w:t>, July 5, 2019, “</w:t>
      </w:r>
      <w:r w:rsidRPr="00D42746">
        <w:rPr>
          <w:sz w:val="26"/>
        </w:rPr>
        <w:t xml:space="preserve">Rep. Brad </w:t>
      </w:r>
      <w:proofErr w:type="spellStart"/>
      <w:r w:rsidRPr="00D42746">
        <w:rPr>
          <w:sz w:val="26"/>
        </w:rPr>
        <w:t>Wenstrup</w:t>
      </w:r>
      <w:proofErr w:type="spellEnd"/>
      <w:r w:rsidRPr="00D42746">
        <w:rPr>
          <w:sz w:val="26"/>
        </w:rPr>
        <w:t>: It’s time to pass the USMCA deal”, The Clermont Sun,</w:t>
      </w:r>
      <w:r>
        <w:rPr>
          <w:b/>
          <w:bCs/>
          <w:sz w:val="26"/>
        </w:rPr>
        <w:t xml:space="preserve"> </w:t>
      </w:r>
      <w:hyperlink r:id="rId45" w:history="1">
        <w:r w:rsidRPr="00D42746">
          <w:rPr>
            <w:rStyle w:val="Hyperlink"/>
            <w:sz w:val="26"/>
          </w:rPr>
          <w:t>https://www.clermontsun.com/2019/07/05/rep-brad-wenstrup-its-time-to-pass-the-usmca-deal/</w:t>
        </w:r>
      </w:hyperlink>
      <w:r>
        <w:rPr>
          <w:sz w:val="26"/>
        </w:rPr>
        <w:t>) DJ</w:t>
      </w:r>
    </w:p>
    <w:p w14:paraId="4F8D3447" w14:textId="4A56C6DD" w:rsidR="00D42746" w:rsidRPr="00D42746" w:rsidRDefault="00D42746" w:rsidP="00D42746">
      <w:pPr>
        <w:rPr>
          <w:u w:val="single"/>
        </w:rPr>
      </w:pPr>
      <w:r w:rsidRPr="00D42746">
        <w:rPr>
          <w:u w:val="single"/>
        </w:rPr>
        <w:t xml:space="preserve">After years of stagnation and slow recovery, our economy is roaring. The unemployment rate is at a 50-year low, average wages are </w:t>
      </w:r>
      <w:proofErr w:type="gramStart"/>
      <w:r w:rsidRPr="00D42746">
        <w:rPr>
          <w:u w:val="single"/>
        </w:rPr>
        <w:t>rising</w:t>
      </w:r>
      <w:proofErr w:type="gramEnd"/>
      <w:r w:rsidRPr="00D42746">
        <w:rPr>
          <w:u w:val="single"/>
        </w:rPr>
        <w:t xml:space="preserve"> and Americans are keeping more money in their pockets thanks to tax relief. But this economic momentum for American families is at risk if Congress continues to delay consideration of the United States-Mexico-Canada Agreement.</w:t>
      </w:r>
      <w:r>
        <w:rPr>
          <w:u w:val="single"/>
        </w:rPr>
        <w:t xml:space="preserve"> </w:t>
      </w:r>
      <w:r w:rsidRPr="00D42746">
        <w:rPr>
          <w:u w:val="single"/>
        </w:rPr>
        <w:t>Trade with Mexico and Canada supports 12 million jobs in the United States</w:t>
      </w:r>
      <w:r w:rsidRPr="00D42746">
        <w:rPr>
          <w:sz w:val="16"/>
        </w:rPr>
        <w:t xml:space="preserve">. Here in Ohio, trade with Mexico and Canada supports 428,400 jobs. We can support these workers and add more jobs to the American economy by updating our trade agreement. The time is long overdue to usher in a new trade agreement with our North American neighbors. American businesses and workers have been forced to operate under a 20th century trade deal unfit for our 21st century economy. The current North American trade agreement was created long before the dominance of internet commerce. Consumer behavior looks a lot different today than it did 25 years ago when our current trade agreement was established. We now live in a world where people can find and purchase products from across the world in seconds using a device in their pocket. Innovation has forced us to change the way we do business, but our current trade agreement has not kept up with the pace of innovation. </w:t>
      </w:r>
      <w:r w:rsidRPr="00D42746">
        <w:rPr>
          <w:u w:val="single"/>
        </w:rPr>
        <w:t xml:space="preserve">In the fall, the United States, Canada and Mexico reached an agreement to modernize and improve our North American trade agreement. Earlier this week, the Mexican Senate voted overwhelmingly to ratify the USMCA. Now the ball is in our court. It’s time for the United States Congress to act. Delaying consideration of USMCA tells our trading partners that we’re not serious about doing business with them. This is the wrong message to send. In addition, delays in considering USMCA delay important provisions that will create jobs and grow the economy. Make no </w:t>
      </w:r>
      <w:proofErr w:type="gramStart"/>
      <w:r w:rsidRPr="00D42746">
        <w:rPr>
          <w:u w:val="single"/>
        </w:rPr>
        <w:t>mistake,</w:t>
      </w:r>
      <w:proofErr w:type="gramEnd"/>
      <w:r w:rsidRPr="00D42746">
        <w:rPr>
          <w:u w:val="single"/>
        </w:rPr>
        <w:t xml:space="preserve"> delay hurts each and every American.</w:t>
      </w:r>
      <w:r>
        <w:rPr>
          <w:u w:val="single"/>
        </w:rPr>
        <w:t xml:space="preserve"> </w:t>
      </w:r>
      <w:r w:rsidRPr="00D42746">
        <w:rPr>
          <w:sz w:val="16"/>
        </w:rPr>
        <w:t>The USMCA modernizes our regional trade framework by establishing rules of the road for digital trade, setting the global standard on digital market access</w:t>
      </w:r>
      <w:r w:rsidRPr="00D42746">
        <w:rPr>
          <w:u w:val="single"/>
        </w:rPr>
        <w:t>. USMCA addresses the technological landscape that has developed in the past 25 years. It also ensures that companies of all sizes and in all sectors of our economy can compete by prohibiting forced data localization</w:t>
      </w:r>
      <w:r w:rsidRPr="00D42746">
        <w:rPr>
          <w:sz w:val="16"/>
        </w:rPr>
        <w:t xml:space="preserve">. This new agreement also includes important provisions to ensure American innovators are able to sell products to Canada and Mexico, while protecting them from intellectual property theft. With USMCA, America will retain its place as the global leader in the digital economy. </w:t>
      </w:r>
      <w:r w:rsidRPr="00D42746">
        <w:rPr>
          <w:u w:val="single"/>
        </w:rPr>
        <w:t>The USMCA would level the playing field for American farmers and manufacturers, making it easier to sell “made in America” products in our neighboring countries. Expanded markets for American businesses would create and support more jobs in the United States.</w:t>
      </w:r>
      <w:r>
        <w:rPr>
          <w:u w:val="single"/>
        </w:rPr>
        <w:t xml:space="preserve"> </w:t>
      </w:r>
      <w:r w:rsidRPr="00D42746">
        <w:rPr>
          <w:sz w:val="16"/>
        </w:rPr>
        <w:t>In 2018, Canada and Mexico were the top two markets for Ohio exports. Combined, they were worth $27.9 billion, more than half of the total value of exports from Ohio. The approval of, or failure to approve, the USMCA would have enormous implications for our Buckeye economy and the millions of Americans whose jobs rely on trade with Canada and Mexico. In 2017, 88 percent of iron and steel, 80 percent of rubber and 75 percent of motor vehicle parts produced in Ohio were exported to Mexico and Canada, according to the Business Roundtable. In order to keep shifts scheduled and workers employed, the businesses producing these products in America need certainty that they will continue to have markets in Canada and Mexico to sell their products. In addition to manufacturing, Ohio farmers depend on trade. Ohio is the 12th-largest agricultural exporting state. Ohio boasts 75,000 farms; 90 percent are family-owned</w:t>
      </w:r>
      <w:r w:rsidRPr="00D42746">
        <w:rPr>
          <w:u w:val="single"/>
        </w:rPr>
        <w:t>. The USMCA will level the playing field for these families by reducing the use of unfair trade-distorting policies. It also will open new opportunities for farmers to sell poultry and dairy products in Canada for the first time. The USMCA would provide farmers with much-needed certainty as they seek to grow.</w:t>
      </w:r>
      <w:r w:rsidRPr="00D42746">
        <w:rPr>
          <w:sz w:val="16"/>
        </w:rPr>
        <w:t xml:space="preserve"> However, none of this can happen if Congress does not act. </w:t>
      </w:r>
      <w:r w:rsidRPr="00D42746">
        <w:rPr>
          <w:u w:val="single"/>
        </w:rPr>
        <w:t>American innovators, workers and farmers depend on trade. The USMCA offers the opportunity to rebalance North American trade and create more jobs, higher wages and better opportunities for American families.</w:t>
      </w:r>
      <w:r>
        <w:rPr>
          <w:u w:val="single"/>
        </w:rPr>
        <w:t xml:space="preserve"> </w:t>
      </w:r>
      <w:r w:rsidRPr="00D42746">
        <w:rPr>
          <w:u w:val="single"/>
        </w:rPr>
        <w:t>No more delays. It’s time to pass the USMCA.</w:t>
      </w:r>
    </w:p>
    <w:p w14:paraId="683BBE87" w14:textId="77777777" w:rsidR="00D42746" w:rsidRPr="00D42746" w:rsidRDefault="00D42746" w:rsidP="00D42746">
      <w:pPr>
        <w:rPr>
          <w:rStyle w:val="Style13ptBold"/>
        </w:rPr>
      </w:pPr>
    </w:p>
    <w:p w14:paraId="55F29A87" w14:textId="2349F276" w:rsidR="006777D3" w:rsidRDefault="00CD7A41" w:rsidP="006777D3">
      <w:pPr>
        <w:pStyle w:val="Heading2"/>
      </w:pPr>
      <w:r>
        <w:t>Elections</w:t>
      </w:r>
    </w:p>
    <w:p w14:paraId="3FD6603B" w14:textId="4B13DA18" w:rsidR="006777D3" w:rsidRDefault="00F25B75" w:rsidP="00F25B75">
      <w:pPr>
        <w:pStyle w:val="Heading3"/>
      </w:pPr>
      <w:r>
        <w:t>Trump Loses</w:t>
      </w:r>
    </w:p>
    <w:p w14:paraId="53A29665" w14:textId="532B9E5A" w:rsidR="00F25B75" w:rsidRDefault="00F25B75" w:rsidP="00F25B75">
      <w:pPr>
        <w:pStyle w:val="Heading4"/>
      </w:pPr>
      <w:r>
        <w:t>Trump loses now, the only thing he has is the economy</w:t>
      </w:r>
    </w:p>
    <w:p w14:paraId="2BC89149" w14:textId="0121D73D" w:rsidR="00F25B75" w:rsidRDefault="00F25B75" w:rsidP="00F25B75">
      <w:pPr>
        <w:rPr>
          <w:sz w:val="26"/>
        </w:rPr>
      </w:pPr>
      <w:r>
        <w:rPr>
          <w:rStyle w:val="Style13ptBold"/>
        </w:rPr>
        <w:t xml:space="preserve">Ehrlich 19, </w:t>
      </w:r>
      <w:r>
        <w:rPr>
          <w:rStyle w:val="Style13ptBold"/>
          <w:b w:val="0"/>
          <w:bCs w:val="0"/>
        </w:rPr>
        <w:t>(</w:t>
      </w:r>
      <w:r w:rsidRPr="00F25B75">
        <w:rPr>
          <w:sz w:val="26"/>
        </w:rPr>
        <w:t>Jamie Ehrlich is an associate producer for CNN Politics, where she helps with programming, social media and assists with breaking news coverage</w:t>
      </w:r>
      <w:r>
        <w:rPr>
          <w:sz w:val="26"/>
        </w:rPr>
        <w:t>, July 7, 2019, “</w:t>
      </w:r>
      <w:r w:rsidRPr="00F25B75">
        <w:rPr>
          <w:sz w:val="26"/>
        </w:rPr>
        <w:t>Poll: Biden only Democratic candidate with wide lead over Trump in hypothetical matchup</w:t>
      </w:r>
      <w:r>
        <w:rPr>
          <w:sz w:val="26"/>
        </w:rPr>
        <w:t xml:space="preserve">”, CNN Politics, </w:t>
      </w:r>
      <w:hyperlink r:id="rId46" w:history="1">
        <w:r w:rsidRPr="00F25B75">
          <w:rPr>
            <w:rStyle w:val="Hyperlink"/>
            <w:sz w:val="26"/>
          </w:rPr>
          <w:t>https://www.cnn.com/2019/07/07/politics/biden-trump-approval-rating-washington-post-abc-poll/index.html</w:t>
        </w:r>
      </w:hyperlink>
      <w:r>
        <w:rPr>
          <w:sz w:val="26"/>
        </w:rPr>
        <w:t>) DJ</w:t>
      </w:r>
    </w:p>
    <w:p w14:paraId="0A4AFCE8" w14:textId="279FA7E1" w:rsidR="00F25B75" w:rsidRPr="0035712D" w:rsidRDefault="00F25B75" w:rsidP="00F25B75">
      <w:pPr>
        <w:rPr>
          <w:rStyle w:val="Style13ptBold"/>
          <w:b w:val="0"/>
          <w:bCs w:val="0"/>
          <w:sz w:val="16"/>
        </w:rPr>
      </w:pPr>
      <w:r w:rsidRPr="00F25B75">
        <w:rPr>
          <w:b/>
          <w:bCs/>
          <w:sz w:val="16"/>
        </w:rPr>
        <w:t>Washington (CNN</w:t>
      </w:r>
      <w:proofErr w:type="gramStart"/>
      <w:r w:rsidRPr="00F25B75">
        <w:rPr>
          <w:b/>
          <w:bCs/>
          <w:sz w:val="16"/>
        </w:rPr>
        <w:t>)</w:t>
      </w:r>
      <w:r w:rsidRPr="00F25B75">
        <w:rPr>
          <w:sz w:val="16"/>
        </w:rPr>
        <w:t>A</w:t>
      </w:r>
      <w:proofErr w:type="gramEnd"/>
      <w:r w:rsidRPr="00F25B75">
        <w:rPr>
          <w:sz w:val="16"/>
        </w:rPr>
        <w:t xml:space="preserve"> recent poll found that former Vice President</w:t>
      </w:r>
      <w:hyperlink r:id="rId47" w:tgtFrame="_blank" w:history="1">
        <w:r w:rsidRPr="00F25B75">
          <w:rPr>
            <w:rStyle w:val="Hyperlink"/>
            <w:sz w:val="16"/>
          </w:rPr>
          <w:t xml:space="preserve"> Joe Biden </w:t>
        </w:r>
      </w:hyperlink>
      <w:r w:rsidRPr="00F25B75">
        <w:rPr>
          <w:sz w:val="16"/>
        </w:rPr>
        <w:t xml:space="preserve">is the only 2020 Democratic candidate to hold a wide lead over President Donald Trump in a hypothetical general election matchup. The </w:t>
      </w:r>
      <w:hyperlink r:id="rId48" w:tgtFrame="_blank" w:history="1">
        <w:r w:rsidRPr="00F25B75">
          <w:rPr>
            <w:rStyle w:val="Hyperlink"/>
            <w:sz w:val="16"/>
          </w:rPr>
          <w:t>Washington Post- ABC News poll</w:t>
        </w:r>
      </w:hyperlink>
      <w:r w:rsidRPr="00F25B75">
        <w:rPr>
          <w:sz w:val="16"/>
        </w:rPr>
        <w:t xml:space="preserve">, taken between June 28 and July 1 while </w:t>
      </w:r>
      <w:hyperlink r:id="rId49" w:tgtFrame="_blank" w:history="1">
        <w:r w:rsidRPr="00F25B75">
          <w:rPr>
            <w:rStyle w:val="Hyperlink"/>
            <w:sz w:val="16"/>
          </w:rPr>
          <w:t>Trump was at the G20 summit in Japan</w:t>
        </w:r>
      </w:hyperlink>
      <w:r w:rsidRPr="00F25B75">
        <w:rPr>
          <w:sz w:val="16"/>
        </w:rPr>
        <w:t xml:space="preserve"> and after the first round of </w:t>
      </w:r>
      <w:hyperlink r:id="rId50" w:tgtFrame="_blank" w:history="1">
        <w:r w:rsidRPr="00F25B75">
          <w:rPr>
            <w:rStyle w:val="Hyperlink"/>
            <w:sz w:val="16"/>
          </w:rPr>
          <w:t>Democratic presidential debates</w:t>
        </w:r>
      </w:hyperlink>
      <w:r w:rsidRPr="00F25B75">
        <w:rPr>
          <w:sz w:val="16"/>
        </w:rPr>
        <w:t xml:space="preserve">, found that among Democratic challengers, only </w:t>
      </w:r>
      <w:r w:rsidRPr="00F25B75">
        <w:rPr>
          <w:u w:val="single"/>
        </w:rPr>
        <w:t>Biden has a clear advantage over Trump, leading the President by 53% to 43% if the 2020 presidential election were being held today.</w:t>
      </w:r>
      <w:r>
        <w:rPr>
          <w:u w:val="single"/>
        </w:rPr>
        <w:t xml:space="preserve"> </w:t>
      </w:r>
      <w:r w:rsidRPr="00F25B75">
        <w:rPr>
          <w:sz w:val="16"/>
        </w:rPr>
        <w:t xml:space="preserve">The latest poll of registered voters, released Sunday, </w:t>
      </w:r>
      <w:r w:rsidRPr="00F25B75">
        <w:rPr>
          <w:u w:val="single"/>
        </w:rPr>
        <w:t>suggests Biden's appeal hasn't faded in a general election matchup with the President, despite</w:t>
      </w:r>
      <w:r>
        <w:rPr>
          <w:u w:val="single"/>
        </w:rPr>
        <w:t xml:space="preserve"> </w:t>
      </w:r>
      <w:hyperlink r:id="rId51" w:tgtFrame="_blank" w:history="1">
        <w:r w:rsidRPr="00F25B75">
          <w:rPr>
            <w:rStyle w:val="Hyperlink"/>
            <w:u w:val="single"/>
          </w:rPr>
          <w:t>his position weakening some</w:t>
        </w:r>
      </w:hyperlink>
      <w:r>
        <w:rPr>
          <w:u w:val="single"/>
        </w:rPr>
        <w:t xml:space="preserve"> </w:t>
      </w:r>
      <w:r w:rsidRPr="00F25B75">
        <w:rPr>
          <w:u w:val="single"/>
        </w:rPr>
        <w:t>in polling of the Democratic nomination battle -- as shown in a CNN poll earlier this week.</w:t>
      </w:r>
      <w:r>
        <w:rPr>
          <w:u w:val="single"/>
        </w:rPr>
        <w:t xml:space="preserve"> </w:t>
      </w:r>
      <w:r w:rsidRPr="00F25B75">
        <w:rPr>
          <w:sz w:val="16"/>
        </w:rPr>
        <w:t xml:space="preserve">Trump polled about even when matched with other Democratic candidates among registered voters. </w:t>
      </w:r>
      <w:hyperlink r:id="rId52" w:tgtFrame="_blank" w:history="1">
        <w:r w:rsidRPr="00F25B75">
          <w:rPr>
            <w:rStyle w:val="Hyperlink"/>
            <w:sz w:val="16"/>
          </w:rPr>
          <w:t>California Sen. Kamala Harris</w:t>
        </w:r>
      </w:hyperlink>
      <w:r w:rsidRPr="00F25B75">
        <w:rPr>
          <w:sz w:val="16"/>
        </w:rPr>
        <w:t xml:space="preserve"> polled a narrow 2 point lead over Trump (48% Harris to 46% Trump), </w:t>
      </w:r>
      <w:hyperlink r:id="rId53" w:tgtFrame="_blank" w:history="1">
        <w:r w:rsidRPr="00F25B75">
          <w:rPr>
            <w:rStyle w:val="Hyperlink"/>
            <w:sz w:val="16"/>
          </w:rPr>
          <w:t>Vermont Sen. Bernie Sanders</w:t>
        </w:r>
      </w:hyperlink>
      <w:r w:rsidRPr="00F25B75">
        <w:rPr>
          <w:sz w:val="16"/>
        </w:rPr>
        <w:t xml:space="preserve"> saw a one point advantage over the President (49% Sanders to 48% Trump) and the President tied </w:t>
      </w:r>
      <w:hyperlink r:id="rId54" w:tgtFrame="_blank" w:history="1">
        <w:r w:rsidRPr="00F25B75">
          <w:rPr>
            <w:rStyle w:val="Hyperlink"/>
            <w:sz w:val="16"/>
          </w:rPr>
          <w:t>Massachusetts Sen. Elizabeth Warren</w:t>
        </w:r>
      </w:hyperlink>
      <w:r w:rsidRPr="00F25B75">
        <w:rPr>
          <w:sz w:val="16"/>
        </w:rPr>
        <w:t xml:space="preserve"> at 48% and South Bend, Indiana, Mayor Pete </w:t>
      </w:r>
      <w:proofErr w:type="spellStart"/>
      <w:r w:rsidRPr="00F25B75">
        <w:rPr>
          <w:sz w:val="16"/>
        </w:rPr>
        <w:t>Buttigieg</w:t>
      </w:r>
      <w:proofErr w:type="spellEnd"/>
      <w:r w:rsidRPr="00F25B75">
        <w:rPr>
          <w:sz w:val="16"/>
        </w:rPr>
        <w:t xml:space="preserve"> at 47%. Polls conducted in June before </w:t>
      </w:r>
      <w:hyperlink r:id="rId55" w:tgtFrame="_blank" w:history="1">
        <w:r w:rsidRPr="00F25B75">
          <w:rPr>
            <w:rStyle w:val="Hyperlink"/>
            <w:sz w:val="16"/>
          </w:rPr>
          <w:t>Biden's performance at the first Democratic debate</w:t>
        </w:r>
      </w:hyperlink>
      <w:r w:rsidRPr="00F25B75">
        <w:rPr>
          <w:sz w:val="16"/>
        </w:rPr>
        <w:t xml:space="preserve"> -- where </w:t>
      </w:r>
      <w:hyperlink r:id="rId56" w:tgtFrame="_blank" w:history="1">
        <w:r w:rsidRPr="00F25B75">
          <w:rPr>
            <w:rStyle w:val="Hyperlink"/>
            <w:sz w:val="16"/>
          </w:rPr>
          <w:t>Harris attacked Biden's record</w:t>
        </w:r>
      </w:hyperlink>
      <w:r w:rsidRPr="00F25B75">
        <w:rPr>
          <w:sz w:val="16"/>
        </w:rPr>
        <w:t xml:space="preserve"> opposing federally mandated desegregation busing -- both had Biden ahead of Trump by a significant margin (</w:t>
      </w:r>
      <w:hyperlink r:id="rId57" w:tgtFrame="_blank" w:history="1">
        <w:r w:rsidRPr="00F25B75">
          <w:rPr>
            <w:rStyle w:val="Hyperlink"/>
            <w:sz w:val="16"/>
          </w:rPr>
          <w:t>10 points ahead in a Fox News poll</w:t>
        </w:r>
      </w:hyperlink>
      <w:r w:rsidRPr="00F25B75">
        <w:rPr>
          <w:sz w:val="16"/>
        </w:rPr>
        <w:t xml:space="preserve"> and </w:t>
      </w:r>
      <w:hyperlink r:id="rId58" w:tgtFrame="_blank" w:history="1">
        <w:r w:rsidRPr="00F25B75">
          <w:rPr>
            <w:rStyle w:val="Hyperlink"/>
            <w:sz w:val="16"/>
          </w:rPr>
          <w:t>13 points ahead in a Quinnipiac poll</w:t>
        </w:r>
      </w:hyperlink>
      <w:r w:rsidRPr="00F25B75">
        <w:rPr>
          <w:sz w:val="16"/>
        </w:rPr>
        <w:t xml:space="preserve">). </w:t>
      </w:r>
      <w:r w:rsidRPr="00F25B75">
        <w:rPr>
          <w:u w:val="single"/>
        </w:rPr>
        <w:t>Foundational to Biden's 10 point lead over Trump in the Washington Post-ABC News poll is a strong support among independent and self-identified moderate respondents</w:t>
      </w:r>
      <w:r w:rsidRPr="00F25B75">
        <w:rPr>
          <w:sz w:val="16"/>
        </w:rPr>
        <w:t xml:space="preserve"> -- Biden found a seven point lead among independents and a 28 point lead over Trump among moderates. </w:t>
      </w:r>
      <w:r w:rsidRPr="00F25B75">
        <w:rPr>
          <w:u w:val="single"/>
        </w:rPr>
        <w:t>The Washington Post-ABC News poll also found that Trump's approval ratings -- which have risen compared with previous polls conducted by the Washington Post and ABC News -- is largely</w:t>
      </w:r>
      <w:r>
        <w:rPr>
          <w:u w:val="single"/>
        </w:rPr>
        <w:t xml:space="preserve"> </w:t>
      </w:r>
      <w:hyperlink r:id="rId59" w:tgtFrame="_blank" w:history="1">
        <w:r w:rsidRPr="00F25B75">
          <w:rPr>
            <w:rStyle w:val="Hyperlink"/>
            <w:u w:val="single"/>
          </w:rPr>
          <w:t>buoyed by strong economic numbers</w:t>
        </w:r>
      </w:hyperlink>
      <w:r w:rsidRPr="00F25B75">
        <w:rPr>
          <w:u w:val="single"/>
        </w:rPr>
        <w:t>, despite a majority of Americans still disapproving of his performance in office.</w:t>
      </w:r>
      <w:r>
        <w:rPr>
          <w:u w:val="single"/>
        </w:rPr>
        <w:t xml:space="preserve"> </w:t>
      </w:r>
      <w:hyperlink r:id="rId60" w:history="1">
        <w:r w:rsidRPr="00F25B75">
          <w:rPr>
            <w:rStyle w:val="Hyperlink"/>
            <w:sz w:val="16"/>
          </w:rPr>
          <w:t>Joe Biden invokes Obama to defend record, says he's sorry for remarks on working with segregationists</w:t>
        </w:r>
      </w:hyperlink>
      <w:r w:rsidRPr="00F25B75">
        <w:rPr>
          <w:sz w:val="16"/>
        </w:rPr>
        <w:t xml:space="preserve"> Trump's approval rating stands at 44% among the full sample of US adults reached in the Washington Post-ABC poll, </w:t>
      </w:r>
      <w:hyperlink r:id="rId61" w:tgtFrame="_blank" w:history="1">
        <w:r w:rsidRPr="00F25B75">
          <w:rPr>
            <w:rStyle w:val="Hyperlink"/>
            <w:sz w:val="16"/>
          </w:rPr>
          <w:t>increasing from 39% in a similar poll conducted in April</w:t>
        </w:r>
      </w:hyperlink>
      <w:r w:rsidRPr="00F25B75">
        <w:rPr>
          <w:sz w:val="16"/>
        </w:rPr>
        <w:t xml:space="preserve">, with 53% saying they disapprove of Trump. While other polls have found the President's approval to be higher, a recent CNN poll showed 43% approval -- a number that has held steady for months -- and </w:t>
      </w:r>
      <w:hyperlink r:id="rId62" w:tgtFrame="_blank" w:history="1">
        <w:r w:rsidRPr="00F25B75">
          <w:rPr>
            <w:rStyle w:val="Hyperlink"/>
            <w:sz w:val="16"/>
          </w:rPr>
          <w:t>Gallup put Trump's approval at 41%</w:t>
        </w:r>
      </w:hyperlink>
      <w:hyperlink r:id="rId63" w:history="1">
        <w:r w:rsidRPr="00F25B75">
          <w:rPr>
            <w:rStyle w:val="Hyperlink"/>
            <w:sz w:val="16"/>
          </w:rPr>
          <w:t xml:space="preserve"> </w:t>
        </w:r>
      </w:hyperlink>
      <w:r w:rsidRPr="00F25B75">
        <w:rPr>
          <w:u w:val="single"/>
        </w:rPr>
        <w:t xml:space="preserve">The poll found that among issues that voters care about, </w:t>
      </w:r>
      <w:r w:rsidRPr="00F25B75">
        <w:rPr>
          <w:b/>
          <w:bCs/>
          <w:u w:val="single"/>
        </w:rPr>
        <w:t xml:space="preserve">the </w:t>
      </w:r>
      <w:hyperlink r:id="rId64" w:tgtFrame="_blank" w:history="1">
        <w:r w:rsidRPr="00F25B75">
          <w:rPr>
            <w:rStyle w:val="Hyperlink"/>
            <w:b/>
            <w:bCs/>
            <w:u w:val="single"/>
          </w:rPr>
          <w:t>economy is the lone issue where Trump</w:t>
        </w:r>
      </w:hyperlink>
      <w:r w:rsidRPr="00F25B75">
        <w:rPr>
          <w:b/>
          <w:bCs/>
          <w:u w:val="single"/>
        </w:rPr>
        <w:t xml:space="preserve"> pulls positive numbers</w:t>
      </w:r>
      <w:r w:rsidRPr="00F25B75">
        <w:rPr>
          <w:u w:val="single"/>
        </w:rPr>
        <w:t>, with 51% of adult respondents saying they approve of the way he has dealt with economic issues. Asked how much credit Trump deserves for the state of the economy, 47% of respondents say a "great deal" or a "good amount."</w:t>
      </w:r>
      <w:r>
        <w:rPr>
          <w:u w:val="single"/>
        </w:rPr>
        <w:t xml:space="preserve"> </w:t>
      </w:r>
      <w:r w:rsidRPr="00F25B75">
        <w:rPr>
          <w:sz w:val="16"/>
        </w:rPr>
        <w:t>The Washington Post-ABC News poll was conducted by landline and cell phone. It had a margin of error ±4% points for its sample of 875 registered voters and ±3.5% among its full sample of 1,008 adults.</w:t>
      </w:r>
    </w:p>
    <w:p w14:paraId="3A6EFFF5" w14:textId="56B42708" w:rsidR="00F25B75" w:rsidRDefault="00F25B75" w:rsidP="00F25B75">
      <w:pPr>
        <w:pStyle w:val="Heading3"/>
      </w:pPr>
      <w:r>
        <w:t>Trump Wins</w:t>
      </w:r>
    </w:p>
    <w:p w14:paraId="584A495B" w14:textId="4580147E" w:rsidR="00F25B75" w:rsidRDefault="00F25B75" w:rsidP="00F25B75">
      <w:pPr>
        <w:pStyle w:val="Heading4"/>
      </w:pPr>
      <w:r>
        <w:t xml:space="preserve">Trump wins now because of the economy </w:t>
      </w:r>
    </w:p>
    <w:p w14:paraId="6F33A7F1" w14:textId="6DE836F4" w:rsidR="00484D2C" w:rsidRDefault="00F25B75" w:rsidP="00F25B75">
      <w:pPr>
        <w:rPr>
          <w:sz w:val="26"/>
        </w:rPr>
      </w:pPr>
      <w:r>
        <w:rPr>
          <w:rStyle w:val="Style13ptBold"/>
        </w:rPr>
        <w:t xml:space="preserve">Swanson 19, </w:t>
      </w:r>
      <w:r>
        <w:rPr>
          <w:rStyle w:val="Style13ptBold"/>
          <w:b w:val="0"/>
          <w:bCs w:val="0"/>
        </w:rPr>
        <w:t>(</w:t>
      </w:r>
      <w:r w:rsidR="00484D2C">
        <w:rPr>
          <w:rStyle w:val="Style13ptBold"/>
          <w:b w:val="0"/>
          <w:bCs w:val="0"/>
        </w:rPr>
        <w:t>Ian Swanson is a writer for The Hill, July 6, 2019, “</w:t>
      </w:r>
      <w:r w:rsidR="00484D2C" w:rsidRPr="00484D2C">
        <w:rPr>
          <w:sz w:val="26"/>
        </w:rPr>
        <w:t>Why Trump has reason for optimism in 2020</w:t>
      </w:r>
      <w:r w:rsidR="00484D2C">
        <w:rPr>
          <w:sz w:val="26"/>
        </w:rPr>
        <w:t xml:space="preserve">”, The Hill, </w:t>
      </w:r>
      <w:hyperlink r:id="rId65" w:history="1">
        <w:r w:rsidR="00484D2C" w:rsidRPr="004874B8">
          <w:rPr>
            <w:rStyle w:val="Hyperlink"/>
            <w:sz w:val="26"/>
          </w:rPr>
          <w:t>https://thehill.com/homenews/administration/451779-why-trump-has-reason-for-optimism-in-2020</w:t>
        </w:r>
      </w:hyperlink>
      <w:r w:rsidR="00484D2C">
        <w:rPr>
          <w:sz w:val="26"/>
        </w:rPr>
        <w:t>) DJ</w:t>
      </w:r>
    </w:p>
    <w:p w14:paraId="74FD1DD9" w14:textId="02950173" w:rsidR="00F25B75" w:rsidRPr="00F25B75" w:rsidRDefault="00A95916" w:rsidP="00F25B75">
      <w:pPr>
        <w:rPr>
          <w:u w:val="single"/>
        </w:rPr>
      </w:pPr>
      <w:hyperlink r:id="rId66" w:history="1">
        <w:r w:rsidR="00484D2C">
          <w:rPr>
            <w:rStyle w:val="Hyperlink"/>
            <w:u w:val="single"/>
          </w:rPr>
          <w:t xml:space="preserve"> </w:t>
        </w:r>
        <w:r w:rsidR="00F25B75" w:rsidRPr="00F25B75">
          <w:rPr>
            <w:rStyle w:val="Hyperlink"/>
            <w:u w:val="single"/>
          </w:rPr>
          <w:t>President Trump</w:t>
        </w:r>
      </w:hyperlink>
      <w:r w:rsidR="00484D2C">
        <w:rPr>
          <w:u w:val="single"/>
        </w:rPr>
        <w:t xml:space="preserve"> </w:t>
      </w:r>
      <w:r w:rsidR="00F25B75" w:rsidRPr="00F25B75">
        <w:rPr>
          <w:u w:val="single"/>
        </w:rPr>
        <w:t xml:space="preserve">is rolling into a post-Independence Day weekend at his Bedminster, N.J., </w:t>
      </w:r>
      <w:proofErr w:type="gramStart"/>
      <w:r w:rsidR="00F25B75" w:rsidRPr="00F25B75">
        <w:rPr>
          <w:u w:val="single"/>
        </w:rPr>
        <w:t>property</w:t>
      </w:r>
      <w:proofErr w:type="gramEnd"/>
      <w:r w:rsidR="00F25B75" w:rsidRPr="00F25B75">
        <w:rPr>
          <w:u w:val="single"/>
        </w:rPr>
        <w:t xml:space="preserve"> with reason to feel good about himself and his reelection prospects for 2020.</w:t>
      </w:r>
      <w:r w:rsidR="00484D2C" w:rsidRPr="00484D2C">
        <w:rPr>
          <w:b/>
          <w:bCs/>
          <w:sz w:val="16"/>
        </w:rPr>
        <w:t xml:space="preserve"> </w:t>
      </w:r>
      <w:r w:rsidR="00F25B75" w:rsidRPr="00F25B75">
        <w:rPr>
          <w:u w:val="single"/>
        </w:rPr>
        <w:t>A number of things are going Trump’s way, leaving him better positioned for victory in a second term.</w:t>
      </w:r>
      <w:r w:rsidR="00484D2C">
        <w:rPr>
          <w:u w:val="single"/>
        </w:rPr>
        <w:t xml:space="preserve"> </w:t>
      </w:r>
      <w:r w:rsidR="00F25B75" w:rsidRPr="00F25B75">
        <w:rPr>
          <w:u w:val="single"/>
        </w:rPr>
        <w:t>The first is the economy, which is showing little sign of slowing down.</w:t>
      </w:r>
      <w:r w:rsidR="00484D2C">
        <w:rPr>
          <w:u w:val="single"/>
        </w:rPr>
        <w:t xml:space="preserve"> </w:t>
      </w:r>
      <w:r w:rsidR="00F25B75" w:rsidRPr="00F25B75">
        <w:rPr>
          <w:sz w:val="16"/>
        </w:rPr>
        <w:t>The monthly employment report issued Friday showed the economy gained 224,000 jobs in June. Even with minor revisions to job gains in April and May, the economy has added an average of 171,000 jobs over the past three months — a healthy figure.</w:t>
      </w:r>
      <w:r w:rsidR="00484D2C" w:rsidRPr="00484D2C">
        <w:rPr>
          <w:sz w:val="16"/>
        </w:rPr>
        <w:t xml:space="preserve"> </w:t>
      </w:r>
      <w:r w:rsidR="00F25B75" w:rsidRPr="00F25B75">
        <w:rPr>
          <w:sz w:val="16"/>
        </w:rPr>
        <w:t>Wages ticked up slightly, and according to the report are up 3.1 percent for hourly workers over the past 12 months. This is still sluggish but far from dire news for Trump.</w:t>
      </w:r>
      <w:r w:rsidR="00484D2C" w:rsidRPr="00484D2C">
        <w:rPr>
          <w:sz w:val="16"/>
        </w:rPr>
        <w:t xml:space="preserve"> </w:t>
      </w:r>
      <w:r w:rsidR="00F25B75" w:rsidRPr="00F25B75">
        <w:rPr>
          <w:u w:val="single"/>
        </w:rPr>
        <w:t>The stock market is also soaring, with the Dow Jones Industrial Average setting a new record high this week on optimism about an end to the U.S.-China trade war — and hope that the Federal Reserve might lower interest rates.</w:t>
      </w:r>
      <w:r w:rsidR="00484D2C">
        <w:rPr>
          <w:u w:val="single"/>
        </w:rPr>
        <w:t xml:space="preserve"> </w:t>
      </w:r>
      <w:r w:rsidR="00F25B75" w:rsidRPr="00F25B75">
        <w:rPr>
          <w:sz w:val="16"/>
        </w:rPr>
        <w:t>Markets dropped Friday on the solid jobs report — which reduced the likelihood of a Fed rate cut — and it would be a fool’s errand to predict markets will definitively grow between now and November 2020.</w:t>
      </w:r>
      <w:r w:rsidR="00484D2C" w:rsidRPr="00484D2C">
        <w:rPr>
          <w:sz w:val="16"/>
        </w:rPr>
        <w:t xml:space="preserve"> </w:t>
      </w:r>
      <w:r w:rsidR="00F25B75" w:rsidRPr="00F25B75">
        <w:rPr>
          <w:u w:val="single"/>
        </w:rPr>
        <w:t>In the big picture, however, markets are up significantly since Trump’s election and will be something he can point to as a positive from his first four years in office.</w:t>
      </w:r>
      <w:r w:rsidR="00484D2C">
        <w:rPr>
          <w:u w:val="single"/>
        </w:rPr>
        <w:t xml:space="preserve"> </w:t>
      </w:r>
      <w:r w:rsidR="00F25B75" w:rsidRPr="00F25B75">
        <w:rPr>
          <w:sz w:val="16"/>
        </w:rPr>
        <w:t>Top White House economic adviser</w:t>
      </w:r>
      <w:r w:rsidR="00484D2C" w:rsidRPr="00484D2C">
        <w:rPr>
          <w:sz w:val="16"/>
        </w:rPr>
        <w:t xml:space="preserve"> </w:t>
      </w:r>
      <w:hyperlink r:id="rId67" w:history="1">
        <w:r w:rsidR="00F25B75" w:rsidRPr="00F25B75">
          <w:rPr>
            <w:rStyle w:val="Hyperlink"/>
            <w:sz w:val="16"/>
          </w:rPr>
          <w:t xml:space="preserve">Larry </w:t>
        </w:r>
        <w:proofErr w:type="spellStart"/>
        <w:r w:rsidR="00F25B75" w:rsidRPr="00F25B75">
          <w:rPr>
            <w:rStyle w:val="Hyperlink"/>
            <w:sz w:val="16"/>
          </w:rPr>
          <w:t>Kudlow</w:t>
        </w:r>
        <w:proofErr w:type="spellEnd"/>
      </w:hyperlink>
      <w:r w:rsidR="00484D2C" w:rsidRPr="00484D2C">
        <w:rPr>
          <w:sz w:val="16"/>
        </w:rPr>
        <w:t xml:space="preserve"> </w:t>
      </w:r>
      <w:r w:rsidR="00F25B75" w:rsidRPr="00F25B75">
        <w:rPr>
          <w:sz w:val="16"/>
        </w:rPr>
        <w:t>said Friday that the recent stock rally and strong jobs report proved that Trump's policies have fueled "a very strong prosperity cycle."</w:t>
      </w:r>
      <w:r w:rsidR="00484D2C" w:rsidRPr="00484D2C">
        <w:rPr>
          <w:sz w:val="16"/>
        </w:rPr>
        <w:t xml:space="preserve"> </w:t>
      </w:r>
      <w:r w:rsidR="00F25B75" w:rsidRPr="00F25B75">
        <w:rPr>
          <w:sz w:val="16"/>
        </w:rPr>
        <w:t xml:space="preserve">“We have very good pro-growth policies, low taxes, deregulation, opening energy, trade reform," </w:t>
      </w:r>
      <w:proofErr w:type="spellStart"/>
      <w:r w:rsidR="00F25B75" w:rsidRPr="00F25B75">
        <w:rPr>
          <w:sz w:val="16"/>
        </w:rPr>
        <w:t>Kudlow</w:t>
      </w:r>
      <w:proofErr w:type="spellEnd"/>
      <w:r w:rsidR="00F25B75" w:rsidRPr="00F25B75">
        <w:rPr>
          <w:sz w:val="16"/>
        </w:rPr>
        <w:t xml:space="preserve"> said on Bloomberg TV. "I think the incentives of our supply-side policies are working."</w:t>
      </w:r>
      <w:r w:rsidR="00484D2C" w:rsidRPr="00484D2C">
        <w:rPr>
          <w:sz w:val="16"/>
        </w:rPr>
        <w:t xml:space="preserve"> </w:t>
      </w:r>
      <w:r w:rsidR="00F25B75" w:rsidRPr="00F25B75">
        <w:rPr>
          <w:sz w:val="16"/>
        </w:rPr>
        <w:t>All of this is good news for an incumbent president.</w:t>
      </w:r>
      <w:r w:rsidR="00484D2C" w:rsidRPr="00484D2C">
        <w:rPr>
          <w:sz w:val="16"/>
        </w:rPr>
        <w:t xml:space="preserve"> </w:t>
      </w:r>
      <w:r w:rsidR="00F25B75" w:rsidRPr="00F25B75">
        <w:rPr>
          <w:sz w:val="16"/>
        </w:rPr>
        <w:t>As GOP strategist Ford O’Connell</w:t>
      </w:r>
      <w:r w:rsidR="00484D2C" w:rsidRPr="00484D2C">
        <w:rPr>
          <w:sz w:val="16"/>
        </w:rPr>
        <w:t xml:space="preserve"> </w:t>
      </w:r>
      <w:hyperlink r:id="rId68" w:history="1">
        <w:r w:rsidR="00F25B75" w:rsidRPr="00F25B75">
          <w:rPr>
            <w:rStyle w:val="Hyperlink"/>
            <w:sz w:val="16"/>
          </w:rPr>
          <w:t>wrote in The Hill</w:t>
        </w:r>
      </w:hyperlink>
      <w:r w:rsidR="00484D2C" w:rsidRPr="00484D2C">
        <w:rPr>
          <w:sz w:val="16"/>
        </w:rPr>
        <w:t xml:space="preserve"> </w:t>
      </w:r>
      <w:r w:rsidR="00F25B75" w:rsidRPr="00F25B75">
        <w:rPr>
          <w:sz w:val="16"/>
        </w:rPr>
        <w:t xml:space="preserve">this week, the power of incumbency is already a huge predictor. Only a handful of presidents running for reelection have lost since 1900. The </w:t>
      </w:r>
      <w:proofErr w:type="gramStart"/>
      <w:r w:rsidR="00F25B75" w:rsidRPr="00F25B75">
        <w:rPr>
          <w:sz w:val="16"/>
        </w:rPr>
        <w:t>number</w:t>
      </w:r>
      <w:proofErr w:type="gramEnd"/>
      <w:r w:rsidR="00F25B75" w:rsidRPr="00F25B75">
        <w:rPr>
          <w:sz w:val="16"/>
        </w:rPr>
        <w:t xml:space="preserve"> who have lost while managing a strong economy are fewer.</w:t>
      </w:r>
      <w:r w:rsidR="00484D2C" w:rsidRPr="00484D2C">
        <w:rPr>
          <w:sz w:val="16"/>
        </w:rPr>
        <w:t xml:space="preserve"> </w:t>
      </w:r>
      <w:r w:rsidR="00F25B75" w:rsidRPr="00F25B75">
        <w:rPr>
          <w:sz w:val="16"/>
        </w:rPr>
        <w:t>It’s no wonder Trump was in a good mood Friday.</w:t>
      </w:r>
      <w:r w:rsidR="00484D2C" w:rsidRPr="00484D2C">
        <w:rPr>
          <w:sz w:val="16"/>
        </w:rPr>
        <w:t xml:space="preserve"> </w:t>
      </w:r>
      <w:r w:rsidR="00F25B75" w:rsidRPr="00F25B75">
        <w:rPr>
          <w:sz w:val="16"/>
        </w:rPr>
        <w:t>“We had great numbers this morning,” Trump told reporters outside the White House. “Those were really unexpectedly good, and our country continues to do really well — really, really well.”</w:t>
      </w:r>
      <w:r w:rsidR="00484D2C" w:rsidRPr="00484D2C">
        <w:rPr>
          <w:sz w:val="16"/>
        </w:rPr>
        <w:t xml:space="preserve"> </w:t>
      </w:r>
      <w:r w:rsidR="00F25B75" w:rsidRPr="00F25B75">
        <w:rPr>
          <w:u w:val="single"/>
        </w:rPr>
        <w:t>The second good thing going for Trump is the divisive Democratic presidential primary.</w:t>
      </w:r>
      <w:r w:rsidR="00484D2C">
        <w:rPr>
          <w:u w:val="single"/>
        </w:rPr>
        <w:t xml:space="preserve"> </w:t>
      </w:r>
      <w:r w:rsidR="00F25B75" w:rsidRPr="00484D2C">
        <w:rPr>
          <w:noProof/>
          <w:sz w:val="16"/>
        </w:rPr>
        <w:drawing>
          <wp:inline distT="0" distB="0" distL="0" distR="0" wp14:anchorId="18828740" wp14:editId="0FF507F9">
            <wp:extent cx="152400" cy="152400"/>
            <wp:effectExtent l="0" t="0" r="0" b="0"/>
            <wp:docPr id="12" name="Picture 12" descr="https://s.ntv.io/img/adChoices.png">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v1058475-322591-41306adChoices" descr="https://s.ntv.io/img/adChoices.png">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84D2C" w:rsidRPr="00484D2C">
        <w:rPr>
          <w:sz w:val="16"/>
        </w:rPr>
        <w:t xml:space="preserve"> </w:t>
      </w:r>
      <w:r w:rsidR="00F25B75" w:rsidRPr="00F25B75">
        <w:rPr>
          <w:sz w:val="16"/>
        </w:rPr>
        <w:t>The White House clearly fears former Vice President</w:t>
      </w:r>
      <w:r w:rsidR="00484D2C" w:rsidRPr="00484D2C">
        <w:rPr>
          <w:sz w:val="16"/>
        </w:rPr>
        <w:t xml:space="preserve"> </w:t>
      </w:r>
      <w:hyperlink r:id="rId71" w:history="1">
        <w:r w:rsidR="00F25B75" w:rsidRPr="00F25B75">
          <w:rPr>
            <w:rStyle w:val="Hyperlink"/>
            <w:sz w:val="16"/>
          </w:rPr>
          <w:t>Joe Biden</w:t>
        </w:r>
      </w:hyperlink>
      <w:r w:rsidR="00F25B75" w:rsidRPr="00F25B75">
        <w:rPr>
          <w:sz w:val="16"/>
        </w:rPr>
        <w:t>, a centrist seen as a strong potential nominee in the swing states of Pennsylvania, Michigan and Wisconsin, which Trump took from Democrats in 2016.</w:t>
      </w:r>
      <w:r w:rsidR="00484D2C" w:rsidRPr="00484D2C">
        <w:rPr>
          <w:sz w:val="16"/>
        </w:rPr>
        <w:t xml:space="preserve"> </w:t>
      </w:r>
      <w:r w:rsidR="00F25B75" w:rsidRPr="00F25B75">
        <w:rPr>
          <w:u w:val="single"/>
        </w:rPr>
        <w:t>Biden remains the front-runner for the Democratic nomination, but he has taken some serious hits and is now seen as weakened. If he emerges as the nominee, there will be questions about whether progressives will be motivated to back him — even against Trump.</w:t>
      </w:r>
      <w:r w:rsidR="00484D2C">
        <w:rPr>
          <w:u w:val="single"/>
        </w:rPr>
        <w:t xml:space="preserve"> </w:t>
      </w:r>
      <w:r w:rsidR="00F25B75" w:rsidRPr="00F25B75">
        <w:rPr>
          <w:sz w:val="16"/>
        </w:rPr>
        <w:t>Separately, Biden’s unsteady debate performance has undercut his perceived strengths as a candidate and raised questions about whether he is a step too slow on the campaign trail.</w:t>
      </w:r>
      <w:r w:rsidR="00484D2C" w:rsidRPr="00484D2C">
        <w:rPr>
          <w:sz w:val="16"/>
        </w:rPr>
        <w:t xml:space="preserve"> </w:t>
      </w:r>
      <w:r w:rsidR="00F25B75" w:rsidRPr="00F25B75">
        <w:rPr>
          <w:sz w:val="16"/>
        </w:rPr>
        <w:t>A Biden campaign collapse would raise the likelihood that the Democratic Party will nominate a more progressive standard-bearer, something Republicans are openly hoping for. Trump and Senate Majority Leader</w:t>
      </w:r>
      <w:r w:rsidR="00484D2C" w:rsidRPr="00484D2C">
        <w:rPr>
          <w:sz w:val="16"/>
        </w:rPr>
        <w:t xml:space="preserve"> </w:t>
      </w:r>
      <w:hyperlink r:id="rId72" w:history="1">
        <w:r w:rsidR="00F25B75" w:rsidRPr="00F25B75">
          <w:rPr>
            <w:rStyle w:val="Hyperlink"/>
            <w:sz w:val="16"/>
          </w:rPr>
          <w:t>Mitch McConnell</w:t>
        </w:r>
      </w:hyperlink>
      <w:r w:rsidR="00484D2C" w:rsidRPr="00484D2C">
        <w:rPr>
          <w:sz w:val="16"/>
        </w:rPr>
        <w:t xml:space="preserve"> </w:t>
      </w:r>
      <w:r w:rsidR="00F25B75" w:rsidRPr="00F25B75">
        <w:rPr>
          <w:sz w:val="16"/>
        </w:rPr>
        <w:t xml:space="preserve">(R-Ky.) think a Democratic candidate openly backing “Medicare for </w:t>
      </w:r>
      <w:proofErr w:type="gramStart"/>
      <w:r w:rsidR="00F25B75" w:rsidRPr="00F25B75">
        <w:rPr>
          <w:sz w:val="16"/>
        </w:rPr>
        <w:t>All</w:t>
      </w:r>
      <w:proofErr w:type="gramEnd"/>
      <w:r w:rsidR="00F25B75" w:rsidRPr="00F25B75">
        <w:rPr>
          <w:sz w:val="16"/>
        </w:rPr>
        <w:t>” and the Green New Deal climate change plan will</w:t>
      </w:r>
      <w:r w:rsidR="00484D2C" w:rsidRPr="00484D2C">
        <w:rPr>
          <w:sz w:val="16"/>
        </w:rPr>
        <w:t xml:space="preserve"> </w:t>
      </w:r>
      <w:hyperlink r:id="rId73" w:history="1">
        <w:r w:rsidR="00F25B75" w:rsidRPr="00F25B75">
          <w:rPr>
            <w:rStyle w:val="Hyperlink"/>
            <w:sz w:val="16"/>
          </w:rPr>
          <w:t>turn off voters</w:t>
        </w:r>
      </w:hyperlink>
      <w:r w:rsidR="00484D2C" w:rsidRPr="00484D2C">
        <w:rPr>
          <w:sz w:val="16"/>
        </w:rPr>
        <w:t xml:space="preserve"> </w:t>
      </w:r>
      <w:r w:rsidR="00F25B75" w:rsidRPr="00F25B75">
        <w:rPr>
          <w:sz w:val="16"/>
        </w:rPr>
        <w:t>in a general election.</w:t>
      </w:r>
      <w:r w:rsidR="00484D2C" w:rsidRPr="00484D2C">
        <w:rPr>
          <w:sz w:val="16"/>
        </w:rPr>
        <w:t xml:space="preserve"> </w:t>
      </w:r>
      <w:r w:rsidR="00F25B75" w:rsidRPr="00F25B75">
        <w:rPr>
          <w:sz w:val="16"/>
        </w:rPr>
        <w:t>Similarly, they are delighted to see Democrats talking about providing health care to immigrants who are in the country illegally, seeing it as an issue that will motivate Trump voters to go to the polls and one that could lose Democrats the support of independents.</w:t>
      </w:r>
      <w:r w:rsidR="00484D2C" w:rsidRPr="00484D2C">
        <w:rPr>
          <w:sz w:val="16"/>
        </w:rPr>
        <w:t xml:space="preserve"> </w:t>
      </w:r>
      <w:r w:rsidR="00F25B75" w:rsidRPr="00F25B75">
        <w:rPr>
          <w:sz w:val="16"/>
        </w:rPr>
        <w:t>This GOP calculation may be wrong.</w:t>
      </w:r>
      <w:r w:rsidR="00484D2C" w:rsidRPr="00484D2C">
        <w:rPr>
          <w:sz w:val="16"/>
        </w:rPr>
        <w:t xml:space="preserve"> </w:t>
      </w:r>
      <w:r w:rsidR="00F25B75" w:rsidRPr="00F25B75">
        <w:rPr>
          <w:u w:val="single"/>
        </w:rPr>
        <w:t>It’s far from clear that Biden is the best candidate the party has to offer in 2020, though head-to-head polls pitting top Democrats against Trump suggest that he is for now.</w:t>
      </w:r>
      <w:r w:rsidR="00484D2C">
        <w:rPr>
          <w:u w:val="single"/>
        </w:rPr>
        <w:t xml:space="preserve"> </w:t>
      </w:r>
      <w:r w:rsidR="00F25B75" w:rsidRPr="00F25B75">
        <w:rPr>
          <w:sz w:val="16"/>
        </w:rPr>
        <w:t>Plenty of Democrats think the best thing that can happen for their party is to nominate a candidate who will most inspire their progressive base. They believe any Democrat running against Trump will benefit from voter discontent with the Trump White House — and that 2020 will not be a rerun of the 2016 presidential race.</w:t>
      </w:r>
      <w:r w:rsidR="00484D2C" w:rsidRPr="00484D2C">
        <w:rPr>
          <w:sz w:val="16"/>
        </w:rPr>
        <w:t xml:space="preserve"> </w:t>
      </w:r>
      <w:r w:rsidR="00F25B75" w:rsidRPr="00F25B75">
        <w:rPr>
          <w:sz w:val="16"/>
        </w:rPr>
        <w:t>It hasn’t been a rosy year for the president,</w:t>
      </w:r>
      <w:r w:rsidR="00484D2C" w:rsidRPr="00484D2C">
        <w:rPr>
          <w:sz w:val="16"/>
        </w:rPr>
        <w:t xml:space="preserve"> </w:t>
      </w:r>
      <w:r w:rsidR="00F25B75" w:rsidRPr="00F25B75">
        <w:rPr>
          <w:sz w:val="16"/>
        </w:rPr>
        <w:t>as polls show he would be beaten in head-to-head match-ups not only by Biden but also by Sens.</w:t>
      </w:r>
      <w:r w:rsidR="00484D2C" w:rsidRPr="00484D2C">
        <w:rPr>
          <w:sz w:val="16"/>
        </w:rPr>
        <w:t xml:space="preserve"> </w:t>
      </w:r>
      <w:hyperlink r:id="rId74" w:history="1">
        <w:r w:rsidR="00F25B75" w:rsidRPr="00F25B75">
          <w:rPr>
            <w:rStyle w:val="Hyperlink"/>
            <w:sz w:val="16"/>
          </w:rPr>
          <w:t>Elizabeth Warren</w:t>
        </w:r>
      </w:hyperlink>
      <w:r w:rsidR="00484D2C" w:rsidRPr="00484D2C">
        <w:rPr>
          <w:sz w:val="16"/>
        </w:rPr>
        <w:t xml:space="preserve"> </w:t>
      </w:r>
      <w:r w:rsidR="00F25B75" w:rsidRPr="00F25B75">
        <w:rPr>
          <w:sz w:val="16"/>
        </w:rPr>
        <w:t>(D-Mass.),</w:t>
      </w:r>
      <w:r w:rsidR="00484D2C" w:rsidRPr="00484D2C">
        <w:rPr>
          <w:sz w:val="16"/>
        </w:rPr>
        <w:t xml:space="preserve"> </w:t>
      </w:r>
      <w:hyperlink r:id="rId75" w:history="1">
        <w:r w:rsidR="00F25B75" w:rsidRPr="00F25B75">
          <w:rPr>
            <w:rStyle w:val="Hyperlink"/>
            <w:sz w:val="16"/>
          </w:rPr>
          <w:t>Kamala Harris</w:t>
        </w:r>
      </w:hyperlink>
      <w:r w:rsidR="00484D2C" w:rsidRPr="00484D2C">
        <w:rPr>
          <w:sz w:val="16"/>
        </w:rPr>
        <w:t xml:space="preserve"> </w:t>
      </w:r>
      <w:r w:rsidR="00F25B75" w:rsidRPr="00F25B75">
        <w:rPr>
          <w:sz w:val="16"/>
        </w:rPr>
        <w:t>(D-Calif.) and</w:t>
      </w:r>
      <w:r w:rsidR="00484D2C" w:rsidRPr="00484D2C">
        <w:rPr>
          <w:sz w:val="16"/>
        </w:rPr>
        <w:t xml:space="preserve"> </w:t>
      </w:r>
      <w:hyperlink r:id="rId76" w:history="1">
        <w:r w:rsidR="00F25B75" w:rsidRPr="00F25B75">
          <w:rPr>
            <w:rStyle w:val="Hyperlink"/>
            <w:sz w:val="16"/>
          </w:rPr>
          <w:t>Bernie Sanders</w:t>
        </w:r>
      </w:hyperlink>
      <w:r w:rsidR="00484D2C" w:rsidRPr="00484D2C">
        <w:rPr>
          <w:sz w:val="16"/>
        </w:rPr>
        <w:t xml:space="preserve"> </w:t>
      </w:r>
      <w:r w:rsidR="00F25B75" w:rsidRPr="00F25B75">
        <w:rPr>
          <w:sz w:val="16"/>
        </w:rPr>
        <w:t>(I-Vt.).</w:t>
      </w:r>
      <w:r w:rsidR="00484D2C" w:rsidRPr="00484D2C">
        <w:rPr>
          <w:sz w:val="16"/>
        </w:rPr>
        <w:t xml:space="preserve"> </w:t>
      </w:r>
      <w:r w:rsidR="00F25B75" w:rsidRPr="00F25B75">
        <w:rPr>
          <w:sz w:val="16"/>
        </w:rPr>
        <w:t>Trump is also embroiled in a damaging controversy surrounding the treatment of migrants detained at the southern border, one that has the potential to turn voters away from the White House. And he’s suffered losses in the courts on everything from his long-desired wall on the Mexican border to his effort to add a question about citizenship to the U.S. census.</w:t>
      </w:r>
      <w:r w:rsidR="00484D2C" w:rsidRPr="00484D2C">
        <w:rPr>
          <w:sz w:val="16"/>
        </w:rPr>
        <w:t xml:space="preserve"> </w:t>
      </w:r>
      <w:r w:rsidR="00F25B75" w:rsidRPr="00F25B75">
        <w:rPr>
          <w:u w:val="single"/>
        </w:rPr>
        <w:t>Trump will run for reelection on the strength of his economic stewardship, making the economy the single most important factor in the campaign</w:t>
      </w:r>
      <w:r w:rsidR="00F25B75" w:rsidRPr="00F25B75">
        <w:rPr>
          <w:sz w:val="16"/>
        </w:rPr>
        <w:t>.</w:t>
      </w:r>
      <w:r w:rsidR="00484D2C" w:rsidRPr="00484D2C">
        <w:rPr>
          <w:sz w:val="16"/>
        </w:rPr>
        <w:t xml:space="preserve"> </w:t>
      </w:r>
      <w:r w:rsidR="00F25B75" w:rsidRPr="00F25B75">
        <w:rPr>
          <w:u w:val="single"/>
        </w:rPr>
        <w:t>In fact, some political models would predict an easy reelection win for the president given historic trends for presidents running for reelection during solid economic times.</w:t>
      </w:r>
    </w:p>
    <w:p w14:paraId="02BED5DD" w14:textId="77777777" w:rsidR="00F25B75" w:rsidRPr="00F25B75" w:rsidRDefault="00F25B75" w:rsidP="00F25B75"/>
    <w:sectPr w:rsidR="00F25B75" w:rsidRPr="00F25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84035996"/>
    <w:docVar w:name="VerbatimVersion" w:val="5.1"/>
  </w:docVars>
  <w:rsids>
    <w:rsidRoot w:val="00990138"/>
    <w:rsid w:val="000139A3"/>
    <w:rsid w:val="00100833"/>
    <w:rsid w:val="00104529"/>
    <w:rsid w:val="00105942"/>
    <w:rsid w:val="00107396"/>
    <w:rsid w:val="00144A4C"/>
    <w:rsid w:val="00176AB0"/>
    <w:rsid w:val="00177B7D"/>
    <w:rsid w:val="0018322D"/>
    <w:rsid w:val="001B5776"/>
    <w:rsid w:val="001E527A"/>
    <w:rsid w:val="001F78CE"/>
    <w:rsid w:val="002222D2"/>
    <w:rsid w:val="00251FC7"/>
    <w:rsid w:val="002855A7"/>
    <w:rsid w:val="002B146A"/>
    <w:rsid w:val="002B5E17"/>
    <w:rsid w:val="003146E4"/>
    <w:rsid w:val="00315690"/>
    <w:rsid w:val="00316B75"/>
    <w:rsid w:val="00320364"/>
    <w:rsid w:val="00325646"/>
    <w:rsid w:val="003460F2"/>
    <w:rsid w:val="0035712D"/>
    <w:rsid w:val="0038158C"/>
    <w:rsid w:val="003902BA"/>
    <w:rsid w:val="003A09E2"/>
    <w:rsid w:val="003B6A49"/>
    <w:rsid w:val="00407037"/>
    <w:rsid w:val="004605D6"/>
    <w:rsid w:val="00484D2C"/>
    <w:rsid w:val="004C60E8"/>
    <w:rsid w:val="004E3579"/>
    <w:rsid w:val="004E728B"/>
    <w:rsid w:val="004F39E0"/>
    <w:rsid w:val="00537BD5"/>
    <w:rsid w:val="005410D8"/>
    <w:rsid w:val="0057268A"/>
    <w:rsid w:val="005D2912"/>
    <w:rsid w:val="006065BD"/>
    <w:rsid w:val="00610506"/>
    <w:rsid w:val="00645FA9"/>
    <w:rsid w:val="00647866"/>
    <w:rsid w:val="00665003"/>
    <w:rsid w:val="006777D3"/>
    <w:rsid w:val="006A2AD0"/>
    <w:rsid w:val="006C2375"/>
    <w:rsid w:val="006D4ECC"/>
    <w:rsid w:val="00722258"/>
    <w:rsid w:val="007243E5"/>
    <w:rsid w:val="00766EA0"/>
    <w:rsid w:val="007A2226"/>
    <w:rsid w:val="007C0E06"/>
    <w:rsid w:val="007F5B66"/>
    <w:rsid w:val="00823A1C"/>
    <w:rsid w:val="00845B9D"/>
    <w:rsid w:val="00860984"/>
    <w:rsid w:val="0087397C"/>
    <w:rsid w:val="008B3ECB"/>
    <w:rsid w:val="008B4E85"/>
    <w:rsid w:val="008C1B2E"/>
    <w:rsid w:val="0091627E"/>
    <w:rsid w:val="009208C1"/>
    <w:rsid w:val="0097032B"/>
    <w:rsid w:val="00990138"/>
    <w:rsid w:val="009D2EAD"/>
    <w:rsid w:val="009D54B2"/>
    <w:rsid w:val="009E1922"/>
    <w:rsid w:val="009F7ED2"/>
    <w:rsid w:val="00A93661"/>
    <w:rsid w:val="00A95652"/>
    <w:rsid w:val="00A95916"/>
    <w:rsid w:val="00AC0AB8"/>
    <w:rsid w:val="00B16F12"/>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D7A41"/>
    <w:rsid w:val="00CE161E"/>
    <w:rsid w:val="00CF59A8"/>
    <w:rsid w:val="00D325A9"/>
    <w:rsid w:val="00D36A8A"/>
    <w:rsid w:val="00D42746"/>
    <w:rsid w:val="00D61409"/>
    <w:rsid w:val="00D6691E"/>
    <w:rsid w:val="00D71170"/>
    <w:rsid w:val="00DA1C92"/>
    <w:rsid w:val="00DA25D4"/>
    <w:rsid w:val="00DA6538"/>
    <w:rsid w:val="00DD46FA"/>
    <w:rsid w:val="00DF473A"/>
    <w:rsid w:val="00E15E75"/>
    <w:rsid w:val="00E32810"/>
    <w:rsid w:val="00E5262C"/>
    <w:rsid w:val="00EC7DC4"/>
    <w:rsid w:val="00ED30CF"/>
    <w:rsid w:val="00F176EF"/>
    <w:rsid w:val="00F25B75"/>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C0E06"/>
    <w:rPr>
      <w:rFonts w:ascii="Calibri" w:hAnsi="Calibri" w:cs="Calibri"/>
    </w:rPr>
  </w:style>
  <w:style w:type="paragraph" w:styleId="Heading1">
    <w:name w:val="heading 1"/>
    <w:aliases w:val="Pocket"/>
    <w:basedOn w:val="Normal"/>
    <w:next w:val="Normal"/>
    <w:link w:val="Heading1Char"/>
    <w:qFormat/>
    <w:rsid w:val="007C0E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0E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0E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0E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0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E06"/>
  </w:style>
  <w:style w:type="character" w:customStyle="1" w:styleId="Heading1Char">
    <w:name w:val="Heading 1 Char"/>
    <w:aliases w:val="Pocket Char"/>
    <w:basedOn w:val="DefaultParagraphFont"/>
    <w:link w:val="Heading1"/>
    <w:rsid w:val="007C0E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0E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0E0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C0E06"/>
    <w:rPr>
      <w:rFonts w:ascii="Calibri" w:eastAsiaTheme="majorEastAsia" w:hAnsi="Calibri" w:cstheme="majorBidi"/>
      <w:b/>
      <w:iCs/>
      <w:sz w:val="26"/>
    </w:rPr>
  </w:style>
  <w:style w:type="character" w:styleId="Emphasis">
    <w:name w:val="Emphasis"/>
    <w:basedOn w:val="DefaultParagraphFont"/>
    <w:uiPriority w:val="7"/>
    <w:qFormat/>
    <w:rsid w:val="007C0E06"/>
    <w:rPr>
      <w:rFonts w:ascii="Calibri" w:hAnsi="Calibri" w:cs="Calibri"/>
      <w:b/>
      <w:i w:val="0"/>
      <w:iCs/>
      <w:sz w:val="26"/>
      <w:u w:val="single"/>
      <w:bdr w:val="single" w:sz="24" w:space="0" w:color="auto"/>
    </w:rPr>
  </w:style>
  <w:style w:type="character" w:customStyle="1" w:styleId="Style13ptBold">
    <w:name w:val="Style 13 pt Bold"/>
    <w:aliases w:val="Cite"/>
    <w:basedOn w:val="DefaultParagraphFont"/>
    <w:uiPriority w:val="5"/>
    <w:qFormat/>
    <w:rsid w:val="007C0E06"/>
    <w:rPr>
      <w:b/>
      <w:bCs/>
      <w:sz w:val="26"/>
      <w:u w:val="none"/>
    </w:rPr>
  </w:style>
  <w:style w:type="character" w:customStyle="1" w:styleId="StyleUnderline">
    <w:name w:val="Style Underline"/>
    <w:aliases w:val="Underline"/>
    <w:basedOn w:val="DefaultParagraphFont"/>
    <w:uiPriority w:val="6"/>
    <w:qFormat/>
    <w:rsid w:val="007C0E06"/>
    <w:rPr>
      <w:b/>
      <w:sz w:val="22"/>
      <w:u w:val="single"/>
    </w:rPr>
  </w:style>
  <w:style w:type="character" w:styleId="Hyperlink">
    <w:name w:val="Hyperlink"/>
    <w:basedOn w:val="DefaultParagraphFont"/>
    <w:uiPriority w:val="99"/>
    <w:unhideWhenUsed/>
    <w:rsid w:val="007C0E06"/>
    <w:rPr>
      <w:color w:val="auto"/>
      <w:u w:val="none"/>
    </w:rPr>
  </w:style>
  <w:style w:type="character" w:styleId="FollowedHyperlink">
    <w:name w:val="FollowedHyperlink"/>
    <w:basedOn w:val="DefaultParagraphFont"/>
    <w:uiPriority w:val="99"/>
    <w:semiHidden/>
    <w:unhideWhenUsed/>
    <w:rsid w:val="007C0E06"/>
    <w:rPr>
      <w:color w:val="auto"/>
      <w:u w:val="none"/>
    </w:rPr>
  </w:style>
  <w:style w:type="character" w:customStyle="1" w:styleId="UnresolvedMention">
    <w:name w:val="Unresolved Mention"/>
    <w:basedOn w:val="DefaultParagraphFont"/>
    <w:uiPriority w:val="99"/>
    <w:semiHidden/>
    <w:unhideWhenUsed/>
    <w:rsid w:val="00DF473A"/>
    <w:rPr>
      <w:color w:val="605E5C"/>
      <w:shd w:val="clear" w:color="auto" w:fill="E1DFDD"/>
    </w:rPr>
  </w:style>
  <w:style w:type="paragraph" w:styleId="NormalWeb">
    <w:name w:val="Normal (Web)"/>
    <w:basedOn w:val="Normal"/>
    <w:uiPriority w:val="99"/>
    <w:semiHidden/>
    <w:unhideWhenUsed/>
    <w:rsid w:val="00DF473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571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1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C0E06"/>
    <w:rPr>
      <w:rFonts w:ascii="Calibri" w:hAnsi="Calibri" w:cs="Calibri"/>
    </w:rPr>
  </w:style>
  <w:style w:type="paragraph" w:styleId="Heading1">
    <w:name w:val="heading 1"/>
    <w:aliases w:val="Pocket"/>
    <w:basedOn w:val="Normal"/>
    <w:next w:val="Normal"/>
    <w:link w:val="Heading1Char"/>
    <w:qFormat/>
    <w:rsid w:val="007C0E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0E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0E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C0E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C0E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0E06"/>
  </w:style>
  <w:style w:type="character" w:customStyle="1" w:styleId="Heading1Char">
    <w:name w:val="Heading 1 Char"/>
    <w:aliases w:val="Pocket Char"/>
    <w:basedOn w:val="DefaultParagraphFont"/>
    <w:link w:val="Heading1"/>
    <w:rsid w:val="007C0E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0E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0E0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C0E06"/>
    <w:rPr>
      <w:rFonts w:ascii="Calibri" w:eastAsiaTheme="majorEastAsia" w:hAnsi="Calibri" w:cstheme="majorBidi"/>
      <w:b/>
      <w:iCs/>
      <w:sz w:val="26"/>
    </w:rPr>
  </w:style>
  <w:style w:type="character" w:styleId="Emphasis">
    <w:name w:val="Emphasis"/>
    <w:basedOn w:val="DefaultParagraphFont"/>
    <w:uiPriority w:val="7"/>
    <w:qFormat/>
    <w:rsid w:val="007C0E06"/>
    <w:rPr>
      <w:rFonts w:ascii="Calibri" w:hAnsi="Calibri" w:cs="Calibri"/>
      <w:b/>
      <w:i w:val="0"/>
      <w:iCs/>
      <w:sz w:val="26"/>
      <w:u w:val="single"/>
      <w:bdr w:val="single" w:sz="24" w:space="0" w:color="auto"/>
    </w:rPr>
  </w:style>
  <w:style w:type="character" w:customStyle="1" w:styleId="Style13ptBold">
    <w:name w:val="Style 13 pt Bold"/>
    <w:aliases w:val="Cite"/>
    <w:basedOn w:val="DefaultParagraphFont"/>
    <w:uiPriority w:val="5"/>
    <w:qFormat/>
    <w:rsid w:val="007C0E06"/>
    <w:rPr>
      <w:b/>
      <w:bCs/>
      <w:sz w:val="26"/>
      <w:u w:val="none"/>
    </w:rPr>
  </w:style>
  <w:style w:type="character" w:customStyle="1" w:styleId="StyleUnderline">
    <w:name w:val="Style Underline"/>
    <w:aliases w:val="Underline"/>
    <w:basedOn w:val="DefaultParagraphFont"/>
    <w:uiPriority w:val="6"/>
    <w:qFormat/>
    <w:rsid w:val="007C0E06"/>
    <w:rPr>
      <w:b/>
      <w:sz w:val="22"/>
      <w:u w:val="single"/>
    </w:rPr>
  </w:style>
  <w:style w:type="character" w:styleId="Hyperlink">
    <w:name w:val="Hyperlink"/>
    <w:basedOn w:val="DefaultParagraphFont"/>
    <w:uiPriority w:val="99"/>
    <w:unhideWhenUsed/>
    <w:rsid w:val="007C0E06"/>
    <w:rPr>
      <w:color w:val="auto"/>
      <w:u w:val="none"/>
    </w:rPr>
  </w:style>
  <w:style w:type="character" w:styleId="FollowedHyperlink">
    <w:name w:val="FollowedHyperlink"/>
    <w:basedOn w:val="DefaultParagraphFont"/>
    <w:uiPriority w:val="99"/>
    <w:semiHidden/>
    <w:unhideWhenUsed/>
    <w:rsid w:val="007C0E06"/>
    <w:rPr>
      <w:color w:val="auto"/>
      <w:u w:val="none"/>
    </w:rPr>
  </w:style>
  <w:style w:type="character" w:customStyle="1" w:styleId="UnresolvedMention">
    <w:name w:val="Unresolved Mention"/>
    <w:basedOn w:val="DefaultParagraphFont"/>
    <w:uiPriority w:val="99"/>
    <w:semiHidden/>
    <w:unhideWhenUsed/>
    <w:rsid w:val="00DF473A"/>
    <w:rPr>
      <w:color w:val="605E5C"/>
      <w:shd w:val="clear" w:color="auto" w:fill="E1DFDD"/>
    </w:rPr>
  </w:style>
  <w:style w:type="paragraph" w:styleId="NormalWeb">
    <w:name w:val="Normal (Web)"/>
    <w:basedOn w:val="Normal"/>
    <w:uiPriority w:val="99"/>
    <w:semiHidden/>
    <w:unhideWhenUsed/>
    <w:rsid w:val="00DF473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571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1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02729">
      <w:bodyDiv w:val="1"/>
      <w:marLeft w:val="0"/>
      <w:marRight w:val="0"/>
      <w:marTop w:val="0"/>
      <w:marBottom w:val="0"/>
      <w:divBdr>
        <w:top w:val="none" w:sz="0" w:space="0" w:color="auto"/>
        <w:left w:val="none" w:sz="0" w:space="0" w:color="auto"/>
        <w:bottom w:val="none" w:sz="0" w:space="0" w:color="auto"/>
        <w:right w:val="none" w:sz="0" w:space="0" w:color="auto"/>
      </w:divBdr>
    </w:div>
    <w:div w:id="248277999">
      <w:bodyDiv w:val="1"/>
      <w:marLeft w:val="0"/>
      <w:marRight w:val="0"/>
      <w:marTop w:val="0"/>
      <w:marBottom w:val="0"/>
      <w:divBdr>
        <w:top w:val="none" w:sz="0" w:space="0" w:color="auto"/>
        <w:left w:val="none" w:sz="0" w:space="0" w:color="auto"/>
        <w:bottom w:val="none" w:sz="0" w:space="0" w:color="auto"/>
        <w:right w:val="none" w:sz="0" w:space="0" w:color="auto"/>
      </w:divBdr>
    </w:div>
    <w:div w:id="269625514">
      <w:bodyDiv w:val="1"/>
      <w:marLeft w:val="0"/>
      <w:marRight w:val="0"/>
      <w:marTop w:val="0"/>
      <w:marBottom w:val="0"/>
      <w:divBdr>
        <w:top w:val="none" w:sz="0" w:space="0" w:color="auto"/>
        <w:left w:val="none" w:sz="0" w:space="0" w:color="auto"/>
        <w:bottom w:val="none" w:sz="0" w:space="0" w:color="auto"/>
        <w:right w:val="none" w:sz="0" w:space="0" w:color="auto"/>
      </w:divBdr>
      <w:divsChild>
        <w:div w:id="2126148813">
          <w:marLeft w:val="0"/>
          <w:marRight w:val="0"/>
          <w:marTop w:val="0"/>
          <w:marBottom w:val="375"/>
          <w:divBdr>
            <w:top w:val="single" w:sz="12" w:space="15" w:color="DDDFE4"/>
            <w:left w:val="none" w:sz="0" w:space="0" w:color="auto"/>
            <w:bottom w:val="single" w:sz="12" w:space="0" w:color="DDDFE4"/>
            <w:right w:val="none" w:sz="0" w:space="0" w:color="auto"/>
          </w:divBdr>
          <w:divsChild>
            <w:div w:id="1046831808">
              <w:marLeft w:val="0"/>
              <w:marRight w:val="0"/>
              <w:marTop w:val="0"/>
              <w:marBottom w:val="0"/>
              <w:divBdr>
                <w:top w:val="none" w:sz="0" w:space="0" w:color="auto"/>
                <w:left w:val="none" w:sz="0" w:space="0" w:color="auto"/>
                <w:bottom w:val="none" w:sz="0" w:space="0" w:color="auto"/>
                <w:right w:val="none" w:sz="0" w:space="0" w:color="auto"/>
              </w:divBdr>
              <w:divsChild>
                <w:div w:id="1193376195">
                  <w:marLeft w:val="0"/>
                  <w:marRight w:val="0"/>
                  <w:marTop w:val="0"/>
                  <w:marBottom w:val="0"/>
                  <w:divBdr>
                    <w:top w:val="none" w:sz="0" w:space="0" w:color="auto"/>
                    <w:left w:val="none" w:sz="0" w:space="0" w:color="auto"/>
                    <w:bottom w:val="none" w:sz="0" w:space="0" w:color="auto"/>
                    <w:right w:val="none" w:sz="0" w:space="0" w:color="auto"/>
                  </w:divBdr>
                </w:div>
                <w:div w:id="1797210879">
                  <w:marLeft w:val="0"/>
                  <w:marRight w:val="0"/>
                  <w:marTop w:val="0"/>
                  <w:marBottom w:val="0"/>
                  <w:divBdr>
                    <w:top w:val="none" w:sz="0" w:space="0" w:color="auto"/>
                    <w:left w:val="none" w:sz="0" w:space="0" w:color="auto"/>
                    <w:bottom w:val="none" w:sz="0" w:space="0" w:color="auto"/>
                    <w:right w:val="none" w:sz="0" w:space="0" w:color="auto"/>
                  </w:divBdr>
                </w:div>
                <w:div w:id="1019282871">
                  <w:marLeft w:val="499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245511">
      <w:bodyDiv w:val="1"/>
      <w:marLeft w:val="0"/>
      <w:marRight w:val="0"/>
      <w:marTop w:val="0"/>
      <w:marBottom w:val="0"/>
      <w:divBdr>
        <w:top w:val="none" w:sz="0" w:space="0" w:color="auto"/>
        <w:left w:val="none" w:sz="0" w:space="0" w:color="auto"/>
        <w:bottom w:val="none" w:sz="0" w:space="0" w:color="auto"/>
        <w:right w:val="none" w:sz="0" w:space="0" w:color="auto"/>
      </w:divBdr>
      <w:divsChild>
        <w:div w:id="1482429041">
          <w:marLeft w:val="0"/>
          <w:marRight w:val="0"/>
          <w:marTop w:val="0"/>
          <w:marBottom w:val="150"/>
          <w:divBdr>
            <w:top w:val="none" w:sz="0" w:space="0" w:color="auto"/>
            <w:left w:val="none" w:sz="0" w:space="0" w:color="auto"/>
            <w:bottom w:val="none" w:sz="0" w:space="0" w:color="auto"/>
            <w:right w:val="none" w:sz="0" w:space="0" w:color="auto"/>
          </w:divBdr>
          <w:divsChild>
            <w:div w:id="352541308">
              <w:marLeft w:val="0"/>
              <w:marRight w:val="0"/>
              <w:marTop w:val="0"/>
              <w:marBottom w:val="0"/>
              <w:divBdr>
                <w:top w:val="none" w:sz="0" w:space="0" w:color="auto"/>
                <w:left w:val="none" w:sz="0" w:space="0" w:color="auto"/>
                <w:bottom w:val="none" w:sz="0" w:space="0" w:color="auto"/>
                <w:right w:val="none" w:sz="0" w:space="0" w:color="auto"/>
              </w:divBdr>
            </w:div>
          </w:divsChild>
        </w:div>
        <w:div w:id="1194734439">
          <w:marLeft w:val="0"/>
          <w:marRight w:val="0"/>
          <w:marTop w:val="0"/>
          <w:marBottom w:val="0"/>
          <w:divBdr>
            <w:top w:val="none" w:sz="0" w:space="0" w:color="auto"/>
            <w:left w:val="none" w:sz="0" w:space="0" w:color="auto"/>
            <w:bottom w:val="none" w:sz="0" w:space="0" w:color="auto"/>
            <w:right w:val="none" w:sz="0" w:space="0" w:color="auto"/>
          </w:divBdr>
          <w:divsChild>
            <w:div w:id="1942958155">
              <w:marLeft w:val="0"/>
              <w:marRight w:val="0"/>
              <w:marTop w:val="0"/>
              <w:marBottom w:val="0"/>
              <w:divBdr>
                <w:top w:val="none" w:sz="0" w:space="0" w:color="auto"/>
                <w:left w:val="none" w:sz="0" w:space="0" w:color="auto"/>
                <w:bottom w:val="none" w:sz="0" w:space="0" w:color="auto"/>
                <w:right w:val="none" w:sz="0" w:space="0" w:color="auto"/>
              </w:divBdr>
              <w:divsChild>
                <w:div w:id="2006127230">
                  <w:marLeft w:val="0"/>
                  <w:marRight w:val="0"/>
                  <w:marTop w:val="300"/>
                  <w:marBottom w:val="300"/>
                  <w:divBdr>
                    <w:top w:val="none" w:sz="0" w:space="0" w:color="auto"/>
                    <w:left w:val="none" w:sz="0" w:space="0" w:color="auto"/>
                    <w:bottom w:val="none" w:sz="0" w:space="0" w:color="auto"/>
                    <w:right w:val="none" w:sz="0" w:space="0" w:color="auto"/>
                  </w:divBdr>
                  <w:divsChild>
                    <w:div w:id="149292039">
                      <w:marLeft w:val="0"/>
                      <w:marRight w:val="0"/>
                      <w:marTop w:val="0"/>
                      <w:marBottom w:val="0"/>
                      <w:divBdr>
                        <w:top w:val="none" w:sz="0" w:space="0" w:color="auto"/>
                        <w:left w:val="none" w:sz="0" w:space="0" w:color="auto"/>
                        <w:bottom w:val="none" w:sz="0" w:space="0" w:color="auto"/>
                        <w:right w:val="none" w:sz="0" w:space="0" w:color="auto"/>
                      </w:divBdr>
                      <w:divsChild>
                        <w:div w:id="15453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260439">
      <w:bodyDiv w:val="1"/>
      <w:marLeft w:val="0"/>
      <w:marRight w:val="0"/>
      <w:marTop w:val="0"/>
      <w:marBottom w:val="0"/>
      <w:divBdr>
        <w:top w:val="none" w:sz="0" w:space="0" w:color="auto"/>
        <w:left w:val="none" w:sz="0" w:space="0" w:color="auto"/>
        <w:bottom w:val="none" w:sz="0" w:space="0" w:color="auto"/>
        <w:right w:val="none" w:sz="0" w:space="0" w:color="auto"/>
      </w:divBdr>
    </w:div>
    <w:div w:id="423262479">
      <w:bodyDiv w:val="1"/>
      <w:marLeft w:val="0"/>
      <w:marRight w:val="0"/>
      <w:marTop w:val="0"/>
      <w:marBottom w:val="0"/>
      <w:divBdr>
        <w:top w:val="none" w:sz="0" w:space="0" w:color="auto"/>
        <w:left w:val="none" w:sz="0" w:space="0" w:color="auto"/>
        <w:bottom w:val="none" w:sz="0" w:space="0" w:color="auto"/>
        <w:right w:val="none" w:sz="0" w:space="0" w:color="auto"/>
      </w:divBdr>
    </w:div>
    <w:div w:id="699554144">
      <w:bodyDiv w:val="1"/>
      <w:marLeft w:val="0"/>
      <w:marRight w:val="0"/>
      <w:marTop w:val="0"/>
      <w:marBottom w:val="0"/>
      <w:divBdr>
        <w:top w:val="none" w:sz="0" w:space="0" w:color="auto"/>
        <w:left w:val="none" w:sz="0" w:space="0" w:color="auto"/>
        <w:bottom w:val="none" w:sz="0" w:space="0" w:color="auto"/>
        <w:right w:val="none" w:sz="0" w:space="0" w:color="auto"/>
      </w:divBdr>
    </w:div>
    <w:div w:id="718237795">
      <w:bodyDiv w:val="1"/>
      <w:marLeft w:val="0"/>
      <w:marRight w:val="0"/>
      <w:marTop w:val="0"/>
      <w:marBottom w:val="0"/>
      <w:divBdr>
        <w:top w:val="none" w:sz="0" w:space="0" w:color="auto"/>
        <w:left w:val="none" w:sz="0" w:space="0" w:color="auto"/>
        <w:bottom w:val="none" w:sz="0" w:space="0" w:color="auto"/>
        <w:right w:val="none" w:sz="0" w:space="0" w:color="auto"/>
      </w:divBdr>
    </w:div>
    <w:div w:id="819616834">
      <w:bodyDiv w:val="1"/>
      <w:marLeft w:val="0"/>
      <w:marRight w:val="0"/>
      <w:marTop w:val="0"/>
      <w:marBottom w:val="0"/>
      <w:divBdr>
        <w:top w:val="none" w:sz="0" w:space="0" w:color="auto"/>
        <w:left w:val="none" w:sz="0" w:space="0" w:color="auto"/>
        <w:bottom w:val="none" w:sz="0" w:space="0" w:color="auto"/>
        <w:right w:val="none" w:sz="0" w:space="0" w:color="auto"/>
      </w:divBdr>
    </w:div>
    <w:div w:id="912541546">
      <w:bodyDiv w:val="1"/>
      <w:marLeft w:val="0"/>
      <w:marRight w:val="0"/>
      <w:marTop w:val="0"/>
      <w:marBottom w:val="0"/>
      <w:divBdr>
        <w:top w:val="none" w:sz="0" w:space="0" w:color="auto"/>
        <w:left w:val="none" w:sz="0" w:space="0" w:color="auto"/>
        <w:bottom w:val="none" w:sz="0" w:space="0" w:color="auto"/>
        <w:right w:val="none" w:sz="0" w:space="0" w:color="auto"/>
      </w:divBdr>
      <w:divsChild>
        <w:div w:id="1510874969">
          <w:marLeft w:val="0"/>
          <w:marRight w:val="0"/>
          <w:marTop w:val="0"/>
          <w:marBottom w:val="375"/>
          <w:divBdr>
            <w:top w:val="single" w:sz="12" w:space="15" w:color="DDDFE4"/>
            <w:left w:val="none" w:sz="0" w:space="0" w:color="auto"/>
            <w:bottom w:val="single" w:sz="12" w:space="0" w:color="DDDFE4"/>
            <w:right w:val="none" w:sz="0" w:space="0" w:color="auto"/>
          </w:divBdr>
          <w:divsChild>
            <w:div w:id="1386106361">
              <w:marLeft w:val="0"/>
              <w:marRight w:val="0"/>
              <w:marTop w:val="0"/>
              <w:marBottom w:val="0"/>
              <w:divBdr>
                <w:top w:val="none" w:sz="0" w:space="0" w:color="auto"/>
                <w:left w:val="none" w:sz="0" w:space="0" w:color="auto"/>
                <w:bottom w:val="none" w:sz="0" w:space="0" w:color="auto"/>
                <w:right w:val="none" w:sz="0" w:space="0" w:color="auto"/>
              </w:divBdr>
              <w:divsChild>
                <w:div w:id="2037387362">
                  <w:marLeft w:val="0"/>
                  <w:marRight w:val="0"/>
                  <w:marTop w:val="0"/>
                  <w:marBottom w:val="0"/>
                  <w:divBdr>
                    <w:top w:val="none" w:sz="0" w:space="0" w:color="auto"/>
                    <w:left w:val="none" w:sz="0" w:space="0" w:color="auto"/>
                    <w:bottom w:val="none" w:sz="0" w:space="0" w:color="auto"/>
                    <w:right w:val="none" w:sz="0" w:space="0" w:color="auto"/>
                  </w:divBdr>
                </w:div>
                <w:div w:id="454953989">
                  <w:marLeft w:val="0"/>
                  <w:marRight w:val="0"/>
                  <w:marTop w:val="0"/>
                  <w:marBottom w:val="0"/>
                  <w:divBdr>
                    <w:top w:val="none" w:sz="0" w:space="0" w:color="auto"/>
                    <w:left w:val="none" w:sz="0" w:space="0" w:color="auto"/>
                    <w:bottom w:val="none" w:sz="0" w:space="0" w:color="auto"/>
                    <w:right w:val="none" w:sz="0" w:space="0" w:color="auto"/>
                  </w:divBdr>
                </w:div>
                <w:div w:id="689840216">
                  <w:marLeft w:val="499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94028">
      <w:bodyDiv w:val="1"/>
      <w:marLeft w:val="0"/>
      <w:marRight w:val="0"/>
      <w:marTop w:val="0"/>
      <w:marBottom w:val="0"/>
      <w:divBdr>
        <w:top w:val="none" w:sz="0" w:space="0" w:color="auto"/>
        <w:left w:val="none" w:sz="0" w:space="0" w:color="auto"/>
        <w:bottom w:val="none" w:sz="0" w:space="0" w:color="auto"/>
        <w:right w:val="none" w:sz="0" w:space="0" w:color="auto"/>
      </w:divBdr>
    </w:div>
    <w:div w:id="956571709">
      <w:bodyDiv w:val="1"/>
      <w:marLeft w:val="0"/>
      <w:marRight w:val="0"/>
      <w:marTop w:val="0"/>
      <w:marBottom w:val="0"/>
      <w:divBdr>
        <w:top w:val="none" w:sz="0" w:space="0" w:color="auto"/>
        <w:left w:val="none" w:sz="0" w:space="0" w:color="auto"/>
        <w:bottom w:val="none" w:sz="0" w:space="0" w:color="auto"/>
        <w:right w:val="none" w:sz="0" w:space="0" w:color="auto"/>
      </w:divBdr>
    </w:div>
    <w:div w:id="962079537">
      <w:bodyDiv w:val="1"/>
      <w:marLeft w:val="0"/>
      <w:marRight w:val="0"/>
      <w:marTop w:val="0"/>
      <w:marBottom w:val="0"/>
      <w:divBdr>
        <w:top w:val="none" w:sz="0" w:space="0" w:color="auto"/>
        <w:left w:val="none" w:sz="0" w:space="0" w:color="auto"/>
        <w:bottom w:val="none" w:sz="0" w:space="0" w:color="auto"/>
        <w:right w:val="none" w:sz="0" w:space="0" w:color="auto"/>
      </w:divBdr>
      <w:divsChild>
        <w:div w:id="1453206652">
          <w:marLeft w:val="0"/>
          <w:marRight w:val="0"/>
          <w:marTop w:val="0"/>
          <w:marBottom w:val="375"/>
          <w:divBdr>
            <w:top w:val="single" w:sz="12" w:space="15" w:color="DDDFE4"/>
            <w:left w:val="none" w:sz="0" w:space="0" w:color="auto"/>
            <w:bottom w:val="single" w:sz="12" w:space="0" w:color="DDDFE4"/>
            <w:right w:val="none" w:sz="0" w:space="0" w:color="auto"/>
          </w:divBdr>
          <w:divsChild>
            <w:div w:id="2005621361">
              <w:marLeft w:val="0"/>
              <w:marRight w:val="0"/>
              <w:marTop w:val="0"/>
              <w:marBottom w:val="0"/>
              <w:divBdr>
                <w:top w:val="none" w:sz="0" w:space="0" w:color="auto"/>
                <w:left w:val="none" w:sz="0" w:space="0" w:color="auto"/>
                <w:bottom w:val="none" w:sz="0" w:space="0" w:color="auto"/>
                <w:right w:val="none" w:sz="0" w:space="0" w:color="auto"/>
              </w:divBdr>
              <w:divsChild>
                <w:div w:id="1484347786">
                  <w:marLeft w:val="0"/>
                  <w:marRight w:val="0"/>
                  <w:marTop w:val="0"/>
                  <w:marBottom w:val="0"/>
                  <w:divBdr>
                    <w:top w:val="none" w:sz="0" w:space="0" w:color="auto"/>
                    <w:left w:val="none" w:sz="0" w:space="0" w:color="auto"/>
                    <w:bottom w:val="none" w:sz="0" w:space="0" w:color="auto"/>
                    <w:right w:val="none" w:sz="0" w:space="0" w:color="auto"/>
                  </w:divBdr>
                </w:div>
                <w:div w:id="954943544">
                  <w:marLeft w:val="0"/>
                  <w:marRight w:val="0"/>
                  <w:marTop w:val="0"/>
                  <w:marBottom w:val="0"/>
                  <w:divBdr>
                    <w:top w:val="none" w:sz="0" w:space="0" w:color="auto"/>
                    <w:left w:val="none" w:sz="0" w:space="0" w:color="auto"/>
                    <w:bottom w:val="none" w:sz="0" w:space="0" w:color="auto"/>
                    <w:right w:val="none" w:sz="0" w:space="0" w:color="auto"/>
                  </w:divBdr>
                </w:div>
                <w:div w:id="1021475338">
                  <w:marLeft w:val="499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7154">
      <w:bodyDiv w:val="1"/>
      <w:marLeft w:val="0"/>
      <w:marRight w:val="0"/>
      <w:marTop w:val="0"/>
      <w:marBottom w:val="0"/>
      <w:divBdr>
        <w:top w:val="none" w:sz="0" w:space="0" w:color="auto"/>
        <w:left w:val="none" w:sz="0" w:space="0" w:color="auto"/>
        <w:bottom w:val="none" w:sz="0" w:space="0" w:color="auto"/>
        <w:right w:val="none" w:sz="0" w:space="0" w:color="auto"/>
      </w:divBdr>
    </w:div>
    <w:div w:id="983192995">
      <w:bodyDiv w:val="1"/>
      <w:marLeft w:val="0"/>
      <w:marRight w:val="0"/>
      <w:marTop w:val="0"/>
      <w:marBottom w:val="0"/>
      <w:divBdr>
        <w:top w:val="none" w:sz="0" w:space="0" w:color="auto"/>
        <w:left w:val="none" w:sz="0" w:space="0" w:color="auto"/>
        <w:bottom w:val="none" w:sz="0" w:space="0" w:color="auto"/>
        <w:right w:val="none" w:sz="0" w:space="0" w:color="auto"/>
      </w:divBdr>
    </w:div>
    <w:div w:id="990408814">
      <w:bodyDiv w:val="1"/>
      <w:marLeft w:val="0"/>
      <w:marRight w:val="0"/>
      <w:marTop w:val="0"/>
      <w:marBottom w:val="0"/>
      <w:divBdr>
        <w:top w:val="none" w:sz="0" w:space="0" w:color="auto"/>
        <w:left w:val="none" w:sz="0" w:space="0" w:color="auto"/>
        <w:bottom w:val="none" w:sz="0" w:space="0" w:color="auto"/>
        <w:right w:val="none" w:sz="0" w:space="0" w:color="auto"/>
      </w:divBdr>
      <w:divsChild>
        <w:div w:id="1002395992">
          <w:marLeft w:val="0"/>
          <w:marRight w:val="0"/>
          <w:marTop w:val="0"/>
          <w:marBottom w:val="0"/>
          <w:divBdr>
            <w:top w:val="none" w:sz="0" w:space="0" w:color="auto"/>
            <w:left w:val="none" w:sz="0" w:space="0" w:color="auto"/>
            <w:bottom w:val="none" w:sz="0" w:space="0" w:color="auto"/>
            <w:right w:val="none" w:sz="0" w:space="0" w:color="auto"/>
          </w:divBdr>
          <w:divsChild>
            <w:div w:id="75058233">
              <w:marLeft w:val="1465"/>
              <w:marRight w:val="0"/>
              <w:marTop w:val="675"/>
              <w:marBottom w:val="675"/>
              <w:divBdr>
                <w:top w:val="none" w:sz="0" w:space="0" w:color="auto"/>
                <w:left w:val="none" w:sz="0" w:space="0" w:color="auto"/>
                <w:bottom w:val="none" w:sz="0" w:space="0" w:color="auto"/>
                <w:right w:val="none" w:sz="0" w:space="0" w:color="auto"/>
              </w:divBdr>
            </w:div>
          </w:divsChild>
        </w:div>
        <w:div w:id="656152909">
          <w:marLeft w:val="0"/>
          <w:marRight w:val="0"/>
          <w:marTop w:val="0"/>
          <w:marBottom w:val="0"/>
          <w:divBdr>
            <w:top w:val="none" w:sz="0" w:space="0" w:color="auto"/>
            <w:left w:val="none" w:sz="0" w:space="0" w:color="auto"/>
            <w:bottom w:val="none" w:sz="0" w:space="0" w:color="auto"/>
            <w:right w:val="none" w:sz="0" w:space="0" w:color="auto"/>
          </w:divBdr>
          <w:divsChild>
            <w:div w:id="707294587">
              <w:marLeft w:val="1465"/>
              <w:marRight w:val="0"/>
              <w:marTop w:val="675"/>
              <w:marBottom w:val="675"/>
              <w:divBdr>
                <w:top w:val="none" w:sz="0" w:space="0" w:color="auto"/>
                <w:left w:val="none" w:sz="0" w:space="0" w:color="auto"/>
                <w:bottom w:val="none" w:sz="0" w:space="0" w:color="auto"/>
                <w:right w:val="none" w:sz="0" w:space="0" w:color="auto"/>
              </w:divBdr>
            </w:div>
          </w:divsChild>
        </w:div>
        <w:div w:id="1369406434">
          <w:marLeft w:val="0"/>
          <w:marRight w:val="450"/>
          <w:marTop w:val="0"/>
          <w:marBottom w:val="300"/>
          <w:divBdr>
            <w:top w:val="none" w:sz="0" w:space="0" w:color="auto"/>
            <w:left w:val="none" w:sz="0" w:space="0" w:color="auto"/>
            <w:bottom w:val="none" w:sz="0" w:space="0" w:color="auto"/>
            <w:right w:val="none" w:sz="0" w:space="0" w:color="auto"/>
          </w:divBdr>
          <w:divsChild>
            <w:div w:id="6484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3916">
      <w:bodyDiv w:val="1"/>
      <w:marLeft w:val="0"/>
      <w:marRight w:val="0"/>
      <w:marTop w:val="0"/>
      <w:marBottom w:val="0"/>
      <w:divBdr>
        <w:top w:val="none" w:sz="0" w:space="0" w:color="auto"/>
        <w:left w:val="none" w:sz="0" w:space="0" w:color="auto"/>
        <w:bottom w:val="none" w:sz="0" w:space="0" w:color="auto"/>
        <w:right w:val="none" w:sz="0" w:space="0" w:color="auto"/>
      </w:divBdr>
      <w:divsChild>
        <w:div w:id="1572740280">
          <w:marLeft w:val="0"/>
          <w:marRight w:val="0"/>
          <w:marTop w:val="0"/>
          <w:marBottom w:val="375"/>
          <w:divBdr>
            <w:top w:val="single" w:sz="12" w:space="15" w:color="DDDFE4"/>
            <w:left w:val="none" w:sz="0" w:space="0" w:color="auto"/>
            <w:bottom w:val="single" w:sz="12" w:space="0" w:color="DDDFE4"/>
            <w:right w:val="none" w:sz="0" w:space="0" w:color="auto"/>
          </w:divBdr>
          <w:divsChild>
            <w:div w:id="1016879813">
              <w:marLeft w:val="0"/>
              <w:marRight w:val="0"/>
              <w:marTop w:val="0"/>
              <w:marBottom w:val="0"/>
              <w:divBdr>
                <w:top w:val="none" w:sz="0" w:space="0" w:color="auto"/>
                <w:left w:val="none" w:sz="0" w:space="0" w:color="auto"/>
                <w:bottom w:val="none" w:sz="0" w:space="0" w:color="auto"/>
                <w:right w:val="none" w:sz="0" w:space="0" w:color="auto"/>
              </w:divBdr>
              <w:divsChild>
                <w:div w:id="948199017">
                  <w:marLeft w:val="0"/>
                  <w:marRight w:val="0"/>
                  <w:marTop w:val="0"/>
                  <w:marBottom w:val="0"/>
                  <w:divBdr>
                    <w:top w:val="none" w:sz="0" w:space="0" w:color="auto"/>
                    <w:left w:val="none" w:sz="0" w:space="0" w:color="auto"/>
                    <w:bottom w:val="none" w:sz="0" w:space="0" w:color="auto"/>
                    <w:right w:val="none" w:sz="0" w:space="0" w:color="auto"/>
                  </w:divBdr>
                </w:div>
                <w:div w:id="2039381307">
                  <w:marLeft w:val="0"/>
                  <w:marRight w:val="0"/>
                  <w:marTop w:val="0"/>
                  <w:marBottom w:val="0"/>
                  <w:divBdr>
                    <w:top w:val="none" w:sz="0" w:space="0" w:color="auto"/>
                    <w:left w:val="none" w:sz="0" w:space="0" w:color="auto"/>
                    <w:bottom w:val="none" w:sz="0" w:space="0" w:color="auto"/>
                    <w:right w:val="none" w:sz="0" w:space="0" w:color="auto"/>
                  </w:divBdr>
                </w:div>
                <w:div w:id="1727296245">
                  <w:marLeft w:val="499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80524">
      <w:bodyDiv w:val="1"/>
      <w:marLeft w:val="0"/>
      <w:marRight w:val="0"/>
      <w:marTop w:val="0"/>
      <w:marBottom w:val="0"/>
      <w:divBdr>
        <w:top w:val="none" w:sz="0" w:space="0" w:color="auto"/>
        <w:left w:val="none" w:sz="0" w:space="0" w:color="auto"/>
        <w:bottom w:val="none" w:sz="0" w:space="0" w:color="auto"/>
        <w:right w:val="none" w:sz="0" w:space="0" w:color="auto"/>
      </w:divBdr>
      <w:divsChild>
        <w:div w:id="367947164">
          <w:marLeft w:val="0"/>
          <w:marRight w:val="0"/>
          <w:marTop w:val="0"/>
          <w:marBottom w:val="0"/>
          <w:divBdr>
            <w:top w:val="none" w:sz="0" w:space="0" w:color="auto"/>
            <w:left w:val="none" w:sz="0" w:space="0" w:color="auto"/>
            <w:bottom w:val="none" w:sz="0" w:space="0" w:color="auto"/>
            <w:right w:val="none" w:sz="0" w:space="0" w:color="auto"/>
          </w:divBdr>
          <w:divsChild>
            <w:div w:id="811411526">
              <w:marLeft w:val="1465"/>
              <w:marRight w:val="0"/>
              <w:marTop w:val="675"/>
              <w:marBottom w:val="675"/>
              <w:divBdr>
                <w:top w:val="none" w:sz="0" w:space="0" w:color="auto"/>
                <w:left w:val="none" w:sz="0" w:space="0" w:color="auto"/>
                <w:bottom w:val="none" w:sz="0" w:space="0" w:color="auto"/>
                <w:right w:val="none" w:sz="0" w:space="0" w:color="auto"/>
              </w:divBdr>
            </w:div>
          </w:divsChild>
        </w:div>
        <w:div w:id="1189948254">
          <w:marLeft w:val="0"/>
          <w:marRight w:val="0"/>
          <w:marTop w:val="0"/>
          <w:marBottom w:val="0"/>
          <w:divBdr>
            <w:top w:val="none" w:sz="0" w:space="0" w:color="auto"/>
            <w:left w:val="none" w:sz="0" w:space="0" w:color="auto"/>
            <w:bottom w:val="none" w:sz="0" w:space="0" w:color="auto"/>
            <w:right w:val="none" w:sz="0" w:space="0" w:color="auto"/>
          </w:divBdr>
          <w:divsChild>
            <w:div w:id="480776385">
              <w:marLeft w:val="1465"/>
              <w:marRight w:val="0"/>
              <w:marTop w:val="675"/>
              <w:marBottom w:val="675"/>
              <w:divBdr>
                <w:top w:val="none" w:sz="0" w:space="0" w:color="auto"/>
                <w:left w:val="none" w:sz="0" w:space="0" w:color="auto"/>
                <w:bottom w:val="none" w:sz="0" w:space="0" w:color="auto"/>
                <w:right w:val="none" w:sz="0" w:space="0" w:color="auto"/>
              </w:divBdr>
            </w:div>
          </w:divsChild>
        </w:div>
        <w:div w:id="1516577219">
          <w:marLeft w:val="0"/>
          <w:marRight w:val="450"/>
          <w:marTop w:val="0"/>
          <w:marBottom w:val="300"/>
          <w:divBdr>
            <w:top w:val="none" w:sz="0" w:space="0" w:color="auto"/>
            <w:left w:val="none" w:sz="0" w:space="0" w:color="auto"/>
            <w:bottom w:val="none" w:sz="0" w:space="0" w:color="auto"/>
            <w:right w:val="none" w:sz="0" w:space="0" w:color="auto"/>
          </w:divBdr>
          <w:divsChild>
            <w:div w:id="14039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1101">
      <w:bodyDiv w:val="1"/>
      <w:marLeft w:val="0"/>
      <w:marRight w:val="0"/>
      <w:marTop w:val="0"/>
      <w:marBottom w:val="0"/>
      <w:divBdr>
        <w:top w:val="none" w:sz="0" w:space="0" w:color="auto"/>
        <w:left w:val="none" w:sz="0" w:space="0" w:color="auto"/>
        <w:bottom w:val="none" w:sz="0" w:space="0" w:color="auto"/>
        <w:right w:val="none" w:sz="0" w:space="0" w:color="auto"/>
      </w:divBdr>
    </w:div>
    <w:div w:id="1148478535">
      <w:bodyDiv w:val="1"/>
      <w:marLeft w:val="0"/>
      <w:marRight w:val="0"/>
      <w:marTop w:val="0"/>
      <w:marBottom w:val="0"/>
      <w:divBdr>
        <w:top w:val="none" w:sz="0" w:space="0" w:color="auto"/>
        <w:left w:val="none" w:sz="0" w:space="0" w:color="auto"/>
        <w:bottom w:val="none" w:sz="0" w:space="0" w:color="auto"/>
        <w:right w:val="none" w:sz="0" w:space="0" w:color="auto"/>
      </w:divBdr>
    </w:div>
    <w:div w:id="1210875423">
      <w:bodyDiv w:val="1"/>
      <w:marLeft w:val="0"/>
      <w:marRight w:val="0"/>
      <w:marTop w:val="0"/>
      <w:marBottom w:val="0"/>
      <w:divBdr>
        <w:top w:val="none" w:sz="0" w:space="0" w:color="auto"/>
        <w:left w:val="none" w:sz="0" w:space="0" w:color="auto"/>
        <w:bottom w:val="none" w:sz="0" w:space="0" w:color="auto"/>
        <w:right w:val="none" w:sz="0" w:space="0" w:color="auto"/>
      </w:divBdr>
      <w:divsChild>
        <w:div w:id="2098939985">
          <w:marLeft w:val="0"/>
          <w:marRight w:val="0"/>
          <w:marTop w:val="0"/>
          <w:marBottom w:val="0"/>
          <w:divBdr>
            <w:top w:val="none" w:sz="0" w:space="0" w:color="auto"/>
            <w:left w:val="none" w:sz="0" w:space="0" w:color="auto"/>
            <w:bottom w:val="none" w:sz="0" w:space="0" w:color="auto"/>
            <w:right w:val="none" w:sz="0" w:space="0" w:color="auto"/>
          </w:divBdr>
        </w:div>
        <w:div w:id="1826163828">
          <w:marLeft w:val="0"/>
          <w:marRight w:val="0"/>
          <w:marTop w:val="0"/>
          <w:marBottom w:val="225"/>
          <w:divBdr>
            <w:top w:val="none" w:sz="0" w:space="0" w:color="auto"/>
            <w:left w:val="none" w:sz="0" w:space="0" w:color="auto"/>
            <w:bottom w:val="none" w:sz="0" w:space="0" w:color="auto"/>
            <w:right w:val="none" w:sz="0" w:space="0" w:color="auto"/>
          </w:divBdr>
        </w:div>
        <w:div w:id="1225605210">
          <w:marLeft w:val="0"/>
          <w:marRight w:val="0"/>
          <w:marTop w:val="0"/>
          <w:marBottom w:val="225"/>
          <w:divBdr>
            <w:top w:val="none" w:sz="0" w:space="0" w:color="auto"/>
            <w:left w:val="none" w:sz="0" w:space="0" w:color="auto"/>
            <w:bottom w:val="none" w:sz="0" w:space="0" w:color="auto"/>
            <w:right w:val="none" w:sz="0" w:space="0" w:color="auto"/>
          </w:divBdr>
        </w:div>
        <w:div w:id="1713311403">
          <w:marLeft w:val="0"/>
          <w:marRight w:val="0"/>
          <w:marTop w:val="0"/>
          <w:marBottom w:val="225"/>
          <w:divBdr>
            <w:top w:val="none" w:sz="0" w:space="0" w:color="auto"/>
            <w:left w:val="none" w:sz="0" w:space="0" w:color="auto"/>
            <w:bottom w:val="none" w:sz="0" w:space="0" w:color="auto"/>
            <w:right w:val="none" w:sz="0" w:space="0" w:color="auto"/>
          </w:divBdr>
        </w:div>
        <w:div w:id="864368910">
          <w:marLeft w:val="0"/>
          <w:marRight w:val="0"/>
          <w:marTop w:val="0"/>
          <w:marBottom w:val="0"/>
          <w:divBdr>
            <w:top w:val="none" w:sz="0" w:space="0" w:color="auto"/>
            <w:left w:val="none" w:sz="0" w:space="0" w:color="auto"/>
            <w:bottom w:val="none" w:sz="0" w:space="0" w:color="auto"/>
            <w:right w:val="none" w:sz="0" w:space="0" w:color="auto"/>
          </w:divBdr>
          <w:divsChild>
            <w:div w:id="811100812">
              <w:marLeft w:val="0"/>
              <w:marRight w:val="450"/>
              <w:marTop w:val="150"/>
              <w:marBottom w:val="450"/>
              <w:divBdr>
                <w:top w:val="none" w:sz="0" w:space="0" w:color="auto"/>
                <w:left w:val="none" w:sz="0" w:space="0" w:color="auto"/>
                <w:bottom w:val="none" w:sz="0" w:space="0" w:color="auto"/>
                <w:right w:val="none" w:sz="0" w:space="0" w:color="auto"/>
              </w:divBdr>
              <w:divsChild>
                <w:div w:id="1593053684">
                  <w:marLeft w:val="0"/>
                  <w:marRight w:val="0"/>
                  <w:marTop w:val="0"/>
                  <w:marBottom w:val="0"/>
                  <w:divBdr>
                    <w:top w:val="none" w:sz="0" w:space="0" w:color="auto"/>
                    <w:left w:val="none" w:sz="0" w:space="0" w:color="auto"/>
                    <w:bottom w:val="none" w:sz="0" w:space="0" w:color="auto"/>
                    <w:right w:val="none" w:sz="0" w:space="0" w:color="auto"/>
                  </w:divBdr>
                </w:div>
                <w:div w:id="1276060879">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1408264244">
          <w:marLeft w:val="0"/>
          <w:marRight w:val="0"/>
          <w:marTop w:val="0"/>
          <w:marBottom w:val="225"/>
          <w:divBdr>
            <w:top w:val="none" w:sz="0" w:space="0" w:color="auto"/>
            <w:left w:val="none" w:sz="0" w:space="0" w:color="auto"/>
            <w:bottom w:val="none" w:sz="0" w:space="0" w:color="auto"/>
            <w:right w:val="none" w:sz="0" w:space="0" w:color="auto"/>
          </w:divBdr>
        </w:div>
        <w:div w:id="1554849933">
          <w:marLeft w:val="0"/>
          <w:marRight w:val="0"/>
          <w:marTop w:val="0"/>
          <w:marBottom w:val="0"/>
          <w:divBdr>
            <w:top w:val="none" w:sz="0" w:space="0" w:color="auto"/>
            <w:left w:val="none" w:sz="0" w:space="0" w:color="auto"/>
            <w:bottom w:val="none" w:sz="0" w:space="0" w:color="auto"/>
            <w:right w:val="none" w:sz="0" w:space="0" w:color="auto"/>
          </w:divBdr>
          <w:divsChild>
            <w:div w:id="916477907">
              <w:marLeft w:val="0"/>
              <w:marRight w:val="0"/>
              <w:marTop w:val="0"/>
              <w:marBottom w:val="225"/>
              <w:divBdr>
                <w:top w:val="none" w:sz="0" w:space="0" w:color="auto"/>
                <w:left w:val="none" w:sz="0" w:space="0" w:color="auto"/>
                <w:bottom w:val="none" w:sz="0" w:space="0" w:color="auto"/>
                <w:right w:val="none" w:sz="0" w:space="0" w:color="auto"/>
              </w:divBdr>
            </w:div>
            <w:div w:id="1791973906">
              <w:marLeft w:val="0"/>
              <w:marRight w:val="0"/>
              <w:marTop w:val="0"/>
              <w:marBottom w:val="225"/>
              <w:divBdr>
                <w:top w:val="none" w:sz="0" w:space="0" w:color="auto"/>
                <w:left w:val="none" w:sz="0" w:space="0" w:color="auto"/>
                <w:bottom w:val="none" w:sz="0" w:space="0" w:color="auto"/>
                <w:right w:val="none" w:sz="0" w:space="0" w:color="auto"/>
              </w:divBdr>
            </w:div>
            <w:div w:id="1869221016">
              <w:marLeft w:val="0"/>
              <w:marRight w:val="0"/>
              <w:marTop w:val="0"/>
              <w:marBottom w:val="0"/>
              <w:divBdr>
                <w:top w:val="none" w:sz="0" w:space="0" w:color="auto"/>
                <w:left w:val="none" w:sz="0" w:space="0" w:color="auto"/>
                <w:bottom w:val="none" w:sz="0" w:space="0" w:color="auto"/>
                <w:right w:val="none" w:sz="0" w:space="0" w:color="auto"/>
              </w:divBdr>
              <w:divsChild>
                <w:div w:id="423259960">
                  <w:marLeft w:val="0"/>
                  <w:marRight w:val="450"/>
                  <w:marTop w:val="150"/>
                  <w:marBottom w:val="450"/>
                  <w:divBdr>
                    <w:top w:val="none" w:sz="0" w:space="0" w:color="auto"/>
                    <w:left w:val="none" w:sz="0" w:space="0" w:color="auto"/>
                    <w:bottom w:val="none" w:sz="0" w:space="0" w:color="auto"/>
                    <w:right w:val="none" w:sz="0" w:space="0" w:color="auto"/>
                  </w:divBdr>
                  <w:divsChild>
                    <w:div w:id="2002736248">
                      <w:marLeft w:val="0"/>
                      <w:marRight w:val="0"/>
                      <w:marTop w:val="0"/>
                      <w:marBottom w:val="0"/>
                      <w:divBdr>
                        <w:top w:val="none" w:sz="0" w:space="0" w:color="auto"/>
                        <w:left w:val="none" w:sz="0" w:space="0" w:color="auto"/>
                        <w:bottom w:val="none" w:sz="0" w:space="0" w:color="auto"/>
                        <w:right w:val="none" w:sz="0" w:space="0" w:color="auto"/>
                      </w:divBdr>
                    </w:div>
                    <w:div w:id="292830890">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1040128386">
              <w:marLeft w:val="0"/>
              <w:marRight w:val="0"/>
              <w:marTop w:val="0"/>
              <w:marBottom w:val="225"/>
              <w:divBdr>
                <w:top w:val="none" w:sz="0" w:space="0" w:color="auto"/>
                <w:left w:val="none" w:sz="0" w:space="0" w:color="auto"/>
                <w:bottom w:val="none" w:sz="0" w:space="0" w:color="auto"/>
                <w:right w:val="none" w:sz="0" w:space="0" w:color="auto"/>
              </w:divBdr>
            </w:div>
            <w:div w:id="1105157099">
              <w:marLeft w:val="0"/>
              <w:marRight w:val="0"/>
              <w:marTop w:val="0"/>
              <w:marBottom w:val="0"/>
              <w:divBdr>
                <w:top w:val="none" w:sz="0" w:space="0" w:color="auto"/>
                <w:left w:val="none" w:sz="0" w:space="0" w:color="auto"/>
                <w:bottom w:val="none" w:sz="0" w:space="0" w:color="auto"/>
                <w:right w:val="none" w:sz="0" w:space="0" w:color="auto"/>
              </w:divBdr>
              <w:divsChild>
                <w:div w:id="1981492549">
                  <w:marLeft w:val="0"/>
                  <w:marRight w:val="450"/>
                  <w:marTop w:val="150"/>
                  <w:marBottom w:val="450"/>
                  <w:divBdr>
                    <w:top w:val="none" w:sz="0" w:space="0" w:color="auto"/>
                    <w:left w:val="none" w:sz="0" w:space="0" w:color="auto"/>
                    <w:bottom w:val="none" w:sz="0" w:space="0" w:color="auto"/>
                    <w:right w:val="none" w:sz="0" w:space="0" w:color="auto"/>
                  </w:divBdr>
                  <w:divsChild>
                    <w:div w:id="939878093">
                      <w:marLeft w:val="0"/>
                      <w:marRight w:val="0"/>
                      <w:marTop w:val="0"/>
                      <w:marBottom w:val="0"/>
                      <w:divBdr>
                        <w:top w:val="none" w:sz="0" w:space="0" w:color="auto"/>
                        <w:left w:val="none" w:sz="0" w:space="0" w:color="auto"/>
                        <w:bottom w:val="none" w:sz="0" w:space="0" w:color="auto"/>
                        <w:right w:val="none" w:sz="0" w:space="0" w:color="auto"/>
                      </w:divBdr>
                    </w:div>
                    <w:div w:id="2126844989">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458305523">
              <w:marLeft w:val="0"/>
              <w:marRight w:val="0"/>
              <w:marTop w:val="0"/>
              <w:marBottom w:val="225"/>
              <w:divBdr>
                <w:top w:val="none" w:sz="0" w:space="0" w:color="auto"/>
                <w:left w:val="none" w:sz="0" w:space="0" w:color="auto"/>
                <w:bottom w:val="none" w:sz="0" w:space="0" w:color="auto"/>
                <w:right w:val="none" w:sz="0" w:space="0" w:color="auto"/>
              </w:divBdr>
            </w:div>
            <w:div w:id="16902390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11919358">
      <w:bodyDiv w:val="1"/>
      <w:marLeft w:val="0"/>
      <w:marRight w:val="0"/>
      <w:marTop w:val="0"/>
      <w:marBottom w:val="0"/>
      <w:divBdr>
        <w:top w:val="none" w:sz="0" w:space="0" w:color="auto"/>
        <w:left w:val="none" w:sz="0" w:space="0" w:color="auto"/>
        <w:bottom w:val="none" w:sz="0" w:space="0" w:color="auto"/>
        <w:right w:val="none" w:sz="0" w:space="0" w:color="auto"/>
      </w:divBdr>
      <w:divsChild>
        <w:div w:id="1634411227">
          <w:marLeft w:val="0"/>
          <w:marRight w:val="0"/>
          <w:marTop w:val="0"/>
          <w:marBottom w:val="150"/>
          <w:divBdr>
            <w:top w:val="none" w:sz="0" w:space="0" w:color="auto"/>
            <w:left w:val="none" w:sz="0" w:space="0" w:color="auto"/>
            <w:bottom w:val="none" w:sz="0" w:space="0" w:color="auto"/>
            <w:right w:val="none" w:sz="0" w:space="0" w:color="auto"/>
          </w:divBdr>
          <w:divsChild>
            <w:div w:id="1177228122">
              <w:marLeft w:val="0"/>
              <w:marRight w:val="0"/>
              <w:marTop w:val="0"/>
              <w:marBottom w:val="0"/>
              <w:divBdr>
                <w:top w:val="none" w:sz="0" w:space="0" w:color="auto"/>
                <w:left w:val="none" w:sz="0" w:space="0" w:color="auto"/>
                <w:bottom w:val="none" w:sz="0" w:space="0" w:color="auto"/>
                <w:right w:val="none" w:sz="0" w:space="0" w:color="auto"/>
              </w:divBdr>
            </w:div>
          </w:divsChild>
        </w:div>
        <w:div w:id="458038829">
          <w:marLeft w:val="0"/>
          <w:marRight w:val="0"/>
          <w:marTop w:val="0"/>
          <w:marBottom w:val="0"/>
          <w:divBdr>
            <w:top w:val="none" w:sz="0" w:space="0" w:color="auto"/>
            <w:left w:val="none" w:sz="0" w:space="0" w:color="auto"/>
            <w:bottom w:val="none" w:sz="0" w:space="0" w:color="auto"/>
            <w:right w:val="none" w:sz="0" w:space="0" w:color="auto"/>
          </w:divBdr>
          <w:divsChild>
            <w:div w:id="225264035">
              <w:marLeft w:val="0"/>
              <w:marRight w:val="0"/>
              <w:marTop w:val="0"/>
              <w:marBottom w:val="0"/>
              <w:divBdr>
                <w:top w:val="none" w:sz="0" w:space="0" w:color="auto"/>
                <w:left w:val="none" w:sz="0" w:space="0" w:color="auto"/>
                <w:bottom w:val="none" w:sz="0" w:space="0" w:color="auto"/>
                <w:right w:val="none" w:sz="0" w:space="0" w:color="auto"/>
              </w:divBdr>
              <w:divsChild>
                <w:div w:id="1265846778">
                  <w:marLeft w:val="0"/>
                  <w:marRight w:val="0"/>
                  <w:marTop w:val="300"/>
                  <w:marBottom w:val="300"/>
                  <w:divBdr>
                    <w:top w:val="none" w:sz="0" w:space="0" w:color="auto"/>
                    <w:left w:val="none" w:sz="0" w:space="0" w:color="auto"/>
                    <w:bottom w:val="none" w:sz="0" w:space="0" w:color="auto"/>
                    <w:right w:val="none" w:sz="0" w:space="0" w:color="auto"/>
                  </w:divBdr>
                  <w:divsChild>
                    <w:div w:id="797265624">
                      <w:marLeft w:val="0"/>
                      <w:marRight w:val="0"/>
                      <w:marTop w:val="0"/>
                      <w:marBottom w:val="0"/>
                      <w:divBdr>
                        <w:top w:val="none" w:sz="0" w:space="0" w:color="auto"/>
                        <w:left w:val="none" w:sz="0" w:space="0" w:color="auto"/>
                        <w:bottom w:val="none" w:sz="0" w:space="0" w:color="auto"/>
                        <w:right w:val="none" w:sz="0" w:space="0" w:color="auto"/>
                      </w:divBdr>
                      <w:divsChild>
                        <w:div w:id="129355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405470">
      <w:bodyDiv w:val="1"/>
      <w:marLeft w:val="0"/>
      <w:marRight w:val="0"/>
      <w:marTop w:val="0"/>
      <w:marBottom w:val="0"/>
      <w:divBdr>
        <w:top w:val="none" w:sz="0" w:space="0" w:color="auto"/>
        <w:left w:val="none" w:sz="0" w:space="0" w:color="auto"/>
        <w:bottom w:val="none" w:sz="0" w:space="0" w:color="auto"/>
        <w:right w:val="none" w:sz="0" w:space="0" w:color="auto"/>
      </w:divBdr>
    </w:div>
    <w:div w:id="1319772439">
      <w:bodyDiv w:val="1"/>
      <w:marLeft w:val="0"/>
      <w:marRight w:val="0"/>
      <w:marTop w:val="0"/>
      <w:marBottom w:val="0"/>
      <w:divBdr>
        <w:top w:val="none" w:sz="0" w:space="0" w:color="auto"/>
        <w:left w:val="none" w:sz="0" w:space="0" w:color="auto"/>
        <w:bottom w:val="none" w:sz="0" w:space="0" w:color="auto"/>
        <w:right w:val="none" w:sz="0" w:space="0" w:color="auto"/>
      </w:divBdr>
    </w:div>
    <w:div w:id="1319843884">
      <w:bodyDiv w:val="1"/>
      <w:marLeft w:val="0"/>
      <w:marRight w:val="0"/>
      <w:marTop w:val="0"/>
      <w:marBottom w:val="0"/>
      <w:divBdr>
        <w:top w:val="none" w:sz="0" w:space="0" w:color="auto"/>
        <w:left w:val="none" w:sz="0" w:space="0" w:color="auto"/>
        <w:bottom w:val="none" w:sz="0" w:space="0" w:color="auto"/>
        <w:right w:val="none" w:sz="0" w:space="0" w:color="auto"/>
      </w:divBdr>
      <w:divsChild>
        <w:div w:id="637615834">
          <w:marLeft w:val="0"/>
          <w:marRight w:val="480"/>
          <w:marTop w:val="0"/>
          <w:marBottom w:val="0"/>
          <w:divBdr>
            <w:top w:val="none" w:sz="0" w:space="0" w:color="auto"/>
            <w:left w:val="none" w:sz="0" w:space="0" w:color="auto"/>
            <w:bottom w:val="none" w:sz="0" w:space="0" w:color="auto"/>
            <w:right w:val="none" w:sz="0" w:space="0" w:color="auto"/>
          </w:divBdr>
          <w:divsChild>
            <w:div w:id="2106227868">
              <w:marLeft w:val="0"/>
              <w:marRight w:val="0"/>
              <w:marTop w:val="150"/>
              <w:marBottom w:val="240"/>
              <w:divBdr>
                <w:top w:val="single" w:sz="6" w:space="8" w:color="DBDBDB"/>
                <w:left w:val="none" w:sz="0" w:space="0" w:color="auto"/>
                <w:bottom w:val="single" w:sz="6" w:space="8" w:color="DBDBDB"/>
                <w:right w:val="none" w:sz="0" w:space="0" w:color="auto"/>
              </w:divBdr>
              <w:divsChild>
                <w:div w:id="1787312762">
                  <w:marLeft w:val="0"/>
                  <w:marRight w:val="0"/>
                  <w:marTop w:val="0"/>
                  <w:marBottom w:val="0"/>
                  <w:divBdr>
                    <w:top w:val="none" w:sz="0" w:space="0" w:color="auto"/>
                    <w:left w:val="none" w:sz="0" w:space="0" w:color="auto"/>
                    <w:bottom w:val="none" w:sz="0" w:space="0" w:color="auto"/>
                    <w:right w:val="none" w:sz="0" w:space="0" w:color="auto"/>
                  </w:divBdr>
                </w:div>
                <w:div w:id="1751461070">
                  <w:marLeft w:val="0"/>
                  <w:marRight w:val="0"/>
                  <w:marTop w:val="0"/>
                  <w:marBottom w:val="0"/>
                  <w:divBdr>
                    <w:top w:val="none" w:sz="0" w:space="0" w:color="auto"/>
                    <w:left w:val="none" w:sz="0" w:space="0" w:color="auto"/>
                    <w:bottom w:val="none" w:sz="0" w:space="0" w:color="auto"/>
                    <w:right w:val="none" w:sz="0" w:space="0" w:color="auto"/>
                  </w:divBdr>
                  <w:divsChild>
                    <w:div w:id="2028289836">
                      <w:marLeft w:val="0"/>
                      <w:marRight w:val="0"/>
                      <w:marTop w:val="0"/>
                      <w:marBottom w:val="75"/>
                      <w:divBdr>
                        <w:top w:val="none" w:sz="0" w:space="0" w:color="auto"/>
                        <w:left w:val="none" w:sz="0" w:space="0" w:color="auto"/>
                        <w:bottom w:val="none" w:sz="0" w:space="0" w:color="auto"/>
                        <w:right w:val="none" w:sz="0" w:space="0" w:color="auto"/>
                      </w:divBdr>
                    </w:div>
                    <w:div w:id="2015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346731">
      <w:bodyDiv w:val="1"/>
      <w:marLeft w:val="0"/>
      <w:marRight w:val="0"/>
      <w:marTop w:val="0"/>
      <w:marBottom w:val="0"/>
      <w:divBdr>
        <w:top w:val="none" w:sz="0" w:space="0" w:color="auto"/>
        <w:left w:val="none" w:sz="0" w:space="0" w:color="auto"/>
        <w:bottom w:val="none" w:sz="0" w:space="0" w:color="auto"/>
        <w:right w:val="none" w:sz="0" w:space="0" w:color="auto"/>
      </w:divBdr>
      <w:divsChild>
        <w:div w:id="1914773817">
          <w:marLeft w:val="0"/>
          <w:marRight w:val="0"/>
          <w:marTop w:val="0"/>
          <w:marBottom w:val="0"/>
          <w:divBdr>
            <w:top w:val="none" w:sz="0" w:space="0" w:color="auto"/>
            <w:left w:val="none" w:sz="0" w:space="0" w:color="auto"/>
            <w:bottom w:val="none" w:sz="0" w:space="0" w:color="auto"/>
            <w:right w:val="none" w:sz="0" w:space="0" w:color="auto"/>
          </w:divBdr>
        </w:div>
        <w:div w:id="161241866">
          <w:marLeft w:val="0"/>
          <w:marRight w:val="0"/>
          <w:marTop w:val="0"/>
          <w:marBottom w:val="225"/>
          <w:divBdr>
            <w:top w:val="none" w:sz="0" w:space="0" w:color="auto"/>
            <w:left w:val="none" w:sz="0" w:space="0" w:color="auto"/>
            <w:bottom w:val="none" w:sz="0" w:space="0" w:color="auto"/>
            <w:right w:val="none" w:sz="0" w:space="0" w:color="auto"/>
          </w:divBdr>
        </w:div>
        <w:div w:id="626397679">
          <w:marLeft w:val="0"/>
          <w:marRight w:val="0"/>
          <w:marTop w:val="0"/>
          <w:marBottom w:val="225"/>
          <w:divBdr>
            <w:top w:val="none" w:sz="0" w:space="0" w:color="auto"/>
            <w:left w:val="none" w:sz="0" w:space="0" w:color="auto"/>
            <w:bottom w:val="none" w:sz="0" w:space="0" w:color="auto"/>
            <w:right w:val="none" w:sz="0" w:space="0" w:color="auto"/>
          </w:divBdr>
        </w:div>
        <w:div w:id="2138180919">
          <w:marLeft w:val="0"/>
          <w:marRight w:val="0"/>
          <w:marTop w:val="0"/>
          <w:marBottom w:val="225"/>
          <w:divBdr>
            <w:top w:val="none" w:sz="0" w:space="0" w:color="auto"/>
            <w:left w:val="none" w:sz="0" w:space="0" w:color="auto"/>
            <w:bottom w:val="none" w:sz="0" w:space="0" w:color="auto"/>
            <w:right w:val="none" w:sz="0" w:space="0" w:color="auto"/>
          </w:divBdr>
        </w:div>
        <w:div w:id="602960279">
          <w:marLeft w:val="0"/>
          <w:marRight w:val="0"/>
          <w:marTop w:val="0"/>
          <w:marBottom w:val="0"/>
          <w:divBdr>
            <w:top w:val="none" w:sz="0" w:space="0" w:color="auto"/>
            <w:left w:val="none" w:sz="0" w:space="0" w:color="auto"/>
            <w:bottom w:val="none" w:sz="0" w:space="0" w:color="auto"/>
            <w:right w:val="none" w:sz="0" w:space="0" w:color="auto"/>
          </w:divBdr>
          <w:divsChild>
            <w:div w:id="595207445">
              <w:marLeft w:val="0"/>
              <w:marRight w:val="450"/>
              <w:marTop w:val="150"/>
              <w:marBottom w:val="450"/>
              <w:divBdr>
                <w:top w:val="none" w:sz="0" w:space="0" w:color="auto"/>
                <w:left w:val="none" w:sz="0" w:space="0" w:color="auto"/>
                <w:bottom w:val="none" w:sz="0" w:space="0" w:color="auto"/>
                <w:right w:val="none" w:sz="0" w:space="0" w:color="auto"/>
              </w:divBdr>
              <w:divsChild>
                <w:div w:id="913931317">
                  <w:marLeft w:val="0"/>
                  <w:marRight w:val="0"/>
                  <w:marTop w:val="0"/>
                  <w:marBottom w:val="0"/>
                  <w:divBdr>
                    <w:top w:val="none" w:sz="0" w:space="0" w:color="auto"/>
                    <w:left w:val="none" w:sz="0" w:space="0" w:color="auto"/>
                    <w:bottom w:val="none" w:sz="0" w:space="0" w:color="auto"/>
                    <w:right w:val="none" w:sz="0" w:space="0" w:color="auto"/>
                  </w:divBdr>
                </w:div>
                <w:div w:id="511798507">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1206335684">
          <w:marLeft w:val="0"/>
          <w:marRight w:val="0"/>
          <w:marTop w:val="0"/>
          <w:marBottom w:val="225"/>
          <w:divBdr>
            <w:top w:val="none" w:sz="0" w:space="0" w:color="auto"/>
            <w:left w:val="none" w:sz="0" w:space="0" w:color="auto"/>
            <w:bottom w:val="none" w:sz="0" w:space="0" w:color="auto"/>
            <w:right w:val="none" w:sz="0" w:space="0" w:color="auto"/>
          </w:divBdr>
        </w:div>
        <w:div w:id="593977149">
          <w:marLeft w:val="0"/>
          <w:marRight w:val="0"/>
          <w:marTop w:val="0"/>
          <w:marBottom w:val="0"/>
          <w:divBdr>
            <w:top w:val="none" w:sz="0" w:space="0" w:color="auto"/>
            <w:left w:val="none" w:sz="0" w:space="0" w:color="auto"/>
            <w:bottom w:val="none" w:sz="0" w:space="0" w:color="auto"/>
            <w:right w:val="none" w:sz="0" w:space="0" w:color="auto"/>
          </w:divBdr>
          <w:divsChild>
            <w:div w:id="1182620435">
              <w:marLeft w:val="0"/>
              <w:marRight w:val="0"/>
              <w:marTop w:val="0"/>
              <w:marBottom w:val="225"/>
              <w:divBdr>
                <w:top w:val="none" w:sz="0" w:space="0" w:color="auto"/>
                <w:left w:val="none" w:sz="0" w:space="0" w:color="auto"/>
                <w:bottom w:val="none" w:sz="0" w:space="0" w:color="auto"/>
                <w:right w:val="none" w:sz="0" w:space="0" w:color="auto"/>
              </w:divBdr>
            </w:div>
            <w:div w:id="2144424407">
              <w:marLeft w:val="0"/>
              <w:marRight w:val="0"/>
              <w:marTop w:val="0"/>
              <w:marBottom w:val="225"/>
              <w:divBdr>
                <w:top w:val="none" w:sz="0" w:space="0" w:color="auto"/>
                <w:left w:val="none" w:sz="0" w:space="0" w:color="auto"/>
                <w:bottom w:val="none" w:sz="0" w:space="0" w:color="auto"/>
                <w:right w:val="none" w:sz="0" w:space="0" w:color="auto"/>
              </w:divBdr>
            </w:div>
            <w:div w:id="1253780275">
              <w:marLeft w:val="0"/>
              <w:marRight w:val="0"/>
              <w:marTop w:val="0"/>
              <w:marBottom w:val="0"/>
              <w:divBdr>
                <w:top w:val="none" w:sz="0" w:space="0" w:color="auto"/>
                <w:left w:val="none" w:sz="0" w:space="0" w:color="auto"/>
                <w:bottom w:val="none" w:sz="0" w:space="0" w:color="auto"/>
                <w:right w:val="none" w:sz="0" w:space="0" w:color="auto"/>
              </w:divBdr>
              <w:divsChild>
                <w:div w:id="1738674766">
                  <w:marLeft w:val="0"/>
                  <w:marRight w:val="450"/>
                  <w:marTop w:val="150"/>
                  <w:marBottom w:val="450"/>
                  <w:divBdr>
                    <w:top w:val="none" w:sz="0" w:space="0" w:color="auto"/>
                    <w:left w:val="none" w:sz="0" w:space="0" w:color="auto"/>
                    <w:bottom w:val="none" w:sz="0" w:space="0" w:color="auto"/>
                    <w:right w:val="none" w:sz="0" w:space="0" w:color="auto"/>
                  </w:divBdr>
                  <w:divsChild>
                    <w:div w:id="934947789">
                      <w:marLeft w:val="0"/>
                      <w:marRight w:val="0"/>
                      <w:marTop w:val="0"/>
                      <w:marBottom w:val="0"/>
                      <w:divBdr>
                        <w:top w:val="none" w:sz="0" w:space="0" w:color="auto"/>
                        <w:left w:val="none" w:sz="0" w:space="0" w:color="auto"/>
                        <w:bottom w:val="none" w:sz="0" w:space="0" w:color="auto"/>
                        <w:right w:val="none" w:sz="0" w:space="0" w:color="auto"/>
                      </w:divBdr>
                    </w:div>
                    <w:div w:id="2079130437">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1389651036">
              <w:marLeft w:val="0"/>
              <w:marRight w:val="0"/>
              <w:marTop w:val="0"/>
              <w:marBottom w:val="225"/>
              <w:divBdr>
                <w:top w:val="none" w:sz="0" w:space="0" w:color="auto"/>
                <w:left w:val="none" w:sz="0" w:space="0" w:color="auto"/>
                <w:bottom w:val="none" w:sz="0" w:space="0" w:color="auto"/>
                <w:right w:val="none" w:sz="0" w:space="0" w:color="auto"/>
              </w:divBdr>
            </w:div>
            <w:div w:id="1305818310">
              <w:marLeft w:val="0"/>
              <w:marRight w:val="0"/>
              <w:marTop w:val="0"/>
              <w:marBottom w:val="0"/>
              <w:divBdr>
                <w:top w:val="none" w:sz="0" w:space="0" w:color="auto"/>
                <w:left w:val="none" w:sz="0" w:space="0" w:color="auto"/>
                <w:bottom w:val="none" w:sz="0" w:space="0" w:color="auto"/>
                <w:right w:val="none" w:sz="0" w:space="0" w:color="auto"/>
              </w:divBdr>
              <w:divsChild>
                <w:div w:id="1674986806">
                  <w:marLeft w:val="0"/>
                  <w:marRight w:val="450"/>
                  <w:marTop w:val="150"/>
                  <w:marBottom w:val="450"/>
                  <w:divBdr>
                    <w:top w:val="none" w:sz="0" w:space="0" w:color="auto"/>
                    <w:left w:val="none" w:sz="0" w:space="0" w:color="auto"/>
                    <w:bottom w:val="none" w:sz="0" w:space="0" w:color="auto"/>
                    <w:right w:val="none" w:sz="0" w:space="0" w:color="auto"/>
                  </w:divBdr>
                  <w:divsChild>
                    <w:div w:id="1755468731">
                      <w:marLeft w:val="0"/>
                      <w:marRight w:val="0"/>
                      <w:marTop w:val="0"/>
                      <w:marBottom w:val="0"/>
                      <w:divBdr>
                        <w:top w:val="none" w:sz="0" w:space="0" w:color="auto"/>
                        <w:left w:val="none" w:sz="0" w:space="0" w:color="auto"/>
                        <w:bottom w:val="none" w:sz="0" w:space="0" w:color="auto"/>
                        <w:right w:val="none" w:sz="0" w:space="0" w:color="auto"/>
                      </w:divBdr>
                    </w:div>
                    <w:div w:id="1024015093">
                      <w:marLeft w:val="0"/>
                      <w:marRight w:val="0"/>
                      <w:marTop w:val="0"/>
                      <w:marBottom w:val="0"/>
                      <w:divBdr>
                        <w:top w:val="none" w:sz="0" w:space="11" w:color="auto"/>
                        <w:left w:val="single" w:sz="6" w:space="8" w:color="E6E6E6"/>
                        <w:bottom w:val="single" w:sz="6" w:space="11" w:color="E6E6E6"/>
                        <w:right w:val="single" w:sz="6" w:space="8" w:color="E6E6E6"/>
                      </w:divBdr>
                    </w:div>
                  </w:divsChild>
                </w:div>
              </w:divsChild>
            </w:div>
            <w:div w:id="707990006">
              <w:marLeft w:val="0"/>
              <w:marRight w:val="0"/>
              <w:marTop w:val="0"/>
              <w:marBottom w:val="225"/>
              <w:divBdr>
                <w:top w:val="none" w:sz="0" w:space="0" w:color="auto"/>
                <w:left w:val="none" w:sz="0" w:space="0" w:color="auto"/>
                <w:bottom w:val="none" w:sz="0" w:space="0" w:color="auto"/>
                <w:right w:val="none" w:sz="0" w:space="0" w:color="auto"/>
              </w:divBdr>
            </w:div>
            <w:div w:id="19439559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396852569">
      <w:bodyDiv w:val="1"/>
      <w:marLeft w:val="0"/>
      <w:marRight w:val="0"/>
      <w:marTop w:val="0"/>
      <w:marBottom w:val="0"/>
      <w:divBdr>
        <w:top w:val="none" w:sz="0" w:space="0" w:color="auto"/>
        <w:left w:val="none" w:sz="0" w:space="0" w:color="auto"/>
        <w:bottom w:val="none" w:sz="0" w:space="0" w:color="auto"/>
        <w:right w:val="none" w:sz="0" w:space="0" w:color="auto"/>
      </w:divBdr>
    </w:div>
    <w:div w:id="1477069234">
      <w:bodyDiv w:val="1"/>
      <w:marLeft w:val="0"/>
      <w:marRight w:val="0"/>
      <w:marTop w:val="0"/>
      <w:marBottom w:val="0"/>
      <w:divBdr>
        <w:top w:val="none" w:sz="0" w:space="0" w:color="auto"/>
        <w:left w:val="none" w:sz="0" w:space="0" w:color="auto"/>
        <w:bottom w:val="none" w:sz="0" w:space="0" w:color="auto"/>
        <w:right w:val="none" w:sz="0" w:space="0" w:color="auto"/>
      </w:divBdr>
    </w:div>
    <w:div w:id="1662854547">
      <w:bodyDiv w:val="1"/>
      <w:marLeft w:val="0"/>
      <w:marRight w:val="0"/>
      <w:marTop w:val="0"/>
      <w:marBottom w:val="0"/>
      <w:divBdr>
        <w:top w:val="none" w:sz="0" w:space="0" w:color="auto"/>
        <w:left w:val="none" w:sz="0" w:space="0" w:color="auto"/>
        <w:bottom w:val="none" w:sz="0" w:space="0" w:color="auto"/>
        <w:right w:val="none" w:sz="0" w:space="0" w:color="auto"/>
      </w:divBdr>
      <w:divsChild>
        <w:div w:id="846292471">
          <w:marLeft w:val="0"/>
          <w:marRight w:val="480"/>
          <w:marTop w:val="0"/>
          <w:marBottom w:val="0"/>
          <w:divBdr>
            <w:top w:val="none" w:sz="0" w:space="0" w:color="auto"/>
            <w:left w:val="none" w:sz="0" w:space="0" w:color="auto"/>
            <w:bottom w:val="none" w:sz="0" w:space="0" w:color="auto"/>
            <w:right w:val="none" w:sz="0" w:space="0" w:color="auto"/>
          </w:divBdr>
          <w:divsChild>
            <w:div w:id="1693798350">
              <w:marLeft w:val="0"/>
              <w:marRight w:val="0"/>
              <w:marTop w:val="150"/>
              <w:marBottom w:val="240"/>
              <w:divBdr>
                <w:top w:val="single" w:sz="6" w:space="8" w:color="DBDBDB"/>
                <w:left w:val="none" w:sz="0" w:space="0" w:color="auto"/>
                <w:bottom w:val="single" w:sz="6" w:space="8" w:color="DBDBDB"/>
                <w:right w:val="none" w:sz="0" w:space="0" w:color="auto"/>
              </w:divBdr>
              <w:divsChild>
                <w:div w:id="568155024">
                  <w:marLeft w:val="0"/>
                  <w:marRight w:val="0"/>
                  <w:marTop w:val="0"/>
                  <w:marBottom w:val="0"/>
                  <w:divBdr>
                    <w:top w:val="none" w:sz="0" w:space="0" w:color="auto"/>
                    <w:left w:val="none" w:sz="0" w:space="0" w:color="auto"/>
                    <w:bottom w:val="none" w:sz="0" w:space="0" w:color="auto"/>
                    <w:right w:val="none" w:sz="0" w:space="0" w:color="auto"/>
                  </w:divBdr>
                </w:div>
                <w:div w:id="1249461055">
                  <w:marLeft w:val="0"/>
                  <w:marRight w:val="0"/>
                  <w:marTop w:val="0"/>
                  <w:marBottom w:val="0"/>
                  <w:divBdr>
                    <w:top w:val="none" w:sz="0" w:space="0" w:color="auto"/>
                    <w:left w:val="none" w:sz="0" w:space="0" w:color="auto"/>
                    <w:bottom w:val="none" w:sz="0" w:space="0" w:color="auto"/>
                    <w:right w:val="none" w:sz="0" w:space="0" w:color="auto"/>
                  </w:divBdr>
                  <w:divsChild>
                    <w:div w:id="1239943692">
                      <w:marLeft w:val="0"/>
                      <w:marRight w:val="0"/>
                      <w:marTop w:val="0"/>
                      <w:marBottom w:val="75"/>
                      <w:divBdr>
                        <w:top w:val="none" w:sz="0" w:space="0" w:color="auto"/>
                        <w:left w:val="none" w:sz="0" w:space="0" w:color="auto"/>
                        <w:bottom w:val="none" w:sz="0" w:space="0" w:color="auto"/>
                        <w:right w:val="none" w:sz="0" w:space="0" w:color="auto"/>
                      </w:divBdr>
                    </w:div>
                    <w:div w:id="18869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960780">
      <w:bodyDiv w:val="1"/>
      <w:marLeft w:val="0"/>
      <w:marRight w:val="0"/>
      <w:marTop w:val="0"/>
      <w:marBottom w:val="0"/>
      <w:divBdr>
        <w:top w:val="none" w:sz="0" w:space="0" w:color="auto"/>
        <w:left w:val="none" w:sz="0" w:space="0" w:color="auto"/>
        <w:bottom w:val="none" w:sz="0" w:space="0" w:color="auto"/>
        <w:right w:val="none" w:sz="0" w:space="0" w:color="auto"/>
      </w:divBdr>
    </w:div>
    <w:div w:id="1704792010">
      <w:bodyDiv w:val="1"/>
      <w:marLeft w:val="0"/>
      <w:marRight w:val="0"/>
      <w:marTop w:val="0"/>
      <w:marBottom w:val="0"/>
      <w:divBdr>
        <w:top w:val="none" w:sz="0" w:space="0" w:color="auto"/>
        <w:left w:val="none" w:sz="0" w:space="0" w:color="auto"/>
        <w:bottom w:val="none" w:sz="0" w:space="0" w:color="auto"/>
        <w:right w:val="none" w:sz="0" w:space="0" w:color="auto"/>
      </w:divBdr>
    </w:div>
    <w:div w:id="1819957703">
      <w:bodyDiv w:val="1"/>
      <w:marLeft w:val="0"/>
      <w:marRight w:val="0"/>
      <w:marTop w:val="0"/>
      <w:marBottom w:val="0"/>
      <w:divBdr>
        <w:top w:val="none" w:sz="0" w:space="0" w:color="auto"/>
        <w:left w:val="none" w:sz="0" w:space="0" w:color="auto"/>
        <w:bottom w:val="none" w:sz="0" w:space="0" w:color="auto"/>
        <w:right w:val="none" w:sz="0" w:space="0" w:color="auto"/>
      </w:divBdr>
    </w:div>
    <w:div w:id="1824658696">
      <w:bodyDiv w:val="1"/>
      <w:marLeft w:val="0"/>
      <w:marRight w:val="0"/>
      <w:marTop w:val="0"/>
      <w:marBottom w:val="0"/>
      <w:divBdr>
        <w:top w:val="none" w:sz="0" w:space="0" w:color="auto"/>
        <w:left w:val="none" w:sz="0" w:space="0" w:color="auto"/>
        <w:bottom w:val="none" w:sz="0" w:space="0" w:color="auto"/>
        <w:right w:val="none" w:sz="0" w:space="0" w:color="auto"/>
      </w:divBdr>
    </w:div>
    <w:div w:id="1841501225">
      <w:bodyDiv w:val="1"/>
      <w:marLeft w:val="0"/>
      <w:marRight w:val="0"/>
      <w:marTop w:val="0"/>
      <w:marBottom w:val="0"/>
      <w:divBdr>
        <w:top w:val="none" w:sz="0" w:space="0" w:color="auto"/>
        <w:left w:val="none" w:sz="0" w:space="0" w:color="auto"/>
        <w:bottom w:val="none" w:sz="0" w:space="0" w:color="auto"/>
        <w:right w:val="none" w:sz="0" w:space="0" w:color="auto"/>
      </w:divBdr>
    </w:div>
    <w:div w:id="1950427526">
      <w:bodyDiv w:val="1"/>
      <w:marLeft w:val="0"/>
      <w:marRight w:val="0"/>
      <w:marTop w:val="0"/>
      <w:marBottom w:val="0"/>
      <w:divBdr>
        <w:top w:val="none" w:sz="0" w:space="0" w:color="auto"/>
        <w:left w:val="none" w:sz="0" w:space="0" w:color="auto"/>
        <w:bottom w:val="none" w:sz="0" w:space="0" w:color="auto"/>
        <w:right w:val="none" w:sz="0" w:space="0" w:color="auto"/>
      </w:divBdr>
    </w:div>
    <w:div w:id="1950430605">
      <w:bodyDiv w:val="1"/>
      <w:marLeft w:val="0"/>
      <w:marRight w:val="0"/>
      <w:marTop w:val="0"/>
      <w:marBottom w:val="0"/>
      <w:divBdr>
        <w:top w:val="none" w:sz="0" w:space="0" w:color="auto"/>
        <w:left w:val="none" w:sz="0" w:space="0" w:color="auto"/>
        <w:bottom w:val="none" w:sz="0" w:space="0" w:color="auto"/>
        <w:right w:val="none" w:sz="0" w:space="0" w:color="auto"/>
      </w:divBdr>
    </w:div>
    <w:div w:id="1952473969">
      <w:bodyDiv w:val="1"/>
      <w:marLeft w:val="0"/>
      <w:marRight w:val="0"/>
      <w:marTop w:val="0"/>
      <w:marBottom w:val="0"/>
      <w:divBdr>
        <w:top w:val="none" w:sz="0" w:space="0" w:color="auto"/>
        <w:left w:val="none" w:sz="0" w:space="0" w:color="auto"/>
        <w:bottom w:val="none" w:sz="0" w:space="0" w:color="auto"/>
        <w:right w:val="none" w:sz="0" w:space="0" w:color="auto"/>
      </w:divBdr>
    </w:div>
    <w:div w:id="1981180384">
      <w:bodyDiv w:val="1"/>
      <w:marLeft w:val="0"/>
      <w:marRight w:val="0"/>
      <w:marTop w:val="0"/>
      <w:marBottom w:val="0"/>
      <w:divBdr>
        <w:top w:val="none" w:sz="0" w:space="0" w:color="auto"/>
        <w:left w:val="none" w:sz="0" w:space="0" w:color="auto"/>
        <w:bottom w:val="none" w:sz="0" w:space="0" w:color="auto"/>
        <w:right w:val="none" w:sz="0" w:space="0" w:color="auto"/>
      </w:divBdr>
    </w:div>
    <w:div w:id="205345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people/nancy-pelosi" TargetMode="External"/><Relationship Id="rId18" Type="http://schemas.openxmlformats.org/officeDocument/2006/relationships/hyperlink" Target="https://www.reuters.com/article/us-usa-trade-mexico/mexico-and-u-s-try-new-trade-fix-to-win-over-democrats-official-idUSKCN1U01Y4?il=0" TargetMode="External"/><Relationship Id="rId26" Type="http://schemas.openxmlformats.org/officeDocument/2006/relationships/hyperlink" Target="https://cd.politicopro.com/member/260059" TargetMode="External"/><Relationship Id="rId39" Type="http://schemas.openxmlformats.org/officeDocument/2006/relationships/hyperlink" Target="http://www.people.virginia.edu/~jem6x/nafta_revision_jun_2015.pdf" TargetMode="External"/><Relationship Id="rId21" Type="http://schemas.openxmlformats.org/officeDocument/2006/relationships/hyperlink" Target="https://www.politico.com/newsletters/morning-trade/2019/07/03/reality-check-on-pre-august-usmca-vote-453784" TargetMode="External"/><Relationship Id="rId34" Type="http://schemas.openxmlformats.org/officeDocument/2006/relationships/hyperlink" Target="https://www.epi.org/publication/heading_south_u-s-mexico_trade_and_job_displacement_after_nafta1/" TargetMode="External"/><Relationship Id="rId42" Type="http://schemas.openxmlformats.org/officeDocument/2006/relationships/hyperlink" Target="https://www.oecd-ilibrary.org/docserver/6933d673-en.pdf?expires=1562155871&amp;id=id&amp;accname=ocid195767&amp;checksum=5B2B693F7BF2AAF2B13197F5347F8564" TargetMode="External"/><Relationship Id="rId47" Type="http://schemas.openxmlformats.org/officeDocument/2006/relationships/hyperlink" Target="https://www.cnn.com/2013/01/22/us/joe-biden-fast-facts/index.html" TargetMode="External"/><Relationship Id="rId50" Type="http://schemas.openxmlformats.org/officeDocument/2006/relationships/hyperlink" Target="https://www.cnn.com/2019/06/29/politics/democratic-debates-2020-kamala-harris-joe-biden/index.html" TargetMode="External"/><Relationship Id="rId55" Type="http://schemas.openxmlformats.org/officeDocument/2006/relationships/hyperlink" Target="https://www.cnn.com/2019/06/28/politics/joe-biden-debate-performance/index.html" TargetMode="External"/><Relationship Id="rId63" Type="http://schemas.openxmlformats.org/officeDocument/2006/relationships/hyperlink" Target="https://www.cnn.com/2019/07/05/politics/joe-biden-cnn-interview/index.html" TargetMode="External"/><Relationship Id="rId68" Type="http://schemas.openxmlformats.org/officeDocument/2006/relationships/hyperlink" Target="https://thehill.com/opinion/campaign/451670-trump-is-still-on-track-to-win-reelection" TargetMode="External"/><Relationship Id="rId76" Type="http://schemas.openxmlformats.org/officeDocument/2006/relationships/hyperlink" Target="https://thehill.com/people/bernie-sanders" TargetMode="External"/><Relationship Id="rId7" Type="http://schemas.openxmlformats.org/officeDocument/2006/relationships/hyperlink" Target="https://www.reuters.com/article/us-usa-trade-mexico/mexico-and-u-s-try-new-trade-fix-to-win-over-democrats-official-idUSKCN1U01Y4" TargetMode="External"/><Relationship Id="rId71" Type="http://schemas.openxmlformats.org/officeDocument/2006/relationships/hyperlink" Target="https://thehill.com/people/joe-biden" TargetMode="External"/><Relationship Id="rId2" Type="http://schemas.openxmlformats.org/officeDocument/2006/relationships/numbering" Target="numbering.xml"/><Relationship Id="rId16" Type="http://schemas.openxmlformats.org/officeDocument/2006/relationships/hyperlink" Target="https://www.ajot.com/news/crunch-time-looms-for-trumpas-new-nafta" TargetMode="External"/><Relationship Id="rId29" Type="http://schemas.openxmlformats.org/officeDocument/2006/relationships/hyperlink" Target="https://cd.politicopro.com/member/51605" TargetMode="External"/><Relationship Id="rId11" Type="http://schemas.openxmlformats.org/officeDocument/2006/relationships/hyperlink" Target="https://thehill.com/people/donald-trump" TargetMode="External"/><Relationship Id="rId24" Type="http://schemas.openxmlformats.org/officeDocument/2006/relationships/hyperlink" Target="https://www.politico.com/newsletters/morning-trade/2019/06/21/dems-want-to-cut-usmca-drug-provision-449560" TargetMode="External"/><Relationship Id="rId32" Type="http://schemas.openxmlformats.org/officeDocument/2006/relationships/hyperlink" Target="https://thehill.com/opinion/finance/451775-new-nafta-brings-high-risks-and-few-rewards" TargetMode="External"/><Relationship Id="rId37" Type="http://schemas.openxmlformats.org/officeDocument/2006/relationships/hyperlink" Target="https://thehill.com/people/donald-trump" TargetMode="External"/><Relationship Id="rId40" Type="http://schemas.openxmlformats.org/officeDocument/2006/relationships/hyperlink" Target="https://www.usitc.gov/publications/332/pub4889.pdf" TargetMode="External"/><Relationship Id="rId45" Type="http://schemas.openxmlformats.org/officeDocument/2006/relationships/hyperlink" Target="https://www.clermontsun.com/2019/07/05/rep-brad-wenstrup-its-time-to-pass-the-usmca-deal/" TargetMode="External"/><Relationship Id="rId53" Type="http://schemas.openxmlformats.org/officeDocument/2006/relationships/hyperlink" Target="https://www.cnn.com/2019/07/02/politics/bernie-sanders-polls/index.html" TargetMode="External"/><Relationship Id="rId58" Type="http://schemas.openxmlformats.org/officeDocument/2006/relationships/hyperlink" Target="https://poll.qu.edu/national/release-detail?ReleaseID=2629" TargetMode="External"/><Relationship Id="rId66" Type="http://schemas.openxmlformats.org/officeDocument/2006/relationships/hyperlink" Target="https://thehill.com/people/donald-trump" TargetMode="External"/><Relationship Id="rId74" Type="http://schemas.openxmlformats.org/officeDocument/2006/relationships/hyperlink" Target="https://thehill.com/people/elizabeth-warren" TargetMode="External"/><Relationship Id="rId5" Type="http://schemas.openxmlformats.org/officeDocument/2006/relationships/settings" Target="settings.xml"/><Relationship Id="rId15" Type="http://schemas.openxmlformats.org/officeDocument/2006/relationships/hyperlink" Target="https://dailyreporter.com/2019/07/05/business-owners-tout-proposed-trade-deal-with-mexico-canada/" TargetMode="External"/><Relationship Id="rId23" Type="http://schemas.openxmlformats.org/officeDocument/2006/relationships/hyperlink" Target="https://subscriber.politicopro.com/article/2019/06/blumenauer-dashes-hopes-of-summer-usmca-approval-it-wont-happen-1561296" TargetMode="External"/><Relationship Id="rId28" Type="http://schemas.openxmlformats.org/officeDocument/2006/relationships/hyperlink" Target="https://cd.politicopro.com/member/211545" TargetMode="External"/><Relationship Id="rId36" Type="http://schemas.openxmlformats.org/officeDocument/2006/relationships/hyperlink" Target="https://www.sciencedirect.com/science/article/pii/S0022199617300077?via%3Dihub" TargetMode="External"/><Relationship Id="rId49" Type="http://schemas.openxmlformats.org/officeDocument/2006/relationships/hyperlink" Target="https://www.cnn.com/2019/06/29/politics/g20-donald-trump-bin-salman-putin-xi-dictators/index.html" TargetMode="External"/><Relationship Id="rId57" Type="http://schemas.openxmlformats.org/officeDocument/2006/relationships/hyperlink" Target="https://www.foxnews.com/politics/fox-news-poll-democrats-want-a-steady-leader-biden-leads-trump-by-10-points" TargetMode="External"/><Relationship Id="rId61" Type="http://schemas.openxmlformats.org/officeDocument/2006/relationships/hyperlink" Target="https://abcnews.go.com/Politics/2018-health-care-ranks-trumps-2020-challenges-poll/story?id=62675713" TargetMode="External"/><Relationship Id="rId10" Type="http://schemas.openxmlformats.org/officeDocument/2006/relationships/hyperlink" Target="https://thehill.com/homenews/house/451645-hopes-dim-for-passage-of-trump-trade-deal" TargetMode="External"/><Relationship Id="rId19" Type="http://schemas.openxmlformats.org/officeDocument/2006/relationships/hyperlink" Target="https://www.finance.senate.gov/imo/media/doc/052219%20Wyden%20Letter%20to%20USTR%20on%20NAFTA%20Enforcement.pdf" TargetMode="External"/><Relationship Id="rId31" Type="http://schemas.openxmlformats.org/officeDocument/2006/relationships/hyperlink" Target="https://www.washingtonexaminer.com/policy/economy/usmca-progressing-through-side-letters-grassley" TargetMode="External"/><Relationship Id="rId44" Type="http://schemas.openxmlformats.org/officeDocument/2006/relationships/hyperlink" Target="https://www.bu.edu/gdp/files/2019/04/A-New-Multilateralism-GDPC_UNCTAD.pdf" TargetMode="External"/><Relationship Id="rId52" Type="http://schemas.openxmlformats.org/officeDocument/2006/relationships/hyperlink" Target="https://www.cnn.com/2019/06/27/politics/kamala-harris-democratic-debate-performance/index.html" TargetMode="External"/><Relationship Id="rId60" Type="http://schemas.openxmlformats.org/officeDocument/2006/relationships/hyperlink" Target="https://www.cnn.com/2019/07/06/politics/joe-biden-defends-record-obama-2020/index.html" TargetMode="External"/><Relationship Id="rId65" Type="http://schemas.openxmlformats.org/officeDocument/2006/relationships/hyperlink" Target="https://thehill.com/homenews/administration/451779-why-trump-has-reason-for-optimism-in-2020" TargetMode="External"/><Relationship Id="rId73" Type="http://schemas.openxmlformats.org/officeDocument/2006/relationships/hyperlink" Target="https://thehill.com/homenews/senate/451532-dem-senate-hopes-hinge-on-trump-tide" TargetMode="External"/><Relationship Id="rId7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www.c-span.org/video/?319172-3" TargetMode="External"/><Relationship Id="rId14" Type="http://schemas.openxmlformats.org/officeDocument/2006/relationships/hyperlink" Target="https://thehill.com/people/robert-bob-lighthizer" TargetMode="External"/><Relationship Id="rId22" Type="http://schemas.openxmlformats.org/officeDocument/2006/relationships/hyperlink" Target="https://cd.politicopro.com/member/51564" TargetMode="External"/><Relationship Id="rId27" Type="http://schemas.openxmlformats.org/officeDocument/2006/relationships/hyperlink" Target="https://cd.politicopro.com/member/140963" TargetMode="External"/><Relationship Id="rId30" Type="http://schemas.openxmlformats.org/officeDocument/2006/relationships/hyperlink" Target="https://cd.politicopro.com/member/51600" TargetMode="External"/><Relationship Id="rId35" Type="http://schemas.openxmlformats.org/officeDocument/2006/relationships/hyperlink" Target="https://academic.oup.com/restud/article/82/1/1/1547758" TargetMode="External"/><Relationship Id="rId43" Type="http://schemas.openxmlformats.org/officeDocument/2006/relationships/hyperlink" Target="https://thehill.com/opinion/healthcare/449741-big-pharma-is-the-big-winner-of-the-usmca" TargetMode="External"/><Relationship Id="rId48" Type="http://schemas.openxmlformats.org/officeDocument/2006/relationships/hyperlink" Target="https://www.washingtonpost.com/context/washington-post-abc-news-poll-june-28-july-1-2019/23419a67-9e70-42e3-a96d-65d92555e29b/?utm_term=.2be7bcb29679" TargetMode="External"/><Relationship Id="rId56" Type="http://schemas.openxmlformats.org/officeDocument/2006/relationships/hyperlink" Target="https://www.cnn.com/2019/07/05/politics/joe-biden-cnn-interview/index.html" TargetMode="External"/><Relationship Id="rId64" Type="http://schemas.openxmlformats.org/officeDocument/2006/relationships/hyperlink" Target="https://www.cnn.com/2019/06/01/politics/trump-economy-inequality-2020/index.html" TargetMode="External"/><Relationship Id="rId69" Type="http://schemas.openxmlformats.org/officeDocument/2006/relationships/hyperlink" Target="https://jadserve.postrelease.com/trk?ntv_at=390&amp;ntv_ui=c89e93ae-5603-4dc7-9236-ca78d712cd44&amp;ntv_a=H-wEAJAk3AqyYQA&amp;ntv_fl=S8uvSWrBBRBw39BkrhAsSeV6rpTh9t0wu576O9Mvcv0HrJq6km-Xp0X9BsDjlKPUBvpkLbfeCfFk6FLTg2EAIzbZCRh7wejE_umdwwANpDdM_qUEIUITYiR_oBVZpoU4u0U9Jvbl5UMbzC56opn_9Q==&amp;ord=2091058010&amp;ntv_ht=rmciXQA&amp;ntv_r=http://www.nativo.com/about/adchoices" TargetMode="External"/><Relationship Id="rId77" Type="http://schemas.openxmlformats.org/officeDocument/2006/relationships/fontTable" Target="fontTable.xml"/><Relationship Id="rId8" Type="http://schemas.openxmlformats.org/officeDocument/2006/relationships/hyperlink" Target="https://www.c-span.org/search/?searchtype=Videos&amp;personid%5b%5d=74694" TargetMode="External"/><Relationship Id="rId51" Type="http://schemas.openxmlformats.org/officeDocument/2006/relationships/hyperlink" Target="https://www.cnn.com/2019/07/01/politics/2020-democratic-candidates-poll/index.html" TargetMode="External"/><Relationship Id="rId72" Type="http://schemas.openxmlformats.org/officeDocument/2006/relationships/hyperlink" Target="https://thehill.com/people/mitch-mcconnell" TargetMode="External"/><Relationship Id="rId3" Type="http://schemas.openxmlformats.org/officeDocument/2006/relationships/styles" Target="styles.xml"/><Relationship Id="rId12" Type="http://schemas.openxmlformats.org/officeDocument/2006/relationships/hyperlink" Target="https://thehill.com/people/earl-blumenauer" TargetMode="External"/><Relationship Id="rId17" Type="http://schemas.openxmlformats.org/officeDocument/2006/relationships/hyperlink" Target="https://www.washingtonexaminer.com/policy/economy/mexico-and-us-trying-to-tweak-usmca-rules-about-settling-disputes" TargetMode="External"/><Relationship Id="rId25" Type="http://schemas.openxmlformats.org/officeDocument/2006/relationships/hyperlink" Target="https://subscriber.politicopro.com/article/2019/07/grassley-pelosi-faces-challenge-of-getting-pre-august-usmca-vote-3517612" TargetMode="External"/><Relationship Id="rId33" Type="http://schemas.openxmlformats.org/officeDocument/2006/relationships/hyperlink" Target="https://thehill.com/policy/finance/400132-poll-fewer-than-1-in-3-americans-think-nafta-is-beneficial" TargetMode="External"/><Relationship Id="rId38" Type="http://schemas.openxmlformats.org/officeDocument/2006/relationships/hyperlink" Target="https://www.bu.edu/gdp/2019/06/07/small-gains-big-risks-evaluating-the-proposed-united-states-mexico-canada-agreement/" TargetMode="External"/><Relationship Id="rId46" Type="http://schemas.openxmlformats.org/officeDocument/2006/relationships/hyperlink" Target="https://www.cnn.com/2019/07/07/politics/biden-trump-approval-rating-washington-post-abc-poll/index.html" TargetMode="External"/><Relationship Id="rId59" Type="http://schemas.openxmlformats.org/officeDocument/2006/relationships/hyperlink" Target="https://www.cnn.com/2019/06/01/politics/trump-economy-inequality-2020/index.html" TargetMode="External"/><Relationship Id="rId67" Type="http://schemas.openxmlformats.org/officeDocument/2006/relationships/hyperlink" Target="https://thehill.com/people/lawrence-larry-kudlow" TargetMode="External"/><Relationship Id="rId20" Type="http://schemas.openxmlformats.org/officeDocument/2006/relationships/hyperlink" Target="https://www.washingtonexaminer.com/policy/economy/democrats-back-away-from-demand-to-reopen-usmca-talks" TargetMode="External"/><Relationship Id="rId41" Type="http://schemas.openxmlformats.org/officeDocument/2006/relationships/hyperlink" Target="https://docs.house.gov/meetings/WM/WM04/20190522/109520/HHRG-116-WM04-Wstate-PolaskiS-20190522.pdf" TargetMode="External"/><Relationship Id="rId54" Type="http://schemas.openxmlformats.org/officeDocument/2006/relationships/hyperlink" Target="https://www.cnn.com/2019/07/06/politics/elizabeth-warren-busing-desegregation-kfile/index.html" TargetMode="External"/><Relationship Id="rId62" Type="http://schemas.openxmlformats.org/officeDocument/2006/relationships/hyperlink" Target="https://news.gallup.com/poll/203207/trump-job-approval-weekly.aspx" TargetMode="External"/><Relationship Id="rId70" Type="http://schemas.openxmlformats.org/officeDocument/2006/relationships/image" Target="media/image1.png"/><Relationship Id="rId75" Type="http://schemas.openxmlformats.org/officeDocument/2006/relationships/hyperlink" Target="https://thehill.com/people/kamala-harri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d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6BA47-A3E9-477E-9ED1-8F5FBC47E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8028</Words>
  <Characters>45761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 Jalosjos</dc:creator>
  <cp:keywords>5.1.1</cp:keywords>
  <cp:lastModifiedBy>Phillip Samuels</cp:lastModifiedBy>
  <cp:revision>2</cp:revision>
  <dcterms:created xsi:type="dcterms:W3CDTF">2019-07-07T23:45:00Z</dcterms:created>
  <dcterms:modified xsi:type="dcterms:W3CDTF">2019-07-07T23:45:00Z</dcterms:modified>
</cp:coreProperties>
</file>