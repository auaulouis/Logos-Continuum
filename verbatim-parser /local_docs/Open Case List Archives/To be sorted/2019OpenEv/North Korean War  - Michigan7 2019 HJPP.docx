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F83209" w14:textId="11887229" w:rsidR="001D455A" w:rsidRDefault="002056C0" w:rsidP="001D455A">
      <w:pPr>
        <w:pStyle w:val="Heading1"/>
      </w:pPr>
      <w:r>
        <w:t>North Korean War Good</w:t>
      </w:r>
    </w:p>
    <w:p w14:paraId="397F5AD5" w14:textId="56E6D2EE" w:rsidR="001D455A" w:rsidRDefault="00942B06" w:rsidP="001D455A">
      <w:pPr>
        <w:pStyle w:val="Heading2"/>
      </w:pPr>
      <w:r>
        <w:lastRenderedPageBreak/>
        <w:t>Top Level</w:t>
      </w:r>
      <w:bookmarkStart w:id="0" w:name="_GoBack"/>
      <w:bookmarkEnd w:id="0"/>
    </w:p>
    <w:p w14:paraId="113A0DE1" w14:textId="1E2BC561" w:rsidR="001D455A" w:rsidRPr="00A95522" w:rsidRDefault="001D455A" w:rsidP="001D455A">
      <w:pPr>
        <w:pStyle w:val="Heading3"/>
      </w:pPr>
      <w:r>
        <w:lastRenderedPageBreak/>
        <w:t>1NC</w:t>
      </w:r>
    </w:p>
    <w:p w14:paraId="685E3EB7" w14:textId="77777777" w:rsidR="001D455A" w:rsidRPr="00A95522" w:rsidRDefault="001D455A" w:rsidP="001D455A">
      <w:pPr>
        <w:pStyle w:val="Heading4"/>
      </w:pPr>
      <w:r w:rsidRPr="00A95522">
        <w:t xml:space="preserve">NOKO war is inevitable in the long term because of failing diplomacy---delay causes China War, </w:t>
      </w:r>
      <w:proofErr w:type="spellStart"/>
      <w:r w:rsidRPr="00A95522">
        <w:t>Prolif</w:t>
      </w:r>
      <w:proofErr w:type="spellEnd"/>
      <w:r w:rsidRPr="00A95522">
        <w:t>, AND causes NOKO to strike the US</w:t>
      </w:r>
    </w:p>
    <w:p w14:paraId="0298D5EA" w14:textId="77777777" w:rsidR="001D455A" w:rsidRPr="00A95522" w:rsidRDefault="001D455A" w:rsidP="001D455A">
      <w:proofErr w:type="spellStart"/>
      <w:r w:rsidRPr="00A95522">
        <w:rPr>
          <w:rStyle w:val="Style13ptBold"/>
        </w:rPr>
        <w:t>Rovere</w:t>
      </w:r>
      <w:proofErr w:type="spellEnd"/>
      <w:r w:rsidRPr="00A95522">
        <w:rPr>
          <w:rStyle w:val="Style13ptBold"/>
        </w:rPr>
        <w:t xml:space="preserve"> 17 </w:t>
      </w:r>
      <w:r w:rsidRPr="00A95522">
        <w:t xml:space="preserve">Crispin </w:t>
      </w:r>
      <w:proofErr w:type="spellStart"/>
      <w:r w:rsidRPr="00A95522">
        <w:t>Rovere</w:t>
      </w:r>
      <w:proofErr w:type="spellEnd"/>
      <w:r w:rsidRPr="00A95522">
        <w:t xml:space="preserve"> is a member of the Australian Labor Party and previous </w:t>
      </w:r>
      <w:proofErr w:type="spellStart"/>
      <w:r w:rsidRPr="00A95522">
        <w:t>convenor</w:t>
      </w:r>
      <w:proofErr w:type="spellEnd"/>
      <w:r w:rsidRPr="00A95522">
        <w:t xml:space="preserve"> of the ACT ALP International Affairs Policy Committee. Ph.D. candidate at the ANU's Strategic and </w:t>
      </w:r>
      <w:proofErr w:type="spellStart"/>
      <w:r w:rsidRPr="00A95522">
        <w:t>Defence</w:t>
      </w:r>
      <w:proofErr w:type="spellEnd"/>
      <w:r w:rsidRPr="00A95522">
        <w:t xml:space="preserve"> Studies Centre (SDSC) and previously worked in Secretariat of the Asia-Pacific Leadership Network for Nuclear Non-Proliferation and Disarmament, and published on nuclear policy. 7-11-2017, "The Case for War with North Korea," National Interest, </w:t>
      </w:r>
      <w:hyperlink r:id="rId6" w:history="1">
        <w:r w:rsidRPr="00A95522">
          <w:rPr>
            <w:rStyle w:val="Hyperlink"/>
          </w:rPr>
          <w:t>https://nationalinterest.org/blog/the-buzz/the-case-war-north-korea-21500?nopaging=1</w:t>
        </w:r>
      </w:hyperlink>
      <w:r w:rsidRPr="00A95522">
        <w:t>. - BS</w:t>
      </w:r>
    </w:p>
    <w:p w14:paraId="3C5326E8" w14:textId="54FB01D1" w:rsidR="001D455A" w:rsidRDefault="001D455A" w:rsidP="001D455A">
      <w:r w:rsidRPr="0074084E">
        <w:rPr>
          <w:rStyle w:val="Emphasis"/>
        </w:rPr>
        <w:t>This analysis recommends war.</w:t>
      </w:r>
      <w:r w:rsidRPr="009C0477">
        <w:t xml:space="preserve"> </w:t>
      </w:r>
      <w:r w:rsidRPr="0074084E">
        <w:t xml:space="preserve">It is shocking to put to print. </w:t>
      </w:r>
      <w:r w:rsidRPr="0074084E">
        <w:rPr>
          <w:rStyle w:val="StyleUnderline"/>
        </w:rPr>
        <w:t>However, with North Korea’s inexorable</w:t>
      </w:r>
      <w:r w:rsidRPr="0074084E">
        <w:t xml:space="preserve"> </w:t>
      </w:r>
      <w:r w:rsidRPr="0074084E">
        <w:rPr>
          <w:rStyle w:val="Emphasis"/>
        </w:rPr>
        <w:t>advance</w:t>
      </w:r>
      <w:r w:rsidRPr="0074084E">
        <w:t xml:space="preserve"> </w:t>
      </w:r>
      <w:r w:rsidRPr="0074084E">
        <w:rPr>
          <w:rStyle w:val="StyleUnderline"/>
        </w:rPr>
        <w:t>towards developing</w:t>
      </w:r>
      <w:r w:rsidRPr="0074084E">
        <w:t xml:space="preserve"> </w:t>
      </w:r>
      <w:r w:rsidRPr="0074084E">
        <w:rPr>
          <w:rStyle w:val="Emphasis"/>
        </w:rPr>
        <w:t>a</w:t>
      </w:r>
      <w:r w:rsidRPr="0074084E">
        <w:t xml:space="preserve"> </w:t>
      </w:r>
      <w:r w:rsidRPr="0074084E">
        <w:rPr>
          <w:rStyle w:val="Emphasis"/>
        </w:rPr>
        <w:t>nuclear</w:t>
      </w:r>
      <w:r w:rsidRPr="0074084E">
        <w:t xml:space="preserve">-tipped </w:t>
      </w:r>
      <w:r w:rsidRPr="0074084E">
        <w:rPr>
          <w:rStyle w:val="Emphasis"/>
        </w:rPr>
        <w:t>ICBM</w:t>
      </w:r>
      <w:r w:rsidRPr="0074084E">
        <w:t xml:space="preserve">, we </w:t>
      </w:r>
      <w:r w:rsidRPr="0074084E">
        <w:rPr>
          <w:rStyle w:val="StyleUnderline"/>
        </w:rPr>
        <w:t>enter the realm of bad choices</w:t>
      </w:r>
      <w:r w:rsidRPr="0074084E">
        <w:t xml:space="preserve">. On balance, </w:t>
      </w:r>
      <w:r w:rsidRPr="0074084E">
        <w:rPr>
          <w:rStyle w:val="Emphasis"/>
        </w:rPr>
        <w:t>war</w:t>
      </w:r>
      <w:r w:rsidRPr="0074084E">
        <w:t xml:space="preserve"> on the peninsula </w:t>
      </w:r>
      <w:r w:rsidRPr="0074084E">
        <w:rPr>
          <w:rStyle w:val="Emphasis"/>
        </w:rPr>
        <w:t>is the least bad alternative</w:t>
      </w:r>
      <w:r w:rsidRPr="0074084E">
        <w:t xml:space="preserve">. </w:t>
      </w:r>
      <w:r w:rsidRPr="0074084E">
        <w:rPr>
          <w:rStyle w:val="StyleUnderline"/>
        </w:rPr>
        <w:t>There are some months left for a</w:t>
      </w:r>
      <w:r w:rsidRPr="0074084E">
        <w:t xml:space="preserve"> brilliant </w:t>
      </w:r>
      <w:r w:rsidRPr="0074084E">
        <w:rPr>
          <w:rStyle w:val="StyleUnderline"/>
        </w:rPr>
        <w:t>diplomatic breakthrough</w:t>
      </w:r>
      <w:r w:rsidRPr="0074084E">
        <w:t xml:space="preserve"> that </w:t>
      </w:r>
      <w:r w:rsidRPr="0074084E">
        <w:rPr>
          <w:rStyle w:val="Emphasis"/>
        </w:rPr>
        <w:t>turns</w:t>
      </w:r>
      <w:r w:rsidRPr="0074084E">
        <w:t xml:space="preserve"> </w:t>
      </w:r>
      <w:r w:rsidRPr="0074084E">
        <w:rPr>
          <w:rStyle w:val="Emphasis"/>
        </w:rPr>
        <w:t>North Korea from the brink</w:t>
      </w:r>
      <w:r w:rsidRPr="0074084E">
        <w:t xml:space="preserve"> – these </w:t>
      </w:r>
      <w:r w:rsidRPr="0074084E">
        <w:rPr>
          <w:rStyle w:val="StyleUnderline"/>
        </w:rPr>
        <w:t>avenues must be energetically and</w:t>
      </w:r>
      <w:r w:rsidRPr="0074084E">
        <w:t xml:space="preserve"> </w:t>
      </w:r>
      <w:r w:rsidRPr="0074084E">
        <w:rPr>
          <w:rStyle w:val="StyleUnderline"/>
        </w:rPr>
        <w:t>exhaustively pursued</w:t>
      </w:r>
      <w:r w:rsidRPr="0074084E">
        <w:t xml:space="preserve">. This analysis is presented on the </w:t>
      </w:r>
      <w:r w:rsidRPr="0074084E">
        <w:rPr>
          <w:rStyle w:val="Emphasis"/>
        </w:rPr>
        <w:t>fair assumption</w:t>
      </w:r>
      <w:r w:rsidRPr="0074084E">
        <w:t xml:space="preserve"> that such </w:t>
      </w:r>
      <w:r w:rsidRPr="0074084E">
        <w:rPr>
          <w:rStyle w:val="Emphasis"/>
        </w:rPr>
        <w:t>initiatives will fail</w:t>
      </w:r>
      <w:r w:rsidRPr="0074084E">
        <w:t xml:space="preserve">. </w:t>
      </w:r>
      <w:r w:rsidRPr="0074084E">
        <w:rPr>
          <w:rStyle w:val="StyleUnderline"/>
        </w:rPr>
        <w:t>This strategic assessment assumes one of two possibilities</w:t>
      </w:r>
      <w:r w:rsidRPr="0074084E">
        <w:t xml:space="preserve">. First, that the </w:t>
      </w:r>
      <w:r w:rsidRPr="0074084E">
        <w:rPr>
          <w:rStyle w:val="StyleUnderline"/>
        </w:rPr>
        <w:t>U.S. accepts North Korea</w:t>
      </w:r>
      <w:r w:rsidRPr="0074084E">
        <w:t xml:space="preserve"> </w:t>
      </w:r>
      <w:r w:rsidRPr="0074084E">
        <w:rPr>
          <w:rStyle w:val="Emphasis"/>
        </w:rPr>
        <w:t>developing</w:t>
      </w:r>
      <w:r w:rsidRPr="0074084E">
        <w:t xml:space="preserve"> nuclear-tipped </w:t>
      </w:r>
      <w:r w:rsidRPr="0074084E">
        <w:rPr>
          <w:rStyle w:val="Emphasis"/>
        </w:rPr>
        <w:t>ICBMs</w:t>
      </w:r>
      <w:r w:rsidRPr="0074084E">
        <w:t xml:space="preserve"> </w:t>
      </w:r>
      <w:r w:rsidRPr="0074084E">
        <w:rPr>
          <w:rStyle w:val="StyleUnderline"/>
        </w:rPr>
        <w:t>capable of reaching the continental homeland</w:t>
      </w:r>
      <w:r w:rsidRPr="0074084E">
        <w:t xml:space="preserve">, thereby </w:t>
      </w:r>
      <w:r w:rsidRPr="0074084E">
        <w:rPr>
          <w:rStyle w:val="Emphasis"/>
        </w:rPr>
        <w:t>allowing Pyongyang</w:t>
      </w:r>
      <w:r w:rsidRPr="0074084E">
        <w:t xml:space="preserve"> </w:t>
      </w:r>
      <w:r w:rsidRPr="0074084E">
        <w:rPr>
          <w:rStyle w:val="StyleUnderline"/>
        </w:rPr>
        <w:t>to achieve a stable deterrence relationship</w:t>
      </w:r>
      <w:r w:rsidRPr="0074084E">
        <w:t xml:space="preserve">. Second, the U.S. seeks to disarm North Korea with a major military strike. Related possibilities such as a limited strike are ignored, as this overcomplicates matters and escalation should be assumed in any case. In each scenario, I provide a range of consequences. Not all futures will come to pass, but some combination of these are a certainty and have a direct cause-and-effect relationship with the chosen course of action. Option One </w:t>
      </w:r>
      <w:proofErr w:type="gramStart"/>
      <w:r w:rsidRPr="0074084E">
        <w:rPr>
          <w:rStyle w:val="StyleUnderline"/>
        </w:rPr>
        <w:t>The</w:t>
      </w:r>
      <w:proofErr w:type="gramEnd"/>
      <w:r w:rsidRPr="0074084E">
        <w:rPr>
          <w:rStyle w:val="StyleUnderline"/>
        </w:rPr>
        <w:t xml:space="preserve"> United States </w:t>
      </w:r>
      <w:r w:rsidRPr="0074084E">
        <w:rPr>
          <w:rStyle w:val="Emphasis"/>
        </w:rPr>
        <w:t>chooses not to act</w:t>
      </w:r>
      <w:r w:rsidRPr="0074084E">
        <w:t xml:space="preserve"> militarily </w:t>
      </w:r>
      <w:r w:rsidRPr="0074084E">
        <w:rPr>
          <w:rStyle w:val="Emphasis"/>
        </w:rPr>
        <w:t>to destroy</w:t>
      </w:r>
      <w:r w:rsidRPr="0074084E">
        <w:t xml:space="preserve"> </w:t>
      </w:r>
      <w:r w:rsidRPr="0074084E">
        <w:rPr>
          <w:rStyle w:val="Emphasis"/>
        </w:rPr>
        <w:t>North Korea’s nuclear program</w:t>
      </w:r>
      <w:r w:rsidRPr="0074084E">
        <w:t xml:space="preserve">. </w:t>
      </w:r>
      <w:r w:rsidRPr="0074084E">
        <w:rPr>
          <w:rStyle w:val="StyleUnderline"/>
        </w:rPr>
        <w:t>North Korea successfully conducts a long-range atmospheric nuclear test</w:t>
      </w:r>
      <w:r w:rsidRPr="0074084E">
        <w:t xml:space="preserve">, conclusively </w:t>
      </w:r>
      <w:r w:rsidRPr="0074084E">
        <w:rPr>
          <w:rStyle w:val="StyleUnderline"/>
        </w:rPr>
        <w:t>proving</w:t>
      </w:r>
      <w:r w:rsidRPr="0074084E">
        <w:t xml:space="preserve"> </w:t>
      </w:r>
      <w:r w:rsidRPr="0074084E">
        <w:rPr>
          <w:rStyle w:val="StyleUnderline"/>
        </w:rPr>
        <w:t xml:space="preserve">its ability to deliver a </w:t>
      </w:r>
      <w:r w:rsidRPr="0074084E">
        <w:rPr>
          <w:rStyle w:val="Emphasis"/>
        </w:rPr>
        <w:t>nuclear weapon</w:t>
      </w:r>
      <w:r w:rsidRPr="0074084E">
        <w:t xml:space="preserve"> to the American homeland. </w:t>
      </w:r>
      <w:r w:rsidRPr="0074084E">
        <w:rPr>
          <w:rStyle w:val="StyleUnderline"/>
        </w:rPr>
        <w:t xml:space="preserve">The U.S. </w:t>
      </w:r>
      <w:r w:rsidRPr="0074084E">
        <w:rPr>
          <w:rStyle w:val="Emphasis"/>
        </w:rPr>
        <w:t>is deterred</w:t>
      </w:r>
      <w:r w:rsidRPr="0074084E">
        <w:rPr>
          <w:rStyle w:val="StyleUnderline"/>
        </w:rPr>
        <w:t xml:space="preserve"> from further intervention</w:t>
      </w:r>
      <w:r w:rsidRPr="0074084E">
        <w:t xml:space="preserve">, and over the next five to ten years </w:t>
      </w:r>
      <w:r w:rsidRPr="0074084E">
        <w:rPr>
          <w:rStyle w:val="Emphasis"/>
        </w:rPr>
        <w:t>North Korea continues to expand</w:t>
      </w:r>
      <w:r w:rsidRPr="0074084E">
        <w:t xml:space="preserve">, diversify, </w:t>
      </w:r>
      <w:r w:rsidRPr="0074084E">
        <w:rPr>
          <w:rStyle w:val="StyleUnderline"/>
        </w:rPr>
        <w:t xml:space="preserve">and </w:t>
      </w:r>
      <w:r w:rsidRPr="0074084E">
        <w:rPr>
          <w:rStyle w:val="Emphasis"/>
        </w:rPr>
        <w:t>protect</w:t>
      </w:r>
      <w:r w:rsidRPr="0074084E">
        <w:rPr>
          <w:rStyle w:val="StyleUnderline"/>
        </w:rPr>
        <w:t xml:space="preserve"> it’s growing nuclear </w:t>
      </w:r>
      <w:r w:rsidRPr="0074084E">
        <w:rPr>
          <w:rStyle w:val="Emphasis"/>
        </w:rPr>
        <w:t>arsenal</w:t>
      </w:r>
      <w:r w:rsidRPr="0074084E">
        <w:t xml:space="preserve">. </w:t>
      </w:r>
      <w:r w:rsidRPr="0074084E">
        <w:rPr>
          <w:rStyle w:val="Emphasis"/>
        </w:rPr>
        <w:t xml:space="preserve">Consequences </w:t>
      </w:r>
      <w:r w:rsidRPr="0074084E">
        <w:t xml:space="preserve">1. Increased North Korean provocation </w:t>
      </w:r>
      <w:r w:rsidRPr="0074084E">
        <w:rPr>
          <w:rStyle w:val="Emphasis"/>
        </w:rPr>
        <w:t>Having achieved</w:t>
      </w:r>
      <w:r w:rsidRPr="0074084E">
        <w:rPr>
          <w:rStyle w:val="StyleUnderline"/>
        </w:rPr>
        <w:t xml:space="preserve"> a </w:t>
      </w:r>
      <w:r w:rsidRPr="0074084E">
        <w:rPr>
          <w:rStyle w:val="Emphasis"/>
        </w:rPr>
        <w:t>survivable</w:t>
      </w:r>
      <w:r w:rsidRPr="0074084E">
        <w:rPr>
          <w:rStyle w:val="StyleUnderline"/>
        </w:rPr>
        <w:t xml:space="preserve"> </w:t>
      </w:r>
      <w:r w:rsidRPr="0074084E">
        <w:rPr>
          <w:rStyle w:val="Emphasis"/>
        </w:rPr>
        <w:t>second-strike capability</w:t>
      </w:r>
      <w:r w:rsidRPr="0074084E">
        <w:t xml:space="preserve"> </w:t>
      </w:r>
      <w:r w:rsidRPr="0074084E">
        <w:rPr>
          <w:rStyle w:val="StyleUnderline"/>
        </w:rPr>
        <w:t>and a stabilized nuclear deterrence</w:t>
      </w:r>
      <w:r w:rsidRPr="0074084E">
        <w:t xml:space="preserve"> </w:t>
      </w:r>
      <w:r w:rsidRPr="0074084E">
        <w:rPr>
          <w:rStyle w:val="StyleUnderline"/>
        </w:rPr>
        <w:t>relationship</w:t>
      </w:r>
      <w:r w:rsidRPr="0074084E">
        <w:t xml:space="preserve"> with the U.S., North Korea feels </w:t>
      </w:r>
      <w:r w:rsidRPr="0074084E">
        <w:rPr>
          <w:rStyle w:val="StyleUnderline"/>
        </w:rPr>
        <w:t>utterly unconstrained</w:t>
      </w:r>
      <w:r w:rsidRPr="0074084E">
        <w:t xml:space="preserve"> </w:t>
      </w:r>
      <w:r w:rsidRPr="0074084E">
        <w:rPr>
          <w:rStyle w:val="StyleUnderline"/>
        </w:rPr>
        <w:t xml:space="preserve">with respect to its neighbors. North Korea </w:t>
      </w:r>
      <w:r w:rsidRPr="0074084E">
        <w:rPr>
          <w:rStyle w:val="Emphasis"/>
        </w:rPr>
        <w:t>launches</w:t>
      </w:r>
      <w:r w:rsidRPr="0074084E">
        <w:t xml:space="preserve"> conventional </w:t>
      </w:r>
      <w:r w:rsidRPr="0074084E">
        <w:rPr>
          <w:rStyle w:val="Emphasis"/>
        </w:rPr>
        <w:t>ballistic missiles</w:t>
      </w:r>
      <w:r w:rsidRPr="0074084E">
        <w:t xml:space="preserve"> </w:t>
      </w:r>
      <w:r w:rsidRPr="0074084E">
        <w:rPr>
          <w:rStyle w:val="StyleUnderline"/>
        </w:rPr>
        <w:t xml:space="preserve">directly at Japan, </w:t>
      </w:r>
      <w:r w:rsidRPr="0074084E">
        <w:rPr>
          <w:rStyle w:val="Emphasis"/>
        </w:rPr>
        <w:t>killing scores</w:t>
      </w:r>
      <w:r w:rsidRPr="0074084E">
        <w:rPr>
          <w:rStyle w:val="StyleUnderline"/>
        </w:rPr>
        <w:t xml:space="preserve"> of civilians</w:t>
      </w:r>
      <w:r w:rsidRPr="0074084E">
        <w:t xml:space="preserve">. </w:t>
      </w:r>
      <w:r w:rsidRPr="0074084E">
        <w:rPr>
          <w:rStyle w:val="Emphasis"/>
        </w:rPr>
        <w:t>Instead of responding</w:t>
      </w:r>
      <w:r w:rsidRPr="0074084E">
        <w:t xml:space="preserve"> with massive force, </w:t>
      </w:r>
      <w:r w:rsidRPr="0074084E">
        <w:rPr>
          <w:rStyle w:val="StyleUnderline"/>
        </w:rPr>
        <w:t>the U.S. seeks to restrain its ally from escalating</w:t>
      </w:r>
      <w:r w:rsidRPr="0074084E">
        <w:t xml:space="preserve">, </w:t>
      </w:r>
      <w:r w:rsidRPr="0074084E">
        <w:rPr>
          <w:rStyle w:val="Emphasis"/>
        </w:rPr>
        <w:t>fearful that a collapsing regime will retaliate</w:t>
      </w:r>
      <w:r w:rsidRPr="0074084E">
        <w:t xml:space="preserve"> </w:t>
      </w:r>
      <w:r w:rsidRPr="0074084E">
        <w:rPr>
          <w:rStyle w:val="StyleUnderline"/>
        </w:rPr>
        <w:t>with nuclear warheads</w:t>
      </w:r>
      <w:r w:rsidRPr="0074084E">
        <w:t xml:space="preserve"> </w:t>
      </w:r>
      <w:r w:rsidRPr="0074084E">
        <w:rPr>
          <w:rStyle w:val="StyleUnderline"/>
        </w:rPr>
        <w:t>against the United States</w:t>
      </w:r>
      <w:r w:rsidRPr="0074084E">
        <w:t xml:space="preserve">. </w:t>
      </w:r>
      <w:r w:rsidRPr="0074084E">
        <w:rPr>
          <w:rStyle w:val="Emphasis"/>
        </w:rPr>
        <w:t>North Korea is co-opted</w:t>
      </w:r>
      <w:r w:rsidRPr="0074084E">
        <w:t xml:space="preserve"> into talks</w:t>
      </w:r>
      <w:r w:rsidRPr="008373BB">
        <w:t xml:space="preserve">, </w:t>
      </w:r>
      <w:r w:rsidRPr="0074084E">
        <w:rPr>
          <w:rStyle w:val="StyleUnderline"/>
        </w:rPr>
        <w:t xml:space="preserve">but instead of rolling back </w:t>
      </w:r>
      <w:proofErr w:type="spellStart"/>
      <w:r w:rsidRPr="0074084E">
        <w:rPr>
          <w:rStyle w:val="StyleUnderline"/>
        </w:rPr>
        <w:t>it’s</w:t>
      </w:r>
      <w:proofErr w:type="spellEnd"/>
      <w:r w:rsidRPr="0074084E">
        <w:rPr>
          <w:rStyle w:val="StyleUnderline"/>
        </w:rPr>
        <w:t xml:space="preserve"> nuclear program in exchange for aid, the international </w:t>
      </w:r>
      <w:r w:rsidRPr="0074084E">
        <w:rPr>
          <w:rStyle w:val="Emphasis"/>
        </w:rPr>
        <w:t>community is blackmailed</w:t>
      </w:r>
      <w:r w:rsidRPr="0074084E">
        <w:t xml:space="preserve"> with </w:t>
      </w:r>
      <w:r w:rsidRPr="0074084E">
        <w:rPr>
          <w:rStyle w:val="StyleUnderline"/>
        </w:rPr>
        <w:t>threats of violence</w:t>
      </w:r>
      <w:r w:rsidRPr="0074084E">
        <w:t xml:space="preserve">. The spiraling provocations destabilize the region and U.S. influence in Asia drastically recedes. 2. </w:t>
      </w:r>
      <w:r w:rsidRPr="0074084E">
        <w:rPr>
          <w:rStyle w:val="Emphasis"/>
        </w:rPr>
        <w:t>North Korea invades South Korea</w:t>
      </w:r>
      <w:r w:rsidRPr="0074084E">
        <w:t xml:space="preserve"> </w:t>
      </w:r>
      <w:r w:rsidRPr="0074084E">
        <w:rPr>
          <w:rStyle w:val="StyleUnderline"/>
        </w:rPr>
        <w:t xml:space="preserve">Certain that the U.S. will </w:t>
      </w:r>
      <w:r w:rsidRPr="0074084E">
        <w:rPr>
          <w:rStyle w:val="Emphasis"/>
        </w:rPr>
        <w:t>not</w:t>
      </w:r>
      <w:r w:rsidRPr="0074084E">
        <w:rPr>
          <w:rStyle w:val="StyleUnderline"/>
        </w:rPr>
        <w:t xml:space="preserve"> be able to </w:t>
      </w:r>
      <w:r w:rsidRPr="0074084E">
        <w:rPr>
          <w:rStyle w:val="Emphasis"/>
        </w:rPr>
        <w:t>intervene</w:t>
      </w:r>
      <w:r w:rsidRPr="0074084E">
        <w:t xml:space="preserve">, </w:t>
      </w:r>
      <w:r w:rsidRPr="0074084E">
        <w:rPr>
          <w:rStyle w:val="Emphasis"/>
        </w:rPr>
        <w:t>North Korea breaks</w:t>
      </w:r>
      <w:r w:rsidRPr="0074084E">
        <w:t xml:space="preserve"> </w:t>
      </w:r>
      <w:r w:rsidRPr="0074084E">
        <w:rPr>
          <w:rStyle w:val="StyleUnderline"/>
        </w:rPr>
        <w:t>the armistice with a massive invasion of South Korea.</w:t>
      </w:r>
      <w:r w:rsidRPr="0074084E">
        <w:t xml:space="preserve"> </w:t>
      </w:r>
      <w:r w:rsidRPr="0074084E">
        <w:rPr>
          <w:rStyle w:val="StyleUnderline"/>
        </w:rPr>
        <w:t>North Korea is pushed back beyond the 38th parallel</w:t>
      </w:r>
      <w:r w:rsidRPr="0074084E">
        <w:t xml:space="preserve"> with American help, but not before millions of South Korean citizens lay dead. In Seoul, </w:t>
      </w:r>
      <w:r w:rsidRPr="0074084E">
        <w:rPr>
          <w:rStyle w:val="Emphasis"/>
        </w:rPr>
        <w:t>thousands perish daily</w:t>
      </w:r>
      <w:r w:rsidRPr="0074084E">
        <w:t xml:space="preserve"> as </w:t>
      </w:r>
      <w:r w:rsidRPr="0074084E">
        <w:rPr>
          <w:rStyle w:val="StyleUnderline"/>
        </w:rPr>
        <w:t>the city remains under constant bombardment</w:t>
      </w:r>
      <w:r w:rsidRPr="0074084E">
        <w:t xml:space="preserve">. </w:t>
      </w:r>
      <w:r w:rsidRPr="0074084E">
        <w:rPr>
          <w:rStyle w:val="StyleUnderline"/>
        </w:rPr>
        <w:t>There is overwhelming pressure</w:t>
      </w:r>
      <w:r w:rsidRPr="0074084E">
        <w:t xml:space="preserve"> to push </w:t>
      </w:r>
      <w:r w:rsidRPr="0074084E">
        <w:rPr>
          <w:rStyle w:val="StyleUnderline"/>
        </w:rPr>
        <w:t>northward in response;</w:t>
      </w:r>
      <w:r w:rsidRPr="0074084E">
        <w:t xml:space="preserve"> however, </w:t>
      </w:r>
      <w:r w:rsidRPr="0074084E">
        <w:rPr>
          <w:rStyle w:val="StyleUnderline"/>
        </w:rPr>
        <w:t xml:space="preserve">the U.S. is </w:t>
      </w:r>
      <w:r w:rsidRPr="0074084E">
        <w:rPr>
          <w:rStyle w:val="StyleUnderline"/>
          <w:strike/>
        </w:rPr>
        <w:t>paralyzed</w:t>
      </w:r>
      <w:r w:rsidRPr="0074084E">
        <w:t xml:space="preserve"> by the fear that a collapsing regime </w:t>
      </w:r>
      <w:r w:rsidRPr="0074084E">
        <w:rPr>
          <w:rStyle w:val="StyleUnderline"/>
        </w:rPr>
        <w:t xml:space="preserve">will </w:t>
      </w:r>
      <w:r w:rsidRPr="0074084E">
        <w:rPr>
          <w:rStyle w:val="Emphasis"/>
        </w:rPr>
        <w:t>launch</w:t>
      </w:r>
      <w:r w:rsidRPr="0074084E">
        <w:rPr>
          <w:rStyle w:val="StyleUnderline"/>
        </w:rPr>
        <w:t xml:space="preserve"> its </w:t>
      </w:r>
      <w:r w:rsidRPr="0074084E">
        <w:rPr>
          <w:rStyle w:val="Emphasis"/>
        </w:rPr>
        <w:t>nuclear weapons</w:t>
      </w:r>
      <w:r w:rsidRPr="0074084E">
        <w:rPr>
          <w:rStyle w:val="StyleUnderline"/>
        </w:rPr>
        <w:t xml:space="preserve"> </w:t>
      </w:r>
      <w:r w:rsidRPr="00E16A0B">
        <w:rPr>
          <w:rStyle w:val="StyleUnderline"/>
        </w:rPr>
        <w:t>against the U.S.</w:t>
      </w:r>
      <w:r w:rsidRPr="0074084E">
        <w:t xml:space="preserve"> In the end, </w:t>
      </w:r>
      <w:r w:rsidRPr="0074084E">
        <w:rPr>
          <w:rStyle w:val="StyleUnderline"/>
        </w:rPr>
        <w:t>ROK forces invade the north and seize control of the peninsula</w:t>
      </w:r>
      <w:r w:rsidRPr="0074084E">
        <w:t xml:space="preserve">. At the last, </w:t>
      </w:r>
      <w:r w:rsidRPr="0074084E">
        <w:rPr>
          <w:rStyle w:val="StyleUnderline"/>
        </w:rPr>
        <w:t xml:space="preserve">North Korea launches two </w:t>
      </w:r>
      <w:r w:rsidRPr="0074084E">
        <w:rPr>
          <w:rStyle w:val="Emphasis"/>
        </w:rPr>
        <w:t>dozen</w:t>
      </w:r>
      <w:r w:rsidRPr="0074084E">
        <w:rPr>
          <w:rStyle w:val="StyleUnderline"/>
        </w:rPr>
        <w:t xml:space="preserve"> nuclear </w:t>
      </w:r>
      <w:r w:rsidRPr="0074084E">
        <w:rPr>
          <w:rStyle w:val="Emphasis"/>
        </w:rPr>
        <w:t>missiles</w:t>
      </w:r>
      <w:r w:rsidRPr="0074084E">
        <w:t xml:space="preserve"> </w:t>
      </w:r>
      <w:r w:rsidRPr="0074084E">
        <w:rPr>
          <w:rStyle w:val="StyleUnderline"/>
        </w:rPr>
        <w:t xml:space="preserve">into the U.S., </w:t>
      </w:r>
      <w:r w:rsidRPr="0074084E">
        <w:rPr>
          <w:rStyle w:val="Emphasis"/>
        </w:rPr>
        <w:t>devastating</w:t>
      </w:r>
      <w:r w:rsidRPr="0074084E">
        <w:t xml:space="preserve"> several </w:t>
      </w:r>
      <w:r w:rsidRPr="0074084E">
        <w:rPr>
          <w:rStyle w:val="Emphasis"/>
        </w:rPr>
        <w:t>major</w:t>
      </w:r>
      <w:r w:rsidRPr="0074084E">
        <w:t xml:space="preserve"> U.S. </w:t>
      </w:r>
      <w:r w:rsidRPr="0074084E">
        <w:rPr>
          <w:rStyle w:val="Emphasis"/>
        </w:rPr>
        <w:t>cities</w:t>
      </w:r>
      <w:r w:rsidRPr="0074084E">
        <w:t xml:space="preserve"> and </w:t>
      </w:r>
      <w:r w:rsidRPr="0074084E">
        <w:rPr>
          <w:rStyle w:val="Emphasis"/>
        </w:rPr>
        <w:t>killing</w:t>
      </w:r>
      <w:r w:rsidRPr="0074084E">
        <w:t xml:space="preserve"> almost </w:t>
      </w:r>
      <w:r w:rsidRPr="0074084E">
        <w:rPr>
          <w:rStyle w:val="Emphasis"/>
        </w:rPr>
        <w:t>20 million people</w:t>
      </w:r>
      <w:r w:rsidRPr="0074084E">
        <w:t xml:space="preserve">. Despite being the victim of large-scale nuclear attack, U.S. options for responding remain elusive, as the North Korean regime is already being toppled. 3. </w:t>
      </w:r>
      <w:r w:rsidRPr="0074084E">
        <w:rPr>
          <w:rStyle w:val="Emphasis"/>
        </w:rPr>
        <w:t>Nuclear proliferation</w:t>
      </w:r>
      <w:r w:rsidRPr="0074084E">
        <w:t xml:space="preserve"> </w:t>
      </w:r>
      <w:r w:rsidRPr="0074084E">
        <w:rPr>
          <w:rStyle w:val="StyleUnderline"/>
        </w:rPr>
        <w:t xml:space="preserve">Realizing that American </w:t>
      </w:r>
      <w:r w:rsidRPr="0074084E">
        <w:rPr>
          <w:rStyle w:val="Emphasis"/>
        </w:rPr>
        <w:t>nuclear assurances</w:t>
      </w:r>
      <w:r w:rsidRPr="0074084E">
        <w:t xml:space="preserve"> </w:t>
      </w:r>
      <w:r w:rsidRPr="0074084E">
        <w:rPr>
          <w:rStyle w:val="StyleUnderline"/>
        </w:rPr>
        <w:t>are utterly worthless</w:t>
      </w:r>
      <w:r w:rsidRPr="0074084E">
        <w:t xml:space="preserve">, </w:t>
      </w:r>
      <w:r w:rsidRPr="0074084E">
        <w:rPr>
          <w:rStyle w:val="StyleUnderline"/>
        </w:rPr>
        <w:lastRenderedPageBreak/>
        <w:t>Japan and South Korea</w:t>
      </w:r>
      <w:r w:rsidRPr="0074084E">
        <w:t xml:space="preserve"> </w:t>
      </w:r>
      <w:r w:rsidRPr="0074084E">
        <w:rPr>
          <w:rStyle w:val="StyleUnderline"/>
        </w:rPr>
        <w:t>have no choice</w:t>
      </w:r>
      <w:r w:rsidRPr="0074084E">
        <w:t xml:space="preserve"> </w:t>
      </w:r>
      <w:r w:rsidRPr="0074084E">
        <w:rPr>
          <w:rStyle w:val="StyleUnderline"/>
        </w:rPr>
        <w:t>but to develop their</w:t>
      </w:r>
      <w:r w:rsidRPr="0074084E">
        <w:t xml:space="preserve"> </w:t>
      </w:r>
      <w:r w:rsidRPr="0074084E">
        <w:rPr>
          <w:rStyle w:val="Emphasis"/>
        </w:rPr>
        <w:t>own nuclear deterrent</w:t>
      </w:r>
      <w:r w:rsidRPr="0074084E">
        <w:t xml:space="preserve"> </w:t>
      </w:r>
      <w:r w:rsidRPr="0074084E">
        <w:rPr>
          <w:rStyle w:val="StyleUnderline"/>
        </w:rPr>
        <w:t>in response to North Korea’s threats</w:t>
      </w:r>
      <w:r w:rsidRPr="0074084E">
        <w:t xml:space="preserve"> and provocations</w:t>
      </w:r>
      <w:r w:rsidRPr="0074084E">
        <w:rPr>
          <w:rStyle w:val="Emphasis"/>
        </w:rPr>
        <w:t>. Australia quickly follows suit</w:t>
      </w:r>
      <w:r w:rsidRPr="0074084E">
        <w:t xml:space="preserve">. </w:t>
      </w:r>
      <w:r w:rsidRPr="0074084E">
        <w:rPr>
          <w:rStyle w:val="StyleUnderline"/>
        </w:rPr>
        <w:t xml:space="preserve">The global </w:t>
      </w:r>
      <w:r w:rsidRPr="0074084E">
        <w:rPr>
          <w:rStyle w:val="Emphasis"/>
        </w:rPr>
        <w:t>non-proliferation</w:t>
      </w:r>
      <w:r w:rsidRPr="0074084E">
        <w:rPr>
          <w:rStyle w:val="StyleUnderline"/>
        </w:rPr>
        <w:t xml:space="preserve"> regime </w:t>
      </w:r>
      <w:r w:rsidRPr="0074084E">
        <w:rPr>
          <w:rStyle w:val="Emphasis"/>
        </w:rPr>
        <w:t>disintegrates</w:t>
      </w:r>
      <w:r w:rsidRPr="0074084E">
        <w:t xml:space="preserve"> as nuclear weapons spread unfettered across Asia and then the world. North Korea begins openly proliferating nuclear weapons to nations and actors hostile to the U.S. Small states and unstable regimes become nuclear powers. Nuclear weapons are available on the black market, with non-state actors now having ready access to nuclear weapons for the first time. 4. </w:t>
      </w:r>
      <w:r w:rsidRPr="0074084E">
        <w:rPr>
          <w:rStyle w:val="Emphasis"/>
        </w:rPr>
        <w:t>China dominates Asia</w:t>
      </w:r>
      <w:r w:rsidRPr="0074084E">
        <w:t xml:space="preserve"> </w:t>
      </w:r>
      <w:r w:rsidRPr="0074084E">
        <w:rPr>
          <w:rStyle w:val="StyleUnderline"/>
        </w:rPr>
        <w:t>In the wake of America being humiliated as a “paper tiger</w:t>
      </w:r>
      <w:r w:rsidRPr="0074084E">
        <w:t xml:space="preserve">,” U.S. </w:t>
      </w:r>
      <w:r w:rsidRPr="0074084E">
        <w:rPr>
          <w:rStyle w:val="StyleUnderline"/>
        </w:rPr>
        <w:t>allies exert their independence</w:t>
      </w:r>
      <w:r w:rsidRPr="0074084E">
        <w:t xml:space="preserve">. </w:t>
      </w:r>
      <w:r w:rsidRPr="0074084E">
        <w:rPr>
          <w:rStyle w:val="Emphasis"/>
        </w:rPr>
        <w:t>South Korea questions</w:t>
      </w:r>
      <w:r w:rsidRPr="0074084E">
        <w:t xml:space="preserve"> the </w:t>
      </w:r>
      <w:r w:rsidRPr="0074084E">
        <w:rPr>
          <w:rStyle w:val="StyleUnderline"/>
        </w:rPr>
        <w:t xml:space="preserve">purpose of having U.S. forces </w:t>
      </w:r>
      <w:r w:rsidRPr="0074084E">
        <w:rPr>
          <w:rStyle w:val="Emphasis"/>
        </w:rPr>
        <w:t>stationed</w:t>
      </w:r>
      <w:r w:rsidRPr="0074084E">
        <w:t xml:space="preserve"> on </w:t>
      </w:r>
      <w:r w:rsidRPr="0074084E">
        <w:rPr>
          <w:rStyle w:val="Emphasis"/>
        </w:rPr>
        <w:t>the peninsula</w:t>
      </w:r>
      <w:r w:rsidRPr="0074084E">
        <w:t xml:space="preserve">, and even </w:t>
      </w:r>
      <w:r w:rsidRPr="0074084E">
        <w:rPr>
          <w:rStyle w:val="StyleUnderline"/>
        </w:rPr>
        <w:t>Australia wonders what contingencies might arise in</w:t>
      </w:r>
      <w:r w:rsidRPr="0074084E">
        <w:t xml:space="preserve"> which unequivocal </w:t>
      </w:r>
      <w:r w:rsidRPr="0074084E">
        <w:rPr>
          <w:rStyle w:val="Emphasis"/>
        </w:rPr>
        <w:t>U.S. support</w:t>
      </w:r>
      <w:r w:rsidRPr="0074084E">
        <w:t xml:space="preserve"> would be guaranteed. Meanwhile, </w:t>
      </w:r>
      <w:r w:rsidRPr="0074084E">
        <w:rPr>
          <w:rStyle w:val="StyleUnderline"/>
        </w:rPr>
        <w:t>emboldened by American inaction</w:t>
      </w:r>
      <w:r w:rsidRPr="0074084E">
        <w:t xml:space="preserve">, </w:t>
      </w:r>
      <w:r w:rsidRPr="0074084E">
        <w:rPr>
          <w:rStyle w:val="Emphasis"/>
        </w:rPr>
        <w:t>China accelerates</w:t>
      </w:r>
      <w:r w:rsidRPr="0074084E">
        <w:t xml:space="preserve"> its military </w:t>
      </w:r>
      <w:r w:rsidRPr="0074084E">
        <w:rPr>
          <w:rStyle w:val="Emphasis"/>
        </w:rPr>
        <w:t>build-up</w:t>
      </w:r>
      <w:r w:rsidRPr="0074084E">
        <w:t xml:space="preserve">. </w:t>
      </w:r>
      <w:r w:rsidRPr="0074084E">
        <w:rPr>
          <w:rStyle w:val="StyleUnderline"/>
        </w:rPr>
        <w:t>Efforts to deter Chinese aggression</w:t>
      </w:r>
      <w:r w:rsidRPr="0074084E">
        <w:t xml:space="preserve"> </w:t>
      </w:r>
      <w:r w:rsidRPr="0074084E">
        <w:rPr>
          <w:rStyle w:val="Emphasis"/>
        </w:rPr>
        <w:t>become less effective</w:t>
      </w:r>
      <w:r w:rsidRPr="0074084E">
        <w:t xml:space="preserve"> </w:t>
      </w:r>
      <w:r w:rsidRPr="0074084E">
        <w:rPr>
          <w:rStyle w:val="StyleUnderline"/>
        </w:rPr>
        <w:t>as Beijing is convinced</w:t>
      </w:r>
      <w:r w:rsidRPr="0074084E">
        <w:t xml:space="preserve"> that </w:t>
      </w:r>
      <w:r w:rsidRPr="0074084E">
        <w:rPr>
          <w:rStyle w:val="StyleUnderline"/>
        </w:rPr>
        <w:t>America will never risk a</w:t>
      </w:r>
      <w:r w:rsidRPr="0074084E">
        <w:t xml:space="preserve"> </w:t>
      </w:r>
      <w:r w:rsidRPr="0074084E">
        <w:rPr>
          <w:rStyle w:val="Emphasis"/>
        </w:rPr>
        <w:t>showdown</w:t>
      </w:r>
      <w:r w:rsidRPr="0074084E">
        <w:t>. Soon China invades Taiwan, directly challenging U.S. credibility in the Pacific. 5</w:t>
      </w:r>
      <w:r w:rsidRPr="0074084E">
        <w:rPr>
          <w:rStyle w:val="Emphasis"/>
        </w:rPr>
        <w:t>. U.S. and China go to war</w:t>
      </w:r>
      <w:r w:rsidRPr="0074084E">
        <w:t xml:space="preserve"> </w:t>
      </w:r>
      <w:r w:rsidRPr="0074084E">
        <w:rPr>
          <w:rStyle w:val="StyleUnderline"/>
        </w:rPr>
        <w:t>After crossing one too many thresholds</w:t>
      </w:r>
      <w:r w:rsidRPr="0074084E">
        <w:t xml:space="preserve">, </w:t>
      </w:r>
      <w:r w:rsidRPr="0074084E">
        <w:rPr>
          <w:rStyle w:val="StyleUnderline"/>
        </w:rPr>
        <w:t>the United States is provoked</w:t>
      </w:r>
      <w:r w:rsidRPr="0074084E">
        <w:t xml:space="preserve"> </w:t>
      </w:r>
      <w:r w:rsidRPr="0074084E">
        <w:rPr>
          <w:rStyle w:val="Emphasis"/>
        </w:rPr>
        <w:t>into a massive war</w:t>
      </w:r>
      <w:r w:rsidRPr="0074084E">
        <w:t xml:space="preserve"> </w:t>
      </w:r>
      <w:r w:rsidRPr="0074084E">
        <w:rPr>
          <w:rStyle w:val="StyleUnderline"/>
        </w:rPr>
        <w:t>with North Korea in a surprise attack</w:t>
      </w:r>
      <w:r w:rsidRPr="0074084E">
        <w:t xml:space="preserve">. </w:t>
      </w:r>
      <w:r w:rsidRPr="0074084E">
        <w:rPr>
          <w:rStyle w:val="Emphasis"/>
        </w:rPr>
        <w:t>Targeting</w:t>
      </w:r>
      <w:r w:rsidRPr="0074084E">
        <w:t xml:space="preserve"> of </w:t>
      </w:r>
      <w:r w:rsidRPr="0074084E">
        <w:rPr>
          <w:rStyle w:val="StyleUnderline"/>
        </w:rPr>
        <w:t>nuclear facilities is vastly more difficult</w:t>
      </w:r>
      <w:r w:rsidRPr="0074084E">
        <w:t xml:space="preserve"> as the </w:t>
      </w:r>
      <w:r w:rsidRPr="0074084E">
        <w:rPr>
          <w:rStyle w:val="Emphasis"/>
        </w:rPr>
        <w:t>arsenal has grown</w:t>
      </w:r>
      <w:r w:rsidRPr="0074084E">
        <w:t xml:space="preserve"> </w:t>
      </w:r>
      <w:r w:rsidRPr="0074084E">
        <w:rPr>
          <w:rStyle w:val="Emphasis"/>
        </w:rPr>
        <w:t>and diversified</w:t>
      </w:r>
      <w:r w:rsidRPr="0074084E">
        <w:t xml:space="preserve"> in the intervening years. Miraculously, </w:t>
      </w:r>
      <w:r w:rsidRPr="0074084E">
        <w:rPr>
          <w:rStyle w:val="StyleUnderline"/>
        </w:rPr>
        <w:t>the military campaign is proving successful</w:t>
      </w:r>
      <w:r w:rsidRPr="0074084E">
        <w:t xml:space="preserve"> despite heavy casualties. America launches a ground invasion, and U.S.-</w:t>
      </w:r>
      <w:r w:rsidRPr="0074084E">
        <w:rPr>
          <w:rStyle w:val="StyleUnderline"/>
        </w:rPr>
        <w:t>ROK forces quickly capture Pyongyang</w:t>
      </w:r>
      <w:r w:rsidRPr="0074084E">
        <w:t xml:space="preserve">. Meanwhile, </w:t>
      </w:r>
      <w:r w:rsidRPr="0074084E">
        <w:rPr>
          <w:rStyle w:val="Emphasis"/>
        </w:rPr>
        <w:t>China</w:t>
      </w:r>
      <w:r w:rsidRPr="0074084E">
        <w:t>, whose conventional forces have dramatically improved</w:t>
      </w:r>
      <w:r w:rsidRPr="0074084E">
        <w:rPr>
          <w:rStyle w:val="Emphasis"/>
        </w:rPr>
        <w:t>, decides to</w:t>
      </w:r>
      <w:r w:rsidRPr="0074084E">
        <w:t xml:space="preserve"> </w:t>
      </w:r>
      <w:r w:rsidRPr="0074084E">
        <w:rPr>
          <w:rStyle w:val="Emphasis"/>
        </w:rPr>
        <w:t>intervene</w:t>
      </w:r>
      <w:r w:rsidRPr="0074084E">
        <w:t xml:space="preserve">. </w:t>
      </w:r>
      <w:r w:rsidRPr="0074084E">
        <w:rPr>
          <w:rStyle w:val="StyleUnderline"/>
        </w:rPr>
        <w:t>Invading from the north with millions of soldiers</w:t>
      </w:r>
      <w:r w:rsidRPr="0074084E">
        <w:t xml:space="preserve">, </w:t>
      </w:r>
      <w:r w:rsidRPr="0074084E">
        <w:rPr>
          <w:rStyle w:val="Emphasis"/>
        </w:rPr>
        <w:t>China takes U.S. forces completely by surprise</w:t>
      </w:r>
      <w:r w:rsidRPr="0074084E">
        <w:t xml:space="preserve"> </w:t>
      </w:r>
      <w:r w:rsidRPr="0074084E">
        <w:rPr>
          <w:rStyle w:val="StyleUnderline"/>
        </w:rPr>
        <w:t>and pushes them back with terrible losse</w:t>
      </w:r>
      <w:r w:rsidRPr="0074084E">
        <w:t xml:space="preserve">s. After capturing Seoul, Beijing makes an offer to the South Korean government that they cannot refuse – a unified Korean Peninsula under Seoul’s authority, but all U.S. forces are to be permanently expelled. </w:t>
      </w:r>
      <w:r w:rsidRPr="0074084E">
        <w:rPr>
          <w:rStyle w:val="StyleUnderline"/>
        </w:rPr>
        <w:t>There are other possibilities</w:t>
      </w:r>
      <w:r w:rsidRPr="0074084E">
        <w:t xml:space="preserve"> </w:t>
      </w:r>
      <w:r w:rsidRPr="0074084E">
        <w:rPr>
          <w:rStyle w:val="StyleUnderline"/>
        </w:rPr>
        <w:t>that fall within the purview of these scenarios</w:t>
      </w:r>
      <w:r w:rsidRPr="0074084E">
        <w:t xml:space="preserve">, and as noted, not everything will come to pass. However, </w:t>
      </w:r>
      <w:r w:rsidRPr="0074084E">
        <w:rPr>
          <w:rStyle w:val="Emphasis"/>
        </w:rPr>
        <w:t>the decision to accept a North Korean</w:t>
      </w:r>
      <w:r w:rsidRPr="0074084E">
        <w:t xml:space="preserve"> </w:t>
      </w:r>
      <w:r w:rsidRPr="0074084E">
        <w:rPr>
          <w:rStyle w:val="Emphasis"/>
        </w:rPr>
        <w:t>nuclear deterrent is to accept</w:t>
      </w:r>
      <w:r w:rsidRPr="0074084E">
        <w:t xml:space="preserve"> a </w:t>
      </w:r>
      <w:r w:rsidRPr="0074084E">
        <w:rPr>
          <w:rStyle w:val="Emphasis"/>
        </w:rPr>
        <w:t>combination of these outcomes</w:t>
      </w:r>
      <w:r w:rsidRPr="0074084E">
        <w:t xml:space="preserve">. At the thematic level, it means: </w:t>
      </w:r>
      <w:r w:rsidRPr="0074084E">
        <w:rPr>
          <w:rStyle w:val="StyleUnderline"/>
        </w:rPr>
        <w:t xml:space="preserve">increasing North Korean provocation; </w:t>
      </w:r>
      <w:r w:rsidRPr="0074084E">
        <w:t xml:space="preserve">nuclear </w:t>
      </w:r>
      <w:r w:rsidRPr="0074084E">
        <w:rPr>
          <w:rStyle w:val="Emphasis"/>
        </w:rPr>
        <w:t>weapons proliferation</w:t>
      </w:r>
      <w:r w:rsidRPr="0074084E">
        <w:t xml:space="preserve">; </w:t>
      </w:r>
      <w:r w:rsidRPr="0074084E">
        <w:rPr>
          <w:rStyle w:val="Emphasis"/>
        </w:rPr>
        <w:t>weakened alliances</w:t>
      </w:r>
      <w:r w:rsidRPr="0074084E">
        <w:t xml:space="preserve">; </w:t>
      </w:r>
      <w:r w:rsidRPr="0074084E">
        <w:rPr>
          <w:rStyle w:val="Emphasis"/>
        </w:rPr>
        <w:t>emboldened Chinese aggression;</w:t>
      </w:r>
      <w:r w:rsidRPr="0074084E">
        <w:t xml:space="preserve"> </w:t>
      </w:r>
      <w:r w:rsidRPr="0074084E">
        <w:rPr>
          <w:rStyle w:val="StyleUnderline"/>
        </w:rPr>
        <w:t>and the likelihood of future war waged under less favorable circumstances</w:t>
      </w:r>
      <w:r w:rsidRPr="0074084E">
        <w:t xml:space="preserve">. Evaluated in its totality, America’s primacy in Asia would be at an end. Option Two U.S. intelligence officials receive evidence that North Korea has successfully miniaturized a nuclear weapon and married it to an ICBM capable of reaching Los Angeles. </w:t>
      </w:r>
      <w:r w:rsidRPr="0074084E">
        <w:rPr>
          <w:rStyle w:val="StyleUnderline"/>
        </w:rPr>
        <w:t>All diplomatic avenues having been exhausted</w:t>
      </w:r>
      <w:r w:rsidRPr="0074084E">
        <w:t xml:space="preserve">, President </w:t>
      </w:r>
      <w:r w:rsidRPr="0074084E">
        <w:rPr>
          <w:rStyle w:val="Emphasis"/>
        </w:rPr>
        <w:t>Trump</w:t>
      </w:r>
      <w:r w:rsidRPr="0074084E">
        <w:t xml:space="preserve"> </w:t>
      </w:r>
      <w:r w:rsidRPr="0074084E">
        <w:rPr>
          <w:rStyle w:val="Emphasis"/>
        </w:rPr>
        <w:t>approves</w:t>
      </w:r>
      <w:r w:rsidRPr="0074084E">
        <w:t xml:space="preserve"> </w:t>
      </w:r>
      <w:r w:rsidRPr="0074084E">
        <w:rPr>
          <w:rStyle w:val="StyleUnderline"/>
        </w:rPr>
        <w:t>the largest military air campaign in modern history</w:t>
      </w:r>
      <w:r w:rsidRPr="0074084E">
        <w:t xml:space="preserve">. Again, not all the consequences outlined here will eventuate, but given the recommendation for war, a special responsibility exists in ensuring that all credible risks are laid bare. Consequences 1. War (obviously) </w:t>
      </w:r>
      <w:r w:rsidRPr="0074084E">
        <w:rPr>
          <w:rStyle w:val="StyleUnderline"/>
        </w:rPr>
        <w:t>North Korea is hit by a massive</w:t>
      </w:r>
      <w:r w:rsidRPr="0074084E">
        <w:t xml:space="preserve"> cyber-</w:t>
      </w:r>
      <w:r w:rsidRPr="0074084E">
        <w:rPr>
          <w:rStyle w:val="Emphasis"/>
        </w:rPr>
        <w:t>attack</w:t>
      </w:r>
      <w:r w:rsidRPr="0074084E">
        <w:t xml:space="preserve"> that </w:t>
      </w:r>
      <w:r w:rsidRPr="0074084E">
        <w:rPr>
          <w:strike/>
        </w:rPr>
        <w:t>disables</w:t>
      </w:r>
      <w:r w:rsidRPr="0074084E">
        <w:rPr>
          <w:rStyle w:val="Emphasis"/>
        </w:rPr>
        <w:t xml:space="preserve"> communications</w:t>
      </w:r>
      <w:r w:rsidRPr="0074084E">
        <w:t xml:space="preserve">, </w:t>
      </w:r>
      <w:r w:rsidRPr="0074084E">
        <w:rPr>
          <w:rStyle w:val="StyleUnderline"/>
        </w:rPr>
        <w:t>shuts down the power grid</w:t>
      </w:r>
      <w:r w:rsidRPr="0074084E">
        <w:t xml:space="preserve">, and </w:t>
      </w:r>
      <w:r w:rsidRPr="0074084E">
        <w:rPr>
          <w:strike/>
        </w:rPr>
        <w:t>cripples</w:t>
      </w:r>
      <w:r w:rsidRPr="0074084E">
        <w:t xml:space="preserve"> </w:t>
      </w:r>
      <w:r w:rsidRPr="0074084E">
        <w:rPr>
          <w:rStyle w:val="Emphasis"/>
        </w:rPr>
        <w:t>(Hurts) command</w:t>
      </w:r>
      <w:r w:rsidRPr="0074084E">
        <w:t xml:space="preserve"> </w:t>
      </w:r>
      <w:r w:rsidRPr="0074084E">
        <w:rPr>
          <w:rStyle w:val="Emphasis"/>
        </w:rPr>
        <w:t>and control chains</w:t>
      </w:r>
      <w:r w:rsidRPr="0074084E">
        <w:t xml:space="preserve">. </w:t>
      </w:r>
      <w:r w:rsidRPr="0074084E">
        <w:rPr>
          <w:rStyle w:val="StyleUnderline"/>
        </w:rPr>
        <w:t>Minutes later the sky lights up with massive ordinance as MOABs</w:t>
      </w:r>
      <w:r w:rsidRPr="0074084E">
        <w:t xml:space="preserve"> </w:t>
      </w:r>
      <w:r w:rsidRPr="0074084E">
        <w:rPr>
          <w:rStyle w:val="Emphasis"/>
        </w:rPr>
        <w:t>detonate</w:t>
      </w:r>
      <w:r w:rsidRPr="0074084E">
        <w:t xml:space="preserve"> over North Korean nuclear facilities and launch platforms. </w:t>
      </w:r>
      <w:r w:rsidRPr="0074084E">
        <w:rPr>
          <w:rStyle w:val="StyleUnderline"/>
        </w:rPr>
        <w:t>Thousands of North Korean artillery pieces are</w:t>
      </w:r>
      <w:r w:rsidRPr="0074084E">
        <w:t xml:space="preserve"> similarly </w:t>
      </w:r>
      <w:r w:rsidRPr="0074084E">
        <w:rPr>
          <w:rStyle w:val="Emphasis"/>
        </w:rPr>
        <w:t>struck</w:t>
      </w:r>
      <w:r w:rsidRPr="0074084E">
        <w:t xml:space="preserve">, </w:t>
      </w:r>
      <w:r w:rsidRPr="0074084E">
        <w:rPr>
          <w:rStyle w:val="StyleUnderline"/>
        </w:rPr>
        <w:t>along with all palatial compounds</w:t>
      </w:r>
      <w:r w:rsidRPr="0074084E">
        <w:t xml:space="preserve">. By the time the attack is generally known in Pyongyang, </w:t>
      </w:r>
      <w:r w:rsidRPr="0074084E">
        <w:rPr>
          <w:rStyle w:val="Emphasis"/>
        </w:rPr>
        <w:t>North</w:t>
      </w:r>
      <w:r w:rsidRPr="0074084E">
        <w:t xml:space="preserve"> </w:t>
      </w:r>
      <w:r w:rsidRPr="0074084E">
        <w:rPr>
          <w:rStyle w:val="Emphasis"/>
        </w:rPr>
        <w:t>Korea’s forces have already been seriously degraded</w:t>
      </w:r>
      <w:r w:rsidRPr="0074084E">
        <w:t xml:space="preserve">. Eventually, </w:t>
      </w:r>
      <w:r w:rsidRPr="0074084E">
        <w:rPr>
          <w:rStyle w:val="StyleUnderline"/>
        </w:rPr>
        <w:t>low-level commanders</w:t>
      </w:r>
      <w:r w:rsidRPr="0074084E">
        <w:t xml:space="preserve"> acting under their own initiative </w:t>
      </w:r>
      <w:r w:rsidRPr="0074084E">
        <w:rPr>
          <w:rStyle w:val="StyleUnderline"/>
        </w:rPr>
        <w:t>commence an un-coordinated retaliatory action</w:t>
      </w:r>
      <w:r w:rsidRPr="0074084E">
        <w:t xml:space="preserve"> primarily targeted at Seoul. </w:t>
      </w:r>
      <w:r w:rsidRPr="0074084E">
        <w:rPr>
          <w:rStyle w:val="StyleUnderline"/>
        </w:rPr>
        <w:t>The subsequent artillery barrage</w:t>
      </w:r>
      <w:r w:rsidRPr="0074084E">
        <w:t xml:space="preserve"> kills some 30,000 people before the guns are found and destroyed. After these initial setbacks, </w:t>
      </w:r>
      <w:r w:rsidRPr="0074084E">
        <w:rPr>
          <w:rStyle w:val="Emphasis"/>
        </w:rPr>
        <w:t>North Korea is given</w:t>
      </w:r>
      <w:r w:rsidRPr="0074084E">
        <w:t xml:space="preserve"> some time to re-group as the </w:t>
      </w:r>
      <w:r w:rsidRPr="0074084E">
        <w:rPr>
          <w:rStyle w:val="Emphasis"/>
        </w:rPr>
        <w:t>American</w:t>
      </w:r>
      <w:r w:rsidRPr="0074084E">
        <w:rPr>
          <w:rStyle w:val="StyleUnderline"/>
        </w:rPr>
        <w:t xml:space="preserve"> air </w:t>
      </w:r>
      <w:r w:rsidRPr="0074084E">
        <w:rPr>
          <w:rStyle w:val="Emphasis"/>
        </w:rPr>
        <w:t>campaign</w:t>
      </w:r>
      <w:r w:rsidRPr="0074084E">
        <w:rPr>
          <w:rStyle w:val="StyleUnderline"/>
        </w:rPr>
        <w:t xml:space="preserve"> </w:t>
      </w:r>
      <w:r w:rsidRPr="0074084E">
        <w:rPr>
          <w:rStyle w:val="Emphasis"/>
        </w:rPr>
        <w:t>focuses obsessively</w:t>
      </w:r>
      <w:r w:rsidRPr="0074084E">
        <w:rPr>
          <w:rStyle w:val="StyleUnderline"/>
        </w:rPr>
        <w:t xml:space="preserve"> on suspected </w:t>
      </w:r>
      <w:r w:rsidRPr="0074084E">
        <w:rPr>
          <w:rStyle w:val="Emphasis"/>
        </w:rPr>
        <w:t>nuclear sites</w:t>
      </w:r>
      <w:r w:rsidRPr="0074084E">
        <w:t xml:space="preserve">. 36 hours later North Korea retaliates with a massive ballistic missile bombardment of Japan, killing thousands. Meanwhile, North Korean submarines attack American surface ships, somewhat complicating carrier-based sorties over the peninsula. Using hitherto undetected tunnels, thousands of </w:t>
      </w:r>
      <w:r w:rsidRPr="0074084E">
        <w:lastRenderedPageBreak/>
        <w:t>North Korean troops appear south of the DMZ. They are pushed back with heavy losses on both sides, as huge numbers of marines arrive in preparation for an invasion of the North.</w:t>
      </w:r>
    </w:p>
    <w:p w14:paraId="3C818C10" w14:textId="1DE06E51" w:rsidR="001D455A" w:rsidRPr="0074084E" w:rsidRDefault="001D455A" w:rsidP="001D455A">
      <w:pPr>
        <w:pStyle w:val="Heading4"/>
      </w:pPr>
      <w:r>
        <w:t>&lt;insert impact&gt;</w:t>
      </w:r>
    </w:p>
    <w:p w14:paraId="7D41DA70" w14:textId="557A1888" w:rsidR="001D455A" w:rsidRDefault="001D455A" w:rsidP="001D455A">
      <w:pPr>
        <w:pStyle w:val="Heading2"/>
      </w:pPr>
      <w:r>
        <w:lastRenderedPageBreak/>
        <w:t>War Inevitable</w:t>
      </w:r>
    </w:p>
    <w:p w14:paraId="480BF6B1" w14:textId="5B17183E" w:rsidR="001D455A" w:rsidRPr="001D455A" w:rsidRDefault="001D455A" w:rsidP="001D455A">
      <w:pPr>
        <w:pStyle w:val="Heading3"/>
      </w:pPr>
      <w:r>
        <w:lastRenderedPageBreak/>
        <w:t>War Inevitable---T/L---2NC</w:t>
      </w:r>
    </w:p>
    <w:p w14:paraId="6ECAEFA1" w14:textId="77777777" w:rsidR="001D455A" w:rsidRDefault="001D455A" w:rsidP="001D455A">
      <w:pPr>
        <w:pStyle w:val="Heading4"/>
      </w:pPr>
      <w:r>
        <w:t>War is inevitable because deterrence is failing---North Korea will have sufficient ICBM capabilities soon---AND the costs of war grow daily</w:t>
      </w:r>
    </w:p>
    <w:p w14:paraId="7A57EBBF" w14:textId="77777777" w:rsidR="001D455A" w:rsidRPr="00061106" w:rsidRDefault="001D455A" w:rsidP="001D455A">
      <w:proofErr w:type="spellStart"/>
      <w:r>
        <w:rPr>
          <w:rStyle w:val="Style13ptBold"/>
        </w:rPr>
        <w:t>Rovere</w:t>
      </w:r>
      <w:proofErr w:type="spellEnd"/>
      <w:r>
        <w:rPr>
          <w:rStyle w:val="Style13ptBold"/>
        </w:rPr>
        <w:t xml:space="preserve"> 17 </w:t>
      </w:r>
      <w:r>
        <w:t xml:space="preserve">Crispin </w:t>
      </w:r>
      <w:proofErr w:type="spellStart"/>
      <w:r>
        <w:t>Rovere</w:t>
      </w:r>
      <w:proofErr w:type="spellEnd"/>
      <w:r>
        <w:t xml:space="preserve">, is a member of the Australian Labor Party and previous </w:t>
      </w:r>
      <w:proofErr w:type="spellStart"/>
      <w:r>
        <w:t>convenor</w:t>
      </w:r>
      <w:proofErr w:type="spellEnd"/>
      <w:r>
        <w:t xml:space="preserve"> of the ACT ALP International Affairs Policy Committee. Ph.D. candidate at the ANU's Strategic and </w:t>
      </w:r>
      <w:proofErr w:type="spellStart"/>
      <w:r>
        <w:t>Defence</w:t>
      </w:r>
      <w:proofErr w:type="spellEnd"/>
      <w:r>
        <w:t xml:space="preserve"> Studies Centre (SDSC) and previously worked in Secretariat of the Asia-Pacific Leadership Network for Nuclear Non-Proliferation and Disarmament, and published on nuclear policy.  9-29-2017, "Why War with North Korea Is Inevitable," National Interest, </w:t>
      </w:r>
      <w:hyperlink r:id="rId7" w:history="1">
        <w:r w:rsidRPr="002B377D">
          <w:rPr>
            <w:rStyle w:val="Hyperlink"/>
          </w:rPr>
          <w:t>https://nationalinterest.org/blog/the-buzz/why-war-north-korea-inevitable-22532</w:t>
        </w:r>
      </w:hyperlink>
      <w:r>
        <w:t xml:space="preserve"> - BS</w:t>
      </w:r>
    </w:p>
    <w:p w14:paraId="19FBECC2" w14:textId="77777777" w:rsidR="001D455A" w:rsidRDefault="001D455A" w:rsidP="001D455A">
      <w:r w:rsidRPr="000818ED">
        <w:rPr>
          <w:rStyle w:val="StyleUnderline"/>
        </w:rPr>
        <w:t xml:space="preserve">This July I outlined the </w:t>
      </w:r>
      <w:r w:rsidRPr="000818ED">
        <w:rPr>
          <w:rStyle w:val="Emphasis"/>
        </w:rPr>
        <w:t>case for war</w:t>
      </w:r>
      <w:r>
        <w:t xml:space="preserve"> </w:t>
      </w:r>
      <w:r w:rsidRPr="000818ED">
        <w:rPr>
          <w:rStyle w:val="StyleUnderline"/>
        </w:rPr>
        <w:t xml:space="preserve">against </w:t>
      </w:r>
      <w:r w:rsidRPr="000818ED">
        <w:rPr>
          <w:rStyle w:val="Emphasis"/>
        </w:rPr>
        <w:t>North Korea</w:t>
      </w:r>
      <w:r>
        <w:t xml:space="preserve">, </w:t>
      </w:r>
      <w:r w:rsidRPr="000818ED">
        <w:rPr>
          <w:rStyle w:val="StyleUnderline"/>
        </w:rPr>
        <w:t xml:space="preserve">contingent on the </w:t>
      </w:r>
      <w:r w:rsidRPr="000818ED">
        <w:rPr>
          <w:rStyle w:val="Emphasis"/>
        </w:rPr>
        <w:t>failure of diplomacy</w:t>
      </w:r>
      <w:r>
        <w:t xml:space="preserve"> </w:t>
      </w:r>
      <w:r w:rsidRPr="000818ED">
        <w:rPr>
          <w:rStyle w:val="StyleUnderline"/>
        </w:rPr>
        <w:t xml:space="preserve">and Kim Jong-Un’s continued march </w:t>
      </w:r>
      <w:r>
        <w:t>towards a long-range nuclear ICBM capability.</w:t>
      </w:r>
    </w:p>
    <w:p w14:paraId="70B69761" w14:textId="77777777" w:rsidR="001D455A" w:rsidRDefault="001D455A" w:rsidP="001D455A">
      <w:r w:rsidRPr="000818ED">
        <w:rPr>
          <w:rStyle w:val="StyleUnderline"/>
        </w:rPr>
        <w:t>Six weeks on North Korea</w:t>
      </w:r>
      <w:r>
        <w:t xml:space="preserve"> has </w:t>
      </w:r>
      <w:r w:rsidRPr="000818ED">
        <w:rPr>
          <w:rStyle w:val="Emphasis"/>
        </w:rPr>
        <w:t>tested</w:t>
      </w:r>
      <w:r>
        <w:t xml:space="preserve"> </w:t>
      </w:r>
      <w:r w:rsidRPr="000818ED">
        <w:rPr>
          <w:rStyle w:val="Emphasis"/>
        </w:rPr>
        <w:t>an ICBM, fired</w:t>
      </w:r>
      <w:r>
        <w:t xml:space="preserve"> two </w:t>
      </w:r>
      <w:r w:rsidRPr="000818ED">
        <w:rPr>
          <w:rStyle w:val="Emphasis"/>
        </w:rPr>
        <w:t>missiles</w:t>
      </w:r>
      <w:r>
        <w:t xml:space="preserve"> </w:t>
      </w:r>
      <w:r w:rsidRPr="000818ED">
        <w:rPr>
          <w:rStyle w:val="Emphasis"/>
        </w:rPr>
        <w:t>over Japan</w:t>
      </w:r>
      <w:r>
        <w:t xml:space="preserve">, </w:t>
      </w:r>
      <w:r w:rsidRPr="000818ED">
        <w:rPr>
          <w:rStyle w:val="StyleUnderline"/>
        </w:rPr>
        <w:t>and detonated a hydrogen bomb</w:t>
      </w:r>
      <w:r>
        <w:t>.</w:t>
      </w:r>
    </w:p>
    <w:p w14:paraId="27DA5A54" w14:textId="77777777" w:rsidR="001D455A" w:rsidRPr="000818ED" w:rsidRDefault="001D455A" w:rsidP="001D455A">
      <w:pPr>
        <w:rPr>
          <w:rStyle w:val="StyleUnderline"/>
        </w:rPr>
      </w:pPr>
      <w:r w:rsidRPr="000818ED">
        <w:rPr>
          <w:rStyle w:val="StyleUnderline"/>
        </w:rPr>
        <w:t>Events are unfolding as predicted</w:t>
      </w:r>
      <w:r>
        <w:t xml:space="preserve">. </w:t>
      </w:r>
      <w:r w:rsidRPr="000818ED">
        <w:rPr>
          <w:rStyle w:val="StyleUnderline"/>
        </w:rPr>
        <w:t>The strategic arguments</w:t>
      </w:r>
      <w:r>
        <w:t xml:space="preserve"> are exhaustively interrogated in the four-part debate between myself and Dr. David Santoro (part 1, part 2, part 3, </w:t>
      </w:r>
      <w:proofErr w:type="gramStart"/>
      <w:r>
        <w:t>part</w:t>
      </w:r>
      <w:proofErr w:type="gramEnd"/>
      <w:r>
        <w:t xml:space="preserve"> 4). </w:t>
      </w:r>
      <w:r w:rsidRPr="000818ED">
        <w:rPr>
          <w:rStyle w:val="Emphasis"/>
        </w:rPr>
        <w:t>The analysis remains unchanged</w:t>
      </w:r>
      <w:r>
        <w:t xml:space="preserve">, </w:t>
      </w:r>
      <w:r w:rsidRPr="000818ED">
        <w:rPr>
          <w:rStyle w:val="StyleUnderline"/>
        </w:rPr>
        <w:t xml:space="preserve">except to say that </w:t>
      </w:r>
      <w:r w:rsidRPr="000818ED">
        <w:rPr>
          <w:rStyle w:val="Emphasis"/>
        </w:rPr>
        <w:t>diplomatic avenues look bleak</w:t>
      </w:r>
      <w:r>
        <w:t xml:space="preserve">, </w:t>
      </w:r>
      <w:r w:rsidRPr="000818ED">
        <w:rPr>
          <w:rStyle w:val="Emphasis"/>
        </w:rPr>
        <w:t>time is running out</w:t>
      </w:r>
      <w:r>
        <w:t xml:space="preserve">, and </w:t>
      </w:r>
      <w:r w:rsidRPr="000818ED">
        <w:rPr>
          <w:rStyle w:val="Emphasis"/>
        </w:rPr>
        <w:t>the cost of war mounts daily</w:t>
      </w:r>
      <w:r>
        <w:t xml:space="preserve"> </w:t>
      </w:r>
      <w:r w:rsidRPr="000818ED">
        <w:rPr>
          <w:rStyle w:val="StyleUnderline"/>
        </w:rPr>
        <w:t>as North Korea prepares and fortifies.</w:t>
      </w:r>
    </w:p>
    <w:p w14:paraId="7EC8062E" w14:textId="77777777" w:rsidR="001D455A" w:rsidRDefault="001D455A" w:rsidP="001D455A">
      <w:r w:rsidRPr="000818ED">
        <w:rPr>
          <w:rStyle w:val="StyleUnderline"/>
        </w:rPr>
        <w:t xml:space="preserve">This piece focuses on the reasons why </w:t>
      </w:r>
      <w:r w:rsidRPr="000818ED">
        <w:rPr>
          <w:rStyle w:val="Emphasis"/>
        </w:rPr>
        <w:t>deterrence</w:t>
      </w:r>
      <w:r>
        <w:t xml:space="preserve"> </w:t>
      </w:r>
      <w:r w:rsidRPr="000818ED">
        <w:rPr>
          <w:rStyle w:val="Emphasis"/>
        </w:rPr>
        <w:t>is destined for failure</w:t>
      </w:r>
      <w:r>
        <w:t xml:space="preserve"> </w:t>
      </w:r>
      <w:r w:rsidRPr="000818ED">
        <w:rPr>
          <w:rStyle w:val="StyleUnderline"/>
        </w:rPr>
        <w:t xml:space="preserve">and </w:t>
      </w:r>
      <w:r w:rsidRPr="000818ED">
        <w:rPr>
          <w:rStyle w:val="Emphasis"/>
        </w:rPr>
        <w:t>war</w:t>
      </w:r>
      <w:r w:rsidRPr="000818ED">
        <w:rPr>
          <w:rStyle w:val="StyleUnderline"/>
        </w:rPr>
        <w:t xml:space="preserve"> on the peninsula is </w:t>
      </w:r>
      <w:r w:rsidRPr="000818ED">
        <w:rPr>
          <w:rStyle w:val="Emphasis"/>
        </w:rPr>
        <w:t>increasingly</w:t>
      </w:r>
      <w:r>
        <w:t xml:space="preserve"> </w:t>
      </w:r>
      <w:r w:rsidRPr="000818ED">
        <w:rPr>
          <w:rStyle w:val="Emphasis"/>
        </w:rPr>
        <w:t>inevitable</w:t>
      </w:r>
      <w:r>
        <w:t>. A future piece will discuss the ethics of embarking on second Korean war (and those of advocating it).</w:t>
      </w:r>
    </w:p>
    <w:p w14:paraId="5AA1FF5B" w14:textId="77777777" w:rsidR="001D455A" w:rsidRDefault="001D455A" w:rsidP="001D455A">
      <w:r>
        <w:t>Why deterrence cannot work and shouldn’t be attempted</w:t>
      </w:r>
    </w:p>
    <w:p w14:paraId="13CE2E96" w14:textId="77777777" w:rsidR="001D455A" w:rsidRDefault="001D455A" w:rsidP="001D455A">
      <w:r w:rsidRPr="000818ED">
        <w:rPr>
          <w:rStyle w:val="StyleUnderline"/>
        </w:rPr>
        <w:t xml:space="preserve">Many believe that </w:t>
      </w:r>
      <w:r w:rsidRPr="000818ED">
        <w:rPr>
          <w:rStyle w:val="Emphasis"/>
        </w:rPr>
        <w:t>North Korea’s</w:t>
      </w:r>
      <w:r w:rsidRPr="000818ED">
        <w:rPr>
          <w:rStyle w:val="StyleUnderline"/>
        </w:rPr>
        <w:t xml:space="preserve"> possession of </w:t>
      </w:r>
      <w:r w:rsidRPr="000818ED">
        <w:rPr>
          <w:rStyle w:val="Emphasis"/>
        </w:rPr>
        <w:t>nuclear weapons</w:t>
      </w:r>
      <w:r>
        <w:t xml:space="preserve">, </w:t>
      </w:r>
      <w:r w:rsidRPr="000818ED">
        <w:rPr>
          <w:rStyle w:val="StyleUnderline"/>
        </w:rPr>
        <w:t>along with its conventional arsenal</w:t>
      </w:r>
      <w:r>
        <w:t>, rules out war.</w:t>
      </w:r>
    </w:p>
    <w:p w14:paraId="67DDF2E0" w14:textId="77777777" w:rsidR="001D455A" w:rsidRDefault="001D455A" w:rsidP="001D455A">
      <w:r>
        <w:t xml:space="preserve">A conflict would indeed prove more horrific than many apprehend, and being enthused by the prospect of another Korean war would truly be insane. However, what is even more insane is telling the President of the United States that the greatest nation in history, and all its 300 million+ citizens, must live in the shadow of annihilation at the whims of a sadistic cult. This is simply not going to happen, </w:t>
      </w:r>
      <w:r w:rsidRPr="000818ED">
        <w:rPr>
          <w:rStyle w:val="StyleUnderline"/>
        </w:rPr>
        <w:t xml:space="preserve">and observers insisting that </w:t>
      </w:r>
      <w:r w:rsidRPr="000818ED">
        <w:rPr>
          <w:rStyle w:val="Emphasis"/>
        </w:rPr>
        <w:t>there is no military</w:t>
      </w:r>
      <w:r w:rsidRPr="000818ED">
        <w:rPr>
          <w:rStyle w:val="StyleUnderline"/>
        </w:rPr>
        <w:t xml:space="preserve"> </w:t>
      </w:r>
      <w:r w:rsidRPr="000818ED">
        <w:rPr>
          <w:rStyle w:val="Emphasis"/>
        </w:rPr>
        <w:t>option</w:t>
      </w:r>
      <w:r>
        <w:t xml:space="preserve"> </w:t>
      </w:r>
      <w:r w:rsidRPr="000818ED">
        <w:rPr>
          <w:rStyle w:val="Emphasis"/>
        </w:rPr>
        <w:t>ignore</w:t>
      </w:r>
      <w:r>
        <w:t xml:space="preserve"> </w:t>
      </w:r>
      <w:r w:rsidRPr="000818ED">
        <w:rPr>
          <w:rStyle w:val="Emphasis"/>
        </w:rPr>
        <w:t>reality</w:t>
      </w:r>
      <w:r>
        <w:t xml:space="preserve"> </w:t>
      </w:r>
      <w:r w:rsidRPr="000818ED">
        <w:rPr>
          <w:rStyle w:val="StyleUnderline"/>
        </w:rPr>
        <w:t xml:space="preserve">and all senior </w:t>
      </w:r>
      <w:r w:rsidRPr="000818ED">
        <w:rPr>
          <w:rStyle w:val="Emphasis"/>
        </w:rPr>
        <w:t>members</w:t>
      </w:r>
      <w:r>
        <w:t xml:space="preserve"> </w:t>
      </w:r>
      <w:r w:rsidRPr="000818ED">
        <w:rPr>
          <w:rStyle w:val="Emphasis"/>
        </w:rPr>
        <w:t>of this administration</w:t>
      </w:r>
      <w:r>
        <w:t xml:space="preserve"> </w:t>
      </w:r>
      <w:r w:rsidRPr="000818ED">
        <w:rPr>
          <w:rStyle w:val="Emphasis"/>
        </w:rPr>
        <w:t>and the president himself</w:t>
      </w:r>
      <w:r>
        <w:t xml:space="preserve">. </w:t>
      </w:r>
      <w:r w:rsidRPr="000818ED">
        <w:rPr>
          <w:rStyle w:val="StyleUnderline"/>
        </w:rPr>
        <w:t>The United States will not</w:t>
      </w:r>
      <w:r>
        <w:t xml:space="preserve"> </w:t>
      </w:r>
      <w:r w:rsidRPr="000818ED">
        <w:rPr>
          <w:rStyle w:val="StyleUnderline"/>
        </w:rPr>
        <w:t>live with a North Korea that</w:t>
      </w:r>
      <w:r>
        <w:t xml:space="preserve"> </w:t>
      </w:r>
      <w:r w:rsidRPr="000818ED">
        <w:rPr>
          <w:rStyle w:val="Emphasis"/>
        </w:rPr>
        <w:t>can destroy American cities</w:t>
      </w:r>
      <w:r>
        <w:t xml:space="preserve"> with a nuclear-tipped ICBM, </w:t>
      </w:r>
      <w:r w:rsidRPr="00401618">
        <w:rPr>
          <w:rStyle w:val="StyleUnderline"/>
        </w:rPr>
        <w:t>end of story</w:t>
      </w:r>
      <w:r>
        <w:t>.</w:t>
      </w:r>
    </w:p>
    <w:p w14:paraId="48BB7908" w14:textId="77777777" w:rsidR="001D455A" w:rsidRDefault="001D455A" w:rsidP="001D455A">
      <w:r w:rsidRPr="00401618">
        <w:rPr>
          <w:rStyle w:val="StyleUnderline"/>
        </w:rPr>
        <w:t>Those arguing against war insist</w:t>
      </w:r>
      <w:r>
        <w:t xml:space="preserve"> that </w:t>
      </w:r>
      <w:r w:rsidRPr="00401618">
        <w:rPr>
          <w:rStyle w:val="StyleUnderline"/>
        </w:rPr>
        <w:t>traditional nuclear deterrence</w:t>
      </w:r>
      <w:r>
        <w:t xml:space="preserve"> with North Korea </w:t>
      </w:r>
      <w:r w:rsidRPr="00401618">
        <w:rPr>
          <w:rStyle w:val="StyleUnderline"/>
        </w:rPr>
        <w:t>can work</w:t>
      </w:r>
      <w:r>
        <w:t xml:space="preserve">, </w:t>
      </w:r>
      <w:r w:rsidRPr="00401618">
        <w:rPr>
          <w:rStyle w:val="StyleUnderline"/>
        </w:rPr>
        <w:t>just like with the Soviet Union during the Cold War.</w:t>
      </w:r>
      <w:r>
        <w:t xml:space="preserve"> </w:t>
      </w:r>
      <w:r w:rsidRPr="00401618">
        <w:rPr>
          <w:rStyle w:val="StyleUnderline"/>
        </w:rPr>
        <w:t>Before proceeding everyone should re-read the last paragraph</w:t>
      </w:r>
      <w:r>
        <w:t xml:space="preserve"> and understand fully that </w:t>
      </w:r>
      <w:r w:rsidRPr="00401618">
        <w:rPr>
          <w:rStyle w:val="Emphasis"/>
        </w:rPr>
        <w:t>their argument is an academic exercise</w:t>
      </w:r>
      <w:r>
        <w:t xml:space="preserve"> </w:t>
      </w:r>
      <w:r w:rsidRPr="00401618">
        <w:rPr>
          <w:rStyle w:val="StyleUnderline"/>
        </w:rPr>
        <w:t xml:space="preserve">and not a </w:t>
      </w:r>
      <w:r w:rsidRPr="00401618">
        <w:rPr>
          <w:rStyle w:val="Emphasis"/>
        </w:rPr>
        <w:t>realistic course</w:t>
      </w:r>
      <w:r w:rsidRPr="00401618">
        <w:rPr>
          <w:rStyle w:val="StyleUnderline"/>
        </w:rPr>
        <w:t xml:space="preserve"> of</w:t>
      </w:r>
      <w:r>
        <w:t xml:space="preserve"> </w:t>
      </w:r>
      <w:r w:rsidRPr="00401618">
        <w:rPr>
          <w:rStyle w:val="Emphasis"/>
        </w:rPr>
        <w:t>action</w:t>
      </w:r>
      <w:r>
        <w:t xml:space="preserve">. </w:t>
      </w:r>
      <w:r w:rsidRPr="00401618">
        <w:rPr>
          <w:rStyle w:val="StyleUnderline"/>
        </w:rPr>
        <w:t xml:space="preserve">They are also </w:t>
      </w:r>
      <w:r w:rsidRPr="00401618">
        <w:rPr>
          <w:rStyle w:val="Emphasis"/>
        </w:rPr>
        <w:t>totally wrong</w:t>
      </w:r>
      <w:r>
        <w:t>, for these reasons:</w:t>
      </w:r>
    </w:p>
    <w:p w14:paraId="5B1EF2D5" w14:textId="77777777" w:rsidR="001D455A" w:rsidRDefault="001D455A" w:rsidP="001D455A">
      <w:r>
        <w:t xml:space="preserve">1. </w:t>
      </w:r>
      <w:r w:rsidRPr="00401618">
        <w:rPr>
          <w:rStyle w:val="Emphasis"/>
        </w:rPr>
        <w:t>Deterrence has already failed</w:t>
      </w:r>
    </w:p>
    <w:p w14:paraId="4D56C7CB" w14:textId="77777777" w:rsidR="001D455A" w:rsidRPr="004F1CA7" w:rsidRDefault="001D455A" w:rsidP="001D455A">
      <w:pPr>
        <w:rPr>
          <w:rStyle w:val="StyleUnderline"/>
        </w:rPr>
      </w:pPr>
      <w:r w:rsidRPr="004F1CA7">
        <w:rPr>
          <w:rStyle w:val="StyleUnderline"/>
        </w:rPr>
        <w:t>North Korea’s nuclear weapons are not merely about regime survival</w:t>
      </w:r>
      <w:r>
        <w:t xml:space="preserve">, for all would agree that </w:t>
      </w:r>
      <w:r w:rsidRPr="004F1CA7">
        <w:rPr>
          <w:rStyle w:val="StyleUnderline"/>
        </w:rPr>
        <w:t xml:space="preserve">its existing capabilities are more than sufficient for </w:t>
      </w:r>
      <w:r w:rsidRPr="004F1CA7">
        <w:rPr>
          <w:rStyle w:val="Emphasis"/>
        </w:rPr>
        <w:t>dissuading unprovoked</w:t>
      </w:r>
      <w:r>
        <w:t xml:space="preserve"> </w:t>
      </w:r>
      <w:r w:rsidRPr="004F1CA7">
        <w:rPr>
          <w:rStyle w:val="Emphasis"/>
        </w:rPr>
        <w:t xml:space="preserve">regime change. </w:t>
      </w:r>
      <w:r>
        <w:t xml:space="preserve">Rather, it </w:t>
      </w:r>
      <w:r w:rsidRPr="004F1CA7">
        <w:rPr>
          <w:rStyle w:val="StyleUnderline"/>
        </w:rPr>
        <w:t xml:space="preserve">seeks mutual </w:t>
      </w:r>
      <w:r w:rsidRPr="004F1CA7">
        <w:rPr>
          <w:rStyle w:val="StyleUnderline"/>
        </w:rPr>
        <w:lastRenderedPageBreak/>
        <w:t>nuclear vulnerability with the United States</w:t>
      </w:r>
      <w:r>
        <w:t xml:space="preserve"> </w:t>
      </w:r>
      <w:r w:rsidRPr="004F1CA7">
        <w:rPr>
          <w:rStyle w:val="Emphasis"/>
        </w:rPr>
        <w:t>to prevent military responses</w:t>
      </w:r>
      <w:r>
        <w:t xml:space="preserve"> </w:t>
      </w:r>
      <w:r w:rsidRPr="004F1CA7">
        <w:rPr>
          <w:rStyle w:val="StyleUnderline"/>
        </w:rPr>
        <w:t xml:space="preserve">to North Korea’s current and future aggression towards U.S. allies in the region.  </w:t>
      </w:r>
    </w:p>
    <w:p w14:paraId="153B9E9A" w14:textId="77777777" w:rsidR="001D455A" w:rsidRDefault="001D455A" w:rsidP="001D455A">
      <w:r>
        <w:t>This is already being demonstrated. On September 14, North Korea stated that:</w:t>
      </w:r>
    </w:p>
    <w:p w14:paraId="2B4023FB" w14:textId="77777777" w:rsidR="001D455A" w:rsidRDefault="001D455A" w:rsidP="001D455A">
      <w:r w:rsidRPr="004F1CA7">
        <w:rPr>
          <w:rStyle w:val="StyleUnderline"/>
        </w:rPr>
        <w:t>“The four islands of the [Japanese] archipelago</w:t>
      </w:r>
      <w:r>
        <w:t xml:space="preserve"> </w:t>
      </w:r>
      <w:r w:rsidRPr="004F1CA7">
        <w:rPr>
          <w:rStyle w:val="Emphasis"/>
        </w:rPr>
        <w:t>should be sunken</w:t>
      </w:r>
      <w:r>
        <w:t xml:space="preserve"> into the sea </w:t>
      </w:r>
      <w:r w:rsidRPr="004F1CA7">
        <w:rPr>
          <w:rStyle w:val="Emphasis"/>
        </w:rPr>
        <w:t>by the nuclear bomb of Juche</w:t>
      </w:r>
      <w:r>
        <w:t xml:space="preserve">. </w:t>
      </w:r>
      <w:r w:rsidRPr="004F1CA7">
        <w:rPr>
          <w:rStyle w:val="StyleUnderline"/>
        </w:rPr>
        <w:t>Japan is no longer needed to exist near us</w:t>
      </w:r>
      <w:r>
        <w:t>.”</w:t>
      </w:r>
    </w:p>
    <w:p w14:paraId="56B12A33" w14:textId="77777777" w:rsidR="001D455A" w:rsidRPr="004F1CA7" w:rsidRDefault="001D455A" w:rsidP="001D455A">
      <w:pPr>
        <w:rPr>
          <w:rStyle w:val="StyleUnderline"/>
        </w:rPr>
      </w:pPr>
      <w:r w:rsidRPr="004F1CA7">
        <w:rPr>
          <w:rStyle w:val="StyleUnderline"/>
        </w:rPr>
        <w:t>Hardly a declaration that nuclear weapons are for deterrence</w:t>
      </w:r>
      <w:r>
        <w:t xml:space="preserve">! </w:t>
      </w:r>
      <w:r w:rsidRPr="004F1CA7">
        <w:rPr>
          <w:rStyle w:val="StyleUnderline"/>
        </w:rPr>
        <w:t xml:space="preserve">The very next day residents on Hokkaido island received a text – ‘a </w:t>
      </w:r>
      <w:r w:rsidRPr="004F1CA7">
        <w:rPr>
          <w:rStyle w:val="Emphasis"/>
        </w:rPr>
        <w:t>missile from North Korea has been detected</w:t>
      </w:r>
      <w:r w:rsidRPr="004F1CA7">
        <w:rPr>
          <w:rStyle w:val="StyleUnderline"/>
        </w:rPr>
        <w:t>, take cover.'</w:t>
      </w:r>
    </w:p>
    <w:p w14:paraId="65ACD472" w14:textId="77777777" w:rsidR="001D455A" w:rsidRDefault="001D455A" w:rsidP="001D455A">
      <w:r w:rsidRPr="004F1CA7">
        <w:rPr>
          <w:rStyle w:val="StyleUnderline"/>
        </w:rPr>
        <w:t>Any suggestion that there is a</w:t>
      </w:r>
      <w:r>
        <w:t xml:space="preserve"> ‘</w:t>
      </w:r>
      <w:r w:rsidRPr="004F1CA7">
        <w:rPr>
          <w:rStyle w:val="Emphasis"/>
        </w:rPr>
        <w:t>lock step’</w:t>
      </w:r>
      <w:r w:rsidRPr="004F1CA7">
        <w:rPr>
          <w:rStyle w:val="StyleUnderline"/>
        </w:rPr>
        <w:t xml:space="preserve"> allied </w:t>
      </w:r>
      <w:r w:rsidRPr="004F1CA7">
        <w:rPr>
          <w:rStyle w:val="Emphasis"/>
        </w:rPr>
        <w:t>response</w:t>
      </w:r>
      <w:r>
        <w:t xml:space="preserve"> to these provocations </w:t>
      </w:r>
      <w:r w:rsidRPr="004F1CA7">
        <w:rPr>
          <w:rStyle w:val="Emphasis"/>
        </w:rPr>
        <w:t>is absurd</w:t>
      </w:r>
      <w:r>
        <w:t xml:space="preserve">. Imagine it was Hawaii </w:t>
      </w:r>
      <w:r w:rsidRPr="004F1CA7">
        <w:rPr>
          <w:rStyle w:val="StyleUnderline"/>
        </w:rPr>
        <w:t>that North Korea proclaimed would be ‘sunk’</w:t>
      </w:r>
      <w:r>
        <w:t xml:space="preserve"> and American citizens receiving texts with missiles flying overhead. </w:t>
      </w:r>
      <w:r w:rsidRPr="004F1CA7">
        <w:rPr>
          <w:rStyle w:val="Emphasis"/>
        </w:rPr>
        <w:t>Washington’s response</w:t>
      </w:r>
      <w:r w:rsidRPr="004F1CA7">
        <w:rPr>
          <w:rStyle w:val="StyleUnderline"/>
        </w:rPr>
        <w:t xml:space="preserve"> would be </w:t>
      </w:r>
      <w:r w:rsidRPr="004F1CA7">
        <w:rPr>
          <w:rStyle w:val="Emphasis"/>
        </w:rPr>
        <w:t>starkly different</w:t>
      </w:r>
      <w:r>
        <w:t>.</w:t>
      </w:r>
    </w:p>
    <w:p w14:paraId="325F0529" w14:textId="77777777" w:rsidR="001D455A" w:rsidRDefault="001D455A" w:rsidP="001D455A">
      <w:r w:rsidRPr="004F1CA7">
        <w:rPr>
          <w:rStyle w:val="StyleUnderline"/>
        </w:rPr>
        <w:t>Maybe North Korea could</w:t>
      </w:r>
      <w:r>
        <w:t xml:space="preserve"> </w:t>
      </w:r>
      <w:r w:rsidRPr="004F1CA7">
        <w:rPr>
          <w:rStyle w:val="StyleUnderline"/>
        </w:rPr>
        <w:t xml:space="preserve">be </w:t>
      </w:r>
      <w:r w:rsidRPr="004F1CA7">
        <w:rPr>
          <w:rStyle w:val="Emphasis"/>
        </w:rPr>
        <w:t>deterred</w:t>
      </w:r>
      <w:r w:rsidRPr="004F1CA7">
        <w:rPr>
          <w:rStyle w:val="StyleUnderline"/>
        </w:rPr>
        <w:t xml:space="preserve"> from </w:t>
      </w:r>
      <w:r w:rsidRPr="004F1CA7">
        <w:rPr>
          <w:rStyle w:val="Emphasis"/>
        </w:rPr>
        <w:t>launching</w:t>
      </w:r>
      <w:r w:rsidRPr="004F1CA7">
        <w:rPr>
          <w:rStyle w:val="StyleUnderline"/>
        </w:rPr>
        <w:t xml:space="preserve"> a </w:t>
      </w:r>
      <w:r w:rsidRPr="004F1CA7">
        <w:rPr>
          <w:rStyle w:val="Emphasis"/>
        </w:rPr>
        <w:t>nuclear weapon</w:t>
      </w:r>
      <w:r>
        <w:t xml:space="preserve"> </w:t>
      </w:r>
      <w:r w:rsidRPr="004F1CA7">
        <w:rPr>
          <w:rStyle w:val="Emphasis"/>
        </w:rPr>
        <w:t>directly against the United States</w:t>
      </w:r>
      <w:r>
        <w:t xml:space="preserve"> (and none can be certain of that). </w:t>
      </w:r>
      <w:r w:rsidRPr="004F1CA7">
        <w:rPr>
          <w:rStyle w:val="StyleUnderline"/>
        </w:rPr>
        <w:t>Once North Korea possesses</w:t>
      </w:r>
      <w:r>
        <w:t xml:space="preserve"> </w:t>
      </w:r>
      <w:r w:rsidRPr="004F1CA7">
        <w:rPr>
          <w:rStyle w:val="Emphasis"/>
        </w:rPr>
        <w:t>dozens</w:t>
      </w:r>
      <w:r w:rsidRPr="004F1CA7">
        <w:rPr>
          <w:rStyle w:val="StyleUnderline"/>
        </w:rPr>
        <w:t xml:space="preserve"> of nuclear-tipped </w:t>
      </w:r>
      <w:r w:rsidRPr="004F1CA7">
        <w:rPr>
          <w:rStyle w:val="Emphasis"/>
        </w:rPr>
        <w:t>ICBMs</w:t>
      </w:r>
      <w:r>
        <w:t xml:space="preserve">, however, it can </w:t>
      </w:r>
      <w:r w:rsidRPr="004F1CA7">
        <w:rPr>
          <w:rStyle w:val="Emphasis"/>
        </w:rPr>
        <w:t>attack U.S. allies and even embark on a second Korean war</w:t>
      </w:r>
      <w:r>
        <w:t xml:space="preserve"> </w:t>
      </w:r>
      <w:r w:rsidRPr="004F1CA7">
        <w:rPr>
          <w:rStyle w:val="StyleUnderline"/>
        </w:rPr>
        <w:t>knowing there isn’t a thing the United States can</w:t>
      </w:r>
      <w:r>
        <w:t xml:space="preserve"> </w:t>
      </w:r>
      <w:r w:rsidRPr="004F1CA7">
        <w:rPr>
          <w:rStyle w:val="StyleUnderline"/>
        </w:rPr>
        <w:t>do about it without inviting a massive</w:t>
      </w:r>
      <w:r>
        <w:t xml:space="preserve"> and </w:t>
      </w:r>
      <w:r w:rsidRPr="004F1CA7">
        <w:rPr>
          <w:rStyle w:val="Emphasis"/>
        </w:rPr>
        <w:t>unacceptable</w:t>
      </w:r>
      <w:r>
        <w:t xml:space="preserve"> nuclear </w:t>
      </w:r>
      <w:r w:rsidRPr="004F1CA7">
        <w:rPr>
          <w:rStyle w:val="Emphasis"/>
        </w:rPr>
        <w:t>retaliation</w:t>
      </w:r>
      <w:r>
        <w:t>. This fact is not lost on Japan, Korea, or even Australia. Consequently, U.S. alliances in Asia will fast unravel.</w:t>
      </w:r>
    </w:p>
    <w:p w14:paraId="0255D761" w14:textId="77777777" w:rsidR="001D455A" w:rsidRPr="004F1CA7" w:rsidRDefault="001D455A" w:rsidP="001D455A">
      <w:pPr>
        <w:rPr>
          <w:rStyle w:val="StyleUnderline"/>
        </w:rPr>
      </w:pPr>
      <w:r>
        <w:t xml:space="preserve">2. </w:t>
      </w:r>
      <w:r w:rsidRPr="004F1CA7">
        <w:rPr>
          <w:rStyle w:val="StyleUnderline"/>
        </w:rPr>
        <w:t>North Korea is not the Soviet Union or China</w:t>
      </w:r>
    </w:p>
    <w:p w14:paraId="323463C7" w14:textId="77777777" w:rsidR="001D455A" w:rsidRDefault="001D455A" w:rsidP="001D455A">
      <w:r w:rsidRPr="00A1591B">
        <w:rPr>
          <w:rStyle w:val="StyleUnderline"/>
        </w:rPr>
        <w:t>This seemed so obvious that when</w:t>
      </w:r>
      <w:r>
        <w:t xml:space="preserve"> the </w:t>
      </w:r>
      <w:r w:rsidRPr="00A1591B">
        <w:rPr>
          <w:rStyle w:val="StyleUnderline"/>
        </w:rPr>
        <w:t>comparison was first made I regrettably ignored it</w:t>
      </w:r>
      <w:r>
        <w:t xml:space="preserve">. </w:t>
      </w:r>
      <w:r w:rsidRPr="00A1591B">
        <w:rPr>
          <w:rStyle w:val="StyleUnderline"/>
        </w:rPr>
        <w:t>Since then there has been an</w:t>
      </w:r>
      <w:r>
        <w:t xml:space="preserve"> </w:t>
      </w:r>
      <w:r w:rsidRPr="00A1591B">
        <w:rPr>
          <w:rStyle w:val="Emphasis"/>
        </w:rPr>
        <w:t>increasing number</w:t>
      </w:r>
      <w:r>
        <w:t xml:space="preserve"> </w:t>
      </w:r>
      <w:r w:rsidRPr="00A1591B">
        <w:rPr>
          <w:rStyle w:val="Emphasis"/>
        </w:rPr>
        <w:t>of deterrence advocates</w:t>
      </w:r>
      <w:r>
        <w:t xml:space="preserve"> who </w:t>
      </w:r>
      <w:r w:rsidRPr="00A1591B">
        <w:rPr>
          <w:rStyle w:val="StyleUnderline"/>
        </w:rPr>
        <w:t>use the Soviet Union or China</w:t>
      </w:r>
      <w:r>
        <w:t xml:space="preserve"> as examples to support their case.</w:t>
      </w:r>
    </w:p>
    <w:p w14:paraId="1EE4A456" w14:textId="77777777" w:rsidR="001D455A" w:rsidRDefault="001D455A" w:rsidP="001D455A">
      <w:r w:rsidRPr="00A1591B">
        <w:rPr>
          <w:rStyle w:val="StyleUnderline"/>
        </w:rPr>
        <w:t xml:space="preserve">Starting with the basics, </w:t>
      </w:r>
      <w:r w:rsidRPr="00A1591B">
        <w:rPr>
          <w:rStyle w:val="Emphasis"/>
        </w:rPr>
        <w:t>deterrence can only exist</w:t>
      </w:r>
      <w:r>
        <w:t xml:space="preserve"> </w:t>
      </w:r>
      <w:r w:rsidRPr="00A1591B">
        <w:rPr>
          <w:rStyle w:val="Emphasis"/>
        </w:rPr>
        <w:t>when an adversary</w:t>
      </w:r>
      <w:r>
        <w:t xml:space="preserve"> </w:t>
      </w:r>
      <w:r w:rsidRPr="00A1591B">
        <w:rPr>
          <w:rStyle w:val="Emphasis"/>
        </w:rPr>
        <w:t>would have undertaken</w:t>
      </w:r>
      <w:r>
        <w:t xml:space="preserve"> </w:t>
      </w:r>
      <w:r w:rsidRPr="00A1591B">
        <w:rPr>
          <w:rStyle w:val="StyleUnderline"/>
        </w:rPr>
        <w:t>the action if not for the deterrent.</w:t>
      </w:r>
      <w:r>
        <w:t xml:space="preserve"> </w:t>
      </w:r>
      <w:r w:rsidRPr="00A1591B">
        <w:rPr>
          <w:rStyle w:val="StyleUnderline"/>
        </w:rPr>
        <w:t>In the case of China,</w:t>
      </w:r>
      <w:r>
        <w:t xml:space="preserve"> </w:t>
      </w:r>
      <w:r w:rsidRPr="00A1591B">
        <w:rPr>
          <w:rStyle w:val="StyleUnderline"/>
        </w:rPr>
        <w:t xml:space="preserve">there was never a prospect of Mao </w:t>
      </w:r>
      <w:r w:rsidRPr="00A1591B">
        <w:rPr>
          <w:rStyle w:val="Emphasis"/>
        </w:rPr>
        <w:t>launching</w:t>
      </w:r>
      <w:r>
        <w:t xml:space="preserve"> a </w:t>
      </w:r>
      <w:r w:rsidRPr="00A1591B">
        <w:rPr>
          <w:rStyle w:val="Emphasis"/>
        </w:rPr>
        <w:t>nuclear strike against</w:t>
      </w:r>
      <w:r>
        <w:t xml:space="preserve"> </w:t>
      </w:r>
      <w:r w:rsidRPr="00A1591B">
        <w:rPr>
          <w:rStyle w:val="Emphasis"/>
        </w:rPr>
        <w:t>the United States</w:t>
      </w:r>
      <w:r>
        <w:t xml:space="preserve">, regardless of America’s own nuclear arsenal. </w:t>
      </w:r>
      <w:r w:rsidRPr="00E636C5">
        <w:rPr>
          <w:rStyle w:val="StyleUnderline"/>
        </w:rPr>
        <w:t xml:space="preserve">Nor did </w:t>
      </w:r>
      <w:r w:rsidRPr="00E636C5">
        <w:rPr>
          <w:rStyle w:val="Emphasis"/>
        </w:rPr>
        <w:t>America’s</w:t>
      </w:r>
      <w:r w:rsidRPr="00E636C5">
        <w:rPr>
          <w:rStyle w:val="StyleUnderline"/>
        </w:rPr>
        <w:t xml:space="preserve"> nuclear </w:t>
      </w:r>
      <w:r w:rsidRPr="00E636C5">
        <w:rPr>
          <w:rStyle w:val="Emphasis"/>
        </w:rPr>
        <w:t>weapons</w:t>
      </w:r>
      <w:r w:rsidRPr="00E636C5">
        <w:rPr>
          <w:rStyle w:val="StyleUnderline"/>
        </w:rPr>
        <w:t xml:space="preserve"> </w:t>
      </w:r>
      <w:r w:rsidRPr="00E636C5">
        <w:rPr>
          <w:rStyle w:val="Emphasis"/>
        </w:rPr>
        <w:t>deter China</w:t>
      </w:r>
      <w:r w:rsidRPr="00E636C5">
        <w:rPr>
          <w:rStyle w:val="StyleUnderline"/>
        </w:rPr>
        <w:t xml:space="preserve"> in</w:t>
      </w:r>
      <w:r>
        <w:t xml:space="preserve"> any way – </w:t>
      </w:r>
      <w:r w:rsidRPr="00E636C5">
        <w:rPr>
          <w:rStyle w:val="StyleUnderline"/>
        </w:rPr>
        <w:t>China fought the Korean war</w:t>
      </w:r>
      <w:r>
        <w:t xml:space="preserve"> </w:t>
      </w:r>
      <w:r w:rsidRPr="00E636C5">
        <w:rPr>
          <w:rStyle w:val="StyleUnderline"/>
        </w:rPr>
        <w:t xml:space="preserve">decades </w:t>
      </w:r>
      <w:r w:rsidRPr="00E636C5">
        <w:rPr>
          <w:rStyle w:val="Emphasis"/>
        </w:rPr>
        <w:t>before the taboo</w:t>
      </w:r>
      <w:r>
        <w:t xml:space="preserve"> against nuclear use had been established, and at a time when China did not even possess nuclear weapons!</w:t>
      </w:r>
    </w:p>
    <w:p w14:paraId="448135F5" w14:textId="77777777" w:rsidR="001D455A" w:rsidRDefault="001D455A" w:rsidP="001D455A">
      <w:r w:rsidRPr="00E636C5">
        <w:rPr>
          <w:rStyle w:val="StyleUnderline"/>
        </w:rPr>
        <w:t>Moreover, the capabilities and doctrine between Mao’s China</w:t>
      </w:r>
      <w:r>
        <w:t xml:space="preserve"> </w:t>
      </w:r>
      <w:r w:rsidRPr="00E636C5">
        <w:rPr>
          <w:rStyle w:val="StyleUnderline"/>
        </w:rPr>
        <w:t xml:space="preserve">and North Korea could </w:t>
      </w:r>
      <w:r w:rsidRPr="00E636C5">
        <w:rPr>
          <w:rStyle w:val="Emphasis"/>
        </w:rPr>
        <w:t>not be more different</w:t>
      </w:r>
      <w:r>
        <w:t xml:space="preserve">. </w:t>
      </w:r>
      <w:r w:rsidRPr="00E636C5">
        <w:rPr>
          <w:rStyle w:val="StyleUnderline"/>
        </w:rPr>
        <w:t xml:space="preserve">China </w:t>
      </w:r>
      <w:r w:rsidRPr="00E636C5">
        <w:rPr>
          <w:rStyle w:val="Emphasis"/>
        </w:rPr>
        <w:t>did not possess</w:t>
      </w:r>
      <w:r w:rsidRPr="00E636C5">
        <w:rPr>
          <w:rStyle w:val="StyleUnderline"/>
        </w:rPr>
        <w:t xml:space="preserve"> any means of delivering</w:t>
      </w:r>
      <w:r>
        <w:t xml:space="preserve"> a </w:t>
      </w:r>
      <w:r w:rsidRPr="00E636C5">
        <w:rPr>
          <w:rStyle w:val="Emphasis"/>
        </w:rPr>
        <w:t>nuclear weapon</w:t>
      </w:r>
      <w:r>
        <w:t xml:space="preserve"> </w:t>
      </w:r>
      <w:r w:rsidRPr="00E636C5">
        <w:rPr>
          <w:rStyle w:val="StyleUnderline"/>
        </w:rPr>
        <w:t>to the United States</w:t>
      </w:r>
      <w:r>
        <w:t xml:space="preserve"> </w:t>
      </w:r>
      <w:r w:rsidRPr="00E636C5">
        <w:rPr>
          <w:rStyle w:val="Emphasis"/>
        </w:rPr>
        <w:t>until long after bilateral relations</w:t>
      </w:r>
      <w:r>
        <w:t xml:space="preserve"> </w:t>
      </w:r>
      <w:r w:rsidRPr="00E636C5">
        <w:rPr>
          <w:rStyle w:val="StyleUnderline"/>
        </w:rPr>
        <w:t>had been normalized</w:t>
      </w:r>
      <w:r>
        <w:t xml:space="preserve">. </w:t>
      </w:r>
      <w:r w:rsidRPr="00E636C5">
        <w:rPr>
          <w:rStyle w:val="StyleUnderline"/>
        </w:rPr>
        <w:t xml:space="preserve">China also instituted a </w:t>
      </w:r>
      <w:r w:rsidRPr="00E636C5">
        <w:rPr>
          <w:rStyle w:val="Emphasis"/>
        </w:rPr>
        <w:t>minimum-deterrent</w:t>
      </w:r>
      <w:r>
        <w:t xml:space="preserve"> </w:t>
      </w:r>
      <w:r w:rsidRPr="00E636C5">
        <w:rPr>
          <w:rStyle w:val="Emphasis"/>
        </w:rPr>
        <w:t>and</w:t>
      </w:r>
      <w:r>
        <w:t xml:space="preserve"> </w:t>
      </w:r>
      <w:r w:rsidRPr="00E636C5">
        <w:rPr>
          <w:rStyle w:val="Emphasis"/>
        </w:rPr>
        <w:t>n</w:t>
      </w:r>
      <w:r>
        <w:t>o-</w:t>
      </w:r>
      <w:r w:rsidRPr="00E636C5">
        <w:rPr>
          <w:rStyle w:val="Emphasis"/>
        </w:rPr>
        <w:t>f</w:t>
      </w:r>
      <w:r>
        <w:t>irst-</w:t>
      </w:r>
      <w:r w:rsidRPr="00E636C5">
        <w:rPr>
          <w:rStyle w:val="Emphasis"/>
        </w:rPr>
        <w:t>u</w:t>
      </w:r>
      <w:r>
        <w:t xml:space="preserve">se </w:t>
      </w:r>
      <w:r w:rsidRPr="00E636C5">
        <w:rPr>
          <w:rStyle w:val="StyleUnderline"/>
        </w:rPr>
        <w:t>policy</w:t>
      </w:r>
      <w:r>
        <w:t xml:space="preserve"> (maintained to this day), targeted at no specific country. Meanwhile, </w:t>
      </w:r>
      <w:r w:rsidRPr="00E636C5">
        <w:rPr>
          <w:rStyle w:val="StyleUnderline"/>
        </w:rPr>
        <w:t xml:space="preserve">North Korea pursues </w:t>
      </w:r>
      <w:r w:rsidRPr="00E636C5">
        <w:rPr>
          <w:rStyle w:val="Emphasis"/>
        </w:rPr>
        <w:t>nuclear ICBMs</w:t>
      </w:r>
      <w:r>
        <w:t xml:space="preserve"> </w:t>
      </w:r>
      <w:r w:rsidRPr="00E636C5">
        <w:rPr>
          <w:rStyle w:val="StyleUnderline"/>
        </w:rPr>
        <w:t>with gusto and constantly threatens the United States</w:t>
      </w:r>
      <w:r>
        <w:t xml:space="preserve"> </w:t>
      </w:r>
      <w:r w:rsidRPr="00E636C5">
        <w:rPr>
          <w:rStyle w:val="Emphasis"/>
        </w:rPr>
        <w:t>with nuclear destruction</w:t>
      </w:r>
      <w:r>
        <w:t xml:space="preserve">. Certainly, </w:t>
      </w:r>
      <w:r w:rsidRPr="00E636C5">
        <w:rPr>
          <w:rStyle w:val="StyleUnderline"/>
        </w:rPr>
        <w:t>those in the 1960s who insisted that America could not live with a nuclear-armed China were fools</w:t>
      </w:r>
      <w:r>
        <w:t>, but to draw that comparison with North Korea today is spurious.</w:t>
      </w:r>
    </w:p>
    <w:p w14:paraId="2BFFD31E" w14:textId="77777777" w:rsidR="001D455A" w:rsidRDefault="001D455A" w:rsidP="001D455A">
      <w:r w:rsidRPr="00E636C5">
        <w:rPr>
          <w:rStyle w:val="Emphasis"/>
        </w:rPr>
        <w:t>The Soviet case is equally broken</w:t>
      </w:r>
      <w:r>
        <w:t xml:space="preserve">. </w:t>
      </w:r>
      <w:r w:rsidRPr="00E636C5">
        <w:rPr>
          <w:rStyle w:val="StyleUnderline"/>
        </w:rPr>
        <w:t>For most of the Cold War</w:t>
      </w:r>
      <w:r>
        <w:t xml:space="preserve">, </w:t>
      </w:r>
      <w:r w:rsidRPr="00E636C5">
        <w:rPr>
          <w:rStyle w:val="StyleUnderline"/>
        </w:rPr>
        <w:t xml:space="preserve">the United States believed itself the </w:t>
      </w:r>
      <w:r w:rsidRPr="00E636C5">
        <w:rPr>
          <w:rStyle w:val="Emphasis"/>
        </w:rPr>
        <w:t>conventionally</w:t>
      </w:r>
      <w:r>
        <w:t xml:space="preserve"> </w:t>
      </w:r>
      <w:r w:rsidRPr="00E636C5">
        <w:rPr>
          <w:rStyle w:val="Emphasis"/>
        </w:rPr>
        <w:t>inferior party</w:t>
      </w:r>
      <w:r>
        <w:t xml:space="preserve"> </w:t>
      </w:r>
      <w:r w:rsidRPr="00E636C5">
        <w:rPr>
          <w:rStyle w:val="StyleUnderline"/>
        </w:rPr>
        <w:t>that had to compensate with nuclear weapons</w:t>
      </w:r>
      <w:r>
        <w:t>. America’s objective was not to deter a Soviet nuclear attack but rather an invasion of Western Europe. Soviet domination of Western Europe would have posed such an existential threat to the United States that it was credible for America to initiate a nuclear war to prevent it. This credibility was underscored by the fact that two European NATO allies possessed their own nuclear deterrents and could retaliate to an attack on behalf of themselves.</w:t>
      </w:r>
    </w:p>
    <w:p w14:paraId="1052FAF2" w14:textId="77777777" w:rsidR="001D455A" w:rsidRDefault="001D455A" w:rsidP="001D455A">
      <w:r w:rsidRPr="00E636C5">
        <w:rPr>
          <w:rStyle w:val="StyleUnderline"/>
        </w:rPr>
        <w:lastRenderedPageBreak/>
        <w:t xml:space="preserve">By contrast, </w:t>
      </w:r>
      <w:r w:rsidRPr="00E636C5">
        <w:rPr>
          <w:rStyle w:val="Emphasis"/>
        </w:rPr>
        <w:t>it is not credible</w:t>
      </w:r>
      <w:r w:rsidRPr="00E636C5">
        <w:rPr>
          <w:rStyle w:val="StyleUnderline"/>
        </w:rPr>
        <w:t xml:space="preserve"> that </w:t>
      </w:r>
      <w:r w:rsidRPr="00E636C5">
        <w:rPr>
          <w:rStyle w:val="Emphasis"/>
        </w:rPr>
        <w:t>the</w:t>
      </w:r>
      <w:r w:rsidRPr="00E636C5">
        <w:rPr>
          <w:rStyle w:val="StyleUnderline"/>
        </w:rPr>
        <w:t xml:space="preserve"> </w:t>
      </w:r>
      <w:r w:rsidRPr="00E636C5">
        <w:rPr>
          <w:rStyle w:val="Emphasis"/>
        </w:rPr>
        <w:t>U</w:t>
      </w:r>
      <w:r w:rsidRPr="00E636C5">
        <w:rPr>
          <w:rStyle w:val="StyleUnderline"/>
        </w:rPr>
        <w:t xml:space="preserve">nited </w:t>
      </w:r>
      <w:r w:rsidRPr="00E636C5">
        <w:rPr>
          <w:rStyle w:val="Emphasis"/>
        </w:rPr>
        <w:t>S</w:t>
      </w:r>
      <w:r w:rsidRPr="00E636C5">
        <w:rPr>
          <w:rStyle w:val="StyleUnderline"/>
        </w:rPr>
        <w:t>tates will incur large-scale nuclear attack from North Korea</w:t>
      </w:r>
      <w:r>
        <w:t xml:space="preserve"> on behalf of South Korea or even Japan. Unification of the peninsula under Pyongyang would not threaten America’s existence. The North Koreans know this and will therefore not be deterred.</w:t>
      </w:r>
    </w:p>
    <w:p w14:paraId="5A71CF9C" w14:textId="77777777" w:rsidR="001D455A" w:rsidRPr="008C1042" w:rsidRDefault="001D455A" w:rsidP="001D455A">
      <w:pPr>
        <w:rPr>
          <w:rStyle w:val="StyleUnderline"/>
        </w:rPr>
      </w:pPr>
      <w:r w:rsidRPr="008C1042">
        <w:rPr>
          <w:rStyle w:val="Emphasis"/>
        </w:rPr>
        <w:t>Others say</w:t>
      </w:r>
      <w:r>
        <w:t xml:space="preserve"> that Ballistic Missile Defense (</w:t>
      </w:r>
      <w:r w:rsidRPr="008C1042">
        <w:rPr>
          <w:rStyle w:val="Emphasis"/>
        </w:rPr>
        <w:t>BMD</w:t>
      </w:r>
      <w:r>
        <w:t xml:space="preserve">) </w:t>
      </w:r>
      <w:r w:rsidRPr="008C1042">
        <w:rPr>
          <w:rStyle w:val="StyleUnderline"/>
        </w:rPr>
        <w:t>is the answer</w:t>
      </w:r>
      <w:r>
        <w:t xml:space="preserve">. </w:t>
      </w:r>
      <w:r w:rsidRPr="008C1042">
        <w:rPr>
          <w:rStyle w:val="StyleUnderline"/>
        </w:rPr>
        <w:t>The reason</w:t>
      </w:r>
      <w:r>
        <w:t xml:space="preserve"> being </w:t>
      </w:r>
      <w:r w:rsidRPr="008C1042">
        <w:rPr>
          <w:rStyle w:val="StyleUnderline"/>
        </w:rPr>
        <w:t>that</w:t>
      </w:r>
      <w:r>
        <w:t xml:space="preserve"> </w:t>
      </w:r>
      <w:r w:rsidRPr="008C1042">
        <w:rPr>
          <w:rStyle w:val="Emphasis"/>
        </w:rPr>
        <w:t>deterrence</w:t>
      </w:r>
      <w:r>
        <w:t xml:space="preserve"> </w:t>
      </w:r>
      <w:r w:rsidRPr="008C1042">
        <w:rPr>
          <w:rStyle w:val="Emphasis"/>
        </w:rPr>
        <w:t>by punishment</w:t>
      </w:r>
      <w:r>
        <w:t xml:space="preserve"> (nuclear retaliation) </w:t>
      </w:r>
      <w:r w:rsidRPr="008C1042">
        <w:rPr>
          <w:rStyle w:val="Emphasis"/>
        </w:rPr>
        <w:t>can be combined with deterrence</w:t>
      </w:r>
      <w:r>
        <w:t xml:space="preserve"> </w:t>
      </w:r>
      <w:r w:rsidRPr="008C1042">
        <w:rPr>
          <w:rStyle w:val="Emphasis"/>
        </w:rPr>
        <w:t>by denial</w:t>
      </w:r>
      <w:r>
        <w:t xml:space="preserve"> (thwarting an attack) </w:t>
      </w:r>
      <w:r w:rsidRPr="008C1042">
        <w:rPr>
          <w:rStyle w:val="StyleUnderline"/>
        </w:rPr>
        <w:t xml:space="preserve">to effectively deter hostile aggression. </w:t>
      </w:r>
      <w:r>
        <w:t xml:space="preserve">After all, </w:t>
      </w:r>
      <w:r w:rsidRPr="008C1042">
        <w:rPr>
          <w:rStyle w:val="StyleUnderline"/>
        </w:rPr>
        <w:t xml:space="preserve">if North Korea believes that America can </w:t>
      </w:r>
      <w:r w:rsidRPr="008C1042">
        <w:rPr>
          <w:rStyle w:val="Emphasis"/>
        </w:rPr>
        <w:t>shoot down</w:t>
      </w:r>
      <w:r w:rsidRPr="008C1042">
        <w:rPr>
          <w:rStyle w:val="StyleUnderline"/>
        </w:rPr>
        <w:t xml:space="preserve"> its</w:t>
      </w:r>
      <w:r>
        <w:t xml:space="preserve"> </w:t>
      </w:r>
      <w:r w:rsidRPr="008C1042">
        <w:rPr>
          <w:rStyle w:val="Emphasis"/>
        </w:rPr>
        <w:t>ICBMs</w:t>
      </w:r>
      <w:r w:rsidRPr="008C1042">
        <w:rPr>
          <w:rStyle w:val="StyleUnderline"/>
        </w:rPr>
        <w:t>, it is less likely to engage in hostile acts in the first place.</w:t>
      </w:r>
    </w:p>
    <w:p w14:paraId="5B366844" w14:textId="77777777" w:rsidR="001D455A" w:rsidRDefault="001D455A" w:rsidP="001D455A">
      <w:r>
        <w:t xml:space="preserve">Again, </w:t>
      </w:r>
      <w:r w:rsidRPr="008C1042">
        <w:rPr>
          <w:rStyle w:val="Emphasis"/>
        </w:rPr>
        <w:t>this is wrong</w:t>
      </w:r>
      <w:r>
        <w:t xml:space="preserve">. The hostile reaction of China and Russia to BMD aside, </w:t>
      </w:r>
      <w:r w:rsidRPr="008C1042">
        <w:rPr>
          <w:rStyle w:val="StyleUnderline"/>
        </w:rPr>
        <w:t>missile defense is more like a Kevlar vest than an impregnable bank vault</w:t>
      </w:r>
      <w:r>
        <w:t xml:space="preserve"> – </w:t>
      </w:r>
      <w:r w:rsidRPr="008C1042">
        <w:rPr>
          <w:rStyle w:val="Emphasis"/>
        </w:rPr>
        <w:t>the bad guy will still shoot at you</w:t>
      </w:r>
      <w:r>
        <w:t xml:space="preserve">, </w:t>
      </w:r>
      <w:r w:rsidRPr="008C1042">
        <w:rPr>
          <w:rStyle w:val="Emphasis"/>
        </w:rPr>
        <w:t>you are hoping to reduce some of the damage.</w:t>
      </w:r>
      <w:r>
        <w:t xml:space="preserve"> </w:t>
      </w:r>
      <w:r w:rsidRPr="008C1042">
        <w:rPr>
          <w:rStyle w:val="Emphasis"/>
        </w:rPr>
        <w:t>It will take decades</w:t>
      </w:r>
      <w:r>
        <w:t xml:space="preserve"> of proven efficacy before </w:t>
      </w:r>
      <w:r w:rsidRPr="008C1042">
        <w:rPr>
          <w:rStyle w:val="StyleUnderline"/>
        </w:rPr>
        <w:t>long-range BMD systems</w:t>
      </w:r>
      <w:r>
        <w:t xml:space="preserve"> </w:t>
      </w:r>
      <w:r w:rsidRPr="008C1042">
        <w:rPr>
          <w:rStyle w:val="StyleUnderline"/>
        </w:rPr>
        <w:t>have any deterrent effect at all.</w:t>
      </w:r>
      <w:r>
        <w:t xml:space="preserve"> In the interim, </w:t>
      </w:r>
      <w:r w:rsidRPr="008C1042">
        <w:rPr>
          <w:rStyle w:val="Emphasis"/>
        </w:rPr>
        <w:t>BMD systems must be assessed</w:t>
      </w:r>
      <w:r>
        <w:t xml:space="preserve"> </w:t>
      </w:r>
      <w:r w:rsidRPr="008C1042">
        <w:rPr>
          <w:rStyle w:val="Emphasis"/>
        </w:rPr>
        <w:t>as an operational capability</w:t>
      </w:r>
      <w:r>
        <w:t>, not a strategic one.</w:t>
      </w:r>
    </w:p>
    <w:p w14:paraId="514AD550" w14:textId="77777777" w:rsidR="001D455A" w:rsidRDefault="001D455A" w:rsidP="001D455A">
      <w:r>
        <w:t xml:space="preserve">However, </w:t>
      </w:r>
      <w:r w:rsidRPr="008C1042">
        <w:rPr>
          <w:rStyle w:val="StyleUnderline"/>
        </w:rPr>
        <w:t>the most significant issue</w:t>
      </w:r>
      <w:r>
        <w:t xml:space="preserve"> is that </w:t>
      </w:r>
      <w:r w:rsidRPr="008C1042">
        <w:rPr>
          <w:rStyle w:val="StyleUnderline"/>
        </w:rPr>
        <w:t xml:space="preserve">nuclear deterrence simply </w:t>
      </w:r>
      <w:r w:rsidRPr="008C1042">
        <w:rPr>
          <w:rStyle w:val="Emphasis"/>
        </w:rPr>
        <w:t>doesn’t work</w:t>
      </w:r>
      <w:r w:rsidRPr="008C1042">
        <w:rPr>
          <w:rStyle w:val="StyleUnderline"/>
        </w:rPr>
        <w:t xml:space="preserve"> the</w:t>
      </w:r>
      <w:r>
        <w:t xml:space="preserve"> </w:t>
      </w:r>
      <w:r w:rsidRPr="008C1042">
        <w:rPr>
          <w:rStyle w:val="Emphasis"/>
        </w:rPr>
        <w:t>same way in the context</w:t>
      </w:r>
      <w:r>
        <w:t xml:space="preserve"> </w:t>
      </w:r>
      <w:r w:rsidRPr="008C1042">
        <w:rPr>
          <w:rStyle w:val="Emphasis"/>
        </w:rPr>
        <w:t>of a major power-weak state dyad</w:t>
      </w:r>
      <w:r>
        <w:t xml:space="preserve">. Nuclear </w:t>
      </w:r>
      <w:r w:rsidRPr="008C1042">
        <w:rPr>
          <w:rStyle w:val="StyleUnderline"/>
        </w:rPr>
        <w:t xml:space="preserve">deterrence was effective with Russia and China because both saw themselves as massive and </w:t>
      </w:r>
      <w:r w:rsidRPr="008C1042">
        <w:rPr>
          <w:rStyle w:val="Emphasis"/>
        </w:rPr>
        <w:t>great civilizations</w:t>
      </w:r>
      <w:r>
        <w:t xml:space="preserve"> in </w:t>
      </w:r>
      <w:r w:rsidRPr="008C1042">
        <w:rPr>
          <w:rStyle w:val="StyleUnderline"/>
        </w:rPr>
        <w:t xml:space="preserve">which nuclear weapons </w:t>
      </w:r>
      <w:r w:rsidRPr="008C1042">
        <w:rPr>
          <w:rStyle w:val="Emphasis"/>
        </w:rPr>
        <w:t>were guarantors</w:t>
      </w:r>
      <w:r>
        <w:t xml:space="preserve"> </w:t>
      </w:r>
      <w:r w:rsidRPr="008C1042">
        <w:rPr>
          <w:rStyle w:val="StyleUnderline"/>
        </w:rPr>
        <w:t>of ultimate security</w:t>
      </w:r>
      <w:r>
        <w:t xml:space="preserve">, not </w:t>
      </w:r>
      <w:r w:rsidRPr="008C1042">
        <w:rPr>
          <w:rStyle w:val="StyleUnderline"/>
        </w:rPr>
        <w:t>instruments of first response</w:t>
      </w:r>
      <w:r>
        <w:t xml:space="preserve">. The risk of </w:t>
      </w:r>
      <w:r w:rsidRPr="008C1042">
        <w:rPr>
          <w:rStyle w:val="Emphasis"/>
        </w:rPr>
        <w:t>uncontrolled escalation</w:t>
      </w:r>
      <w:r>
        <w:t xml:space="preserve"> </w:t>
      </w:r>
      <w:r w:rsidRPr="008C1042">
        <w:rPr>
          <w:rStyle w:val="Emphasis"/>
        </w:rPr>
        <w:t>created a disincentive</w:t>
      </w:r>
      <w:r>
        <w:t xml:space="preserve"> </w:t>
      </w:r>
      <w:r w:rsidRPr="008C1042">
        <w:rPr>
          <w:rStyle w:val="StyleUnderline"/>
        </w:rPr>
        <w:t>against threatening the core interests of rival nuclear powers, and reduced (but hardly eliminated) the threat of major power war</w:t>
      </w:r>
      <w:r>
        <w:t>.</w:t>
      </w:r>
    </w:p>
    <w:p w14:paraId="3EE64B62" w14:textId="77777777" w:rsidR="001D455A" w:rsidRDefault="001D455A" w:rsidP="001D455A">
      <w:r w:rsidRPr="008C1042">
        <w:rPr>
          <w:rStyle w:val="Emphasis"/>
        </w:rPr>
        <w:t>The incentive</w:t>
      </w:r>
      <w:r w:rsidRPr="008C1042">
        <w:rPr>
          <w:rStyle w:val="StyleUnderline"/>
        </w:rPr>
        <w:t xml:space="preserve"> for North Korea </w:t>
      </w:r>
      <w:r w:rsidRPr="008C1042">
        <w:rPr>
          <w:rStyle w:val="Emphasis"/>
        </w:rPr>
        <w:t>is exactly opposite.</w:t>
      </w:r>
      <w:r>
        <w:t xml:space="preserve"> </w:t>
      </w:r>
      <w:r w:rsidRPr="008C1042">
        <w:rPr>
          <w:rStyle w:val="StyleUnderline"/>
        </w:rPr>
        <w:t>Far from avoiding threatening</w:t>
      </w:r>
      <w:r>
        <w:t xml:space="preserve"> </w:t>
      </w:r>
      <w:r w:rsidRPr="008C1042">
        <w:rPr>
          <w:rStyle w:val="Emphasis"/>
        </w:rPr>
        <w:t>America’s</w:t>
      </w:r>
      <w:r>
        <w:t xml:space="preserve"> core </w:t>
      </w:r>
      <w:r w:rsidRPr="008C1042">
        <w:rPr>
          <w:rStyle w:val="Emphasis"/>
        </w:rPr>
        <w:t>interests</w:t>
      </w:r>
      <w:r>
        <w:t xml:space="preserve">, </w:t>
      </w:r>
      <w:r w:rsidRPr="008C1042">
        <w:rPr>
          <w:rStyle w:val="StyleUnderline"/>
        </w:rPr>
        <w:t>doing so directly advances Pyongyang’s own strategic goals</w:t>
      </w:r>
      <w:r>
        <w:t xml:space="preserve">. </w:t>
      </w:r>
      <w:r w:rsidRPr="008C1042">
        <w:rPr>
          <w:rStyle w:val="Emphasis"/>
        </w:rPr>
        <w:t>This is because</w:t>
      </w:r>
      <w:r>
        <w:t xml:space="preserve"> the </w:t>
      </w:r>
      <w:r w:rsidRPr="008C1042">
        <w:rPr>
          <w:rStyle w:val="Emphasis"/>
        </w:rPr>
        <w:t>costs to the United States</w:t>
      </w:r>
      <w:r>
        <w:t xml:space="preserve"> of </w:t>
      </w:r>
      <w:r w:rsidRPr="008C1042">
        <w:rPr>
          <w:rStyle w:val="StyleUnderline"/>
        </w:rPr>
        <w:t xml:space="preserve">intervening will </w:t>
      </w:r>
      <w:r w:rsidRPr="008C1042">
        <w:rPr>
          <w:rStyle w:val="Emphasis"/>
        </w:rPr>
        <w:t>greatly outweigh</w:t>
      </w:r>
      <w:r w:rsidRPr="008C1042">
        <w:rPr>
          <w:rStyle w:val="StyleUnderline"/>
        </w:rPr>
        <w:t xml:space="preserve"> those</w:t>
      </w:r>
      <w:r>
        <w:t xml:space="preserve"> of </w:t>
      </w:r>
      <w:r w:rsidRPr="008C1042">
        <w:rPr>
          <w:rStyle w:val="Emphasis"/>
        </w:rPr>
        <w:t>acquiescing to what are</w:t>
      </w:r>
      <w:r>
        <w:t xml:space="preserve">, relative to </w:t>
      </w:r>
      <w:r w:rsidRPr="008C1042">
        <w:rPr>
          <w:rStyle w:val="Emphasis"/>
        </w:rPr>
        <w:t>major power competitors</w:t>
      </w:r>
      <w:r>
        <w:t xml:space="preserve">, </w:t>
      </w:r>
      <w:r w:rsidRPr="008C1042">
        <w:rPr>
          <w:rStyle w:val="StyleUnderline"/>
        </w:rPr>
        <w:t>modest North Korean objectives</w:t>
      </w:r>
      <w:r>
        <w:t xml:space="preserve"> (even though the long-term consequences for the United States’ position in Asia is profound). Moreover, </w:t>
      </w:r>
      <w:r w:rsidRPr="008C1042">
        <w:rPr>
          <w:rStyle w:val="StyleUnderline"/>
        </w:rPr>
        <w:t>unlike with America’s major power rivals</w:t>
      </w:r>
      <w:r>
        <w:t xml:space="preserve">, </w:t>
      </w:r>
      <w:r w:rsidRPr="008C1042">
        <w:rPr>
          <w:rStyle w:val="StyleUnderline"/>
        </w:rPr>
        <w:t>any level of American military intervention</w:t>
      </w:r>
      <w:r>
        <w:t xml:space="preserve"> taken </w:t>
      </w:r>
      <w:r w:rsidRPr="008C1042">
        <w:rPr>
          <w:rStyle w:val="StyleUnderline"/>
        </w:rPr>
        <w:t xml:space="preserve">against North Korea would necessarily </w:t>
      </w:r>
      <w:r w:rsidRPr="008C1042">
        <w:rPr>
          <w:rStyle w:val="Emphasis"/>
        </w:rPr>
        <w:t>be interpreted</w:t>
      </w:r>
      <w:r>
        <w:t xml:space="preserve"> by Pyongyang </w:t>
      </w:r>
      <w:r w:rsidRPr="008C1042">
        <w:rPr>
          <w:rStyle w:val="Emphasis"/>
        </w:rPr>
        <w:t>as an existential threat</w:t>
      </w:r>
      <w:r>
        <w:t xml:space="preserve"> to regime survival, meaning that dramatic escalation is assured and not merely a risk. </w:t>
      </w:r>
      <w:r w:rsidRPr="008C1042">
        <w:rPr>
          <w:rStyle w:val="StyleUnderline"/>
        </w:rPr>
        <w:t>In short, North Korea will increasingly engage in hostile aggression below the nuclear threshold, without fear of conflict. The bottom line is that the United States will be deterred, not North Korea, despite the wide gap between their respective</w:t>
      </w:r>
      <w:r>
        <w:t xml:space="preserve"> nuclear capabilities.</w:t>
      </w:r>
    </w:p>
    <w:p w14:paraId="23E6C8F8" w14:textId="77777777" w:rsidR="001D455A" w:rsidRDefault="001D455A" w:rsidP="001D455A">
      <w:r w:rsidRPr="008C1042">
        <w:rPr>
          <w:rStyle w:val="StyleUnderline"/>
        </w:rPr>
        <w:t>A better example than China or Russia would be India and Pakistan</w:t>
      </w:r>
      <w:r>
        <w:t xml:space="preserve">, </w:t>
      </w:r>
      <w:r w:rsidRPr="008C1042">
        <w:rPr>
          <w:rStyle w:val="StyleUnderline"/>
        </w:rPr>
        <w:t xml:space="preserve">were Pakistan only aggressive toward distant Indian allies and not India itself. </w:t>
      </w:r>
      <w:r>
        <w:t xml:space="preserve">It </w:t>
      </w:r>
      <w:r w:rsidRPr="008C1042">
        <w:rPr>
          <w:rStyle w:val="StyleUnderline"/>
        </w:rPr>
        <w:t xml:space="preserve">is </w:t>
      </w:r>
      <w:r w:rsidRPr="008C1042">
        <w:rPr>
          <w:rStyle w:val="Emphasis"/>
        </w:rPr>
        <w:t>inconceivable</w:t>
      </w:r>
      <w:r w:rsidRPr="008C1042">
        <w:rPr>
          <w:rStyle w:val="StyleUnderline"/>
        </w:rPr>
        <w:t xml:space="preserve"> that </w:t>
      </w:r>
      <w:r w:rsidRPr="008C1042">
        <w:rPr>
          <w:rStyle w:val="Emphasis"/>
        </w:rPr>
        <w:t>India</w:t>
      </w:r>
      <w:r w:rsidRPr="008C1042">
        <w:rPr>
          <w:rStyle w:val="StyleUnderline"/>
        </w:rPr>
        <w:t xml:space="preserve"> </w:t>
      </w:r>
      <w:r w:rsidRPr="008C1042">
        <w:rPr>
          <w:rStyle w:val="Emphasis"/>
        </w:rPr>
        <w:t>would</w:t>
      </w:r>
      <w:r w:rsidRPr="008C1042">
        <w:rPr>
          <w:rStyle w:val="StyleUnderline"/>
        </w:rPr>
        <w:t xml:space="preserve"> </w:t>
      </w:r>
      <w:r w:rsidRPr="008C1042">
        <w:rPr>
          <w:rStyle w:val="Emphasis"/>
        </w:rPr>
        <w:t>incur a major nuclear</w:t>
      </w:r>
      <w:r>
        <w:t xml:space="preserve"> </w:t>
      </w:r>
      <w:r w:rsidRPr="008C1042">
        <w:rPr>
          <w:rStyle w:val="Emphasis"/>
        </w:rPr>
        <w:t>exchange</w:t>
      </w:r>
      <w:r>
        <w:t xml:space="preserve"> on behalf of these allies, </w:t>
      </w:r>
      <w:r w:rsidRPr="008C1042">
        <w:rPr>
          <w:rStyle w:val="StyleUnderline"/>
        </w:rPr>
        <w:t>and therefore Pakistan’s nuclear arsenal would serve as a deterrent for India</w:t>
      </w:r>
      <w:r>
        <w:t>, but not the other way around, thereby encouraging Pakistani hostility.</w:t>
      </w:r>
    </w:p>
    <w:p w14:paraId="67B887D1" w14:textId="77777777" w:rsidR="001D455A" w:rsidRDefault="001D455A" w:rsidP="001D455A"/>
    <w:p w14:paraId="2D3F3FD5" w14:textId="77777777" w:rsidR="001D455A" w:rsidRDefault="001D455A" w:rsidP="001D455A"/>
    <w:p w14:paraId="57694D89" w14:textId="77777777" w:rsidR="001D455A" w:rsidRDefault="001D455A" w:rsidP="001D455A">
      <w:pPr>
        <w:pStyle w:val="Heading4"/>
      </w:pPr>
      <w:r>
        <w:t>AND military exercises make it inevitable</w:t>
      </w:r>
    </w:p>
    <w:p w14:paraId="7DD0561C" w14:textId="77777777" w:rsidR="001D455A" w:rsidRDefault="001D455A" w:rsidP="001D455A">
      <w:r>
        <w:rPr>
          <w:rStyle w:val="Style13ptBold"/>
        </w:rPr>
        <w:t xml:space="preserve">AP 17 </w:t>
      </w:r>
      <w:r>
        <w:t xml:space="preserve">Associated Press, 12-8-17, "North Korea says nuclear war inevitable," South China Morning Post, </w:t>
      </w:r>
      <w:hyperlink r:id="rId8" w:history="1">
        <w:r w:rsidRPr="00C00725">
          <w:rPr>
            <w:rStyle w:val="Hyperlink"/>
          </w:rPr>
          <w:t>https://www.scmp.com/news/world/article/2123400/north-korea-says-nuclear-war-inevitable-because-military-drills-us-and</w:t>
        </w:r>
      </w:hyperlink>
      <w:r>
        <w:t xml:space="preserve"> - BS</w:t>
      </w:r>
    </w:p>
    <w:p w14:paraId="3C846C1B" w14:textId="77777777" w:rsidR="001D455A" w:rsidRPr="005513D9" w:rsidRDefault="001D455A" w:rsidP="001D455A"/>
    <w:p w14:paraId="3F340C12" w14:textId="77777777" w:rsidR="001D455A" w:rsidRDefault="001D455A" w:rsidP="001D455A">
      <w:r w:rsidRPr="005513D9">
        <w:rPr>
          <w:rStyle w:val="StyleUnderline"/>
        </w:rPr>
        <w:lastRenderedPageBreak/>
        <w:t xml:space="preserve">A </w:t>
      </w:r>
      <w:r w:rsidRPr="005513D9">
        <w:rPr>
          <w:rStyle w:val="Emphasis"/>
        </w:rPr>
        <w:t>nuclear war</w:t>
      </w:r>
      <w:r>
        <w:t xml:space="preserve"> on the </w:t>
      </w:r>
      <w:r w:rsidRPr="005513D9">
        <w:rPr>
          <w:rStyle w:val="StyleUnderline"/>
        </w:rPr>
        <w:t>Korean Peninsula</w:t>
      </w:r>
      <w:r>
        <w:t xml:space="preserve"> </w:t>
      </w:r>
      <w:r w:rsidRPr="005513D9">
        <w:rPr>
          <w:rStyle w:val="Emphasis"/>
        </w:rPr>
        <w:t>is inevitable</w:t>
      </w:r>
      <w:r>
        <w:t xml:space="preserve"> </w:t>
      </w:r>
      <w:r w:rsidRPr="005513D9">
        <w:rPr>
          <w:rStyle w:val="StyleUnderline"/>
        </w:rPr>
        <w:t xml:space="preserve">because of </w:t>
      </w:r>
      <w:r w:rsidRPr="005513D9">
        <w:rPr>
          <w:rStyle w:val="Emphasis"/>
        </w:rPr>
        <w:t>threatening</w:t>
      </w:r>
      <w:r w:rsidRPr="005513D9">
        <w:rPr>
          <w:rStyle w:val="StyleUnderline"/>
        </w:rPr>
        <w:t xml:space="preserve"> military</w:t>
      </w:r>
      <w:r>
        <w:t xml:space="preserve"> </w:t>
      </w:r>
      <w:r w:rsidRPr="005513D9">
        <w:rPr>
          <w:rStyle w:val="Emphasis"/>
        </w:rPr>
        <w:t>drills</w:t>
      </w:r>
      <w:r>
        <w:t xml:space="preserve"> by </w:t>
      </w:r>
      <w:r w:rsidRPr="005513D9">
        <w:rPr>
          <w:rStyle w:val="StyleUnderline"/>
        </w:rPr>
        <w:t>South Korea and the United States</w:t>
      </w:r>
      <w:r>
        <w:t xml:space="preserve">, </w:t>
      </w:r>
      <w:r w:rsidRPr="005513D9">
        <w:rPr>
          <w:rStyle w:val="Emphasis"/>
        </w:rPr>
        <w:t>North Korea’s</w:t>
      </w:r>
      <w:r>
        <w:t xml:space="preserve"> foreign </w:t>
      </w:r>
      <w:r w:rsidRPr="005513D9">
        <w:rPr>
          <w:rStyle w:val="Emphasis"/>
        </w:rPr>
        <w:t>ministry said</w:t>
      </w:r>
      <w:r>
        <w:t xml:space="preserve"> in comments carried by the official Korean Central News Agency late on Wednesday.</w:t>
      </w:r>
    </w:p>
    <w:p w14:paraId="4ABFD439" w14:textId="77777777" w:rsidR="001D455A" w:rsidRDefault="001D455A" w:rsidP="001D455A">
      <w:r w:rsidRPr="005513D9">
        <w:rPr>
          <w:rStyle w:val="StyleUnderline"/>
        </w:rPr>
        <w:t>The foreign ministry said the military exercises</w:t>
      </w:r>
      <w:r>
        <w:t xml:space="preserve"> </w:t>
      </w:r>
      <w:r w:rsidRPr="005513D9">
        <w:rPr>
          <w:rStyle w:val="Emphasis"/>
        </w:rPr>
        <w:t>involving</w:t>
      </w:r>
      <w:r>
        <w:t xml:space="preserve"> hundreds of South Korean and US </w:t>
      </w:r>
      <w:r w:rsidRPr="005513D9">
        <w:rPr>
          <w:rStyle w:val="Emphasis"/>
        </w:rPr>
        <w:t>warplanes</w:t>
      </w:r>
      <w:r>
        <w:t xml:space="preserve"> </w:t>
      </w:r>
      <w:r w:rsidRPr="005513D9">
        <w:rPr>
          <w:rStyle w:val="Emphasis"/>
        </w:rPr>
        <w:t>made the outbreak of war an “established fact</w:t>
      </w:r>
      <w:r>
        <w:t>.” It also blamed high-ranking US officials, including CIA Director Mike Pompeo, for “bellicose remarks.”</w:t>
      </w:r>
    </w:p>
    <w:p w14:paraId="3C3D65B3" w14:textId="77777777" w:rsidR="001D455A" w:rsidRDefault="001D455A" w:rsidP="001D455A">
      <w:r w:rsidRPr="005513D9">
        <w:rPr>
          <w:rStyle w:val="StyleUnderline"/>
        </w:rPr>
        <w:t>Two US B-1B heavy bombers joined large-scale combat drills over South Korea</w:t>
      </w:r>
      <w:r>
        <w:t xml:space="preserve"> on Thursday.</w:t>
      </w:r>
    </w:p>
    <w:p w14:paraId="1A735973" w14:textId="77777777" w:rsidR="001D455A" w:rsidRDefault="001D455A" w:rsidP="001D455A">
      <w:r w:rsidRPr="005513D9">
        <w:rPr>
          <w:rStyle w:val="StyleUnderline"/>
        </w:rPr>
        <w:t>The</w:t>
      </w:r>
      <w:r>
        <w:t xml:space="preserve"> annual </w:t>
      </w:r>
      <w:r w:rsidRPr="005513D9">
        <w:rPr>
          <w:rStyle w:val="StyleUnderline"/>
        </w:rPr>
        <w:t>US-South Korean “Vigilant Ace</w:t>
      </w:r>
      <w:r>
        <w:t xml:space="preserve">” </w:t>
      </w:r>
      <w:r w:rsidRPr="005513D9">
        <w:rPr>
          <w:rStyle w:val="Emphasis"/>
        </w:rPr>
        <w:t>exercises</w:t>
      </w:r>
      <w:r>
        <w:t xml:space="preserve"> </w:t>
      </w:r>
      <w:r w:rsidRPr="005513D9">
        <w:rPr>
          <w:rStyle w:val="Emphasis"/>
        </w:rPr>
        <w:t>feature 230 aircraft</w:t>
      </w:r>
      <w:r>
        <w:t xml:space="preserve">, </w:t>
      </w:r>
      <w:r w:rsidRPr="005513D9">
        <w:rPr>
          <w:rStyle w:val="StyleUnderline"/>
        </w:rPr>
        <w:t>including</w:t>
      </w:r>
      <w:r>
        <w:t xml:space="preserve"> </w:t>
      </w:r>
      <w:r w:rsidRPr="005513D9">
        <w:rPr>
          <w:rStyle w:val="StyleUnderline"/>
        </w:rPr>
        <w:t>some</w:t>
      </w:r>
      <w:r>
        <w:t xml:space="preserve"> of the </w:t>
      </w:r>
      <w:r w:rsidRPr="005513D9">
        <w:rPr>
          <w:rStyle w:val="StyleUnderline"/>
        </w:rPr>
        <w:t>most advanced US stealth warplanes</w:t>
      </w:r>
      <w:r>
        <w:t xml:space="preserve">, </w:t>
      </w:r>
      <w:r w:rsidRPr="005513D9">
        <w:rPr>
          <w:rStyle w:val="StyleUnderline"/>
        </w:rPr>
        <w:t>and come a week after North Korea tested</w:t>
      </w:r>
      <w:r>
        <w:t xml:space="preserve"> </w:t>
      </w:r>
      <w:r w:rsidRPr="005513D9">
        <w:rPr>
          <w:rStyle w:val="Emphasis"/>
        </w:rPr>
        <w:t>its most</w:t>
      </w:r>
      <w:r>
        <w:t xml:space="preserve"> </w:t>
      </w:r>
      <w:r w:rsidRPr="005513D9">
        <w:rPr>
          <w:rStyle w:val="Emphasis"/>
        </w:rPr>
        <w:t>powerful</w:t>
      </w:r>
      <w:r>
        <w:t xml:space="preserve"> intercontinental ballistic missile (</w:t>
      </w:r>
      <w:r w:rsidRPr="005513D9">
        <w:rPr>
          <w:rStyle w:val="Emphasis"/>
        </w:rPr>
        <w:t>ICBM</w:t>
      </w:r>
      <w:r>
        <w:t>) to date, which it says can reach all of the United States.</w:t>
      </w:r>
    </w:p>
    <w:p w14:paraId="563B46F3" w14:textId="77777777" w:rsidR="001D455A" w:rsidRDefault="001D455A" w:rsidP="001D455A">
      <w:r w:rsidRPr="005513D9">
        <w:rPr>
          <w:rStyle w:val="StyleUnderline"/>
        </w:rPr>
        <w:t>North Korea’s foreign ministry</w:t>
      </w:r>
      <w:r>
        <w:t xml:space="preserve"> </w:t>
      </w:r>
      <w:r w:rsidRPr="005513D9">
        <w:rPr>
          <w:rStyle w:val="StyleUnderline"/>
        </w:rPr>
        <w:t>blamed</w:t>
      </w:r>
      <w:r>
        <w:t xml:space="preserve"> the </w:t>
      </w:r>
      <w:r w:rsidRPr="005513D9">
        <w:rPr>
          <w:rStyle w:val="StyleUnderline"/>
        </w:rPr>
        <w:t>drills and “confrontational warmongering”</w:t>
      </w:r>
      <w:r>
        <w:t xml:space="preserve"> by US officials for making war inevitable.</w:t>
      </w:r>
    </w:p>
    <w:p w14:paraId="3B1DBEA1" w14:textId="77777777" w:rsidR="001D455A" w:rsidRPr="005513D9" w:rsidRDefault="001D455A" w:rsidP="001D455A">
      <w:pPr>
        <w:rPr>
          <w:rStyle w:val="StyleUnderline"/>
        </w:rPr>
      </w:pPr>
      <w:r>
        <w:t>“</w:t>
      </w:r>
      <w:r w:rsidRPr="005513D9">
        <w:rPr>
          <w:rStyle w:val="Emphasis"/>
        </w:rPr>
        <w:t>The remaining question now is</w:t>
      </w:r>
      <w:r w:rsidRPr="005513D9">
        <w:rPr>
          <w:rStyle w:val="StyleUnderline"/>
        </w:rPr>
        <w:t>:</w:t>
      </w:r>
      <w:r>
        <w:t xml:space="preserve"> </w:t>
      </w:r>
      <w:r w:rsidRPr="005513D9">
        <w:rPr>
          <w:rStyle w:val="Emphasis"/>
        </w:rPr>
        <w:t>when will the war break out?”</w:t>
      </w:r>
      <w:r>
        <w:t xml:space="preserve"> it said in a statement. </w:t>
      </w:r>
      <w:r w:rsidRPr="001E7720">
        <w:rPr>
          <w:rStyle w:val="StyleUnderline"/>
        </w:rPr>
        <w:t>“We do not</w:t>
      </w:r>
      <w:r w:rsidRPr="005513D9">
        <w:rPr>
          <w:rStyle w:val="StyleUnderline"/>
        </w:rPr>
        <w:t xml:space="preserve"> wish for a war but shall not hide from it.”</w:t>
      </w:r>
    </w:p>
    <w:p w14:paraId="7F2704F8" w14:textId="77777777" w:rsidR="001D455A" w:rsidRPr="005513D9" w:rsidRDefault="001D455A" w:rsidP="001D455A">
      <w:r>
        <w:t xml:space="preserve">China, North Korea’s </w:t>
      </w:r>
      <w:proofErr w:type="spellStart"/>
      <w:r>
        <w:t>neighbour</w:t>
      </w:r>
      <w:proofErr w:type="spellEnd"/>
      <w:r>
        <w:t xml:space="preserve"> and lone major ally, again urged calm and said war was not the answer, while Russian Foreign Minister Sergey Lavrov said North Korea wanted direct talks with the United States to seek guarantees on its security, something Moscow was ready to facilitate.</w:t>
      </w:r>
    </w:p>
    <w:p w14:paraId="16F6A02C" w14:textId="77777777" w:rsidR="001D455A" w:rsidRDefault="001D455A" w:rsidP="001D455A">
      <w:r>
        <w:t xml:space="preserve">“We hope all relevant parties can maintain calm and restraint and take steps to alleviate tensions and not provoke each other,” Chinese Foreign Ministry spokesman </w:t>
      </w:r>
      <w:proofErr w:type="spellStart"/>
      <w:r>
        <w:t>Geng</w:t>
      </w:r>
      <w:proofErr w:type="spellEnd"/>
      <w:r>
        <w:t xml:space="preserve"> </w:t>
      </w:r>
      <w:proofErr w:type="spellStart"/>
      <w:r>
        <w:t>Shuang</w:t>
      </w:r>
      <w:proofErr w:type="spellEnd"/>
      <w:r>
        <w:t xml:space="preserve"> said.</w:t>
      </w:r>
    </w:p>
    <w:p w14:paraId="0E6B780D" w14:textId="77777777" w:rsidR="001D455A" w:rsidRPr="005513D9" w:rsidRDefault="001D455A" w:rsidP="001D455A">
      <w:r w:rsidRPr="005513D9">
        <w:rPr>
          <w:rStyle w:val="StyleUnderline"/>
        </w:rPr>
        <w:t>Pompeo</w:t>
      </w:r>
      <w:r>
        <w:t xml:space="preserve"> </w:t>
      </w:r>
      <w:r w:rsidRPr="005513D9">
        <w:rPr>
          <w:rStyle w:val="StyleUnderline"/>
        </w:rPr>
        <w:t>said</w:t>
      </w:r>
      <w:r>
        <w:t xml:space="preserve"> on </w:t>
      </w:r>
      <w:r w:rsidRPr="005513D9">
        <w:rPr>
          <w:rStyle w:val="StyleUnderline"/>
        </w:rPr>
        <w:t>Saturday that US intelligence</w:t>
      </w:r>
      <w:r>
        <w:t xml:space="preserve"> </w:t>
      </w:r>
      <w:r w:rsidRPr="005513D9">
        <w:rPr>
          <w:rStyle w:val="StyleUnderline"/>
        </w:rPr>
        <w:t>agencies</w:t>
      </w:r>
      <w:r>
        <w:t xml:space="preserve"> </w:t>
      </w:r>
      <w:r w:rsidRPr="005513D9">
        <w:rPr>
          <w:rStyle w:val="StyleUnderline"/>
        </w:rPr>
        <w:t>believe North Korean leader Kim Jong-un</w:t>
      </w:r>
      <w:r>
        <w:t xml:space="preserve"> </w:t>
      </w:r>
      <w:r w:rsidRPr="005513D9">
        <w:rPr>
          <w:rStyle w:val="StyleUnderline"/>
        </w:rPr>
        <w:t>does not have a good idea about how tenuous</w:t>
      </w:r>
      <w:r>
        <w:t xml:space="preserve"> his situation is domestically and internationally as he pushes ahead with North Korea’s nuclear weapons </w:t>
      </w:r>
      <w:proofErr w:type="spellStart"/>
      <w:r>
        <w:t>programme</w:t>
      </w:r>
      <w:proofErr w:type="spellEnd"/>
      <w:r>
        <w:t>.</w:t>
      </w:r>
    </w:p>
    <w:p w14:paraId="4BE949D0" w14:textId="77777777" w:rsidR="001D455A" w:rsidRDefault="001D455A" w:rsidP="001D455A">
      <w:r w:rsidRPr="005513D9">
        <w:rPr>
          <w:rStyle w:val="Emphasis"/>
        </w:rPr>
        <w:t>North Korea said “should the US miscalculate</w:t>
      </w:r>
      <w:r>
        <w:t xml:space="preserve"> </w:t>
      </w:r>
      <w:r w:rsidRPr="005513D9">
        <w:rPr>
          <w:rStyle w:val="StyleUnderline"/>
        </w:rPr>
        <w:t xml:space="preserve">our patience and light the </w:t>
      </w:r>
      <w:r w:rsidRPr="005513D9">
        <w:rPr>
          <w:rStyle w:val="Emphasis"/>
        </w:rPr>
        <w:t>fuse for a nuclear war</w:t>
      </w:r>
      <w:r>
        <w:t>, we will surely make the US dearly pay the consequences with our mighty nuclear force which we have consistently strengthened.”</w:t>
      </w:r>
    </w:p>
    <w:p w14:paraId="4FC18827" w14:textId="77777777" w:rsidR="001D455A" w:rsidRDefault="001D455A" w:rsidP="001D455A">
      <w:r>
        <w:t xml:space="preserve">US State Department spokeswoman Heather Nauert said direct talks with North Korea were “not on the table until they are willing to </w:t>
      </w:r>
      <w:proofErr w:type="spellStart"/>
      <w:r>
        <w:t>denuclearise</w:t>
      </w:r>
      <w:proofErr w:type="spellEnd"/>
      <w:r>
        <w:t>.”</w:t>
      </w:r>
    </w:p>
    <w:p w14:paraId="4E9126F8" w14:textId="77777777" w:rsidR="001D455A" w:rsidRDefault="001D455A" w:rsidP="001D455A">
      <w:r>
        <w:t>“</w:t>
      </w:r>
      <w:r w:rsidRPr="005513D9">
        <w:rPr>
          <w:rStyle w:val="StyleUnderline"/>
        </w:rPr>
        <w:t>It is something that Russia says it agrees with; it is something China has said it agrees with, and many other nations around the world as well,</w:t>
      </w:r>
      <w:r>
        <w:t>” she told a regular briefing.</w:t>
      </w:r>
    </w:p>
    <w:p w14:paraId="3190DA07" w14:textId="77777777" w:rsidR="001D455A" w:rsidRDefault="001D455A" w:rsidP="001D455A">
      <w:pPr>
        <w:pStyle w:val="Heading4"/>
      </w:pPr>
      <w:r>
        <w:t>AND, North Korean nuclearization makes it inevitable</w:t>
      </w:r>
    </w:p>
    <w:p w14:paraId="1D090188" w14:textId="77777777" w:rsidR="001D455A" w:rsidRDefault="001D455A" w:rsidP="001D455A">
      <w:r>
        <w:rPr>
          <w:rStyle w:val="Style13ptBold"/>
        </w:rPr>
        <w:t xml:space="preserve">Lau 16 </w:t>
      </w:r>
      <w:r>
        <w:t xml:space="preserve">Mimi Lau covers human rights, religion and civil society in China. She spent seven years in southern China as the Post's Guangzhou Correspondent before returning to Hong Kong in 2017., 3/31/16, "War on Korean peninsula inevitable as tensions over nuclear weapons tests escalate, warns retired Chinese general," South China Morning Post, </w:t>
      </w:r>
      <w:hyperlink r:id="rId9" w:history="1">
        <w:r w:rsidRPr="00C00725">
          <w:rPr>
            <w:rStyle w:val="Hyperlink"/>
          </w:rPr>
          <w:t>https://www.scmp.com/news/china/diplomacy-defence/article/1932290/war-korean-peninsula-inevitable-tensions-over-nuclear</w:t>
        </w:r>
      </w:hyperlink>
      <w:r>
        <w:t xml:space="preserve"> - BS</w:t>
      </w:r>
    </w:p>
    <w:p w14:paraId="7D8C80B7" w14:textId="77777777" w:rsidR="001D455A" w:rsidRPr="00566D91" w:rsidRDefault="001D455A" w:rsidP="001D455A"/>
    <w:p w14:paraId="1232E32C" w14:textId="77777777" w:rsidR="001D455A" w:rsidRPr="00277058" w:rsidRDefault="001D455A" w:rsidP="001D455A">
      <w:pPr>
        <w:rPr>
          <w:rStyle w:val="StyleUnderline"/>
        </w:rPr>
      </w:pPr>
      <w:r w:rsidRPr="00277058">
        <w:rPr>
          <w:rStyle w:val="Emphasis"/>
        </w:rPr>
        <w:lastRenderedPageBreak/>
        <w:t>It is only a matter of time</w:t>
      </w:r>
      <w:r w:rsidRPr="00277058">
        <w:rPr>
          <w:rStyle w:val="StyleUnderline"/>
        </w:rPr>
        <w:t xml:space="preserve"> before a military</w:t>
      </w:r>
      <w:r>
        <w:t xml:space="preserve"> </w:t>
      </w:r>
      <w:r w:rsidRPr="00277058">
        <w:rPr>
          <w:rStyle w:val="Emphasis"/>
        </w:rPr>
        <w:t>conflict</w:t>
      </w:r>
      <w:r>
        <w:t xml:space="preserve"> </w:t>
      </w:r>
      <w:r w:rsidRPr="00277058">
        <w:rPr>
          <w:rStyle w:val="Emphasis"/>
        </w:rPr>
        <w:t>breaks out</w:t>
      </w:r>
      <w:r>
        <w:t xml:space="preserve"> </w:t>
      </w:r>
      <w:r w:rsidRPr="00277058">
        <w:rPr>
          <w:rStyle w:val="StyleUnderline"/>
        </w:rPr>
        <w:t>between North Korea and the South and the United States</w:t>
      </w:r>
      <w:r>
        <w:t xml:space="preserve"> as </w:t>
      </w:r>
      <w:r w:rsidRPr="00277058">
        <w:rPr>
          <w:rStyle w:val="Emphasis"/>
        </w:rPr>
        <w:t>military tensions escalate</w:t>
      </w:r>
      <w:r>
        <w:t xml:space="preserve"> in the region, </w:t>
      </w:r>
      <w:r w:rsidRPr="00277058">
        <w:rPr>
          <w:rStyle w:val="StyleUnderline"/>
        </w:rPr>
        <w:t>according to a retired Chinese general.</w:t>
      </w:r>
    </w:p>
    <w:p w14:paraId="4541B7AC" w14:textId="77777777" w:rsidR="001D455A" w:rsidRPr="009C6ACD" w:rsidRDefault="001D455A" w:rsidP="001D455A">
      <w:r w:rsidRPr="00277058">
        <w:rPr>
          <w:rStyle w:val="StyleUnderline"/>
        </w:rPr>
        <w:t xml:space="preserve">In an opinion piece </w:t>
      </w:r>
      <w:r w:rsidRPr="00277058">
        <w:rPr>
          <w:rStyle w:val="Emphasis"/>
        </w:rPr>
        <w:t>published</w:t>
      </w:r>
      <w:r>
        <w:t xml:space="preserve"> </w:t>
      </w:r>
      <w:r w:rsidRPr="00277058">
        <w:rPr>
          <w:rStyle w:val="Emphasis"/>
        </w:rPr>
        <w:t>by the Communist Party</w:t>
      </w:r>
      <w:r>
        <w:t xml:space="preserve"> mouthpiece the Global Times on Thursday, Wang </w:t>
      </w:r>
      <w:proofErr w:type="spellStart"/>
      <w:r>
        <w:t>Hongguang</w:t>
      </w:r>
      <w:proofErr w:type="spellEnd"/>
      <w:r>
        <w:t xml:space="preserve">, </w:t>
      </w:r>
      <w:r w:rsidRPr="00277058">
        <w:rPr>
          <w:rStyle w:val="StyleUnderline"/>
        </w:rPr>
        <w:t>a retired lieutenant general and former deputy commander</w:t>
      </w:r>
      <w:r>
        <w:t xml:space="preserve"> of the Nanjing Military Region, </w:t>
      </w:r>
      <w:r w:rsidRPr="00277058">
        <w:rPr>
          <w:rStyle w:val="StyleUnderline"/>
        </w:rPr>
        <w:t xml:space="preserve">called on China to </w:t>
      </w:r>
      <w:r w:rsidRPr="00277058">
        <w:rPr>
          <w:rStyle w:val="Emphasis"/>
        </w:rPr>
        <w:t>prepare for a war</w:t>
      </w:r>
      <w:r>
        <w:t xml:space="preserve"> in the near future.</w:t>
      </w:r>
    </w:p>
    <w:p w14:paraId="05300D2A" w14:textId="77777777" w:rsidR="001D455A" w:rsidRDefault="001D455A" w:rsidP="001D455A">
      <w:r>
        <w:t>“</w:t>
      </w:r>
      <w:r w:rsidRPr="00277058">
        <w:rPr>
          <w:rStyle w:val="StyleUnderline"/>
        </w:rPr>
        <w:t xml:space="preserve">Next possible timing would be after North Korea </w:t>
      </w:r>
      <w:r w:rsidRPr="00277058">
        <w:rPr>
          <w:rStyle w:val="Emphasis"/>
        </w:rPr>
        <w:t>launches</w:t>
      </w:r>
      <w:r>
        <w:t xml:space="preserve"> the fifth </w:t>
      </w:r>
      <w:r w:rsidRPr="00277058">
        <w:rPr>
          <w:rStyle w:val="Emphasis"/>
        </w:rPr>
        <w:t>nuclear weapons test</w:t>
      </w:r>
      <w:r>
        <w:t xml:space="preserve"> and </w:t>
      </w:r>
      <w:r w:rsidRPr="00277058">
        <w:rPr>
          <w:rStyle w:val="StyleUnderline"/>
        </w:rPr>
        <w:t>re-entry missile</w:t>
      </w:r>
      <w:r>
        <w:t xml:space="preserve">. </w:t>
      </w:r>
      <w:r w:rsidRPr="00277058">
        <w:rPr>
          <w:rStyle w:val="StyleUnderline"/>
        </w:rPr>
        <w:t xml:space="preserve">If the tests went smoothly, it would show the </w:t>
      </w:r>
      <w:r w:rsidRPr="00277058">
        <w:rPr>
          <w:rStyle w:val="Emphasis"/>
        </w:rPr>
        <w:t>failure</w:t>
      </w:r>
      <w:r w:rsidRPr="00277058">
        <w:rPr>
          <w:rStyle w:val="StyleUnderline"/>
        </w:rPr>
        <w:t xml:space="preserve"> </w:t>
      </w:r>
      <w:r w:rsidRPr="00277058">
        <w:rPr>
          <w:rStyle w:val="Emphasis"/>
        </w:rPr>
        <w:t>of</w:t>
      </w:r>
      <w:r w:rsidRPr="00277058">
        <w:rPr>
          <w:rStyle w:val="StyleUnderline"/>
        </w:rPr>
        <w:t xml:space="preserve"> United Nation </w:t>
      </w:r>
      <w:r w:rsidRPr="00277058">
        <w:rPr>
          <w:rStyle w:val="Emphasis"/>
        </w:rPr>
        <w:t>sanctions</w:t>
      </w:r>
      <w:r>
        <w:t xml:space="preserve"> and North Korea’s military capability to attack the US continent,” Wang wrote</w:t>
      </w:r>
    </w:p>
    <w:p w14:paraId="1F75C945" w14:textId="77777777" w:rsidR="001D455A" w:rsidRPr="00277058" w:rsidRDefault="001D455A" w:rsidP="001D455A">
      <w:pPr>
        <w:rPr>
          <w:rStyle w:val="StyleUnderline"/>
        </w:rPr>
      </w:pPr>
      <w:r w:rsidRPr="00277058">
        <w:rPr>
          <w:rStyle w:val="StyleUnderline"/>
        </w:rPr>
        <w:t xml:space="preserve">“This day should </w:t>
      </w:r>
      <w:r w:rsidRPr="00277058">
        <w:rPr>
          <w:rStyle w:val="Emphasis"/>
        </w:rPr>
        <w:t>not</w:t>
      </w:r>
      <w:r w:rsidRPr="00277058">
        <w:rPr>
          <w:rStyle w:val="StyleUnderline"/>
        </w:rPr>
        <w:t xml:space="preserve"> </w:t>
      </w:r>
      <w:r w:rsidRPr="00277058">
        <w:rPr>
          <w:rStyle w:val="Emphasis"/>
        </w:rPr>
        <w:t>be</w:t>
      </w:r>
      <w:r w:rsidRPr="00277058">
        <w:rPr>
          <w:rStyle w:val="StyleUnderline"/>
        </w:rPr>
        <w:t xml:space="preserve"> too </w:t>
      </w:r>
      <w:r w:rsidRPr="00277058">
        <w:rPr>
          <w:rStyle w:val="Emphasis"/>
        </w:rPr>
        <w:t>far away</w:t>
      </w:r>
      <w:r>
        <w:t xml:space="preserve"> and </w:t>
      </w:r>
      <w:r w:rsidRPr="00277058">
        <w:rPr>
          <w:rStyle w:val="StyleUnderline"/>
        </w:rPr>
        <w:t>China should</w:t>
      </w:r>
      <w:r>
        <w:t xml:space="preserve"> </w:t>
      </w:r>
      <w:r w:rsidRPr="00277058">
        <w:rPr>
          <w:rStyle w:val="StyleUnderline"/>
        </w:rPr>
        <w:t>fully prepare for these two critical timings,” the article said.</w:t>
      </w:r>
    </w:p>
    <w:p w14:paraId="04B71AB6" w14:textId="77777777" w:rsidR="001D455A" w:rsidRDefault="001D455A" w:rsidP="001D455A">
      <w:r w:rsidRPr="00277058">
        <w:rPr>
          <w:rStyle w:val="StyleUnderline"/>
        </w:rPr>
        <w:t>The</w:t>
      </w:r>
      <w:r>
        <w:t xml:space="preserve"> North Korean </w:t>
      </w:r>
      <w:r w:rsidRPr="00277058">
        <w:rPr>
          <w:rStyle w:val="StyleUnderline"/>
        </w:rPr>
        <w:t>nuclear crisis</w:t>
      </w:r>
      <w:r>
        <w:t xml:space="preserve"> will be on the agenda when President Xi Jinping meets his US counterpart Barack Obama in Washington at a security summit starting on Thursday.</w:t>
      </w:r>
    </w:p>
    <w:p w14:paraId="7F8865E5" w14:textId="77777777" w:rsidR="001D455A" w:rsidRPr="009C6ACD" w:rsidRDefault="001D455A" w:rsidP="001D455A">
      <w:r w:rsidRPr="00277058">
        <w:rPr>
          <w:rStyle w:val="StyleUnderline"/>
        </w:rPr>
        <w:t>Their meeting on the summit sidelines</w:t>
      </w:r>
      <w:r>
        <w:t xml:space="preserve"> will be the first chance for the two presidents to discuss in person North Korea’s nuclear and rocket tests this year.</w:t>
      </w:r>
    </w:p>
    <w:p w14:paraId="2EBA01B9" w14:textId="77777777" w:rsidR="001D455A" w:rsidRPr="009C6ACD" w:rsidRDefault="001D455A" w:rsidP="001D455A">
      <w:r>
        <w:t>Beijing has backed tough United Nations sanctions against North Korea, but has also protested against what it says is the “overreaction” of the United States and South Korea to the tests.</w:t>
      </w:r>
    </w:p>
    <w:p w14:paraId="30E0CFAE" w14:textId="77777777" w:rsidR="001D455A" w:rsidRDefault="001D455A" w:rsidP="001D455A">
      <w:r>
        <w:t xml:space="preserve">This includes the two nations’ plan to install a missile </w:t>
      </w:r>
      <w:proofErr w:type="spellStart"/>
      <w:r>
        <w:t>defence</w:t>
      </w:r>
      <w:proofErr w:type="spellEnd"/>
      <w:r>
        <w:t xml:space="preserve"> system on the Korean peninsula, which China says poses a threat to its security. Beijing has urged all sides to return to negotiating table.</w:t>
      </w:r>
    </w:p>
    <w:p w14:paraId="3B8C05E7" w14:textId="77777777" w:rsidR="001D455A" w:rsidRDefault="001D455A" w:rsidP="001D455A">
      <w:r>
        <w:t xml:space="preserve">Wang said in the Global Times article that </w:t>
      </w:r>
      <w:proofErr w:type="spellStart"/>
      <w:r>
        <w:t>Pyongyong</w:t>
      </w:r>
      <w:proofErr w:type="spellEnd"/>
      <w:r>
        <w:t xml:space="preserve"> did not appear to have been tamed by the UN’s harsh sanctions as it was planning to respond with a fifth round of nuclear weapon tests.</w:t>
      </w:r>
    </w:p>
    <w:p w14:paraId="05CB3188" w14:textId="77777777" w:rsidR="001D455A" w:rsidRDefault="001D455A" w:rsidP="001D455A">
      <w:r>
        <w:t xml:space="preserve">He also cited an earlier Global Times editorial saying that Washington and Seoul’s intention to launch a military strike partly depended on whether </w:t>
      </w:r>
      <w:proofErr w:type="spellStart"/>
      <w:r>
        <w:t>Pyongyong</w:t>
      </w:r>
      <w:proofErr w:type="spellEnd"/>
      <w:r>
        <w:t xml:space="preserve"> could manage to install a small nuclear warhead on its ballistic missiles.</w:t>
      </w:r>
    </w:p>
    <w:p w14:paraId="5F37F43D" w14:textId="77777777" w:rsidR="001D455A" w:rsidRDefault="001D455A" w:rsidP="001D455A">
      <w:r>
        <w:t>China ‘must prepare for war over North Korea’s rocket launch and nuclear tests’</w:t>
      </w:r>
    </w:p>
    <w:p w14:paraId="00A1AD18" w14:textId="758A8BE0" w:rsidR="001D455A" w:rsidRDefault="001D455A" w:rsidP="001D455A">
      <w:r>
        <w:t xml:space="preserve">He </w:t>
      </w:r>
      <w:r w:rsidRPr="00277058">
        <w:rPr>
          <w:rStyle w:val="StyleUnderline"/>
        </w:rPr>
        <w:t xml:space="preserve">said the scale of </w:t>
      </w:r>
      <w:r w:rsidRPr="00277058">
        <w:rPr>
          <w:rStyle w:val="Emphasis"/>
        </w:rPr>
        <w:t>joint military drills</w:t>
      </w:r>
      <w:r>
        <w:t xml:space="preserve"> prepared by Washington and Seoul </w:t>
      </w:r>
      <w:r w:rsidRPr="00277058">
        <w:rPr>
          <w:rStyle w:val="Emphasis"/>
        </w:rPr>
        <w:t>showed the likelihood</w:t>
      </w:r>
      <w:r>
        <w:t xml:space="preserve"> of </w:t>
      </w:r>
      <w:r w:rsidRPr="00277058">
        <w:rPr>
          <w:rStyle w:val="StyleUnderline"/>
        </w:rPr>
        <w:t>a highly concentrated battle</w:t>
      </w:r>
      <w:r>
        <w:t xml:space="preserve"> </w:t>
      </w:r>
      <w:r w:rsidRPr="00277058">
        <w:rPr>
          <w:rStyle w:val="StyleUnderline"/>
        </w:rPr>
        <w:t>on the Korean peninsula</w:t>
      </w:r>
      <w:r>
        <w:t>.</w:t>
      </w:r>
    </w:p>
    <w:p w14:paraId="2C168E38" w14:textId="77777777" w:rsidR="00C51F8E" w:rsidRPr="00293C10" w:rsidRDefault="00C51F8E" w:rsidP="00C51F8E">
      <w:pPr>
        <w:pStyle w:val="Heading4"/>
      </w:pPr>
      <w:proofErr w:type="spellStart"/>
      <w:r>
        <w:t>NoKo</w:t>
      </w:r>
      <w:proofErr w:type="spellEnd"/>
      <w:r>
        <w:t xml:space="preserve"> war is inevitable---military troops and heightened tensions</w:t>
      </w:r>
    </w:p>
    <w:p w14:paraId="785AD7DA" w14:textId="77777777" w:rsidR="00C51F8E" w:rsidRPr="007815FA" w:rsidRDefault="00C51F8E" w:rsidP="00C51F8E">
      <w:r w:rsidRPr="00293C10">
        <w:rPr>
          <w:rStyle w:val="Style13ptBold"/>
        </w:rPr>
        <w:t>Shelbourne</w:t>
      </w:r>
      <w:r>
        <w:t>, 12-7-20</w:t>
      </w:r>
      <w:r w:rsidRPr="00293C10">
        <w:rPr>
          <w:rStyle w:val="Style13ptBold"/>
        </w:rPr>
        <w:t>17</w:t>
      </w:r>
      <w:r>
        <w:t xml:space="preserve">--- Reporter at inside defense covering the Navy &amp; Marine </w:t>
      </w:r>
      <w:proofErr w:type="gramStart"/>
      <w:r>
        <w:t>Corps(</w:t>
      </w:r>
      <w:proofErr w:type="gramEnd"/>
      <w:r>
        <w:t xml:space="preserve">"North Korea: War is inevitable", </w:t>
      </w:r>
      <w:proofErr w:type="spellStart"/>
      <w:r>
        <w:t>TheHill</w:t>
      </w:r>
      <w:proofErr w:type="spellEnd"/>
      <w:r>
        <w:t>, 12-7-2017, Mallory, https://thehill.com/policy/international/asia-pacific/363713-north-korea-war-is-inevitable)//RKM</w:t>
      </w:r>
    </w:p>
    <w:p w14:paraId="5017BA69" w14:textId="77777777" w:rsidR="00C51F8E" w:rsidRPr="00293C10" w:rsidRDefault="00C51F8E" w:rsidP="00C51F8E">
      <w:pPr>
        <w:rPr>
          <w:u w:val="single"/>
        </w:rPr>
      </w:pPr>
      <w:r w:rsidRPr="00293C10">
        <w:rPr>
          <w:u w:val="single"/>
        </w:rPr>
        <w:t xml:space="preserve">North Korea has reportedly said that a nuclear conflict in the region is </w:t>
      </w:r>
      <w:r w:rsidRPr="00293C10">
        <w:rPr>
          <w:rStyle w:val="Emphasis"/>
        </w:rPr>
        <w:t>unavoidable</w:t>
      </w:r>
      <w:r w:rsidRPr="00293C10">
        <w:rPr>
          <w:u w:val="single"/>
        </w:rPr>
        <w:t>, accusing CIA Director Mike Pompeo of provocation.</w:t>
      </w:r>
    </w:p>
    <w:p w14:paraId="39571D7F" w14:textId="77777777" w:rsidR="00C51F8E" w:rsidRPr="00293C10" w:rsidRDefault="00C51F8E" w:rsidP="00C51F8E">
      <w:pPr>
        <w:rPr>
          <w:u w:val="single"/>
        </w:rPr>
      </w:pPr>
      <w:r>
        <w:t xml:space="preserve">According to The Associated Press, a spokesperson for </w:t>
      </w:r>
      <w:r w:rsidRPr="00DC3012">
        <w:rPr>
          <w:rStyle w:val="StyleUnderline"/>
        </w:rPr>
        <w:t>the North’s Foreign Ministry said</w:t>
      </w:r>
      <w:r w:rsidRPr="00293C10">
        <w:rPr>
          <w:u w:val="single"/>
        </w:rPr>
        <w:t xml:space="preserve"> Pompeo has aggravated Pyongyang by “impudently </w:t>
      </w:r>
      <w:r w:rsidRPr="00293C10">
        <w:rPr>
          <w:rStyle w:val="Emphasis"/>
        </w:rPr>
        <w:t>criticizing our supreme leadership</w:t>
      </w:r>
      <w:r w:rsidRPr="00293C10">
        <w:rPr>
          <w:u w:val="single"/>
        </w:rPr>
        <w:t xml:space="preserve"> which is the heart of our people.”</w:t>
      </w:r>
    </w:p>
    <w:p w14:paraId="5E135253" w14:textId="77777777" w:rsidR="00C51F8E" w:rsidRDefault="00C51F8E" w:rsidP="00C51F8E">
      <w:r>
        <w:lastRenderedPageBreak/>
        <w:t>“</w:t>
      </w:r>
      <w:r w:rsidRPr="00293C10">
        <w:rPr>
          <w:u w:val="single"/>
        </w:rPr>
        <w:t xml:space="preserve">We do not wish for a war but shall not hide from it, and should the U.S. </w:t>
      </w:r>
      <w:r w:rsidRPr="00293C10">
        <w:rPr>
          <w:rStyle w:val="Emphasis"/>
        </w:rPr>
        <w:t>miscalculate</w:t>
      </w:r>
      <w:r w:rsidRPr="00293C10">
        <w:rPr>
          <w:u w:val="single"/>
        </w:rPr>
        <w:t xml:space="preserve"> our patience and light the fuse for a nuclear war, we will surely make the U.S. dearly </w:t>
      </w:r>
      <w:r w:rsidRPr="00293C10">
        <w:rPr>
          <w:rStyle w:val="Emphasis"/>
        </w:rPr>
        <w:t>pay the consequences</w:t>
      </w:r>
      <w:r w:rsidRPr="00293C10">
        <w:rPr>
          <w:u w:val="single"/>
        </w:rPr>
        <w:t xml:space="preserve"> with our mighty </w:t>
      </w:r>
      <w:r w:rsidRPr="00293C10">
        <w:rPr>
          <w:rStyle w:val="Emphasis"/>
        </w:rPr>
        <w:t>nuclear force</w:t>
      </w:r>
      <w:r w:rsidRPr="00293C10">
        <w:rPr>
          <w:u w:val="single"/>
        </w:rPr>
        <w:t xml:space="preserve"> which we have consistently strengthened</w:t>
      </w:r>
      <w:r>
        <w:t>,” the unidentified spokesperson said in remarks originally reported by the Korean Central News Agency.</w:t>
      </w:r>
    </w:p>
    <w:p w14:paraId="264A150B" w14:textId="77777777" w:rsidR="00C51F8E" w:rsidRPr="00293C10" w:rsidRDefault="00C51F8E" w:rsidP="00C51F8E">
      <w:pPr>
        <w:rPr>
          <w:u w:val="single"/>
        </w:rPr>
      </w:pPr>
      <w:r w:rsidRPr="00293C10">
        <w:rPr>
          <w:u w:val="single"/>
        </w:rPr>
        <w:t xml:space="preserve">The remarks come as the United States and South Korea participate in collaborative </w:t>
      </w:r>
      <w:r w:rsidRPr="00293C10">
        <w:rPr>
          <w:rStyle w:val="Emphasis"/>
        </w:rPr>
        <w:t>military exercises</w:t>
      </w:r>
      <w:r w:rsidRPr="00293C10">
        <w:rPr>
          <w:u w:val="single"/>
        </w:rPr>
        <w:t xml:space="preserve"> on the Korean Peninsula.</w:t>
      </w:r>
    </w:p>
    <w:p w14:paraId="03160724" w14:textId="77777777" w:rsidR="00C51F8E" w:rsidRDefault="00C51F8E" w:rsidP="00C51F8E">
      <w:r w:rsidRPr="00293C10">
        <w:rPr>
          <w:u w:val="single"/>
        </w:rPr>
        <w:t xml:space="preserve">“Through the drill, the South Korean and U.S. air forces displayed the allies’ strong intent and ability to </w:t>
      </w:r>
      <w:r w:rsidRPr="00293C10">
        <w:rPr>
          <w:rStyle w:val="Emphasis"/>
        </w:rPr>
        <w:t>punish North Korea</w:t>
      </w:r>
      <w:r w:rsidRPr="00293C10">
        <w:rPr>
          <w:u w:val="single"/>
        </w:rPr>
        <w:t xml:space="preserve"> when threatened by nuclear weapons and missiles,” </w:t>
      </w:r>
      <w:r>
        <w:t xml:space="preserve">South Korea’s military said, the AP reported. </w:t>
      </w:r>
    </w:p>
    <w:p w14:paraId="7F1C8FC5" w14:textId="77777777" w:rsidR="00C51F8E" w:rsidRDefault="00C51F8E" w:rsidP="00C51F8E">
      <w:r>
        <w:t xml:space="preserve">President Trump has cautioned North Korea against making provocations toward the U.S. </w:t>
      </w:r>
    </w:p>
    <w:p w14:paraId="05C47268" w14:textId="77777777" w:rsidR="00C51F8E" w:rsidRDefault="00C51F8E" w:rsidP="00C51F8E">
      <w:pPr>
        <w:rPr>
          <w:u w:val="single"/>
        </w:rPr>
      </w:pPr>
      <w:r w:rsidRPr="00293C10">
        <w:rPr>
          <w:u w:val="single"/>
        </w:rPr>
        <w:t>North Korea late last month launched an intercontinental ballistic missile that Defense Secretary James Mattis said “went higher, frankly, than any previous shot they've taken.”</w:t>
      </w:r>
    </w:p>
    <w:p w14:paraId="5F251153" w14:textId="77777777" w:rsidR="00C51F8E" w:rsidRDefault="00C51F8E" w:rsidP="001D455A"/>
    <w:p w14:paraId="41399C3B" w14:textId="57DE0BDD" w:rsidR="001D455A" w:rsidRDefault="001D455A" w:rsidP="001D455A">
      <w:pPr>
        <w:pStyle w:val="Heading3"/>
      </w:pPr>
      <w:r w:rsidRPr="00A95522">
        <w:lastRenderedPageBreak/>
        <w:t>Negotiations Fail</w:t>
      </w:r>
    </w:p>
    <w:p w14:paraId="5A2B661D" w14:textId="77777777" w:rsidR="001D455A" w:rsidRDefault="001D455A" w:rsidP="001D455A"/>
    <w:p w14:paraId="6F6C45EE" w14:textId="77777777" w:rsidR="001D455A" w:rsidRPr="00A95522" w:rsidRDefault="001D455A" w:rsidP="001D455A">
      <w:pPr>
        <w:pStyle w:val="Heading4"/>
        <w:rPr>
          <w:rStyle w:val="Style13ptBold"/>
          <w:b/>
          <w:bCs w:val="0"/>
        </w:rPr>
      </w:pPr>
      <w:r w:rsidRPr="00A95522">
        <w:rPr>
          <w:rStyle w:val="Style13ptBold"/>
          <w:b/>
          <w:bCs w:val="0"/>
        </w:rPr>
        <w:t>Negotiations Fail---specifically with trump as president</w:t>
      </w:r>
    </w:p>
    <w:p w14:paraId="27C3B5E5" w14:textId="77777777" w:rsidR="001D455A" w:rsidRPr="00A95522" w:rsidRDefault="001D455A" w:rsidP="001D455A">
      <w:r w:rsidRPr="00A95522">
        <w:rPr>
          <w:rStyle w:val="Style13ptBold"/>
        </w:rPr>
        <w:t xml:space="preserve">Goldberg 19 </w:t>
      </w:r>
      <w:r w:rsidRPr="00A95522">
        <w:t xml:space="preserve">Jonah Goldberg is a fellow and holds the </w:t>
      </w:r>
      <w:proofErr w:type="spellStart"/>
      <w:r w:rsidRPr="00A95522">
        <w:t>Asness</w:t>
      </w:r>
      <w:proofErr w:type="spellEnd"/>
      <w:r w:rsidRPr="00A95522">
        <w:t xml:space="preserve"> Chair in Applied Liberty at the American Enterprise Institute, where he writes about political and cultural issues. He is concurrently a senior fellow at the National Review Institute, 3-1-2019, "By failing Hanoi, Trump almost succeeds," AEI, </w:t>
      </w:r>
      <w:hyperlink r:id="rId10" w:history="1">
        <w:r w:rsidRPr="00A95522">
          <w:rPr>
            <w:rStyle w:val="Hyperlink"/>
          </w:rPr>
          <w:t>http://www.aei.org/publication/by-failing-hanoi-trump-almost-succeeds/</w:t>
        </w:r>
      </w:hyperlink>
      <w:r w:rsidRPr="00A95522">
        <w:t xml:space="preserve"> - BS</w:t>
      </w:r>
    </w:p>
    <w:p w14:paraId="1A25E48A" w14:textId="77777777" w:rsidR="001D455A" w:rsidRDefault="001D455A" w:rsidP="001D455A">
      <w:r w:rsidRPr="004A7D95">
        <w:t>Meanwhile, Trump was in Hanoi, Vietnam — a locale he studiously avoided visiting in his youth by claiming to have bone spurs — to negotiate with the murderous dictator of North Korea, Kim Jong-</w:t>
      </w:r>
      <w:r w:rsidRPr="00E35942">
        <w:t xml:space="preserve">un. </w:t>
      </w:r>
      <w:r w:rsidRPr="00E35942">
        <w:rPr>
          <w:rStyle w:val="Emphasis"/>
        </w:rPr>
        <w:t>The summit</w:t>
      </w:r>
      <w:r w:rsidRPr="00E35942">
        <w:t xml:space="preserve">, like the first one, </w:t>
      </w:r>
      <w:r w:rsidRPr="00E35942">
        <w:rPr>
          <w:rStyle w:val="Emphasis"/>
        </w:rPr>
        <w:t>was ill-considered</w:t>
      </w:r>
      <w:r w:rsidRPr="00E35942">
        <w:t xml:space="preserve">. </w:t>
      </w:r>
      <w:r w:rsidRPr="00E35942">
        <w:rPr>
          <w:rStyle w:val="StyleUnderline"/>
        </w:rPr>
        <w:t>It rested on the assumption</w:t>
      </w:r>
      <w:r w:rsidRPr="00E35942">
        <w:t xml:space="preserve"> that </w:t>
      </w:r>
      <w:r w:rsidRPr="00E35942">
        <w:rPr>
          <w:rStyle w:val="Emphasis"/>
        </w:rPr>
        <w:t>Trump</w:t>
      </w:r>
      <w:r w:rsidRPr="00E35942">
        <w:t xml:space="preserve">, the world’s greatest dealmaker, </w:t>
      </w:r>
      <w:r w:rsidRPr="00E35942">
        <w:rPr>
          <w:rStyle w:val="Emphasis"/>
        </w:rPr>
        <w:t>could charm</w:t>
      </w:r>
      <w:r w:rsidRPr="00E35942">
        <w:t xml:space="preserve"> </w:t>
      </w:r>
      <w:r w:rsidRPr="00E35942">
        <w:rPr>
          <w:rStyle w:val="Emphasis"/>
        </w:rPr>
        <w:t>Kim</w:t>
      </w:r>
      <w:r w:rsidRPr="00E35942">
        <w:t xml:space="preserve"> </w:t>
      </w:r>
      <w:r w:rsidRPr="00E35942">
        <w:rPr>
          <w:rStyle w:val="StyleUnderline"/>
        </w:rPr>
        <w:t>and the North Korean regime</w:t>
      </w:r>
      <w:r w:rsidRPr="00E35942">
        <w:t xml:space="preserve"> out of </w:t>
      </w:r>
      <w:r w:rsidRPr="00E35942">
        <w:rPr>
          <w:rStyle w:val="Emphasis"/>
        </w:rPr>
        <w:t>its nuclear program</w:t>
      </w:r>
      <w:r w:rsidRPr="00E35942">
        <w:t xml:space="preserve">. </w:t>
      </w:r>
      <w:r w:rsidRPr="00E35942">
        <w:rPr>
          <w:rStyle w:val="StyleUnderline"/>
        </w:rPr>
        <w:t xml:space="preserve">The worry from foreign-policy </w:t>
      </w:r>
      <w:r w:rsidRPr="00E35942">
        <w:rPr>
          <w:rStyle w:val="Emphasis"/>
        </w:rPr>
        <w:t>experts</w:t>
      </w:r>
      <w:r w:rsidRPr="00E35942">
        <w:t xml:space="preserve"> across </w:t>
      </w:r>
      <w:r w:rsidRPr="00E35942">
        <w:rPr>
          <w:rStyle w:val="Emphasis"/>
        </w:rPr>
        <w:t>much of the ideological</w:t>
      </w:r>
      <w:r w:rsidRPr="00E35942">
        <w:t xml:space="preserve"> </w:t>
      </w:r>
      <w:r w:rsidRPr="00E35942">
        <w:rPr>
          <w:rStyle w:val="Emphasis"/>
        </w:rPr>
        <w:t>spectrum</w:t>
      </w:r>
      <w:r w:rsidRPr="00E35942">
        <w:t xml:space="preserve"> was that </w:t>
      </w:r>
      <w:r w:rsidRPr="00E35942">
        <w:rPr>
          <w:rStyle w:val="StyleUnderline"/>
        </w:rPr>
        <w:t>Trump would blunder</w:t>
      </w:r>
      <w:r w:rsidRPr="00E35942">
        <w:t xml:space="preserve"> </w:t>
      </w:r>
      <w:r w:rsidRPr="00E35942">
        <w:rPr>
          <w:rStyle w:val="StyleUnderline"/>
        </w:rPr>
        <w:t>into a deal</w:t>
      </w:r>
      <w:r w:rsidRPr="00E35942">
        <w:t xml:space="preserve"> </w:t>
      </w:r>
      <w:r w:rsidRPr="00E35942">
        <w:rPr>
          <w:rStyle w:val="StyleUnderline"/>
        </w:rPr>
        <w:t>just for the sake of being able to declare victory</w:t>
      </w:r>
      <w:r w:rsidRPr="00E35942">
        <w:t xml:space="preserve">. Rumored </w:t>
      </w:r>
      <w:r w:rsidRPr="00E35942">
        <w:rPr>
          <w:rStyle w:val="Emphasis"/>
        </w:rPr>
        <w:t>concessions</w:t>
      </w:r>
      <w:r w:rsidRPr="00E35942">
        <w:t xml:space="preserve"> </w:t>
      </w:r>
      <w:r w:rsidRPr="00E35942">
        <w:rPr>
          <w:rStyle w:val="Emphasis"/>
        </w:rPr>
        <w:t>leaked</w:t>
      </w:r>
      <w:r w:rsidRPr="00E35942">
        <w:t xml:space="preserve"> out in the media as if through an open faucet. And then, </w:t>
      </w:r>
      <w:r w:rsidRPr="00E35942">
        <w:rPr>
          <w:rStyle w:val="Emphasis"/>
        </w:rPr>
        <w:t>it didn’t happen</w:t>
      </w:r>
      <w:r w:rsidRPr="00E35942">
        <w:t xml:space="preserve">. </w:t>
      </w:r>
      <w:r w:rsidRPr="00E35942">
        <w:rPr>
          <w:rStyle w:val="StyleUnderline"/>
        </w:rPr>
        <w:t>The summit was a failure</w:t>
      </w:r>
      <w:r w:rsidRPr="00E35942">
        <w:t xml:space="preserve"> </w:t>
      </w:r>
      <w:r w:rsidRPr="00E35942">
        <w:rPr>
          <w:rStyle w:val="StyleUnderline"/>
        </w:rPr>
        <w:t>on its own terms</w:t>
      </w:r>
      <w:r w:rsidRPr="00E35942">
        <w:t xml:space="preserve">, and ironically, that made it a kind of victory for Trump. The political tumult in Washington gave Trump every personal incentive to come up with any deal he could in order to change the subject and have something to boast about. This was, after all, part of the political rationale for his declaration of an emergency to build the wall at the border: It changed the subject from his defeat in the post-government-shutdown budget deal. I have long argued </w:t>
      </w:r>
      <w:r w:rsidRPr="004A7D95">
        <w:t xml:space="preserve">that </w:t>
      </w:r>
      <w:r w:rsidRPr="007C7DA8">
        <w:rPr>
          <w:rStyle w:val="Emphasis"/>
        </w:rPr>
        <w:t>the North Koreans can’t be talked out of their nuclear program</w:t>
      </w:r>
      <w:r w:rsidRPr="007C7DA8">
        <w:rPr>
          <w:rStyle w:val="StyleUnderline"/>
        </w:rPr>
        <w:t xml:space="preserve"> because </w:t>
      </w:r>
      <w:r w:rsidRPr="00E35942">
        <w:rPr>
          <w:rStyle w:val="Emphasis"/>
        </w:rPr>
        <w:t>their nuclear program</w:t>
      </w:r>
      <w:r w:rsidRPr="00E35942">
        <w:t xml:space="preserve"> </w:t>
      </w:r>
      <w:r w:rsidRPr="00E35942">
        <w:rPr>
          <w:rStyle w:val="StyleUnderline"/>
        </w:rPr>
        <w:t xml:space="preserve">is </w:t>
      </w:r>
      <w:r w:rsidRPr="00E35942">
        <w:rPr>
          <w:rStyle w:val="Emphasis"/>
        </w:rPr>
        <w:t>central</w:t>
      </w:r>
      <w:r w:rsidRPr="00E35942">
        <w:rPr>
          <w:rStyle w:val="StyleUnderline"/>
        </w:rPr>
        <w:t xml:space="preserve"> to the</w:t>
      </w:r>
      <w:r w:rsidRPr="00E35942">
        <w:t xml:space="preserve"> </w:t>
      </w:r>
      <w:r w:rsidRPr="00E35942">
        <w:rPr>
          <w:rStyle w:val="Emphasis"/>
        </w:rPr>
        <w:t>rationale</w:t>
      </w:r>
      <w:r w:rsidRPr="00E35942">
        <w:t xml:space="preserve"> </w:t>
      </w:r>
      <w:r w:rsidRPr="00E35942">
        <w:rPr>
          <w:rStyle w:val="StyleUnderline"/>
        </w:rPr>
        <w:t xml:space="preserve">for the </w:t>
      </w:r>
      <w:r w:rsidRPr="00E35942">
        <w:rPr>
          <w:rStyle w:val="Emphasis"/>
        </w:rPr>
        <w:t>regime’s</w:t>
      </w:r>
      <w:r w:rsidRPr="00E35942">
        <w:rPr>
          <w:rStyle w:val="StyleUnderline"/>
        </w:rPr>
        <w:t xml:space="preserve"> entire </w:t>
      </w:r>
      <w:r w:rsidRPr="00E35942">
        <w:rPr>
          <w:rStyle w:val="Emphasis"/>
        </w:rPr>
        <w:t>existence</w:t>
      </w:r>
      <w:r w:rsidRPr="00E35942">
        <w:t xml:space="preserve">. </w:t>
      </w:r>
      <w:r w:rsidRPr="00E35942">
        <w:rPr>
          <w:rStyle w:val="Emphasis"/>
        </w:rPr>
        <w:t>It would be like</w:t>
      </w:r>
      <w:r w:rsidRPr="00E35942">
        <w:t xml:space="preserve"> </w:t>
      </w:r>
      <w:r w:rsidRPr="00E35942">
        <w:rPr>
          <w:rStyle w:val="StyleUnderline"/>
        </w:rPr>
        <w:t xml:space="preserve">talking </w:t>
      </w:r>
      <w:r w:rsidRPr="00E35942">
        <w:rPr>
          <w:rStyle w:val="Emphasis"/>
        </w:rPr>
        <w:t>Hitler</w:t>
      </w:r>
      <w:r w:rsidRPr="00E35942">
        <w:rPr>
          <w:rStyle w:val="StyleUnderline"/>
        </w:rPr>
        <w:t xml:space="preserve"> and the Nazi regime</w:t>
      </w:r>
      <w:r w:rsidRPr="00E35942">
        <w:t xml:space="preserve"> </w:t>
      </w:r>
      <w:r w:rsidRPr="00E35942">
        <w:rPr>
          <w:rStyle w:val="Emphasis"/>
        </w:rPr>
        <w:t>out of</w:t>
      </w:r>
      <w:r w:rsidRPr="00E35942">
        <w:t xml:space="preserve"> their </w:t>
      </w:r>
      <w:r w:rsidRPr="00E35942">
        <w:rPr>
          <w:rStyle w:val="StyleUnderline"/>
        </w:rPr>
        <w:t>desire</w:t>
      </w:r>
      <w:r w:rsidRPr="00E35942">
        <w:t xml:space="preserve"> </w:t>
      </w:r>
      <w:r w:rsidRPr="00E35942">
        <w:rPr>
          <w:rStyle w:val="Emphasis"/>
        </w:rPr>
        <w:t>for conquest</w:t>
      </w:r>
      <w:r w:rsidRPr="00E35942">
        <w:t xml:space="preserve"> </w:t>
      </w:r>
      <w:r w:rsidRPr="00E35942">
        <w:rPr>
          <w:rStyle w:val="StyleUnderline"/>
        </w:rPr>
        <w:t>and their obsessions with the Jews</w:t>
      </w:r>
      <w:r w:rsidRPr="00E35942">
        <w:t xml:space="preserve">; </w:t>
      </w:r>
      <w:r w:rsidRPr="00E35942">
        <w:rPr>
          <w:rStyle w:val="Emphasis"/>
        </w:rPr>
        <w:t>it’s</w:t>
      </w:r>
      <w:r w:rsidRPr="00E35942">
        <w:t xml:space="preserve"> simply </w:t>
      </w:r>
      <w:r w:rsidRPr="00E35942">
        <w:rPr>
          <w:rStyle w:val="Emphasis"/>
        </w:rPr>
        <w:t>the</w:t>
      </w:r>
      <w:r w:rsidRPr="00E35942">
        <w:t xml:space="preserve"> </w:t>
      </w:r>
      <w:r w:rsidRPr="00E35942">
        <w:rPr>
          <w:rStyle w:val="Emphasis"/>
        </w:rPr>
        <w:t>nature</w:t>
      </w:r>
      <w:r w:rsidRPr="00E35942">
        <w:t xml:space="preserve"> </w:t>
      </w:r>
      <w:r w:rsidRPr="00E35942">
        <w:rPr>
          <w:rStyle w:val="Emphasis"/>
        </w:rPr>
        <w:t>of the regime</w:t>
      </w:r>
      <w:r w:rsidRPr="00E35942">
        <w:t xml:space="preserve">. </w:t>
      </w:r>
      <w:r w:rsidRPr="00E35942">
        <w:rPr>
          <w:rStyle w:val="StyleUnderline"/>
        </w:rPr>
        <w:t>You cannot reason a leopard</w:t>
      </w:r>
      <w:r w:rsidRPr="00E35942">
        <w:t xml:space="preserve"> </w:t>
      </w:r>
      <w:r w:rsidRPr="00E35942">
        <w:rPr>
          <w:rStyle w:val="StyleUnderline"/>
        </w:rPr>
        <w:t>to abandon its spots</w:t>
      </w:r>
      <w:r w:rsidRPr="00E35942">
        <w:t xml:space="preserve">. </w:t>
      </w:r>
      <w:r w:rsidRPr="00E35942">
        <w:rPr>
          <w:rStyle w:val="StyleUnderline"/>
        </w:rPr>
        <w:t>It’s doubtful</w:t>
      </w:r>
      <w:r w:rsidRPr="00E35942">
        <w:t xml:space="preserve"> </w:t>
      </w:r>
      <w:r w:rsidRPr="00E35942">
        <w:rPr>
          <w:rStyle w:val="Emphasis"/>
        </w:rPr>
        <w:t>Trump</w:t>
      </w:r>
      <w:r w:rsidRPr="00E35942">
        <w:t xml:space="preserve"> fully </w:t>
      </w:r>
      <w:r w:rsidRPr="00E35942">
        <w:rPr>
          <w:rStyle w:val="Emphasis"/>
        </w:rPr>
        <w:t>recognizes</w:t>
      </w:r>
      <w:r w:rsidRPr="00E35942">
        <w:t xml:space="preserve"> this yet, but that’s irrelevant. He recognized enough: </w:t>
      </w:r>
      <w:r w:rsidRPr="00E35942">
        <w:rPr>
          <w:rStyle w:val="Emphasis"/>
        </w:rPr>
        <w:t>Any deal</w:t>
      </w:r>
      <w:r w:rsidRPr="00E35942">
        <w:rPr>
          <w:rStyle w:val="StyleUnderline"/>
        </w:rPr>
        <w:t xml:space="preserve"> he could have gotten with Kim </w:t>
      </w:r>
      <w:r w:rsidRPr="00E35942">
        <w:rPr>
          <w:rStyle w:val="Emphasis"/>
        </w:rPr>
        <w:t>would have been worse</w:t>
      </w:r>
      <w:r w:rsidRPr="00E35942">
        <w:t xml:space="preserve"> </w:t>
      </w:r>
      <w:r w:rsidRPr="00E35942">
        <w:rPr>
          <w:rStyle w:val="StyleUnderline"/>
        </w:rPr>
        <w:t>than doing what he did — walk away from the table</w:t>
      </w:r>
      <w:r w:rsidRPr="00E35942">
        <w:t>. Whether he came to this conclusion on his own or was cajoled into it by Secretary of State Mike Pompeo and National Security Adviser John Bolton is irrelevant, too.</w:t>
      </w:r>
    </w:p>
    <w:p w14:paraId="3ABD4D83" w14:textId="77777777" w:rsidR="001D455A" w:rsidRDefault="001D455A" w:rsidP="001D455A"/>
    <w:p w14:paraId="194B35C5" w14:textId="77777777" w:rsidR="001D455A" w:rsidRPr="00E35942" w:rsidRDefault="001D455A" w:rsidP="001D455A">
      <w:pPr>
        <w:pStyle w:val="Heading4"/>
      </w:pPr>
      <w:r w:rsidRPr="00E35942">
        <w:t>North Korea won</w:t>
      </w:r>
      <w:r>
        <w:t>’</w:t>
      </w:r>
      <w:r w:rsidRPr="00E35942">
        <w:t>t back down</w:t>
      </w:r>
    </w:p>
    <w:p w14:paraId="755A8594" w14:textId="77777777" w:rsidR="001D455A" w:rsidRPr="00E35942" w:rsidRDefault="001D455A" w:rsidP="001D455A">
      <w:r w:rsidRPr="00E35942">
        <w:rPr>
          <w:rStyle w:val="Style13ptBold"/>
          <w:sz w:val="22"/>
        </w:rPr>
        <w:t xml:space="preserve">Blumenthal 5 </w:t>
      </w:r>
      <w:r w:rsidRPr="00E35942">
        <w:t xml:space="preserve">Dan Blumenthal is the director of Asian Studies at the American Enterprise Institute, where he focuses on East Asian security issues and Sino-American relations. , 10-11-2005, "Facing a Nuclear North Korea and the Future of U.S.-ROK Relations," AEI, </w:t>
      </w:r>
      <w:hyperlink r:id="rId11" w:history="1">
        <w:r w:rsidRPr="00E35942">
          <w:rPr>
            <w:rStyle w:val="Hyperlink"/>
          </w:rPr>
          <w:t>https://www.aei.org/publication/facing-a-nuclear-north-korea-and-the-future-of-u-s-rok-relations/</w:t>
        </w:r>
      </w:hyperlink>
      <w:r w:rsidRPr="00E35942">
        <w:t xml:space="preserve"> - BS</w:t>
      </w:r>
    </w:p>
    <w:p w14:paraId="2CC375C1" w14:textId="77777777" w:rsidR="001D455A" w:rsidRPr="00E35942" w:rsidRDefault="001D455A" w:rsidP="001D455A">
      <w:r w:rsidRPr="00E35942">
        <w:t xml:space="preserve">Indeed, </w:t>
      </w:r>
      <w:r w:rsidRPr="00E35942">
        <w:rPr>
          <w:rStyle w:val="StyleUnderline"/>
        </w:rPr>
        <w:t xml:space="preserve">the talks have long been </w:t>
      </w:r>
      <w:r w:rsidRPr="00E35942">
        <w:rPr>
          <w:rStyle w:val="Emphasis"/>
        </w:rPr>
        <w:t>destined</w:t>
      </w:r>
      <w:r w:rsidRPr="00E35942">
        <w:rPr>
          <w:rStyle w:val="StyleUnderline"/>
        </w:rPr>
        <w:t xml:space="preserve"> for </w:t>
      </w:r>
      <w:r w:rsidRPr="00E35942">
        <w:rPr>
          <w:rStyle w:val="Emphasis"/>
        </w:rPr>
        <w:t>failure</w:t>
      </w:r>
      <w:r w:rsidRPr="00E35942">
        <w:t>, not because the U.S. government did not have the best of intentions–</w:t>
      </w:r>
      <w:r w:rsidRPr="00E35942">
        <w:rPr>
          <w:rStyle w:val="StyleUnderline"/>
        </w:rPr>
        <w:t>talking the North Koreans out of their nuclear weapons</w:t>
      </w:r>
      <w:r w:rsidRPr="00E35942">
        <w:t xml:space="preserve">. But </w:t>
      </w:r>
      <w:r w:rsidRPr="00E35942">
        <w:rPr>
          <w:rStyle w:val="Emphasis"/>
        </w:rPr>
        <w:t>because</w:t>
      </w:r>
      <w:r w:rsidRPr="00E35942">
        <w:t xml:space="preserve"> </w:t>
      </w:r>
      <w:r w:rsidRPr="00E35942">
        <w:rPr>
          <w:rStyle w:val="Emphasis"/>
        </w:rPr>
        <w:t>Kim Jong Il’s</w:t>
      </w:r>
      <w:r w:rsidRPr="00E35942">
        <w:t xml:space="preserve"> </w:t>
      </w:r>
      <w:r w:rsidRPr="00E35942">
        <w:rPr>
          <w:rStyle w:val="Emphasis"/>
        </w:rPr>
        <w:t>totalitarian</w:t>
      </w:r>
      <w:r w:rsidRPr="00E35942">
        <w:t xml:space="preserve">, criminal </w:t>
      </w:r>
      <w:r w:rsidRPr="00E35942">
        <w:rPr>
          <w:rStyle w:val="StyleUnderline"/>
        </w:rPr>
        <w:t xml:space="preserve">regime cannot give up its weapons and at the same time </w:t>
      </w:r>
      <w:r w:rsidRPr="00E35942">
        <w:rPr>
          <w:rStyle w:val="Emphasis"/>
        </w:rPr>
        <w:t>achieve</w:t>
      </w:r>
      <w:r w:rsidRPr="00E35942">
        <w:rPr>
          <w:rStyle w:val="StyleUnderline"/>
        </w:rPr>
        <w:t xml:space="preserve"> its national </w:t>
      </w:r>
      <w:r w:rsidRPr="00E35942">
        <w:rPr>
          <w:rStyle w:val="Emphasis"/>
        </w:rPr>
        <w:t>goals</w:t>
      </w:r>
      <w:r w:rsidRPr="00E35942">
        <w:t xml:space="preserve">. </w:t>
      </w:r>
      <w:r w:rsidRPr="00E35942">
        <w:rPr>
          <w:rStyle w:val="StyleUnderline"/>
        </w:rPr>
        <w:t xml:space="preserve">Simply stated these goals are to: (1) </w:t>
      </w:r>
      <w:r w:rsidRPr="00E35942">
        <w:rPr>
          <w:rStyle w:val="Emphasis"/>
        </w:rPr>
        <w:t>stay in power</w:t>
      </w:r>
      <w:r w:rsidRPr="00E35942">
        <w:t xml:space="preserve">; (2) </w:t>
      </w:r>
      <w:r w:rsidRPr="00CF461A">
        <w:rPr>
          <w:rStyle w:val="StyleUnderline"/>
        </w:rPr>
        <w:t>be recognized as a nuclear state</w:t>
      </w:r>
      <w:r w:rsidRPr="00E35942">
        <w:t xml:space="preserve">; (3) </w:t>
      </w:r>
      <w:r w:rsidRPr="00E35942">
        <w:rPr>
          <w:rStyle w:val="StyleUnderline"/>
        </w:rPr>
        <w:t>control the entire Korean peninsula</w:t>
      </w:r>
      <w:r w:rsidRPr="00E35942">
        <w:t xml:space="preserve">. By definition, these goals mean that </w:t>
      </w:r>
      <w:r w:rsidRPr="00EB2770">
        <w:t xml:space="preserve">Kim and his clan must break the U.S.-ROK alliance and attain a nuclear arsenal. After the United States confronted North Korea in late 2002 with evidence that Pyongyang violated the Agreed Framework, proponents of multilateral negotiations within the Bush administration made the reasonable bet that if faced with a united front of Russia, South Korea, Japan, the United States, and China, Pyongyang would back down from its nuclear </w:t>
      </w:r>
      <w:r w:rsidRPr="00EB2770">
        <w:lastRenderedPageBreak/>
        <w:t xml:space="preserve">ambitions. This gamble was undermined by two flawed assumptions: that all parties held North Korean denuclearization as their top priority, and that North Korea could be talked into abandoning its nuclear program. For very different reasons, </w:t>
      </w:r>
      <w:r w:rsidRPr="00E35942">
        <w:rPr>
          <w:rStyle w:val="StyleUnderline"/>
        </w:rPr>
        <w:t>two of the critical players in those talks</w:t>
      </w:r>
      <w:r w:rsidRPr="00E35942">
        <w:t>–</w:t>
      </w:r>
      <w:r w:rsidRPr="00E35942">
        <w:rPr>
          <w:rStyle w:val="Emphasis"/>
        </w:rPr>
        <w:t>China and South Korea</w:t>
      </w:r>
      <w:r w:rsidRPr="00E35942">
        <w:t>–</w:t>
      </w:r>
      <w:r w:rsidRPr="00E35942">
        <w:rPr>
          <w:rStyle w:val="StyleUnderline"/>
        </w:rPr>
        <w:t>are unwilling to use coercion alongside persuasion to get North Korea to disarm</w:t>
      </w:r>
      <w:r w:rsidRPr="00E35942">
        <w:t xml:space="preserve">. While </w:t>
      </w:r>
      <w:r w:rsidRPr="00BA1890">
        <w:rPr>
          <w:rStyle w:val="StyleUnderline"/>
        </w:rPr>
        <w:t>Beijing</w:t>
      </w:r>
      <w:r w:rsidRPr="00E35942">
        <w:t xml:space="preserve"> would rather see a nuclear-free North Korea, it </w:t>
      </w:r>
      <w:r w:rsidRPr="00C546DD">
        <w:rPr>
          <w:rStyle w:val="StyleUnderline"/>
        </w:rPr>
        <w:t>fears</w:t>
      </w:r>
      <w:r w:rsidRPr="00E35942">
        <w:t xml:space="preserve"> that </w:t>
      </w:r>
      <w:r w:rsidRPr="007E4FB0">
        <w:rPr>
          <w:rStyle w:val="StyleUnderline"/>
        </w:rPr>
        <w:t>pressuring Pyongyang</w:t>
      </w:r>
      <w:r w:rsidRPr="00E35942">
        <w:rPr>
          <w:rStyle w:val="StyleUnderline"/>
        </w:rPr>
        <w:t xml:space="preserve"> by halting </w:t>
      </w:r>
      <w:r w:rsidRPr="00E35942">
        <w:rPr>
          <w:rStyle w:val="Emphasis"/>
        </w:rPr>
        <w:t>shipments</w:t>
      </w:r>
      <w:r w:rsidRPr="00E35942">
        <w:rPr>
          <w:rStyle w:val="StyleUnderline"/>
        </w:rPr>
        <w:t xml:space="preserve"> of </w:t>
      </w:r>
      <w:r w:rsidRPr="00E35942">
        <w:rPr>
          <w:rStyle w:val="Emphasis"/>
        </w:rPr>
        <w:t>food</w:t>
      </w:r>
      <w:r w:rsidRPr="00E35942">
        <w:t xml:space="preserve"> </w:t>
      </w:r>
      <w:r w:rsidRPr="00E35942">
        <w:rPr>
          <w:rStyle w:val="Emphasis"/>
        </w:rPr>
        <w:t>and fuel might</w:t>
      </w:r>
      <w:r w:rsidRPr="00E35942">
        <w:t xml:space="preserve"> </w:t>
      </w:r>
      <w:r w:rsidRPr="00E35942">
        <w:rPr>
          <w:rStyle w:val="Emphasis"/>
        </w:rPr>
        <w:t>result in the regime’s</w:t>
      </w:r>
      <w:r w:rsidRPr="00E35942">
        <w:t xml:space="preserve"> </w:t>
      </w:r>
      <w:r w:rsidRPr="00E35942">
        <w:rPr>
          <w:rStyle w:val="Emphasis"/>
        </w:rPr>
        <w:t>collapse</w:t>
      </w:r>
      <w:r w:rsidRPr="00E35942">
        <w:t xml:space="preserve"> </w:t>
      </w:r>
      <w:r w:rsidRPr="00E35942">
        <w:rPr>
          <w:rStyle w:val="StyleUnderline"/>
        </w:rPr>
        <w:t>and chaos on China’s northeastern border</w:t>
      </w:r>
      <w:r w:rsidRPr="00E35942">
        <w:t xml:space="preserve">. </w:t>
      </w:r>
      <w:r w:rsidRPr="00E35942">
        <w:rPr>
          <w:rStyle w:val="StyleUnderline"/>
        </w:rPr>
        <w:t>It is also thinking about its influence</w:t>
      </w:r>
      <w:r w:rsidRPr="00E35942">
        <w:t xml:space="preserve"> </w:t>
      </w:r>
      <w:r w:rsidRPr="00E35942">
        <w:rPr>
          <w:rStyle w:val="StyleUnderline"/>
        </w:rPr>
        <w:t>on the peninsula</w:t>
      </w:r>
      <w:r w:rsidRPr="00E35942">
        <w:t xml:space="preserve"> </w:t>
      </w:r>
      <w:r w:rsidRPr="00E35942">
        <w:rPr>
          <w:rStyle w:val="StyleUnderline"/>
        </w:rPr>
        <w:t>in</w:t>
      </w:r>
      <w:r w:rsidRPr="00E35942">
        <w:t xml:space="preserve"> </w:t>
      </w:r>
      <w:r w:rsidRPr="00E35942">
        <w:rPr>
          <w:rStyle w:val="StyleUnderline"/>
        </w:rPr>
        <w:t xml:space="preserve">long term, and is satisfied for now with the </w:t>
      </w:r>
      <w:r w:rsidRPr="00E35942">
        <w:rPr>
          <w:rStyle w:val="Emphasis"/>
        </w:rPr>
        <w:t>status</w:t>
      </w:r>
      <w:r w:rsidRPr="00E35942">
        <w:rPr>
          <w:rStyle w:val="StyleUnderline"/>
        </w:rPr>
        <w:t xml:space="preserve"> </w:t>
      </w:r>
      <w:r w:rsidRPr="00E35942">
        <w:rPr>
          <w:rStyle w:val="Emphasis"/>
        </w:rPr>
        <w:t>quo-keeping</w:t>
      </w:r>
      <w:r w:rsidRPr="00E35942">
        <w:t xml:space="preserve"> in </w:t>
      </w:r>
      <w:r w:rsidRPr="00E35942">
        <w:rPr>
          <w:rStyle w:val="StyleUnderline"/>
        </w:rPr>
        <w:t>power a client state</w:t>
      </w:r>
      <w:r w:rsidRPr="00E35942">
        <w:t xml:space="preserve"> that </w:t>
      </w:r>
      <w:r w:rsidRPr="00E35942">
        <w:rPr>
          <w:rStyle w:val="Emphasis"/>
        </w:rPr>
        <w:t>buffers</w:t>
      </w:r>
      <w:r w:rsidRPr="00E35942">
        <w:t xml:space="preserve"> </w:t>
      </w:r>
      <w:r w:rsidRPr="00E35942">
        <w:rPr>
          <w:rStyle w:val="StyleUnderline"/>
        </w:rPr>
        <w:t>it from the U.S. military</w:t>
      </w:r>
      <w:r w:rsidRPr="00E35942">
        <w:t xml:space="preserve">. For very different reasons the President </w:t>
      </w:r>
      <w:proofErr w:type="spellStart"/>
      <w:r w:rsidRPr="00E35942">
        <w:t>Roh</w:t>
      </w:r>
      <w:proofErr w:type="spellEnd"/>
      <w:r w:rsidRPr="00E35942">
        <w:t xml:space="preserve"> Moo-Hyun government is unwilling to put the kind of pressure on North Korea that may lead to its abandonment of nuclear weapons. The ROK government is beholden to delusions born during the era of inter-Korean engagement under former president Kim </w:t>
      </w:r>
      <w:proofErr w:type="spellStart"/>
      <w:r w:rsidRPr="00E35942">
        <w:t>Dae</w:t>
      </w:r>
      <w:proofErr w:type="spellEnd"/>
      <w:r w:rsidRPr="00E35942">
        <w:t xml:space="preserve"> Jung’s “sunshine policy.” </w:t>
      </w:r>
      <w:r w:rsidRPr="00E35942">
        <w:rPr>
          <w:rStyle w:val="StyleUnderline"/>
        </w:rPr>
        <w:t>Although the sunshine policy was an understandable approach</w:t>
      </w:r>
      <w:r w:rsidRPr="00E35942">
        <w:t xml:space="preserve"> by Seoul </w:t>
      </w:r>
      <w:r w:rsidRPr="00E35942">
        <w:rPr>
          <w:rStyle w:val="Emphasis"/>
        </w:rPr>
        <w:t>to capitalize</w:t>
      </w:r>
      <w:r w:rsidRPr="00E35942">
        <w:t xml:space="preserve"> on </w:t>
      </w:r>
      <w:r w:rsidRPr="00E35942">
        <w:rPr>
          <w:rStyle w:val="StyleUnderline"/>
        </w:rPr>
        <w:t>the hoped-for breakthrough memorialized</w:t>
      </w:r>
      <w:r w:rsidRPr="00E35942">
        <w:t xml:space="preserve"> </w:t>
      </w:r>
      <w:r w:rsidRPr="00E35942">
        <w:rPr>
          <w:rStyle w:val="Emphasis"/>
        </w:rPr>
        <w:t>in the Agreed Framework</w:t>
      </w:r>
      <w:r w:rsidRPr="00E35942">
        <w:t xml:space="preserve">, </w:t>
      </w:r>
      <w:r w:rsidRPr="00E35942">
        <w:rPr>
          <w:rStyle w:val="StyleUnderline"/>
        </w:rPr>
        <w:t>Pyongyang’s</w:t>
      </w:r>
      <w:r w:rsidRPr="00E35942">
        <w:t xml:space="preserve"> 2002 </w:t>
      </w:r>
      <w:r w:rsidRPr="00E35942">
        <w:rPr>
          <w:rStyle w:val="StyleUnderline"/>
        </w:rPr>
        <w:t>admission</w:t>
      </w:r>
      <w:r w:rsidRPr="00E35942">
        <w:t xml:space="preserve"> that it </w:t>
      </w:r>
      <w:r w:rsidRPr="00E35942">
        <w:rPr>
          <w:rStyle w:val="Emphasis"/>
        </w:rPr>
        <w:t>had a highly enriched uranium program</w:t>
      </w:r>
      <w:r w:rsidRPr="00E35942">
        <w:t xml:space="preserve"> made plain that it did not uphold its end of the “engagement” bargain. </w:t>
      </w:r>
      <w:r w:rsidRPr="00E35942">
        <w:rPr>
          <w:rStyle w:val="StyleUnderline"/>
        </w:rPr>
        <w:t>The Bush administration</w:t>
      </w:r>
      <w:r w:rsidRPr="00E35942">
        <w:t xml:space="preserve"> is </w:t>
      </w:r>
      <w:r w:rsidRPr="00E35942">
        <w:rPr>
          <w:rStyle w:val="StyleUnderline"/>
        </w:rPr>
        <w:t>still trying to breathe life into the six-party talks</w:t>
      </w:r>
      <w:r w:rsidRPr="00E35942">
        <w:t xml:space="preserve">. </w:t>
      </w:r>
      <w:r w:rsidRPr="00E35942">
        <w:rPr>
          <w:rStyle w:val="StyleUnderline"/>
        </w:rPr>
        <w:t>Indeed</w:t>
      </w:r>
      <w:r w:rsidRPr="00E35942">
        <w:t xml:space="preserve"> </w:t>
      </w:r>
      <w:r w:rsidRPr="00E35942">
        <w:rPr>
          <w:rStyle w:val="StyleUnderline"/>
        </w:rPr>
        <w:t>the administration</w:t>
      </w:r>
      <w:r w:rsidRPr="00E35942">
        <w:t xml:space="preserve"> </w:t>
      </w:r>
      <w:r w:rsidRPr="00E35942">
        <w:rPr>
          <w:rStyle w:val="StyleUnderline"/>
        </w:rPr>
        <w:t>has pleased many outside observers</w:t>
      </w:r>
      <w:r w:rsidRPr="00E35942">
        <w:t xml:space="preserve"> and </w:t>
      </w:r>
      <w:r w:rsidRPr="00E35942">
        <w:rPr>
          <w:rStyle w:val="Emphasis"/>
        </w:rPr>
        <w:t>analysts</w:t>
      </w:r>
      <w:r w:rsidRPr="00E35942">
        <w:t xml:space="preserve"> who </w:t>
      </w:r>
      <w:r w:rsidRPr="00E35942">
        <w:rPr>
          <w:rStyle w:val="Emphasis"/>
        </w:rPr>
        <w:t>have been calling</w:t>
      </w:r>
      <w:r w:rsidRPr="00E35942">
        <w:t xml:space="preserve"> </w:t>
      </w:r>
      <w:r w:rsidRPr="00E35942">
        <w:rPr>
          <w:rStyle w:val="Emphasis"/>
        </w:rPr>
        <w:t>for the U.S. to “get serious</w:t>
      </w:r>
      <w:r w:rsidRPr="00E35942">
        <w:t xml:space="preserve">” about the talks. </w:t>
      </w:r>
      <w:r w:rsidRPr="00E35942">
        <w:rPr>
          <w:rStyle w:val="StyleUnderline"/>
        </w:rPr>
        <w:t>But, as the latest round has shown</w:t>
      </w:r>
      <w:r w:rsidRPr="00E35942">
        <w:t xml:space="preserve">, </w:t>
      </w:r>
      <w:r w:rsidRPr="00E35942">
        <w:rPr>
          <w:rStyle w:val="Emphasis"/>
        </w:rPr>
        <w:t>no matter how “serious</w:t>
      </w:r>
      <w:r w:rsidRPr="00E35942">
        <w:rPr>
          <w:rStyle w:val="StyleUnderline"/>
        </w:rPr>
        <w:t>” America is,</w:t>
      </w:r>
      <w:r w:rsidRPr="00E35942">
        <w:t xml:space="preserve"> </w:t>
      </w:r>
      <w:r w:rsidRPr="00E35942">
        <w:rPr>
          <w:rStyle w:val="Emphasis"/>
        </w:rPr>
        <w:t>how many talks it joins in Beijing</w:t>
      </w:r>
      <w:r w:rsidRPr="00E35942">
        <w:t xml:space="preserve">, or how many </w:t>
      </w:r>
      <w:r w:rsidRPr="00E35942">
        <w:rPr>
          <w:rStyle w:val="StyleUnderline"/>
        </w:rPr>
        <w:t>inducements it is willing to offer to the DPRK</w:t>
      </w:r>
      <w:r w:rsidRPr="00E35942">
        <w:t xml:space="preserve">, </w:t>
      </w:r>
      <w:r w:rsidRPr="00E35942">
        <w:rPr>
          <w:rStyle w:val="Emphasis"/>
        </w:rPr>
        <w:t>Kim Jong-Il will not rid himself of his weapons</w:t>
      </w:r>
      <w:r w:rsidRPr="00E35942">
        <w:t xml:space="preserve">. Why the Six-Party Talks Will Continue to Fail North Korea’s Objectives After more than a decade of nuclear talks with North Korea, it has become clear that North Korea’s objective of attaining a nuclear arsenal is an a top state priority which </w:t>
      </w:r>
      <w:r w:rsidRPr="00E35942">
        <w:rPr>
          <w:rStyle w:val="StyleUnderline"/>
        </w:rPr>
        <w:t>diplomacy will not change</w:t>
      </w:r>
      <w:r w:rsidRPr="00E35942">
        <w:t xml:space="preserve">. </w:t>
      </w:r>
      <w:r w:rsidRPr="00E35942">
        <w:rPr>
          <w:rStyle w:val="StyleUnderline"/>
        </w:rPr>
        <w:t xml:space="preserve">Indeed, Nicholas </w:t>
      </w:r>
      <w:proofErr w:type="spellStart"/>
      <w:r w:rsidRPr="00E35942">
        <w:rPr>
          <w:rStyle w:val="StyleUnderline"/>
        </w:rPr>
        <w:t>Eberstadt</w:t>
      </w:r>
      <w:proofErr w:type="spellEnd"/>
      <w:r w:rsidRPr="00E35942">
        <w:rPr>
          <w:rStyle w:val="StyleUnderline"/>
        </w:rPr>
        <w:t xml:space="preserve"> and Joseph Ferguson have persuasively summarized</w:t>
      </w:r>
      <w:r w:rsidRPr="00E35942">
        <w:t xml:space="preserve"> </w:t>
      </w:r>
      <w:r w:rsidRPr="00E35942">
        <w:rPr>
          <w:rStyle w:val="StyleUnderline"/>
        </w:rPr>
        <w:t>the lessons learned after a decade of intermittent negotiations</w:t>
      </w:r>
      <w:r w:rsidRPr="00E35942">
        <w:t xml:space="preserve">. Over the past dozen years </w:t>
      </w:r>
      <w:r w:rsidRPr="00E35942">
        <w:rPr>
          <w:rStyle w:val="Emphasis"/>
        </w:rPr>
        <w:t>Western diplomacy</w:t>
      </w:r>
      <w:r w:rsidRPr="00E35942">
        <w:t xml:space="preserve"> has </w:t>
      </w:r>
      <w:r w:rsidRPr="00E35942">
        <w:rPr>
          <w:rStyle w:val="Emphasis"/>
        </w:rPr>
        <w:t>devoted</w:t>
      </w:r>
      <w:r w:rsidRPr="00E35942">
        <w:t xml:space="preserve"> </w:t>
      </w:r>
      <w:r w:rsidRPr="00E35942">
        <w:rPr>
          <w:rStyle w:val="Emphasis"/>
        </w:rPr>
        <w:t>no small effort to probing</w:t>
      </w:r>
      <w:r w:rsidRPr="00E35942">
        <w:t xml:space="preserve"> [North Korean </w:t>
      </w:r>
      <w:r w:rsidRPr="00E35942">
        <w:rPr>
          <w:rStyle w:val="Emphasis"/>
        </w:rPr>
        <w:t>intentions</w:t>
      </w:r>
      <w:r w:rsidRPr="00E35942">
        <w:t xml:space="preserve">]. In the early 1990s, the ROK . . . probed them for two years, eventually securing a Joint North-South Declaration on the Denuclearization of the Korean peninsula in 1992. When the agreement collapsed [the DPRK was pursuing its weapons program during this period], </w:t>
      </w:r>
      <w:r w:rsidRPr="00907EC9">
        <w:t xml:space="preserve">the </w:t>
      </w:r>
      <w:r w:rsidRPr="00E35942">
        <w:rPr>
          <w:rStyle w:val="StyleUnderline"/>
        </w:rPr>
        <w:t>Clinton</w:t>
      </w:r>
      <w:r w:rsidRPr="00907EC9">
        <w:t xml:space="preserve"> administration and the U.S. government </w:t>
      </w:r>
      <w:r w:rsidRPr="00E35942">
        <w:rPr>
          <w:rStyle w:val="StyleUnderline"/>
        </w:rPr>
        <w:t>probed Pyongyang’s intentions with a year and a half of diplomacy</w:t>
      </w:r>
      <w:r w:rsidRPr="00E35942">
        <w:t xml:space="preserve"> that </w:t>
      </w:r>
      <w:r w:rsidRPr="001B56D5">
        <w:t xml:space="preserve">culminated in the 1994 Agreed Framework. The Clinton administration probed North Korean intentions still further through what became known as the “Perry Process.” And, of course Kim </w:t>
      </w:r>
      <w:proofErr w:type="spellStart"/>
      <w:r w:rsidRPr="001B56D5">
        <w:t>Dae</w:t>
      </w:r>
      <w:proofErr w:type="spellEnd"/>
      <w:r w:rsidRPr="001B56D5">
        <w:t xml:space="preserve"> Jung probed</w:t>
      </w:r>
      <w:r w:rsidRPr="00E35942">
        <w:t xml:space="preserve"> North Korean intentions with his now-discredited “sunshine policy.” </w:t>
      </w:r>
      <w:r w:rsidRPr="00E35942">
        <w:rPr>
          <w:rStyle w:val="StyleUnderline"/>
        </w:rPr>
        <w:t xml:space="preserve">Reviewing this record one might suggest we actually have a fairly good idea of North Korea’s </w:t>
      </w:r>
      <w:r w:rsidRPr="00E35942">
        <w:rPr>
          <w:rStyle w:val="Emphasis"/>
        </w:rPr>
        <w:t>nuclear intentions</w:t>
      </w:r>
      <w:r w:rsidRPr="00E35942">
        <w:rPr>
          <w:rStyle w:val="StyleUnderline"/>
        </w:rPr>
        <w:t>.</w:t>
      </w:r>
      <w:r w:rsidRPr="00E35942">
        <w:t xml:space="preserve">[1] Although the North Korean government claims that it has only pursued nuclear weapons in response to America’s hostile attitude, both </w:t>
      </w:r>
      <w:r w:rsidRPr="00E35942">
        <w:rPr>
          <w:rStyle w:val="Emphasis"/>
        </w:rPr>
        <w:t>Kim</w:t>
      </w:r>
      <w:r w:rsidRPr="00E35942">
        <w:t xml:space="preserve"> and his father </w:t>
      </w:r>
      <w:r w:rsidRPr="00E35942">
        <w:rPr>
          <w:rStyle w:val="Emphasis"/>
        </w:rPr>
        <w:t>pursued</w:t>
      </w:r>
      <w:r w:rsidRPr="00E35942">
        <w:t xml:space="preserve"> such </w:t>
      </w:r>
      <w:r w:rsidRPr="00E35942">
        <w:rPr>
          <w:rStyle w:val="Emphasis"/>
        </w:rPr>
        <w:t>weapons consistently</w:t>
      </w:r>
      <w:r w:rsidRPr="00E35942">
        <w:t xml:space="preserve"> and steadfastly for </w:t>
      </w:r>
      <w:r w:rsidRPr="00E35942">
        <w:rPr>
          <w:rStyle w:val="Emphasis"/>
        </w:rPr>
        <w:t>over two decades</w:t>
      </w:r>
      <w:r w:rsidRPr="00E35942">
        <w:t>, through economic hardship and famines that have killed over 3 million North Koreans, [according to some estimates], and without regard to U.S. hostility or friendliness.[2] Billions of dollars in economic and energy assistance have flowed into Kim’s coffers since 1994 and yet he has still not been sufficiently convinced to abandon his nuclear ambitions. Indeed, the highly enriched uranium program that the United States detected in late 2002 had been underway since about 1997-98, the heyday of both Clinton-era engagement and South Korea’s sunshine policy.[3]</w:t>
      </w:r>
    </w:p>
    <w:p w14:paraId="618931AC" w14:textId="77777777" w:rsidR="001D455A" w:rsidRPr="00A95522" w:rsidRDefault="001D455A" w:rsidP="001D455A"/>
    <w:p w14:paraId="77E93CE2" w14:textId="77777777" w:rsidR="00D768B5" w:rsidRPr="0014210D" w:rsidRDefault="00D768B5" w:rsidP="00D768B5">
      <w:pPr>
        <w:pStyle w:val="Heading4"/>
      </w:pPr>
      <w:proofErr w:type="spellStart"/>
      <w:r>
        <w:lastRenderedPageBreak/>
        <w:t>NoKo</w:t>
      </w:r>
      <w:proofErr w:type="spellEnd"/>
      <w:r>
        <w:t xml:space="preserve"> is expanding now---ballistic missile tests are used to further their nuclear program</w:t>
      </w:r>
    </w:p>
    <w:p w14:paraId="49D1A06A" w14:textId="77777777" w:rsidR="00D768B5" w:rsidRPr="0014210D" w:rsidRDefault="00D768B5" w:rsidP="00D768B5">
      <w:r w:rsidRPr="0014210D">
        <w:rPr>
          <w:rStyle w:val="Style13ptBold"/>
        </w:rPr>
        <w:t>Naoko</w:t>
      </w:r>
      <w:r>
        <w:t>, 6-5-20</w:t>
      </w:r>
      <w:r w:rsidRPr="0014210D">
        <w:rPr>
          <w:rStyle w:val="Style13ptBold"/>
        </w:rPr>
        <w:t>19</w:t>
      </w:r>
      <w:r>
        <w:t>---Naoko Aoki is a Stanton Nuclear Security Fellow at RAND Corporation and a Research Associate at the Center for International and Security Studies at Maryland, the University of Maryland.("Downplaying North Korea's Missile Tests Carries Risks", No Publication, 6-5-2019, Aoki, https://www.rand.org/blog/2019/06/downplaying-north-koreas-missile-tests-carries-political.html)//RKM</w:t>
      </w:r>
    </w:p>
    <w:p w14:paraId="0A03D528" w14:textId="77777777" w:rsidR="00D768B5" w:rsidRPr="008167BF" w:rsidRDefault="00D768B5" w:rsidP="00D768B5">
      <w:pPr>
        <w:rPr>
          <w:u w:val="single"/>
        </w:rPr>
      </w:pPr>
      <w:r w:rsidRPr="0014210D">
        <w:rPr>
          <w:u w:val="single"/>
        </w:rPr>
        <w:t xml:space="preserve">North Korea test-fired short-range </w:t>
      </w:r>
      <w:r w:rsidRPr="008167BF">
        <w:rPr>
          <w:rStyle w:val="Emphasis"/>
        </w:rPr>
        <w:t>ballistic missiles</w:t>
      </w:r>
      <w:r w:rsidRPr="0014210D">
        <w:rPr>
          <w:u w:val="single"/>
        </w:rPr>
        <w:t xml:space="preserve"> in early May 2019, marking the country's first missile tests in 18 months.</w:t>
      </w:r>
      <w:r>
        <w:t xml:space="preserve"> U.S. President Donald </w:t>
      </w:r>
      <w:r w:rsidRPr="008167BF">
        <w:rPr>
          <w:u w:val="single"/>
        </w:rPr>
        <w:t xml:space="preserve">Trump is </w:t>
      </w:r>
      <w:r w:rsidRPr="008167BF">
        <w:rPr>
          <w:rStyle w:val="Emphasis"/>
        </w:rPr>
        <w:t>downplaying</w:t>
      </w:r>
      <w:r w:rsidRPr="008167BF">
        <w:rPr>
          <w:u w:val="single"/>
        </w:rPr>
        <w:t xml:space="preserve"> the tests' importance, refusing to call them a violation of U.N. Security Council resolutions that ban North Korea from taking part in ballistic missile activities.</w:t>
      </w:r>
    </w:p>
    <w:p w14:paraId="5015206B" w14:textId="77777777" w:rsidR="00D768B5" w:rsidRPr="008167BF" w:rsidRDefault="00D768B5" w:rsidP="00D768B5">
      <w:pPr>
        <w:rPr>
          <w:u w:val="single"/>
        </w:rPr>
      </w:pPr>
      <w:r w:rsidRPr="008167BF">
        <w:rPr>
          <w:u w:val="single"/>
        </w:rPr>
        <w:t xml:space="preserve">This may be intended to indicate U.S. commitment to diplomacy with North Korean leader Kim Jong-un, but it carries significant risks by allowing North Korea to achieve </w:t>
      </w:r>
      <w:r w:rsidRPr="008167BF">
        <w:rPr>
          <w:rStyle w:val="Emphasis"/>
        </w:rPr>
        <w:t>strategic and political gains.</w:t>
      </w:r>
    </w:p>
    <w:p w14:paraId="55898E40" w14:textId="77777777" w:rsidR="00D768B5" w:rsidRPr="008167BF" w:rsidRDefault="00D768B5" w:rsidP="00D768B5">
      <w:pPr>
        <w:rPr>
          <w:u w:val="single"/>
        </w:rPr>
      </w:pPr>
      <w:r w:rsidRPr="008167BF">
        <w:rPr>
          <w:u w:val="single"/>
        </w:rPr>
        <w:t xml:space="preserve">The U.S. president said he was not bothered by the missile tests because they did not violate North Korea's promise to stop testing nuclear weapons or long-range missiles that could reach the U.S. mainland. </w:t>
      </w:r>
      <w:r w:rsidRPr="008167BF">
        <w:t>With this statement,</w:t>
      </w:r>
      <w:r w:rsidRPr="008167BF">
        <w:rPr>
          <w:u w:val="single"/>
        </w:rPr>
        <w:t xml:space="preserve"> the U.S. president has—intentionally or not—sent a signal to North Korea that it can continue conducting short-range missile tests and </w:t>
      </w:r>
      <w:r w:rsidRPr="008167BF">
        <w:rPr>
          <w:rStyle w:val="Emphasis"/>
        </w:rPr>
        <w:t>keep collecting the data needed to improve such weapons</w:t>
      </w:r>
      <w:r w:rsidRPr="008167BF">
        <w:rPr>
          <w:u w:val="single"/>
        </w:rPr>
        <w:t xml:space="preserve">. This is </w:t>
      </w:r>
      <w:r w:rsidRPr="008167BF">
        <w:rPr>
          <w:rStyle w:val="Emphasis"/>
        </w:rPr>
        <w:t>destabilizing</w:t>
      </w:r>
      <w:r w:rsidRPr="008167BF">
        <w:rPr>
          <w:u w:val="single"/>
        </w:rPr>
        <w:t xml:space="preserve"> for the region.</w:t>
      </w:r>
    </w:p>
    <w:p w14:paraId="1922FDE0" w14:textId="77777777" w:rsidR="00D768B5" w:rsidRPr="00A32867" w:rsidRDefault="00D768B5" w:rsidP="00D768B5">
      <w:pPr>
        <w:rPr>
          <w:u w:val="single"/>
        </w:rPr>
      </w:pPr>
      <w:r w:rsidRPr="00A32867">
        <w:rPr>
          <w:u w:val="single"/>
        </w:rPr>
        <w:t>Allowing these tests to continue gives North Korea the opportunity to perfect the new type of missile that it tested for the first time on May 4th.</w:t>
      </w:r>
      <w:r>
        <w:t xml:space="preserve"> The missile, which resembles the Russian </w:t>
      </w:r>
      <w:proofErr w:type="spellStart"/>
      <w:r>
        <w:t>Iskander</w:t>
      </w:r>
      <w:proofErr w:type="spellEnd"/>
      <w:r>
        <w:t xml:space="preserve"> short-range ballistic missile, can fly at a low trajectory while changing its flight path. </w:t>
      </w:r>
      <w:r w:rsidRPr="00A32867">
        <w:rPr>
          <w:u w:val="single"/>
        </w:rPr>
        <w:t xml:space="preserve">That kind of maneuverability could compromise missile defense systems in South Korea, threatening </w:t>
      </w:r>
      <w:r w:rsidRPr="00A32867">
        <w:rPr>
          <w:rStyle w:val="Emphasis"/>
        </w:rPr>
        <w:t>citizens and U.S. troops</w:t>
      </w:r>
      <w:r w:rsidRPr="00A32867">
        <w:rPr>
          <w:u w:val="single"/>
        </w:rPr>
        <w:t xml:space="preserve"> there.</w:t>
      </w:r>
    </w:p>
    <w:p w14:paraId="6E723EEF" w14:textId="77777777" w:rsidR="00D768B5" w:rsidRPr="00A32867" w:rsidRDefault="00D768B5" w:rsidP="00D768B5">
      <w:pPr>
        <w:rPr>
          <w:u w:val="single"/>
        </w:rPr>
      </w:pPr>
      <w:r w:rsidRPr="00A32867">
        <w:rPr>
          <w:u w:val="single"/>
        </w:rPr>
        <w:t xml:space="preserve">North Korea, which has already hinted that it may carry out more weapons tests, might also be tempted to see </w:t>
      </w:r>
      <w:r w:rsidRPr="00A32867">
        <w:rPr>
          <w:rStyle w:val="Emphasis"/>
        </w:rPr>
        <w:t>what more it can get</w:t>
      </w:r>
      <w:r w:rsidRPr="00A32867">
        <w:rPr>
          <w:u w:val="single"/>
        </w:rPr>
        <w:t xml:space="preserve"> away with before the United States reacts. This could </w:t>
      </w:r>
      <w:r w:rsidRPr="00A32867">
        <w:rPr>
          <w:rStyle w:val="Emphasis"/>
        </w:rPr>
        <w:t>complicate diplomacy</w:t>
      </w:r>
      <w:r w:rsidRPr="00A32867">
        <w:rPr>
          <w:u w:val="single"/>
        </w:rPr>
        <w:t xml:space="preserve">—if North Korea returns to testing missiles with longer ranges, the United States might be </w:t>
      </w:r>
      <w:r w:rsidRPr="00A32867">
        <w:rPr>
          <w:rStyle w:val="Emphasis"/>
        </w:rPr>
        <w:t xml:space="preserve">less willing </w:t>
      </w:r>
      <w:r w:rsidRPr="00A32867">
        <w:rPr>
          <w:u w:val="single"/>
        </w:rPr>
        <w:t>to return to the negotiating table.</w:t>
      </w:r>
    </w:p>
    <w:p w14:paraId="2FE53862" w14:textId="77777777" w:rsidR="00D768B5" w:rsidRPr="00A32867" w:rsidRDefault="00D768B5" w:rsidP="00D768B5">
      <w:pPr>
        <w:rPr>
          <w:u w:val="single"/>
        </w:rPr>
      </w:pPr>
      <w:r w:rsidRPr="00A32867">
        <w:rPr>
          <w:u w:val="single"/>
        </w:rPr>
        <w:t>North Korea also might try to exploit differences between the United States and its ally Japan, which are likely to widen if missile tests continue</w:t>
      </w:r>
      <w:r>
        <w:t>. Unlike Trump, Japan's Prime Minister Shinzo Abe insists that these tests were a violation of U.N. Security Council resolutions</w:t>
      </w:r>
      <w:r w:rsidRPr="00A32867">
        <w:rPr>
          <w:u w:val="single"/>
        </w:rPr>
        <w:t>. After meeting with Trump in Tokyo in late May, Abe chose to emphasize Japan's solidarity with the United States and said he supported Trump's diplomacy with North Korea. But Abe could face pressure to change that position if North Korea continues testing missiles that threaten Japan.</w:t>
      </w:r>
    </w:p>
    <w:p w14:paraId="07B0CE43" w14:textId="77777777" w:rsidR="00D768B5" w:rsidRDefault="00D768B5" w:rsidP="00D768B5">
      <w:r>
        <w:t xml:space="preserve">More broadly, </w:t>
      </w:r>
      <w:r w:rsidRPr="00A32867">
        <w:rPr>
          <w:u w:val="single"/>
        </w:rPr>
        <w:t xml:space="preserve">the U.S. silence allows Pyongyang's own narrative about the tests to continue without correction. In state media, North Korea is justifying the missile tests as a defensive drill in response to joint U.S.-South Korea military exercises, as well as a U.S. test launch of an intercontinental ballistic missile in California </w:t>
      </w:r>
      <w:r>
        <w:t xml:space="preserve">in May. </w:t>
      </w:r>
      <w:r w:rsidRPr="00A32867">
        <w:rPr>
          <w:u w:val="single"/>
        </w:rPr>
        <w:t>Pyongyang is also defending the tests by saying that the U.N. Security Council resolutions that ban them are unlawful. Not countering such narratives sends the wrong message to North Korea.</w:t>
      </w:r>
    </w:p>
    <w:p w14:paraId="24E59ED5" w14:textId="77777777" w:rsidR="00D768B5" w:rsidRPr="00A32867" w:rsidRDefault="00D768B5" w:rsidP="00D768B5">
      <w:pPr>
        <w:rPr>
          <w:rStyle w:val="Emphasis"/>
        </w:rPr>
      </w:pPr>
      <w:r w:rsidRPr="00A32867">
        <w:rPr>
          <w:u w:val="single"/>
        </w:rPr>
        <w:lastRenderedPageBreak/>
        <w:t>The United States may be avoiding an immediate confrontation with North Korea, but this will do nothing to narrow the gap between the two countries' positions on denuclearization.</w:t>
      </w:r>
      <w:r>
        <w:t xml:space="preserve"> At their summit in Hanoi in February, </w:t>
      </w:r>
      <w:r w:rsidRPr="00A32867">
        <w:rPr>
          <w:u w:val="single"/>
        </w:rPr>
        <w:t xml:space="preserve">Trump urged Kim to give up all aspects of his country's nuclear program in exchange for relief from economic sanctions. </w:t>
      </w:r>
      <w:r w:rsidRPr="00A32867">
        <w:rPr>
          <w:rStyle w:val="Emphasis"/>
        </w:rPr>
        <w:t>Kim refused.</w:t>
      </w:r>
    </w:p>
    <w:p w14:paraId="180B1797" w14:textId="77777777" w:rsidR="00D768B5" w:rsidRDefault="00D768B5" w:rsidP="00D768B5">
      <w:r>
        <w:t xml:space="preserve">It is unclear how much time remains for diplomacy. </w:t>
      </w:r>
      <w:r w:rsidRPr="00A32867">
        <w:rPr>
          <w:u w:val="single"/>
        </w:rPr>
        <w:t>North Korea has repeatedly signaled that the United States needs to soften its full-and-immediate denuclearization stance if talks are to make progress.</w:t>
      </w:r>
      <w:r>
        <w:t xml:space="preserve"> Kim has set an end-of-year deadline for that to happen. </w:t>
      </w:r>
      <w:r w:rsidRPr="00A32867">
        <w:rPr>
          <w:u w:val="single"/>
        </w:rPr>
        <w:t>The missile tests were likely intended to pressure the United States to moderate that position—and perhaps serve as a warning about how tensions would increase should the deadline lapse without progress. Still, Trump maintains that he is in no rush</w:t>
      </w:r>
      <w:r>
        <w:t>.</w:t>
      </w:r>
    </w:p>
    <w:p w14:paraId="7C94B6E5" w14:textId="77777777" w:rsidR="00D768B5" w:rsidRDefault="00D768B5" w:rsidP="00D768B5">
      <w:r>
        <w:t xml:space="preserve">Downplaying the missile tests may be a way for the United States to keep the dialogue going. </w:t>
      </w:r>
      <w:r w:rsidRPr="00A32867">
        <w:rPr>
          <w:u w:val="single"/>
        </w:rPr>
        <w:t xml:space="preserve">But for North Korea, it is an opportunity to improve an arsenal that already </w:t>
      </w:r>
      <w:r w:rsidRPr="00A32867">
        <w:rPr>
          <w:rStyle w:val="Emphasis"/>
        </w:rPr>
        <w:t>threatens U.S. troops and allies</w:t>
      </w:r>
      <w:r w:rsidRPr="00A32867">
        <w:rPr>
          <w:u w:val="single"/>
        </w:rPr>
        <w:t xml:space="preserve"> in the region. If North Korea starts testing missiles with a longer range, it could get harder for the United States to return to talks, risking the </w:t>
      </w:r>
      <w:r w:rsidRPr="00A32867">
        <w:rPr>
          <w:rStyle w:val="Emphasis"/>
        </w:rPr>
        <w:t>end of the diplomacy</w:t>
      </w:r>
      <w:r>
        <w:t xml:space="preserve"> between the two countries that began in 2018.</w:t>
      </w:r>
    </w:p>
    <w:p w14:paraId="6743750A" w14:textId="77777777" w:rsidR="001D455A" w:rsidRPr="00A95522" w:rsidRDefault="001D455A" w:rsidP="001D455A"/>
    <w:p w14:paraId="2CA9613B" w14:textId="77777777" w:rsidR="001D455A" w:rsidRPr="00A95522" w:rsidRDefault="001D455A" w:rsidP="001D455A">
      <w:pPr>
        <w:pStyle w:val="Heading3"/>
      </w:pPr>
      <w:r w:rsidRPr="00A95522">
        <w:lastRenderedPageBreak/>
        <w:t>Negotiations Fail---AT: Diplomacy</w:t>
      </w:r>
    </w:p>
    <w:p w14:paraId="7903D7CA" w14:textId="77777777" w:rsidR="001D455A" w:rsidRPr="00A95522" w:rsidRDefault="001D455A" w:rsidP="001D455A">
      <w:pPr>
        <w:pStyle w:val="Heading4"/>
      </w:pPr>
      <w:r w:rsidRPr="00A95522">
        <w:t>Diplomacy fails to get concessions on NOKO---specifically, if they have nukes</w:t>
      </w:r>
    </w:p>
    <w:p w14:paraId="237A6BE7" w14:textId="77777777" w:rsidR="001D455A" w:rsidRPr="009F2AEA" w:rsidRDefault="001D455A" w:rsidP="001D455A">
      <w:r w:rsidRPr="00A95522">
        <w:rPr>
          <w:rStyle w:val="Style13ptBold"/>
        </w:rPr>
        <w:t xml:space="preserve">Wright 17 </w:t>
      </w:r>
      <w:r w:rsidRPr="00A95522">
        <w:t xml:space="preserve">Thomas Wright. Nonresident Fellow, Lowy Institute; Fellow and Director of the Project on International Order and Strategy, as well as a Fellow in the Center on the United States and Europe, at the Brookings Institution, 8/29/2017, “KIM JONG-UN'S THEORY OF NUCLEAR VICTORY.” Lowy Institute. </w:t>
      </w:r>
      <w:hyperlink r:id="rId12" w:history="1">
        <w:r w:rsidRPr="009F2AEA">
          <w:rPr>
            <w:rStyle w:val="Hyperlink"/>
          </w:rPr>
          <w:t>https://www.lowyinstitute.org/publications/kim-jong-un-theory-nuclear-victory</w:t>
        </w:r>
      </w:hyperlink>
      <w:r w:rsidRPr="009F2AEA">
        <w:t xml:space="preserve"> - BS</w:t>
      </w:r>
    </w:p>
    <w:p w14:paraId="2A8A38CA" w14:textId="77777777" w:rsidR="001D455A" w:rsidRPr="009F2AEA" w:rsidRDefault="001D455A" w:rsidP="001D455A">
      <w:r w:rsidRPr="009F2AEA">
        <w:rPr>
          <w:rStyle w:val="StyleUnderline"/>
        </w:rPr>
        <w:t>Why is Kim Jong-un pursuing intercontinental</w:t>
      </w:r>
      <w:r w:rsidRPr="009F2AEA">
        <w:t xml:space="preserve"> </w:t>
      </w:r>
      <w:r w:rsidRPr="009F2AEA">
        <w:rPr>
          <w:rStyle w:val="Emphasis"/>
        </w:rPr>
        <w:t>ballistic missiles</w:t>
      </w:r>
      <w:r w:rsidRPr="009F2AEA">
        <w:t xml:space="preserve"> </w:t>
      </w:r>
      <w:r w:rsidRPr="009F2AEA">
        <w:rPr>
          <w:rStyle w:val="StyleUnderline"/>
        </w:rPr>
        <w:t>that would give him the capability of hitting</w:t>
      </w:r>
      <w:r w:rsidRPr="009F2AEA">
        <w:t xml:space="preserve"> </w:t>
      </w:r>
      <w:r w:rsidRPr="009F2AEA">
        <w:rPr>
          <w:rStyle w:val="Emphasis"/>
        </w:rPr>
        <w:t>the mainland</w:t>
      </w:r>
      <w:r w:rsidRPr="009F2AEA">
        <w:t xml:space="preserve"> </w:t>
      </w:r>
      <w:r w:rsidRPr="009F2AEA">
        <w:rPr>
          <w:rStyle w:val="Emphasis"/>
        </w:rPr>
        <w:t>U</w:t>
      </w:r>
      <w:r w:rsidRPr="009F2AEA">
        <w:t xml:space="preserve">nited </w:t>
      </w:r>
      <w:r w:rsidRPr="009F2AEA">
        <w:rPr>
          <w:rStyle w:val="Emphasis"/>
        </w:rPr>
        <w:t>S</w:t>
      </w:r>
      <w:r w:rsidRPr="009F2AEA">
        <w:t xml:space="preserve">tates </w:t>
      </w:r>
      <w:r w:rsidRPr="009F2AEA">
        <w:rPr>
          <w:rStyle w:val="StyleUnderline"/>
        </w:rPr>
        <w:t>with nuclear weapons</w:t>
      </w:r>
      <w:r w:rsidRPr="009F2AEA">
        <w:t xml:space="preserve">? Part of the answer is </w:t>
      </w:r>
      <w:r w:rsidRPr="009F2AEA">
        <w:rPr>
          <w:rStyle w:val="Emphasis"/>
        </w:rPr>
        <w:t>survival</w:t>
      </w:r>
      <w:r w:rsidRPr="009F2AEA">
        <w:t>—</w:t>
      </w:r>
      <w:r w:rsidRPr="009F2AEA">
        <w:rPr>
          <w:rStyle w:val="StyleUnderline"/>
        </w:rPr>
        <w:t xml:space="preserve">the United States </w:t>
      </w:r>
      <w:r w:rsidRPr="009F2AEA">
        <w:rPr>
          <w:rStyle w:val="Emphasis"/>
        </w:rPr>
        <w:t>will not launch a preventive war</w:t>
      </w:r>
      <w:r w:rsidRPr="009F2AEA">
        <w:t xml:space="preserve"> </w:t>
      </w:r>
      <w:r w:rsidRPr="009F2AEA">
        <w:rPr>
          <w:rStyle w:val="StyleUnderline"/>
        </w:rPr>
        <w:t>against North Korea if Pyongyang could retaliate with nuclear weapons</w:t>
      </w:r>
      <w:r w:rsidRPr="009F2AEA">
        <w:t xml:space="preserve">. But </w:t>
      </w:r>
      <w:r w:rsidRPr="009F2AEA">
        <w:rPr>
          <w:rStyle w:val="StyleUnderline"/>
        </w:rPr>
        <w:t>if that were the only reason, the situation would not be so dire</w:t>
      </w:r>
      <w:r w:rsidRPr="009F2AEA">
        <w:t xml:space="preserve">. After all, </w:t>
      </w:r>
      <w:r w:rsidRPr="009F2AEA">
        <w:rPr>
          <w:rStyle w:val="StyleUnderline"/>
        </w:rPr>
        <w:t>deterrence worked in the Cold War.</w:t>
      </w:r>
      <w:r w:rsidRPr="009F2AEA">
        <w:t xml:space="preserve"> Once Kim gets his ICBMs, both sides would be cautious, or so the argument goes. But there is more to it than that. </w:t>
      </w:r>
      <w:r w:rsidRPr="009F2AEA">
        <w:rPr>
          <w:rStyle w:val="Emphasis"/>
        </w:rPr>
        <w:t>Kim's</w:t>
      </w:r>
      <w:r w:rsidRPr="009F2AEA">
        <w:t xml:space="preserve"> </w:t>
      </w:r>
      <w:r w:rsidRPr="009F2AEA">
        <w:rPr>
          <w:rStyle w:val="Emphasis"/>
        </w:rPr>
        <w:t>ambitions</w:t>
      </w:r>
      <w:r w:rsidRPr="009F2AEA">
        <w:t xml:space="preserve"> </w:t>
      </w:r>
      <w:r w:rsidRPr="009F2AEA">
        <w:rPr>
          <w:rStyle w:val="Emphasis"/>
        </w:rPr>
        <w:t>appear greater</w:t>
      </w:r>
      <w:r w:rsidRPr="009F2AEA">
        <w:t xml:space="preserve"> than mere survival. </w:t>
      </w:r>
      <w:r w:rsidRPr="009F2AEA">
        <w:rPr>
          <w:rStyle w:val="StyleUnderline"/>
        </w:rPr>
        <w:t>He is a young man who believes he will be</w:t>
      </w:r>
      <w:r w:rsidRPr="009F2AEA">
        <w:t xml:space="preserve"> </w:t>
      </w:r>
      <w:r w:rsidRPr="009F2AEA">
        <w:rPr>
          <w:rStyle w:val="Emphasis"/>
        </w:rPr>
        <w:t>in power for another 40 years</w:t>
      </w:r>
      <w:r w:rsidRPr="009F2AEA">
        <w:t xml:space="preserve">. The </w:t>
      </w:r>
      <w:r w:rsidRPr="009F2AEA">
        <w:rPr>
          <w:rStyle w:val="Emphasis"/>
        </w:rPr>
        <w:t>ICBMs</w:t>
      </w:r>
      <w:r w:rsidRPr="009F2AEA">
        <w:t xml:space="preserve"> </w:t>
      </w:r>
      <w:r w:rsidRPr="009F2AEA">
        <w:rPr>
          <w:rStyle w:val="StyleUnderline"/>
        </w:rPr>
        <w:t>are the key to his long-term strategy</w:t>
      </w:r>
      <w:r w:rsidRPr="009F2AEA">
        <w:t xml:space="preserve">. </w:t>
      </w:r>
      <w:r w:rsidRPr="009F2AEA">
        <w:rPr>
          <w:rStyle w:val="StyleUnderline"/>
        </w:rPr>
        <w:t xml:space="preserve">He seems to believe that ICBMs will </w:t>
      </w:r>
      <w:r w:rsidRPr="009F2AEA">
        <w:rPr>
          <w:rStyle w:val="Emphasis"/>
        </w:rPr>
        <w:t>fundamentally change</w:t>
      </w:r>
      <w:r w:rsidRPr="009F2AEA">
        <w:t xml:space="preserve"> the </w:t>
      </w:r>
      <w:r w:rsidRPr="009F2AEA">
        <w:rPr>
          <w:rStyle w:val="Emphasis"/>
        </w:rPr>
        <w:t>balance of power in the region</w:t>
      </w:r>
      <w:r w:rsidRPr="009F2AEA">
        <w:t xml:space="preserve"> by forcing </w:t>
      </w:r>
      <w:r w:rsidRPr="009F2AEA">
        <w:rPr>
          <w:rStyle w:val="StyleUnderline"/>
        </w:rPr>
        <w:t>the United States to withdraw from South Korea.</w:t>
      </w:r>
      <w:r w:rsidRPr="009F2AEA">
        <w:t xml:space="preserve"> Kim may be right. </w:t>
      </w:r>
      <w:r w:rsidRPr="009F2AEA">
        <w:rPr>
          <w:rStyle w:val="StyleUnderline"/>
        </w:rPr>
        <w:t>One need just look at the remarkable interview that Trump's former chief strategist, Steve Bannon</w:t>
      </w:r>
      <w:r w:rsidRPr="009F2AEA">
        <w:t xml:space="preserve">, gave to </w:t>
      </w:r>
      <w:r w:rsidRPr="009F2AEA">
        <w:rPr>
          <w:rStyle w:val="Emphasis"/>
        </w:rPr>
        <w:t>The American Prospect</w:t>
      </w:r>
      <w:r w:rsidRPr="009F2AEA">
        <w:t xml:space="preserve"> two days before he left the White House</w:t>
      </w:r>
      <w:r w:rsidRPr="00DD570A">
        <w:t xml:space="preserve">. </w:t>
      </w:r>
      <w:r w:rsidRPr="009F2AEA">
        <w:rPr>
          <w:rStyle w:val="StyleUnderline"/>
        </w:rPr>
        <w:t>Bannon said there was no military</w:t>
      </w:r>
      <w:r w:rsidRPr="009F2AEA">
        <w:t xml:space="preserve"> </w:t>
      </w:r>
      <w:r w:rsidRPr="009F2AEA">
        <w:rPr>
          <w:rStyle w:val="StyleUnderline"/>
        </w:rPr>
        <w:t xml:space="preserve">solution to the ICBM threat and he </w:t>
      </w:r>
      <w:proofErr w:type="spellStart"/>
      <w:r w:rsidRPr="009F2AEA">
        <w:rPr>
          <w:rStyle w:val="StyleUnderline"/>
        </w:rPr>
        <w:t>favoured</w:t>
      </w:r>
      <w:proofErr w:type="spellEnd"/>
      <w:r w:rsidRPr="009F2AEA">
        <w:rPr>
          <w:rStyle w:val="StyleUnderline"/>
        </w:rPr>
        <w:t xml:space="preserve"> a deal</w:t>
      </w:r>
      <w:r w:rsidRPr="009F2AEA">
        <w:t xml:space="preserve"> in which the United States withdrew its forces (currently 28,500 troops) from South Korea in exchange for North Korea freezing its nuclear program and agreeing to inspections. Kim will have read Bannon's interview with great interest. It reveals the </w:t>
      </w:r>
      <w:r w:rsidRPr="009F2AEA">
        <w:rPr>
          <w:rStyle w:val="Emphasis"/>
        </w:rPr>
        <w:t>isolationist nature of America First</w:t>
      </w:r>
      <w:r w:rsidRPr="009F2AEA">
        <w:t xml:space="preserve">, </w:t>
      </w:r>
      <w:r w:rsidRPr="009F2AEA">
        <w:rPr>
          <w:rStyle w:val="StyleUnderline"/>
        </w:rPr>
        <w:t>the foreign policy doctrine that is on the rise in America</w:t>
      </w:r>
      <w:r w:rsidRPr="009F2AEA">
        <w:t xml:space="preserve">. US interests are paramount. With an America First foreign policy, the United States will not risk its own security for those of its allies. Gone are the days of the Cold War when the United States was ready to sacrifice New York to save West Berlin or Paris. The United States may not withdraw immediately but over 10 or 20 years, who knows. Kim will surely increase the pressure on America once he has a reliable ICBM capability. He will use conventional force—as his father did twice in 2010 against a South Korean vessel and Yeonpyeong Island— and promise to strike America if US forces respond. The more Americans think he is crazy, the more credible the threat will be. These crises will stoke nationalist sentiment in America and prepare the ground for a deal along the lines that Bannon suggested. If the deal came to pass, it would have a devastating impact on North East Asia. It would raise the risk of a new Korean War. Japan and South Korea would go nuclear. And, </w:t>
      </w:r>
      <w:r w:rsidRPr="009F2AEA">
        <w:rPr>
          <w:rStyle w:val="Emphasis"/>
        </w:rPr>
        <w:t>North Korea would</w:t>
      </w:r>
      <w:r w:rsidRPr="009F2AEA">
        <w:t xml:space="preserve"> be very likely to </w:t>
      </w:r>
      <w:r w:rsidRPr="009F2AEA">
        <w:rPr>
          <w:rStyle w:val="Emphasis"/>
        </w:rPr>
        <w:t>cheat on the deal</w:t>
      </w:r>
      <w:r w:rsidRPr="009F2AEA">
        <w:t xml:space="preserve"> and </w:t>
      </w:r>
      <w:r w:rsidRPr="009F2AEA">
        <w:rPr>
          <w:rStyle w:val="StyleUnderline"/>
        </w:rPr>
        <w:t>continue to pursue its ICBM program</w:t>
      </w:r>
      <w:r w:rsidRPr="009F2AEA">
        <w:t xml:space="preserve"> in secret so it </w:t>
      </w:r>
      <w:r w:rsidRPr="009F2AEA">
        <w:rPr>
          <w:rStyle w:val="StyleUnderline"/>
        </w:rPr>
        <w:t>could deter any American assistance to South Korea or to Japan</w:t>
      </w:r>
      <w:r w:rsidRPr="009F2AEA">
        <w:t>. This is what's at stake in the current debate around North Korea policy.</w:t>
      </w:r>
    </w:p>
    <w:p w14:paraId="13B155E2" w14:textId="77777777" w:rsidR="001D455A" w:rsidRPr="009F2AEA" w:rsidRDefault="001D455A" w:rsidP="001D455A"/>
    <w:p w14:paraId="2DEF94BF" w14:textId="77777777" w:rsidR="00627F31" w:rsidRDefault="00627F31" w:rsidP="00627F31">
      <w:pPr>
        <w:pStyle w:val="Heading4"/>
      </w:pPr>
      <w:r>
        <w:t xml:space="preserve">Diplomacy Fails---hardliners means </w:t>
      </w:r>
      <w:proofErr w:type="spellStart"/>
      <w:r>
        <w:t>NoKo</w:t>
      </w:r>
      <w:proofErr w:type="spellEnd"/>
      <w:r>
        <w:t xml:space="preserve"> never denuclearizes</w:t>
      </w:r>
    </w:p>
    <w:p w14:paraId="5B2A2C24" w14:textId="77777777" w:rsidR="00627F31" w:rsidRPr="00C706E7" w:rsidRDefault="00627F31" w:rsidP="00627F31">
      <w:r w:rsidRPr="00512200">
        <w:rPr>
          <w:rStyle w:val="Style13ptBold"/>
        </w:rPr>
        <w:t>Bennett</w:t>
      </w:r>
      <w:r>
        <w:t>, 7-2-20</w:t>
      </w:r>
      <w:r w:rsidRPr="00512200">
        <w:rPr>
          <w:rStyle w:val="Style13ptBold"/>
        </w:rPr>
        <w:t>19</w:t>
      </w:r>
      <w:r>
        <w:t>---Senior International/Defense Researcher ("How Trump Reset U.S.–North Korea Relations", Rand Corp</w:t>
      </w:r>
      <w:proofErr w:type="gramStart"/>
      <w:r>
        <w:t>, ,</w:t>
      </w:r>
      <w:proofErr w:type="gramEnd"/>
      <w:r>
        <w:t xml:space="preserve"> Bruce W, 7-2-2019, https://www.rand.org/blog/2019/07/how-trump-reset-us-north-korea-relations.html)//RKM</w:t>
      </w:r>
    </w:p>
    <w:p w14:paraId="7BEC493A" w14:textId="77777777" w:rsidR="00627F31" w:rsidRPr="00C706E7" w:rsidRDefault="00627F31" w:rsidP="00627F31">
      <w:pPr>
        <w:rPr>
          <w:u w:val="single"/>
        </w:rPr>
      </w:pPr>
      <w:r>
        <w:t xml:space="preserve">Then, </w:t>
      </w:r>
      <w:r w:rsidRPr="00C706E7">
        <w:rPr>
          <w:u w:val="single"/>
        </w:rPr>
        <w:t>contrary to President Trump's initial two-minute concept, he met with Kim for almost an hour</w:t>
      </w:r>
      <w:r>
        <w:t xml:space="preserve">. While very little is known about the substance of that discussion, </w:t>
      </w:r>
      <w:r w:rsidRPr="00C706E7">
        <w:rPr>
          <w:u w:val="single"/>
        </w:rPr>
        <w:t xml:space="preserve">there reportedly was agreement for </w:t>
      </w:r>
      <w:r w:rsidRPr="00C706E7">
        <w:rPr>
          <w:u w:val="single"/>
        </w:rPr>
        <w:lastRenderedPageBreak/>
        <w:t xml:space="preserve">follow-on negotiations at the working level. Many analysts are very hopeful that this working-level negotiation could lead to another summit meeting and meaningful progress on </w:t>
      </w:r>
      <w:r w:rsidRPr="00C706E7">
        <w:rPr>
          <w:rStyle w:val="Emphasis"/>
        </w:rPr>
        <w:t>denuclearization</w:t>
      </w:r>
      <w:r w:rsidRPr="00C706E7">
        <w:rPr>
          <w:u w:val="single"/>
        </w:rPr>
        <w:t>.</w:t>
      </w:r>
    </w:p>
    <w:p w14:paraId="32C22258" w14:textId="77777777" w:rsidR="00627F31" w:rsidRPr="00C706E7" w:rsidRDefault="00627F31" w:rsidP="00627F31">
      <w:r w:rsidRPr="00C706E7">
        <w:rPr>
          <w:u w:val="single"/>
        </w:rPr>
        <w:t>But it will be meaningful only if Kim decides to take action beyond just talking about denuclearization.</w:t>
      </w:r>
      <w:r>
        <w:t xml:space="preserve"> Since he promised to denuclearize in early March 2018, </w:t>
      </w:r>
      <w:r w:rsidRPr="00C706E7">
        <w:rPr>
          <w:u w:val="single"/>
        </w:rPr>
        <w:t xml:space="preserve">Kim has taken some confidence-building measures, but he has </w:t>
      </w:r>
      <w:r w:rsidRPr="00C706E7">
        <w:rPr>
          <w:rStyle w:val="Emphasis"/>
        </w:rPr>
        <w:t>not surrendered</w:t>
      </w:r>
      <w:r w:rsidRPr="00C706E7">
        <w:rPr>
          <w:u w:val="single"/>
        </w:rPr>
        <w:t xml:space="preserve"> a single nuclear weapon, and he has apparently </w:t>
      </w:r>
      <w:r w:rsidRPr="00C706E7">
        <w:rPr>
          <w:rStyle w:val="Emphasis"/>
        </w:rPr>
        <w:t>not even suspended production</w:t>
      </w:r>
      <w:r w:rsidRPr="00C706E7">
        <w:rPr>
          <w:u w:val="single"/>
        </w:rPr>
        <w:t xml:space="preserve"> at a single nuclear weapon production facility. Instead, he has reportedly </w:t>
      </w:r>
      <w:r w:rsidRPr="00C706E7">
        <w:rPr>
          <w:rStyle w:val="Emphasis"/>
        </w:rPr>
        <w:t>increased his nuclear stockpile</w:t>
      </w:r>
      <w:r w:rsidRPr="00C706E7">
        <w:rPr>
          <w:u w:val="single"/>
        </w:rPr>
        <w:t xml:space="preserve"> over the last roughly 16 months. That is the </w:t>
      </w:r>
      <w:r w:rsidRPr="00C706E7">
        <w:rPr>
          <w:rStyle w:val="Emphasis"/>
        </w:rPr>
        <w:t>opposite</w:t>
      </w:r>
      <w:r w:rsidRPr="00C706E7">
        <w:rPr>
          <w:u w:val="single"/>
        </w:rPr>
        <w:t xml:space="preserve"> of denuclearization</w:t>
      </w:r>
      <w:r w:rsidRPr="00C706E7">
        <w:t>.</w:t>
      </w:r>
    </w:p>
    <w:p w14:paraId="5CAC4F93" w14:textId="77777777" w:rsidR="00627F31" w:rsidRPr="00C706E7" w:rsidRDefault="00627F31" w:rsidP="00627F31">
      <w:pPr>
        <w:rPr>
          <w:u w:val="single"/>
        </w:rPr>
      </w:pPr>
      <w:r w:rsidRPr="00C706E7">
        <w:rPr>
          <w:u w:val="single"/>
        </w:rPr>
        <w:t>Working-level talks between the U.S. and North Korea will be meaningful only if Kim decides to take action beyond just talking about denuclearization.</w:t>
      </w:r>
    </w:p>
    <w:p w14:paraId="5975B0CA" w14:textId="77777777" w:rsidR="00627F31" w:rsidRPr="00C706E7" w:rsidRDefault="00627F31" w:rsidP="00627F31">
      <w:pPr>
        <w:rPr>
          <w:rStyle w:val="Emphasis"/>
        </w:rPr>
      </w:pPr>
      <w:r w:rsidRPr="00C706E7">
        <w:rPr>
          <w:u w:val="single"/>
        </w:rPr>
        <w:t xml:space="preserve">Kim reportedly claims that his problem is with </w:t>
      </w:r>
      <w:r w:rsidRPr="00C706E7">
        <w:rPr>
          <w:rStyle w:val="Emphasis"/>
        </w:rPr>
        <w:t>hardliners at home</w:t>
      </w:r>
      <w:r w:rsidRPr="00C706E7">
        <w:rPr>
          <w:u w:val="single"/>
        </w:rPr>
        <w:t xml:space="preserve"> who are opposed to any form of denuclearization. But if that is true, why didn't he at least stop building more nuclear weapons?</w:t>
      </w:r>
      <w:r>
        <w:t xml:space="preserve"> Indeed</w:t>
      </w:r>
      <w:r w:rsidRPr="00C706E7">
        <w:rPr>
          <w:u w:val="single"/>
        </w:rPr>
        <w:t xml:space="preserve">, Kim has had his Korean Workers' Party instruct the North Korean elites that </w:t>
      </w:r>
      <w:r w:rsidRPr="00C706E7">
        <w:rPr>
          <w:rStyle w:val="Emphasis"/>
        </w:rPr>
        <w:t>there will be no denuclearization.</w:t>
      </w:r>
    </w:p>
    <w:p w14:paraId="130C0EED" w14:textId="77777777" w:rsidR="00627F31" w:rsidRDefault="00627F31" w:rsidP="00627F31">
      <w:r>
        <w:t>So the success of any potential working-level talks could depend upon whether or not Kim decides that he will actually take some denuclearization actions. Is he sincere about being willing to denuclearize? Kim has said many words about being prepared to denuclearize, but none of that is worth very much unless he decides to act consistently with his words.</w:t>
      </w:r>
    </w:p>
    <w:p w14:paraId="50A54FE5" w14:textId="77777777" w:rsidR="00627F31" w:rsidRPr="00C706E7" w:rsidRDefault="00627F31" w:rsidP="00627F31">
      <w:pPr>
        <w:rPr>
          <w:u w:val="single"/>
        </w:rPr>
      </w:pPr>
      <w:r>
        <w:t xml:space="preserve">At the very </w:t>
      </w:r>
      <w:r w:rsidRPr="00C706E7">
        <w:t>least</w:t>
      </w:r>
      <w:r w:rsidRPr="00C706E7">
        <w:rPr>
          <w:u w:val="single"/>
        </w:rPr>
        <w:t>, Kim could agree to demonstrate that he is prepared to begin denuclearization. Trump could ask Kim to start by surrendering just one nuclear weapon. If Kim does this, it would demonstrate that Kim is ready to take denuclearization seriously, and that his hardliners would not overthrow him for doing so.</w:t>
      </w:r>
    </w:p>
    <w:p w14:paraId="70F6EE10" w14:textId="77777777" w:rsidR="00627F31" w:rsidRDefault="00627F31" w:rsidP="00627F31">
      <w:r>
        <w:t>In return, Trump could offer to work with the UN Security Council to allow for the opening of the Kaesong Industrial Complex—a major concession, and something U.S. ally South Korea very much wants. Any opening of the Kaesong Industrial Complex would have South Korean firms working with North Korean firms to arrange the manpower.</w:t>
      </w:r>
    </w:p>
    <w:p w14:paraId="4C17CEE7" w14:textId="77777777" w:rsidR="00627F31" w:rsidRDefault="00627F31" w:rsidP="00627F31">
      <w:r>
        <w:t>Kim has repeatedly also asked for a guarantee of regime survival. President Trump's staff has already assured Kim that the United States will not seek his overthrow, and the president may have given Kim a similar, personal assurance on Saturday.</w:t>
      </w:r>
    </w:p>
    <w:p w14:paraId="48694DC2" w14:textId="77777777" w:rsidR="00627F31" w:rsidRDefault="00627F31" w:rsidP="00627F31">
      <w:r w:rsidRPr="00C706E7">
        <w:rPr>
          <w:u w:val="single"/>
        </w:rPr>
        <w:t xml:space="preserve">But in reality, it appears that </w:t>
      </w:r>
      <w:r w:rsidRPr="00C706E7">
        <w:rPr>
          <w:rStyle w:val="Emphasis"/>
        </w:rPr>
        <w:t>the major threat</w:t>
      </w:r>
      <w:r w:rsidRPr="00C706E7">
        <w:rPr>
          <w:u w:val="single"/>
        </w:rPr>
        <w:t xml:space="preserve"> to the Kim family regime's survival comes from </w:t>
      </w:r>
      <w:r w:rsidRPr="00C706E7">
        <w:rPr>
          <w:rStyle w:val="Emphasis"/>
        </w:rPr>
        <w:t>hardliners</w:t>
      </w:r>
      <w:r w:rsidRPr="00C706E7">
        <w:rPr>
          <w:u w:val="single"/>
        </w:rPr>
        <w:t xml:space="preserve"> inside North Korea not from the United States</w:t>
      </w:r>
      <w:r>
        <w:t>. The United States cannot solve that problem for him.</w:t>
      </w:r>
    </w:p>
    <w:p w14:paraId="153870EF" w14:textId="77777777" w:rsidR="001D455A" w:rsidRPr="009F2AEA" w:rsidRDefault="001D455A" w:rsidP="001D455A"/>
    <w:p w14:paraId="23BF6107" w14:textId="77777777" w:rsidR="001D455A" w:rsidRDefault="001D455A" w:rsidP="001D455A">
      <w:pPr>
        <w:pStyle w:val="Heading3"/>
      </w:pPr>
      <w:r w:rsidRPr="00A95522">
        <w:lastRenderedPageBreak/>
        <w:t>Negotiations Fail---AT: China Leverage</w:t>
      </w:r>
    </w:p>
    <w:p w14:paraId="577697B7" w14:textId="77777777" w:rsidR="001D455A" w:rsidRPr="00A95522" w:rsidRDefault="001D455A" w:rsidP="001D455A">
      <w:pPr>
        <w:pStyle w:val="Heading4"/>
      </w:pPr>
      <w:r w:rsidRPr="00A95522">
        <w:t xml:space="preserve">Turn – Chinese leverage </w:t>
      </w:r>
      <w:proofErr w:type="spellStart"/>
      <w:r w:rsidRPr="00A95522">
        <w:t>wont</w:t>
      </w:r>
      <w:proofErr w:type="spellEnd"/>
      <w:r w:rsidRPr="00A95522">
        <w:t xml:space="preserve"> work if north Korea becomes more aggressive</w:t>
      </w:r>
    </w:p>
    <w:p w14:paraId="7BA72C08" w14:textId="77777777" w:rsidR="001D455A" w:rsidRPr="00C21AAF" w:rsidRDefault="001D455A" w:rsidP="001D455A">
      <w:r w:rsidRPr="00A95522">
        <w:rPr>
          <w:rStyle w:val="Style13ptBold"/>
        </w:rPr>
        <w:t xml:space="preserve">Bolton 17 </w:t>
      </w:r>
      <w:r w:rsidRPr="00A95522">
        <w:t xml:space="preserve">John R Bolton., 9-5-2017, "FDR's 'rattlesnake' rule and the North Korean threat," AEI, </w:t>
      </w:r>
      <w:hyperlink r:id="rId13" w:history="1">
        <w:r w:rsidRPr="00C21AAF">
          <w:rPr>
            <w:rStyle w:val="Hyperlink"/>
          </w:rPr>
          <w:t>http://www.aei.org/publication/fdrs-rattlesnake-rule-and-the-north-korean-threat/</w:t>
        </w:r>
      </w:hyperlink>
      <w:r w:rsidRPr="00C21AAF">
        <w:t xml:space="preserve"> - BS</w:t>
      </w:r>
    </w:p>
    <w:p w14:paraId="575125F7" w14:textId="77777777" w:rsidR="001D455A" w:rsidRPr="00C21AAF" w:rsidRDefault="001D455A" w:rsidP="001D455A">
      <w:r w:rsidRPr="00C21AAF">
        <w:rPr>
          <w:rStyle w:val="StyleUnderline"/>
        </w:rPr>
        <w:t xml:space="preserve">The remaining diplomatic </w:t>
      </w:r>
      <w:r w:rsidRPr="00C21AAF">
        <w:rPr>
          <w:rStyle w:val="Emphasis"/>
        </w:rPr>
        <w:t>options</w:t>
      </w:r>
      <w:r w:rsidRPr="00C21AAF">
        <w:t xml:space="preserve"> </w:t>
      </w:r>
      <w:r w:rsidRPr="00C21AAF">
        <w:rPr>
          <w:rStyle w:val="Emphasis"/>
        </w:rPr>
        <w:t>are few</w:t>
      </w:r>
      <w:r w:rsidRPr="00C21AAF">
        <w:t xml:space="preserve">, and </w:t>
      </w:r>
      <w:r w:rsidRPr="00C21AAF">
        <w:rPr>
          <w:rStyle w:val="StyleUnderline"/>
        </w:rPr>
        <w:t xml:space="preserve">the time to exercise them </w:t>
      </w:r>
      <w:r w:rsidRPr="00C21AAF">
        <w:rPr>
          <w:rStyle w:val="Emphasis"/>
        </w:rPr>
        <w:t>dwindling fast</w:t>
      </w:r>
      <w:r w:rsidRPr="00C21AAF">
        <w:t xml:space="preserve">. </w:t>
      </w:r>
      <w:r w:rsidRPr="00C21AAF">
        <w:rPr>
          <w:rStyle w:val="StyleUnderline"/>
        </w:rPr>
        <w:t>Convincing China that its national interests would be enhanced by reunifying the two Koreas</w:t>
      </w:r>
      <w:r w:rsidRPr="00C21AAF">
        <w:t xml:space="preserve">, thus ending what Beijing itself believes is a threat to peace and security in northeast Asia, </w:t>
      </w:r>
      <w:r w:rsidRPr="00C21AAF">
        <w:rPr>
          <w:rStyle w:val="StyleUnderline"/>
        </w:rPr>
        <w:t>remains possible</w:t>
      </w:r>
      <w:r w:rsidRPr="00606E09">
        <w:t xml:space="preserve">. </w:t>
      </w:r>
      <w:r w:rsidRPr="000E7BF0">
        <w:rPr>
          <w:rStyle w:val="Emphasis"/>
        </w:rPr>
        <w:t>Unfortunately, this is increasingly hard to accomplish before North Korea becomes a fully mature nuclear-weapons state.</w:t>
      </w:r>
      <w:r w:rsidRPr="00C21AAF">
        <w:t xml:space="preserve"> </w:t>
      </w:r>
      <w:r w:rsidRPr="00C21AAF">
        <w:rPr>
          <w:rStyle w:val="StyleUnderline"/>
        </w:rPr>
        <w:t>We’re moving rapidly to the point where Roosevelt said squarely</w:t>
      </w:r>
      <w:r w:rsidRPr="00C21AAF">
        <w:t>, “</w:t>
      </w:r>
      <w:r w:rsidRPr="00C21AAF">
        <w:rPr>
          <w:rStyle w:val="Emphasis"/>
        </w:rPr>
        <w:t>It is the</w:t>
      </w:r>
      <w:r w:rsidRPr="00C21AAF">
        <w:t xml:space="preserve"> </w:t>
      </w:r>
      <w:r w:rsidRPr="00C21AAF">
        <w:rPr>
          <w:rStyle w:val="Emphasis"/>
        </w:rPr>
        <w:t>time for prevention of attack</w:t>
      </w:r>
      <w:r w:rsidRPr="00C21AAF">
        <w:t xml:space="preserve">.” George W. Bush </w:t>
      </w:r>
      <w:r w:rsidRPr="000E7BF0">
        <w:t xml:space="preserve">spoke equally directly in 2002: “Our security will require all Americans to </w:t>
      </w:r>
      <w:proofErr w:type="gramStart"/>
      <w:r w:rsidRPr="000E7BF0">
        <w:t>be .</w:t>
      </w:r>
      <w:proofErr w:type="gramEnd"/>
      <w:r w:rsidRPr="000E7BF0">
        <w:t> . . ready for preemptive action when necessary</w:t>
      </w:r>
      <w:r w:rsidRPr="00C21AAF">
        <w:t xml:space="preserve"> to defend our liberty and to defend our lives.” </w:t>
      </w:r>
      <w:r w:rsidRPr="000E7BF0">
        <w:rPr>
          <w:rStyle w:val="StyleUnderline"/>
        </w:rPr>
        <w:t>The alternative is potentially global proliferation of nuclear weapons, with the attendant risks lasting beyond our power to calculate.</w:t>
      </w:r>
    </w:p>
    <w:p w14:paraId="5F2A66B2" w14:textId="77777777" w:rsidR="001D455A" w:rsidRPr="00A95522" w:rsidRDefault="001D455A" w:rsidP="001D455A"/>
    <w:p w14:paraId="63737A44" w14:textId="0645D3FA" w:rsidR="001D455A" w:rsidRPr="001D455A" w:rsidRDefault="001D455A" w:rsidP="001D455A">
      <w:pPr>
        <w:pStyle w:val="Heading2"/>
      </w:pPr>
      <w:r>
        <w:lastRenderedPageBreak/>
        <w:t>Strikes Solves</w:t>
      </w:r>
    </w:p>
    <w:p w14:paraId="5DC7DCA6" w14:textId="77777777" w:rsidR="001D455A" w:rsidRPr="00A95522" w:rsidRDefault="001D455A" w:rsidP="001D455A">
      <w:pPr>
        <w:pStyle w:val="Heading3"/>
      </w:pPr>
      <w:r w:rsidRPr="00A95522">
        <w:lastRenderedPageBreak/>
        <w:t>Strikes Solve---T/L---2NC</w:t>
      </w:r>
    </w:p>
    <w:p w14:paraId="5768C0D1" w14:textId="77777777" w:rsidR="001D455A" w:rsidRPr="00A95522" w:rsidRDefault="001D455A" w:rsidP="001D455A">
      <w:pPr>
        <w:pStyle w:val="Heading4"/>
      </w:pPr>
      <w:r w:rsidRPr="00A95522">
        <w:rPr>
          <w:rStyle w:val="Style13ptBold"/>
          <w:b/>
          <w:bCs w:val="0"/>
        </w:rPr>
        <w:t>You can run but you can’t hide &gt;:)</w:t>
      </w:r>
    </w:p>
    <w:p w14:paraId="68B9FD12" w14:textId="77777777" w:rsidR="001D455A" w:rsidRPr="00A95522" w:rsidRDefault="001D455A" w:rsidP="001D455A">
      <w:r w:rsidRPr="00A95522">
        <w:rPr>
          <w:rStyle w:val="Style13ptBold"/>
        </w:rPr>
        <w:t xml:space="preserve">Schwartz 17 </w:t>
      </w:r>
      <w:r w:rsidRPr="00A95522">
        <w:t xml:space="preserve">Martin Schwartz, Attorney; special council for the US DOJ-FBI; former intelligence officer, 11-16-2017, "Here's how a preemptive strike against North Korea would play out ," </w:t>
      </w:r>
      <w:proofErr w:type="spellStart"/>
      <w:r w:rsidRPr="00A95522">
        <w:t>TheHill</w:t>
      </w:r>
      <w:proofErr w:type="spellEnd"/>
      <w:r w:rsidRPr="00A95522">
        <w:t xml:space="preserve">, </w:t>
      </w:r>
      <w:hyperlink r:id="rId14" w:anchor="!kxcid=sf90wt710&amp;kxt=https%3A%2F%2Fthehill.com%3A443&amp;kxcl=cdn&amp;kxp=" w:history="1">
        <w:r w:rsidRPr="00A95522">
          <w:rPr>
            <w:rStyle w:val="Hyperlink"/>
          </w:rPr>
          <w:t>https://thehill.com/opinion/national-security/360710-heres-how-a-pre-emptive-strike-against-north-korea-would-play-out#!kxcid=sf90wt710&amp;kxt=https%3A%2F%2Fthehill.com%3A443&amp;kxcl=cdn&amp;kxp=</w:t>
        </w:r>
      </w:hyperlink>
      <w:r w:rsidRPr="00A95522">
        <w:t xml:space="preserve"> - BS</w:t>
      </w:r>
    </w:p>
    <w:p w14:paraId="422E9200" w14:textId="77777777" w:rsidR="001D455A" w:rsidRDefault="001D455A" w:rsidP="001D455A">
      <w:pPr>
        <w:rPr>
          <w:sz w:val="16"/>
        </w:rPr>
      </w:pPr>
      <w:r w:rsidRPr="00A95522">
        <w:rPr>
          <w:rStyle w:val="StyleUnderline"/>
        </w:rPr>
        <w:t xml:space="preserve">Our </w:t>
      </w:r>
      <w:r w:rsidRPr="00A95522">
        <w:rPr>
          <w:rStyle w:val="Emphasis"/>
        </w:rPr>
        <w:t>B-1 bombers</w:t>
      </w:r>
      <w:r w:rsidRPr="00A95522">
        <w:rPr>
          <w:rStyle w:val="StyleUnderline"/>
        </w:rPr>
        <w:t xml:space="preserve"> </w:t>
      </w:r>
      <w:r w:rsidRPr="00A95522">
        <w:rPr>
          <w:rStyle w:val="Emphasis"/>
        </w:rPr>
        <w:t>cart</w:t>
      </w:r>
      <w:r w:rsidRPr="00A95522">
        <w:rPr>
          <w:rStyle w:val="StyleUnderline"/>
        </w:rPr>
        <w:t xml:space="preserve"> large payloads of </w:t>
      </w:r>
      <w:r w:rsidRPr="00A95522">
        <w:rPr>
          <w:rStyle w:val="Emphasis"/>
        </w:rPr>
        <w:t>precision weapons</w:t>
      </w:r>
      <w:r w:rsidRPr="00A95522">
        <w:rPr>
          <w:sz w:val="16"/>
        </w:rPr>
        <w:t xml:space="preserve"> </w:t>
      </w:r>
      <w:r w:rsidRPr="00A95522">
        <w:rPr>
          <w:rStyle w:val="Emphasis"/>
        </w:rPr>
        <w:t>and can fly long distances</w:t>
      </w:r>
      <w:r w:rsidRPr="00A95522">
        <w:rPr>
          <w:sz w:val="16"/>
        </w:rPr>
        <w:t xml:space="preserve"> </w:t>
      </w:r>
      <w:r w:rsidRPr="00A95522">
        <w:rPr>
          <w:rStyle w:val="StyleUnderline"/>
        </w:rPr>
        <w:t>to reach North</w:t>
      </w:r>
      <w:r w:rsidRPr="00A95522">
        <w:rPr>
          <w:sz w:val="16"/>
        </w:rPr>
        <w:t xml:space="preserve"> </w:t>
      </w:r>
      <w:r w:rsidRPr="00A95522">
        <w:rPr>
          <w:rStyle w:val="Emphasis"/>
        </w:rPr>
        <w:t>Korean targets</w:t>
      </w:r>
      <w:r w:rsidRPr="00A95522">
        <w:rPr>
          <w:sz w:val="16"/>
        </w:rPr>
        <w:t xml:space="preserve">. </w:t>
      </w:r>
      <w:r w:rsidRPr="00A95522">
        <w:rPr>
          <w:rStyle w:val="StyleUnderline"/>
        </w:rPr>
        <w:t xml:space="preserve">They also carry </w:t>
      </w:r>
      <w:r w:rsidRPr="00A95522">
        <w:rPr>
          <w:rStyle w:val="Emphasis"/>
          <w:sz w:val="36"/>
          <w:szCs w:val="36"/>
        </w:rPr>
        <w:t>massive</w:t>
      </w:r>
      <w:r w:rsidRPr="00A95522">
        <w:rPr>
          <w:rStyle w:val="StyleUnderline"/>
        </w:rPr>
        <w:t xml:space="preserve"> bunker</w:t>
      </w:r>
      <w:r w:rsidRPr="00A95522">
        <w:rPr>
          <w:sz w:val="16"/>
        </w:rPr>
        <w:t>-</w:t>
      </w:r>
      <w:r w:rsidRPr="00A95522">
        <w:rPr>
          <w:rStyle w:val="StyleUnderline"/>
        </w:rPr>
        <w:t xml:space="preserve">buster bombs to destroy </w:t>
      </w:r>
      <w:r w:rsidRPr="00A95522">
        <w:rPr>
          <w:rStyle w:val="Emphasis"/>
        </w:rPr>
        <w:t>deep underground</w:t>
      </w:r>
      <w:r w:rsidRPr="00A95522">
        <w:rPr>
          <w:sz w:val="16"/>
        </w:rPr>
        <w:t xml:space="preserve"> </w:t>
      </w:r>
      <w:r w:rsidRPr="00A95522">
        <w:rPr>
          <w:rStyle w:val="StyleUnderline"/>
        </w:rPr>
        <w:t>facilities</w:t>
      </w:r>
      <w:r w:rsidRPr="00A95522">
        <w:rPr>
          <w:sz w:val="16"/>
        </w:rPr>
        <w:t xml:space="preserve">, </w:t>
      </w:r>
      <w:r w:rsidRPr="00A95522">
        <w:rPr>
          <w:rStyle w:val="Emphasis"/>
        </w:rPr>
        <w:t>many of which we've already pinpointed</w:t>
      </w:r>
      <w:r w:rsidRPr="00A95522">
        <w:rPr>
          <w:sz w:val="16"/>
        </w:rPr>
        <w:t xml:space="preserve">. </w:t>
      </w:r>
      <w:r w:rsidRPr="00A95522">
        <w:rPr>
          <w:rStyle w:val="StyleUnderline"/>
        </w:rPr>
        <w:t>Stealth aircraft like the B-2 and the F-22 operate</w:t>
      </w:r>
      <w:r w:rsidRPr="00A95522">
        <w:rPr>
          <w:sz w:val="16"/>
        </w:rPr>
        <w:t xml:space="preserve"> </w:t>
      </w:r>
      <w:r w:rsidRPr="00A95522">
        <w:rPr>
          <w:rStyle w:val="Emphasis"/>
        </w:rPr>
        <w:t>beyond the air defense capabilities</w:t>
      </w:r>
      <w:r w:rsidRPr="00A95522">
        <w:rPr>
          <w:sz w:val="16"/>
        </w:rPr>
        <w:t xml:space="preserve"> of the North and </w:t>
      </w:r>
      <w:r w:rsidRPr="00A95522">
        <w:rPr>
          <w:rStyle w:val="StyleUnderline"/>
        </w:rPr>
        <w:t>would play a major role in any strike</w:t>
      </w:r>
      <w:r w:rsidRPr="00A95522">
        <w:rPr>
          <w:sz w:val="16"/>
        </w:rPr>
        <w:t xml:space="preserve">. </w:t>
      </w:r>
      <w:r w:rsidRPr="00A95522">
        <w:rPr>
          <w:rStyle w:val="StyleUnderline"/>
        </w:rPr>
        <w:t>The probable strategy</w:t>
      </w:r>
      <w:r w:rsidRPr="00A95522">
        <w:rPr>
          <w:sz w:val="16"/>
        </w:rPr>
        <w:t xml:space="preserve"> </w:t>
      </w:r>
      <w:r w:rsidRPr="00A95522">
        <w:rPr>
          <w:rStyle w:val="Emphasis"/>
        </w:rPr>
        <w:t>would involve</w:t>
      </w:r>
      <w:r w:rsidRPr="00A95522">
        <w:rPr>
          <w:sz w:val="16"/>
        </w:rPr>
        <w:t xml:space="preserve"> </w:t>
      </w:r>
      <w:r w:rsidRPr="00A95522">
        <w:rPr>
          <w:rStyle w:val="Emphasis"/>
        </w:rPr>
        <w:t>an overwhelming attack on the North's nuclear</w:t>
      </w:r>
      <w:r w:rsidRPr="00A95522">
        <w:rPr>
          <w:sz w:val="16"/>
        </w:rPr>
        <w:t xml:space="preserve"> </w:t>
      </w:r>
      <w:r w:rsidRPr="00A95522">
        <w:rPr>
          <w:rStyle w:val="StyleUnderline"/>
        </w:rPr>
        <w:t>and missile facilities by aircraft and naval forces</w:t>
      </w:r>
      <w:r w:rsidRPr="00A95522">
        <w:rPr>
          <w:sz w:val="16"/>
        </w:rPr>
        <w:t xml:space="preserve">. Stealth fighters </w:t>
      </w:r>
      <w:r w:rsidRPr="00A95522">
        <w:rPr>
          <w:rStyle w:val="StyleUnderline"/>
        </w:rPr>
        <w:t xml:space="preserve">would seek out the hundreds of </w:t>
      </w:r>
      <w:r w:rsidRPr="00A95522">
        <w:rPr>
          <w:rStyle w:val="Emphasis"/>
        </w:rPr>
        <w:t>mobile</w:t>
      </w:r>
      <w:r w:rsidRPr="00A95522">
        <w:rPr>
          <w:rStyle w:val="StyleUnderline"/>
        </w:rPr>
        <w:t xml:space="preserve"> missile </w:t>
      </w:r>
      <w:r w:rsidRPr="00A95522">
        <w:rPr>
          <w:rStyle w:val="Emphasis"/>
        </w:rPr>
        <w:t>launchers</w:t>
      </w:r>
      <w:r w:rsidRPr="00A95522">
        <w:rPr>
          <w:sz w:val="16"/>
        </w:rPr>
        <w:t xml:space="preserve"> </w:t>
      </w:r>
      <w:r w:rsidRPr="00A95522">
        <w:rPr>
          <w:rStyle w:val="Emphasis"/>
        </w:rPr>
        <w:t>the North moves around the</w:t>
      </w:r>
      <w:r w:rsidRPr="00A95522">
        <w:rPr>
          <w:sz w:val="16"/>
        </w:rPr>
        <w:t xml:space="preserve"> </w:t>
      </w:r>
      <w:r w:rsidRPr="00A95522">
        <w:rPr>
          <w:rStyle w:val="Emphasis"/>
        </w:rPr>
        <w:t>country</w:t>
      </w:r>
      <w:r w:rsidRPr="00A95522">
        <w:rPr>
          <w:sz w:val="16"/>
        </w:rPr>
        <w:t xml:space="preserve">. </w:t>
      </w:r>
      <w:r w:rsidRPr="00A95522">
        <w:rPr>
          <w:rStyle w:val="StyleUnderline"/>
        </w:rPr>
        <w:t>Additionally, combined US/ROK Special Forces</w:t>
      </w:r>
      <w:r w:rsidRPr="00A95522">
        <w:rPr>
          <w:sz w:val="16"/>
        </w:rPr>
        <w:t xml:space="preserve"> </w:t>
      </w:r>
      <w:r w:rsidRPr="00A95522">
        <w:rPr>
          <w:rStyle w:val="StyleUnderline"/>
        </w:rPr>
        <w:t xml:space="preserve">capability would enter the North to </w:t>
      </w:r>
      <w:r w:rsidRPr="00A95522">
        <w:rPr>
          <w:rStyle w:val="Emphasis"/>
        </w:rPr>
        <w:t>pinpoint</w:t>
      </w:r>
      <w:r w:rsidRPr="00A95522">
        <w:rPr>
          <w:sz w:val="16"/>
        </w:rPr>
        <w:t xml:space="preserve"> </w:t>
      </w:r>
      <w:r w:rsidRPr="00A95522">
        <w:rPr>
          <w:rStyle w:val="Emphasis"/>
        </w:rPr>
        <w:t>these systems for ground or laser-marked air attack</w:t>
      </w:r>
      <w:r w:rsidRPr="00A95522">
        <w:rPr>
          <w:sz w:val="16"/>
        </w:rPr>
        <w:t xml:space="preserve">. If </w:t>
      </w:r>
      <w:r w:rsidRPr="00A95522">
        <w:rPr>
          <w:rStyle w:val="StyleUnderline"/>
        </w:rPr>
        <w:t xml:space="preserve">the North launched any missiles at U.S. or allied nations, we have </w:t>
      </w:r>
      <w:r w:rsidRPr="00A95522">
        <w:rPr>
          <w:rStyle w:val="Emphasis"/>
        </w:rPr>
        <w:t>multiple</w:t>
      </w:r>
      <w:r w:rsidRPr="00A95522">
        <w:rPr>
          <w:rStyle w:val="StyleUnderline"/>
        </w:rPr>
        <w:t xml:space="preserve"> in-theater</w:t>
      </w:r>
      <w:r w:rsidRPr="00A95522">
        <w:rPr>
          <w:sz w:val="16"/>
        </w:rPr>
        <w:t xml:space="preserve"> and land-based air </w:t>
      </w:r>
      <w:r w:rsidRPr="00A95522">
        <w:rPr>
          <w:rStyle w:val="Emphasis"/>
        </w:rPr>
        <w:t xml:space="preserve">defense modalities to </w:t>
      </w:r>
      <w:r w:rsidRPr="00A95522">
        <w:rPr>
          <w:rStyle w:val="Emphasis"/>
          <w:sz w:val="36"/>
          <w:szCs w:val="36"/>
        </w:rPr>
        <w:t>destroy</w:t>
      </w:r>
      <w:r w:rsidRPr="00A95522">
        <w:rPr>
          <w:rStyle w:val="Emphasis"/>
        </w:rPr>
        <w:t xml:space="preserve"> </w:t>
      </w:r>
      <w:r w:rsidRPr="00A95522">
        <w:rPr>
          <w:rStyle w:val="Emphasis"/>
          <w:sz w:val="36"/>
          <w:szCs w:val="36"/>
        </w:rPr>
        <w:t>them</w:t>
      </w:r>
      <w:r w:rsidRPr="00A95522">
        <w:rPr>
          <w:sz w:val="16"/>
        </w:rPr>
        <w:t xml:space="preserve"> in flight. </w:t>
      </w:r>
    </w:p>
    <w:p w14:paraId="0FA3EA83" w14:textId="77777777" w:rsidR="001D455A" w:rsidRDefault="001D455A" w:rsidP="001D455A">
      <w:pPr>
        <w:rPr>
          <w:sz w:val="16"/>
        </w:rPr>
      </w:pPr>
    </w:p>
    <w:p w14:paraId="150DB16A" w14:textId="77777777" w:rsidR="00434E61" w:rsidRPr="003F719C" w:rsidRDefault="00434E61" w:rsidP="00434E61">
      <w:pPr>
        <w:pStyle w:val="Heading4"/>
        <w:rPr>
          <w:rStyle w:val="Style13ptBold"/>
          <w:rFonts w:asciiTheme="minorHAnsi" w:hAnsiTheme="minorHAnsi" w:cstheme="minorHAnsi"/>
          <w:b/>
          <w:bCs w:val="0"/>
        </w:rPr>
      </w:pPr>
      <w:bookmarkStart w:id="1" w:name="_Hlk14015795"/>
      <w:r w:rsidRPr="003F719C">
        <w:rPr>
          <w:rStyle w:val="Style13ptBold"/>
          <w:rFonts w:asciiTheme="minorHAnsi" w:hAnsiTheme="minorHAnsi" w:cstheme="minorHAnsi"/>
          <w:b/>
          <w:bCs w:val="0"/>
        </w:rPr>
        <w:t>Strikes are successful – north Korean retaliation forces them to reveal artillery locations</w:t>
      </w:r>
    </w:p>
    <w:p w14:paraId="495BE8E7" w14:textId="77777777" w:rsidR="00434E61" w:rsidRPr="003F719C" w:rsidRDefault="00434E61" w:rsidP="00434E61">
      <w:pPr>
        <w:rPr>
          <w:rFonts w:asciiTheme="minorHAnsi" w:hAnsiTheme="minorHAnsi" w:cstheme="minorHAnsi"/>
        </w:rPr>
      </w:pPr>
      <w:r w:rsidRPr="003F719C">
        <w:rPr>
          <w:rStyle w:val="Style13ptBold"/>
          <w:rFonts w:asciiTheme="minorHAnsi" w:hAnsiTheme="minorHAnsi" w:cstheme="minorHAnsi"/>
        </w:rPr>
        <w:t xml:space="preserve">Schwartz 17 </w:t>
      </w:r>
      <w:r w:rsidRPr="003F719C">
        <w:rPr>
          <w:rFonts w:asciiTheme="minorHAnsi" w:hAnsiTheme="minorHAnsi" w:cstheme="minorHAnsi"/>
        </w:rPr>
        <w:t xml:space="preserve">Martin Schwartz, Attorney; special council for the US DOJ-FBI; former intelligence officer, 11-16-2017, "Here's how a preemptive strike against North Korea would play out ," </w:t>
      </w:r>
      <w:proofErr w:type="spellStart"/>
      <w:r w:rsidRPr="003F719C">
        <w:rPr>
          <w:rFonts w:asciiTheme="minorHAnsi" w:hAnsiTheme="minorHAnsi" w:cstheme="minorHAnsi"/>
        </w:rPr>
        <w:t>TheHill</w:t>
      </w:r>
      <w:proofErr w:type="spellEnd"/>
      <w:r w:rsidRPr="003F719C">
        <w:rPr>
          <w:rFonts w:asciiTheme="minorHAnsi" w:hAnsiTheme="minorHAnsi" w:cstheme="minorHAnsi"/>
        </w:rPr>
        <w:t xml:space="preserve">, </w:t>
      </w:r>
      <w:hyperlink r:id="rId15" w:anchor="!kxcid=sf90wt710&amp;kxt=https%3A%2F%2Fthehill.com%3A443&amp;kxcl=cdn&amp;kxp=" w:history="1">
        <w:r w:rsidRPr="003F719C">
          <w:rPr>
            <w:rStyle w:val="Hyperlink"/>
            <w:rFonts w:asciiTheme="minorHAnsi" w:hAnsiTheme="minorHAnsi" w:cstheme="minorHAnsi"/>
          </w:rPr>
          <w:t>https://thehill.com/opinion/national-security/360710-heres-how-a-pre-emptive-strike-against-north-korea-would-play-out#!kxcid=sf90wt710&amp;kxt=https%3A%2F%2Fthehill.com%3A443&amp;kxcl=cdn&amp;kxp=</w:t>
        </w:r>
      </w:hyperlink>
      <w:r w:rsidRPr="003F719C">
        <w:rPr>
          <w:rFonts w:asciiTheme="minorHAnsi" w:hAnsiTheme="minorHAnsi" w:cstheme="minorHAnsi"/>
        </w:rPr>
        <w:t xml:space="preserve"> - BS</w:t>
      </w:r>
    </w:p>
    <w:bookmarkEnd w:id="1"/>
    <w:p w14:paraId="6602C500" w14:textId="77777777" w:rsidR="00434E61" w:rsidRDefault="00434E61" w:rsidP="00434E61">
      <w:pPr>
        <w:rPr>
          <w:rFonts w:asciiTheme="minorHAnsi" w:hAnsiTheme="minorHAnsi" w:cstheme="minorHAnsi"/>
        </w:rPr>
      </w:pPr>
      <w:r w:rsidRPr="003F719C">
        <w:rPr>
          <w:rStyle w:val="StyleUnderline"/>
          <w:rFonts w:asciiTheme="minorHAnsi" w:hAnsiTheme="minorHAnsi" w:cstheme="minorHAnsi"/>
        </w:rPr>
        <w:t>A major problem for any U.S</w:t>
      </w:r>
      <w:proofErr w:type="gramStart"/>
      <w:r w:rsidRPr="003F719C">
        <w:rPr>
          <w:rStyle w:val="StyleUnderline"/>
          <w:rFonts w:asciiTheme="minorHAnsi" w:hAnsiTheme="minorHAnsi" w:cstheme="minorHAnsi"/>
        </w:rPr>
        <w:t>./</w:t>
      </w:r>
      <w:proofErr w:type="gramEnd"/>
      <w:r w:rsidRPr="003F719C">
        <w:rPr>
          <w:rStyle w:val="StyleUnderline"/>
          <w:rFonts w:asciiTheme="minorHAnsi" w:hAnsiTheme="minorHAnsi" w:cstheme="minorHAnsi"/>
        </w:rPr>
        <w:t>ROK</w:t>
      </w:r>
      <w:r w:rsidRPr="003F719C">
        <w:rPr>
          <w:rFonts w:asciiTheme="minorHAnsi" w:hAnsiTheme="minorHAnsi" w:cstheme="minorHAnsi"/>
        </w:rPr>
        <w:t xml:space="preserve"> military scenario are the </w:t>
      </w:r>
      <w:r w:rsidRPr="003F719C">
        <w:rPr>
          <w:rStyle w:val="StyleUnderline"/>
          <w:rFonts w:asciiTheme="minorHAnsi" w:hAnsiTheme="minorHAnsi" w:cstheme="minorHAnsi"/>
        </w:rPr>
        <w:t>thousands of artillery pieces</w:t>
      </w:r>
      <w:r w:rsidRPr="003F719C">
        <w:rPr>
          <w:rFonts w:asciiTheme="minorHAnsi" w:hAnsiTheme="minorHAnsi" w:cstheme="minorHAnsi"/>
        </w:rPr>
        <w:t xml:space="preserve"> and short-range missiles the North has near the DMZ. </w:t>
      </w:r>
      <w:r w:rsidRPr="003F719C">
        <w:rPr>
          <w:rStyle w:val="StyleUnderline"/>
          <w:rFonts w:asciiTheme="minorHAnsi" w:hAnsiTheme="minorHAnsi" w:cstheme="minorHAnsi"/>
        </w:rPr>
        <w:t>Many of them would be fired into that zone to</w:t>
      </w:r>
      <w:r w:rsidRPr="003F719C">
        <w:rPr>
          <w:rFonts w:asciiTheme="minorHAnsi" w:hAnsiTheme="minorHAnsi" w:cstheme="minorHAnsi"/>
        </w:rPr>
        <w:t xml:space="preserve"> </w:t>
      </w:r>
      <w:r w:rsidRPr="003F719C">
        <w:rPr>
          <w:rStyle w:val="StyleUnderline"/>
          <w:rFonts w:asciiTheme="minorHAnsi" w:hAnsiTheme="minorHAnsi" w:cstheme="minorHAnsi"/>
        </w:rPr>
        <w:t>detonate emplaced</w:t>
      </w:r>
      <w:r w:rsidRPr="003F719C">
        <w:rPr>
          <w:rFonts w:asciiTheme="minorHAnsi" w:hAnsiTheme="minorHAnsi" w:cstheme="minorHAnsi"/>
        </w:rPr>
        <w:t xml:space="preserve"> land </w:t>
      </w:r>
      <w:r w:rsidRPr="003F719C">
        <w:rPr>
          <w:rStyle w:val="StyleUnderline"/>
          <w:rFonts w:asciiTheme="minorHAnsi" w:hAnsiTheme="minorHAnsi" w:cstheme="minorHAnsi"/>
        </w:rPr>
        <w:t>mines and facilitate a</w:t>
      </w:r>
      <w:r w:rsidRPr="003F719C">
        <w:rPr>
          <w:rFonts w:asciiTheme="minorHAnsi" w:hAnsiTheme="minorHAnsi" w:cstheme="minorHAnsi"/>
        </w:rPr>
        <w:t xml:space="preserve"> </w:t>
      </w:r>
      <w:r w:rsidRPr="003F719C">
        <w:rPr>
          <w:rStyle w:val="StyleUnderline"/>
          <w:rFonts w:asciiTheme="minorHAnsi" w:hAnsiTheme="minorHAnsi" w:cstheme="minorHAnsi"/>
        </w:rPr>
        <w:t>ground invasion</w:t>
      </w:r>
      <w:r w:rsidRPr="003F719C">
        <w:rPr>
          <w:rFonts w:asciiTheme="minorHAnsi" w:hAnsiTheme="minorHAnsi" w:cstheme="minorHAnsi"/>
        </w:rPr>
        <w:t xml:space="preserve"> of the South. They would also fire upon U.S. and ROK forces positioned near the DMZ. Additionally, some of the North's artillery has the range to strike Seoul, and damage to the Capital is unavoidable. </w:t>
      </w:r>
      <w:r w:rsidRPr="003F719C">
        <w:rPr>
          <w:rStyle w:val="Emphasis"/>
          <w:rFonts w:asciiTheme="minorHAnsi" w:hAnsiTheme="minorHAnsi" w:cstheme="minorHAnsi"/>
        </w:rPr>
        <w:t>However</w:t>
      </w:r>
      <w:r w:rsidRPr="003F719C">
        <w:rPr>
          <w:rFonts w:asciiTheme="minorHAnsi" w:hAnsiTheme="minorHAnsi" w:cstheme="minorHAnsi"/>
        </w:rPr>
        <w:t xml:space="preserve"> </w:t>
      </w:r>
      <w:r w:rsidRPr="003F719C">
        <w:rPr>
          <w:rStyle w:val="Emphasis"/>
          <w:rFonts w:asciiTheme="minorHAnsi" w:hAnsiTheme="minorHAnsi" w:cstheme="minorHAnsi"/>
        </w:rPr>
        <w:t>those weapons</w:t>
      </w:r>
      <w:r w:rsidRPr="003F719C">
        <w:rPr>
          <w:rFonts w:asciiTheme="minorHAnsi" w:hAnsiTheme="minorHAnsi" w:cstheme="minorHAnsi"/>
        </w:rPr>
        <w:t xml:space="preserve"> </w:t>
      </w:r>
      <w:r w:rsidRPr="003F719C">
        <w:rPr>
          <w:rStyle w:val="StyleUnderline"/>
          <w:rFonts w:asciiTheme="minorHAnsi" w:hAnsiTheme="minorHAnsi" w:cstheme="minorHAnsi"/>
        </w:rPr>
        <w:t xml:space="preserve">would come under an </w:t>
      </w:r>
      <w:r w:rsidRPr="003F719C">
        <w:rPr>
          <w:rStyle w:val="Emphasis"/>
          <w:rFonts w:asciiTheme="minorHAnsi" w:hAnsiTheme="minorHAnsi" w:cstheme="minorHAnsi"/>
        </w:rPr>
        <w:t>unrelenting</w:t>
      </w:r>
      <w:r w:rsidRPr="003F719C">
        <w:rPr>
          <w:rFonts w:asciiTheme="minorHAnsi" w:hAnsiTheme="minorHAnsi" w:cstheme="minorHAnsi"/>
        </w:rPr>
        <w:t xml:space="preserve"> </w:t>
      </w:r>
      <w:r w:rsidRPr="003F719C">
        <w:rPr>
          <w:rStyle w:val="Emphasis"/>
          <w:rFonts w:asciiTheme="minorHAnsi" w:hAnsiTheme="minorHAnsi" w:cstheme="minorHAnsi"/>
        </w:rPr>
        <w:t>barrage</w:t>
      </w:r>
      <w:r w:rsidRPr="003F719C">
        <w:rPr>
          <w:rFonts w:asciiTheme="minorHAnsi" w:hAnsiTheme="minorHAnsi" w:cstheme="minorHAnsi"/>
        </w:rPr>
        <w:t xml:space="preserve"> </w:t>
      </w:r>
      <w:r w:rsidRPr="003F719C">
        <w:rPr>
          <w:rStyle w:val="Emphasis"/>
          <w:rFonts w:asciiTheme="minorHAnsi" w:hAnsiTheme="minorHAnsi" w:cstheme="minorHAnsi"/>
        </w:rPr>
        <w:t>from air and</w:t>
      </w:r>
      <w:r w:rsidRPr="003F719C">
        <w:rPr>
          <w:rFonts w:asciiTheme="minorHAnsi" w:hAnsiTheme="minorHAnsi" w:cstheme="minorHAnsi"/>
        </w:rPr>
        <w:t xml:space="preserve"> </w:t>
      </w:r>
      <w:r w:rsidRPr="003F719C">
        <w:rPr>
          <w:rStyle w:val="Emphasis"/>
          <w:rFonts w:asciiTheme="minorHAnsi" w:hAnsiTheme="minorHAnsi" w:cstheme="minorHAnsi"/>
        </w:rPr>
        <w:t>missile assets</w:t>
      </w:r>
      <w:r w:rsidRPr="003F719C">
        <w:rPr>
          <w:rFonts w:asciiTheme="minorHAnsi" w:hAnsiTheme="minorHAnsi" w:cstheme="minorHAnsi"/>
        </w:rPr>
        <w:t xml:space="preserve">, </w:t>
      </w:r>
      <w:r w:rsidRPr="003F719C">
        <w:rPr>
          <w:rStyle w:val="StyleUnderline"/>
          <w:rFonts w:asciiTheme="minorHAnsi" w:hAnsiTheme="minorHAnsi" w:cstheme="minorHAnsi"/>
        </w:rPr>
        <w:t>to neutralize as many as possible</w:t>
      </w:r>
      <w:r w:rsidRPr="003F719C">
        <w:rPr>
          <w:rFonts w:asciiTheme="minorHAnsi" w:hAnsiTheme="minorHAnsi" w:cstheme="minorHAnsi"/>
        </w:rPr>
        <w:t xml:space="preserve"> </w:t>
      </w:r>
      <w:r w:rsidRPr="003F719C">
        <w:rPr>
          <w:rStyle w:val="StyleUnderline"/>
          <w:rFonts w:asciiTheme="minorHAnsi" w:hAnsiTheme="minorHAnsi" w:cstheme="minorHAnsi"/>
        </w:rPr>
        <w:t>as the strike gets underway</w:t>
      </w:r>
      <w:r w:rsidRPr="003F719C">
        <w:rPr>
          <w:rFonts w:asciiTheme="minorHAnsi" w:hAnsiTheme="minorHAnsi" w:cstheme="minorHAnsi"/>
        </w:rPr>
        <w:t xml:space="preserve">. </w:t>
      </w:r>
      <w:r w:rsidRPr="003F719C">
        <w:rPr>
          <w:rStyle w:val="Emphasis"/>
          <w:rFonts w:asciiTheme="minorHAnsi" w:hAnsiTheme="minorHAnsi" w:cstheme="minorHAnsi"/>
        </w:rPr>
        <w:t>Undiscovered artillery</w:t>
      </w:r>
      <w:r w:rsidRPr="003F719C">
        <w:rPr>
          <w:rFonts w:asciiTheme="minorHAnsi" w:hAnsiTheme="minorHAnsi" w:cstheme="minorHAnsi"/>
        </w:rPr>
        <w:t xml:space="preserve"> </w:t>
      </w:r>
      <w:r w:rsidRPr="003F719C">
        <w:rPr>
          <w:rStyle w:val="StyleUnderline"/>
          <w:rFonts w:asciiTheme="minorHAnsi" w:hAnsiTheme="minorHAnsi" w:cstheme="minorHAnsi"/>
        </w:rPr>
        <w:t>and</w:t>
      </w:r>
      <w:r w:rsidRPr="003F719C">
        <w:rPr>
          <w:rFonts w:asciiTheme="minorHAnsi" w:hAnsiTheme="minorHAnsi" w:cstheme="minorHAnsi"/>
        </w:rPr>
        <w:t xml:space="preserve"> </w:t>
      </w:r>
      <w:r w:rsidRPr="003F719C">
        <w:rPr>
          <w:rStyle w:val="Emphasis"/>
          <w:rFonts w:asciiTheme="minorHAnsi" w:hAnsiTheme="minorHAnsi" w:cstheme="minorHAnsi"/>
        </w:rPr>
        <w:t>s</w:t>
      </w:r>
      <w:r w:rsidRPr="003F719C">
        <w:rPr>
          <w:rFonts w:asciiTheme="minorHAnsi" w:hAnsiTheme="minorHAnsi" w:cstheme="minorHAnsi"/>
        </w:rPr>
        <w:t>urface-to-</w:t>
      </w:r>
      <w:r w:rsidRPr="003F719C">
        <w:rPr>
          <w:rStyle w:val="Emphasis"/>
          <w:rFonts w:asciiTheme="minorHAnsi" w:hAnsiTheme="minorHAnsi" w:cstheme="minorHAnsi"/>
        </w:rPr>
        <w:t>s</w:t>
      </w:r>
      <w:r w:rsidRPr="003F719C">
        <w:rPr>
          <w:rFonts w:asciiTheme="minorHAnsi" w:hAnsiTheme="minorHAnsi" w:cstheme="minorHAnsi"/>
        </w:rPr>
        <w:t xml:space="preserve">urface </w:t>
      </w:r>
      <w:r w:rsidRPr="003F719C">
        <w:rPr>
          <w:rStyle w:val="Emphasis"/>
          <w:rFonts w:asciiTheme="minorHAnsi" w:hAnsiTheme="minorHAnsi" w:cstheme="minorHAnsi"/>
        </w:rPr>
        <w:t>m</w:t>
      </w:r>
      <w:r w:rsidRPr="003F719C">
        <w:rPr>
          <w:rFonts w:asciiTheme="minorHAnsi" w:hAnsiTheme="minorHAnsi" w:cstheme="minorHAnsi"/>
        </w:rPr>
        <w:t xml:space="preserve">issile </w:t>
      </w:r>
      <w:r w:rsidRPr="003F719C">
        <w:rPr>
          <w:rStyle w:val="StyleUnderline"/>
          <w:rFonts w:asciiTheme="minorHAnsi" w:hAnsiTheme="minorHAnsi" w:cstheme="minorHAnsi"/>
        </w:rPr>
        <w:t>sites</w:t>
      </w:r>
      <w:r w:rsidRPr="003F719C">
        <w:rPr>
          <w:rFonts w:asciiTheme="minorHAnsi" w:hAnsiTheme="minorHAnsi" w:cstheme="minorHAnsi"/>
        </w:rPr>
        <w:t xml:space="preserve"> </w:t>
      </w:r>
      <w:r w:rsidRPr="003F719C">
        <w:rPr>
          <w:rStyle w:val="Emphasis"/>
          <w:rFonts w:asciiTheme="minorHAnsi" w:hAnsiTheme="minorHAnsi" w:cstheme="minorHAnsi"/>
        </w:rPr>
        <w:t>would be attacked</w:t>
      </w:r>
      <w:r w:rsidRPr="003F719C">
        <w:rPr>
          <w:rFonts w:asciiTheme="minorHAnsi" w:hAnsiTheme="minorHAnsi" w:cstheme="minorHAnsi"/>
        </w:rPr>
        <w:t xml:space="preserve"> </w:t>
      </w:r>
      <w:r w:rsidRPr="003F719C">
        <w:rPr>
          <w:rStyle w:val="Emphasis"/>
          <w:rFonts w:asciiTheme="minorHAnsi" w:hAnsiTheme="minorHAnsi" w:cstheme="minorHAnsi"/>
        </w:rPr>
        <w:t>as they revealed their locations</w:t>
      </w:r>
      <w:r w:rsidRPr="003F719C">
        <w:rPr>
          <w:rFonts w:asciiTheme="minorHAnsi" w:hAnsiTheme="minorHAnsi" w:cstheme="minorHAnsi"/>
        </w:rPr>
        <w:t xml:space="preserve"> </w:t>
      </w:r>
      <w:r w:rsidRPr="003F719C">
        <w:rPr>
          <w:rStyle w:val="Emphasis"/>
          <w:rFonts w:asciiTheme="minorHAnsi" w:hAnsiTheme="minorHAnsi" w:cstheme="minorHAnsi"/>
        </w:rPr>
        <w:t>by opening fire</w:t>
      </w:r>
      <w:r w:rsidRPr="003F719C">
        <w:rPr>
          <w:rFonts w:asciiTheme="minorHAnsi" w:hAnsiTheme="minorHAnsi" w:cstheme="minorHAnsi"/>
        </w:rPr>
        <w:t>.</w:t>
      </w:r>
    </w:p>
    <w:p w14:paraId="134C7E19" w14:textId="77777777" w:rsidR="00434E61" w:rsidRPr="00434E61" w:rsidRDefault="00434E61" w:rsidP="00434E61">
      <w:pPr>
        <w:rPr>
          <w:rStyle w:val="StyleUnderline"/>
        </w:rPr>
      </w:pPr>
      <w:r w:rsidRPr="00434E61">
        <w:rPr>
          <w:rStyle w:val="StyleUnderline"/>
        </w:rPr>
        <w:t>Another factor is the existence of a single North Korean “Boomer</w:t>
      </w:r>
      <w:r>
        <w:rPr>
          <w:rFonts w:asciiTheme="minorHAnsi" w:hAnsiTheme="minorHAnsi" w:cstheme="minorHAnsi"/>
        </w:rPr>
        <w:t xml:space="preserve">,” or </w:t>
      </w:r>
      <w:r w:rsidRPr="00434E61">
        <w:rPr>
          <w:rStyle w:val="Emphasis"/>
        </w:rPr>
        <w:t>ICBM</w:t>
      </w:r>
      <w:r>
        <w:rPr>
          <w:rFonts w:asciiTheme="minorHAnsi" w:hAnsiTheme="minorHAnsi" w:cstheme="minorHAnsi"/>
        </w:rPr>
        <w:t xml:space="preserve">-capable </w:t>
      </w:r>
      <w:r w:rsidRPr="00434E61">
        <w:rPr>
          <w:rStyle w:val="Emphasis"/>
        </w:rPr>
        <w:t>submarine</w:t>
      </w:r>
      <w:r>
        <w:rPr>
          <w:rFonts w:asciiTheme="minorHAnsi" w:hAnsiTheme="minorHAnsi" w:cstheme="minorHAnsi"/>
        </w:rPr>
        <w:t xml:space="preserve">. </w:t>
      </w:r>
      <w:r w:rsidRPr="00434E61">
        <w:rPr>
          <w:rStyle w:val="Emphasis"/>
        </w:rPr>
        <w:t>Fortunately it's a very old model</w:t>
      </w:r>
      <w:r>
        <w:rPr>
          <w:rFonts w:asciiTheme="minorHAnsi" w:hAnsiTheme="minorHAnsi" w:cstheme="minorHAnsi"/>
        </w:rPr>
        <w:t xml:space="preserve">; it would </w:t>
      </w:r>
      <w:r w:rsidRPr="00434E61">
        <w:rPr>
          <w:rStyle w:val="StyleUnderline"/>
        </w:rPr>
        <w:t>be detected prior to a U.S. strike</w:t>
      </w:r>
      <w:r>
        <w:rPr>
          <w:rFonts w:asciiTheme="minorHAnsi" w:hAnsiTheme="minorHAnsi" w:cstheme="minorHAnsi"/>
        </w:rPr>
        <w:t xml:space="preserve"> and </w:t>
      </w:r>
      <w:r w:rsidRPr="00434E61">
        <w:rPr>
          <w:rStyle w:val="Emphasis"/>
        </w:rPr>
        <w:t>preemptively sunk</w:t>
      </w:r>
      <w:r>
        <w:rPr>
          <w:rFonts w:asciiTheme="minorHAnsi" w:hAnsiTheme="minorHAnsi" w:cstheme="minorHAnsi"/>
        </w:rPr>
        <w:t xml:space="preserve"> by our Navy. </w:t>
      </w:r>
      <w:r w:rsidRPr="00434E61">
        <w:rPr>
          <w:rStyle w:val="StyleUnderline"/>
        </w:rPr>
        <w:t>The rest of their fleet, including 70-90 low-tech submarines, pose no naval threat.</w:t>
      </w:r>
    </w:p>
    <w:p w14:paraId="788E4A8A" w14:textId="77777777" w:rsidR="00434E61" w:rsidRPr="00434E61" w:rsidRDefault="00434E61" w:rsidP="00434E61">
      <w:pPr>
        <w:rPr>
          <w:rStyle w:val="StyleUnderline"/>
        </w:rPr>
      </w:pPr>
      <w:r w:rsidRPr="00434E61">
        <w:rPr>
          <w:rStyle w:val="Emphasis"/>
        </w:rPr>
        <w:t>If our strike killed Kim Jong Un or his military leadership, then what</w:t>
      </w:r>
      <w:r>
        <w:rPr>
          <w:rFonts w:asciiTheme="minorHAnsi" w:hAnsiTheme="minorHAnsi" w:cstheme="minorHAnsi"/>
        </w:rPr>
        <w:t xml:space="preserve">? </w:t>
      </w:r>
      <w:r w:rsidRPr="00434E61">
        <w:rPr>
          <w:rStyle w:val="StyleUnderline"/>
        </w:rPr>
        <w:t>If they survived it's likely they would attempt retaliation</w:t>
      </w:r>
      <w:r>
        <w:rPr>
          <w:rFonts w:asciiTheme="minorHAnsi" w:hAnsiTheme="minorHAnsi" w:cstheme="minorHAnsi"/>
        </w:rPr>
        <w:t xml:space="preserve"> against the U.S. or Japan. But </w:t>
      </w:r>
      <w:r w:rsidRPr="00434E61">
        <w:rPr>
          <w:rStyle w:val="Emphasis"/>
        </w:rPr>
        <w:t>our military planners are prepared</w:t>
      </w:r>
      <w:r>
        <w:rPr>
          <w:rFonts w:asciiTheme="minorHAnsi" w:hAnsiTheme="minorHAnsi" w:cstheme="minorHAnsi"/>
        </w:rPr>
        <w:t xml:space="preserve"> </w:t>
      </w:r>
      <w:r w:rsidRPr="00434E61">
        <w:rPr>
          <w:rStyle w:val="StyleUnderline"/>
        </w:rPr>
        <w:t>for this and its effect would be blunted</w:t>
      </w:r>
      <w:r>
        <w:rPr>
          <w:rFonts w:asciiTheme="minorHAnsi" w:hAnsiTheme="minorHAnsi" w:cstheme="minorHAnsi"/>
        </w:rPr>
        <w:t xml:space="preserve">. </w:t>
      </w:r>
      <w:r w:rsidRPr="00434E61">
        <w:rPr>
          <w:rStyle w:val="StyleUnderline"/>
        </w:rPr>
        <w:t>If he or his top generals were dead</w:t>
      </w:r>
      <w:r>
        <w:rPr>
          <w:rFonts w:asciiTheme="minorHAnsi" w:hAnsiTheme="minorHAnsi" w:cstheme="minorHAnsi"/>
        </w:rPr>
        <w:t xml:space="preserve">, though </w:t>
      </w:r>
      <w:r w:rsidRPr="00434E61">
        <w:rPr>
          <w:rStyle w:val="StyleUnderline"/>
        </w:rPr>
        <w:t xml:space="preserve">there would be fight left in the </w:t>
      </w:r>
      <w:r w:rsidRPr="00434E61">
        <w:rPr>
          <w:rStyle w:val="StyleUnderline"/>
        </w:rPr>
        <w:lastRenderedPageBreak/>
        <w:t>North Korean military</w:t>
      </w:r>
      <w:r>
        <w:rPr>
          <w:rFonts w:asciiTheme="minorHAnsi" w:hAnsiTheme="minorHAnsi" w:cstheme="minorHAnsi"/>
        </w:rPr>
        <w:t xml:space="preserve">, </w:t>
      </w:r>
      <w:r w:rsidRPr="00434E61">
        <w:rPr>
          <w:rStyle w:val="Emphasis"/>
        </w:rPr>
        <w:t>they'd</w:t>
      </w:r>
      <w:r>
        <w:rPr>
          <w:rFonts w:asciiTheme="minorHAnsi" w:hAnsiTheme="minorHAnsi" w:cstheme="minorHAnsi"/>
        </w:rPr>
        <w:t xml:space="preserve"> soon </w:t>
      </w:r>
      <w:r w:rsidRPr="00434E61">
        <w:rPr>
          <w:rStyle w:val="Emphasis"/>
        </w:rPr>
        <w:t>realize</w:t>
      </w:r>
      <w:r>
        <w:rPr>
          <w:rFonts w:asciiTheme="minorHAnsi" w:hAnsiTheme="minorHAnsi" w:cstheme="minorHAnsi"/>
        </w:rPr>
        <w:t xml:space="preserve"> </w:t>
      </w:r>
      <w:r w:rsidRPr="00434E61">
        <w:rPr>
          <w:rStyle w:val="StyleUnderline"/>
        </w:rPr>
        <w:t>they were outmatched</w:t>
      </w:r>
      <w:r>
        <w:rPr>
          <w:rFonts w:asciiTheme="minorHAnsi" w:hAnsiTheme="minorHAnsi" w:cstheme="minorHAnsi"/>
        </w:rPr>
        <w:t xml:space="preserve"> and </w:t>
      </w:r>
      <w:r w:rsidRPr="00434E61">
        <w:rPr>
          <w:rStyle w:val="StyleUnderline"/>
        </w:rPr>
        <w:t>would retreat to stabilize what was left of their country.</w:t>
      </w:r>
    </w:p>
    <w:p w14:paraId="05CE7896" w14:textId="77777777" w:rsidR="00434E61" w:rsidRPr="00434E61" w:rsidRDefault="00434E61" w:rsidP="00434E61">
      <w:pPr>
        <w:rPr>
          <w:rStyle w:val="StyleUnderline"/>
        </w:rPr>
      </w:pPr>
      <w:r>
        <w:rPr>
          <w:rFonts w:asciiTheme="minorHAnsi" w:hAnsiTheme="minorHAnsi" w:cstheme="minorHAnsi"/>
        </w:rPr>
        <w:t xml:space="preserve">No matter how successful our strike, there'd be many civilian and military casualties in the South, with significant damage to Seoul. This is why America has not yet used the military option, but still tries sanctions and diplomacy to force the North to end its weapons programs. But without China taking a much more forceful stance against North Korea, </w:t>
      </w:r>
      <w:r w:rsidRPr="00434E61">
        <w:rPr>
          <w:rStyle w:val="StyleUnderline"/>
        </w:rPr>
        <w:t xml:space="preserve">and the Hermit Kingdom continuing to provoke while accelerating its WMD capabilities, it may </w:t>
      </w:r>
      <w:r w:rsidRPr="00434E61">
        <w:rPr>
          <w:rStyle w:val="Emphasis"/>
        </w:rPr>
        <w:t>only be a matter of</w:t>
      </w:r>
      <w:r w:rsidRPr="00434E61">
        <w:rPr>
          <w:rStyle w:val="StyleUnderline"/>
        </w:rPr>
        <w:t xml:space="preserve"> </w:t>
      </w:r>
      <w:r w:rsidRPr="00434E61">
        <w:rPr>
          <w:rStyle w:val="Emphasis"/>
        </w:rPr>
        <w:t>time</w:t>
      </w:r>
      <w:r w:rsidRPr="00434E61">
        <w:rPr>
          <w:rStyle w:val="StyleUnderline"/>
        </w:rPr>
        <w:t xml:space="preserve"> before we </w:t>
      </w:r>
      <w:r w:rsidRPr="00434E61">
        <w:rPr>
          <w:rStyle w:val="Emphasis"/>
        </w:rPr>
        <w:t>have no choice but to make a preemptive strike</w:t>
      </w:r>
      <w:r w:rsidRPr="00434E61">
        <w:rPr>
          <w:rStyle w:val="StyleUnderline"/>
        </w:rPr>
        <w:t xml:space="preserve"> on this most dangerous and mercurial remnant of communism, </w:t>
      </w:r>
      <w:r w:rsidRPr="00434E61">
        <w:rPr>
          <w:rStyle w:val="Emphasis"/>
        </w:rPr>
        <w:t>ending its threat to world peace</w:t>
      </w:r>
      <w:r w:rsidRPr="00434E61">
        <w:rPr>
          <w:rStyle w:val="StyleUnderline"/>
        </w:rPr>
        <w:t>.</w:t>
      </w:r>
    </w:p>
    <w:p w14:paraId="5CF4CE0F" w14:textId="77777777" w:rsidR="00434E61" w:rsidRDefault="00434E61" w:rsidP="00434E61">
      <w:pPr>
        <w:rPr>
          <w:rFonts w:asciiTheme="minorHAnsi" w:hAnsiTheme="minorHAnsi" w:cstheme="minorHAnsi"/>
          <w:color w:val="FF0000"/>
        </w:rPr>
      </w:pPr>
    </w:p>
    <w:p w14:paraId="3691FECD" w14:textId="77777777" w:rsidR="00434E61" w:rsidRDefault="00434E61" w:rsidP="00434E61">
      <w:pPr>
        <w:rPr>
          <w:rFonts w:asciiTheme="minorHAnsi" w:hAnsiTheme="minorHAnsi" w:cstheme="minorHAnsi"/>
          <w:color w:val="FF0000"/>
        </w:rPr>
      </w:pPr>
    </w:p>
    <w:p w14:paraId="19E8C0C9" w14:textId="77777777" w:rsidR="00434E61" w:rsidRPr="0065093C" w:rsidRDefault="00434E61" w:rsidP="00434E61">
      <w:pPr>
        <w:rPr>
          <w:rFonts w:asciiTheme="minorHAnsi" w:hAnsiTheme="minorHAnsi" w:cstheme="minorHAnsi"/>
          <w:color w:val="FF0000"/>
        </w:rPr>
      </w:pPr>
    </w:p>
    <w:p w14:paraId="1138AF59" w14:textId="77777777" w:rsidR="00434E61" w:rsidRPr="009B49A3" w:rsidRDefault="00434E61" w:rsidP="00434E61">
      <w:pPr>
        <w:rPr>
          <w:rStyle w:val="Emphasis"/>
        </w:rPr>
      </w:pPr>
    </w:p>
    <w:p w14:paraId="18625F19" w14:textId="77777777" w:rsidR="001D455A" w:rsidRDefault="001D455A" w:rsidP="001D455A">
      <w:pPr>
        <w:pStyle w:val="Heading3"/>
      </w:pPr>
      <w:r w:rsidRPr="00A95522">
        <w:lastRenderedPageBreak/>
        <w:t xml:space="preserve">Strikes Solve---AT: </w:t>
      </w:r>
      <w:proofErr w:type="spellStart"/>
      <w:r w:rsidRPr="00A95522">
        <w:t>Retal</w:t>
      </w:r>
      <w:proofErr w:type="spellEnd"/>
      <w:r w:rsidRPr="00A95522">
        <w:t>---2NC</w:t>
      </w:r>
    </w:p>
    <w:p w14:paraId="10E71315" w14:textId="77777777" w:rsidR="001D455A" w:rsidRDefault="001D455A" w:rsidP="001D455A"/>
    <w:p w14:paraId="5785E612" w14:textId="77777777" w:rsidR="001D455A" w:rsidRPr="00A95522" w:rsidRDefault="001D455A" w:rsidP="001D455A">
      <w:pPr>
        <w:pStyle w:val="Heading4"/>
      </w:pPr>
      <w:r w:rsidRPr="00A95522">
        <w:t>Surgical strikes prevent retaliation</w:t>
      </w:r>
    </w:p>
    <w:p w14:paraId="46D82F48" w14:textId="77777777" w:rsidR="001D455A" w:rsidRPr="00A95522" w:rsidRDefault="001D455A" w:rsidP="001D455A">
      <w:proofErr w:type="spellStart"/>
      <w:r w:rsidRPr="00A95522">
        <w:rPr>
          <w:rStyle w:val="Style13ptBold"/>
        </w:rPr>
        <w:t>Mastro</w:t>
      </w:r>
      <w:proofErr w:type="spellEnd"/>
      <w:r w:rsidRPr="00A95522">
        <w:rPr>
          <w:rStyle w:val="Style13ptBold"/>
        </w:rPr>
        <w:t xml:space="preserve"> 18 </w:t>
      </w:r>
      <w:r w:rsidRPr="00A95522">
        <w:t xml:space="preserve">Oriana Skylar </w:t>
      </w:r>
      <w:proofErr w:type="spellStart"/>
      <w:r w:rsidRPr="00A95522">
        <w:t>Mastro</w:t>
      </w:r>
      <w:proofErr w:type="spellEnd"/>
      <w:r w:rsidRPr="00A95522">
        <w:t xml:space="preserve">, a </w:t>
      </w:r>
      <w:proofErr w:type="spellStart"/>
      <w:r w:rsidRPr="00A95522">
        <w:t>Jeane</w:t>
      </w:r>
      <w:proofErr w:type="spellEnd"/>
      <w:r w:rsidRPr="00A95522">
        <w:t xml:space="preserve"> Kirkpatrick Visiting Scholar at the American Enterprise Institute, where she focuses on Chinese military and security policy in the Asia-Pacific and rising power challenges to the international order. She is also assistant professor of security studies at the Edmund A. Walsh School of Foreign Service at Georgetown University and concurrently serves in the United States Air Force Reserve as a senior China analyst at the Pentagon. 1-2-2018, "Three surprising things about the North Korean threat I learned on a recent trip to South Korea," AEI, </w:t>
      </w:r>
      <w:hyperlink r:id="rId16" w:history="1">
        <w:r w:rsidRPr="00A95522">
          <w:rPr>
            <w:rStyle w:val="Hyperlink"/>
          </w:rPr>
          <w:t>http://www.aei.org/publication/three-surprising-things-about-the-north-korean-threat-i-learned-on-a-recent-trip-to-south-korea/</w:t>
        </w:r>
      </w:hyperlink>
      <w:r w:rsidRPr="00A95522">
        <w:t xml:space="preserve"> - BS</w:t>
      </w:r>
    </w:p>
    <w:p w14:paraId="6E9AC8D3" w14:textId="77777777" w:rsidR="001D455A" w:rsidRPr="006E3435" w:rsidRDefault="001D455A" w:rsidP="001D455A">
      <w:r w:rsidRPr="006D78B2">
        <w:t xml:space="preserve">First, </w:t>
      </w:r>
      <w:r w:rsidRPr="006D78B2">
        <w:rPr>
          <w:rStyle w:val="StyleUnderline"/>
        </w:rPr>
        <w:t>one of the main reasons the United States has not launched limited strikes on North Korean nuclear and missile launch facilities is the fear that North Korea would retaliate by launching a barrage of artillery at Seoul.</w:t>
      </w:r>
      <w:r w:rsidRPr="006D78B2">
        <w:rPr>
          <w:rStyle w:val="Emphasis"/>
        </w:rPr>
        <w:t xml:space="preserve"> </w:t>
      </w:r>
      <w:r w:rsidRPr="005D1B79">
        <w:rPr>
          <w:rStyle w:val="StyleUnderline"/>
        </w:rPr>
        <w:t>The North Korean</w:t>
      </w:r>
      <w:r w:rsidRPr="006D78B2">
        <w:t xml:space="preserve"> People’s </w:t>
      </w:r>
      <w:r w:rsidRPr="005D1B79">
        <w:rPr>
          <w:rStyle w:val="StyleUnderline"/>
        </w:rPr>
        <w:t>Army</w:t>
      </w:r>
      <w:r w:rsidRPr="006D78B2">
        <w:t xml:space="preserve"> Artillery Command </w:t>
      </w:r>
      <w:r w:rsidRPr="006D78B2">
        <w:rPr>
          <w:rStyle w:val="StyleUnderline"/>
        </w:rPr>
        <w:t>reportedly oversees about 12,000 pieces of tube artillery</w:t>
      </w:r>
      <w:r w:rsidRPr="006D78B2">
        <w:t xml:space="preserve"> and 2,300 pieces of multiple launch artillery. The consensus that Pyongyang had “enough artillery to turn Seoul into a ‘sea of fire’” is the main reason cited for why the Clinton administration did not launch such an attack in the 1990s. This could escalate to a full-blown conflict, which could result in an estimated 20,000 casualties per day. </w:t>
      </w:r>
      <w:r w:rsidRPr="006D78B2">
        <w:rPr>
          <w:rStyle w:val="Emphasis"/>
        </w:rPr>
        <w:t>However</w:t>
      </w:r>
      <w:r w:rsidRPr="006D78B2">
        <w:t xml:space="preserve">, a number of </w:t>
      </w:r>
      <w:r w:rsidRPr="006D78B2">
        <w:rPr>
          <w:rStyle w:val="Emphasis"/>
        </w:rPr>
        <w:t>South Korean interlocutors</w:t>
      </w:r>
      <w:r w:rsidRPr="006D78B2">
        <w:t xml:space="preserve"> </w:t>
      </w:r>
      <w:r w:rsidRPr="006D78B2">
        <w:rPr>
          <w:rStyle w:val="Emphasis"/>
        </w:rPr>
        <w:t>questioned</w:t>
      </w:r>
      <w:r w:rsidRPr="006D78B2">
        <w:t xml:space="preserve"> </w:t>
      </w:r>
      <w:r w:rsidRPr="006D78B2">
        <w:rPr>
          <w:rStyle w:val="StyleUnderline"/>
        </w:rPr>
        <w:t>the assumption</w:t>
      </w:r>
      <w:r w:rsidRPr="006D78B2">
        <w:t xml:space="preserve"> </w:t>
      </w:r>
      <w:r w:rsidRPr="006D78B2">
        <w:rPr>
          <w:rStyle w:val="StyleUnderline"/>
        </w:rPr>
        <w:t>that if the United States launched</w:t>
      </w:r>
      <w:r w:rsidRPr="006D78B2">
        <w:t xml:space="preserve"> </w:t>
      </w:r>
      <w:r w:rsidRPr="006D78B2">
        <w:rPr>
          <w:rStyle w:val="Emphasis"/>
        </w:rPr>
        <w:t>a</w:t>
      </w:r>
      <w:r w:rsidRPr="006D78B2">
        <w:t xml:space="preserve"> limited surgical </w:t>
      </w:r>
      <w:r w:rsidRPr="006D78B2">
        <w:rPr>
          <w:rStyle w:val="Emphasis"/>
        </w:rPr>
        <w:t>strike</w:t>
      </w:r>
      <w:r w:rsidRPr="006D78B2">
        <w:t xml:space="preserve"> </w:t>
      </w:r>
      <w:proofErr w:type="gramStart"/>
      <w:r w:rsidRPr="006D78B2">
        <w:rPr>
          <w:rStyle w:val="Emphasis"/>
        </w:rPr>
        <w:t>North</w:t>
      </w:r>
      <w:proofErr w:type="gramEnd"/>
      <w:r w:rsidRPr="006D78B2">
        <w:rPr>
          <w:rStyle w:val="Emphasis"/>
        </w:rPr>
        <w:t xml:space="preserve"> Korea would respond</w:t>
      </w:r>
      <w:r w:rsidRPr="006D78B2">
        <w:t xml:space="preserve"> in this manner. </w:t>
      </w:r>
      <w:r w:rsidRPr="006D78B2">
        <w:rPr>
          <w:rStyle w:val="StyleUnderline"/>
        </w:rPr>
        <w:t>The artillery threat</w:t>
      </w:r>
      <w:r w:rsidRPr="006D78B2">
        <w:t xml:space="preserve"> </w:t>
      </w:r>
      <w:r w:rsidRPr="006D78B2">
        <w:rPr>
          <w:rStyle w:val="StyleUnderline"/>
        </w:rPr>
        <w:t>is Kim’s trump card</w:t>
      </w:r>
      <w:r w:rsidRPr="006D78B2">
        <w:t xml:space="preserve">; he knows that </w:t>
      </w:r>
      <w:r w:rsidRPr="006D78B2">
        <w:rPr>
          <w:rStyle w:val="Emphasis"/>
        </w:rPr>
        <w:t>if he does launch such</w:t>
      </w:r>
      <w:r w:rsidRPr="006D78B2">
        <w:t xml:space="preserve"> an </w:t>
      </w:r>
      <w:r w:rsidRPr="006D78B2">
        <w:rPr>
          <w:rStyle w:val="StyleUnderline"/>
        </w:rPr>
        <w:t xml:space="preserve">attack on Seoul it most </w:t>
      </w:r>
      <w:r w:rsidRPr="006D78B2">
        <w:rPr>
          <w:rStyle w:val="Emphasis"/>
        </w:rPr>
        <w:t>certainly</w:t>
      </w:r>
      <w:r w:rsidRPr="006D78B2">
        <w:rPr>
          <w:rStyle w:val="StyleUnderline"/>
        </w:rPr>
        <w:t xml:space="preserve"> </w:t>
      </w:r>
      <w:r w:rsidRPr="006D78B2">
        <w:rPr>
          <w:rStyle w:val="Emphasis"/>
        </w:rPr>
        <w:t>means</w:t>
      </w:r>
      <w:r w:rsidRPr="006D78B2">
        <w:rPr>
          <w:rStyle w:val="StyleUnderline"/>
        </w:rPr>
        <w:t xml:space="preserve"> a major US </w:t>
      </w:r>
      <w:r w:rsidRPr="006D78B2">
        <w:rPr>
          <w:rStyle w:val="Emphasis"/>
        </w:rPr>
        <w:t>military response</w:t>
      </w:r>
      <w:r w:rsidRPr="006D78B2">
        <w:t xml:space="preserve">. </w:t>
      </w:r>
      <w:r w:rsidRPr="00ED39FA">
        <w:rPr>
          <w:rStyle w:val="Emphasis"/>
        </w:rPr>
        <w:t>Kim understands that a second Korean War would end with his demise</w:t>
      </w:r>
      <w:r w:rsidRPr="006D78B2">
        <w:t xml:space="preserve">, and therefore </w:t>
      </w:r>
      <w:r w:rsidRPr="006D78B2">
        <w:rPr>
          <w:rStyle w:val="StyleUnderline"/>
        </w:rPr>
        <w:t>he has incentives to avoid such escalation</w:t>
      </w:r>
      <w:r w:rsidRPr="006D78B2">
        <w:t xml:space="preserve">. </w:t>
      </w:r>
      <w:r w:rsidRPr="006D78B2">
        <w:rPr>
          <w:rStyle w:val="StyleUnderline"/>
        </w:rPr>
        <w:t>Assuming</w:t>
      </w:r>
      <w:r w:rsidRPr="006D78B2">
        <w:t xml:space="preserve"> </w:t>
      </w:r>
      <w:r w:rsidRPr="006D78B2">
        <w:rPr>
          <w:rStyle w:val="StyleUnderline"/>
        </w:rPr>
        <w:t>Kim</w:t>
      </w:r>
      <w:r w:rsidRPr="006D78B2">
        <w:t xml:space="preserve"> </w:t>
      </w:r>
      <w:r w:rsidRPr="006D78B2">
        <w:rPr>
          <w:rStyle w:val="StyleUnderline"/>
        </w:rPr>
        <w:t>is rational</w:t>
      </w:r>
      <w:r w:rsidRPr="006D78B2">
        <w:t xml:space="preserve"> then, it is possible that </w:t>
      </w:r>
      <w:r w:rsidRPr="006E3435">
        <w:rPr>
          <w:rStyle w:val="Emphasis"/>
        </w:rPr>
        <w:t>the United States could conduct a limited surgical strike and North Korea’s response would be minimal</w:t>
      </w:r>
      <w:r w:rsidRPr="006D78B2">
        <w:t xml:space="preserve">. This perspective is not widespread in the United States, but should </w:t>
      </w:r>
      <w:r w:rsidRPr="006E3435">
        <w:t xml:space="preserve">be seriously considered as it has implications for the costs and benefits of US military options. </w:t>
      </w:r>
    </w:p>
    <w:p w14:paraId="43174787" w14:textId="77777777" w:rsidR="001D455A" w:rsidRPr="00A95522" w:rsidRDefault="001D455A" w:rsidP="001D455A"/>
    <w:p w14:paraId="55855143" w14:textId="6200A836" w:rsidR="006E5EB4" w:rsidRDefault="006E5EB4" w:rsidP="006E5EB4">
      <w:pPr>
        <w:pStyle w:val="Heading3"/>
        <w:rPr>
          <w:rFonts w:asciiTheme="minorHAnsi" w:hAnsiTheme="minorHAnsi" w:cstheme="minorHAnsi"/>
        </w:rPr>
      </w:pPr>
      <w:r>
        <w:rPr>
          <w:rFonts w:asciiTheme="minorHAnsi" w:hAnsiTheme="minorHAnsi" w:cstheme="minorHAnsi"/>
        </w:rPr>
        <w:lastRenderedPageBreak/>
        <w:t>Strikes solve---AT: Intel/Locations Hidden</w:t>
      </w:r>
    </w:p>
    <w:p w14:paraId="768B5B71" w14:textId="77777777" w:rsidR="006E5EB4" w:rsidRDefault="006E5EB4" w:rsidP="006E5EB4">
      <w:pPr>
        <w:pStyle w:val="Heading4"/>
      </w:pPr>
      <w:r>
        <w:t>We know where all of their facilities are, and they are easy to bomb</w:t>
      </w:r>
    </w:p>
    <w:p w14:paraId="5B3FF1AA" w14:textId="77777777" w:rsidR="006E5EB4" w:rsidRPr="00180015" w:rsidRDefault="006E5EB4" w:rsidP="006E5EB4">
      <w:proofErr w:type="spellStart"/>
      <w:r w:rsidRPr="00180015">
        <w:rPr>
          <w:rStyle w:val="Style13ptBold"/>
        </w:rPr>
        <w:t>Luttwak</w:t>
      </w:r>
      <w:proofErr w:type="spellEnd"/>
      <w:r w:rsidRPr="00180015">
        <w:rPr>
          <w:rStyle w:val="Style13ptBold"/>
        </w:rPr>
        <w:t xml:space="preserve"> 18</w:t>
      </w:r>
      <w:r>
        <w:t xml:space="preserve"> Edward </w:t>
      </w:r>
      <w:proofErr w:type="spellStart"/>
      <w:r>
        <w:t>Luttwak</w:t>
      </w:r>
      <w:proofErr w:type="spellEnd"/>
      <w:r>
        <w:t xml:space="preserve"> is a political scientist known for his works on grand strategy, military history, and international relations. He is best known for being the author of Coup </w:t>
      </w:r>
      <w:proofErr w:type="spellStart"/>
      <w:r>
        <w:t>d'État</w:t>
      </w:r>
      <w:proofErr w:type="spellEnd"/>
      <w:r>
        <w:t>: A Practical Handbook., 1/8/18, "It’s Time to Bomb North Korea," Foreign Policy, https://foreignpolicy.com/2018/01/08/its-time-to-bomb-north-korea/ - BS *thanks JP</w:t>
      </w:r>
    </w:p>
    <w:p w14:paraId="3F26EB16" w14:textId="77777777" w:rsidR="006E5EB4" w:rsidRDefault="006E5EB4" w:rsidP="006E5EB4">
      <w:r w:rsidRPr="00180015">
        <w:rPr>
          <w:rStyle w:val="StyleUnderline"/>
        </w:rPr>
        <w:t>Another frequently cited reason</w:t>
      </w:r>
      <w:r>
        <w:t xml:space="preserve"> for the United States </w:t>
      </w:r>
      <w:r w:rsidRPr="00180015">
        <w:rPr>
          <w:rStyle w:val="Emphasis"/>
        </w:rPr>
        <w:t>to abstain</w:t>
      </w:r>
      <w:r w:rsidRPr="00180015">
        <w:rPr>
          <w:rStyle w:val="StyleUnderline"/>
        </w:rPr>
        <w:t xml:space="preserve"> from an attack</w:t>
      </w:r>
      <w:r>
        <w:t xml:space="preserve"> — </w:t>
      </w:r>
      <w:r w:rsidRPr="00180015">
        <w:rPr>
          <w:rStyle w:val="StyleUnderline"/>
        </w:rPr>
        <w:t>that it would be very difficult</w:t>
      </w:r>
      <w:r>
        <w:t xml:space="preserve"> to pull off </w:t>
      </w:r>
      <w:r w:rsidRPr="00180015">
        <w:rPr>
          <w:rStyle w:val="Emphasis"/>
        </w:rPr>
        <w:t>— is even less convincing</w:t>
      </w:r>
      <w:r>
        <w:t xml:space="preserve">. </w:t>
      </w:r>
      <w:r w:rsidRPr="00180015">
        <w:rPr>
          <w:rStyle w:val="StyleUnderline"/>
        </w:rPr>
        <w:t>The claim is that destroying North Korean</w:t>
      </w:r>
      <w:r>
        <w:t xml:space="preserve"> </w:t>
      </w:r>
      <w:r w:rsidRPr="00180015">
        <w:rPr>
          <w:rStyle w:val="Emphasis"/>
        </w:rPr>
        <w:t>nuclear facilities would require</w:t>
      </w:r>
      <w:r>
        <w:t xml:space="preserve"> many </w:t>
      </w:r>
      <w:r w:rsidRPr="00180015">
        <w:rPr>
          <w:rStyle w:val="Emphasis"/>
        </w:rPr>
        <w:t>thousands of bombing sorties</w:t>
      </w:r>
      <w:r>
        <w:t xml:space="preserve">. </w:t>
      </w:r>
      <w:r w:rsidRPr="00180015">
        <w:rPr>
          <w:rStyle w:val="StyleUnderline"/>
        </w:rPr>
        <w:t>But all North Korean nuclear facilities</w:t>
      </w:r>
      <w:r>
        <w:t xml:space="preserve"> — </w:t>
      </w:r>
      <w:r w:rsidRPr="00180015">
        <w:rPr>
          <w:rStyle w:val="Emphasis"/>
        </w:rPr>
        <w:t>the known</w:t>
      </w:r>
      <w:r>
        <w:t xml:space="preserve">, the probable, and the possible — </w:t>
      </w:r>
      <w:r w:rsidRPr="00180015">
        <w:rPr>
          <w:rStyle w:val="StyleUnderline"/>
        </w:rPr>
        <w:t xml:space="preserve">almost </w:t>
      </w:r>
      <w:r w:rsidRPr="00180015">
        <w:rPr>
          <w:rStyle w:val="Emphasis"/>
        </w:rPr>
        <w:t>certainly</w:t>
      </w:r>
      <w:r w:rsidRPr="00180015">
        <w:rPr>
          <w:rStyle w:val="StyleUnderline"/>
        </w:rPr>
        <w:t xml:space="preserve"> add up to less than </w:t>
      </w:r>
      <w:r w:rsidRPr="00180015">
        <w:rPr>
          <w:rStyle w:val="Emphasis"/>
        </w:rPr>
        <w:t>three dozen installations</w:t>
      </w:r>
      <w:r>
        <w:t xml:space="preserve">, </w:t>
      </w:r>
      <w:r w:rsidRPr="00180015">
        <w:rPr>
          <w:rStyle w:val="Emphasis"/>
        </w:rPr>
        <w:t>most of them quite small</w:t>
      </w:r>
      <w:r>
        <w:t>. Under no reasonable military plan would destroying those facilities demand thousands of airstrikes.</w:t>
      </w:r>
    </w:p>
    <w:p w14:paraId="53158D26" w14:textId="77777777" w:rsidR="006E5EB4" w:rsidRDefault="006E5EB4" w:rsidP="006E5EB4"/>
    <w:p w14:paraId="7CD4C2B1" w14:textId="77777777" w:rsidR="006E5EB4" w:rsidRPr="00180015" w:rsidRDefault="006E5EB4" w:rsidP="006E5EB4"/>
    <w:p w14:paraId="48840A7F" w14:textId="77777777" w:rsidR="001D455A" w:rsidRDefault="001D455A" w:rsidP="001D455A">
      <w:pPr>
        <w:pStyle w:val="Heading3"/>
      </w:pPr>
      <w:r w:rsidRPr="00A95522">
        <w:lastRenderedPageBreak/>
        <w:t>Strikes Now Key</w:t>
      </w:r>
    </w:p>
    <w:p w14:paraId="0C937E96" w14:textId="77777777" w:rsidR="001D455A" w:rsidRDefault="001D455A" w:rsidP="001D455A"/>
    <w:p w14:paraId="73CEF608" w14:textId="77777777" w:rsidR="001D455A" w:rsidRPr="00A95522" w:rsidRDefault="001D455A" w:rsidP="001D455A">
      <w:pPr>
        <w:pStyle w:val="Heading4"/>
      </w:pPr>
      <w:r w:rsidRPr="00A95522">
        <w:t>Strikes now are effective and solve, waiting makes the war more dangerous</w:t>
      </w:r>
    </w:p>
    <w:p w14:paraId="65C190E2" w14:textId="77777777" w:rsidR="001D455A" w:rsidRPr="00A95522" w:rsidRDefault="001D455A" w:rsidP="001D455A">
      <w:r w:rsidRPr="00A95522">
        <w:rPr>
          <w:rStyle w:val="Style13ptBold"/>
        </w:rPr>
        <w:t xml:space="preserve">Bolton 18 </w:t>
      </w:r>
      <w:r w:rsidRPr="00A95522">
        <w:t xml:space="preserve">John R. Bolton , 2-28-2018, "The legal case for striking North Korea first," AEI, </w:t>
      </w:r>
      <w:hyperlink r:id="rId17" w:history="1">
        <w:r w:rsidRPr="00A95522">
          <w:rPr>
            <w:rStyle w:val="Hyperlink"/>
          </w:rPr>
          <w:t>http://www.aei.org/publication/the-legal-case-for-striking-north-korea-first/</w:t>
        </w:r>
      </w:hyperlink>
      <w:r w:rsidRPr="00A95522">
        <w:t xml:space="preserve"> - BS</w:t>
      </w:r>
    </w:p>
    <w:p w14:paraId="4DE0113B" w14:textId="77777777" w:rsidR="001D455A" w:rsidRPr="00A95522" w:rsidRDefault="001D455A" w:rsidP="001D455A">
      <w:pPr>
        <w:rPr>
          <w:sz w:val="14"/>
        </w:rPr>
      </w:pPr>
      <w:r w:rsidRPr="00A95522">
        <w:rPr>
          <w:rStyle w:val="StyleUnderline"/>
        </w:rPr>
        <w:t>Pre-emption</w:t>
      </w:r>
      <w:r w:rsidRPr="00A95522">
        <w:rPr>
          <w:sz w:val="14"/>
        </w:rPr>
        <w:t xml:space="preserve"> </w:t>
      </w:r>
      <w:r w:rsidRPr="00A95522">
        <w:rPr>
          <w:rStyle w:val="StyleUnderline"/>
        </w:rPr>
        <w:t>opponents</w:t>
      </w:r>
      <w:r w:rsidRPr="00A95522">
        <w:rPr>
          <w:sz w:val="14"/>
        </w:rPr>
        <w:t xml:space="preserve"> </w:t>
      </w:r>
      <w:r w:rsidRPr="00A95522">
        <w:rPr>
          <w:rStyle w:val="Emphasis"/>
        </w:rPr>
        <w:t>argue</w:t>
      </w:r>
      <w:r w:rsidRPr="00A95522">
        <w:rPr>
          <w:sz w:val="14"/>
        </w:rPr>
        <w:t xml:space="preserve"> that </w:t>
      </w:r>
      <w:r w:rsidRPr="00A95522">
        <w:rPr>
          <w:rStyle w:val="StyleUnderline"/>
        </w:rPr>
        <w:t>action is not justified because</w:t>
      </w:r>
      <w:r w:rsidRPr="00A95522">
        <w:rPr>
          <w:sz w:val="14"/>
        </w:rPr>
        <w:t xml:space="preserve"> </w:t>
      </w:r>
      <w:r w:rsidRPr="00A95522">
        <w:rPr>
          <w:rStyle w:val="StyleUnderline"/>
        </w:rPr>
        <w:t>Pyongyang does not constitute an “imminent threat</w:t>
      </w:r>
      <w:r w:rsidRPr="00A95522">
        <w:rPr>
          <w:sz w:val="14"/>
        </w:rPr>
        <w:t xml:space="preserve">.” </w:t>
      </w:r>
      <w:r w:rsidRPr="00A95522">
        <w:rPr>
          <w:rStyle w:val="Emphasis"/>
        </w:rPr>
        <w:t>They are wrong</w:t>
      </w:r>
      <w:r w:rsidRPr="00A95522">
        <w:rPr>
          <w:sz w:val="14"/>
        </w:rPr>
        <w:t xml:space="preserve">. </w:t>
      </w:r>
      <w:r w:rsidRPr="00A95522">
        <w:rPr>
          <w:rStyle w:val="Emphasis"/>
        </w:rPr>
        <w:t>The</w:t>
      </w:r>
      <w:r w:rsidRPr="00A95522">
        <w:rPr>
          <w:sz w:val="14"/>
        </w:rPr>
        <w:t xml:space="preserve"> </w:t>
      </w:r>
      <w:r w:rsidRPr="00A95522">
        <w:rPr>
          <w:rStyle w:val="Emphasis"/>
        </w:rPr>
        <w:t>threat is imminent</w:t>
      </w:r>
      <w:r w:rsidRPr="00A95522">
        <w:rPr>
          <w:sz w:val="14"/>
        </w:rPr>
        <w:t xml:space="preserve">, and </w:t>
      </w:r>
      <w:r w:rsidRPr="00A95522">
        <w:rPr>
          <w:rStyle w:val="StyleUnderline"/>
        </w:rPr>
        <w:t>the case against pre-emption</w:t>
      </w:r>
      <w:r w:rsidRPr="00A95522">
        <w:rPr>
          <w:sz w:val="14"/>
        </w:rPr>
        <w:t xml:space="preserve"> </w:t>
      </w:r>
      <w:r w:rsidRPr="00A95522">
        <w:rPr>
          <w:rStyle w:val="Emphasis"/>
        </w:rPr>
        <w:t>rests on the misinterpretation</w:t>
      </w:r>
      <w:r w:rsidRPr="00A95522">
        <w:rPr>
          <w:sz w:val="14"/>
        </w:rPr>
        <w:t xml:space="preserve"> </w:t>
      </w:r>
      <w:r w:rsidRPr="00A95522">
        <w:rPr>
          <w:rStyle w:val="Emphasis"/>
        </w:rPr>
        <w:t>of a standard</w:t>
      </w:r>
      <w:r w:rsidRPr="00A95522">
        <w:rPr>
          <w:sz w:val="14"/>
        </w:rPr>
        <w:t xml:space="preserve"> </w:t>
      </w:r>
      <w:r w:rsidRPr="00A95522">
        <w:rPr>
          <w:rStyle w:val="StyleUnderline"/>
        </w:rPr>
        <w:t>that derives from prenuclear</w:t>
      </w:r>
      <w:r w:rsidRPr="00A95522">
        <w:rPr>
          <w:sz w:val="14"/>
        </w:rPr>
        <w:t>, pre-</w:t>
      </w:r>
      <w:r w:rsidRPr="00A95522">
        <w:rPr>
          <w:rStyle w:val="StyleUnderline"/>
        </w:rPr>
        <w:t>ballistic-missile times</w:t>
      </w:r>
      <w:r w:rsidRPr="00A95522">
        <w:rPr>
          <w:sz w:val="14"/>
        </w:rPr>
        <w:t xml:space="preserve">. </w:t>
      </w:r>
      <w:r w:rsidRPr="00A95522">
        <w:rPr>
          <w:rStyle w:val="Emphasis"/>
        </w:rPr>
        <w:t>Given the gaps</w:t>
      </w:r>
      <w:r w:rsidRPr="00A95522">
        <w:rPr>
          <w:sz w:val="14"/>
        </w:rPr>
        <w:t xml:space="preserve"> </w:t>
      </w:r>
      <w:r w:rsidRPr="00A95522">
        <w:rPr>
          <w:rStyle w:val="Emphasis"/>
        </w:rPr>
        <w:t>in</w:t>
      </w:r>
      <w:r w:rsidRPr="00A95522">
        <w:rPr>
          <w:sz w:val="14"/>
        </w:rPr>
        <w:t xml:space="preserve"> U.S. </w:t>
      </w:r>
      <w:r w:rsidRPr="00A95522">
        <w:rPr>
          <w:rStyle w:val="Emphasis"/>
        </w:rPr>
        <w:t>intelligence</w:t>
      </w:r>
      <w:r w:rsidRPr="00A95522">
        <w:rPr>
          <w:sz w:val="14"/>
        </w:rPr>
        <w:t xml:space="preserve"> about North Korea, </w:t>
      </w:r>
      <w:r w:rsidRPr="00A95522">
        <w:rPr>
          <w:rStyle w:val="Emphasis"/>
          <w:sz w:val="26"/>
          <w:szCs w:val="26"/>
        </w:rPr>
        <w:t>we should not wait</w:t>
      </w:r>
      <w:r w:rsidRPr="00A95522">
        <w:rPr>
          <w:rStyle w:val="StyleUnderline"/>
        </w:rPr>
        <w:t xml:space="preserve"> until the very last minute</w:t>
      </w:r>
      <w:r w:rsidRPr="00A95522">
        <w:rPr>
          <w:sz w:val="14"/>
        </w:rPr>
        <w:t xml:space="preserve">. </w:t>
      </w:r>
      <w:r w:rsidRPr="00A95522">
        <w:rPr>
          <w:rStyle w:val="Emphasis"/>
        </w:rPr>
        <w:t xml:space="preserve">That would risk striking </w:t>
      </w:r>
      <w:r w:rsidRPr="00A95522">
        <w:rPr>
          <w:rStyle w:val="Emphasis"/>
          <w:sz w:val="30"/>
          <w:szCs w:val="30"/>
        </w:rPr>
        <w:t>after the North has deliverable nuclear weapons</w:t>
      </w:r>
      <w:r w:rsidRPr="00A95522">
        <w:rPr>
          <w:sz w:val="14"/>
        </w:rPr>
        <w:t xml:space="preserve">, </w:t>
      </w:r>
      <w:r w:rsidRPr="00A95522">
        <w:rPr>
          <w:rStyle w:val="Emphasis"/>
        </w:rPr>
        <w:t>a much more dangerous situation</w:t>
      </w:r>
      <w:r w:rsidRPr="00A95522">
        <w:rPr>
          <w:sz w:val="14"/>
        </w:rPr>
        <w:t xml:space="preserve">. In </w:t>
      </w:r>
      <w:r w:rsidRPr="00A95522">
        <w:rPr>
          <w:rStyle w:val="StyleUnderline"/>
        </w:rPr>
        <w:t>assessing the timing of pre-emptive attacks</w:t>
      </w:r>
      <w:r w:rsidRPr="00A95522">
        <w:rPr>
          <w:sz w:val="14"/>
        </w:rPr>
        <w:t xml:space="preserve">, the classic formulation is Daniel Webster’s test of “necessity.” British forces in 1837 invaded U.S. territory to destroy the steamboat Caroline, which Canadian rebels had used to transport weapons into Ontario. </w:t>
      </w:r>
      <w:r w:rsidRPr="00093E8E">
        <w:rPr>
          <w:rStyle w:val="StyleUnderline"/>
        </w:rPr>
        <w:t>Webster asserted that Britain failed to show that “the necessity of self-defense was instant, overwhelming, leaving no choice</w:t>
      </w:r>
      <w:r w:rsidRPr="00A95522">
        <w:rPr>
          <w:rStyle w:val="StyleUnderline"/>
        </w:rPr>
        <w:t xml:space="preserve"> of means</w:t>
      </w:r>
      <w:r w:rsidRPr="00A95522">
        <w:rPr>
          <w:sz w:val="14"/>
        </w:rPr>
        <w:t xml:space="preserve">, </w:t>
      </w:r>
      <w:r w:rsidRPr="00A95522">
        <w:rPr>
          <w:rStyle w:val="StyleUnderline"/>
        </w:rPr>
        <w:t>and no moment of deliberation</w:t>
      </w:r>
      <w:r w:rsidRPr="00A95522">
        <w:rPr>
          <w:sz w:val="14"/>
        </w:rPr>
        <w:t xml:space="preserve">.” </w:t>
      </w:r>
      <w:r w:rsidRPr="00093E8E">
        <w:rPr>
          <w:rStyle w:val="StyleUnderline"/>
        </w:rPr>
        <w:t>Pre-emption opponents would argue that Britain should have waited</w:t>
      </w:r>
      <w:r w:rsidRPr="00A95522">
        <w:rPr>
          <w:sz w:val="14"/>
        </w:rPr>
        <w:t xml:space="preserve"> until the Caroline reached Canada before attacking. </w:t>
      </w:r>
      <w:r w:rsidRPr="00A95522">
        <w:rPr>
          <w:rStyle w:val="Emphasis"/>
        </w:rPr>
        <w:t>Would an American strike</w:t>
      </w:r>
      <w:r w:rsidRPr="00A95522">
        <w:rPr>
          <w:sz w:val="14"/>
        </w:rPr>
        <w:t xml:space="preserve"> </w:t>
      </w:r>
      <w:r w:rsidRPr="00A95522">
        <w:rPr>
          <w:rStyle w:val="StyleUnderline"/>
        </w:rPr>
        <w:t xml:space="preserve">today against North Korea’s nuclear-weapons program </w:t>
      </w:r>
      <w:r w:rsidRPr="00093E8E">
        <w:rPr>
          <w:rStyle w:val="Emphasis"/>
        </w:rPr>
        <w:t>violate Webster’s necessity test?</w:t>
      </w:r>
      <w:r w:rsidRPr="00A95522">
        <w:rPr>
          <w:sz w:val="14"/>
        </w:rPr>
        <w:t xml:space="preserve"> </w:t>
      </w:r>
      <w:r w:rsidRPr="00093E8E">
        <w:rPr>
          <w:rStyle w:val="StyleUnderline"/>
        </w:rPr>
        <w:t xml:space="preserve">Clearly not. Necessity in the nuclear and ballistic-missile age is simply different than in the age of steam. </w:t>
      </w:r>
      <w:r w:rsidRPr="00A95522">
        <w:rPr>
          <w:sz w:val="14"/>
        </w:rPr>
        <w:t>What was once remote is now, as a practical matter, near; what was previously time-consuming to deliver can now arrive in minutes; and the level of destructiveness of nuclear, chemical and biological weapons is infinitely greater than that of the steamship Caroline’s weapons cargo.</w:t>
      </w:r>
    </w:p>
    <w:p w14:paraId="2801EA30" w14:textId="77777777" w:rsidR="001D455A" w:rsidRPr="002C277B" w:rsidRDefault="001D455A" w:rsidP="001D455A"/>
    <w:p w14:paraId="510BD068" w14:textId="77777777" w:rsidR="001D455A" w:rsidRDefault="001D455A" w:rsidP="001D455A"/>
    <w:p w14:paraId="4D46FF05" w14:textId="77777777" w:rsidR="001D455A" w:rsidRPr="00A95522" w:rsidRDefault="001D455A" w:rsidP="001D455A">
      <w:pPr>
        <w:pStyle w:val="Heading4"/>
        <w:rPr>
          <w:rStyle w:val="Style13ptBold"/>
          <w:b/>
          <w:bCs w:val="0"/>
        </w:rPr>
      </w:pPr>
      <w:r w:rsidRPr="00A95522">
        <w:rPr>
          <w:rStyle w:val="Style13ptBold"/>
          <w:b/>
          <w:bCs w:val="0"/>
        </w:rPr>
        <w:t>War is inevitable because of diplomatic failure, waiting makes the strikes survivable and cause escalation---AND waiting causes Iran to nuclearize</w:t>
      </w:r>
    </w:p>
    <w:p w14:paraId="37B24978" w14:textId="77777777" w:rsidR="001D455A" w:rsidRPr="00BB19BE" w:rsidRDefault="001D455A" w:rsidP="001D455A">
      <w:r w:rsidRPr="00A95522">
        <w:rPr>
          <w:rStyle w:val="Style13ptBold"/>
        </w:rPr>
        <w:t xml:space="preserve">Bolton 18 </w:t>
      </w:r>
      <w:r>
        <w:t>John R. Bolton</w:t>
      </w:r>
      <w:r w:rsidRPr="00A95522">
        <w:t>, 2-28-2018, "The military options for North Korea</w:t>
      </w:r>
      <w:proofErr w:type="gramStart"/>
      <w:r w:rsidRPr="00A95522">
        <w:t>,,"</w:t>
      </w:r>
      <w:proofErr w:type="gramEnd"/>
      <w:r w:rsidRPr="00A95522">
        <w:t xml:space="preserve"> AEI, </w:t>
      </w:r>
      <w:r w:rsidRPr="00BB19BE">
        <w:t>http://www.aei.org/publication/the-military-options-for-north-korea/- BS</w:t>
      </w:r>
    </w:p>
    <w:p w14:paraId="4DB95496" w14:textId="77777777" w:rsidR="001D455A" w:rsidRPr="00BB19BE" w:rsidRDefault="001D455A" w:rsidP="001D455A">
      <w:pPr>
        <w:rPr>
          <w:rStyle w:val="StyleUnderline"/>
        </w:rPr>
      </w:pPr>
      <w:r w:rsidRPr="00BB19BE">
        <w:rPr>
          <w:rStyle w:val="StyleUnderline"/>
        </w:rPr>
        <w:t>North Korea test-launched</w:t>
      </w:r>
      <w:r w:rsidRPr="00BB19BE">
        <w:t xml:space="preserve"> on Friday its </w:t>
      </w:r>
      <w:r w:rsidRPr="00BB19BE">
        <w:rPr>
          <w:rStyle w:val="StyleUnderline"/>
        </w:rPr>
        <w:t>first ballistic missile</w:t>
      </w:r>
      <w:r w:rsidRPr="00BB19BE">
        <w:t xml:space="preserve"> potentially </w:t>
      </w:r>
      <w:r w:rsidRPr="00BB19BE">
        <w:rPr>
          <w:rStyle w:val="Emphasis"/>
        </w:rPr>
        <w:t>capable</w:t>
      </w:r>
      <w:r w:rsidRPr="00BB19BE">
        <w:t xml:space="preserve"> </w:t>
      </w:r>
      <w:r w:rsidRPr="00BB19BE">
        <w:rPr>
          <w:rStyle w:val="StyleUnderline"/>
        </w:rPr>
        <w:t>of hitting America’s East Coast</w:t>
      </w:r>
      <w:r w:rsidRPr="00BB19BE">
        <w:t xml:space="preserve">. </w:t>
      </w:r>
      <w:r w:rsidRPr="00BB19BE">
        <w:rPr>
          <w:rStyle w:val="StyleUnderline"/>
        </w:rPr>
        <w:t>It</w:t>
      </w:r>
      <w:r w:rsidRPr="00BB19BE">
        <w:t xml:space="preserve"> thereby </w:t>
      </w:r>
      <w:r w:rsidRPr="00BB19BE">
        <w:rPr>
          <w:rStyle w:val="StyleUnderline"/>
        </w:rPr>
        <w:t>proved</w:t>
      </w:r>
      <w:r w:rsidRPr="00BB19BE">
        <w:t xml:space="preserve"> </w:t>
      </w:r>
      <w:r w:rsidRPr="00BB19BE">
        <w:rPr>
          <w:rStyle w:val="Emphasis"/>
        </w:rPr>
        <w:t>the failure of 25 years</w:t>
      </w:r>
      <w:r w:rsidRPr="00BB19BE">
        <w:t xml:space="preserve"> </w:t>
      </w:r>
      <w:r w:rsidRPr="00BB19BE">
        <w:rPr>
          <w:rStyle w:val="Emphasis"/>
        </w:rPr>
        <w:t>of</w:t>
      </w:r>
      <w:r w:rsidRPr="00BB19BE">
        <w:t xml:space="preserve"> U.S. </w:t>
      </w:r>
      <w:r w:rsidRPr="00BB19BE">
        <w:rPr>
          <w:rStyle w:val="Emphasis"/>
        </w:rPr>
        <w:t>nonproliferation policy</w:t>
      </w:r>
      <w:r w:rsidRPr="00BB19BE">
        <w:t xml:space="preserve">. </w:t>
      </w:r>
      <w:r w:rsidRPr="00BB19BE">
        <w:rPr>
          <w:rStyle w:val="StyleUnderline"/>
        </w:rPr>
        <w:t>A single-minded rogue</w:t>
      </w:r>
      <w:r w:rsidRPr="00BB19BE">
        <w:t xml:space="preserve"> </w:t>
      </w:r>
      <w:r w:rsidRPr="00BB19BE">
        <w:rPr>
          <w:rStyle w:val="StyleUnderline"/>
        </w:rPr>
        <w:t>state</w:t>
      </w:r>
      <w:r w:rsidRPr="00BB19BE">
        <w:t xml:space="preserve"> can </w:t>
      </w:r>
      <w:r w:rsidRPr="00BB19BE">
        <w:rPr>
          <w:rStyle w:val="Emphasis"/>
        </w:rPr>
        <w:t>pocket diplomatic concessions</w:t>
      </w:r>
      <w:r w:rsidRPr="00BB19BE">
        <w:t xml:space="preserve"> and </w:t>
      </w:r>
      <w:r w:rsidRPr="00BB19BE">
        <w:rPr>
          <w:rStyle w:val="Emphasis"/>
        </w:rPr>
        <w:t>withstand</w:t>
      </w:r>
      <w:r w:rsidRPr="00BB19BE">
        <w:t xml:space="preserve"> sustained </w:t>
      </w:r>
      <w:r w:rsidRPr="00BB19BE">
        <w:rPr>
          <w:rStyle w:val="Emphasis"/>
        </w:rPr>
        <w:t>economic sanctions</w:t>
      </w:r>
      <w:r w:rsidRPr="00BB19BE">
        <w:t xml:space="preserve"> </w:t>
      </w:r>
      <w:r w:rsidRPr="00BB19BE">
        <w:rPr>
          <w:rStyle w:val="StyleUnderline"/>
        </w:rPr>
        <w:t>to build deliverable nuclear weapons</w:t>
      </w:r>
      <w:r w:rsidRPr="00BB19BE">
        <w:t xml:space="preserve">. </w:t>
      </w:r>
      <w:r w:rsidRPr="00BB19BE">
        <w:rPr>
          <w:rStyle w:val="StyleUnderline"/>
        </w:rPr>
        <w:t xml:space="preserve">It is past time for Washington to bury this </w:t>
      </w:r>
      <w:r w:rsidRPr="00BB19BE">
        <w:rPr>
          <w:rStyle w:val="Emphasis"/>
        </w:rPr>
        <w:t>ineffective “carrots and sticks” approach</w:t>
      </w:r>
      <w:r w:rsidRPr="00BB19BE">
        <w:rPr>
          <w:rStyle w:val="StyleUnderline"/>
        </w:rPr>
        <w:t xml:space="preserve">. </w:t>
      </w:r>
    </w:p>
    <w:p w14:paraId="59EEF015" w14:textId="77777777" w:rsidR="001D455A" w:rsidRPr="00BB19BE" w:rsidRDefault="001D455A" w:rsidP="001D455A">
      <w:r w:rsidRPr="00BB19BE">
        <w:t xml:space="preserve">America’s policy makers, especially those who still support the 2015 </w:t>
      </w:r>
      <w:r w:rsidRPr="00BB19BE">
        <w:rPr>
          <w:rStyle w:val="Emphasis"/>
        </w:rPr>
        <w:t>Iran</w:t>
      </w:r>
      <w:r w:rsidRPr="00BB19BE">
        <w:t xml:space="preserve"> </w:t>
      </w:r>
      <w:r w:rsidRPr="00BB19BE">
        <w:rPr>
          <w:rStyle w:val="Emphasis"/>
        </w:rPr>
        <w:t>nuclear deal</w:t>
      </w:r>
      <w:r w:rsidRPr="00BB19BE">
        <w:t xml:space="preserve">, </w:t>
      </w:r>
      <w:r w:rsidRPr="00BB19BE">
        <w:rPr>
          <w:rStyle w:val="StyleUnderline"/>
        </w:rPr>
        <w:t>should take careful note</w:t>
      </w:r>
      <w:r w:rsidRPr="00BB19BE">
        <w:t xml:space="preserve">. </w:t>
      </w:r>
      <w:r w:rsidRPr="00BB19BE">
        <w:rPr>
          <w:rStyle w:val="StyleUnderline"/>
        </w:rPr>
        <w:t>If Tehran’s long</w:t>
      </w:r>
      <w:r w:rsidRPr="00BB19BE">
        <w:t xml:space="preserve"> </w:t>
      </w:r>
      <w:r w:rsidRPr="00BB19BE">
        <w:rPr>
          <w:rStyle w:val="Emphasis"/>
        </w:rPr>
        <w:t>collusion</w:t>
      </w:r>
      <w:r w:rsidRPr="00BB19BE">
        <w:t xml:space="preserve"> </w:t>
      </w:r>
      <w:r w:rsidRPr="00BB19BE">
        <w:rPr>
          <w:rStyle w:val="StyleUnderline"/>
        </w:rPr>
        <w:t xml:space="preserve">with Pyongyang on </w:t>
      </w:r>
      <w:r w:rsidRPr="00BB19BE">
        <w:rPr>
          <w:rStyle w:val="Emphasis"/>
        </w:rPr>
        <w:t>ballistic missiles</w:t>
      </w:r>
      <w:r w:rsidRPr="00BB19BE">
        <w:t xml:space="preserve"> </w:t>
      </w:r>
      <w:r w:rsidRPr="00BB19BE">
        <w:rPr>
          <w:rStyle w:val="StyleUnderline"/>
        </w:rPr>
        <w:t>is even</w:t>
      </w:r>
      <w:r w:rsidRPr="00BB19BE">
        <w:t xml:space="preserve"> </w:t>
      </w:r>
      <w:r w:rsidRPr="00BB19BE">
        <w:rPr>
          <w:rStyle w:val="Emphasis"/>
        </w:rPr>
        <w:t>partly mirrored</w:t>
      </w:r>
      <w:r w:rsidRPr="00BB19BE">
        <w:t xml:space="preserve"> in the nuclear field, </w:t>
      </w:r>
      <w:r w:rsidRPr="00BB19BE">
        <w:rPr>
          <w:rStyle w:val="StyleUnderline"/>
        </w:rPr>
        <w:t xml:space="preserve">the Iranian threat is nearly as imminent as </w:t>
      </w:r>
      <w:r w:rsidRPr="00BB19BE">
        <w:rPr>
          <w:rStyle w:val="Emphasis"/>
        </w:rPr>
        <w:t>North Korea’s</w:t>
      </w:r>
      <w:r w:rsidRPr="00BB19BE">
        <w:rPr>
          <w:rStyle w:val="StyleUnderline"/>
        </w:rPr>
        <w:t>.</w:t>
      </w:r>
      <w:r w:rsidRPr="00BB19BE">
        <w:t xml:space="preserve"> </w:t>
      </w:r>
      <w:r w:rsidRPr="00BB19BE">
        <w:rPr>
          <w:rStyle w:val="StyleUnderline"/>
        </w:rPr>
        <w:t>Whatever the extent of their collaboration</w:t>
      </w:r>
      <w:r w:rsidRPr="00BB19BE">
        <w:t xml:space="preserve"> thus far, </w:t>
      </w:r>
      <w:r w:rsidRPr="00BB19BE">
        <w:rPr>
          <w:rStyle w:val="StyleUnderline"/>
        </w:rPr>
        <w:t xml:space="preserve">Iran could </w:t>
      </w:r>
      <w:r w:rsidRPr="00BB19BE">
        <w:rPr>
          <w:rStyle w:val="Emphasis"/>
        </w:rPr>
        <w:t>undoubtedly</w:t>
      </w:r>
      <w:r w:rsidRPr="00BB19BE">
        <w:t xml:space="preserve"> </w:t>
      </w:r>
      <w:r w:rsidRPr="00BB19BE">
        <w:rPr>
          <w:rStyle w:val="Emphasis"/>
        </w:rPr>
        <w:t>use</w:t>
      </w:r>
      <w:r w:rsidRPr="00BB19BE">
        <w:t xml:space="preserve"> </w:t>
      </w:r>
      <w:r w:rsidRPr="00BB19BE">
        <w:rPr>
          <w:rStyle w:val="StyleUnderline"/>
        </w:rPr>
        <w:t>its now-unfrozen</w:t>
      </w:r>
      <w:r w:rsidRPr="00BB19BE">
        <w:t xml:space="preserve"> </w:t>
      </w:r>
      <w:r w:rsidRPr="00BB19BE">
        <w:rPr>
          <w:rStyle w:val="Emphasis"/>
        </w:rPr>
        <w:t>assets</w:t>
      </w:r>
      <w:r w:rsidRPr="00BB19BE">
        <w:t xml:space="preserve"> and cash from oil-investment deals </w:t>
      </w:r>
      <w:r w:rsidRPr="00BB19BE">
        <w:rPr>
          <w:rStyle w:val="Emphasis"/>
        </w:rPr>
        <w:t>to buy nuclear hardware</w:t>
      </w:r>
      <w:r w:rsidRPr="00BB19BE">
        <w:t xml:space="preserve"> </w:t>
      </w:r>
      <w:r w:rsidRPr="00BB19BE">
        <w:rPr>
          <w:rStyle w:val="StyleUnderline"/>
        </w:rPr>
        <w:t>from North Korea</w:t>
      </w:r>
      <w:r w:rsidRPr="00BB19BE">
        <w:t xml:space="preserve">, one of the world’s poorest nations. </w:t>
      </w:r>
    </w:p>
    <w:p w14:paraId="3E7D3D8E" w14:textId="77777777" w:rsidR="001D455A" w:rsidRPr="00BB19BE" w:rsidRDefault="001D455A" w:rsidP="001D455A">
      <w:r w:rsidRPr="00BB19BE">
        <w:t xml:space="preserve">One lesson from Pyongyang’s steady nuclear ascent is to avoid making the same mistake with other proliferators, who are carefully studying its successes. Statecraft should mean grasping the implications of incipient threats and resolving them before they become manifest. With North Korea and Iran, the U.S. has effectively done the opposite. </w:t>
      </w:r>
      <w:r w:rsidRPr="00BB19BE">
        <w:rPr>
          <w:rStyle w:val="StyleUnderline"/>
        </w:rPr>
        <w:t>Proliferators</w:t>
      </w:r>
      <w:r w:rsidRPr="00BB19BE">
        <w:t xml:space="preserve"> happily </w:t>
      </w:r>
      <w:r w:rsidRPr="00BB19BE">
        <w:rPr>
          <w:rStyle w:val="Emphasis"/>
        </w:rPr>
        <w:t>exploit America’s weakness</w:t>
      </w:r>
      <w:r w:rsidRPr="00BB19BE">
        <w:t xml:space="preserve"> </w:t>
      </w:r>
      <w:r w:rsidRPr="00BB19BE">
        <w:rPr>
          <w:rStyle w:val="StyleUnderline"/>
        </w:rPr>
        <w:t xml:space="preserve">and its short </w:t>
      </w:r>
      <w:r w:rsidRPr="00BB19BE">
        <w:rPr>
          <w:rStyle w:val="StyleUnderline"/>
        </w:rPr>
        <w:lastRenderedPageBreak/>
        <w:t>attention span</w:t>
      </w:r>
      <w:r w:rsidRPr="00BB19BE">
        <w:t xml:space="preserve">. </w:t>
      </w:r>
      <w:r w:rsidRPr="00BB19BE">
        <w:rPr>
          <w:rStyle w:val="Emphasis"/>
        </w:rPr>
        <w:t>They exploit negotiations</w:t>
      </w:r>
      <w:r w:rsidRPr="00BB19BE">
        <w:t xml:space="preserve"> </w:t>
      </w:r>
      <w:r w:rsidRPr="00BB19BE">
        <w:rPr>
          <w:rStyle w:val="StyleUnderline"/>
        </w:rPr>
        <w:t>to gain the most precious asset</w:t>
      </w:r>
      <w:r w:rsidRPr="00BB19BE">
        <w:t xml:space="preserve">: </w:t>
      </w:r>
      <w:r w:rsidRPr="00BB19BE">
        <w:rPr>
          <w:rStyle w:val="StyleUnderline"/>
        </w:rPr>
        <w:t>time to</w:t>
      </w:r>
      <w:r w:rsidRPr="00BB19BE">
        <w:t xml:space="preserve"> </w:t>
      </w:r>
      <w:r w:rsidRPr="00BB19BE">
        <w:rPr>
          <w:rStyle w:val="StyleUnderline"/>
        </w:rPr>
        <w:t>resolve</w:t>
      </w:r>
      <w:r w:rsidRPr="00BB19BE">
        <w:t xml:space="preserve"> the complex </w:t>
      </w:r>
      <w:r w:rsidRPr="00BB19BE">
        <w:rPr>
          <w:rStyle w:val="StyleUnderline"/>
        </w:rPr>
        <w:t>scientific and technological hurdles</w:t>
      </w:r>
      <w:r w:rsidRPr="00BB19BE">
        <w:t xml:space="preserve"> to </w:t>
      </w:r>
      <w:r w:rsidRPr="00BB19BE">
        <w:rPr>
          <w:rStyle w:val="Emphasis"/>
        </w:rPr>
        <w:t>making deliverable nuclear weapons</w:t>
      </w:r>
      <w:r w:rsidRPr="00BB19BE">
        <w:t xml:space="preserve">. </w:t>
      </w:r>
    </w:p>
    <w:p w14:paraId="65AF47F3" w14:textId="77777777" w:rsidR="001D455A" w:rsidRPr="00BB19BE" w:rsidRDefault="001D455A" w:rsidP="001D455A">
      <w:r w:rsidRPr="00BB19BE">
        <w:rPr>
          <w:rStyle w:val="StyleUnderline"/>
        </w:rPr>
        <w:t xml:space="preserve">Now that North Korea </w:t>
      </w:r>
      <w:r w:rsidRPr="00BB19BE">
        <w:rPr>
          <w:rStyle w:val="Emphasis"/>
        </w:rPr>
        <w:t>possesses them</w:t>
      </w:r>
      <w:r w:rsidRPr="00BB19BE">
        <w:rPr>
          <w:rStyle w:val="StyleUnderline"/>
        </w:rPr>
        <w:t>, the U.S. has few realistic options. More talks and sanctions will fail as they have for 25 years.</w:t>
      </w:r>
      <w:r w:rsidRPr="00BB19BE">
        <w:t xml:space="preserve"> I have argued previously that the only durable diplomatic solution is to persuade China that reunifying the two Koreas is in its national interest as well as America’s, thus ending the nuclear threat by ending the bizarre North Korean regime. Although the negotiations would be arduous and should have commenced years ago, American determination could still yield results. </w:t>
      </w:r>
    </w:p>
    <w:p w14:paraId="10682D8A" w14:textId="77777777" w:rsidR="001D455A" w:rsidRPr="00BB19BE" w:rsidRDefault="001D455A" w:rsidP="001D455A">
      <w:r w:rsidRPr="00BB19BE">
        <w:rPr>
          <w:rStyle w:val="StyleUnderline"/>
        </w:rPr>
        <w:t xml:space="preserve">Absent a successful </w:t>
      </w:r>
      <w:r w:rsidRPr="00BB19BE">
        <w:rPr>
          <w:rStyle w:val="Emphasis"/>
        </w:rPr>
        <w:t>diplomatic play</w:t>
      </w:r>
      <w:r w:rsidRPr="00BB19BE">
        <w:t xml:space="preserve">, </w:t>
      </w:r>
      <w:r w:rsidRPr="00BB19BE">
        <w:rPr>
          <w:rStyle w:val="Emphasis"/>
        </w:rPr>
        <w:t>what’s left is unpalatable military options</w:t>
      </w:r>
      <w:r w:rsidRPr="00BB19BE">
        <w:rPr>
          <w:rStyle w:val="StyleUnderline"/>
        </w:rPr>
        <w:t>. But many say, even</w:t>
      </w:r>
      <w:r w:rsidRPr="00BB19BE">
        <w:t xml:space="preserve"> </w:t>
      </w:r>
      <w:r w:rsidRPr="00BB19BE">
        <w:rPr>
          <w:rStyle w:val="StyleUnderline"/>
        </w:rPr>
        <w:t>while admitting</w:t>
      </w:r>
      <w:r w:rsidRPr="00BB19BE">
        <w:t xml:space="preserve"> </w:t>
      </w:r>
      <w:r w:rsidRPr="00BB19BE">
        <w:rPr>
          <w:rStyle w:val="StyleUnderline"/>
        </w:rPr>
        <w:t xml:space="preserve">America’s </w:t>
      </w:r>
      <w:r w:rsidRPr="00E35B1E">
        <w:rPr>
          <w:rStyle w:val="StyleUnderline"/>
        </w:rPr>
        <w:t>vulnerability to</w:t>
      </w:r>
      <w:r w:rsidRPr="00BB19BE">
        <w:t xml:space="preserve"> North Korean </w:t>
      </w:r>
      <w:r w:rsidRPr="00BB19BE">
        <w:rPr>
          <w:rStyle w:val="Emphasis"/>
        </w:rPr>
        <w:t>missiles</w:t>
      </w:r>
      <w:r w:rsidRPr="00BB19BE">
        <w:t xml:space="preserve">, </w:t>
      </w:r>
      <w:r w:rsidRPr="00BB19BE">
        <w:rPr>
          <w:rStyle w:val="StyleUnderline"/>
        </w:rPr>
        <w:t>that using force to neutralize</w:t>
      </w:r>
      <w:r w:rsidRPr="00BB19BE">
        <w:t xml:space="preserve"> the </w:t>
      </w:r>
      <w:r w:rsidRPr="00BB19BE">
        <w:rPr>
          <w:rStyle w:val="StyleUnderline"/>
        </w:rPr>
        <w:t>threat</w:t>
      </w:r>
      <w:r w:rsidRPr="00BB19BE">
        <w:t xml:space="preserve"> </w:t>
      </w:r>
      <w:r w:rsidRPr="00BB19BE">
        <w:rPr>
          <w:rStyle w:val="StyleUnderline"/>
        </w:rPr>
        <w:t>would be too dangerous</w:t>
      </w:r>
      <w:r w:rsidRPr="00BB19BE">
        <w:t xml:space="preserve">. </w:t>
      </w:r>
      <w:r w:rsidRPr="00BB19BE">
        <w:rPr>
          <w:rStyle w:val="StyleUnderline"/>
        </w:rPr>
        <w:t>The only</w:t>
      </w:r>
      <w:r w:rsidRPr="00BB19BE">
        <w:t xml:space="preserve"> </w:t>
      </w:r>
      <w:r w:rsidRPr="00BB19BE">
        <w:rPr>
          <w:rStyle w:val="Emphasis"/>
        </w:rPr>
        <w:t>option</w:t>
      </w:r>
      <w:r w:rsidRPr="00BB19BE">
        <w:t xml:space="preserve">, this argument goes, </w:t>
      </w:r>
      <w:r w:rsidRPr="00BB19BE">
        <w:rPr>
          <w:rStyle w:val="Emphasis"/>
        </w:rPr>
        <w:t>is to</w:t>
      </w:r>
      <w:r w:rsidRPr="00BB19BE">
        <w:t xml:space="preserve"> accept a nuclear North Korea and attempt to contain and </w:t>
      </w:r>
      <w:r w:rsidRPr="00BB19BE">
        <w:rPr>
          <w:rStyle w:val="Emphasis"/>
        </w:rPr>
        <w:t>deter it</w:t>
      </w:r>
      <w:r w:rsidRPr="00BB19BE">
        <w:t xml:space="preserve">. </w:t>
      </w:r>
    </w:p>
    <w:p w14:paraId="07A7CF11" w14:textId="77777777" w:rsidR="001D455A" w:rsidRPr="00BB19BE" w:rsidRDefault="001D455A" w:rsidP="001D455A">
      <w:r w:rsidRPr="00BB19BE">
        <w:t xml:space="preserve">The </w:t>
      </w:r>
      <w:r w:rsidRPr="00BB19BE">
        <w:rPr>
          <w:rStyle w:val="StyleUnderline"/>
        </w:rPr>
        <w:t>people</w:t>
      </w:r>
      <w:r w:rsidRPr="00BB19BE">
        <w:t xml:space="preserve"> </w:t>
      </w:r>
      <w:r w:rsidRPr="00BB19BE">
        <w:rPr>
          <w:rStyle w:val="StyleUnderline"/>
        </w:rPr>
        <w:t>saying</w:t>
      </w:r>
      <w:r w:rsidRPr="00BB19BE">
        <w:t xml:space="preserve"> </w:t>
      </w:r>
      <w:r w:rsidRPr="00BB19BE">
        <w:rPr>
          <w:rStyle w:val="StyleUnderline"/>
        </w:rPr>
        <w:t>this</w:t>
      </w:r>
      <w:r w:rsidRPr="00BB19BE">
        <w:t xml:space="preserve"> are </w:t>
      </w:r>
      <w:r w:rsidRPr="00BB19BE">
        <w:rPr>
          <w:rStyle w:val="Emphasis"/>
        </w:rPr>
        <w:t>largely</w:t>
      </w:r>
      <w:r w:rsidRPr="00BB19BE">
        <w:t xml:space="preserve"> </w:t>
      </w:r>
      <w:r w:rsidRPr="00BB19BE">
        <w:rPr>
          <w:rStyle w:val="Emphasis"/>
        </w:rPr>
        <w:t>the same ones</w:t>
      </w:r>
      <w:r w:rsidRPr="00BB19BE">
        <w:t xml:space="preserve"> who </w:t>
      </w:r>
      <w:r w:rsidRPr="00BB19BE">
        <w:rPr>
          <w:rStyle w:val="StyleUnderline"/>
        </w:rPr>
        <w:t>argued</w:t>
      </w:r>
      <w:r w:rsidRPr="00BB19BE">
        <w:t xml:space="preserve"> that “</w:t>
      </w:r>
      <w:r w:rsidRPr="00BB19BE">
        <w:rPr>
          <w:rStyle w:val="Emphasis"/>
        </w:rPr>
        <w:t>carrots and sticks</w:t>
      </w:r>
      <w:r w:rsidRPr="00BB19BE">
        <w:t xml:space="preserve">” </w:t>
      </w:r>
      <w:r w:rsidRPr="00BB19BE">
        <w:rPr>
          <w:rStyle w:val="StyleUnderline"/>
        </w:rPr>
        <w:t>would prevent Pyongyang from getting</w:t>
      </w:r>
      <w:r w:rsidRPr="00BB19BE">
        <w:t xml:space="preserve"> nuclear </w:t>
      </w:r>
      <w:r w:rsidRPr="00BB19BE">
        <w:rPr>
          <w:rStyle w:val="StyleUnderline"/>
        </w:rPr>
        <w:t>weapons</w:t>
      </w:r>
      <w:r w:rsidRPr="00BB19BE">
        <w:t xml:space="preserve">. They are prepared to </w:t>
      </w:r>
      <w:r w:rsidRPr="00BB19BE">
        <w:rPr>
          <w:rStyle w:val="StyleUnderline"/>
        </w:rPr>
        <w:t>leave Americans as nuclear hostages</w:t>
      </w:r>
      <w:r w:rsidRPr="00BB19BE">
        <w:t xml:space="preserve"> </w:t>
      </w:r>
      <w:r w:rsidRPr="00BB19BE">
        <w:rPr>
          <w:rStyle w:val="StyleUnderline"/>
        </w:rPr>
        <w:t>of the Kim family dictatorship</w:t>
      </w:r>
      <w:r w:rsidRPr="00BB19BE">
        <w:rPr>
          <w:rStyle w:val="Emphasis"/>
        </w:rPr>
        <w:t>. This is unacceptable</w:t>
      </w:r>
      <w:r w:rsidRPr="00BB19BE">
        <w:t>. Gen. Joseph Dunford, the chairman of the Joint Chiefs of Staff, has it right. “</w:t>
      </w:r>
      <w:r w:rsidRPr="00BB19BE">
        <w:rPr>
          <w:rStyle w:val="Emphasis"/>
        </w:rPr>
        <w:t>What’s unimaginable to me</w:t>
      </w:r>
      <w:r w:rsidRPr="00BB19BE">
        <w:t xml:space="preserve">,” </w:t>
      </w:r>
      <w:r w:rsidRPr="00BB19BE">
        <w:rPr>
          <w:rStyle w:val="StyleUnderline"/>
        </w:rPr>
        <w:t>he said last month at</w:t>
      </w:r>
      <w:r w:rsidRPr="00BB19BE">
        <w:t xml:space="preserve"> the Aspen Security Forum, “</w:t>
      </w:r>
      <w:r w:rsidRPr="00BB19BE">
        <w:rPr>
          <w:rStyle w:val="StyleUnderline"/>
        </w:rPr>
        <w:t>is allowing a capability</w:t>
      </w:r>
      <w:r w:rsidRPr="00BB19BE">
        <w:t xml:space="preserve"> that </w:t>
      </w:r>
      <w:r w:rsidRPr="00BB19BE">
        <w:rPr>
          <w:rStyle w:val="StyleUnderline"/>
        </w:rPr>
        <w:t>would allow a nuclear weapon</w:t>
      </w:r>
      <w:r w:rsidRPr="00BB19BE">
        <w:t xml:space="preserve"> </w:t>
      </w:r>
      <w:r w:rsidRPr="00BB19BE">
        <w:rPr>
          <w:rStyle w:val="Emphasis"/>
        </w:rPr>
        <w:t>to land in Denver</w:t>
      </w:r>
      <w:r w:rsidRPr="00BB19BE">
        <w:t xml:space="preserve">.” So </w:t>
      </w:r>
      <w:r w:rsidRPr="00BB19BE">
        <w:rPr>
          <w:rStyle w:val="Emphasis"/>
        </w:rPr>
        <w:t>what are the</w:t>
      </w:r>
      <w:r w:rsidRPr="00BB19BE">
        <w:t xml:space="preserve"> </w:t>
      </w:r>
      <w:r w:rsidRPr="00BB19BE">
        <w:rPr>
          <w:rStyle w:val="Emphasis"/>
        </w:rPr>
        <w:t>military options</w:t>
      </w:r>
      <w:r w:rsidRPr="00BB19BE">
        <w:t xml:space="preserve">, knowing that the U.S. must plan for the worst? </w:t>
      </w:r>
    </w:p>
    <w:p w14:paraId="4BBF810A" w14:textId="77777777" w:rsidR="001D455A" w:rsidRPr="00BB19BE" w:rsidRDefault="001D455A" w:rsidP="001D455A">
      <w:r w:rsidRPr="00BB19BE">
        <w:t xml:space="preserve">First, </w:t>
      </w:r>
      <w:r w:rsidRPr="00BB19BE">
        <w:rPr>
          <w:rStyle w:val="Emphasis"/>
        </w:rPr>
        <w:t>Washington</w:t>
      </w:r>
      <w:r w:rsidRPr="00BB19BE">
        <w:t xml:space="preserve"> </w:t>
      </w:r>
      <w:r w:rsidRPr="00BB19BE">
        <w:rPr>
          <w:rStyle w:val="Emphasis"/>
        </w:rPr>
        <w:t>could</w:t>
      </w:r>
      <w:r w:rsidRPr="00BB19BE">
        <w:t xml:space="preserve"> </w:t>
      </w:r>
      <w:r w:rsidRPr="00BB19BE">
        <w:rPr>
          <w:rStyle w:val="Emphasis"/>
        </w:rPr>
        <w:t>pre-emptively strike</w:t>
      </w:r>
      <w:r w:rsidRPr="00BB19BE">
        <w:t xml:space="preserve"> at </w:t>
      </w:r>
      <w:r w:rsidRPr="00BB19BE">
        <w:rPr>
          <w:rStyle w:val="StyleUnderline"/>
        </w:rPr>
        <w:t>Pyongyang’s</w:t>
      </w:r>
      <w:r w:rsidRPr="00BB19BE">
        <w:t xml:space="preserve"> known </w:t>
      </w:r>
      <w:r w:rsidRPr="00BB19BE">
        <w:rPr>
          <w:rStyle w:val="Emphasis"/>
        </w:rPr>
        <w:t>nuclear facilities</w:t>
      </w:r>
      <w:r w:rsidRPr="00BB19BE">
        <w:t xml:space="preserve">, </w:t>
      </w:r>
      <w:r w:rsidRPr="00BB19BE">
        <w:rPr>
          <w:rStyle w:val="StyleUnderline"/>
        </w:rPr>
        <w:t>ballistic-missile factories</w:t>
      </w:r>
      <w:r w:rsidRPr="00BB19BE">
        <w:t xml:space="preserve"> and </w:t>
      </w:r>
      <w:r w:rsidRPr="00BB19BE">
        <w:rPr>
          <w:rStyle w:val="Emphasis"/>
        </w:rPr>
        <w:t>launch sites</w:t>
      </w:r>
      <w:r w:rsidRPr="00BB19BE">
        <w:t xml:space="preserve">, and submarine bases. </w:t>
      </w:r>
      <w:r w:rsidRPr="00BB19BE">
        <w:rPr>
          <w:rStyle w:val="StyleUnderline"/>
        </w:rPr>
        <w:t>There are innumerable variations</w:t>
      </w:r>
      <w:r w:rsidRPr="00BB19BE">
        <w:t xml:space="preserve">, </w:t>
      </w:r>
      <w:r w:rsidRPr="00BB19BE">
        <w:rPr>
          <w:rStyle w:val="StyleUnderline"/>
        </w:rPr>
        <w:t>starting at the low end with sabotage</w:t>
      </w:r>
      <w:r w:rsidRPr="00BB19BE">
        <w:t xml:space="preserve">, </w:t>
      </w:r>
      <w:r w:rsidRPr="00BB19BE">
        <w:rPr>
          <w:rStyle w:val="Emphasis"/>
        </w:rPr>
        <w:t>cyberattacks</w:t>
      </w:r>
      <w:r w:rsidRPr="00BB19BE">
        <w:t xml:space="preserve"> and </w:t>
      </w:r>
      <w:r w:rsidRPr="00BB19BE">
        <w:rPr>
          <w:rStyle w:val="StyleUnderline"/>
        </w:rPr>
        <w:t>general disruption</w:t>
      </w:r>
      <w:r w:rsidRPr="00BB19BE">
        <w:t xml:space="preserve">. The </w:t>
      </w:r>
      <w:r w:rsidRPr="00BB19BE">
        <w:rPr>
          <w:rStyle w:val="Emphasis"/>
        </w:rPr>
        <w:t>high end</w:t>
      </w:r>
      <w:r w:rsidRPr="00BB19BE">
        <w:t xml:space="preserve"> could </w:t>
      </w:r>
      <w:r w:rsidRPr="00BB19BE">
        <w:rPr>
          <w:rStyle w:val="StyleUnderline"/>
        </w:rPr>
        <w:t>involve using air- and sea-based power</w:t>
      </w:r>
      <w:r w:rsidRPr="00BB19BE">
        <w:t xml:space="preserve"> to </w:t>
      </w:r>
      <w:r w:rsidRPr="00BB19BE">
        <w:rPr>
          <w:rStyle w:val="Emphasis"/>
        </w:rPr>
        <w:t>eliminate the entire program</w:t>
      </w:r>
      <w:r w:rsidRPr="00BB19BE">
        <w:t xml:space="preserve"> as American analysts understand it. </w:t>
      </w:r>
    </w:p>
    <w:p w14:paraId="0CC62983" w14:textId="77777777" w:rsidR="001D455A" w:rsidRPr="00BB19BE" w:rsidRDefault="001D455A" w:rsidP="001D455A">
      <w:pPr>
        <w:rPr>
          <w:rStyle w:val="Emphasis"/>
        </w:rPr>
      </w:pPr>
      <w:r w:rsidRPr="00BB19BE">
        <w:t xml:space="preserve">Second, </w:t>
      </w:r>
      <w:r w:rsidRPr="00BB19BE">
        <w:rPr>
          <w:rStyle w:val="Emphasis"/>
        </w:rPr>
        <w:t>the U.S. could wait</w:t>
      </w:r>
      <w:r w:rsidRPr="00BB19BE">
        <w:rPr>
          <w:rStyle w:val="StyleUnderline"/>
        </w:rPr>
        <w:t xml:space="preserve"> until a missile is poised for launch toward America</w:t>
      </w:r>
      <w:r w:rsidRPr="00BB19BE">
        <w:t xml:space="preserve">, and then destroy it. </w:t>
      </w:r>
      <w:r w:rsidRPr="003957CA">
        <w:rPr>
          <w:rStyle w:val="StyleUnderline"/>
        </w:rPr>
        <w:t>This would provide more time but at the cost of increased risk</w:t>
      </w:r>
      <w:r w:rsidRPr="00BB19BE">
        <w:t xml:space="preserve">. </w:t>
      </w:r>
      <w:r w:rsidRPr="00BB19BE">
        <w:rPr>
          <w:rStyle w:val="Emphasis"/>
        </w:rPr>
        <w:t>Intelligence is never perfect</w:t>
      </w:r>
      <w:r w:rsidRPr="00BB19BE">
        <w:t xml:space="preserve">. </w:t>
      </w:r>
      <w:r w:rsidRPr="00BB19BE">
        <w:rPr>
          <w:rStyle w:val="Emphasis"/>
        </w:rPr>
        <w:t xml:space="preserve">A North Korean missile could be in flight to a city near you before the military can respond. </w:t>
      </w:r>
    </w:p>
    <w:p w14:paraId="29334801" w14:textId="77777777" w:rsidR="001D455A" w:rsidRPr="00BB19BE" w:rsidRDefault="001D455A" w:rsidP="001D455A">
      <w:r w:rsidRPr="003957CA">
        <w:rPr>
          <w:rStyle w:val="StyleUnderline"/>
        </w:rPr>
        <w:t xml:space="preserve">Third, the U.S. could use airstrikes or special forces to </w:t>
      </w:r>
      <w:r w:rsidRPr="00BB19BE">
        <w:rPr>
          <w:rStyle w:val="Emphasis"/>
        </w:rPr>
        <w:t>decapitate</w:t>
      </w:r>
      <w:r w:rsidRPr="00BB19BE">
        <w:t xml:space="preserve"> </w:t>
      </w:r>
      <w:r w:rsidRPr="00BB19BE">
        <w:rPr>
          <w:rStyle w:val="Emphasis"/>
        </w:rPr>
        <w:t>North Korea’s</w:t>
      </w:r>
      <w:r w:rsidRPr="00BB19BE">
        <w:t xml:space="preserve"> national </w:t>
      </w:r>
      <w:r w:rsidRPr="00BB19BE">
        <w:rPr>
          <w:rStyle w:val="Emphasis"/>
        </w:rPr>
        <w:t>command</w:t>
      </w:r>
      <w:r w:rsidRPr="00BB19BE">
        <w:t xml:space="preserve"> </w:t>
      </w:r>
      <w:r w:rsidRPr="00BB19BE">
        <w:rPr>
          <w:rStyle w:val="Emphasis"/>
        </w:rPr>
        <w:t>authority</w:t>
      </w:r>
      <w:r w:rsidRPr="00BB19BE">
        <w:t xml:space="preserve">, sowing chaos, and </w:t>
      </w:r>
      <w:r w:rsidRPr="00BB19BE">
        <w:rPr>
          <w:rStyle w:val="StyleUnderline"/>
        </w:rPr>
        <w:t>then sweep in on the ground from South Korea to seize Pyongyang</w:t>
      </w:r>
      <w:r w:rsidRPr="00BB19BE">
        <w:t xml:space="preserve">, </w:t>
      </w:r>
      <w:r w:rsidRPr="00BB19BE">
        <w:rPr>
          <w:rStyle w:val="Emphasis"/>
        </w:rPr>
        <w:t>nuclear assets</w:t>
      </w:r>
      <w:r w:rsidRPr="00BB19BE">
        <w:t xml:space="preserve">, key military sites and other territory. </w:t>
      </w:r>
    </w:p>
    <w:p w14:paraId="2F5E17CB" w14:textId="77777777" w:rsidR="001D455A" w:rsidRPr="00BB19BE" w:rsidRDefault="001D455A" w:rsidP="001D455A">
      <w:r w:rsidRPr="00BB19BE">
        <w:t xml:space="preserve">All these scenarios pose dangers for South Korea, especially civilians in Seoul, which is within the range of North Korean artillery near the Demilitarized Zone. </w:t>
      </w:r>
      <w:r w:rsidRPr="00BB19BE">
        <w:rPr>
          <w:rStyle w:val="StyleUnderline"/>
        </w:rPr>
        <w:t xml:space="preserve">Any military attack must therefore </w:t>
      </w:r>
      <w:r w:rsidRPr="00BB19BE">
        <w:rPr>
          <w:rStyle w:val="Emphasis"/>
        </w:rPr>
        <w:t>neutralize</w:t>
      </w:r>
      <w:r w:rsidRPr="00BB19BE">
        <w:rPr>
          <w:rStyle w:val="StyleUnderline"/>
        </w:rPr>
        <w:t xml:space="preserve"> as much of the North’s </w:t>
      </w:r>
      <w:r w:rsidRPr="00BB19BE">
        <w:rPr>
          <w:rStyle w:val="Emphasis"/>
        </w:rPr>
        <w:t>retaliatory capability</w:t>
      </w:r>
      <w:r w:rsidRPr="00BB19BE">
        <w:t xml:space="preserve"> as possible together </w:t>
      </w:r>
      <w:r w:rsidRPr="00BB19BE">
        <w:rPr>
          <w:rStyle w:val="Emphasis"/>
        </w:rPr>
        <w:t>with the larger strike</w:t>
      </w:r>
      <w:r w:rsidRPr="00BB19BE">
        <w:t xml:space="preserve">. </w:t>
      </w:r>
      <w:r w:rsidRPr="00BB19BE">
        <w:rPr>
          <w:rStyle w:val="StyleUnderline"/>
        </w:rPr>
        <w:t>The U.S. should obviously seek South Korea’s agreement</w:t>
      </w:r>
      <w:r w:rsidRPr="00BB19BE">
        <w:t xml:space="preserve"> (and Japan’s) before using force, </w:t>
      </w:r>
      <w:r w:rsidRPr="00BB19BE">
        <w:rPr>
          <w:rStyle w:val="StyleUnderline"/>
        </w:rPr>
        <w:t>but no foreign government</w:t>
      </w:r>
      <w:r w:rsidRPr="00BB19BE">
        <w:t xml:space="preserve">, even a close ally, </w:t>
      </w:r>
      <w:r w:rsidRPr="00BB19BE">
        <w:rPr>
          <w:rStyle w:val="Emphasis"/>
        </w:rPr>
        <w:t>can veto an action</w:t>
      </w:r>
      <w:r w:rsidRPr="00BB19BE">
        <w:t xml:space="preserve"> to protect Americans from Kim Jong </w:t>
      </w:r>
      <w:proofErr w:type="spellStart"/>
      <w:r w:rsidRPr="00BB19BE">
        <w:t>Un’s</w:t>
      </w:r>
      <w:proofErr w:type="spellEnd"/>
      <w:r w:rsidRPr="00BB19BE">
        <w:t xml:space="preserve"> nuclear weapons. </w:t>
      </w:r>
    </w:p>
    <w:p w14:paraId="47C3A0E2" w14:textId="77777777" w:rsidR="001D455A" w:rsidRPr="00BC7928" w:rsidRDefault="001D455A" w:rsidP="001D455A">
      <w:r w:rsidRPr="00BC7928">
        <w:t xml:space="preserve">China clearly has enormous interests at stake, not least its fear that masses of North Korean refugees will flow across the Yalu and Tumen rivers into its territory. Neither the U.S. nor China wants conflict between their respective forces, so immediate consultations with Beijing would be imperative once military action began. Both considerations underline why urgent diplomacy with China now to press the benefits of peaceful reunification is vital. </w:t>
      </w:r>
    </w:p>
    <w:p w14:paraId="36FFEBA6" w14:textId="77777777" w:rsidR="001D455A" w:rsidRPr="00BB19BE" w:rsidRDefault="001D455A" w:rsidP="001D455A">
      <w:r w:rsidRPr="00BB19BE">
        <w:rPr>
          <w:rStyle w:val="Emphasis"/>
        </w:rPr>
        <w:t>The Pentagon’s</w:t>
      </w:r>
      <w:r w:rsidRPr="00BB19BE">
        <w:t xml:space="preserve"> </w:t>
      </w:r>
      <w:r w:rsidRPr="00BB19BE">
        <w:rPr>
          <w:rStyle w:val="StyleUnderline"/>
        </w:rPr>
        <w:t>military planners</w:t>
      </w:r>
      <w:r w:rsidRPr="00BB19BE">
        <w:t xml:space="preserve"> already </w:t>
      </w:r>
      <w:r w:rsidRPr="00BB19BE">
        <w:rPr>
          <w:rStyle w:val="Emphasis"/>
        </w:rPr>
        <w:t>should be poring</w:t>
      </w:r>
      <w:r w:rsidRPr="00BB19BE">
        <w:t xml:space="preserve"> </w:t>
      </w:r>
      <w:r w:rsidRPr="00BB19BE">
        <w:rPr>
          <w:rStyle w:val="StyleUnderline"/>
        </w:rPr>
        <w:t>through the operational aspects</w:t>
      </w:r>
      <w:r w:rsidRPr="00BB19BE">
        <w:t xml:space="preserve"> </w:t>
      </w:r>
      <w:r w:rsidRPr="00BB19BE">
        <w:rPr>
          <w:rStyle w:val="Emphasis"/>
        </w:rPr>
        <w:t>of a potential military strike</w:t>
      </w:r>
      <w:r w:rsidRPr="00BB19BE">
        <w:t xml:space="preserve">. But </w:t>
      </w:r>
      <w:r w:rsidRPr="00BB19BE">
        <w:rPr>
          <w:rStyle w:val="StyleUnderline"/>
        </w:rPr>
        <w:t>politicians</w:t>
      </w:r>
      <w:r w:rsidRPr="00BB19BE">
        <w:t xml:space="preserve"> and policy makers </w:t>
      </w:r>
      <w:r w:rsidRPr="00BB19BE">
        <w:rPr>
          <w:rStyle w:val="StyleUnderline"/>
        </w:rPr>
        <w:t xml:space="preserve">also ought to begin debating the military </w:t>
      </w:r>
      <w:r w:rsidRPr="00BB19BE">
        <w:rPr>
          <w:rStyle w:val="StyleUnderline"/>
        </w:rPr>
        <w:lastRenderedPageBreak/>
        <w:t>options</w:t>
      </w:r>
      <w:r w:rsidRPr="00BB19BE">
        <w:t xml:space="preserve">—for North Korea and beyond, since </w:t>
      </w:r>
      <w:r w:rsidRPr="00BB19BE">
        <w:rPr>
          <w:rStyle w:val="StyleUnderline"/>
        </w:rPr>
        <w:t>similar</w:t>
      </w:r>
      <w:r w:rsidRPr="00BB19BE">
        <w:t xml:space="preserve"> </w:t>
      </w:r>
      <w:r w:rsidRPr="00BB19BE">
        <w:rPr>
          <w:rStyle w:val="StyleUnderline"/>
        </w:rPr>
        <w:t xml:space="preserve">issues will arise </w:t>
      </w:r>
      <w:r w:rsidRPr="00BB19BE">
        <w:rPr>
          <w:rStyle w:val="Emphasis"/>
        </w:rPr>
        <w:t>regarding</w:t>
      </w:r>
      <w:r w:rsidRPr="00BB19BE">
        <w:t xml:space="preserve"> </w:t>
      </w:r>
      <w:r w:rsidRPr="00BB19BE">
        <w:rPr>
          <w:rStyle w:val="Emphasis"/>
        </w:rPr>
        <w:t>Iran</w:t>
      </w:r>
      <w:r w:rsidRPr="00BB19BE">
        <w:t xml:space="preserve"> </w:t>
      </w:r>
      <w:r w:rsidRPr="00BB19BE">
        <w:rPr>
          <w:rStyle w:val="Emphasis"/>
        </w:rPr>
        <w:t>and other nuclear proliferators</w:t>
      </w:r>
      <w:r w:rsidRPr="00BB19BE">
        <w:t xml:space="preserve">. </w:t>
      </w:r>
    </w:p>
    <w:p w14:paraId="13000837" w14:textId="77777777" w:rsidR="001D455A" w:rsidRPr="00BB19BE" w:rsidRDefault="001D455A" w:rsidP="001D455A">
      <w:r w:rsidRPr="00BB19BE">
        <w:rPr>
          <w:rStyle w:val="StyleUnderline"/>
        </w:rPr>
        <w:t>For decades the U.S. has opposed attempts by any state</w:t>
      </w:r>
      <w:r w:rsidRPr="00BB19BE">
        <w:t xml:space="preserve"> </w:t>
      </w:r>
      <w:r w:rsidRPr="00BB19BE">
        <w:rPr>
          <w:rStyle w:val="Emphasis"/>
        </w:rPr>
        <w:t>without nuclear weapons to develop them</w:t>
      </w:r>
      <w:r w:rsidRPr="00BB19BE">
        <w:t xml:space="preserve">. </w:t>
      </w:r>
      <w:r w:rsidRPr="00BB19BE">
        <w:rPr>
          <w:rStyle w:val="Emphasis"/>
        </w:rPr>
        <w:t>Washington has consistently failed to achieve that objective</w:t>
      </w:r>
      <w:r w:rsidRPr="00BB19BE">
        <w:t xml:space="preserve">, </w:t>
      </w:r>
      <w:r w:rsidRPr="00BB19BE">
        <w:rPr>
          <w:rStyle w:val="StyleUnderline"/>
        </w:rPr>
        <w:t>and the world has become increasingly nuclearized</w:t>
      </w:r>
      <w:r w:rsidRPr="00BB19BE">
        <w:t>. Stopping North Korea and Iran may be the last chance to act before nuclear weapons become a global commonplace.</w:t>
      </w:r>
    </w:p>
    <w:p w14:paraId="0347CF58" w14:textId="77777777" w:rsidR="001D455A" w:rsidRPr="00BB19BE" w:rsidRDefault="001D455A" w:rsidP="001D455A"/>
    <w:p w14:paraId="434E20D8" w14:textId="77777777" w:rsidR="001D455A" w:rsidRPr="001B5177" w:rsidRDefault="001D455A" w:rsidP="001D455A">
      <w:pPr>
        <w:rPr>
          <w:color w:val="FF0000"/>
        </w:rPr>
      </w:pPr>
    </w:p>
    <w:p w14:paraId="274ECCB2" w14:textId="77777777" w:rsidR="001D455A" w:rsidRPr="00A95522" w:rsidRDefault="001D455A" w:rsidP="001D455A">
      <w:pPr>
        <w:pStyle w:val="Heading4"/>
      </w:pPr>
      <w:r w:rsidRPr="00A95522">
        <w:t>War now is key---waiting gives North Korea survivable second strike capabilities---that causes global mass destruction</w:t>
      </w:r>
    </w:p>
    <w:p w14:paraId="150F946B" w14:textId="77777777" w:rsidR="001D455A" w:rsidRPr="00121DC7" w:rsidRDefault="001D455A" w:rsidP="001D455A">
      <w:r w:rsidRPr="00121DC7">
        <w:rPr>
          <w:rStyle w:val="Style13ptBold"/>
          <w:sz w:val="22"/>
        </w:rPr>
        <w:t xml:space="preserve">Lam 18 </w:t>
      </w:r>
      <w:r w:rsidRPr="00121DC7">
        <w:t xml:space="preserve">Danny Lam, Ph.D., Carleton University, Research Associate at the Waterloo Institute for Sustainable Energy, 1/14/18 "The case for using military force against North Korea", Conversation, </w:t>
      </w:r>
      <w:hyperlink r:id="rId18" w:history="1">
        <w:r w:rsidRPr="00121DC7">
          <w:rPr>
            <w:rStyle w:val="Hyperlink"/>
          </w:rPr>
          <w:t>https://theconversation.com/the-case-for-using-military-force-against-north-korea-89747</w:t>
        </w:r>
      </w:hyperlink>
      <w:r w:rsidRPr="00121DC7">
        <w:t xml:space="preserve"> - BS</w:t>
      </w:r>
    </w:p>
    <w:p w14:paraId="11BD98DA" w14:textId="77777777" w:rsidR="001D455A" w:rsidRPr="00121DC7" w:rsidRDefault="001D455A" w:rsidP="001D455A">
      <w:r w:rsidRPr="00121DC7">
        <w:t xml:space="preserve">I am a </w:t>
      </w:r>
      <w:proofErr w:type="spellStart"/>
      <w:r w:rsidRPr="00121DC7">
        <w:t>defence</w:t>
      </w:r>
      <w:proofErr w:type="spellEnd"/>
      <w:r w:rsidRPr="00121DC7">
        <w:t xml:space="preserve"> analyst who testified to a Canadian parliamentary committee in 2017 on why and how Canada could defend itself against such an attack from Kim Jong-un. </w:t>
      </w:r>
      <w:r w:rsidRPr="00121DC7">
        <w:rPr>
          <w:rStyle w:val="StyleUnderline"/>
        </w:rPr>
        <w:t xml:space="preserve">I believe that </w:t>
      </w:r>
      <w:r w:rsidRPr="00121DC7">
        <w:rPr>
          <w:rStyle w:val="Emphasis"/>
        </w:rPr>
        <w:t>despite the risks</w:t>
      </w:r>
      <w:r w:rsidRPr="00121DC7">
        <w:t xml:space="preserve">, </w:t>
      </w:r>
      <w:r w:rsidRPr="00121DC7">
        <w:rPr>
          <w:rStyle w:val="Emphasis"/>
        </w:rPr>
        <w:t>the U.S</w:t>
      </w:r>
      <w:r w:rsidRPr="00121DC7">
        <w:t xml:space="preserve">. </w:t>
      </w:r>
      <w:r w:rsidRPr="00121DC7">
        <w:rPr>
          <w:rStyle w:val="StyleUnderline"/>
        </w:rPr>
        <w:t xml:space="preserve">and its allies </w:t>
      </w:r>
      <w:r w:rsidRPr="00121DC7">
        <w:rPr>
          <w:rStyle w:val="Emphasis"/>
        </w:rPr>
        <w:t>must</w:t>
      </w:r>
      <w:r w:rsidRPr="00121DC7">
        <w:t xml:space="preserve"> </w:t>
      </w:r>
      <w:r w:rsidRPr="00121DC7">
        <w:rPr>
          <w:rStyle w:val="Emphasis"/>
        </w:rPr>
        <w:t>consider a resumption</w:t>
      </w:r>
      <w:r w:rsidRPr="00121DC7">
        <w:t xml:space="preserve"> </w:t>
      </w:r>
      <w:r w:rsidRPr="00121DC7">
        <w:rPr>
          <w:rStyle w:val="StyleUnderline"/>
        </w:rPr>
        <w:t xml:space="preserve">of the </w:t>
      </w:r>
      <w:r w:rsidRPr="00121DC7">
        <w:rPr>
          <w:rStyle w:val="Emphasis"/>
        </w:rPr>
        <w:t>Korean War</w:t>
      </w:r>
      <w:r w:rsidRPr="00121DC7">
        <w:t xml:space="preserve"> </w:t>
      </w:r>
      <w:r w:rsidRPr="00121DC7">
        <w:rPr>
          <w:rStyle w:val="StyleUnderline"/>
        </w:rPr>
        <w:t xml:space="preserve">in order to </w:t>
      </w:r>
      <w:r w:rsidRPr="00121DC7">
        <w:rPr>
          <w:rStyle w:val="Emphasis"/>
        </w:rPr>
        <w:t>de-nuclearize</w:t>
      </w:r>
      <w:r w:rsidRPr="00121DC7">
        <w:rPr>
          <w:rStyle w:val="StyleUnderline"/>
        </w:rPr>
        <w:t xml:space="preserve"> the Korean peninsula. </w:t>
      </w:r>
      <w:r w:rsidRPr="00121DC7">
        <w:rPr>
          <w:rStyle w:val="Emphasis"/>
        </w:rPr>
        <w:t xml:space="preserve">There is a brief window </w:t>
      </w:r>
      <w:r w:rsidRPr="00121DC7">
        <w:t xml:space="preserve">of perhaps one year </w:t>
      </w:r>
      <w:r w:rsidRPr="00121DC7">
        <w:rPr>
          <w:rStyle w:val="Emphasis"/>
        </w:rPr>
        <w:t>in which allies have “good” military options</w:t>
      </w:r>
      <w:r w:rsidRPr="00121DC7">
        <w:t xml:space="preserve"> — </w:t>
      </w:r>
      <w:r w:rsidRPr="00121DC7">
        <w:rPr>
          <w:rStyle w:val="Emphasis"/>
        </w:rPr>
        <w:t>meaning options that would not result in global mass destruction</w:t>
      </w:r>
      <w:r w:rsidRPr="00121DC7">
        <w:t xml:space="preserve"> —</w:t>
      </w:r>
      <w:r w:rsidRPr="00121DC7">
        <w:rPr>
          <w:rStyle w:val="Emphasis"/>
        </w:rPr>
        <w:t>to permanently eliminate North Korea’s nuclear arsenal.</w:t>
      </w:r>
      <w:r w:rsidRPr="00121DC7">
        <w:t xml:space="preserve"> </w:t>
      </w:r>
      <w:r w:rsidRPr="00121DC7">
        <w:rPr>
          <w:rStyle w:val="Emphasis"/>
        </w:rPr>
        <w:t>After that, North Korea’s nukes will be too large and sophisticated</w:t>
      </w:r>
      <w:r w:rsidRPr="00121DC7">
        <w:t xml:space="preserve">. These military options must comply with international conventions on the legitimate use of force — specifically, that it’s the last resort after all other peaceful means have failed. Force used should also be proportionate, and ideally the minimum necessary. Minimize damage The U.S. is constrained by rules of law, convention and consideration to both protect allies and minimize collateral damage to both allies and belligerents. </w:t>
      </w:r>
      <w:r w:rsidRPr="00121DC7">
        <w:rPr>
          <w:rStyle w:val="StyleUnderline"/>
        </w:rPr>
        <w:t>While precision munitions can limit damage, the sheer quantity of North Korean targets means that assured destruction will be difficult.</w:t>
      </w:r>
      <w:r w:rsidRPr="00121DC7">
        <w:t xml:space="preserve"> </w:t>
      </w:r>
      <w:r w:rsidRPr="00121DC7">
        <w:rPr>
          <w:rStyle w:val="Emphasis"/>
        </w:rPr>
        <w:t>Low-yield nuclear explosives</w:t>
      </w:r>
      <w:r w:rsidRPr="00121DC7">
        <w:t xml:space="preserve"> </w:t>
      </w:r>
      <w:r w:rsidRPr="00121DC7">
        <w:rPr>
          <w:rStyle w:val="StyleUnderline"/>
        </w:rPr>
        <w:t xml:space="preserve">may be the </w:t>
      </w:r>
      <w:r w:rsidRPr="00121DC7">
        <w:rPr>
          <w:rStyle w:val="Emphasis"/>
        </w:rPr>
        <w:t>only</w:t>
      </w:r>
      <w:r w:rsidRPr="00121DC7">
        <w:rPr>
          <w:rStyle w:val="StyleUnderline"/>
        </w:rPr>
        <w:t xml:space="preserve"> technically</w:t>
      </w:r>
      <w:r w:rsidRPr="00121DC7">
        <w:t xml:space="preserve"> </w:t>
      </w:r>
      <w:r w:rsidRPr="00121DC7">
        <w:rPr>
          <w:rStyle w:val="Emphasis"/>
        </w:rPr>
        <w:t>sound means</w:t>
      </w:r>
      <w:r w:rsidRPr="00121DC7">
        <w:t xml:space="preserve"> </w:t>
      </w:r>
      <w:r w:rsidRPr="00121DC7">
        <w:rPr>
          <w:rStyle w:val="StyleUnderline"/>
        </w:rPr>
        <w:t xml:space="preserve">for certain targets whose </w:t>
      </w:r>
      <w:r w:rsidRPr="00121DC7">
        <w:rPr>
          <w:rStyle w:val="Emphasis"/>
        </w:rPr>
        <w:t>destruction</w:t>
      </w:r>
      <w:r w:rsidRPr="00121DC7">
        <w:t xml:space="preserve"> </w:t>
      </w:r>
      <w:r w:rsidRPr="00121DC7">
        <w:rPr>
          <w:rStyle w:val="Emphasis"/>
        </w:rPr>
        <w:t>must be achieved with certainty</w:t>
      </w:r>
      <w:r w:rsidRPr="00121DC7">
        <w:t xml:space="preserve">. </w:t>
      </w:r>
      <w:r w:rsidRPr="00121DC7">
        <w:rPr>
          <w:rStyle w:val="StyleUnderline"/>
        </w:rPr>
        <w:t xml:space="preserve">Crossing the nuclear threshold is a big decision, made more difficult because the international law definition of WMDs, by default, defines all nuclear explosives as WMDs, regardless of their actual effect. </w:t>
      </w:r>
      <w:r w:rsidRPr="00121DC7">
        <w:rPr>
          <w:rStyle w:val="Emphasis"/>
        </w:rPr>
        <w:t xml:space="preserve">North Korea has expressed no compunction about crossing the nuclear threshold. </w:t>
      </w:r>
      <w:r w:rsidRPr="00121DC7">
        <w:rPr>
          <w:rStyle w:val="StyleUnderline"/>
        </w:rPr>
        <w:t xml:space="preserve">It has made clear its intent to do so either by surprise attack or a </w:t>
      </w:r>
      <w:r w:rsidRPr="00121DC7">
        <w:rPr>
          <w:rStyle w:val="Emphasis"/>
        </w:rPr>
        <w:t>pre-emptive strike</w:t>
      </w:r>
      <w:r w:rsidRPr="00121DC7">
        <w:t xml:space="preserve">. </w:t>
      </w:r>
      <w:r w:rsidRPr="00121DC7">
        <w:rPr>
          <w:rStyle w:val="StyleUnderline"/>
        </w:rPr>
        <w:t xml:space="preserve">The country’s intention to </w:t>
      </w:r>
      <w:r w:rsidRPr="00121DC7">
        <w:rPr>
          <w:rStyle w:val="Emphasis"/>
        </w:rPr>
        <w:t>challenge</w:t>
      </w:r>
      <w:r w:rsidRPr="00121DC7">
        <w:t xml:space="preserve"> </w:t>
      </w:r>
      <w:r w:rsidRPr="00121DC7">
        <w:rPr>
          <w:rStyle w:val="StyleUnderline"/>
        </w:rPr>
        <w:t>and change the status quo</w:t>
      </w:r>
      <w:r w:rsidRPr="00121DC7">
        <w:t xml:space="preserve"> </w:t>
      </w:r>
      <w:r w:rsidRPr="00121DC7">
        <w:rPr>
          <w:rStyle w:val="Emphasis"/>
        </w:rPr>
        <w:t>with offensive</w:t>
      </w:r>
      <w:r w:rsidRPr="00121DC7">
        <w:t xml:space="preserve"> use of </w:t>
      </w:r>
      <w:r w:rsidRPr="00121DC7">
        <w:rPr>
          <w:rStyle w:val="Emphasis"/>
        </w:rPr>
        <w:t>nuclear weapons is well-documented</w:t>
      </w:r>
      <w:r w:rsidRPr="00121DC7">
        <w:t xml:space="preserve">. China, Russia and the U.S., on the other hand, have historically had grave reservations about crossing the nuclear threshold for fear that it would lead to general nuclear war; they still do. </w:t>
      </w:r>
      <w:r w:rsidRPr="00121DC7">
        <w:rPr>
          <w:rStyle w:val="StyleUnderline"/>
        </w:rPr>
        <w:t xml:space="preserve">It’s not clear that </w:t>
      </w:r>
      <w:r w:rsidRPr="00121DC7">
        <w:rPr>
          <w:rStyle w:val="Emphasis"/>
        </w:rPr>
        <w:t>either Russia or China would</w:t>
      </w:r>
      <w:r w:rsidRPr="00121DC7">
        <w:rPr>
          <w:rStyle w:val="StyleUnderline"/>
        </w:rPr>
        <w:t xml:space="preserve"> use their nuclear arsenal to </w:t>
      </w:r>
      <w:r w:rsidRPr="00121DC7">
        <w:rPr>
          <w:rStyle w:val="Emphasis"/>
        </w:rPr>
        <w:t>defend North Korea</w:t>
      </w:r>
      <w:r w:rsidRPr="00121DC7">
        <w:rPr>
          <w:rStyle w:val="StyleUnderline"/>
        </w:rPr>
        <w:t xml:space="preserve"> in the event of a conflict</w:t>
      </w:r>
      <w:r w:rsidRPr="00121DC7">
        <w:t>. It’s also not inevitable that American use of nuclear explosives would result in mutual destruction. On the contrary</w:t>
      </w:r>
      <w:r w:rsidRPr="00B82389">
        <w:t xml:space="preserve">, </w:t>
      </w:r>
      <w:r w:rsidRPr="00121DC7">
        <w:rPr>
          <w:rStyle w:val="Emphasis"/>
        </w:rPr>
        <w:t>it</w:t>
      </w:r>
      <w:r w:rsidRPr="00121DC7">
        <w:rPr>
          <w:rStyle w:val="StyleUnderline"/>
        </w:rPr>
        <w:t xml:space="preserve"> may </w:t>
      </w:r>
      <w:r w:rsidRPr="00121DC7">
        <w:rPr>
          <w:rStyle w:val="Emphasis"/>
        </w:rPr>
        <w:t>prevent</w:t>
      </w:r>
      <w:r w:rsidRPr="00121DC7">
        <w:rPr>
          <w:rStyle w:val="StyleUnderline"/>
        </w:rPr>
        <w:t xml:space="preserve"> </w:t>
      </w:r>
      <w:r w:rsidRPr="00121DC7">
        <w:rPr>
          <w:rStyle w:val="Emphasis"/>
        </w:rPr>
        <w:t>North Korea from using</w:t>
      </w:r>
      <w:r w:rsidRPr="00121DC7">
        <w:rPr>
          <w:rStyle w:val="StyleUnderline"/>
        </w:rPr>
        <w:t xml:space="preserve"> its own </w:t>
      </w:r>
      <w:r w:rsidRPr="00121DC7">
        <w:rPr>
          <w:rStyle w:val="Emphasis"/>
        </w:rPr>
        <w:t>nuclear weapons</w:t>
      </w:r>
      <w:r w:rsidRPr="00121DC7">
        <w:t xml:space="preserve">. As it stands, </w:t>
      </w:r>
      <w:r w:rsidRPr="00121DC7">
        <w:rPr>
          <w:rStyle w:val="StyleUnderline"/>
        </w:rPr>
        <w:t xml:space="preserve">there is no question that the </w:t>
      </w:r>
      <w:r w:rsidRPr="00121DC7">
        <w:rPr>
          <w:rStyle w:val="Emphasis"/>
        </w:rPr>
        <w:t>United States</w:t>
      </w:r>
      <w:r w:rsidRPr="00121DC7">
        <w:rPr>
          <w:rStyle w:val="StyleUnderline"/>
        </w:rPr>
        <w:t xml:space="preserve"> </w:t>
      </w:r>
      <w:r w:rsidRPr="00121DC7">
        <w:rPr>
          <w:rStyle w:val="Emphasis"/>
        </w:rPr>
        <w:t>would use nuclear weapons</w:t>
      </w:r>
      <w:r w:rsidRPr="00121DC7">
        <w:t xml:space="preserve"> </w:t>
      </w:r>
      <w:r w:rsidRPr="00121DC7">
        <w:rPr>
          <w:rStyle w:val="Emphasis"/>
        </w:rPr>
        <w:t>to retaliate</w:t>
      </w:r>
      <w:r w:rsidRPr="00121DC7">
        <w:t xml:space="preserve"> against a successful North Korean nuclear strike on American soil. </w:t>
      </w:r>
      <w:r w:rsidRPr="00121DC7">
        <w:rPr>
          <w:rStyle w:val="StyleUnderline"/>
        </w:rPr>
        <w:t>Selective</w:t>
      </w:r>
      <w:r w:rsidRPr="00121DC7">
        <w:t xml:space="preserve">, judicious, limited </w:t>
      </w:r>
      <w:r w:rsidRPr="00121DC7">
        <w:rPr>
          <w:rStyle w:val="Emphasis"/>
        </w:rPr>
        <w:t>use</w:t>
      </w:r>
      <w:r w:rsidRPr="00121DC7">
        <w:t xml:space="preserve"> </w:t>
      </w:r>
      <w:r w:rsidRPr="00121DC7">
        <w:rPr>
          <w:rStyle w:val="Emphasis"/>
        </w:rPr>
        <w:t>of nuclear explosives</w:t>
      </w:r>
      <w:r w:rsidRPr="00121DC7">
        <w:t xml:space="preserve"> on the most difficult North Korean targets, </w:t>
      </w:r>
      <w:r w:rsidRPr="00121DC7">
        <w:rPr>
          <w:rStyle w:val="StyleUnderline"/>
        </w:rPr>
        <w:t xml:space="preserve">indeed, may offer the only military option that can </w:t>
      </w:r>
      <w:r w:rsidRPr="00121DC7">
        <w:rPr>
          <w:rStyle w:val="Emphasis"/>
        </w:rPr>
        <w:t>prevent</w:t>
      </w:r>
      <w:r w:rsidRPr="00121DC7">
        <w:rPr>
          <w:rStyle w:val="StyleUnderline"/>
        </w:rPr>
        <w:t xml:space="preserve"> </w:t>
      </w:r>
      <w:r w:rsidRPr="00121DC7">
        <w:rPr>
          <w:rStyle w:val="Emphasis"/>
        </w:rPr>
        <w:t>mass casualties</w:t>
      </w:r>
      <w:r w:rsidRPr="00121DC7">
        <w:t xml:space="preserve"> in North Korea, South Korea, Japan and the United States. Properly used, </w:t>
      </w:r>
      <w:r w:rsidRPr="00121DC7">
        <w:rPr>
          <w:rStyle w:val="StyleUnderline"/>
        </w:rPr>
        <w:t>nuclear munitions can result in a minimum of radioactive</w:t>
      </w:r>
      <w:r w:rsidRPr="00121DC7">
        <w:t xml:space="preserve"> or long-term contamination, or mass destruction —</w:t>
      </w:r>
      <w:r w:rsidRPr="008A55E3">
        <w:rPr>
          <w:rStyle w:val="Emphasis"/>
        </w:rPr>
        <w:t xml:space="preserve">far lesser consequences </w:t>
      </w:r>
      <w:r w:rsidRPr="008A55E3">
        <w:rPr>
          <w:rStyle w:val="Emphasis"/>
        </w:rPr>
        <w:lastRenderedPageBreak/>
        <w:t>than if North Korea actually detonated one of their crude nuclear weapons</w:t>
      </w:r>
      <w:r w:rsidRPr="00121DC7">
        <w:t xml:space="preserve">. </w:t>
      </w:r>
      <w:r w:rsidRPr="00121DC7">
        <w:rPr>
          <w:rStyle w:val="StyleUnderline"/>
        </w:rPr>
        <w:t>The implications of resorting to military option</w:t>
      </w:r>
      <w:r w:rsidRPr="00121DC7">
        <w:t xml:space="preserve">s on North Korea that </w:t>
      </w:r>
      <w:r w:rsidRPr="00121DC7">
        <w:rPr>
          <w:rStyle w:val="Emphasis"/>
        </w:rPr>
        <w:t>might include nuclear explosives</w:t>
      </w:r>
      <w:r w:rsidRPr="00121DC7">
        <w:t xml:space="preserve"> </w:t>
      </w:r>
      <w:r w:rsidRPr="00121DC7">
        <w:rPr>
          <w:rStyle w:val="StyleUnderline"/>
        </w:rPr>
        <w:t>should weigh heavily on Kim Jong-un. China, Russia and others have assumed that the U.S. is just bluffing</w:t>
      </w:r>
      <w:r w:rsidRPr="00121DC7">
        <w:t>.</w:t>
      </w:r>
    </w:p>
    <w:p w14:paraId="319D9DB7" w14:textId="77777777" w:rsidR="001D455A" w:rsidRPr="00121DC7" w:rsidRDefault="001D455A" w:rsidP="001D455A"/>
    <w:p w14:paraId="1C40F318" w14:textId="77777777" w:rsidR="0066714B" w:rsidRPr="00512200" w:rsidRDefault="0066714B" w:rsidP="0066714B">
      <w:pPr>
        <w:pStyle w:val="Heading4"/>
      </w:pPr>
      <w:proofErr w:type="spellStart"/>
      <w:r>
        <w:t>NoKo</w:t>
      </w:r>
      <w:proofErr w:type="spellEnd"/>
      <w:r>
        <w:t xml:space="preserve"> First strike is a necessity---they will </w:t>
      </w:r>
      <w:r w:rsidRPr="0066714B">
        <w:rPr>
          <w:color w:val="000000" w:themeColor="text1"/>
        </w:rPr>
        <w:t xml:space="preserve">have </w:t>
      </w:r>
      <w:r>
        <w:t>ICBM capability soon</w:t>
      </w:r>
    </w:p>
    <w:p w14:paraId="02BAA0B0" w14:textId="77777777" w:rsidR="0066714B" w:rsidRPr="00512200" w:rsidRDefault="0066714B" w:rsidP="0066714B">
      <w:r w:rsidRPr="00BD3DE6">
        <w:rPr>
          <w:rStyle w:val="Style13ptBold"/>
        </w:rPr>
        <w:t>Bolton</w:t>
      </w:r>
      <w:r>
        <w:t>, 2-28-20</w:t>
      </w:r>
      <w:r w:rsidRPr="00BD3DE6">
        <w:rPr>
          <w:rStyle w:val="Style13ptBold"/>
        </w:rPr>
        <w:t>18</w:t>
      </w:r>
      <w:r>
        <w:t>---American attorney, political commentator, Republican consultant, government official and former diplomat serving as the 27th National Security Advisor of the United States ("The Legal Case for Striking North Korea First", WSJ, 2-28-2018, John,https://www.wsj.com/articles/the-legal-case-for-striking-north-korea-first-1519862374)//RKM</w:t>
      </w:r>
    </w:p>
    <w:p w14:paraId="4CB31F8F" w14:textId="77777777" w:rsidR="0066714B" w:rsidRPr="00512200" w:rsidRDefault="0066714B" w:rsidP="0066714B">
      <w:pPr>
        <w:rPr>
          <w:u w:val="single"/>
        </w:rPr>
      </w:pPr>
      <w:r>
        <w:t xml:space="preserve">The Winter Olympics’ closing ceremonies also concluded North Korea’s propaganda effort to divert attention from its nuclear-weapons and ballistic-missile programs. </w:t>
      </w:r>
      <w:r w:rsidRPr="00512200">
        <w:rPr>
          <w:u w:val="single"/>
        </w:rPr>
        <w:t>And although President Trump announced more economic sanctions against Pyongyang last week, he also bluntly presaged “Phase Two” of U.S. action against the Kim regime, which “may be a very rough thing.”</w:t>
      </w:r>
    </w:p>
    <w:p w14:paraId="0ECE7D75" w14:textId="77777777" w:rsidR="0066714B" w:rsidRPr="00512200" w:rsidRDefault="0066714B" w:rsidP="0066714B">
      <w:pPr>
        <w:rPr>
          <w:u w:val="single"/>
        </w:rPr>
      </w:pPr>
      <w:r>
        <w:t xml:space="preserve">CIA Director Mike </w:t>
      </w:r>
      <w:r w:rsidRPr="00512200">
        <w:rPr>
          <w:u w:val="single"/>
        </w:rPr>
        <w:t xml:space="preserve">Pompeo said in January that Pyongyang was within “a </w:t>
      </w:r>
      <w:r w:rsidRPr="00512200">
        <w:rPr>
          <w:rStyle w:val="Emphasis"/>
        </w:rPr>
        <w:t>handful of months</w:t>
      </w:r>
      <w:r w:rsidRPr="00512200">
        <w:rPr>
          <w:u w:val="single"/>
        </w:rPr>
        <w:t xml:space="preserve">” of being able to deliver nuclear warheads to the U.S. </w:t>
      </w:r>
      <w:r w:rsidRPr="00512200">
        <w:rPr>
          <w:rStyle w:val="Emphasis"/>
        </w:rPr>
        <w:t>How long must America wait</w:t>
      </w:r>
      <w:r w:rsidRPr="00512200">
        <w:rPr>
          <w:u w:val="single"/>
        </w:rPr>
        <w:t xml:space="preserve"> before it acts to eliminate that threat?</w:t>
      </w:r>
    </w:p>
    <w:p w14:paraId="22AFA714" w14:textId="77777777" w:rsidR="0066714B" w:rsidRDefault="0066714B" w:rsidP="0066714B">
      <w:r w:rsidRPr="00512200">
        <w:rPr>
          <w:u w:val="single"/>
        </w:rPr>
        <w:t>Pre-emption opponents argue that action is not justified because Pyongyang does not constitute an “imminent threat.”</w:t>
      </w:r>
      <w:r>
        <w:t xml:space="preserve"> They are wrong. </w:t>
      </w:r>
      <w:r w:rsidRPr="00B93C55">
        <w:rPr>
          <w:rStyle w:val="Emphasis"/>
        </w:rPr>
        <w:t>The threat is immin</w:t>
      </w:r>
      <w:r w:rsidRPr="00512200">
        <w:rPr>
          <w:rStyle w:val="Emphasis"/>
        </w:rPr>
        <w:t>ent</w:t>
      </w:r>
      <w:r w:rsidRPr="00512200">
        <w:rPr>
          <w:u w:val="single"/>
        </w:rPr>
        <w:t xml:space="preserve">, and the case against pre-emption rests on the misinterpretation of a standard that derives from prenuclear, pre-ballistic-missile times. </w:t>
      </w:r>
      <w:r>
        <w:t xml:space="preserve">Given the gaps in U.S. intelligence about North Korea, </w:t>
      </w:r>
      <w:r w:rsidRPr="00512200">
        <w:rPr>
          <w:u w:val="single"/>
        </w:rPr>
        <w:t xml:space="preserve">we </w:t>
      </w:r>
      <w:r w:rsidRPr="00512200">
        <w:rPr>
          <w:rStyle w:val="Emphasis"/>
        </w:rPr>
        <w:t>should not wait</w:t>
      </w:r>
      <w:r w:rsidRPr="00512200">
        <w:rPr>
          <w:u w:val="single"/>
        </w:rPr>
        <w:t xml:space="preserve"> until the very last minute. That would risk striking </w:t>
      </w:r>
      <w:r w:rsidRPr="00512200">
        <w:rPr>
          <w:rStyle w:val="Emphasis"/>
        </w:rPr>
        <w:t>after the North has deliverable nuclear weapons</w:t>
      </w:r>
      <w:r w:rsidRPr="00512200">
        <w:rPr>
          <w:u w:val="single"/>
        </w:rPr>
        <w:t>, a much more dangerous situation</w:t>
      </w:r>
      <w:r>
        <w:t>.</w:t>
      </w:r>
    </w:p>
    <w:p w14:paraId="47A97F3C" w14:textId="77777777" w:rsidR="0066714B" w:rsidRDefault="0066714B" w:rsidP="0066714B">
      <w:r>
        <w:t>In assessing the timing of pre-emptive attacks, the classic formulation is Daniel Webster’s test of “necessity.” British forces in 1837 invaded U.S. territory to destroy the steamboat Caroline, which Canadian rebels had used to transport weapons into Ontario.</w:t>
      </w:r>
    </w:p>
    <w:p w14:paraId="4C82F9E3" w14:textId="77777777" w:rsidR="0066714B" w:rsidRDefault="0066714B" w:rsidP="0066714B">
      <w:r>
        <w:t>Webster asserted that Britain failed to show that “the necessity of self-defense was instant, overwhelming, leaving no choice of means, and no moment of deliberation.” Pre-emption opponents would argue that Britain should have waited until the Caroline reached Canada before attacking.</w:t>
      </w:r>
    </w:p>
    <w:p w14:paraId="57B9522E" w14:textId="77777777" w:rsidR="0066714B" w:rsidRDefault="0066714B" w:rsidP="0066714B">
      <w:r w:rsidRPr="00512200">
        <w:rPr>
          <w:u w:val="single"/>
        </w:rPr>
        <w:t xml:space="preserve">Would an American strike today against North Korea’s nuclear-weapons program violate Webster’s necessity test? Clearly not. Necessity in the nuclear and ballistic-missile age is simply </w:t>
      </w:r>
      <w:r w:rsidRPr="00512200">
        <w:rPr>
          <w:rStyle w:val="Emphasis"/>
        </w:rPr>
        <w:t>different</w:t>
      </w:r>
      <w:r w:rsidRPr="00512200">
        <w:rPr>
          <w:u w:val="single"/>
        </w:rPr>
        <w:t xml:space="preserve"> than in the age of steam</w:t>
      </w:r>
      <w:r>
        <w:t xml:space="preserve">. </w:t>
      </w:r>
      <w:r w:rsidRPr="00512200">
        <w:rPr>
          <w:u w:val="single"/>
        </w:rPr>
        <w:t xml:space="preserve">What was once remote is now, as a practical matter, near; what was previously time-consuming to deliver can now arrive in </w:t>
      </w:r>
      <w:r w:rsidRPr="00512200">
        <w:rPr>
          <w:rStyle w:val="Emphasis"/>
        </w:rPr>
        <w:t>minutes</w:t>
      </w:r>
      <w:r w:rsidRPr="00512200">
        <w:rPr>
          <w:u w:val="single"/>
        </w:rPr>
        <w:t xml:space="preserve">; and the level of destructiveness of </w:t>
      </w:r>
      <w:r w:rsidRPr="00512200">
        <w:rPr>
          <w:rStyle w:val="Emphasis"/>
        </w:rPr>
        <w:t>nuclear, chemical and biological weapons</w:t>
      </w:r>
      <w:r w:rsidRPr="00512200">
        <w:rPr>
          <w:u w:val="single"/>
        </w:rPr>
        <w:t xml:space="preserve"> is infinitely greater</w:t>
      </w:r>
      <w:r>
        <w:t xml:space="preserve"> than that of the steamship Caroline’s weapons cargo.</w:t>
      </w:r>
    </w:p>
    <w:p w14:paraId="7B928AF2" w14:textId="77777777" w:rsidR="0066714B" w:rsidRDefault="0066714B" w:rsidP="0066714B">
      <w:r>
        <w:t>Timing and distance have long been recognized as surrogate measures defining the seriousness of military threats, thereby serving as criteria to justify pre-emptive political or military actions. In the days of sail, maritime states were recognized as controlling territorial waters (above and below the surface) for three nautical miles out to sea. In the early 18th century, that was the farthest distance cannonballs could reach, hence defining a state’s outer defense perimeter. While some states asserted broader maritime claims, the three-mile limit was widely accepted in Europe.</w:t>
      </w:r>
    </w:p>
    <w:p w14:paraId="3FE956C2" w14:textId="77777777" w:rsidR="0066714B" w:rsidRDefault="0066714B" w:rsidP="0066714B">
      <w:r>
        <w:lastRenderedPageBreak/>
        <w:t>Technological developments inevitably challenged maritime-state defenses. Over time, many nations extended their territorial claims, but the U.S. adhered to the three-mile limit until World War II. After proclaiming U.S. neutrality in 1939, in large measure to limit the activities of belligerent-power warships and submarines in our waters, President Franklin D. Roosevelt quickly realized the three-mile limit was an invitation for aggression. German submarines were sinking ships off the coast within sight of Boston and New York.</w:t>
      </w:r>
    </w:p>
    <w:p w14:paraId="75B2193B" w14:textId="77777777" w:rsidR="0066714B" w:rsidRDefault="0066714B" w:rsidP="0066714B">
      <w:r>
        <w:t xml:space="preserve">In May 1941, Roosevelt told the Pan-American Union that “if the Axis Powers fail to gain control of the seas, then they are certainly defeated.” He explained that our defenses had “to relate . . . to the lightning speed of modern warfare.” He scoffed at those waiting “until bombs actually drop in the streets” of U.S. cities: “Our Bunker Hill of tomorrow may be several thousand miles from Boston.” Accordingly, over time, Roosevelt vastly extended America’s “waters of </w:t>
      </w:r>
      <w:proofErr w:type="spellStart"/>
      <w:r>
        <w:t>self defense</w:t>
      </w:r>
      <w:proofErr w:type="spellEnd"/>
      <w:r>
        <w:t>” to include Greenland, Iceland and even parts of West Africa.</w:t>
      </w:r>
    </w:p>
    <w:p w14:paraId="4C7ED495" w14:textId="77777777" w:rsidR="0066714B" w:rsidRDefault="0066714B" w:rsidP="0066714B">
      <w:r>
        <w:t>Similarly in 1988, President Reagan unilaterally extended U.S. territorial waters from three to 12 miles. Reagan’s executive order cited U.S. national security and other significant interests in this expansion, and administration officials underlined that a major rationale was making it harder for Soviet spy ships to gather information.</w:t>
      </w:r>
    </w:p>
    <w:p w14:paraId="38AE448D" w14:textId="77777777" w:rsidR="0066714B" w:rsidRPr="00512200" w:rsidRDefault="0066714B" w:rsidP="0066714B">
      <w:pPr>
        <w:rPr>
          <w:u w:val="single"/>
        </w:rPr>
      </w:pPr>
      <w:r>
        <w:t xml:space="preserve">In short, </w:t>
      </w:r>
      <w:r w:rsidRPr="00512200">
        <w:rPr>
          <w:u w:val="single"/>
        </w:rPr>
        <w:t>both Roosevelt and Reagan acted unilaterally to adjust to new realities. They did not reify time and distance, or confuse the concrete for the existential. They adjusted the measures to reality, not the reverse.</w:t>
      </w:r>
    </w:p>
    <w:p w14:paraId="1088A8B2" w14:textId="77777777" w:rsidR="0066714B" w:rsidRPr="00512200" w:rsidRDefault="0066714B" w:rsidP="0066714B">
      <w:pPr>
        <w:rPr>
          <w:u w:val="single"/>
        </w:rPr>
      </w:pPr>
      <w:r w:rsidRPr="00512200">
        <w:rPr>
          <w:u w:val="single"/>
        </w:rPr>
        <w:t>Although the Caroline criteria are often cited in pre-emption debates, they are merely customary international law, which is interpreted and modified in light of changing state practice</w:t>
      </w:r>
      <w:r>
        <w:t xml:space="preserve">. In contemporary times, </w:t>
      </w:r>
      <w:r w:rsidRPr="00512200">
        <w:rPr>
          <w:u w:val="single"/>
        </w:rPr>
        <w:t xml:space="preserve">Israel has already twice struck nuclear-weapons programs in hostile states: destroying the </w:t>
      </w:r>
      <w:proofErr w:type="spellStart"/>
      <w:r w:rsidRPr="00512200">
        <w:rPr>
          <w:rStyle w:val="Emphasis"/>
        </w:rPr>
        <w:t>Osirak</w:t>
      </w:r>
      <w:proofErr w:type="spellEnd"/>
      <w:r w:rsidRPr="00512200">
        <w:rPr>
          <w:rStyle w:val="Emphasis"/>
        </w:rPr>
        <w:t xml:space="preserve"> reactor</w:t>
      </w:r>
      <w:r w:rsidRPr="00512200">
        <w:rPr>
          <w:u w:val="single"/>
        </w:rPr>
        <w:t xml:space="preserve"> outside Baghdad in 1981 and a </w:t>
      </w:r>
      <w:r w:rsidRPr="00512200">
        <w:rPr>
          <w:rStyle w:val="Emphasis"/>
        </w:rPr>
        <w:t>Syrian reactor</w:t>
      </w:r>
      <w:r w:rsidRPr="00512200">
        <w:rPr>
          <w:u w:val="single"/>
        </w:rPr>
        <w:t xml:space="preserve"> being built by North Koreans in 2007.</w:t>
      </w:r>
    </w:p>
    <w:p w14:paraId="65BC757A" w14:textId="77777777" w:rsidR="0066714B" w:rsidRDefault="0066714B" w:rsidP="0066714B">
      <w:pPr>
        <w:rPr>
          <w:rStyle w:val="Emphasis"/>
        </w:rPr>
      </w:pPr>
      <w:r w:rsidRPr="00512200">
        <w:rPr>
          <w:u w:val="single"/>
        </w:rPr>
        <w:t>This is how we should think today about the threat of nuclear warheads delivered by ballistic missiles. In 1837 Britain unleashed pre-emptive “fire and fury” against a wooden steamboat. It is perfectly legitimate for the United States to respond to the current “</w:t>
      </w:r>
      <w:r w:rsidRPr="00512200">
        <w:rPr>
          <w:rStyle w:val="Emphasis"/>
        </w:rPr>
        <w:t>necessity</w:t>
      </w:r>
      <w:r w:rsidRPr="00512200">
        <w:rPr>
          <w:u w:val="single"/>
        </w:rPr>
        <w:t xml:space="preserve">” posed by North Korea’s nuclear weapons by </w:t>
      </w:r>
      <w:r w:rsidRPr="00512200">
        <w:rPr>
          <w:rStyle w:val="Emphasis"/>
        </w:rPr>
        <w:t>striking first.</w:t>
      </w:r>
    </w:p>
    <w:p w14:paraId="06B84A01" w14:textId="77777777" w:rsidR="001D455A" w:rsidRPr="00121DC7" w:rsidRDefault="001D455A" w:rsidP="001D455A"/>
    <w:p w14:paraId="7C5011D9" w14:textId="77777777" w:rsidR="008D1DE9" w:rsidRDefault="008D1DE9" w:rsidP="008D1DE9">
      <w:pPr>
        <w:pStyle w:val="Heading3"/>
      </w:pPr>
      <w:r>
        <w:lastRenderedPageBreak/>
        <w:t>AT: Artillery Retaliation</w:t>
      </w:r>
    </w:p>
    <w:p w14:paraId="26C9B209" w14:textId="77777777" w:rsidR="008D1DE9" w:rsidRDefault="008D1DE9" w:rsidP="008D1DE9">
      <w:pPr>
        <w:pStyle w:val="Heading4"/>
      </w:pPr>
      <w:r>
        <w:t>Artillery retaliation fails</w:t>
      </w:r>
    </w:p>
    <w:p w14:paraId="22BFD505" w14:textId="77777777" w:rsidR="008D1DE9" w:rsidRPr="00844F97" w:rsidRDefault="008D1DE9" w:rsidP="008D1DE9">
      <w:proofErr w:type="spellStart"/>
      <w:r>
        <w:rPr>
          <w:rStyle w:val="Style13ptBold"/>
        </w:rPr>
        <w:t>Lockie</w:t>
      </w:r>
      <w:proofErr w:type="spellEnd"/>
      <w:r>
        <w:rPr>
          <w:rStyle w:val="Style13ptBold"/>
        </w:rPr>
        <w:t xml:space="preserve"> 17 </w:t>
      </w:r>
      <w:r>
        <w:t xml:space="preserve">Alex </w:t>
      </w:r>
      <w:proofErr w:type="spellStart"/>
      <w:r>
        <w:t>Lockie</w:t>
      </w:r>
      <w:proofErr w:type="spellEnd"/>
      <w:r>
        <w:t xml:space="preserve">, 8-11-2017, "Trump says the military is 'locked and loaded' to strike North Korea — Here's how it would go down," Business Insider, </w:t>
      </w:r>
      <w:hyperlink r:id="rId19" w:history="1">
        <w:r w:rsidRPr="002B377D">
          <w:rPr>
            <w:rStyle w:val="Hyperlink"/>
          </w:rPr>
          <w:t>https://www.businessinsider.com/us-preemptive-strike-north-korea-2017-3</w:t>
        </w:r>
      </w:hyperlink>
      <w:r>
        <w:t xml:space="preserve"> - BS</w:t>
      </w:r>
    </w:p>
    <w:p w14:paraId="345BDAD0" w14:textId="77777777" w:rsidR="008D1DE9" w:rsidRDefault="008D1DE9" w:rsidP="008D1DE9">
      <w:r w:rsidRPr="00844F97">
        <w:rPr>
          <w:rStyle w:val="StyleUnderline"/>
        </w:rPr>
        <w:t>Once the US has committed</w:t>
      </w:r>
      <w:r>
        <w:t xml:space="preserve"> </w:t>
      </w:r>
      <w:r w:rsidRPr="00844F97">
        <w:rPr>
          <w:rStyle w:val="Emphasis"/>
        </w:rPr>
        <w:t>the initial strike</w:t>
      </w:r>
      <w:r>
        <w:t xml:space="preserve"> against North Korea, </w:t>
      </w:r>
      <w:r w:rsidRPr="00844F97">
        <w:rPr>
          <w:rStyle w:val="StyleUnderline"/>
        </w:rPr>
        <w:t>how does Kim Jong Un respond</w:t>
      </w:r>
      <w:r>
        <w:t>?</w:t>
      </w:r>
    </w:p>
    <w:p w14:paraId="42E627AB" w14:textId="77777777" w:rsidR="008D1DE9" w:rsidRDefault="008D1DE9" w:rsidP="008D1DE9">
      <w:r w:rsidRPr="00844F97">
        <w:rPr>
          <w:rStyle w:val="StyleUnderline"/>
        </w:rPr>
        <w:t>Even with its nuclear facilities</w:t>
      </w:r>
      <w:r>
        <w:t xml:space="preserve"> </w:t>
      </w:r>
      <w:r w:rsidRPr="00844F97">
        <w:rPr>
          <w:rStyle w:val="Emphasis"/>
        </w:rPr>
        <w:t>in ashes</w:t>
      </w:r>
      <w:r>
        <w:t xml:space="preserve"> and most of its command and control destroyed, "</w:t>
      </w:r>
      <w:r w:rsidRPr="00844F97">
        <w:rPr>
          <w:rStyle w:val="StyleUnderline"/>
        </w:rPr>
        <w:t>North Korea has a lot of options,</w:t>
      </w:r>
      <w:r>
        <w:t>" Tack said. "</w:t>
      </w:r>
      <w:r w:rsidRPr="00844F97">
        <w:rPr>
          <w:rStyle w:val="StyleUnderline"/>
        </w:rPr>
        <w:t>They have their massive</w:t>
      </w:r>
      <w:r>
        <w:t xml:space="preserve">, massive conventional </w:t>
      </w:r>
      <w:r w:rsidRPr="00844F97">
        <w:rPr>
          <w:rStyle w:val="StyleUnderline"/>
        </w:rPr>
        <w:t>artillery options</w:t>
      </w:r>
      <w:r>
        <w:t xml:space="preserve"> that can start firing at South Korea in a split second."</w:t>
      </w:r>
    </w:p>
    <w:p w14:paraId="128C9740" w14:textId="77777777" w:rsidR="008D1DE9" w:rsidRDefault="008D1DE9" w:rsidP="008D1DE9">
      <w:r w:rsidRPr="00844F97">
        <w:rPr>
          <w:rStyle w:val="Emphasis"/>
        </w:rPr>
        <w:t>But as the graphic below shows</w:t>
      </w:r>
      <w:r>
        <w:t xml:space="preserve">, </w:t>
      </w:r>
      <w:r w:rsidRPr="00844F97">
        <w:rPr>
          <w:rStyle w:val="StyleUnderline"/>
        </w:rPr>
        <w:t xml:space="preserve">most </w:t>
      </w:r>
      <w:r w:rsidRPr="00844F97">
        <w:rPr>
          <w:rStyle w:val="Emphasis"/>
        </w:rPr>
        <w:t>North</w:t>
      </w:r>
      <w:r w:rsidRPr="00844F97">
        <w:rPr>
          <w:rStyle w:val="StyleUnderline"/>
        </w:rPr>
        <w:t xml:space="preserve"> Korean </w:t>
      </w:r>
      <w:r w:rsidRPr="00844F97">
        <w:rPr>
          <w:rStyle w:val="Emphasis"/>
        </w:rPr>
        <w:t>artillery</w:t>
      </w:r>
      <w:r>
        <w:t xml:space="preserve"> </w:t>
      </w:r>
      <w:r w:rsidRPr="00844F97">
        <w:rPr>
          <w:rStyle w:val="Emphasis"/>
        </w:rPr>
        <w:t>can't reach Seoul</w:t>
      </w:r>
      <w:r>
        <w:t>, the South Korean capital.</w:t>
      </w:r>
    </w:p>
    <w:p w14:paraId="36933AB5" w14:textId="77777777" w:rsidR="008D1DE9" w:rsidRDefault="008D1DE9" w:rsidP="008D1DE9">
      <w:r>
        <w:t xml:space="preserve">Additionally, </w:t>
      </w:r>
      <w:r w:rsidRPr="00844F97">
        <w:rPr>
          <w:rStyle w:val="Emphasis"/>
        </w:rPr>
        <w:t>Seoul has significant underground</w:t>
      </w:r>
      <w:r>
        <w:t xml:space="preserve"> </w:t>
      </w:r>
      <w:r w:rsidRPr="00844F97">
        <w:rPr>
          <w:rStyle w:val="Emphasis"/>
        </w:rPr>
        <w:t>bunkers</w:t>
      </w:r>
      <w:r>
        <w:t xml:space="preserve"> </w:t>
      </w:r>
      <w:r w:rsidRPr="00844F97">
        <w:rPr>
          <w:rStyle w:val="StyleUnderline"/>
        </w:rPr>
        <w:t>and infrastructure to quickly shield its</w:t>
      </w:r>
      <w:r>
        <w:t xml:space="preserve"> </w:t>
      </w:r>
      <w:r w:rsidRPr="00844F97">
        <w:rPr>
          <w:rStyle w:val="StyleUnderline"/>
        </w:rPr>
        <w:t>citizens</w:t>
      </w:r>
      <w:r>
        <w:t xml:space="preserve">, </w:t>
      </w:r>
      <w:r w:rsidRPr="00844F97">
        <w:rPr>
          <w:rStyle w:val="StyleUnderline"/>
        </w:rPr>
        <w:t xml:space="preserve">though some measure of </w:t>
      </w:r>
      <w:r w:rsidRPr="00CD2B03">
        <w:rPr>
          <w:rStyle w:val="StyleUnderline"/>
        </w:rPr>
        <w:t>damage to the city would be unavoidable</w:t>
      </w:r>
      <w:r>
        <w:t>.</w:t>
      </w:r>
    </w:p>
    <w:p w14:paraId="137AF9AE" w14:textId="77777777" w:rsidR="008D1DE9" w:rsidRDefault="008D1DE9" w:rsidP="008D1DE9">
      <w:pPr>
        <w:pStyle w:val="Heading3"/>
        <w:rPr>
          <w:rFonts w:asciiTheme="minorHAnsi" w:hAnsiTheme="minorHAnsi" w:cstheme="minorHAnsi"/>
        </w:rPr>
      </w:pPr>
      <w:r>
        <w:rPr>
          <w:rFonts w:asciiTheme="minorHAnsi" w:hAnsiTheme="minorHAnsi" w:cstheme="minorHAnsi"/>
        </w:rPr>
        <w:lastRenderedPageBreak/>
        <w:t>US would first Strike---1NC</w:t>
      </w:r>
    </w:p>
    <w:p w14:paraId="6FC94FB1" w14:textId="77777777" w:rsidR="008D1DE9" w:rsidRDefault="008D1DE9" w:rsidP="008D1DE9">
      <w:pPr>
        <w:pStyle w:val="Heading4"/>
      </w:pPr>
      <w:r>
        <w:t>In the event of conflict---the US would first strike north Korea---2018 NPR Proves</w:t>
      </w:r>
    </w:p>
    <w:p w14:paraId="19031E15" w14:textId="77777777" w:rsidR="008D1DE9" w:rsidRDefault="008D1DE9" w:rsidP="008D1DE9">
      <w:r>
        <w:rPr>
          <w:rStyle w:val="Style13ptBold"/>
        </w:rPr>
        <w:t xml:space="preserve">Williams 18 </w:t>
      </w:r>
      <w:r>
        <w:t xml:space="preserve">Margaret Williams, is a second-year MA student with Stanford University’s International Policy Studies program where she focuses on nuclear weapons policy and planning. 5-23-2018, "The 2018 Nuclear Posture Review: Reception by U.S. Allies in the Asia-Pacific," Nuclear Network, </w:t>
      </w:r>
      <w:hyperlink r:id="rId20" w:history="1">
        <w:r w:rsidRPr="00A567BF">
          <w:rPr>
            <w:rStyle w:val="Hyperlink"/>
          </w:rPr>
          <w:t>https://nuclearnetwork.csis.org/2018-nuclear-posture-review-reception-u-s-allies-asia-pacific/</w:t>
        </w:r>
      </w:hyperlink>
      <w:r>
        <w:t xml:space="preserve"> - BS</w:t>
      </w:r>
    </w:p>
    <w:p w14:paraId="27A5CAF2" w14:textId="77777777" w:rsidR="008D1DE9" w:rsidRPr="00B6532F" w:rsidRDefault="008D1DE9" w:rsidP="008D1DE9"/>
    <w:p w14:paraId="1E676C0D" w14:textId="77777777" w:rsidR="008D1DE9" w:rsidRDefault="008D1DE9" w:rsidP="008D1DE9">
      <w:r w:rsidRPr="007B6E6A">
        <w:rPr>
          <w:rStyle w:val="StyleUnderline"/>
        </w:rPr>
        <w:t xml:space="preserve">Given advancements in North Korea’s </w:t>
      </w:r>
      <w:r w:rsidRPr="007B6E6A">
        <w:rPr>
          <w:rStyle w:val="Emphasis"/>
        </w:rPr>
        <w:t>nuclear</w:t>
      </w:r>
      <w:r w:rsidRPr="007B6E6A">
        <w:rPr>
          <w:rStyle w:val="StyleUnderline"/>
        </w:rPr>
        <w:t xml:space="preserve"> and</w:t>
      </w:r>
      <w:r>
        <w:t xml:space="preserve"> missile </w:t>
      </w:r>
      <w:r w:rsidRPr="007B6E6A">
        <w:rPr>
          <w:rStyle w:val="Emphasis"/>
        </w:rPr>
        <w:t>programs</w:t>
      </w:r>
      <w:r>
        <w:t xml:space="preserve">, </w:t>
      </w:r>
      <w:r w:rsidRPr="007B6E6A">
        <w:rPr>
          <w:rStyle w:val="Emphasis"/>
        </w:rPr>
        <w:t>the NPR indicates</w:t>
      </w:r>
      <w:r>
        <w:t xml:space="preserve"> </w:t>
      </w:r>
      <w:r w:rsidRPr="007B6E6A">
        <w:rPr>
          <w:rStyle w:val="StyleUnderline"/>
        </w:rPr>
        <w:t>that two central U.S. goals are deterring North Korean aggression</w:t>
      </w:r>
      <w:r>
        <w:t xml:space="preserve"> and </w:t>
      </w:r>
      <w:r w:rsidRPr="007B6E6A">
        <w:rPr>
          <w:rStyle w:val="StyleUnderline"/>
        </w:rPr>
        <w:t>assuring South Korea and Japan</w:t>
      </w:r>
      <w:r>
        <w:t xml:space="preserve"> of the strength of the U.S. nuclear umbrella. </w:t>
      </w:r>
      <w:r w:rsidRPr="007B6E6A">
        <w:rPr>
          <w:rStyle w:val="StyleUnderline"/>
        </w:rPr>
        <w:t xml:space="preserve">To </w:t>
      </w:r>
      <w:r w:rsidRPr="007B6E6A">
        <w:rPr>
          <w:rStyle w:val="Emphasis"/>
        </w:rPr>
        <w:t>counter</w:t>
      </w:r>
      <w:r w:rsidRPr="007B6E6A">
        <w:rPr>
          <w:rStyle w:val="StyleUnderline"/>
        </w:rPr>
        <w:t xml:space="preserve"> North Korean</w:t>
      </w:r>
      <w:r>
        <w:t xml:space="preserve"> </w:t>
      </w:r>
      <w:r w:rsidRPr="007B6E6A">
        <w:rPr>
          <w:rStyle w:val="Emphasis"/>
        </w:rPr>
        <w:t>aggression</w:t>
      </w:r>
      <w:r>
        <w:t xml:space="preserve">, </w:t>
      </w:r>
      <w:r w:rsidRPr="007B6E6A">
        <w:rPr>
          <w:rStyle w:val="StyleUnderline"/>
        </w:rPr>
        <w:t xml:space="preserve">the </w:t>
      </w:r>
      <w:r w:rsidRPr="007B6E6A">
        <w:rPr>
          <w:rStyle w:val="Emphasis"/>
        </w:rPr>
        <w:t>NPR offers</w:t>
      </w:r>
      <w:r w:rsidRPr="007B6E6A">
        <w:rPr>
          <w:rStyle w:val="StyleUnderline"/>
        </w:rPr>
        <w:t xml:space="preserve"> a tailored deterrence strategy</w:t>
      </w:r>
      <w:r>
        <w:t xml:space="preserve">. This includes 1) </w:t>
      </w:r>
      <w:r w:rsidRPr="007B6E6A">
        <w:rPr>
          <w:rStyle w:val="StyleUnderline"/>
        </w:rPr>
        <w:t>calling for “a complete, verifiable, and irreversible nuclear freeze</w:t>
      </w:r>
      <w:r>
        <w:t xml:space="preserve">;” 2) clearly communicating to North Korea that </w:t>
      </w:r>
      <w:r w:rsidRPr="007B6E6A">
        <w:rPr>
          <w:rStyle w:val="StyleUnderline"/>
        </w:rPr>
        <w:t>any use of a nuclear weapon against the U.S. or it allies</w:t>
      </w:r>
      <w:r>
        <w:t xml:space="preserve"> “</w:t>
      </w:r>
      <w:r w:rsidRPr="007B6E6A">
        <w:rPr>
          <w:rStyle w:val="StyleUnderline"/>
        </w:rPr>
        <w:t>will result in the end of [the Kim] regime;</w:t>
      </w:r>
      <w:r>
        <w:t xml:space="preserve">” 3) </w:t>
      </w:r>
      <w:r w:rsidRPr="007B6E6A">
        <w:rPr>
          <w:rStyle w:val="StyleUnderline"/>
        </w:rPr>
        <w:t>the deployment of early warning and missile defense systems</w:t>
      </w:r>
      <w:r>
        <w:t xml:space="preserve"> “</w:t>
      </w:r>
      <w:r w:rsidRPr="007B6E6A">
        <w:rPr>
          <w:rStyle w:val="Emphasis"/>
        </w:rPr>
        <w:t>to degrade strikes left of launch</w:t>
      </w:r>
      <w:r>
        <w:t xml:space="preserve">”; and 4) retaining a variety of nuclear and conventional capabilities in the region to hold North Korean nuclear targets at risk.1 </w:t>
      </w:r>
      <w:r w:rsidRPr="007B6E6A">
        <w:rPr>
          <w:rStyle w:val="StyleUnderline"/>
        </w:rPr>
        <w:t>The choice of words regarding the third element</w:t>
      </w:r>
      <w:r>
        <w:t xml:space="preserve"> is </w:t>
      </w:r>
      <w:r w:rsidRPr="007B6E6A">
        <w:rPr>
          <w:rStyle w:val="Emphasis"/>
        </w:rPr>
        <w:t>particularly revealing</w:t>
      </w:r>
      <w:r>
        <w:t>. “</w:t>
      </w:r>
      <w:r w:rsidRPr="007B6E6A">
        <w:rPr>
          <w:rStyle w:val="Emphasis"/>
        </w:rPr>
        <w:t>Left of launch” is</w:t>
      </w:r>
      <w:r>
        <w:t xml:space="preserve"> generally </w:t>
      </w:r>
      <w:r w:rsidRPr="007B6E6A">
        <w:rPr>
          <w:rStyle w:val="Emphasis"/>
        </w:rPr>
        <w:t>understood to indicate</w:t>
      </w:r>
      <w:r>
        <w:t xml:space="preserve"> </w:t>
      </w:r>
      <w:r w:rsidRPr="007B6E6A">
        <w:rPr>
          <w:rStyle w:val="StyleUnderline"/>
        </w:rPr>
        <w:t>a</w:t>
      </w:r>
      <w:r>
        <w:t xml:space="preserve"> preventive or </w:t>
      </w:r>
      <w:r w:rsidRPr="007B6E6A">
        <w:rPr>
          <w:rStyle w:val="Emphasis"/>
        </w:rPr>
        <w:t>preemptive strike.</w:t>
      </w:r>
      <w:r>
        <w:t xml:space="preserve"> Additionally, use of the word “degrade” acknowledges such an endeavor would not likely be one-hundred percent effective at eliminating North Korea’s nuclear capability.</w:t>
      </w:r>
    </w:p>
    <w:p w14:paraId="00A8E2CD" w14:textId="77777777" w:rsidR="008D1DE9" w:rsidRDefault="008D1DE9" w:rsidP="008D1DE9">
      <w:pPr>
        <w:pStyle w:val="Heading3"/>
        <w:rPr>
          <w:rFonts w:asciiTheme="minorHAnsi" w:hAnsiTheme="minorHAnsi" w:cstheme="minorHAnsi"/>
        </w:rPr>
      </w:pPr>
      <w:r>
        <w:rPr>
          <w:rFonts w:asciiTheme="minorHAnsi" w:hAnsiTheme="minorHAnsi" w:cstheme="minorHAnsi"/>
        </w:rPr>
        <w:lastRenderedPageBreak/>
        <w:t>US would first Strike---2NC</w:t>
      </w:r>
    </w:p>
    <w:p w14:paraId="6A118F2A" w14:textId="77777777" w:rsidR="008D1DE9" w:rsidRPr="007B6E6A" w:rsidRDefault="008D1DE9" w:rsidP="008D1DE9">
      <w:pPr>
        <w:pStyle w:val="Heading4"/>
        <w:rPr>
          <w:rStyle w:val="Style13ptBold"/>
          <w:b/>
          <w:bCs w:val="0"/>
        </w:rPr>
      </w:pPr>
      <w:r w:rsidRPr="007B6E6A">
        <w:rPr>
          <w:rStyle w:val="Style13ptBold"/>
          <w:b/>
          <w:bCs w:val="0"/>
        </w:rPr>
        <w:t>US military posture proves---conflict would cause a first strike</w:t>
      </w:r>
    </w:p>
    <w:p w14:paraId="3EAE1D0B" w14:textId="77777777" w:rsidR="008D1DE9" w:rsidRPr="007B6E6A" w:rsidRDefault="008D1DE9" w:rsidP="008D1DE9">
      <w:proofErr w:type="spellStart"/>
      <w:r>
        <w:rPr>
          <w:rStyle w:val="Style13ptBold"/>
        </w:rPr>
        <w:t>Nebehay</w:t>
      </w:r>
      <w:proofErr w:type="spellEnd"/>
      <w:r>
        <w:rPr>
          <w:rStyle w:val="Style13ptBold"/>
        </w:rPr>
        <w:t xml:space="preserve"> 18 </w:t>
      </w:r>
      <w:r>
        <w:t xml:space="preserve">Stephanie </w:t>
      </w:r>
      <w:proofErr w:type="spellStart"/>
      <w:r>
        <w:t>Nebehay</w:t>
      </w:r>
      <w:proofErr w:type="spellEnd"/>
      <w:r>
        <w:t xml:space="preserve">, 2-6-2018, "North Korea 'months away' from ability to hit U.S. with nuclear...," U.S., </w:t>
      </w:r>
      <w:hyperlink r:id="rId21" w:history="1">
        <w:r w:rsidRPr="00A567BF">
          <w:rPr>
            <w:rStyle w:val="Hyperlink"/>
          </w:rPr>
          <w:t>https://www.reuters.com/article/us-usa-nuclear/u-s-and-north-korea-trade-warnings-on-nuclear-strikes-idUSKBN1FQ1A6?il=0</w:t>
        </w:r>
      </w:hyperlink>
      <w:r>
        <w:t xml:space="preserve"> - BS</w:t>
      </w:r>
    </w:p>
    <w:p w14:paraId="389D0BAF" w14:textId="77777777" w:rsidR="008D1DE9" w:rsidRDefault="008D1DE9" w:rsidP="008D1DE9">
      <w:r>
        <w:t>“</w:t>
      </w:r>
      <w:r w:rsidRPr="007B6E6A">
        <w:rPr>
          <w:rStyle w:val="StyleUnderline"/>
        </w:rPr>
        <w:t xml:space="preserve">In view of the </w:t>
      </w:r>
      <w:r w:rsidRPr="007B6E6A">
        <w:rPr>
          <w:rStyle w:val="Emphasis"/>
        </w:rPr>
        <w:t>nature</w:t>
      </w:r>
      <w:r w:rsidRPr="007B6E6A">
        <w:rPr>
          <w:rStyle w:val="StyleUnderline"/>
        </w:rPr>
        <w:t xml:space="preserve"> and scale of U.S.</w:t>
      </w:r>
      <w:r>
        <w:t xml:space="preserve"> </w:t>
      </w:r>
      <w:r w:rsidRPr="007B6E6A">
        <w:rPr>
          <w:rStyle w:val="Emphasis"/>
        </w:rPr>
        <w:t>military reinforcements</w:t>
      </w:r>
      <w:r>
        <w:t xml:space="preserve">, </w:t>
      </w:r>
      <w:r w:rsidRPr="007B6E6A">
        <w:rPr>
          <w:rStyle w:val="Emphasis"/>
        </w:rPr>
        <w:t>they are designed to make a pre-emptive</w:t>
      </w:r>
      <w:r>
        <w:t xml:space="preserve"> </w:t>
      </w:r>
      <w:r w:rsidRPr="007B6E6A">
        <w:rPr>
          <w:rStyle w:val="Emphasis"/>
        </w:rPr>
        <w:t>strike</w:t>
      </w:r>
      <w:r>
        <w:t xml:space="preserve"> against the DPRK,” North Korean diplomat Ju Yong Chol told the talks, referring to his country’s official name the Democratic People’s Republic of Korea.</w:t>
      </w:r>
    </w:p>
    <w:p w14:paraId="7BD6067F" w14:textId="77777777" w:rsidR="008D1DE9" w:rsidRDefault="008D1DE9" w:rsidP="008D1DE9">
      <w:r>
        <w:t>“</w:t>
      </w:r>
      <w:r w:rsidRPr="00ED0B94">
        <w:rPr>
          <w:rStyle w:val="StyleUnderline"/>
        </w:rPr>
        <w:t>U.S. officials including the defense secretary and the CIA director</w:t>
      </w:r>
      <w:r>
        <w:t xml:space="preserve"> repeatedly </w:t>
      </w:r>
      <w:r w:rsidRPr="00ED0B94">
        <w:rPr>
          <w:rStyle w:val="StyleUnderline"/>
        </w:rPr>
        <w:t>talked about DPRK nuclear</w:t>
      </w:r>
      <w:r>
        <w:t xml:space="preserve"> and missile threat </w:t>
      </w:r>
      <w:r w:rsidRPr="00ED0B94">
        <w:rPr>
          <w:rStyle w:val="StyleUnderline"/>
        </w:rPr>
        <w:t>to justify their argument for a military option and a new concept of a so-called ‘bloody nose’</w:t>
      </w:r>
      <w:r>
        <w:t xml:space="preserve">, a </w:t>
      </w:r>
      <w:r w:rsidRPr="00ED0B94">
        <w:rPr>
          <w:rStyle w:val="Emphasis"/>
        </w:rPr>
        <w:t>limited pre-emptive strike on the DPRK</w:t>
      </w:r>
      <w:r>
        <w:t xml:space="preserve"> is under consideration within the U.S. administration,” Ju said.</w:t>
      </w:r>
    </w:p>
    <w:p w14:paraId="493FFE08" w14:textId="77777777" w:rsidR="008D1DE9" w:rsidRDefault="008D1DE9" w:rsidP="008D1DE9"/>
    <w:p w14:paraId="37014F4D" w14:textId="77777777" w:rsidR="008D1DE9" w:rsidRPr="00844F97" w:rsidRDefault="008D1DE9" w:rsidP="008D1DE9"/>
    <w:p w14:paraId="5DBE508F" w14:textId="72DC2F43" w:rsidR="001D455A" w:rsidRDefault="001D455A" w:rsidP="001D455A">
      <w:pPr>
        <w:pStyle w:val="Heading2"/>
      </w:pPr>
      <w:r>
        <w:lastRenderedPageBreak/>
        <w:t>Now Key/Impacts</w:t>
      </w:r>
    </w:p>
    <w:p w14:paraId="2DEEEE28" w14:textId="77777777" w:rsidR="008B79A4" w:rsidRDefault="008B79A4" w:rsidP="008B79A4">
      <w:pPr>
        <w:pStyle w:val="Heading3"/>
        <w:rPr>
          <w:rFonts w:asciiTheme="minorHAnsi" w:hAnsiTheme="minorHAnsi" w:cstheme="minorHAnsi"/>
        </w:rPr>
      </w:pPr>
      <w:r w:rsidRPr="003F719C">
        <w:rPr>
          <w:rFonts w:asciiTheme="minorHAnsi" w:hAnsiTheme="minorHAnsi" w:cstheme="minorHAnsi"/>
        </w:rPr>
        <w:lastRenderedPageBreak/>
        <w:t>Countervalue Impact---1NC</w:t>
      </w:r>
    </w:p>
    <w:p w14:paraId="4233339F" w14:textId="77777777" w:rsidR="008B79A4" w:rsidRDefault="008B79A4" w:rsidP="008B79A4"/>
    <w:p w14:paraId="3CA88D7F" w14:textId="77777777" w:rsidR="008B79A4" w:rsidRPr="003F719C" w:rsidRDefault="008B79A4" w:rsidP="008B79A4">
      <w:pPr>
        <w:pStyle w:val="Heading4"/>
        <w:rPr>
          <w:rStyle w:val="Style13ptBold"/>
          <w:rFonts w:asciiTheme="minorHAnsi" w:hAnsiTheme="minorHAnsi" w:cstheme="minorHAnsi"/>
          <w:b/>
          <w:bCs w:val="0"/>
        </w:rPr>
      </w:pPr>
      <w:r w:rsidRPr="003F719C">
        <w:rPr>
          <w:rStyle w:val="Style13ptBold"/>
          <w:rFonts w:asciiTheme="minorHAnsi" w:hAnsiTheme="minorHAnsi" w:cstheme="minorHAnsi"/>
          <w:b/>
          <w:bCs w:val="0"/>
        </w:rPr>
        <w:t>Allowing NOKO to continue nuclearization causes them to overwhelm US BMD – that results in countervalue strikes on US cities</w:t>
      </w:r>
    </w:p>
    <w:p w14:paraId="29492312" w14:textId="77777777" w:rsidR="008B79A4" w:rsidRPr="003F719C" w:rsidRDefault="008B79A4" w:rsidP="008B79A4">
      <w:pPr>
        <w:rPr>
          <w:rFonts w:asciiTheme="minorHAnsi" w:hAnsiTheme="minorHAnsi" w:cstheme="minorHAnsi"/>
        </w:rPr>
      </w:pPr>
      <w:r w:rsidRPr="003F719C">
        <w:rPr>
          <w:rStyle w:val="Style13ptBold"/>
          <w:rFonts w:asciiTheme="minorHAnsi" w:hAnsiTheme="minorHAnsi" w:cstheme="minorHAnsi"/>
        </w:rPr>
        <w:t xml:space="preserve">Russel 19 </w:t>
      </w:r>
      <w:r w:rsidRPr="003F719C">
        <w:rPr>
          <w:rFonts w:asciiTheme="minorHAnsi" w:hAnsiTheme="minorHAnsi" w:cstheme="minorHAnsi"/>
        </w:rPr>
        <w:t xml:space="preserve">Daniel Russel is Vice President, International Security and Diplomacy, at the Asia Society Policy Institute. As a career member of the Senior Foreign Service at the U.S. Department of State, he served until March, 2017 as Assistant Secretary of State for East Asian and Pacific Affairs. Prior to his appointment as Assistant Secretary, Mr. Russel served at the White House as Special Assistant to the President and National Security Council (NSC) Senior Director for Asian Affairs. April 2019, Asia Society Policy Institute, “FUTURE SCENARIOS: WHAT TO EXPECT FROM A NUCLEAR NORTH KOREA” </w:t>
      </w:r>
      <w:hyperlink r:id="rId22" w:history="1">
        <w:r w:rsidRPr="003F719C">
          <w:rPr>
            <w:rStyle w:val="Hyperlink"/>
            <w:rFonts w:asciiTheme="minorHAnsi" w:hAnsiTheme="minorHAnsi" w:cstheme="minorHAnsi"/>
          </w:rPr>
          <w:t>https://asiasociety.org/sites/default/files/2019-04/Future%20Scenarios%20What%20to%20Expect%20From%20a%20Nuclear%20North%20Korea.pdf</w:t>
        </w:r>
      </w:hyperlink>
      <w:r w:rsidRPr="003F719C">
        <w:rPr>
          <w:rFonts w:asciiTheme="minorHAnsi" w:hAnsiTheme="minorHAnsi" w:cstheme="minorHAnsi"/>
        </w:rPr>
        <w:t xml:space="preserve"> - BS</w:t>
      </w:r>
    </w:p>
    <w:p w14:paraId="75D32C86" w14:textId="77777777" w:rsidR="008B79A4" w:rsidRPr="003F719C" w:rsidRDefault="008B79A4" w:rsidP="008B79A4">
      <w:pPr>
        <w:rPr>
          <w:rFonts w:asciiTheme="minorHAnsi" w:hAnsiTheme="minorHAnsi" w:cstheme="minorHAnsi"/>
        </w:rPr>
      </w:pPr>
      <w:r w:rsidRPr="003F719C">
        <w:rPr>
          <w:rStyle w:val="StyleUnderline"/>
          <w:rFonts w:asciiTheme="minorHAnsi" w:hAnsiTheme="minorHAnsi" w:cstheme="minorHAnsi"/>
        </w:rPr>
        <w:t xml:space="preserve">A resumption of </w:t>
      </w:r>
      <w:r w:rsidRPr="003F719C">
        <w:rPr>
          <w:rStyle w:val="Emphasis"/>
          <w:rFonts w:asciiTheme="minorHAnsi" w:hAnsiTheme="minorHAnsi" w:cstheme="minorHAnsi"/>
        </w:rPr>
        <w:t>nuclear testing</w:t>
      </w:r>
      <w:r w:rsidRPr="003F719C">
        <w:rPr>
          <w:rFonts w:asciiTheme="minorHAnsi" w:hAnsiTheme="minorHAnsi" w:cstheme="minorHAnsi"/>
        </w:rPr>
        <w:t xml:space="preserve"> </w:t>
      </w:r>
      <w:r w:rsidRPr="003F719C">
        <w:rPr>
          <w:rStyle w:val="StyleUnderline"/>
          <w:rFonts w:asciiTheme="minorHAnsi" w:hAnsiTheme="minorHAnsi" w:cstheme="minorHAnsi"/>
        </w:rPr>
        <w:t xml:space="preserve">would serve some of the North’s </w:t>
      </w:r>
      <w:r w:rsidRPr="003F719C">
        <w:rPr>
          <w:rStyle w:val="Emphasis"/>
          <w:rFonts w:asciiTheme="minorHAnsi" w:hAnsiTheme="minorHAnsi" w:cstheme="minorHAnsi"/>
        </w:rPr>
        <w:t>political</w:t>
      </w:r>
      <w:r w:rsidRPr="003F719C">
        <w:rPr>
          <w:rFonts w:asciiTheme="minorHAnsi" w:hAnsiTheme="minorHAnsi" w:cstheme="minorHAnsi"/>
        </w:rPr>
        <w:t xml:space="preserve"> and bargaining </w:t>
      </w:r>
      <w:r w:rsidRPr="003F719C">
        <w:rPr>
          <w:rStyle w:val="Emphasis"/>
          <w:rFonts w:asciiTheme="minorHAnsi" w:hAnsiTheme="minorHAnsi" w:cstheme="minorHAnsi"/>
        </w:rPr>
        <w:t>purposes</w:t>
      </w:r>
      <w:r w:rsidRPr="003F719C">
        <w:rPr>
          <w:rFonts w:asciiTheme="minorHAnsi" w:hAnsiTheme="minorHAnsi" w:cstheme="minorHAnsi"/>
        </w:rPr>
        <w:t xml:space="preserve">. More </w:t>
      </w:r>
      <w:r w:rsidRPr="003F719C">
        <w:rPr>
          <w:rStyle w:val="StyleUnderline"/>
          <w:rFonts w:asciiTheme="minorHAnsi" w:hAnsiTheme="minorHAnsi" w:cstheme="minorHAnsi"/>
        </w:rPr>
        <w:t xml:space="preserve">significantly, </w:t>
      </w:r>
      <w:r w:rsidRPr="003F719C">
        <w:rPr>
          <w:rStyle w:val="Emphasis"/>
          <w:rFonts w:asciiTheme="minorHAnsi" w:hAnsiTheme="minorHAnsi" w:cstheme="minorHAnsi"/>
        </w:rPr>
        <w:t>further tests</w:t>
      </w:r>
      <w:r w:rsidRPr="003F719C">
        <w:rPr>
          <w:rStyle w:val="StyleUnderline"/>
          <w:rFonts w:asciiTheme="minorHAnsi" w:hAnsiTheme="minorHAnsi" w:cstheme="minorHAnsi"/>
        </w:rPr>
        <w:t xml:space="preserve"> would </w:t>
      </w:r>
      <w:r w:rsidRPr="003F719C">
        <w:rPr>
          <w:rStyle w:val="Emphasis"/>
          <w:rFonts w:asciiTheme="minorHAnsi" w:hAnsiTheme="minorHAnsi" w:cstheme="minorHAnsi"/>
        </w:rPr>
        <w:t>advance</w:t>
      </w:r>
      <w:r w:rsidRPr="003F719C">
        <w:rPr>
          <w:rStyle w:val="StyleUnderline"/>
          <w:rFonts w:asciiTheme="minorHAnsi" w:hAnsiTheme="minorHAnsi" w:cstheme="minorHAnsi"/>
        </w:rPr>
        <w:t xml:space="preserve"> its technical</w:t>
      </w:r>
      <w:r w:rsidRPr="003F719C">
        <w:rPr>
          <w:rFonts w:asciiTheme="minorHAnsi" w:hAnsiTheme="minorHAnsi" w:cstheme="minorHAnsi"/>
        </w:rPr>
        <w:t xml:space="preserve"> </w:t>
      </w:r>
      <w:r w:rsidRPr="003F719C">
        <w:rPr>
          <w:rStyle w:val="Emphasis"/>
          <w:rFonts w:asciiTheme="minorHAnsi" w:hAnsiTheme="minorHAnsi" w:cstheme="minorHAnsi"/>
        </w:rPr>
        <w:t>goals</w:t>
      </w:r>
      <w:r w:rsidRPr="003F719C">
        <w:rPr>
          <w:rFonts w:asciiTheme="minorHAnsi" w:hAnsiTheme="minorHAnsi" w:cstheme="minorHAnsi"/>
        </w:rPr>
        <w:t xml:space="preserve"> by </w:t>
      </w:r>
      <w:r w:rsidRPr="003F719C">
        <w:rPr>
          <w:rStyle w:val="Emphasis"/>
          <w:rFonts w:asciiTheme="minorHAnsi" w:hAnsiTheme="minorHAnsi" w:cstheme="minorHAnsi"/>
        </w:rPr>
        <w:t>enabling</w:t>
      </w:r>
      <w:r w:rsidRPr="003F719C">
        <w:rPr>
          <w:rFonts w:asciiTheme="minorHAnsi" w:hAnsiTheme="minorHAnsi" w:cstheme="minorHAnsi"/>
        </w:rPr>
        <w:t xml:space="preserve"> the </w:t>
      </w:r>
      <w:r w:rsidRPr="003F719C">
        <w:rPr>
          <w:rStyle w:val="StyleUnderline"/>
          <w:rFonts w:asciiTheme="minorHAnsi" w:hAnsiTheme="minorHAnsi" w:cstheme="minorHAnsi"/>
        </w:rPr>
        <w:t>development of increasingly</w:t>
      </w:r>
      <w:r w:rsidRPr="003F719C">
        <w:rPr>
          <w:rFonts w:asciiTheme="minorHAnsi" w:hAnsiTheme="minorHAnsi" w:cstheme="minorHAnsi"/>
        </w:rPr>
        <w:t xml:space="preserve"> </w:t>
      </w:r>
      <w:r w:rsidRPr="003F719C">
        <w:rPr>
          <w:rStyle w:val="StyleUnderline"/>
          <w:rFonts w:asciiTheme="minorHAnsi" w:hAnsiTheme="minorHAnsi" w:cstheme="minorHAnsi"/>
        </w:rPr>
        <w:t xml:space="preserve">compact and </w:t>
      </w:r>
      <w:r w:rsidRPr="003F719C">
        <w:rPr>
          <w:rStyle w:val="Emphasis"/>
          <w:rFonts w:asciiTheme="minorHAnsi" w:hAnsiTheme="minorHAnsi" w:cstheme="minorHAnsi"/>
        </w:rPr>
        <w:t>higher-yield bombs</w:t>
      </w:r>
      <w:r w:rsidRPr="003F719C">
        <w:rPr>
          <w:rFonts w:asciiTheme="minorHAnsi" w:hAnsiTheme="minorHAnsi" w:cstheme="minorHAnsi"/>
        </w:rPr>
        <w:t xml:space="preserve">. </w:t>
      </w:r>
      <w:r w:rsidRPr="003F719C">
        <w:rPr>
          <w:rStyle w:val="StyleUnderline"/>
          <w:rFonts w:asciiTheme="minorHAnsi" w:hAnsiTheme="minorHAnsi" w:cstheme="minorHAnsi"/>
        </w:rPr>
        <w:t>Smaller nuclear warheads facilitate delivery by long-range missiles</w:t>
      </w:r>
      <w:r w:rsidRPr="003F719C">
        <w:rPr>
          <w:rFonts w:asciiTheme="minorHAnsi" w:hAnsiTheme="minorHAnsi" w:cstheme="minorHAnsi"/>
        </w:rPr>
        <w:t xml:space="preserve">. Higher </w:t>
      </w:r>
      <w:r w:rsidRPr="003F719C">
        <w:rPr>
          <w:rStyle w:val="StyleUnderline"/>
          <w:rFonts w:asciiTheme="minorHAnsi" w:hAnsiTheme="minorHAnsi" w:cstheme="minorHAnsi"/>
        </w:rPr>
        <w:t>nuclear yields reduce the importance</w:t>
      </w:r>
      <w:r w:rsidRPr="003F719C">
        <w:rPr>
          <w:rFonts w:asciiTheme="minorHAnsi" w:hAnsiTheme="minorHAnsi" w:cstheme="minorHAnsi"/>
        </w:rPr>
        <w:t xml:space="preserve"> of </w:t>
      </w:r>
      <w:r w:rsidRPr="003F719C">
        <w:rPr>
          <w:rStyle w:val="StyleUnderline"/>
          <w:rFonts w:asciiTheme="minorHAnsi" w:hAnsiTheme="minorHAnsi" w:cstheme="minorHAnsi"/>
        </w:rPr>
        <w:t>missile accuracy</w:t>
      </w:r>
      <w:r w:rsidRPr="003F719C">
        <w:rPr>
          <w:rFonts w:asciiTheme="minorHAnsi" w:hAnsiTheme="minorHAnsi" w:cstheme="minorHAnsi"/>
        </w:rPr>
        <w:t xml:space="preserve">, </w:t>
      </w:r>
      <w:r w:rsidRPr="003F719C">
        <w:rPr>
          <w:rStyle w:val="Emphasis"/>
          <w:rFonts w:asciiTheme="minorHAnsi" w:hAnsiTheme="minorHAnsi" w:cstheme="minorHAnsi"/>
        </w:rPr>
        <w:t>particularly against civilian targets</w:t>
      </w:r>
      <w:r w:rsidRPr="003F719C">
        <w:rPr>
          <w:rFonts w:asciiTheme="minorHAnsi" w:hAnsiTheme="minorHAnsi" w:cstheme="minorHAnsi"/>
        </w:rPr>
        <w:t xml:space="preserve"> </w:t>
      </w:r>
      <w:r w:rsidRPr="003F719C">
        <w:rPr>
          <w:rStyle w:val="StyleUnderline"/>
          <w:rFonts w:asciiTheme="minorHAnsi" w:hAnsiTheme="minorHAnsi" w:cstheme="minorHAnsi"/>
        </w:rPr>
        <w:t>such as U.S. cities. North Korea has two remaining technical objectives</w:t>
      </w:r>
      <w:r w:rsidRPr="003F719C">
        <w:rPr>
          <w:rFonts w:asciiTheme="minorHAnsi" w:hAnsiTheme="minorHAnsi" w:cstheme="minorHAnsi"/>
        </w:rPr>
        <w:t xml:space="preserve"> for its missile program: </w:t>
      </w:r>
      <w:r w:rsidRPr="003F719C">
        <w:rPr>
          <w:rStyle w:val="Emphasis"/>
          <w:rFonts w:asciiTheme="minorHAnsi" w:hAnsiTheme="minorHAnsi" w:cstheme="minorHAnsi"/>
        </w:rPr>
        <w:t>range and warhead survivability.</w:t>
      </w:r>
      <w:r w:rsidRPr="003F719C">
        <w:rPr>
          <w:rFonts w:asciiTheme="minorHAnsi" w:hAnsiTheme="minorHAnsi" w:cstheme="minorHAnsi"/>
        </w:rPr>
        <w:t xml:space="preserve"> </w:t>
      </w:r>
      <w:r w:rsidRPr="003F719C">
        <w:rPr>
          <w:rStyle w:val="StyleUnderline"/>
          <w:rFonts w:asciiTheme="minorHAnsi" w:hAnsiTheme="minorHAnsi" w:cstheme="minorHAnsi"/>
        </w:rPr>
        <w:t xml:space="preserve">The </w:t>
      </w:r>
      <w:proofErr w:type="spellStart"/>
      <w:r w:rsidRPr="003F719C">
        <w:rPr>
          <w:rStyle w:val="StyleUnderline"/>
          <w:rFonts w:asciiTheme="minorHAnsi" w:hAnsiTheme="minorHAnsi" w:cstheme="minorHAnsi"/>
        </w:rPr>
        <w:t>Hwasong</w:t>
      </w:r>
      <w:proofErr w:type="spellEnd"/>
      <w:r w:rsidRPr="003F719C">
        <w:rPr>
          <w:rStyle w:val="StyleUnderline"/>
          <w:rFonts w:asciiTheme="minorHAnsi" w:hAnsiTheme="minorHAnsi" w:cstheme="minorHAnsi"/>
        </w:rPr>
        <w:t xml:space="preserve"> 15 missile tested in November 2017 flew to a high altitude, but it landed fewer than 600 miles from its launch pad. Scientists calculated this meant</w:t>
      </w:r>
      <w:r w:rsidRPr="003F719C">
        <w:rPr>
          <w:rFonts w:asciiTheme="minorHAnsi" w:hAnsiTheme="minorHAnsi" w:cstheme="minorHAnsi"/>
        </w:rPr>
        <w:t xml:space="preserve"> that a flatter trajectory could have enabled a range of up to 8,000 miles, covering the entire continental United States.12 So one remaining step is for North Korea to conduct a “horizontal” ICBM flight that validates the missile’s long-range capability. A second imperative is to demonstrate that the missile’s warhead can survive atmospheric reentry in those conditions, perhaps the trickiest problem remaining for North Korea’s engineers. In 2017, North Korea’s foreign minister explicitly warned that Pyongyang might conduct such a test with a nuclear warhead in a remote area of the Pacific Ocean as a way of removing any doubt about its capabilities.13 </w:t>
      </w:r>
      <w:r w:rsidRPr="003F719C">
        <w:rPr>
          <w:rStyle w:val="StyleUnderline"/>
          <w:rFonts w:asciiTheme="minorHAnsi" w:hAnsiTheme="minorHAnsi" w:cstheme="minorHAnsi"/>
        </w:rPr>
        <w:t xml:space="preserve">North Korea is also believed to be </w:t>
      </w:r>
      <w:r w:rsidRPr="003F719C">
        <w:rPr>
          <w:rStyle w:val="Emphasis"/>
          <w:rFonts w:asciiTheme="minorHAnsi" w:hAnsiTheme="minorHAnsi" w:cstheme="minorHAnsi"/>
        </w:rPr>
        <w:t>working on ways to defeat</w:t>
      </w:r>
      <w:r w:rsidRPr="003F719C">
        <w:rPr>
          <w:rStyle w:val="StyleUnderline"/>
          <w:rFonts w:asciiTheme="minorHAnsi" w:hAnsiTheme="minorHAnsi" w:cstheme="minorHAnsi"/>
        </w:rPr>
        <w:t xml:space="preserve"> </w:t>
      </w:r>
      <w:r w:rsidRPr="003F719C">
        <w:rPr>
          <w:rStyle w:val="Emphasis"/>
          <w:rFonts w:asciiTheme="minorHAnsi" w:hAnsiTheme="minorHAnsi" w:cstheme="minorHAnsi"/>
        </w:rPr>
        <w:t>America’s</w:t>
      </w:r>
      <w:r w:rsidRPr="003F719C">
        <w:rPr>
          <w:rStyle w:val="StyleUnderline"/>
          <w:rFonts w:asciiTheme="minorHAnsi" w:hAnsiTheme="minorHAnsi" w:cstheme="minorHAnsi"/>
        </w:rPr>
        <w:t xml:space="preserve"> nascent</w:t>
      </w:r>
      <w:r w:rsidRPr="0055699C">
        <w:t xml:space="preserve"> ballistic missile defense </w:t>
      </w:r>
      <w:r w:rsidRPr="003F719C">
        <w:rPr>
          <w:rStyle w:val="StyleUnderline"/>
          <w:rFonts w:asciiTheme="minorHAnsi" w:hAnsiTheme="minorHAnsi" w:cstheme="minorHAnsi"/>
        </w:rPr>
        <w:t>(</w:t>
      </w:r>
      <w:r w:rsidRPr="003F719C">
        <w:rPr>
          <w:rStyle w:val="Emphasis"/>
          <w:rFonts w:asciiTheme="minorHAnsi" w:hAnsiTheme="minorHAnsi" w:cstheme="minorHAnsi"/>
        </w:rPr>
        <w:t>BMD</w:t>
      </w:r>
      <w:r w:rsidRPr="003F719C">
        <w:rPr>
          <w:rFonts w:asciiTheme="minorHAnsi" w:hAnsiTheme="minorHAnsi" w:cstheme="minorHAnsi"/>
        </w:rPr>
        <w:t xml:space="preserve">). </w:t>
      </w:r>
      <w:r w:rsidRPr="003F719C">
        <w:rPr>
          <w:rStyle w:val="StyleUnderline"/>
          <w:rFonts w:asciiTheme="minorHAnsi" w:hAnsiTheme="minorHAnsi" w:cstheme="minorHAnsi"/>
        </w:rPr>
        <w:t>One tactic is simply to overwhelm BMD interceptors with large volleys of ICBMs</w:t>
      </w:r>
      <w:r w:rsidRPr="003F719C">
        <w:rPr>
          <w:rFonts w:asciiTheme="minorHAnsi" w:hAnsiTheme="minorHAnsi" w:cstheme="minorHAnsi"/>
        </w:rPr>
        <w:t xml:space="preserve">. </w:t>
      </w:r>
      <w:r w:rsidRPr="003F719C">
        <w:rPr>
          <w:rStyle w:val="StyleUnderline"/>
          <w:rFonts w:asciiTheme="minorHAnsi" w:hAnsiTheme="minorHAnsi" w:cstheme="minorHAnsi"/>
        </w:rPr>
        <w:t xml:space="preserve">North Korea is known to be building up its fleet of ICBMs and </w:t>
      </w:r>
      <w:r w:rsidRPr="003F719C">
        <w:rPr>
          <w:rStyle w:val="Emphasis"/>
          <w:rFonts w:asciiTheme="minorHAnsi" w:hAnsiTheme="minorHAnsi" w:cstheme="minorHAnsi"/>
        </w:rPr>
        <w:t>experimenting</w:t>
      </w:r>
      <w:r w:rsidRPr="003F719C">
        <w:rPr>
          <w:rFonts w:asciiTheme="minorHAnsi" w:hAnsiTheme="minorHAnsi" w:cstheme="minorHAnsi"/>
        </w:rPr>
        <w:t xml:space="preserve"> with </w:t>
      </w:r>
      <w:r w:rsidRPr="003F719C">
        <w:rPr>
          <w:rStyle w:val="Emphasis"/>
          <w:rFonts w:asciiTheme="minorHAnsi" w:hAnsiTheme="minorHAnsi" w:cstheme="minorHAnsi"/>
        </w:rPr>
        <w:t>more threatening</w:t>
      </w:r>
      <w:r w:rsidRPr="003F719C">
        <w:rPr>
          <w:rFonts w:asciiTheme="minorHAnsi" w:hAnsiTheme="minorHAnsi" w:cstheme="minorHAnsi"/>
        </w:rPr>
        <w:t xml:space="preserve">, </w:t>
      </w:r>
      <w:r w:rsidRPr="003F719C">
        <w:rPr>
          <w:rStyle w:val="Emphasis"/>
          <w:rFonts w:asciiTheme="minorHAnsi" w:hAnsiTheme="minorHAnsi" w:cstheme="minorHAnsi"/>
        </w:rPr>
        <w:t>hard-to-detect</w:t>
      </w:r>
      <w:r w:rsidRPr="003F719C">
        <w:rPr>
          <w:rFonts w:asciiTheme="minorHAnsi" w:hAnsiTheme="minorHAnsi" w:cstheme="minorHAnsi"/>
        </w:rPr>
        <w:t xml:space="preserve"> solid-fueled </w:t>
      </w:r>
      <w:r w:rsidRPr="003F719C">
        <w:rPr>
          <w:rStyle w:val="Emphasis"/>
          <w:rFonts w:asciiTheme="minorHAnsi" w:hAnsiTheme="minorHAnsi" w:cstheme="minorHAnsi"/>
        </w:rPr>
        <w:t>rockets</w:t>
      </w:r>
      <w:r w:rsidRPr="003F719C">
        <w:rPr>
          <w:rFonts w:asciiTheme="minorHAnsi" w:hAnsiTheme="minorHAnsi" w:cstheme="minorHAnsi"/>
        </w:rPr>
        <w:t xml:space="preserve">. </w:t>
      </w:r>
      <w:r w:rsidRPr="003F719C">
        <w:rPr>
          <w:rStyle w:val="StyleUnderline"/>
          <w:rFonts w:asciiTheme="minorHAnsi" w:hAnsiTheme="minorHAnsi" w:cstheme="minorHAnsi"/>
        </w:rPr>
        <w:t>Other strategies that North Korean engineers may be pursuing include</w:t>
      </w:r>
      <w:r w:rsidRPr="003F719C">
        <w:rPr>
          <w:rFonts w:asciiTheme="minorHAnsi" w:hAnsiTheme="minorHAnsi" w:cstheme="minorHAnsi"/>
        </w:rPr>
        <w:t xml:space="preserve"> the use </w:t>
      </w:r>
      <w:r w:rsidRPr="003F719C">
        <w:rPr>
          <w:rStyle w:val="StyleUnderline"/>
          <w:rFonts w:asciiTheme="minorHAnsi" w:hAnsiTheme="minorHAnsi" w:cstheme="minorHAnsi"/>
        </w:rPr>
        <w:t>of dummy warheads</w:t>
      </w:r>
      <w:r w:rsidRPr="003F719C">
        <w:rPr>
          <w:rFonts w:asciiTheme="minorHAnsi" w:hAnsiTheme="minorHAnsi" w:cstheme="minorHAnsi"/>
        </w:rPr>
        <w:t xml:space="preserve">, multiple </w:t>
      </w:r>
      <w:r w:rsidRPr="003F719C">
        <w:rPr>
          <w:rStyle w:val="StyleUnderline"/>
          <w:rFonts w:asciiTheme="minorHAnsi" w:hAnsiTheme="minorHAnsi" w:cstheme="minorHAnsi"/>
        </w:rPr>
        <w:t>independently targeted warheads (</w:t>
      </w:r>
      <w:r w:rsidRPr="003F719C">
        <w:rPr>
          <w:rStyle w:val="Emphasis"/>
          <w:rFonts w:asciiTheme="minorHAnsi" w:hAnsiTheme="minorHAnsi" w:cstheme="minorHAnsi"/>
        </w:rPr>
        <w:t>MIRVs</w:t>
      </w:r>
      <w:r w:rsidRPr="003F719C">
        <w:rPr>
          <w:rFonts w:asciiTheme="minorHAnsi" w:hAnsiTheme="minorHAnsi" w:cstheme="minorHAnsi"/>
        </w:rPr>
        <w:t>), and maneuverable warheads (</w:t>
      </w:r>
      <w:r w:rsidRPr="003F719C">
        <w:rPr>
          <w:rStyle w:val="Emphasis"/>
          <w:rFonts w:asciiTheme="minorHAnsi" w:hAnsiTheme="minorHAnsi" w:cstheme="minorHAnsi"/>
        </w:rPr>
        <w:t>MARVs</w:t>
      </w:r>
      <w:r w:rsidRPr="003F719C">
        <w:rPr>
          <w:rFonts w:asciiTheme="minorHAnsi" w:hAnsiTheme="minorHAnsi" w:cstheme="minorHAnsi"/>
        </w:rPr>
        <w:t xml:space="preserve">). </w:t>
      </w:r>
      <w:r w:rsidRPr="003F719C">
        <w:rPr>
          <w:rStyle w:val="StyleUnderline"/>
          <w:rFonts w:asciiTheme="minorHAnsi" w:hAnsiTheme="minorHAnsi" w:cstheme="minorHAnsi"/>
        </w:rPr>
        <w:t xml:space="preserve">Any and all of these technologies present </w:t>
      </w:r>
      <w:r w:rsidRPr="003F719C">
        <w:rPr>
          <w:rStyle w:val="Emphasis"/>
          <w:rFonts w:asciiTheme="minorHAnsi" w:hAnsiTheme="minorHAnsi" w:cstheme="minorHAnsi"/>
        </w:rPr>
        <w:t>immense challenges</w:t>
      </w:r>
      <w:r w:rsidRPr="003F719C">
        <w:rPr>
          <w:rStyle w:val="StyleUnderline"/>
          <w:rFonts w:asciiTheme="minorHAnsi" w:hAnsiTheme="minorHAnsi" w:cstheme="minorHAnsi"/>
        </w:rPr>
        <w:t xml:space="preserve"> t</w:t>
      </w:r>
      <w:r w:rsidRPr="003F719C">
        <w:rPr>
          <w:rFonts w:asciiTheme="minorHAnsi" w:hAnsiTheme="minorHAnsi" w:cstheme="minorHAnsi"/>
        </w:rPr>
        <w:t xml:space="preserve">o </w:t>
      </w:r>
      <w:r w:rsidRPr="003F719C">
        <w:rPr>
          <w:rStyle w:val="Emphasis"/>
          <w:rFonts w:asciiTheme="minorHAnsi" w:hAnsiTheme="minorHAnsi" w:cstheme="minorHAnsi"/>
        </w:rPr>
        <w:t>missile defense</w:t>
      </w:r>
      <w:r w:rsidRPr="003F719C">
        <w:rPr>
          <w:rFonts w:asciiTheme="minorHAnsi" w:hAnsiTheme="minorHAnsi" w:cstheme="minorHAnsi"/>
        </w:rPr>
        <w:t xml:space="preserve"> and </w:t>
      </w:r>
      <w:r w:rsidRPr="003F719C">
        <w:rPr>
          <w:rStyle w:val="Emphasis"/>
          <w:rFonts w:asciiTheme="minorHAnsi" w:hAnsiTheme="minorHAnsi" w:cstheme="minorHAnsi"/>
        </w:rPr>
        <w:t>increase the likelihood of a success</w:t>
      </w:r>
      <w:r w:rsidRPr="003F719C">
        <w:rPr>
          <w:rFonts w:asciiTheme="minorHAnsi" w:hAnsiTheme="minorHAnsi" w:cstheme="minorHAnsi"/>
        </w:rPr>
        <w:t xml:space="preserve"> if </w:t>
      </w:r>
      <w:r w:rsidRPr="003F719C">
        <w:rPr>
          <w:rStyle w:val="StyleUnderline"/>
          <w:rFonts w:asciiTheme="minorHAnsi" w:hAnsiTheme="minorHAnsi" w:cstheme="minorHAnsi"/>
        </w:rPr>
        <w:t xml:space="preserve">North Korea were to launch a </w:t>
      </w:r>
      <w:r w:rsidRPr="003F719C">
        <w:rPr>
          <w:rStyle w:val="Emphasis"/>
          <w:rFonts w:asciiTheme="minorHAnsi" w:hAnsiTheme="minorHAnsi" w:cstheme="minorHAnsi"/>
        </w:rPr>
        <w:t>nuclear attack against</w:t>
      </w:r>
      <w:r w:rsidRPr="003F719C">
        <w:rPr>
          <w:rStyle w:val="StyleUnderline"/>
          <w:rFonts w:asciiTheme="minorHAnsi" w:hAnsiTheme="minorHAnsi" w:cstheme="minorHAnsi"/>
        </w:rPr>
        <w:t xml:space="preserve"> </w:t>
      </w:r>
      <w:r w:rsidRPr="003F719C">
        <w:rPr>
          <w:rStyle w:val="Emphasis"/>
          <w:rFonts w:asciiTheme="minorHAnsi" w:hAnsiTheme="minorHAnsi" w:cstheme="minorHAnsi"/>
        </w:rPr>
        <w:t>a U.S. city</w:t>
      </w:r>
      <w:r w:rsidRPr="003F719C">
        <w:rPr>
          <w:rStyle w:val="StyleUnderline"/>
          <w:rFonts w:asciiTheme="minorHAnsi" w:hAnsiTheme="minorHAnsi" w:cstheme="minorHAnsi"/>
        </w:rPr>
        <w:t>.</w:t>
      </w:r>
      <w:r w:rsidRPr="003F719C">
        <w:rPr>
          <w:rFonts w:asciiTheme="minorHAnsi" w:hAnsiTheme="minorHAnsi" w:cstheme="minorHAnsi"/>
        </w:rPr>
        <w:t xml:space="preserve"> </w:t>
      </w:r>
    </w:p>
    <w:p w14:paraId="415FF95B" w14:textId="77777777" w:rsidR="008B79A4" w:rsidRDefault="008B79A4" w:rsidP="008B79A4">
      <w:pPr>
        <w:pStyle w:val="Heading4"/>
        <w:rPr>
          <w:rFonts w:asciiTheme="minorHAnsi" w:hAnsiTheme="minorHAnsi" w:cstheme="minorHAnsi"/>
        </w:rPr>
      </w:pPr>
    </w:p>
    <w:p w14:paraId="56FBA685" w14:textId="77777777" w:rsidR="008B79A4" w:rsidRPr="003F719C" w:rsidRDefault="008B79A4" w:rsidP="008B79A4">
      <w:pPr>
        <w:pStyle w:val="Heading4"/>
        <w:rPr>
          <w:rFonts w:asciiTheme="minorHAnsi" w:hAnsiTheme="minorHAnsi" w:cstheme="minorHAnsi"/>
        </w:rPr>
      </w:pPr>
      <w:r w:rsidRPr="003F719C">
        <w:rPr>
          <w:rFonts w:asciiTheme="minorHAnsi" w:hAnsiTheme="minorHAnsi" w:cstheme="minorHAnsi"/>
        </w:rPr>
        <w:t>ONLY countervalue attacks against US cities cause extinction – nuclear winter is caused by city burning</w:t>
      </w:r>
    </w:p>
    <w:p w14:paraId="0F302A3D" w14:textId="77777777" w:rsidR="008B79A4" w:rsidRPr="003F719C" w:rsidRDefault="008B79A4" w:rsidP="008B79A4">
      <w:pPr>
        <w:rPr>
          <w:rFonts w:asciiTheme="minorHAnsi" w:hAnsiTheme="minorHAnsi" w:cstheme="minorHAnsi"/>
        </w:rPr>
      </w:pPr>
      <w:r w:rsidRPr="003F719C">
        <w:rPr>
          <w:rStyle w:val="Style13ptBold"/>
          <w:rFonts w:asciiTheme="minorHAnsi" w:hAnsiTheme="minorHAnsi" w:cstheme="minorHAnsi"/>
        </w:rPr>
        <w:t xml:space="preserve">Armstrong 12 </w:t>
      </w:r>
      <w:r w:rsidRPr="003F719C">
        <w:rPr>
          <w:rFonts w:asciiTheme="minorHAnsi" w:hAnsiTheme="minorHAnsi" w:cstheme="minorHAnsi"/>
        </w:rPr>
        <w:t xml:space="preserve">Stuart </w:t>
      </w:r>
      <w:proofErr w:type="spellStart"/>
      <w:r w:rsidRPr="003F719C">
        <w:rPr>
          <w:rFonts w:asciiTheme="minorHAnsi" w:hAnsiTheme="minorHAnsi" w:cstheme="minorHAnsi"/>
        </w:rPr>
        <w:t>Arsmtrong</w:t>
      </w:r>
      <w:proofErr w:type="spellEnd"/>
      <w:r w:rsidRPr="003F719C">
        <w:rPr>
          <w:rFonts w:asciiTheme="minorHAnsi" w:hAnsiTheme="minorHAnsi" w:cstheme="minorHAnsi"/>
        </w:rPr>
        <w:t xml:space="preserve">, James Martin Research Fellow, Future of Humanity Institute, University of Oxford, 3/16/12, “Old threats never die, they fade away from our minds: nuclear winter,” </w:t>
      </w:r>
      <w:hyperlink r:id="rId23" w:history="1">
        <w:r w:rsidRPr="003F719C">
          <w:rPr>
            <w:rStyle w:val="Hyperlink"/>
            <w:rFonts w:asciiTheme="minorHAnsi" w:hAnsiTheme="minorHAnsi" w:cstheme="minorHAnsi"/>
          </w:rPr>
          <w:t>http://blog.practicalethics.ox.ac.uk/2012/03/old-threats-never-die-they-fade-away-from-our-minds-nuclear-winter/</w:t>
        </w:r>
      </w:hyperlink>
      <w:r w:rsidRPr="003F719C">
        <w:rPr>
          <w:rFonts w:asciiTheme="minorHAnsi" w:hAnsiTheme="minorHAnsi" w:cstheme="minorHAnsi"/>
        </w:rPr>
        <w:t xml:space="preserve"> - BS</w:t>
      </w:r>
    </w:p>
    <w:p w14:paraId="45D12B8B" w14:textId="77777777" w:rsidR="008B79A4" w:rsidRPr="003F719C" w:rsidRDefault="008B79A4" w:rsidP="008B79A4">
      <w:pPr>
        <w:rPr>
          <w:rFonts w:asciiTheme="minorHAnsi" w:hAnsiTheme="minorHAnsi" w:cstheme="minorHAnsi"/>
        </w:rPr>
      </w:pPr>
    </w:p>
    <w:p w14:paraId="048054FB" w14:textId="77777777" w:rsidR="008B79A4" w:rsidRPr="003F719C" w:rsidRDefault="008B79A4" w:rsidP="008B79A4">
      <w:pPr>
        <w:rPr>
          <w:rFonts w:asciiTheme="minorHAnsi" w:hAnsiTheme="minorHAnsi" w:cstheme="minorHAnsi"/>
        </w:rPr>
      </w:pPr>
      <w:r w:rsidRPr="003F719C">
        <w:rPr>
          <w:rFonts w:asciiTheme="minorHAnsi" w:hAnsiTheme="minorHAnsi" w:cstheme="minorHAnsi"/>
        </w:rPr>
        <w:t xml:space="preserve">In 1983, </w:t>
      </w:r>
      <w:r w:rsidRPr="003F719C">
        <w:rPr>
          <w:rStyle w:val="StyleUnderline"/>
          <w:rFonts w:asciiTheme="minorHAnsi" w:hAnsiTheme="minorHAnsi" w:cstheme="minorHAnsi"/>
        </w:rPr>
        <w:t xml:space="preserve">scientists published a paper on </w:t>
      </w:r>
      <w:r w:rsidRPr="003F719C">
        <w:rPr>
          <w:rStyle w:val="Emphasis"/>
          <w:rFonts w:asciiTheme="minorHAnsi" w:hAnsiTheme="minorHAnsi" w:cstheme="minorHAnsi"/>
        </w:rPr>
        <w:t>nuclear winter</w:t>
      </w:r>
      <w:r w:rsidRPr="003F719C">
        <w:rPr>
          <w:rFonts w:asciiTheme="minorHAnsi" w:hAnsiTheme="minorHAnsi" w:cstheme="minorHAnsi"/>
        </w:rPr>
        <w:t xml:space="preserve">. </w:t>
      </w:r>
      <w:r w:rsidRPr="003F719C">
        <w:rPr>
          <w:rStyle w:val="StyleUnderline"/>
          <w:rFonts w:asciiTheme="minorHAnsi" w:hAnsiTheme="minorHAnsi" w:cstheme="minorHAnsi"/>
        </w:rPr>
        <w:t>This boosted the death toll of all-out nuclear war from ‘only’ 200-500</w:t>
      </w:r>
      <w:r w:rsidRPr="003F719C">
        <w:rPr>
          <w:rFonts w:asciiTheme="minorHAnsi" w:hAnsiTheme="minorHAnsi" w:cstheme="minorHAnsi"/>
        </w:rPr>
        <w:t xml:space="preserve"> million to the very real possibility of the complete extinction of the human race*. </w:t>
      </w:r>
      <w:r w:rsidRPr="003F719C">
        <w:rPr>
          <w:rStyle w:val="StyleUnderline"/>
          <w:rFonts w:asciiTheme="minorHAnsi" w:hAnsiTheme="minorHAnsi" w:cstheme="minorHAnsi"/>
        </w:rPr>
        <w:t xml:space="preserve">But some argued </w:t>
      </w:r>
      <w:r w:rsidRPr="003F719C">
        <w:rPr>
          <w:rStyle w:val="Emphasis"/>
          <w:rFonts w:asciiTheme="minorHAnsi" w:hAnsiTheme="minorHAnsi" w:cstheme="minorHAnsi"/>
        </w:rPr>
        <w:t>the report was alarmist</w:t>
      </w:r>
      <w:r w:rsidRPr="003F719C">
        <w:rPr>
          <w:rStyle w:val="StyleUnderline"/>
          <w:rFonts w:asciiTheme="minorHAnsi" w:hAnsiTheme="minorHAnsi" w:cstheme="minorHAnsi"/>
        </w:rPr>
        <w:t>, and there did seem to be some issues with the assumptions</w:t>
      </w:r>
      <w:r w:rsidRPr="003F719C">
        <w:rPr>
          <w:rFonts w:asciiTheme="minorHAnsi" w:hAnsiTheme="minorHAnsi" w:cstheme="minorHAnsi"/>
        </w:rPr>
        <w:t xml:space="preserve">. So – a </w:t>
      </w:r>
      <w:r w:rsidRPr="003F719C">
        <w:rPr>
          <w:rStyle w:val="StyleUnderline"/>
          <w:rFonts w:asciiTheme="minorHAnsi" w:hAnsiTheme="minorHAnsi" w:cstheme="minorHAnsi"/>
        </w:rPr>
        <w:t xml:space="preserve">military </w:t>
      </w:r>
      <w:proofErr w:type="spellStart"/>
      <w:r w:rsidRPr="003F719C">
        <w:rPr>
          <w:rStyle w:val="StyleUnderline"/>
          <w:rFonts w:asciiTheme="minorHAnsi" w:hAnsiTheme="minorHAnsi" w:cstheme="minorHAnsi"/>
        </w:rPr>
        <w:t>phenomena</w:t>
      </w:r>
      <w:proofErr w:type="spellEnd"/>
      <w:r w:rsidRPr="003F719C">
        <w:rPr>
          <w:rStyle w:val="StyleUnderline"/>
          <w:rFonts w:asciiTheme="minorHAnsi" w:hAnsiTheme="minorHAnsi" w:cstheme="minorHAnsi"/>
        </w:rPr>
        <w:t xml:space="preserve"> that might cause megadeaths</w:t>
      </w:r>
      <w:r w:rsidRPr="003F719C">
        <w:rPr>
          <w:rFonts w:asciiTheme="minorHAnsi" w:hAnsiTheme="minorHAnsi" w:cstheme="minorHAnsi"/>
        </w:rPr>
        <w:t xml:space="preserve">, possibly true but requiring further study, </w:t>
      </w:r>
      <w:r w:rsidRPr="003F719C">
        <w:rPr>
          <w:rStyle w:val="StyleUnderline"/>
          <w:rFonts w:asciiTheme="minorHAnsi" w:hAnsiTheme="minorHAnsi" w:cstheme="minorHAnsi"/>
        </w:rPr>
        <w:t xml:space="preserve">and a huge research defense budget that could be used to look into this critical phenomena </w:t>
      </w:r>
      <w:r w:rsidRPr="003F719C">
        <w:rPr>
          <w:rFonts w:asciiTheme="minorHAnsi" w:hAnsiTheme="minorHAnsi" w:cstheme="minorHAnsi"/>
        </w:rPr>
        <w:t xml:space="preserve">and </w:t>
      </w:r>
      <w:r w:rsidRPr="003F719C">
        <w:rPr>
          <w:rStyle w:val="StyleUnderline"/>
          <w:rFonts w:asciiTheme="minorHAnsi" w:hAnsiTheme="minorHAnsi" w:cstheme="minorHAnsi"/>
        </w:rPr>
        <w:t>that was already spending millions on all aspects of nuclear weapons</w:t>
      </w:r>
      <w:r w:rsidRPr="003F719C">
        <w:rPr>
          <w:rFonts w:asciiTheme="minorHAnsi" w:hAnsiTheme="minorHAnsi" w:cstheme="minorHAnsi"/>
        </w:rPr>
        <w:t xml:space="preserve"> – can you guess what happened next?</w:t>
      </w:r>
    </w:p>
    <w:p w14:paraId="4A48E0B9" w14:textId="77777777" w:rsidR="008B79A4" w:rsidRPr="003F719C" w:rsidRDefault="008B79A4" w:rsidP="008B79A4">
      <w:pPr>
        <w:rPr>
          <w:rFonts w:asciiTheme="minorHAnsi" w:hAnsiTheme="minorHAnsi" w:cstheme="minorHAnsi"/>
        </w:rPr>
      </w:pPr>
    </w:p>
    <w:p w14:paraId="68E1F43E" w14:textId="77777777" w:rsidR="008B79A4" w:rsidRPr="003F719C" w:rsidRDefault="008B79A4" w:rsidP="008B79A4">
      <w:pPr>
        <w:rPr>
          <w:rFonts w:asciiTheme="minorHAnsi" w:hAnsiTheme="minorHAnsi" w:cstheme="minorHAnsi"/>
        </w:rPr>
      </w:pPr>
      <w:r w:rsidRPr="003F719C">
        <w:rPr>
          <w:rFonts w:asciiTheme="minorHAnsi" w:hAnsiTheme="minorHAnsi" w:cstheme="minorHAnsi"/>
        </w:rPr>
        <w:t xml:space="preserve">Correct – the issue was ignored for decades. For over twenty years, there were but a tiny handful of papers on the most likely way we could end our own existence, and a vague and persistent sense that nuclear winter had been ‘disproved’. But in 2007, we finally had a proper </w:t>
      </w:r>
      <w:proofErr w:type="spellStart"/>
      <w:r w:rsidRPr="003F719C">
        <w:rPr>
          <w:rFonts w:asciiTheme="minorHAnsi" w:hAnsiTheme="minorHAnsi" w:cstheme="minorHAnsi"/>
        </w:rPr>
        <w:t>followup</w:t>
      </w:r>
      <w:proofErr w:type="spellEnd"/>
      <w:r w:rsidRPr="003F719C">
        <w:rPr>
          <w:rFonts w:asciiTheme="minorHAnsi" w:hAnsiTheme="minorHAnsi" w:cstheme="minorHAnsi"/>
        </w:rPr>
        <w:t xml:space="preserve"> – with the help of modern computers, better models and better observations, what can we now say? Well, that nuclear winter is still a major threat; the initial fear was right. Their most likely scenario was:</w:t>
      </w:r>
    </w:p>
    <w:p w14:paraId="3F63E2F6" w14:textId="77777777" w:rsidR="008B79A4" w:rsidRPr="003F719C" w:rsidRDefault="008B79A4" w:rsidP="008B79A4">
      <w:pPr>
        <w:rPr>
          <w:rFonts w:asciiTheme="minorHAnsi" w:hAnsiTheme="minorHAnsi" w:cstheme="minorHAnsi"/>
        </w:rPr>
      </w:pPr>
    </w:p>
    <w:p w14:paraId="7606DB8B" w14:textId="77777777" w:rsidR="008B79A4" w:rsidRPr="003F719C" w:rsidRDefault="008B79A4" w:rsidP="008B79A4">
      <w:pPr>
        <w:rPr>
          <w:rFonts w:asciiTheme="minorHAnsi" w:hAnsiTheme="minorHAnsi" w:cstheme="minorHAnsi"/>
        </w:rPr>
      </w:pPr>
      <w:r w:rsidRPr="003F719C">
        <w:rPr>
          <w:rFonts w:asciiTheme="minorHAnsi" w:hAnsiTheme="minorHAnsi" w:cstheme="minorHAnsi"/>
        </w:rPr>
        <w:t xml:space="preserve">A global average surface cooling of –7°C to –8°C persists for years, and after a decade the cooling is still –4°C […]. Considering that the global average cooling at the depth of the last ice age 18,000 </w:t>
      </w:r>
      <w:proofErr w:type="spellStart"/>
      <w:r w:rsidRPr="003F719C">
        <w:rPr>
          <w:rFonts w:asciiTheme="minorHAnsi" w:hAnsiTheme="minorHAnsi" w:cstheme="minorHAnsi"/>
        </w:rPr>
        <w:t>yr</w:t>
      </w:r>
      <w:proofErr w:type="spellEnd"/>
      <w:r w:rsidRPr="003F719C">
        <w:rPr>
          <w:rFonts w:asciiTheme="minorHAnsi" w:hAnsiTheme="minorHAnsi" w:cstheme="minorHAnsi"/>
        </w:rPr>
        <w:t xml:space="preserve"> ago was about –5°C, this would be a climate change unprecedented in speed and amplitude in the history of the human race. The temperature changes are largest over land […] Cooling of more than –20°C occurs over large areas of North America and of more than –30°C over much of Eurasia, including all agricultural regions.</w:t>
      </w:r>
    </w:p>
    <w:p w14:paraId="00215E15" w14:textId="77777777" w:rsidR="008B79A4" w:rsidRPr="003F719C" w:rsidRDefault="008B79A4" w:rsidP="008B79A4">
      <w:pPr>
        <w:rPr>
          <w:rStyle w:val="Emphasis"/>
          <w:rFonts w:asciiTheme="minorHAnsi" w:hAnsiTheme="minorHAnsi" w:cstheme="minorHAnsi"/>
        </w:rPr>
      </w:pPr>
      <w:r w:rsidRPr="003F719C">
        <w:rPr>
          <w:rStyle w:val="StyleUnderline"/>
          <w:rFonts w:asciiTheme="minorHAnsi" w:hAnsiTheme="minorHAnsi" w:cstheme="minorHAnsi"/>
        </w:rPr>
        <w:t xml:space="preserve">Also, precipitation would be cut in half and we’d </w:t>
      </w:r>
      <w:r w:rsidRPr="003F719C">
        <w:rPr>
          <w:rStyle w:val="Emphasis"/>
          <w:rFonts w:asciiTheme="minorHAnsi" w:hAnsiTheme="minorHAnsi" w:cstheme="minorHAnsi"/>
        </w:rPr>
        <w:t>lose most</w:t>
      </w:r>
      <w:r w:rsidRPr="003F719C">
        <w:rPr>
          <w:rStyle w:val="StyleUnderline"/>
          <w:rFonts w:asciiTheme="minorHAnsi" w:hAnsiTheme="minorHAnsi" w:cstheme="minorHAnsi"/>
        </w:rPr>
        <w:t xml:space="preserve"> of the </w:t>
      </w:r>
      <w:r w:rsidRPr="003F719C">
        <w:rPr>
          <w:rStyle w:val="Emphasis"/>
          <w:rFonts w:asciiTheme="minorHAnsi" w:hAnsiTheme="minorHAnsi" w:cstheme="minorHAnsi"/>
        </w:rPr>
        <w:t>ozone layer.</w:t>
      </w:r>
      <w:r w:rsidRPr="003F719C">
        <w:rPr>
          <w:rFonts w:asciiTheme="minorHAnsi" w:hAnsiTheme="minorHAnsi" w:cstheme="minorHAnsi"/>
        </w:rPr>
        <w:t xml:space="preserve"> But there was a more worrying development: it also seems that a </w:t>
      </w:r>
      <w:r w:rsidRPr="003F719C">
        <w:rPr>
          <w:rStyle w:val="Emphasis"/>
          <w:rFonts w:asciiTheme="minorHAnsi" w:hAnsiTheme="minorHAnsi" w:cstheme="minorHAnsi"/>
        </w:rPr>
        <w:t>small-scale nuclear war</w:t>
      </w:r>
      <w:r w:rsidRPr="003F719C">
        <w:rPr>
          <w:rFonts w:asciiTheme="minorHAnsi" w:hAnsiTheme="minorHAnsi" w:cstheme="minorHAnsi"/>
        </w:rPr>
        <w:t xml:space="preserve"> </w:t>
      </w:r>
      <w:r w:rsidRPr="003F719C">
        <w:rPr>
          <w:rStyle w:val="StyleUnderline"/>
          <w:rFonts w:asciiTheme="minorHAnsi" w:hAnsiTheme="minorHAnsi" w:cstheme="minorHAnsi"/>
        </w:rPr>
        <w:t>could</w:t>
      </w:r>
      <w:r w:rsidRPr="003F719C">
        <w:rPr>
          <w:rFonts w:asciiTheme="minorHAnsi" w:hAnsiTheme="minorHAnsi" w:cstheme="minorHAnsi"/>
        </w:rPr>
        <w:t xml:space="preserve"> </w:t>
      </w:r>
      <w:r w:rsidRPr="003F719C">
        <w:rPr>
          <w:rStyle w:val="Emphasis"/>
          <w:rFonts w:asciiTheme="minorHAnsi" w:hAnsiTheme="minorHAnsi" w:cstheme="minorHAnsi"/>
        </w:rPr>
        <w:t>generate</w:t>
      </w:r>
      <w:r w:rsidRPr="003F719C">
        <w:rPr>
          <w:rFonts w:asciiTheme="minorHAnsi" w:hAnsiTheme="minorHAnsi" w:cstheme="minorHAnsi"/>
        </w:rPr>
        <w:t xml:space="preserve"> its own </w:t>
      </w:r>
      <w:r w:rsidRPr="003F719C">
        <w:rPr>
          <w:rStyle w:val="Emphasis"/>
          <w:rFonts w:asciiTheme="minorHAnsi" w:hAnsiTheme="minorHAnsi" w:cstheme="minorHAnsi"/>
        </w:rPr>
        <w:t>mini nuclear winter.</w:t>
      </w:r>
    </w:p>
    <w:p w14:paraId="1B230567" w14:textId="77777777" w:rsidR="008B79A4" w:rsidRPr="003F719C" w:rsidRDefault="008B79A4" w:rsidP="008B79A4">
      <w:pPr>
        <w:rPr>
          <w:rFonts w:asciiTheme="minorHAnsi" w:hAnsiTheme="minorHAnsi" w:cstheme="minorHAnsi"/>
        </w:rPr>
      </w:pPr>
      <w:r w:rsidRPr="003F719C">
        <w:rPr>
          <w:rStyle w:val="StyleUnderline"/>
          <w:rFonts w:asciiTheme="minorHAnsi" w:hAnsiTheme="minorHAnsi" w:cstheme="minorHAnsi"/>
        </w:rPr>
        <w:t xml:space="preserve">It’s important to understand that </w:t>
      </w:r>
      <w:r w:rsidRPr="003F719C">
        <w:rPr>
          <w:rStyle w:val="Emphasis"/>
          <w:rFonts w:asciiTheme="minorHAnsi" w:hAnsiTheme="minorHAnsi" w:cstheme="minorHAnsi"/>
        </w:rPr>
        <w:t>nuclear winter</w:t>
      </w:r>
      <w:r w:rsidRPr="003F719C">
        <w:rPr>
          <w:rFonts w:asciiTheme="minorHAnsi" w:hAnsiTheme="minorHAnsi" w:cstheme="minorHAnsi"/>
        </w:rPr>
        <w:t xml:space="preserve"> </w:t>
      </w:r>
      <w:r w:rsidRPr="003F719C">
        <w:rPr>
          <w:rStyle w:val="Emphasis"/>
          <w:rFonts w:asciiTheme="minorHAnsi" w:hAnsiTheme="minorHAnsi" w:cstheme="minorHAnsi"/>
        </w:rPr>
        <w:t>would not be a direct consequences</w:t>
      </w:r>
      <w:r w:rsidRPr="003F719C">
        <w:rPr>
          <w:rFonts w:asciiTheme="minorHAnsi" w:hAnsiTheme="minorHAnsi" w:cstheme="minorHAnsi"/>
        </w:rPr>
        <w:t xml:space="preserve"> </w:t>
      </w:r>
      <w:r w:rsidRPr="003F719C">
        <w:rPr>
          <w:rStyle w:val="Emphasis"/>
          <w:rFonts w:asciiTheme="minorHAnsi" w:hAnsiTheme="minorHAnsi" w:cstheme="minorHAnsi"/>
        </w:rPr>
        <w:t>of the nuclear explosions,</w:t>
      </w:r>
      <w:r w:rsidRPr="003F719C">
        <w:rPr>
          <w:rFonts w:asciiTheme="minorHAnsi" w:hAnsiTheme="minorHAnsi" w:cstheme="minorHAnsi"/>
        </w:rPr>
        <w:t xml:space="preserve"> </w:t>
      </w:r>
      <w:r w:rsidRPr="003F719C">
        <w:rPr>
          <w:rStyle w:val="StyleUnderline"/>
          <w:rFonts w:asciiTheme="minorHAnsi" w:hAnsiTheme="minorHAnsi" w:cstheme="minorHAnsi"/>
        </w:rPr>
        <w:t xml:space="preserve">but of the </w:t>
      </w:r>
      <w:r w:rsidRPr="003F719C">
        <w:rPr>
          <w:rStyle w:val="Emphasis"/>
          <w:rFonts w:asciiTheme="minorHAnsi" w:hAnsiTheme="minorHAnsi" w:cstheme="minorHAnsi"/>
        </w:rPr>
        <w:t>burning of our cities</w:t>
      </w:r>
      <w:r w:rsidRPr="003F719C">
        <w:rPr>
          <w:rFonts w:asciiTheme="minorHAnsi" w:hAnsiTheme="minorHAnsi" w:cstheme="minorHAnsi"/>
        </w:rPr>
        <w:t xml:space="preserve"> in the wake of the war (given enough heat, even roads and pavements will burn), </w:t>
      </w:r>
      <w:r w:rsidRPr="003F719C">
        <w:rPr>
          <w:rStyle w:val="StyleUnderline"/>
          <w:rFonts w:asciiTheme="minorHAnsi" w:hAnsiTheme="minorHAnsi" w:cstheme="minorHAnsi"/>
        </w:rPr>
        <w:t xml:space="preserve">generating </w:t>
      </w:r>
      <w:r w:rsidRPr="003F719C">
        <w:rPr>
          <w:rStyle w:val="Emphasis"/>
          <w:rFonts w:asciiTheme="minorHAnsi" w:hAnsiTheme="minorHAnsi" w:cstheme="minorHAnsi"/>
        </w:rPr>
        <w:t>clouds</w:t>
      </w:r>
      <w:r w:rsidRPr="003F719C">
        <w:rPr>
          <w:rFonts w:asciiTheme="minorHAnsi" w:hAnsiTheme="minorHAnsi" w:cstheme="minorHAnsi"/>
        </w:rPr>
        <w:t xml:space="preserve"> </w:t>
      </w:r>
      <w:r w:rsidRPr="003F719C">
        <w:rPr>
          <w:rStyle w:val="Emphasis"/>
          <w:rFonts w:asciiTheme="minorHAnsi" w:hAnsiTheme="minorHAnsi" w:cstheme="minorHAnsi"/>
        </w:rPr>
        <w:t>of</w:t>
      </w:r>
      <w:r w:rsidRPr="003F719C">
        <w:rPr>
          <w:rFonts w:asciiTheme="minorHAnsi" w:hAnsiTheme="minorHAnsi" w:cstheme="minorHAnsi"/>
        </w:rPr>
        <w:t xml:space="preserve"> very </w:t>
      </w:r>
      <w:r w:rsidRPr="003F719C">
        <w:rPr>
          <w:rStyle w:val="Emphasis"/>
          <w:rFonts w:asciiTheme="minorHAnsi" w:hAnsiTheme="minorHAnsi" w:cstheme="minorHAnsi"/>
        </w:rPr>
        <w:t>black smoke</w:t>
      </w:r>
      <w:r w:rsidRPr="003F719C">
        <w:rPr>
          <w:rFonts w:asciiTheme="minorHAnsi" w:hAnsiTheme="minorHAnsi" w:cstheme="minorHAnsi"/>
        </w:rPr>
        <w:t xml:space="preserve"> that </w:t>
      </w:r>
      <w:r w:rsidRPr="003F719C">
        <w:rPr>
          <w:rStyle w:val="Emphasis"/>
          <w:rFonts w:asciiTheme="minorHAnsi" w:hAnsiTheme="minorHAnsi" w:cstheme="minorHAnsi"/>
        </w:rPr>
        <w:t>rise into the stratosphere</w:t>
      </w:r>
      <w:r w:rsidRPr="003F719C">
        <w:rPr>
          <w:rFonts w:asciiTheme="minorHAnsi" w:hAnsiTheme="minorHAnsi" w:cstheme="minorHAnsi"/>
        </w:rPr>
        <w:t xml:space="preserve">. </w:t>
      </w:r>
      <w:r w:rsidRPr="003F719C">
        <w:rPr>
          <w:rStyle w:val="StyleUnderline"/>
          <w:rFonts w:asciiTheme="minorHAnsi" w:hAnsiTheme="minorHAnsi" w:cstheme="minorHAnsi"/>
        </w:rPr>
        <w:t xml:space="preserve">The clouds do need to reach these heights: </w:t>
      </w:r>
      <w:r w:rsidRPr="003F719C">
        <w:rPr>
          <w:rStyle w:val="Emphasis"/>
          <w:rFonts w:asciiTheme="minorHAnsi" w:hAnsiTheme="minorHAnsi" w:cstheme="minorHAnsi"/>
        </w:rPr>
        <w:t>any lower and they’ll get rained out</w:t>
      </w:r>
      <w:r w:rsidRPr="003F719C">
        <w:rPr>
          <w:rFonts w:asciiTheme="minorHAnsi" w:hAnsiTheme="minorHAnsi" w:cstheme="minorHAnsi"/>
        </w:rPr>
        <w:t xml:space="preserve">. </w:t>
      </w:r>
      <w:r w:rsidRPr="003F719C">
        <w:rPr>
          <w:rStyle w:val="StyleUnderline"/>
          <w:rFonts w:asciiTheme="minorHAnsi" w:hAnsiTheme="minorHAnsi" w:cstheme="minorHAnsi"/>
        </w:rPr>
        <w:t>This is what happened during the burning of the Kuwaiti oil wells in 1</w:t>
      </w:r>
      <w:r w:rsidRPr="002A3C4A">
        <w:rPr>
          <w:rStyle w:val="StyleUnderline"/>
        </w:rPr>
        <w:t>991</w:t>
      </w:r>
      <w:r w:rsidRPr="003F719C">
        <w:rPr>
          <w:rFonts w:asciiTheme="minorHAnsi" w:hAnsiTheme="minorHAnsi" w:cstheme="minorHAnsi"/>
        </w:rPr>
        <w:t xml:space="preserve">: Carl Sagan, one of the fathers of the theory, predicted a nuclear winter-like scenario. </w:t>
      </w:r>
      <w:r w:rsidRPr="003F719C">
        <w:rPr>
          <w:rStyle w:val="StyleUnderline"/>
          <w:rFonts w:asciiTheme="minorHAnsi" w:hAnsiTheme="minorHAnsi" w:cstheme="minorHAnsi"/>
        </w:rPr>
        <w:t>But he wasn’t paying attention to the climate models</w:t>
      </w:r>
      <w:r w:rsidRPr="003F719C">
        <w:rPr>
          <w:rFonts w:asciiTheme="minorHAnsi" w:hAnsiTheme="minorHAnsi" w:cstheme="minorHAnsi"/>
        </w:rPr>
        <w:t>: as they predicted, the local damage was severe, but the smoke didn’t reach the stratosphere, and global damage was avoided.</w:t>
      </w:r>
    </w:p>
    <w:p w14:paraId="05C1B103" w14:textId="2304C9FE" w:rsidR="001D455A" w:rsidRPr="00A95522" w:rsidRDefault="001D455A" w:rsidP="001D455A">
      <w:pPr>
        <w:pStyle w:val="Heading3"/>
      </w:pPr>
      <w:proofErr w:type="spellStart"/>
      <w:r w:rsidRPr="00A95522">
        <w:lastRenderedPageBreak/>
        <w:t>Emp</w:t>
      </w:r>
      <w:proofErr w:type="spellEnd"/>
      <w:r w:rsidRPr="00A95522">
        <w:t xml:space="preserve"> Impact</w:t>
      </w:r>
      <w:r w:rsidR="0045280D">
        <w:t xml:space="preserve"> --- 1NC</w:t>
      </w:r>
    </w:p>
    <w:p w14:paraId="72B063C1" w14:textId="77777777" w:rsidR="001D455A" w:rsidRPr="00A95522" w:rsidRDefault="001D455A" w:rsidP="001D455A">
      <w:pPr>
        <w:pStyle w:val="Heading4"/>
      </w:pPr>
      <w:r w:rsidRPr="00A95522">
        <w:t>Delaying the war allows North Korea to build EMP weapons---collapses the grid</w:t>
      </w:r>
    </w:p>
    <w:p w14:paraId="73EFCEA2" w14:textId="77777777" w:rsidR="001D455A" w:rsidRPr="00A95522" w:rsidRDefault="001D455A" w:rsidP="001D455A">
      <w:proofErr w:type="spellStart"/>
      <w:r w:rsidRPr="00A95522">
        <w:rPr>
          <w:rStyle w:val="Style13ptBold"/>
        </w:rPr>
        <w:t>Stavirdis</w:t>
      </w:r>
      <w:proofErr w:type="spellEnd"/>
      <w:r w:rsidRPr="00A95522">
        <w:rPr>
          <w:rStyle w:val="Style13ptBold"/>
        </w:rPr>
        <w:t xml:space="preserve"> 18 </w:t>
      </w:r>
      <w:r w:rsidRPr="00A95522">
        <w:t xml:space="preserve">James </w:t>
      </w:r>
      <w:proofErr w:type="spellStart"/>
      <w:r w:rsidRPr="00A95522">
        <w:t>Stavridis</w:t>
      </w:r>
      <w:proofErr w:type="spellEnd"/>
      <w:r w:rsidRPr="00A95522">
        <w:t xml:space="preserve">, retired US Navy admiral, "North Korea's Secret Weapon: A Huge Electromagnetic Storm", Bloomberg, </w:t>
      </w:r>
      <w:hyperlink r:id="rId24" w:history="1">
        <w:r w:rsidRPr="00A95522">
          <w:rPr>
            <w:rStyle w:val="Hyperlink"/>
          </w:rPr>
          <w:t>https://www.bloomberg.com/view/articles/2018-04-25/north-korea-s-secret-weapon-an-electromagnetic-storm</w:t>
        </w:r>
      </w:hyperlink>
      <w:r w:rsidRPr="00A95522">
        <w:t xml:space="preserve"> - BS</w:t>
      </w:r>
    </w:p>
    <w:p w14:paraId="51D70FDE" w14:textId="77777777" w:rsidR="001D455A" w:rsidRPr="00A95522" w:rsidRDefault="001D455A" w:rsidP="001D455A">
      <w:pPr>
        <w:rPr>
          <w:sz w:val="14"/>
        </w:rPr>
      </w:pPr>
      <w:r w:rsidRPr="00A95522">
        <w:rPr>
          <w:rStyle w:val="StyleUnderline"/>
        </w:rPr>
        <w:t>The diplomatic circuit</w:t>
      </w:r>
      <w:r w:rsidRPr="00A95522">
        <w:rPr>
          <w:sz w:val="14"/>
        </w:rPr>
        <w:t xml:space="preserve"> </w:t>
      </w:r>
      <w:r w:rsidRPr="00A95522">
        <w:rPr>
          <w:rStyle w:val="StyleUnderline"/>
        </w:rPr>
        <w:t>is awash</w:t>
      </w:r>
      <w:r w:rsidRPr="00A95522">
        <w:rPr>
          <w:sz w:val="14"/>
        </w:rPr>
        <w:t xml:space="preserve"> </w:t>
      </w:r>
      <w:r w:rsidRPr="00A95522">
        <w:rPr>
          <w:rStyle w:val="StyleUnderline"/>
        </w:rPr>
        <w:t>in optimism</w:t>
      </w:r>
      <w:r w:rsidRPr="00A95522">
        <w:rPr>
          <w:sz w:val="14"/>
        </w:rPr>
        <w:t xml:space="preserve"> as the </w:t>
      </w:r>
      <w:r w:rsidRPr="00A95522">
        <w:rPr>
          <w:rStyle w:val="StyleUnderline"/>
        </w:rPr>
        <w:t>proposed summit between</w:t>
      </w:r>
      <w:r w:rsidRPr="00A95522">
        <w:rPr>
          <w:sz w:val="14"/>
        </w:rPr>
        <w:t xml:space="preserve"> North Korean dictator Kim Jong </w:t>
      </w:r>
      <w:r w:rsidRPr="00A95522">
        <w:rPr>
          <w:rStyle w:val="Emphasis"/>
        </w:rPr>
        <w:t>Un</w:t>
      </w:r>
      <w:r w:rsidRPr="00A95522">
        <w:rPr>
          <w:sz w:val="14"/>
        </w:rPr>
        <w:t xml:space="preserve"> </w:t>
      </w:r>
      <w:r w:rsidRPr="00A95522">
        <w:rPr>
          <w:rStyle w:val="StyleUnderline"/>
        </w:rPr>
        <w:t>and President</w:t>
      </w:r>
      <w:r w:rsidRPr="00A95522">
        <w:rPr>
          <w:sz w:val="14"/>
        </w:rPr>
        <w:t xml:space="preserve"> Donald </w:t>
      </w:r>
      <w:r w:rsidRPr="00A95522">
        <w:rPr>
          <w:rStyle w:val="StyleUnderline"/>
        </w:rPr>
        <w:t>Trump</w:t>
      </w:r>
      <w:r w:rsidRPr="00A95522">
        <w:rPr>
          <w:sz w:val="14"/>
        </w:rPr>
        <w:t xml:space="preserve"> </w:t>
      </w:r>
      <w:r w:rsidRPr="00A95522">
        <w:rPr>
          <w:rStyle w:val="Emphasis"/>
        </w:rPr>
        <w:t>draws near</w:t>
      </w:r>
      <w:r w:rsidRPr="00A95522">
        <w:rPr>
          <w:sz w:val="14"/>
        </w:rPr>
        <w:t xml:space="preserve">. Indeed, </w:t>
      </w:r>
      <w:r w:rsidRPr="00A95522">
        <w:rPr>
          <w:rStyle w:val="StyleUnderline"/>
        </w:rPr>
        <w:t>Trump</w:t>
      </w:r>
      <w:r w:rsidRPr="00A95522">
        <w:rPr>
          <w:sz w:val="14"/>
        </w:rPr>
        <w:t xml:space="preserve"> </w:t>
      </w:r>
      <w:r w:rsidRPr="00A95522">
        <w:rPr>
          <w:rStyle w:val="Emphasis"/>
        </w:rPr>
        <w:t>is right</w:t>
      </w:r>
      <w:r w:rsidRPr="00A95522">
        <w:rPr>
          <w:sz w:val="14"/>
        </w:rPr>
        <w:t xml:space="preserve"> </w:t>
      </w:r>
      <w:r w:rsidRPr="00A95522">
        <w:rPr>
          <w:rStyle w:val="StyleUnderline"/>
        </w:rPr>
        <w:t>to go to the table</w:t>
      </w:r>
      <w:r w:rsidRPr="00A95522">
        <w:rPr>
          <w:sz w:val="14"/>
        </w:rPr>
        <w:t xml:space="preserve"> </w:t>
      </w:r>
      <w:r w:rsidRPr="00A95522">
        <w:rPr>
          <w:rStyle w:val="Emphasis"/>
        </w:rPr>
        <w:t>with the North Koreans</w:t>
      </w:r>
      <w:r w:rsidRPr="00A95522">
        <w:rPr>
          <w:sz w:val="14"/>
        </w:rPr>
        <w:t xml:space="preserve"> and negotiate for full denuclearization. Still, </w:t>
      </w:r>
      <w:r w:rsidRPr="00A95522">
        <w:rPr>
          <w:rStyle w:val="Emphasis"/>
        </w:rPr>
        <w:t>given the long history</w:t>
      </w:r>
      <w:r w:rsidRPr="00A95522">
        <w:rPr>
          <w:sz w:val="14"/>
        </w:rPr>
        <w:t xml:space="preserve"> of North </w:t>
      </w:r>
      <w:r w:rsidRPr="00A95522">
        <w:rPr>
          <w:rStyle w:val="StyleUnderline"/>
        </w:rPr>
        <w:t>Korea’s double-dealing</w:t>
      </w:r>
      <w:r w:rsidRPr="00A95522">
        <w:rPr>
          <w:sz w:val="14"/>
        </w:rPr>
        <w:t xml:space="preserve">, </w:t>
      </w:r>
      <w:r w:rsidRPr="00A95522">
        <w:rPr>
          <w:rStyle w:val="Emphasis"/>
        </w:rPr>
        <w:t>outright lying</w:t>
      </w:r>
      <w:r w:rsidRPr="00A95522">
        <w:rPr>
          <w:sz w:val="14"/>
        </w:rPr>
        <w:t xml:space="preserve">, </w:t>
      </w:r>
      <w:r w:rsidRPr="00A95522">
        <w:rPr>
          <w:rStyle w:val="StyleUnderline"/>
        </w:rPr>
        <w:t>and surreptitious construction</w:t>
      </w:r>
      <w:r w:rsidRPr="00A95522">
        <w:rPr>
          <w:sz w:val="14"/>
        </w:rPr>
        <w:t xml:space="preserve"> </w:t>
      </w:r>
      <w:r w:rsidRPr="00A95522">
        <w:rPr>
          <w:rStyle w:val="StyleUnderline"/>
        </w:rPr>
        <w:t xml:space="preserve">of </w:t>
      </w:r>
      <w:r w:rsidRPr="00A95522">
        <w:rPr>
          <w:rStyle w:val="Emphasis"/>
        </w:rPr>
        <w:t>weapons of mass destruction</w:t>
      </w:r>
      <w:r w:rsidRPr="00A95522">
        <w:rPr>
          <w:sz w:val="14"/>
        </w:rPr>
        <w:t xml:space="preserve">, </w:t>
      </w:r>
      <w:r w:rsidRPr="00A95522">
        <w:rPr>
          <w:rStyle w:val="StyleUnderline"/>
        </w:rPr>
        <w:t>the likelihood</w:t>
      </w:r>
      <w:r w:rsidRPr="00A95522">
        <w:rPr>
          <w:sz w:val="14"/>
        </w:rPr>
        <w:t xml:space="preserve"> of Kim </w:t>
      </w:r>
      <w:r w:rsidRPr="00A95522">
        <w:rPr>
          <w:rStyle w:val="StyleUnderline"/>
        </w:rPr>
        <w:t>actually surrendering</w:t>
      </w:r>
      <w:r w:rsidRPr="00A95522">
        <w:rPr>
          <w:sz w:val="14"/>
        </w:rPr>
        <w:t xml:space="preserve"> his nuclear weapons </w:t>
      </w:r>
      <w:r w:rsidRPr="00A95522">
        <w:rPr>
          <w:rStyle w:val="Emphasis"/>
        </w:rPr>
        <w:t>is extremely low</w:t>
      </w:r>
      <w:r w:rsidRPr="00A95522">
        <w:rPr>
          <w:sz w:val="14"/>
        </w:rPr>
        <w:t xml:space="preserve">, no </w:t>
      </w:r>
      <w:r w:rsidRPr="00A95522">
        <w:rPr>
          <w:rStyle w:val="StyleUnderline"/>
        </w:rPr>
        <w:t>matter what he says publicly</w:t>
      </w:r>
      <w:r w:rsidRPr="00A95522">
        <w:rPr>
          <w:sz w:val="14"/>
        </w:rPr>
        <w:t xml:space="preserve">. And what makes it so worrisome is </w:t>
      </w:r>
      <w:r w:rsidRPr="00A95522">
        <w:rPr>
          <w:rStyle w:val="StyleUnderline"/>
        </w:rPr>
        <w:t>not only the handful of nuclear weapons in the hands of a dictator who may be able to lob a few to Honolulu</w:t>
      </w:r>
      <w:r w:rsidRPr="00A95522">
        <w:rPr>
          <w:sz w:val="14"/>
        </w:rPr>
        <w:t xml:space="preserve"> or even to Seattle. </w:t>
      </w:r>
      <w:r w:rsidRPr="00A95522">
        <w:rPr>
          <w:rStyle w:val="Emphasis"/>
        </w:rPr>
        <w:t>We</w:t>
      </w:r>
      <w:r w:rsidRPr="00A95522">
        <w:rPr>
          <w:sz w:val="14"/>
        </w:rPr>
        <w:t xml:space="preserve"> also </w:t>
      </w:r>
      <w:r w:rsidRPr="00A95522">
        <w:rPr>
          <w:rStyle w:val="Emphasis"/>
        </w:rPr>
        <w:t>need to consider</w:t>
      </w:r>
      <w:r w:rsidRPr="00A95522">
        <w:rPr>
          <w:sz w:val="14"/>
        </w:rPr>
        <w:t xml:space="preserve"> </w:t>
      </w:r>
      <w:r w:rsidRPr="00A95522">
        <w:rPr>
          <w:rStyle w:val="StyleUnderline"/>
        </w:rPr>
        <w:t xml:space="preserve">North Korea’s </w:t>
      </w:r>
      <w:r w:rsidRPr="00A95522">
        <w:rPr>
          <w:rStyle w:val="Emphasis"/>
        </w:rPr>
        <w:t>ability</w:t>
      </w:r>
      <w:r w:rsidRPr="00A95522">
        <w:rPr>
          <w:sz w:val="14"/>
        </w:rPr>
        <w:t xml:space="preserve"> </w:t>
      </w:r>
      <w:r w:rsidRPr="00A95522">
        <w:rPr>
          <w:rStyle w:val="StyleUnderline"/>
        </w:rPr>
        <w:t>to deploy</w:t>
      </w:r>
      <w:r w:rsidRPr="00A95522">
        <w:rPr>
          <w:sz w:val="14"/>
        </w:rPr>
        <w:t xml:space="preserve"> </w:t>
      </w:r>
      <w:r w:rsidRPr="00A95522">
        <w:rPr>
          <w:rStyle w:val="Emphasis"/>
        </w:rPr>
        <w:t>one</w:t>
      </w:r>
      <w:r w:rsidRPr="00A95522">
        <w:rPr>
          <w:sz w:val="14"/>
        </w:rPr>
        <w:t xml:space="preserve"> or </w:t>
      </w:r>
      <w:r w:rsidRPr="00A95522">
        <w:rPr>
          <w:rStyle w:val="StyleUnderline"/>
        </w:rPr>
        <w:t xml:space="preserve">two </w:t>
      </w:r>
      <w:r w:rsidRPr="00A95522">
        <w:rPr>
          <w:rStyle w:val="Emphasis"/>
        </w:rPr>
        <w:t>nuclear weapons</w:t>
      </w:r>
      <w:r w:rsidRPr="00A95522">
        <w:rPr>
          <w:sz w:val="14"/>
        </w:rPr>
        <w:t xml:space="preserve"> at altitude </w:t>
      </w:r>
      <w:r w:rsidRPr="00A95522">
        <w:rPr>
          <w:rStyle w:val="StyleUnderline"/>
        </w:rPr>
        <w:t>over the continental U.S.</w:t>
      </w:r>
      <w:r w:rsidRPr="00A95522">
        <w:rPr>
          <w:sz w:val="14"/>
        </w:rPr>
        <w:t xml:space="preserve"> in order </w:t>
      </w:r>
      <w:r w:rsidRPr="00A95522">
        <w:rPr>
          <w:rStyle w:val="StyleUnderline"/>
        </w:rPr>
        <w:t xml:space="preserve">to create a </w:t>
      </w:r>
      <w:r w:rsidRPr="00A95522">
        <w:rPr>
          <w:rStyle w:val="Emphasis"/>
        </w:rPr>
        <w:t>devastating</w:t>
      </w:r>
      <w:r w:rsidRPr="00A95522">
        <w:rPr>
          <w:rStyle w:val="StyleUnderline"/>
        </w:rPr>
        <w:t xml:space="preserve"> burst of </w:t>
      </w:r>
      <w:r w:rsidRPr="00A95522">
        <w:rPr>
          <w:rStyle w:val="Emphasis"/>
        </w:rPr>
        <w:t>energy</w:t>
      </w:r>
      <w:r w:rsidRPr="00A95522">
        <w:rPr>
          <w:sz w:val="14"/>
        </w:rPr>
        <w:t xml:space="preserve"> called an electromagnetic pulse. While the science of </w:t>
      </w:r>
      <w:r w:rsidRPr="00A95522">
        <w:rPr>
          <w:rStyle w:val="Emphasis"/>
        </w:rPr>
        <w:t>EMPs</w:t>
      </w:r>
      <w:r w:rsidRPr="00A95522">
        <w:rPr>
          <w:sz w:val="14"/>
        </w:rPr>
        <w:t xml:space="preserve"> is not fully settled — largely because it is impossible to test on a grand scale — </w:t>
      </w:r>
      <w:r w:rsidRPr="00A95522">
        <w:rPr>
          <w:rStyle w:val="StyleUnderline"/>
        </w:rPr>
        <w:t xml:space="preserve">there is plenty of credible </w:t>
      </w:r>
      <w:r w:rsidRPr="00A95522">
        <w:rPr>
          <w:rStyle w:val="Emphasis"/>
        </w:rPr>
        <w:t>evidence</w:t>
      </w:r>
      <w:r w:rsidRPr="00A95522">
        <w:rPr>
          <w:rStyle w:val="StyleUnderline"/>
        </w:rPr>
        <w:t xml:space="preserve"> that they </w:t>
      </w:r>
      <w:r w:rsidRPr="00A95522">
        <w:rPr>
          <w:rStyle w:val="Emphasis"/>
        </w:rPr>
        <w:t>constitute a real threat,</w:t>
      </w:r>
      <w:r w:rsidRPr="00A95522">
        <w:rPr>
          <w:sz w:val="14"/>
        </w:rPr>
        <w:t xml:space="preserve"> </w:t>
      </w:r>
      <w:r w:rsidRPr="00A95522">
        <w:rPr>
          <w:rStyle w:val="StyleUnderline"/>
        </w:rPr>
        <w:t xml:space="preserve">especially </w:t>
      </w:r>
      <w:r w:rsidRPr="00A95522">
        <w:rPr>
          <w:rStyle w:val="Emphasis"/>
        </w:rPr>
        <w:t>in the context</w:t>
      </w:r>
      <w:r w:rsidRPr="00A95522">
        <w:rPr>
          <w:rStyle w:val="StyleUnderline"/>
        </w:rPr>
        <w:t xml:space="preserve"> of </w:t>
      </w:r>
      <w:r w:rsidRPr="00A95522">
        <w:rPr>
          <w:rStyle w:val="Emphasis"/>
        </w:rPr>
        <w:t>North Korea</w:t>
      </w:r>
      <w:r w:rsidRPr="00A95522">
        <w:rPr>
          <w:sz w:val="14"/>
        </w:rPr>
        <w:t xml:space="preserve">. The short </w:t>
      </w:r>
      <w:r w:rsidRPr="00A95522">
        <w:rPr>
          <w:rStyle w:val="StyleUnderline"/>
        </w:rPr>
        <w:t>burst of vastly powerful electrical</w:t>
      </w:r>
      <w:r w:rsidRPr="00A95522">
        <w:rPr>
          <w:sz w:val="14"/>
        </w:rPr>
        <w:t xml:space="preserve"> and </w:t>
      </w:r>
      <w:r w:rsidRPr="00A95522">
        <w:rPr>
          <w:rStyle w:val="StyleUnderline"/>
        </w:rPr>
        <w:t>magnetic shocks</w:t>
      </w:r>
      <w:r w:rsidRPr="00A95522">
        <w:rPr>
          <w:sz w:val="14"/>
        </w:rPr>
        <w:t xml:space="preserve"> </w:t>
      </w:r>
      <w:r w:rsidRPr="00A95522">
        <w:rPr>
          <w:rStyle w:val="StyleUnderline"/>
        </w:rPr>
        <w:t xml:space="preserve">involved in an EMP </w:t>
      </w:r>
      <w:r w:rsidRPr="00A95522">
        <w:rPr>
          <w:rStyle w:val="Emphasis"/>
        </w:rPr>
        <w:t>could</w:t>
      </w:r>
      <w:r w:rsidRPr="00A95522">
        <w:rPr>
          <w:sz w:val="14"/>
        </w:rPr>
        <w:t xml:space="preserve"> potentially </w:t>
      </w:r>
      <w:r w:rsidRPr="00A95522">
        <w:rPr>
          <w:rStyle w:val="Emphasis"/>
        </w:rPr>
        <w:t>devastate</w:t>
      </w:r>
      <w:r w:rsidRPr="00A95522">
        <w:rPr>
          <w:sz w:val="14"/>
        </w:rPr>
        <w:t xml:space="preserve"> everything from your iPhone to </w:t>
      </w:r>
      <w:r w:rsidRPr="00A95522">
        <w:rPr>
          <w:rStyle w:val="Emphasis"/>
        </w:rPr>
        <w:t>the entire U.S. power grid</w:t>
      </w:r>
      <w:r w:rsidRPr="00A95522">
        <w:rPr>
          <w:sz w:val="14"/>
        </w:rPr>
        <w:t xml:space="preserve">. </w:t>
      </w:r>
      <w:r w:rsidRPr="00A95522">
        <w:rPr>
          <w:rStyle w:val="StyleUnderline"/>
        </w:rPr>
        <w:t xml:space="preserve">Imagine thousands of </w:t>
      </w:r>
      <w:r w:rsidRPr="00A95522">
        <w:rPr>
          <w:rStyle w:val="Emphasis"/>
        </w:rPr>
        <w:t>lightning strikes</w:t>
      </w:r>
      <w:r w:rsidRPr="00A95522">
        <w:rPr>
          <w:sz w:val="14"/>
        </w:rPr>
        <w:t xml:space="preserve"> hitting every home and business in America. </w:t>
      </w:r>
      <w:r w:rsidRPr="00A95522">
        <w:rPr>
          <w:rStyle w:val="StyleUnderline"/>
        </w:rPr>
        <w:t>Bursts from a high altitude nuclear weapon</w:t>
      </w:r>
      <w:r w:rsidRPr="00A95522">
        <w:rPr>
          <w:sz w:val="14"/>
        </w:rPr>
        <w:t xml:space="preserve"> — or a major solar event, by the way — could start by producing a so-called E1 shock, a brief pulse that is particularly devastating to what are known as supervisory control and data acquisition systems. The developed world is dependent on these Scada systems, which include manufacturing facilities, water-treatment plants, HVAC systems and many other things we take for granted. Immediately after the E1 would follow an E2 burst, which is of lesser magnitude and may last as little as a microsecond. Yet these pulses are still able to cause significant damage, in large part because many protection systems will have been wiped out by the E1. Finally, a longer E3 pulse could last several minutes and attack long-line systems such as the electric power grid by destroying substations across the nation. E1 and E3 are the effects of greatest concern because we are the least hardened against them. Together, they could deprive large parts of the country of electricity for weeks, months, or even a year or two. How likely are these scenarios? The idea of either a terrorist group or a rogue state using a high-altitude EMP burst has been seriously examined by scientific and government groups, but there is no agreement on the potential size of the effect. Some analysts insist an EMP would not be as apocalyptic as described in the widely referenced 2011 dystopian novel “One Second After,” which portrays an America brought to its knees by such a strike. Others contend that it’s highly unlikely that any hostile power would attempt one, given the overwhelming U.S. nuclear counterstrike that would quickly follow. Maybe the skeptics are right. But </w:t>
      </w:r>
      <w:r w:rsidRPr="00A95522">
        <w:rPr>
          <w:rStyle w:val="Emphasis"/>
        </w:rPr>
        <w:t>given</w:t>
      </w:r>
      <w:r w:rsidRPr="00A95522">
        <w:rPr>
          <w:sz w:val="14"/>
        </w:rPr>
        <w:t xml:space="preserve"> </w:t>
      </w:r>
      <w:r w:rsidRPr="00A95522">
        <w:rPr>
          <w:rStyle w:val="StyleUnderline"/>
        </w:rPr>
        <w:t xml:space="preserve">the potential devastating </w:t>
      </w:r>
      <w:r w:rsidRPr="00A95522">
        <w:rPr>
          <w:rStyle w:val="Emphasis"/>
        </w:rPr>
        <w:t>consequences</w:t>
      </w:r>
      <w:r w:rsidRPr="00A95522">
        <w:rPr>
          <w:sz w:val="14"/>
        </w:rPr>
        <w:t xml:space="preserve"> </w:t>
      </w:r>
      <w:r w:rsidRPr="00A95522">
        <w:rPr>
          <w:rStyle w:val="Emphasis"/>
        </w:rPr>
        <w:t>of an EMP</w:t>
      </w:r>
      <w:r w:rsidRPr="00A95522">
        <w:rPr>
          <w:sz w:val="14"/>
        </w:rPr>
        <w:t xml:space="preserve">, </w:t>
      </w:r>
      <w:r w:rsidRPr="00A95522">
        <w:rPr>
          <w:rStyle w:val="StyleUnderline"/>
        </w:rPr>
        <w:t xml:space="preserve">can we </w:t>
      </w:r>
      <w:r w:rsidRPr="00A95522">
        <w:rPr>
          <w:rStyle w:val="Emphasis"/>
        </w:rPr>
        <w:t>really</w:t>
      </w:r>
      <w:r w:rsidRPr="00A95522">
        <w:rPr>
          <w:rStyle w:val="StyleUnderline"/>
        </w:rPr>
        <w:t xml:space="preserve"> </w:t>
      </w:r>
      <w:r w:rsidRPr="00A95522">
        <w:rPr>
          <w:rStyle w:val="Emphasis"/>
        </w:rPr>
        <w:t>take the chance</w:t>
      </w:r>
      <w:r w:rsidRPr="00A95522">
        <w:rPr>
          <w:sz w:val="14"/>
        </w:rPr>
        <w:t xml:space="preserve">? </w:t>
      </w:r>
      <w:r w:rsidRPr="00A95522">
        <w:rPr>
          <w:rStyle w:val="StyleUnderline"/>
        </w:rPr>
        <w:t>That the North Koreans</w:t>
      </w:r>
      <w:r w:rsidRPr="00A95522">
        <w:rPr>
          <w:sz w:val="14"/>
        </w:rPr>
        <w:t xml:space="preserve"> </w:t>
      </w:r>
      <w:r w:rsidRPr="00A95522">
        <w:rPr>
          <w:rStyle w:val="StyleUnderline"/>
        </w:rPr>
        <w:t>are</w:t>
      </w:r>
      <w:r w:rsidRPr="00A95522">
        <w:rPr>
          <w:sz w:val="14"/>
        </w:rPr>
        <w:t xml:space="preserve"> probably </w:t>
      </w:r>
      <w:r w:rsidRPr="00A95522">
        <w:rPr>
          <w:rStyle w:val="Emphasis"/>
        </w:rPr>
        <w:t>very close</w:t>
      </w:r>
      <w:r w:rsidRPr="00A95522">
        <w:rPr>
          <w:sz w:val="14"/>
        </w:rPr>
        <w:t xml:space="preserve"> </w:t>
      </w:r>
      <w:r w:rsidRPr="00A95522">
        <w:rPr>
          <w:rStyle w:val="Emphasis"/>
        </w:rPr>
        <w:t>to developing this capability</w:t>
      </w:r>
      <w:r w:rsidRPr="00A95522">
        <w:rPr>
          <w:sz w:val="14"/>
        </w:rPr>
        <w:t xml:space="preserve"> — if they aren’t there already — is all the more reason to work hard at the negotiating table. We can all hope that the coming spring brings a thaw to U.S.-North Korean relations. But one swallow does not a spring make, as the saying goes — Americans need to be ready for another winter of confrontation if diplomacy does not succeed, and being prepared for EMP is a vital part of doing so.</w:t>
      </w:r>
    </w:p>
    <w:p w14:paraId="2A3E1013" w14:textId="77777777" w:rsidR="008B79A4" w:rsidRDefault="008B79A4" w:rsidP="008B79A4">
      <w:pPr>
        <w:pStyle w:val="Heading4"/>
      </w:pPr>
      <w:r>
        <w:t>Grid collapse causes extinction</w:t>
      </w:r>
    </w:p>
    <w:p w14:paraId="29FB75B5" w14:textId="77777777" w:rsidR="008B79A4" w:rsidRPr="0061362F" w:rsidRDefault="008B79A4" w:rsidP="008B79A4">
      <w:proofErr w:type="spellStart"/>
      <w:r>
        <w:rPr>
          <w:rStyle w:val="Style13ptBold"/>
        </w:rPr>
        <w:t>Friedemann</w:t>
      </w:r>
      <w:proofErr w:type="spellEnd"/>
      <w:r>
        <w:rPr>
          <w:rStyle w:val="Style13ptBold"/>
        </w:rPr>
        <w:t xml:space="preserve"> 16 </w:t>
      </w:r>
      <w:r>
        <w:t xml:space="preserve">Alice </w:t>
      </w:r>
      <w:proofErr w:type="spellStart"/>
      <w:r>
        <w:t>Friedemann</w:t>
      </w:r>
      <w:proofErr w:type="spellEnd"/>
      <w:r>
        <w:t xml:space="preserve">, transportation expert, founder of EnergySkeptic.com and author of “When Trucks Stop Running, Energy and the Future of Transportation,” worked at American Presidential Lines for 22 years, where she developed computer systems to coordinate the transit of cargo between ships, rail, trucks, and consumers, citing Dr. Peter Vincent Pry. 1-24-16, “Electromagnetic pulse threat to infrastructure (U.S. House hearings)” </w:t>
      </w:r>
      <w:hyperlink r:id="rId25" w:history="1">
        <w:r w:rsidRPr="00B321FC">
          <w:rPr>
            <w:rStyle w:val="Hyperlink"/>
          </w:rPr>
          <w:t>http://energyskeptic.com/2016/the-scariest-u-s-house-session-ever-electromagnetic-pulse-and-the-fall-of-civilization/</w:t>
        </w:r>
      </w:hyperlink>
      <w:r>
        <w:t xml:space="preserve"> - BS</w:t>
      </w:r>
    </w:p>
    <w:p w14:paraId="2EDF5B33" w14:textId="77777777" w:rsidR="008B79A4" w:rsidRPr="009B49A3" w:rsidRDefault="008B79A4" w:rsidP="008B79A4">
      <w:pPr>
        <w:rPr>
          <w:rStyle w:val="Emphasis"/>
        </w:rPr>
      </w:pPr>
      <w:r w:rsidRPr="009B49A3">
        <w:rPr>
          <w:rStyle w:val="StyleUnderline"/>
        </w:rPr>
        <w:t xml:space="preserve">Modern </w:t>
      </w:r>
      <w:r w:rsidRPr="009B49A3">
        <w:rPr>
          <w:rStyle w:val="Emphasis"/>
        </w:rPr>
        <w:t>civilization</w:t>
      </w:r>
      <w:r w:rsidRPr="009B49A3">
        <w:rPr>
          <w:rStyle w:val="StyleUnderline"/>
        </w:rPr>
        <w:t xml:space="preserve"> </w:t>
      </w:r>
      <w:r w:rsidRPr="009B49A3">
        <w:rPr>
          <w:rStyle w:val="Emphasis"/>
        </w:rPr>
        <w:t>cannot exist</w:t>
      </w:r>
      <w:r w:rsidRPr="009B49A3">
        <w:rPr>
          <w:rStyle w:val="StyleUnderline"/>
        </w:rPr>
        <w:t xml:space="preserve"> for a protracted period</w:t>
      </w:r>
      <w:r>
        <w:t xml:space="preserve"> </w:t>
      </w:r>
      <w:r w:rsidRPr="009B49A3">
        <w:rPr>
          <w:rStyle w:val="Emphasis"/>
        </w:rPr>
        <w:t>without electricity</w:t>
      </w:r>
      <w:r>
        <w:t xml:space="preserve">. </w:t>
      </w:r>
      <w:r w:rsidRPr="009B49A3">
        <w:rPr>
          <w:rStyle w:val="StyleUnderline"/>
        </w:rPr>
        <w:t>Within days of a blackout across the</w:t>
      </w:r>
      <w:r>
        <w:t xml:space="preserve"> </w:t>
      </w:r>
      <w:r w:rsidRPr="009B49A3">
        <w:rPr>
          <w:rStyle w:val="StyleUnderline"/>
        </w:rPr>
        <w:t>United States</w:t>
      </w:r>
      <w:r>
        <w:t xml:space="preserve">, </w:t>
      </w:r>
      <w:r w:rsidRPr="009B49A3">
        <w:rPr>
          <w:rStyle w:val="Emphasis"/>
        </w:rPr>
        <w:t>a blackout</w:t>
      </w:r>
      <w:r>
        <w:t xml:space="preserve"> that </w:t>
      </w:r>
      <w:r w:rsidRPr="009B49A3">
        <w:rPr>
          <w:rStyle w:val="Emphasis"/>
        </w:rPr>
        <w:t>could encompass the entire planet</w:t>
      </w:r>
      <w:r>
        <w:t xml:space="preserve">, </w:t>
      </w:r>
      <w:r w:rsidRPr="009B49A3">
        <w:rPr>
          <w:rStyle w:val="StyleUnderline"/>
        </w:rPr>
        <w:t>emergency generators would run out of fuel,</w:t>
      </w:r>
      <w:r>
        <w:t xml:space="preserve"> </w:t>
      </w:r>
      <w:r w:rsidRPr="009B49A3">
        <w:rPr>
          <w:rStyle w:val="Emphasis"/>
        </w:rPr>
        <w:t>telecommunications would cease</w:t>
      </w:r>
      <w:r>
        <w:t xml:space="preserve"> as would </w:t>
      </w:r>
      <w:r w:rsidRPr="009B49A3">
        <w:rPr>
          <w:rStyle w:val="StyleUnderline"/>
        </w:rPr>
        <w:t>transportation due to gridlock, and eventually no fuel</w:t>
      </w:r>
      <w:r>
        <w:t xml:space="preserve">. </w:t>
      </w:r>
      <w:r w:rsidRPr="009B49A3">
        <w:rPr>
          <w:rStyle w:val="Emphasis"/>
        </w:rPr>
        <w:t>Cities would</w:t>
      </w:r>
      <w:r w:rsidRPr="009B49A3">
        <w:rPr>
          <w:rStyle w:val="StyleUnderline"/>
        </w:rPr>
        <w:t xml:space="preserve"> have no running water and soon, </w:t>
      </w:r>
      <w:r>
        <w:t xml:space="preserve">within a few days, </w:t>
      </w:r>
      <w:r w:rsidRPr="009B49A3">
        <w:rPr>
          <w:rStyle w:val="Emphasis"/>
        </w:rPr>
        <w:t>exhaust their food supplies</w:t>
      </w:r>
      <w:r>
        <w:t xml:space="preserve">. Police, Fire, Emergency </w:t>
      </w:r>
      <w:r w:rsidRPr="009B49A3">
        <w:rPr>
          <w:rStyle w:val="Emphasis"/>
        </w:rPr>
        <w:t>Services</w:t>
      </w:r>
      <w:r>
        <w:t xml:space="preserve"> and hospitals </w:t>
      </w:r>
      <w:r w:rsidRPr="009B49A3">
        <w:rPr>
          <w:rStyle w:val="StyleUnderline"/>
        </w:rPr>
        <w:t>cannot long operate in a blackout</w:t>
      </w:r>
      <w:r>
        <w:t xml:space="preserve">. </w:t>
      </w:r>
      <w:r w:rsidRPr="009B49A3">
        <w:rPr>
          <w:rStyle w:val="Emphasis"/>
        </w:rPr>
        <w:t>Government</w:t>
      </w:r>
      <w:r w:rsidRPr="009B49A3">
        <w:rPr>
          <w:rStyle w:val="StyleUnderline"/>
        </w:rPr>
        <w:t xml:space="preserve"> and industry also </w:t>
      </w:r>
      <w:r w:rsidRPr="009B49A3">
        <w:rPr>
          <w:rStyle w:val="Emphasis"/>
        </w:rPr>
        <w:t>need electricity</w:t>
      </w:r>
      <w:r w:rsidRPr="009B49A3">
        <w:rPr>
          <w:rStyle w:val="StyleUnderline"/>
        </w:rPr>
        <w:t xml:space="preserve"> in order to operate</w:t>
      </w:r>
      <w:r>
        <w:t xml:space="preserve">. The EMP Commission warns that a natural or </w:t>
      </w:r>
      <w:r w:rsidRPr="009B49A3">
        <w:rPr>
          <w:rStyle w:val="Emphasis"/>
        </w:rPr>
        <w:t>nuclear EMP event</w:t>
      </w:r>
      <w:r>
        <w:t xml:space="preserve">, given current unpreparedness, </w:t>
      </w:r>
      <w:r w:rsidRPr="009B49A3">
        <w:rPr>
          <w:rStyle w:val="Emphasis"/>
        </w:rPr>
        <w:t>would likely result in societal collapse.</w:t>
      </w:r>
    </w:p>
    <w:p w14:paraId="42888A98" w14:textId="77777777" w:rsidR="001D455A" w:rsidRPr="00A95522" w:rsidRDefault="001D455A" w:rsidP="001D455A"/>
    <w:p w14:paraId="0B39C5FC" w14:textId="77777777" w:rsidR="001D455A" w:rsidRPr="00A95522" w:rsidRDefault="001D455A" w:rsidP="001D455A">
      <w:pPr>
        <w:rPr>
          <w:rFonts w:asciiTheme="minorHAnsi" w:hAnsiTheme="minorHAnsi"/>
        </w:rPr>
      </w:pPr>
    </w:p>
    <w:p w14:paraId="1444502A" w14:textId="77777777" w:rsidR="008D1DE9" w:rsidRDefault="008D1DE9" w:rsidP="008D1DE9">
      <w:pPr>
        <w:pStyle w:val="Heading3"/>
      </w:pPr>
      <w:r>
        <w:lastRenderedPageBreak/>
        <w:t>Impact---Terror---1NC</w:t>
      </w:r>
    </w:p>
    <w:p w14:paraId="1BC421C5" w14:textId="77777777" w:rsidR="008D1DE9" w:rsidRPr="000C2D96" w:rsidRDefault="008D1DE9" w:rsidP="008D1DE9">
      <w:pPr>
        <w:pStyle w:val="Heading4"/>
        <w:rPr>
          <w:rStyle w:val="Style13ptBold"/>
          <w:b/>
          <w:bCs w:val="0"/>
        </w:rPr>
      </w:pPr>
      <w:r w:rsidRPr="000C2D96">
        <w:rPr>
          <w:rStyle w:val="Style13ptBold"/>
          <w:b/>
          <w:bCs w:val="0"/>
        </w:rPr>
        <w:t xml:space="preserve">North Korean </w:t>
      </w:r>
      <w:r>
        <w:rPr>
          <w:rStyle w:val="Style13ptBold"/>
          <w:b/>
          <w:bCs w:val="0"/>
        </w:rPr>
        <w:t>expanding n</w:t>
      </w:r>
      <w:r w:rsidRPr="000C2D96">
        <w:rPr>
          <w:rStyle w:val="Style13ptBold"/>
          <w:b/>
          <w:bCs w:val="0"/>
        </w:rPr>
        <w:t>uclearization causes nuclear terror</w:t>
      </w:r>
    </w:p>
    <w:p w14:paraId="4E50331F" w14:textId="77777777" w:rsidR="008D1DE9" w:rsidRPr="000C2D96" w:rsidRDefault="008D1DE9" w:rsidP="008D1DE9">
      <w:proofErr w:type="spellStart"/>
      <w:r>
        <w:rPr>
          <w:rStyle w:val="Style13ptBold"/>
        </w:rPr>
        <w:t>Litwak</w:t>
      </w:r>
      <w:proofErr w:type="spellEnd"/>
      <w:r>
        <w:rPr>
          <w:rStyle w:val="Style13ptBold"/>
        </w:rPr>
        <w:t xml:space="preserve"> 16 </w:t>
      </w:r>
      <w:r>
        <w:t xml:space="preserve">Robert S. </w:t>
      </w:r>
      <w:proofErr w:type="spellStart"/>
      <w:r>
        <w:t>Litwak</w:t>
      </w:r>
      <w:proofErr w:type="spellEnd"/>
      <w:r>
        <w:t xml:space="preserve">, is vice president for programs and director of International Security Studies at the Woodrow Wilson International Center for Scholars in Washington D.C. He is also an adjunct professor at Georgetown University’s School of Foreign Service and a consultant to the Los Alamos National Laboratory. 2016 “Deterring Nuclear Terrorism” Woodrow Wilson International Center for Scholars, </w:t>
      </w:r>
      <w:hyperlink r:id="rId26" w:history="1">
        <w:r w:rsidRPr="00B829AB">
          <w:rPr>
            <w:rStyle w:val="Hyperlink"/>
          </w:rPr>
          <w:t>https://www.wilsoncenter.org/sites/default/files/book_downloads/deterring_nuclear_terrorism_robert_litwak.pdf</w:t>
        </w:r>
      </w:hyperlink>
      <w:r>
        <w:t xml:space="preserve"> - BS</w:t>
      </w:r>
    </w:p>
    <w:p w14:paraId="75C5FAB5" w14:textId="77777777" w:rsidR="008D1DE9" w:rsidRDefault="008D1DE9" w:rsidP="008D1DE9">
      <w:r w:rsidRPr="000C2D96">
        <w:rPr>
          <w:rStyle w:val="Emphasis"/>
        </w:rPr>
        <w:t>The</w:t>
      </w:r>
      <w:r w:rsidRPr="000C2D96">
        <w:rPr>
          <w:rStyle w:val="StyleUnderline"/>
        </w:rPr>
        <w:t xml:space="preserve"> projected </w:t>
      </w:r>
      <w:r w:rsidRPr="000C2D96">
        <w:rPr>
          <w:rStyle w:val="Emphasis"/>
        </w:rPr>
        <w:t>growth</w:t>
      </w:r>
      <w:r w:rsidRPr="000C2D96">
        <w:rPr>
          <w:rStyle w:val="StyleUnderline"/>
        </w:rPr>
        <w:t xml:space="preserve"> of </w:t>
      </w:r>
      <w:r w:rsidRPr="000C2D96">
        <w:rPr>
          <w:rStyle w:val="Emphasis"/>
        </w:rPr>
        <w:t>North Korea’s</w:t>
      </w:r>
      <w:r w:rsidRPr="000C2D96">
        <w:rPr>
          <w:rStyle w:val="StyleUnderline"/>
        </w:rPr>
        <w:t xml:space="preserve"> nuclear arsenal creates</w:t>
      </w:r>
      <w:r>
        <w:t xml:space="preserve"> </w:t>
      </w:r>
      <w:r w:rsidRPr="000C2D96">
        <w:rPr>
          <w:rStyle w:val="Emphasis"/>
        </w:rPr>
        <w:t>an increased risk of nuclear terrorism</w:t>
      </w:r>
      <w:r>
        <w:t xml:space="preserve">. Since 9/11, </w:t>
      </w:r>
      <w:r w:rsidRPr="000C2D96">
        <w:rPr>
          <w:rStyle w:val="StyleUnderline"/>
        </w:rPr>
        <w:t>North Korea has both offered assurances</w:t>
      </w:r>
      <w:r>
        <w:t xml:space="preserve"> that it would not transfer nuclear weapons to terrorists and threatened to do so. </w:t>
      </w:r>
      <w:r w:rsidRPr="000C2D96">
        <w:rPr>
          <w:rStyle w:val="Emphasis"/>
        </w:rPr>
        <w:t>In 2005</w:t>
      </w:r>
      <w:r>
        <w:t xml:space="preserve">, two years after the U.S. </w:t>
      </w:r>
      <w:r w:rsidRPr="000C2D96">
        <w:rPr>
          <w:rStyle w:val="StyleUnderline"/>
        </w:rPr>
        <w:t>invasion of Iraq to topple the Saddam Hussein regime</w:t>
      </w:r>
      <w:r>
        <w:t xml:space="preserve">, </w:t>
      </w:r>
      <w:r w:rsidRPr="000C2D96">
        <w:rPr>
          <w:rStyle w:val="StyleUnderline"/>
        </w:rPr>
        <w:t>a North Korean vice foreign</w:t>
      </w:r>
      <w:r>
        <w:t xml:space="preserve"> </w:t>
      </w:r>
      <w:r w:rsidRPr="000C2D96">
        <w:rPr>
          <w:rStyle w:val="StyleUnderline"/>
        </w:rPr>
        <w:t>minister</w:t>
      </w:r>
      <w:r>
        <w:t xml:space="preserve"> </w:t>
      </w:r>
      <w:r w:rsidRPr="000C2D96">
        <w:rPr>
          <w:rStyle w:val="StyleUnderline"/>
        </w:rPr>
        <w:t>warned</w:t>
      </w:r>
      <w:r>
        <w:t xml:space="preserve"> that </w:t>
      </w:r>
      <w:r w:rsidRPr="000C2D96">
        <w:rPr>
          <w:rStyle w:val="StyleUnderline"/>
        </w:rPr>
        <w:t>the regime had no plans to transfer but</w:t>
      </w:r>
      <w:r>
        <w:t xml:space="preserve"> </w:t>
      </w:r>
      <w:r w:rsidRPr="000C2D96">
        <w:rPr>
          <w:rStyle w:val="Emphasis"/>
        </w:rPr>
        <w:t>would not rule it out</w:t>
      </w:r>
      <w:r>
        <w:t xml:space="preserve"> “if the United States drives [us] into a corner.”130 Director of National Intelligence James Clapper warned about “</w:t>
      </w:r>
      <w:r w:rsidRPr="000C2D96">
        <w:rPr>
          <w:rStyle w:val="StyleUnderline"/>
        </w:rPr>
        <w:t xml:space="preserve">the possibility that North Korea might again </w:t>
      </w:r>
      <w:r w:rsidRPr="000C2D96">
        <w:rPr>
          <w:rStyle w:val="Emphasis"/>
        </w:rPr>
        <w:t>export nuclear technology</w:t>
      </w:r>
      <w:r>
        <w:t xml:space="preserve">.”131 Though information about North Korea’s record of nuclear exports is scant, </w:t>
      </w:r>
      <w:r w:rsidRPr="000C2D96">
        <w:rPr>
          <w:rStyle w:val="StyleUnderline"/>
        </w:rPr>
        <w:t xml:space="preserve">two prominent state-to-state transfers are known: </w:t>
      </w:r>
      <w:r>
        <w:t xml:space="preserve">first, </w:t>
      </w:r>
      <w:r w:rsidRPr="000C2D96">
        <w:rPr>
          <w:rStyle w:val="Emphasis"/>
        </w:rPr>
        <w:t>in 2001, the Pyongyang regime sold 82</w:t>
      </w:r>
      <w:r>
        <w:t xml:space="preserve"> Deterring Nuclear Terrorism uranium hexafluoride (the feedstock for centrifuges) to Libya via Pakistan’s A.Q. Khan; and second, in September 2007, </w:t>
      </w:r>
      <w:r w:rsidRPr="000C2D96">
        <w:rPr>
          <w:rStyle w:val="StyleUnderline"/>
        </w:rPr>
        <w:t>the Israeli Air Force bombed a nuclear reactor in Syria</w:t>
      </w:r>
      <w:r>
        <w:t xml:space="preserve"> (not yet operational) </w:t>
      </w:r>
      <w:r w:rsidRPr="000C2D96">
        <w:rPr>
          <w:rStyle w:val="StyleUnderline"/>
        </w:rPr>
        <w:t>provided by North Korea</w:t>
      </w:r>
      <w:r>
        <w:t xml:space="preserve">.132 </w:t>
      </w:r>
      <w:r w:rsidRPr="000C2D96">
        <w:rPr>
          <w:rStyle w:val="StyleUnderline"/>
        </w:rPr>
        <w:t xml:space="preserve">The urgent threat is that the North’s </w:t>
      </w:r>
      <w:r w:rsidRPr="000C2D96">
        <w:rPr>
          <w:rStyle w:val="Emphasis"/>
        </w:rPr>
        <w:t>increased produc</w:t>
      </w:r>
      <w:r>
        <w:t xml:space="preserve">tion of weapons-grade uranium </w:t>
      </w:r>
      <w:r w:rsidRPr="000C2D96">
        <w:rPr>
          <w:rStyle w:val="Emphasis"/>
        </w:rPr>
        <w:t>potentially creates</w:t>
      </w:r>
      <w:r>
        <w:t xml:space="preserve"> “a new cash crop” for the financially strapped regime.</w:t>
      </w:r>
    </w:p>
    <w:p w14:paraId="472FF8C6" w14:textId="77777777" w:rsidR="008D1DE9" w:rsidRDefault="008D1DE9" w:rsidP="008D1DE9">
      <w:pPr>
        <w:pStyle w:val="Heading4"/>
      </w:pPr>
      <w:r>
        <w:t>Extinction</w:t>
      </w:r>
    </w:p>
    <w:p w14:paraId="1667AA0F" w14:textId="4AE30C37" w:rsidR="008D1DE9" w:rsidRPr="00EF1CC8" w:rsidRDefault="008D1DE9" w:rsidP="008D1DE9">
      <w:proofErr w:type="spellStart"/>
      <w:r>
        <w:rPr>
          <w:rStyle w:val="Style13ptBold"/>
        </w:rPr>
        <w:t>Kroenig</w:t>
      </w:r>
      <w:proofErr w:type="spellEnd"/>
      <w:r>
        <w:rPr>
          <w:rStyle w:val="Style13ptBold"/>
        </w:rPr>
        <w:t xml:space="preserve"> 14 </w:t>
      </w:r>
      <w:proofErr w:type="spellStart"/>
      <w:r>
        <w:t>Matther</w:t>
      </w:r>
      <w:proofErr w:type="spellEnd"/>
      <w:r>
        <w:t xml:space="preserve"> </w:t>
      </w:r>
      <w:proofErr w:type="spellStart"/>
      <w:r>
        <w:t>Kroenig</w:t>
      </w:r>
      <w:proofErr w:type="spellEnd"/>
      <w:r>
        <w:t xml:space="preserve">, Associate Professor of IR at Georgetown, Davis Gibbons a Nonresident Senior Fellow at the Brent Scowcroft Center on International Security at The Atlantic Council, 2014 “The Next Nuclear War,” </w:t>
      </w:r>
      <w:hyperlink r:id="rId27" w:history="1">
        <w:r w:rsidR="003C4120" w:rsidRPr="00B321FC">
          <w:rPr>
            <w:rStyle w:val="Hyperlink"/>
          </w:rPr>
          <w:t>http://www.matthewkroenig.com/Kroenig_The%20Next%20Nuclear%20War.pdf</w:t>
        </w:r>
      </w:hyperlink>
      <w:r w:rsidR="003C4120">
        <w:t xml:space="preserve"> - BS</w:t>
      </w:r>
    </w:p>
    <w:p w14:paraId="21F3CB08" w14:textId="77777777" w:rsidR="008D1DE9" w:rsidRPr="00EF1CC8" w:rsidRDefault="008D1DE9" w:rsidP="008D1DE9">
      <w:r w:rsidRPr="00EF1CC8">
        <w:rPr>
          <w:rStyle w:val="Emphasis"/>
        </w:rPr>
        <w:t>Nuclear</w:t>
      </w:r>
      <w:r w:rsidRPr="00EF1CC8">
        <w:rPr>
          <w:rStyle w:val="StyleUnderline"/>
        </w:rPr>
        <w:t xml:space="preserve"> Terrorism</w:t>
      </w:r>
      <w:r>
        <w:t xml:space="preserve"> </w:t>
      </w:r>
      <w:r w:rsidRPr="00EF1CC8">
        <w:rPr>
          <w:rStyle w:val="StyleUnderline"/>
        </w:rPr>
        <w:t>Since the terrorist attacks</w:t>
      </w:r>
      <w:r>
        <w:t xml:space="preserve"> on September 11, 2001, scholars, analysts, and politicians have focused on </w:t>
      </w:r>
      <w:r w:rsidRPr="00EF1CC8">
        <w:rPr>
          <w:rStyle w:val="StyleUnderline"/>
        </w:rPr>
        <w:t>the nexus of</w:t>
      </w:r>
      <w:r>
        <w:t xml:space="preserve"> </w:t>
      </w:r>
      <w:r w:rsidRPr="00EF1CC8">
        <w:rPr>
          <w:rStyle w:val="Emphasis"/>
        </w:rPr>
        <w:t>nuclear weapons</w:t>
      </w:r>
      <w:r w:rsidRPr="00EF1CC8">
        <w:rPr>
          <w:rStyle w:val="StyleUnderline"/>
        </w:rPr>
        <w:t xml:space="preserve"> and </w:t>
      </w:r>
      <w:r w:rsidRPr="00EF1CC8">
        <w:rPr>
          <w:rStyle w:val="Emphasis"/>
        </w:rPr>
        <w:t>terrorism</w:t>
      </w:r>
      <w:r w:rsidRPr="00EF1CC8">
        <w:rPr>
          <w:rStyle w:val="StyleUnderline"/>
        </w:rPr>
        <w:t>.</w:t>
      </w:r>
      <w:r>
        <w:t xml:space="preserve"> In his closing statement at the 2012 Nuclear Security Summit, President </w:t>
      </w:r>
      <w:r w:rsidRPr="00EF1CC8">
        <w:rPr>
          <w:rStyle w:val="StyleUnderline"/>
        </w:rPr>
        <w:t>Obama concluded</w:t>
      </w:r>
      <w:r>
        <w:t xml:space="preserve">, “We've agreed that </w:t>
      </w:r>
      <w:r w:rsidRPr="00EF1CC8">
        <w:rPr>
          <w:rStyle w:val="Emphasis"/>
        </w:rPr>
        <w:t>nuclear terrorism</w:t>
      </w:r>
      <w:r w:rsidRPr="00EF1CC8">
        <w:rPr>
          <w:rStyle w:val="StyleUnderline"/>
        </w:rPr>
        <w:t xml:space="preserve"> is one of the </w:t>
      </w:r>
      <w:r w:rsidRPr="00EF1CC8">
        <w:rPr>
          <w:rStyle w:val="Emphasis"/>
        </w:rPr>
        <w:t>most urgent</w:t>
      </w:r>
      <w:r w:rsidRPr="00EF1CC8">
        <w:rPr>
          <w:rStyle w:val="StyleUnderline"/>
        </w:rPr>
        <w:t xml:space="preserve"> and serious </w:t>
      </w:r>
      <w:r w:rsidRPr="00EF1CC8">
        <w:rPr>
          <w:rStyle w:val="Emphasis"/>
        </w:rPr>
        <w:t>threats to global security</w:t>
      </w:r>
      <w:r>
        <w:t xml:space="preserve">.”88 </w:t>
      </w:r>
      <w:r w:rsidRPr="00EF1CC8">
        <w:rPr>
          <w:rStyle w:val="StyleUnderline"/>
        </w:rPr>
        <w:t>Though there has been some debate on how seriously</w:t>
      </w:r>
      <w:r>
        <w:t xml:space="preserve"> this threat should be taken,89 </w:t>
      </w:r>
      <w:r w:rsidRPr="00EF1CC8">
        <w:rPr>
          <w:rStyle w:val="Emphasis"/>
        </w:rPr>
        <w:t>evidence indicates</w:t>
      </w:r>
      <w:r>
        <w:t xml:space="preserve"> that </w:t>
      </w:r>
      <w:r w:rsidRPr="00EF1CC8">
        <w:rPr>
          <w:rStyle w:val="Emphasis"/>
        </w:rPr>
        <w:t>terrorist organizations</w:t>
      </w:r>
      <w:r>
        <w:t xml:space="preserve"> </w:t>
      </w:r>
      <w:r w:rsidRPr="00EF1CC8">
        <w:rPr>
          <w:rStyle w:val="StyleUnderline"/>
        </w:rPr>
        <w:t xml:space="preserve">have both expressed a </w:t>
      </w:r>
      <w:r w:rsidRPr="00EF1CC8">
        <w:rPr>
          <w:rStyle w:val="Emphasis"/>
        </w:rPr>
        <w:t>desire</w:t>
      </w:r>
      <w:r>
        <w:t xml:space="preserve"> for </w:t>
      </w:r>
      <w:r w:rsidRPr="00EF1CC8">
        <w:rPr>
          <w:rStyle w:val="Emphasis"/>
        </w:rPr>
        <w:t>nuclear weapons</w:t>
      </w:r>
      <w:r>
        <w:t xml:space="preserve"> </w:t>
      </w:r>
      <w:r w:rsidRPr="00EF1CC8">
        <w:rPr>
          <w:rStyle w:val="StyleUnderline"/>
        </w:rPr>
        <w:t xml:space="preserve">and made attempts to buy or </w:t>
      </w:r>
      <w:r w:rsidRPr="00EF1CC8">
        <w:rPr>
          <w:rStyle w:val="Emphasis"/>
        </w:rPr>
        <w:t>seize nuclear material</w:t>
      </w:r>
      <w:r w:rsidRPr="00EF1CC8">
        <w:rPr>
          <w:rStyle w:val="StyleUnderline"/>
        </w:rPr>
        <w:t xml:space="preserve">. Declassified documents from the United States suggest Osama </w:t>
      </w:r>
      <w:r w:rsidRPr="00EF1CC8">
        <w:rPr>
          <w:rStyle w:val="Emphasis"/>
        </w:rPr>
        <w:t>bin Laden directed</w:t>
      </w:r>
      <w:r>
        <w:t xml:space="preserve"> his </w:t>
      </w:r>
      <w:r w:rsidRPr="00EF1CC8">
        <w:rPr>
          <w:rStyle w:val="Emphasis"/>
        </w:rPr>
        <w:t>associates</w:t>
      </w:r>
      <w:r>
        <w:t xml:space="preserve"> to </w:t>
      </w:r>
      <w:r w:rsidRPr="00EF1CC8">
        <w:rPr>
          <w:rStyle w:val="Emphasis"/>
        </w:rPr>
        <w:t>purchase uranium</w:t>
      </w:r>
      <w:r>
        <w:t xml:space="preserve">.90 In addition, </w:t>
      </w:r>
      <w:r w:rsidRPr="00EF1CC8">
        <w:rPr>
          <w:rStyle w:val="StyleUnderline"/>
        </w:rPr>
        <w:t>Chechnya-based separatist groups</w:t>
      </w:r>
      <w:r>
        <w:t xml:space="preserve">, </w:t>
      </w:r>
      <w:r w:rsidRPr="00EF1CC8">
        <w:rPr>
          <w:rStyle w:val="StyleUnderline"/>
        </w:rPr>
        <w:t>Lashkar-e-Taiba in South Asia,</w:t>
      </w:r>
      <w:r>
        <w:t xml:space="preserve"> and </w:t>
      </w:r>
      <w:proofErr w:type="spellStart"/>
      <w:r>
        <w:t>Aum</w:t>
      </w:r>
      <w:proofErr w:type="spellEnd"/>
      <w:r>
        <w:t xml:space="preserve"> </w:t>
      </w:r>
      <w:proofErr w:type="spellStart"/>
      <w:r>
        <w:t>Shinrikyo</w:t>
      </w:r>
      <w:proofErr w:type="spellEnd"/>
      <w:r>
        <w:t xml:space="preserve"> in Japan </w:t>
      </w:r>
      <w:r w:rsidRPr="00EF1CC8">
        <w:rPr>
          <w:rStyle w:val="StyleUnderline"/>
        </w:rPr>
        <w:t xml:space="preserve">have also </w:t>
      </w:r>
      <w:r w:rsidRPr="00EF1CC8">
        <w:rPr>
          <w:rStyle w:val="Emphasis"/>
        </w:rPr>
        <w:t>expressed</w:t>
      </w:r>
      <w:r w:rsidRPr="00EF1CC8">
        <w:rPr>
          <w:rStyle w:val="StyleUnderline"/>
        </w:rPr>
        <w:t xml:space="preserve"> the </w:t>
      </w:r>
      <w:r w:rsidRPr="00EF1CC8">
        <w:rPr>
          <w:rStyle w:val="Emphasis"/>
        </w:rPr>
        <w:t>desire</w:t>
      </w:r>
      <w:r w:rsidRPr="00EF1CC8">
        <w:rPr>
          <w:rStyle w:val="StyleUnderline"/>
        </w:rPr>
        <w:t xml:space="preserve"> </w:t>
      </w:r>
      <w:r w:rsidRPr="00EF1CC8">
        <w:rPr>
          <w:rStyle w:val="Emphasis"/>
        </w:rPr>
        <w:t>for nuclear weapons</w:t>
      </w:r>
      <w:r w:rsidRPr="00EF1CC8">
        <w:rPr>
          <w:rStyle w:val="StyleUnderline"/>
        </w:rPr>
        <w:t xml:space="preserve"> in the past</w:t>
      </w:r>
      <w:r>
        <w:t xml:space="preserve">.91 Most analysts consider it unlikely that a state would knowingly provide a terrorist group with a bomb, but it is conceivable that a group could steal one. This fear is especially acute in the case of Pakistan, where an unstable government with a growing nuclear arsenal exists in an area with many terrorist organizations. The government of Pakistan has taken steps in recent years to allay these fears, yet reason for concern remains.92 </w:t>
      </w:r>
      <w:r w:rsidRPr="00EF1CC8">
        <w:rPr>
          <w:rStyle w:val="StyleUnderline"/>
        </w:rPr>
        <w:t xml:space="preserve">A second means by which a terrorist group could attain a nuclear capability is by </w:t>
      </w:r>
      <w:r w:rsidRPr="00EF1CC8">
        <w:rPr>
          <w:rStyle w:val="Emphasis"/>
        </w:rPr>
        <w:t>obtaining</w:t>
      </w:r>
      <w:r>
        <w:t xml:space="preserve"> </w:t>
      </w:r>
      <w:r w:rsidRPr="00EF1CC8">
        <w:rPr>
          <w:rStyle w:val="Emphasis"/>
        </w:rPr>
        <w:t>fissile</w:t>
      </w:r>
      <w:r>
        <w:t xml:space="preserve"> </w:t>
      </w:r>
      <w:r w:rsidRPr="00EF1CC8">
        <w:rPr>
          <w:rStyle w:val="Emphasis"/>
        </w:rPr>
        <w:t>material</w:t>
      </w:r>
      <w:r>
        <w:t xml:space="preserve"> and </w:t>
      </w:r>
      <w:r w:rsidRPr="00EF1CC8">
        <w:rPr>
          <w:rStyle w:val="StyleUnderline"/>
        </w:rPr>
        <w:t xml:space="preserve">constructing its own crude </w:t>
      </w:r>
      <w:r w:rsidRPr="00EF1CC8">
        <w:rPr>
          <w:rStyle w:val="Emphasis"/>
        </w:rPr>
        <w:t>nuclear bomb</w:t>
      </w:r>
      <w:r>
        <w:t xml:space="preserve">. </w:t>
      </w:r>
      <w:r w:rsidRPr="00EF1CC8">
        <w:rPr>
          <w:rStyle w:val="StyleUnderline"/>
        </w:rPr>
        <w:t xml:space="preserve">The main challenge for terrorist </w:t>
      </w:r>
      <w:r w:rsidRPr="00EF1CC8">
        <w:rPr>
          <w:rStyle w:val="StyleUnderline"/>
        </w:rPr>
        <w:lastRenderedPageBreak/>
        <w:t>organizations seeking this capability</w:t>
      </w:r>
      <w:r>
        <w:t xml:space="preserve"> is finding sufficient fissile material. Approximately 8 kilograms of plutonium or 25 kilograms of highly enriched uranium (HEU) is necessary for a bomb. Since 9/11, the United States, Russia, the IAEA, and other partners have taken on a number of efforts to decrease the risks of terrorists accessing nuclear material. UN Security Council Resolution 1540, the 2005 Amendment to the Convention on the Physical Protection of Nuclear Material, and the 2005 International Convention for the Suppression of Acts of Nuclear Terrorism all seek to increase global cooperation to prevent nuclear terrorism. Overall, the global stocks of HEU and plutonium are decreasing, but </w:t>
      </w:r>
      <w:r w:rsidRPr="00EF1CC8">
        <w:rPr>
          <w:rStyle w:val="StyleUnderline"/>
        </w:rPr>
        <w:t xml:space="preserve">the </w:t>
      </w:r>
      <w:r w:rsidRPr="00EF1CC8">
        <w:rPr>
          <w:rStyle w:val="Emphasis"/>
        </w:rPr>
        <w:t>sheer volume</w:t>
      </w:r>
      <w:r w:rsidRPr="00EF1CC8">
        <w:rPr>
          <w:rStyle w:val="StyleUnderline"/>
        </w:rPr>
        <w:t xml:space="preserve"> of global </w:t>
      </w:r>
      <w:r w:rsidRPr="00EF1CC8">
        <w:rPr>
          <w:rStyle w:val="Emphasis"/>
        </w:rPr>
        <w:t>fissile material</w:t>
      </w:r>
      <w:r w:rsidRPr="00EF1CC8">
        <w:rPr>
          <w:rStyle w:val="StyleUnderline"/>
        </w:rPr>
        <w:t xml:space="preserve"> makes</w:t>
      </w:r>
      <w:r>
        <w:t xml:space="preserve"> </w:t>
      </w:r>
      <w:r w:rsidRPr="00EF1CC8">
        <w:rPr>
          <w:rStyle w:val="Emphasis"/>
        </w:rPr>
        <w:t>this an on-going challenge</w:t>
      </w:r>
      <w:r>
        <w:t xml:space="preserve"> and </w:t>
      </w:r>
      <w:r w:rsidRPr="00EF1CC8">
        <w:rPr>
          <w:rStyle w:val="StyleUnderline"/>
        </w:rPr>
        <w:t xml:space="preserve">the U.S. budget for these activities has recently </w:t>
      </w:r>
      <w:r w:rsidRPr="00EF1CC8">
        <w:rPr>
          <w:rStyle w:val="Emphasis"/>
        </w:rPr>
        <w:t>been cut</w:t>
      </w:r>
      <w:r>
        <w:t xml:space="preserve">. Unlike nuclear-armed states, </w:t>
      </w:r>
      <w:r w:rsidRPr="00EF1CC8">
        <w:rPr>
          <w:rStyle w:val="StyleUnderline"/>
        </w:rPr>
        <w:t xml:space="preserve">it would be relatively </w:t>
      </w:r>
      <w:r w:rsidRPr="00EF1CC8">
        <w:rPr>
          <w:rStyle w:val="Emphasis"/>
        </w:rPr>
        <w:t>difficult</w:t>
      </w:r>
      <w:r w:rsidRPr="00EF1CC8">
        <w:rPr>
          <w:rStyle w:val="StyleUnderline"/>
        </w:rPr>
        <w:t xml:space="preserve"> to </w:t>
      </w:r>
      <w:r w:rsidRPr="00EF1CC8">
        <w:rPr>
          <w:rStyle w:val="Emphasis"/>
        </w:rPr>
        <w:t>deter terrorists</w:t>
      </w:r>
      <w:r>
        <w:t xml:space="preserve"> from taking action.93 In other words, if efforts to keep nuclear weapons out of terrorist hands ever fail, we may witness a nuclear 9/11. </w:t>
      </w:r>
    </w:p>
    <w:p w14:paraId="1203B363" w14:textId="77777777" w:rsidR="008D1DE9" w:rsidRDefault="008D1DE9" w:rsidP="008D1DE9">
      <w:pPr>
        <w:pStyle w:val="Heading3"/>
      </w:pPr>
      <w:r>
        <w:lastRenderedPageBreak/>
        <w:t>Impact---Terror---NOKO Key</w:t>
      </w:r>
    </w:p>
    <w:p w14:paraId="33058DAB" w14:textId="77777777" w:rsidR="008D1DE9" w:rsidRPr="00A82FBC" w:rsidRDefault="008D1DE9" w:rsidP="008D1DE9">
      <w:pPr>
        <w:pStyle w:val="Heading4"/>
      </w:pPr>
      <w:r>
        <w:t>Its reverse causal---only taking out NOKOs nuclear program solves nuke terror</w:t>
      </w:r>
    </w:p>
    <w:p w14:paraId="7718B581" w14:textId="77777777" w:rsidR="008D1DE9" w:rsidRPr="000C2D96" w:rsidRDefault="008D1DE9" w:rsidP="008D1DE9">
      <w:proofErr w:type="spellStart"/>
      <w:r>
        <w:rPr>
          <w:rStyle w:val="Style13ptBold"/>
        </w:rPr>
        <w:t>Litwak</w:t>
      </w:r>
      <w:proofErr w:type="spellEnd"/>
      <w:r>
        <w:rPr>
          <w:rStyle w:val="Style13ptBold"/>
        </w:rPr>
        <w:t xml:space="preserve"> 16 </w:t>
      </w:r>
      <w:r>
        <w:t xml:space="preserve">Robert S. </w:t>
      </w:r>
      <w:proofErr w:type="spellStart"/>
      <w:r>
        <w:t>Litwak</w:t>
      </w:r>
      <w:proofErr w:type="spellEnd"/>
      <w:r>
        <w:t xml:space="preserve">, is vice president for programs and director of International Security Studies at the Woodrow Wilson International Center for Scholars in Washington D.C. He is also an adjunct professor at Georgetown University’s School of Foreign Service and a consultant to the Los Alamos National Laboratory. 2016 “Deterring Nuclear Terrorism” Woodrow Wilson International Center for Scholars, </w:t>
      </w:r>
      <w:hyperlink r:id="rId28" w:history="1">
        <w:r w:rsidRPr="00B829AB">
          <w:rPr>
            <w:rStyle w:val="Hyperlink"/>
          </w:rPr>
          <w:t>https://www.wilsoncenter.org/sites/default/files/book_downloads/deterring_nuclear_terrorism_robert_litwak.pdf</w:t>
        </w:r>
      </w:hyperlink>
      <w:r>
        <w:t xml:space="preserve"> - BS</w:t>
      </w:r>
    </w:p>
    <w:p w14:paraId="09F814A5" w14:textId="77777777" w:rsidR="008D1DE9" w:rsidRDefault="008D1DE9" w:rsidP="008D1DE9">
      <w:r w:rsidRPr="00A82FBC">
        <w:rPr>
          <w:rStyle w:val="StyleUnderline"/>
        </w:rPr>
        <w:t>Deterring Nuclear Terrorism T</w:t>
      </w:r>
      <w:r>
        <w:t xml:space="preserve">he nuclear agreement with Iran is a relevant precedent. </w:t>
      </w:r>
      <w:r w:rsidRPr="00A82FBC">
        <w:rPr>
          <w:rStyle w:val="StyleUnderline"/>
        </w:rPr>
        <w:t xml:space="preserve">As with Iran, the goal of reinvigorated nuclear diplomacy with North Korea would be to buy time and prevent a deteriorating situation from getting worse. </w:t>
      </w:r>
      <w:r w:rsidRPr="00A82FBC">
        <w:rPr>
          <w:rStyle w:val="Emphasis"/>
        </w:rPr>
        <w:t>Negotiating</w:t>
      </w:r>
      <w:r>
        <w:t xml:space="preserve"> with North Korea </w:t>
      </w:r>
      <w:r w:rsidRPr="00A82FBC">
        <w:rPr>
          <w:rStyle w:val="Emphasis"/>
        </w:rPr>
        <w:t>has its pitfalls</w:t>
      </w:r>
      <w:r>
        <w:t xml:space="preserve">: </w:t>
      </w:r>
      <w:r w:rsidRPr="00A82FBC">
        <w:rPr>
          <w:rStyle w:val="Emphasis"/>
        </w:rPr>
        <w:t>Pyongyang</w:t>
      </w:r>
      <w:r>
        <w:t xml:space="preserve"> has </w:t>
      </w:r>
      <w:r w:rsidRPr="00A82FBC">
        <w:rPr>
          <w:rStyle w:val="Emphasis"/>
        </w:rPr>
        <w:t>cheated on past agreements</w:t>
      </w:r>
      <w:r>
        <w:t xml:space="preserve"> and any American concessions, such as providing sanctions relief in return for a freeze, will be characterized as propping up an odious regime. While North Korea has stated that it is “not interested” in an Iran-type deal and that its situation was “quite different,” Chinese Foreign Minister Wang Yi stated that the nuclear agreement concluded between Iran and the world’s major powers (the P5+1) in 2015 was a “positive reference” for negotiations with Pyongyang.138 </w:t>
      </w:r>
      <w:r w:rsidRPr="00A82FBC">
        <w:rPr>
          <w:rStyle w:val="StyleUnderline"/>
        </w:rPr>
        <w:t xml:space="preserve">A Harvard Kennedy School </w:t>
      </w:r>
      <w:r w:rsidRPr="00A82FBC">
        <w:rPr>
          <w:rStyle w:val="Emphasis"/>
        </w:rPr>
        <w:t>study</w:t>
      </w:r>
      <w:r>
        <w:t xml:space="preserve"> </w:t>
      </w:r>
      <w:r w:rsidRPr="00A82FBC">
        <w:rPr>
          <w:rStyle w:val="Emphasis"/>
        </w:rPr>
        <w:t>on preventing nuclear terrorism</w:t>
      </w:r>
      <w:r>
        <w:t xml:space="preserve"> </w:t>
      </w:r>
      <w:r w:rsidRPr="00A82FBC">
        <w:rPr>
          <w:rStyle w:val="StyleUnderline"/>
        </w:rPr>
        <w:t xml:space="preserve">laid out alternative futures for 2030: </w:t>
      </w:r>
      <w:r>
        <w:t>a “</w:t>
      </w:r>
      <w:r w:rsidRPr="00A82FBC">
        <w:rPr>
          <w:rStyle w:val="Emphasis"/>
        </w:rPr>
        <w:t>high-security scenario</w:t>
      </w:r>
      <w:r>
        <w:t xml:space="preserve">,” in which </w:t>
      </w:r>
      <w:r w:rsidRPr="00A82FBC">
        <w:rPr>
          <w:rStyle w:val="StyleUnderline"/>
        </w:rPr>
        <w:t xml:space="preserve">North Korea’s nuclear capabilities have </w:t>
      </w:r>
      <w:r w:rsidRPr="00A82FBC">
        <w:rPr>
          <w:rStyle w:val="Emphasis"/>
        </w:rPr>
        <w:t>been</w:t>
      </w:r>
      <w:r>
        <w:t xml:space="preserve"> “</w:t>
      </w:r>
      <w:r w:rsidRPr="00A82FBC">
        <w:rPr>
          <w:rStyle w:val="Emphasis"/>
        </w:rPr>
        <w:t>verifiably</w:t>
      </w:r>
      <w:r>
        <w:t xml:space="preserve"> </w:t>
      </w:r>
      <w:r w:rsidRPr="00A82FBC">
        <w:rPr>
          <w:rStyle w:val="Emphasis"/>
        </w:rPr>
        <w:t>eliminated</w:t>
      </w:r>
      <w:r>
        <w:t xml:space="preserve"> or capped at a low level, pending elimination”; and a “</w:t>
      </w:r>
      <w:r w:rsidRPr="00A82FBC">
        <w:rPr>
          <w:rStyle w:val="StyleUnderline"/>
        </w:rPr>
        <w:t>low-security scenario</w:t>
      </w:r>
      <w:r>
        <w:t xml:space="preserve">,” </w:t>
      </w:r>
      <w:r w:rsidRPr="00F76F7E">
        <w:rPr>
          <w:rStyle w:val="Emphasis"/>
        </w:rPr>
        <w:t>in which the North “continues to expand its arsenal, to well over 100 nuclear weapons.”</w:t>
      </w:r>
      <w:r>
        <w:t xml:space="preserve">139 A complete rollback of North Korea’s nuclear program in the near term is not feasible with a regime that regards nuclear weapons as both a deterrent vital to regime survival and a bargaining chip to extract economic concessions. </w:t>
      </w:r>
      <w:r w:rsidRPr="00A82FBC">
        <w:rPr>
          <w:rStyle w:val="StyleUnderline"/>
        </w:rPr>
        <w:t>That policy duality for North Korea has its analogue in the United States’ twin strategy of deterrence—a “punishmen</w:t>
      </w:r>
      <w:r>
        <w:t xml:space="preserve">t” variant that </w:t>
      </w:r>
      <w:r w:rsidRPr="00A82FBC">
        <w:rPr>
          <w:rStyle w:val="StyleUnderline"/>
        </w:rPr>
        <w:t>threatens regime-changing</w:t>
      </w:r>
      <w:r>
        <w:t xml:space="preserve"> </w:t>
      </w:r>
      <w:r w:rsidRPr="00A82FBC">
        <w:rPr>
          <w:rStyle w:val="Emphasis"/>
        </w:rPr>
        <w:t>retaliation</w:t>
      </w:r>
      <w:r>
        <w:t xml:space="preserve"> </w:t>
      </w:r>
      <w:r w:rsidRPr="00A82FBC">
        <w:rPr>
          <w:rStyle w:val="StyleUnderline"/>
        </w:rPr>
        <w:t>should a North Korean-origin nuclear weapon</w:t>
      </w:r>
      <w:r>
        <w:t xml:space="preserve"> or weapons-grade fissile </w:t>
      </w:r>
      <w:r w:rsidRPr="00A82FBC">
        <w:rPr>
          <w:rStyle w:val="StyleUnderline"/>
        </w:rPr>
        <w:t xml:space="preserve">material be </w:t>
      </w:r>
      <w:r w:rsidRPr="00A82FBC">
        <w:rPr>
          <w:rStyle w:val="Emphasis"/>
        </w:rPr>
        <w:t>transferred</w:t>
      </w:r>
      <w:r w:rsidRPr="00A82FBC">
        <w:rPr>
          <w:rStyle w:val="StyleUnderline"/>
        </w:rPr>
        <w:t xml:space="preserve"> to a terrorist grou</w:t>
      </w:r>
      <w:r>
        <w:t>p; and a “</w:t>
      </w:r>
      <w:r w:rsidRPr="00A82FBC">
        <w:rPr>
          <w:rStyle w:val="Emphasis"/>
        </w:rPr>
        <w:t>denial” variant</w:t>
      </w:r>
      <w:r>
        <w:t xml:space="preserve"> (through a negotiated freeze) that </w:t>
      </w:r>
      <w:r w:rsidRPr="00A82FBC">
        <w:rPr>
          <w:rStyle w:val="Emphasis"/>
        </w:rPr>
        <w:t>requires North Korean compliance</w:t>
      </w:r>
      <w:r>
        <w:t xml:space="preserve"> </w:t>
      </w:r>
      <w:r w:rsidRPr="00A82FBC">
        <w:rPr>
          <w:rStyle w:val="StyleUnderline"/>
        </w:rPr>
        <w:t>and</w:t>
      </w:r>
      <w:r>
        <w:t xml:space="preserve"> entails U.S. concessions (i.e., sanctions relief) that are potentially regime-extending. A negotiated freeze to cap the DPRK’s nuclear and missile capabilities would offer both North Korea and the United States positive narratives: Pyongyang would claim that the world had recognized North Korea as a nuclear power; alternatively, the United States could assert that the freeze significantly constrains North Korea’s program, prevents a strategic breakout that could threaten the U.S. homeland, and is an interim step toward the eventual goal of denuclearization. A former senior U.S. official once quipped: problems have solutions; dilemmas have horns. North Korea’s nuclear challenge poses a dilemma because it is embedded in the broader question of the North’s societal evolution. For the United States, managing this tension (as it works toward a negotiated freeze of North Korea’s program) will require Washington to decouple the nuclear issue from the question of regime change and rely on internal forces as the agent of societal change.</w:t>
      </w:r>
    </w:p>
    <w:p w14:paraId="04D44627" w14:textId="252DF070" w:rsidR="008D1DE9" w:rsidRDefault="008D1DE9" w:rsidP="008D1DE9">
      <w:pPr>
        <w:pStyle w:val="Heading3"/>
      </w:pPr>
      <w:r>
        <w:lastRenderedPageBreak/>
        <w:t>War Now is Better---2NC</w:t>
      </w:r>
    </w:p>
    <w:p w14:paraId="05D20B0D" w14:textId="77777777" w:rsidR="00B154D9" w:rsidRPr="003F719C" w:rsidRDefault="00B154D9" w:rsidP="00B154D9">
      <w:pPr>
        <w:pStyle w:val="Heading4"/>
        <w:rPr>
          <w:rFonts w:asciiTheme="minorHAnsi" w:hAnsiTheme="minorHAnsi" w:cstheme="minorHAnsi"/>
        </w:rPr>
      </w:pPr>
      <w:r w:rsidRPr="003F719C">
        <w:rPr>
          <w:rFonts w:asciiTheme="minorHAnsi" w:hAnsiTheme="minorHAnsi" w:cstheme="minorHAnsi"/>
        </w:rPr>
        <w:t xml:space="preserve">War is inevitable BUT now is key – waiting means North Korea gets </w:t>
      </w:r>
      <w:r>
        <w:rPr>
          <w:rFonts w:asciiTheme="minorHAnsi" w:hAnsiTheme="minorHAnsi" w:cstheme="minorHAnsi"/>
        </w:rPr>
        <w:t>nuclear weapons</w:t>
      </w:r>
    </w:p>
    <w:p w14:paraId="65FEA8A5" w14:textId="77777777" w:rsidR="00B154D9" w:rsidRPr="003F719C" w:rsidRDefault="00B154D9" w:rsidP="00B154D9">
      <w:pPr>
        <w:rPr>
          <w:rFonts w:asciiTheme="minorHAnsi" w:hAnsiTheme="minorHAnsi" w:cstheme="minorHAnsi"/>
        </w:rPr>
      </w:pPr>
      <w:proofErr w:type="spellStart"/>
      <w:r w:rsidRPr="003F719C">
        <w:rPr>
          <w:rStyle w:val="Style13ptBold"/>
          <w:rFonts w:asciiTheme="minorHAnsi" w:hAnsiTheme="minorHAnsi" w:cstheme="minorHAnsi"/>
        </w:rPr>
        <w:t>Rovere</w:t>
      </w:r>
      <w:proofErr w:type="spellEnd"/>
      <w:r w:rsidRPr="003F719C">
        <w:rPr>
          <w:rStyle w:val="Style13ptBold"/>
          <w:rFonts w:asciiTheme="minorHAnsi" w:hAnsiTheme="minorHAnsi" w:cstheme="minorHAnsi"/>
        </w:rPr>
        <w:t xml:space="preserve"> 17</w:t>
      </w:r>
      <w:r w:rsidRPr="003F719C">
        <w:rPr>
          <w:rFonts w:asciiTheme="minorHAnsi" w:hAnsiTheme="minorHAnsi" w:cstheme="minorHAnsi"/>
        </w:rPr>
        <w:t xml:space="preserve"> Crispin </w:t>
      </w:r>
      <w:proofErr w:type="spellStart"/>
      <w:r w:rsidRPr="003F719C">
        <w:rPr>
          <w:rFonts w:asciiTheme="minorHAnsi" w:hAnsiTheme="minorHAnsi" w:cstheme="minorHAnsi"/>
        </w:rPr>
        <w:t>Rovere</w:t>
      </w:r>
      <w:proofErr w:type="spellEnd"/>
      <w:r w:rsidRPr="003F719C">
        <w:rPr>
          <w:rFonts w:asciiTheme="minorHAnsi" w:hAnsiTheme="minorHAnsi" w:cstheme="minorHAnsi"/>
        </w:rPr>
        <w:t xml:space="preserve">, is a member of the Australian Labor Party and previous </w:t>
      </w:r>
      <w:proofErr w:type="spellStart"/>
      <w:r w:rsidRPr="003F719C">
        <w:rPr>
          <w:rFonts w:asciiTheme="minorHAnsi" w:hAnsiTheme="minorHAnsi" w:cstheme="minorHAnsi"/>
        </w:rPr>
        <w:t>convenor</w:t>
      </w:r>
      <w:proofErr w:type="spellEnd"/>
      <w:r w:rsidRPr="003F719C">
        <w:rPr>
          <w:rFonts w:asciiTheme="minorHAnsi" w:hAnsiTheme="minorHAnsi" w:cstheme="minorHAnsi"/>
        </w:rPr>
        <w:t xml:space="preserve"> of the ACT ALP International Affairs Policy Committee. Ph.D. candidate at the ANU's Strategic and </w:t>
      </w:r>
      <w:proofErr w:type="spellStart"/>
      <w:r w:rsidRPr="003F719C">
        <w:rPr>
          <w:rFonts w:asciiTheme="minorHAnsi" w:hAnsiTheme="minorHAnsi" w:cstheme="minorHAnsi"/>
        </w:rPr>
        <w:t>Defence</w:t>
      </w:r>
      <w:proofErr w:type="spellEnd"/>
      <w:r w:rsidRPr="003F719C">
        <w:rPr>
          <w:rFonts w:asciiTheme="minorHAnsi" w:hAnsiTheme="minorHAnsi" w:cstheme="minorHAnsi"/>
        </w:rPr>
        <w:t xml:space="preserve"> Studies Centre (SDSC) and previously worked in Secretariat of the Asia-Pacific Leadership Network for Nuclear Non-Proliferation and Disarmament, and published on nuclear policy.  9-6-2017, "Don’t discount the chances of a new Korean war," The Interpreter, </w:t>
      </w:r>
      <w:hyperlink r:id="rId29" w:history="1">
        <w:r w:rsidRPr="003F719C">
          <w:rPr>
            <w:rStyle w:val="Hyperlink"/>
            <w:rFonts w:asciiTheme="minorHAnsi" w:hAnsiTheme="minorHAnsi" w:cstheme="minorHAnsi"/>
          </w:rPr>
          <w:t>https://www.lowyinstitute.org/the-interpreter/dont-discount-chances-new-korean-war</w:t>
        </w:r>
      </w:hyperlink>
      <w:r w:rsidRPr="003F719C">
        <w:rPr>
          <w:rFonts w:asciiTheme="minorHAnsi" w:hAnsiTheme="minorHAnsi" w:cstheme="minorHAnsi"/>
        </w:rPr>
        <w:t xml:space="preserve"> - BS</w:t>
      </w:r>
    </w:p>
    <w:p w14:paraId="7598A13F" w14:textId="77777777" w:rsidR="00B154D9" w:rsidRPr="003F719C" w:rsidRDefault="00B154D9" w:rsidP="00B154D9">
      <w:pPr>
        <w:rPr>
          <w:rFonts w:asciiTheme="minorHAnsi" w:hAnsiTheme="minorHAnsi" w:cstheme="minorHAnsi"/>
        </w:rPr>
      </w:pPr>
      <w:r w:rsidRPr="003F719C">
        <w:rPr>
          <w:rStyle w:val="StyleUnderline"/>
          <w:rFonts w:asciiTheme="minorHAnsi" w:hAnsiTheme="minorHAnsi" w:cstheme="minorHAnsi"/>
        </w:rPr>
        <w:t>Even without a North Korean thermonuclear ICBM</w:t>
      </w:r>
      <w:r w:rsidRPr="003F719C">
        <w:rPr>
          <w:rFonts w:asciiTheme="minorHAnsi" w:hAnsiTheme="minorHAnsi" w:cstheme="minorHAnsi"/>
        </w:rPr>
        <w:t xml:space="preserve">, </w:t>
      </w:r>
      <w:r w:rsidRPr="003F719C">
        <w:rPr>
          <w:rStyle w:val="StyleUnderline"/>
          <w:rFonts w:asciiTheme="minorHAnsi" w:hAnsiTheme="minorHAnsi" w:cstheme="minorHAnsi"/>
        </w:rPr>
        <w:t>America's</w:t>
      </w:r>
      <w:r w:rsidRPr="003F719C">
        <w:rPr>
          <w:rFonts w:asciiTheme="minorHAnsi" w:hAnsiTheme="minorHAnsi" w:cstheme="minorHAnsi"/>
        </w:rPr>
        <w:t xml:space="preserve"> </w:t>
      </w:r>
      <w:r w:rsidRPr="003F719C">
        <w:rPr>
          <w:rStyle w:val="StyleUnderline"/>
          <w:rFonts w:asciiTheme="minorHAnsi" w:hAnsiTheme="minorHAnsi" w:cstheme="minorHAnsi"/>
        </w:rPr>
        <w:t>thresholds to conflict</w:t>
      </w:r>
      <w:r w:rsidRPr="003F719C">
        <w:rPr>
          <w:rFonts w:asciiTheme="minorHAnsi" w:hAnsiTheme="minorHAnsi" w:cstheme="minorHAnsi"/>
        </w:rPr>
        <w:t xml:space="preserve"> </w:t>
      </w:r>
      <w:r w:rsidRPr="003F719C">
        <w:rPr>
          <w:rStyle w:val="StyleUnderline"/>
          <w:rFonts w:asciiTheme="minorHAnsi" w:hAnsiTheme="minorHAnsi" w:cstheme="minorHAnsi"/>
        </w:rPr>
        <w:t>in the region are high</w:t>
      </w:r>
      <w:r w:rsidRPr="003F719C">
        <w:rPr>
          <w:rFonts w:asciiTheme="minorHAnsi" w:hAnsiTheme="minorHAnsi" w:cstheme="minorHAnsi"/>
        </w:rPr>
        <w:t xml:space="preserve">. </w:t>
      </w:r>
      <w:r w:rsidRPr="003F719C">
        <w:rPr>
          <w:rStyle w:val="StyleUnderline"/>
          <w:rFonts w:asciiTheme="minorHAnsi" w:hAnsiTheme="minorHAnsi" w:cstheme="minorHAnsi"/>
        </w:rPr>
        <w:t>Once</w:t>
      </w:r>
      <w:r w:rsidRPr="003F719C">
        <w:rPr>
          <w:rFonts w:asciiTheme="minorHAnsi" w:hAnsiTheme="minorHAnsi" w:cstheme="minorHAnsi"/>
        </w:rPr>
        <w:t xml:space="preserve"> </w:t>
      </w:r>
      <w:r w:rsidRPr="003F719C">
        <w:rPr>
          <w:rStyle w:val="StyleUnderline"/>
          <w:rFonts w:asciiTheme="minorHAnsi" w:hAnsiTheme="minorHAnsi" w:cstheme="minorHAnsi"/>
        </w:rPr>
        <w:t>North Korea</w:t>
      </w:r>
      <w:r w:rsidRPr="003F719C">
        <w:rPr>
          <w:rFonts w:asciiTheme="minorHAnsi" w:hAnsiTheme="minorHAnsi" w:cstheme="minorHAnsi"/>
        </w:rPr>
        <w:t xml:space="preserve"> </w:t>
      </w:r>
      <w:r w:rsidRPr="003F719C">
        <w:rPr>
          <w:rStyle w:val="StyleUnderline"/>
          <w:rFonts w:asciiTheme="minorHAnsi" w:hAnsiTheme="minorHAnsi" w:cstheme="minorHAnsi"/>
        </w:rPr>
        <w:t>expands</w:t>
      </w:r>
      <w:r w:rsidRPr="003F719C">
        <w:rPr>
          <w:rFonts w:asciiTheme="minorHAnsi" w:hAnsiTheme="minorHAnsi" w:cstheme="minorHAnsi"/>
        </w:rPr>
        <w:t xml:space="preserve"> and </w:t>
      </w:r>
      <w:r w:rsidRPr="003F719C">
        <w:rPr>
          <w:rStyle w:val="StyleUnderline"/>
          <w:rFonts w:asciiTheme="minorHAnsi" w:hAnsiTheme="minorHAnsi" w:cstheme="minorHAnsi"/>
        </w:rPr>
        <w:t>secures</w:t>
      </w:r>
      <w:r w:rsidRPr="003F719C">
        <w:rPr>
          <w:rFonts w:asciiTheme="minorHAnsi" w:hAnsiTheme="minorHAnsi" w:cstheme="minorHAnsi"/>
        </w:rPr>
        <w:t xml:space="preserve"> a </w:t>
      </w:r>
      <w:r w:rsidRPr="003F719C">
        <w:rPr>
          <w:rStyle w:val="StyleUnderline"/>
          <w:rFonts w:asciiTheme="minorHAnsi" w:hAnsiTheme="minorHAnsi" w:cstheme="minorHAnsi"/>
        </w:rPr>
        <w:t>survivable</w:t>
      </w:r>
      <w:r w:rsidRPr="003F719C">
        <w:rPr>
          <w:rFonts w:asciiTheme="minorHAnsi" w:hAnsiTheme="minorHAnsi" w:cstheme="minorHAnsi"/>
        </w:rPr>
        <w:t xml:space="preserve"> nuclear </w:t>
      </w:r>
      <w:r w:rsidRPr="003F719C">
        <w:rPr>
          <w:rStyle w:val="Emphasis"/>
          <w:rFonts w:asciiTheme="minorHAnsi" w:hAnsiTheme="minorHAnsi" w:cstheme="minorHAnsi"/>
        </w:rPr>
        <w:t>ICBM capability</w:t>
      </w:r>
      <w:r w:rsidRPr="003F719C">
        <w:rPr>
          <w:rFonts w:asciiTheme="minorHAnsi" w:hAnsiTheme="minorHAnsi" w:cstheme="minorHAnsi"/>
        </w:rPr>
        <w:t>, however</w:t>
      </w:r>
      <w:r w:rsidRPr="00483013">
        <w:t xml:space="preserve">, </w:t>
      </w:r>
      <w:r w:rsidRPr="003F719C">
        <w:rPr>
          <w:rStyle w:val="Emphasis"/>
          <w:rFonts w:asciiTheme="minorHAnsi" w:hAnsiTheme="minorHAnsi" w:cstheme="minorHAnsi"/>
        </w:rPr>
        <w:t>those thresholds</w:t>
      </w:r>
      <w:r w:rsidRPr="003F719C">
        <w:rPr>
          <w:rFonts w:asciiTheme="minorHAnsi" w:hAnsiTheme="minorHAnsi" w:cstheme="minorHAnsi"/>
        </w:rPr>
        <w:t xml:space="preserve"> </w:t>
      </w:r>
      <w:r w:rsidRPr="003F719C">
        <w:rPr>
          <w:rStyle w:val="Emphasis"/>
          <w:rFonts w:asciiTheme="minorHAnsi" w:hAnsiTheme="minorHAnsi" w:cstheme="minorHAnsi"/>
        </w:rPr>
        <w:t>vanish</w:t>
      </w:r>
      <w:r w:rsidRPr="003F719C">
        <w:rPr>
          <w:rFonts w:asciiTheme="minorHAnsi" w:hAnsiTheme="minorHAnsi" w:cstheme="minorHAnsi"/>
        </w:rPr>
        <w:t xml:space="preserve"> entirely. </w:t>
      </w:r>
      <w:r w:rsidRPr="003F719C">
        <w:rPr>
          <w:rStyle w:val="StyleUnderline"/>
          <w:rFonts w:asciiTheme="minorHAnsi" w:hAnsiTheme="minorHAnsi" w:cstheme="minorHAnsi"/>
        </w:rPr>
        <w:t>North Korea will be able to sink South Korean warships</w:t>
      </w:r>
      <w:r w:rsidRPr="003F719C">
        <w:rPr>
          <w:rFonts w:asciiTheme="minorHAnsi" w:hAnsiTheme="minorHAnsi" w:cstheme="minorHAnsi"/>
        </w:rPr>
        <w:t xml:space="preserve">, </w:t>
      </w:r>
      <w:r w:rsidRPr="003F719C">
        <w:rPr>
          <w:rStyle w:val="StyleUnderline"/>
          <w:rFonts w:asciiTheme="minorHAnsi" w:hAnsiTheme="minorHAnsi" w:cstheme="minorHAnsi"/>
        </w:rPr>
        <w:t>fire missiles at Japan</w:t>
      </w:r>
      <w:r w:rsidRPr="003F719C">
        <w:rPr>
          <w:rFonts w:asciiTheme="minorHAnsi" w:hAnsiTheme="minorHAnsi" w:cstheme="minorHAnsi"/>
        </w:rPr>
        <w:t xml:space="preserve">, </w:t>
      </w:r>
      <w:r w:rsidRPr="003F719C">
        <w:rPr>
          <w:rStyle w:val="Emphasis"/>
          <w:rFonts w:asciiTheme="minorHAnsi" w:hAnsiTheme="minorHAnsi" w:cstheme="minorHAnsi"/>
        </w:rPr>
        <w:t>shell Seoul</w:t>
      </w:r>
      <w:r w:rsidRPr="003F719C">
        <w:rPr>
          <w:rFonts w:asciiTheme="minorHAnsi" w:hAnsiTheme="minorHAnsi" w:cstheme="minorHAnsi"/>
        </w:rPr>
        <w:t xml:space="preserve">, or even invade, </w:t>
      </w:r>
      <w:r w:rsidRPr="003F719C">
        <w:rPr>
          <w:rStyle w:val="StyleUnderline"/>
          <w:rFonts w:asciiTheme="minorHAnsi" w:hAnsiTheme="minorHAnsi" w:cstheme="minorHAnsi"/>
        </w:rPr>
        <w:t>with not a thing the US can do about it</w:t>
      </w:r>
      <w:r w:rsidRPr="003F719C">
        <w:rPr>
          <w:rFonts w:asciiTheme="minorHAnsi" w:hAnsiTheme="minorHAnsi" w:cstheme="minorHAnsi"/>
        </w:rPr>
        <w:t xml:space="preserve"> </w:t>
      </w:r>
      <w:r w:rsidRPr="003F719C">
        <w:rPr>
          <w:rStyle w:val="Emphasis"/>
          <w:rFonts w:asciiTheme="minorHAnsi" w:hAnsiTheme="minorHAnsi" w:cstheme="minorHAnsi"/>
        </w:rPr>
        <w:t>without inviting wholesale</w:t>
      </w:r>
      <w:r w:rsidRPr="003F719C">
        <w:rPr>
          <w:rFonts w:asciiTheme="minorHAnsi" w:hAnsiTheme="minorHAnsi" w:cstheme="minorHAnsi"/>
        </w:rPr>
        <w:t xml:space="preserve"> </w:t>
      </w:r>
      <w:r w:rsidRPr="003F719C">
        <w:rPr>
          <w:rStyle w:val="Emphasis"/>
          <w:rFonts w:asciiTheme="minorHAnsi" w:hAnsiTheme="minorHAnsi" w:cstheme="minorHAnsi"/>
        </w:rPr>
        <w:t>nuclear obliteration</w:t>
      </w:r>
      <w:r w:rsidRPr="003F719C">
        <w:rPr>
          <w:rFonts w:asciiTheme="minorHAnsi" w:hAnsiTheme="minorHAnsi" w:cstheme="minorHAnsi"/>
        </w:rPr>
        <w:t xml:space="preserve">. Kim Jong-un surely knows this; </w:t>
      </w:r>
      <w:r w:rsidRPr="003F719C">
        <w:rPr>
          <w:rStyle w:val="Emphasis"/>
          <w:rFonts w:asciiTheme="minorHAnsi" w:hAnsiTheme="minorHAnsi" w:cstheme="minorHAnsi"/>
        </w:rPr>
        <w:t>it's a major reason why he's doing it.</w:t>
      </w:r>
    </w:p>
    <w:p w14:paraId="7B6EEFE2" w14:textId="77777777" w:rsidR="00B154D9" w:rsidRPr="003F719C" w:rsidRDefault="00B154D9" w:rsidP="00B154D9">
      <w:pPr>
        <w:rPr>
          <w:rStyle w:val="StyleUnderline"/>
          <w:rFonts w:asciiTheme="minorHAnsi" w:hAnsiTheme="minorHAnsi" w:cstheme="minorHAnsi"/>
        </w:rPr>
      </w:pPr>
      <w:r w:rsidRPr="003F719C">
        <w:rPr>
          <w:rStyle w:val="StyleUnderline"/>
          <w:rFonts w:asciiTheme="minorHAnsi" w:hAnsiTheme="minorHAnsi" w:cstheme="minorHAnsi"/>
        </w:rPr>
        <w:t xml:space="preserve">There are of course a range of other consequences for America that accompany </w:t>
      </w:r>
      <w:r w:rsidRPr="003F719C">
        <w:rPr>
          <w:rStyle w:val="Emphasis"/>
          <w:rFonts w:asciiTheme="minorHAnsi" w:hAnsiTheme="minorHAnsi" w:cstheme="minorHAnsi"/>
        </w:rPr>
        <w:t>North Korea</w:t>
      </w:r>
      <w:r w:rsidRPr="003F719C">
        <w:rPr>
          <w:rStyle w:val="StyleUnderline"/>
          <w:rFonts w:asciiTheme="minorHAnsi" w:hAnsiTheme="minorHAnsi" w:cstheme="minorHAnsi"/>
        </w:rPr>
        <w:t xml:space="preserve"> </w:t>
      </w:r>
      <w:r w:rsidRPr="003F719C">
        <w:rPr>
          <w:rStyle w:val="Emphasis"/>
          <w:rFonts w:asciiTheme="minorHAnsi" w:hAnsiTheme="minorHAnsi" w:cstheme="minorHAnsi"/>
        </w:rPr>
        <w:t>becoming</w:t>
      </w:r>
      <w:r w:rsidRPr="003F719C">
        <w:rPr>
          <w:rStyle w:val="StyleUnderline"/>
          <w:rFonts w:asciiTheme="minorHAnsi" w:hAnsiTheme="minorHAnsi" w:cstheme="minorHAnsi"/>
        </w:rPr>
        <w:t xml:space="preserve"> an established </w:t>
      </w:r>
      <w:r w:rsidRPr="003F719C">
        <w:rPr>
          <w:rStyle w:val="Emphasis"/>
          <w:rFonts w:asciiTheme="minorHAnsi" w:hAnsiTheme="minorHAnsi" w:cstheme="minorHAnsi"/>
        </w:rPr>
        <w:t>nuclear power</w:t>
      </w:r>
      <w:r w:rsidRPr="003F719C">
        <w:rPr>
          <w:rFonts w:asciiTheme="minorHAnsi" w:hAnsiTheme="minorHAnsi" w:cstheme="minorHAnsi"/>
        </w:rPr>
        <w:t xml:space="preserve"> with the ability to strike the continental US, </w:t>
      </w:r>
      <w:r w:rsidRPr="003F719C">
        <w:rPr>
          <w:rStyle w:val="StyleUnderline"/>
          <w:rFonts w:asciiTheme="minorHAnsi" w:hAnsiTheme="minorHAnsi" w:cstheme="minorHAnsi"/>
        </w:rPr>
        <w:t xml:space="preserve">the most important of which is that </w:t>
      </w:r>
      <w:r w:rsidRPr="003F719C">
        <w:rPr>
          <w:rStyle w:val="Emphasis"/>
          <w:rFonts w:asciiTheme="minorHAnsi" w:hAnsiTheme="minorHAnsi" w:cstheme="minorHAnsi"/>
        </w:rPr>
        <w:t>US influence</w:t>
      </w:r>
      <w:r w:rsidRPr="003F719C">
        <w:rPr>
          <w:rStyle w:val="StyleUnderline"/>
          <w:rFonts w:asciiTheme="minorHAnsi" w:hAnsiTheme="minorHAnsi" w:cstheme="minorHAnsi"/>
        </w:rPr>
        <w:t xml:space="preserve"> in Northeast Asia </w:t>
      </w:r>
      <w:r w:rsidRPr="003F719C">
        <w:rPr>
          <w:rStyle w:val="Emphasis"/>
          <w:rFonts w:asciiTheme="minorHAnsi" w:hAnsiTheme="minorHAnsi" w:cstheme="minorHAnsi"/>
        </w:rPr>
        <w:t>comes to an end.</w:t>
      </w:r>
    </w:p>
    <w:p w14:paraId="69F5B6FF" w14:textId="77777777" w:rsidR="00B154D9" w:rsidRPr="003F719C" w:rsidRDefault="00B154D9" w:rsidP="00B154D9">
      <w:pPr>
        <w:rPr>
          <w:rStyle w:val="StyleUnderline"/>
          <w:rFonts w:asciiTheme="minorHAnsi" w:hAnsiTheme="minorHAnsi" w:cstheme="minorHAnsi"/>
        </w:rPr>
      </w:pPr>
      <w:r w:rsidRPr="003F719C">
        <w:rPr>
          <w:rFonts w:asciiTheme="minorHAnsi" w:hAnsiTheme="minorHAnsi" w:cstheme="minorHAnsi"/>
        </w:rPr>
        <w:t xml:space="preserve">There are analysts discounting the possibility of war, </w:t>
      </w:r>
      <w:r w:rsidRPr="003F719C">
        <w:rPr>
          <w:rStyle w:val="StyleUnderline"/>
          <w:rFonts w:asciiTheme="minorHAnsi" w:hAnsiTheme="minorHAnsi" w:cstheme="minorHAnsi"/>
        </w:rPr>
        <w:t>but based on shallow reasoning</w:t>
      </w:r>
      <w:r w:rsidRPr="003F719C">
        <w:rPr>
          <w:rFonts w:asciiTheme="minorHAnsi" w:hAnsiTheme="minorHAnsi" w:cstheme="minorHAnsi"/>
        </w:rPr>
        <w:t xml:space="preserve">: </w:t>
      </w:r>
      <w:r w:rsidRPr="003F719C">
        <w:rPr>
          <w:rStyle w:val="StyleUnderline"/>
          <w:rFonts w:asciiTheme="minorHAnsi" w:hAnsiTheme="minorHAnsi" w:cstheme="minorHAnsi"/>
        </w:rPr>
        <w:t>North Korea has nuclear weapons, nuclear war is unthinkable</w:t>
      </w:r>
      <w:r w:rsidRPr="003F719C">
        <w:rPr>
          <w:rFonts w:asciiTheme="minorHAnsi" w:hAnsiTheme="minorHAnsi" w:cstheme="minorHAnsi"/>
        </w:rPr>
        <w:t xml:space="preserve">, </w:t>
      </w:r>
      <w:proofErr w:type="gramStart"/>
      <w:r w:rsidRPr="003F719C">
        <w:rPr>
          <w:rStyle w:val="StyleUnderline"/>
          <w:rFonts w:asciiTheme="minorHAnsi" w:hAnsiTheme="minorHAnsi" w:cstheme="minorHAnsi"/>
        </w:rPr>
        <w:t>therefore</w:t>
      </w:r>
      <w:proofErr w:type="gramEnd"/>
      <w:r w:rsidRPr="003F719C">
        <w:rPr>
          <w:rStyle w:val="StyleUnderline"/>
          <w:rFonts w:asciiTheme="minorHAnsi" w:hAnsiTheme="minorHAnsi" w:cstheme="minorHAnsi"/>
        </w:rPr>
        <w:t xml:space="preserve"> there will be no</w:t>
      </w:r>
      <w:r w:rsidRPr="003F719C">
        <w:rPr>
          <w:rFonts w:asciiTheme="minorHAnsi" w:hAnsiTheme="minorHAnsi" w:cstheme="minorHAnsi"/>
        </w:rPr>
        <w:t xml:space="preserve"> </w:t>
      </w:r>
      <w:r w:rsidRPr="003F719C">
        <w:rPr>
          <w:rStyle w:val="StyleUnderline"/>
          <w:rFonts w:asciiTheme="minorHAnsi" w:hAnsiTheme="minorHAnsi" w:cstheme="minorHAnsi"/>
        </w:rPr>
        <w:t>war</w:t>
      </w:r>
      <w:r w:rsidRPr="003F719C">
        <w:rPr>
          <w:rFonts w:asciiTheme="minorHAnsi" w:hAnsiTheme="minorHAnsi" w:cstheme="minorHAnsi"/>
        </w:rPr>
        <w:t xml:space="preserve">. </w:t>
      </w:r>
      <w:r w:rsidRPr="003F719C">
        <w:rPr>
          <w:rStyle w:val="StyleUnderline"/>
          <w:rFonts w:asciiTheme="minorHAnsi" w:hAnsiTheme="minorHAnsi" w:cstheme="minorHAnsi"/>
        </w:rPr>
        <w:t>They have drawn the conclusion that mutual vulnerability is the least-worst option</w:t>
      </w:r>
      <w:r w:rsidRPr="003F719C">
        <w:rPr>
          <w:rFonts w:asciiTheme="minorHAnsi" w:hAnsiTheme="minorHAnsi" w:cstheme="minorHAnsi"/>
        </w:rPr>
        <w:t xml:space="preserve"> yet </w:t>
      </w:r>
      <w:r w:rsidRPr="003F719C">
        <w:rPr>
          <w:rStyle w:val="Emphasis"/>
          <w:rFonts w:asciiTheme="minorHAnsi" w:hAnsiTheme="minorHAnsi" w:cstheme="minorHAnsi"/>
        </w:rPr>
        <w:t>failed to assess the risks</w:t>
      </w:r>
      <w:r w:rsidRPr="003F719C">
        <w:rPr>
          <w:rFonts w:asciiTheme="minorHAnsi" w:hAnsiTheme="minorHAnsi" w:cstheme="minorHAnsi"/>
        </w:rPr>
        <w:t xml:space="preserve"> and benefits of this course of action, and failed to </w:t>
      </w:r>
      <w:proofErr w:type="spellStart"/>
      <w:r w:rsidRPr="003F719C">
        <w:rPr>
          <w:rFonts w:asciiTheme="minorHAnsi" w:hAnsiTheme="minorHAnsi" w:cstheme="minorHAnsi"/>
        </w:rPr>
        <w:t>realise</w:t>
      </w:r>
      <w:proofErr w:type="spellEnd"/>
      <w:r w:rsidRPr="003F719C">
        <w:rPr>
          <w:rFonts w:asciiTheme="minorHAnsi" w:hAnsiTheme="minorHAnsi" w:cstheme="minorHAnsi"/>
        </w:rPr>
        <w:t xml:space="preserve"> that </w:t>
      </w:r>
      <w:r w:rsidRPr="003F719C">
        <w:rPr>
          <w:rStyle w:val="Emphasis"/>
          <w:rFonts w:asciiTheme="minorHAnsi" w:hAnsiTheme="minorHAnsi" w:cstheme="minorHAnsi"/>
        </w:rPr>
        <w:t>not acting to destroy North Korea’s</w:t>
      </w:r>
      <w:r w:rsidRPr="003F719C">
        <w:rPr>
          <w:rFonts w:asciiTheme="minorHAnsi" w:hAnsiTheme="minorHAnsi" w:cstheme="minorHAnsi"/>
        </w:rPr>
        <w:t xml:space="preserve"> </w:t>
      </w:r>
      <w:r w:rsidRPr="003F719C">
        <w:rPr>
          <w:rStyle w:val="Emphasis"/>
          <w:rFonts w:asciiTheme="minorHAnsi" w:hAnsiTheme="minorHAnsi" w:cstheme="minorHAnsi"/>
        </w:rPr>
        <w:t>nuclear weapons</w:t>
      </w:r>
      <w:r w:rsidRPr="003F719C">
        <w:rPr>
          <w:rFonts w:asciiTheme="minorHAnsi" w:hAnsiTheme="minorHAnsi" w:cstheme="minorHAnsi"/>
        </w:rPr>
        <w:t xml:space="preserve"> </w:t>
      </w:r>
      <w:r w:rsidRPr="003F719C">
        <w:rPr>
          <w:rStyle w:val="StyleUnderline"/>
          <w:rFonts w:asciiTheme="minorHAnsi" w:hAnsiTheme="minorHAnsi" w:cstheme="minorHAnsi"/>
        </w:rPr>
        <w:t xml:space="preserve">is itself a decision carrying </w:t>
      </w:r>
      <w:r w:rsidRPr="003F719C">
        <w:rPr>
          <w:rStyle w:val="Emphasis"/>
          <w:rFonts w:asciiTheme="minorHAnsi" w:hAnsiTheme="minorHAnsi" w:cstheme="minorHAnsi"/>
        </w:rPr>
        <w:t>profound consequences</w:t>
      </w:r>
      <w:r w:rsidRPr="003F719C">
        <w:rPr>
          <w:rStyle w:val="StyleUnderline"/>
          <w:rFonts w:asciiTheme="minorHAnsi" w:hAnsiTheme="minorHAnsi" w:cstheme="minorHAnsi"/>
        </w:rPr>
        <w:t>.</w:t>
      </w:r>
    </w:p>
    <w:p w14:paraId="127A4542" w14:textId="77777777" w:rsidR="00B154D9" w:rsidRPr="003F719C" w:rsidRDefault="00B154D9" w:rsidP="00B154D9">
      <w:pPr>
        <w:rPr>
          <w:rFonts w:asciiTheme="minorHAnsi" w:hAnsiTheme="minorHAnsi" w:cstheme="minorHAnsi"/>
        </w:rPr>
      </w:pPr>
      <w:r w:rsidRPr="003F719C">
        <w:rPr>
          <w:rFonts w:asciiTheme="minorHAnsi" w:hAnsiTheme="minorHAnsi" w:cstheme="minorHAnsi"/>
        </w:rPr>
        <w:t>But the Pentagon and US Pacific Command are not saddled with this deficiency. They have thought this out deeply, which is why in the wake of North Korea's latest nuclear test Defense Secretary James Mattis announced 'we have many military options and the President wanted to be briefed on each one of them'. These briefings are not just empty pages.</w:t>
      </w:r>
    </w:p>
    <w:p w14:paraId="77BFA8AD" w14:textId="77777777" w:rsidR="00B154D9" w:rsidRPr="003F719C" w:rsidRDefault="00B154D9" w:rsidP="00B154D9">
      <w:pPr>
        <w:rPr>
          <w:rFonts w:asciiTheme="minorHAnsi" w:hAnsiTheme="minorHAnsi" w:cstheme="minorHAnsi"/>
        </w:rPr>
      </w:pPr>
      <w:r w:rsidRPr="003F719C">
        <w:rPr>
          <w:rFonts w:asciiTheme="minorHAnsi" w:hAnsiTheme="minorHAnsi" w:cstheme="minorHAnsi"/>
        </w:rPr>
        <w:t xml:space="preserve">Kelly says he doesn't know 'anyone serious who advocates air strikes or other kinetic options'. But what is his definition of 'serious' if it excludes the one person on the planet empowered to make the decision? That individual is actively considering military options and said 'we'll see' when asked whether he'll attack North Korea. But assuming Kelly means other analysts, Australia's own Rod Lyon has a superb assessment, while Eliot Cohen also understands that an attack is strategically correct, even if he couches it in anti-Trump caveat. Beyond the advocates, I would give </w:t>
      </w:r>
      <w:proofErr w:type="spellStart"/>
      <w:r w:rsidRPr="003F719C">
        <w:rPr>
          <w:rFonts w:asciiTheme="minorHAnsi" w:hAnsiTheme="minorHAnsi" w:cstheme="minorHAnsi"/>
        </w:rPr>
        <w:t>honourable</w:t>
      </w:r>
      <w:proofErr w:type="spellEnd"/>
      <w:r w:rsidRPr="003F719C">
        <w:rPr>
          <w:rFonts w:asciiTheme="minorHAnsi" w:hAnsiTheme="minorHAnsi" w:cstheme="minorHAnsi"/>
        </w:rPr>
        <w:t xml:space="preserve"> mentions to Manzo and Warden, who clearly articulate the problem, even though their solution is unworkable. David Santoro has also grappled with the challenge.</w:t>
      </w:r>
    </w:p>
    <w:p w14:paraId="0EB6DB6E" w14:textId="77777777" w:rsidR="00B154D9" w:rsidRPr="003F719C" w:rsidRDefault="00B154D9" w:rsidP="00B154D9">
      <w:pPr>
        <w:rPr>
          <w:rFonts w:asciiTheme="minorHAnsi" w:hAnsiTheme="minorHAnsi" w:cstheme="minorHAnsi"/>
        </w:rPr>
      </w:pPr>
      <w:r w:rsidRPr="003F719C">
        <w:rPr>
          <w:rFonts w:asciiTheme="minorHAnsi" w:hAnsiTheme="minorHAnsi" w:cstheme="minorHAnsi"/>
        </w:rPr>
        <w:t xml:space="preserve">Prime Minister Turnbull said the risk of conflict on the Korean Peninsula is the greatest it has been since the Armistice, and he's right. </w:t>
      </w:r>
      <w:r w:rsidRPr="0065093C">
        <w:rPr>
          <w:rStyle w:val="StyleUnderline"/>
        </w:rPr>
        <w:t>To discount war is pure folly. Yes, war on the Peninsula would be horrific</w:t>
      </w:r>
      <w:r w:rsidRPr="003F719C">
        <w:rPr>
          <w:rFonts w:asciiTheme="minorHAnsi" w:hAnsiTheme="minorHAnsi" w:cstheme="minorHAnsi"/>
        </w:rPr>
        <w:t xml:space="preserve"> – the worst fighting in most of our lifetimes. </w:t>
      </w:r>
      <w:r w:rsidRPr="0065093C">
        <w:rPr>
          <w:rStyle w:val="StyleUnderline"/>
        </w:rPr>
        <w:t>That may seem like a non-starter, until you assess</w:t>
      </w:r>
      <w:r w:rsidRPr="003F719C">
        <w:rPr>
          <w:rFonts w:asciiTheme="minorHAnsi" w:hAnsiTheme="minorHAnsi" w:cstheme="minorHAnsi"/>
        </w:rPr>
        <w:t xml:space="preserve">, as some have, </w:t>
      </w:r>
      <w:r w:rsidRPr="0065093C">
        <w:rPr>
          <w:rStyle w:val="StyleUnderline"/>
        </w:rPr>
        <w:t>the dire consequences of the alternative</w:t>
      </w:r>
      <w:r w:rsidRPr="003F719C">
        <w:rPr>
          <w:rFonts w:asciiTheme="minorHAnsi" w:hAnsiTheme="minorHAnsi" w:cstheme="minorHAnsi"/>
        </w:rPr>
        <w:t xml:space="preserve">. Of course, </w:t>
      </w:r>
      <w:r w:rsidRPr="0065093C">
        <w:rPr>
          <w:rStyle w:val="Emphasis"/>
          <w:sz w:val="28"/>
        </w:rPr>
        <w:t xml:space="preserve">should the decision be sufficiently delayed, North Korea will expand and diversify its nuclear capabilities to a point </w:t>
      </w:r>
      <w:r w:rsidRPr="0065093C">
        <w:rPr>
          <w:rStyle w:val="Emphasis"/>
          <w:sz w:val="28"/>
        </w:rPr>
        <w:lastRenderedPageBreak/>
        <w:t>where intervention truly does become unthinkable</w:t>
      </w:r>
      <w:r w:rsidRPr="003F719C">
        <w:rPr>
          <w:rFonts w:asciiTheme="minorHAnsi" w:hAnsiTheme="minorHAnsi" w:cstheme="minorHAnsi"/>
        </w:rPr>
        <w:t xml:space="preserve">, </w:t>
      </w:r>
      <w:r w:rsidRPr="003F719C">
        <w:rPr>
          <w:rStyle w:val="StyleUnderline"/>
          <w:rFonts w:asciiTheme="minorHAnsi" w:hAnsiTheme="minorHAnsi" w:cstheme="minorHAnsi"/>
        </w:rPr>
        <w:t>and that's what makes the present such a pivotal moment</w:t>
      </w:r>
      <w:r w:rsidRPr="003F719C">
        <w:rPr>
          <w:rFonts w:asciiTheme="minorHAnsi" w:hAnsiTheme="minorHAnsi" w:cstheme="minorHAnsi"/>
        </w:rPr>
        <w:t>.</w:t>
      </w:r>
    </w:p>
    <w:p w14:paraId="6E6DD004" w14:textId="77777777" w:rsidR="00B154D9" w:rsidRPr="00B154D9" w:rsidRDefault="00B154D9" w:rsidP="00B154D9"/>
    <w:p w14:paraId="5E940BA0" w14:textId="77777777" w:rsidR="008D1DE9" w:rsidRPr="007A1916" w:rsidRDefault="008D1DE9" w:rsidP="008D1DE9">
      <w:pPr>
        <w:pStyle w:val="Heading4"/>
        <w:rPr>
          <w:rStyle w:val="Style13ptBold"/>
          <w:b/>
          <w:bCs w:val="0"/>
        </w:rPr>
      </w:pPr>
      <w:r w:rsidRPr="007A1916">
        <w:rPr>
          <w:rStyle w:val="Style13ptBold"/>
          <w:b/>
          <w:bCs w:val="0"/>
        </w:rPr>
        <w:t>War is inevitable, but now is better</w:t>
      </w:r>
      <w:r>
        <w:rPr>
          <w:rStyle w:val="Style13ptBold"/>
          <w:b/>
          <w:bCs w:val="0"/>
        </w:rPr>
        <w:t>---waiting makes the war way worse</w:t>
      </w:r>
    </w:p>
    <w:p w14:paraId="708EE193" w14:textId="77777777" w:rsidR="008D1DE9" w:rsidRPr="007A1916" w:rsidRDefault="008D1DE9" w:rsidP="008D1DE9">
      <w:proofErr w:type="spellStart"/>
      <w:r>
        <w:rPr>
          <w:rStyle w:val="Style13ptBold"/>
        </w:rPr>
        <w:t>Rovere</w:t>
      </w:r>
      <w:proofErr w:type="spellEnd"/>
      <w:r>
        <w:rPr>
          <w:rStyle w:val="Style13ptBold"/>
        </w:rPr>
        <w:t xml:space="preserve"> 17 </w:t>
      </w:r>
      <w:r>
        <w:t xml:space="preserve">Crispin </w:t>
      </w:r>
      <w:proofErr w:type="spellStart"/>
      <w:r>
        <w:t>Rovere</w:t>
      </w:r>
      <w:proofErr w:type="spellEnd"/>
      <w:r>
        <w:t xml:space="preserve">, is a member of the Australian Labor Party and previous </w:t>
      </w:r>
      <w:proofErr w:type="spellStart"/>
      <w:r>
        <w:t>convenor</w:t>
      </w:r>
      <w:proofErr w:type="spellEnd"/>
      <w:r>
        <w:t xml:space="preserve"> of the ACT ALP International Affairs Policy Committee. Ph.D. candidate at the ANU's Strategic and </w:t>
      </w:r>
      <w:proofErr w:type="spellStart"/>
      <w:r>
        <w:t>Defence</w:t>
      </w:r>
      <w:proofErr w:type="spellEnd"/>
      <w:r>
        <w:t xml:space="preserve"> Studies Centre (SDSC) and previously worked in Secretariat of the Asia-Pacific Leadership Network for Nuclear Non-Proliferation and Disarmament, and published on nuclear policy. 9-4-17. “North Korea: Trump’s terrible binary choice” </w:t>
      </w:r>
      <w:proofErr w:type="spellStart"/>
      <w:r>
        <w:t>TheInterpreter</w:t>
      </w:r>
      <w:proofErr w:type="spellEnd"/>
      <w:r>
        <w:t xml:space="preserve">, </w:t>
      </w:r>
      <w:hyperlink r:id="rId30" w:history="1">
        <w:r w:rsidRPr="00511FB5">
          <w:rPr>
            <w:rStyle w:val="Hyperlink"/>
          </w:rPr>
          <w:t>http://www.lowyinterpreter.org/the-interpreter/north-korea-trump-s-terrible-binary-choice</w:t>
        </w:r>
      </w:hyperlink>
      <w:r>
        <w:t xml:space="preserve"> - BS</w:t>
      </w:r>
    </w:p>
    <w:p w14:paraId="3470A62F" w14:textId="77777777" w:rsidR="008D1DE9" w:rsidRPr="00671A7C" w:rsidRDefault="008D1DE9" w:rsidP="008D1DE9">
      <w:pPr>
        <w:rPr>
          <w:rStyle w:val="Emphasis"/>
        </w:rPr>
      </w:pPr>
      <w:r>
        <w:t xml:space="preserve">It </w:t>
      </w:r>
      <w:r w:rsidRPr="007A1916">
        <w:rPr>
          <w:rStyle w:val="StyleUnderline"/>
        </w:rPr>
        <w:t xml:space="preserve">is critical that we understand what North Korea’s test of a thermonuclear device means. </w:t>
      </w:r>
      <w:r w:rsidRPr="007A1916">
        <w:rPr>
          <w:rStyle w:val="Emphasis"/>
        </w:rPr>
        <w:t>North Korea</w:t>
      </w:r>
      <w:r w:rsidRPr="007A1916">
        <w:rPr>
          <w:rStyle w:val="StyleUnderline"/>
        </w:rPr>
        <w:t xml:space="preserve"> claims</w:t>
      </w:r>
      <w:r>
        <w:t xml:space="preserve"> that the </w:t>
      </w:r>
      <w:r w:rsidRPr="007A1916">
        <w:rPr>
          <w:rStyle w:val="Emphasis"/>
        </w:rPr>
        <w:t>weapon</w:t>
      </w:r>
      <w:r>
        <w:t xml:space="preserve"> is </w:t>
      </w:r>
      <w:proofErr w:type="spellStart"/>
      <w:r w:rsidRPr="007A1916">
        <w:rPr>
          <w:rStyle w:val="StyleUnderline"/>
        </w:rPr>
        <w:t>miniaturised</w:t>
      </w:r>
      <w:proofErr w:type="spellEnd"/>
      <w:r w:rsidRPr="007A1916">
        <w:rPr>
          <w:rStyle w:val="StyleUnderline"/>
        </w:rPr>
        <w:t xml:space="preserve"> to fit onto a </w:t>
      </w:r>
      <w:proofErr w:type="spellStart"/>
      <w:r w:rsidRPr="007A1916">
        <w:rPr>
          <w:rStyle w:val="StyleUnderline"/>
        </w:rPr>
        <w:t>Hwasong</w:t>
      </w:r>
      <w:proofErr w:type="spellEnd"/>
      <w:r>
        <w:t xml:space="preserve">­–14 intercontinental ballistic missile. </w:t>
      </w:r>
      <w:r w:rsidRPr="007A1916">
        <w:rPr>
          <w:rStyle w:val="StyleUnderline"/>
        </w:rPr>
        <w:t xml:space="preserve">We must assume </w:t>
      </w:r>
      <w:r w:rsidRPr="007A1916">
        <w:rPr>
          <w:rStyle w:val="Emphasis"/>
        </w:rPr>
        <w:t>this claim is true</w:t>
      </w:r>
      <w:r>
        <w:t xml:space="preserve">. North Korea’s </w:t>
      </w:r>
      <w:r w:rsidRPr="007A1916">
        <w:rPr>
          <w:rStyle w:val="StyleUnderline"/>
        </w:rPr>
        <w:t>advances have exceeded every expectation</w:t>
      </w:r>
      <w:r>
        <w:t xml:space="preserve">, indeed just hours before the test Pentagon </w:t>
      </w:r>
      <w:r w:rsidRPr="00671A7C">
        <w:rPr>
          <w:rStyle w:val="Emphasis"/>
        </w:rPr>
        <w:t>officials were</w:t>
      </w:r>
      <w:r>
        <w:t xml:space="preserve"> still </w:t>
      </w:r>
      <w:r w:rsidRPr="00671A7C">
        <w:rPr>
          <w:rStyle w:val="Emphasis"/>
        </w:rPr>
        <w:t>insisting</w:t>
      </w:r>
      <w:r>
        <w:t xml:space="preserve"> that </w:t>
      </w:r>
      <w:r w:rsidRPr="00671A7C">
        <w:rPr>
          <w:rStyle w:val="Emphasis"/>
        </w:rPr>
        <w:t>North Korea was</w:t>
      </w:r>
      <w:r>
        <w:t xml:space="preserve"> </w:t>
      </w:r>
      <w:r w:rsidRPr="00671A7C">
        <w:rPr>
          <w:rStyle w:val="Emphasis"/>
        </w:rPr>
        <w:t>6 to 18 months from a thermonuclear bomb.</w:t>
      </w:r>
    </w:p>
    <w:p w14:paraId="60A4348F" w14:textId="77777777" w:rsidR="008D1DE9" w:rsidRDefault="008D1DE9" w:rsidP="008D1DE9">
      <w:r w:rsidRPr="00671A7C">
        <w:rPr>
          <w:rStyle w:val="StyleUnderline"/>
        </w:rPr>
        <w:t>North Korea being able to threaten</w:t>
      </w:r>
      <w:r>
        <w:t xml:space="preserve"> </w:t>
      </w:r>
      <w:r w:rsidRPr="00671A7C">
        <w:rPr>
          <w:rStyle w:val="StyleUnderline"/>
        </w:rPr>
        <w:t>the US homeland</w:t>
      </w:r>
      <w:r>
        <w:t xml:space="preserve"> with thermonuclear attack </w:t>
      </w:r>
      <w:r w:rsidRPr="00671A7C">
        <w:rPr>
          <w:rStyle w:val="StyleUnderline"/>
        </w:rPr>
        <w:t>means</w:t>
      </w:r>
      <w:r>
        <w:t xml:space="preserve"> that, </w:t>
      </w:r>
      <w:r w:rsidRPr="00671A7C">
        <w:rPr>
          <w:rStyle w:val="Emphasis"/>
        </w:rPr>
        <w:t xml:space="preserve">within a few </w:t>
      </w:r>
      <w:r>
        <w:t xml:space="preserve">short </w:t>
      </w:r>
      <w:r w:rsidRPr="00671A7C">
        <w:rPr>
          <w:rStyle w:val="Emphasis"/>
        </w:rPr>
        <w:t>years</w:t>
      </w:r>
      <w:r>
        <w:t xml:space="preserve">, </w:t>
      </w:r>
      <w:r w:rsidRPr="00671A7C">
        <w:rPr>
          <w:rStyle w:val="StyleUnderline"/>
        </w:rPr>
        <w:t xml:space="preserve">Pyongyang will be </w:t>
      </w:r>
      <w:r w:rsidRPr="00671A7C">
        <w:rPr>
          <w:rStyle w:val="Emphasis"/>
        </w:rPr>
        <w:t>utterly immune from any kind of external intervention</w:t>
      </w:r>
      <w:r>
        <w:t xml:space="preserve">, </w:t>
      </w:r>
      <w:r w:rsidRPr="00671A7C">
        <w:rPr>
          <w:rStyle w:val="StyleUnderline"/>
        </w:rPr>
        <w:t xml:space="preserve">able to attack its </w:t>
      </w:r>
      <w:proofErr w:type="spellStart"/>
      <w:r w:rsidRPr="00671A7C">
        <w:rPr>
          <w:rStyle w:val="StyleUnderline"/>
        </w:rPr>
        <w:t>neighbours</w:t>
      </w:r>
      <w:proofErr w:type="spellEnd"/>
      <w:r w:rsidRPr="00671A7C">
        <w:rPr>
          <w:rStyle w:val="StyleUnderline"/>
        </w:rPr>
        <w:t xml:space="preserve"> with impunity</w:t>
      </w:r>
      <w:r>
        <w:t>.</w:t>
      </w:r>
    </w:p>
    <w:p w14:paraId="168149D6" w14:textId="77777777" w:rsidR="008D1DE9" w:rsidRDefault="008D1DE9" w:rsidP="008D1DE9">
      <w:r w:rsidRPr="00671A7C">
        <w:rPr>
          <w:rStyle w:val="StyleUnderline"/>
        </w:rPr>
        <w:t>To underscore this point</w:t>
      </w:r>
      <w:r>
        <w:t xml:space="preserve">, </w:t>
      </w:r>
      <w:r w:rsidRPr="00671A7C">
        <w:rPr>
          <w:rStyle w:val="StyleUnderline"/>
        </w:rPr>
        <w:t>imagine</w:t>
      </w:r>
      <w:r>
        <w:t xml:space="preserve"> in five years </w:t>
      </w:r>
      <w:r w:rsidRPr="00671A7C">
        <w:rPr>
          <w:rStyle w:val="StyleUnderline"/>
        </w:rPr>
        <w:t xml:space="preserve">that North Korea possesses </w:t>
      </w:r>
      <w:r w:rsidRPr="00671A7C">
        <w:rPr>
          <w:rStyle w:val="Emphasis"/>
        </w:rPr>
        <w:t>100 ICBMs</w:t>
      </w:r>
      <w:r>
        <w:t xml:space="preserve"> </w:t>
      </w:r>
      <w:r w:rsidRPr="00671A7C">
        <w:rPr>
          <w:rStyle w:val="StyleUnderline"/>
        </w:rPr>
        <w:t>capable of reaching American mainland cities</w:t>
      </w:r>
      <w:r>
        <w:t xml:space="preserve">. </w:t>
      </w:r>
      <w:r w:rsidRPr="00671A7C">
        <w:rPr>
          <w:rStyle w:val="StyleUnderline"/>
        </w:rPr>
        <w:t xml:space="preserve">North Korea could </w:t>
      </w:r>
      <w:r w:rsidRPr="00671A7C">
        <w:rPr>
          <w:rStyle w:val="Emphasis"/>
        </w:rPr>
        <w:t>unleash</w:t>
      </w:r>
      <w:r w:rsidRPr="00671A7C">
        <w:rPr>
          <w:rStyle w:val="StyleUnderline"/>
        </w:rPr>
        <w:t xml:space="preserve"> conventional</w:t>
      </w:r>
      <w:r>
        <w:t xml:space="preserve"> </w:t>
      </w:r>
      <w:r w:rsidRPr="00671A7C">
        <w:rPr>
          <w:rStyle w:val="Emphasis"/>
        </w:rPr>
        <w:t>missiles</w:t>
      </w:r>
      <w:r>
        <w:t xml:space="preserve"> at Japan and/or South Korea </w:t>
      </w:r>
      <w:r w:rsidRPr="00671A7C">
        <w:rPr>
          <w:rStyle w:val="StyleUnderline"/>
        </w:rPr>
        <w:t xml:space="preserve">without </w:t>
      </w:r>
      <w:r w:rsidRPr="00671A7C">
        <w:rPr>
          <w:rStyle w:val="Emphasis"/>
        </w:rPr>
        <w:t>any prospect</w:t>
      </w:r>
      <w:r w:rsidRPr="00671A7C">
        <w:rPr>
          <w:rStyle w:val="StyleUnderline"/>
        </w:rPr>
        <w:t xml:space="preserve"> of </w:t>
      </w:r>
      <w:r w:rsidRPr="00671A7C">
        <w:rPr>
          <w:rStyle w:val="Emphasis"/>
        </w:rPr>
        <w:t>US</w:t>
      </w:r>
      <w:r w:rsidRPr="00671A7C">
        <w:rPr>
          <w:rStyle w:val="StyleUnderline"/>
        </w:rPr>
        <w:t xml:space="preserve"> </w:t>
      </w:r>
      <w:r w:rsidRPr="00671A7C">
        <w:rPr>
          <w:rStyle w:val="Emphasis"/>
        </w:rPr>
        <w:t>retaliation</w:t>
      </w:r>
      <w:r>
        <w:t xml:space="preserve">, for this would </w:t>
      </w:r>
      <w:r w:rsidRPr="00671A7C">
        <w:rPr>
          <w:rStyle w:val="Emphasis"/>
        </w:rPr>
        <w:t>invariably</w:t>
      </w:r>
      <w:r w:rsidRPr="00671A7C">
        <w:rPr>
          <w:rStyle w:val="StyleUnderline"/>
        </w:rPr>
        <w:t xml:space="preserve"> </w:t>
      </w:r>
      <w:r w:rsidRPr="00671A7C">
        <w:rPr>
          <w:rStyle w:val="Emphasis"/>
        </w:rPr>
        <w:t>lead</w:t>
      </w:r>
      <w:r w:rsidRPr="00671A7C">
        <w:rPr>
          <w:rStyle w:val="StyleUnderline"/>
        </w:rPr>
        <w:t xml:space="preserve"> </w:t>
      </w:r>
      <w:r w:rsidRPr="00671A7C">
        <w:rPr>
          <w:rStyle w:val="Emphasis"/>
        </w:rPr>
        <w:t>to</w:t>
      </w:r>
      <w:r w:rsidRPr="00671A7C">
        <w:rPr>
          <w:rStyle w:val="StyleUnderline"/>
        </w:rPr>
        <w:t xml:space="preserve"> the </w:t>
      </w:r>
      <w:r w:rsidRPr="00671A7C">
        <w:rPr>
          <w:rStyle w:val="Emphasis"/>
        </w:rPr>
        <w:t>deaths of tens of millions</w:t>
      </w:r>
      <w:r>
        <w:t xml:space="preserve"> of American citizens. </w:t>
      </w:r>
      <w:r w:rsidRPr="00671A7C">
        <w:rPr>
          <w:rStyle w:val="StyleUnderline"/>
        </w:rPr>
        <w:t>This 'de-coupling' of America from its East Asian allies</w:t>
      </w:r>
      <w:r>
        <w:t xml:space="preserve"> </w:t>
      </w:r>
      <w:r w:rsidRPr="00671A7C">
        <w:rPr>
          <w:rStyle w:val="Emphasis"/>
        </w:rPr>
        <w:t>dramatically</w:t>
      </w:r>
      <w:r>
        <w:t xml:space="preserve"> </w:t>
      </w:r>
      <w:r w:rsidRPr="00671A7C">
        <w:rPr>
          <w:rStyle w:val="Emphasis"/>
        </w:rPr>
        <w:t>diminishes</w:t>
      </w:r>
      <w:r>
        <w:t xml:space="preserve"> </w:t>
      </w:r>
      <w:r w:rsidRPr="00671A7C">
        <w:rPr>
          <w:rStyle w:val="Emphasis"/>
        </w:rPr>
        <w:t>America's influence in the region</w:t>
      </w:r>
      <w:r>
        <w:t xml:space="preserve">, </w:t>
      </w:r>
      <w:r w:rsidRPr="00671A7C">
        <w:rPr>
          <w:rStyle w:val="Emphasis"/>
        </w:rPr>
        <w:t>spurs</w:t>
      </w:r>
      <w:r>
        <w:t xml:space="preserve"> nuclear </w:t>
      </w:r>
      <w:r w:rsidRPr="00671A7C">
        <w:rPr>
          <w:rStyle w:val="Emphasis"/>
        </w:rPr>
        <w:t>proliferation</w:t>
      </w:r>
      <w:r w:rsidRPr="00671A7C">
        <w:rPr>
          <w:rStyle w:val="StyleUnderline"/>
        </w:rPr>
        <w:t xml:space="preserve">, and accelerates the global </w:t>
      </w:r>
      <w:r w:rsidRPr="00671A7C">
        <w:rPr>
          <w:rStyle w:val="Emphasis"/>
        </w:rPr>
        <w:t>power shift</w:t>
      </w:r>
      <w:r w:rsidRPr="00671A7C">
        <w:rPr>
          <w:rStyle w:val="StyleUnderline"/>
        </w:rPr>
        <w:t xml:space="preserve"> –</w:t>
      </w:r>
      <w:r>
        <w:t xml:space="preserve"> to say nothing of the direct threat posed by North Korea's nuclear terror.</w:t>
      </w:r>
    </w:p>
    <w:p w14:paraId="78FA6231" w14:textId="77777777" w:rsidR="008D1DE9" w:rsidRDefault="008D1DE9" w:rsidP="008D1DE9">
      <w:r>
        <w:t>Here in Australia many believe we are not a target for North Korea's nuclear weapons. This is wrong. If North Korea believes foreign invasion is imminent, the regime may detonate a nuclear-tipped ICBM over an Australian city even before the US is targeted. For North Korea, this demonstrates an unquestionable capability to deliver nuclear weapons over intercontinental ranges, and absolute resolve, without forcing America's hand by attacking it directly. In other words, as an American ally Australia may be subject to nuclear attack as a final solemn warning to the US. Consequently, if the US fails to disarm North Korea in the immediate future, Australia will have no choice but to revisit its own nuclear options to deter this eventuality.</w:t>
      </w:r>
    </w:p>
    <w:p w14:paraId="3895EEA2" w14:textId="77777777" w:rsidR="008D1DE9" w:rsidRPr="00671A7C" w:rsidRDefault="008D1DE9" w:rsidP="008D1DE9">
      <w:pPr>
        <w:rPr>
          <w:rStyle w:val="StyleUnderline"/>
        </w:rPr>
      </w:pPr>
      <w:r w:rsidRPr="00671A7C">
        <w:rPr>
          <w:rStyle w:val="StyleUnderline"/>
        </w:rPr>
        <w:t xml:space="preserve">Others argue there is a possibility of </w:t>
      </w:r>
      <w:r w:rsidRPr="00671A7C">
        <w:rPr>
          <w:rStyle w:val="Emphasis"/>
        </w:rPr>
        <w:t>dealing</w:t>
      </w:r>
      <w:r>
        <w:t xml:space="preserve"> </w:t>
      </w:r>
      <w:r w:rsidRPr="00671A7C">
        <w:rPr>
          <w:rStyle w:val="Emphasis"/>
        </w:rPr>
        <w:t>with North Korea</w:t>
      </w:r>
      <w:r>
        <w:t xml:space="preserve"> </w:t>
      </w:r>
      <w:r w:rsidRPr="00671A7C">
        <w:rPr>
          <w:rStyle w:val="StyleUnderline"/>
        </w:rPr>
        <w:t>and its nuclear program 'somewhere between peace and war'</w:t>
      </w:r>
      <w:r>
        <w:t xml:space="preserve">. </w:t>
      </w:r>
      <w:r w:rsidRPr="00671A7C">
        <w:rPr>
          <w:rStyle w:val="StyleUnderline"/>
        </w:rPr>
        <w:t>This is a recipe for ineffectual policy</w:t>
      </w:r>
      <w:r>
        <w:t xml:space="preserve"> </w:t>
      </w:r>
      <w:r w:rsidRPr="00671A7C">
        <w:rPr>
          <w:rStyle w:val="Emphasis"/>
        </w:rPr>
        <w:t>incoherence</w:t>
      </w:r>
      <w:r>
        <w:t xml:space="preserve">. Now, </w:t>
      </w:r>
      <w:r w:rsidRPr="00671A7C">
        <w:rPr>
          <w:rStyle w:val="StyleUnderline"/>
        </w:rPr>
        <w:t xml:space="preserve">after the </w:t>
      </w:r>
      <w:r w:rsidRPr="00671A7C">
        <w:rPr>
          <w:rStyle w:val="Emphasis"/>
        </w:rPr>
        <w:t>abject</w:t>
      </w:r>
      <w:r w:rsidRPr="00671A7C">
        <w:rPr>
          <w:rStyle w:val="StyleUnderline"/>
        </w:rPr>
        <w:t xml:space="preserve"> policy </w:t>
      </w:r>
      <w:r w:rsidRPr="00671A7C">
        <w:rPr>
          <w:rStyle w:val="Emphasis"/>
        </w:rPr>
        <w:t>failure</w:t>
      </w:r>
      <w:r>
        <w:t xml:space="preserve"> of </w:t>
      </w:r>
      <w:r w:rsidRPr="00671A7C">
        <w:rPr>
          <w:rStyle w:val="StyleUnderline"/>
        </w:rPr>
        <w:t>successive US administrations</w:t>
      </w:r>
      <w:r>
        <w:t xml:space="preserve">, President </w:t>
      </w:r>
      <w:r w:rsidRPr="00671A7C">
        <w:rPr>
          <w:rStyle w:val="StyleUnderline"/>
        </w:rPr>
        <w:t xml:space="preserve">Trump is faced with a </w:t>
      </w:r>
      <w:r w:rsidRPr="00671A7C">
        <w:rPr>
          <w:rStyle w:val="Emphasis"/>
        </w:rPr>
        <w:t>binary choice</w:t>
      </w:r>
      <w:r>
        <w:t xml:space="preserve">: </w:t>
      </w:r>
      <w:r w:rsidRPr="00671A7C">
        <w:rPr>
          <w:rStyle w:val="Emphasis"/>
        </w:rPr>
        <w:t>accept</w:t>
      </w:r>
      <w:r>
        <w:t xml:space="preserve"> mutual </w:t>
      </w:r>
      <w:r w:rsidRPr="00671A7C">
        <w:rPr>
          <w:rStyle w:val="Emphasis"/>
        </w:rPr>
        <w:t>nuclear vulnerability</w:t>
      </w:r>
      <w:r>
        <w:t xml:space="preserve"> with North Korea </w:t>
      </w:r>
      <w:r w:rsidRPr="00671A7C">
        <w:rPr>
          <w:rStyle w:val="Emphasis"/>
        </w:rPr>
        <w:t>or embark on a major war</w:t>
      </w:r>
      <w:r>
        <w:t xml:space="preserve"> on the Korean peninsula. There is no third option. I have engaged publicly in a four-part debate on this subject with Dr David Santoro, Director of Nuclear Policy at Pacific Forum CSIS. He believes continued deterrence is the answer. As for myself, I marched against the Iraq War and bitterly opposed the Libya intervention, and </w:t>
      </w:r>
      <w:r w:rsidRPr="00671A7C">
        <w:rPr>
          <w:rStyle w:val="StyleUnderline"/>
        </w:rPr>
        <w:t xml:space="preserve">yet I reluctantly advocate </w:t>
      </w:r>
      <w:r w:rsidRPr="00671A7C">
        <w:rPr>
          <w:rStyle w:val="Emphasis"/>
        </w:rPr>
        <w:t>war</w:t>
      </w:r>
      <w:r w:rsidRPr="00671A7C">
        <w:rPr>
          <w:rStyle w:val="StyleUnderline"/>
        </w:rPr>
        <w:t xml:space="preserve"> as the </w:t>
      </w:r>
      <w:r w:rsidRPr="00671A7C">
        <w:rPr>
          <w:rStyle w:val="Emphasis"/>
        </w:rPr>
        <w:t>least-worst option</w:t>
      </w:r>
      <w:r w:rsidRPr="00671A7C">
        <w:rPr>
          <w:rStyle w:val="StyleUnderline"/>
        </w:rPr>
        <w:t>.</w:t>
      </w:r>
    </w:p>
    <w:p w14:paraId="6AF08801" w14:textId="77777777" w:rsidR="008D1DE9" w:rsidRDefault="008D1DE9" w:rsidP="008D1DE9"/>
    <w:p w14:paraId="289E6F52" w14:textId="77777777" w:rsidR="008D1DE9" w:rsidRPr="007A1916" w:rsidRDefault="008D1DE9" w:rsidP="008D1DE9"/>
    <w:p w14:paraId="27FB6B00" w14:textId="77777777" w:rsidR="008B79A4" w:rsidRDefault="008B79A4" w:rsidP="008B79A4">
      <w:pPr>
        <w:pStyle w:val="Heading3"/>
        <w:rPr>
          <w:rFonts w:asciiTheme="minorHAnsi" w:hAnsiTheme="minorHAnsi" w:cstheme="minorHAnsi"/>
        </w:rPr>
      </w:pPr>
      <w:r w:rsidRPr="003F719C">
        <w:rPr>
          <w:rFonts w:asciiTheme="minorHAnsi" w:hAnsiTheme="minorHAnsi" w:cstheme="minorHAnsi"/>
        </w:rPr>
        <w:lastRenderedPageBreak/>
        <w:t>Now Key---AT: Noko Already Has Nukes</w:t>
      </w:r>
    </w:p>
    <w:p w14:paraId="7344AA26" w14:textId="77777777" w:rsidR="008B79A4" w:rsidRDefault="008B79A4" w:rsidP="008B79A4"/>
    <w:p w14:paraId="40C05643" w14:textId="77777777" w:rsidR="008B79A4" w:rsidRPr="003F719C" w:rsidRDefault="008B79A4" w:rsidP="008B79A4">
      <w:pPr>
        <w:pStyle w:val="Heading4"/>
        <w:rPr>
          <w:rFonts w:asciiTheme="minorHAnsi" w:hAnsiTheme="minorHAnsi" w:cstheme="minorHAnsi"/>
        </w:rPr>
      </w:pPr>
      <w:r w:rsidRPr="003F719C">
        <w:rPr>
          <w:rFonts w:asciiTheme="minorHAnsi" w:hAnsiTheme="minorHAnsi" w:cstheme="minorHAnsi"/>
        </w:rPr>
        <w:t>They don’t</w:t>
      </w:r>
      <w:r>
        <w:rPr>
          <w:rFonts w:asciiTheme="minorHAnsi" w:hAnsiTheme="minorHAnsi" w:cstheme="minorHAnsi"/>
        </w:rPr>
        <w:t xml:space="preserve"> have nukes yet</w:t>
      </w:r>
      <w:r w:rsidRPr="003F719C">
        <w:rPr>
          <w:rFonts w:asciiTheme="minorHAnsi" w:hAnsiTheme="minorHAnsi" w:cstheme="minorHAnsi"/>
        </w:rPr>
        <w:t>---we would know if they did</w:t>
      </w:r>
    </w:p>
    <w:p w14:paraId="2DBA27CD" w14:textId="77777777" w:rsidR="008B79A4" w:rsidRPr="003F719C" w:rsidRDefault="008B79A4" w:rsidP="008B79A4">
      <w:pPr>
        <w:rPr>
          <w:rFonts w:asciiTheme="minorHAnsi" w:hAnsiTheme="minorHAnsi" w:cstheme="minorHAnsi"/>
        </w:rPr>
      </w:pPr>
      <w:proofErr w:type="spellStart"/>
      <w:r w:rsidRPr="003F719C">
        <w:rPr>
          <w:rStyle w:val="Style13ptBold"/>
          <w:rFonts w:asciiTheme="minorHAnsi" w:hAnsiTheme="minorHAnsi" w:cstheme="minorHAnsi"/>
        </w:rPr>
        <w:t>Luttwak</w:t>
      </w:r>
      <w:proofErr w:type="spellEnd"/>
      <w:r w:rsidRPr="003F719C">
        <w:rPr>
          <w:rStyle w:val="Style13ptBold"/>
          <w:rFonts w:asciiTheme="minorHAnsi" w:hAnsiTheme="minorHAnsi" w:cstheme="minorHAnsi"/>
        </w:rPr>
        <w:t xml:space="preserve"> 1</w:t>
      </w:r>
      <w:r>
        <w:rPr>
          <w:rStyle w:val="Style13ptBold"/>
          <w:rFonts w:asciiTheme="minorHAnsi" w:hAnsiTheme="minorHAnsi" w:cstheme="minorHAnsi"/>
        </w:rPr>
        <w:t>8</w:t>
      </w:r>
      <w:r w:rsidRPr="003F719C">
        <w:rPr>
          <w:rFonts w:asciiTheme="minorHAnsi" w:hAnsiTheme="minorHAnsi" w:cstheme="minorHAnsi"/>
        </w:rPr>
        <w:t xml:space="preserve"> Edward </w:t>
      </w:r>
      <w:proofErr w:type="spellStart"/>
      <w:r w:rsidRPr="003F719C">
        <w:rPr>
          <w:rFonts w:asciiTheme="minorHAnsi" w:hAnsiTheme="minorHAnsi" w:cstheme="minorHAnsi"/>
        </w:rPr>
        <w:t>Luttwak</w:t>
      </w:r>
      <w:proofErr w:type="spellEnd"/>
      <w:r w:rsidRPr="003F719C">
        <w:rPr>
          <w:rFonts w:asciiTheme="minorHAnsi" w:hAnsiTheme="minorHAnsi" w:cstheme="minorHAnsi"/>
        </w:rPr>
        <w:t xml:space="preserve"> is a political scientist known for his works on grand strategy, military history, and international relations. He is best known for being the author of Coup </w:t>
      </w:r>
      <w:proofErr w:type="spellStart"/>
      <w:r w:rsidRPr="003F719C">
        <w:rPr>
          <w:rFonts w:asciiTheme="minorHAnsi" w:hAnsiTheme="minorHAnsi" w:cstheme="minorHAnsi"/>
        </w:rPr>
        <w:t>d'État</w:t>
      </w:r>
      <w:proofErr w:type="spellEnd"/>
      <w:r w:rsidRPr="003F719C">
        <w:rPr>
          <w:rFonts w:asciiTheme="minorHAnsi" w:hAnsiTheme="minorHAnsi" w:cstheme="minorHAnsi"/>
        </w:rPr>
        <w:t xml:space="preserve">: A Practical Handbook., </w:t>
      </w:r>
      <w:r>
        <w:rPr>
          <w:rFonts w:asciiTheme="minorHAnsi" w:hAnsiTheme="minorHAnsi" w:cstheme="minorHAnsi"/>
        </w:rPr>
        <w:t>1/8/18</w:t>
      </w:r>
      <w:r w:rsidRPr="003F719C">
        <w:rPr>
          <w:rFonts w:asciiTheme="minorHAnsi" w:hAnsiTheme="minorHAnsi" w:cstheme="minorHAnsi"/>
        </w:rPr>
        <w:t>, "It’s Time to Bomb North Korea," Foreign Policy, https://foreignpolicy.com/2018/01/08/its-time-to-bomb-north-korea/ - BS *thanks JP</w:t>
      </w:r>
    </w:p>
    <w:p w14:paraId="5995A6AF" w14:textId="3F0D957F" w:rsidR="008B79A4" w:rsidRPr="003F719C" w:rsidRDefault="008B79A4" w:rsidP="008B79A4">
      <w:pPr>
        <w:rPr>
          <w:rStyle w:val="StyleUnderline"/>
          <w:rFonts w:asciiTheme="minorHAnsi" w:hAnsiTheme="minorHAnsi" w:cstheme="minorHAnsi"/>
        </w:rPr>
      </w:pPr>
      <w:r w:rsidRPr="003F719C">
        <w:rPr>
          <w:rStyle w:val="StyleUnderline"/>
          <w:rFonts w:asciiTheme="minorHAnsi" w:hAnsiTheme="minorHAnsi" w:cstheme="minorHAnsi"/>
        </w:rPr>
        <w:t>One mistaken reason to avoid attacking North Korea</w:t>
      </w:r>
      <w:r w:rsidRPr="003F719C">
        <w:rPr>
          <w:rFonts w:asciiTheme="minorHAnsi" w:hAnsiTheme="minorHAnsi" w:cstheme="minorHAnsi"/>
        </w:rPr>
        <w:t xml:space="preserve"> </w:t>
      </w:r>
      <w:r w:rsidRPr="003F719C">
        <w:rPr>
          <w:rStyle w:val="StyleUnderline"/>
          <w:rFonts w:asciiTheme="minorHAnsi" w:hAnsiTheme="minorHAnsi" w:cstheme="minorHAnsi"/>
        </w:rPr>
        <w:t xml:space="preserve">is the fear of </w:t>
      </w:r>
      <w:r w:rsidRPr="003F719C">
        <w:rPr>
          <w:rStyle w:val="Emphasis"/>
          <w:rFonts w:asciiTheme="minorHAnsi" w:hAnsiTheme="minorHAnsi" w:cstheme="minorHAnsi"/>
        </w:rPr>
        <w:t>direct retaliation</w:t>
      </w:r>
      <w:r w:rsidRPr="003F719C">
        <w:rPr>
          <w:rFonts w:asciiTheme="minorHAnsi" w:hAnsiTheme="minorHAnsi" w:cstheme="minorHAnsi"/>
        </w:rPr>
        <w:t xml:space="preserve">. </w:t>
      </w:r>
      <w:r w:rsidRPr="003F719C">
        <w:rPr>
          <w:rStyle w:val="StyleUnderline"/>
          <w:rFonts w:asciiTheme="minorHAnsi" w:hAnsiTheme="minorHAnsi" w:cstheme="minorHAnsi"/>
        </w:rPr>
        <w:t>The U.S. intelligence community has reportedly</w:t>
      </w:r>
      <w:r w:rsidRPr="003F719C">
        <w:rPr>
          <w:rFonts w:asciiTheme="minorHAnsi" w:hAnsiTheme="minorHAnsi" w:cstheme="minorHAnsi"/>
        </w:rPr>
        <w:t xml:space="preserve"> </w:t>
      </w:r>
      <w:r w:rsidRPr="003F719C">
        <w:rPr>
          <w:rStyle w:val="Emphasis"/>
          <w:rFonts w:asciiTheme="minorHAnsi" w:hAnsiTheme="minorHAnsi" w:cstheme="minorHAnsi"/>
        </w:rPr>
        <w:t>claimed</w:t>
      </w:r>
      <w:r w:rsidRPr="003F719C">
        <w:rPr>
          <w:rFonts w:asciiTheme="minorHAnsi" w:hAnsiTheme="minorHAnsi" w:cstheme="minorHAnsi"/>
        </w:rPr>
        <w:t xml:space="preserve"> that </w:t>
      </w:r>
      <w:r w:rsidRPr="003F719C">
        <w:rPr>
          <w:rStyle w:val="Emphasis"/>
          <w:rFonts w:asciiTheme="minorHAnsi" w:hAnsiTheme="minorHAnsi" w:cstheme="minorHAnsi"/>
        </w:rPr>
        <w:t>North Korea</w:t>
      </w:r>
      <w:r w:rsidRPr="003F719C">
        <w:rPr>
          <w:rFonts w:asciiTheme="minorHAnsi" w:hAnsiTheme="minorHAnsi" w:cstheme="minorHAnsi"/>
        </w:rPr>
        <w:t xml:space="preserve"> </w:t>
      </w:r>
      <w:r w:rsidRPr="003F719C">
        <w:rPr>
          <w:rStyle w:val="Emphasis"/>
          <w:rFonts w:asciiTheme="minorHAnsi" w:hAnsiTheme="minorHAnsi" w:cstheme="minorHAnsi"/>
        </w:rPr>
        <w:t>already has ballistic missiles</w:t>
      </w:r>
      <w:r w:rsidRPr="003F719C">
        <w:rPr>
          <w:rFonts w:asciiTheme="minorHAnsi" w:hAnsiTheme="minorHAnsi" w:cstheme="minorHAnsi"/>
        </w:rPr>
        <w:t xml:space="preserve"> </w:t>
      </w:r>
      <w:r w:rsidRPr="003F719C">
        <w:rPr>
          <w:rStyle w:val="StyleUnderline"/>
          <w:rFonts w:asciiTheme="minorHAnsi" w:hAnsiTheme="minorHAnsi" w:cstheme="minorHAnsi"/>
        </w:rPr>
        <w:t>with nuclear warheads that can reach as far as the United States.</w:t>
      </w:r>
      <w:r w:rsidRPr="003F719C">
        <w:rPr>
          <w:rFonts w:asciiTheme="minorHAnsi" w:hAnsiTheme="minorHAnsi" w:cstheme="minorHAnsi"/>
        </w:rPr>
        <w:t xml:space="preserve"> But </w:t>
      </w:r>
      <w:r w:rsidRPr="003F719C">
        <w:rPr>
          <w:rStyle w:val="Emphasis"/>
          <w:rFonts w:asciiTheme="minorHAnsi" w:hAnsiTheme="minorHAnsi" w:cstheme="minorHAnsi"/>
        </w:rPr>
        <w:t>this is almost certainly an exaggeration</w:t>
      </w:r>
      <w:r w:rsidRPr="003F719C">
        <w:rPr>
          <w:rFonts w:asciiTheme="minorHAnsi" w:hAnsiTheme="minorHAnsi" w:cstheme="minorHAnsi"/>
        </w:rPr>
        <w:t xml:space="preserve">, </w:t>
      </w:r>
      <w:r w:rsidRPr="003F719C">
        <w:rPr>
          <w:rStyle w:val="Emphasis"/>
          <w:rFonts w:asciiTheme="minorHAnsi" w:hAnsiTheme="minorHAnsi" w:cstheme="minorHAnsi"/>
        </w:rPr>
        <w:t>or rather an anticipation</w:t>
      </w:r>
      <w:r w:rsidRPr="003F719C">
        <w:rPr>
          <w:rFonts w:asciiTheme="minorHAnsi" w:hAnsiTheme="minorHAnsi" w:cstheme="minorHAnsi"/>
        </w:rPr>
        <w:t xml:space="preserve"> </w:t>
      </w:r>
      <w:r w:rsidRPr="003F719C">
        <w:rPr>
          <w:rStyle w:val="Emphasis"/>
          <w:rFonts w:asciiTheme="minorHAnsi" w:hAnsiTheme="minorHAnsi" w:cstheme="minorHAnsi"/>
        </w:rPr>
        <w:t>of a future</w:t>
      </w:r>
      <w:r w:rsidRPr="003F719C">
        <w:rPr>
          <w:rFonts w:asciiTheme="minorHAnsi" w:hAnsiTheme="minorHAnsi" w:cstheme="minorHAnsi"/>
        </w:rPr>
        <w:t xml:space="preserve"> </w:t>
      </w:r>
      <w:r w:rsidRPr="003F719C">
        <w:rPr>
          <w:rStyle w:val="StyleUnderline"/>
          <w:rFonts w:asciiTheme="minorHAnsi" w:hAnsiTheme="minorHAnsi" w:cstheme="minorHAnsi"/>
        </w:rPr>
        <w:t xml:space="preserve">that could </w:t>
      </w:r>
      <w:r w:rsidRPr="003F719C">
        <w:rPr>
          <w:rStyle w:val="Emphasis"/>
          <w:rFonts w:asciiTheme="minorHAnsi" w:hAnsiTheme="minorHAnsi" w:cstheme="minorHAnsi"/>
        </w:rPr>
        <w:t>still be averted</w:t>
      </w:r>
      <w:r w:rsidRPr="003F719C">
        <w:rPr>
          <w:rStyle w:val="StyleUnderline"/>
          <w:rFonts w:asciiTheme="minorHAnsi" w:hAnsiTheme="minorHAnsi" w:cstheme="minorHAnsi"/>
        </w:rPr>
        <w:t xml:space="preserve"> by prompt action. The first North Korean nuclear device that could potentially be miniaturized into a warhead for a long-range ballistic missile</w:t>
      </w:r>
      <w:r w:rsidRPr="003F719C">
        <w:rPr>
          <w:rFonts w:asciiTheme="minorHAnsi" w:hAnsiTheme="minorHAnsi" w:cstheme="minorHAnsi"/>
        </w:rPr>
        <w:t xml:space="preserve"> was </w:t>
      </w:r>
      <w:r w:rsidRPr="003F719C">
        <w:rPr>
          <w:rStyle w:val="Emphasis"/>
          <w:rFonts w:asciiTheme="minorHAnsi" w:hAnsiTheme="minorHAnsi" w:cstheme="minorHAnsi"/>
        </w:rPr>
        <w:t>tested</w:t>
      </w:r>
      <w:r w:rsidRPr="003F719C">
        <w:rPr>
          <w:rFonts w:asciiTheme="minorHAnsi" w:hAnsiTheme="minorHAnsi" w:cstheme="minorHAnsi"/>
        </w:rPr>
        <w:t xml:space="preserve"> on September 3, </w:t>
      </w:r>
      <w:r w:rsidRPr="003F719C">
        <w:rPr>
          <w:rStyle w:val="Emphasis"/>
          <w:rFonts w:asciiTheme="minorHAnsi" w:hAnsiTheme="minorHAnsi" w:cstheme="minorHAnsi"/>
        </w:rPr>
        <w:t>2017</w:t>
      </w:r>
      <w:r w:rsidRPr="003F719C">
        <w:rPr>
          <w:rFonts w:asciiTheme="minorHAnsi" w:hAnsiTheme="minorHAnsi" w:cstheme="minorHAnsi"/>
        </w:rPr>
        <w:t xml:space="preserve">, while its first full-scale ICBM was only tested on November 28, 2017. </w:t>
      </w:r>
      <w:r w:rsidRPr="003F719C">
        <w:rPr>
          <w:rStyle w:val="StyleUnderline"/>
          <w:rFonts w:asciiTheme="minorHAnsi" w:hAnsiTheme="minorHAnsi" w:cstheme="minorHAnsi"/>
        </w:rPr>
        <w:t xml:space="preserve">If the North Koreans </w:t>
      </w:r>
      <w:r w:rsidRPr="003F719C">
        <w:rPr>
          <w:rStyle w:val="Emphasis"/>
          <w:rFonts w:asciiTheme="minorHAnsi" w:hAnsiTheme="minorHAnsi" w:cstheme="minorHAnsi"/>
        </w:rPr>
        <w:t>have managed</w:t>
      </w:r>
      <w:r w:rsidRPr="003F719C">
        <w:rPr>
          <w:rStyle w:val="StyleUnderline"/>
          <w:rFonts w:asciiTheme="minorHAnsi" w:hAnsiTheme="minorHAnsi" w:cstheme="minorHAnsi"/>
        </w:rPr>
        <w:t xml:space="preserve"> to complete the</w:t>
      </w:r>
      <w:r w:rsidRPr="003F719C">
        <w:rPr>
          <w:rFonts w:asciiTheme="minorHAnsi" w:hAnsiTheme="minorHAnsi" w:cstheme="minorHAnsi"/>
        </w:rPr>
        <w:t xml:space="preserve"> </w:t>
      </w:r>
      <w:r w:rsidRPr="003F719C">
        <w:rPr>
          <w:rStyle w:val="Emphasis"/>
          <w:rFonts w:asciiTheme="minorHAnsi" w:hAnsiTheme="minorHAnsi" w:cstheme="minorHAnsi"/>
        </w:rPr>
        <w:t>full-scale engineering development</w:t>
      </w:r>
      <w:r w:rsidRPr="003F719C">
        <w:rPr>
          <w:rFonts w:asciiTheme="minorHAnsi" w:hAnsiTheme="minorHAnsi" w:cstheme="minorHAnsi"/>
        </w:rPr>
        <w:t xml:space="preserve"> and initial production of operational ballistic missiles </w:t>
      </w:r>
      <w:r w:rsidRPr="003F719C">
        <w:rPr>
          <w:rStyle w:val="StyleUnderline"/>
          <w:rFonts w:asciiTheme="minorHAnsi" w:hAnsiTheme="minorHAnsi" w:cstheme="minorHAnsi"/>
        </w:rPr>
        <w:t>with nuclear warheads in the short time since then — and on their tiny total budget</w:t>
      </w:r>
      <w:r w:rsidRPr="003F719C">
        <w:rPr>
          <w:rFonts w:asciiTheme="minorHAnsi" w:hAnsiTheme="minorHAnsi" w:cstheme="minorHAnsi"/>
        </w:rPr>
        <w:t xml:space="preserve"> — </w:t>
      </w:r>
      <w:r w:rsidRPr="003F719C">
        <w:rPr>
          <w:rStyle w:val="StyleUnderline"/>
          <w:rFonts w:asciiTheme="minorHAnsi" w:hAnsiTheme="minorHAnsi" w:cstheme="minorHAnsi"/>
        </w:rPr>
        <w:t>then their mastery of science</w:t>
      </w:r>
      <w:r w:rsidRPr="003F719C">
        <w:rPr>
          <w:rFonts w:asciiTheme="minorHAnsi" w:hAnsiTheme="minorHAnsi" w:cstheme="minorHAnsi"/>
        </w:rPr>
        <w:t xml:space="preserve"> and engineering </w:t>
      </w:r>
      <w:r w:rsidRPr="003F719C">
        <w:rPr>
          <w:rStyle w:val="StyleUnderline"/>
          <w:rFonts w:asciiTheme="minorHAnsi" w:hAnsiTheme="minorHAnsi" w:cstheme="minorHAnsi"/>
        </w:rPr>
        <w:t>would be entirely unprecedented</w:t>
      </w:r>
      <w:r w:rsidRPr="003F719C">
        <w:rPr>
          <w:rFonts w:asciiTheme="minorHAnsi" w:hAnsiTheme="minorHAnsi" w:cstheme="minorHAnsi"/>
        </w:rPr>
        <w:t xml:space="preserve"> </w:t>
      </w:r>
      <w:r w:rsidRPr="003F719C">
        <w:rPr>
          <w:rStyle w:val="StyleUnderline"/>
          <w:rFonts w:asciiTheme="minorHAnsi" w:hAnsiTheme="minorHAnsi" w:cstheme="minorHAnsi"/>
        </w:rPr>
        <w:t>and utterly phenomenal</w:t>
      </w:r>
      <w:r w:rsidRPr="003F719C">
        <w:rPr>
          <w:rFonts w:asciiTheme="minorHAnsi" w:hAnsiTheme="minorHAnsi" w:cstheme="minorHAnsi"/>
        </w:rPr>
        <w:t xml:space="preserve">. It </w:t>
      </w:r>
      <w:r w:rsidRPr="003F719C">
        <w:rPr>
          <w:rStyle w:val="StyleUnderline"/>
          <w:rFonts w:asciiTheme="minorHAnsi" w:hAnsiTheme="minorHAnsi" w:cstheme="minorHAnsi"/>
        </w:rPr>
        <w:t xml:space="preserve">is altogether more likely that </w:t>
      </w:r>
      <w:r w:rsidRPr="003F719C">
        <w:rPr>
          <w:rStyle w:val="Emphasis"/>
          <w:rFonts w:asciiTheme="minorHAnsi" w:hAnsiTheme="minorHAnsi" w:cstheme="minorHAnsi"/>
        </w:rPr>
        <w:t>they</w:t>
      </w:r>
      <w:r w:rsidRPr="003F719C">
        <w:rPr>
          <w:rStyle w:val="StyleUnderline"/>
          <w:rFonts w:asciiTheme="minorHAnsi" w:hAnsiTheme="minorHAnsi" w:cstheme="minorHAnsi"/>
        </w:rPr>
        <w:t xml:space="preserve"> </w:t>
      </w:r>
      <w:r w:rsidRPr="003F719C">
        <w:rPr>
          <w:rStyle w:val="Emphasis"/>
          <w:rFonts w:asciiTheme="minorHAnsi" w:hAnsiTheme="minorHAnsi" w:cstheme="minorHAnsi"/>
        </w:rPr>
        <w:t>have yet to match warheads</w:t>
      </w:r>
      <w:r w:rsidRPr="003F719C">
        <w:rPr>
          <w:rStyle w:val="StyleUnderline"/>
          <w:rFonts w:asciiTheme="minorHAnsi" w:hAnsiTheme="minorHAnsi" w:cstheme="minorHAnsi"/>
        </w:rPr>
        <w:t xml:space="preserve"> and missiles into an operational weapon.</w:t>
      </w:r>
    </w:p>
    <w:p w14:paraId="54F2D380" w14:textId="0EAA8473" w:rsidR="001D455A" w:rsidRDefault="001D455A" w:rsidP="001D455A">
      <w:pPr>
        <w:pStyle w:val="Heading2"/>
      </w:pPr>
      <w:r>
        <w:lastRenderedPageBreak/>
        <w:t>Defense</w:t>
      </w:r>
    </w:p>
    <w:p w14:paraId="737C2E58" w14:textId="77777777" w:rsidR="001D455A" w:rsidRPr="00A95522" w:rsidRDefault="001D455A" w:rsidP="001D455A">
      <w:pPr>
        <w:pStyle w:val="Heading3"/>
      </w:pPr>
      <w:r w:rsidRPr="00A95522">
        <w:lastRenderedPageBreak/>
        <w:t>AT: Draw In</w:t>
      </w:r>
      <w:r>
        <w:t>---China</w:t>
      </w:r>
      <w:r w:rsidRPr="00A95522">
        <w:t>---2NC</w:t>
      </w:r>
    </w:p>
    <w:p w14:paraId="7E0AD23D" w14:textId="77777777" w:rsidR="001D455A" w:rsidRPr="00A95522" w:rsidRDefault="001D455A" w:rsidP="001D455A">
      <w:pPr>
        <w:pStyle w:val="Heading4"/>
        <w:rPr>
          <w:rStyle w:val="Style13ptBold"/>
          <w:b/>
          <w:bCs w:val="0"/>
        </w:rPr>
      </w:pPr>
      <w:r w:rsidRPr="00A95522">
        <w:rPr>
          <w:rStyle w:val="Style13ptBold"/>
          <w:b/>
          <w:bCs w:val="0"/>
        </w:rPr>
        <w:t>China won’t get drawn in</w:t>
      </w:r>
    </w:p>
    <w:p w14:paraId="00305A23" w14:textId="5BB4BE53" w:rsidR="001D455A" w:rsidRPr="0074084E" w:rsidRDefault="001D455A" w:rsidP="001D455A">
      <w:proofErr w:type="spellStart"/>
      <w:r w:rsidRPr="00A95522">
        <w:rPr>
          <w:rStyle w:val="Style13ptBold"/>
        </w:rPr>
        <w:t>Dingli</w:t>
      </w:r>
      <w:proofErr w:type="spellEnd"/>
      <w:r w:rsidRPr="00A95522">
        <w:rPr>
          <w:rStyle w:val="Style13ptBold"/>
        </w:rPr>
        <w:t xml:space="preserve"> 17 </w:t>
      </w:r>
      <w:r w:rsidRPr="00A95522">
        <w:t xml:space="preserve">Shen </w:t>
      </w:r>
      <w:proofErr w:type="spellStart"/>
      <w:r w:rsidRPr="00A95522">
        <w:t>Dingli</w:t>
      </w:r>
      <w:proofErr w:type="spellEnd"/>
      <w:r w:rsidRPr="00A95522">
        <w:t xml:space="preserve">, Bonnie S. Glaser, </w:t>
      </w:r>
      <w:proofErr w:type="spellStart"/>
      <w:r w:rsidRPr="00A95522">
        <w:t>Seong-Hyon</w:t>
      </w:r>
      <w:proofErr w:type="spellEnd"/>
      <w:r w:rsidRPr="00A95522">
        <w:t xml:space="preserve"> Lee, Michael </w:t>
      </w:r>
      <w:proofErr w:type="spellStart"/>
      <w:r w:rsidRPr="00A95522">
        <w:t>Kovrig</w:t>
      </w:r>
      <w:proofErr w:type="spellEnd"/>
      <w:r w:rsidRPr="00A95522">
        <w:t xml:space="preserve">, 9-11-2017, "What Will China Do if the U.S. Attacks North Korea?," </w:t>
      </w:r>
      <w:proofErr w:type="spellStart"/>
      <w:r w:rsidRPr="00A95522">
        <w:t>ChinaFile</w:t>
      </w:r>
      <w:proofErr w:type="spellEnd"/>
      <w:r w:rsidRPr="00A95522">
        <w:t xml:space="preserve">, </w:t>
      </w:r>
      <w:hyperlink r:id="rId31" w:history="1">
        <w:r w:rsidR="003C4120" w:rsidRPr="00B321FC">
          <w:rPr>
            <w:rStyle w:val="Hyperlink"/>
          </w:rPr>
          <w:t>http://www.chinafile.com/conversation/what-will-china-do-if-us-attacks-north-korea</w:t>
        </w:r>
      </w:hyperlink>
      <w:r w:rsidR="003C4120">
        <w:t xml:space="preserve"> - BS</w:t>
      </w:r>
    </w:p>
    <w:p w14:paraId="59FE9A73" w14:textId="77777777" w:rsidR="001D455A" w:rsidRPr="0074084E" w:rsidRDefault="001D455A" w:rsidP="001D455A">
      <w:pPr>
        <w:rPr>
          <w:rStyle w:val="StyleUnderline"/>
        </w:rPr>
      </w:pPr>
      <w:r w:rsidRPr="0074084E">
        <w:rPr>
          <w:rStyle w:val="StyleUnderline"/>
        </w:rPr>
        <w:t>Fortunately</w:t>
      </w:r>
      <w:r w:rsidRPr="0074084E">
        <w:t xml:space="preserve">, </w:t>
      </w:r>
      <w:r w:rsidRPr="0074084E">
        <w:rPr>
          <w:rStyle w:val="Emphasis"/>
        </w:rPr>
        <w:t>China and the</w:t>
      </w:r>
      <w:r w:rsidRPr="0074084E">
        <w:t xml:space="preserve"> </w:t>
      </w:r>
      <w:r w:rsidRPr="0074084E">
        <w:rPr>
          <w:rStyle w:val="Emphasis"/>
        </w:rPr>
        <w:t>U</w:t>
      </w:r>
      <w:r w:rsidRPr="0074084E">
        <w:t xml:space="preserve">nited </w:t>
      </w:r>
      <w:r w:rsidRPr="0074084E">
        <w:rPr>
          <w:rStyle w:val="Emphasis"/>
        </w:rPr>
        <w:t>S</w:t>
      </w:r>
      <w:r w:rsidRPr="0074084E">
        <w:t xml:space="preserve">tates </w:t>
      </w:r>
      <w:r w:rsidRPr="0074084E">
        <w:rPr>
          <w:rStyle w:val="StyleUnderline"/>
        </w:rPr>
        <w:t>are on the same page</w:t>
      </w:r>
      <w:r w:rsidRPr="0074084E">
        <w:t xml:space="preserve">, </w:t>
      </w:r>
      <w:r w:rsidRPr="0074084E">
        <w:rPr>
          <w:rStyle w:val="StyleUnderline"/>
        </w:rPr>
        <w:t xml:space="preserve">in terms of having </w:t>
      </w:r>
      <w:r w:rsidRPr="0074084E">
        <w:rPr>
          <w:rStyle w:val="Emphasis"/>
        </w:rPr>
        <w:t>thought through</w:t>
      </w:r>
      <w:r w:rsidRPr="0074084E">
        <w:rPr>
          <w:rStyle w:val="StyleUnderline"/>
        </w:rPr>
        <w:t xml:space="preserve"> different </w:t>
      </w:r>
      <w:r w:rsidRPr="0074084E">
        <w:rPr>
          <w:rStyle w:val="Emphasis"/>
        </w:rPr>
        <w:t>scenarios</w:t>
      </w:r>
      <w:r w:rsidRPr="0074084E">
        <w:rPr>
          <w:rStyle w:val="StyleUnderline"/>
        </w:rPr>
        <w:t xml:space="preserve"> and options</w:t>
      </w:r>
      <w:r w:rsidRPr="0074084E">
        <w:t xml:space="preserve">. </w:t>
      </w:r>
      <w:r w:rsidRPr="0074084E">
        <w:rPr>
          <w:rStyle w:val="StyleUnderline"/>
        </w:rPr>
        <w:t>They have made a lot of different preparations</w:t>
      </w:r>
      <w:r w:rsidRPr="0074084E">
        <w:t xml:space="preserve"> for different scenarios. The “only” problem is that they haven’t discussed them with each other. So, they may react differently when something really happens. </w:t>
      </w:r>
      <w:r w:rsidRPr="0074084E">
        <w:rPr>
          <w:rStyle w:val="Emphasis"/>
        </w:rPr>
        <w:t>China</w:t>
      </w:r>
      <w:r w:rsidRPr="0074084E">
        <w:rPr>
          <w:rStyle w:val="StyleUnderline"/>
        </w:rPr>
        <w:t xml:space="preserve"> and the </w:t>
      </w:r>
      <w:r w:rsidRPr="0074084E">
        <w:rPr>
          <w:rStyle w:val="Emphasis"/>
        </w:rPr>
        <w:t>United States</w:t>
      </w:r>
      <w:r w:rsidRPr="0074084E">
        <w:rPr>
          <w:rStyle w:val="StyleUnderline"/>
        </w:rPr>
        <w:t xml:space="preserve"> also concur in </w:t>
      </w:r>
      <w:r w:rsidRPr="0074084E">
        <w:rPr>
          <w:rStyle w:val="Emphasis"/>
        </w:rPr>
        <w:t>seeing</w:t>
      </w:r>
      <w:r w:rsidRPr="0074084E">
        <w:t xml:space="preserve"> North Korean leader </w:t>
      </w:r>
      <w:r w:rsidRPr="0074084E">
        <w:rPr>
          <w:rStyle w:val="Emphasis"/>
        </w:rPr>
        <w:t>Kim</w:t>
      </w:r>
      <w:r w:rsidRPr="0074084E">
        <w:t xml:space="preserve"> </w:t>
      </w:r>
      <w:r w:rsidRPr="0074084E">
        <w:rPr>
          <w:rStyle w:val="StyleUnderline"/>
        </w:rPr>
        <w:t xml:space="preserve">Jong-un </w:t>
      </w:r>
      <w:r w:rsidRPr="0074084E">
        <w:rPr>
          <w:rStyle w:val="Emphasis"/>
        </w:rPr>
        <w:t>as a troublemaker</w:t>
      </w:r>
      <w:r w:rsidRPr="0074084E">
        <w:t xml:space="preserve"> </w:t>
      </w:r>
      <w:r w:rsidRPr="0074084E">
        <w:rPr>
          <w:rStyle w:val="StyleUnderline"/>
        </w:rPr>
        <w:t>and think the world would be better “</w:t>
      </w:r>
      <w:r w:rsidRPr="0074084E">
        <w:rPr>
          <w:rStyle w:val="Emphasis"/>
        </w:rPr>
        <w:t>without Kim</w:t>
      </w:r>
      <w:r w:rsidRPr="0074084E">
        <w:t xml:space="preserve">.” Therefore, </w:t>
      </w:r>
      <w:r w:rsidRPr="0074084E">
        <w:rPr>
          <w:rStyle w:val="Emphasis"/>
        </w:rPr>
        <w:t>Washington</w:t>
      </w:r>
      <w:r w:rsidRPr="0074084E">
        <w:t xml:space="preserve"> </w:t>
      </w:r>
      <w:r w:rsidRPr="0074084E">
        <w:rPr>
          <w:rStyle w:val="StyleUnderline"/>
        </w:rPr>
        <w:t xml:space="preserve">and Beijing may be able to </w:t>
      </w:r>
      <w:r w:rsidRPr="0074084E">
        <w:rPr>
          <w:rStyle w:val="Emphasis"/>
        </w:rPr>
        <w:t>reach an agreement</w:t>
      </w:r>
      <w:r w:rsidRPr="0074084E">
        <w:t xml:space="preserve"> </w:t>
      </w:r>
      <w:r w:rsidRPr="0074084E">
        <w:rPr>
          <w:rStyle w:val="Emphasis"/>
        </w:rPr>
        <w:t>to remove Kim.</w:t>
      </w:r>
      <w:r w:rsidRPr="0074084E">
        <w:t xml:space="preserve"> But that’s where their common strategic vision ends. They differ in their preference for the status of “the post-Kim North Korea.” As an assurance to Beijing, </w:t>
      </w:r>
      <w:r w:rsidRPr="0074084E">
        <w:rPr>
          <w:rStyle w:val="StyleUnderline"/>
        </w:rPr>
        <w:t>Washington may promise that U.S. troops</w:t>
      </w:r>
      <w:r w:rsidRPr="0074084E">
        <w:t xml:space="preserve"> </w:t>
      </w:r>
      <w:r w:rsidRPr="0074084E">
        <w:rPr>
          <w:rStyle w:val="StyleUnderline"/>
        </w:rPr>
        <w:t>would not be stationed in North Korean territory</w:t>
      </w:r>
      <w:r w:rsidRPr="0074084E">
        <w:t xml:space="preserve">, keeping the U.S. assets where they are now, below the 38th parallel. </w:t>
      </w:r>
      <w:r w:rsidRPr="0074084E">
        <w:rPr>
          <w:rStyle w:val="StyleUnderline"/>
        </w:rPr>
        <w:t xml:space="preserve">As an incentive, Washington may also insinuate that if China looks the other way when Washington bombs Pyongyang, Washington in return will look the other way as China installs a pro-Beijing North Korean leader when the dust clears. </w:t>
      </w:r>
      <w:r w:rsidRPr="0074084E">
        <w:rPr>
          <w:rStyle w:val="Emphasis"/>
        </w:rPr>
        <w:t>There may be lots of “If you do this, I will do that” propositions from Washington.</w:t>
      </w:r>
    </w:p>
    <w:p w14:paraId="17780E4A" w14:textId="77777777" w:rsidR="001D455A" w:rsidRPr="0074084E" w:rsidRDefault="001D455A" w:rsidP="001D455A"/>
    <w:p w14:paraId="73C8ECF2" w14:textId="77777777" w:rsidR="001D455A" w:rsidRPr="00A95522" w:rsidRDefault="001D455A" w:rsidP="001D455A"/>
    <w:p w14:paraId="516879AC" w14:textId="7042ECE7" w:rsidR="008D1DE9" w:rsidRPr="008D1DE9" w:rsidRDefault="008D1DE9" w:rsidP="008D1DE9">
      <w:pPr>
        <w:pStyle w:val="Heading4"/>
        <w:rPr>
          <w:color w:val="000000" w:themeColor="text1"/>
        </w:rPr>
      </w:pPr>
      <w:r>
        <w:t xml:space="preserve">There are structural </w:t>
      </w:r>
      <w:r w:rsidRPr="008D1DE9">
        <w:rPr>
          <w:color w:val="000000" w:themeColor="text1"/>
        </w:rPr>
        <w:t xml:space="preserve">disincentives for China to intervene </w:t>
      </w:r>
    </w:p>
    <w:p w14:paraId="30109D7E" w14:textId="77777777" w:rsidR="008D1DE9" w:rsidRPr="002A5AE9" w:rsidRDefault="008D1DE9" w:rsidP="008D1DE9">
      <w:r>
        <w:rPr>
          <w:rStyle w:val="Style13ptBold"/>
        </w:rPr>
        <w:t xml:space="preserve">Lam 18 </w:t>
      </w:r>
      <w:r>
        <w:t xml:space="preserve">Danny Lam, Ph.D., Carleton University, Research Associate at the Waterloo Institute for Sustainable Energy, University of Waterloo, 1/29/18 "What Happens After America Destroys North Korea?", National Interest, </w:t>
      </w:r>
      <w:hyperlink r:id="rId32" w:history="1">
        <w:r w:rsidRPr="002B377D">
          <w:rPr>
            <w:rStyle w:val="Hyperlink"/>
          </w:rPr>
          <w:t>https://nationalinterest.org/blog/the-buzz/what-happens-after-america-destroys-north-korea-24261</w:t>
        </w:r>
      </w:hyperlink>
      <w:r>
        <w:t xml:space="preserve"> - BS</w:t>
      </w:r>
    </w:p>
    <w:p w14:paraId="0876B4BB" w14:textId="77777777" w:rsidR="008D1DE9" w:rsidRDefault="008D1DE9" w:rsidP="008D1DE9">
      <w:r w:rsidRPr="002A5AE9">
        <w:rPr>
          <w:rStyle w:val="StyleUnderline"/>
        </w:rPr>
        <w:t>The lessons from these cases</w:t>
      </w:r>
      <w:r>
        <w:t xml:space="preserve"> </w:t>
      </w:r>
      <w:r w:rsidRPr="002A5AE9">
        <w:rPr>
          <w:rStyle w:val="Emphasis"/>
        </w:rPr>
        <w:t>suggest</w:t>
      </w:r>
      <w:r>
        <w:t xml:space="preserve"> that </w:t>
      </w:r>
      <w:r w:rsidRPr="002A5AE9">
        <w:rPr>
          <w:rStyle w:val="Emphasis"/>
        </w:rPr>
        <w:t>the US and allies</w:t>
      </w:r>
      <w:r>
        <w:t xml:space="preserve"> </w:t>
      </w:r>
      <w:r w:rsidRPr="002A5AE9">
        <w:rPr>
          <w:rStyle w:val="StyleUnderline"/>
        </w:rPr>
        <w:t>cannot accept anything less than either bona fide,</w:t>
      </w:r>
      <w:r>
        <w:t xml:space="preserve"> permanent and </w:t>
      </w:r>
      <w:r w:rsidRPr="002A5AE9">
        <w:rPr>
          <w:rStyle w:val="Emphasis"/>
        </w:rPr>
        <w:t>irreversible denuclearization</w:t>
      </w:r>
      <w:r>
        <w:t xml:space="preserve"> of the DPRK this time around, </w:t>
      </w:r>
      <w:r w:rsidRPr="002A5AE9">
        <w:rPr>
          <w:rStyle w:val="StyleUnderline"/>
        </w:rPr>
        <w:t>or alternatively, exercise a good military option to achieve the same goal</w:t>
      </w:r>
      <w:r>
        <w:t>. The former leaves open the possibility of DPRK surviving. The latter will by default, require termination of the DPRK regime. Should allies exercise a military option this time, it is unlikely the Allies will tolerate PRC creating DPRV Version 2.0.</w:t>
      </w:r>
    </w:p>
    <w:p w14:paraId="4D002820" w14:textId="77777777" w:rsidR="008D1DE9" w:rsidRPr="002A5AE9" w:rsidRDefault="008D1DE9" w:rsidP="008D1DE9">
      <w:pPr>
        <w:rPr>
          <w:u w:val="single"/>
        </w:rPr>
      </w:pPr>
      <w:r w:rsidRPr="002A5AE9">
        <w:rPr>
          <w:rStyle w:val="Emphasis"/>
        </w:rPr>
        <w:t>If the PRC and Russia were to attempt to block denuclearization</w:t>
      </w:r>
      <w:r>
        <w:t xml:space="preserve"> </w:t>
      </w:r>
      <w:r w:rsidRPr="002A5AE9">
        <w:rPr>
          <w:rStyle w:val="StyleUnderline"/>
        </w:rPr>
        <w:t>of DPRK either militarily or by stealth</w:t>
      </w:r>
      <w:r>
        <w:t xml:space="preserve">, it </w:t>
      </w:r>
      <w:r w:rsidRPr="002A5AE9">
        <w:rPr>
          <w:rStyle w:val="Emphasis"/>
        </w:rPr>
        <w:t>would certainly invite a strong Allied response</w:t>
      </w:r>
      <w:r w:rsidRPr="002A5AE9">
        <w:rPr>
          <w:rStyle w:val="StyleUnderline"/>
        </w:rPr>
        <w:t xml:space="preserve">. Limited </w:t>
      </w:r>
      <w:r w:rsidRPr="002A5AE9">
        <w:rPr>
          <w:rStyle w:val="Emphasis"/>
        </w:rPr>
        <w:t>war</w:t>
      </w:r>
      <w:r w:rsidRPr="002A5AE9">
        <w:rPr>
          <w:rStyle w:val="StyleUnderline"/>
        </w:rPr>
        <w:t xml:space="preserve"> or </w:t>
      </w:r>
      <w:r w:rsidRPr="002A5AE9">
        <w:rPr>
          <w:rStyle w:val="Emphasis"/>
        </w:rPr>
        <w:t>stealth aid</w:t>
      </w:r>
      <w:r w:rsidRPr="002A5AE9">
        <w:rPr>
          <w:rStyle w:val="StyleUnderline"/>
        </w:rPr>
        <w:t xml:space="preserve"> to </w:t>
      </w:r>
      <w:r w:rsidRPr="002A5AE9">
        <w:rPr>
          <w:rStyle w:val="Emphasis"/>
        </w:rPr>
        <w:t>DPRK will</w:t>
      </w:r>
      <w:r w:rsidRPr="002A5AE9">
        <w:rPr>
          <w:rStyle w:val="StyleUnderline"/>
        </w:rPr>
        <w:t xml:space="preserve">, for starters, likely </w:t>
      </w:r>
      <w:r w:rsidRPr="002A5AE9">
        <w:rPr>
          <w:rStyle w:val="Emphasis"/>
        </w:rPr>
        <w:t xml:space="preserve">result in the immediate cut-off of </w:t>
      </w:r>
      <w:r w:rsidRPr="002A5AE9">
        <w:rPr>
          <w:rStyle w:val="StyleUnderline"/>
        </w:rPr>
        <w:t xml:space="preserve">both </w:t>
      </w:r>
      <w:r w:rsidRPr="002A5AE9">
        <w:rPr>
          <w:rStyle w:val="Emphasis"/>
        </w:rPr>
        <w:t>Russia and / or China</w:t>
      </w:r>
      <w:r w:rsidRPr="002A5AE9">
        <w:rPr>
          <w:rStyle w:val="StyleUnderline"/>
        </w:rPr>
        <w:t xml:space="preserve"> from </w:t>
      </w:r>
      <w:r w:rsidRPr="002A5AE9">
        <w:rPr>
          <w:rStyle w:val="Emphasis"/>
        </w:rPr>
        <w:t>access to world markets</w:t>
      </w:r>
      <w:r>
        <w:t xml:space="preserve">, freezing of their assets, </w:t>
      </w:r>
      <w:r w:rsidRPr="002A5AE9">
        <w:rPr>
          <w:rStyle w:val="StyleUnderline"/>
        </w:rPr>
        <w:t>locking them out of the allied financial system</w:t>
      </w:r>
      <w:r>
        <w:t xml:space="preserve">, </w:t>
      </w:r>
      <w:r w:rsidRPr="002A5AE9">
        <w:rPr>
          <w:rStyle w:val="StyleUnderline"/>
        </w:rPr>
        <w:t>and rounding up of enemy operatives everywhere</w:t>
      </w:r>
      <w:r>
        <w:t xml:space="preserve">. </w:t>
      </w:r>
      <w:r w:rsidRPr="002A5AE9">
        <w:rPr>
          <w:rStyle w:val="StyleUnderline"/>
        </w:rPr>
        <w:t xml:space="preserve">Such a move will immediately </w:t>
      </w:r>
      <w:r w:rsidRPr="002A5AE9">
        <w:rPr>
          <w:rStyle w:val="Emphasis"/>
        </w:rPr>
        <w:t>cause an economic depression</w:t>
      </w:r>
      <w:r w:rsidRPr="002A5AE9">
        <w:rPr>
          <w:rStyle w:val="StyleUnderline"/>
        </w:rPr>
        <w:t xml:space="preserve"> in Russia and China.</w:t>
      </w:r>
    </w:p>
    <w:p w14:paraId="1A102453" w14:textId="77777777" w:rsidR="008D1DE9" w:rsidRDefault="008D1DE9" w:rsidP="008D1DE9">
      <w:r w:rsidRPr="002A5AE9">
        <w:rPr>
          <w:rStyle w:val="Emphasis"/>
        </w:rPr>
        <w:t>Full cooperation with Allies</w:t>
      </w:r>
      <w:r>
        <w:t xml:space="preserve"> in resolving the DPRK </w:t>
      </w:r>
      <w:r w:rsidRPr="002A5AE9">
        <w:rPr>
          <w:rStyle w:val="StyleUnderline"/>
        </w:rPr>
        <w:t>problem will leave open the possibility that PRC and Russia</w:t>
      </w:r>
      <w:r>
        <w:t xml:space="preserve"> </w:t>
      </w:r>
      <w:r w:rsidRPr="002A5AE9">
        <w:rPr>
          <w:rStyle w:val="StyleUnderline"/>
        </w:rPr>
        <w:t>can have a disarmed buffer state</w:t>
      </w:r>
      <w:r>
        <w:t xml:space="preserve"> like DPRK (even after regime change). </w:t>
      </w:r>
      <w:r w:rsidRPr="002A5AE9">
        <w:rPr>
          <w:rStyle w:val="Emphasis"/>
        </w:rPr>
        <w:t>Intervention</w:t>
      </w:r>
      <w:r>
        <w:t xml:space="preserve"> in any form </w:t>
      </w:r>
      <w:r w:rsidRPr="002A5AE9">
        <w:rPr>
          <w:rStyle w:val="Emphasis"/>
        </w:rPr>
        <w:lastRenderedPageBreak/>
        <w:t>will leave the Allies</w:t>
      </w:r>
      <w:r>
        <w:t xml:space="preserve"> </w:t>
      </w:r>
      <w:r w:rsidRPr="002A5AE9">
        <w:rPr>
          <w:rStyle w:val="StyleUnderline"/>
        </w:rPr>
        <w:t>no choice but to dictate the peace terms</w:t>
      </w:r>
      <w:r>
        <w:t xml:space="preserve"> </w:t>
      </w:r>
      <w:r w:rsidRPr="002A5AE9">
        <w:rPr>
          <w:rStyle w:val="StyleUnderline"/>
        </w:rPr>
        <w:t xml:space="preserve">which will almost inevitably </w:t>
      </w:r>
      <w:r w:rsidRPr="002A5AE9">
        <w:rPr>
          <w:rStyle w:val="Emphasis"/>
        </w:rPr>
        <w:t>result</w:t>
      </w:r>
      <w:r w:rsidRPr="002A5AE9">
        <w:rPr>
          <w:rStyle w:val="StyleUnderline"/>
        </w:rPr>
        <w:t xml:space="preserve"> in the </w:t>
      </w:r>
      <w:r w:rsidRPr="002A5AE9">
        <w:rPr>
          <w:rStyle w:val="Emphasis"/>
        </w:rPr>
        <w:t>absorption</w:t>
      </w:r>
      <w:r>
        <w:t xml:space="preserve"> </w:t>
      </w:r>
      <w:r w:rsidRPr="002A5AE9">
        <w:rPr>
          <w:rStyle w:val="Emphasis"/>
        </w:rPr>
        <w:t>of DPRK</w:t>
      </w:r>
      <w:r>
        <w:t xml:space="preserve"> by ROK on the German unification model.</w:t>
      </w:r>
    </w:p>
    <w:p w14:paraId="784E4FAD" w14:textId="77777777" w:rsidR="008D1DE9" w:rsidRDefault="008D1DE9" w:rsidP="008D1DE9">
      <w:pPr>
        <w:pStyle w:val="Heading4"/>
      </w:pPr>
      <w:r>
        <w:t>AND cooperation is more likely---China wants to secure NOKO WMD</w:t>
      </w:r>
    </w:p>
    <w:p w14:paraId="6F53A3A5" w14:textId="77777777" w:rsidR="008D1DE9" w:rsidRDefault="008D1DE9" w:rsidP="008D1DE9">
      <w:proofErr w:type="spellStart"/>
      <w:r>
        <w:rPr>
          <w:rStyle w:val="Style13ptBold"/>
        </w:rPr>
        <w:t>Kovrig</w:t>
      </w:r>
      <w:proofErr w:type="spellEnd"/>
      <w:r>
        <w:rPr>
          <w:rStyle w:val="Style13ptBold"/>
        </w:rPr>
        <w:t xml:space="preserve"> 17 </w:t>
      </w:r>
      <w:r>
        <w:t xml:space="preserve">Michael </w:t>
      </w:r>
      <w:proofErr w:type="spellStart"/>
      <w:r>
        <w:t>Kovrig</w:t>
      </w:r>
      <w:proofErr w:type="spellEnd"/>
      <w:r>
        <w:t xml:space="preserve">, is Senior Adviser for North East Asia with the International Crisis Group. He conducts research and provides analysis and advocacy on foreign affairs, geopolitics, and security policy with a focus on China. 9-11-2017, "What Will China Do if the U.S. Attacks North Korea?," </w:t>
      </w:r>
      <w:proofErr w:type="spellStart"/>
      <w:r>
        <w:t>ChinaFile</w:t>
      </w:r>
      <w:proofErr w:type="spellEnd"/>
      <w:r>
        <w:t xml:space="preserve">, </w:t>
      </w:r>
      <w:hyperlink r:id="rId33" w:history="1">
        <w:r w:rsidRPr="00C00725">
          <w:rPr>
            <w:rStyle w:val="Hyperlink"/>
          </w:rPr>
          <w:t>http://www.chinafile.com/conversation/what-will-china-do-if-us-attacks-north-korea</w:t>
        </w:r>
      </w:hyperlink>
      <w:r>
        <w:t xml:space="preserve"> - BS</w:t>
      </w:r>
    </w:p>
    <w:p w14:paraId="76B9DE42" w14:textId="77777777" w:rsidR="008D1DE9" w:rsidRPr="00A923CE" w:rsidRDefault="008D1DE9" w:rsidP="008D1DE9"/>
    <w:p w14:paraId="53908AC7" w14:textId="77777777" w:rsidR="008D1DE9" w:rsidRDefault="008D1DE9" w:rsidP="008D1DE9">
      <w:r w:rsidRPr="00A923CE">
        <w:rPr>
          <w:rStyle w:val="StyleUnderline"/>
        </w:rPr>
        <w:t>China’s</w:t>
      </w:r>
      <w:r>
        <w:t xml:space="preserve"> immediate </w:t>
      </w:r>
      <w:r w:rsidRPr="00A923CE">
        <w:rPr>
          <w:rStyle w:val="StyleUnderline"/>
        </w:rPr>
        <w:t xml:space="preserve">priorities would be </w:t>
      </w:r>
      <w:r w:rsidRPr="00A923CE">
        <w:rPr>
          <w:rStyle w:val="Emphasis"/>
        </w:rPr>
        <w:t>evacuating</w:t>
      </w:r>
      <w:r>
        <w:t xml:space="preserve"> its </w:t>
      </w:r>
      <w:r w:rsidRPr="00A923CE">
        <w:rPr>
          <w:rStyle w:val="Emphasis"/>
        </w:rPr>
        <w:t>citizens</w:t>
      </w:r>
      <w:r>
        <w:t xml:space="preserve"> </w:t>
      </w:r>
      <w:r w:rsidRPr="00A923CE">
        <w:rPr>
          <w:rStyle w:val="StyleUnderline"/>
        </w:rPr>
        <w:t>from affected</w:t>
      </w:r>
      <w:r>
        <w:t xml:space="preserve"> </w:t>
      </w:r>
      <w:r w:rsidRPr="00A923CE">
        <w:rPr>
          <w:rStyle w:val="StyleUnderline"/>
        </w:rPr>
        <w:t>areas</w:t>
      </w:r>
      <w:r>
        <w:t xml:space="preserve">, </w:t>
      </w:r>
      <w:r w:rsidRPr="00A923CE">
        <w:rPr>
          <w:rStyle w:val="Emphasis"/>
        </w:rPr>
        <w:t>defending</w:t>
      </w:r>
      <w:r w:rsidRPr="00A923CE">
        <w:rPr>
          <w:rStyle w:val="StyleUnderline"/>
        </w:rPr>
        <w:t xml:space="preserve"> its </w:t>
      </w:r>
      <w:r w:rsidRPr="00A923CE">
        <w:rPr>
          <w:rStyle w:val="Emphasis"/>
        </w:rPr>
        <w:t>border</w:t>
      </w:r>
      <w:r>
        <w:t xml:space="preserve">, </w:t>
      </w:r>
      <w:r w:rsidRPr="00A923CE">
        <w:rPr>
          <w:rStyle w:val="StyleUnderline"/>
        </w:rPr>
        <w:t>preventing an inflow of refugees</w:t>
      </w:r>
      <w:r>
        <w:t xml:space="preserve">, </w:t>
      </w:r>
      <w:r w:rsidRPr="00A923CE">
        <w:rPr>
          <w:rStyle w:val="StyleUnderline"/>
        </w:rPr>
        <w:t xml:space="preserve">and safeguarding </w:t>
      </w:r>
      <w:r w:rsidRPr="00A923CE">
        <w:rPr>
          <w:rStyle w:val="Emphasis"/>
        </w:rPr>
        <w:t>North Korea’</w:t>
      </w:r>
      <w:r>
        <w:t xml:space="preserve">s </w:t>
      </w:r>
      <w:r w:rsidRPr="00A923CE">
        <w:rPr>
          <w:rStyle w:val="StyleUnderline"/>
        </w:rPr>
        <w:t>nuclear, biological, and chemical</w:t>
      </w:r>
      <w:r>
        <w:t xml:space="preserve"> </w:t>
      </w:r>
      <w:r w:rsidRPr="00A923CE">
        <w:rPr>
          <w:rStyle w:val="Emphasis"/>
        </w:rPr>
        <w:t>weapons</w:t>
      </w:r>
      <w:r>
        <w:t xml:space="preserve"> stockpiles.</w:t>
      </w:r>
    </w:p>
    <w:p w14:paraId="6B28D76C" w14:textId="77777777" w:rsidR="008D1DE9" w:rsidRDefault="008D1DE9" w:rsidP="008D1DE9"/>
    <w:p w14:paraId="18DD2FFD" w14:textId="77777777" w:rsidR="008D1DE9" w:rsidRDefault="008D1DE9" w:rsidP="008D1DE9">
      <w:r w:rsidRPr="00A923CE">
        <w:rPr>
          <w:rStyle w:val="StyleUnderline"/>
        </w:rPr>
        <w:t>Locating</w:t>
      </w:r>
      <w:r>
        <w:t xml:space="preserve"> and securing </w:t>
      </w:r>
      <w:r w:rsidRPr="00A923CE">
        <w:rPr>
          <w:rStyle w:val="Emphasis"/>
        </w:rPr>
        <w:t>w</w:t>
      </w:r>
      <w:r w:rsidRPr="00A923CE">
        <w:rPr>
          <w:rStyle w:val="StyleUnderline"/>
        </w:rPr>
        <w:t xml:space="preserve">eapons of </w:t>
      </w:r>
      <w:r w:rsidRPr="00A923CE">
        <w:rPr>
          <w:rStyle w:val="Emphasis"/>
        </w:rPr>
        <w:t>m</w:t>
      </w:r>
      <w:r w:rsidRPr="00A923CE">
        <w:rPr>
          <w:rStyle w:val="StyleUnderline"/>
        </w:rPr>
        <w:t xml:space="preserve">ass </w:t>
      </w:r>
      <w:r w:rsidRPr="00A923CE">
        <w:rPr>
          <w:rStyle w:val="Emphasis"/>
        </w:rPr>
        <w:t>d</w:t>
      </w:r>
      <w:r w:rsidRPr="00A923CE">
        <w:rPr>
          <w:rStyle w:val="StyleUnderline"/>
        </w:rPr>
        <w:t>estruction</w:t>
      </w:r>
      <w:r>
        <w:t xml:space="preserve"> </w:t>
      </w:r>
      <w:r w:rsidRPr="00A923CE">
        <w:rPr>
          <w:rStyle w:val="Emphasis"/>
        </w:rPr>
        <w:t>would</w:t>
      </w:r>
      <w:r>
        <w:t xml:space="preserve"> likely </w:t>
      </w:r>
      <w:r w:rsidRPr="00A923CE">
        <w:rPr>
          <w:rStyle w:val="Emphasis"/>
        </w:rPr>
        <w:t>be a shared objective</w:t>
      </w:r>
      <w:r>
        <w:t xml:space="preserve"> </w:t>
      </w:r>
      <w:r w:rsidRPr="00A923CE">
        <w:rPr>
          <w:rStyle w:val="StyleUnderline"/>
        </w:rPr>
        <w:t>for China and all other governments involved,</w:t>
      </w:r>
      <w:r>
        <w:t xml:space="preserve"> and </w:t>
      </w:r>
      <w:r w:rsidRPr="00A923CE">
        <w:rPr>
          <w:rStyle w:val="Emphasis"/>
        </w:rPr>
        <w:t>could</w:t>
      </w:r>
      <w:r>
        <w:t xml:space="preserve"> </w:t>
      </w:r>
      <w:r w:rsidRPr="00A923CE">
        <w:rPr>
          <w:rStyle w:val="Emphasis"/>
        </w:rPr>
        <w:t>offer</w:t>
      </w:r>
      <w:r>
        <w:t xml:space="preserve"> scope for </w:t>
      </w:r>
      <w:r w:rsidRPr="00A923CE">
        <w:rPr>
          <w:rStyle w:val="Emphasis"/>
        </w:rPr>
        <w:t>cooperation</w:t>
      </w:r>
      <w:r>
        <w:t xml:space="preserve">, </w:t>
      </w:r>
      <w:r w:rsidRPr="00A923CE">
        <w:rPr>
          <w:rStyle w:val="StyleUnderline"/>
        </w:rPr>
        <w:t>eventually under U.N. auspices</w:t>
      </w:r>
      <w:r>
        <w:t xml:space="preserve">. China has consistently maintained that </w:t>
      </w:r>
      <w:r w:rsidRPr="00A923CE">
        <w:rPr>
          <w:rStyle w:val="Emphasis"/>
        </w:rPr>
        <w:t>it wants</w:t>
      </w:r>
      <w:r w:rsidRPr="00A923CE">
        <w:rPr>
          <w:rStyle w:val="StyleUnderline"/>
        </w:rPr>
        <w:t xml:space="preserve"> </w:t>
      </w:r>
      <w:r w:rsidRPr="00A923CE">
        <w:rPr>
          <w:rStyle w:val="Emphasis"/>
        </w:rPr>
        <w:t>denuclearization</w:t>
      </w:r>
      <w:r w:rsidRPr="00A923CE">
        <w:rPr>
          <w:rStyle w:val="StyleUnderline"/>
        </w:rPr>
        <w:t xml:space="preserve"> for the entire peninsula</w:t>
      </w:r>
      <w:r>
        <w:t xml:space="preserve"> and it </w:t>
      </w:r>
      <w:r w:rsidRPr="00A923CE">
        <w:rPr>
          <w:rStyle w:val="StyleUnderline"/>
        </w:rPr>
        <w:t xml:space="preserve">would likely seek to ensure </w:t>
      </w:r>
      <w:r w:rsidRPr="007547FD">
        <w:rPr>
          <w:rStyle w:val="StyleUnderline"/>
        </w:rPr>
        <w:t>that Seoul did not end up with control of nuclear weapons</w:t>
      </w:r>
      <w:r>
        <w:t>. China’s domestic security apparatus also would have concerns about smuggling that could lead to proliferation.</w:t>
      </w:r>
    </w:p>
    <w:p w14:paraId="7886CA28" w14:textId="77777777" w:rsidR="008D1DE9" w:rsidRDefault="008D1DE9" w:rsidP="008D1DE9"/>
    <w:p w14:paraId="66066B26" w14:textId="77777777" w:rsidR="008D1DE9" w:rsidRDefault="008D1DE9" w:rsidP="008D1DE9">
      <w:r w:rsidRPr="00A923CE">
        <w:rPr>
          <w:rStyle w:val="StyleUnderline"/>
        </w:rPr>
        <w:t>A massive inflow of refugees</w:t>
      </w:r>
      <w:r>
        <w:t xml:space="preserve"> (estimated numbers vary from hundreds of thousands to millions) would challenge the capacity of Jilin and Liaoning provinces to provide humanitarian assistance. </w:t>
      </w:r>
      <w:r w:rsidRPr="00A923CE">
        <w:rPr>
          <w:rStyle w:val="StyleUnderline"/>
        </w:rPr>
        <w:t>China would probably prefer to stop internally displaced North Koreans at the border and set up relief camps inside North Korea or as close to it as possible</w:t>
      </w:r>
      <w:r>
        <w:t xml:space="preserve"> to avoid intermingling with the local population in those provinces, which include many ethnic Koreans. Maintaining domestic order and stability would be crucial, and failure could have political implications for the Communist Party’s legitimacy.</w:t>
      </w:r>
    </w:p>
    <w:p w14:paraId="1F496C25" w14:textId="77777777" w:rsidR="008D1DE9" w:rsidRDefault="008D1DE9" w:rsidP="008D1DE9"/>
    <w:p w14:paraId="5EC68B06" w14:textId="77777777" w:rsidR="008D1DE9" w:rsidRDefault="008D1DE9" w:rsidP="008D1DE9">
      <w:r>
        <w:t xml:space="preserve">Beyond the immediate crisis response, </w:t>
      </w:r>
      <w:r w:rsidRPr="00A923CE">
        <w:rPr>
          <w:rStyle w:val="Emphasis"/>
        </w:rPr>
        <w:t>Beijing’s</w:t>
      </w:r>
      <w:r>
        <w:t xml:space="preserve"> strategic </w:t>
      </w:r>
      <w:r w:rsidRPr="00A923CE">
        <w:rPr>
          <w:rStyle w:val="Emphasis"/>
        </w:rPr>
        <w:t>stance</w:t>
      </w:r>
      <w:r>
        <w:t xml:space="preserve"> </w:t>
      </w:r>
      <w:r w:rsidRPr="00A923CE">
        <w:rPr>
          <w:rStyle w:val="StyleUnderline"/>
        </w:rPr>
        <w:t>would depend heavily on how the U.S. engaged with it</w:t>
      </w:r>
      <w:r>
        <w:t xml:space="preserve">, and </w:t>
      </w:r>
      <w:r w:rsidRPr="00A923CE">
        <w:rPr>
          <w:rStyle w:val="Emphasis"/>
        </w:rPr>
        <w:t>the quality and credibility</w:t>
      </w:r>
      <w:r>
        <w:t xml:space="preserve"> </w:t>
      </w:r>
      <w:r w:rsidRPr="00A923CE">
        <w:rPr>
          <w:rStyle w:val="Emphasis"/>
        </w:rPr>
        <w:t>of any assurances provided</w:t>
      </w:r>
      <w:r>
        <w:t xml:space="preserve">. There would be the possibility of trade-offs, as </w:t>
      </w:r>
      <w:proofErr w:type="spellStart"/>
      <w:r>
        <w:t>Seong-Hyon</w:t>
      </w:r>
      <w:proofErr w:type="spellEnd"/>
      <w:r>
        <w:t xml:space="preserve"> Lee describes, but the lack of trust between Beijing and Washington could make reaching agreements on many elements extremely difficult.</w:t>
      </w:r>
    </w:p>
    <w:p w14:paraId="01D05F3E" w14:textId="77777777" w:rsidR="008D1DE9" w:rsidRDefault="008D1DE9" w:rsidP="008D1DE9"/>
    <w:p w14:paraId="31E27CE1" w14:textId="77777777" w:rsidR="008D1DE9" w:rsidRDefault="008D1DE9" w:rsidP="008D1DE9">
      <w:r>
        <w:t>The argument that North Korea provides a strategic buffer is less common among Chinese analysts than it used to be, but conflict on the peninsula could reopen that debate. If the People’s Liberation Army (P.L.A.) assessed that there was a risk of having U.S. forces directly across the Yalu River, there could be a strong temptation to intervene.</w:t>
      </w:r>
    </w:p>
    <w:p w14:paraId="58DD95C9" w14:textId="77777777" w:rsidR="008D1DE9" w:rsidRDefault="008D1DE9" w:rsidP="008D1DE9"/>
    <w:p w14:paraId="47C82CE4" w14:textId="77777777" w:rsidR="008D1DE9" w:rsidRDefault="008D1DE9" w:rsidP="008D1DE9">
      <w:r>
        <w:t xml:space="preserve">Earlier this month, Chinese international relations scholar </w:t>
      </w:r>
      <w:proofErr w:type="spellStart"/>
      <w:r>
        <w:t>Jia</w:t>
      </w:r>
      <w:proofErr w:type="spellEnd"/>
      <w:r>
        <w:t xml:space="preserve"> </w:t>
      </w:r>
      <w:proofErr w:type="spellStart"/>
      <w:r>
        <w:t>Qingguo</w:t>
      </w:r>
      <w:proofErr w:type="spellEnd"/>
      <w:r>
        <w:t xml:space="preserve"> broke precedent and wrote publicly about the need for China-U.S. talks on contingency plans. Other Chinese analysts have quietly </w:t>
      </w:r>
      <w:r>
        <w:lastRenderedPageBreak/>
        <w:t xml:space="preserve">advocated the same for some time, but until recently the government has resisted because of the political signal it would send to Pyongyang. In August, Chairman of the U.S. Joint Chiefs of Staff General Joseph Dunford visited Beijing and Liaoning province and discussed contingencies with P.L.A. counterparts including the chief of China’s Joint Staff Department, General Fang </w:t>
      </w:r>
      <w:proofErr w:type="spellStart"/>
      <w:r>
        <w:t>Fenghui</w:t>
      </w:r>
      <w:proofErr w:type="spellEnd"/>
      <w:r>
        <w:t>. That was a significant step forward in military communication even in peaceful circumstances; in the event of conflict, it would be crucial to keep channels open to avoid miscalculation and a wider war.</w:t>
      </w:r>
    </w:p>
    <w:p w14:paraId="656EFDBE" w14:textId="77777777" w:rsidR="008D1DE9" w:rsidRDefault="008D1DE9" w:rsidP="008D1DE9"/>
    <w:p w14:paraId="6E0956D6" w14:textId="77777777" w:rsidR="008D1DE9" w:rsidRDefault="008D1DE9" w:rsidP="008D1DE9">
      <w:r w:rsidRPr="00A923CE">
        <w:rPr>
          <w:rStyle w:val="StyleUnderline"/>
        </w:rPr>
        <w:t>China is treaty-bound</w:t>
      </w:r>
      <w:r>
        <w:t xml:space="preserve"> </w:t>
      </w:r>
      <w:r w:rsidRPr="00A923CE">
        <w:rPr>
          <w:rStyle w:val="StyleUnderline"/>
        </w:rPr>
        <w:t>to assist</w:t>
      </w:r>
      <w:r>
        <w:t xml:space="preserve"> North Korea in the event of an attack, </w:t>
      </w:r>
      <w:r w:rsidRPr="00A923CE">
        <w:rPr>
          <w:rStyle w:val="Emphasis"/>
        </w:rPr>
        <w:t>but</w:t>
      </w:r>
      <w:r>
        <w:t xml:space="preserve"> </w:t>
      </w:r>
      <w:r w:rsidRPr="00A923CE">
        <w:rPr>
          <w:rStyle w:val="Emphasis"/>
        </w:rPr>
        <w:t>might argue</w:t>
      </w:r>
      <w:r>
        <w:t xml:space="preserve"> that </w:t>
      </w:r>
      <w:r w:rsidRPr="00A923CE">
        <w:rPr>
          <w:rStyle w:val="Emphasis"/>
        </w:rPr>
        <w:t>Pyongyang’s</w:t>
      </w:r>
      <w:r>
        <w:t xml:space="preserve"> recent </w:t>
      </w:r>
      <w:r w:rsidRPr="00A923CE">
        <w:rPr>
          <w:rStyle w:val="Emphasis"/>
        </w:rPr>
        <w:t>actions in defiance</w:t>
      </w:r>
      <w:r>
        <w:t xml:space="preserve"> </w:t>
      </w:r>
      <w:r w:rsidRPr="00A923CE">
        <w:rPr>
          <w:rStyle w:val="StyleUnderline"/>
        </w:rPr>
        <w:t>of multiple Security Council resolutions</w:t>
      </w:r>
      <w:r>
        <w:t xml:space="preserve"> </w:t>
      </w:r>
      <w:r w:rsidRPr="00A923CE">
        <w:rPr>
          <w:rStyle w:val="Emphasis"/>
        </w:rPr>
        <w:t>and Beijing’s own exhortations</w:t>
      </w:r>
      <w:r>
        <w:t xml:space="preserve"> </w:t>
      </w:r>
      <w:r w:rsidRPr="00A923CE">
        <w:rPr>
          <w:rStyle w:val="StyleUnderline"/>
        </w:rPr>
        <w:t>have</w:t>
      </w:r>
      <w:r>
        <w:t xml:space="preserve"> </w:t>
      </w:r>
      <w:r w:rsidRPr="00A923CE">
        <w:rPr>
          <w:rStyle w:val="Emphasis"/>
        </w:rPr>
        <w:t>invalidated that agreement</w:t>
      </w:r>
      <w:r>
        <w:t xml:space="preserve">, </w:t>
      </w:r>
      <w:r w:rsidRPr="00A923CE">
        <w:rPr>
          <w:rStyle w:val="StyleUnderline"/>
        </w:rPr>
        <w:t>and it might limit its response to humanitarian assistance</w:t>
      </w:r>
      <w:r>
        <w:t>. As Bonnie Glaser notes, national interest would take precedence. China has demonstrated before that it does not feel entirely bound by international law when its core interests are at stake.</w:t>
      </w:r>
    </w:p>
    <w:p w14:paraId="48D73151" w14:textId="77777777" w:rsidR="00B154D9" w:rsidRPr="003F719C" w:rsidRDefault="00B154D9" w:rsidP="00B154D9">
      <w:pPr>
        <w:pStyle w:val="Heading4"/>
        <w:rPr>
          <w:rFonts w:asciiTheme="minorHAnsi" w:hAnsiTheme="minorHAnsi" w:cstheme="minorHAnsi"/>
        </w:rPr>
      </w:pPr>
      <w:r w:rsidRPr="003F719C">
        <w:rPr>
          <w:rFonts w:asciiTheme="minorHAnsi" w:hAnsiTheme="minorHAnsi" w:cstheme="minorHAnsi"/>
        </w:rPr>
        <w:t>China Has 0 incentive to draw in</w:t>
      </w:r>
    </w:p>
    <w:p w14:paraId="028BD369" w14:textId="77777777" w:rsidR="00B154D9" w:rsidRPr="003F719C" w:rsidRDefault="00B154D9" w:rsidP="00B154D9">
      <w:pPr>
        <w:rPr>
          <w:rFonts w:asciiTheme="minorHAnsi" w:hAnsiTheme="minorHAnsi" w:cstheme="minorHAnsi"/>
        </w:rPr>
      </w:pPr>
      <w:proofErr w:type="spellStart"/>
      <w:r w:rsidRPr="003F719C">
        <w:rPr>
          <w:rStyle w:val="Style13ptBold"/>
          <w:rFonts w:asciiTheme="minorHAnsi" w:hAnsiTheme="minorHAnsi" w:cstheme="minorHAnsi"/>
        </w:rPr>
        <w:t>Luttwak</w:t>
      </w:r>
      <w:proofErr w:type="spellEnd"/>
      <w:r w:rsidRPr="003F719C">
        <w:rPr>
          <w:rStyle w:val="Style13ptBold"/>
          <w:rFonts w:asciiTheme="minorHAnsi" w:hAnsiTheme="minorHAnsi" w:cstheme="minorHAnsi"/>
        </w:rPr>
        <w:t xml:space="preserve"> 1</w:t>
      </w:r>
      <w:r>
        <w:rPr>
          <w:rStyle w:val="Style13ptBold"/>
          <w:rFonts w:asciiTheme="minorHAnsi" w:hAnsiTheme="minorHAnsi" w:cstheme="minorHAnsi"/>
        </w:rPr>
        <w:t>8</w:t>
      </w:r>
      <w:r w:rsidRPr="003F719C">
        <w:rPr>
          <w:rFonts w:asciiTheme="minorHAnsi" w:hAnsiTheme="minorHAnsi" w:cstheme="minorHAnsi"/>
        </w:rPr>
        <w:t xml:space="preserve"> Edward </w:t>
      </w:r>
      <w:proofErr w:type="spellStart"/>
      <w:r w:rsidRPr="003F719C">
        <w:rPr>
          <w:rFonts w:asciiTheme="minorHAnsi" w:hAnsiTheme="minorHAnsi" w:cstheme="minorHAnsi"/>
        </w:rPr>
        <w:t>Luttwak</w:t>
      </w:r>
      <w:proofErr w:type="spellEnd"/>
      <w:r w:rsidRPr="003F719C">
        <w:rPr>
          <w:rFonts w:asciiTheme="minorHAnsi" w:hAnsiTheme="minorHAnsi" w:cstheme="minorHAnsi"/>
        </w:rPr>
        <w:t xml:space="preserve"> is a political scientist known for his works on grand strategy, military history, and international relations. He is best known for being the author of Coup </w:t>
      </w:r>
      <w:proofErr w:type="spellStart"/>
      <w:r w:rsidRPr="003F719C">
        <w:rPr>
          <w:rFonts w:asciiTheme="minorHAnsi" w:hAnsiTheme="minorHAnsi" w:cstheme="minorHAnsi"/>
        </w:rPr>
        <w:t>d'État</w:t>
      </w:r>
      <w:proofErr w:type="spellEnd"/>
      <w:r w:rsidRPr="003F719C">
        <w:rPr>
          <w:rFonts w:asciiTheme="minorHAnsi" w:hAnsiTheme="minorHAnsi" w:cstheme="minorHAnsi"/>
        </w:rPr>
        <w:t xml:space="preserve">: A Practical Handbook., </w:t>
      </w:r>
      <w:r>
        <w:rPr>
          <w:rFonts w:asciiTheme="minorHAnsi" w:hAnsiTheme="minorHAnsi" w:cstheme="minorHAnsi"/>
        </w:rPr>
        <w:t>1/8/18</w:t>
      </w:r>
      <w:r w:rsidRPr="003F719C">
        <w:rPr>
          <w:rFonts w:asciiTheme="minorHAnsi" w:hAnsiTheme="minorHAnsi" w:cstheme="minorHAnsi"/>
        </w:rPr>
        <w:t>, "It’s Time to Bomb North Korea," Foreign Policy, https://foreignpolicy.com/2018/01/08/its-time-to-bomb-north-korea/ - BS *thanks JP</w:t>
      </w:r>
    </w:p>
    <w:p w14:paraId="493A1499" w14:textId="77777777" w:rsidR="00B154D9" w:rsidRPr="003F719C" w:rsidRDefault="00B154D9" w:rsidP="00B154D9">
      <w:pPr>
        <w:rPr>
          <w:rStyle w:val="Emphasis"/>
          <w:rFonts w:asciiTheme="minorHAnsi" w:hAnsiTheme="minorHAnsi" w:cstheme="minorHAnsi"/>
        </w:rPr>
      </w:pPr>
      <w:r w:rsidRPr="003F719C">
        <w:rPr>
          <w:rFonts w:asciiTheme="minorHAnsi" w:hAnsiTheme="minorHAnsi" w:cstheme="minorHAnsi"/>
        </w:rPr>
        <w:t xml:space="preserve">.Perhaps the only good reason to hesitate before ordering an attack on North Korea is China. </w:t>
      </w:r>
      <w:r w:rsidRPr="003F719C">
        <w:rPr>
          <w:rStyle w:val="StyleUnderline"/>
          <w:rFonts w:asciiTheme="minorHAnsi" w:hAnsiTheme="minorHAnsi" w:cstheme="minorHAnsi"/>
        </w:rPr>
        <w:t xml:space="preserve">But </w:t>
      </w:r>
      <w:r w:rsidRPr="003F719C">
        <w:rPr>
          <w:rStyle w:val="Emphasis"/>
          <w:rFonts w:asciiTheme="minorHAnsi" w:hAnsiTheme="minorHAnsi" w:cstheme="minorHAnsi"/>
        </w:rPr>
        <w:t>that’s not</w:t>
      </w:r>
      <w:r w:rsidRPr="003F719C">
        <w:rPr>
          <w:rStyle w:val="StyleUnderline"/>
          <w:rFonts w:asciiTheme="minorHAnsi" w:hAnsiTheme="minorHAnsi" w:cstheme="minorHAnsi"/>
        </w:rPr>
        <w:t xml:space="preserve"> because </w:t>
      </w:r>
      <w:r w:rsidRPr="003F719C">
        <w:rPr>
          <w:rStyle w:val="Emphasis"/>
          <w:rFonts w:asciiTheme="minorHAnsi" w:hAnsiTheme="minorHAnsi" w:cstheme="minorHAnsi"/>
        </w:rPr>
        <w:t>Beijing</w:t>
      </w:r>
      <w:r w:rsidRPr="003F719C">
        <w:rPr>
          <w:rStyle w:val="StyleUnderline"/>
          <w:rFonts w:asciiTheme="minorHAnsi" w:hAnsiTheme="minorHAnsi" w:cstheme="minorHAnsi"/>
        </w:rPr>
        <w:t xml:space="preserve"> </w:t>
      </w:r>
      <w:r w:rsidRPr="003F719C">
        <w:rPr>
          <w:rStyle w:val="Emphasis"/>
          <w:rFonts w:asciiTheme="minorHAnsi" w:hAnsiTheme="minorHAnsi" w:cstheme="minorHAnsi"/>
        </w:rPr>
        <w:t>would intervene</w:t>
      </w:r>
      <w:r w:rsidRPr="003F719C">
        <w:rPr>
          <w:rStyle w:val="StyleUnderline"/>
          <w:rFonts w:asciiTheme="minorHAnsi" w:hAnsiTheme="minorHAnsi" w:cstheme="minorHAnsi"/>
        </w:rPr>
        <w:t xml:space="preserve"> against the United States</w:t>
      </w:r>
      <w:r w:rsidRPr="003F719C">
        <w:rPr>
          <w:rFonts w:asciiTheme="minorHAnsi" w:hAnsiTheme="minorHAnsi" w:cstheme="minorHAnsi"/>
        </w:rPr>
        <w:t xml:space="preserve">. </w:t>
      </w:r>
      <w:r w:rsidRPr="003F719C">
        <w:rPr>
          <w:rStyle w:val="Emphasis"/>
          <w:rFonts w:asciiTheme="minorHAnsi" w:hAnsiTheme="minorHAnsi" w:cstheme="minorHAnsi"/>
        </w:rPr>
        <w:t>The notion that China is North Korea’s</w:t>
      </w:r>
      <w:r w:rsidRPr="003F719C">
        <w:rPr>
          <w:rFonts w:asciiTheme="minorHAnsi" w:hAnsiTheme="minorHAnsi" w:cstheme="minorHAnsi"/>
        </w:rPr>
        <w:t xml:space="preserve"> all-around </w:t>
      </w:r>
      <w:r w:rsidRPr="003F719C">
        <w:rPr>
          <w:rStyle w:val="Emphasis"/>
          <w:rFonts w:asciiTheme="minorHAnsi" w:hAnsiTheme="minorHAnsi" w:cstheme="minorHAnsi"/>
        </w:rPr>
        <w:t>protector</w:t>
      </w:r>
      <w:r w:rsidRPr="003F719C">
        <w:rPr>
          <w:rFonts w:asciiTheme="minorHAnsi" w:hAnsiTheme="minorHAnsi" w:cstheme="minorHAnsi"/>
        </w:rPr>
        <w:t xml:space="preserve"> </w:t>
      </w:r>
      <w:r w:rsidRPr="003F719C">
        <w:rPr>
          <w:rStyle w:val="StyleUnderline"/>
          <w:rFonts w:asciiTheme="minorHAnsi" w:hAnsiTheme="minorHAnsi" w:cstheme="minorHAnsi"/>
        </w:rPr>
        <w:t xml:space="preserve">is </w:t>
      </w:r>
      <w:r w:rsidRPr="003F719C">
        <w:rPr>
          <w:rStyle w:val="Emphasis"/>
          <w:rFonts w:asciiTheme="minorHAnsi" w:hAnsiTheme="minorHAnsi" w:cstheme="minorHAnsi"/>
        </w:rPr>
        <w:t>badly out of date</w:t>
      </w:r>
      <w:r w:rsidRPr="003F719C">
        <w:rPr>
          <w:rFonts w:asciiTheme="minorHAnsi" w:hAnsiTheme="minorHAnsi" w:cstheme="minorHAnsi"/>
        </w:rPr>
        <w:t xml:space="preserve">. Yes, </w:t>
      </w:r>
      <w:r w:rsidRPr="003F719C">
        <w:rPr>
          <w:rStyle w:val="StyleUnderline"/>
          <w:rFonts w:asciiTheme="minorHAnsi" w:hAnsiTheme="minorHAnsi" w:cstheme="minorHAnsi"/>
        </w:rPr>
        <w:t>the Chinese do not want to see North Korea</w:t>
      </w:r>
      <w:r w:rsidRPr="003F719C">
        <w:rPr>
          <w:rFonts w:asciiTheme="minorHAnsi" w:hAnsiTheme="minorHAnsi" w:cstheme="minorHAnsi"/>
        </w:rPr>
        <w:t xml:space="preserve"> disappear with U.S. troops moving up to the Yalu River and China’s border. </w:t>
      </w:r>
      <w:r w:rsidRPr="003F719C">
        <w:rPr>
          <w:rStyle w:val="StyleUnderline"/>
          <w:rFonts w:asciiTheme="minorHAnsi" w:hAnsiTheme="minorHAnsi" w:cstheme="minorHAnsi"/>
        </w:rPr>
        <w:t xml:space="preserve">But President </w:t>
      </w:r>
      <w:r w:rsidRPr="003F719C">
        <w:rPr>
          <w:rStyle w:val="Emphasis"/>
          <w:rFonts w:asciiTheme="minorHAnsi" w:hAnsiTheme="minorHAnsi" w:cstheme="minorHAnsi"/>
        </w:rPr>
        <w:t>Xi</w:t>
      </w:r>
      <w:r w:rsidRPr="003F719C">
        <w:rPr>
          <w:rStyle w:val="StyleUnderline"/>
          <w:rFonts w:asciiTheme="minorHAnsi" w:hAnsiTheme="minorHAnsi" w:cstheme="minorHAnsi"/>
        </w:rPr>
        <w:t xml:space="preserve"> Jinping’s</w:t>
      </w:r>
      <w:r w:rsidRPr="003F719C">
        <w:rPr>
          <w:rFonts w:asciiTheme="minorHAnsi" w:hAnsiTheme="minorHAnsi" w:cstheme="minorHAnsi"/>
        </w:rPr>
        <w:t xml:space="preserve"> </w:t>
      </w:r>
      <w:r w:rsidRPr="003F719C">
        <w:rPr>
          <w:rStyle w:val="Emphasis"/>
          <w:rFonts w:asciiTheme="minorHAnsi" w:hAnsiTheme="minorHAnsi" w:cstheme="minorHAnsi"/>
        </w:rPr>
        <w:t>support</w:t>
      </w:r>
      <w:r w:rsidRPr="003F719C">
        <w:rPr>
          <w:rFonts w:asciiTheme="minorHAnsi" w:hAnsiTheme="minorHAnsi" w:cstheme="minorHAnsi"/>
        </w:rPr>
        <w:t xml:space="preserve"> </w:t>
      </w:r>
      <w:r w:rsidRPr="003F719C">
        <w:rPr>
          <w:rStyle w:val="StyleUnderline"/>
          <w:rFonts w:asciiTheme="minorHAnsi" w:hAnsiTheme="minorHAnsi" w:cstheme="minorHAnsi"/>
        </w:rPr>
        <w:t>for maximum economic sanctions,</w:t>
      </w:r>
      <w:r w:rsidRPr="003F719C">
        <w:rPr>
          <w:rFonts w:asciiTheme="minorHAnsi" w:hAnsiTheme="minorHAnsi" w:cstheme="minorHAnsi"/>
        </w:rPr>
        <w:t xml:space="preserve"> </w:t>
      </w:r>
      <w:r w:rsidRPr="003F719C">
        <w:rPr>
          <w:rStyle w:val="StyleUnderline"/>
          <w:rFonts w:asciiTheme="minorHAnsi" w:hAnsiTheme="minorHAnsi" w:cstheme="minorHAnsi"/>
        </w:rPr>
        <w:t>including a de facto blockade of oil imports</w:t>
      </w:r>
      <w:r w:rsidRPr="003F719C">
        <w:rPr>
          <w:rFonts w:asciiTheme="minorHAnsi" w:hAnsiTheme="minorHAnsi" w:cstheme="minorHAnsi"/>
        </w:rPr>
        <w:t xml:space="preserve"> — </w:t>
      </w:r>
      <w:r w:rsidRPr="003F719C">
        <w:rPr>
          <w:rStyle w:val="Emphasis"/>
          <w:rFonts w:asciiTheme="minorHAnsi" w:hAnsiTheme="minorHAnsi" w:cstheme="minorHAnsi"/>
        </w:rPr>
        <w:t>a classic act of war</w:t>
      </w:r>
      <w:r w:rsidRPr="003F719C">
        <w:rPr>
          <w:rFonts w:asciiTheme="minorHAnsi" w:hAnsiTheme="minorHAnsi" w:cstheme="minorHAnsi"/>
        </w:rPr>
        <w:t xml:space="preserve"> — </w:t>
      </w:r>
      <w:r w:rsidRPr="003F719C">
        <w:rPr>
          <w:rStyle w:val="StyleUnderline"/>
          <w:rFonts w:asciiTheme="minorHAnsi" w:hAnsiTheme="minorHAnsi" w:cstheme="minorHAnsi"/>
        </w:rPr>
        <w:t xml:space="preserve">amounts to a </w:t>
      </w:r>
      <w:r w:rsidRPr="003F719C">
        <w:rPr>
          <w:rStyle w:val="Emphasis"/>
          <w:rFonts w:asciiTheme="minorHAnsi" w:hAnsiTheme="minorHAnsi" w:cstheme="minorHAnsi"/>
        </w:rPr>
        <w:t>change of sides</w:t>
      </w:r>
      <w:r w:rsidRPr="003F719C">
        <w:rPr>
          <w:rStyle w:val="StyleUnderline"/>
          <w:rFonts w:asciiTheme="minorHAnsi" w:hAnsiTheme="minorHAnsi" w:cstheme="minorHAnsi"/>
        </w:rPr>
        <w:t xml:space="preserve"> when it </w:t>
      </w:r>
      <w:r w:rsidRPr="003F719C">
        <w:rPr>
          <w:rStyle w:val="Emphasis"/>
          <w:rFonts w:asciiTheme="minorHAnsi" w:hAnsiTheme="minorHAnsi" w:cstheme="minorHAnsi"/>
        </w:rPr>
        <w:t>comes to North Korean</w:t>
      </w:r>
      <w:r w:rsidRPr="003F719C">
        <w:rPr>
          <w:rStyle w:val="StyleUnderline"/>
          <w:rFonts w:asciiTheme="minorHAnsi" w:hAnsiTheme="minorHAnsi" w:cstheme="minorHAnsi"/>
        </w:rPr>
        <w:t xml:space="preserve"> </w:t>
      </w:r>
      <w:r w:rsidRPr="003F719C">
        <w:rPr>
          <w:rStyle w:val="Emphasis"/>
          <w:rFonts w:asciiTheme="minorHAnsi" w:hAnsiTheme="minorHAnsi" w:cstheme="minorHAnsi"/>
        </w:rPr>
        <w:t>nuclear</w:t>
      </w:r>
      <w:r w:rsidRPr="003F719C">
        <w:rPr>
          <w:rStyle w:val="StyleUnderline"/>
          <w:rFonts w:asciiTheme="minorHAnsi" w:hAnsiTheme="minorHAnsi" w:cstheme="minorHAnsi"/>
        </w:rPr>
        <w:t xml:space="preserve"> </w:t>
      </w:r>
      <w:r w:rsidRPr="003F719C">
        <w:rPr>
          <w:rStyle w:val="Emphasis"/>
          <w:rFonts w:asciiTheme="minorHAnsi" w:hAnsiTheme="minorHAnsi" w:cstheme="minorHAnsi"/>
        </w:rPr>
        <w:t>weapons</w:t>
      </w:r>
      <w:r w:rsidRPr="003F719C">
        <w:rPr>
          <w:rFonts w:asciiTheme="minorHAnsi" w:hAnsiTheme="minorHAnsi" w:cstheme="minorHAnsi"/>
        </w:rPr>
        <w:t xml:space="preserve">. </w:t>
      </w:r>
      <w:r w:rsidRPr="003F719C">
        <w:rPr>
          <w:rStyle w:val="StyleUnderline"/>
          <w:rFonts w:asciiTheme="minorHAnsi" w:hAnsiTheme="minorHAnsi" w:cstheme="minorHAnsi"/>
        </w:rPr>
        <w:t xml:space="preserve">Anybody who believes China would </w:t>
      </w:r>
      <w:r w:rsidRPr="003F719C">
        <w:rPr>
          <w:rStyle w:val="Emphasis"/>
          <w:rFonts w:asciiTheme="minorHAnsi" w:hAnsiTheme="minorHAnsi" w:cstheme="minorHAnsi"/>
        </w:rPr>
        <w:t>act</w:t>
      </w:r>
      <w:r w:rsidRPr="003F719C">
        <w:rPr>
          <w:rStyle w:val="StyleUnderline"/>
          <w:rFonts w:asciiTheme="minorHAnsi" w:hAnsiTheme="minorHAnsi" w:cstheme="minorHAnsi"/>
        </w:rPr>
        <w:t xml:space="preserve"> </w:t>
      </w:r>
      <w:r w:rsidRPr="003F719C">
        <w:rPr>
          <w:rStyle w:val="Emphasis"/>
          <w:rFonts w:asciiTheme="minorHAnsi" w:hAnsiTheme="minorHAnsi" w:cstheme="minorHAnsi"/>
        </w:rPr>
        <w:t>on North Korea’s</w:t>
      </w:r>
      <w:r w:rsidRPr="003F719C">
        <w:rPr>
          <w:rStyle w:val="StyleUnderline"/>
          <w:rFonts w:asciiTheme="minorHAnsi" w:hAnsiTheme="minorHAnsi" w:cstheme="minorHAnsi"/>
        </w:rPr>
        <w:t xml:space="preserve"> </w:t>
      </w:r>
      <w:r w:rsidRPr="003F719C">
        <w:rPr>
          <w:rStyle w:val="Emphasis"/>
          <w:rFonts w:asciiTheme="minorHAnsi" w:hAnsiTheme="minorHAnsi" w:cstheme="minorHAnsi"/>
        </w:rPr>
        <w:t>behalf</w:t>
      </w:r>
      <w:r w:rsidRPr="003F719C">
        <w:rPr>
          <w:rStyle w:val="StyleUnderline"/>
          <w:rFonts w:asciiTheme="minorHAnsi" w:hAnsiTheme="minorHAnsi" w:cstheme="minorHAnsi"/>
        </w:rPr>
        <w:t xml:space="preserve"> in the event of an American attack</w:t>
      </w:r>
      <w:r w:rsidRPr="003F719C">
        <w:rPr>
          <w:rFonts w:asciiTheme="minorHAnsi" w:hAnsiTheme="minorHAnsi" w:cstheme="minorHAnsi"/>
        </w:rPr>
        <w:t xml:space="preserve"> </w:t>
      </w:r>
      <w:r w:rsidRPr="003F719C">
        <w:rPr>
          <w:rStyle w:val="StyleUnderline"/>
          <w:rFonts w:asciiTheme="minorHAnsi" w:hAnsiTheme="minorHAnsi" w:cstheme="minorHAnsi"/>
        </w:rPr>
        <w:t>against its nuclear installations</w:t>
      </w:r>
      <w:r w:rsidRPr="003F719C">
        <w:rPr>
          <w:rFonts w:asciiTheme="minorHAnsi" w:hAnsiTheme="minorHAnsi" w:cstheme="minorHAnsi"/>
        </w:rPr>
        <w:t xml:space="preserve"> </w:t>
      </w:r>
      <w:r w:rsidRPr="003F719C">
        <w:rPr>
          <w:rStyle w:val="Emphasis"/>
          <w:rFonts w:asciiTheme="minorHAnsi" w:hAnsiTheme="minorHAnsi" w:cstheme="minorHAnsi"/>
        </w:rPr>
        <w:t>has not been paying attention.</w:t>
      </w:r>
    </w:p>
    <w:p w14:paraId="6EAA36BC" w14:textId="77777777" w:rsidR="008D1DE9" w:rsidRDefault="008D1DE9" w:rsidP="008D1DE9">
      <w:pPr>
        <w:rPr>
          <w:color w:val="FF0000"/>
        </w:rPr>
      </w:pPr>
    </w:p>
    <w:p w14:paraId="1302BCF1" w14:textId="77777777" w:rsidR="008D1DE9" w:rsidRPr="00DC7614" w:rsidRDefault="008D1DE9" w:rsidP="008D1DE9">
      <w:pPr>
        <w:rPr>
          <w:color w:val="FF0000"/>
        </w:rPr>
      </w:pPr>
    </w:p>
    <w:p w14:paraId="6B1719BA" w14:textId="77777777" w:rsidR="008D1DE9" w:rsidRDefault="008D1DE9" w:rsidP="008D1DE9"/>
    <w:p w14:paraId="7256C85B" w14:textId="77777777" w:rsidR="008D1DE9" w:rsidRDefault="008D1DE9" w:rsidP="008D1DE9">
      <w:pPr>
        <w:pStyle w:val="Heading3"/>
      </w:pPr>
      <w:r>
        <w:lastRenderedPageBreak/>
        <w:t>AT: Alliance Backlash---Japan</w:t>
      </w:r>
    </w:p>
    <w:p w14:paraId="06514319" w14:textId="77777777" w:rsidR="008D1DE9" w:rsidRPr="00D52124" w:rsidRDefault="008D1DE9" w:rsidP="008D1DE9">
      <w:pPr>
        <w:pStyle w:val="Heading4"/>
        <w:rPr>
          <w:rStyle w:val="Style13ptBold"/>
          <w:b/>
          <w:bCs w:val="0"/>
        </w:rPr>
      </w:pPr>
      <w:r w:rsidRPr="00D52124">
        <w:rPr>
          <w:rStyle w:val="Style13ptBold"/>
          <w:b/>
          <w:bCs w:val="0"/>
        </w:rPr>
        <w:t>Japan would be fine with a first strike</w:t>
      </w:r>
    </w:p>
    <w:p w14:paraId="7687C941" w14:textId="77777777" w:rsidR="008D1DE9" w:rsidRDefault="008D1DE9" w:rsidP="008D1DE9">
      <w:proofErr w:type="spellStart"/>
      <w:r>
        <w:rPr>
          <w:rStyle w:val="Style13ptBold"/>
        </w:rPr>
        <w:t>Eberstadt</w:t>
      </w:r>
      <w:proofErr w:type="spellEnd"/>
      <w:r>
        <w:rPr>
          <w:rStyle w:val="Style13ptBold"/>
        </w:rPr>
        <w:t xml:space="preserve"> and Ferguson 4 </w:t>
      </w:r>
      <w:r>
        <w:t xml:space="preserve">Nicholas </w:t>
      </w:r>
      <w:proofErr w:type="spellStart"/>
      <w:r>
        <w:t>Eberstadt</w:t>
      </w:r>
      <w:proofErr w:type="spellEnd"/>
      <w:r>
        <w:t xml:space="preserve">, Joseph Ferguson , 8-30-2004, "The North Korean Nightmare," American Enterprise Institute, </w:t>
      </w:r>
      <w:hyperlink r:id="rId34" w:history="1">
        <w:r w:rsidRPr="00B829AB">
          <w:rPr>
            <w:rStyle w:val="Hyperlink"/>
          </w:rPr>
          <w:t>http://www.aei.org/publication/the-north-korean-nightmare/print/</w:t>
        </w:r>
      </w:hyperlink>
      <w:r>
        <w:t xml:space="preserve"> - BS</w:t>
      </w:r>
    </w:p>
    <w:p w14:paraId="5240C523" w14:textId="77777777" w:rsidR="008D1DE9" w:rsidRPr="00D52124" w:rsidRDefault="008D1DE9" w:rsidP="008D1DE9"/>
    <w:p w14:paraId="19D7B9BE" w14:textId="77777777" w:rsidR="008D1DE9" w:rsidRPr="00D52124" w:rsidRDefault="008D1DE9" w:rsidP="008D1DE9">
      <w:pPr>
        <w:rPr>
          <w:rStyle w:val="StyleUnderline"/>
        </w:rPr>
      </w:pPr>
      <w:r w:rsidRPr="00D52124">
        <w:rPr>
          <w:rStyle w:val="StyleUnderline"/>
        </w:rPr>
        <w:t>In the wake of the nuclear revelations</w:t>
      </w:r>
      <w:r>
        <w:t xml:space="preserve">, </w:t>
      </w:r>
      <w:r w:rsidRPr="00D52124">
        <w:rPr>
          <w:rStyle w:val="Emphasis"/>
        </w:rPr>
        <w:t>Japan adopted</w:t>
      </w:r>
      <w:r>
        <w:t xml:space="preserve"> a number of </w:t>
      </w:r>
      <w:r w:rsidRPr="00D52124">
        <w:rPr>
          <w:rStyle w:val="Emphasis"/>
        </w:rPr>
        <w:t>uncharacteristically bold responses</w:t>
      </w:r>
      <w:r>
        <w:t xml:space="preserve">; </w:t>
      </w:r>
      <w:r w:rsidRPr="00D52124">
        <w:rPr>
          <w:rStyle w:val="StyleUnderline"/>
        </w:rPr>
        <w:t xml:space="preserve">surprisingly, these were met with </w:t>
      </w:r>
      <w:r w:rsidRPr="00D52124">
        <w:rPr>
          <w:rStyle w:val="Emphasis"/>
        </w:rPr>
        <w:t>little</w:t>
      </w:r>
      <w:r w:rsidRPr="00D52124">
        <w:rPr>
          <w:rStyle w:val="StyleUnderline"/>
        </w:rPr>
        <w:t xml:space="preserve"> domestic </w:t>
      </w:r>
      <w:r w:rsidRPr="00D52124">
        <w:rPr>
          <w:rStyle w:val="Emphasis"/>
        </w:rPr>
        <w:t>opposition</w:t>
      </w:r>
      <w:r>
        <w:t xml:space="preserve">. </w:t>
      </w:r>
      <w:r w:rsidRPr="00D52124">
        <w:rPr>
          <w:rStyle w:val="StyleUnderline"/>
        </w:rPr>
        <w:t>First, in a departure from half a century of Japanese security policy</w:t>
      </w:r>
      <w:r>
        <w:t xml:space="preserve">, Defense Agency chief Shigeru </w:t>
      </w:r>
      <w:proofErr w:type="spellStart"/>
      <w:r w:rsidRPr="00D52124">
        <w:rPr>
          <w:rStyle w:val="Emphasis"/>
        </w:rPr>
        <w:t>Ishiba</w:t>
      </w:r>
      <w:proofErr w:type="spellEnd"/>
      <w:r>
        <w:t xml:space="preserve"> </w:t>
      </w:r>
      <w:r w:rsidRPr="00D52124">
        <w:rPr>
          <w:rStyle w:val="Emphasis"/>
        </w:rPr>
        <w:t>declared</w:t>
      </w:r>
      <w:r>
        <w:t xml:space="preserve"> that </w:t>
      </w:r>
      <w:r w:rsidRPr="00D52124">
        <w:rPr>
          <w:rStyle w:val="StyleUnderline"/>
        </w:rPr>
        <w:t xml:space="preserve">Tokyo would </w:t>
      </w:r>
      <w:r w:rsidRPr="00D52124">
        <w:rPr>
          <w:rStyle w:val="Emphasis"/>
        </w:rPr>
        <w:t>advocate</w:t>
      </w:r>
      <w:r w:rsidRPr="00D52124">
        <w:rPr>
          <w:rStyle w:val="StyleUnderline"/>
        </w:rPr>
        <w:t>,</w:t>
      </w:r>
      <w:r>
        <w:t xml:space="preserve"> </w:t>
      </w:r>
      <w:r w:rsidRPr="00D52124">
        <w:rPr>
          <w:rStyle w:val="Emphasis"/>
        </w:rPr>
        <w:t>and participate in</w:t>
      </w:r>
      <w:r>
        <w:t xml:space="preserve">, </w:t>
      </w:r>
      <w:r w:rsidRPr="00D52124">
        <w:rPr>
          <w:rStyle w:val="Emphasis"/>
        </w:rPr>
        <w:t>a preemptive strike</w:t>
      </w:r>
      <w:r>
        <w:t xml:space="preserve"> </w:t>
      </w:r>
      <w:r w:rsidRPr="00D52124">
        <w:rPr>
          <w:rStyle w:val="StyleUnderline"/>
        </w:rPr>
        <w:t xml:space="preserve">against </w:t>
      </w:r>
      <w:r w:rsidRPr="00D52124">
        <w:rPr>
          <w:rStyle w:val="Emphasis"/>
        </w:rPr>
        <w:t>North Korea</w:t>
      </w:r>
      <w:r>
        <w:t xml:space="preserve"> </w:t>
      </w:r>
      <w:r w:rsidRPr="00D52124">
        <w:rPr>
          <w:rStyle w:val="StyleUnderline"/>
        </w:rPr>
        <w:t>if Japan were in imminent</w:t>
      </w:r>
      <w:r>
        <w:t xml:space="preserve"> danger of </w:t>
      </w:r>
      <w:r w:rsidRPr="00D52124">
        <w:rPr>
          <w:rStyle w:val="StyleUnderline"/>
        </w:rPr>
        <w:t>North Korean missile attack</w:t>
      </w:r>
      <w:r>
        <w:t xml:space="preserve">. Foreign Minister </w:t>
      </w:r>
      <w:proofErr w:type="spellStart"/>
      <w:r>
        <w:t>Yoriko</w:t>
      </w:r>
      <w:proofErr w:type="spellEnd"/>
      <w:r>
        <w:t xml:space="preserve"> Kawaguchi </w:t>
      </w:r>
      <w:r w:rsidRPr="00D52124">
        <w:rPr>
          <w:rStyle w:val="StyleUnderline"/>
        </w:rPr>
        <w:t xml:space="preserve">publicly supported </w:t>
      </w:r>
      <w:proofErr w:type="spellStart"/>
      <w:r w:rsidRPr="00D52124">
        <w:rPr>
          <w:rStyle w:val="StyleUnderline"/>
        </w:rPr>
        <w:t>Ishiba’s</w:t>
      </w:r>
      <w:proofErr w:type="spellEnd"/>
      <w:r w:rsidRPr="00D52124">
        <w:rPr>
          <w:rStyle w:val="StyleUnderline"/>
        </w:rPr>
        <w:t xml:space="preserve"> position,</w:t>
      </w:r>
      <w:r>
        <w:t xml:space="preserve"> </w:t>
      </w:r>
      <w:r w:rsidRPr="00D52124">
        <w:rPr>
          <w:rStyle w:val="StyleUnderline"/>
        </w:rPr>
        <w:t>explaining that such a move would be “within the legal framework</w:t>
      </w:r>
      <w:r>
        <w:t xml:space="preserve">” of the Japanese constitution, </w:t>
      </w:r>
      <w:r w:rsidRPr="00D52124">
        <w:rPr>
          <w:rStyle w:val="StyleUnderline"/>
        </w:rPr>
        <w:t>which limits military actions to self-defense</w:t>
      </w:r>
      <w:r>
        <w:t xml:space="preserve">. Second, after decades of tolerating such commerce, Japan moved to cut off sources of cash remittances that have been making their way into North Korea from the community of Japanese of Korean descent with ties to Pyongyang. </w:t>
      </w:r>
      <w:r w:rsidRPr="00D52124">
        <w:rPr>
          <w:rStyle w:val="StyleUnderline"/>
        </w:rPr>
        <w:t>In the Diet session that ended in June, Tokyo further stiffened its legal strictures, enabling the government to impose economic sanctions on North Korea unilaterally, and likewise summarily to ban specific ships from docking at Japanese ports.</w:t>
      </w:r>
    </w:p>
    <w:p w14:paraId="03FD6254" w14:textId="77777777" w:rsidR="008D1DE9" w:rsidRDefault="008D1DE9" w:rsidP="008D1DE9"/>
    <w:p w14:paraId="307ED471" w14:textId="66FBB7A4" w:rsidR="001D455A" w:rsidRPr="00A95522" w:rsidRDefault="001D455A" w:rsidP="001D455A">
      <w:pPr>
        <w:pStyle w:val="Heading2"/>
      </w:pPr>
      <w:proofErr w:type="spellStart"/>
      <w:r w:rsidRPr="00A95522">
        <w:lastRenderedPageBreak/>
        <w:t>Misc</w:t>
      </w:r>
      <w:proofErr w:type="spellEnd"/>
      <w:r w:rsidRPr="00A95522">
        <w:t xml:space="preserve"> </w:t>
      </w:r>
    </w:p>
    <w:p w14:paraId="249DDC44" w14:textId="77777777" w:rsidR="001D455A" w:rsidRDefault="001D455A" w:rsidP="001D455A">
      <w:pPr>
        <w:pStyle w:val="Heading3"/>
      </w:pPr>
      <w:r w:rsidRPr="00A95522">
        <w:lastRenderedPageBreak/>
        <w:t>AT: John Bolton Indict</w:t>
      </w:r>
    </w:p>
    <w:p w14:paraId="5717E24F" w14:textId="61C10005" w:rsidR="001D455A" w:rsidRPr="00CE21B4" w:rsidRDefault="001D455A" w:rsidP="001D455A">
      <w:pPr>
        <w:rPr>
          <w:color w:val="FF0000"/>
        </w:rPr>
      </w:pPr>
    </w:p>
    <w:p w14:paraId="4A51E716" w14:textId="0A315F0A" w:rsidR="001D455A" w:rsidRPr="00A95522" w:rsidRDefault="001D455A" w:rsidP="001D455A">
      <w:pPr>
        <w:pStyle w:val="Heading4"/>
      </w:pPr>
      <w:r w:rsidRPr="00A95522">
        <w:t xml:space="preserve">Bolton is </w:t>
      </w:r>
      <w:r w:rsidR="0045280D">
        <w:t xml:space="preserve">not a bad source </w:t>
      </w:r>
    </w:p>
    <w:p w14:paraId="431B1088" w14:textId="77777777" w:rsidR="001D455A" w:rsidRPr="00A95522" w:rsidRDefault="001D455A" w:rsidP="001D455A">
      <w:proofErr w:type="spellStart"/>
      <w:r w:rsidRPr="00A95522">
        <w:rPr>
          <w:rStyle w:val="Style13ptBold"/>
        </w:rPr>
        <w:t>Dibbert</w:t>
      </w:r>
      <w:proofErr w:type="spellEnd"/>
      <w:r w:rsidRPr="00A95522">
        <w:rPr>
          <w:rStyle w:val="Style13ptBold"/>
        </w:rPr>
        <w:t xml:space="preserve"> 18 </w:t>
      </w:r>
      <w:r w:rsidRPr="00A95522">
        <w:t xml:space="preserve">Taylor </w:t>
      </w:r>
      <w:proofErr w:type="spellStart"/>
      <w:r w:rsidRPr="00A95522">
        <w:t>Dibbert</w:t>
      </w:r>
      <w:proofErr w:type="spellEnd"/>
      <w:r w:rsidRPr="00A95522">
        <w:t xml:space="preserve">, 4-1-2018, "Stop panicking about John Bolton," The Commentator, </w:t>
      </w:r>
      <w:hyperlink r:id="rId35" w:history="1">
        <w:r w:rsidRPr="00A95522">
          <w:rPr>
            <w:rStyle w:val="Hyperlink"/>
          </w:rPr>
          <w:t>http://www.thecommentator.com/article/6778/stop_panicking_about_john_bolton</w:t>
        </w:r>
      </w:hyperlink>
      <w:r w:rsidRPr="00A95522">
        <w:t xml:space="preserve"> - BS</w:t>
      </w:r>
    </w:p>
    <w:p w14:paraId="00560D92" w14:textId="77777777" w:rsidR="001D455A" w:rsidRPr="00743EAD" w:rsidRDefault="001D455A" w:rsidP="001D455A">
      <w:pPr>
        <w:rPr>
          <w:sz w:val="14"/>
        </w:rPr>
      </w:pPr>
      <w:r w:rsidRPr="00A95522">
        <w:rPr>
          <w:rStyle w:val="StyleUnderline"/>
        </w:rPr>
        <w:t>When</w:t>
      </w:r>
      <w:r w:rsidRPr="00A95522">
        <w:rPr>
          <w:sz w:val="14"/>
        </w:rPr>
        <w:t xml:space="preserve"> Donald </w:t>
      </w:r>
      <w:r w:rsidRPr="00A95522">
        <w:rPr>
          <w:rStyle w:val="StyleUnderline"/>
        </w:rPr>
        <w:t>Trump appointed</w:t>
      </w:r>
      <w:r w:rsidRPr="00A95522">
        <w:rPr>
          <w:sz w:val="14"/>
        </w:rPr>
        <w:t xml:space="preserve"> John </w:t>
      </w:r>
      <w:r w:rsidRPr="00A95522">
        <w:rPr>
          <w:rStyle w:val="Emphasis"/>
        </w:rPr>
        <w:t>Bolton</w:t>
      </w:r>
      <w:r w:rsidRPr="00A95522">
        <w:rPr>
          <w:sz w:val="14"/>
        </w:rPr>
        <w:t xml:space="preserve"> </w:t>
      </w:r>
      <w:r w:rsidRPr="00A95522">
        <w:rPr>
          <w:rStyle w:val="StyleUnderline"/>
        </w:rPr>
        <w:t>to be his next</w:t>
      </w:r>
      <w:r w:rsidRPr="00A95522">
        <w:rPr>
          <w:sz w:val="14"/>
        </w:rPr>
        <w:t xml:space="preserve"> National Security Advisor (</w:t>
      </w:r>
      <w:r w:rsidRPr="00A95522">
        <w:rPr>
          <w:rStyle w:val="Emphasis"/>
        </w:rPr>
        <w:t>NSA</w:t>
      </w:r>
      <w:r w:rsidRPr="00A95522">
        <w:rPr>
          <w:sz w:val="14"/>
        </w:rPr>
        <w:t xml:space="preserve">), I thought my Twitter feed was going to explode. </w:t>
      </w:r>
      <w:r w:rsidRPr="00A95522">
        <w:rPr>
          <w:rStyle w:val="StyleUnderline"/>
        </w:rPr>
        <w:t>A virtually limitless stream of commentators</w:t>
      </w:r>
      <w:r w:rsidRPr="00A95522">
        <w:rPr>
          <w:sz w:val="14"/>
        </w:rPr>
        <w:t xml:space="preserve">, journalists, </w:t>
      </w:r>
      <w:r w:rsidRPr="00A95522">
        <w:rPr>
          <w:rStyle w:val="StyleUnderline"/>
        </w:rPr>
        <w:t>former U.S.</w:t>
      </w:r>
      <w:r w:rsidRPr="00A95522">
        <w:rPr>
          <w:sz w:val="14"/>
        </w:rPr>
        <w:t xml:space="preserve"> </w:t>
      </w:r>
      <w:r w:rsidRPr="00A95522">
        <w:rPr>
          <w:rStyle w:val="StyleUnderline"/>
        </w:rPr>
        <w:t xml:space="preserve">government officials and others </w:t>
      </w:r>
      <w:r w:rsidRPr="00A95522">
        <w:rPr>
          <w:rStyle w:val="Emphasis"/>
        </w:rPr>
        <w:t>seemed to be having</w:t>
      </w:r>
      <w:r w:rsidRPr="00A95522">
        <w:rPr>
          <w:sz w:val="14"/>
        </w:rPr>
        <w:t xml:space="preserve"> </w:t>
      </w:r>
      <w:r w:rsidRPr="00A95522">
        <w:rPr>
          <w:rStyle w:val="Emphasis"/>
        </w:rPr>
        <w:t>a collective panic attack</w:t>
      </w:r>
      <w:r w:rsidRPr="00A95522">
        <w:rPr>
          <w:sz w:val="14"/>
        </w:rPr>
        <w:t xml:space="preserve">. A flurry of feverish opinion pieces followed. With Bolton starting his new job on April 9, </w:t>
      </w:r>
      <w:r w:rsidRPr="00A95522">
        <w:rPr>
          <w:rStyle w:val="StyleUnderline"/>
        </w:rPr>
        <w:t>we can expect another wave of hysteria surrounding his appointment</w:t>
      </w:r>
      <w:r w:rsidRPr="00A95522">
        <w:rPr>
          <w:sz w:val="14"/>
        </w:rPr>
        <w:t xml:space="preserve">. </w:t>
      </w:r>
      <w:r w:rsidRPr="00A95522">
        <w:rPr>
          <w:rStyle w:val="Emphasis"/>
        </w:rPr>
        <w:t>No, Bolton’s appointment doesn’t mean that another World War is inevitable</w:t>
      </w:r>
      <w:r w:rsidRPr="00A95522">
        <w:rPr>
          <w:sz w:val="14"/>
        </w:rPr>
        <w:t>. No, it’s not fair to lambast the guy as a thoughtless talking head just because he has made regular appearances on Fox News. And no, we shouldn’t spend any more time talking about his mustache. The New York Times recently ran a preposterous op-ed that analyzes Bolton through the prism of his mustache! “</w:t>
      </w:r>
      <w:r w:rsidRPr="001D455A">
        <w:rPr>
          <w:rStyle w:val="StyleUnderline"/>
        </w:rPr>
        <w:t xml:space="preserve">Even if he [Trump] still does not like Mr. Bolton’s mustache, </w:t>
      </w:r>
      <w:r w:rsidRPr="001D455A">
        <w:rPr>
          <w:sz w:val="14"/>
        </w:rPr>
        <w:t>M</w:t>
      </w:r>
      <w:r w:rsidRPr="00A95522">
        <w:rPr>
          <w:sz w:val="14"/>
        </w:rPr>
        <w:t xml:space="preserve">r. Trump may be drawn to the pugnacious manliness it represents.” What tripe. </w:t>
      </w:r>
      <w:r w:rsidRPr="00A95522">
        <w:rPr>
          <w:rStyle w:val="StyleUnderline"/>
        </w:rPr>
        <w:t xml:space="preserve">We’re talking about a </w:t>
      </w:r>
      <w:r w:rsidRPr="00A95522">
        <w:rPr>
          <w:rStyle w:val="Emphasis"/>
        </w:rPr>
        <w:t>very smart man</w:t>
      </w:r>
      <w:r w:rsidRPr="00A95522">
        <w:rPr>
          <w:rStyle w:val="StyleUnderline"/>
        </w:rPr>
        <w:t xml:space="preserve"> with </w:t>
      </w:r>
      <w:r w:rsidRPr="00A95522">
        <w:rPr>
          <w:rStyle w:val="Emphasis"/>
        </w:rPr>
        <w:t>significant government</w:t>
      </w:r>
      <w:r w:rsidRPr="00A95522">
        <w:rPr>
          <w:rStyle w:val="StyleUnderline"/>
        </w:rPr>
        <w:t xml:space="preserve"> </w:t>
      </w:r>
      <w:r w:rsidRPr="00A95522">
        <w:rPr>
          <w:rStyle w:val="Emphasis"/>
        </w:rPr>
        <w:t>experience</w:t>
      </w:r>
      <w:r w:rsidRPr="00A95522">
        <w:rPr>
          <w:rStyle w:val="StyleUnderline"/>
        </w:rPr>
        <w:t xml:space="preserve"> who has been called again to serve</w:t>
      </w:r>
      <w:r w:rsidRPr="00A95522">
        <w:rPr>
          <w:sz w:val="14"/>
        </w:rPr>
        <w:t xml:space="preserve">. He’s deeply (and rightly) skeptical of the United Nations system and sincerely believes that American leadership is an essential element of world affairs. I’m, of course, not suggesting that his ideas are sacrosanct or that he’s always right. Frankly, it’s worrisome that he still thinks the 2003 invasion of Iraq was a good idea. And, unfortunately, he seems to be largely uninterested in human rights and democracy promotion. Nevertheless, what really seems to be going on is that many people just can’t stand Trump. And in that context, they’re going to denounce whatever Trump does and whoever Trump appoints. </w:t>
      </w:r>
      <w:r w:rsidRPr="00A95522">
        <w:rPr>
          <w:rStyle w:val="Emphasis"/>
        </w:rPr>
        <w:t>Bolton is an accomplished person with principled</w:t>
      </w:r>
      <w:r w:rsidRPr="00A95522">
        <w:rPr>
          <w:sz w:val="14"/>
        </w:rPr>
        <w:t xml:space="preserve">, hawkish </w:t>
      </w:r>
      <w:r w:rsidRPr="00A95522">
        <w:rPr>
          <w:rStyle w:val="Emphasis"/>
        </w:rPr>
        <w:t>instincts on foreign and defense</w:t>
      </w:r>
      <w:r w:rsidRPr="00A95522">
        <w:rPr>
          <w:sz w:val="14"/>
        </w:rPr>
        <w:t xml:space="preserve"> </w:t>
      </w:r>
      <w:r w:rsidRPr="00A95522">
        <w:rPr>
          <w:rStyle w:val="StyleUnderline"/>
        </w:rPr>
        <w:t>policy</w:t>
      </w:r>
      <w:r w:rsidRPr="00A95522">
        <w:rPr>
          <w:sz w:val="14"/>
        </w:rPr>
        <w:t>. He’s doesn’t believe that Washington should shy away from unilateral action. He looks at American’s greatest foreign policy challenges – from North Korea to Iran and beyond – with sincerity and seriousness. He doesn’t subscribe to Barack Obama’s hopelessly naïve vision of global order. And the liberal punditocracy can’t stand him. Let’s hope he hits the ground running.</w:t>
      </w:r>
    </w:p>
    <w:p w14:paraId="00535D8E" w14:textId="77777777" w:rsidR="001D455A" w:rsidRDefault="001D455A" w:rsidP="001D455A"/>
    <w:p w14:paraId="1938B6F4" w14:textId="77777777" w:rsidR="001D455A" w:rsidRPr="006F13F0" w:rsidRDefault="001D455A" w:rsidP="001D455A"/>
    <w:p w14:paraId="2FCF707E" w14:textId="08B7CA43" w:rsidR="001D455A" w:rsidRDefault="001D455A" w:rsidP="001D455A">
      <w:pPr>
        <w:pStyle w:val="Heading2"/>
      </w:pPr>
      <w:proofErr w:type="spellStart"/>
      <w:r>
        <w:lastRenderedPageBreak/>
        <w:t>Aff</w:t>
      </w:r>
      <w:proofErr w:type="spellEnd"/>
      <w:r>
        <w:t xml:space="preserve"> A</w:t>
      </w:r>
      <w:r w:rsidR="006E5EB4">
        <w:t>n</w:t>
      </w:r>
      <w:r>
        <w:t>swers</w:t>
      </w:r>
    </w:p>
    <w:p w14:paraId="441B5903" w14:textId="77777777" w:rsidR="001D455A" w:rsidRDefault="001D455A" w:rsidP="001D455A">
      <w:pPr>
        <w:pStyle w:val="Heading3"/>
      </w:pPr>
      <w:r>
        <w:lastRenderedPageBreak/>
        <w:t>Retaliation---2AC</w:t>
      </w:r>
    </w:p>
    <w:p w14:paraId="68329FD4" w14:textId="77777777" w:rsidR="001D455A" w:rsidRPr="005A707B" w:rsidRDefault="001D455A" w:rsidP="001D455A">
      <w:pPr>
        <w:pStyle w:val="Heading4"/>
        <w:rPr>
          <w:rStyle w:val="Style13ptBold"/>
          <w:b/>
          <w:bCs w:val="0"/>
        </w:rPr>
      </w:pPr>
      <w:r w:rsidRPr="005A707B">
        <w:rPr>
          <w:rStyle w:val="Style13ptBold"/>
          <w:b/>
          <w:bCs w:val="0"/>
        </w:rPr>
        <w:t>Strikes can’t prevent retaliation</w:t>
      </w:r>
    </w:p>
    <w:p w14:paraId="792A7CC0" w14:textId="5CBD76D5" w:rsidR="001D455A" w:rsidRPr="005A707B" w:rsidRDefault="001D455A" w:rsidP="001D455A">
      <w:r>
        <w:rPr>
          <w:rStyle w:val="Style13ptBold"/>
        </w:rPr>
        <w:t xml:space="preserve">Stratfor Worldview 19 </w:t>
      </w:r>
      <w:r>
        <w:t xml:space="preserve">Stratfor Worldview, 1-6-2019, "How North Korea Would Retaliate Against a U.S. Military Strike," National Interest, </w:t>
      </w:r>
      <w:hyperlink r:id="rId36" w:history="1">
        <w:r w:rsidR="003C4120" w:rsidRPr="00B321FC">
          <w:rPr>
            <w:rStyle w:val="Hyperlink"/>
          </w:rPr>
          <w:t>https://nationalinterest.org/blog/buzz/how-north-korea-would-retaliate-against-us-military-strike-40787</w:t>
        </w:r>
      </w:hyperlink>
      <w:r w:rsidR="003C4120">
        <w:t xml:space="preserve"> - BS</w:t>
      </w:r>
    </w:p>
    <w:p w14:paraId="6E00D1CD" w14:textId="77777777" w:rsidR="001D455A" w:rsidRPr="0074084E" w:rsidRDefault="001D455A" w:rsidP="001D455A">
      <w:r w:rsidRPr="0074084E">
        <w:rPr>
          <w:rStyle w:val="StyleUnderline"/>
        </w:rPr>
        <w:t xml:space="preserve">North Korea is </w:t>
      </w:r>
      <w:r w:rsidRPr="0074084E">
        <w:rPr>
          <w:rStyle w:val="Emphasis"/>
        </w:rPr>
        <w:t>powerless</w:t>
      </w:r>
      <w:r w:rsidRPr="0074084E">
        <w:t xml:space="preserve"> </w:t>
      </w:r>
      <w:r w:rsidRPr="0074084E">
        <w:rPr>
          <w:rStyle w:val="StyleUnderline"/>
        </w:rPr>
        <w:t xml:space="preserve">to prevent a </w:t>
      </w:r>
      <w:r w:rsidRPr="0074084E">
        <w:rPr>
          <w:rStyle w:val="Emphasis"/>
        </w:rPr>
        <w:t>U.S. strike</w:t>
      </w:r>
      <w:r w:rsidRPr="0074084E">
        <w:rPr>
          <w:rStyle w:val="StyleUnderline"/>
        </w:rPr>
        <w:t xml:space="preserve"> on its nuclear program</w:t>
      </w:r>
      <w:r w:rsidRPr="0074084E">
        <w:t xml:space="preserve">, but </w:t>
      </w:r>
      <w:r w:rsidRPr="0074084E">
        <w:rPr>
          <w:rStyle w:val="Emphasis"/>
        </w:rPr>
        <w:t>retaliation is well within its means</w:t>
      </w:r>
      <w:r w:rsidRPr="0074084E">
        <w:t xml:space="preserve">. </w:t>
      </w:r>
      <w:r w:rsidRPr="0074084E">
        <w:rPr>
          <w:rStyle w:val="StyleUnderline"/>
        </w:rPr>
        <w:t xml:space="preserve">The significant military capability that </w:t>
      </w:r>
      <w:r w:rsidRPr="0074084E">
        <w:rPr>
          <w:rStyle w:val="Emphasis"/>
        </w:rPr>
        <w:t>North</w:t>
      </w:r>
      <w:r w:rsidRPr="0074084E">
        <w:rPr>
          <w:rStyle w:val="StyleUnderline"/>
        </w:rPr>
        <w:t xml:space="preserve"> Korea</w:t>
      </w:r>
      <w:r w:rsidRPr="0074084E">
        <w:t xml:space="preserve"> </w:t>
      </w:r>
      <w:r w:rsidRPr="0074084E">
        <w:rPr>
          <w:rStyle w:val="StyleUnderline"/>
        </w:rPr>
        <w:t>has built up against South Korea</w:t>
      </w:r>
      <w:r w:rsidRPr="0074084E">
        <w:t xml:space="preserve"> is not advanced by Western standards, but </w:t>
      </w:r>
      <w:r w:rsidRPr="0074084E">
        <w:rPr>
          <w:rStyle w:val="Emphasis"/>
        </w:rPr>
        <w:t>there are</w:t>
      </w:r>
      <w:r w:rsidRPr="0074084E">
        <w:t xml:space="preserve"> practical </w:t>
      </w:r>
      <w:r w:rsidRPr="0074084E">
        <w:rPr>
          <w:rStyle w:val="Emphasis"/>
        </w:rPr>
        <w:t>ways</w:t>
      </w:r>
      <w:r w:rsidRPr="0074084E">
        <w:t xml:space="preserve"> </w:t>
      </w:r>
      <w:r w:rsidRPr="0074084E">
        <w:rPr>
          <w:rStyle w:val="Emphasis"/>
        </w:rPr>
        <w:t>Pyongyang</w:t>
      </w:r>
      <w:r w:rsidRPr="0074084E">
        <w:t xml:space="preserve"> </w:t>
      </w:r>
      <w:r w:rsidRPr="0074084E">
        <w:rPr>
          <w:rStyle w:val="StyleUnderline"/>
        </w:rPr>
        <w:t>could respond to aggression</w:t>
      </w:r>
      <w:r w:rsidRPr="0074084E">
        <w:t xml:space="preserve">. </w:t>
      </w:r>
      <w:r w:rsidRPr="0074084E">
        <w:rPr>
          <w:rStyle w:val="StyleUnderline"/>
        </w:rPr>
        <w:t>The North Korean military's most powerful tool is artillery</w:t>
      </w:r>
      <w:r w:rsidRPr="0074084E">
        <w:t xml:space="preserve">. It cannot level Seoul as some reports have claimed, but </w:t>
      </w:r>
      <w:r w:rsidRPr="0074084E">
        <w:rPr>
          <w:rStyle w:val="Emphasis"/>
        </w:rPr>
        <w:t>it</w:t>
      </w:r>
      <w:r w:rsidRPr="0074084E">
        <w:t xml:space="preserve"> </w:t>
      </w:r>
      <w:r w:rsidRPr="0074084E">
        <w:rPr>
          <w:rStyle w:val="Emphasis"/>
        </w:rPr>
        <w:t>could do significant damage</w:t>
      </w:r>
      <w:r w:rsidRPr="0074084E">
        <w:t xml:space="preserve">. </w:t>
      </w:r>
      <w:r w:rsidRPr="0074084E">
        <w:rPr>
          <w:rStyle w:val="StyleUnderline"/>
        </w:rPr>
        <w:t>Pyongyang risks deteriorating its forces by exposing</w:t>
      </w:r>
      <w:r w:rsidRPr="0074084E">
        <w:t xml:space="preserve"> </w:t>
      </w:r>
      <w:r w:rsidRPr="0074084E">
        <w:rPr>
          <w:rStyle w:val="Emphasis"/>
        </w:rPr>
        <w:t>them to return fire</w:t>
      </w:r>
      <w:r w:rsidRPr="0074084E">
        <w:rPr>
          <w:rStyle w:val="StyleUnderline"/>
        </w:rPr>
        <w:t>, however</w:t>
      </w:r>
      <w:r w:rsidRPr="0074084E">
        <w:t xml:space="preserve">, which significantly restricts their use. </w:t>
      </w:r>
      <w:r w:rsidRPr="0074084E">
        <w:rPr>
          <w:rStyle w:val="StyleUnderline"/>
        </w:rPr>
        <w:t xml:space="preserve">Less conventional methods of </w:t>
      </w:r>
      <w:r w:rsidRPr="0074084E">
        <w:rPr>
          <w:rStyle w:val="Emphasis"/>
        </w:rPr>
        <w:t>retaliation</w:t>
      </w:r>
      <w:r w:rsidRPr="0074084E">
        <w:t xml:space="preserve">, </w:t>
      </w:r>
      <w:r w:rsidRPr="0074084E">
        <w:rPr>
          <w:rStyle w:val="Emphasis"/>
        </w:rPr>
        <w:t>such as sabotage or cyber warfare,</w:t>
      </w:r>
      <w:r w:rsidRPr="0074084E">
        <w:t xml:space="preserve"> are less risky but also limit the shock that North Korea would desire. </w:t>
      </w:r>
      <w:r w:rsidRPr="0074084E">
        <w:rPr>
          <w:rStyle w:val="StyleUnderline"/>
        </w:rPr>
        <w:t>After a strike</w:t>
      </w:r>
      <w:r w:rsidRPr="0074084E">
        <w:t xml:space="preserve">, </w:t>
      </w:r>
      <w:r w:rsidRPr="0074084E">
        <w:rPr>
          <w:rStyle w:val="Emphasis"/>
        </w:rPr>
        <w:t>North Korea's</w:t>
      </w:r>
      <w:r w:rsidRPr="0074084E">
        <w:t xml:space="preserve"> </w:t>
      </w:r>
      <w:r w:rsidRPr="0074084E">
        <w:rPr>
          <w:rStyle w:val="StyleUnderline"/>
        </w:rPr>
        <w:t xml:space="preserve">most immediate and expected method of </w:t>
      </w:r>
      <w:r w:rsidRPr="0074084E">
        <w:rPr>
          <w:rStyle w:val="Emphasis"/>
        </w:rPr>
        <w:t>retaliation</w:t>
      </w:r>
      <w:r w:rsidRPr="0074084E">
        <w:t xml:space="preserve"> </w:t>
      </w:r>
      <w:r w:rsidRPr="0074084E">
        <w:rPr>
          <w:rStyle w:val="Emphasis"/>
        </w:rPr>
        <w:t>would center around conventional artillery</w:t>
      </w:r>
      <w:r w:rsidRPr="0074084E">
        <w:t xml:space="preserve">. </w:t>
      </w:r>
      <w:r w:rsidRPr="0074084E">
        <w:rPr>
          <w:rStyle w:val="StyleUnderline"/>
        </w:rPr>
        <w:t>Many of the North's indirect fire systems</w:t>
      </w:r>
      <w:r w:rsidRPr="0074084E">
        <w:t xml:space="preserve"> </w:t>
      </w:r>
      <w:r w:rsidRPr="0074084E">
        <w:rPr>
          <w:rStyle w:val="StyleUnderline"/>
        </w:rPr>
        <w:t>are already located on or near the border</w:t>
      </w:r>
      <w:r w:rsidRPr="0074084E">
        <w:t xml:space="preserve"> with South Korea. </w:t>
      </w:r>
      <w:r w:rsidRPr="0074084E">
        <w:rPr>
          <w:rStyle w:val="Emphasis"/>
        </w:rPr>
        <w:t>By virtue of proximity</w:t>
      </w:r>
      <w:r w:rsidRPr="0074084E">
        <w:t xml:space="preserve"> and simplicity, these </w:t>
      </w:r>
      <w:r w:rsidRPr="0074084E">
        <w:rPr>
          <w:rStyle w:val="Emphasis"/>
        </w:rPr>
        <w:t>systems</w:t>
      </w:r>
      <w:r w:rsidRPr="0074084E">
        <w:t xml:space="preserve"> </w:t>
      </w:r>
      <w:r w:rsidRPr="0074084E">
        <w:rPr>
          <w:rStyle w:val="StyleUnderline"/>
        </w:rPr>
        <w:t>have a lower preparatory and response times</w:t>
      </w:r>
      <w:r w:rsidRPr="0074084E">
        <w:t xml:space="preserve"> than air assets, larger ballistic missiles or naval assets. Nevertheless, there are several critical limitations to their effectiveness.</w:t>
      </w:r>
    </w:p>
    <w:p w14:paraId="6139478A" w14:textId="77777777" w:rsidR="00C51F8E" w:rsidRDefault="00C51F8E" w:rsidP="00C51F8E">
      <w:pPr>
        <w:pStyle w:val="Heading4"/>
      </w:pPr>
      <w:r>
        <w:t xml:space="preserve">First Strike Fails---use it or lose it logic means </w:t>
      </w:r>
      <w:proofErr w:type="spellStart"/>
      <w:r>
        <w:t>NoKo</w:t>
      </w:r>
      <w:proofErr w:type="spellEnd"/>
      <w:r>
        <w:t xml:space="preserve"> immediately strikes back</w:t>
      </w:r>
    </w:p>
    <w:p w14:paraId="6D7A6CBF" w14:textId="77777777" w:rsidR="00C51F8E" w:rsidRPr="00F00C36" w:rsidRDefault="00C51F8E" w:rsidP="00C51F8E">
      <w:r w:rsidRPr="00F00C36">
        <w:rPr>
          <w:rStyle w:val="Style13ptBold"/>
        </w:rPr>
        <w:t>Bandow</w:t>
      </w:r>
      <w:r>
        <w:t>, 4-15-20</w:t>
      </w:r>
      <w:r w:rsidRPr="00F00C36">
        <w:rPr>
          <w:rStyle w:val="Style13ptBold"/>
        </w:rPr>
        <w:t>19</w:t>
      </w:r>
      <w:r>
        <w:t xml:space="preserve">---Senior fellow at the Cato Institute, specializing in foreign policy and civil liberties. He worked as special assistant to President Ronald </w:t>
      </w:r>
      <w:proofErr w:type="gramStart"/>
      <w:r>
        <w:t>Reagan  (</w:t>
      </w:r>
      <w:proofErr w:type="gramEnd"/>
      <w:r>
        <w:t>"Trump's Remarkable Diplomatic Efforts in North Korea", Cato Institute, 4-15-2019, Doug https://www.cato.org/publications/commentary/trumps-remarkable-diplomatic-efforts-north-korea)//RKM</w:t>
      </w:r>
    </w:p>
    <w:p w14:paraId="0CAABFA5" w14:textId="77777777" w:rsidR="00C51F8E" w:rsidRPr="00F00C36" w:rsidRDefault="00C51F8E" w:rsidP="00C51F8E">
      <w:pPr>
        <w:rPr>
          <w:u w:val="single"/>
        </w:rPr>
      </w:pPr>
      <w:r w:rsidRPr="00F00C36">
        <w:rPr>
          <w:u w:val="single"/>
        </w:rPr>
        <w:t xml:space="preserve">Military action against the DPRK would be a massive game of chicken with hundreds of thousands and perhaps </w:t>
      </w:r>
      <w:r w:rsidRPr="00F00C36">
        <w:rPr>
          <w:rStyle w:val="Emphasis"/>
        </w:rPr>
        <w:t>millions of lives</w:t>
      </w:r>
      <w:r w:rsidRPr="00F00C36">
        <w:rPr>
          <w:u w:val="single"/>
        </w:rPr>
        <w:t xml:space="preserve"> at stake. </w:t>
      </w:r>
      <w:r>
        <w:t xml:space="preserve">Sen. Lindsey </w:t>
      </w:r>
      <w:r w:rsidRPr="00626298">
        <w:rPr>
          <w:rStyle w:val="StyleUnderline"/>
        </w:rPr>
        <w:t>Graham</w:t>
      </w:r>
      <w:r>
        <w:t xml:space="preserve">, a militarist like McCain, </w:t>
      </w:r>
      <w:r w:rsidRPr="00626298">
        <w:rPr>
          <w:rStyle w:val="StyleUnderline"/>
        </w:rPr>
        <w:t>tweeted</w:t>
      </w:r>
      <w:r>
        <w:t xml:space="preserve"> after the breakdown of the Hanoi Summit</w:t>
      </w:r>
      <w:r w:rsidRPr="003144B0">
        <w:t xml:space="preserve">: </w:t>
      </w:r>
      <w:r w:rsidRPr="00F00C36">
        <w:rPr>
          <w:u w:val="single"/>
        </w:rPr>
        <w:t>it is time “to end the nuclear threat from North Korea — one way or the other.” He earlier dismissed fears of attacking the North since the conflict would be “over there,” he declared, rather than “over here.”</w:t>
      </w:r>
    </w:p>
    <w:p w14:paraId="0D86D1EB" w14:textId="77777777" w:rsidR="00C51F8E" w:rsidRPr="00F00C36" w:rsidRDefault="00C51F8E" w:rsidP="00C51F8E">
      <w:pPr>
        <w:rPr>
          <w:rStyle w:val="Emphasis"/>
        </w:rPr>
      </w:pPr>
      <w:r w:rsidRPr="00F00C36">
        <w:rPr>
          <w:u w:val="single"/>
        </w:rPr>
        <w:t>That ignores the fact that some 250,000 Americans are in South Korea on any given day and U.S. military forces would be drawn into any war on a massive scale.</w:t>
      </w:r>
      <w:r>
        <w:t xml:space="preserve"> Moreover, the Republic of </w:t>
      </w:r>
      <w:r w:rsidRPr="00F00C36">
        <w:rPr>
          <w:u w:val="single"/>
        </w:rPr>
        <w:t xml:space="preserve">Korea’s sprawling capital city is within range of artillery and missile attack. Although there are disagreements over North Korean capabilities, the RAND Corporation has previously warned that “given that </w:t>
      </w:r>
      <w:r w:rsidRPr="00F00C36">
        <w:rPr>
          <w:rStyle w:val="Emphasis"/>
        </w:rPr>
        <w:t>50 percent of South Korea’s population and 70 percent of its economic activity</w:t>
      </w:r>
      <w:r w:rsidRPr="00F00C36">
        <w:rPr>
          <w:u w:val="single"/>
        </w:rPr>
        <w:t xml:space="preserve"> are in the Seoul metropolitan area, this is a potentially catastrophic threat to South Korea.</w:t>
      </w:r>
      <w:r>
        <w:t xml:space="preserve">” A conventional invasion also might reach Seoul. </w:t>
      </w:r>
      <w:r w:rsidRPr="00F00C36">
        <w:rPr>
          <w:u w:val="single"/>
        </w:rPr>
        <w:t xml:space="preserve">Despite efforts made by America and South Korea to limit the damage, the loss of life, economic costs, and sheer destruction likely would be </w:t>
      </w:r>
      <w:r w:rsidRPr="00F00C36">
        <w:rPr>
          <w:rStyle w:val="Emphasis"/>
        </w:rPr>
        <w:t>enormous</w:t>
      </w:r>
      <w:r w:rsidRPr="00F00C36">
        <w:rPr>
          <w:u w:val="single"/>
        </w:rPr>
        <w:t xml:space="preserve">, despite the </w:t>
      </w:r>
      <w:r w:rsidRPr="00F00C36">
        <w:rPr>
          <w:rStyle w:val="Emphasis"/>
        </w:rPr>
        <w:t>inevitable victory.</w:t>
      </w:r>
    </w:p>
    <w:p w14:paraId="082FE7F6" w14:textId="77777777" w:rsidR="00C51F8E" w:rsidRPr="00F00C36" w:rsidRDefault="00C51F8E" w:rsidP="00C51F8E">
      <w:pPr>
        <w:rPr>
          <w:u w:val="single"/>
        </w:rPr>
      </w:pPr>
      <w:r>
        <w:t xml:space="preserve">And </w:t>
      </w:r>
      <w:r w:rsidRPr="00F00C36">
        <w:rPr>
          <w:u w:val="single"/>
        </w:rPr>
        <w:t xml:space="preserve">if Pyongyang has married nuclear warheads to short- and mid-range missiles — it likely does not have the capacity to target American cities — then </w:t>
      </w:r>
      <w:r w:rsidRPr="00F00C36">
        <w:rPr>
          <w:rStyle w:val="Emphasis"/>
        </w:rPr>
        <w:t>it could wreak havoc</w:t>
      </w:r>
      <w:r w:rsidRPr="00F00C36">
        <w:rPr>
          <w:u w:val="single"/>
        </w:rPr>
        <w:t xml:space="preserve"> in the Asia-Pacific region</w:t>
      </w:r>
      <w:r>
        <w:t xml:space="preserve">. Imagine nuclear attacks on Seoul and Tokyo, as well as American bases in Guam and Okinawa. The consequences would be horrendous. </w:t>
      </w:r>
      <w:r w:rsidRPr="00F00C36">
        <w:rPr>
          <w:u w:val="single"/>
        </w:rPr>
        <w:t xml:space="preserve">The DPRK needs only a limited arsenal to impose substantial </w:t>
      </w:r>
      <w:r w:rsidRPr="00F00C36">
        <w:rPr>
          <w:u w:val="single"/>
        </w:rPr>
        <w:lastRenderedPageBreak/>
        <w:t>penalties on any attacker. Even a small force could “</w:t>
      </w:r>
      <w:r w:rsidRPr="00F00C36">
        <w:rPr>
          <w:rStyle w:val="Emphasis"/>
        </w:rPr>
        <w:t>destroy South Korea’s major cities</w:t>
      </w:r>
      <w:r w:rsidRPr="00F00C36">
        <w:rPr>
          <w:u w:val="single"/>
        </w:rPr>
        <w:t xml:space="preserve"> and do other damage if it believes its survival is truly at stake,” warned the RAND Corporation.</w:t>
      </w:r>
    </w:p>
    <w:p w14:paraId="30E275B3" w14:textId="77777777" w:rsidR="00C51F8E" w:rsidRPr="00F00C36" w:rsidRDefault="00C51F8E" w:rsidP="00C51F8E">
      <w:pPr>
        <w:rPr>
          <w:rStyle w:val="Emphasis"/>
        </w:rPr>
      </w:pPr>
      <w:r w:rsidRPr="00F00C36">
        <w:rPr>
          <w:u w:val="single"/>
        </w:rPr>
        <w:t>Some advocates of limited strikes against North Korea’s weapons of mass destruction imagine that the threat of retaliation would prevent any response</w:t>
      </w:r>
      <w:r>
        <w:t xml:space="preserve">. However, given the fate of other regimes targeted by Washington, </w:t>
      </w:r>
      <w:r w:rsidRPr="00F00C36">
        <w:rPr>
          <w:u w:val="single"/>
        </w:rPr>
        <w:t xml:space="preserve">the North likely would perceive attacks on its most important military assets as merely the first stage, with regime change to follow. Moreover, given America’s massive military advantages, North Korea’s weapons are essentially </w:t>
      </w:r>
      <w:r w:rsidRPr="00F77815">
        <w:rPr>
          <w:rStyle w:val="Emphasis"/>
        </w:rPr>
        <w:t>use it or lose it.</w:t>
      </w:r>
      <w:r w:rsidRPr="00F00C36">
        <w:rPr>
          <w:u w:val="single"/>
        </w:rPr>
        <w:t xml:space="preserve"> Even if the United States intended to keep the fight limited, then the DPRK would most likely go </w:t>
      </w:r>
      <w:r w:rsidRPr="00F00C36">
        <w:rPr>
          <w:rStyle w:val="Emphasis"/>
        </w:rPr>
        <w:t>all in.</w:t>
      </w:r>
    </w:p>
    <w:p w14:paraId="7ACA29BE" w14:textId="77777777" w:rsidR="00C51F8E" w:rsidRDefault="00C51F8E" w:rsidP="00C51F8E">
      <w:r w:rsidRPr="00F77815">
        <w:rPr>
          <w:u w:val="single"/>
        </w:rPr>
        <w:t>In fact, this was the conclusion of the RAND Corporation after running several wargames. Although Washington might consider targeting the North’s nuclear issue as a limited objective,</w:t>
      </w:r>
      <w:r>
        <w:t xml:space="preserve"> “some North Korean factions in the wargames tended to view U.S. intervention as the prelude to unification and thus an existential threat to North Korea as an independent entity. </w:t>
      </w:r>
      <w:r w:rsidRPr="00F77815">
        <w:rPr>
          <w:u w:val="single"/>
        </w:rPr>
        <w:t>This put them in the situation of using their nuclear weapons — the ultimate guarantor of their security — or losing them</w:t>
      </w:r>
      <w:r>
        <w:t xml:space="preserve">.” The RAND Corporation concluded </w:t>
      </w:r>
      <w:r w:rsidRPr="00F77815">
        <w:rPr>
          <w:u w:val="single"/>
        </w:rPr>
        <w:t xml:space="preserve">that nuclear war was inevitable and noted that “in all the wargames, </w:t>
      </w:r>
      <w:r w:rsidRPr="00F77815">
        <w:rPr>
          <w:rStyle w:val="Emphasis"/>
        </w:rPr>
        <w:t>at least one of the North Korean factions employed a nuclear weapon</w:t>
      </w:r>
      <w:r w:rsidRPr="00F77815">
        <w:rPr>
          <w:u w:val="single"/>
        </w:rPr>
        <w:t xml:space="preserve"> during the conflict</w:t>
      </w:r>
      <w:r>
        <w:t>.” In summarizing the results of various war scenarios, RAND stated the additional complications of “the logistical burden and local chaos of a noncombatant evacuation operation and the potential for third-party intervention, especially by China.”</w:t>
      </w:r>
    </w:p>
    <w:p w14:paraId="38B0566F" w14:textId="77777777" w:rsidR="00C51F8E" w:rsidRDefault="00C51F8E" w:rsidP="00C51F8E">
      <w:r>
        <w:t xml:space="preserve">Moreover, </w:t>
      </w:r>
      <w:r w:rsidRPr="00F77815">
        <w:rPr>
          <w:u w:val="single"/>
        </w:rPr>
        <w:t xml:space="preserve">the United States might find itself fighting </w:t>
      </w:r>
      <w:r w:rsidRPr="00F77815">
        <w:rPr>
          <w:rStyle w:val="Emphasis"/>
        </w:rPr>
        <w:t xml:space="preserve">without its Asian </w:t>
      </w:r>
      <w:proofErr w:type="spellStart"/>
      <w:r w:rsidRPr="00F77815">
        <w:rPr>
          <w:rStyle w:val="Emphasis"/>
        </w:rPr>
        <w:t>allies</w:t>
      </w:r>
      <w:r w:rsidRPr="00F77815">
        <w:rPr>
          <w:u w:val="single"/>
        </w:rPr>
        <w:t>.For</w:t>
      </w:r>
      <w:proofErr w:type="spellEnd"/>
      <w:r w:rsidRPr="00F77815">
        <w:rPr>
          <w:u w:val="single"/>
        </w:rPr>
        <w:t xml:space="preserve"> example, North Korean capabilities might allow it to “hold at risk bases required for warfighting and force flow; </w:t>
      </w:r>
      <w:r w:rsidRPr="00F77815">
        <w:rPr>
          <w:rStyle w:val="Emphasis"/>
        </w:rPr>
        <w:t>blackmail regional allies</w:t>
      </w:r>
      <w:r w:rsidRPr="00F77815">
        <w:rPr>
          <w:u w:val="single"/>
        </w:rPr>
        <w:t xml:space="preserve"> into denying the use of their facilities in a crisis or war; hold </w:t>
      </w:r>
      <w:r w:rsidRPr="00F77815">
        <w:rPr>
          <w:rStyle w:val="Emphasis"/>
        </w:rPr>
        <w:t>CONUS</w:t>
      </w:r>
      <w:r w:rsidRPr="00F77815">
        <w:rPr>
          <w:u w:val="single"/>
        </w:rPr>
        <w:t xml:space="preserve"> [the American homeland] directly at risk</w:t>
      </w:r>
      <w:r>
        <w:t xml:space="preserve">; and promise a </w:t>
      </w:r>
      <w:r w:rsidRPr="00F77815">
        <w:rPr>
          <w:u w:val="single"/>
        </w:rPr>
        <w:t xml:space="preserve">massive retaliation against U.S. allies in the event that U.S. or South Korean forces violate North Korean territory,” </w:t>
      </w:r>
      <w:r>
        <w:t>according to the RAND Corporation. Japan, for one, might decide to sit out a Second Korean War, especially if it was started by Washington.</w:t>
      </w:r>
    </w:p>
    <w:p w14:paraId="5FF0B644" w14:textId="77777777" w:rsidR="00C51F8E" w:rsidRDefault="00C51F8E" w:rsidP="00C51F8E">
      <w:r>
        <w:t>The problem is not just combat, but thereafter. “</w:t>
      </w:r>
      <w:r w:rsidRPr="00F77815">
        <w:rPr>
          <w:u w:val="single"/>
        </w:rPr>
        <w:t xml:space="preserve">Casualties at this scale would likely </w:t>
      </w:r>
      <w:r w:rsidRPr="00F77815">
        <w:rPr>
          <w:rStyle w:val="Emphasis"/>
        </w:rPr>
        <w:t>exhaust the South Korean military’s capacity</w:t>
      </w:r>
      <w:r w:rsidRPr="00F77815">
        <w:rPr>
          <w:u w:val="single"/>
        </w:rPr>
        <w:t xml:space="preserve"> for follow-on missions, such as unifying the peninsula or securing WMD sites,</w:t>
      </w:r>
      <w:r>
        <w:t xml:space="preserve">” according to the RAND Corporation. And even disintegration of </w:t>
      </w:r>
      <w:r w:rsidRPr="00F77815">
        <w:rPr>
          <w:u w:val="single"/>
        </w:rPr>
        <w:t>the Kim regime would not make it easy to recover the nuclear arsenal. Whoever was in control would have an incentive to preserve them for leverage. They could be hidden with ease and would not be susceptible to destruction via bombing.</w:t>
      </w:r>
      <w:r>
        <w:t xml:space="preserve"> Then there is the prospect of a confrontation with China, which might intervene to secure its border and/or grab loose nuclear weapons.</w:t>
      </w:r>
      <w:r>
        <w:br/>
      </w:r>
    </w:p>
    <w:p w14:paraId="307D8FA6" w14:textId="77777777" w:rsidR="001D455A" w:rsidRDefault="001D455A" w:rsidP="001D455A"/>
    <w:p w14:paraId="5BFC959D" w14:textId="77777777" w:rsidR="001D455A" w:rsidRPr="005A707B" w:rsidRDefault="001D455A" w:rsidP="001D455A"/>
    <w:p w14:paraId="44AF6812" w14:textId="77777777" w:rsidR="00AA1BFB" w:rsidRDefault="00AA1BFB" w:rsidP="00AA1BFB">
      <w:pPr>
        <w:pStyle w:val="Heading3"/>
      </w:pPr>
      <w:r>
        <w:lastRenderedPageBreak/>
        <w:t>China Draw In---2AC</w:t>
      </w:r>
    </w:p>
    <w:p w14:paraId="1838537B" w14:textId="77777777" w:rsidR="00AA1BFB" w:rsidRDefault="00AA1BFB" w:rsidP="00AA1BFB"/>
    <w:p w14:paraId="43E76076" w14:textId="77777777" w:rsidR="00AA1BFB" w:rsidRPr="00C95387" w:rsidRDefault="00AA1BFB" w:rsidP="00AA1BFB">
      <w:pPr>
        <w:pStyle w:val="Heading4"/>
        <w:rPr>
          <w:rStyle w:val="Style13ptBold"/>
          <w:b/>
          <w:bCs w:val="0"/>
        </w:rPr>
      </w:pPr>
      <w:r>
        <w:rPr>
          <w:rStyle w:val="Style13ptBold"/>
          <w:b/>
          <w:bCs w:val="0"/>
        </w:rPr>
        <w:t>Turn---US first strike causes china draw in---BUT waiting and retaliating to a north Korean first strike keeps china out of the conflict</w:t>
      </w:r>
    </w:p>
    <w:p w14:paraId="1E6C7359" w14:textId="03301768" w:rsidR="00AA1BFB" w:rsidRPr="00645B62" w:rsidRDefault="00AA1BFB" w:rsidP="00AA1BFB">
      <w:r>
        <w:rPr>
          <w:rStyle w:val="Style13ptBold"/>
        </w:rPr>
        <w:t xml:space="preserve">McInnis et al 17 </w:t>
      </w:r>
      <w:r>
        <w:t xml:space="preserve">Kathleen J. McInnis Analyst in International Security, CRS; PhD, War Studies, King’s College London. Andrew </w:t>
      </w:r>
      <w:proofErr w:type="spellStart"/>
      <w:r>
        <w:t>Feickert</w:t>
      </w:r>
      <w:proofErr w:type="spellEnd"/>
      <w:r>
        <w:t xml:space="preserve">, Specialist in Military Ground Forces, CRS; MS, National Security Strategy, National War College. Mark E. </w:t>
      </w:r>
      <w:proofErr w:type="spellStart"/>
      <w:r>
        <w:t>Manyin</w:t>
      </w:r>
      <w:proofErr w:type="spellEnd"/>
      <w:r>
        <w:t xml:space="preserve">, Specialist in Asian Affairs, CRS. Steven A. Hildreth, Specialist in U.S. and Foreign National Security Programs, CRS. Mary Beth D. </w:t>
      </w:r>
      <w:proofErr w:type="spellStart"/>
      <w:r>
        <w:t>Nikitin</w:t>
      </w:r>
      <w:proofErr w:type="spellEnd"/>
      <w:r>
        <w:t xml:space="preserve">, CRS. Emma </w:t>
      </w:r>
      <w:proofErr w:type="spellStart"/>
      <w:r>
        <w:t>Chanlett</w:t>
      </w:r>
      <w:proofErr w:type="spellEnd"/>
      <w:r>
        <w:t xml:space="preserve">-Avery, Specialist in Asian Affairs, CRS. 11/6/2017. “The North Korean Nuclear Challenge: Military Options and Issues for Congress.” Congressional Research Service. https://fas.org/sgp/crs/nuke/R44994.pdf. </w:t>
      </w:r>
      <w:r w:rsidR="003C4120">
        <w:t>- BS</w:t>
      </w:r>
    </w:p>
    <w:p w14:paraId="4191E710" w14:textId="77777777" w:rsidR="00AA1BFB" w:rsidRPr="00C95387" w:rsidRDefault="00AA1BFB" w:rsidP="00AA1BFB">
      <w:pPr>
        <w:rPr>
          <w:rStyle w:val="Emphasis"/>
        </w:rPr>
      </w:pPr>
      <w:r w:rsidRPr="00C95387">
        <w:rPr>
          <w:rStyle w:val="Emphasis"/>
        </w:rPr>
        <w:t>China’s Reaction</w:t>
      </w:r>
    </w:p>
    <w:p w14:paraId="155A2077" w14:textId="77777777" w:rsidR="00AA1BFB" w:rsidRDefault="00AA1BFB" w:rsidP="00AA1BFB">
      <w:r w:rsidRPr="00C95387">
        <w:rPr>
          <w:rStyle w:val="StyleUnderline"/>
        </w:rPr>
        <w:t xml:space="preserve">A significant factor likely </w:t>
      </w:r>
      <w:r w:rsidRPr="00C95387">
        <w:rPr>
          <w:rStyle w:val="Emphasis"/>
        </w:rPr>
        <w:t>affecting</w:t>
      </w:r>
      <w:r w:rsidRPr="00C95387">
        <w:rPr>
          <w:rStyle w:val="StyleUnderline"/>
        </w:rPr>
        <w:t xml:space="preserve"> policymakers’ </w:t>
      </w:r>
      <w:r w:rsidRPr="00C95387">
        <w:rPr>
          <w:rStyle w:val="Emphasis"/>
        </w:rPr>
        <w:t>deliberations</w:t>
      </w:r>
      <w:r>
        <w:t xml:space="preserve"> </w:t>
      </w:r>
      <w:r w:rsidRPr="00C95387">
        <w:rPr>
          <w:rStyle w:val="Emphasis"/>
        </w:rPr>
        <w:t>regarding</w:t>
      </w:r>
      <w:r>
        <w:t xml:space="preserve"> the use of </w:t>
      </w:r>
      <w:r w:rsidRPr="00C95387">
        <w:rPr>
          <w:rStyle w:val="Emphasis"/>
        </w:rPr>
        <w:t>military force</w:t>
      </w:r>
      <w:r>
        <w:t xml:space="preserve"> </w:t>
      </w:r>
      <w:r w:rsidRPr="00C95387">
        <w:rPr>
          <w:rStyle w:val="StyleUnderline"/>
        </w:rPr>
        <w:t xml:space="preserve">on the Korean Peninsula is the question of whether a military </w:t>
      </w:r>
      <w:r w:rsidRPr="00C95387">
        <w:rPr>
          <w:rStyle w:val="Emphasis"/>
        </w:rPr>
        <w:t>conflict</w:t>
      </w:r>
      <w:r w:rsidRPr="00C95387">
        <w:rPr>
          <w:rStyle w:val="StyleUnderline"/>
        </w:rPr>
        <w:t xml:space="preserve"> between</w:t>
      </w:r>
      <w:r>
        <w:t xml:space="preserve"> the DPRK and the U.S./ROK </w:t>
      </w:r>
      <w:r w:rsidRPr="00C95387">
        <w:rPr>
          <w:rStyle w:val="StyleUnderline"/>
        </w:rPr>
        <w:t xml:space="preserve">runs the risk of a </w:t>
      </w:r>
      <w:r w:rsidRPr="00C95387">
        <w:rPr>
          <w:rStyle w:val="Emphasis"/>
        </w:rPr>
        <w:t>direct</w:t>
      </w:r>
      <w:r w:rsidRPr="00C95387">
        <w:rPr>
          <w:rStyle w:val="StyleUnderline"/>
        </w:rPr>
        <w:t xml:space="preserve"> military </w:t>
      </w:r>
      <w:r w:rsidRPr="00C95387">
        <w:rPr>
          <w:rStyle w:val="Emphasis"/>
        </w:rPr>
        <w:t>clash</w:t>
      </w:r>
      <w:r>
        <w:t xml:space="preserve"> with China, as occurred during the 1950- 1953 Korean War. </w:t>
      </w:r>
      <w:r w:rsidRPr="00C95387">
        <w:rPr>
          <w:rStyle w:val="StyleUnderline"/>
        </w:rPr>
        <w:t>China has declared itself “</w:t>
      </w:r>
      <w:r w:rsidRPr="00C95387">
        <w:rPr>
          <w:rStyle w:val="Emphasis"/>
        </w:rPr>
        <w:t>firmly opposed</w:t>
      </w:r>
      <w:r>
        <w:t xml:space="preserve"> </w:t>
      </w:r>
      <w:r w:rsidRPr="00C95387">
        <w:rPr>
          <w:rStyle w:val="StyleUnderline"/>
        </w:rPr>
        <w:t>to war and turmoil on the</w:t>
      </w:r>
      <w:r>
        <w:t xml:space="preserve"> </w:t>
      </w:r>
      <w:r w:rsidRPr="00C95387">
        <w:rPr>
          <w:rStyle w:val="StyleUnderline"/>
        </w:rPr>
        <w:t>Peninsula</w:t>
      </w:r>
      <w:r>
        <w:t>,” and “</w:t>
      </w:r>
      <w:r w:rsidRPr="00C95387">
        <w:rPr>
          <w:rStyle w:val="StyleUnderline"/>
        </w:rPr>
        <w:t xml:space="preserve">committed to a </w:t>
      </w:r>
      <w:r w:rsidRPr="00C95387">
        <w:rPr>
          <w:rStyle w:val="Emphasis"/>
        </w:rPr>
        <w:t>denuclearized</w:t>
      </w:r>
      <w:r>
        <w:t xml:space="preserve">, </w:t>
      </w:r>
      <w:r w:rsidRPr="00C95387">
        <w:rPr>
          <w:rStyle w:val="Emphasis"/>
        </w:rPr>
        <w:t>peaceful</w:t>
      </w:r>
      <w:r>
        <w:t xml:space="preserve"> and stable </w:t>
      </w:r>
      <w:r w:rsidRPr="00C95387">
        <w:rPr>
          <w:rStyle w:val="Emphasis"/>
        </w:rPr>
        <w:t>Korean Peninsula</w:t>
      </w:r>
      <w:r>
        <w:t xml:space="preserve"> </w:t>
      </w:r>
      <w:r w:rsidRPr="00C95387">
        <w:rPr>
          <w:rStyle w:val="StyleUnderline"/>
        </w:rPr>
        <w:t>and a settlement of relevant issues through dialogue and consultatio</w:t>
      </w:r>
      <w:r>
        <w:t xml:space="preserve">n.”89 </w:t>
      </w:r>
      <w:r w:rsidRPr="007357F3">
        <w:rPr>
          <w:rStyle w:val="StyleUnderline"/>
        </w:rPr>
        <w:t>If the</w:t>
      </w:r>
      <w:r w:rsidRPr="007357F3">
        <w:t xml:space="preserve"> </w:t>
      </w:r>
      <w:r w:rsidRPr="007357F3">
        <w:rPr>
          <w:rStyle w:val="Emphasis"/>
        </w:rPr>
        <w:t>U</w:t>
      </w:r>
      <w:r w:rsidRPr="007357F3">
        <w:t xml:space="preserve">nited </w:t>
      </w:r>
      <w:r w:rsidRPr="007357F3">
        <w:rPr>
          <w:rStyle w:val="Emphasis"/>
        </w:rPr>
        <w:t>S</w:t>
      </w:r>
      <w:r w:rsidRPr="007357F3">
        <w:t xml:space="preserve">tates </w:t>
      </w:r>
      <w:r w:rsidRPr="00C95387">
        <w:rPr>
          <w:rStyle w:val="StyleUnderline"/>
        </w:rPr>
        <w:t xml:space="preserve">were to undertake </w:t>
      </w:r>
      <w:r w:rsidRPr="00C95387">
        <w:rPr>
          <w:rStyle w:val="Emphasis"/>
        </w:rPr>
        <w:t>preventive</w:t>
      </w:r>
      <w:r>
        <w:t xml:space="preserve"> or </w:t>
      </w:r>
      <w:r w:rsidRPr="00C95387">
        <w:rPr>
          <w:rStyle w:val="Emphasis"/>
        </w:rPr>
        <w:t>preemptive</w:t>
      </w:r>
      <w:r>
        <w:t xml:space="preserve"> </w:t>
      </w:r>
      <w:r w:rsidRPr="00C95387">
        <w:rPr>
          <w:rStyle w:val="Emphasis"/>
        </w:rPr>
        <w:t>strikes</w:t>
      </w:r>
      <w:r>
        <w:t xml:space="preserve"> against North Korea, </w:t>
      </w:r>
      <w:r w:rsidRPr="00C95387">
        <w:rPr>
          <w:rStyle w:val="StyleUnderline"/>
        </w:rPr>
        <w:t xml:space="preserve">it could risk a major rupture in its </w:t>
      </w:r>
      <w:r w:rsidRPr="00C95387">
        <w:rPr>
          <w:rStyle w:val="Emphasis"/>
        </w:rPr>
        <w:t>relationship with China</w:t>
      </w:r>
      <w:r>
        <w:t>, which is the United States’ top trading partner and holds upwards of $1.15 trillion in U.S. bonds as of June 2017.90</w:t>
      </w:r>
    </w:p>
    <w:p w14:paraId="3D9C2BEE" w14:textId="77777777" w:rsidR="00AA1BFB" w:rsidRPr="00C95387" w:rsidRDefault="00AA1BFB" w:rsidP="00AA1BFB">
      <w:pPr>
        <w:rPr>
          <w:rStyle w:val="StyleUnderline"/>
        </w:rPr>
      </w:pPr>
      <w:r>
        <w:t xml:space="preserve">In August 2017, </w:t>
      </w:r>
      <w:r w:rsidRPr="00C95387">
        <w:rPr>
          <w:rStyle w:val="StyleUnderline"/>
        </w:rPr>
        <w:t>the Global Times, a nonauthoritative tabloid affiliated with the authoritative Chinese Communist Party publication The People’s Daily, wrote in a much-discussed editorial that</w:t>
      </w:r>
    </w:p>
    <w:p w14:paraId="2B4E13DE" w14:textId="77777777" w:rsidR="00AA1BFB" w:rsidRDefault="00AA1BFB" w:rsidP="00AA1BFB">
      <w:r w:rsidRPr="00C95387">
        <w:rPr>
          <w:rStyle w:val="StyleUnderline"/>
        </w:rPr>
        <w:t xml:space="preserve">China should also make clear that if </w:t>
      </w:r>
      <w:r w:rsidRPr="00C95387">
        <w:rPr>
          <w:rStyle w:val="Emphasis"/>
        </w:rPr>
        <w:t>No</w:t>
      </w:r>
      <w:r w:rsidRPr="00C95387">
        <w:rPr>
          <w:rStyle w:val="StyleUnderline"/>
        </w:rPr>
        <w:t xml:space="preserve">rth </w:t>
      </w:r>
      <w:r w:rsidRPr="00C95387">
        <w:rPr>
          <w:rStyle w:val="Emphasis"/>
        </w:rPr>
        <w:t>Ko</w:t>
      </w:r>
      <w:r w:rsidRPr="00C95387">
        <w:rPr>
          <w:rStyle w:val="StyleUnderline"/>
        </w:rPr>
        <w:t xml:space="preserve">rea </w:t>
      </w:r>
      <w:r w:rsidRPr="00C95387">
        <w:rPr>
          <w:rStyle w:val="Emphasis"/>
        </w:rPr>
        <w:t>launches</w:t>
      </w:r>
      <w:r>
        <w:t xml:space="preserve"> </w:t>
      </w:r>
      <w:r w:rsidRPr="00C95387">
        <w:rPr>
          <w:rStyle w:val="StyleUnderline"/>
        </w:rPr>
        <w:t>missiles</w:t>
      </w:r>
      <w:r>
        <w:t xml:space="preserve"> </w:t>
      </w:r>
      <w:r w:rsidRPr="00C95387">
        <w:rPr>
          <w:rStyle w:val="Emphasis"/>
        </w:rPr>
        <w:t>that threaten U.S. soil first</w:t>
      </w:r>
      <w:r>
        <w:t xml:space="preserve"> </w:t>
      </w:r>
      <w:r w:rsidRPr="00C95387">
        <w:rPr>
          <w:rStyle w:val="StyleUnderline"/>
        </w:rPr>
        <w:t xml:space="preserve">and the </w:t>
      </w:r>
      <w:r w:rsidRPr="00C95387">
        <w:rPr>
          <w:rStyle w:val="Emphasis"/>
        </w:rPr>
        <w:t>U.S. retaliates</w:t>
      </w:r>
      <w:r>
        <w:t xml:space="preserve">, </w:t>
      </w:r>
      <w:r w:rsidRPr="00C95387">
        <w:rPr>
          <w:rStyle w:val="Emphasis"/>
        </w:rPr>
        <w:t>China will stay neutral</w:t>
      </w:r>
      <w:r>
        <w:t xml:space="preserve">.... </w:t>
      </w:r>
      <w:r w:rsidRPr="00C95387">
        <w:rPr>
          <w:rStyle w:val="StyleUnderline"/>
        </w:rPr>
        <w:t xml:space="preserve">If the U.S. and South Korea carry out strikes and try to </w:t>
      </w:r>
      <w:r w:rsidRPr="00C95387">
        <w:rPr>
          <w:rStyle w:val="Emphasis"/>
        </w:rPr>
        <w:t>overthrow</w:t>
      </w:r>
      <w:r w:rsidRPr="00C95387">
        <w:rPr>
          <w:rStyle w:val="StyleUnderline"/>
        </w:rPr>
        <w:t xml:space="preserve"> the </w:t>
      </w:r>
      <w:r w:rsidRPr="00C95387">
        <w:rPr>
          <w:rStyle w:val="Emphasis"/>
        </w:rPr>
        <w:t>North Korean regime</w:t>
      </w:r>
      <w:r>
        <w:t xml:space="preserve"> and change the political pattern of the Korean peninsula, </w:t>
      </w:r>
      <w:r w:rsidRPr="00C95387">
        <w:rPr>
          <w:rStyle w:val="Emphasis"/>
        </w:rPr>
        <w:t>China will prevent them from doing</w:t>
      </w:r>
      <w:r>
        <w:t xml:space="preserve"> so.91</w:t>
      </w:r>
    </w:p>
    <w:p w14:paraId="6D5CED48" w14:textId="77777777" w:rsidR="00AA1BFB" w:rsidRDefault="00AA1BFB" w:rsidP="00AA1BFB">
      <w:r w:rsidRPr="00C95387">
        <w:rPr>
          <w:rStyle w:val="StyleUnderline"/>
        </w:rPr>
        <w:t>China’s leadership has been known to use the Global Times</w:t>
      </w:r>
      <w:r>
        <w:t xml:space="preserve"> </w:t>
      </w:r>
      <w:r w:rsidRPr="00C95387">
        <w:rPr>
          <w:rStyle w:val="StyleUnderline"/>
        </w:rPr>
        <w:t>to test policy proposals</w:t>
      </w:r>
      <w:r>
        <w:t xml:space="preserve"> and messages </w:t>
      </w:r>
      <w:r w:rsidRPr="00C95387">
        <w:rPr>
          <w:rStyle w:val="StyleUnderline"/>
        </w:rPr>
        <w:t>while taking advantage of the deniability offered by the paper’s nonauthoritative status</w:t>
      </w:r>
      <w:r>
        <w:t>. Whether this editorial was a test message from China’s leadership, or generated independently by the Global Times, is unclear.</w:t>
      </w:r>
    </w:p>
    <w:p w14:paraId="2107E7DB" w14:textId="77777777" w:rsidR="00AA1BFB" w:rsidRDefault="00AA1BFB" w:rsidP="00AA1BFB">
      <w:r w:rsidRPr="00C95387">
        <w:rPr>
          <w:rStyle w:val="Emphasis"/>
        </w:rPr>
        <w:t>China</w:t>
      </w:r>
      <w:r>
        <w:t xml:space="preserve"> increasingly has </w:t>
      </w:r>
      <w:r w:rsidRPr="00C95387">
        <w:rPr>
          <w:rStyle w:val="Emphasis"/>
        </w:rPr>
        <w:t>supported</w:t>
      </w:r>
      <w:r>
        <w:t xml:space="preserve"> </w:t>
      </w:r>
      <w:r w:rsidRPr="00C95387">
        <w:rPr>
          <w:rStyle w:val="StyleUnderline"/>
        </w:rPr>
        <w:t xml:space="preserve">the U.S. and South Korea-led </w:t>
      </w:r>
      <w:r w:rsidRPr="00C95387">
        <w:rPr>
          <w:rStyle w:val="Emphasis"/>
        </w:rPr>
        <w:t>pressure</w:t>
      </w:r>
      <w:r>
        <w:t xml:space="preserve"> campaign </w:t>
      </w:r>
      <w:r w:rsidRPr="00C95387">
        <w:rPr>
          <w:rStyle w:val="Emphasis"/>
        </w:rPr>
        <w:t>against Pyongyang</w:t>
      </w:r>
      <w:r>
        <w:t xml:space="preserve"> </w:t>
      </w:r>
      <w:r w:rsidRPr="00C95387">
        <w:rPr>
          <w:rStyle w:val="StyleUnderline"/>
        </w:rPr>
        <w:t>since Kim Jong-un succeeded his father as DPRK leader i</w:t>
      </w:r>
      <w:r>
        <w:t xml:space="preserve">n 2011. </w:t>
      </w:r>
      <w:r w:rsidRPr="00C95387">
        <w:rPr>
          <w:rStyle w:val="StyleUnderline"/>
        </w:rPr>
        <w:t xml:space="preserve">Yet, many if not most analysts believe that </w:t>
      </w:r>
      <w:r w:rsidRPr="00C95387">
        <w:rPr>
          <w:rStyle w:val="Emphasis"/>
        </w:rPr>
        <w:t>stability</w:t>
      </w:r>
      <w:r w:rsidRPr="00C95387">
        <w:rPr>
          <w:rStyle w:val="StyleUnderline"/>
        </w:rPr>
        <w:t xml:space="preserve"> on the Korean Peninsula</w:t>
      </w:r>
      <w:r>
        <w:t xml:space="preserve">, rather than denuclearization, </w:t>
      </w:r>
      <w:r w:rsidRPr="00C95387">
        <w:rPr>
          <w:rStyle w:val="StyleUnderline"/>
        </w:rPr>
        <w:t xml:space="preserve">is the paramount </w:t>
      </w:r>
      <w:r w:rsidRPr="00C95387">
        <w:rPr>
          <w:rStyle w:val="Emphasis"/>
        </w:rPr>
        <w:t>priority</w:t>
      </w:r>
      <w:r w:rsidRPr="00C95387">
        <w:rPr>
          <w:rStyle w:val="StyleUnderline"/>
        </w:rPr>
        <w:t xml:space="preserve"> of </w:t>
      </w:r>
      <w:r w:rsidRPr="00C95387">
        <w:rPr>
          <w:rStyle w:val="Emphasis"/>
        </w:rPr>
        <w:t>Chinese leaders</w:t>
      </w:r>
      <w:r>
        <w:t xml:space="preserve"> with respect to the peninsula. 92 Among other developments, </w:t>
      </w:r>
      <w:r w:rsidRPr="00C95387">
        <w:rPr>
          <w:rStyle w:val="StyleUnderline"/>
        </w:rPr>
        <w:t xml:space="preserve">the outbreak of war on the peninsula could lead to a </w:t>
      </w:r>
      <w:r w:rsidRPr="00C95387">
        <w:rPr>
          <w:rStyle w:val="Emphasis"/>
        </w:rPr>
        <w:t>massive flow of refugees</w:t>
      </w:r>
      <w:r>
        <w:t xml:space="preserve"> into northeastern China, where large numbers of ethnic Koreans reside.</w:t>
      </w:r>
    </w:p>
    <w:p w14:paraId="47568A69" w14:textId="77777777" w:rsidR="00AA1BFB" w:rsidRDefault="00AA1BFB" w:rsidP="00AA1BFB">
      <w:r w:rsidRPr="00C95387">
        <w:rPr>
          <w:rStyle w:val="StyleUnderline"/>
        </w:rPr>
        <w:t>For years, the United States and South Korea have sought to hold discussions</w:t>
      </w:r>
      <w:r>
        <w:t xml:space="preserve"> </w:t>
      </w:r>
      <w:r w:rsidRPr="00C95387">
        <w:rPr>
          <w:rStyle w:val="StyleUnderline"/>
        </w:rPr>
        <w:t>with China about various contingencies involving military conflict with and/or instability in North Korea</w:t>
      </w:r>
      <w:r>
        <w:t xml:space="preserve">, in part to reduce the chances of a China-U.S./ROK military clash. Chinese officials generally have resisted engaging in these </w:t>
      </w:r>
      <w:r>
        <w:lastRenderedPageBreak/>
        <w:t>discussions. Some observers believe this might be in part to avoid appearing to countenance U.S./ROK military action to denuclearize the peninsula.</w:t>
      </w:r>
    </w:p>
    <w:p w14:paraId="5E08AD6B" w14:textId="77777777" w:rsidR="00AA1BFB" w:rsidRDefault="00AA1BFB" w:rsidP="00AA1BFB">
      <w:r>
        <w:t>Independent of such discussions, Chinese statements could complicate matters for the United States, as the possible articulation of Beijing’s red lines could encourage the DPRK to continue taking aggressive action that falls just short of Chinese parameters for its rejection of Pyongyang’s activities.</w:t>
      </w:r>
    </w:p>
    <w:p w14:paraId="0DF1C275" w14:textId="77777777" w:rsidR="00AA1BFB" w:rsidRPr="002B00AC" w:rsidRDefault="00AA1BFB" w:rsidP="00AA1BFB"/>
    <w:p w14:paraId="0EBDBB27" w14:textId="77777777" w:rsidR="00AA1BFB" w:rsidRPr="008D1DE9" w:rsidRDefault="00AA1BFB" w:rsidP="00AA1BFB"/>
    <w:p w14:paraId="1FC186EF" w14:textId="77777777" w:rsidR="00AA1BFB" w:rsidRDefault="00AA1BFB" w:rsidP="00AA1BFB">
      <w:pPr>
        <w:rPr>
          <w:rFonts w:asciiTheme="minorHAnsi" w:hAnsiTheme="minorHAnsi"/>
        </w:rPr>
      </w:pPr>
    </w:p>
    <w:p w14:paraId="5E624867" w14:textId="77777777" w:rsidR="00AA1BFB" w:rsidRPr="00B55AD5" w:rsidRDefault="00AA1BFB" w:rsidP="00AA1BFB"/>
    <w:p w14:paraId="7B807F7D" w14:textId="77777777" w:rsidR="00AA1BFB" w:rsidRPr="00C91063" w:rsidRDefault="00AA1BFB" w:rsidP="00AA1BFB"/>
    <w:p w14:paraId="0BA7EA14" w14:textId="77777777" w:rsidR="00AA1BFB" w:rsidRPr="003F719C" w:rsidRDefault="00AA1BFB" w:rsidP="00AA1BFB">
      <w:pPr>
        <w:rPr>
          <w:rFonts w:asciiTheme="minorHAnsi" w:hAnsiTheme="minorHAnsi" w:cstheme="minorHAnsi"/>
        </w:rPr>
      </w:pPr>
    </w:p>
    <w:p w14:paraId="74407A61" w14:textId="77777777" w:rsidR="008D1DE9" w:rsidRDefault="008D1DE9" w:rsidP="008D1DE9">
      <w:pPr>
        <w:pStyle w:val="Heading3"/>
      </w:pPr>
      <w:r>
        <w:lastRenderedPageBreak/>
        <w:t>AT: Terror Impact---2AC</w:t>
      </w:r>
    </w:p>
    <w:p w14:paraId="68A3D046" w14:textId="77777777" w:rsidR="008D1DE9" w:rsidRDefault="008D1DE9" w:rsidP="008D1DE9"/>
    <w:p w14:paraId="36D763A1" w14:textId="77777777" w:rsidR="008D1DE9" w:rsidRPr="00E06A23" w:rsidRDefault="008D1DE9" w:rsidP="008D1DE9">
      <w:pPr>
        <w:pStyle w:val="Heading4"/>
      </w:pPr>
      <w:r w:rsidRPr="00E06A23">
        <w:t>North Korea won’t sell nukes</w:t>
      </w:r>
    </w:p>
    <w:p w14:paraId="0015F288" w14:textId="77777777" w:rsidR="008D1DE9" w:rsidRPr="00B62941" w:rsidRDefault="008D1DE9" w:rsidP="008D1DE9">
      <w:proofErr w:type="spellStart"/>
      <w:r>
        <w:rPr>
          <w:rStyle w:val="Style13ptBold"/>
        </w:rPr>
        <w:t>Reisener</w:t>
      </w:r>
      <w:proofErr w:type="spellEnd"/>
      <w:r>
        <w:rPr>
          <w:rStyle w:val="Style13ptBold"/>
        </w:rPr>
        <w:t xml:space="preserve"> 18 </w:t>
      </w:r>
      <w:r>
        <w:t xml:space="preserve">Matthew </w:t>
      </w:r>
      <w:proofErr w:type="spellStart"/>
      <w:r>
        <w:t>Reisener</w:t>
      </w:r>
      <w:proofErr w:type="spellEnd"/>
      <w:r>
        <w:t xml:space="preserve">, Writer for the national interest 4-19-2018, "North Korea Won't Sell Nuclear Material to Terrorists," National Interest, </w:t>
      </w:r>
      <w:hyperlink r:id="rId37" w:history="1">
        <w:r w:rsidRPr="00B829AB">
          <w:rPr>
            <w:rStyle w:val="Hyperlink"/>
          </w:rPr>
          <w:t>https://nationalinterest.org/feature/north-korea-wont-sell-nuclear-material-terrorists-25480</w:t>
        </w:r>
      </w:hyperlink>
      <w:r>
        <w:t xml:space="preserve"> - BS</w:t>
      </w:r>
    </w:p>
    <w:p w14:paraId="6505F31E" w14:textId="77777777" w:rsidR="008D1DE9" w:rsidRDefault="008D1DE9" w:rsidP="008D1DE9">
      <w:r>
        <w:t xml:space="preserve">In a recent interview with Jon Scott of Fox News, National Security Advisor John </w:t>
      </w:r>
      <w:r w:rsidRPr="00B62941">
        <w:rPr>
          <w:rStyle w:val="StyleUnderline"/>
        </w:rPr>
        <w:t>Bolton</w:t>
      </w:r>
      <w:r>
        <w:t xml:space="preserve"> </w:t>
      </w:r>
      <w:r w:rsidRPr="00B62941">
        <w:rPr>
          <w:rStyle w:val="StyleUnderline"/>
        </w:rPr>
        <w:t>argued that the United States</w:t>
      </w:r>
      <w:r>
        <w:t xml:space="preserve"> </w:t>
      </w:r>
      <w:r w:rsidRPr="00B62941">
        <w:rPr>
          <w:rStyle w:val="StyleUnderline"/>
        </w:rPr>
        <w:t>should</w:t>
      </w:r>
      <w:r>
        <w:t xml:space="preserve"> take </w:t>
      </w:r>
      <w:r w:rsidRPr="00B62941">
        <w:rPr>
          <w:rStyle w:val="Emphasis"/>
        </w:rPr>
        <w:t>preventive</w:t>
      </w:r>
      <w:r w:rsidRPr="00B62941">
        <w:rPr>
          <w:rStyle w:val="StyleUnderline"/>
        </w:rPr>
        <w:t xml:space="preserve"> military </w:t>
      </w:r>
      <w:r w:rsidRPr="00B62941">
        <w:rPr>
          <w:rStyle w:val="Emphasis"/>
        </w:rPr>
        <w:t>action</w:t>
      </w:r>
      <w:r w:rsidRPr="00B62941">
        <w:rPr>
          <w:rStyle w:val="StyleUnderline"/>
        </w:rPr>
        <w:t xml:space="preserve"> against</w:t>
      </w:r>
      <w:r>
        <w:t xml:space="preserve"> </w:t>
      </w:r>
      <w:r w:rsidRPr="00B62941">
        <w:rPr>
          <w:rStyle w:val="StyleUnderline"/>
        </w:rPr>
        <w:t xml:space="preserve">North Korea to </w:t>
      </w:r>
      <w:r w:rsidRPr="00B62941">
        <w:rPr>
          <w:rStyle w:val="Emphasis"/>
        </w:rPr>
        <w:t>eliminate</w:t>
      </w:r>
      <w:r>
        <w:t xml:space="preserve"> its </w:t>
      </w:r>
      <w:r w:rsidRPr="00B62941">
        <w:rPr>
          <w:rStyle w:val="Emphasis"/>
        </w:rPr>
        <w:t>nuclear weapons program</w:t>
      </w:r>
      <w:r>
        <w:t>. While this viewpoint has generated many opposition pieces outlining the massive death toll that would result from such a conflict, one of Bolton’s arguments in favor of preventive war is particularly deserving of greater consideration. According to Bolton, “It’s not simply the threat of what North Korea would do with its own nuclear weapons. It’s the threat they would sell those weapons to others, to Iran, to Al Qaeda, to other would be nuclear powers. That is a real danger that I don’t think people have taken enough account of.”</w:t>
      </w:r>
    </w:p>
    <w:p w14:paraId="304CAA15" w14:textId="77777777" w:rsidR="008D1DE9" w:rsidRDefault="008D1DE9" w:rsidP="008D1DE9"/>
    <w:p w14:paraId="0825A320" w14:textId="77777777" w:rsidR="008D1DE9" w:rsidRPr="00B62941" w:rsidRDefault="008D1DE9" w:rsidP="008D1DE9">
      <w:pPr>
        <w:rPr>
          <w:rStyle w:val="StyleUnderline"/>
        </w:rPr>
      </w:pPr>
      <w:r>
        <w:t xml:space="preserve">Bolton’s concern is not entirely unfounded. North Korea exports an estimated $100 million worth of arms annually, assisted Syria in the development of their fledgling nuclear program in the early 2000s, and it maintains relations with many nations that have traditionally been hostile towards the United States. Should North Korea sell nuclear weapons to actors with the intent and capability to use them, the resulting death toll may be high enough to justify the risks associated with preventive strikes. However, </w:t>
      </w:r>
      <w:r w:rsidRPr="00B62941">
        <w:rPr>
          <w:rStyle w:val="StyleUnderline"/>
        </w:rPr>
        <w:t xml:space="preserve">North Korea has </w:t>
      </w:r>
      <w:r w:rsidRPr="00B62941">
        <w:rPr>
          <w:rStyle w:val="Emphasis"/>
        </w:rPr>
        <w:t>little to gain</w:t>
      </w:r>
      <w:r w:rsidRPr="00B62941">
        <w:rPr>
          <w:rStyle w:val="StyleUnderline"/>
        </w:rPr>
        <w:t xml:space="preserve"> and </w:t>
      </w:r>
      <w:r w:rsidRPr="00B62941">
        <w:rPr>
          <w:rStyle w:val="Emphasis"/>
        </w:rPr>
        <w:t>much to lose</w:t>
      </w:r>
      <w:r>
        <w:t xml:space="preserve"> </w:t>
      </w:r>
      <w:r w:rsidRPr="00B62941">
        <w:rPr>
          <w:rStyle w:val="StyleUnderline"/>
        </w:rPr>
        <w:t xml:space="preserve">from the prospect of </w:t>
      </w:r>
      <w:r w:rsidRPr="00B62941">
        <w:rPr>
          <w:rStyle w:val="Emphasis"/>
        </w:rPr>
        <w:t>selling</w:t>
      </w:r>
      <w:r w:rsidRPr="00B62941">
        <w:rPr>
          <w:rStyle w:val="StyleUnderline"/>
        </w:rPr>
        <w:t xml:space="preserve"> its nuclear </w:t>
      </w:r>
      <w:r w:rsidRPr="00B62941">
        <w:rPr>
          <w:rStyle w:val="Emphasis"/>
        </w:rPr>
        <w:t>materials</w:t>
      </w:r>
      <w:r>
        <w:t xml:space="preserve">, </w:t>
      </w:r>
      <w:r w:rsidRPr="00B62941">
        <w:rPr>
          <w:rStyle w:val="Emphasis"/>
        </w:rPr>
        <w:t>which</w:t>
      </w:r>
      <w:r>
        <w:t xml:space="preserve">, combined with the lack of probable buyers, </w:t>
      </w:r>
      <w:r w:rsidRPr="00B62941">
        <w:rPr>
          <w:rStyle w:val="StyleUnderline"/>
        </w:rPr>
        <w:t xml:space="preserve">makes it extremely unlikely that </w:t>
      </w:r>
      <w:r w:rsidRPr="00B62941">
        <w:rPr>
          <w:rStyle w:val="Emphasis"/>
        </w:rPr>
        <w:t>North</w:t>
      </w:r>
      <w:r>
        <w:t xml:space="preserve"> </w:t>
      </w:r>
      <w:r w:rsidRPr="00B62941">
        <w:rPr>
          <w:rStyle w:val="Emphasis"/>
        </w:rPr>
        <w:t>Korea</w:t>
      </w:r>
      <w:r>
        <w:t xml:space="preserve"> </w:t>
      </w:r>
      <w:r w:rsidRPr="00B62941">
        <w:rPr>
          <w:rStyle w:val="StyleUnderline"/>
        </w:rPr>
        <w:t>would consider dispersing nuclear</w:t>
      </w:r>
      <w:r>
        <w:t xml:space="preserve"> </w:t>
      </w:r>
      <w:r w:rsidRPr="00B62941">
        <w:rPr>
          <w:rStyle w:val="Emphasis"/>
        </w:rPr>
        <w:t>materials</w:t>
      </w:r>
      <w:r>
        <w:t xml:space="preserve"> to other states or non-state actors. Concerns over North Korea taking such an </w:t>
      </w:r>
      <w:r w:rsidRPr="00B62941">
        <w:rPr>
          <w:rStyle w:val="StyleUnderline"/>
        </w:rPr>
        <w:t xml:space="preserve">action serve as a </w:t>
      </w:r>
      <w:r w:rsidRPr="00B62941">
        <w:rPr>
          <w:rStyle w:val="Emphasis"/>
        </w:rPr>
        <w:t>poor justification</w:t>
      </w:r>
      <w:r w:rsidRPr="00B62941">
        <w:rPr>
          <w:rStyle w:val="StyleUnderline"/>
        </w:rPr>
        <w:t xml:space="preserve"> for </w:t>
      </w:r>
      <w:r w:rsidRPr="00B62941">
        <w:rPr>
          <w:rStyle w:val="Emphasis"/>
        </w:rPr>
        <w:t>preventive</w:t>
      </w:r>
      <w:r w:rsidRPr="00B62941">
        <w:rPr>
          <w:rStyle w:val="StyleUnderline"/>
        </w:rPr>
        <w:t xml:space="preserve"> military</w:t>
      </w:r>
      <w:r>
        <w:t xml:space="preserve"> </w:t>
      </w:r>
      <w:r w:rsidRPr="00B62941">
        <w:rPr>
          <w:rStyle w:val="Emphasis"/>
        </w:rPr>
        <w:t>action</w:t>
      </w:r>
      <w:r>
        <w:t xml:space="preserve"> </w:t>
      </w:r>
      <w:r w:rsidRPr="00B62941">
        <w:rPr>
          <w:rStyle w:val="StyleUnderline"/>
        </w:rPr>
        <w:t>designed to eliminate the North Korean nuclear program.</w:t>
      </w:r>
    </w:p>
    <w:p w14:paraId="26EFBEA5" w14:textId="77777777" w:rsidR="008D1DE9" w:rsidRDefault="008D1DE9" w:rsidP="008D1DE9"/>
    <w:p w14:paraId="5671865F" w14:textId="77777777" w:rsidR="008D1DE9" w:rsidRDefault="008D1DE9" w:rsidP="008D1DE9">
      <w:r w:rsidRPr="00B62941">
        <w:rPr>
          <w:rStyle w:val="StyleUnderline"/>
        </w:rPr>
        <w:t>The argument that North Korea would currently</w:t>
      </w:r>
      <w:r>
        <w:t xml:space="preserve"> be </w:t>
      </w:r>
      <w:r w:rsidRPr="00B62941">
        <w:rPr>
          <w:rStyle w:val="StyleUnderline"/>
        </w:rPr>
        <w:t>interested in selling its hard-earned nuclear materials</w:t>
      </w:r>
      <w:r>
        <w:t xml:space="preserve"> to the highest bidder </w:t>
      </w:r>
      <w:r w:rsidRPr="00B62941">
        <w:rPr>
          <w:rStyle w:val="Emphasis"/>
        </w:rPr>
        <w:t>relies on a fundamental misunderstanding</w:t>
      </w:r>
      <w:r>
        <w:t xml:space="preserve"> </w:t>
      </w:r>
      <w:r w:rsidRPr="00B62941">
        <w:rPr>
          <w:rStyle w:val="StyleUnderline"/>
        </w:rPr>
        <w:t>of the goals behind its nuclear program</w:t>
      </w:r>
      <w:r>
        <w:t xml:space="preserve">. The </w:t>
      </w:r>
      <w:r w:rsidRPr="00B62941">
        <w:rPr>
          <w:rStyle w:val="Emphasis"/>
        </w:rPr>
        <w:t>Kim</w:t>
      </w:r>
      <w:r>
        <w:t xml:space="preserve"> regime </w:t>
      </w:r>
      <w:r w:rsidRPr="00B62941">
        <w:rPr>
          <w:rStyle w:val="StyleUnderline"/>
        </w:rPr>
        <w:t>has long considered itself at risk for deposition by foreign actors such as South Korea and the United States, a perception</w:t>
      </w:r>
      <w:r>
        <w:t xml:space="preserve"> heightened by the presence of twenty-three </w:t>
      </w:r>
      <w:r w:rsidRPr="00B62941">
        <w:rPr>
          <w:rStyle w:val="StyleUnderline"/>
        </w:rPr>
        <w:t>thousand American military personnel</w:t>
      </w:r>
      <w:r>
        <w:t xml:space="preserve"> in South Korea and the thirty-nine thousand American troops located six hundred miles east of Pyongyang in Japan. Nor</w:t>
      </w:r>
      <w:r w:rsidRPr="00B62941">
        <w:rPr>
          <w:rStyle w:val="StyleUnderline"/>
        </w:rPr>
        <w:t>th Korea is arguably the most isolated nation in the world</w:t>
      </w:r>
      <w:r>
        <w:t xml:space="preserve"> </w:t>
      </w:r>
      <w:r w:rsidRPr="00B62941">
        <w:rPr>
          <w:rStyle w:val="Emphasis"/>
        </w:rPr>
        <w:t>with few meaningful alliances</w:t>
      </w:r>
      <w:r>
        <w:t xml:space="preserve"> to speak of, and even states that provide them with a modicum of support, such as China and Russia, would likely be content to see the Kim dynasty collapse if not for the chaos that such a destabilizing event would bring to the region.</w:t>
      </w:r>
    </w:p>
    <w:p w14:paraId="5C3CE0D2" w14:textId="77777777" w:rsidR="008D1DE9" w:rsidRDefault="008D1DE9" w:rsidP="008D1DE9">
      <w:r w:rsidRPr="00B62941">
        <w:rPr>
          <w:rStyle w:val="StyleUnderline"/>
        </w:rPr>
        <w:t>The North Korean nuclear program exists</w:t>
      </w:r>
      <w:r>
        <w:t xml:space="preserve"> as </w:t>
      </w:r>
      <w:r w:rsidRPr="00B62941">
        <w:rPr>
          <w:rStyle w:val="StyleUnderline"/>
        </w:rPr>
        <w:t>a remedy to this precarious security situation</w:t>
      </w:r>
      <w:r>
        <w:t xml:space="preserve">. </w:t>
      </w:r>
      <w:r w:rsidRPr="00B62941">
        <w:rPr>
          <w:rStyle w:val="StyleUnderline"/>
        </w:rPr>
        <w:t>North Korea wagers that the</w:t>
      </w:r>
      <w:r>
        <w:t xml:space="preserve"> </w:t>
      </w:r>
      <w:r w:rsidRPr="00B62941">
        <w:rPr>
          <w:rStyle w:val="Emphasis"/>
        </w:rPr>
        <w:t>U</w:t>
      </w:r>
      <w:r>
        <w:t xml:space="preserve">nited </w:t>
      </w:r>
      <w:r w:rsidRPr="00B62941">
        <w:rPr>
          <w:rStyle w:val="Emphasis"/>
        </w:rPr>
        <w:t>S</w:t>
      </w:r>
      <w:r>
        <w:t xml:space="preserve">tates, </w:t>
      </w:r>
      <w:r w:rsidRPr="00B62941">
        <w:rPr>
          <w:rStyle w:val="StyleUnderline"/>
        </w:rPr>
        <w:t xml:space="preserve">South Korea, and Japan are all </w:t>
      </w:r>
      <w:r w:rsidRPr="00B62941">
        <w:rPr>
          <w:rStyle w:val="Emphasis"/>
        </w:rPr>
        <w:t>unwilling</w:t>
      </w:r>
      <w:r>
        <w:t xml:space="preserve"> </w:t>
      </w:r>
      <w:r w:rsidRPr="00B62941">
        <w:rPr>
          <w:rStyle w:val="Emphasis"/>
        </w:rPr>
        <w:t>to risk conflict</w:t>
      </w:r>
      <w:r>
        <w:t xml:space="preserve"> with Pyongyang, knowing that escalation could result in their population centers or military assets being targeted by nuclear weapons. </w:t>
      </w:r>
      <w:r w:rsidRPr="00B62941">
        <w:rPr>
          <w:rStyle w:val="StyleUnderline"/>
        </w:rPr>
        <w:t>Furthermore, the presence of nuclear weapons on the Korean Peninsula</w:t>
      </w:r>
      <w:r>
        <w:t xml:space="preserve"> </w:t>
      </w:r>
      <w:r w:rsidRPr="00B62941">
        <w:rPr>
          <w:rStyle w:val="StyleUnderline"/>
        </w:rPr>
        <w:t xml:space="preserve">serves as a </w:t>
      </w:r>
      <w:r w:rsidRPr="00B62941">
        <w:rPr>
          <w:rStyle w:val="Emphasis"/>
        </w:rPr>
        <w:t>massive deterrent</w:t>
      </w:r>
      <w:r>
        <w:t xml:space="preserve"> </w:t>
      </w:r>
      <w:r w:rsidRPr="00B62941">
        <w:rPr>
          <w:rStyle w:val="StyleUnderline"/>
        </w:rPr>
        <w:t xml:space="preserve">towards any attempts at regime change by the United States or any of North Korea’s </w:t>
      </w:r>
      <w:r w:rsidRPr="00B62941">
        <w:rPr>
          <w:rStyle w:val="StyleUnderline"/>
        </w:rPr>
        <w:lastRenderedPageBreak/>
        <w:t>neighbors</w:t>
      </w:r>
      <w:r>
        <w:t xml:space="preserve">, </w:t>
      </w:r>
      <w:r w:rsidRPr="00B62941">
        <w:rPr>
          <w:rStyle w:val="StyleUnderline"/>
        </w:rPr>
        <w:t>who would fear Kim Jong-un’s capacity to use nuclear weapons</w:t>
      </w:r>
      <w:r>
        <w:t xml:space="preserve"> in a last-ditch effort to retain his stranglehold on political power. The primary goal of the Kim regime has always been to preserve its rule even at the expense of the interests of the North Korean people, and nuclear weapons serve as the Kim family’s ultimate insurance policy.</w:t>
      </w:r>
    </w:p>
    <w:p w14:paraId="2689D13A" w14:textId="77777777" w:rsidR="008D1DE9" w:rsidRDefault="008D1DE9" w:rsidP="008D1DE9">
      <w:r w:rsidRPr="00B62941">
        <w:rPr>
          <w:rStyle w:val="StyleUnderline"/>
        </w:rPr>
        <w:t>Should North Korea attempt to sell its nuclear materials</w:t>
      </w:r>
      <w:r>
        <w:t xml:space="preserve"> to the highest bidder, </w:t>
      </w:r>
      <w:r w:rsidRPr="00B62941">
        <w:rPr>
          <w:rStyle w:val="StyleUnderline"/>
        </w:rPr>
        <w:t xml:space="preserve">it would greatly </w:t>
      </w:r>
      <w:r w:rsidRPr="00B62941">
        <w:rPr>
          <w:rStyle w:val="Emphasis"/>
        </w:rPr>
        <w:t>undermine</w:t>
      </w:r>
      <w:r w:rsidRPr="00B62941">
        <w:rPr>
          <w:rStyle w:val="StyleUnderline"/>
        </w:rPr>
        <w:t xml:space="preserve"> the high level</w:t>
      </w:r>
      <w:r>
        <w:t xml:space="preserve"> of </w:t>
      </w:r>
      <w:r w:rsidRPr="00B62941">
        <w:rPr>
          <w:rStyle w:val="Emphasis"/>
        </w:rPr>
        <w:t>regime security</w:t>
      </w:r>
      <w:r>
        <w:t xml:space="preserve"> that Kim Jong-un has achieved. </w:t>
      </w:r>
      <w:r w:rsidRPr="00B62941">
        <w:rPr>
          <w:rStyle w:val="StyleUnderline"/>
        </w:rPr>
        <w:t>While the United States has largely pursued a strategy of deterrence towards North Korea</w:t>
      </w:r>
      <w:r>
        <w:t xml:space="preserve"> </w:t>
      </w:r>
      <w:r w:rsidRPr="00B62941">
        <w:rPr>
          <w:rStyle w:val="StyleUnderline"/>
        </w:rPr>
        <w:t>coupled with occasional diplomatic overtures</w:t>
      </w:r>
      <w:r>
        <w:t xml:space="preserve"> towards denuclearization, </w:t>
      </w:r>
      <w:r w:rsidRPr="00B62941">
        <w:rPr>
          <w:rStyle w:val="Emphasis"/>
        </w:rPr>
        <w:t>efforts</w:t>
      </w:r>
      <w:r>
        <w:t xml:space="preserve"> by the Kim regime </w:t>
      </w:r>
      <w:r w:rsidRPr="00B62941">
        <w:rPr>
          <w:rStyle w:val="Emphasis"/>
        </w:rPr>
        <w:t>to sell nuclear weapons</w:t>
      </w:r>
      <w:r>
        <w:t xml:space="preserve"> to any actor hostile towards the United States </w:t>
      </w:r>
      <w:r w:rsidRPr="00B62941">
        <w:rPr>
          <w:rStyle w:val="StyleUnderline"/>
        </w:rPr>
        <w:t xml:space="preserve">would be met with universal condemnation and </w:t>
      </w:r>
      <w:r w:rsidRPr="00B62941">
        <w:rPr>
          <w:rStyle w:val="Emphasis"/>
        </w:rPr>
        <w:t>swift retaliation</w:t>
      </w:r>
      <w:r>
        <w:t>. Such actions would clearly signal the failure of America’s containment and deterrence efforts, and would likely result in an American-led, multilateral military response designed to destroy North Korea’s nuclear capabilities and depose Kim. North Korea’s nuclear program exists to reduce the likelihood of an American attack, and Kim Jong-un would not risk losing power or having his nuclear program threatened by acting in a manner that would necessitate such a response.</w:t>
      </w:r>
    </w:p>
    <w:p w14:paraId="102C57FE" w14:textId="77777777" w:rsidR="008D1DE9" w:rsidRDefault="008D1DE9" w:rsidP="008D1DE9">
      <w:r w:rsidRPr="00B62941">
        <w:rPr>
          <w:rStyle w:val="StyleUnderline"/>
        </w:rPr>
        <w:t xml:space="preserve">China’s reaction to North Korean nuclear sales would also be one of </w:t>
      </w:r>
      <w:r w:rsidRPr="00B62941">
        <w:rPr>
          <w:rStyle w:val="Emphasis"/>
        </w:rPr>
        <w:t>significant concern</w:t>
      </w:r>
      <w:r w:rsidRPr="00B62941">
        <w:rPr>
          <w:rStyle w:val="StyleUnderline"/>
        </w:rPr>
        <w:t xml:space="preserve"> to Kim.</w:t>
      </w:r>
      <w:r>
        <w:t xml:space="preserve"> China has long tolerated the North Korean nuclear program as a necessary evil to prevent American domination of the Korean </w:t>
      </w:r>
      <w:r w:rsidRPr="00B62941">
        <w:rPr>
          <w:rStyle w:val="StyleUnderline"/>
        </w:rPr>
        <w:t xml:space="preserve">Peninsula, as well as a preferable alternative to instability and </w:t>
      </w:r>
      <w:r w:rsidRPr="00B62941">
        <w:rPr>
          <w:rStyle w:val="Emphasis"/>
        </w:rPr>
        <w:t>regime collapse</w:t>
      </w:r>
      <w:r>
        <w:t xml:space="preserve"> in North Korea </w:t>
      </w:r>
      <w:r w:rsidRPr="00B62941">
        <w:rPr>
          <w:rStyle w:val="StyleUnderline"/>
        </w:rPr>
        <w:t>that could result in civil war and refugee crises on China’s southern border</w:t>
      </w:r>
      <w:r>
        <w:t xml:space="preserve">. </w:t>
      </w:r>
      <w:r w:rsidRPr="00B62941">
        <w:rPr>
          <w:rStyle w:val="Emphasis"/>
        </w:rPr>
        <w:t>However</w:t>
      </w:r>
      <w:r>
        <w:t xml:space="preserve">, </w:t>
      </w:r>
      <w:r w:rsidRPr="00B62941">
        <w:rPr>
          <w:rStyle w:val="Emphasis"/>
        </w:rPr>
        <w:t>China’s</w:t>
      </w:r>
      <w:r>
        <w:t xml:space="preserve"> </w:t>
      </w:r>
      <w:r w:rsidRPr="00B62941">
        <w:rPr>
          <w:rStyle w:val="StyleUnderline"/>
        </w:rPr>
        <w:t>broader aim is to increase its power and influence in East Asia</w:t>
      </w:r>
      <w:r>
        <w:t>, which ultimately involves supplanting America’s regional influence and either subjugating its neighbors or increasing their reliance on China for protection.</w:t>
      </w:r>
    </w:p>
    <w:p w14:paraId="10386E6A" w14:textId="77777777" w:rsidR="008D1DE9" w:rsidRDefault="008D1DE9" w:rsidP="008D1DE9">
      <w:r w:rsidRPr="00B62941">
        <w:rPr>
          <w:rStyle w:val="StyleUnderline"/>
        </w:rPr>
        <w:t xml:space="preserve">North Korean nuclear-arms sales </w:t>
      </w:r>
      <w:r w:rsidRPr="00B62941">
        <w:rPr>
          <w:rStyle w:val="Emphasis"/>
        </w:rPr>
        <w:t>greatly</w:t>
      </w:r>
      <w:r w:rsidRPr="00B62941">
        <w:rPr>
          <w:rStyle w:val="StyleUnderline"/>
        </w:rPr>
        <w:t xml:space="preserve"> </w:t>
      </w:r>
      <w:r w:rsidRPr="00B62941">
        <w:rPr>
          <w:rStyle w:val="Emphasis"/>
        </w:rPr>
        <w:t>undermine</w:t>
      </w:r>
      <w:r>
        <w:t xml:space="preserve"> both </w:t>
      </w:r>
      <w:r w:rsidRPr="00B62941">
        <w:rPr>
          <w:rStyle w:val="Emphasis"/>
        </w:rPr>
        <w:t>components of China’s goal</w:t>
      </w:r>
      <w:r>
        <w:t xml:space="preserve">. </w:t>
      </w:r>
      <w:r w:rsidRPr="00B62941">
        <w:rPr>
          <w:rStyle w:val="StyleUnderline"/>
        </w:rPr>
        <w:t xml:space="preserve">Not only would America substantially </w:t>
      </w:r>
      <w:r w:rsidRPr="00B62941">
        <w:rPr>
          <w:rStyle w:val="Emphasis"/>
        </w:rPr>
        <w:t>increase</w:t>
      </w:r>
      <w:r w:rsidRPr="00B62941">
        <w:rPr>
          <w:rStyle w:val="StyleUnderline"/>
        </w:rPr>
        <w:t xml:space="preserve"> its </w:t>
      </w:r>
      <w:r w:rsidRPr="00B62941">
        <w:rPr>
          <w:rStyle w:val="Emphasis"/>
        </w:rPr>
        <w:t>military presence</w:t>
      </w:r>
      <w:r>
        <w:t xml:space="preserve"> </w:t>
      </w:r>
      <w:r w:rsidRPr="00B62941">
        <w:rPr>
          <w:rStyle w:val="StyleUnderline"/>
        </w:rPr>
        <w:t>in Korea and Japan to address the growing</w:t>
      </w:r>
      <w:r>
        <w:t xml:space="preserve"> </w:t>
      </w:r>
      <w:r w:rsidRPr="00B62941">
        <w:rPr>
          <w:rStyle w:val="Emphasis"/>
        </w:rPr>
        <w:t>threat</w:t>
      </w:r>
      <w:r>
        <w:t xml:space="preserve"> of a </w:t>
      </w:r>
      <w:r w:rsidRPr="00B62941">
        <w:rPr>
          <w:rStyle w:val="Emphasis"/>
        </w:rPr>
        <w:t>nuclear arms dealer</w:t>
      </w:r>
      <w:r>
        <w:t xml:space="preserve">, but </w:t>
      </w:r>
      <w:r w:rsidRPr="00B62941">
        <w:rPr>
          <w:rStyle w:val="StyleUnderline"/>
        </w:rPr>
        <w:t>China would also fear that North Korea could export nuclear materials</w:t>
      </w:r>
      <w:r>
        <w:t xml:space="preserve"> to other East Asian nations, which could severely curb China’s potential for influence and dominance in the region. North Korea, which has long relied on the diplomatic and economic benefits provided to them by China, can ill-afford to risk alienating their begrudging protector, and would prioritize maintaining this essential relationship over the short-term financial gain associated with nuclear arms sales.</w:t>
      </w:r>
    </w:p>
    <w:p w14:paraId="5FF08264" w14:textId="77777777" w:rsidR="008D1DE9" w:rsidRDefault="008D1DE9" w:rsidP="008D1DE9">
      <w:r w:rsidRPr="00B62941">
        <w:rPr>
          <w:rStyle w:val="StyleUnderline"/>
        </w:rPr>
        <w:t xml:space="preserve">To further complicate matters, North Korea would have difficulty </w:t>
      </w:r>
      <w:r w:rsidRPr="00B62941">
        <w:rPr>
          <w:rStyle w:val="Emphasis"/>
        </w:rPr>
        <w:t>finding</w:t>
      </w:r>
      <w:r>
        <w:t xml:space="preserve"> a </w:t>
      </w:r>
      <w:r w:rsidRPr="00B62941">
        <w:rPr>
          <w:rStyle w:val="Emphasis"/>
        </w:rPr>
        <w:t>credible buyer of its nuclear materials</w:t>
      </w:r>
      <w:r>
        <w:t xml:space="preserve">. Iran, which froze its pursuit of nuclear weapons in accordance with the </w:t>
      </w:r>
      <w:r w:rsidRPr="00B62941">
        <w:rPr>
          <w:rStyle w:val="StyleUnderline"/>
        </w:rPr>
        <w:t>Joint Comprehensive Plan of Action, is unlikely to reverse course and actively pursue such materials</w:t>
      </w:r>
      <w:r>
        <w:t xml:space="preserve">, </w:t>
      </w:r>
      <w:r w:rsidRPr="00B62941">
        <w:rPr>
          <w:rStyle w:val="StyleUnderline"/>
        </w:rPr>
        <w:t>and would prioritize continuing</w:t>
      </w:r>
      <w:r>
        <w:t xml:space="preserve"> its economic recovery over </w:t>
      </w:r>
      <w:r w:rsidRPr="00B62941">
        <w:rPr>
          <w:rStyle w:val="StyleUnderline"/>
        </w:rPr>
        <w:t>jeopardizing</w:t>
      </w:r>
      <w:r>
        <w:t xml:space="preserve"> the agreement to purchase from North Korea what it could likely develop on its own. Syria has made no move to restart its nuclear program since its fledgling reactor was destroyed by the Israelis in 2007. Other Middle Eastern nations have either shown a willingness to cooperate with the west in developing nuclear programs exclusively for civilian use, as is the case with the United Arab Emirates, or have advocated for the creation of a Nuclear-Weapon-Free-Zone in the region, such as Egypt and Jordan.</w:t>
      </w:r>
    </w:p>
    <w:p w14:paraId="28C724C6" w14:textId="77777777" w:rsidR="008D1DE9" w:rsidRDefault="008D1DE9" w:rsidP="008D1DE9"/>
    <w:p w14:paraId="7ADA8FBA" w14:textId="77777777" w:rsidR="008D1DE9" w:rsidRDefault="008D1DE9" w:rsidP="008D1DE9">
      <w:r w:rsidRPr="00B62941">
        <w:rPr>
          <w:rStyle w:val="StyleUnderline"/>
        </w:rPr>
        <w:t>A more commonly accepted fear involves</w:t>
      </w:r>
      <w:r>
        <w:t xml:space="preserve"> </w:t>
      </w:r>
      <w:r w:rsidRPr="00B62941">
        <w:rPr>
          <w:rStyle w:val="Emphasis"/>
        </w:rPr>
        <w:t>North Korea selling</w:t>
      </w:r>
      <w:r>
        <w:t xml:space="preserve"> nuclear </w:t>
      </w:r>
      <w:r w:rsidRPr="00B62941">
        <w:rPr>
          <w:rStyle w:val="Emphasis"/>
        </w:rPr>
        <w:t>materials to terrorist groups</w:t>
      </w:r>
      <w:r>
        <w:t xml:space="preserve"> such as Al Qaeda or the Islamic State, </w:t>
      </w:r>
      <w:r w:rsidRPr="00B62941">
        <w:rPr>
          <w:rStyle w:val="StyleUnderline"/>
        </w:rPr>
        <w:t xml:space="preserve">but this scenario is </w:t>
      </w:r>
      <w:r w:rsidRPr="00B62941">
        <w:rPr>
          <w:rStyle w:val="Emphasis"/>
        </w:rPr>
        <w:t>equally improbable</w:t>
      </w:r>
      <w:r>
        <w:t xml:space="preserve">. </w:t>
      </w:r>
      <w:r w:rsidRPr="00B62941">
        <w:rPr>
          <w:rStyle w:val="StyleUnderline"/>
        </w:rPr>
        <w:t xml:space="preserve">Not only does North Korea have </w:t>
      </w:r>
      <w:r w:rsidRPr="00B62941">
        <w:rPr>
          <w:rStyle w:val="Emphasis"/>
        </w:rPr>
        <w:t>few meaningful</w:t>
      </w:r>
      <w:r w:rsidRPr="00B62941">
        <w:rPr>
          <w:rStyle w:val="StyleUnderline"/>
        </w:rPr>
        <w:t xml:space="preserve"> transactional </w:t>
      </w:r>
      <w:r w:rsidRPr="00B62941">
        <w:rPr>
          <w:rStyle w:val="Emphasis"/>
        </w:rPr>
        <w:t>ties</w:t>
      </w:r>
      <w:r w:rsidRPr="00B62941">
        <w:rPr>
          <w:rStyle w:val="StyleUnderline"/>
        </w:rPr>
        <w:t xml:space="preserve"> to organized terrorism</w:t>
      </w:r>
      <w:r>
        <w:t xml:space="preserve">, </w:t>
      </w:r>
      <w:r w:rsidRPr="00B62941">
        <w:rPr>
          <w:rStyle w:val="Emphasis"/>
        </w:rPr>
        <w:t>but it is unclear</w:t>
      </w:r>
      <w:r>
        <w:t xml:space="preserve"> that </w:t>
      </w:r>
      <w:r w:rsidRPr="00B62941">
        <w:rPr>
          <w:rStyle w:val="Emphasis"/>
        </w:rPr>
        <w:t xml:space="preserve">any existing </w:t>
      </w:r>
      <w:r w:rsidRPr="00B62941">
        <w:rPr>
          <w:rStyle w:val="Emphasis"/>
        </w:rPr>
        <w:lastRenderedPageBreak/>
        <w:t>extremist groups</w:t>
      </w:r>
      <w:r>
        <w:t xml:space="preserve"> </w:t>
      </w:r>
      <w:r w:rsidRPr="00B62941">
        <w:rPr>
          <w:rStyle w:val="StyleUnderline"/>
        </w:rPr>
        <w:t>have the necessary capital to afford the purchase and transfer of such materials. Such a transfer would also be ripe with danger, as nuclear materials could easily be detected by radiation sensors or</w:t>
      </w:r>
      <w:r>
        <w:t xml:space="preserve"> </w:t>
      </w:r>
      <w:r w:rsidRPr="00B62941">
        <w:rPr>
          <w:rStyle w:val="Emphasis"/>
        </w:rPr>
        <w:t>intercepted</w:t>
      </w:r>
      <w:r>
        <w:t xml:space="preserve"> </w:t>
      </w:r>
      <w:r w:rsidRPr="00B62941">
        <w:rPr>
          <w:rStyle w:val="Emphasis"/>
        </w:rPr>
        <w:t>by</w:t>
      </w:r>
      <w:r>
        <w:t xml:space="preserve"> American </w:t>
      </w:r>
      <w:r w:rsidRPr="00B62941">
        <w:rPr>
          <w:rStyle w:val="Emphasis"/>
        </w:rPr>
        <w:t>intelligence agencies</w:t>
      </w:r>
      <w:r>
        <w:t xml:space="preserve">, which have demonstrated an improved capacity to prevent such sales in recent years. Finally, the level of scientific expertise and infrastructure necessary to produce a dirty bomb, </w:t>
      </w:r>
      <w:r w:rsidRPr="00B62941">
        <w:rPr>
          <w:rStyle w:val="StyleUnderline"/>
        </w:rPr>
        <w:t>execute an attack, or even properly maintain an existing nuclear weapon, far exceeds anything that Al Qaeda</w:t>
      </w:r>
      <w:r>
        <w:t xml:space="preserve"> </w:t>
      </w:r>
      <w:r w:rsidRPr="00B62941">
        <w:rPr>
          <w:rStyle w:val="Emphasis"/>
        </w:rPr>
        <w:t>or ISIS have shown themselves</w:t>
      </w:r>
      <w:r>
        <w:t xml:space="preserve"> </w:t>
      </w:r>
      <w:r w:rsidRPr="00B62941">
        <w:rPr>
          <w:rStyle w:val="Emphasis"/>
        </w:rPr>
        <w:t>capable</w:t>
      </w:r>
      <w:r>
        <w:t xml:space="preserve"> of achieving, which would serve as a significant deterrent to any group considering purchasing such materials.</w:t>
      </w:r>
    </w:p>
    <w:p w14:paraId="2DC8BD92" w14:textId="77777777" w:rsidR="008D1DE9" w:rsidRDefault="008D1DE9" w:rsidP="008D1DE9"/>
    <w:p w14:paraId="091D4C34" w14:textId="77777777" w:rsidR="008D1DE9" w:rsidRDefault="008D1DE9" w:rsidP="008D1DE9">
      <w:r>
        <w:t xml:space="preserve"> </w:t>
      </w:r>
    </w:p>
    <w:p w14:paraId="44012947" w14:textId="77777777" w:rsidR="008D1DE9" w:rsidRDefault="008D1DE9" w:rsidP="008D1DE9">
      <w:r w:rsidRPr="00B62941">
        <w:rPr>
          <w:rStyle w:val="StyleUnderline"/>
        </w:rPr>
        <w:t>Finally, it is unclear what if anything North Korea</w:t>
      </w:r>
      <w:r>
        <w:t xml:space="preserve"> </w:t>
      </w:r>
      <w:r w:rsidRPr="00B62941">
        <w:rPr>
          <w:rStyle w:val="StyleUnderline"/>
        </w:rPr>
        <w:t xml:space="preserve">would </w:t>
      </w:r>
      <w:r w:rsidRPr="00B62941">
        <w:rPr>
          <w:rStyle w:val="Emphasis"/>
        </w:rPr>
        <w:t>gain</w:t>
      </w:r>
      <w:r w:rsidRPr="00B62941">
        <w:rPr>
          <w:rStyle w:val="StyleUnderline"/>
        </w:rPr>
        <w:t xml:space="preserve"> from </w:t>
      </w:r>
      <w:r w:rsidRPr="00B62941">
        <w:rPr>
          <w:rStyle w:val="Emphasis"/>
        </w:rPr>
        <w:t>selling its nuclear materials</w:t>
      </w:r>
      <w:r>
        <w:t xml:space="preserve">. </w:t>
      </w:r>
      <w:r w:rsidRPr="00B62941">
        <w:rPr>
          <w:rStyle w:val="StyleUnderline"/>
        </w:rPr>
        <w:t>Contrary to popular depiction, Kim Jong-un is not a madman</w:t>
      </w:r>
      <w:r>
        <w:t xml:space="preserve"> determined to cause chaos for the sake of chaos, </w:t>
      </w:r>
      <w:r w:rsidRPr="00B62941">
        <w:rPr>
          <w:rStyle w:val="StyleUnderline"/>
        </w:rPr>
        <w:t>but a rational actor who is deeply concerned with his own self-preservation</w:t>
      </w:r>
      <w:r>
        <w:t xml:space="preserve">. </w:t>
      </w:r>
      <w:r w:rsidRPr="00B62941">
        <w:rPr>
          <w:rStyle w:val="StyleUnderline"/>
        </w:rPr>
        <w:t>The most</w:t>
      </w:r>
      <w:r>
        <w:t xml:space="preserve"> </w:t>
      </w:r>
      <w:r w:rsidRPr="00B62941">
        <w:rPr>
          <w:rStyle w:val="Emphasis"/>
        </w:rPr>
        <w:t>likely</w:t>
      </w:r>
      <w:r>
        <w:t xml:space="preserve"> </w:t>
      </w:r>
      <w:r w:rsidRPr="00B62941">
        <w:rPr>
          <w:rStyle w:val="Emphasis"/>
        </w:rPr>
        <w:t>incentive</w:t>
      </w:r>
      <w:r>
        <w:t xml:space="preserve"> for North Korea </w:t>
      </w:r>
      <w:r w:rsidRPr="00B62941">
        <w:rPr>
          <w:rStyle w:val="StyleUnderline"/>
        </w:rPr>
        <w:t>to engage in such sales would be a financial one,</w:t>
      </w:r>
      <w:r>
        <w:t xml:space="preserve"> but it is difficult to imagine a scenario in which North Korea could create a market for nuclear materials large or consistent enough to risk alienating their biggest economic partner in China. Additionally, many of North Korea’s previous nuclear sales were designed to accelerate their own nuclear development, such as an exchange in which Pakistan, “</w:t>
      </w:r>
      <w:r w:rsidRPr="00B62941">
        <w:rPr>
          <w:rStyle w:val="StyleUnderline"/>
        </w:rPr>
        <w:t>would advise and guide them with the centrifuge program</w:t>
      </w:r>
      <w:r>
        <w:t xml:space="preserve"> and that </w:t>
      </w:r>
      <w:r w:rsidRPr="00B62941">
        <w:rPr>
          <w:rStyle w:val="StyleUnderline"/>
        </w:rPr>
        <w:t>the North Koreans would help Pakistan in fitting the nuclear warhead</w:t>
      </w:r>
      <w:r>
        <w:t xml:space="preserve"> into the </w:t>
      </w:r>
      <w:proofErr w:type="spellStart"/>
      <w:r>
        <w:t>Ghauri</w:t>
      </w:r>
      <w:proofErr w:type="spellEnd"/>
      <w:r>
        <w:t xml:space="preserve"> missile.” Given the advanced state of North Korea’s nuclear program, any previously-held interest in the exchange of nuclear materials could no longer be justified by Pyongyang when evaluated through a rational cost-benefit analysis.</w:t>
      </w:r>
    </w:p>
    <w:p w14:paraId="7B996015" w14:textId="77777777" w:rsidR="008D1DE9" w:rsidRDefault="008D1DE9" w:rsidP="008D1DE9"/>
    <w:p w14:paraId="4607F6EC" w14:textId="77777777" w:rsidR="008D1DE9" w:rsidRDefault="008D1DE9" w:rsidP="008D1DE9">
      <w:r w:rsidRPr="00B62941">
        <w:rPr>
          <w:rStyle w:val="StyleUnderline"/>
        </w:rPr>
        <w:t xml:space="preserve">Advocates for </w:t>
      </w:r>
      <w:r w:rsidRPr="00B62941">
        <w:rPr>
          <w:rStyle w:val="Emphasis"/>
        </w:rPr>
        <w:t>preventive</w:t>
      </w:r>
      <w:r w:rsidRPr="00B62941">
        <w:rPr>
          <w:rStyle w:val="StyleUnderline"/>
        </w:rPr>
        <w:t xml:space="preserve"> war to </w:t>
      </w:r>
      <w:r w:rsidRPr="00B62941">
        <w:rPr>
          <w:rStyle w:val="Emphasis"/>
        </w:rPr>
        <w:t>address</w:t>
      </w:r>
      <w:r>
        <w:t xml:space="preserve"> the threat of </w:t>
      </w:r>
      <w:r w:rsidRPr="00B62941">
        <w:rPr>
          <w:rStyle w:val="Emphasis"/>
        </w:rPr>
        <w:t>nuclear arms sales</w:t>
      </w:r>
      <w:r>
        <w:t xml:space="preserve"> </w:t>
      </w:r>
      <w:r w:rsidRPr="00B62941">
        <w:rPr>
          <w:rStyle w:val="StyleUnderline"/>
        </w:rPr>
        <w:t>on the Korean Peninsula would likely respond to these objections by contending</w:t>
      </w:r>
      <w:r>
        <w:t xml:space="preserve"> that </w:t>
      </w:r>
      <w:r w:rsidRPr="00B62941">
        <w:rPr>
          <w:rStyle w:val="Emphasis"/>
        </w:rPr>
        <w:t>North Korea does not need to sell radioactive</w:t>
      </w:r>
      <w:r>
        <w:t xml:space="preserve"> </w:t>
      </w:r>
      <w:r w:rsidRPr="00B62941">
        <w:rPr>
          <w:rStyle w:val="StyleUnderline"/>
        </w:rPr>
        <w:t>material to contribute to nuclear proliferation</w:t>
      </w:r>
      <w:r>
        <w:t xml:space="preserve">. Instead, it </w:t>
      </w:r>
      <w:r w:rsidRPr="00B62941">
        <w:rPr>
          <w:rStyle w:val="Emphasis"/>
        </w:rPr>
        <w:t>can export the technical knowledge</w:t>
      </w:r>
      <w:r>
        <w:t xml:space="preserve"> necessary to develop nuclear weapons. Despite being an accurate assessment, there seems to be little that preventive war, or any policy for that matter, could do to better address such a concern, save for killing every </w:t>
      </w:r>
      <w:r w:rsidRPr="00B62941">
        <w:rPr>
          <w:rStyle w:val="StyleUnderline"/>
        </w:rPr>
        <w:t>North Korean scientist affiliated with the nuclear program and ensuring the destruction of all documents related to its development</w:t>
      </w:r>
      <w:r>
        <w:t xml:space="preserve">. Any motivated country can learn how to produce a nuclear weapon from one of the thousands of nuclear physicists around the globe, but as many countries who have struggled to successfully develop such a program have learned, the economic and political costs of attempting this feat often outweigh the benefits gained from a nuclear weapons program. </w:t>
      </w:r>
      <w:r w:rsidRPr="00B62941">
        <w:rPr>
          <w:rStyle w:val="StyleUnderline"/>
        </w:rPr>
        <w:t xml:space="preserve">The threat of North Korean nuclear secrets being sold certainly </w:t>
      </w:r>
      <w:r w:rsidRPr="00B62941">
        <w:rPr>
          <w:rStyle w:val="Emphasis"/>
        </w:rPr>
        <w:t>warrants</w:t>
      </w:r>
      <w:r w:rsidRPr="00B62941">
        <w:rPr>
          <w:rStyle w:val="StyleUnderline"/>
        </w:rPr>
        <w:t xml:space="preserve"> vigilant </w:t>
      </w:r>
      <w:r w:rsidRPr="00B62941">
        <w:rPr>
          <w:rStyle w:val="Emphasis"/>
        </w:rPr>
        <w:t>efforts</w:t>
      </w:r>
      <w:r>
        <w:t xml:space="preserve"> on the part of the United States to address it, </w:t>
      </w:r>
      <w:r w:rsidRPr="00B62941">
        <w:rPr>
          <w:rStyle w:val="Emphasis"/>
        </w:rPr>
        <w:t>but it seems very unlikely</w:t>
      </w:r>
      <w:r>
        <w:t xml:space="preserve"> that preventive military action could realistically eliminate such a concern.</w:t>
      </w:r>
    </w:p>
    <w:p w14:paraId="3A9887CA" w14:textId="77777777" w:rsidR="008D1DE9" w:rsidRPr="00403A54" w:rsidRDefault="008D1DE9" w:rsidP="008D1DE9"/>
    <w:p w14:paraId="03DF534B" w14:textId="5FB63FBF" w:rsidR="008D1DE9" w:rsidRDefault="008D1DE9" w:rsidP="008D1DE9">
      <w:pPr>
        <w:pStyle w:val="Heading3"/>
      </w:pPr>
      <w:r>
        <w:lastRenderedPageBreak/>
        <w:t>Strikes Bad---2AC</w:t>
      </w:r>
    </w:p>
    <w:p w14:paraId="298B115B" w14:textId="77777777" w:rsidR="008D1DE9" w:rsidRDefault="008D1DE9" w:rsidP="008D1DE9"/>
    <w:p w14:paraId="5733996C" w14:textId="46AB9205" w:rsidR="008D1DE9" w:rsidRPr="00C95387" w:rsidRDefault="008D1DE9" w:rsidP="008D1DE9">
      <w:pPr>
        <w:pStyle w:val="Heading4"/>
        <w:rPr>
          <w:rStyle w:val="Style13ptBold"/>
          <w:b/>
          <w:bCs w:val="0"/>
        </w:rPr>
      </w:pPr>
      <w:r w:rsidRPr="00C95387">
        <w:rPr>
          <w:rStyle w:val="Style13ptBold"/>
          <w:b/>
          <w:bCs w:val="0"/>
        </w:rPr>
        <w:t>Strikes fail AND cause</w:t>
      </w:r>
      <w:r>
        <w:rPr>
          <w:rStyle w:val="Style13ptBold"/>
          <w:b/>
          <w:bCs w:val="0"/>
        </w:rPr>
        <w:t xml:space="preserve"> </w:t>
      </w:r>
      <w:r w:rsidRPr="00434E61">
        <w:rPr>
          <w:rStyle w:val="Style13ptBold"/>
          <w:b/>
          <w:bCs w:val="0"/>
          <w:color w:val="000000" w:themeColor="text1"/>
        </w:rPr>
        <w:t xml:space="preserve">escalate --- North Korea will retaliate </w:t>
      </w:r>
      <w:r w:rsidRPr="00434E61">
        <w:rPr>
          <w:rStyle w:val="Style13ptBold"/>
          <w:b/>
          <w:bCs w:val="0"/>
          <w:color w:val="000000" w:themeColor="text1"/>
          <w:u w:val="single"/>
        </w:rPr>
        <w:t>even if</w:t>
      </w:r>
      <w:r w:rsidRPr="00434E61">
        <w:rPr>
          <w:rStyle w:val="Style13ptBold"/>
          <w:b/>
          <w:bCs w:val="0"/>
          <w:color w:val="000000" w:themeColor="text1"/>
        </w:rPr>
        <w:t xml:space="preserve"> our strike is completely successful  </w:t>
      </w:r>
    </w:p>
    <w:p w14:paraId="719198FA" w14:textId="77777777" w:rsidR="008D1DE9" w:rsidRPr="0015567C" w:rsidRDefault="008D1DE9" w:rsidP="008D1DE9">
      <w:r>
        <w:rPr>
          <w:rStyle w:val="Style13ptBold"/>
        </w:rPr>
        <w:t xml:space="preserve">Posen 17 </w:t>
      </w:r>
      <w:r>
        <w:t xml:space="preserve">Barry R. Posen, Professor of political science at M.I.T. and director of its Security Studies Program. 12/6/2017. “The Price of War </w:t>
      </w:r>
      <w:proofErr w:type="gramStart"/>
      <w:r>
        <w:t>With</w:t>
      </w:r>
      <w:proofErr w:type="gramEnd"/>
      <w:r>
        <w:t xml:space="preserve"> North Korea.” The New York Times. </w:t>
      </w:r>
      <w:hyperlink r:id="rId38" w:history="1">
        <w:r w:rsidRPr="00B321FC">
          <w:rPr>
            <w:rStyle w:val="Hyperlink"/>
          </w:rPr>
          <w:t>https://www.nytimes.com/2017/12/06/opinion/north-korea-united-states-war.html</w:t>
        </w:r>
      </w:hyperlink>
      <w:r>
        <w:t xml:space="preserve"> - BS</w:t>
      </w:r>
    </w:p>
    <w:p w14:paraId="79A6995D" w14:textId="77777777" w:rsidR="008D1DE9" w:rsidRPr="0015567C" w:rsidRDefault="008D1DE9" w:rsidP="008D1DE9">
      <w:pPr>
        <w:rPr>
          <w:rStyle w:val="StyleUnderline"/>
        </w:rPr>
      </w:pPr>
      <w:r>
        <w:t xml:space="preserve">During his first official trip to Asia last month, President </w:t>
      </w:r>
      <w:r w:rsidRPr="0015567C">
        <w:rPr>
          <w:rStyle w:val="StyleUnderline"/>
        </w:rPr>
        <w:t>Trump</w:t>
      </w:r>
      <w:r>
        <w:t xml:space="preserve"> </w:t>
      </w:r>
      <w:r w:rsidRPr="0015567C">
        <w:rPr>
          <w:rStyle w:val="Emphasis"/>
        </w:rPr>
        <w:t>issued a stern warning</w:t>
      </w:r>
      <w:r>
        <w:t xml:space="preserve"> to North Korea: “Do not underestimate us. And do not try us.” But for his part, Mr</w:t>
      </w:r>
      <w:r w:rsidRPr="0015567C">
        <w:rPr>
          <w:rStyle w:val="StyleUnderline"/>
        </w:rPr>
        <w:t xml:space="preserve">. Trump should not underestimate the </w:t>
      </w:r>
      <w:r w:rsidRPr="0015567C">
        <w:rPr>
          <w:rStyle w:val="Emphasis"/>
        </w:rPr>
        <w:t>steep human cost</w:t>
      </w:r>
      <w:r w:rsidRPr="0015567C">
        <w:rPr>
          <w:rStyle w:val="StyleUnderline"/>
        </w:rPr>
        <w:t xml:space="preserve"> of initiating a war against Pyongyang.</w:t>
      </w:r>
    </w:p>
    <w:p w14:paraId="07569061" w14:textId="77777777" w:rsidR="008D1DE9" w:rsidRDefault="008D1DE9" w:rsidP="008D1DE9">
      <w:r w:rsidRPr="00C10575">
        <w:t xml:space="preserve">The key problem for the United States is </w:t>
      </w:r>
      <w:r w:rsidRPr="009635F4">
        <w:rPr>
          <w:rStyle w:val="StyleUnderline"/>
        </w:rPr>
        <w:t>the likely</w:t>
      </w:r>
      <w:r w:rsidRPr="0015567C">
        <w:rPr>
          <w:rStyle w:val="StyleUnderline"/>
        </w:rPr>
        <w:t xml:space="preserve"> possibility that </w:t>
      </w:r>
      <w:r w:rsidRPr="0018517E">
        <w:rPr>
          <w:rStyle w:val="Emphasis"/>
        </w:rPr>
        <w:t>North Korea has the missiles to deliver nuclear bombs to South Korea and Japan</w:t>
      </w:r>
      <w:r>
        <w:t xml:space="preserve">. </w:t>
      </w:r>
      <w:r w:rsidRPr="0015567C">
        <w:rPr>
          <w:rStyle w:val="StyleUnderline"/>
        </w:rPr>
        <w:t>If one of these weapons were to reach its target</w:t>
      </w:r>
      <w:r>
        <w:t xml:space="preserve">, </w:t>
      </w:r>
      <w:r w:rsidRPr="0015567C">
        <w:rPr>
          <w:rStyle w:val="Emphasis"/>
        </w:rPr>
        <w:t>an entire city would be annihilated</w:t>
      </w:r>
      <w:r>
        <w:t>.</w:t>
      </w:r>
    </w:p>
    <w:p w14:paraId="1EED9C00" w14:textId="77777777" w:rsidR="008D1DE9" w:rsidRDefault="008D1DE9" w:rsidP="008D1DE9">
      <w:r w:rsidRPr="0015567C">
        <w:rPr>
          <w:rStyle w:val="StyleUnderline"/>
        </w:rPr>
        <w:t>And even if an American first strike knocked out North Korea’s nuclear capacity</w:t>
      </w:r>
      <w:r>
        <w:t xml:space="preserve">, </w:t>
      </w:r>
      <w:r w:rsidRPr="0015567C">
        <w:rPr>
          <w:rStyle w:val="StyleUnderline"/>
        </w:rPr>
        <w:t>millions of South Korean civilians</w:t>
      </w:r>
      <w:r>
        <w:t xml:space="preserve">, and American and South Korean soldiers, </w:t>
      </w:r>
      <w:r w:rsidRPr="0015567C">
        <w:rPr>
          <w:rStyle w:val="Emphasis"/>
        </w:rPr>
        <w:t>would be vulnerable to retaliation</w:t>
      </w:r>
      <w:r>
        <w:t xml:space="preserve"> with conventional or chemical weapons. Pyongyang could devastate Seoul and kill tens of thousands of people.</w:t>
      </w:r>
    </w:p>
    <w:p w14:paraId="1C867FC6" w14:textId="77777777" w:rsidR="008D1DE9" w:rsidRPr="0015567C" w:rsidRDefault="008D1DE9" w:rsidP="008D1DE9">
      <w:pPr>
        <w:rPr>
          <w:rStyle w:val="StyleUnderline"/>
        </w:rPr>
      </w:pPr>
      <w:r w:rsidRPr="0015567C">
        <w:rPr>
          <w:rStyle w:val="StyleUnderline"/>
        </w:rPr>
        <w:t xml:space="preserve">North Korea may have as many as </w:t>
      </w:r>
      <w:r w:rsidRPr="0015567C">
        <w:rPr>
          <w:rStyle w:val="Emphasis"/>
        </w:rPr>
        <w:t>250</w:t>
      </w:r>
      <w:r w:rsidRPr="0015567C">
        <w:rPr>
          <w:rStyle w:val="StyleUnderline"/>
        </w:rPr>
        <w:t xml:space="preserve"> mobile </w:t>
      </w:r>
      <w:r w:rsidRPr="0015567C">
        <w:rPr>
          <w:rStyle w:val="Emphasis"/>
        </w:rPr>
        <w:t>missile launchers</w:t>
      </w:r>
      <w:r>
        <w:t xml:space="preserve">, </w:t>
      </w:r>
      <w:r w:rsidRPr="0015567C">
        <w:rPr>
          <w:rStyle w:val="StyleUnderline"/>
        </w:rPr>
        <w:t>some of which could fire nuclear-tipped missiles</w:t>
      </w:r>
      <w:r>
        <w:t xml:space="preserve">. </w:t>
      </w:r>
      <w:r w:rsidRPr="0015567C">
        <w:rPr>
          <w:rStyle w:val="StyleUnderline"/>
        </w:rPr>
        <w:t>If some of these mobile units were dispersed at the time of an American attack</w:t>
      </w:r>
      <w:r>
        <w:t xml:space="preserve">, </w:t>
      </w:r>
      <w:r w:rsidRPr="0015567C">
        <w:rPr>
          <w:rStyle w:val="Emphasis"/>
        </w:rPr>
        <w:t>it’s unlikely that the United States could destroy all of them</w:t>
      </w:r>
      <w:r>
        <w:t xml:space="preserve"> before one fires a missile. </w:t>
      </w:r>
      <w:r w:rsidRPr="0015567C">
        <w:rPr>
          <w:rStyle w:val="StyleUnderline"/>
        </w:rPr>
        <w:t>America has not had much success in finding and destroying mobile missile launchers in recent wars.</w:t>
      </w:r>
    </w:p>
    <w:p w14:paraId="6EE08540" w14:textId="77777777" w:rsidR="008D1DE9" w:rsidRDefault="008D1DE9" w:rsidP="008D1DE9">
      <w:r w:rsidRPr="0015567C">
        <w:rPr>
          <w:rStyle w:val="StyleUnderline"/>
        </w:rPr>
        <w:t>An American attack that truly caught North Korea by surprise</w:t>
      </w:r>
      <w:r>
        <w:t xml:space="preserve"> </w:t>
      </w:r>
      <w:r w:rsidRPr="0015567C">
        <w:rPr>
          <w:rStyle w:val="Emphasis"/>
        </w:rPr>
        <w:t>could minimize</w:t>
      </w:r>
      <w:r>
        <w:t xml:space="preserve"> the effectiveness of a </w:t>
      </w:r>
      <w:r w:rsidRPr="0015567C">
        <w:rPr>
          <w:rStyle w:val="Emphasis"/>
        </w:rPr>
        <w:t>North Korean counterattack</w:t>
      </w:r>
      <w:r>
        <w:t xml:space="preserve"> — but not eliminate the possibility. And surprise would be difficult, if not impossible, to achieve.</w:t>
      </w:r>
    </w:p>
    <w:p w14:paraId="3664DC8A" w14:textId="77777777" w:rsidR="008D1DE9" w:rsidRPr="0015567C" w:rsidRDefault="008D1DE9" w:rsidP="008D1DE9">
      <w:pPr>
        <w:rPr>
          <w:rStyle w:val="StyleUnderline"/>
        </w:rPr>
      </w:pPr>
      <w:r w:rsidRPr="0015567C">
        <w:rPr>
          <w:rStyle w:val="StyleUnderline"/>
        </w:rPr>
        <w:t>North Korea probably has reliable intelligence sources reporting</w:t>
      </w:r>
      <w:r>
        <w:t xml:space="preserve"> </w:t>
      </w:r>
      <w:r w:rsidRPr="0015567C">
        <w:rPr>
          <w:rStyle w:val="Emphasis"/>
        </w:rPr>
        <w:t>on activity in South Korea</w:t>
      </w:r>
      <w:r>
        <w:t xml:space="preserve"> and Japan </w:t>
      </w:r>
      <w:r w:rsidRPr="0015567C">
        <w:rPr>
          <w:rStyle w:val="StyleUnderline"/>
        </w:rPr>
        <w:t>that could warn of an attack</w:t>
      </w:r>
      <w:r>
        <w:t xml:space="preserve">. </w:t>
      </w:r>
      <w:r w:rsidRPr="0015567C">
        <w:rPr>
          <w:rStyle w:val="StyleUnderline"/>
        </w:rPr>
        <w:t xml:space="preserve">And news reports from the United States and elsewhere, </w:t>
      </w:r>
      <w:r>
        <w:t xml:space="preserve">or the intelligence agencies of other </w:t>
      </w:r>
      <w:r w:rsidRPr="0015567C">
        <w:rPr>
          <w:rStyle w:val="StyleUnderline"/>
        </w:rPr>
        <w:t xml:space="preserve">countries like China and Russia, </w:t>
      </w:r>
      <w:r w:rsidRPr="0015567C">
        <w:rPr>
          <w:rStyle w:val="Emphasis"/>
        </w:rPr>
        <w:t>could</w:t>
      </w:r>
      <w:r w:rsidRPr="0015567C">
        <w:rPr>
          <w:rStyle w:val="StyleUnderline"/>
        </w:rPr>
        <w:t xml:space="preserve"> also </w:t>
      </w:r>
      <w:r w:rsidRPr="0015567C">
        <w:rPr>
          <w:rStyle w:val="Emphasis"/>
        </w:rPr>
        <w:t>warn</w:t>
      </w:r>
      <w:r w:rsidRPr="0015567C">
        <w:rPr>
          <w:rStyle w:val="StyleUnderline"/>
        </w:rPr>
        <w:t xml:space="preserve"> </w:t>
      </w:r>
      <w:r w:rsidRPr="0015567C">
        <w:rPr>
          <w:rStyle w:val="Emphasis"/>
        </w:rPr>
        <w:t>Pyongyang</w:t>
      </w:r>
      <w:r w:rsidRPr="0015567C">
        <w:rPr>
          <w:rStyle w:val="StyleUnderline"/>
        </w:rPr>
        <w:t>.</w:t>
      </w:r>
    </w:p>
    <w:p w14:paraId="566D7060" w14:textId="77777777" w:rsidR="008D1DE9" w:rsidRDefault="008D1DE9" w:rsidP="008D1DE9">
      <w:r w:rsidRPr="0015567C">
        <w:rPr>
          <w:rStyle w:val="StyleUnderline"/>
        </w:rPr>
        <w:t xml:space="preserve">To plan a surprise, the United States would have to make as </w:t>
      </w:r>
      <w:r w:rsidRPr="0015567C">
        <w:rPr>
          <w:rStyle w:val="Emphasis"/>
        </w:rPr>
        <w:t>few visible preparations</w:t>
      </w:r>
      <w:r w:rsidRPr="0015567C">
        <w:rPr>
          <w:rStyle w:val="StyleUnderline"/>
        </w:rPr>
        <w:t xml:space="preserve"> as possible</w:t>
      </w:r>
      <w:r>
        <w:t xml:space="preserve">. </w:t>
      </w:r>
      <w:r w:rsidRPr="0015567C">
        <w:rPr>
          <w:rStyle w:val="StyleUnderline"/>
        </w:rPr>
        <w:t xml:space="preserve">Washington could not significantly increase its forces in the region </w:t>
      </w:r>
      <w:r w:rsidRPr="0015567C">
        <w:rPr>
          <w:rStyle w:val="Emphasis"/>
        </w:rPr>
        <w:t>without</w:t>
      </w:r>
      <w:r w:rsidRPr="0015567C">
        <w:rPr>
          <w:rStyle w:val="StyleUnderline"/>
        </w:rPr>
        <w:t xml:space="preserve"> </w:t>
      </w:r>
      <w:r w:rsidRPr="0015567C">
        <w:rPr>
          <w:rStyle w:val="Emphasis"/>
        </w:rPr>
        <w:t>raising alarms</w:t>
      </w:r>
      <w:r>
        <w:t xml:space="preserve"> in the North. </w:t>
      </w:r>
      <w:r w:rsidRPr="0015567C">
        <w:rPr>
          <w:rStyle w:val="StyleUnderline"/>
        </w:rPr>
        <w:t xml:space="preserve">The South Koreans would have to be kept in the dark, </w:t>
      </w:r>
      <w:r>
        <w:t xml:space="preserve">and </w:t>
      </w:r>
      <w:r w:rsidRPr="0015567C">
        <w:rPr>
          <w:rStyle w:val="Emphasis"/>
        </w:rPr>
        <w:t>they could make no preparations</w:t>
      </w:r>
      <w:r>
        <w:t xml:space="preserve"> for war. </w:t>
      </w:r>
      <w:r w:rsidRPr="0015567C">
        <w:rPr>
          <w:rStyle w:val="StyleUnderline"/>
        </w:rPr>
        <w:t>Nor could American civilians be alerted and evacuated from South Korea.</w:t>
      </w:r>
      <w:r>
        <w:t xml:space="preserve"> Any preparations would have to be masked behind other more normal activities such as training exercises.</w:t>
      </w:r>
    </w:p>
    <w:p w14:paraId="3F7CEF56" w14:textId="77777777" w:rsidR="008D1DE9" w:rsidRDefault="008D1DE9" w:rsidP="008D1DE9">
      <w:r w:rsidRPr="0015567C">
        <w:rPr>
          <w:rStyle w:val="Emphasis"/>
        </w:rPr>
        <w:t>But the surprise attack would</w:t>
      </w:r>
      <w:r>
        <w:t xml:space="preserve"> still </w:t>
      </w:r>
      <w:r w:rsidRPr="0015567C">
        <w:rPr>
          <w:rStyle w:val="Emphasis"/>
        </w:rPr>
        <w:t>require</w:t>
      </w:r>
      <w:r>
        <w:t xml:space="preserve"> </w:t>
      </w:r>
      <w:r w:rsidRPr="0015567C">
        <w:rPr>
          <w:rStyle w:val="StyleUnderline"/>
        </w:rPr>
        <w:t>large numbers of powerful, precise</w:t>
      </w:r>
      <w:r>
        <w:t xml:space="preserve">, </w:t>
      </w:r>
      <w:r w:rsidRPr="0015567C">
        <w:rPr>
          <w:rStyle w:val="Emphasis"/>
        </w:rPr>
        <w:t>concrete-piercing munitions</w:t>
      </w:r>
      <w:r>
        <w:t xml:space="preserve"> to destroy the hardened bases that store North Korean missiles and nuclear warheads. Only American strategic bombers — B-2s and B-1Bs, which take hours to reach North Korea from Guam, or longer from bases in the United States — could do this job. And the bombers would require considerable support from aerial tankers.</w:t>
      </w:r>
    </w:p>
    <w:p w14:paraId="36F695A0" w14:textId="77777777" w:rsidR="008D1DE9" w:rsidRDefault="008D1DE9" w:rsidP="008D1DE9">
      <w:r w:rsidRPr="002B46C2">
        <w:rPr>
          <w:rStyle w:val="StyleUnderline"/>
        </w:rPr>
        <w:lastRenderedPageBreak/>
        <w:t>It is difficult to estimate how many bombers</w:t>
      </w:r>
      <w:r>
        <w:t xml:space="preserve"> </w:t>
      </w:r>
      <w:r w:rsidRPr="002B46C2">
        <w:rPr>
          <w:rStyle w:val="Emphasis"/>
        </w:rPr>
        <w:t>it would take</w:t>
      </w:r>
      <w:r>
        <w:t xml:space="preserve"> because </w:t>
      </w:r>
      <w:r w:rsidRPr="002B46C2">
        <w:rPr>
          <w:rStyle w:val="Emphasis"/>
        </w:rPr>
        <w:t>there is little public information</w:t>
      </w:r>
      <w:r>
        <w:t xml:space="preserve"> about North Korean military bases. </w:t>
      </w:r>
      <w:r w:rsidRPr="002B46C2">
        <w:rPr>
          <w:rStyle w:val="StyleUnderline"/>
        </w:rPr>
        <w:t>My own estimate, based on marrying published</w:t>
      </w:r>
      <w:r>
        <w:t xml:space="preserve"> </w:t>
      </w:r>
      <w:r w:rsidRPr="002B46C2">
        <w:rPr>
          <w:rStyle w:val="StyleUnderline"/>
        </w:rPr>
        <w:t>estimates of the number of North Korean</w:t>
      </w:r>
      <w:r>
        <w:t xml:space="preserve"> </w:t>
      </w:r>
      <w:r w:rsidRPr="002B46C2">
        <w:rPr>
          <w:rStyle w:val="StyleUnderline"/>
        </w:rPr>
        <w:t>missile launchers to past American practice in deploying such systems</w:t>
      </w:r>
      <w:r>
        <w:t>, is that an initial attack could require at least two dozen bombers, capable of carrying nearly 500 one-ton precision guided bombs, or smaller numbers of larger weapons.</w:t>
      </w:r>
    </w:p>
    <w:p w14:paraId="2CD6FDBB" w14:textId="77777777" w:rsidR="008D1DE9" w:rsidRDefault="008D1DE9" w:rsidP="008D1DE9">
      <w:r w:rsidRPr="002B46C2">
        <w:rPr>
          <w:rStyle w:val="StyleUnderline"/>
        </w:rPr>
        <w:t>American submarines could move close enough</w:t>
      </w:r>
      <w:r>
        <w:t xml:space="preserve"> to the North Korean coastline to launch cruise missiles while the bombers are </w:t>
      </w:r>
      <w:proofErr w:type="spellStart"/>
      <w:r>
        <w:t>en</w:t>
      </w:r>
      <w:proofErr w:type="spellEnd"/>
      <w:r>
        <w:t xml:space="preserve"> route. This would minimize the chance that North Korea’s mobile weapons are moved before the bombers arrive and would suppress some of the North Korean air-defense weapons.</w:t>
      </w:r>
    </w:p>
    <w:p w14:paraId="4ED0CA45" w14:textId="77777777" w:rsidR="008D1DE9" w:rsidRDefault="008D1DE9" w:rsidP="008D1DE9">
      <w:r w:rsidRPr="002B46C2">
        <w:rPr>
          <w:rStyle w:val="StyleUnderline"/>
        </w:rPr>
        <w:t xml:space="preserve">But the overall effort would be so large that </w:t>
      </w:r>
      <w:r w:rsidRPr="002B46C2">
        <w:rPr>
          <w:rStyle w:val="Emphasis"/>
        </w:rPr>
        <w:t>trying</w:t>
      </w:r>
      <w:r>
        <w:t xml:space="preserve"> </w:t>
      </w:r>
      <w:r w:rsidRPr="002B46C2">
        <w:rPr>
          <w:rStyle w:val="Emphasis"/>
        </w:rPr>
        <w:t>to catch</w:t>
      </w:r>
      <w:r>
        <w:t xml:space="preserve"> the </w:t>
      </w:r>
      <w:r w:rsidRPr="002B46C2">
        <w:rPr>
          <w:rStyle w:val="Emphasis"/>
        </w:rPr>
        <w:t>North Koreans by surprise would be a high-risk gamble</w:t>
      </w:r>
      <w:r>
        <w:t>. And the first wave of American assaults would have to be focused on attacking nuclear infrastructure, at the expense of dismantling conventional weapons.</w:t>
      </w:r>
    </w:p>
    <w:p w14:paraId="3AECA304" w14:textId="77777777" w:rsidR="008D1DE9" w:rsidRDefault="008D1DE9" w:rsidP="008D1DE9">
      <w:r w:rsidRPr="002B46C2">
        <w:rPr>
          <w:rStyle w:val="StyleUnderline"/>
        </w:rPr>
        <w:t xml:space="preserve">Thus, even if an American attack on the North’s nuclear weapons </w:t>
      </w:r>
      <w:r w:rsidRPr="002B46C2">
        <w:rPr>
          <w:rStyle w:val="Emphasis"/>
        </w:rPr>
        <w:t>were entirely successful</w:t>
      </w:r>
      <w:r>
        <w:t xml:space="preserve">, </w:t>
      </w:r>
      <w:r w:rsidRPr="002B46C2">
        <w:rPr>
          <w:rStyle w:val="Emphasis"/>
        </w:rPr>
        <w:t>North Korea would have the</w:t>
      </w:r>
      <w:r>
        <w:t xml:space="preserve"> </w:t>
      </w:r>
      <w:r w:rsidRPr="002B46C2">
        <w:rPr>
          <w:rStyle w:val="Emphasis"/>
        </w:rPr>
        <w:t>opportunity to retaliate</w:t>
      </w:r>
      <w:r>
        <w:t xml:space="preserve"> </w:t>
      </w:r>
      <w:r w:rsidRPr="002B46C2">
        <w:rPr>
          <w:rStyle w:val="StyleUnderline"/>
        </w:rPr>
        <w:t xml:space="preserve">with conventional forces against </w:t>
      </w:r>
      <w:r w:rsidRPr="002B46C2">
        <w:rPr>
          <w:rStyle w:val="Emphasis"/>
        </w:rPr>
        <w:t>unprepared soldiers</w:t>
      </w:r>
      <w:r>
        <w:t xml:space="preserve"> and civilians in South Korea. </w:t>
      </w:r>
      <w:r w:rsidRPr="002B46C2">
        <w:rPr>
          <w:rStyle w:val="Emphasis"/>
        </w:rPr>
        <w:t>In most scenarios</w:t>
      </w:r>
      <w:r w:rsidRPr="002B46C2">
        <w:rPr>
          <w:rStyle w:val="StyleUnderline"/>
        </w:rPr>
        <w:t>, it is all but inevitable that many thousands of civilians,</w:t>
      </w:r>
      <w:r>
        <w:t xml:space="preserve"> and American and South Korean soldiers, would die.</w:t>
      </w:r>
    </w:p>
    <w:p w14:paraId="2336A426" w14:textId="77777777" w:rsidR="008D1DE9" w:rsidRDefault="008D1DE9" w:rsidP="008D1DE9">
      <w:r w:rsidRPr="002B46C2">
        <w:rPr>
          <w:rStyle w:val="StyleUnderline"/>
        </w:rPr>
        <w:t>A surprise American nuclear attack would offer the greatest chance of eliminating</w:t>
      </w:r>
      <w:r>
        <w:t xml:space="preserve"> </w:t>
      </w:r>
      <w:r w:rsidRPr="002B46C2">
        <w:rPr>
          <w:rStyle w:val="StyleUnderline"/>
        </w:rPr>
        <w:t>the North Korean nuclear arsenal</w:t>
      </w:r>
      <w:r>
        <w:t xml:space="preserve"> and of preventing a conventional counterattack. America’s nuclear weapons are quite accurate and always ready for action.</w:t>
      </w:r>
    </w:p>
    <w:p w14:paraId="02441B87" w14:textId="77777777" w:rsidR="008D1DE9" w:rsidRDefault="008D1DE9" w:rsidP="008D1DE9">
      <w:r w:rsidRPr="002B46C2">
        <w:rPr>
          <w:rStyle w:val="StyleUnderline"/>
        </w:rPr>
        <w:t xml:space="preserve">But the detonation of even a small number of nuclear weapons in North Korea would produce </w:t>
      </w:r>
      <w:r w:rsidRPr="002B46C2">
        <w:rPr>
          <w:rStyle w:val="Emphasis"/>
        </w:rPr>
        <w:t>hellish results</w:t>
      </w:r>
      <w:r>
        <w:t xml:space="preserve">. The United States would make itself an </w:t>
      </w:r>
      <w:r w:rsidRPr="002B46C2">
        <w:rPr>
          <w:rStyle w:val="Emphasis"/>
        </w:rPr>
        <w:t>international pariah for decades</w:t>
      </w:r>
      <w:r>
        <w:t xml:space="preserve">, if </w:t>
      </w:r>
      <w:r w:rsidRPr="002B46C2">
        <w:rPr>
          <w:rStyle w:val="Emphasis"/>
        </w:rPr>
        <w:t>not centuries</w:t>
      </w:r>
      <w:r w:rsidRPr="002B46C2">
        <w:rPr>
          <w:rStyle w:val="StyleUnderline"/>
        </w:rPr>
        <w:t xml:space="preserve">. It is entirely possible that the American military personnel would even </w:t>
      </w:r>
      <w:r w:rsidRPr="002B46C2">
        <w:rPr>
          <w:rStyle w:val="Emphasis"/>
        </w:rPr>
        <w:t>resist the order</w:t>
      </w:r>
      <w:r w:rsidRPr="002B46C2">
        <w:rPr>
          <w:rStyle w:val="StyleUnderline"/>
        </w:rPr>
        <w:t xml:space="preserve"> to execute</w:t>
      </w:r>
      <w:r>
        <w:t xml:space="preserve"> such an attack. For strategic, humanitarian and constitutional reasons, </w:t>
      </w:r>
      <w:r w:rsidRPr="002B46C2">
        <w:rPr>
          <w:rStyle w:val="Emphasis"/>
        </w:rPr>
        <w:t>a first-strike</w:t>
      </w:r>
      <w:r>
        <w:t xml:space="preserve"> nuclear </w:t>
      </w:r>
      <w:r w:rsidRPr="002B46C2">
        <w:rPr>
          <w:rStyle w:val="Emphasis"/>
        </w:rPr>
        <w:t>option should not even be on the table</w:t>
      </w:r>
      <w:r>
        <w:t xml:space="preserve"> (other than to forestall an imminent nuclear attack from North Korea).</w:t>
      </w:r>
    </w:p>
    <w:p w14:paraId="09E0B5BB" w14:textId="77777777" w:rsidR="008D1DE9" w:rsidRDefault="008D1DE9" w:rsidP="008D1DE9">
      <w:r>
        <w:t>The complexity, risks and costs of a military strike against North Korea are too high. A combination of diplomacy and deterrence, based on the already impressive strength of South Korean and United States conventional and nuclear forces, is a wise alternative.</w:t>
      </w:r>
    </w:p>
    <w:p w14:paraId="3246E0EC" w14:textId="77777777" w:rsidR="00E747AB" w:rsidRDefault="00E747AB" w:rsidP="00E747AB">
      <w:pPr>
        <w:pStyle w:val="Heading4"/>
      </w:pPr>
      <w:r>
        <w:t>First strike fails---increases the chance of nuke war/Cyber tech fails</w:t>
      </w:r>
    </w:p>
    <w:p w14:paraId="642F7BFF" w14:textId="77777777" w:rsidR="00E747AB" w:rsidRPr="005C442A" w:rsidRDefault="00E747AB" w:rsidP="00E747AB">
      <w:r w:rsidRPr="005C442A">
        <w:rPr>
          <w:rStyle w:val="Style13ptBold"/>
        </w:rPr>
        <w:t>Panda</w:t>
      </w:r>
      <w:r w:rsidRPr="005C442A">
        <w:t>, 11-19-20</w:t>
      </w:r>
      <w:r w:rsidRPr="005C442A">
        <w:rPr>
          <w:rStyle w:val="Style13ptBold"/>
        </w:rPr>
        <w:t>18</w:t>
      </w:r>
      <w:r w:rsidRPr="005C442A">
        <w:t>---</w:t>
      </w:r>
      <w:r>
        <w:t xml:space="preserve"> Senior Editor at The Diplomat and Senior Fellow at the Federation of American Scientists. </w:t>
      </w:r>
      <w:r w:rsidRPr="005C442A">
        <w:t>("The Right Way to Manage a Nuclear North Korea", Foreign Affairs, 11-19-2018,</w:t>
      </w:r>
      <w:r>
        <w:t xml:space="preserve"> Ankit,</w:t>
      </w:r>
      <w:r w:rsidRPr="005C442A">
        <w:t xml:space="preserve"> https://www.foreignaffairs.com/articles/north-korea/2018-11-19/right-way-manage-nuclear-north-korea?utm_campaign=reg_conf_email&amp;utm_medium=newsletters&amp;utm_source=fa_registration)//RKM</w:t>
      </w:r>
    </w:p>
    <w:p w14:paraId="0CB4E3AB" w14:textId="77777777" w:rsidR="00E747AB" w:rsidRPr="005C442A" w:rsidRDefault="00E747AB" w:rsidP="00E747AB">
      <w:pPr>
        <w:rPr>
          <w:u w:val="single"/>
        </w:rPr>
      </w:pPr>
      <w:r w:rsidRPr="005C442A">
        <w:rPr>
          <w:u w:val="single"/>
        </w:rPr>
        <w:t>THE PROBLEM WITH LEFT-OF-LAUNCH TECHNIQUES</w:t>
      </w:r>
    </w:p>
    <w:p w14:paraId="128EDE88" w14:textId="77777777" w:rsidR="00E747AB" w:rsidRDefault="00E747AB" w:rsidP="00E747AB">
      <w:r w:rsidRPr="005C442A">
        <w:rPr>
          <w:u w:val="single"/>
        </w:rPr>
        <w:t xml:space="preserve">The United States’ newfound interest in preemptively disabling North Korean nuclear delivery vehicles </w:t>
      </w:r>
      <w:r w:rsidRPr="005C442A">
        <w:rPr>
          <w:rStyle w:val="Emphasis"/>
        </w:rPr>
        <w:t>amplifies such concerns.</w:t>
      </w:r>
      <w:r>
        <w:t xml:space="preserve"> Under the Obama administration, the U.S. Department of Defense—in coordination with parts of the intelligence community—began studying left-of-launch techniques for sabotaging North Korean launches. </w:t>
      </w:r>
    </w:p>
    <w:p w14:paraId="0DFBBEDB" w14:textId="77777777" w:rsidR="00E747AB" w:rsidRPr="005C442A" w:rsidRDefault="00E747AB" w:rsidP="00E747AB">
      <w:pPr>
        <w:rPr>
          <w:u w:val="single"/>
        </w:rPr>
      </w:pPr>
      <w:r w:rsidRPr="005C442A">
        <w:rPr>
          <w:u w:val="single"/>
        </w:rPr>
        <w:lastRenderedPageBreak/>
        <w:t>Not much is known about how far these efforts have been carried out in practice, but in theory the United States would seek to use remote sabotage—presumably through undisclosed cyber-capabilities</w:t>
      </w:r>
      <w:r>
        <w:t xml:space="preserve">—to disable or tamper with specific North Korean missile launch software and computers. </w:t>
      </w:r>
      <w:r w:rsidRPr="005C442A">
        <w:rPr>
          <w:u w:val="single"/>
        </w:rPr>
        <w:t>Another approach might be to disrupt missile-manufacturing supply chains. A leaked May 2017 unclassified Department of Defense document described techniques that would be both “non-kinetic” and short of the United Nations charter definition of a “use of force</w:t>
      </w:r>
      <w:r>
        <w:t xml:space="preserve">.” </w:t>
      </w:r>
      <w:r w:rsidRPr="005C442A">
        <w:rPr>
          <w:u w:val="single"/>
        </w:rPr>
        <w:t>But for North Korea, the effect of a left-of-launch mission would be not much different from that of an old-fashioned counterforce strike: the United States would have put North Korea’s missiles out of action before they were ever used.</w:t>
      </w:r>
    </w:p>
    <w:p w14:paraId="0DD59AEC" w14:textId="77777777" w:rsidR="00E747AB" w:rsidRDefault="00E747AB" w:rsidP="00E747AB">
      <w:r>
        <w:t xml:space="preserve">Hopes for the viability of certain left-of-launch techniques—particularly remote sabotage—should be tempered. </w:t>
      </w:r>
      <w:r w:rsidRPr="005C442A">
        <w:rPr>
          <w:u w:val="single"/>
        </w:rPr>
        <w:t>Neither North Korea’s Cold War–era, reverse-engineered Russian Scud missiles nor its newer, homemade ones are at all likely to be digitally networked.</w:t>
      </w:r>
      <w:r>
        <w:t xml:space="preserve"> It’s highly improbable that a U.S. Cyber Command component unit will be able to flip a switch in Fort Meade, Maryland, and thereby disable a road-mobile missile launcher in North Korea’s </w:t>
      </w:r>
      <w:proofErr w:type="spellStart"/>
      <w:r>
        <w:t>Chagang</w:t>
      </w:r>
      <w:proofErr w:type="spellEnd"/>
      <w:r>
        <w:t xml:space="preserve"> Province.</w:t>
      </w:r>
    </w:p>
    <w:p w14:paraId="56A50E86" w14:textId="77777777" w:rsidR="00E747AB" w:rsidRPr="005C442A" w:rsidRDefault="00E747AB" w:rsidP="00E747AB">
      <w:pPr>
        <w:rPr>
          <w:u w:val="single"/>
        </w:rPr>
      </w:pPr>
      <w:r w:rsidRPr="005C442A">
        <w:rPr>
          <w:u w:val="single"/>
        </w:rPr>
        <w:t>The United States might more modestly—and more effectively—</w:t>
      </w:r>
      <w:r w:rsidRPr="005C442A">
        <w:rPr>
          <w:rStyle w:val="Emphasis"/>
        </w:rPr>
        <w:t>tamper</w:t>
      </w:r>
      <w:r w:rsidRPr="005C442A">
        <w:rPr>
          <w:u w:val="single"/>
        </w:rPr>
        <w:t xml:space="preserve"> with networked equipment associated with North Korea’s missile manufacturing, in order to bake imperfections into serially produced missiles.</w:t>
      </w:r>
      <w:r>
        <w:t xml:space="preserve"> But the ultimate left-of-launch capability for Washington—and what would be tempting in a serious crisis—would be to tamper with Kim’s ability to press his proverbial nuclear button. </w:t>
      </w:r>
      <w:r w:rsidRPr="005C442A">
        <w:rPr>
          <w:u w:val="single"/>
        </w:rPr>
        <w:t>Depending on North Korea’s command and control infrastructure—whether it is based on radio, cellular, fiber optic, or, perhaps, soon even satellite communications—this may be the most promising means by which to prevent a North Korean launch.</w:t>
      </w:r>
    </w:p>
    <w:p w14:paraId="152B0CC4" w14:textId="77777777" w:rsidR="00E747AB" w:rsidRDefault="00E747AB" w:rsidP="00E747AB">
      <w:r>
        <w:t>The very discussion of left-of-launch capabilities, however, has had dubious implications for nuclear stability—</w:t>
      </w:r>
      <w:r w:rsidRPr="00DA4B13">
        <w:rPr>
          <w:u w:val="single"/>
        </w:rPr>
        <w:t xml:space="preserve">even if the U.S. show of interest in them has been nothing more than a psychological operation to sow doubt in Kim’s ability to control his force. The prospect that his direct control over the nuclear button could be sabotaged gives Kim incentive </w:t>
      </w:r>
      <w:r w:rsidRPr="00DA4B13">
        <w:rPr>
          <w:rStyle w:val="Emphasis"/>
        </w:rPr>
        <w:t>to make different means</w:t>
      </w:r>
      <w:r w:rsidRPr="00DA4B13">
        <w:rPr>
          <w:u w:val="single"/>
        </w:rPr>
        <w:t xml:space="preserve"> to a nuclear launch available, thus erring on the risker side of the always-never dilemma</w:t>
      </w:r>
      <w:r>
        <w:t xml:space="preserve">. The incentive to do this mounts dangerously in the event of a renewed crisis on the peninsula. </w:t>
      </w:r>
      <w:r w:rsidRPr="00DA4B13">
        <w:rPr>
          <w:u w:val="single"/>
        </w:rPr>
        <w:t xml:space="preserve">In such a scenario, to maintain a credible deterrent posture, Kim would almost certainly seek to </w:t>
      </w:r>
      <w:r w:rsidRPr="00DA4B13">
        <w:rPr>
          <w:rStyle w:val="Emphasis"/>
        </w:rPr>
        <w:t>delegate some authority</w:t>
      </w:r>
      <w:r w:rsidRPr="00DA4B13">
        <w:rPr>
          <w:u w:val="single"/>
        </w:rPr>
        <w:t xml:space="preserve"> in advance of a strike and perhaps even order North Korea’s nuclear warheads, which are likely stored separately in peacetime, mated with their delivery vehicles</w:t>
      </w:r>
      <w:r>
        <w:t>. The history of the Korean People’s Army suggests that this type of decentralization would be highly unusual, but the requirements of operating nuclear forces may lead to these kinds of changes, especially in a crisis.</w:t>
      </w:r>
    </w:p>
    <w:p w14:paraId="2F9565C4" w14:textId="77777777" w:rsidR="00E747AB" w:rsidRPr="00DA4B13" w:rsidRDefault="00E747AB" w:rsidP="00E747AB">
      <w:pPr>
        <w:rPr>
          <w:u w:val="single"/>
        </w:rPr>
      </w:pPr>
      <w:r w:rsidRPr="00DA4B13">
        <w:rPr>
          <w:u w:val="single"/>
        </w:rPr>
        <w:t xml:space="preserve">Because Kim cannot have confidence that his regime or arsenal would survive a U.S. attack, planning for any crisis with North Korea must account for the possibility of a sharp </w:t>
      </w:r>
      <w:r w:rsidRPr="00DA4B13">
        <w:rPr>
          <w:rStyle w:val="Emphasis"/>
        </w:rPr>
        <w:t>shift in North Korean command and control</w:t>
      </w:r>
      <w:r w:rsidRPr="00DA4B13">
        <w:rPr>
          <w:u w:val="single"/>
        </w:rPr>
        <w:t xml:space="preserve"> procedures that make the launch of its nuclear weapons much more likely</w:t>
      </w:r>
      <w:r>
        <w:t xml:space="preserve">. Sustained U.S. interest in left-of-launch capabilities might even push </w:t>
      </w:r>
      <w:r w:rsidRPr="00DA4B13">
        <w:rPr>
          <w:u w:val="single"/>
        </w:rPr>
        <w:t xml:space="preserve">North Korea to seek some sort of mechanism ensuring that Kim’s untimely demise, or even rumors of it in the fog of war, would result in the </w:t>
      </w:r>
      <w:r w:rsidRPr="00DA4B13">
        <w:rPr>
          <w:rStyle w:val="Emphasis"/>
        </w:rPr>
        <w:t>release of any and all nuclear weapons</w:t>
      </w:r>
      <w:r w:rsidRPr="00DA4B13">
        <w:rPr>
          <w:u w:val="single"/>
        </w:rPr>
        <w:t xml:space="preserve"> that were available to the Korean People’s Army.</w:t>
      </w:r>
    </w:p>
    <w:p w14:paraId="116DCA47" w14:textId="77777777" w:rsidR="00E747AB" w:rsidRDefault="00E747AB" w:rsidP="00E747AB">
      <w:r>
        <w:t xml:space="preserve">Furthermore, given the publicized U.S. exploration of left-of-launch measures, </w:t>
      </w:r>
      <w:r w:rsidRPr="00DA4B13">
        <w:rPr>
          <w:u w:val="single"/>
        </w:rPr>
        <w:t>any perception that Washington is trying to disable North Korea’s force—even if it is not—could quickly convince Kim that he is in a “</w:t>
      </w:r>
      <w:r w:rsidRPr="00DA4B13">
        <w:rPr>
          <w:rStyle w:val="Emphasis"/>
        </w:rPr>
        <w:t>use them or lose them” situation</w:t>
      </w:r>
      <w:r w:rsidRPr="00DA4B13">
        <w:rPr>
          <w:u w:val="single"/>
        </w:rPr>
        <w:t>.</w:t>
      </w:r>
      <w:r>
        <w:t xml:space="preserve"> This could result in a much larger nuclear strike at the outset of a conflict than anyone anticipates, as Kim fears that he has a limited window to fire not only his theater-range missiles but also ICBMs at the United States.</w:t>
      </w:r>
    </w:p>
    <w:p w14:paraId="0CA87672" w14:textId="77777777" w:rsidR="008D1DE9" w:rsidRPr="0015567C" w:rsidRDefault="008D1DE9" w:rsidP="008D1DE9"/>
    <w:p w14:paraId="327DE4AA" w14:textId="77777777" w:rsidR="008D1DE9" w:rsidRPr="002A5AE9" w:rsidRDefault="008D1DE9" w:rsidP="008D1DE9">
      <w:pPr>
        <w:pStyle w:val="Heading4"/>
        <w:rPr>
          <w:rStyle w:val="Style13ptBold"/>
          <w:b/>
          <w:bCs w:val="0"/>
        </w:rPr>
      </w:pPr>
      <w:r>
        <w:rPr>
          <w:rStyle w:val="Style13ptBold"/>
          <w:b/>
          <w:bCs w:val="0"/>
        </w:rPr>
        <w:t>Strikes fail, hidden artillery AND hardened nuclear facilities</w:t>
      </w:r>
    </w:p>
    <w:p w14:paraId="22BA1EC2" w14:textId="77777777" w:rsidR="008D1DE9" w:rsidRPr="002A5AE9" w:rsidRDefault="008D1DE9" w:rsidP="008D1DE9">
      <w:r>
        <w:rPr>
          <w:rStyle w:val="Style13ptBold"/>
        </w:rPr>
        <w:t xml:space="preserve">Majumdar 17 </w:t>
      </w:r>
      <w:r>
        <w:t xml:space="preserve">Dave Majumdar is the former Defense Editor of The National Interest. 4-14-2017, "If Donald Trump Attacks North Korea: Beware of Kim's Air Defense Systems," National Interest, </w:t>
      </w:r>
      <w:hyperlink r:id="rId39" w:history="1">
        <w:r w:rsidRPr="002B377D">
          <w:rPr>
            <w:rStyle w:val="Hyperlink"/>
          </w:rPr>
          <w:t>https://nationalinterest.org/blog/the-buzz/if-donald-trump-attacks-north-korea-beware-kims-air-defense-20207</w:t>
        </w:r>
      </w:hyperlink>
      <w:r>
        <w:t xml:space="preserve"> - BS</w:t>
      </w:r>
    </w:p>
    <w:p w14:paraId="593AB983" w14:textId="77777777" w:rsidR="008D1DE9" w:rsidRDefault="008D1DE9" w:rsidP="008D1DE9">
      <w:r w:rsidRPr="002A5AE9">
        <w:rPr>
          <w:rStyle w:val="StyleUnderline"/>
        </w:rPr>
        <w:t>Aside from the</w:t>
      </w:r>
      <w:r>
        <w:t xml:space="preserve"> reclusive </w:t>
      </w:r>
      <w:r w:rsidRPr="002A5AE9">
        <w:rPr>
          <w:rStyle w:val="Emphasis"/>
        </w:rPr>
        <w:t>regime’s</w:t>
      </w:r>
      <w:r>
        <w:t xml:space="preserve"> </w:t>
      </w:r>
      <w:r w:rsidRPr="002A5AE9">
        <w:rPr>
          <w:rStyle w:val="Emphasis"/>
        </w:rPr>
        <w:t>nuclear weapons</w:t>
      </w:r>
      <w:r>
        <w:t xml:space="preserve">, </w:t>
      </w:r>
      <w:r w:rsidRPr="002A5AE9">
        <w:rPr>
          <w:rStyle w:val="StyleUnderline"/>
        </w:rPr>
        <w:t>Kim</w:t>
      </w:r>
      <w:r>
        <w:t xml:space="preserve"> Jong-un’s </w:t>
      </w:r>
      <w:r w:rsidRPr="002A5AE9">
        <w:rPr>
          <w:rStyle w:val="StyleUnderline"/>
        </w:rPr>
        <w:t>hermit kingdom</w:t>
      </w:r>
      <w:r>
        <w:t xml:space="preserve"> </w:t>
      </w:r>
      <w:r w:rsidRPr="002A5AE9">
        <w:rPr>
          <w:rStyle w:val="Emphasis"/>
        </w:rPr>
        <w:t>boasts</w:t>
      </w:r>
      <w:r>
        <w:t xml:space="preserve"> </w:t>
      </w:r>
      <w:r w:rsidRPr="002A5AE9">
        <w:rPr>
          <w:rStyle w:val="Emphasis"/>
        </w:rPr>
        <w:t>air defenses</w:t>
      </w:r>
      <w:r>
        <w:t xml:space="preserve"> that are </w:t>
      </w:r>
      <w:r w:rsidRPr="002A5AE9">
        <w:rPr>
          <w:rStyle w:val="StyleUnderline"/>
        </w:rPr>
        <w:t>more advanced than many might realize</w:t>
      </w:r>
      <w:r>
        <w:t xml:space="preserve">. Moreover, </w:t>
      </w:r>
      <w:r w:rsidRPr="002A5AE9">
        <w:rPr>
          <w:rStyle w:val="Emphasis"/>
        </w:rPr>
        <w:t>Pyongyang</w:t>
      </w:r>
      <w:r>
        <w:t xml:space="preserve"> </w:t>
      </w:r>
      <w:r w:rsidRPr="002A5AE9">
        <w:rPr>
          <w:rStyle w:val="StyleUnderline"/>
        </w:rPr>
        <w:t xml:space="preserve">has also taken steps to </w:t>
      </w:r>
      <w:r w:rsidRPr="002A5AE9">
        <w:rPr>
          <w:rStyle w:val="Emphasis"/>
        </w:rPr>
        <w:t>increase</w:t>
      </w:r>
      <w:r>
        <w:t xml:space="preserve"> its </w:t>
      </w:r>
      <w:r w:rsidRPr="002A5AE9">
        <w:rPr>
          <w:rStyle w:val="Emphasis"/>
        </w:rPr>
        <w:t>resilience</w:t>
      </w:r>
      <w:r>
        <w:t xml:space="preserve"> </w:t>
      </w:r>
      <w:r w:rsidRPr="002A5AE9">
        <w:rPr>
          <w:rStyle w:val="StyleUnderline"/>
        </w:rPr>
        <w:t>against any aerial onslaught</w:t>
      </w:r>
      <w:r>
        <w:t xml:space="preserve"> that that United States might launch in the event of war. The so-called Democratic People’s Republic of Korea has </w:t>
      </w:r>
      <w:r w:rsidRPr="002A5AE9">
        <w:rPr>
          <w:rStyle w:val="StyleUnderline"/>
        </w:rPr>
        <w:t xml:space="preserve">not forgotten the lessons of the </w:t>
      </w:r>
      <w:r w:rsidRPr="002A5AE9">
        <w:rPr>
          <w:rStyle w:val="Emphasis"/>
        </w:rPr>
        <w:t>Korean War</w:t>
      </w:r>
      <w:r>
        <w:t>–</w:t>
      </w:r>
      <w:r w:rsidRPr="002A5AE9">
        <w:rPr>
          <w:rStyle w:val="Emphasis"/>
        </w:rPr>
        <w:t>which</w:t>
      </w:r>
      <w:r>
        <w:t xml:space="preserve"> technically </w:t>
      </w:r>
      <w:r w:rsidRPr="002A5AE9">
        <w:rPr>
          <w:rStyle w:val="Emphasis"/>
        </w:rPr>
        <w:t>has not yet ended</w:t>
      </w:r>
      <w:r>
        <w:t>.</w:t>
      </w:r>
    </w:p>
    <w:p w14:paraId="3CEBC9E8" w14:textId="77777777" w:rsidR="008D1DE9" w:rsidRDefault="008D1DE9" w:rsidP="008D1DE9">
      <w:r>
        <w:t xml:space="preserve">“Between 1950 and 1953, </w:t>
      </w:r>
      <w:r w:rsidRPr="002A5AE9">
        <w:rPr>
          <w:rStyle w:val="StyleUnderline"/>
        </w:rPr>
        <w:t xml:space="preserve">the U.S. Air Force and Navy </w:t>
      </w:r>
      <w:r w:rsidRPr="002A5AE9">
        <w:rPr>
          <w:rStyle w:val="Emphasis"/>
        </w:rPr>
        <w:t>flattened</w:t>
      </w:r>
      <w:r>
        <w:t xml:space="preserve"> </w:t>
      </w:r>
      <w:r w:rsidRPr="002A5AE9">
        <w:rPr>
          <w:rStyle w:val="Emphasis"/>
        </w:rPr>
        <w:t>North Korea</w:t>
      </w:r>
      <w:r>
        <w:t xml:space="preserve">, so the NORKS have </w:t>
      </w:r>
      <w:r w:rsidRPr="002A5AE9">
        <w:rPr>
          <w:rStyle w:val="StyleUnderline"/>
        </w:rPr>
        <w:t xml:space="preserve">had 65 years to think about how to make sure that </w:t>
      </w:r>
      <w:r w:rsidRPr="002A5AE9">
        <w:rPr>
          <w:rStyle w:val="Emphasis"/>
        </w:rPr>
        <w:t>does not happen again</w:t>
      </w:r>
      <w:r>
        <w:t xml:space="preserve"> </w:t>
      </w:r>
      <w:r w:rsidRPr="002A5AE9">
        <w:rPr>
          <w:rStyle w:val="Emphasis"/>
        </w:rPr>
        <w:t>and dig lots of bomb proof shelters</w:t>
      </w:r>
      <w:r>
        <w:t xml:space="preserve"> and tunnels,” retired Rear Adm. Mike McDevitt, a senior fellow at the Center for Naval Analyses, told The National Interest.</w:t>
      </w:r>
    </w:p>
    <w:p w14:paraId="3CAD91AA" w14:textId="77777777" w:rsidR="008D1DE9" w:rsidRDefault="008D1DE9" w:rsidP="008D1DE9">
      <w:r w:rsidRPr="002A5AE9">
        <w:rPr>
          <w:rStyle w:val="StyleUnderline"/>
        </w:rPr>
        <w:t>But aside from hardening its facilities</w:t>
      </w:r>
      <w:r>
        <w:t xml:space="preserve">, </w:t>
      </w:r>
      <w:r w:rsidRPr="002A5AE9">
        <w:rPr>
          <w:rStyle w:val="Emphasis"/>
        </w:rPr>
        <w:t>Pyongyang fields</w:t>
      </w:r>
      <w:r>
        <w:t xml:space="preserve"> more </w:t>
      </w:r>
      <w:r w:rsidRPr="002A5AE9">
        <w:rPr>
          <w:rStyle w:val="Emphasis"/>
        </w:rPr>
        <w:t>advanced air defenses</w:t>
      </w:r>
      <w:r>
        <w:t xml:space="preserve"> than one might assume. </w:t>
      </w:r>
      <w:r w:rsidRPr="002A5AE9">
        <w:rPr>
          <w:rStyle w:val="StyleUnderline"/>
        </w:rPr>
        <w:t>While the overwhelming majority of North Korean</w:t>
      </w:r>
      <w:r>
        <w:t xml:space="preserve"> </w:t>
      </w:r>
      <w:r w:rsidRPr="002A5AE9">
        <w:rPr>
          <w:rStyle w:val="Emphasis"/>
        </w:rPr>
        <w:t>air defenses</w:t>
      </w:r>
      <w:r>
        <w:t xml:space="preserve"> are older Soviet systems, </w:t>
      </w:r>
      <w:r w:rsidRPr="002A5AE9">
        <w:rPr>
          <w:rStyle w:val="Emphasis"/>
        </w:rPr>
        <w:t>Pyongyang does field</w:t>
      </w:r>
      <w:r>
        <w:t xml:space="preserve"> some surprisingly </w:t>
      </w:r>
      <w:r w:rsidRPr="002A5AE9">
        <w:rPr>
          <w:rStyle w:val="Emphasis"/>
        </w:rPr>
        <w:t>capable</w:t>
      </w:r>
      <w:r>
        <w:t xml:space="preserve"> indigenous </w:t>
      </w:r>
      <w:r w:rsidRPr="002A5AE9">
        <w:rPr>
          <w:rStyle w:val="Emphasis"/>
        </w:rPr>
        <w:t>weapons</w:t>
      </w:r>
      <w:r>
        <w:t>.</w:t>
      </w:r>
    </w:p>
    <w:p w14:paraId="69B9EC10" w14:textId="77777777" w:rsidR="008D1DE9" w:rsidRDefault="008D1DE9" w:rsidP="008D1DE9">
      <w:r w:rsidRPr="002A5AE9">
        <w:rPr>
          <w:rStyle w:val="StyleUnderline"/>
        </w:rPr>
        <w:t xml:space="preserve">“They have a mix of old Soviet </w:t>
      </w:r>
      <w:r w:rsidRPr="002A5AE9">
        <w:rPr>
          <w:rStyle w:val="Emphasis"/>
        </w:rPr>
        <w:t>SAMs</w:t>
      </w:r>
      <w:r>
        <w:t xml:space="preserve"> [surface-to-air missiles], </w:t>
      </w:r>
      <w:r w:rsidRPr="002A5AE9">
        <w:rPr>
          <w:rStyle w:val="StyleUnderline"/>
        </w:rPr>
        <w:t>including</w:t>
      </w:r>
      <w:r>
        <w:t xml:space="preserve"> the S-75, S-125, S-200 and </w:t>
      </w:r>
      <w:proofErr w:type="spellStart"/>
      <w:r>
        <w:t>Kvadrat</w:t>
      </w:r>
      <w:proofErr w:type="spellEnd"/>
      <w:r>
        <w:t xml:space="preserve">, </w:t>
      </w:r>
      <w:r w:rsidRPr="002A5AE9">
        <w:rPr>
          <w:rStyle w:val="StyleUnderline"/>
        </w:rPr>
        <w:t>which are likely in more or less good condition</w:t>
      </w:r>
      <w:r>
        <w:t xml:space="preserve">,” </w:t>
      </w:r>
      <w:proofErr w:type="spellStart"/>
      <w:r>
        <w:t>Vasily</w:t>
      </w:r>
      <w:proofErr w:type="spellEnd"/>
      <w:r>
        <w:t xml:space="preserve"> </w:t>
      </w:r>
      <w:proofErr w:type="spellStart"/>
      <w:r>
        <w:t>Kashin</w:t>
      </w:r>
      <w:proofErr w:type="spellEnd"/>
      <w:r>
        <w:t>, a senior fellow at the Center for Comprehensive European and International Studies at Moscow’s Higher School of Economics told The National Interest. “</w:t>
      </w:r>
      <w:r w:rsidRPr="002A5AE9">
        <w:rPr>
          <w:rStyle w:val="StyleUnderline"/>
        </w:rPr>
        <w:t>They used to produce the S-75 themselves—and</w:t>
      </w:r>
      <w:r>
        <w:t xml:space="preserve"> </w:t>
      </w:r>
      <w:r w:rsidRPr="002A5AE9">
        <w:rPr>
          <w:rStyle w:val="Emphasis"/>
        </w:rPr>
        <w:t>those</w:t>
      </w:r>
      <w:r>
        <w:t xml:space="preserve"> </w:t>
      </w:r>
      <w:r w:rsidRPr="002A5AE9">
        <w:rPr>
          <w:rStyle w:val="Emphasis"/>
        </w:rPr>
        <w:t>could have received</w:t>
      </w:r>
      <w:r>
        <w:t xml:space="preserve"> some significant </w:t>
      </w:r>
      <w:r w:rsidRPr="002A5AE9">
        <w:rPr>
          <w:rStyle w:val="Emphasis"/>
        </w:rPr>
        <w:t>upgrades</w:t>
      </w:r>
      <w:r>
        <w:t xml:space="preserve">. In addition to them, since early the 2010s </w:t>
      </w:r>
      <w:r w:rsidRPr="002A5AE9">
        <w:rPr>
          <w:rStyle w:val="StyleUnderline"/>
        </w:rPr>
        <w:t>they are fielding an indigenous modern SAM system which is called KN-06</w:t>
      </w:r>
      <w:r>
        <w:t xml:space="preserve"> by South Korea and the U.S.”</w:t>
      </w:r>
    </w:p>
    <w:p w14:paraId="1CA222B1" w14:textId="77777777" w:rsidR="008D1DE9" w:rsidRDefault="008D1DE9" w:rsidP="008D1DE9">
      <w:r>
        <w:t xml:space="preserve">It is not clear how many KN-06 SAM batteries Pyongyang has built, but </w:t>
      </w:r>
      <w:r w:rsidRPr="002A5AE9">
        <w:rPr>
          <w:rStyle w:val="Emphasis"/>
        </w:rPr>
        <w:t>the North Korean weapon is</w:t>
      </w:r>
      <w:r>
        <w:t xml:space="preserve"> a </w:t>
      </w:r>
      <w:r w:rsidRPr="002A5AE9">
        <w:rPr>
          <w:rStyle w:val="Emphasis"/>
        </w:rPr>
        <w:t>surprisingly</w:t>
      </w:r>
      <w:r>
        <w:t xml:space="preserve"> </w:t>
      </w:r>
      <w:r w:rsidRPr="002A5AE9">
        <w:rPr>
          <w:rStyle w:val="Emphasis"/>
        </w:rPr>
        <w:t>capable</w:t>
      </w:r>
      <w:r>
        <w:t xml:space="preserve"> system </w:t>
      </w:r>
      <w:r w:rsidRPr="002A5AE9">
        <w:rPr>
          <w:rStyle w:val="StyleUnderline"/>
        </w:rPr>
        <w:t>that is similar to early model versions of the Russian-built S-300</w:t>
      </w:r>
      <w:r>
        <w:t>. “</w:t>
      </w:r>
      <w:r w:rsidRPr="002A5AE9">
        <w:rPr>
          <w:rStyle w:val="StyleUnderline"/>
        </w:rPr>
        <w:t>No one knows</w:t>
      </w:r>
      <w:r>
        <w:t xml:space="preserve"> </w:t>
      </w:r>
      <w:r w:rsidRPr="002A5AE9">
        <w:rPr>
          <w:rStyle w:val="StyleUnderline"/>
        </w:rPr>
        <w:t>exactly how many such systems exist</w:t>
      </w:r>
      <w:r>
        <w:t xml:space="preserve">,” </w:t>
      </w:r>
      <w:proofErr w:type="spellStart"/>
      <w:r>
        <w:t>Kashin</w:t>
      </w:r>
      <w:proofErr w:type="spellEnd"/>
      <w:r>
        <w:t xml:space="preserve"> said. “The KN-06 has phased array radar and tracks via missile guidance system and maybe equivalent to the early S-300P versions but with greater range.”</w:t>
      </w:r>
    </w:p>
    <w:p w14:paraId="1319A3F7" w14:textId="77777777" w:rsidR="008D1DE9" w:rsidRDefault="008D1DE9" w:rsidP="008D1DE9">
      <w:proofErr w:type="spellStart"/>
      <w:r w:rsidRPr="002A5AE9">
        <w:rPr>
          <w:rStyle w:val="Emphasis"/>
        </w:rPr>
        <w:t>Kashin</w:t>
      </w:r>
      <w:proofErr w:type="spellEnd"/>
      <w:r>
        <w:t>—who is a specialist on Asian matters—</w:t>
      </w:r>
      <w:r w:rsidRPr="002A5AE9">
        <w:rPr>
          <w:rStyle w:val="Emphasis"/>
        </w:rPr>
        <w:t>said that South Koreans sources</w:t>
      </w:r>
      <w:r>
        <w:t xml:space="preserve"> </w:t>
      </w:r>
      <w:r w:rsidRPr="002A5AE9">
        <w:rPr>
          <w:rStyle w:val="StyleUnderline"/>
        </w:rPr>
        <w:t>have written that the KN-06 has been successfully tested.</w:t>
      </w:r>
      <w:r>
        <w:t xml:space="preserve"> </w:t>
      </w:r>
      <w:r w:rsidRPr="002A5AE9">
        <w:rPr>
          <w:rStyle w:val="Emphasis"/>
        </w:rPr>
        <w:t>The weapon is thought</w:t>
      </w:r>
      <w:r>
        <w:t xml:space="preserve"> </w:t>
      </w:r>
      <w:r w:rsidRPr="002A5AE9">
        <w:rPr>
          <w:rStyle w:val="StyleUnderline"/>
        </w:rPr>
        <w:t>to have a range of up to 150 km</w:t>
      </w:r>
      <w:r>
        <w:t xml:space="preserve">. </w:t>
      </w:r>
      <w:r w:rsidRPr="002A5AE9">
        <w:rPr>
          <w:rStyle w:val="StyleUnderline"/>
        </w:rPr>
        <w:t>One of the reasons that the KN-06 is often ignore</w:t>
      </w:r>
      <w:r>
        <w:t>d—even though information is available about the North Korean weapon—</w:t>
      </w:r>
      <w:r w:rsidRPr="00F41E40">
        <w:rPr>
          <w:rStyle w:val="Emphasis"/>
        </w:rPr>
        <w:t>is that Western analysts often underestimate Pyongyang’s industrial capabilities</w:t>
      </w:r>
      <w:r>
        <w:t>.</w:t>
      </w:r>
    </w:p>
    <w:p w14:paraId="59B3EF07" w14:textId="77777777" w:rsidR="008D1DE9" w:rsidRPr="0014469D" w:rsidRDefault="008D1DE9" w:rsidP="008D1DE9">
      <w:pPr>
        <w:rPr>
          <w:rStyle w:val="StyleUnderline"/>
        </w:rPr>
      </w:pPr>
      <w:r>
        <w:t xml:space="preserve"> “</w:t>
      </w:r>
      <w:r w:rsidRPr="002A5AE9">
        <w:rPr>
          <w:rStyle w:val="StyleUnderline"/>
        </w:rPr>
        <w:t>Generally</w:t>
      </w:r>
      <w:r>
        <w:t xml:space="preserve">, </w:t>
      </w:r>
      <w:r w:rsidRPr="002A5AE9">
        <w:rPr>
          <w:rStyle w:val="StyleUnderline"/>
        </w:rPr>
        <w:t>there is a great underestimation</w:t>
      </w:r>
      <w:r>
        <w:t xml:space="preserve"> of </w:t>
      </w:r>
      <w:r w:rsidRPr="002A5AE9">
        <w:rPr>
          <w:rStyle w:val="StyleUnderline"/>
        </w:rPr>
        <w:t>North Korean industrial capabilities</w:t>
      </w:r>
      <w:r>
        <w:t xml:space="preserve"> in the world,” </w:t>
      </w:r>
      <w:proofErr w:type="spellStart"/>
      <w:r>
        <w:t>Kashin</w:t>
      </w:r>
      <w:proofErr w:type="spellEnd"/>
      <w:r>
        <w:t xml:space="preserve"> said. “From what I know, </w:t>
      </w:r>
      <w:r w:rsidRPr="002A5AE9">
        <w:rPr>
          <w:rStyle w:val="StyleUnderline"/>
        </w:rPr>
        <w:t xml:space="preserve">they do produce some </w:t>
      </w:r>
      <w:r w:rsidRPr="0014469D">
        <w:rPr>
          <w:rStyle w:val="Emphasis"/>
        </w:rPr>
        <w:t>computerized</w:t>
      </w:r>
      <w:r>
        <w:t xml:space="preserve"> </w:t>
      </w:r>
      <w:r w:rsidRPr="0014469D">
        <w:rPr>
          <w:rStyle w:val="Emphasis"/>
        </w:rPr>
        <w:t>machine tools</w:t>
      </w:r>
      <w:r>
        <w:t xml:space="preserve"> and industrial robotics, fiber-optics, some </w:t>
      </w:r>
      <w:r w:rsidRPr="0014469D">
        <w:rPr>
          <w:rStyle w:val="Emphasis"/>
        </w:rPr>
        <w:t>semiconductors</w:t>
      </w:r>
      <w:r>
        <w:t xml:space="preserve"> as well as a variety of </w:t>
      </w:r>
      <w:r w:rsidRPr="0014469D">
        <w:rPr>
          <w:rStyle w:val="Emphasis"/>
        </w:rPr>
        <w:t>trucks and cars</w:t>
      </w:r>
      <w:r>
        <w:t xml:space="preserve">, railroad rolling stock, </w:t>
      </w:r>
      <w:r w:rsidRPr="0014469D">
        <w:rPr>
          <w:rStyle w:val="StyleUnderline"/>
        </w:rPr>
        <w:t>consumer electronics</w:t>
      </w:r>
      <w:r>
        <w:t xml:space="preserve"> etc. So they can </w:t>
      </w:r>
      <w:r w:rsidRPr="0014469D">
        <w:rPr>
          <w:rStyle w:val="StyleUnderline"/>
        </w:rPr>
        <w:t>do something comparable to</w:t>
      </w:r>
      <w:r>
        <w:t xml:space="preserve"> </w:t>
      </w:r>
      <w:r w:rsidRPr="0014469D">
        <w:rPr>
          <w:rStyle w:val="Emphasis"/>
        </w:rPr>
        <w:t>Soviet designs</w:t>
      </w:r>
      <w:r>
        <w:t xml:space="preserve"> of the 1970s to early 80s—</w:t>
      </w:r>
      <w:r w:rsidRPr="0014469D">
        <w:rPr>
          <w:rStyle w:val="StyleUnderline"/>
        </w:rPr>
        <w:t>especially when they cooperate with the Iranians.</w:t>
      </w:r>
    </w:p>
    <w:p w14:paraId="66E5D780" w14:textId="77777777" w:rsidR="008D1DE9" w:rsidRDefault="008D1DE9" w:rsidP="008D1DE9">
      <w:r w:rsidRPr="0014469D">
        <w:rPr>
          <w:rStyle w:val="Emphasis"/>
        </w:rPr>
        <w:t>North Korean</w:t>
      </w:r>
      <w:r>
        <w:t xml:space="preserve"> </w:t>
      </w:r>
      <w:r w:rsidRPr="0014469D">
        <w:rPr>
          <w:rStyle w:val="Emphasis"/>
        </w:rPr>
        <w:t>low altitude air defenses</w:t>
      </w:r>
      <w:r>
        <w:t xml:space="preserve"> </w:t>
      </w:r>
      <w:r w:rsidRPr="0014469D">
        <w:rPr>
          <w:rStyle w:val="StyleUnderline"/>
        </w:rPr>
        <w:t>are also fairly robust</w:t>
      </w:r>
      <w:r>
        <w:t xml:space="preserve">—even if the systems that Pyongyang fields are dated. “At low altitudes, they have huge numbers of license produced and indigenous MANPADs </w:t>
      </w:r>
      <w:r>
        <w:lastRenderedPageBreak/>
        <w:t xml:space="preserve">[man-portable air defenses] and 23-57mm anti-aircraft artillery—many thousands of pieces,” </w:t>
      </w:r>
      <w:proofErr w:type="spellStart"/>
      <w:r>
        <w:t>Kashin</w:t>
      </w:r>
      <w:proofErr w:type="spellEnd"/>
      <w:r>
        <w:t xml:space="preserve"> said.</w:t>
      </w:r>
    </w:p>
    <w:p w14:paraId="1A894249" w14:textId="77777777" w:rsidR="008D1DE9" w:rsidRDefault="008D1DE9" w:rsidP="008D1DE9">
      <w:r>
        <w:t xml:space="preserve">North Korea also has a large but nearly completely obsolete air force. The only aircraft Pyongyang possesses that might marginally threaten American airpower are its small fleet of Mikoyan MiG-29 Fulcrums. “They supposedly have up to 40 MiG-29s, but I’m not sure how many of them are still airworthy but some surely are,” </w:t>
      </w:r>
      <w:proofErr w:type="spellStart"/>
      <w:r>
        <w:t>Kashin</w:t>
      </w:r>
      <w:proofErr w:type="spellEnd"/>
      <w:r>
        <w:t xml:space="preserve"> said. “Pilot training is limited and never exceeds 20 flight hours per year.”</w:t>
      </w:r>
    </w:p>
    <w:p w14:paraId="1EC0BCDE" w14:textId="77777777" w:rsidR="008D1DE9" w:rsidRDefault="008D1DE9" w:rsidP="008D1DE9">
      <w:r>
        <w:t>However, while North Korean technology is relatively primitive—</w:t>
      </w:r>
      <w:r w:rsidRPr="0014469D">
        <w:rPr>
          <w:rStyle w:val="StyleUnderline"/>
        </w:rPr>
        <w:t xml:space="preserve">the nation’s </w:t>
      </w:r>
      <w:r w:rsidRPr="0014469D">
        <w:rPr>
          <w:rStyle w:val="Emphasis"/>
        </w:rPr>
        <w:t>air defenses are coordinated</w:t>
      </w:r>
      <w:r>
        <w:t xml:space="preserve">. “They </w:t>
      </w:r>
      <w:r w:rsidRPr="0014469D">
        <w:rPr>
          <w:rStyle w:val="StyleUnderline"/>
        </w:rPr>
        <w:t>do have an old Soviet computerized</w:t>
      </w:r>
      <w:r>
        <w:t xml:space="preserve"> anti</w:t>
      </w:r>
      <w:r w:rsidRPr="0014469D">
        <w:rPr>
          <w:rStyle w:val="StyleUnderline"/>
        </w:rPr>
        <w:t>-aircraft command</w:t>
      </w:r>
      <w:r>
        <w:t xml:space="preserve"> and </w:t>
      </w:r>
      <w:r w:rsidRPr="0014469D">
        <w:rPr>
          <w:rStyle w:val="Emphasis"/>
        </w:rPr>
        <w:t>control system</w:t>
      </w:r>
      <w:r>
        <w:t xml:space="preserve">. </w:t>
      </w:r>
      <w:r w:rsidRPr="0014469D">
        <w:rPr>
          <w:rStyle w:val="Emphasis"/>
        </w:rPr>
        <w:t>Most of the radars are old,</w:t>
      </w:r>
      <w:r>
        <w:t xml:space="preserve"> but they </w:t>
      </w:r>
      <w:r w:rsidRPr="0014469D">
        <w:rPr>
          <w:rStyle w:val="StyleUnderline"/>
        </w:rPr>
        <w:t xml:space="preserve">did receive some newer </w:t>
      </w:r>
      <w:r w:rsidRPr="0014469D">
        <w:rPr>
          <w:rStyle w:val="Emphasis"/>
        </w:rPr>
        <w:t>Iranian</w:t>
      </w:r>
      <w:r>
        <w:t xml:space="preserve"> </w:t>
      </w:r>
      <w:r w:rsidRPr="0014469D">
        <w:rPr>
          <w:rStyle w:val="Emphasis"/>
        </w:rPr>
        <w:t>phased array radars</w:t>
      </w:r>
      <w:r>
        <w:t xml:space="preserve">,” </w:t>
      </w:r>
      <w:proofErr w:type="spellStart"/>
      <w:r>
        <w:t>Kashin</w:t>
      </w:r>
      <w:proofErr w:type="spellEnd"/>
      <w:r>
        <w:t xml:space="preserve"> said. “This is what I know, the anti-aircraft </w:t>
      </w:r>
      <w:r w:rsidRPr="0014469D">
        <w:rPr>
          <w:rStyle w:val="StyleUnderline"/>
        </w:rPr>
        <w:t xml:space="preserve">units are extensively using </w:t>
      </w:r>
      <w:r w:rsidRPr="0014469D">
        <w:rPr>
          <w:rStyle w:val="Emphasis"/>
        </w:rPr>
        <w:t>underground shelters</w:t>
      </w:r>
      <w:r w:rsidRPr="0014469D">
        <w:rPr>
          <w:rStyle w:val="StyleUnderline"/>
        </w:rPr>
        <w:t xml:space="preserve"> for cover</w:t>
      </w:r>
      <w:r>
        <w:t>—</w:t>
      </w:r>
      <w:r w:rsidRPr="0014469D">
        <w:rPr>
          <w:rStyle w:val="Emphasis"/>
        </w:rPr>
        <w:t>not easy to destroy</w:t>
      </w:r>
      <w:r>
        <w:t>.”</w:t>
      </w:r>
    </w:p>
    <w:p w14:paraId="631A5C06" w14:textId="77777777" w:rsidR="008D1DE9" w:rsidRDefault="008D1DE9" w:rsidP="008D1DE9">
      <w:r>
        <w:t xml:space="preserve">Thus, while generally primitive, </w:t>
      </w:r>
      <w:r w:rsidRPr="0014469D">
        <w:rPr>
          <w:rStyle w:val="StyleUnderline"/>
        </w:rPr>
        <w:t>North Korean defenses might be a tougher nut to crack than many might expect</w:t>
      </w:r>
      <w:r>
        <w:t xml:space="preserve">. Moreover, while their technology is old, </w:t>
      </w:r>
      <w:r w:rsidRPr="0014469D">
        <w:rPr>
          <w:rStyle w:val="StyleUnderline"/>
        </w:rPr>
        <w:t>North Korea’s philosophy of self-reliance</w:t>
      </w:r>
      <w:r>
        <w:t xml:space="preserve"> means </w:t>
      </w:r>
      <w:r w:rsidRPr="0014469D">
        <w:rPr>
          <w:rStyle w:val="StyleUnderline"/>
        </w:rPr>
        <w:t xml:space="preserve">it can produce most of its own military hardware. </w:t>
      </w:r>
      <w:r w:rsidRPr="003A2CAA">
        <w:t>“</w:t>
      </w:r>
      <w:r>
        <w:t xml:space="preserve">They produce a lot of stuff, although in many cases the technology would lag some 20 to 40 years behind,” </w:t>
      </w:r>
      <w:proofErr w:type="spellStart"/>
      <w:r>
        <w:t>Kashin</w:t>
      </w:r>
      <w:proofErr w:type="spellEnd"/>
      <w:r>
        <w:t xml:space="preserve"> said. “But they do produce it independently.”</w:t>
      </w:r>
    </w:p>
    <w:p w14:paraId="0549480C" w14:textId="77777777" w:rsidR="008D1DE9" w:rsidRDefault="008D1DE9" w:rsidP="008D1DE9"/>
    <w:p w14:paraId="675D9D1E" w14:textId="77777777" w:rsidR="008D1DE9" w:rsidRPr="002A5AE9" w:rsidRDefault="008D1DE9" w:rsidP="008D1DE9"/>
    <w:p w14:paraId="0806EFD5" w14:textId="77777777" w:rsidR="008D1DE9" w:rsidRDefault="008D1DE9" w:rsidP="008D1DE9">
      <w:pPr>
        <w:pStyle w:val="Heading3"/>
      </w:pPr>
      <w:r>
        <w:lastRenderedPageBreak/>
        <w:t>Strikes Fail---1AR</w:t>
      </w:r>
    </w:p>
    <w:p w14:paraId="0D2B7BC0" w14:textId="77777777" w:rsidR="008D1DE9" w:rsidRPr="002D571A" w:rsidRDefault="008D1DE9" w:rsidP="008D1DE9">
      <w:pPr>
        <w:pStyle w:val="Heading4"/>
        <w:rPr>
          <w:rStyle w:val="Style13ptBold"/>
          <w:b/>
          <w:bCs w:val="0"/>
        </w:rPr>
      </w:pPr>
      <w:r w:rsidRPr="008D1DE9">
        <w:rPr>
          <w:rStyle w:val="Style13ptBold"/>
          <w:b/>
          <w:bCs w:val="0"/>
          <w:color w:val="000000" w:themeColor="text1"/>
        </w:rPr>
        <w:t xml:space="preserve">Strikes fail --- </w:t>
      </w:r>
      <w:r>
        <w:rPr>
          <w:rStyle w:val="Style13ptBold"/>
          <w:b/>
          <w:bCs w:val="0"/>
        </w:rPr>
        <w:t>l</w:t>
      </w:r>
      <w:r w:rsidRPr="002D571A">
        <w:rPr>
          <w:rStyle w:val="Style13ptBold"/>
          <w:b/>
          <w:bCs w:val="0"/>
        </w:rPr>
        <w:t xml:space="preserve">ack of access to intel and </w:t>
      </w:r>
      <w:r>
        <w:rPr>
          <w:rStyle w:val="Style13ptBold"/>
          <w:b/>
          <w:bCs w:val="0"/>
        </w:rPr>
        <w:t xml:space="preserve">threat of </w:t>
      </w:r>
      <w:r w:rsidRPr="002D571A">
        <w:rPr>
          <w:rStyle w:val="Style13ptBold"/>
          <w:b/>
          <w:bCs w:val="0"/>
        </w:rPr>
        <w:t>retal</w:t>
      </w:r>
      <w:r>
        <w:rPr>
          <w:rStyle w:val="Style13ptBold"/>
          <w:b/>
          <w:bCs w:val="0"/>
        </w:rPr>
        <w:t>iation</w:t>
      </w:r>
    </w:p>
    <w:p w14:paraId="58371F29" w14:textId="77777777" w:rsidR="008D1DE9" w:rsidRPr="009F571F" w:rsidRDefault="008D1DE9" w:rsidP="008D1DE9">
      <w:r>
        <w:rPr>
          <w:rStyle w:val="Style13ptBold"/>
        </w:rPr>
        <w:t xml:space="preserve">Klinger 17 </w:t>
      </w:r>
      <w:r>
        <w:t xml:space="preserve">Bruce </w:t>
      </w:r>
      <w:proofErr w:type="spellStart"/>
      <w:r>
        <w:t>Klingner</w:t>
      </w:r>
      <w:proofErr w:type="spellEnd"/>
      <w:r>
        <w:t xml:space="preserve">, specializes in Korean and Japanese affairs as the senior research fellow for Northeast Asia at The Heritage Foundation's Asian Studies Center. 3-1-2017, "Save Preemption for Imminent North Korean Attack," Heritage Foundation, </w:t>
      </w:r>
      <w:hyperlink r:id="rId40" w:history="1">
        <w:r w:rsidRPr="00B829AB">
          <w:rPr>
            <w:rStyle w:val="Hyperlink"/>
          </w:rPr>
          <w:t>https://www.heritage.org/missile-defense/report/save-preemption-imminent-north-korean-attack</w:t>
        </w:r>
      </w:hyperlink>
      <w:r>
        <w:t xml:space="preserve"> - BS</w:t>
      </w:r>
    </w:p>
    <w:p w14:paraId="55B33A64" w14:textId="77777777" w:rsidR="008D1DE9" w:rsidRDefault="008D1DE9" w:rsidP="008D1DE9">
      <w:r w:rsidRPr="009F571F">
        <w:rPr>
          <w:rStyle w:val="StyleUnderline"/>
        </w:rPr>
        <w:t xml:space="preserve">Preventing North Korea from Completing </w:t>
      </w:r>
      <w:r w:rsidRPr="009F571F">
        <w:rPr>
          <w:rStyle w:val="Emphasis"/>
        </w:rPr>
        <w:t>ICBM Development</w:t>
      </w:r>
      <w:r>
        <w:t xml:space="preserve">. </w:t>
      </w:r>
      <w:r w:rsidRPr="009F571F">
        <w:rPr>
          <w:rStyle w:val="StyleUnderline"/>
        </w:rPr>
        <w:t xml:space="preserve">Some experts advocate </w:t>
      </w:r>
      <w:r w:rsidRPr="009F571F">
        <w:rPr>
          <w:rStyle w:val="Emphasis"/>
        </w:rPr>
        <w:t>preemptive attack</w:t>
      </w:r>
      <w:r>
        <w:t xml:space="preserve"> to prevent North Korea from </w:t>
      </w:r>
      <w:r w:rsidRPr="009F571F">
        <w:rPr>
          <w:rStyle w:val="StyleUnderline"/>
        </w:rPr>
        <w:t>completing the development of a nuclear ICBM</w:t>
      </w:r>
      <w:r>
        <w:t xml:space="preserve"> that can threaten the U.S. However, </w:t>
      </w:r>
      <w:r w:rsidRPr="009F571F">
        <w:rPr>
          <w:rStyle w:val="StyleUnderline"/>
        </w:rPr>
        <w:t xml:space="preserve">they have not identified what </w:t>
      </w:r>
      <w:r w:rsidRPr="009F571F">
        <w:rPr>
          <w:rStyle w:val="Emphasis"/>
        </w:rPr>
        <w:t>technological</w:t>
      </w:r>
      <w:r>
        <w:t xml:space="preserve"> </w:t>
      </w:r>
      <w:r w:rsidRPr="009F571F">
        <w:rPr>
          <w:rStyle w:val="Emphasis"/>
        </w:rPr>
        <w:t>milestone</w:t>
      </w:r>
      <w:r>
        <w:t xml:space="preserve"> </w:t>
      </w:r>
      <w:r w:rsidRPr="009F571F">
        <w:rPr>
          <w:rStyle w:val="StyleUnderline"/>
        </w:rPr>
        <w:t xml:space="preserve">they would use military </w:t>
      </w:r>
      <w:r w:rsidRPr="009F571F">
        <w:rPr>
          <w:rStyle w:val="Emphasis"/>
        </w:rPr>
        <w:t>force to prevent</w:t>
      </w:r>
      <w:r>
        <w:t xml:space="preserve">, </w:t>
      </w:r>
      <w:r w:rsidRPr="009F571F">
        <w:rPr>
          <w:rStyle w:val="StyleUnderline"/>
        </w:rPr>
        <w:t>nor have they identified how the U.S. would know Pyongyang was on the verge of progressing</w:t>
      </w:r>
      <w:r>
        <w:t xml:space="preserve"> beyond that </w:t>
      </w:r>
      <w:r w:rsidRPr="009F571F">
        <w:rPr>
          <w:rStyle w:val="StyleUnderline"/>
        </w:rPr>
        <w:t>milestone</w:t>
      </w:r>
      <w:r>
        <w:t>. This shortage of concrete information yields a number of pressing questions, including:</w:t>
      </w:r>
    </w:p>
    <w:p w14:paraId="57D3E7A4" w14:textId="77777777" w:rsidR="008D1DE9" w:rsidRDefault="008D1DE9" w:rsidP="008D1DE9">
      <w:r w:rsidRPr="009F571F">
        <w:rPr>
          <w:rStyle w:val="StyleUnderline"/>
        </w:rPr>
        <w:t>Given the opacity of North Korea</w:t>
      </w:r>
      <w:r>
        <w:t xml:space="preserve">, </w:t>
      </w:r>
      <w:r w:rsidRPr="009F571F">
        <w:rPr>
          <w:rStyle w:val="StyleUnderline"/>
        </w:rPr>
        <w:t xml:space="preserve">how likely is it that the </w:t>
      </w:r>
      <w:r w:rsidRPr="00B756AC">
        <w:rPr>
          <w:rStyle w:val="Emphasis"/>
        </w:rPr>
        <w:t>U.S. Intelligence Community could provide comprehensive</w:t>
      </w:r>
      <w:r>
        <w:t xml:space="preserve">, actionable </w:t>
      </w:r>
      <w:r w:rsidRPr="009F571F">
        <w:rPr>
          <w:rStyle w:val="Emphasis"/>
        </w:rPr>
        <w:t>information</w:t>
      </w:r>
      <w:r>
        <w:t xml:space="preserve"> in sufficient time to enable U.S. prior action?</w:t>
      </w:r>
    </w:p>
    <w:p w14:paraId="776A6C32" w14:textId="77777777" w:rsidR="008D1DE9" w:rsidRDefault="008D1DE9" w:rsidP="008D1DE9">
      <w:r w:rsidRPr="009F571F">
        <w:rPr>
          <w:rStyle w:val="StyleUnderline"/>
        </w:rPr>
        <w:t xml:space="preserve">What targets would need to be included to ensure that the </w:t>
      </w:r>
      <w:r w:rsidRPr="009F571F">
        <w:rPr>
          <w:rStyle w:val="Emphasis"/>
        </w:rPr>
        <w:t>capability is prevented</w:t>
      </w:r>
      <w:r>
        <w:t>—</w:t>
      </w:r>
      <w:r w:rsidRPr="009F571F">
        <w:rPr>
          <w:rStyle w:val="Emphasis"/>
        </w:rPr>
        <w:t>only missile test facilities or also missile and nuclear weapons research</w:t>
      </w:r>
      <w:r>
        <w:t>, production, and storage facilities?</w:t>
      </w:r>
    </w:p>
    <w:p w14:paraId="48C5B067" w14:textId="77777777" w:rsidR="008D1DE9" w:rsidRDefault="008D1DE9" w:rsidP="008D1DE9">
      <w:r>
        <w:t>Would military missile units also be included?</w:t>
      </w:r>
    </w:p>
    <w:p w14:paraId="630D2B2B" w14:textId="77777777" w:rsidR="008D1DE9" w:rsidRDefault="008D1DE9" w:rsidP="008D1DE9">
      <w:r>
        <w:t>What mitigating actions would be taken to prevent a North Korean military response, including a potentially cataclysmic attack on Seoul?</w:t>
      </w:r>
    </w:p>
    <w:p w14:paraId="0B3E02F7" w14:textId="77777777" w:rsidR="008D1DE9" w:rsidRDefault="008D1DE9" w:rsidP="008D1DE9">
      <w:r>
        <w:t>How would China respond to an attack on its ally?</w:t>
      </w:r>
    </w:p>
    <w:p w14:paraId="6504783F" w14:textId="77777777" w:rsidR="008D1DE9" w:rsidRDefault="008D1DE9" w:rsidP="008D1DE9">
      <w:r w:rsidRPr="009F571F">
        <w:rPr>
          <w:rStyle w:val="StyleUnderline"/>
        </w:rPr>
        <w:t>These are not moot questions</w:t>
      </w:r>
      <w:r>
        <w:t xml:space="preserve">. When then President-elect Donald Trump was told that North Korea </w:t>
      </w:r>
      <w:r w:rsidRPr="009F571F">
        <w:rPr>
          <w:rStyle w:val="StyleUnderline"/>
        </w:rPr>
        <w:t>had claimed it had reached the “final stage of preparations to test-launch an intercontinental ballistic</w:t>
      </w:r>
      <w:r>
        <w:t xml:space="preserve"> missile</w:t>
      </w:r>
      <w:r w:rsidRPr="009F571F">
        <w:rPr>
          <w:rStyle w:val="StyleUnderline"/>
        </w:rPr>
        <w:t>,” he declared, “It won’t happen.</w:t>
      </w:r>
      <w:r>
        <w:t>” Kellyanne Conway, Counselor to the President, explained that Trump had sent a “clear warning” to North Korea and put Pyongyang “on notice.” She further commented that “The president of the United States will stand between them and missile capabilities.”29</w:t>
      </w:r>
    </w:p>
    <w:p w14:paraId="778603C4" w14:textId="77777777" w:rsidR="008D1DE9" w:rsidRDefault="008D1DE9" w:rsidP="008D1DE9"/>
    <w:p w14:paraId="6B4B7235" w14:textId="77777777" w:rsidR="008D1DE9" w:rsidRDefault="008D1DE9" w:rsidP="008D1DE9"/>
    <w:p w14:paraId="48694CC5" w14:textId="77777777" w:rsidR="008D1DE9" w:rsidRDefault="008D1DE9" w:rsidP="008D1DE9"/>
    <w:p w14:paraId="0AB3029A" w14:textId="77777777" w:rsidR="008D1DE9" w:rsidRPr="00C44143" w:rsidRDefault="008D1DE9" w:rsidP="008D1DE9"/>
    <w:p w14:paraId="23B05C4B" w14:textId="77777777" w:rsidR="008D1DE9" w:rsidRPr="00525768" w:rsidRDefault="008D1DE9" w:rsidP="008D1DE9"/>
    <w:p w14:paraId="1F226FA9" w14:textId="77777777" w:rsidR="008D1DE9" w:rsidRPr="0010476E" w:rsidRDefault="008D1DE9" w:rsidP="008D1DE9">
      <w:pPr>
        <w:pStyle w:val="Heading4"/>
        <w:rPr>
          <w:rStyle w:val="Style13ptBold"/>
          <w:b/>
          <w:bCs w:val="0"/>
          <w:color w:val="FF0000"/>
        </w:rPr>
      </w:pPr>
      <w:r>
        <w:rPr>
          <w:rStyle w:val="Style13ptBold"/>
          <w:b/>
          <w:bCs w:val="0"/>
        </w:rPr>
        <w:t xml:space="preserve">Nukes are </w:t>
      </w:r>
      <w:r w:rsidRPr="001D455A">
        <w:rPr>
          <w:rStyle w:val="Style13ptBold"/>
          <w:b/>
          <w:bCs w:val="0"/>
          <w:color w:val="000000" w:themeColor="text1"/>
        </w:rPr>
        <w:t>hidden – risk from attack outweigh benefits</w:t>
      </w:r>
    </w:p>
    <w:p w14:paraId="07227812" w14:textId="77777777" w:rsidR="008D1DE9" w:rsidRPr="00A95522" w:rsidRDefault="008D1DE9" w:rsidP="008D1DE9">
      <w:r>
        <w:rPr>
          <w:rStyle w:val="Style13ptBold"/>
        </w:rPr>
        <w:t xml:space="preserve">Blumenthal 5 </w:t>
      </w:r>
      <w:r>
        <w:t xml:space="preserve">Dan Blumenthal is the director of Asian Studies at the American Enterprise Institute, where he focuses on East Asian security issues and Sino-American relations,7/8/5 ,"Facing a Nuclear North Korea," American Enterprise </w:t>
      </w:r>
      <w:proofErr w:type="spellStart"/>
      <w:r>
        <w:t>Institutue</w:t>
      </w:r>
      <w:proofErr w:type="spellEnd"/>
      <w:r>
        <w:t xml:space="preserve">, </w:t>
      </w:r>
      <w:hyperlink r:id="rId41" w:history="1">
        <w:r w:rsidRPr="00262BA5">
          <w:rPr>
            <w:rStyle w:val="Hyperlink"/>
          </w:rPr>
          <w:t>http://www.aei.org/publication/facing-a-nuclear-north-korea/print/</w:t>
        </w:r>
      </w:hyperlink>
      <w:r>
        <w:t xml:space="preserve"> - BS</w:t>
      </w:r>
    </w:p>
    <w:p w14:paraId="5064FD91" w14:textId="77777777" w:rsidR="008D1DE9" w:rsidRPr="00F66E03" w:rsidRDefault="008D1DE9" w:rsidP="008D1DE9">
      <w:pPr>
        <w:rPr>
          <w:sz w:val="14"/>
        </w:rPr>
      </w:pPr>
      <w:r w:rsidRPr="00F66E03">
        <w:rPr>
          <w:rStyle w:val="StyleUnderline"/>
        </w:rPr>
        <w:lastRenderedPageBreak/>
        <w:t xml:space="preserve">An immediate option for </w:t>
      </w:r>
      <w:r w:rsidRPr="00F66E03">
        <w:rPr>
          <w:rStyle w:val="Emphasis"/>
        </w:rPr>
        <w:t>dealing</w:t>
      </w:r>
      <w:r w:rsidRPr="00F66E03">
        <w:rPr>
          <w:sz w:val="14"/>
        </w:rPr>
        <w:t xml:space="preserve"> </w:t>
      </w:r>
      <w:r w:rsidRPr="00F66E03">
        <w:rPr>
          <w:rStyle w:val="Emphasis"/>
        </w:rPr>
        <w:t>with</w:t>
      </w:r>
      <w:r w:rsidRPr="00F66E03">
        <w:rPr>
          <w:sz w:val="14"/>
        </w:rPr>
        <w:t xml:space="preserve"> </w:t>
      </w:r>
      <w:r w:rsidRPr="00F66E03">
        <w:rPr>
          <w:rStyle w:val="Emphasis"/>
        </w:rPr>
        <w:t>North Korea’s nuclear program</w:t>
      </w:r>
      <w:r w:rsidRPr="00F66E03">
        <w:rPr>
          <w:sz w:val="14"/>
        </w:rPr>
        <w:t xml:space="preserve"> </w:t>
      </w:r>
      <w:r w:rsidRPr="00F66E03">
        <w:rPr>
          <w:rStyle w:val="StyleUnderline"/>
        </w:rPr>
        <w:t>would be to conduct surgical, preemptive strikes against North Korean facilities to eliminate the nuclear threat.</w:t>
      </w:r>
      <w:r w:rsidRPr="00F66E03">
        <w:rPr>
          <w:sz w:val="14"/>
        </w:rPr>
        <w:t xml:space="preserve"> This option is all the more appealing when one considers America’s preponderance in intelligence gathering capabilities, stealth bomber aircraft, standoff munitions, and bunker-busting bombs; however, </w:t>
      </w:r>
      <w:r w:rsidRPr="00F66E03">
        <w:rPr>
          <w:rStyle w:val="Emphasis"/>
        </w:rPr>
        <w:t>the risks of such an attack</w:t>
      </w:r>
      <w:r w:rsidRPr="00F66E03">
        <w:rPr>
          <w:sz w:val="14"/>
        </w:rPr>
        <w:t xml:space="preserve"> far </w:t>
      </w:r>
      <w:r w:rsidRPr="00F66E03">
        <w:rPr>
          <w:rStyle w:val="Emphasis"/>
        </w:rPr>
        <w:t>outweigh</w:t>
      </w:r>
      <w:r w:rsidRPr="00F66E03">
        <w:rPr>
          <w:sz w:val="14"/>
        </w:rPr>
        <w:t xml:space="preserve"> </w:t>
      </w:r>
      <w:r w:rsidRPr="00F66E03">
        <w:rPr>
          <w:rStyle w:val="StyleUnderline"/>
        </w:rPr>
        <w:t>the likely benefits</w:t>
      </w:r>
      <w:r w:rsidRPr="00F66E03">
        <w:rPr>
          <w:sz w:val="14"/>
        </w:rPr>
        <w:t xml:space="preserve">. Since </w:t>
      </w:r>
      <w:r w:rsidRPr="00F66E03">
        <w:rPr>
          <w:rStyle w:val="StyleUnderline"/>
        </w:rPr>
        <w:t>Israel preemptively destroyed</w:t>
      </w:r>
      <w:r w:rsidRPr="00F66E03">
        <w:rPr>
          <w:sz w:val="14"/>
        </w:rPr>
        <w:t xml:space="preserve"> the </w:t>
      </w:r>
      <w:r w:rsidRPr="00F66E03">
        <w:rPr>
          <w:rStyle w:val="StyleUnderline"/>
        </w:rPr>
        <w:t xml:space="preserve">Iraqi </w:t>
      </w:r>
      <w:proofErr w:type="spellStart"/>
      <w:r w:rsidRPr="00F66E03">
        <w:rPr>
          <w:rStyle w:val="StyleUnderline"/>
        </w:rPr>
        <w:t>Osirak</w:t>
      </w:r>
      <w:proofErr w:type="spellEnd"/>
      <w:r w:rsidRPr="00F66E03">
        <w:rPr>
          <w:rStyle w:val="StyleUnderline"/>
        </w:rPr>
        <w:t xml:space="preserve"> nuclear reactor</w:t>
      </w:r>
      <w:r w:rsidRPr="00F66E03">
        <w:rPr>
          <w:sz w:val="14"/>
        </w:rPr>
        <w:t xml:space="preserve"> at </w:t>
      </w:r>
      <w:proofErr w:type="spellStart"/>
      <w:r w:rsidRPr="00F66E03">
        <w:rPr>
          <w:sz w:val="14"/>
        </w:rPr>
        <w:t>Tuwaitah</w:t>
      </w:r>
      <w:proofErr w:type="spellEnd"/>
      <w:r w:rsidRPr="00F66E03">
        <w:rPr>
          <w:sz w:val="14"/>
        </w:rPr>
        <w:t xml:space="preserve"> in 1981, would-be nuclear </w:t>
      </w:r>
      <w:r w:rsidRPr="00F66E03">
        <w:rPr>
          <w:rStyle w:val="Emphasis"/>
        </w:rPr>
        <w:t>proliferators</w:t>
      </w:r>
      <w:r w:rsidRPr="00F66E03">
        <w:rPr>
          <w:sz w:val="14"/>
        </w:rPr>
        <w:t xml:space="preserve"> </w:t>
      </w:r>
      <w:r w:rsidRPr="00F66E03">
        <w:rPr>
          <w:rStyle w:val="StyleUnderline"/>
        </w:rPr>
        <w:t xml:space="preserve">have taken a variety of </w:t>
      </w:r>
      <w:r w:rsidRPr="00F66E03">
        <w:rPr>
          <w:rStyle w:val="Emphasis"/>
        </w:rPr>
        <w:t>concealment measures</w:t>
      </w:r>
      <w:r w:rsidRPr="00F66E03">
        <w:rPr>
          <w:sz w:val="14"/>
        </w:rPr>
        <w:t xml:space="preserve"> </w:t>
      </w:r>
      <w:r w:rsidRPr="00F66E03">
        <w:rPr>
          <w:rStyle w:val="StyleUnderline"/>
        </w:rPr>
        <w:t xml:space="preserve">in order to </w:t>
      </w:r>
      <w:r w:rsidRPr="00F66E03">
        <w:rPr>
          <w:rStyle w:val="Emphasis"/>
        </w:rPr>
        <w:t>prevent</w:t>
      </w:r>
      <w:r w:rsidRPr="00F66E03">
        <w:rPr>
          <w:rStyle w:val="StyleUnderline"/>
        </w:rPr>
        <w:t xml:space="preserve"> the </w:t>
      </w:r>
      <w:r w:rsidRPr="00F66E03">
        <w:rPr>
          <w:rStyle w:val="Emphasis"/>
        </w:rPr>
        <w:t>key components</w:t>
      </w:r>
      <w:r w:rsidRPr="00F66E03">
        <w:rPr>
          <w:rStyle w:val="StyleUnderline"/>
        </w:rPr>
        <w:t xml:space="preserve"> of their </w:t>
      </w:r>
      <w:r w:rsidRPr="00F66E03">
        <w:rPr>
          <w:rStyle w:val="Emphasis"/>
        </w:rPr>
        <w:t>nuclear weapons manufacturing process</w:t>
      </w:r>
      <w:r w:rsidRPr="00F66E03">
        <w:rPr>
          <w:sz w:val="14"/>
        </w:rPr>
        <w:t xml:space="preserve"> </w:t>
      </w:r>
      <w:r w:rsidRPr="00F66E03">
        <w:rPr>
          <w:rStyle w:val="Emphasis"/>
        </w:rPr>
        <w:t>from being identified</w:t>
      </w:r>
      <w:r w:rsidRPr="00F66E03">
        <w:rPr>
          <w:sz w:val="14"/>
        </w:rPr>
        <w:t xml:space="preserve"> </w:t>
      </w:r>
      <w:r w:rsidRPr="00F66E03">
        <w:rPr>
          <w:rStyle w:val="StyleUnderline"/>
        </w:rPr>
        <w:t>and targeted</w:t>
      </w:r>
      <w:r w:rsidRPr="00F66E03">
        <w:rPr>
          <w:sz w:val="14"/>
        </w:rPr>
        <w:t xml:space="preserve">. </w:t>
      </w:r>
      <w:r w:rsidRPr="00F66E03">
        <w:rPr>
          <w:rStyle w:val="StyleUnderline"/>
        </w:rPr>
        <w:t>North Korea</w:t>
      </w:r>
      <w:r w:rsidRPr="00F66E03">
        <w:rPr>
          <w:sz w:val="14"/>
        </w:rPr>
        <w:t xml:space="preserve">, as the world’s most closed society, </w:t>
      </w:r>
      <w:r w:rsidRPr="00F66E03">
        <w:rPr>
          <w:rStyle w:val="StyleUnderline"/>
        </w:rPr>
        <w:t>has been able to undertake significant measures in this regard</w:t>
      </w:r>
      <w:r w:rsidRPr="00F66E03">
        <w:rPr>
          <w:sz w:val="14"/>
        </w:rPr>
        <w:t xml:space="preserve">, </w:t>
      </w:r>
      <w:r w:rsidRPr="00F66E03">
        <w:rPr>
          <w:rStyle w:val="StyleUnderline"/>
        </w:rPr>
        <w:t>and the United States has not even</w:t>
      </w:r>
      <w:r w:rsidRPr="00F66E03">
        <w:rPr>
          <w:sz w:val="14"/>
        </w:rPr>
        <w:t xml:space="preserve"> </w:t>
      </w:r>
      <w:r w:rsidRPr="00F66E03">
        <w:rPr>
          <w:rStyle w:val="StyleUnderline"/>
        </w:rPr>
        <w:t>been able to successfully identify its</w:t>
      </w:r>
      <w:r w:rsidRPr="00F66E03">
        <w:rPr>
          <w:sz w:val="14"/>
        </w:rPr>
        <w:t xml:space="preserve"> uranium </w:t>
      </w:r>
      <w:r w:rsidRPr="00F66E03">
        <w:rPr>
          <w:rStyle w:val="Emphasis"/>
        </w:rPr>
        <w:t>enrichment facilities</w:t>
      </w:r>
      <w:r w:rsidRPr="00F66E03">
        <w:rPr>
          <w:sz w:val="14"/>
        </w:rPr>
        <w:t xml:space="preserve">, a key component of its nuclear program. </w:t>
      </w:r>
      <w:r w:rsidRPr="00F66E03">
        <w:rPr>
          <w:rStyle w:val="StyleUnderline"/>
        </w:rPr>
        <w:t>Thus, it is not clear that a preemptive, surgical strike would be able to identify and destroy targets inside of the DPRK</w:t>
      </w:r>
      <w:r w:rsidRPr="00F66E03">
        <w:rPr>
          <w:sz w:val="14"/>
        </w:rPr>
        <w:t>.</w:t>
      </w:r>
    </w:p>
    <w:p w14:paraId="6B0CAEAA" w14:textId="77777777" w:rsidR="008B79A4" w:rsidRDefault="008B79A4" w:rsidP="008B79A4">
      <w:pPr>
        <w:pStyle w:val="Heading3"/>
      </w:pPr>
      <w:r>
        <w:lastRenderedPageBreak/>
        <w:t xml:space="preserve">AT: War </w:t>
      </w:r>
      <w:proofErr w:type="spellStart"/>
      <w:r>
        <w:t>Inev</w:t>
      </w:r>
      <w:proofErr w:type="spellEnd"/>
      <w:r>
        <w:t>---2AC</w:t>
      </w:r>
    </w:p>
    <w:p w14:paraId="6095A804" w14:textId="77777777" w:rsidR="008B79A4" w:rsidRDefault="008B79A4" w:rsidP="008B79A4">
      <w:pPr>
        <w:pStyle w:val="Heading4"/>
      </w:pPr>
      <w:r>
        <w:t>War is not inevitable</w:t>
      </w:r>
    </w:p>
    <w:p w14:paraId="685B8FD2" w14:textId="77777777" w:rsidR="008B79A4" w:rsidRDefault="008B79A4" w:rsidP="008B79A4">
      <w:r>
        <w:rPr>
          <w:rStyle w:val="Style13ptBold"/>
        </w:rPr>
        <w:t xml:space="preserve">Gillespie 17 </w:t>
      </w:r>
      <w:r>
        <w:t xml:space="preserve">Alexander Gillespie, is a professor of international law at the University </w:t>
      </w:r>
      <w:proofErr w:type="gramStart"/>
      <w:r>
        <w:t>of</w:t>
      </w:r>
      <w:proofErr w:type="gramEnd"/>
      <w:r>
        <w:t xml:space="preserve"> Waikato, New Zealand. His research focuses on laws of war and armed conflict. He is the author of the three-volume set "A History of the Laws of War" and the three-volume set The Causes of War. 9-16-2017, "</w:t>
      </w:r>
      <w:r w:rsidRPr="00B7702C">
        <w:rPr>
          <w:rStyle w:val="Emphasis"/>
        </w:rPr>
        <w:t>War</w:t>
      </w:r>
      <w:r>
        <w:t xml:space="preserve"> </w:t>
      </w:r>
      <w:r w:rsidRPr="00B7702C">
        <w:rPr>
          <w:rStyle w:val="StyleUnderline"/>
        </w:rPr>
        <w:t>on the Korean Peninsula</w:t>
      </w:r>
      <w:r>
        <w:t xml:space="preserve"> </w:t>
      </w:r>
      <w:r w:rsidRPr="00B7702C">
        <w:rPr>
          <w:rStyle w:val="Emphasis"/>
        </w:rPr>
        <w:t>is not inevitable</w:t>
      </w:r>
      <w:r>
        <w:t xml:space="preserve">," Al Jazeera, </w:t>
      </w:r>
      <w:hyperlink r:id="rId42" w:history="1">
        <w:r w:rsidRPr="00B321FC">
          <w:rPr>
            <w:rStyle w:val="Hyperlink"/>
          </w:rPr>
          <w:t>https://www.aljazeera.com/indepth/opinion/war-korean-peninsula-inevitable-170916090447726.html</w:t>
        </w:r>
      </w:hyperlink>
      <w:r>
        <w:t xml:space="preserve"> - BS</w:t>
      </w:r>
    </w:p>
    <w:p w14:paraId="1BA95A7C" w14:textId="77777777" w:rsidR="008B79A4" w:rsidRPr="00AE7285" w:rsidRDefault="008B79A4" w:rsidP="008B79A4"/>
    <w:p w14:paraId="4B010FCD" w14:textId="77777777" w:rsidR="008B79A4" w:rsidRDefault="008B79A4" w:rsidP="008B79A4">
      <w:r w:rsidRPr="00AE7285">
        <w:rPr>
          <w:rStyle w:val="StyleUnderline"/>
        </w:rPr>
        <w:t>The drums of war are beating</w:t>
      </w:r>
      <w:r>
        <w:t xml:space="preserve">. </w:t>
      </w:r>
      <w:r w:rsidRPr="00AE7285">
        <w:rPr>
          <w:rStyle w:val="StyleUnderline"/>
        </w:rPr>
        <w:t>North Korea has sent a second missile</w:t>
      </w:r>
      <w:r>
        <w:t xml:space="preserve">, without Japan's consent, </w:t>
      </w:r>
      <w:r w:rsidRPr="00AE7285">
        <w:rPr>
          <w:rStyle w:val="StyleUnderline"/>
        </w:rPr>
        <w:t>over the top of Japanese territory</w:t>
      </w:r>
      <w:r>
        <w:t xml:space="preserve">. </w:t>
      </w:r>
      <w:r w:rsidRPr="00AE7285">
        <w:rPr>
          <w:rStyle w:val="StyleUnderline"/>
        </w:rPr>
        <w:t>This comes only a few days after they exploded a nuclear device which was over 10 times larger</w:t>
      </w:r>
      <w:r>
        <w:t xml:space="preserve"> than what destroyed Hiroshima in 1945. They then threatened their </w:t>
      </w:r>
      <w:proofErr w:type="spellStart"/>
      <w:r>
        <w:t>neighbour</w:t>
      </w:r>
      <w:proofErr w:type="spellEnd"/>
      <w:r>
        <w:t>, "the four islands of the archipelago should be sunken into the sea by the nuclear bomb of Juche. Japan is no longer needed to exist near us".</w:t>
      </w:r>
    </w:p>
    <w:p w14:paraId="02C813A1" w14:textId="77777777" w:rsidR="008B79A4" w:rsidRPr="00B7702C" w:rsidRDefault="008B79A4" w:rsidP="008B79A4">
      <w:pPr>
        <w:rPr>
          <w:rStyle w:val="StyleUnderline"/>
        </w:rPr>
      </w:pPr>
      <w:r w:rsidRPr="00AE7285">
        <w:rPr>
          <w:rStyle w:val="StyleUnderline"/>
        </w:rPr>
        <w:t xml:space="preserve">In this extreme climate, </w:t>
      </w:r>
      <w:r w:rsidRPr="00AE7285">
        <w:rPr>
          <w:rStyle w:val="Emphasis"/>
        </w:rPr>
        <w:t>rather than walk away</w:t>
      </w:r>
      <w:r w:rsidRPr="00AE7285">
        <w:rPr>
          <w:rStyle w:val="StyleUnderline"/>
        </w:rPr>
        <w:t xml:space="preserve"> and believe that</w:t>
      </w:r>
      <w:r>
        <w:t xml:space="preserve"> </w:t>
      </w:r>
      <w:r w:rsidRPr="00AE7285">
        <w:rPr>
          <w:rStyle w:val="Emphasis"/>
        </w:rPr>
        <w:t>war is inevitable</w:t>
      </w:r>
      <w:r>
        <w:t xml:space="preserve">, </w:t>
      </w:r>
      <w:r w:rsidRPr="00AE7285">
        <w:rPr>
          <w:rStyle w:val="Emphasis"/>
        </w:rPr>
        <w:t>the international community must remain</w:t>
      </w:r>
      <w:r>
        <w:t xml:space="preserve"> </w:t>
      </w:r>
      <w:r w:rsidRPr="00AE7285">
        <w:rPr>
          <w:rStyle w:val="Emphasis"/>
        </w:rPr>
        <w:t>calm</w:t>
      </w:r>
      <w:r>
        <w:t xml:space="preserve">, </w:t>
      </w:r>
      <w:r w:rsidRPr="00AE7285">
        <w:rPr>
          <w:rStyle w:val="StyleUnderline"/>
        </w:rPr>
        <w:t xml:space="preserve">speak with one voice and </w:t>
      </w:r>
      <w:r w:rsidRPr="00AE7285">
        <w:rPr>
          <w:rStyle w:val="Emphasis"/>
        </w:rPr>
        <w:t>continue</w:t>
      </w:r>
      <w:r w:rsidRPr="00AE7285">
        <w:rPr>
          <w:rStyle w:val="StyleUnderline"/>
        </w:rPr>
        <w:t xml:space="preserve"> to ratchet up </w:t>
      </w:r>
      <w:r w:rsidRPr="00AE7285">
        <w:rPr>
          <w:rStyle w:val="Emphasis"/>
        </w:rPr>
        <w:t>the sanctions</w:t>
      </w:r>
      <w:r>
        <w:t xml:space="preserve"> on North Korea. </w:t>
      </w:r>
      <w:r w:rsidRPr="00AE7285">
        <w:rPr>
          <w:rStyle w:val="StyleUnderline"/>
        </w:rPr>
        <w:t>Sanctions are designed to cause pain to a country in an attempt to make them change their direction</w:t>
      </w:r>
      <w:r>
        <w:t xml:space="preserve">. They can start off very soft, covering a small list of luxury items and then escalate to being very hard, </w:t>
      </w:r>
      <w:r w:rsidRPr="00B7702C">
        <w:rPr>
          <w:rStyle w:val="Emphasis"/>
        </w:rPr>
        <w:t>covering every aspect of a country's existence</w:t>
      </w:r>
      <w:r>
        <w:t xml:space="preserve">. </w:t>
      </w:r>
      <w:r w:rsidRPr="00B7702C">
        <w:rPr>
          <w:rStyle w:val="StyleUnderline"/>
        </w:rPr>
        <w:t xml:space="preserve">Although the pain caused by sanctions is regrettable, </w:t>
      </w:r>
      <w:r w:rsidRPr="00B7702C">
        <w:rPr>
          <w:rStyle w:val="Emphasis"/>
        </w:rPr>
        <w:t>they are</w:t>
      </w:r>
      <w:r w:rsidRPr="00B7702C">
        <w:rPr>
          <w:rStyle w:val="StyleUnderline"/>
        </w:rPr>
        <w:t xml:space="preserve"> always </w:t>
      </w:r>
      <w:r w:rsidRPr="00B7702C">
        <w:rPr>
          <w:rStyle w:val="Emphasis"/>
        </w:rPr>
        <w:t>preferable to war</w:t>
      </w:r>
      <w:r>
        <w:t xml:space="preserve"> </w:t>
      </w:r>
      <w:r w:rsidRPr="00B7702C">
        <w:rPr>
          <w:rStyle w:val="StyleUnderline"/>
        </w:rPr>
        <w:t>and this option must always be fully explored before considerations</w:t>
      </w:r>
      <w:r>
        <w:t xml:space="preserve"> of violence are raised. </w:t>
      </w:r>
      <w:r w:rsidRPr="00B7702C">
        <w:rPr>
          <w:rStyle w:val="StyleUnderline"/>
        </w:rPr>
        <w:t>Violence can never be anything but the last resort</w:t>
      </w:r>
      <w:r>
        <w:t xml:space="preserve">. </w:t>
      </w:r>
      <w:r w:rsidRPr="00B7702C">
        <w:rPr>
          <w:rStyle w:val="StyleUnderline"/>
        </w:rPr>
        <w:t>If war breaks out on the Korean Peninsula there will be no winners, only degrees of loss between extreme and cataclysmic.</w:t>
      </w:r>
    </w:p>
    <w:p w14:paraId="50A5A708" w14:textId="77777777" w:rsidR="008B79A4" w:rsidRPr="00B7702C" w:rsidRDefault="008B79A4" w:rsidP="008B79A4">
      <w:pPr>
        <w:rPr>
          <w:rStyle w:val="StyleUnderline"/>
        </w:rPr>
      </w:pPr>
      <w:r w:rsidRPr="00B7702C">
        <w:rPr>
          <w:rStyle w:val="StyleUnderline"/>
        </w:rPr>
        <w:t xml:space="preserve">The Charter of the United Nations gives the Security Council the right to insist that all countries </w:t>
      </w:r>
      <w:r w:rsidRPr="00B7702C">
        <w:rPr>
          <w:rStyle w:val="Emphasis"/>
        </w:rPr>
        <w:t>apply</w:t>
      </w:r>
      <w:r w:rsidRPr="00B7702C">
        <w:rPr>
          <w:rStyle w:val="StyleUnderline"/>
        </w:rPr>
        <w:t xml:space="preserve"> the </w:t>
      </w:r>
      <w:r w:rsidRPr="00B7702C">
        <w:rPr>
          <w:rStyle w:val="Emphasis"/>
        </w:rPr>
        <w:t>sanctions</w:t>
      </w:r>
      <w:r>
        <w:t xml:space="preserve"> </w:t>
      </w:r>
      <w:r w:rsidRPr="00B7702C">
        <w:rPr>
          <w:rStyle w:val="Emphasis"/>
        </w:rPr>
        <w:t>they deem necessary</w:t>
      </w:r>
      <w:r>
        <w:t xml:space="preserve"> to bend a country to the will of the international community. Such efforts represent the collective will of the global community to pressure, without violence, dangerous or highly disagreeable countries. </w:t>
      </w:r>
      <w:r w:rsidRPr="00B7702C">
        <w:rPr>
          <w:rStyle w:val="StyleUnderline"/>
        </w:rPr>
        <w:t xml:space="preserve">Although such sanctions should not cover medicine or food, </w:t>
      </w:r>
      <w:r w:rsidRPr="00B7702C">
        <w:rPr>
          <w:rStyle w:val="Emphasis"/>
        </w:rPr>
        <w:t>everything else is on the table</w:t>
      </w:r>
      <w:r w:rsidRPr="00B7702C">
        <w:rPr>
          <w:rStyle w:val="StyleUnderline"/>
        </w:rPr>
        <w:t xml:space="preserve">. </w:t>
      </w:r>
    </w:p>
    <w:p w14:paraId="7E05C9CD" w14:textId="77777777" w:rsidR="008B79A4" w:rsidRPr="00B7702C" w:rsidRDefault="008B79A4" w:rsidP="008B79A4">
      <w:pPr>
        <w:rPr>
          <w:rStyle w:val="StyleUnderline"/>
        </w:rPr>
      </w:pPr>
      <w:r w:rsidRPr="00B7702C">
        <w:rPr>
          <w:rStyle w:val="StyleUnderline"/>
        </w:rPr>
        <w:t>The UN first applied sanctions on North Korea for their nuclear</w:t>
      </w:r>
      <w:r>
        <w:t xml:space="preserve"> and missile </w:t>
      </w:r>
      <w:proofErr w:type="spellStart"/>
      <w:r>
        <w:t>programme</w:t>
      </w:r>
      <w:proofErr w:type="spellEnd"/>
      <w:r>
        <w:t xml:space="preserve"> in 2006. Since that point, </w:t>
      </w:r>
      <w:r w:rsidRPr="00B7702C">
        <w:rPr>
          <w:rStyle w:val="Emphasis"/>
        </w:rPr>
        <w:t>with every significant breach</w:t>
      </w:r>
      <w:r>
        <w:t xml:space="preserve"> of the demands of the Security Council, the </w:t>
      </w:r>
      <w:r w:rsidRPr="00B7702C">
        <w:rPr>
          <w:rStyle w:val="Emphasis"/>
        </w:rPr>
        <w:t>sanctions</w:t>
      </w:r>
      <w:r>
        <w:t xml:space="preserve"> have been </w:t>
      </w:r>
      <w:r w:rsidRPr="00B7702C">
        <w:rPr>
          <w:rStyle w:val="Emphasis"/>
        </w:rPr>
        <w:t>increased</w:t>
      </w:r>
      <w:r>
        <w:t xml:space="preserve">. </w:t>
      </w:r>
      <w:r w:rsidRPr="00B7702C">
        <w:rPr>
          <w:rStyle w:val="StyleUnderline"/>
        </w:rPr>
        <w:t>We are now at the point where the sanctions have reached a height which is near unprecedented</w:t>
      </w:r>
      <w:r>
        <w:t xml:space="preserve"> </w:t>
      </w:r>
      <w:r w:rsidRPr="00B7702C">
        <w:rPr>
          <w:rStyle w:val="StyleUnderline"/>
        </w:rPr>
        <w:t>compared with those applied to other countries over the last seven decades.</w:t>
      </w:r>
    </w:p>
    <w:p w14:paraId="3F1BC3E5" w14:textId="77777777" w:rsidR="008B79A4" w:rsidRPr="00B7702C" w:rsidRDefault="008B79A4" w:rsidP="008B79A4">
      <w:pPr>
        <w:rPr>
          <w:rStyle w:val="Emphasis"/>
        </w:rPr>
      </w:pPr>
      <w:r>
        <w:t xml:space="preserve">While Vladimir Putin was probably correct when he said that North Korea's Kim Jong-un would rather have his people "eat grass" before giving up his nuclear weapons and ballistic missile </w:t>
      </w:r>
      <w:proofErr w:type="spellStart"/>
      <w:r>
        <w:t>programme</w:t>
      </w:r>
      <w:proofErr w:type="spellEnd"/>
      <w:r>
        <w:t xml:space="preserve">, </w:t>
      </w:r>
      <w:r w:rsidRPr="00B7702C">
        <w:rPr>
          <w:rStyle w:val="StyleUnderline"/>
        </w:rPr>
        <w:t xml:space="preserve">the reality is that </w:t>
      </w:r>
      <w:r w:rsidRPr="00B7702C">
        <w:rPr>
          <w:rStyle w:val="Emphasis"/>
        </w:rPr>
        <w:t>if</w:t>
      </w:r>
      <w:r w:rsidRPr="00B7702C">
        <w:rPr>
          <w:rStyle w:val="StyleUnderline"/>
        </w:rPr>
        <w:t xml:space="preserve"> recourse to </w:t>
      </w:r>
      <w:r w:rsidRPr="00B7702C">
        <w:rPr>
          <w:rStyle w:val="Emphasis"/>
        </w:rPr>
        <w:t>war is to be</w:t>
      </w:r>
      <w:r w:rsidRPr="00B7702C">
        <w:rPr>
          <w:rStyle w:val="StyleUnderline"/>
        </w:rPr>
        <w:t xml:space="preserve"> </w:t>
      </w:r>
      <w:r w:rsidRPr="00B7702C">
        <w:rPr>
          <w:rStyle w:val="Emphasis"/>
        </w:rPr>
        <w:t>avoided</w:t>
      </w:r>
      <w:r>
        <w:t xml:space="preserve">, the option of </w:t>
      </w:r>
      <w:r w:rsidRPr="00B7702C">
        <w:rPr>
          <w:rStyle w:val="StyleUnderline"/>
        </w:rPr>
        <w:t>further sanctions applying maximum pressure</w:t>
      </w:r>
      <w:r>
        <w:t xml:space="preserve"> on North Korea </w:t>
      </w:r>
      <w:r w:rsidRPr="00B7702C">
        <w:rPr>
          <w:rStyle w:val="Emphasis"/>
        </w:rPr>
        <w:t>must first be exhausted.</w:t>
      </w:r>
    </w:p>
    <w:p w14:paraId="2736FCF0" w14:textId="77777777" w:rsidR="008B79A4" w:rsidRDefault="008B79A4" w:rsidP="008B79A4">
      <w:r>
        <w:t xml:space="preserve">Although unprecedented, </w:t>
      </w:r>
      <w:r w:rsidRPr="00B7702C">
        <w:rPr>
          <w:rStyle w:val="StyleUnderline"/>
        </w:rPr>
        <w:t xml:space="preserve">there is still </w:t>
      </w:r>
      <w:r w:rsidRPr="00B7702C">
        <w:rPr>
          <w:rStyle w:val="Emphasis"/>
        </w:rPr>
        <w:t>room</w:t>
      </w:r>
      <w:r w:rsidRPr="00B7702C">
        <w:rPr>
          <w:rStyle w:val="StyleUnderline"/>
        </w:rPr>
        <w:t xml:space="preserve"> to </w:t>
      </w:r>
      <w:r w:rsidRPr="00B7702C">
        <w:rPr>
          <w:rStyle w:val="Emphasis"/>
        </w:rPr>
        <w:t>increase</w:t>
      </w:r>
      <w:r w:rsidRPr="00B7702C">
        <w:rPr>
          <w:rStyle w:val="StyleUnderline"/>
        </w:rPr>
        <w:t xml:space="preserve"> the </w:t>
      </w:r>
      <w:r w:rsidRPr="00B7702C">
        <w:rPr>
          <w:rStyle w:val="Emphasis"/>
        </w:rPr>
        <w:t>sanctions</w:t>
      </w:r>
      <w:r w:rsidRPr="00B7702C">
        <w:rPr>
          <w:rStyle w:val="StyleUnderline"/>
        </w:rPr>
        <w:t xml:space="preserve"> even further</w:t>
      </w:r>
      <w:r>
        <w:t xml:space="preserve">. First, the current cap put on North Korean workers outside of their country could be reduced to zero. Second, a complete travel ban covering all North Korean citizens, including students and sports teams, right to the top of its leadership could be implemented. Third, all diplomatic relations could be severed with all of the foreign </w:t>
      </w:r>
      <w:r>
        <w:lastRenderedPageBreak/>
        <w:t xml:space="preserve">embassies in Pyongyang closed, and matched by the declaring of all North Korean diplomatic staff abroad persona non-grata. </w:t>
      </w:r>
      <w:r w:rsidRPr="00700302">
        <w:rPr>
          <w:rStyle w:val="StyleUnderline"/>
        </w:rPr>
        <w:t xml:space="preserve">Fourth, the current cap on oil imports </w:t>
      </w:r>
      <w:r w:rsidRPr="00700302">
        <w:rPr>
          <w:rStyle w:val="Emphasis"/>
        </w:rPr>
        <w:t>could be reduced to zero</w:t>
      </w:r>
      <w:r>
        <w:t xml:space="preserve">. </w:t>
      </w:r>
      <w:r w:rsidRPr="00700302">
        <w:rPr>
          <w:rStyle w:val="Emphasis"/>
        </w:rPr>
        <w:t>Reducing oil</w:t>
      </w:r>
      <w:r>
        <w:t xml:space="preserve"> to belligerent and aggressive nations </w:t>
      </w:r>
      <w:r w:rsidRPr="00700302">
        <w:rPr>
          <w:rStyle w:val="Emphasis"/>
        </w:rPr>
        <w:t>is always very provocative</w:t>
      </w:r>
      <w:r>
        <w:t xml:space="preserve"> </w:t>
      </w:r>
      <w:r w:rsidRPr="00700302">
        <w:rPr>
          <w:rStyle w:val="StyleUnderline"/>
        </w:rPr>
        <w:t xml:space="preserve">as few measures can do more to disrupt </w:t>
      </w:r>
      <w:r w:rsidRPr="00700302">
        <w:rPr>
          <w:rStyle w:val="Emphasis"/>
        </w:rPr>
        <w:t>modern</w:t>
      </w:r>
      <w:r w:rsidRPr="00700302">
        <w:rPr>
          <w:rStyle w:val="StyleUnderline"/>
        </w:rPr>
        <w:t xml:space="preserve"> military </w:t>
      </w:r>
      <w:r w:rsidRPr="00700302">
        <w:rPr>
          <w:rStyle w:val="Emphasis"/>
        </w:rPr>
        <w:t>forces</w:t>
      </w:r>
      <w:r>
        <w:t xml:space="preserve"> than removing their fuel source. Tanks and planes find it very hard to move when powered by coal.</w:t>
      </w:r>
    </w:p>
    <w:p w14:paraId="03924760" w14:textId="77777777" w:rsidR="008B79A4" w:rsidRDefault="008B79A4" w:rsidP="008B79A4"/>
    <w:p w14:paraId="1DC8EC98" w14:textId="77777777" w:rsidR="008B79A4" w:rsidRPr="00AE7285" w:rsidRDefault="008B79A4" w:rsidP="008B79A4"/>
    <w:p w14:paraId="1EDB7084" w14:textId="77777777" w:rsidR="008D1DE9" w:rsidRDefault="008D1DE9" w:rsidP="008D1DE9">
      <w:pPr>
        <w:pStyle w:val="Heading3"/>
      </w:pPr>
      <w:r>
        <w:lastRenderedPageBreak/>
        <w:t>AT: War Inevitable---Diplomacy Solves---2AC</w:t>
      </w:r>
    </w:p>
    <w:p w14:paraId="63783445" w14:textId="77777777" w:rsidR="008D1DE9" w:rsidRPr="002D4D71" w:rsidRDefault="008D1DE9" w:rsidP="008D1DE9">
      <w:pPr>
        <w:pStyle w:val="Heading4"/>
        <w:rPr>
          <w:color w:val="FF0000"/>
        </w:rPr>
      </w:pPr>
      <w:r>
        <w:t xml:space="preserve">War isn’t inevitable---Chinese </w:t>
      </w:r>
      <w:r w:rsidRPr="008D1DE9">
        <w:rPr>
          <w:color w:val="000000" w:themeColor="text1"/>
        </w:rPr>
        <w:t>diplomacy --- even neocon Bolton agrees</w:t>
      </w:r>
    </w:p>
    <w:p w14:paraId="157A1D60" w14:textId="77777777" w:rsidR="008D1DE9" w:rsidRPr="00CE4009" w:rsidRDefault="008D1DE9" w:rsidP="008D1DE9">
      <w:r>
        <w:rPr>
          <w:rStyle w:val="Style13ptBold"/>
        </w:rPr>
        <w:t xml:space="preserve">Bolton 17 </w:t>
      </w:r>
      <w:r>
        <w:t xml:space="preserve">John R. Bolton, 8-13-2017, "China is our last diplomatic hope for North Korea," AEI, </w:t>
      </w:r>
      <w:hyperlink r:id="rId43" w:history="1">
        <w:r w:rsidRPr="00C00725">
          <w:rPr>
            <w:rStyle w:val="Hyperlink"/>
          </w:rPr>
          <w:t>http://www.aei.org/publication/china-is-our-last-diplomatic-hope-for-north-korea/</w:t>
        </w:r>
      </w:hyperlink>
      <w:r>
        <w:t xml:space="preserve"> - BS</w:t>
      </w:r>
    </w:p>
    <w:p w14:paraId="08C5AB58" w14:textId="77777777" w:rsidR="008D1DE9" w:rsidRDefault="008D1DE9" w:rsidP="008D1DE9">
      <w:r w:rsidRPr="00CE4009">
        <w:rPr>
          <w:rStyle w:val="StyleUnderline"/>
        </w:rPr>
        <w:t xml:space="preserve">Today, only </w:t>
      </w:r>
      <w:r w:rsidRPr="00CE4009">
        <w:rPr>
          <w:rStyle w:val="Emphasis"/>
        </w:rPr>
        <w:t>one diplomatic option remains</w:t>
      </w:r>
      <w:r>
        <w:t xml:space="preserve">, and it does not involve talking to Pyongyang. Instead, </w:t>
      </w:r>
      <w:r w:rsidRPr="00CE4009">
        <w:rPr>
          <w:rStyle w:val="StyleUnderline"/>
        </w:rPr>
        <w:t xml:space="preserve">President Trump should </w:t>
      </w:r>
      <w:r w:rsidRPr="00CE4009">
        <w:rPr>
          <w:rStyle w:val="Emphasis"/>
        </w:rPr>
        <w:t>urge</w:t>
      </w:r>
      <w:r>
        <w:t xml:space="preserve"> President </w:t>
      </w:r>
      <w:r w:rsidRPr="00CE4009">
        <w:rPr>
          <w:rStyle w:val="Emphasis"/>
        </w:rPr>
        <w:t>Xi</w:t>
      </w:r>
      <w:r>
        <w:t xml:space="preserve"> Jinping </w:t>
      </w:r>
      <w:r w:rsidRPr="00CE4009">
        <w:rPr>
          <w:rStyle w:val="StyleUnderline"/>
        </w:rPr>
        <w:t>that reunifying the Korean Peninsula</w:t>
      </w:r>
      <w:r>
        <w:t xml:space="preserve"> is </w:t>
      </w:r>
      <w:r w:rsidRPr="00CE4009">
        <w:rPr>
          <w:rStyle w:val="StyleUnderline"/>
        </w:rPr>
        <w:t>in China’s national interest</w:t>
      </w:r>
      <w:r>
        <w:t xml:space="preserve">. This is a hard argument to make, requiring reversal of decades of Chinese policy. It should have been broached years ago, but it is still doable. There is now growing awareness in </w:t>
      </w:r>
      <w:r w:rsidRPr="00CE4009">
        <w:rPr>
          <w:rStyle w:val="StyleUnderline"/>
        </w:rPr>
        <w:t xml:space="preserve">China that </w:t>
      </w:r>
      <w:r w:rsidRPr="00CE4009">
        <w:rPr>
          <w:rStyle w:val="Emphasis"/>
        </w:rPr>
        <w:t>maintaining</w:t>
      </w:r>
      <w:r w:rsidRPr="00CE4009">
        <w:rPr>
          <w:rStyle w:val="StyleUnderline"/>
        </w:rPr>
        <w:t xml:space="preserve"> the </w:t>
      </w:r>
      <w:r w:rsidRPr="00CE4009">
        <w:rPr>
          <w:rStyle w:val="Emphasis"/>
        </w:rPr>
        <w:t>two</w:t>
      </w:r>
      <w:r w:rsidRPr="00CE4009">
        <w:rPr>
          <w:rStyle w:val="StyleUnderline"/>
        </w:rPr>
        <w:t xml:space="preserve"> </w:t>
      </w:r>
      <w:r w:rsidRPr="00CE4009">
        <w:rPr>
          <w:rStyle w:val="Emphasis"/>
        </w:rPr>
        <w:t>Koreas</w:t>
      </w:r>
      <w:r>
        <w:t xml:space="preserve">, especially given the current nuclear crisis, </w:t>
      </w:r>
      <w:r w:rsidRPr="00CE4009">
        <w:rPr>
          <w:rStyle w:val="Emphasis"/>
        </w:rPr>
        <w:t>does not benefit China</w:t>
      </w:r>
      <w:r>
        <w:t xml:space="preserve"> long-term.</w:t>
      </w:r>
    </w:p>
    <w:p w14:paraId="224AFCAD" w14:textId="77777777" w:rsidR="008D1DE9" w:rsidRDefault="008D1DE9" w:rsidP="008D1DE9">
      <w:r>
        <w:t>Historically, the Korean Peninsula’s 1945 partition was always intended to be temporary. Kim Il-</w:t>
      </w:r>
      <w:proofErr w:type="spellStart"/>
      <w:r>
        <w:t>Sung’s</w:t>
      </w:r>
      <w:proofErr w:type="spellEnd"/>
      <w:r>
        <w:t xml:space="preserve"> 1950 invasion of South Korea and three years of ultimately inconclusive war resulted in hardening the bifurcation into its current manifestation. Beijing has backed the status quo, believing that North Korea provided a buffer between Chinese territory and U.S. military forces.</w:t>
      </w:r>
    </w:p>
    <w:p w14:paraId="31CC4B0C" w14:textId="77777777" w:rsidR="008D1DE9" w:rsidRDefault="008D1DE9" w:rsidP="008D1DE9">
      <w:r w:rsidRPr="00CE4009">
        <w:rPr>
          <w:rStyle w:val="StyleUnderline"/>
        </w:rPr>
        <w:t>Maintaining its satellite, however, has been expensive and risky</w:t>
      </w:r>
      <w:r>
        <w:t xml:space="preserve">. </w:t>
      </w:r>
      <w:r w:rsidRPr="00CE4009">
        <w:rPr>
          <w:rStyle w:val="StyleUnderline"/>
        </w:rPr>
        <w:t>China has long supplied more than 90 percent</w:t>
      </w:r>
      <w:r>
        <w:t xml:space="preserve"> of </w:t>
      </w:r>
      <w:r w:rsidRPr="00CE4009">
        <w:rPr>
          <w:rStyle w:val="StyleUnderline"/>
        </w:rPr>
        <w:t>the North’s energy needs, and vast quantities of food</w:t>
      </w:r>
      <w:r>
        <w:t xml:space="preserve"> and other assistance to sustain Pyongyang’s gulag. </w:t>
      </w:r>
      <w:r w:rsidRPr="00CE4009">
        <w:rPr>
          <w:rStyle w:val="StyleUnderline"/>
        </w:rPr>
        <w:t>China has also expended enormous</w:t>
      </w:r>
      <w:r>
        <w:t xml:space="preserve"> </w:t>
      </w:r>
      <w:r w:rsidRPr="00CE4009">
        <w:rPr>
          <w:rStyle w:val="StyleUnderline"/>
        </w:rPr>
        <w:t>political and diplomatic energy</w:t>
      </w:r>
      <w:r>
        <w:t>, costing it precious international credibility, to protect the North’s erratic regime.</w:t>
      </w:r>
    </w:p>
    <w:p w14:paraId="0567C8CE" w14:textId="77777777" w:rsidR="008D1DE9" w:rsidRDefault="008D1DE9" w:rsidP="008D1DE9">
      <w:r>
        <w:t xml:space="preserve">Initially, China saw the North’s nuclear and ballistic-missile programs as a problem for America, Japan and South Korea rather than itself. That notion has disappeared, however, </w:t>
      </w:r>
      <w:r w:rsidRPr="00CE4009">
        <w:rPr>
          <w:rStyle w:val="Emphasis"/>
        </w:rPr>
        <w:t>under the harsh prospect that today’s nuclear crisis</w:t>
      </w:r>
      <w:r>
        <w:t xml:space="preserve"> </w:t>
      </w:r>
      <w:r w:rsidRPr="00CE4009">
        <w:rPr>
          <w:rStyle w:val="StyleUnderline"/>
        </w:rPr>
        <w:t>will be merely the first</w:t>
      </w:r>
      <w:r>
        <w:t xml:space="preserve"> of </w:t>
      </w:r>
      <w:r w:rsidRPr="00CE4009">
        <w:rPr>
          <w:rStyle w:val="Emphasis"/>
        </w:rPr>
        <w:t>many with North Korea</w:t>
      </w:r>
      <w:r>
        <w:t xml:space="preserve">. Moreover, </w:t>
      </w:r>
      <w:r w:rsidRPr="00CE4009">
        <w:rPr>
          <w:rStyle w:val="StyleUnderline"/>
        </w:rPr>
        <w:t xml:space="preserve">Japan is now increasingly likely to seek its </w:t>
      </w:r>
      <w:r w:rsidRPr="00CE4009">
        <w:rPr>
          <w:rStyle w:val="Emphasis"/>
        </w:rPr>
        <w:t>own</w:t>
      </w:r>
      <w:r w:rsidRPr="00CE4009">
        <w:rPr>
          <w:rStyle w:val="StyleUnderline"/>
        </w:rPr>
        <w:t xml:space="preserve"> nuclear </w:t>
      </w:r>
      <w:r w:rsidRPr="00CE4009">
        <w:rPr>
          <w:rStyle w:val="Emphasis"/>
        </w:rPr>
        <w:t>capability</w:t>
      </w:r>
      <w:r>
        <w:t xml:space="preserve">, </w:t>
      </w:r>
      <w:r w:rsidRPr="00CE4009">
        <w:rPr>
          <w:rStyle w:val="Emphasis"/>
        </w:rPr>
        <w:t>a nightmare for China</w:t>
      </w:r>
      <w:r>
        <w:t xml:space="preserve"> in </w:t>
      </w:r>
      <w:r w:rsidRPr="00CE4009">
        <w:rPr>
          <w:rStyle w:val="StyleUnderline"/>
        </w:rPr>
        <w:t>some respects more troubling than America.</w:t>
      </w:r>
    </w:p>
    <w:p w14:paraId="798F3836" w14:textId="77777777" w:rsidR="008D1DE9" w:rsidRDefault="008D1DE9" w:rsidP="008D1DE9">
      <w:r w:rsidRPr="00CE4009">
        <w:rPr>
          <w:rStyle w:val="StyleUnderline"/>
        </w:rPr>
        <w:t>Confronted by this new, deeply threatening reality</w:t>
      </w:r>
      <w:r>
        <w:t xml:space="preserve">, </w:t>
      </w:r>
      <w:r w:rsidRPr="00CE4009">
        <w:rPr>
          <w:rStyle w:val="Emphasis"/>
        </w:rPr>
        <w:t>Beijing’s</w:t>
      </w:r>
      <w:r>
        <w:t xml:space="preserve"> </w:t>
      </w:r>
      <w:r w:rsidRPr="00CE4009">
        <w:rPr>
          <w:rStyle w:val="Emphasis"/>
        </w:rPr>
        <w:t>views</w:t>
      </w:r>
      <w:r>
        <w:t xml:space="preserve"> on Korean reunification </w:t>
      </w:r>
      <w:r w:rsidRPr="00CE4009">
        <w:rPr>
          <w:rStyle w:val="Emphasis"/>
        </w:rPr>
        <w:t>are ripe for change</w:t>
      </w:r>
      <w:r>
        <w:t xml:space="preserve">. </w:t>
      </w:r>
      <w:r w:rsidRPr="00CE4009">
        <w:rPr>
          <w:rStyle w:val="StyleUnderline"/>
        </w:rPr>
        <w:t>China has never applied its uniquely strong economic leverage</w:t>
      </w:r>
      <w:r>
        <w:t xml:space="preserve"> on Pyongyang </w:t>
      </w:r>
      <w:r w:rsidRPr="00CE4009">
        <w:rPr>
          <w:rStyle w:val="StyleUnderline"/>
        </w:rPr>
        <w:t xml:space="preserve">because it feared so doing could cause </w:t>
      </w:r>
      <w:r w:rsidRPr="00CE4009">
        <w:rPr>
          <w:rStyle w:val="Emphasis"/>
        </w:rPr>
        <w:t>catastrophic collapse</w:t>
      </w:r>
      <w:r>
        <w:t xml:space="preserve"> of the North’s regime. </w:t>
      </w:r>
      <w:r w:rsidRPr="00CE4009">
        <w:rPr>
          <w:rStyle w:val="StyleUnderline"/>
        </w:rPr>
        <w:t xml:space="preserve">That would in turn produce two </w:t>
      </w:r>
      <w:r w:rsidRPr="00CE4009">
        <w:rPr>
          <w:rStyle w:val="Emphasis"/>
        </w:rPr>
        <w:t>unacceptable</w:t>
      </w:r>
      <w:r>
        <w:t xml:space="preserve"> </w:t>
      </w:r>
      <w:r w:rsidRPr="00CE4009">
        <w:rPr>
          <w:rStyle w:val="Emphasis"/>
        </w:rPr>
        <w:t>consequences</w:t>
      </w:r>
      <w:r>
        <w:t>: massive Korean refugee flows across the border into China, and American and South Korean troops crossing the DMZ and quickly reaching the Yalu and Tumen Rivers.</w:t>
      </w:r>
    </w:p>
    <w:p w14:paraId="066C645C" w14:textId="77777777" w:rsidR="008D1DE9" w:rsidRDefault="008D1DE9" w:rsidP="008D1DE9">
      <w:r w:rsidRPr="00CE4009">
        <w:rPr>
          <w:rStyle w:val="StyleUnderline"/>
        </w:rPr>
        <w:t>The answer to China’s fear of uncontrolled collapse</w:t>
      </w:r>
      <w:r>
        <w:t xml:space="preserve"> is a jointly </w:t>
      </w:r>
      <w:r w:rsidRPr="00CE4009">
        <w:rPr>
          <w:rStyle w:val="Emphasis"/>
        </w:rPr>
        <w:t>managed effort</w:t>
      </w:r>
      <w:r w:rsidRPr="00CE4009">
        <w:rPr>
          <w:rStyle w:val="StyleUnderline"/>
        </w:rPr>
        <w:t xml:space="preserve"> to dismantle </w:t>
      </w:r>
      <w:r w:rsidRPr="00CE4009">
        <w:rPr>
          <w:rStyle w:val="Emphasis"/>
        </w:rPr>
        <w:t>North Korea’s government</w:t>
      </w:r>
      <w:r>
        <w:t xml:space="preserve">, effectively </w:t>
      </w:r>
      <w:r w:rsidRPr="00CE4009">
        <w:rPr>
          <w:rStyle w:val="Emphasis"/>
        </w:rPr>
        <w:t>allowing the swift takeover</w:t>
      </w:r>
      <w:r>
        <w:t xml:space="preserve"> of the North by the South. </w:t>
      </w:r>
      <w:r w:rsidRPr="00CE4009">
        <w:rPr>
          <w:rStyle w:val="StyleUnderline"/>
        </w:rPr>
        <w:t>China can start by quietly bribing the Kim regime’s top military</w:t>
      </w:r>
      <w:r>
        <w:t xml:space="preserve"> and civilian officials, </w:t>
      </w:r>
      <w:r w:rsidRPr="00CE4009">
        <w:t>offering political asylum</w:t>
      </w:r>
      <w:r>
        <w:t xml:space="preserve"> and a safe exile for them and their families in China, while simultaneously cutting off energy and other supplies to the North. Seoul can also offer inducements to key North Korean leaders, reminding them what life could be like in a post-Kim world.</w:t>
      </w:r>
    </w:p>
    <w:p w14:paraId="0752D0E7" w14:textId="77777777" w:rsidR="008D1DE9" w:rsidRDefault="008D1DE9" w:rsidP="008D1DE9">
      <w:r>
        <w:t xml:space="preserve">Simultaneously, massive </w:t>
      </w:r>
      <w:r w:rsidRPr="00CE4009">
        <w:rPr>
          <w:rStyle w:val="StyleUnderline"/>
        </w:rPr>
        <w:t xml:space="preserve">information efforts should be launched throughout the North to spread word quickly on what is happening. </w:t>
      </w:r>
      <w:r>
        <w:t xml:space="preserve">The population may lack cell phones and the Internet, but </w:t>
      </w:r>
      <w:r w:rsidRPr="00CE4009">
        <w:rPr>
          <w:rStyle w:val="StyleUnderline"/>
        </w:rPr>
        <w:t>they are far more aware of the outside world than conventional stereotypes.</w:t>
      </w:r>
      <w:r>
        <w:t xml:space="preserve"> </w:t>
      </w:r>
      <w:r w:rsidRPr="00CE4009">
        <w:rPr>
          <w:rStyle w:val="Emphasis"/>
        </w:rPr>
        <w:t>The end of North Korea</w:t>
      </w:r>
      <w:r>
        <w:t xml:space="preserve">, and hence the end of its nuclear threat, </w:t>
      </w:r>
      <w:r w:rsidRPr="00CE4009">
        <w:rPr>
          <w:rStyle w:val="Emphasis"/>
        </w:rPr>
        <w:t>would be inevitable</w:t>
      </w:r>
      <w:r>
        <w:t xml:space="preserve">. The process will undoubtedly be dangerous and </w:t>
      </w:r>
      <w:r>
        <w:lastRenderedPageBreak/>
        <w:t xml:space="preserve">somewhat chaotic, </w:t>
      </w:r>
      <w:r w:rsidRPr="00CE4009">
        <w:rPr>
          <w:rStyle w:val="StyleUnderline"/>
        </w:rPr>
        <w:t>but far less so than a completely uncontrolled collapse</w:t>
      </w:r>
      <w:r>
        <w:t>. And whatever the risks, they pale before the risks of nuclear conflict emanating from the erratic Kim regime.</w:t>
      </w:r>
    </w:p>
    <w:p w14:paraId="0F24D93B" w14:textId="77777777" w:rsidR="008D1DE9" w:rsidRDefault="008D1DE9" w:rsidP="008D1DE9">
      <w:r>
        <w:t xml:space="preserve">Washington can offer Beijing two assurances to assuage its concerns. First, </w:t>
      </w:r>
      <w:r w:rsidRPr="00CE4009">
        <w:rPr>
          <w:rStyle w:val="StyleUnderline"/>
        </w:rPr>
        <w:t>we would</w:t>
      </w:r>
      <w:r>
        <w:t xml:space="preserve"> </w:t>
      </w:r>
      <w:r w:rsidRPr="00CE4009">
        <w:rPr>
          <w:rStyle w:val="Emphasis"/>
        </w:rPr>
        <w:t>work closely</w:t>
      </w:r>
      <w:r>
        <w:t xml:space="preserve"> with China to </w:t>
      </w:r>
      <w:r w:rsidRPr="00CE4009">
        <w:rPr>
          <w:rStyle w:val="Emphasis"/>
        </w:rPr>
        <w:t>prevent massive refugee flows</w:t>
      </w:r>
      <w:r>
        <w:t xml:space="preserve"> either into China or South Korea. </w:t>
      </w:r>
      <w:r w:rsidRPr="00CE4009">
        <w:rPr>
          <w:rStyle w:val="StyleUnderline"/>
        </w:rPr>
        <w:t xml:space="preserve">Our </w:t>
      </w:r>
      <w:r w:rsidRPr="00CE4009">
        <w:rPr>
          <w:rStyle w:val="Emphasis"/>
        </w:rPr>
        <w:t>common interests here are clear</w:t>
      </w:r>
      <w:r w:rsidRPr="00CE4009">
        <w:rPr>
          <w:rStyle w:val="StyleUnderline"/>
        </w:rPr>
        <w:t>.</w:t>
      </w:r>
      <w:r>
        <w:t xml:space="preserve"> Second, as the North begins to collapse, allied forces would necessarily cross the DMZ to locate and secure Pyongyang’s nuclear, chemical and biological weapons stockpiles and to maintain civil order.</w:t>
      </w:r>
    </w:p>
    <w:p w14:paraId="13AE5F76" w14:textId="77777777" w:rsidR="008D1DE9" w:rsidRDefault="008D1DE9" w:rsidP="008D1DE9"/>
    <w:p w14:paraId="34D318CE" w14:textId="77777777" w:rsidR="00C51F8E" w:rsidRDefault="00C51F8E" w:rsidP="00C51F8E">
      <w:pPr>
        <w:pStyle w:val="Heading4"/>
      </w:pPr>
      <w:r>
        <w:t>Diplomacy works---the alternative is much worse</w:t>
      </w:r>
    </w:p>
    <w:p w14:paraId="216B636A" w14:textId="77777777" w:rsidR="00C51F8E" w:rsidRDefault="00C51F8E" w:rsidP="00C51F8E">
      <w:r w:rsidRPr="00F00C36">
        <w:rPr>
          <w:rStyle w:val="Style13ptBold"/>
        </w:rPr>
        <w:t>Bandow</w:t>
      </w:r>
      <w:r>
        <w:t>, 4-15-20</w:t>
      </w:r>
      <w:r w:rsidRPr="00F00C36">
        <w:rPr>
          <w:rStyle w:val="Style13ptBold"/>
        </w:rPr>
        <w:t>19</w:t>
      </w:r>
      <w:r>
        <w:t xml:space="preserve">---Senior fellow at the Cato Institute, specializing in foreign policy and civil liberties. He worked as special assistant to President Ronald </w:t>
      </w:r>
      <w:proofErr w:type="gramStart"/>
      <w:r>
        <w:t>Reagan  (</w:t>
      </w:r>
      <w:proofErr w:type="gramEnd"/>
      <w:r>
        <w:t>"Trump's Remarkable Diplomatic Efforts in North Korea", Cato Institute, 4-15-2019, Doug https://www.cato.org/publications/commentary/trumps-remarkable-diplomatic-efforts-north-korea)//RKM</w:t>
      </w:r>
    </w:p>
    <w:p w14:paraId="2FD1A569" w14:textId="77777777" w:rsidR="00C51F8E" w:rsidRDefault="00C51F8E" w:rsidP="00C51F8E">
      <w:r>
        <w:t>Negotiations between the United States and North Korea appear to be on life support. President Donald Trump’s talk of another summit led the North’s Kim Jong-un to condition such a meeting on Washington’s willingness to loosen sanctions.</w:t>
      </w:r>
    </w:p>
    <w:p w14:paraId="18C38710" w14:textId="77777777" w:rsidR="00C51F8E" w:rsidRPr="00F77815" w:rsidRDefault="00C51F8E" w:rsidP="00C51F8E">
      <w:pPr>
        <w:rPr>
          <w:u w:val="single"/>
        </w:rPr>
      </w:pPr>
      <w:r>
        <w:t xml:space="preserve">Yet official Washington earlier greeted President Donald Trump’s explanation for cancelling another round of proposed sanctions on North Korea with guffaws. </w:t>
      </w:r>
      <w:r w:rsidRPr="00F77815">
        <w:rPr>
          <w:u w:val="single"/>
        </w:rPr>
        <w:t xml:space="preserve">However silly it is for him to say he “likes” the North’s Kim Jong-un, the president apparently understands that </w:t>
      </w:r>
      <w:r w:rsidRPr="00E449EE">
        <w:rPr>
          <w:rStyle w:val="Emphasis"/>
        </w:rPr>
        <w:t>diplomacy is better than war and American escalation is likely to trigger North Korean retaliation</w:t>
      </w:r>
      <w:r w:rsidRPr="00F77815">
        <w:rPr>
          <w:u w:val="single"/>
        </w:rPr>
        <w:t>. That would be in no one’s interest.</w:t>
      </w:r>
    </w:p>
    <w:p w14:paraId="20212317" w14:textId="77777777" w:rsidR="00C51F8E" w:rsidRPr="00F77815" w:rsidRDefault="00C51F8E" w:rsidP="00C51F8E">
      <w:pPr>
        <w:rPr>
          <w:u w:val="single"/>
        </w:rPr>
      </w:pPr>
      <w:r w:rsidRPr="00F77815">
        <w:rPr>
          <w:u w:val="single"/>
        </w:rPr>
        <w:t xml:space="preserve">The Democratic People’s Republic of Korea long has been a difficult actor. </w:t>
      </w:r>
      <w:r w:rsidRPr="00F77815">
        <w:t>Yet</w:t>
      </w:r>
      <w:r w:rsidRPr="00F77815">
        <w:rPr>
          <w:u w:val="single"/>
        </w:rPr>
        <w:t xml:space="preserve"> over the last year there have been no </w:t>
      </w:r>
      <w:r w:rsidRPr="00F77815">
        <w:rPr>
          <w:rStyle w:val="Emphasis"/>
        </w:rPr>
        <w:t>violent attacks</w:t>
      </w:r>
      <w:r w:rsidRPr="00F77815">
        <w:rPr>
          <w:u w:val="single"/>
        </w:rPr>
        <w:t xml:space="preserve">, no </w:t>
      </w:r>
      <w:r w:rsidRPr="00F77815">
        <w:rPr>
          <w:rStyle w:val="Emphasis"/>
        </w:rPr>
        <w:t>missile</w:t>
      </w:r>
      <w:r w:rsidRPr="00F77815">
        <w:rPr>
          <w:u w:val="single"/>
        </w:rPr>
        <w:t xml:space="preserve"> or </w:t>
      </w:r>
      <w:r w:rsidRPr="00F77815">
        <w:rPr>
          <w:rStyle w:val="Emphasis"/>
        </w:rPr>
        <w:t>nuclear tests</w:t>
      </w:r>
      <w:r w:rsidRPr="00F77815">
        <w:rPr>
          <w:u w:val="single"/>
        </w:rPr>
        <w:t xml:space="preserve">, </w:t>
      </w:r>
      <w:r w:rsidRPr="00F77815">
        <w:rPr>
          <w:rStyle w:val="Emphasis"/>
        </w:rPr>
        <w:t>no threats of annihilation and destruction</w:t>
      </w:r>
      <w:r w:rsidRPr="00F77815">
        <w:rPr>
          <w:u w:val="single"/>
        </w:rPr>
        <w:t xml:space="preserve">, and even few insults. That obviously is a </w:t>
      </w:r>
      <w:r w:rsidRPr="00F77815">
        <w:rPr>
          <w:rStyle w:val="Emphasis"/>
        </w:rPr>
        <w:t>major improvement</w:t>
      </w:r>
      <w:r w:rsidRPr="00F77815">
        <w:rPr>
          <w:u w:val="single"/>
        </w:rPr>
        <w:t xml:space="preserve">. </w:t>
      </w:r>
      <w:r w:rsidRPr="00F77815">
        <w:t>And</w:t>
      </w:r>
      <w:r w:rsidRPr="00F77815">
        <w:rPr>
          <w:u w:val="single"/>
        </w:rPr>
        <w:t xml:space="preserve"> it suggests the possibility of the DPRK evolving from a heavily-armed, aggressive, and threatening state to a still heavily-armed, but mostly satiated, even vaguely responsible state.</w:t>
      </w:r>
    </w:p>
    <w:p w14:paraId="324BFEA0" w14:textId="77777777" w:rsidR="00C51F8E" w:rsidRPr="00F77815" w:rsidRDefault="00C51F8E" w:rsidP="00C51F8E">
      <w:pPr>
        <w:rPr>
          <w:u w:val="single"/>
        </w:rPr>
      </w:pPr>
      <w:r>
        <w:t>Obviously, the North’s history suggests skepticism when assessing any apparent change in Pyongyang</w:t>
      </w:r>
      <w:r w:rsidRPr="00F77815">
        <w:rPr>
          <w:u w:val="single"/>
        </w:rPr>
        <w:t xml:space="preserve">. Nevertheless, Kim appears different than his father and grandfather — no liberal, but nevertheless more interested in </w:t>
      </w:r>
      <w:r w:rsidRPr="00F77815">
        <w:rPr>
          <w:rStyle w:val="Emphasis"/>
        </w:rPr>
        <w:t xml:space="preserve">economic growth and diplomatic engagement. </w:t>
      </w:r>
      <w:r w:rsidRPr="00F77815">
        <w:rPr>
          <w:u w:val="single"/>
        </w:rPr>
        <w:t xml:space="preserve">Moreover, he may have decided that the best strategy to deter an American attack is to appear </w:t>
      </w:r>
      <w:r w:rsidRPr="00F77815">
        <w:rPr>
          <w:rStyle w:val="Emphasis"/>
        </w:rPr>
        <w:t>nonthreatening</w:t>
      </w:r>
      <w:r w:rsidRPr="00F77815">
        <w:rPr>
          <w:u w:val="single"/>
        </w:rPr>
        <w:t xml:space="preserve"> and </w:t>
      </w:r>
      <w:r w:rsidRPr="00F77815">
        <w:rPr>
          <w:rStyle w:val="Emphasis"/>
        </w:rPr>
        <w:t>reasonable</w:t>
      </w:r>
      <w:r w:rsidRPr="00F77815">
        <w:rPr>
          <w:u w:val="single"/>
        </w:rPr>
        <w:t>.</w:t>
      </w:r>
    </w:p>
    <w:p w14:paraId="28740EBA" w14:textId="77777777" w:rsidR="00C51F8E" w:rsidRDefault="00C51F8E" w:rsidP="00C51F8E">
      <w:r w:rsidRPr="00F77815">
        <w:rPr>
          <w:u w:val="single"/>
        </w:rPr>
        <w:t>Ultimately, such a transformation may be more important for the United States and especially for South Korea than denuclearization.</w:t>
      </w:r>
      <w:r>
        <w:t xml:space="preserve"> Washington policymakers do not fear France, Israel, or the United Kingdom because they possess nuclear weapons — nor India or even Pakistan, since their nukes are not aimed at America.</w:t>
      </w:r>
    </w:p>
    <w:p w14:paraId="0765BDCE" w14:textId="77777777" w:rsidR="00C51F8E" w:rsidRDefault="00C51F8E" w:rsidP="00C51F8E">
      <w:r>
        <w:t xml:space="preserve">The end of the Cold War reduced the potential for a nuclear holocaust because the militarized ideological rivalry with the Soviet Union, which Ronald Reagan famously called an “evil empire,” disappeared — not because Moscow abandoned its nuclear weapons. The People’s Republic of China also possesses nuclear weapons, but few Americans imagine themselves being targeted by Beijing, </w:t>
      </w:r>
      <w:r>
        <w:lastRenderedPageBreak/>
        <w:t xml:space="preserve">which suggests that genuine reconciliation — admittedly hard to assure — could deliver </w:t>
      </w:r>
      <w:r>
        <w:tab/>
        <w:t>both stability and peace to the Korean peninsula.</w:t>
      </w:r>
    </w:p>
    <w:p w14:paraId="652F3F35" w14:textId="77777777" w:rsidR="00C51F8E" w:rsidRDefault="00C51F8E" w:rsidP="00C51F8E">
      <w:r w:rsidRPr="00F77815">
        <w:rPr>
          <w:u w:val="single"/>
        </w:rPr>
        <w:t xml:space="preserve">There is another reason to pursue diplomacy so long as there is any chance of success. The Trump administration’s “maximum pressure” campaign has hurt the </w:t>
      </w:r>
      <w:r w:rsidRPr="00F77815">
        <w:rPr>
          <w:rStyle w:val="Emphasis"/>
        </w:rPr>
        <w:t>DPRK economy and state</w:t>
      </w:r>
      <w:r w:rsidRPr="00F77815">
        <w:rPr>
          <w:u w:val="single"/>
        </w:rPr>
        <w:t>.</w:t>
      </w:r>
      <w:r>
        <w:t xml:space="preserve"> However, </w:t>
      </w:r>
      <w:r w:rsidRPr="00F77815">
        <w:rPr>
          <w:u w:val="single"/>
        </w:rPr>
        <w:t>North Korean officials insist that the regime will not capitulate, and history gives their claim credibility. In the late 1990s a half million or more people died of starvation; neither regime nor policy changed as a result. Additional U.S. sanctions are unlikely to force a different outcome today</w:t>
      </w:r>
      <w:r>
        <w:t>.</w:t>
      </w:r>
    </w:p>
    <w:p w14:paraId="6098B702" w14:textId="77777777" w:rsidR="00C51F8E" w:rsidRPr="00F77815" w:rsidRDefault="00C51F8E" w:rsidP="00C51F8E">
      <w:pPr>
        <w:rPr>
          <w:u w:val="single"/>
        </w:rPr>
      </w:pPr>
      <w:r w:rsidRPr="00F77815">
        <w:rPr>
          <w:u w:val="single"/>
        </w:rPr>
        <w:t xml:space="preserve">The only other option is war. “Within five to eight years, North Korea is likely to have enough survivable nuclear capability to make any move into North Korea </w:t>
      </w:r>
      <w:r w:rsidRPr="00F77815">
        <w:rPr>
          <w:rStyle w:val="Emphasis"/>
        </w:rPr>
        <w:t>prohibitively costly</w:t>
      </w:r>
      <w:r w:rsidRPr="00F77815">
        <w:rPr>
          <w:u w:val="single"/>
        </w:rPr>
        <w:t>,”</w:t>
      </w:r>
      <w:r>
        <w:t xml:space="preserve"> according to RAND Corporation. The president appeared to be going down such a course in late 2017, before agreeing to meet with Kim; </w:t>
      </w:r>
      <w:r w:rsidRPr="00F77815">
        <w:rPr>
          <w:u w:val="single"/>
        </w:rPr>
        <w:t>some reports indicate that President Trump came close to ordering strikes on the North.</w:t>
      </w:r>
    </w:p>
    <w:p w14:paraId="5DB1B100" w14:textId="77777777" w:rsidR="00C51F8E" w:rsidRDefault="00C51F8E" w:rsidP="00C51F8E">
      <w:r>
        <w:t>The Clinton administration took the same path, apparently, before also turning to diplomacy. Other advocates for triggering Armageddon on the Korean Peninsula include the late Sen. John McCain, who supported all of America’s recent disastrous conflicts, and National Security Adviser John Bolton, who in February 2018, shortly before his appointment, wrote an op-ed for the Wall Street Journal titled “The Legal Case for Striking North Korea First.”</w:t>
      </w:r>
    </w:p>
    <w:p w14:paraId="04E02EB6" w14:textId="00BEA742" w:rsidR="00C51F8E" w:rsidRDefault="00C51F8E" w:rsidP="00C51F8E">
      <w:pPr>
        <w:rPr>
          <w:u w:val="single"/>
        </w:rPr>
      </w:pPr>
      <w:r w:rsidRPr="00F00C36">
        <w:rPr>
          <w:u w:val="single"/>
        </w:rPr>
        <w:t xml:space="preserve">Military action against the DPRK would be a massive game of chicken with hundreds of thousands and perhaps </w:t>
      </w:r>
      <w:r w:rsidRPr="00F00C36">
        <w:rPr>
          <w:rStyle w:val="Emphasis"/>
        </w:rPr>
        <w:t>millions of lives</w:t>
      </w:r>
      <w:r w:rsidRPr="00F00C36">
        <w:rPr>
          <w:u w:val="single"/>
        </w:rPr>
        <w:t xml:space="preserve"> at stake. </w:t>
      </w:r>
      <w:r>
        <w:t>Sen. Lindsey Graham, a militarist like McCain, tweeted after the breakdown of the Hanoi Summit</w:t>
      </w:r>
      <w:r w:rsidRPr="00F00C36">
        <w:rPr>
          <w:u w:val="single"/>
        </w:rPr>
        <w:t>: it is time “to end the nuclear threat from North Korea — one way or the other.” He earlier dismissed fears of attacking the North since the conflict would be “over there,” he declared, rather than “over here.”</w:t>
      </w:r>
    </w:p>
    <w:p w14:paraId="3CD5EC85" w14:textId="77777777" w:rsidR="00627F31" w:rsidRPr="00512200" w:rsidRDefault="00627F31" w:rsidP="00627F31">
      <w:pPr>
        <w:pStyle w:val="Heading4"/>
      </w:pPr>
      <w:r>
        <w:t>Diplomacy works---prefer recent evidence</w:t>
      </w:r>
    </w:p>
    <w:p w14:paraId="75DF8C5B" w14:textId="77777777" w:rsidR="00627F31" w:rsidRPr="00512200" w:rsidRDefault="00627F31" w:rsidP="00627F31">
      <w:r w:rsidRPr="00512200">
        <w:rPr>
          <w:rStyle w:val="Style13ptBold"/>
        </w:rPr>
        <w:t>Bennett</w:t>
      </w:r>
      <w:r>
        <w:t>, 7-2-20</w:t>
      </w:r>
      <w:r w:rsidRPr="00512200">
        <w:rPr>
          <w:rStyle w:val="Style13ptBold"/>
        </w:rPr>
        <w:t>19</w:t>
      </w:r>
      <w:r>
        <w:t>---Senior International/Defense Researcher ("How Trump Reset U.S.–North Korea Relations", Rand Corp</w:t>
      </w:r>
      <w:proofErr w:type="gramStart"/>
      <w:r>
        <w:t>, ,</w:t>
      </w:r>
      <w:proofErr w:type="gramEnd"/>
      <w:r>
        <w:t xml:space="preserve"> Bruce W, 7-2-2019, https://www.rand.org/blog/2019/07/how-trump-reset-us-north-korea-relations.html)//RKM</w:t>
      </w:r>
    </w:p>
    <w:p w14:paraId="1C188615" w14:textId="77777777" w:rsidR="00627F31" w:rsidRPr="00512200" w:rsidRDefault="00627F31" w:rsidP="00627F31">
      <w:pPr>
        <w:rPr>
          <w:u w:val="single"/>
        </w:rPr>
      </w:pPr>
      <w:r>
        <w:t xml:space="preserve">On Saturday Korea time, </w:t>
      </w:r>
      <w:r w:rsidRPr="00512200">
        <w:rPr>
          <w:u w:val="single"/>
        </w:rPr>
        <w:t>President Trump tweeted that he would be in South Korea over the weekend. “While there, if Chairman Kim of North Korea sees this, I would meet him at the Border/DMZ just to shake his hand and say Hello(?)!” Later, Trump said, “If he's there we'll meet for two minutes.”</w:t>
      </w:r>
    </w:p>
    <w:p w14:paraId="73DC9364" w14:textId="77777777" w:rsidR="00627F31" w:rsidRPr="00C706E7" w:rsidRDefault="00627F31" w:rsidP="00627F31">
      <w:pPr>
        <w:rPr>
          <w:rStyle w:val="Emphasis"/>
        </w:rPr>
      </w:pPr>
      <w:r>
        <w:t>Many pundits have concluded that this was political grandstanding. But they may be missing the significance of this act</w:t>
      </w:r>
      <w:r w:rsidRPr="00C706E7">
        <w:rPr>
          <w:u w:val="single"/>
        </w:rPr>
        <w:t xml:space="preserve">. In American culture, if I visit a place where a friend or relative lives, I will usually make every effort to at least go see that friend or relative and say a two-minute “hi.” So from a U.S. </w:t>
      </w:r>
      <w:r w:rsidRPr="00C706E7">
        <w:rPr>
          <w:rStyle w:val="Emphasis"/>
        </w:rPr>
        <w:t>cultural perspective</w:t>
      </w:r>
      <w:r w:rsidRPr="00C706E7">
        <w:rPr>
          <w:u w:val="single"/>
        </w:rPr>
        <w:t xml:space="preserve">, President Trump was making it very clear that he considers </w:t>
      </w:r>
      <w:r w:rsidRPr="00C706E7">
        <w:rPr>
          <w:rStyle w:val="Emphasis"/>
        </w:rPr>
        <w:t xml:space="preserve">Kim Jong </w:t>
      </w:r>
      <w:proofErr w:type="gramStart"/>
      <w:r w:rsidRPr="00C706E7">
        <w:rPr>
          <w:rStyle w:val="Emphasis"/>
        </w:rPr>
        <w:t>Un</w:t>
      </w:r>
      <w:proofErr w:type="gramEnd"/>
      <w:r w:rsidRPr="00C706E7">
        <w:rPr>
          <w:rStyle w:val="Emphasis"/>
        </w:rPr>
        <w:t xml:space="preserve"> to be a friend.</w:t>
      </w:r>
    </w:p>
    <w:p w14:paraId="700F5345" w14:textId="77777777" w:rsidR="00627F31" w:rsidRDefault="00627F31" w:rsidP="00627F31">
      <w:pPr>
        <w:rPr>
          <w:u w:val="single"/>
        </w:rPr>
      </w:pPr>
      <w:r>
        <w:t>Remember that Article 1 of the June 12 Singapore Summit Agreement says that, “</w:t>
      </w:r>
      <w:r w:rsidRPr="00C706E7">
        <w:rPr>
          <w:u w:val="single"/>
        </w:rPr>
        <w:t xml:space="preserve">The United States and the DPRK commit to establish </w:t>
      </w:r>
      <w:r w:rsidRPr="00C706E7">
        <w:rPr>
          <w:rStyle w:val="Emphasis"/>
        </w:rPr>
        <w:t>new U.S.–DPRK relations</w:t>
      </w:r>
      <w:r w:rsidRPr="00C706E7">
        <w:rPr>
          <w:u w:val="single"/>
        </w:rPr>
        <w:t xml:space="preserve">…” This form of last-minute visit just because the president was in the neighborhood is very much in the spirit of Article 1, and </w:t>
      </w:r>
      <w:r w:rsidRPr="00C706E7">
        <w:rPr>
          <w:rStyle w:val="Emphasis"/>
        </w:rPr>
        <w:t>very different from past U.S.–North Korean leadership relationships</w:t>
      </w:r>
      <w:r>
        <w:t xml:space="preserve">. Trump was very clearly fulfilling a part of the Singapore Agreement. </w:t>
      </w:r>
      <w:r w:rsidRPr="00C706E7">
        <w:rPr>
          <w:u w:val="single"/>
        </w:rPr>
        <w:t>Presumably, he was hoping that Kim Jong Un would also fulfill something in the denuclearization part of that agreement. This may not be just a show—</w:t>
      </w:r>
      <w:r w:rsidRPr="00C706E7">
        <w:rPr>
          <w:rStyle w:val="Emphasis"/>
        </w:rPr>
        <w:t>it could be very important</w:t>
      </w:r>
      <w:r w:rsidRPr="00C706E7">
        <w:rPr>
          <w:u w:val="single"/>
        </w:rPr>
        <w:t>.</w:t>
      </w:r>
    </w:p>
    <w:p w14:paraId="2D234334" w14:textId="77777777" w:rsidR="00627F31" w:rsidRPr="00F00C36" w:rsidRDefault="00627F31" w:rsidP="00C51F8E">
      <w:pPr>
        <w:rPr>
          <w:u w:val="single"/>
        </w:rPr>
      </w:pPr>
    </w:p>
    <w:p w14:paraId="363177BD" w14:textId="77777777" w:rsidR="00C92847" w:rsidRDefault="00C92847" w:rsidP="00C92847">
      <w:pPr>
        <w:pStyle w:val="Heading3"/>
      </w:pPr>
      <w:r>
        <w:lastRenderedPageBreak/>
        <w:t xml:space="preserve">AT: </w:t>
      </w:r>
      <w:proofErr w:type="spellStart"/>
      <w:r>
        <w:t>Countervalue</w:t>
      </w:r>
      <w:proofErr w:type="spellEnd"/>
      <w:r>
        <w:t xml:space="preserve"> Impact</w:t>
      </w:r>
    </w:p>
    <w:p w14:paraId="22CB6CD2" w14:textId="77777777" w:rsidR="00C92847" w:rsidRPr="009A3992" w:rsidRDefault="00C92847" w:rsidP="00C92847">
      <w:pPr>
        <w:pStyle w:val="Heading4"/>
        <w:rPr>
          <w:rStyle w:val="Style13ptBold"/>
          <w:b/>
          <w:bCs w:val="0"/>
        </w:rPr>
      </w:pPr>
      <w:r w:rsidRPr="009A3992">
        <w:rPr>
          <w:rStyle w:val="Style13ptBold"/>
          <w:b/>
          <w:bCs w:val="0"/>
        </w:rPr>
        <w:t>North Korea wont strike the US</w:t>
      </w:r>
    </w:p>
    <w:p w14:paraId="711A81FD" w14:textId="77777777" w:rsidR="00C92847" w:rsidRPr="009A3992" w:rsidRDefault="00C92847" w:rsidP="00C92847">
      <w:r>
        <w:rPr>
          <w:rStyle w:val="Style13ptBold"/>
        </w:rPr>
        <w:t xml:space="preserve">Hutchins 17 </w:t>
      </w:r>
      <w:r>
        <w:t xml:space="preserve">Aaron Hutchins is a multiple award-attending journalist who writes about business, politics and public </w:t>
      </w:r>
      <w:proofErr w:type="gramStart"/>
      <w:r>
        <w:t>policy.,</w:t>
      </w:r>
      <w:proofErr w:type="gramEnd"/>
      <w:r>
        <w:t xml:space="preserve"> 8-29-2017, "What would nuclear war with North Korea look like?," Macleans.ca, </w:t>
      </w:r>
      <w:hyperlink r:id="rId44" w:history="1">
        <w:r w:rsidRPr="00B321FC">
          <w:rPr>
            <w:rStyle w:val="Hyperlink"/>
          </w:rPr>
          <w:t>https://www.macleans.ca/politics/worldpolitics/what-would-nuclear-war-with-north-korea-look-like/</w:t>
        </w:r>
      </w:hyperlink>
      <w:r>
        <w:t xml:space="preserve"> - BS</w:t>
      </w:r>
    </w:p>
    <w:p w14:paraId="20F9AE9D" w14:textId="77777777" w:rsidR="00C92847" w:rsidRDefault="00C92847" w:rsidP="00C92847">
      <w:r w:rsidRPr="009A3992">
        <w:rPr>
          <w:rStyle w:val="StyleUnderline"/>
        </w:rPr>
        <w:t xml:space="preserve">For starters, it is highly </w:t>
      </w:r>
      <w:r w:rsidRPr="009A3992">
        <w:rPr>
          <w:rStyle w:val="Emphasis"/>
        </w:rPr>
        <w:t>unlikely</w:t>
      </w:r>
      <w:r w:rsidRPr="009A3992">
        <w:rPr>
          <w:rStyle w:val="StyleUnderline"/>
        </w:rPr>
        <w:t xml:space="preserve"> Kim</w:t>
      </w:r>
      <w:r>
        <w:t xml:space="preserve"> </w:t>
      </w:r>
      <w:r w:rsidRPr="009A3992">
        <w:rPr>
          <w:rStyle w:val="Emphasis"/>
        </w:rPr>
        <w:t>would launch an unprovoked</w:t>
      </w:r>
      <w:r>
        <w:t xml:space="preserve"> </w:t>
      </w:r>
      <w:r w:rsidRPr="009A3992">
        <w:rPr>
          <w:rStyle w:val="Emphasis"/>
        </w:rPr>
        <w:t>nuke</w:t>
      </w:r>
      <w:r>
        <w:t xml:space="preserve"> straight </w:t>
      </w:r>
      <w:r w:rsidRPr="009A3992">
        <w:rPr>
          <w:rStyle w:val="StyleUnderline"/>
        </w:rPr>
        <w:t xml:space="preserve">for Washington D.C. </w:t>
      </w:r>
      <w:r w:rsidRPr="009A3992">
        <w:rPr>
          <w:rStyle w:val="Emphasis"/>
        </w:rPr>
        <w:t>Experts</w:t>
      </w:r>
      <w:r w:rsidRPr="009A3992">
        <w:rPr>
          <w:rStyle w:val="StyleUnderline"/>
        </w:rPr>
        <w:t xml:space="preserve"> suggest</w:t>
      </w:r>
      <w:r>
        <w:t xml:space="preserve"> </w:t>
      </w:r>
      <w:r w:rsidRPr="009A3992">
        <w:rPr>
          <w:rStyle w:val="Emphasis"/>
        </w:rPr>
        <w:t>the North</w:t>
      </w:r>
      <w:r>
        <w:t xml:space="preserve"> </w:t>
      </w:r>
      <w:r w:rsidRPr="009A3992">
        <w:rPr>
          <w:rStyle w:val="Emphasis"/>
        </w:rPr>
        <w:t>Koreans</w:t>
      </w:r>
      <w:r>
        <w:t xml:space="preserve"> are </w:t>
      </w:r>
      <w:r w:rsidRPr="009A3992">
        <w:rPr>
          <w:rStyle w:val="Emphasis"/>
        </w:rPr>
        <w:t>more likely to use nuclear weapons to try and stop a U.S. invasion</w:t>
      </w:r>
      <w:r>
        <w:t>—</w:t>
      </w:r>
      <w:r w:rsidRPr="009A3992">
        <w:rPr>
          <w:rStyle w:val="StyleUnderline"/>
        </w:rPr>
        <w:t>which is exactly why they are putting so much work into developing their arsenal</w:t>
      </w:r>
      <w:r>
        <w:t xml:space="preserve">. </w:t>
      </w:r>
      <w:r w:rsidRPr="009A3992">
        <w:rPr>
          <w:rStyle w:val="StyleUnderline"/>
        </w:rPr>
        <w:t>America is equally trying to use whatever means it has to convince North Korea to stop</w:t>
      </w:r>
      <w:r>
        <w:t xml:space="preserve"> its pursuit of nuclear weapons, including Trump saying “all options are on the table.”</w:t>
      </w:r>
    </w:p>
    <w:p w14:paraId="25AC7F80" w14:textId="77777777" w:rsidR="00C92847" w:rsidRDefault="00C92847" w:rsidP="00C92847">
      <w:r w:rsidRPr="009A3992">
        <w:rPr>
          <w:rStyle w:val="StyleUnderline"/>
        </w:rPr>
        <w:t>What you end up with is two sides showcasing how ready and willing they are to use military action</w:t>
      </w:r>
      <w:r>
        <w:t xml:space="preserve">— though </w:t>
      </w:r>
      <w:r w:rsidRPr="009A3992">
        <w:rPr>
          <w:rStyle w:val="Emphasis"/>
        </w:rPr>
        <w:t>neither side</w:t>
      </w:r>
      <w:r>
        <w:t xml:space="preserve"> really </w:t>
      </w:r>
      <w:r w:rsidRPr="009A3992">
        <w:rPr>
          <w:rStyle w:val="Emphasis"/>
        </w:rPr>
        <w:t>wants it.</w:t>
      </w:r>
    </w:p>
    <w:p w14:paraId="65A40965" w14:textId="77777777" w:rsidR="00C92847" w:rsidRDefault="00C92847" w:rsidP="00C92847">
      <w:r>
        <w:t>“</w:t>
      </w:r>
      <w:r w:rsidRPr="009A3992">
        <w:rPr>
          <w:rStyle w:val="StyleUnderline"/>
        </w:rPr>
        <w:t>It’s really about political coercion, that the other side is not going to get their way</w:t>
      </w:r>
      <w:r>
        <w:t xml:space="preserve"> so </w:t>
      </w:r>
      <w:r w:rsidRPr="009A3992">
        <w:rPr>
          <w:rStyle w:val="StyleUnderline"/>
        </w:rPr>
        <w:t>let’s move into the next phase of this</w:t>
      </w:r>
      <w:r>
        <w:t xml:space="preserve">,” says Rodger Baker, vice president of strategic analysis at the U.S. geopolitical intelligence firm </w:t>
      </w:r>
      <w:proofErr w:type="spellStart"/>
      <w:r>
        <w:t>Stratfor</w:t>
      </w:r>
      <w:proofErr w:type="spellEnd"/>
      <w:r>
        <w:t>. “These build-ups lend themselves to small shows of action by each side. At this moment, the environment is such that those can get out of control rather quickly.</w:t>
      </w:r>
    </w:p>
    <w:p w14:paraId="610954DC" w14:textId="77777777" w:rsidR="00C92847" w:rsidRDefault="00C92847" w:rsidP="00C92847">
      <w:pPr>
        <w:pStyle w:val="Heading3"/>
      </w:pPr>
      <w:r>
        <w:lastRenderedPageBreak/>
        <w:t>AT: EMP Impact</w:t>
      </w:r>
    </w:p>
    <w:p w14:paraId="3E096EB6" w14:textId="77777777" w:rsidR="00C92847" w:rsidRPr="00092226" w:rsidRDefault="00C92847" w:rsidP="00C92847">
      <w:pPr>
        <w:pStyle w:val="Heading4"/>
      </w:pPr>
      <w:r w:rsidRPr="00092226">
        <w:t>No EMP impact</w:t>
      </w:r>
    </w:p>
    <w:p w14:paraId="0AE92073" w14:textId="77777777" w:rsidR="00C92847" w:rsidRPr="002C6C43" w:rsidRDefault="00C92847" w:rsidP="00C92847">
      <w:r>
        <w:rPr>
          <w:rStyle w:val="Style13ptBold"/>
        </w:rPr>
        <w:t xml:space="preserve">Barrett 17 </w:t>
      </w:r>
      <w:r w:rsidRPr="002C6C43">
        <w:t xml:space="preserve">Brian </w:t>
      </w:r>
      <w:r w:rsidRPr="00472433">
        <w:t>Barrett</w:t>
      </w:r>
      <w:r w:rsidRPr="002C6C43">
        <w:t xml:space="preserve">. News Editor on WIRED citing Philip Coyle, a senior science fellow at the Center for Arms Control and Non-Proliferation, who served as the Assistant Secretary of Defense and Director of Operational Test and Evaluation at the Pentagon, and spent decades studying nuclear weapons at Lawrence Livermore National Laboratory, and Sharon Burke, who served as Assistant Secretary of Defense for Operational Energy in the Obama administration and is currently a senior adviser at the New America Foundation, a non-partisan think tank. 11-1-2017. "North </w:t>
      </w:r>
      <w:proofErr w:type="spellStart"/>
      <w:r w:rsidRPr="002C6C43">
        <w:t>Korea'S</w:t>
      </w:r>
      <w:proofErr w:type="spellEnd"/>
      <w:r w:rsidRPr="002C6C43">
        <w:t xml:space="preserve"> Plenty Scary </w:t>
      </w:r>
      <w:proofErr w:type="gramStart"/>
      <w:r w:rsidRPr="002C6C43">
        <w:t xml:space="preserve">Without An Overhyped </w:t>
      </w:r>
      <w:proofErr w:type="spellStart"/>
      <w:r w:rsidRPr="002C6C43">
        <w:t>Emp</w:t>
      </w:r>
      <w:proofErr w:type="spellEnd"/>
      <w:proofErr w:type="gramEnd"/>
      <w:r w:rsidRPr="002C6C43">
        <w:t xml:space="preserve"> Threat." Wired. https://www.wired.com/story/north-korea-emp-threat/</w:t>
      </w:r>
    </w:p>
    <w:p w14:paraId="2C8E9792" w14:textId="77777777" w:rsidR="00C92847" w:rsidRDefault="00C92847" w:rsidP="00C92847">
      <w:r w:rsidRPr="002B00AC">
        <w:rPr>
          <w:rStyle w:val="StyleUnderline"/>
        </w:rPr>
        <w:t xml:space="preserve">ANGST OVER </w:t>
      </w:r>
      <w:proofErr w:type="gramStart"/>
      <w:r w:rsidRPr="002B00AC">
        <w:rPr>
          <w:rStyle w:val="StyleUnderline"/>
        </w:rPr>
        <w:t>A</w:t>
      </w:r>
      <w:proofErr w:type="gramEnd"/>
      <w:r w:rsidRPr="002B00AC">
        <w:rPr>
          <w:rStyle w:val="StyleUnderline"/>
        </w:rPr>
        <w:t xml:space="preserve"> potential electromagnetic pulse</w:t>
      </w:r>
      <w:r>
        <w:t xml:space="preserve"> attack </w:t>
      </w:r>
      <w:r w:rsidRPr="002B00AC">
        <w:rPr>
          <w:rStyle w:val="StyleUnderline"/>
        </w:rPr>
        <w:t>bubbles up every few months</w:t>
      </w:r>
      <w:r>
        <w:t xml:space="preserve">, and it’s easy to understand why. The </w:t>
      </w:r>
      <w:r w:rsidRPr="002B00AC">
        <w:rPr>
          <w:rStyle w:val="StyleUnderline"/>
        </w:rPr>
        <w:t>EMP impact envisioned by people who have studied it closely would be downright apocalyptic:</w:t>
      </w:r>
      <w:r>
        <w:t xml:space="preserve"> </w:t>
      </w:r>
      <w:r w:rsidRPr="002B00AC">
        <w:rPr>
          <w:rStyle w:val="StyleUnderline"/>
        </w:rPr>
        <w:t>a decimated US power grid</w:t>
      </w:r>
      <w:r>
        <w:t>, and up to 90 percent of Americans dead within a year. It doesn’t help, either, that North Korea recently invoked the specter of an EMP attack, and seems increasingly like it would have the wherewithal to pull one off.</w:t>
      </w:r>
    </w:p>
    <w:p w14:paraId="755993ED" w14:textId="77777777" w:rsidR="00C92847" w:rsidRDefault="00C92847" w:rsidP="00C92847">
      <w:r>
        <w:t xml:space="preserve">In broad strokes, </w:t>
      </w:r>
      <w:r w:rsidRPr="002B00AC">
        <w:rPr>
          <w:rStyle w:val="StyleUnderline"/>
        </w:rPr>
        <w:t>if you explode a nuclear weapon at high altitude, it generates an electromagnetic pulse, which in turn can disrupt electronics ranging from cars</w:t>
      </w:r>
      <w:r>
        <w:t xml:space="preserve">, to street lights, </w:t>
      </w:r>
      <w:r w:rsidRPr="002B00AC">
        <w:rPr>
          <w:rStyle w:val="StyleUnderline"/>
        </w:rPr>
        <w:t>to the US power grid itself</w:t>
      </w:r>
      <w:r>
        <w:t>. By what degree depends on whom you ask.</w:t>
      </w:r>
    </w:p>
    <w:p w14:paraId="088CEDC7" w14:textId="77777777" w:rsidR="00C92847" w:rsidRDefault="00C92847" w:rsidP="00C92847">
      <w:r>
        <w:t xml:space="preserve">Scary stuff, especially that 90 percent number, which was first offered by representative Roscoe Bartlett in a 2008 Congressional hearing, and backed by a physicist—and leading voice in the EMP issue—named William Graham. But Bartlett himself sourced the figure from a work of science fiction, William R. </w:t>
      </w:r>
      <w:proofErr w:type="spellStart"/>
      <w:r>
        <w:t>Fostchen’s</w:t>
      </w:r>
      <w:proofErr w:type="spellEnd"/>
      <w:r>
        <w:t xml:space="preserve"> One Second After. And while an EMP surge, be it from a hydrogen bomb detonated high above North America or powerful solar storm, would surely impact daily life, the extent of the possible repercussions remains uncertain. At least where North Korea is concerned, that lack of an assured outcome should help ease—if not totally erase—EMP concerns.</w:t>
      </w:r>
    </w:p>
    <w:p w14:paraId="218A9661" w14:textId="77777777" w:rsidR="00C92847" w:rsidRDefault="00C92847" w:rsidP="00C92847">
      <w:r>
        <w:t>Blackout or Bust</w:t>
      </w:r>
    </w:p>
    <w:p w14:paraId="5CB7CBB9" w14:textId="77777777" w:rsidR="00C92847" w:rsidRDefault="00C92847" w:rsidP="00C92847">
      <w:r w:rsidRPr="002B00AC">
        <w:rPr>
          <w:rStyle w:val="Emphasis"/>
        </w:rPr>
        <w:t>It’s important</w:t>
      </w:r>
      <w:r>
        <w:t xml:space="preserve"> </w:t>
      </w:r>
      <w:r w:rsidRPr="002B00AC">
        <w:rPr>
          <w:rStyle w:val="Emphasis"/>
        </w:rPr>
        <w:t>to note</w:t>
      </w:r>
      <w:r>
        <w:t xml:space="preserve"> early </w:t>
      </w:r>
      <w:r w:rsidRPr="002B00AC">
        <w:rPr>
          <w:rStyle w:val="Emphasis"/>
        </w:rPr>
        <w:t>that the EMP threat</w:t>
      </w:r>
      <w:r>
        <w:t xml:space="preserve"> </w:t>
      </w:r>
      <w:r w:rsidRPr="002B00AC">
        <w:rPr>
          <w:rStyle w:val="Emphasis"/>
        </w:rPr>
        <w:t>has become an unlikely</w:t>
      </w:r>
      <w:r>
        <w:t xml:space="preserve"> </w:t>
      </w:r>
      <w:r w:rsidRPr="002B00AC">
        <w:rPr>
          <w:rStyle w:val="StyleUnderline"/>
        </w:rPr>
        <w:t>live wire</w:t>
      </w:r>
      <w:r>
        <w:t xml:space="preserve">. </w:t>
      </w:r>
      <w:r w:rsidRPr="002B00AC">
        <w:rPr>
          <w:rStyle w:val="StyleUnderline"/>
        </w:rPr>
        <w:t>Its most extreme proponents genuinely fear near-total annihilation;</w:t>
      </w:r>
      <w:r>
        <w:t xml:space="preserve"> its vocal detractors dismiss the threat as science fiction.</w:t>
      </w:r>
    </w:p>
    <w:p w14:paraId="120F52CC" w14:textId="77777777" w:rsidR="00C92847" w:rsidRDefault="00C92847" w:rsidP="00C92847">
      <w:r>
        <w:t xml:space="preserve">In between, though, lie some important subtleties. </w:t>
      </w:r>
      <w:r w:rsidRPr="002B00AC">
        <w:rPr>
          <w:rStyle w:val="StyleUnderline"/>
        </w:rPr>
        <w:t>Crucially, you won’t find much disagreement on the very basic science</w:t>
      </w:r>
      <w:r>
        <w:t xml:space="preserve">. </w:t>
      </w:r>
      <w:r w:rsidRPr="002B00AC">
        <w:rPr>
          <w:rStyle w:val="StyleUnderline"/>
        </w:rPr>
        <w:t>In fact, both the US and Russia have proven this out in practice</w:t>
      </w:r>
      <w:r>
        <w:t>. In 1962</w:t>
      </w:r>
      <w:r w:rsidRPr="002B00AC">
        <w:rPr>
          <w:rStyle w:val="StyleUnderline"/>
        </w:rPr>
        <w:t>, the US conducted a nuclear test known as Starfish Prime</w:t>
      </w:r>
      <w:r>
        <w:t xml:space="preserve">, in which it detonated a </w:t>
      </w:r>
      <w:r w:rsidRPr="002B00AC">
        <w:rPr>
          <w:rStyle w:val="Emphasis"/>
        </w:rPr>
        <w:t>1.4 megaton nuclear warhead</w:t>
      </w:r>
      <w:r>
        <w:t xml:space="preserve"> </w:t>
      </w:r>
      <w:r w:rsidRPr="002B00AC">
        <w:rPr>
          <w:rStyle w:val="StyleUnderline"/>
        </w:rPr>
        <w:t>240 miles above the Pacific.</w:t>
      </w:r>
      <w:r>
        <w:t xml:space="preserve"> </w:t>
      </w:r>
      <w:r w:rsidRPr="00FD1724">
        <w:t>The resulting</w:t>
      </w:r>
      <w:r>
        <w:t xml:space="preserve"> EMP knocked out hundreds of street lights, and some telephone communications, 900 miles away in Hawaii. Russian tests at around the same time, over Kazakhstan, reportedly resulted in an EMP that took out a 300-mile communication line, among other assorted impacts. Evidence persists beyond those specific corollaries as well.</w:t>
      </w:r>
    </w:p>
    <w:p w14:paraId="70E826BC" w14:textId="77777777" w:rsidR="00C92847" w:rsidRDefault="00C92847" w:rsidP="00C92847">
      <w:r>
        <w:t xml:space="preserve">“You don’t need to do high-altitude nuclear tests to know the EMP threat is real,” says Dr. Peter Pry, who served on the Congressional EMP Commission and has published several books about its potential </w:t>
      </w:r>
      <w:r>
        <w:lastRenderedPageBreak/>
        <w:t>impacts. Pry points to data gleaned from underground nuclear tests and EMP simulators, all of which, he says, indicate the strong potential for devastation.</w:t>
      </w:r>
    </w:p>
    <w:p w14:paraId="1522F735" w14:textId="77777777" w:rsidR="00C92847" w:rsidRDefault="00C92847" w:rsidP="00C92847">
      <w:r>
        <w:t>“I’m sure you’ve had the experience of driving a car down the road, listening to the radio, and then you’ve driven under a high power line, and suddenly your radio doesn’t work. You come out the other side and it works again. What’s happened is you’ve passed through an electromagnetic field that upset your radio,” says Pry. “I don’t think you have to be Albert Einstein to realize that if that electromagnetic field were, say, a billion times more powerful, that your radio would not just be upset but it would be destroyed, the electronics in your car destroyed. Imagine that now not being a localized phenomenon, but extended to the whole North American continent.”</w:t>
      </w:r>
    </w:p>
    <w:p w14:paraId="797257EF" w14:textId="77777777" w:rsidR="00C92847" w:rsidRDefault="00C92847" w:rsidP="00C92847">
      <w:r>
        <w:t>'I don’t know how the proponents of EMP get such huge results. I just don’t follow their logic.'</w:t>
      </w:r>
    </w:p>
    <w:p w14:paraId="32A4680E" w14:textId="77777777" w:rsidR="00C92847" w:rsidRDefault="00C92847" w:rsidP="00C92847">
      <w:r>
        <w:t>PHILIP COYLE, CENTER FOR ARMS CONTROL AND NON-PROLIFERATION</w:t>
      </w:r>
    </w:p>
    <w:p w14:paraId="6838C138" w14:textId="77777777" w:rsidR="00C92847" w:rsidRDefault="00C92847" w:rsidP="00C92847">
      <w:r w:rsidRPr="00472433">
        <w:rPr>
          <w:rStyle w:val="StyleUnderline"/>
        </w:rPr>
        <w:t>The commission Pry served on</w:t>
      </w:r>
      <w:r>
        <w:t>—tasked with investigating the threat—</w:t>
      </w:r>
      <w:r w:rsidRPr="00472433">
        <w:rPr>
          <w:rStyle w:val="StyleUnderline"/>
        </w:rPr>
        <w:t>laid out that case in a 200-plus page 2008 report</w:t>
      </w:r>
      <w:r>
        <w:t xml:space="preserve">, and Pry himself speaks passionately on the topic. But </w:t>
      </w:r>
      <w:r w:rsidRPr="00472433">
        <w:rPr>
          <w:rStyle w:val="Emphasis"/>
        </w:rPr>
        <w:t>EMP skeptics</w:t>
      </w:r>
      <w:r>
        <w:t xml:space="preserve"> still </w:t>
      </w:r>
      <w:r w:rsidRPr="00472433">
        <w:rPr>
          <w:rStyle w:val="Emphasis"/>
        </w:rPr>
        <w:t>abound</w:t>
      </w:r>
      <w:r>
        <w:t xml:space="preserve">, </w:t>
      </w:r>
      <w:r w:rsidRPr="00472433">
        <w:rPr>
          <w:rStyle w:val="Emphasis"/>
        </w:rPr>
        <w:t>particularly in the North Korean context</w:t>
      </w:r>
      <w:r>
        <w:t xml:space="preserve">. </w:t>
      </w:r>
      <w:r w:rsidRPr="00472433">
        <w:rPr>
          <w:rStyle w:val="StyleUnderline"/>
        </w:rPr>
        <w:t>And the EMP Commission shut down on September 30</w:t>
      </w:r>
      <w:r>
        <w:t xml:space="preserve">, </w:t>
      </w:r>
      <w:r w:rsidRPr="00472433">
        <w:rPr>
          <w:rStyle w:val="StyleUnderline"/>
        </w:rPr>
        <w:t>after the Department of Defense and Department of Homeland Security</w:t>
      </w:r>
      <w:r>
        <w:t xml:space="preserve"> didn't seek funds from Congress to continue its operation.</w:t>
      </w:r>
    </w:p>
    <w:p w14:paraId="64595CE7" w14:textId="77777777" w:rsidR="00C92847" w:rsidRDefault="00C92847" w:rsidP="00C92847">
      <w:r>
        <w:t xml:space="preserve">“The fact that </w:t>
      </w:r>
      <w:r w:rsidRPr="00472433">
        <w:rPr>
          <w:rStyle w:val="StyleUnderline"/>
        </w:rPr>
        <w:t>North Korea has tested a larger yield nuclear weapon than before is of concern</w:t>
      </w:r>
      <w:r>
        <w:t xml:space="preserve"> </w:t>
      </w:r>
      <w:r w:rsidRPr="00472433">
        <w:rPr>
          <w:rStyle w:val="StyleUnderline"/>
        </w:rPr>
        <w:t xml:space="preserve">because of the </w:t>
      </w:r>
      <w:r w:rsidRPr="00472433">
        <w:rPr>
          <w:rStyle w:val="Emphasis"/>
        </w:rPr>
        <w:t>yield of the nuclear</w:t>
      </w:r>
      <w:r>
        <w:t xml:space="preserve"> </w:t>
      </w:r>
      <w:r w:rsidRPr="00472433">
        <w:rPr>
          <w:rStyle w:val="Emphasis"/>
        </w:rPr>
        <w:t>weapon, not because of EMP</w:t>
      </w:r>
      <w:r>
        <w:t>,” says Philip Coyle, a senior science fellow at the Center for Arms Control and Non-Proliferation, who served as the Assistant Secretary of Defense and Director of Operational Test and Evaluation at the Pentagon, and spent decades studying nuclear weapons at Lawrence Livermore National Laboratory.</w:t>
      </w:r>
    </w:p>
    <w:p w14:paraId="534E08C5" w14:textId="77777777" w:rsidR="00C92847" w:rsidRPr="00472433" w:rsidRDefault="00C92847" w:rsidP="00C92847">
      <w:pPr>
        <w:rPr>
          <w:rStyle w:val="StyleUnderline"/>
        </w:rPr>
      </w:pPr>
      <w:r>
        <w:t xml:space="preserve">Coyle acknowledges that EMPs can be a problem—the electromagnetic pulse from an 1859 solar storm, known as the Carrington Event, would have devastating consequences if repeated today—but </w:t>
      </w:r>
      <w:r w:rsidRPr="00472433">
        <w:rPr>
          <w:rStyle w:val="StyleUnderline"/>
        </w:rPr>
        <w:t xml:space="preserve">he and others remain skeptical as to the true impact of the type of </w:t>
      </w:r>
      <w:r w:rsidRPr="00472433">
        <w:rPr>
          <w:rStyle w:val="Emphasis"/>
        </w:rPr>
        <w:t>nuclear-based</w:t>
      </w:r>
      <w:r w:rsidRPr="00472433">
        <w:rPr>
          <w:rStyle w:val="StyleUnderline"/>
        </w:rPr>
        <w:t xml:space="preserve"> </w:t>
      </w:r>
      <w:r w:rsidRPr="00472433">
        <w:rPr>
          <w:rStyle w:val="Emphasis"/>
        </w:rPr>
        <w:t>attack</w:t>
      </w:r>
      <w:r w:rsidRPr="00472433">
        <w:rPr>
          <w:rStyle w:val="StyleUnderline"/>
        </w:rPr>
        <w:t xml:space="preserve"> outlined by the EMP Commission.</w:t>
      </w:r>
    </w:p>
    <w:p w14:paraId="73B35B42" w14:textId="77777777" w:rsidR="00C92847" w:rsidRDefault="00C92847" w:rsidP="00C92847">
      <w:r>
        <w:t>“</w:t>
      </w:r>
      <w:r w:rsidRPr="00472433">
        <w:rPr>
          <w:rStyle w:val="Emphasis"/>
        </w:rPr>
        <w:t>I don’t know how the proponents of EMP get such huge results</w:t>
      </w:r>
      <w:r>
        <w:t xml:space="preserve">. </w:t>
      </w:r>
      <w:r w:rsidRPr="00472433">
        <w:rPr>
          <w:rStyle w:val="Emphasis"/>
        </w:rPr>
        <w:t>I just don’t follow their logic</w:t>
      </w:r>
      <w:r>
        <w:t>,” says Coyle. “</w:t>
      </w:r>
      <w:r w:rsidRPr="00472433">
        <w:rPr>
          <w:rStyle w:val="Emphasis"/>
        </w:rPr>
        <w:t xml:space="preserve">There just isn’t a scientific basis to get these huge results, </w:t>
      </w:r>
      <w:r>
        <w:t>these huge numbers.”</w:t>
      </w:r>
    </w:p>
    <w:p w14:paraId="42C0F02F" w14:textId="77777777" w:rsidR="00C92847" w:rsidRDefault="00C92847" w:rsidP="00C92847">
      <w:r>
        <w:t>“</w:t>
      </w:r>
      <w:r w:rsidRPr="00472433">
        <w:rPr>
          <w:rStyle w:val="StyleUnderline"/>
        </w:rPr>
        <w:t>There’s still not proof that it would destroy a wide area of electrical equipment today</w:t>
      </w:r>
      <w:r>
        <w:t>," says Sharon Burke, who served as Assistant Secretary of Defense for Operational Energy in the Obama administration and is currently a senior adviser at the New America Foundation, a non-partisan think tank. "</w:t>
      </w:r>
      <w:r w:rsidRPr="00472433">
        <w:rPr>
          <w:rStyle w:val="StyleUnderline"/>
        </w:rPr>
        <w:t>There’s no actual proof that this would happen</w:t>
      </w:r>
      <w:r>
        <w:t>.”</w:t>
      </w:r>
    </w:p>
    <w:p w14:paraId="7ECB02A1" w14:textId="77777777" w:rsidR="00C92847" w:rsidRDefault="00C92847" w:rsidP="00C92847">
      <w:r w:rsidRPr="00472433">
        <w:rPr>
          <w:rStyle w:val="StyleUnderline"/>
        </w:rPr>
        <w:t>Pry dismisses those who regard EMP as science fiction as “idiot naysayers</w:t>
      </w:r>
      <w:r>
        <w:t>.” But Coyle, Burke, and others who have raised doubts don’t deny the underlying scientific principles. “</w:t>
      </w:r>
      <w:r w:rsidRPr="00472433">
        <w:rPr>
          <w:rStyle w:val="StyleUnderline"/>
        </w:rPr>
        <w:t>Nuclear weapons do put out electromagnetic</w:t>
      </w:r>
      <w:r>
        <w:t xml:space="preserve"> pulses of different varieties, and some of them are quite dangerous,” Burke says. “You’ll find that a lot of </w:t>
      </w:r>
      <w:r w:rsidRPr="00472433">
        <w:rPr>
          <w:rStyle w:val="Emphasis"/>
        </w:rPr>
        <w:t>US military equipment</w:t>
      </w:r>
      <w:r>
        <w:t xml:space="preserve">, at least from the Cold War, was </w:t>
      </w:r>
      <w:r w:rsidRPr="00472433">
        <w:rPr>
          <w:rStyle w:val="Emphasis"/>
        </w:rPr>
        <w:t>shielded against those kinds of EMPs</w:t>
      </w:r>
      <w:r>
        <w:t>.”</w:t>
      </w:r>
    </w:p>
    <w:p w14:paraId="4D30C63C" w14:textId="77777777" w:rsidR="00C92847" w:rsidRDefault="00C92847" w:rsidP="00C92847">
      <w:r>
        <w:t xml:space="preserve">For EMP threat skeptics, though, decades-old tests and modern simulations don’t equal a guaranteed result today. Which means the right question to ask isn’t if North Korea could explode a nuclear weapon high over the United States. It’s whether Kim Jong </w:t>
      </w:r>
      <w:proofErr w:type="gramStart"/>
      <w:r>
        <w:t>Un</w:t>
      </w:r>
      <w:proofErr w:type="gramEnd"/>
      <w:r>
        <w:t xml:space="preserve"> would take that risk, uncertain of the ultimate </w:t>
      </w:r>
      <w:r>
        <w:lastRenderedPageBreak/>
        <w:t>effect, but knowing that his country would receive the full weight of American military response in return.</w:t>
      </w:r>
    </w:p>
    <w:p w14:paraId="6331CD6D" w14:textId="77777777" w:rsidR="00C92847" w:rsidRDefault="00C92847" w:rsidP="00C92847">
      <w:r>
        <w:t>Or, as Burke puts it: “If you’re a country that wants to go to war with the United States, and you want to cause maximum damage, you want to be pretty sure it’s going to work.”</w:t>
      </w:r>
    </w:p>
    <w:p w14:paraId="08A2C271" w14:textId="77777777" w:rsidR="00C92847" w:rsidRDefault="00C92847" w:rsidP="00C92847">
      <w:r>
        <w:t>Risky Business</w:t>
      </w:r>
    </w:p>
    <w:p w14:paraId="670A157B" w14:textId="77777777" w:rsidR="00C92847" w:rsidRDefault="00C92847" w:rsidP="00C92847">
      <w:r w:rsidRPr="00472433">
        <w:rPr>
          <w:rStyle w:val="StyleUnderline"/>
        </w:rPr>
        <w:t xml:space="preserve">North Korea </w:t>
      </w:r>
      <w:r w:rsidRPr="00472433">
        <w:rPr>
          <w:rStyle w:val="Emphasis"/>
        </w:rPr>
        <w:t>attacking</w:t>
      </w:r>
      <w:r w:rsidRPr="00472433">
        <w:rPr>
          <w:rStyle w:val="StyleUnderline"/>
        </w:rPr>
        <w:t xml:space="preserve"> the US </w:t>
      </w:r>
      <w:r w:rsidRPr="00472433">
        <w:rPr>
          <w:rStyle w:val="Emphasis"/>
        </w:rPr>
        <w:t>with an EMP</w:t>
      </w:r>
      <w:r w:rsidRPr="00472433">
        <w:rPr>
          <w:rStyle w:val="StyleUnderline"/>
        </w:rPr>
        <w:t xml:space="preserve"> would be a fantastically high-risk maneuver</w:t>
      </w:r>
      <w:r>
        <w:t xml:space="preserve">, </w:t>
      </w:r>
      <w:r w:rsidRPr="00472433">
        <w:rPr>
          <w:rStyle w:val="Emphasis"/>
        </w:rPr>
        <w:t>with uncertain gains</w:t>
      </w:r>
      <w:r>
        <w:t xml:space="preserve">. And even if it did incapacitate much of the US power grid, </w:t>
      </w:r>
      <w:r w:rsidRPr="00472433">
        <w:rPr>
          <w:rStyle w:val="Emphasis"/>
        </w:rPr>
        <w:t>it wouldn’t prevent a counterstrike</w:t>
      </w:r>
      <w:r>
        <w:t xml:space="preserve">. </w:t>
      </w:r>
      <w:r w:rsidRPr="00472433">
        <w:rPr>
          <w:rStyle w:val="Emphasis"/>
        </w:rPr>
        <w:t>US military equipment is hardened</w:t>
      </w:r>
      <w:r>
        <w:t>, and its response could come from plenty of places other than North America.</w:t>
      </w:r>
    </w:p>
    <w:p w14:paraId="08E704E0" w14:textId="77777777" w:rsidR="00C92847" w:rsidRDefault="00C92847" w:rsidP="00C92847">
      <w:r w:rsidRPr="00472433">
        <w:rPr>
          <w:rStyle w:val="StyleUnderline"/>
        </w:rPr>
        <w:t>In fact, even testing the effects of an EMP attack could provoke US military engagement</w:t>
      </w:r>
      <w:r>
        <w:t>, says Bruce Bennett, who specializes in asymmetric threats at the Rand Corporation.</w:t>
      </w:r>
    </w:p>
    <w:p w14:paraId="21B2BC26" w14:textId="77777777" w:rsidR="00C92847" w:rsidRDefault="00C92847" w:rsidP="00C92847">
      <w:r>
        <w:t>“</w:t>
      </w:r>
      <w:r w:rsidRPr="00472433">
        <w:rPr>
          <w:rStyle w:val="StyleUnderline"/>
        </w:rPr>
        <w:t xml:space="preserve">The North Korean foreign minister recently </w:t>
      </w:r>
      <w:r w:rsidRPr="00472433">
        <w:rPr>
          <w:rStyle w:val="Emphasis"/>
        </w:rPr>
        <w:t>threatened to detonate</w:t>
      </w:r>
      <w:r>
        <w:t xml:space="preserve"> a nuclear weapon over the Pacific to </w:t>
      </w:r>
      <w:r w:rsidRPr="00472433">
        <w:rPr>
          <w:rStyle w:val="StyleUnderline"/>
        </w:rPr>
        <w:t>demonstrate their missile capabilities.</w:t>
      </w:r>
      <w:r>
        <w:t xml:space="preserve"> I think if he even does that, not as EMP, </w:t>
      </w:r>
      <w:r w:rsidRPr="00472433">
        <w:rPr>
          <w:rStyle w:val="Emphasis"/>
        </w:rPr>
        <w:t>there is a fairly significant chance that the US would respond</w:t>
      </w:r>
      <w:r>
        <w:t>,” says Bennett.</w:t>
      </w:r>
    </w:p>
    <w:p w14:paraId="60E8CF2D" w14:textId="77777777" w:rsidR="00C92847" w:rsidRDefault="00C92847" w:rsidP="00C92847">
      <w:r w:rsidRPr="00472433">
        <w:rPr>
          <w:rStyle w:val="StyleUnderline"/>
        </w:rPr>
        <w:t xml:space="preserve">That sort of provocation would be out of character for Kim Jong </w:t>
      </w:r>
      <w:proofErr w:type="gramStart"/>
      <w:r w:rsidRPr="00472433">
        <w:rPr>
          <w:rStyle w:val="StyleUnderline"/>
        </w:rPr>
        <w:t>Un</w:t>
      </w:r>
      <w:proofErr w:type="gramEnd"/>
      <w:r>
        <w:t xml:space="preserve">, who despite the public bluster has historically known where the boundaries are, </w:t>
      </w:r>
      <w:r w:rsidRPr="00472433">
        <w:rPr>
          <w:rStyle w:val="StyleUnderline"/>
        </w:rPr>
        <w:t>and managed not to cross them</w:t>
      </w:r>
      <w:r>
        <w:t>. His main objective is the survival of his regime; exploding a nuclear weapon above the United States would almost certainly assure its destruction.</w:t>
      </w:r>
    </w:p>
    <w:p w14:paraId="5E60D53A" w14:textId="77777777" w:rsidR="00C92847" w:rsidRDefault="00C92847" w:rsidP="00C92847">
      <w:r>
        <w:t>'If you’re a country that wants to go to war with the United States, and you want to cause maximum damage, you want to be pretty sure it’s going to work.'</w:t>
      </w:r>
    </w:p>
    <w:p w14:paraId="43E0F0C8" w14:textId="77777777" w:rsidR="00C92847" w:rsidRDefault="00C92847" w:rsidP="00C92847">
      <w:r w:rsidRPr="00472433">
        <w:rPr>
          <w:rStyle w:val="StyleUnderline"/>
        </w:rPr>
        <w:t xml:space="preserve">Given all the uncertainty, the takeaways about the EMP </w:t>
      </w:r>
      <w:r w:rsidRPr="00472433">
        <w:rPr>
          <w:rStyle w:val="Emphasis"/>
        </w:rPr>
        <w:t>threat are also unclear</w:t>
      </w:r>
      <w:r>
        <w:t xml:space="preserve">. </w:t>
      </w:r>
      <w:r w:rsidRPr="00472433">
        <w:rPr>
          <w:rStyle w:val="StyleUnderline"/>
        </w:rPr>
        <w:t>Long-term investment</w:t>
      </w:r>
      <w:r>
        <w:t xml:space="preserve"> in hardening US grid infrastructure </w:t>
      </w:r>
      <w:r w:rsidRPr="00472433">
        <w:rPr>
          <w:rStyle w:val="StyleUnderline"/>
        </w:rPr>
        <w:t xml:space="preserve">makes some sense, </w:t>
      </w:r>
      <w:r>
        <w:t xml:space="preserve">but </w:t>
      </w:r>
      <w:r w:rsidRPr="00472433">
        <w:rPr>
          <w:rStyle w:val="StyleUnderline"/>
        </w:rPr>
        <w:t>headlines blaring that North Korea could kill 90 percent</w:t>
      </w:r>
      <w:r>
        <w:t xml:space="preserve"> of the US population with one EMP </w:t>
      </w:r>
      <w:r w:rsidRPr="00472433">
        <w:rPr>
          <w:rStyle w:val="Emphasis"/>
        </w:rPr>
        <w:t>strike seem counterproductive</w:t>
      </w:r>
      <w:r>
        <w:t>.</w:t>
      </w:r>
    </w:p>
    <w:p w14:paraId="2781F2E9" w14:textId="77777777" w:rsidR="00C92847" w:rsidRDefault="00C92847" w:rsidP="00C92847">
      <w:r>
        <w:t>“The threat of nuclear weapons and nuclear war with North Korea is a plenty big enough threat as far as I’m concerned,” says Coyle. “</w:t>
      </w:r>
      <w:r w:rsidRPr="00472433">
        <w:rPr>
          <w:rStyle w:val="Emphasis"/>
        </w:rPr>
        <w:t>Talking about EMP, I think it’s just a distraction</w:t>
      </w:r>
      <w:r w:rsidRPr="00472433">
        <w:rPr>
          <w:rStyle w:val="StyleUnderline"/>
        </w:rPr>
        <w:t>. I don’t know why it keeps coming up.”</w:t>
      </w:r>
    </w:p>
    <w:p w14:paraId="3F50AEB5" w14:textId="77777777" w:rsidR="00C92847" w:rsidRDefault="00C92847" w:rsidP="00C92847">
      <w:r>
        <w:t>As often happens, the best course to chart might be somewhere down the middle.</w:t>
      </w:r>
    </w:p>
    <w:p w14:paraId="154B3C55" w14:textId="77777777" w:rsidR="00C92847" w:rsidRDefault="00C92847" w:rsidP="00C92847">
      <w:r>
        <w:t xml:space="preserve">“The threat is perhaps best characterized as </w:t>
      </w:r>
      <w:proofErr w:type="gramStart"/>
      <w:r>
        <w:t>low ​probability</w:t>
      </w:r>
      <w:proofErr w:type="gramEnd"/>
      <w:r>
        <w:t xml:space="preserve"> but ​potentially ​very high consequence​,” says Frank </w:t>
      </w:r>
      <w:proofErr w:type="spellStart"/>
      <w:r>
        <w:t>Cilluffo</w:t>
      </w:r>
      <w:proofErr w:type="spellEnd"/>
      <w:r>
        <w:t>, director of George Washington University’s Center for Cyber and Homeland Security. “For this reason, the prudent course is to prepare in advance,” through international cooperation to try and contain North Korea, and an increased focus on preventative measures at home and in space.</w:t>
      </w:r>
    </w:p>
    <w:p w14:paraId="025655E9" w14:textId="77777777" w:rsidR="00C92847" w:rsidRDefault="00C92847" w:rsidP="00C92847">
      <w:r>
        <w:t>Pry disagrees. In recent Congressional testimony, he offered perhaps the cleanest distillation of the EMP argument, in that it’s equal parts irrefutable and unprovable.</w:t>
      </w:r>
    </w:p>
    <w:p w14:paraId="452A74A1" w14:textId="77777777" w:rsidR="00C92847" w:rsidRDefault="00C92847" w:rsidP="00C92847">
      <w:r>
        <w:t>“I suspect people will continue to describe an EMP threat as unlikely,” said Pry, “right up until the day before North Korea actually attacks us.”</w:t>
      </w:r>
    </w:p>
    <w:p w14:paraId="23910018" w14:textId="77777777" w:rsidR="008D1DE9" w:rsidRDefault="008D1DE9" w:rsidP="008D1DE9">
      <w:pPr>
        <w:tabs>
          <w:tab w:val="left" w:pos="2855"/>
        </w:tabs>
      </w:pPr>
    </w:p>
    <w:sectPr w:rsidR="008D1D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7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1D455A"/>
    <w:rsid w:val="000139A3"/>
    <w:rsid w:val="00100833"/>
    <w:rsid w:val="00104529"/>
    <w:rsid w:val="00105942"/>
    <w:rsid w:val="00107396"/>
    <w:rsid w:val="00144A4C"/>
    <w:rsid w:val="00176AB0"/>
    <w:rsid w:val="00177B7D"/>
    <w:rsid w:val="0018322D"/>
    <w:rsid w:val="001B5776"/>
    <w:rsid w:val="001D455A"/>
    <w:rsid w:val="001E527A"/>
    <w:rsid w:val="001F78CE"/>
    <w:rsid w:val="002056C0"/>
    <w:rsid w:val="00251FC7"/>
    <w:rsid w:val="002855A7"/>
    <w:rsid w:val="002B146A"/>
    <w:rsid w:val="002B5E17"/>
    <w:rsid w:val="00315690"/>
    <w:rsid w:val="00316B75"/>
    <w:rsid w:val="00325646"/>
    <w:rsid w:val="003460F2"/>
    <w:rsid w:val="0038158C"/>
    <w:rsid w:val="003902BA"/>
    <w:rsid w:val="003A09E2"/>
    <w:rsid w:val="003C4120"/>
    <w:rsid w:val="00407037"/>
    <w:rsid w:val="00434E61"/>
    <w:rsid w:val="0045280D"/>
    <w:rsid w:val="004605D6"/>
    <w:rsid w:val="00462AAC"/>
    <w:rsid w:val="004C60E8"/>
    <w:rsid w:val="004C6BBA"/>
    <w:rsid w:val="004E3579"/>
    <w:rsid w:val="004E728B"/>
    <w:rsid w:val="004F39E0"/>
    <w:rsid w:val="00504264"/>
    <w:rsid w:val="00537BD5"/>
    <w:rsid w:val="0057268A"/>
    <w:rsid w:val="00594CBA"/>
    <w:rsid w:val="005D2912"/>
    <w:rsid w:val="006065BD"/>
    <w:rsid w:val="00627F31"/>
    <w:rsid w:val="00645FA9"/>
    <w:rsid w:val="00647866"/>
    <w:rsid w:val="00665003"/>
    <w:rsid w:val="0066714B"/>
    <w:rsid w:val="006A2AD0"/>
    <w:rsid w:val="006C2375"/>
    <w:rsid w:val="006D4ECC"/>
    <w:rsid w:val="006E5EB4"/>
    <w:rsid w:val="00722258"/>
    <w:rsid w:val="007243E5"/>
    <w:rsid w:val="00766EA0"/>
    <w:rsid w:val="007A2226"/>
    <w:rsid w:val="007F5B66"/>
    <w:rsid w:val="00823A1C"/>
    <w:rsid w:val="00845B9D"/>
    <w:rsid w:val="00860984"/>
    <w:rsid w:val="008A712C"/>
    <w:rsid w:val="008B3ECB"/>
    <w:rsid w:val="008B4E85"/>
    <w:rsid w:val="008B79A4"/>
    <w:rsid w:val="008C1B2E"/>
    <w:rsid w:val="008D1DE9"/>
    <w:rsid w:val="0091627E"/>
    <w:rsid w:val="00942B06"/>
    <w:rsid w:val="0097032B"/>
    <w:rsid w:val="009D2EAD"/>
    <w:rsid w:val="009D54B2"/>
    <w:rsid w:val="009E1922"/>
    <w:rsid w:val="009F7ED2"/>
    <w:rsid w:val="00A93661"/>
    <w:rsid w:val="00A95652"/>
    <w:rsid w:val="00AA1BFB"/>
    <w:rsid w:val="00AC0AB8"/>
    <w:rsid w:val="00B154D9"/>
    <w:rsid w:val="00B33C6D"/>
    <w:rsid w:val="00B4508F"/>
    <w:rsid w:val="00B55AD5"/>
    <w:rsid w:val="00B7203A"/>
    <w:rsid w:val="00B8057C"/>
    <w:rsid w:val="00BD6238"/>
    <w:rsid w:val="00BF593B"/>
    <w:rsid w:val="00BF773A"/>
    <w:rsid w:val="00BF7E81"/>
    <w:rsid w:val="00C13773"/>
    <w:rsid w:val="00C17CC8"/>
    <w:rsid w:val="00C51F8E"/>
    <w:rsid w:val="00C83417"/>
    <w:rsid w:val="00C92847"/>
    <w:rsid w:val="00C9604F"/>
    <w:rsid w:val="00CA19AA"/>
    <w:rsid w:val="00CC5298"/>
    <w:rsid w:val="00CD736E"/>
    <w:rsid w:val="00CD798D"/>
    <w:rsid w:val="00CE161E"/>
    <w:rsid w:val="00CF59A8"/>
    <w:rsid w:val="00D325A9"/>
    <w:rsid w:val="00D36A8A"/>
    <w:rsid w:val="00D61409"/>
    <w:rsid w:val="00D6691E"/>
    <w:rsid w:val="00D71170"/>
    <w:rsid w:val="00D768B5"/>
    <w:rsid w:val="00DA1C92"/>
    <w:rsid w:val="00DA25D4"/>
    <w:rsid w:val="00DA6538"/>
    <w:rsid w:val="00E15E75"/>
    <w:rsid w:val="00E4655A"/>
    <w:rsid w:val="00E5262C"/>
    <w:rsid w:val="00E747AB"/>
    <w:rsid w:val="00EC7DC4"/>
    <w:rsid w:val="00ED30CF"/>
    <w:rsid w:val="00F176EF"/>
    <w:rsid w:val="00F20F61"/>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FE1F7"/>
  <w15:chartTrackingRefBased/>
  <w15:docId w15:val="{A364D3C1-55DF-453E-B23D-DE4E4B2CB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056C0"/>
    <w:rPr>
      <w:rFonts w:ascii="Calibri" w:hAnsi="Calibri"/>
    </w:rPr>
  </w:style>
  <w:style w:type="paragraph" w:styleId="Heading1">
    <w:name w:val="heading 1"/>
    <w:aliases w:val="Pocket"/>
    <w:basedOn w:val="Normal"/>
    <w:next w:val="Normal"/>
    <w:link w:val="Heading1Char"/>
    <w:qFormat/>
    <w:rsid w:val="002056C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056C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056C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2056C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056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56C0"/>
  </w:style>
  <w:style w:type="character" w:customStyle="1" w:styleId="Heading1Char">
    <w:name w:val="Heading 1 Char"/>
    <w:aliases w:val="Pocket Char"/>
    <w:basedOn w:val="DefaultParagraphFont"/>
    <w:link w:val="Heading1"/>
    <w:rsid w:val="002056C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056C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056C0"/>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2056C0"/>
    <w:rPr>
      <w:rFonts w:ascii="Calibri" w:eastAsiaTheme="majorEastAsia" w:hAnsi="Calibri" w:cstheme="majorBidi"/>
      <w:b/>
      <w:iCs/>
      <w:sz w:val="26"/>
    </w:rPr>
  </w:style>
  <w:style w:type="character" w:styleId="Emphasis">
    <w:name w:val="Emphasis"/>
    <w:basedOn w:val="DefaultParagraphFont"/>
    <w:uiPriority w:val="7"/>
    <w:qFormat/>
    <w:rsid w:val="002056C0"/>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056C0"/>
    <w:rPr>
      <w:b/>
      <w:bCs/>
      <w:sz w:val="26"/>
      <w:u w:val="none"/>
    </w:rPr>
  </w:style>
  <w:style w:type="character" w:customStyle="1" w:styleId="StyleUnderline">
    <w:name w:val="Style Underline"/>
    <w:aliases w:val="Underline"/>
    <w:basedOn w:val="DefaultParagraphFont"/>
    <w:uiPriority w:val="6"/>
    <w:qFormat/>
    <w:rsid w:val="002056C0"/>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Tags v 2 Char1,Pocket Char1,F2 - Heading 1 Char1,Hat Char1"/>
    <w:basedOn w:val="DefaultParagraphFont"/>
    <w:link w:val="Card"/>
    <w:uiPriority w:val="99"/>
    <w:unhideWhenUsed/>
    <w:rsid w:val="002056C0"/>
    <w:rPr>
      <w:color w:val="auto"/>
      <w:u w:val="none"/>
    </w:rPr>
  </w:style>
  <w:style w:type="character" w:styleId="FollowedHyperlink">
    <w:name w:val="FollowedHyperlink"/>
    <w:basedOn w:val="DefaultParagraphFont"/>
    <w:uiPriority w:val="99"/>
    <w:semiHidden/>
    <w:unhideWhenUsed/>
    <w:rsid w:val="002056C0"/>
    <w:rPr>
      <w:color w:val="auto"/>
      <w:u w:val="none"/>
    </w:rPr>
  </w:style>
  <w:style w:type="character" w:customStyle="1" w:styleId="UnresolvedMention1">
    <w:name w:val="Unresolved Mention1"/>
    <w:basedOn w:val="DefaultParagraphFont"/>
    <w:uiPriority w:val="99"/>
    <w:semiHidden/>
    <w:unhideWhenUsed/>
    <w:rsid w:val="001D455A"/>
    <w:rPr>
      <w:color w:val="605E5C"/>
      <w:shd w:val="clear" w:color="auto" w:fill="E1DFDD"/>
    </w:rPr>
  </w:style>
  <w:style w:type="paragraph" w:customStyle="1" w:styleId="Card">
    <w:name w:val="Card"/>
    <w:aliases w:val="card,Medium Grid 21,Debate Text,No Spacing31,No Spacing22,No Spacing3,No Spacing2,Read stuff"/>
    <w:basedOn w:val="Heading1"/>
    <w:link w:val="Hyperlink"/>
    <w:autoRedefine/>
    <w:uiPriority w:val="99"/>
    <w:qFormat/>
    <w:rsid w:val="001D455A"/>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UnresolvedMention">
    <w:name w:val="Unresolved Mention"/>
    <w:basedOn w:val="DefaultParagraphFont"/>
    <w:uiPriority w:val="99"/>
    <w:semiHidden/>
    <w:unhideWhenUsed/>
    <w:rsid w:val="003C41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mp.com/news/world/article/2123400/north-korea-says-nuclear-war-inevitable-because-military-drills-us-and" TargetMode="External"/><Relationship Id="rId13" Type="http://schemas.openxmlformats.org/officeDocument/2006/relationships/hyperlink" Target="http://www.aei.org/publication/fdrs-rattlesnake-rule-and-the-north-korean-threat/" TargetMode="External"/><Relationship Id="rId18" Type="http://schemas.openxmlformats.org/officeDocument/2006/relationships/hyperlink" Target="https://theconversation.com/the-case-for-using-military-force-against-north-korea-89747" TargetMode="External"/><Relationship Id="rId26" Type="http://schemas.openxmlformats.org/officeDocument/2006/relationships/hyperlink" Target="https://www.wilsoncenter.org/sites/default/files/book_downloads/deterring_nuclear_terrorism_robert_litwak.pdf" TargetMode="External"/><Relationship Id="rId39" Type="http://schemas.openxmlformats.org/officeDocument/2006/relationships/hyperlink" Target="https://nationalinterest.org/blog/the-buzz/if-donald-trump-attacks-north-korea-beware-kims-air-defense-20207" TargetMode="External"/><Relationship Id="rId3" Type="http://schemas.openxmlformats.org/officeDocument/2006/relationships/styles" Target="styles.xml"/><Relationship Id="rId21" Type="http://schemas.openxmlformats.org/officeDocument/2006/relationships/hyperlink" Target="https://www.reuters.com/article/us-usa-nuclear/u-s-and-north-korea-trade-warnings-on-nuclear-strikes-idUSKBN1FQ1A6?il=0" TargetMode="External"/><Relationship Id="rId34" Type="http://schemas.openxmlformats.org/officeDocument/2006/relationships/hyperlink" Target="http://www.aei.org/publication/the-north-korean-nightmare/print/" TargetMode="External"/><Relationship Id="rId42" Type="http://schemas.openxmlformats.org/officeDocument/2006/relationships/hyperlink" Target="https://www.aljazeera.com/indepth/opinion/war-korean-peninsula-inevitable-170916090447726.html" TargetMode="External"/><Relationship Id="rId7" Type="http://schemas.openxmlformats.org/officeDocument/2006/relationships/hyperlink" Target="https://nationalinterest.org/blog/the-buzz/why-war-north-korea-inevitable-22532" TargetMode="External"/><Relationship Id="rId12" Type="http://schemas.openxmlformats.org/officeDocument/2006/relationships/hyperlink" Target="https://www.lowyinstitute.org/publications/kim-jong-un-theory-nuclear-victory" TargetMode="External"/><Relationship Id="rId17" Type="http://schemas.openxmlformats.org/officeDocument/2006/relationships/hyperlink" Target="http://www.aei.org/publication/the-legal-case-for-striking-north-korea-first/" TargetMode="External"/><Relationship Id="rId25" Type="http://schemas.openxmlformats.org/officeDocument/2006/relationships/hyperlink" Target="http://energyskeptic.com/2016/the-scariest-u-s-house-session-ever-electromagnetic-pulse-and-the-fall-of-civilization/" TargetMode="External"/><Relationship Id="rId33" Type="http://schemas.openxmlformats.org/officeDocument/2006/relationships/hyperlink" Target="http://www.chinafile.com/conversation/what-will-china-do-if-us-attacks-north-korea" TargetMode="External"/><Relationship Id="rId38" Type="http://schemas.openxmlformats.org/officeDocument/2006/relationships/hyperlink" Target="https://www.nytimes.com/2017/12/06/opinion/north-korea-united-states-war.html" TargetMode="External"/><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aei.org/publication/three-surprising-things-about-the-north-korean-threat-i-learned-on-a-recent-trip-to-south-korea/" TargetMode="External"/><Relationship Id="rId20" Type="http://schemas.openxmlformats.org/officeDocument/2006/relationships/hyperlink" Target="https://nuclearnetwork.csis.org/2018-nuclear-posture-review-reception-u-s-allies-asia-pacific/" TargetMode="External"/><Relationship Id="rId29" Type="http://schemas.openxmlformats.org/officeDocument/2006/relationships/hyperlink" Target="https://www.lowyinstitute.org/the-interpreter/dont-discount-chances-new-korean-war" TargetMode="External"/><Relationship Id="rId41" Type="http://schemas.openxmlformats.org/officeDocument/2006/relationships/hyperlink" Target="http://www.aei.org/publication/facing-a-nuclear-north-korea/print/" TargetMode="External"/><Relationship Id="rId1" Type="http://schemas.openxmlformats.org/officeDocument/2006/relationships/customXml" Target="../customXml/item1.xml"/><Relationship Id="rId6" Type="http://schemas.openxmlformats.org/officeDocument/2006/relationships/hyperlink" Target="https://nationalinterest.org/blog/the-buzz/the-case-war-north-korea-21500?nopaging=1" TargetMode="External"/><Relationship Id="rId11" Type="http://schemas.openxmlformats.org/officeDocument/2006/relationships/hyperlink" Target="https://www.aei.org/publication/facing-a-nuclear-north-korea-and-the-future-of-u-s-rok-relations/" TargetMode="External"/><Relationship Id="rId24" Type="http://schemas.openxmlformats.org/officeDocument/2006/relationships/hyperlink" Target="https://www.bloomberg.com/view/articles/2018-04-25/north-korea-s-secret-weapon-an-electromagnetic-storm" TargetMode="External"/><Relationship Id="rId32" Type="http://schemas.openxmlformats.org/officeDocument/2006/relationships/hyperlink" Target="https://nationalinterest.org/blog/the-buzz/what-happens-after-america-destroys-north-korea-24261" TargetMode="External"/><Relationship Id="rId37" Type="http://schemas.openxmlformats.org/officeDocument/2006/relationships/hyperlink" Target="https://nationalinterest.org/feature/north-korea-wont-sell-nuclear-material-terrorists-25480" TargetMode="External"/><Relationship Id="rId40" Type="http://schemas.openxmlformats.org/officeDocument/2006/relationships/hyperlink" Target="https://www.heritage.org/missile-defense/report/save-preemption-imminent-north-korean-attack"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thehill.com/opinion/national-security/360710-heres-how-a-pre-emptive-strike-against-north-korea-would-play-out" TargetMode="External"/><Relationship Id="rId23" Type="http://schemas.openxmlformats.org/officeDocument/2006/relationships/hyperlink" Target="http://blog.practicalethics.ox.ac.uk/2012/03/old-threats-never-die-they-fade-away-from-our-minds-nuclear-winter/" TargetMode="External"/><Relationship Id="rId28" Type="http://schemas.openxmlformats.org/officeDocument/2006/relationships/hyperlink" Target="https://www.wilsoncenter.org/sites/default/files/book_downloads/deterring_nuclear_terrorism_robert_litwak.pdf" TargetMode="External"/><Relationship Id="rId36" Type="http://schemas.openxmlformats.org/officeDocument/2006/relationships/hyperlink" Target="https://nationalinterest.org/blog/buzz/how-north-korea-would-retaliate-against-us-military-strike-40787" TargetMode="External"/><Relationship Id="rId10" Type="http://schemas.openxmlformats.org/officeDocument/2006/relationships/hyperlink" Target="http://www.aei.org/publication/by-failing-hanoi-trump-almost-succeeds/" TargetMode="External"/><Relationship Id="rId19" Type="http://schemas.openxmlformats.org/officeDocument/2006/relationships/hyperlink" Target="https://www.businessinsider.com/us-preemptive-strike-north-korea-2017-3" TargetMode="External"/><Relationship Id="rId31" Type="http://schemas.openxmlformats.org/officeDocument/2006/relationships/hyperlink" Target="http://www.chinafile.com/conversation/what-will-china-do-if-us-attacks-north-korea" TargetMode="External"/><Relationship Id="rId44" Type="http://schemas.openxmlformats.org/officeDocument/2006/relationships/hyperlink" Target="https://www.macleans.ca/politics/worldpolitics/what-would-nuclear-war-with-north-korea-look-like/" TargetMode="External"/><Relationship Id="rId4" Type="http://schemas.openxmlformats.org/officeDocument/2006/relationships/settings" Target="settings.xml"/><Relationship Id="rId9" Type="http://schemas.openxmlformats.org/officeDocument/2006/relationships/hyperlink" Target="https://www.scmp.com/news/china/diplomacy-defence/article/1932290/war-korean-peninsula-inevitable-tensions-over-nuclear" TargetMode="External"/><Relationship Id="rId14" Type="http://schemas.openxmlformats.org/officeDocument/2006/relationships/hyperlink" Target="https://thehill.com/opinion/national-security/360710-heres-how-a-pre-emptive-strike-against-north-korea-would-play-out" TargetMode="External"/><Relationship Id="rId22" Type="http://schemas.openxmlformats.org/officeDocument/2006/relationships/hyperlink" Target="https://asiasociety.org/sites/default/files/2019-04/Future%20Scenarios%20What%20to%20Expect%20From%20a%20Nuclear%20North%20Korea.pdf" TargetMode="External"/><Relationship Id="rId27" Type="http://schemas.openxmlformats.org/officeDocument/2006/relationships/hyperlink" Target="http://www.matthewkroenig.com/Kroenig_The%20Next%20Nuclear%20War.pdf" TargetMode="External"/><Relationship Id="rId30" Type="http://schemas.openxmlformats.org/officeDocument/2006/relationships/hyperlink" Target="http://www.lowyinterpreter.org/the-interpreter/north-korea-trump-s-terrible-binary-choice" TargetMode="External"/><Relationship Id="rId35" Type="http://schemas.openxmlformats.org/officeDocument/2006/relationships/hyperlink" Target="http://www.thecommentator.com/article/6778/stop_panicking_about_john_bolton" TargetMode="External"/><Relationship Id="rId43" Type="http://schemas.openxmlformats.org/officeDocument/2006/relationships/hyperlink" Target="http://www.aei.org/publication/china-is-our-last-diplomatic-hope-for-north-kore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dm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1CE4CF-A2A0-471E-84D3-731F6388BC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76</Pages>
  <Words>26900</Words>
  <Characters>153334</Characters>
  <Application>Microsoft Office Word</Application>
  <DocSecurity>0</DocSecurity>
  <Lines>1277</Lines>
  <Paragraphs>359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Sayers</dc:creator>
  <cp:keywords>5.1.1</cp:keywords>
  <dc:description/>
  <cp:lastModifiedBy>debateadmin</cp:lastModifiedBy>
  <cp:revision>5</cp:revision>
  <dcterms:created xsi:type="dcterms:W3CDTF">2019-07-17T13:48:00Z</dcterms:created>
  <dcterms:modified xsi:type="dcterms:W3CDTF">2019-07-17T13:56:00Z</dcterms:modified>
</cp:coreProperties>
</file>