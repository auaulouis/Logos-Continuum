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2D571E" w:rsidP="002D571E">
      <w:pPr>
        <w:pStyle w:val="Heading1"/>
      </w:pPr>
      <w:r>
        <w:t xml:space="preserve">Saudi Arabia Alliance Disadvantage – UTNIF – 2019 </w:t>
      </w:r>
    </w:p>
    <w:p w:rsidR="002D571E" w:rsidRDefault="002D571E" w:rsidP="002D571E">
      <w:pPr>
        <w:pStyle w:val="Heading1"/>
      </w:pPr>
      <w:r>
        <w:lastRenderedPageBreak/>
        <w:t>Negative</w:t>
      </w:r>
    </w:p>
    <w:p w:rsidR="002D571E" w:rsidRDefault="002D571E" w:rsidP="002D571E">
      <w:pPr>
        <w:pStyle w:val="Heading2"/>
      </w:pPr>
      <w:r>
        <w:t>1NC</w:t>
      </w:r>
    </w:p>
    <w:p w:rsidR="00B36385" w:rsidRDefault="00B36385" w:rsidP="002D571E">
      <w:pPr>
        <w:pStyle w:val="Heading3"/>
      </w:pPr>
      <w:r>
        <w:t>1NC – Short</w:t>
      </w:r>
    </w:p>
    <w:p w:rsidR="00B36385" w:rsidRDefault="00B36385" w:rsidP="00B36385">
      <w:pPr>
        <w:pStyle w:val="Heading4"/>
      </w:pPr>
      <w:r>
        <w:t xml:space="preserve">The plan emboldens Iran and causes adventurism – causes a US-Iran war </w:t>
      </w:r>
    </w:p>
    <w:p w:rsidR="00B36385" w:rsidRPr="00B7058D" w:rsidRDefault="00B36385" w:rsidP="00B36385">
      <w:r>
        <w:rPr>
          <w:rStyle w:val="Style13ptBold"/>
        </w:rPr>
        <w:t xml:space="preserve">Hutchison 19 </w:t>
      </w:r>
      <w:r w:rsidRPr="00864B1A">
        <w:t>(Harold Hutchison has 15 years of experience covering military issues for multiple outlets, “Arms sales to Saudi Arabia is the least bad option for the US</w:t>
      </w:r>
      <w:r>
        <w:t xml:space="preserve">,” 6/24/19, </w:t>
      </w:r>
      <w:hyperlink r:id="rId6" w:history="1">
        <w:r>
          <w:rPr>
            <w:rStyle w:val="Hyperlink"/>
          </w:rPr>
          <w:t>https://www.washingtonexaminer.com/opinion/arms-sales-to-saudi-arabia-is-the-least-bad-option-for-the-us</w:t>
        </w:r>
      </w:hyperlink>
      <w:r>
        <w:t xml:space="preserve"> accessed 7/27/19)</w:t>
      </w:r>
    </w:p>
    <w:p w:rsidR="00B36385" w:rsidRDefault="00B36385" w:rsidP="00B36385">
      <w:pPr>
        <w:rPr>
          <w:rStyle w:val="StyleUnderline"/>
        </w:rPr>
      </w:pPr>
      <w:r w:rsidRPr="00B7058D">
        <w:rPr>
          <w:sz w:val="16"/>
        </w:rPr>
        <w:t xml:space="preserve">The United States has been making a lot of big arms sales to Saudi Arabia in recent years. </w:t>
      </w:r>
      <w:r w:rsidRPr="00B7058D">
        <w:rPr>
          <w:rStyle w:val="StyleUnderline"/>
        </w:rPr>
        <w:t>Recently</w:t>
      </w:r>
      <w:r w:rsidRPr="00B7058D">
        <w:rPr>
          <w:sz w:val="16"/>
        </w:rPr>
        <w:t xml:space="preserve">, though, </w:t>
      </w:r>
      <w:hyperlink r:id="rId7" w:tgtFrame="_blank" w:history="1">
        <w:r w:rsidRPr="00B7058D">
          <w:rPr>
            <w:rStyle w:val="StyleUnderline"/>
          </w:rPr>
          <w:t>there has been a push to halt the sales</w:t>
        </w:r>
      </w:hyperlink>
      <w:r w:rsidRPr="00B7058D">
        <w:rPr>
          <w:rStyle w:val="StyleUnderline"/>
        </w:rPr>
        <w:t xml:space="preserve"> on a number of grounds, including the ongoing civil war in Yemen</w:t>
      </w:r>
      <w:r w:rsidRPr="00B7058D">
        <w:rPr>
          <w:sz w:val="16"/>
        </w:rPr>
        <w:t xml:space="preserve"> (the Saudis are backing the Yemeni government against Iranian-backed Houthi rebels) </w:t>
      </w:r>
      <w:r w:rsidRPr="00B7058D">
        <w:rPr>
          <w:rStyle w:val="StyleUnderline"/>
        </w:rPr>
        <w:t>and the murder of Jamal Khashoggi.</w:t>
      </w:r>
      <w:r w:rsidRPr="00B7058D">
        <w:rPr>
          <w:sz w:val="16"/>
        </w:rPr>
        <w:t xml:space="preserve"> </w:t>
      </w:r>
      <w:r w:rsidRPr="00B7058D">
        <w:rPr>
          <w:rStyle w:val="StyleUnderline"/>
        </w:rPr>
        <w:t>Halting the arms sales would be a huge mistake</w:t>
      </w:r>
      <w:r w:rsidRPr="00B7058D">
        <w:rPr>
          <w:sz w:val="16"/>
        </w:rPr>
        <w:t xml:space="preserve">, and should the disapproval resolutions reach his desk, President Trump should veto them. To be sure, the </w:t>
      </w:r>
      <w:r w:rsidRPr="00B7058D">
        <w:rPr>
          <w:rStyle w:val="StyleUnderline"/>
        </w:rPr>
        <w:t xml:space="preserve">Saudis, while </w:t>
      </w:r>
      <w:hyperlink r:id="rId8" w:tgtFrame="_blank" w:history="1">
        <w:r w:rsidRPr="00B7058D">
          <w:rPr>
            <w:rStyle w:val="StyleUnderline"/>
          </w:rPr>
          <w:t>making some moves in the right direction</w:t>
        </w:r>
      </w:hyperlink>
      <w:r w:rsidRPr="00B7058D">
        <w:rPr>
          <w:rStyle w:val="StyleUnderline"/>
        </w:rPr>
        <w:t>, are not angels.</w:t>
      </w:r>
      <w:r w:rsidRPr="00B7058D">
        <w:rPr>
          <w:sz w:val="16"/>
        </w:rPr>
        <w:t xml:space="preserve"> </w:t>
      </w:r>
      <w:r w:rsidRPr="00B7058D">
        <w:rPr>
          <w:rStyle w:val="StyleUnderline"/>
        </w:rPr>
        <w:t>Khashoggi’s murder was deliberate and brutal. It should outrage people who value freedom of the press. But cutting off arms sales and support for the Saudi efforts in Yemen would be giving Iran</w:t>
      </w:r>
      <w:r w:rsidRPr="00B7058D">
        <w:rPr>
          <w:sz w:val="16"/>
        </w:rPr>
        <w:t xml:space="preserve"> a couple of </w:t>
      </w:r>
      <w:r w:rsidRPr="00B7058D">
        <w:rPr>
          <w:rStyle w:val="StyleUnderline"/>
        </w:rPr>
        <w:t>huge boosts</w:t>
      </w:r>
      <w:r w:rsidRPr="00B7058D">
        <w:rPr>
          <w:sz w:val="16"/>
        </w:rPr>
        <w:t xml:space="preserve"> just </w:t>
      </w:r>
      <w:r w:rsidRPr="00B7058D">
        <w:rPr>
          <w:rStyle w:val="StyleUnderline"/>
        </w:rPr>
        <w:t>to say America owned the Saudis</w:t>
      </w:r>
      <w:r w:rsidRPr="00B7058D">
        <w:rPr>
          <w:sz w:val="16"/>
        </w:rPr>
        <w:t xml:space="preserve"> over Khashoggi in particular and human rights in general. Yemen sits on the Bab el Mandeb, a maritime choke point that is the southern entrance to the Red Sea. It is, essentially, Israel’s maritime back door. Aden, in the south, is also a major port, used by the United Kingdom as a military base until 1967. </w:t>
      </w:r>
      <w:r w:rsidRPr="00B7058D">
        <w:rPr>
          <w:rStyle w:val="StyleUnderline"/>
        </w:rPr>
        <w:t>If the Houthis take control and drive out the government, it means that the Iranian-sponsored rebels will have the ability to contest passage through the Bab el Mandeb</w:t>
      </w:r>
      <w:r w:rsidRPr="00B7058D">
        <w:rPr>
          <w:sz w:val="16"/>
        </w:rPr>
        <w:t xml:space="preserve">. They have already </w:t>
      </w:r>
      <w:hyperlink r:id="rId9" w:tgtFrame="_blank" w:history="1">
        <w:r w:rsidRPr="00B7058D">
          <w:rPr>
            <w:rStyle w:val="Hyperlink"/>
            <w:sz w:val="16"/>
          </w:rPr>
          <w:t xml:space="preserve">fired on an </w:t>
        </w:r>
        <w:proofErr w:type="spellStart"/>
        <w:r w:rsidRPr="00B7058D">
          <w:rPr>
            <w:rStyle w:val="Hyperlink"/>
            <w:sz w:val="16"/>
          </w:rPr>
          <w:t>Arleigh</w:t>
        </w:r>
        <w:proofErr w:type="spellEnd"/>
        <w:r w:rsidRPr="00B7058D">
          <w:rPr>
            <w:rStyle w:val="Hyperlink"/>
            <w:sz w:val="16"/>
          </w:rPr>
          <w:t xml:space="preserve"> Burke-class guided missile destroyer</w:t>
        </w:r>
      </w:hyperlink>
      <w:r w:rsidRPr="00B7058D">
        <w:rPr>
          <w:sz w:val="16"/>
        </w:rPr>
        <w:t xml:space="preserve"> on multiple occasions and </w:t>
      </w:r>
      <w:hyperlink r:id="rId10" w:tgtFrame="_blank" w:history="1">
        <w:r w:rsidRPr="00B7058D">
          <w:rPr>
            <w:rStyle w:val="Hyperlink"/>
            <w:sz w:val="16"/>
          </w:rPr>
          <w:t>attacked a vessel that delivered humanitarian aid</w:t>
        </w:r>
      </w:hyperlink>
      <w:r w:rsidRPr="00B7058D">
        <w:rPr>
          <w:sz w:val="16"/>
        </w:rPr>
        <w:t xml:space="preserve">. That doesn’t even begin to touch Iran’s record. Since 1979, </w:t>
      </w:r>
      <w:r w:rsidRPr="00B7058D">
        <w:rPr>
          <w:rStyle w:val="StyleUnderline"/>
        </w:rPr>
        <w:t>Iran has taken Americans hostage, sponsored terrorist attacks, provided insurgents in Iraq weapons that were used to kill American servicemembers, and leaders of the regime have openly and repeatedly expressed the desire to wipe Israel off the map.</w:t>
      </w:r>
      <w:r w:rsidRPr="00B7058D">
        <w:rPr>
          <w:sz w:val="16"/>
        </w:rPr>
        <w:t xml:space="preserve"> In the last two weeks, </w:t>
      </w:r>
      <w:r w:rsidRPr="00B7058D">
        <w:rPr>
          <w:rStyle w:val="StyleUnderline"/>
        </w:rPr>
        <w:t xml:space="preserve">Iran has </w:t>
      </w:r>
      <w:hyperlink r:id="rId11" w:tgtFrame="_blank" w:history="1">
        <w:r w:rsidRPr="00B7058D">
          <w:rPr>
            <w:rStyle w:val="StyleUnderline"/>
          </w:rPr>
          <w:t>mined two oil tankers</w:t>
        </w:r>
      </w:hyperlink>
      <w:r w:rsidRPr="00B7058D">
        <w:rPr>
          <w:rStyle w:val="StyleUnderline"/>
        </w:rPr>
        <w:t xml:space="preserve"> and fired on two American unmanned aerial vehicles, </w:t>
      </w:r>
      <w:hyperlink r:id="rId12" w:tgtFrame="_blank" w:history="1">
        <w:r w:rsidRPr="00B7058D">
          <w:rPr>
            <w:rStyle w:val="StyleUnderline"/>
          </w:rPr>
          <w:t>shooting one of them down</w:t>
        </w:r>
      </w:hyperlink>
      <w:r w:rsidRPr="00B7058D">
        <w:rPr>
          <w:sz w:val="16"/>
        </w:rPr>
        <w:t xml:space="preserve">. Why does America not reach out to Turkey? Turkey has not exactly been a reliable ally during the regime of Recep Tayyip </w:t>
      </w:r>
      <w:proofErr w:type="spellStart"/>
      <w:r w:rsidRPr="00B7058D">
        <w:rPr>
          <w:sz w:val="16"/>
        </w:rPr>
        <w:t>Erdoğan</w:t>
      </w:r>
      <w:proofErr w:type="spellEnd"/>
      <w:r w:rsidRPr="00B7058D">
        <w:rPr>
          <w:sz w:val="16"/>
        </w:rPr>
        <w:t xml:space="preserve">. The decision to </w:t>
      </w:r>
      <w:hyperlink r:id="rId13" w:tgtFrame="_blank" w:history="1">
        <w:r w:rsidRPr="00B7058D">
          <w:rPr>
            <w:rStyle w:val="Hyperlink"/>
            <w:sz w:val="16"/>
          </w:rPr>
          <w:t>yank the F-35 from that country</w:t>
        </w:r>
      </w:hyperlink>
      <w:r w:rsidRPr="00B7058D">
        <w:rPr>
          <w:sz w:val="16"/>
        </w:rPr>
        <w:t xml:space="preserve"> is the right one, even if the </w:t>
      </w:r>
      <w:proofErr w:type="spellStart"/>
      <w:r w:rsidRPr="00B7058D">
        <w:rPr>
          <w:sz w:val="16"/>
        </w:rPr>
        <w:t>Erdoğan</w:t>
      </w:r>
      <w:proofErr w:type="spellEnd"/>
      <w:r w:rsidRPr="00B7058D">
        <w:rPr>
          <w:sz w:val="16"/>
        </w:rPr>
        <w:t xml:space="preserve"> regime’s purchase of the S-400 air-defense system is the wrong reason. If we can’t trust Turkey with the F-35, can we trust them with other weapon systems? The answer would appear to be no. Again, noting that the </w:t>
      </w:r>
      <w:r w:rsidRPr="00B7058D">
        <w:rPr>
          <w:rStyle w:val="StyleUnderline"/>
        </w:rPr>
        <w:t>Saudis are not angels should not blind us to the fact that they have helped America out in the past.</w:t>
      </w:r>
      <w:r w:rsidRPr="00B7058D">
        <w:rPr>
          <w:sz w:val="16"/>
        </w:rPr>
        <w:t xml:space="preserve"> As Historians Peter Schweizer (in his 1994 book, </w:t>
      </w:r>
      <w:hyperlink r:id="rId14" w:tgtFrame="_blank" w:history="1">
        <w:r w:rsidRPr="00B7058D">
          <w:rPr>
            <w:rStyle w:val="Hyperlink"/>
            <w:sz w:val="16"/>
          </w:rPr>
          <w:t>Victory</w:t>
        </w:r>
      </w:hyperlink>
      <w:r w:rsidRPr="00B7058D">
        <w:rPr>
          <w:sz w:val="16"/>
        </w:rPr>
        <w:t xml:space="preserve">) and </w:t>
      </w:r>
      <w:hyperlink r:id="rId15" w:tgtFrame="_blank" w:history="1">
        <w:r w:rsidRPr="00B7058D">
          <w:rPr>
            <w:rStyle w:val="Hyperlink"/>
            <w:sz w:val="16"/>
          </w:rPr>
          <w:t xml:space="preserve">Larry </w:t>
        </w:r>
        <w:proofErr w:type="spellStart"/>
        <w:r w:rsidRPr="00B7058D">
          <w:rPr>
            <w:rStyle w:val="Hyperlink"/>
            <w:sz w:val="16"/>
          </w:rPr>
          <w:t>Schweikart</w:t>
        </w:r>
        <w:proofErr w:type="spellEnd"/>
      </w:hyperlink>
      <w:r w:rsidRPr="00B7058D">
        <w:rPr>
          <w:sz w:val="16"/>
        </w:rPr>
        <w:t xml:space="preserve"> (whose </w:t>
      </w:r>
      <w:hyperlink r:id="rId16" w:tgtFrame="_blank" w:history="1">
        <w:r w:rsidRPr="00B7058D">
          <w:rPr>
            <w:rStyle w:val="Hyperlink"/>
            <w:sz w:val="16"/>
          </w:rPr>
          <w:t>biography of Ronald Reagan</w:t>
        </w:r>
      </w:hyperlink>
      <w:r w:rsidRPr="00B7058D">
        <w:rPr>
          <w:sz w:val="16"/>
        </w:rPr>
        <w:t xml:space="preserve"> was released earlier this year) noted that in the 1980s, their increase of oil production helped bring down the Soviet Union. Furthermore, when America has turned its back on those who fought alongside us or who were friendly, it hasn’t worked out well. Did things get better or worse in the Middle East when we abandoned the Shah of Iran over his bad human rights record? Did things improve in Egypt when we turned our back on Hosni Mubarak in favor of the Arab Spring? </w:t>
      </w:r>
      <w:r w:rsidRPr="00B7058D">
        <w:rPr>
          <w:rStyle w:val="StyleUnderline"/>
        </w:rPr>
        <w:t>What evidence is there that dumping Mohammed bin Salman over human rights and Khashoggi will work out any better for America – or the world, for that matter?</w:t>
      </w:r>
      <w:r w:rsidRPr="00B7058D">
        <w:rPr>
          <w:sz w:val="16"/>
        </w:rPr>
        <w:t xml:space="preserve"> </w:t>
      </w:r>
      <w:r w:rsidRPr="00B7058D">
        <w:rPr>
          <w:rStyle w:val="StyleUnderline"/>
        </w:rPr>
        <w:t xml:space="preserve">Nobody wants to see a war break out between the United States and Iran. But cutting off weapons sales to Saudi Arabia is </w:t>
      </w:r>
      <w:r w:rsidRPr="00B7058D">
        <w:rPr>
          <w:rStyle w:val="Emphasis"/>
        </w:rPr>
        <w:t>a good way to make war more likely</w:t>
      </w:r>
      <w:r w:rsidRPr="00B7058D">
        <w:rPr>
          <w:rStyle w:val="StyleUnderline"/>
        </w:rPr>
        <w:t>, not less</w:t>
      </w:r>
      <w:r w:rsidRPr="00B7058D">
        <w:rPr>
          <w:sz w:val="16"/>
        </w:rPr>
        <w:t xml:space="preserve">. </w:t>
      </w:r>
      <w:r w:rsidRPr="00B7058D">
        <w:rPr>
          <w:rStyle w:val="StyleUnderline"/>
        </w:rPr>
        <w:t>If Saudi Arabia is weakened, Iran will be more likely to continue to be aggressive</w:t>
      </w:r>
      <w:r w:rsidRPr="00B7058D">
        <w:rPr>
          <w:sz w:val="16"/>
        </w:rPr>
        <w:t xml:space="preserve"> as the Trump administration keeps the pressure on that regime. </w:t>
      </w:r>
      <w:r w:rsidRPr="00B7058D">
        <w:rPr>
          <w:rStyle w:val="StyleUnderline"/>
        </w:rPr>
        <w:t>A stronger Saudi Arabia</w:t>
      </w:r>
      <w:r w:rsidRPr="00B7058D">
        <w:rPr>
          <w:sz w:val="16"/>
        </w:rPr>
        <w:t xml:space="preserve">, on the other hand, </w:t>
      </w:r>
      <w:r w:rsidRPr="00B7058D">
        <w:rPr>
          <w:rStyle w:val="StyleUnderline"/>
        </w:rPr>
        <w:t>leaves Iran less room to maneuver</w:t>
      </w:r>
      <w:r w:rsidRPr="00B7058D">
        <w:rPr>
          <w:sz w:val="16"/>
        </w:rPr>
        <w:t xml:space="preserve">. In the Middle East, America must often choose between </w:t>
      </w:r>
      <w:proofErr w:type="gramStart"/>
      <w:r w:rsidRPr="00B7058D">
        <w:rPr>
          <w:sz w:val="16"/>
        </w:rPr>
        <w:t>a number of</w:t>
      </w:r>
      <w:proofErr w:type="gramEnd"/>
      <w:r w:rsidRPr="00B7058D">
        <w:rPr>
          <w:sz w:val="16"/>
        </w:rPr>
        <w:t xml:space="preserve"> options that are less than ideal. </w:t>
      </w:r>
      <w:r w:rsidRPr="00B7058D">
        <w:rPr>
          <w:rStyle w:val="StyleUnderline"/>
        </w:rPr>
        <w:t>Sticking with the Saudis is the least bad option the United States has at this time.</w:t>
      </w:r>
    </w:p>
    <w:p w:rsidR="00B36385" w:rsidRDefault="00B36385" w:rsidP="00B36385"/>
    <w:p w:rsidR="00B36385" w:rsidRDefault="00B36385" w:rsidP="00B36385"/>
    <w:p w:rsidR="00B36385" w:rsidRDefault="00B36385" w:rsidP="00B36385">
      <w:pPr>
        <w:pStyle w:val="Heading4"/>
      </w:pPr>
      <w:r w:rsidRPr="00DB3C41">
        <w:t xml:space="preserve">US-Iran </w:t>
      </w:r>
      <w:r>
        <w:t xml:space="preserve">war draws in China and turns the case  </w:t>
      </w:r>
    </w:p>
    <w:p w:rsidR="00B36385" w:rsidRPr="00A62856" w:rsidRDefault="00B36385" w:rsidP="00B36385">
      <w:pPr>
        <w:rPr>
          <w:rStyle w:val="Style13ptBold"/>
          <w:b w:val="0"/>
          <w:bCs w:val="0"/>
          <w:sz w:val="20"/>
        </w:rPr>
      </w:pPr>
      <w:proofErr w:type="spellStart"/>
      <w:r w:rsidRPr="00710F38">
        <w:rPr>
          <w:rStyle w:val="Style13ptBold"/>
        </w:rPr>
        <w:t>Kenderdine</w:t>
      </w:r>
      <w:proofErr w:type="spellEnd"/>
      <w:r w:rsidRPr="00710F38">
        <w:rPr>
          <w:rStyle w:val="Style13ptBold"/>
        </w:rPr>
        <w:t xml:space="preserve"> 6/6</w:t>
      </w:r>
      <w:r>
        <w:rPr>
          <w:rStyle w:val="Style13ptBold"/>
        </w:rPr>
        <w:t xml:space="preserve"> </w:t>
      </w:r>
      <w:r w:rsidRPr="006A1C6E">
        <w:rPr>
          <w:sz w:val="18"/>
          <w:szCs w:val="18"/>
        </w:rPr>
        <w:t xml:space="preserve">(Tristan </w:t>
      </w:r>
      <w:proofErr w:type="spellStart"/>
      <w:r w:rsidRPr="006A1C6E">
        <w:rPr>
          <w:sz w:val="18"/>
          <w:szCs w:val="18"/>
        </w:rPr>
        <w:t>Kenderdine</w:t>
      </w:r>
      <w:proofErr w:type="spellEnd"/>
      <w:r w:rsidRPr="006A1C6E">
        <w:rPr>
          <w:sz w:val="18"/>
          <w:szCs w:val="18"/>
        </w:rPr>
        <w:t xml:space="preserve"> is research director at Future Risk, leading a group of specialized analysts providing commissioned research in political risk and economic geography. He has worked extensively in corporate and government research, covering trade, industry, energy and agriculture policy, as well as </w:t>
      </w:r>
      <w:proofErr w:type="spellStart"/>
      <w:r w:rsidRPr="006A1C6E">
        <w:rPr>
          <w:sz w:val="18"/>
          <w:szCs w:val="18"/>
        </w:rPr>
        <w:t>aluminium</w:t>
      </w:r>
      <w:proofErr w:type="spellEnd"/>
      <w:r w:rsidRPr="006A1C6E">
        <w:rPr>
          <w:sz w:val="18"/>
          <w:szCs w:val="18"/>
        </w:rPr>
        <w:t xml:space="preserve">, steel, grain and oilseeds markets. Tristan has worked with major governments and corporate clients in Europe, North America, Russia, Australia and Singapore, mostly focused on resources, hydrocarbons, and </w:t>
      </w:r>
      <w:proofErr w:type="spellStart"/>
      <w:r w:rsidRPr="006A1C6E">
        <w:rPr>
          <w:sz w:val="18"/>
          <w:szCs w:val="18"/>
        </w:rPr>
        <w:t>agroindustrials</w:t>
      </w:r>
      <w:proofErr w:type="spellEnd"/>
      <w:r w:rsidRPr="006A1C6E">
        <w:rPr>
          <w:sz w:val="18"/>
          <w:szCs w:val="18"/>
        </w:rPr>
        <w:t xml:space="preserve">. Working in the spaces between political economy, political geography and institutional economics, Tristan’s research focuses on historical institutional </w:t>
      </w:r>
      <w:proofErr w:type="spellStart"/>
      <w:r w:rsidRPr="006A1C6E">
        <w:rPr>
          <w:sz w:val="18"/>
          <w:szCs w:val="18"/>
        </w:rPr>
        <w:t>interrelationality</w:t>
      </w:r>
      <w:proofErr w:type="spellEnd"/>
      <w:r w:rsidRPr="006A1C6E">
        <w:rPr>
          <w:sz w:val="18"/>
          <w:szCs w:val="18"/>
        </w:rPr>
        <w:t xml:space="preserve"> between public finance and industrial development in national economic systems in East Asia and Eurasia. Focused on China’s public administration and public finance institutions, his work covers China’s </w:t>
      </w:r>
      <w:proofErr w:type="spellStart"/>
      <w:r w:rsidRPr="006A1C6E">
        <w:rPr>
          <w:sz w:val="18"/>
          <w:szCs w:val="18"/>
        </w:rPr>
        <w:t>geoindustrial</w:t>
      </w:r>
      <w:proofErr w:type="spellEnd"/>
      <w:r w:rsidRPr="006A1C6E">
        <w:rPr>
          <w:sz w:val="18"/>
          <w:szCs w:val="18"/>
        </w:rPr>
        <w:t xml:space="preserve"> policy and impact on external geographies in Central Asia and the Middle East as well as more broadly in Southeast Asia, East Africa and Oceans. He has lived and worked in China, Thailand, Korea, Taiwan and Kazakhstan for over ten years.; “US–Iran Conflict Would Strengthen China’s Position in the Middle East;” https://russiancouncil.ru/en/analytics-and-comments/columns/middle-east-policy/us-iran-conflict-would-strengthen-china-s-position-in-the-middle-east/; written 6/6/19; accessed 7/27/19)</w:t>
      </w:r>
    </w:p>
    <w:p w:rsidR="00B36385" w:rsidRPr="006A1C6E" w:rsidRDefault="00B36385" w:rsidP="00B36385">
      <w:pPr>
        <w:rPr>
          <w:sz w:val="16"/>
        </w:rPr>
      </w:pPr>
      <w:r w:rsidRPr="006A1C6E">
        <w:rPr>
          <w:sz w:val="16"/>
        </w:rPr>
        <w:t xml:space="preserve">China’s rise in the Middle East is not simply a case of debt-trap diplomacy or expanding Chinese influence, it requires an ideological shift to accommodate a new regional player and the process of institutional change that that brings. </w:t>
      </w:r>
      <w:r w:rsidRPr="00DB3C41">
        <w:rPr>
          <w:rStyle w:val="Emphasis"/>
        </w:rPr>
        <w:t>Any US action in Iran would profoundly benefit China’s interests in Iran and strengthen its position across the region.</w:t>
      </w:r>
      <w:r w:rsidRPr="00DB3C41">
        <w:rPr>
          <w:rStyle w:val="StyleUnderline"/>
        </w:rPr>
        <w:t xml:space="preserve"> Inviting China’s capital, technology transfer, and arms trade into Iran and further opening Iranian export markets to China would greatly accelerate a fundamental shift in the undercurrent of the Middle East: a </w:t>
      </w:r>
      <w:proofErr w:type="spellStart"/>
      <w:r w:rsidRPr="00DB3C41">
        <w:rPr>
          <w:rStyle w:val="StyleUnderline"/>
        </w:rPr>
        <w:t>geoeconomic</w:t>
      </w:r>
      <w:proofErr w:type="spellEnd"/>
      <w:r w:rsidRPr="00DB3C41">
        <w:rPr>
          <w:rStyle w:val="StyleUnderline"/>
        </w:rPr>
        <w:t xml:space="preserve"> shift from a northward regional axis to a southward regional axis – away from Moscow and towards the Indian Ocean, facilitating China’s access ambitions.</w:t>
      </w:r>
      <w:r w:rsidRPr="006A1C6E">
        <w:rPr>
          <w:sz w:val="16"/>
        </w:rPr>
        <w:t xml:space="preserve"> Without a US-trade war in the Pacific or a potential hot war in the Gulf, the world does not have too much to fear in China yet. Generally speaking, China is too incompetent to be a superpower: ideologically deficient, global governance deficient, power projection deficient, and geoeconomically deficient. Coupled with the fact that China has geopolitically over-extended itself over the past eighteen months and also has virtually zero competence in Middle East affairs, China is unprepared to fully back Iran in any conflict with the US. However, a developing China axis of future influence falls roughly along a straight line from Urumqi to Cairo. Professor Wang </w:t>
      </w:r>
      <w:proofErr w:type="spellStart"/>
      <w:r w:rsidRPr="006A1C6E">
        <w:rPr>
          <w:sz w:val="16"/>
        </w:rPr>
        <w:t>Yangshu</w:t>
      </w:r>
      <w:proofErr w:type="spellEnd"/>
      <w:r w:rsidRPr="006A1C6E">
        <w:rPr>
          <w:sz w:val="16"/>
        </w:rPr>
        <w:t xml:space="preserve">, at Lanzhou University Central Asian Institute, has argued that China’s interaction with Central Asian and Middle Eastern economies will primarily be with the US along this line. I would further push that anything south of this line falls into a China Indian Ocean sphere of influence, while anything north of it remains solely within Moscow’s purview. Moreover, if Russia’s historically significant regional states are Afghanistan, Iran, and Turkey, then China’s could be said to be Pakistan, Iran and Turkey. It is clear that Iran is central to China’s 21st Century geostrategy. Iran is a strategic Belt and Road bridge, critical to China’s land and sea infrastructure construction for cementing trade routes from Europe and East Africa into Western China. The five key the Middle East Indian Ocean economies for China are Pakistan, Iran, Saudi Arabia, Egypt, and Oman all centered around an Indian Ocean </w:t>
      </w:r>
      <w:proofErr w:type="spellStart"/>
      <w:r w:rsidRPr="006A1C6E">
        <w:rPr>
          <w:sz w:val="16"/>
        </w:rPr>
        <w:t>geoindustrial</w:t>
      </w:r>
      <w:proofErr w:type="spellEnd"/>
      <w:r w:rsidRPr="006A1C6E">
        <w:rPr>
          <w:sz w:val="16"/>
        </w:rPr>
        <w:t xml:space="preserve"> policy. </w:t>
      </w:r>
      <w:r w:rsidRPr="003D139A">
        <w:rPr>
          <w:rStyle w:val="StyleUnderline"/>
        </w:rPr>
        <w:t xml:space="preserve">The prospect of China </w:t>
      </w:r>
      <w:proofErr w:type="spellStart"/>
      <w:r w:rsidRPr="003D139A">
        <w:rPr>
          <w:rStyle w:val="StyleUnderline"/>
        </w:rPr>
        <w:t>geoeconomic</w:t>
      </w:r>
      <w:proofErr w:type="spellEnd"/>
      <w:r w:rsidRPr="003D139A">
        <w:rPr>
          <w:rStyle w:val="StyleUnderline"/>
        </w:rPr>
        <w:t xml:space="preserve"> power in the Persian Gulf and the Red Sea mean opening the Indian Ocean to a new world of </w:t>
      </w:r>
      <w:proofErr w:type="spellStart"/>
      <w:r w:rsidRPr="003D139A">
        <w:rPr>
          <w:rStyle w:val="StyleUnderline"/>
        </w:rPr>
        <w:t>geoeconomic</w:t>
      </w:r>
      <w:proofErr w:type="spellEnd"/>
      <w:r w:rsidRPr="003D139A">
        <w:rPr>
          <w:rStyle w:val="StyleUnderline"/>
        </w:rPr>
        <w:t xml:space="preserve"> opportunities for China’s geo-industrial and geopolitical options. This means China’s Middle East trade and industry policy should be read as a geo-industrial foundation of a future geopolitics For Iran, wider questions about the Iranian economy all seem to have natural answers in China too. </w:t>
      </w:r>
      <w:r w:rsidRPr="006A1C6E">
        <w:rPr>
          <w:sz w:val="16"/>
        </w:rPr>
        <w:t xml:space="preserve">China’s civil nuclear technology transfer program is bringing third-generation pressurized water </w:t>
      </w:r>
      <w:proofErr w:type="spellStart"/>
      <w:r w:rsidRPr="006A1C6E">
        <w:rPr>
          <w:sz w:val="16"/>
        </w:rPr>
        <w:t>Hualong</w:t>
      </w:r>
      <w:proofErr w:type="spellEnd"/>
      <w:r w:rsidRPr="006A1C6E">
        <w:rPr>
          <w:sz w:val="16"/>
        </w:rPr>
        <w:t xml:space="preserve"> One reactors to Iran, which can be deployed on inland river systems, away from the vulnerable coast. </w:t>
      </w:r>
      <w:r w:rsidRPr="003E3E5F">
        <w:rPr>
          <w:rStyle w:val="StyleUnderline"/>
        </w:rPr>
        <w:t xml:space="preserve">Alongside technology transfers, China is offering industrial capacity transfers in aluminum and steel, </w:t>
      </w:r>
      <w:proofErr w:type="spellStart"/>
      <w:r w:rsidRPr="003E3E5F">
        <w:rPr>
          <w:rStyle w:val="StyleUnderline"/>
        </w:rPr>
        <w:t>agroindustrial</w:t>
      </w:r>
      <w:proofErr w:type="spellEnd"/>
      <w:r w:rsidRPr="003E3E5F">
        <w:rPr>
          <w:rStyle w:val="StyleUnderline"/>
        </w:rPr>
        <w:t xml:space="preserve"> investment, and of course, a massive oil consumer market. China is also developing competency in water security in the region, practicing strategic water limitation of Tibetan rivers to India, developing a Tibet-Xinjiang terraforming plan, as well as its strategic cooperative relationships with Kyrgyzstan and Tajikistan—both great water stores. Given Iran’s acute water security crisis and extant domestic political risk, any Chinese water security would be invaluable.</w:t>
      </w:r>
      <w:r w:rsidRPr="006A1C6E">
        <w:rPr>
          <w:sz w:val="16"/>
        </w:rPr>
        <w:t xml:space="preserve"> Questions on Iran that the US administration should be asking itself are which formal and informal government-to-government institutional linkages between China and Iran will be strengthened by any US-led conflict? Perhaps most importantly in terms of institutional history, would be the institutional relationships of the people within Iran who were there for Iran-China arms trade and military support in the past. Like the picture of Rumsfeld with Saddam, who from Iran was buying Chinese arms in the Iran-Iraq war who is still reasonably relevant to the current Iran administration? Similarly, with China’s economic </w:t>
      </w:r>
      <w:proofErr w:type="spellStart"/>
      <w:r w:rsidRPr="006A1C6E">
        <w:rPr>
          <w:sz w:val="16"/>
        </w:rPr>
        <w:t>technoindustrial</w:t>
      </w:r>
      <w:proofErr w:type="spellEnd"/>
      <w:r w:rsidRPr="006A1C6E">
        <w:rPr>
          <w:sz w:val="16"/>
        </w:rPr>
        <w:t xml:space="preserve"> transfers, </w:t>
      </w:r>
      <w:r w:rsidRPr="003E3E5F">
        <w:rPr>
          <w:rStyle w:val="StyleUnderline"/>
        </w:rPr>
        <w:t>there is an Iran-China institutional structure here that strategic bombardment is not going to weaken, but will only strengthen. China already has overseas military bases in Tajikistan and Djibouti. It has flirted with force projection in Syria. China also supplies technology to Iran for Iran’s civil nuclear power program. China has the power to shortcut any aspect of Iran’s military nuclear program</w:t>
      </w:r>
      <w:r w:rsidRPr="006A1C6E">
        <w:rPr>
          <w:sz w:val="16"/>
        </w:rPr>
        <w:t xml:space="preserve">. In the short-term, there is little chance of China forward deploying in Iran, but in the longer term, </w:t>
      </w:r>
      <w:r w:rsidRPr="00710F38">
        <w:rPr>
          <w:rStyle w:val="StyleUnderline"/>
        </w:rPr>
        <w:t>closer military relations between the two states could begin to form a natural alliance against US power in the region.</w:t>
      </w:r>
      <w:r w:rsidRPr="006A1C6E">
        <w:rPr>
          <w:sz w:val="16"/>
        </w:rPr>
        <w:t xml:space="preserve"> The US media response to US belligerence in Iran has so far been one of bemusement, but Chinese rhetoric towards the US over the trade war has been a “</w:t>
      </w:r>
      <w:proofErr w:type="spellStart"/>
      <w:r w:rsidRPr="006A1C6E">
        <w:rPr>
          <w:sz w:val="16"/>
        </w:rPr>
        <w:t>tallionic</w:t>
      </w:r>
      <w:proofErr w:type="spellEnd"/>
      <w:r w:rsidRPr="006A1C6E">
        <w:rPr>
          <w:sz w:val="16"/>
        </w:rPr>
        <w:t xml:space="preserve">” like for like, with the statement on Tuesday 15th May 2019 on State CCTV about the trade war that </w:t>
      </w:r>
      <w:r w:rsidRPr="00645013">
        <w:rPr>
          <w:rStyle w:val="StyleUnderline"/>
        </w:rPr>
        <w:t>China is not willing to fight, but not afraid to fight, and will fight if necessary. And if China were to support Iran in proxy wars with the United States, the resulting quagmire could become intractable for the US</w:t>
      </w:r>
      <w:r w:rsidRPr="006A1C6E">
        <w:rPr>
          <w:sz w:val="16"/>
        </w:rPr>
        <w:t xml:space="preserve">. China may not be ready for regional influence or projected power, but foreign policy hawks in Washington or Moscow are not ready for this either. Both have only ever seen China within their own threat matrices, not of China redefining these matrices. Likewise, the outcome of any military confrontation will not matter in the short-term, but this could be remembered as the conflict that ended the 75-year aerospace domination of warfare, and ushers in a new age of security threats in information, technology, and water. </w:t>
      </w:r>
      <w:r w:rsidRPr="00645013">
        <w:rPr>
          <w:rStyle w:val="StyleUnderline"/>
        </w:rPr>
        <w:t>If the US is seen to be throwing the dice rather than thinking it through, then China’s Iran policy is also undercooked, a waxing regional power completely unprepared for foreign policy misadventures in the Middle East</w:t>
      </w:r>
      <w:r w:rsidRPr="006A1C6E">
        <w:rPr>
          <w:sz w:val="16"/>
        </w:rPr>
        <w:t xml:space="preserve">. However, for the US, this is not 1991 or 2003. In 1991 regional conflicts were more easily isolated into global power narratives. The year 2003 destabilized the region, was probably the beginning of the distrust and </w:t>
      </w:r>
      <w:proofErr w:type="spellStart"/>
      <w:r w:rsidRPr="006A1C6E">
        <w:rPr>
          <w:sz w:val="16"/>
        </w:rPr>
        <w:t>delegitimation</w:t>
      </w:r>
      <w:proofErr w:type="spellEnd"/>
      <w:r w:rsidRPr="006A1C6E">
        <w:rPr>
          <w:sz w:val="16"/>
        </w:rPr>
        <w:t xml:space="preserve"> of Western democratic governance models abroad and also the start of disaffection with national and power politics as patronage systems at home. However, unlike 2003, 2019 is wired. In 2019 governments struggle to control narratives that were once the monopoly of technocrats in the military industrial complex. </w:t>
      </w:r>
      <w:r w:rsidRPr="00645013">
        <w:rPr>
          <w:rStyle w:val="StyleUnderline"/>
        </w:rPr>
        <w:t>The US has lost control of the global governance narrative, and let slip the dogs of war on a whim into a tornado of uncontrollable variables in both information warfare and conventional warfare is inviting catastrophe from calm</w:t>
      </w:r>
      <w:r w:rsidRPr="006A1C6E">
        <w:rPr>
          <w:sz w:val="16"/>
        </w:rPr>
        <w:t xml:space="preserve">. </w:t>
      </w:r>
    </w:p>
    <w:p w:rsidR="00B36385" w:rsidRPr="00B36385" w:rsidRDefault="00B36385" w:rsidP="00B36385"/>
    <w:p w:rsidR="002D571E" w:rsidRDefault="00B36385" w:rsidP="002D571E">
      <w:pPr>
        <w:pStyle w:val="Heading3"/>
      </w:pPr>
      <w:r>
        <w:t xml:space="preserve">1NC – Russia </w:t>
      </w:r>
    </w:p>
    <w:p w:rsidR="002D571E" w:rsidRPr="00F11220" w:rsidRDefault="002D571E" w:rsidP="002D571E">
      <w:pPr>
        <w:pStyle w:val="Heading4"/>
      </w:pPr>
      <w:r w:rsidRPr="00F11220">
        <w:t>U.S.-Relations are at an all-time high due to Trump’s catering of MBS</w:t>
      </w:r>
    </w:p>
    <w:p w:rsidR="002D571E" w:rsidRPr="00F11220" w:rsidRDefault="002D571E" w:rsidP="002D571E">
      <w:pPr>
        <w:rPr>
          <w:rFonts w:asciiTheme="minorHAnsi" w:hAnsiTheme="minorHAnsi" w:cstheme="minorHAnsi"/>
          <w:u w:val="single"/>
        </w:rPr>
      </w:pPr>
      <w:r w:rsidRPr="00F11220">
        <w:rPr>
          <w:rFonts w:asciiTheme="minorHAnsi" w:hAnsiTheme="minorHAnsi" w:cstheme="minorHAnsi"/>
          <w:b/>
          <w:bCs/>
          <w:sz w:val="26"/>
          <w:szCs w:val="26"/>
        </w:rPr>
        <w:t xml:space="preserve">CFR, 2018 </w:t>
      </w:r>
      <w:r w:rsidRPr="00F11220">
        <w:rPr>
          <w:rFonts w:asciiTheme="minorHAnsi" w:hAnsiTheme="minorHAnsi" w:cstheme="minorHAnsi"/>
          <w:sz w:val="26"/>
          <w:szCs w:val="26"/>
        </w:rPr>
        <w:t xml:space="preserve">– </w:t>
      </w:r>
      <w:r w:rsidRPr="00F11220">
        <w:rPr>
          <w:rFonts w:asciiTheme="minorHAnsi" w:hAnsiTheme="minorHAnsi" w:cstheme="minorHAnsi"/>
        </w:rPr>
        <w:t>[CFR is a think tank specializing in U.S. foreign policy and international affairs, “U.S.-Saudi Arabia Relations,” 12/7/18, https://www.cfr.org/backgrounder/us-saudi-arabia-relations]</w:t>
      </w:r>
    </w:p>
    <w:p w:rsidR="002D571E" w:rsidRPr="00F11220" w:rsidRDefault="002D571E" w:rsidP="002D571E">
      <w:pPr>
        <w:rPr>
          <w:rFonts w:asciiTheme="minorHAnsi" w:hAnsiTheme="minorHAnsi" w:cstheme="minorHAnsi"/>
          <w:sz w:val="16"/>
        </w:rPr>
      </w:pPr>
      <w:r w:rsidRPr="00F11220">
        <w:rPr>
          <w:rFonts w:asciiTheme="minorHAnsi" w:hAnsiTheme="minorHAnsi" w:cstheme="minorHAnsi"/>
          <w:b/>
          <w:bCs/>
          <w:u w:val="single"/>
        </w:rPr>
        <w:t>The U.S.-Saudi Arabia alliance is built on decades of security cooperation and strong business ties dominated by U.S. interests in Saudi oil</w:t>
      </w:r>
      <w:r w:rsidRPr="00F11220">
        <w:rPr>
          <w:rFonts w:asciiTheme="minorHAnsi" w:hAnsiTheme="minorHAnsi" w:cstheme="minorHAnsi"/>
          <w:sz w:val="16"/>
        </w:rPr>
        <w:t xml:space="preserve">. The relationship has survived severe challenges, including the 1973 oil embargo and 9/11 attacks, in which fifteen of the nineteen passenger jet hijackers were Saudi citizens. </w:t>
      </w:r>
      <w:r w:rsidRPr="00F11220">
        <w:rPr>
          <w:rFonts w:asciiTheme="minorHAnsi" w:hAnsiTheme="minorHAnsi" w:cstheme="minorHAnsi"/>
          <w:b/>
          <w:bCs/>
          <w:u w:val="single"/>
        </w:rPr>
        <w:t>Successive U.S. administrations have held that Saudi Arabia is a critical strategic partner in the region.</w:t>
      </w:r>
      <w:r w:rsidRPr="00F11220">
        <w:rPr>
          <w:rFonts w:asciiTheme="minorHAnsi" w:hAnsiTheme="minorHAnsi" w:cstheme="minorHAnsi"/>
          <w:sz w:val="16"/>
        </w:rPr>
        <w:t xml:space="preserve"> </w:t>
      </w:r>
      <w:r w:rsidRPr="00F11220">
        <w:rPr>
          <w:rFonts w:asciiTheme="minorHAnsi" w:hAnsiTheme="minorHAnsi" w:cstheme="minorHAnsi"/>
          <w:b/>
          <w:bCs/>
          <w:u w:val="single"/>
        </w:rPr>
        <w:t>Relations between the two countries have grown especially warm under U.S. President Donald J. Trump and Saudi de facto leader Mohammed bin Salman, who was elevated to crown prince in mid-2017.</w:t>
      </w:r>
      <w:r w:rsidRPr="00F11220">
        <w:rPr>
          <w:rFonts w:asciiTheme="minorHAnsi" w:hAnsiTheme="minorHAnsi" w:cstheme="minorHAnsi"/>
          <w:sz w:val="16"/>
        </w:rPr>
        <w:t xml:space="preserve"> </w:t>
      </w:r>
      <w:r w:rsidRPr="00F11220">
        <w:rPr>
          <w:rFonts w:asciiTheme="minorHAnsi" w:hAnsiTheme="minorHAnsi" w:cstheme="minorHAnsi"/>
          <w:b/>
          <w:bCs/>
          <w:u w:val="single"/>
        </w:rPr>
        <w:t xml:space="preserve">Both have ramped up efforts to counter Iran, Saudi Arabia’s main regional rival. </w:t>
      </w:r>
      <w:r w:rsidRPr="00F11220">
        <w:rPr>
          <w:rFonts w:asciiTheme="minorHAnsi" w:hAnsiTheme="minorHAnsi" w:cstheme="minorHAnsi"/>
          <w:sz w:val="16"/>
        </w:rPr>
        <w:t>However, recent actions under the crown prince’s leadership, particularly the killing of journalist Jamal Khashoggi, are posing new strains on the alliance, as many members of the U.S. Congress have called for punishing Riyadh and reassessing the relationship.</w:t>
      </w:r>
    </w:p>
    <w:p w:rsidR="002D571E" w:rsidRPr="002D571E" w:rsidRDefault="00B36385" w:rsidP="00B36385">
      <w:pPr>
        <w:tabs>
          <w:tab w:val="left" w:pos="4260"/>
        </w:tabs>
      </w:pPr>
      <w:r>
        <w:tab/>
      </w:r>
    </w:p>
    <w:p w:rsidR="002D571E" w:rsidRPr="0021344C" w:rsidRDefault="002D571E" w:rsidP="002D571E">
      <w:pPr>
        <w:pStyle w:val="Heading4"/>
      </w:pPr>
      <w:r>
        <w:t xml:space="preserve">Ending arms sales decks the alliance, causes lash-out, and international fill in  </w:t>
      </w:r>
    </w:p>
    <w:p w:rsidR="002D571E" w:rsidRPr="0021344C" w:rsidRDefault="002D571E" w:rsidP="002D571E">
      <w:r w:rsidRPr="0021344C">
        <w:rPr>
          <w:rStyle w:val="Style13ptBold"/>
        </w:rPr>
        <w:t>Rounds 2019</w:t>
      </w:r>
      <w:r w:rsidRPr="0021344C">
        <w:t xml:space="preserve"> (Ray Rounds, </w:t>
      </w:r>
      <w:r>
        <w:t xml:space="preserve">Ph.D. candidate at Georgetown University in International Relations, </w:t>
      </w:r>
      <w:r w:rsidRPr="0021344C">
        <w:t xml:space="preserve">"THE CASE AGAINST ARMS EMBARGOS, EVEN FOR SAUDI ARABIA", War on the Rocks, April 16 2019, </w:t>
      </w:r>
      <w:hyperlink r:id="rId17" w:history="1">
        <w:r w:rsidRPr="00EE019B">
          <w:rPr>
            <w:rStyle w:val="Hyperlink"/>
          </w:rPr>
          <w:t>https://warontherocks.com/2019/04/the-case-against-arms-embargos-even-for-saudi-arabia/</w:t>
        </w:r>
      </w:hyperlink>
      <w:r>
        <w:t>, mmv)</w:t>
      </w:r>
    </w:p>
    <w:p w:rsidR="002D571E" w:rsidRPr="0021344C" w:rsidRDefault="002D571E" w:rsidP="002D571E">
      <w:pPr>
        <w:rPr>
          <w:sz w:val="16"/>
        </w:rPr>
      </w:pPr>
      <w:r w:rsidRPr="0021344C">
        <w:rPr>
          <w:sz w:val="16"/>
        </w:rPr>
        <w:t xml:space="preserve">One area in which U.S. President Donald Trump does not need to worry about making America great again is international arms sales. The United States accounts for 34 percent of all global arms sales (second place Russia remains a distant 23 percent), and has more than 40 defense companies in the top 100 globally. </w:t>
      </w:r>
      <w:r w:rsidRPr="0021344C">
        <w:rPr>
          <w:rStyle w:val="StyleUnderline"/>
        </w:rPr>
        <w:t>However, with civilian deaths caused by the Saudi-led war in Yemen estimated at between 16,000 and 50,000 by the end of 2018, calls for the United States to suspend arms sales to its largest client — Saudi Arabia — have understandably gained traction in both Congress and the public</w:t>
      </w:r>
      <w:r w:rsidRPr="0021344C">
        <w:rPr>
          <w:sz w:val="16"/>
        </w:rPr>
        <w:t xml:space="preserve">. More generally, several authors have penned articles in these virtual pages calling for more selective U.S. arms export decisions or outright embargos, governed less by economic motivations and more by concern about blowback, human rights, dispersion, and reducing technology transfer. I respectfully disagree with all of these recommendations. </w:t>
      </w:r>
      <w:r w:rsidRPr="0021344C">
        <w:rPr>
          <w:rStyle w:val="StyleUnderline"/>
        </w:rPr>
        <w:t>Whether it is delayed approval, as in the recent Kuwaiti F-18 purchase, an outright embargo</w:t>
      </w:r>
      <w:r w:rsidRPr="0021344C">
        <w:rPr>
          <w:sz w:val="16"/>
        </w:rPr>
        <w:t xml:space="preserve">, like Egyptian F-16s in 2013, </w:t>
      </w:r>
      <w:r w:rsidRPr="0021344C">
        <w:rPr>
          <w:rStyle w:val="StyleUnderline"/>
        </w:rPr>
        <w:t>or denial of technology transfer</w:t>
      </w:r>
      <w:r w:rsidRPr="0021344C">
        <w:rPr>
          <w:sz w:val="16"/>
        </w:rPr>
        <w:t xml:space="preserve">, as in the 2016 Turkish Patriot missile request, </w:t>
      </w:r>
      <w:r w:rsidRPr="0021344C">
        <w:rPr>
          <w:rStyle w:val="StyleUnderline"/>
        </w:rPr>
        <w:t>using the withholding of arms sales as a blunt force instrument of coercion is unlikely to produce desired strategic benefits and often backfires</w:t>
      </w:r>
      <w:r w:rsidRPr="0021344C">
        <w:rPr>
          <w:sz w:val="16"/>
        </w:rPr>
        <w:t xml:space="preserve">. </w:t>
      </w:r>
      <w:r w:rsidRPr="0021344C">
        <w:rPr>
          <w:rStyle w:val="StyleUnderline"/>
        </w:rPr>
        <w:t>Arms exports are best used for maintaining or strengthening relationships while limiting adversary access to client states; a tool of nuanced influence, not outright coercion</w:t>
      </w:r>
      <w:r w:rsidRPr="0021344C">
        <w:rPr>
          <w:sz w:val="16"/>
        </w:rPr>
        <w:t xml:space="preserve">. In fact, </w:t>
      </w:r>
      <w:r w:rsidRPr="0021344C">
        <w:rPr>
          <w:rStyle w:val="StyleUnderline"/>
        </w:rPr>
        <w:t>threatening to withhold arms sales to coerce a state into changing its behavior often has the opposite effect, leading clients to diversify their arms sourcing instead of shifting course</w:t>
      </w:r>
      <w:r w:rsidRPr="0021344C">
        <w:rPr>
          <w:sz w:val="16"/>
        </w:rPr>
        <w:t xml:space="preserve">. Similarly, </w:t>
      </w:r>
      <w:r w:rsidRPr="0021344C">
        <w:rPr>
          <w:rStyle w:val="StyleUnderline"/>
        </w:rPr>
        <w:t>calls to restrict technology transfer and worries about demands for direct offsets mistake what is known as “design technology transfer” for the much more difficult “capacity” level of transfer</w:t>
      </w:r>
      <w:r w:rsidRPr="0021344C">
        <w:rPr>
          <w:sz w:val="16"/>
        </w:rPr>
        <w:t xml:space="preserve">. Both are explained in more detail below, but for now it is worth noting that design transfer, the level at which most of these offsets occur, does not lead to the creation of an independent defense industry, but instead provides the United States with a source of political power. The United States should not fear technology transfer, but with the appropriate end-user controls, encourage it. </w:t>
      </w:r>
      <w:r w:rsidRPr="0021344C">
        <w:rPr>
          <w:rStyle w:val="StyleUnderline"/>
        </w:rPr>
        <w:t>Additionally, while a large domestic market provides the United States the luxury of sacrificing financial gains for political influence, sometimes economics do matter; especially when it comes to preserving complex production lines for future flexibility</w:t>
      </w:r>
      <w:r w:rsidRPr="0021344C">
        <w:rPr>
          <w:sz w:val="16"/>
        </w:rPr>
        <w:t xml:space="preserve">. Finally, </w:t>
      </w:r>
      <w:r w:rsidRPr="0021344C">
        <w:rPr>
          <w:rStyle w:val="StyleUnderline"/>
        </w:rPr>
        <w:t>the United States should not look to use an arms embargo to coerce Saudi policy change, not for economic reasons, but simply because it is unlikely to work</w:t>
      </w:r>
      <w:r w:rsidRPr="0021344C">
        <w:rPr>
          <w:sz w:val="16"/>
        </w:rPr>
        <w:t xml:space="preserve">. Greasing the Skids, Not Twisting Arms </w:t>
      </w:r>
      <w:proofErr w:type="spellStart"/>
      <w:r w:rsidRPr="0021344C">
        <w:rPr>
          <w:rStyle w:val="StyleUnderline"/>
        </w:rPr>
        <w:t>Arms</w:t>
      </w:r>
      <w:proofErr w:type="spellEnd"/>
      <w:r w:rsidRPr="0021344C">
        <w:rPr>
          <w:rStyle w:val="StyleUnderline"/>
        </w:rPr>
        <w:t xml:space="preserve"> sales are useful tools for maintaining</w:t>
      </w:r>
      <w:r w:rsidRPr="0021344C">
        <w:rPr>
          <w:sz w:val="16"/>
        </w:rPr>
        <w:t xml:space="preserve"> communication, strengthening </w:t>
      </w:r>
      <w:r w:rsidRPr="0021344C">
        <w:rPr>
          <w:rStyle w:val="StyleUnderline"/>
        </w:rPr>
        <w:t>relationships</w:t>
      </w:r>
      <w:r w:rsidRPr="0021344C">
        <w:rPr>
          <w:sz w:val="16"/>
        </w:rPr>
        <w:t xml:space="preserve">, and keeping potential adversary states at bay. </w:t>
      </w:r>
      <w:r w:rsidRPr="0021344C">
        <w:rPr>
          <w:rStyle w:val="StyleUnderline"/>
        </w:rPr>
        <w:t>Conversely, as a blunt instrument of coercion</w:t>
      </w:r>
      <w:r w:rsidRPr="0021344C">
        <w:rPr>
          <w:sz w:val="16"/>
        </w:rPr>
        <w:t xml:space="preserve"> (i.e. if you do not do X, we will suspend Y), </w:t>
      </w:r>
      <w:r w:rsidRPr="0021344C">
        <w:rPr>
          <w:rStyle w:val="StyleUnderline"/>
        </w:rPr>
        <w:t>they are likely losers</w:t>
      </w:r>
      <w:r w:rsidRPr="0021344C">
        <w:rPr>
          <w:sz w:val="16"/>
        </w:rPr>
        <w:t xml:space="preserve">. Senior U.S. government officials involved in the arms transfer process that I interviewed over the past year during the course of my research have echoed similar sentiments. This is also borne out by previous research providing evidence that using arms transfers as situationally coercive tools is rarely successful. </w:t>
      </w:r>
      <w:r w:rsidRPr="0021344C">
        <w:rPr>
          <w:rStyle w:val="StyleUnderline"/>
        </w:rPr>
        <w:t>Interestingly, coercion attempts using arms transfers are least likely to be successful when used as a punishment or threat against an autocratic regime, such as Saudi Arabia</w:t>
      </w:r>
      <w:r w:rsidRPr="0021344C">
        <w:rPr>
          <w:sz w:val="16"/>
        </w:rPr>
        <w:t xml:space="preserve">. Instead, </w:t>
      </w:r>
      <w:r w:rsidRPr="0021344C">
        <w:rPr>
          <w:rStyle w:val="StyleUnderline"/>
        </w:rPr>
        <w:t>punishments in the form of an embargo can often push a client to diversify sourcing rather than to change behavior</w:t>
      </w:r>
      <w:r w:rsidRPr="0021344C">
        <w:rPr>
          <w:sz w:val="16"/>
        </w:rPr>
        <w:t xml:space="preserve">. Consider Indonesia and Egypt. </w:t>
      </w:r>
      <w:r w:rsidRPr="0021344C">
        <w:rPr>
          <w:rStyle w:val="StyleUnderline"/>
        </w:rPr>
        <w:t>In 2015, Egypt agreed to purchase nearly 50 Russian</w:t>
      </w:r>
      <w:r w:rsidRPr="0021344C">
        <w:rPr>
          <w:sz w:val="16"/>
        </w:rPr>
        <w:t xml:space="preserve"> MiG-29M/</w:t>
      </w:r>
      <w:r w:rsidRPr="0021344C">
        <w:rPr>
          <w:rStyle w:val="StyleUnderline"/>
        </w:rPr>
        <w:t xml:space="preserve">M2s and more than two-dozen French </w:t>
      </w:r>
      <w:proofErr w:type="spellStart"/>
      <w:r w:rsidRPr="0021344C">
        <w:rPr>
          <w:rStyle w:val="StyleUnderline"/>
        </w:rPr>
        <w:t>Rafales</w:t>
      </w:r>
      <w:proofErr w:type="spellEnd"/>
      <w:r w:rsidRPr="0021344C">
        <w:rPr>
          <w:rStyle w:val="StyleUnderline"/>
        </w:rPr>
        <w:t>. This represented a shocking turn of events after more than three decades of purchasing only American-made fighter jets</w:t>
      </w:r>
      <w:r w:rsidRPr="0021344C">
        <w:rPr>
          <w:sz w:val="16"/>
        </w:rPr>
        <w:t xml:space="preserve">. </w:t>
      </w:r>
      <w:r w:rsidRPr="0021344C">
        <w:rPr>
          <w:rStyle w:val="StyleUnderline"/>
        </w:rPr>
        <w:t>It was also driven largely by the U.S. embargo put in place in 2013</w:t>
      </w:r>
      <w:r w:rsidRPr="0021344C">
        <w:rPr>
          <w:sz w:val="16"/>
        </w:rPr>
        <w:t xml:space="preserve">, after the Egyptian army’s removal of then-President Mohamed Morsi, who had won the presidency in a 2012 election. </w:t>
      </w:r>
      <w:r w:rsidRPr="0021344C">
        <w:rPr>
          <w:rStyle w:val="StyleUnderline"/>
        </w:rPr>
        <w:t>The embargo caused significant tension between the two states driven by “an Egyptian sense that they were at a point of mortal peril” while the United States was moralizing about democratic reforms</w:t>
      </w:r>
      <w:r w:rsidRPr="0021344C">
        <w:rPr>
          <w:sz w:val="16"/>
        </w:rPr>
        <w:t xml:space="preserve">. Remarkably, </w:t>
      </w:r>
      <w:r w:rsidRPr="0021344C">
        <w:rPr>
          <w:rStyle w:val="StyleUnderline"/>
        </w:rPr>
        <w:t>the United States lifted the embargo in 2015 with virtually no change in Egyptian policies, no official U.S. “democracy certification”, and Egyptian military support for the Saudi-led war in Yemen</w:t>
      </w:r>
      <w:r w:rsidRPr="0021344C">
        <w:rPr>
          <w:sz w:val="16"/>
        </w:rPr>
        <w:t xml:space="preserve">. The U.S. arms embargo as a tool of coercive change was an abject failure. </w:t>
      </w:r>
      <w:r w:rsidRPr="0021344C">
        <w:rPr>
          <w:rStyle w:val="StyleUnderline"/>
        </w:rPr>
        <w:t>A similar story played out in Indonesia more than a decade prior</w:t>
      </w:r>
      <w:r w:rsidRPr="0021344C">
        <w:rPr>
          <w:sz w:val="16"/>
        </w:rPr>
        <w:t xml:space="preserve">. A long-time arms client of the United States with no history of Russian imports, Indonesia announced a deal with Russia in 2003 to purchase Russian Su-27/30s. While Indonesia was always far more politically neutral than Egypt, this remarkable turnaround in arms sourcing diversification appears to be the result of a U.S. arms embargo implemented in 1999 in response to Indonesia’s apparent human rights violations carrying out heavy-handed military actions in East Timor. Furious at U.S. meddling in something the government considered a domestic issue, Indonesia looked instead to Russia with the specific intent to “overcome the effects of [U.S.] arms sales restrictions.” In other words, Indonesia looked to diversify, not capitulate. </w:t>
      </w:r>
      <w:r w:rsidRPr="0021344C">
        <w:rPr>
          <w:rStyle w:val="StyleUnderline"/>
        </w:rPr>
        <w:t>Indonesia continued sourcing Russian arms even after the United States lifted the embargo in 2005. Perhaps most remarkably, even after the United States agreed to give Indonesia 24 F-16s in 2012, the archipelago state still agreed to purchase 11 Russian Su-35s</w:t>
      </w:r>
      <w:r w:rsidRPr="0021344C">
        <w:rPr>
          <w:sz w:val="16"/>
        </w:rPr>
        <w:t xml:space="preserve">. </w:t>
      </w:r>
      <w:r w:rsidRPr="0021344C">
        <w:rPr>
          <w:rStyle w:val="StyleUnderline"/>
        </w:rPr>
        <w:t>The U.S. attempt at coercion not only failed but continues to perpetuate negative strategic effects today</w:t>
      </w:r>
      <w:r w:rsidRPr="0021344C">
        <w:rPr>
          <w:sz w:val="16"/>
        </w:rPr>
        <w:t xml:space="preserve">. Who’s Afraid of Technology Transfer? Another argument for a more restrictive arms export policy concerns direct industrial offsets (those economic agreements in which a supplier invests in the industry of a client state directly related to the arms being transferred) and technology transfer. However, these tools should not be feared. Technology transfer is unlikely to breed meaningful competition for the United States where it matters most, in the medium- to high-end markets, and instead gives the United States a source of political influence. The problem in many analyses is confusion over the type of technology transfer. There are three ideal-typical categories of transfer: material transfer, such as simple diffusion of weapons and machines; design transfer, like blueprints and schematics; and capacity transfer, which involves basic scientific knowledge and expertise within the industrial base. Most technology transfers ultimately fall into the first two categories, despite what a client state might hope for. Consider the 2003 Polish decision to purchase F-16s from Lockheed Martin with direct offsets valued at more than $6 billion. This represented 170 percent of the program value and the then-largest in commercial history. Despite this massive investment, Poland does not design and produce their own fighter jets today, but rather subsections of American-designed systems under license. In fact, direct offsets provided inroads for U.S. industry in the Polish defense industry in a manner that strongly incentivizes the Poles to continue purchasing U.S. aircraft, and indeed Poland appears poised to purchase the F-35 in the near future. Offsets and technology transfer may have helped revive portions of the Polish defense industry and provided some domestic job creation, but it did not create an independent competitor to the U.S. defense industry. This is exactly as expected with material and design levels of transfer. While some of the very largest industrial states, such as India or China, might eventually create a world-leading defense industry, it will remain out of the grasp of most states. Consider China, an unquestionable economic powerhouse of recent decades. Despite decades of arms purchases, technology transfer, blatant reverse engineering attempts, and hundreds of billions of dollars, China still turns to Russia for help with the most advanced weaponry such as fighter jets, helicopters, surface-to-air missiles, radars, and jet engines. If China, the second largest economy in the world struggles so mightily, what threat do smaller, less capable states pose? Capacity transfer, the acquisition of basic scientific knowledge and expertise crafted over decades, cannot simply be uploaded, emailed to another state, or hacked. Rather, it takes decades of intentional and costly investment. For high-end weaponry, where research and development costs remain a prohibitive barrier to entry, the United States and a handful of other advanced economies are likely to remain in the driver’s seat; even with generous technology transfer agreements. Finally, consider some of the negative second- and third-order effects that excessive restriction caused in American unwillingness to commit to selling the U.S.-made Patriot missile system and its underlying technology to Turkey. This was recently posited as a U.S. export restriction success. However, this restraint looks less successful each passing day. Even with significant design transfer, it is unlikely Turkey could obtain the requisite capacity transfer to be self-sufficient in surface-to-air and anti-missile defense systems anytime soon. Conversely, by using U.S. technology, the United States could have legally restricted Turkey’s future export of it. More importantly, Turkey has since agreed to purchase Russia’s advanced S-400 surface-to-air missile system, a blow to U.S. and NATO relations with Turkey. The S-400 purchase will put advanced Russian technology and military advisors inside a NATO ally and tier-two F-35 industrial partner that is a sole-source supplier on several F-35 components. As the Air Force Secretary said last year about Turkey’s S-400 agreement, “Sometimes it’s the United States that’s part of the problem.” Even worse, the United States has since approved the sale of the Patriot to Turkey, with the acting U.S. Defense Secretary recently commenting, “we need Turkey to buy the Patriot.” Was holding back on some surface-to-air missile technology worth the strategic cost? It appears unlikely. Sometimes It’s Not Dollars, But Sense As others have pointed out, the United States can afford to “make economic […] sacrifices” in order to privilege politico-security benefits in arms export decisions. As one author recently explained in War on the Rocks: The United States is so economically advantaged in making and selling weapons that it can limit conventional-weapons proliferation [and] … technology diffusion, (and maintain a robust defense industrial base) while retaining its commanding market position. This is undoubtedly true. However, on rare occasions economics do matter. Specifically, maintaining strategic flexibility by keeping a production line open which would otherwise shutter might sometimes need to be prioritized. Consider the two recent examples of the F-22 and F-15. In December 2011, the final F-22 fighter jet rolled off the assembly line, 554 short of the original program requirement. At the same time, close U.S. allies such as Japan and Australia made inquiries about purchasing further increments of the fifth-generation fighter, which would have kept production going for at least several more years. The United States rejected the inquiries, shuttering the production line instead. A 2011 RAND Corporation study estimates the cost of restarting production and fabricating 75 additional F-22s to be $17 billion — nearly $227 million per jet. Despite this cost and because of an evolving international security environment, the US Congress inserted language into the 2017 defense budget directing the U.S. Air Force to conduct a “production restart assessment,” though the likelihood of a production restart remains infinitesimally small. Fortunately, the outcome is different for the F-15. In 2013, Qatar made a request for the purchase of 70 F-15QAs, worth $4 billion. At the time, without another export order the 40-year old F-15 production line was slated to close by 2019, eliminating any future purchases. After delaying approval for nearly three years, the U.S. administration finally approved the deal in late 2016, guaranteeing F-15 production into the mid-2020s. Unlike the F-22, the United States maintains strategic flexibility in F-15 (and F-18 and F-16) production, largely because of exports. This appears to be an especially prescient decision, as the FY2020 U.S. Air Force budget proposal requests money to purchase at least eight (and up to 100) F-15EX air superiority platforms; a platform one industry reporter highlighted “is only possible because other countries have spent roughly $5B over the last couple of decades to continuously evolve the F-15 into what it is today […] basically, the [Air Force] is getting [these upgrades] for free.” </w:t>
      </w:r>
      <w:r w:rsidRPr="0021344C">
        <w:rPr>
          <w:rStyle w:val="StyleUnderline"/>
        </w:rPr>
        <w:t>What About Saudi Arabia? In sum, more restrictive arms sales, delivery suspensions, or outright embargos are unlikely to succeed in policy coercion</w:t>
      </w:r>
      <w:r w:rsidRPr="0021344C">
        <w:rPr>
          <w:sz w:val="16"/>
        </w:rPr>
        <w:t xml:space="preserve">. </w:t>
      </w:r>
      <w:r w:rsidRPr="0021344C">
        <w:rPr>
          <w:rStyle w:val="StyleUnderline"/>
        </w:rPr>
        <w:t>While arms transfers provide an avenue of influence, embargos often lead to diversification, not desired policy changes</w:t>
      </w:r>
      <w:r w:rsidRPr="0021344C">
        <w:rPr>
          <w:sz w:val="16"/>
        </w:rPr>
        <w:t xml:space="preserve">. Additionally, fears of technology transfer and direct offsets creating a competitor out of every client are generally unfounded in the high-end market in which the United States generally deals. Finally, </w:t>
      </w:r>
      <w:r w:rsidRPr="0021344C">
        <w:rPr>
          <w:rStyle w:val="StyleUnderline"/>
        </w:rPr>
        <w:t>while the large domestic market provides the United States the luxury of sacrificing financial gains for political influence, sometimes economics do matter, particularly when it comes to saving a production line for future flexibility</w:t>
      </w:r>
      <w:r w:rsidRPr="0021344C">
        <w:rPr>
          <w:sz w:val="16"/>
        </w:rPr>
        <w:t xml:space="preserve">. </w:t>
      </w:r>
      <w:r w:rsidRPr="0021344C">
        <w:rPr>
          <w:rStyle w:val="StyleUnderline"/>
        </w:rPr>
        <w:t>These conclusions should therefore inform U.S. policy on Saudi Arabia. The intent here is not to argue the moral or ethical responsibility of U.S. leaders in responding to Saudi Arabia’s execution of journalists or tactics in the war in Yemen</w:t>
      </w:r>
      <w:r w:rsidRPr="0021344C">
        <w:rPr>
          <w:sz w:val="16"/>
        </w:rPr>
        <w:t xml:space="preserve">. It is natural to see the horror wrought in Yemen and want to take any actions necessary to stop it. However, I ultimately argue against a Saudi embargo. This is not because, as the president has argued, it might cost a few billion dollars and some hundreds of defense industry jobs. As others have pointed out, </w:t>
      </w:r>
      <w:r w:rsidRPr="0021344C">
        <w:rPr>
          <w:rStyle w:val="StyleUnderline"/>
        </w:rPr>
        <w:t>the economic impact of Saudi arms purchases on the U.S. defense industry is relatively small. Rather, embargoing Saudi Arabia is unlikely to fundamentally alter Saudi policies, but likely to further damage U.S. ties with Riyadh</w:t>
      </w:r>
      <w:r w:rsidRPr="0021344C">
        <w:rPr>
          <w:sz w:val="16"/>
        </w:rPr>
        <w:t xml:space="preserve">. In the near-term, Saudi Arabia can substitute other weapons, such as the Eurofighter and Tornado, and “dumb bombs” instead of U.S.-built “smart weapons.” The Saudis can also rely more heavily on their Emirati and Egyptian partners using non-U.S. produced arms. </w:t>
      </w:r>
      <w:r w:rsidRPr="0021344C">
        <w:rPr>
          <w:rStyle w:val="StyleUnderline"/>
        </w:rPr>
        <w:t>In the medium to long term, such an embargo is likely to push the Kingdom to greater arms diversification. If history is any guide, the United States will eventually lift any potential arms embargo with little change in Saudi behavior, but only after having provided an opportunity for adversary states such as Russia and China to gain a strategic foothold in Riyadh</w:t>
      </w:r>
      <w:r w:rsidRPr="0021344C">
        <w:rPr>
          <w:sz w:val="16"/>
        </w:rPr>
        <w:t xml:space="preserve">. Some might counter that it would be extremely difficult and costly, in both time and money, for the Saudis to significantly diversify their arms acquisitions away from the United States. This is absolutely the case. However, costly does not mean impossible. Less wealthy states have already done it. Egypt is one example above; but others such as Venezuela and even tiny Kuwait — frustrated at years of U.S. approval delays — have significantly diversified their arms acquisitions. </w:t>
      </w:r>
      <w:r w:rsidRPr="0021344C">
        <w:rPr>
          <w:rStyle w:val="StyleUnderline"/>
        </w:rPr>
        <w:t>In other words, with the money and options available to Saudi Arabia, and few other producers showing a stomach for a full embargo, it is not unreasonable to believe that the Saudis might significantly diversify their arms acquisitions over time in response to a U.S. embargo</w:t>
      </w:r>
      <w:r w:rsidRPr="0021344C">
        <w:rPr>
          <w:sz w:val="16"/>
        </w:rPr>
        <w:t xml:space="preserve">. </w:t>
      </w:r>
      <w:r w:rsidRPr="0021344C">
        <w:rPr>
          <w:rStyle w:val="StyleUnderline"/>
        </w:rPr>
        <w:t>Thus, while a U.S. embargo might be morally compelling and emotionally satisfying, it is unlikely to create meaningful change for those most at risk or be strategically beneficial to the United States</w:t>
      </w:r>
      <w:r w:rsidRPr="0021344C">
        <w:rPr>
          <w:sz w:val="16"/>
        </w:rPr>
        <w:t>. In the absence of a compelling, evidence-based case that an arms embargo on Saudi Arabia might produce desired changes in behavior, policymakers should look elsewhere for solutions to their Saudi problems.</w:t>
      </w:r>
    </w:p>
    <w:p w:rsidR="002D571E" w:rsidRDefault="002D571E" w:rsidP="002D571E"/>
    <w:p w:rsidR="002D571E" w:rsidRDefault="002D571E" w:rsidP="002D571E"/>
    <w:p w:rsidR="002D571E" w:rsidRDefault="002D571E" w:rsidP="002D571E">
      <w:pPr>
        <w:pStyle w:val="Heading4"/>
      </w:pPr>
      <w:r>
        <w:t>Specifically Russia steps up to fill the void – they are looking for a way in now</w:t>
      </w:r>
    </w:p>
    <w:p w:rsidR="002D571E" w:rsidRDefault="002D571E" w:rsidP="002D571E">
      <w:r w:rsidRPr="00351AC4">
        <w:rPr>
          <w:rStyle w:val="Style13ptBold"/>
        </w:rPr>
        <w:t>Rosenberg 2018</w:t>
      </w:r>
      <w:r w:rsidRPr="00351AC4">
        <w:t xml:space="preserve"> (Joel Rosenberg, </w:t>
      </w:r>
      <w:r>
        <w:t xml:space="preserve">American/Israeli communications strategist, </w:t>
      </w:r>
      <w:r w:rsidRPr="00351AC4">
        <w:t xml:space="preserve">"Let’s be clear: Vladimir Putin will be happy to welcome Saudi Arabia into Moscow’s orbit if the U.S. cuts Riyadh loose. (Here are four must-read articles on the importance of maintaining our alliance with the Saudis, including the statement by President Trump.)", Joel Rosenberg's Blog, November 28 2018, </w:t>
      </w:r>
      <w:hyperlink r:id="rId18" w:history="1">
        <w:r w:rsidRPr="00EE019B">
          <w:rPr>
            <w:rStyle w:val="Hyperlink"/>
          </w:rPr>
          <w:t>https://flashtrafficblog.wordpress.com/2018/11/28/lets-be-clear-vladimir-putin-will-be-happy-to-welcome-saudi-arabia-into-moscows-orbit-if-the-u-s-cuts-riyadh-loose-here-are-four-must-read-articles-on-the-importance-of-maintaining-our-allianc/</w:t>
        </w:r>
      </w:hyperlink>
      <w:r>
        <w:t>, mmv)</w:t>
      </w:r>
    </w:p>
    <w:p w:rsidR="002D571E" w:rsidRPr="00351AC4" w:rsidRDefault="002D571E" w:rsidP="002D571E">
      <w:r w:rsidRPr="00351AC4">
        <w:t xml:space="preserve">A ferocious debate over this question is raging in Washington at this very moment, and the stakes are high. </w:t>
      </w:r>
    </w:p>
    <w:p w:rsidR="002D571E" w:rsidRDefault="002D571E" w:rsidP="002D571E">
      <w:r w:rsidRPr="00351AC4">
        <w:rPr>
          <w:rStyle w:val="StyleUnderline"/>
        </w:rPr>
        <w:t>On one side of the debate are many in the media</w:t>
      </w:r>
      <w:r>
        <w:t xml:space="preserve">, along with numerous former advisors to President Barack Obama. </w:t>
      </w:r>
      <w:r w:rsidRPr="00351AC4">
        <w:rPr>
          <w:rStyle w:val="StyleUnderline"/>
        </w:rPr>
        <w:t>They have never liked how close Washington has been with Riyadh and they are freshly determined to smash the Saudis in the mouth because of the murder of Jamal Khashoggi, the Saudi journalist</w:t>
      </w:r>
      <w:r>
        <w:t>.</w:t>
      </w:r>
    </w:p>
    <w:p w:rsidR="002D571E" w:rsidRDefault="002D571E" w:rsidP="002D571E">
      <w:r>
        <w:t>Most of these voices had no problem with President Obama cutting a nuclear deal with Iran — one of America’s most dangerous enemies and certainly the worst terrorist state on the planet. Despite Iran’s history of murdering thousands of their own people and others throughout the Middle East (now especially in Syria and Yemen), these voices saw no problem with providing the ayatollahs with $150 billion in cash, removing economic sanctions from Iran, or legitimizing Tehran’s previously illegal enrichment of uranium. They never once during the process seriously tried to require Iran to stop funding terrorism, building longer range missiles, or sowing seeds of revolution and destruction throughout the Middle East. But the Saudis, oh the Saudis, these folks claim, these are the blood-thirsty despots who really need to be punished.</w:t>
      </w:r>
    </w:p>
    <w:p w:rsidR="002D571E" w:rsidRDefault="002D571E" w:rsidP="002D571E">
      <w:r w:rsidRPr="00351AC4">
        <w:rPr>
          <w:rStyle w:val="StyleUnderline"/>
        </w:rPr>
        <w:t>What’s more, a growing number of Republicans on Capitol Hill are also ready to impose severe punishments on the entire Saudi government over the Khashoggi affair. Some are calling into question the nature of the alliance itself</w:t>
      </w:r>
      <w:r>
        <w:t>.</w:t>
      </w:r>
    </w:p>
    <w:p w:rsidR="002D571E" w:rsidRDefault="002D571E" w:rsidP="002D571E">
      <w:r w:rsidRPr="00351AC4">
        <w:rPr>
          <w:rStyle w:val="StyleUnderline"/>
        </w:rPr>
        <w:t>On the other side of the debate are those who fully agree that the Khashoggi murder was despicable and must be punished, but are calling for cooler heads to prevail when it comes to upending American policy in the Gulf region</w:t>
      </w:r>
      <w:r>
        <w:t xml:space="preserve">. They make the case that </w:t>
      </w:r>
      <w:r w:rsidRPr="00351AC4">
        <w:rPr>
          <w:rStyle w:val="StyleUnderline"/>
        </w:rPr>
        <w:t>we need the Saudis to help us counter Iran and Russia in the Middle East</w:t>
      </w:r>
      <w:r>
        <w:t xml:space="preserve">, to help us fight the Radicals like al Qaeda, ISIS and the Muslim Brotherhood, to keep oil flowing, </w:t>
      </w:r>
      <w:r w:rsidRPr="00351AC4">
        <w:rPr>
          <w:rStyle w:val="StyleUnderline"/>
        </w:rPr>
        <w:t>and hopefully to advance Arab-Israeli peace</w:t>
      </w:r>
      <w:r>
        <w:t>.</w:t>
      </w:r>
    </w:p>
    <w:p w:rsidR="002D571E" w:rsidRDefault="002D571E" w:rsidP="002D571E">
      <w:r w:rsidRPr="00351AC4">
        <w:rPr>
          <w:rStyle w:val="StyleUnderline"/>
        </w:rPr>
        <w:t>They make the case that the 33 year-old Saudi Crown Prince is making bold, serious, and important reforms at home, and wants to work more closely with the U.S. and the West. Yes, he has made mistakes, even serious ones. But he should be helped, coached, encouraged, not cut loose</w:t>
      </w:r>
      <w:r>
        <w:t>.</w:t>
      </w:r>
    </w:p>
    <w:p w:rsidR="002D571E" w:rsidRDefault="002D571E" w:rsidP="002D571E">
      <w:r>
        <w:t xml:space="preserve">What’s more, </w:t>
      </w:r>
      <w:r w:rsidRPr="00351AC4">
        <w:rPr>
          <w:rStyle w:val="StyleUnderline"/>
        </w:rPr>
        <w:t>these voices caution that punishing the entire Saudi government — rather than targeting the operatives responsible for the crime — would be a serious mistake, one that could rupture the alliance. Some worry that if Washington hits the Saudis too hard, this could drive Riyadh into the waiting (eager) arms of Vladimir Putin and the Russians, and/or into the arms of the Chinese</w:t>
      </w:r>
      <w:r>
        <w:t>.</w:t>
      </w:r>
      <w:r>
        <w:tab/>
      </w:r>
    </w:p>
    <w:p w:rsidR="002D571E" w:rsidRDefault="002D571E" w:rsidP="002D571E">
      <w:r w:rsidRPr="00351AC4">
        <w:rPr>
          <w:rStyle w:val="StyleUnderline"/>
        </w:rPr>
        <w:t xml:space="preserve">Putin is headed to the G20 summit in Argentina and plans to meet with the Saudi delegation. He would absolutely love to flip Riyadh from the American camp into the Russian orbit. I don’t believe </w:t>
      </w:r>
      <w:r w:rsidRPr="00351AC4">
        <w:t>Saudi King Salman or Crown Prince Mohammed bin Salman</w:t>
      </w:r>
      <w:r>
        <w:t xml:space="preserve"> (</w:t>
      </w:r>
      <w:r w:rsidRPr="00351AC4">
        <w:rPr>
          <w:rStyle w:val="StyleUnderline"/>
        </w:rPr>
        <w:t>MBS</w:t>
      </w:r>
      <w:r>
        <w:t xml:space="preserve">) </w:t>
      </w:r>
      <w:r w:rsidRPr="00351AC4">
        <w:rPr>
          <w:rStyle w:val="StyleUnderline"/>
        </w:rPr>
        <w:t>are inclined at the moment to switch sides to the Kremlin. But I fully expect Putin to make a very tempting offer. And who knows where the king and his son might wind up if most of Washington loses focus on U.S. national security interests in the region</w:t>
      </w:r>
      <w:r>
        <w:t>, in addition to our enormously important human rights concerns.</w:t>
      </w:r>
    </w:p>
    <w:p w:rsidR="002D571E" w:rsidRDefault="002D571E" w:rsidP="002D571E"/>
    <w:p w:rsidR="00B36385" w:rsidRDefault="00B36385" w:rsidP="00B36385">
      <w:pPr>
        <w:pStyle w:val="Heading4"/>
      </w:pPr>
      <w:r>
        <w:t xml:space="preserve">Increasing Russian influence ensures expansionism and a war over the Ukraine – arms sales are key to Russia’s strategy </w:t>
      </w:r>
    </w:p>
    <w:p w:rsidR="00B36385" w:rsidRDefault="00B36385" w:rsidP="00B36385">
      <w:r w:rsidRPr="00AB7C22">
        <w:rPr>
          <w:rStyle w:val="Style13ptBold"/>
        </w:rPr>
        <w:t>Hall 2019</w:t>
      </w:r>
      <w:r>
        <w:t xml:space="preserve"> (Jonathan Hall, security and political risk analyst focused on Eurasian geopolitics, military affairs, and emerging technologies, "Western Sanctions Are Driving Russia’s Focus on the Middle East", Fair Observer, April 15 2019, </w:t>
      </w:r>
      <w:hyperlink r:id="rId19" w:history="1">
        <w:r w:rsidRPr="00EE019B">
          <w:rPr>
            <w:rStyle w:val="Hyperlink"/>
          </w:rPr>
          <w:t>https://www.fairobserver.com/region/middle_east_north_africa/western-sanctions-russia-economy-syria-ukraine-middle-east-news-00171/</w:t>
        </w:r>
      </w:hyperlink>
      <w:r>
        <w:t>, mmv)</w:t>
      </w:r>
    </w:p>
    <w:p w:rsidR="00B36385" w:rsidRPr="00AB7C22" w:rsidRDefault="00B36385" w:rsidP="00B36385">
      <w:pPr>
        <w:rPr>
          <w:sz w:val="16"/>
        </w:rPr>
      </w:pPr>
      <w:r w:rsidRPr="00AB7C22">
        <w:rPr>
          <w:sz w:val="16"/>
        </w:rPr>
        <w:t xml:space="preserve">September 30, 2015, marked the beginning of Russia’s official involvement in Syria at the request of President Assad, opening with airstrikes around the cities of Homs and Hama in western Syria against the mainstream opposition forces. </w:t>
      </w:r>
      <w:r w:rsidRPr="00AB7C22">
        <w:rPr>
          <w:rStyle w:val="StyleUnderline"/>
        </w:rPr>
        <w:t>With the war in eastern Ukraine already being waged for over a year at that point, the two conflicts have since been inextricably linked. Some analysts posit that Russia’s incursion into Syria serves the same purpose as prior aggressions in Ukraine, namely dismantling the current Western-led world order</w:t>
      </w:r>
      <w:r w:rsidRPr="00AB7C22">
        <w:rPr>
          <w:sz w:val="16"/>
        </w:rPr>
        <w:t xml:space="preserve"> that has been in place since World War II. </w:t>
      </w:r>
      <w:r w:rsidRPr="00AB7C22">
        <w:rPr>
          <w:rStyle w:val="StyleUnderline"/>
        </w:rPr>
        <w:t xml:space="preserve">Concerning this link, Russia’s President Vladimir Putin likely knew he would be able to use any gains in the Middle East in his favor concerning Ukraine. </w:t>
      </w:r>
      <w:r w:rsidRPr="00AB7C22">
        <w:rPr>
          <w:sz w:val="16"/>
        </w:rPr>
        <w:t xml:space="preserve">However, these gains, when seen through a wider lens than just the regional context of Ukraine, provide a clearer analysis of the economically and geopolitically revitalized bargaining position given to the Kremlin on issues with transatlantic partners writ large and, therefore, certainly concerning Donbas and Crimea. Throughout 2014, as US and EU sanctions began to accumulate, the ruble was at one point devalued by roughly 50%. While Moscow has reclaimed some economic stability, the strength of the Russian currency, which is currently priced at 65 against the US dollar, is </w:t>
      </w:r>
      <w:proofErr w:type="spellStart"/>
      <w:r w:rsidRPr="00AB7C22">
        <w:rPr>
          <w:sz w:val="16"/>
        </w:rPr>
        <w:t>no where</w:t>
      </w:r>
      <w:proofErr w:type="spellEnd"/>
      <w:r w:rsidRPr="00AB7C22">
        <w:rPr>
          <w:sz w:val="16"/>
        </w:rPr>
        <w:t xml:space="preserve"> near its former status of around 35 rubles against the dollar. While sanctions have certainly hurt Russia’s economy, the drop in the global oil prices had a much more significant effect. Russia’s long-term budget projections placed oil above $100 per barrel; however, at certain points in 2016, the price fell below $30. Moscow’s economic difficulties were further compounded by the budgetary pressures self-imposed by its activities in Ukraine, as well as the economic shock experienced during the 2008-09 global financial crisis that drained central reserves. Even if the sanctions were never imposed, some suggest the Kremlin would still have found itself in a difficult position. Irrespective of sanctions staying in place, last year the State Duma reviewed the federal budget and projected a surplus of 0.5% of GDP, equating to around $7.7 billion. This was the first expected surplus since 2011, which displays the preponderant effect of oil over Western sanctions given that 2012 marked the beginning of a drop in global oil prices. The World Bank confirmed such reports, forecasting 1.5% GDP growth in 2018, followed by an increase of 1.8% from 2019-20. Entering Syria </w:t>
      </w:r>
      <w:r w:rsidRPr="00AB7C22">
        <w:rPr>
          <w:rStyle w:val="StyleUnderline"/>
        </w:rPr>
        <w:t>Although the financial losses due to sanctions have not had the same effect as declining oil prices, they have certainly taken their toll</w:t>
      </w:r>
      <w:r w:rsidRPr="00AB7C22">
        <w:rPr>
          <w:sz w:val="16"/>
        </w:rPr>
        <w:t xml:space="preserve">. Resumed business with the EU and the US would be the best-case scenario for Russia. However, this would only begin to be a possibility after the Kremlin put forth a concerted effort to work with the international community to bring about peace in the region. Moscow, however, understands that an abrupt end to the fighting in Donbas, in which it has only marginally admitted involvement, would be highly unlikely, especially while trying to save face on both the international stage as well as in front of domestic audiences. Given this reality, </w:t>
      </w:r>
      <w:r w:rsidRPr="00AB7C22">
        <w:rPr>
          <w:rStyle w:val="StyleUnderline"/>
        </w:rPr>
        <w:t>Russia appears fully committed to increasing relations in the Middle East not only militarily, but also economically</w:t>
      </w:r>
      <w:r w:rsidRPr="00AB7C22">
        <w:rPr>
          <w:sz w:val="16"/>
        </w:rPr>
        <w:t xml:space="preserve">, as part of its eastward pivot toward the MENA region and Asia. Important to note is that on the list of sanctioned individuals and entities is </w:t>
      </w:r>
      <w:proofErr w:type="spellStart"/>
      <w:r w:rsidRPr="00AB7C22">
        <w:rPr>
          <w:sz w:val="16"/>
        </w:rPr>
        <w:t>Vnesheconombank</w:t>
      </w:r>
      <w:proofErr w:type="spellEnd"/>
      <w:r w:rsidRPr="00AB7C22">
        <w:rPr>
          <w:sz w:val="16"/>
        </w:rPr>
        <w:t xml:space="preserve"> (VEB), of which Russia’s sovereign wealth fund (SWF), the Russian Direct Investment Fund (RDIF), is a fully owned subsidiary. Put simply, SWFs serve as state-owned instruments in public finance. Largely funded by revenues from commodity exports or from foreign exchange reserves in a state’s central bank, SWFs may be used to invest globally. As such, </w:t>
      </w:r>
      <w:r w:rsidRPr="00AB7C22">
        <w:rPr>
          <w:rStyle w:val="StyleUnderline"/>
        </w:rPr>
        <w:t>Russia has begun to circumvent the economic hardship of sanctions and severed business partnerships in the West by contractually binding itself to other sovereign wealth funds in the Middle East</w:t>
      </w:r>
      <w:r w:rsidRPr="00AB7C22">
        <w:rPr>
          <w:sz w:val="16"/>
        </w:rPr>
        <w:t xml:space="preserve">. While not an exhaustive list of SWF partnerships, the following are the most lucrative of contracts set up through the RDIF, which represent short-term financial reprieve and long-term economic bargaining power for the Kremlin: the Qatari Investment Authority has committed over $2.5 billion in assets to Russia, mostly within Russia’s oil giant Rosneft; Saudi Arabia’s Public Investment Fund invested $10 billion, mostly focused on technology and energy; and Abu Dhabi, for its part, has set up a $3 billion fund with the RDIF, focused on developing Russia’s southern infrastructure and agricultural sectors. Arms Sales </w:t>
      </w:r>
      <w:r w:rsidRPr="00AB7C22">
        <w:rPr>
          <w:rStyle w:val="StyleUnderline"/>
        </w:rPr>
        <w:t>Apart from direct SWF investment, Russia’s arms industry has also received a huge boon since Russia commenced military operations in Syria</w:t>
      </w:r>
      <w:r w:rsidRPr="00AB7C22">
        <w:rPr>
          <w:sz w:val="16"/>
        </w:rPr>
        <w:t>. The importance of this can be seen from former deputy prime minister, Dmitry Rogozin, stating that “</w:t>
      </w:r>
      <w:r w:rsidRPr="00AB7C22">
        <w:rPr>
          <w:rStyle w:val="StyleUnderline"/>
        </w:rPr>
        <w:t>arms sales are the most important element of Moscow’s relations with other countries</w:t>
      </w:r>
      <w:r w:rsidRPr="00AB7C22">
        <w:rPr>
          <w:sz w:val="16"/>
        </w:rPr>
        <w:t xml:space="preserve">.” For example, in 2009 Moscow sold roughly $9 billion in arms to the MENA region. In 2016, that number rose to $21.4 billion. </w:t>
      </w:r>
      <w:r w:rsidRPr="00AB7C22">
        <w:rPr>
          <w:rStyle w:val="StyleUnderline"/>
        </w:rPr>
        <w:t>With the MENA region quickly becoming Russia’s most profitable destination in terms of exporting arms, behind Asia, the correlation of foreign policy interests is clear</w:t>
      </w:r>
      <w:r w:rsidRPr="00AB7C22">
        <w:rPr>
          <w:sz w:val="16"/>
        </w:rPr>
        <w:t xml:space="preserve">. The Kremlin has used the war as effective advertising from the very beginning. In early October, shortly after Russia officially entered the war on behalf of Assad’s regime, Moscow fired 26 cruise missiles from its Caspian Sea flotilla, hitting various targets in Syria. Although it could be argued that the same objective could have been carried out through military capabilities already in-country, Russia was able to broadcast its new technology on a global scale. Shortly after, </w:t>
      </w:r>
      <w:r w:rsidRPr="00AB7C22">
        <w:rPr>
          <w:rStyle w:val="StyleUnderline"/>
        </w:rPr>
        <w:t xml:space="preserve">customers from the Middle East and abroad began to line up to buy various weapons systems. </w:t>
      </w:r>
      <w:r w:rsidRPr="00AB7C22">
        <w:rPr>
          <w:sz w:val="16"/>
        </w:rPr>
        <w:t xml:space="preserve">The key example of this success would be Tehran resuming its position as a top-tier client following the 2015 Joint Comprehensive Plan of Action (and Russia’s assistance in the process) placing weapon orders to the sum of $10 billion. </w:t>
      </w:r>
      <w:r w:rsidRPr="00AB7C22">
        <w:rPr>
          <w:rStyle w:val="StyleUnderline"/>
        </w:rPr>
        <w:t>For the near future, any economic gains achieved by the Russian Federation may directly affect its position moving forward concerning Ukraine</w:t>
      </w:r>
      <w:r w:rsidRPr="00AB7C22">
        <w:rPr>
          <w:sz w:val="16"/>
        </w:rPr>
        <w:t xml:space="preserve">. The Kremlin has been hemorrhaging money in backing separatist activities and financing its own operations in Donbas and Crimea. </w:t>
      </w:r>
      <w:r w:rsidRPr="00AB7C22">
        <w:rPr>
          <w:rStyle w:val="StyleUnderline"/>
        </w:rPr>
        <w:t xml:space="preserve">Arms sales and economic partnerships in the Middle East </w:t>
      </w:r>
      <w:r w:rsidRPr="00AB7C22">
        <w:rPr>
          <w:sz w:val="16"/>
        </w:rPr>
        <w:t>and North Africa</w:t>
      </w:r>
      <w:r w:rsidRPr="00AB7C22">
        <w:rPr>
          <w:rStyle w:val="StyleUnderline"/>
        </w:rPr>
        <w:t xml:space="preserve"> will provide the monetary reprieve Russia needs to shield itself from the financial backlash currently being sustained</w:t>
      </w:r>
      <w:r w:rsidRPr="00AB7C22">
        <w:rPr>
          <w:sz w:val="16"/>
        </w:rPr>
        <w:t xml:space="preserve">. Long-Term Benefits While economic deals amongst SWFs and recent increases in arms sales provide Russia assistance in the near-term to face the previous shock to global oil prices as well as Western sanctions, the mid to long-term implications of Russia’s involvement in the Syrian Civil War are the most important to analyze. </w:t>
      </w:r>
      <w:r w:rsidRPr="00AB7C22">
        <w:rPr>
          <w:rStyle w:val="StyleUnderline"/>
        </w:rPr>
        <w:t>In terms of bilateral cooperation in the Middle East, relations with Iran are the most important for Russia</w:t>
      </w:r>
      <w:r w:rsidRPr="00AB7C22">
        <w:rPr>
          <w:sz w:val="16"/>
        </w:rPr>
        <w:t xml:space="preserve">. A major consumer of Russian arms, Moscow sees Tehran as a “regional superpower” given Iran’s extensive involvement in the war in Syria, its support for Hamas and Hezbollah, as well as the question of its future nuclear capabilities. </w:t>
      </w:r>
      <w:r w:rsidRPr="00AB7C22">
        <w:rPr>
          <w:rStyle w:val="StyleUnderline"/>
        </w:rPr>
        <w:t>Russia also views Tehran as a reliable partner with whom it can successfully counter the US presence in the Black Sea, the Caspian region and the Middle East</w:t>
      </w:r>
      <w:r w:rsidRPr="00AB7C22">
        <w:rPr>
          <w:sz w:val="16"/>
        </w:rPr>
        <w:t xml:space="preserve">, in addition to controlling Sunni extremism within Russia’s near-abroad — the North Caucasus and Central Asia. While the war in Syria will eventually come to an end, Russia has now successfully locked itself into the region through its access to the Syrian port of </w:t>
      </w:r>
      <w:proofErr w:type="spellStart"/>
      <w:r w:rsidRPr="00AB7C22">
        <w:rPr>
          <w:sz w:val="16"/>
        </w:rPr>
        <w:t>Tartus</w:t>
      </w:r>
      <w:proofErr w:type="spellEnd"/>
      <w:r w:rsidRPr="00AB7C22">
        <w:rPr>
          <w:sz w:val="16"/>
        </w:rPr>
        <w:t xml:space="preserve"> and the </w:t>
      </w:r>
      <w:proofErr w:type="spellStart"/>
      <w:r w:rsidRPr="00AB7C22">
        <w:rPr>
          <w:sz w:val="16"/>
        </w:rPr>
        <w:t>Khmeimim</w:t>
      </w:r>
      <w:proofErr w:type="spellEnd"/>
      <w:r w:rsidRPr="00AB7C22">
        <w:rPr>
          <w:sz w:val="16"/>
        </w:rPr>
        <w:t xml:space="preserve"> airbase, which it will maintain for at least the next 48 years. </w:t>
      </w:r>
      <w:r w:rsidRPr="00AB7C22">
        <w:rPr>
          <w:rStyle w:val="StyleUnderline"/>
        </w:rPr>
        <w:t>The geopolitical importance of Russia’s permanent military presence in the region, in concert with growing forms of economic cooperation, may be better realized through discussion of the north-south corridor</w:t>
      </w:r>
      <w:r w:rsidRPr="00AB7C22">
        <w:rPr>
          <w:sz w:val="16"/>
        </w:rPr>
        <w:t xml:space="preserve">. Introduced by President Putin in 2007, </w:t>
      </w:r>
      <w:r w:rsidRPr="00AB7C22">
        <w:rPr>
          <w:rStyle w:val="StyleUnderline"/>
        </w:rPr>
        <w:t>this strategic initiative is based upon a mixture of financial planning and political enterprise. Moscow’s goal with the so-called north-south corridor is to utilize its partnerships in the Middle East and create a staging ground for further economic and political cooperation in Africa and the “global south</w:t>
      </w:r>
      <w:r w:rsidRPr="00AB7C22">
        <w:rPr>
          <w:sz w:val="16"/>
        </w:rPr>
        <w:t xml:space="preserve">.” One example of this is a deal likely brokered thanks to SWF investments in Abu Dhabi’s defense sector for Moscow to create an air hub in the UAE. Through this hub, Russia will be able to deliver infrastructure projects and humanitarian aid. </w:t>
      </w:r>
      <w:r w:rsidRPr="00AB7C22">
        <w:rPr>
          <w:rStyle w:val="StyleUnderline"/>
        </w:rPr>
        <w:t>Should Russia continue to gain political clout throughout the MENA region, the European Union may find itself dealing with Russia as its main interlocutor for issues such as the ongoing refugee crisis</w:t>
      </w:r>
      <w:r w:rsidRPr="00AB7C22">
        <w:rPr>
          <w:sz w:val="16"/>
        </w:rPr>
        <w:t xml:space="preserve">. In many European countries, issues concerning migration flows are dominating the discourse in the media and political spheres. </w:t>
      </w:r>
      <w:r w:rsidRPr="00AB7C22">
        <w:rPr>
          <w:rStyle w:val="StyleUnderline"/>
        </w:rPr>
        <w:t>Domestic political concerns will likely take precedence over the war in Ukraine. Therefore, Russia’s ability to provide concessions — for example through growing its influence in Libya — to work with the EU in dealing with migration may, in turn, lead to unfavorable tradeoffs for Ukraine</w:t>
      </w:r>
      <w:r w:rsidRPr="00AB7C22">
        <w:rPr>
          <w:sz w:val="16"/>
        </w:rPr>
        <w:t xml:space="preserve">. The trends regarding military and economic cooperation between Russia and its Middle Eastern partners may have begun well before the annexation of Crimea. However, it is apparent that Western sanctions and political pressure have since driven the Kremlin farther east, accelerating its efforts. This divergence does not appear to be coming solely out of desperation after the loss of Western investment, but rather because of the real promise Moscow sees in its increasingly eastward-leaning strategic focus. </w:t>
      </w:r>
      <w:r w:rsidRPr="00AB7C22">
        <w:rPr>
          <w:rStyle w:val="StyleUnderline"/>
        </w:rPr>
        <w:t>Russia’s enlarged presence in the Middle East</w:t>
      </w:r>
      <w:r w:rsidRPr="00AB7C22">
        <w:rPr>
          <w:sz w:val="16"/>
        </w:rPr>
        <w:t xml:space="preserve">, particularly as it relates to renewed ties with Iran and the potential access this </w:t>
      </w:r>
      <w:r w:rsidRPr="00AB7C22">
        <w:rPr>
          <w:rStyle w:val="StyleUnderline"/>
        </w:rPr>
        <w:t>will give the Kremlin to developments in Africa, clearly displays the war in Syria as just the beginning</w:t>
      </w:r>
      <w:r w:rsidRPr="00AB7C22">
        <w:rPr>
          <w:sz w:val="16"/>
        </w:rPr>
        <w:t xml:space="preserve">. </w:t>
      </w:r>
      <w:r w:rsidRPr="00AB7C22">
        <w:rPr>
          <w:rStyle w:val="StyleUnderline"/>
        </w:rPr>
        <w:t>Any increased influence in these regions will come at the expense of transatlantic partners and will shift bargaining positions when it comes to its dealings with Russia, namely as it pertains to Ukraine</w:t>
      </w:r>
      <w:r w:rsidRPr="00AB7C22">
        <w:rPr>
          <w:sz w:val="16"/>
        </w:rPr>
        <w:t xml:space="preserve">. </w:t>
      </w:r>
      <w:r w:rsidRPr="00AB7C22">
        <w:rPr>
          <w:rStyle w:val="StyleUnderline"/>
        </w:rPr>
        <w:t xml:space="preserve">If these trends persist, in addition to rising oil prices, some rethinking will be required when it comes to countering Russia in Ukraine as sanctions may become less and less relevant. If this is the case, expect the Russian Federation to become economically more viable, geographically more influential and, as a result, </w:t>
      </w:r>
      <w:r w:rsidRPr="00AB7C22">
        <w:rPr>
          <w:sz w:val="16"/>
        </w:rPr>
        <w:t>perhaps</w:t>
      </w:r>
      <w:r w:rsidRPr="00AB7C22">
        <w:rPr>
          <w:rStyle w:val="StyleUnderline"/>
        </w:rPr>
        <w:t xml:space="preserve"> more aggressive in eastern Ukraine</w:t>
      </w:r>
      <w:r w:rsidRPr="00AB7C22">
        <w:rPr>
          <w:sz w:val="16"/>
        </w:rPr>
        <w:t>.</w:t>
      </w:r>
    </w:p>
    <w:p w:rsidR="002D571E" w:rsidRPr="002D571E" w:rsidRDefault="002D571E" w:rsidP="002D571E"/>
    <w:p w:rsidR="00657A5E" w:rsidRDefault="00657A5E" w:rsidP="00657A5E">
      <w:pPr>
        <w:pStyle w:val="Heading3"/>
      </w:pPr>
      <w:r>
        <w:t>1NC – Terrorism</w:t>
      </w:r>
    </w:p>
    <w:p w:rsidR="00657A5E" w:rsidRPr="00F11220" w:rsidRDefault="00657A5E" w:rsidP="00657A5E">
      <w:pPr>
        <w:pStyle w:val="Heading4"/>
      </w:pPr>
      <w:r w:rsidRPr="00F11220">
        <w:t>U.S.-Relations are at an all-time high due to Trump’s catering of MBS</w:t>
      </w:r>
    </w:p>
    <w:p w:rsidR="00657A5E" w:rsidRPr="00F11220" w:rsidRDefault="00657A5E" w:rsidP="00657A5E">
      <w:pPr>
        <w:rPr>
          <w:rFonts w:asciiTheme="minorHAnsi" w:hAnsiTheme="minorHAnsi" w:cstheme="minorHAnsi"/>
          <w:u w:val="single"/>
        </w:rPr>
      </w:pPr>
      <w:r w:rsidRPr="00F11220">
        <w:rPr>
          <w:rFonts w:asciiTheme="minorHAnsi" w:hAnsiTheme="minorHAnsi" w:cstheme="minorHAnsi"/>
          <w:b/>
          <w:bCs/>
          <w:sz w:val="26"/>
          <w:szCs w:val="26"/>
        </w:rPr>
        <w:t xml:space="preserve">CFR, 2018 </w:t>
      </w:r>
      <w:r w:rsidRPr="00F11220">
        <w:rPr>
          <w:rFonts w:asciiTheme="minorHAnsi" w:hAnsiTheme="minorHAnsi" w:cstheme="minorHAnsi"/>
          <w:sz w:val="26"/>
          <w:szCs w:val="26"/>
        </w:rPr>
        <w:t xml:space="preserve">– </w:t>
      </w:r>
      <w:r w:rsidRPr="00F11220">
        <w:rPr>
          <w:rFonts w:asciiTheme="minorHAnsi" w:hAnsiTheme="minorHAnsi" w:cstheme="minorHAnsi"/>
        </w:rPr>
        <w:t>[CFR is a think tank specializing in U.S. foreign policy and international affairs, “U.S.-Saudi Arabia Relations,” 12/7/18, https://www.cfr.org/backgrounder/us-saudi-arabia-relations]</w:t>
      </w:r>
    </w:p>
    <w:p w:rsidR="00657A5E" w:rsidRPr="00F11220" w:rsidRDefault="00657A5E" w:rsidP="00657A5E">
      <w:pPr>
        <w:rPr>
          <w:rFonts w:asciiTheme="minorHAnsi" w:hAnsiTheme="minorHAnsi" w:cstheme="minorHAnsi"/>
          <w:sz w:val="16"/>
        </w:rPr>
      </w:pPr>
      <w:r w:rsidRPr="00F11220">
        <w:rPr>
          <w:rFonts w:asciiTheme="minorHAnsi" w:hAnsiTheme="minorHAnsi" w:cstheme="minorHAnsi"/>
          <w:b/>
          <w:bCs/>
          <w:u w:val="single"/>
        </w:rPr>
        <w:t>The U.S.-Saudi Arabia alliance is built on decades of security cooperation and strong business ties dominated by U.S. interests in Saudi oil</w:t>
      </w:r>
      <w:r w:rsidRPr="00F11220">
        <w:rPr>
          <w:rFonts w:asciiTheme="minorHAnsi" w:hAnsiTheme="minorHAnsi" w:cstheme="minorHAnsi"/>
          <w:sz w:val="16"/>
        </w:rPr>
        <w:t xml:space="preserve">. The relationship has survived severe challenges, including the 1973 oil embargo and 9/11 attacks, in which fifteen of the nineteen passenger jet hijackers were Saudi citizens. </w:t>
      </w:r>
      <w:r w:rsidRPr="00F11220">
        <w:rPr>
          <w:rFonts w:asciiTheme="minorHAnsi" w:hAnsiTheme="minorHAnsi" w:cstheme="minorHAnsi"/>
          <w:b/>
          <w:bCs/>
          <w:u w:val="single"/>
        </w:rPr>
        <w:t>Successive U.S. administrations have held that Saudi Arabia is a critical strategic partner in the region.</w:t>
      </w:r>
      <w:r w:rsidRPr="00F11220">
        <w:rPr>
          <w:rFonts w:asciiTheme="minorHAnsi" w:hAnsiTheme="minorHAnsi" w:cstheme="minorHAnsi"/>
          <w:sz w:val="16"/>
        </w:rPr>
        <w:t xml:space="preserve"> </w:t>
      </w:r>
      <w:r w:rsidRPr="00F11220">
        <w:rPr>
          <w:rFonts w:asciiTheme="minorHAnsi" w:hAnsiTheme="minorHAnsi" w:cstheme="minorHAnsi"/>
          <w:b/>
          <w:bCs/>
          <w:u w:val="single"/>
        </w:rPr>
        <w:t>Relations between the two countries have grown especially warm under U.S. President Donald J. Trump and Saudi de facto leader Mohammed bin Salman, who was elevated to crown prince in mid-2017.</w:t>
      </w:r>
      <w:r w:rsidRPr="00F11220">
        <w:rPr>
          <w:rFonts w:asciiTheme="minorHAnsi" w:hAnsiTheme="minorHAnsi" w:cstheme="minorHAnsi"/>
          <w:sz w:val="16"/>
        </w:rPr>
        <w:t xml:space="preserve"> </w:t>
      </w:r>
      <w:r w:rsidRPr="00F11220">
        <w:rPr>
          <w:rFonts w:asciiTheme="minorHAnsi" w:hAnsiTheme="minorHAnsi" w:cstheme="minorHAnsi"/>
          <w:b/>
          <w:bCs/>
          <w:u w:val="single"/>
        </w:rPr>
        <w:t xml:space="preserve">Both have ramped up efforts to counter Iran, Saudi Arabia’s main regional rival. </w:t>
      </w:r>
      <w:r w:rsidRPr="00F11220">
        <w:rPr>
          <w:rFonts w:asciiTheme="minorHAnsi" w:hAnsiTheme="minorHAnsi" w:cstheme="minorHAnsi"/>
          <w:sz w:val="16"/>
        </w:rPr>
        <w:t>However, recent actions under the crown prince’s leadership, particularly the killing of journalist Jamal Khashoggi, are posing new strains on the alliance, as many members of the U.S. Congress have called for punishing Riyadh and reassessing the relationship.</w:t>
      </w:r>
    </w:p>
    <w:p w:rsidR="00657A5E" w:rsidRDefault="00657A5E" w:rsidP="00657A5E"/>
    <w:p w:rsidR="00657A5E" w:rsidRPr="00004CBA" w:rsidRDefault="00657A5E" w:rsidP="00657A5E">
      <w:pPr>
        <w:pStyle w:val="Heading4"/>
      </w:pPr>
      <w:r w:rsidRPr="00004CBA">
        <w:t xml:space="preserve">Alliances with Saudi Arabia are Key to </w:t>
      </w:r>
      <w:r>
        <w:t>solve</w:t>
      </w:r>
      <w:r w:rsidRPr="00004CBA">
        <w:t xml:space="preserve"> Terrorism in the Middle East</w:t>
      </w:r>
    </w:p>
    <w:p w:rsidR="00657A5E" w:rsidRPr="00951CC1" w:rsidRDefault="00657A5E" w:rsidP="00657A5E">
      <w:pPr>
        <w:rPr>
          <w:rFonts w:asciiTheme="minorHAnsi" w:hAnsiTheme="minorHAnsi" w:cstheme="minorHAnsi"/>
        </w:rPr>
      </w:pPr>
      <w:proofErr w:type="spellStart"/>
      <w:r w:rsidRPr="00951CC1">
        <w:rPr>
          <w:rFonts w:asciiTheme="minorHAnsi" w:hAnsiTheme="minorHAnsi" w:cstheme="minorHAnsi"/>
          <w:b/>
          <w:bCs/>
          <w:sz w:val="26"/>
          <w:szCs w:val="26"/>
        </w:rPr>
        <w:t>Byman</w:t>
      </w:r>
      <w:proofErr w:type="spellEnd"/>
      <w:r w:rsidRPr="00951CC1">
        <w:rPr>
          <w:rFonts w:asciiTheme="minorHAnsi" w:hAnsiTheme="minorHAnsi" w:cstheme="minorHAnsi"/>
          <w:b/>
          <w:bCs/>
          <w:sz w:val="26"/>
          <w:szCs w:val="26"/>
        </w:rPr>
        <w:t xml:space="preserve"> 2016, </w:t>
      </w:r>
      <w:r w:rsidRPr="00951CC1">
        <w:rPr>
          <w:rFonts w:asciiTheme="minorHAnsi" w:hAnsiTheme="minorHAnsi" w:cstheme="minorHAnsi"/>
        </w:rPr>
        <w:t xml:space="preserve">- </w:t>
      </w:r>
      <w:r>
        <w:rPr>
          <w:rFonts w:asciiTheme="minorHAnsi" w:hAnsiTheme="minorHAnsi" w:cstheme="minorHAnsi"/>
        </w:rPr>
        <w:t xml:space="preserve">[Daniel </w:t>
      </w:r>
      <w:proofErr w:type="spellStart"/>
      <w:r>
        <w:rPr>
          <w:rFonts w:asciiTheme="minorHAnsi" w:hAnsiTheme="minorHAnsi" w:cstheme="minorHAnsi"/>
        </w:rPr>
        <w:t>Byman</w:t>
      </w:r>
      <w:proofErr w:type="spellEnd"/>
      <w:r>
        <w:rPr>
          <w:rFonts w:asciiTheme="minorHAnsi" w:hAnsiTheme="minorHAnsi" w:cstheme="minorHAnsi"/>
        </w:rPr>
        <w:t xml:space="preserve"> is a senior fellow in the Center for Middle East Policy at Brookings, where his research focuses on counterterrorism and Middle East security, and a Georgetown University Professor; </w:t>
      </w:r>
      <w:r w:rsidRPr="00951CC1">
        <w:rPr>
          <w:rFonts w:asciiTheme="minorHAnsi" w:hAnsiTheme="minorHAnsi" w:cstheme="minorHAnsi"/>
        </w:rPr>
        <w:t>“Saudi Arabia and terrorism today;” 9/29/16; https://www.brookings.edu/blog/markaz/2016/09/29/saudi-arabia-and-terrorism-today/]</w:t>
      </w:r>
    </w:p>
    <w:p w:rsidR="00657A5E" w:rsidRPr="00004CBA" w:rsidRDefault="00657A5E" w:rsidP="00657A5E">
      <w:pPr>
        <w:rPr>
          <w:rFonts w:asciiTheme="minorHAnsi" w:hAnsiTheme="minorHAnsi" w:cstheme="minorHAnsi"/>
          <w:sz w:val="16"/>
        </w:rPr>
      </w:pPr>
      <w:r w:rsidRPr="00004CBA">
        <w:rPr>
          <w:rFonts w:asciiTheme="minorHAnsi" w:hAnsiTheme="minorHAnsi" w:cstheme="minorHAnsi"/>
          <w:sz w:val="16"/>
        </w:rPr>
        <w:t xml:space="preserve">Congress’ override of President Obama’s veto to allow Americans to sue Saudi Arabia for links to the 9/11 plot raises many questions, not least of which is the relationship between Saudi Arabia and terrorist groups today. As I testified earlier this year, </w:t>
      </w:r>
      <w:r w:rsidRPr="00004CBA">
        <w:rPr>
          <w:rFonts w:asciiTheme="minorHAnsi" w:hAnsiTheme="minorHAnsi" w:cstheme="minorHAnsi"/>
          <w:b/>
          <w:bCs/>
          <w:u w:val="single"/>
        </w:rPr>
        <w:t xml:space="preserve">Saudi Arabia has made considerable progress on counterterrorism in the last 15 years </w:t>
      </w:r>
      <w:r w:rsidRPr="00004CBA">
        <w:rPr>
          <w:rFonts w:asciiTheme="minorHAnsi" w:hAnsiTheme="minorHAnsi" w:cstheme="minorHAnsi"/>
          <w:sz w:val="16"/>
        </w:rPr>
        <w:t>but still has a long way to go. Before the September 11, 2001 terrorist attacks, and really until al-Qaida began to attack the Kingdom directly in May 2003, Saudi Arabia was often uncooperative on counterterrorism and more part of the problem than part of the solution. Since 2003</w:t>
      </w:r>
      <w:r w:rsidRPr="00004CBA">
        <w:rPr>
          <w:rFonts w:asciiTheme="minorHAnsi" w:hAnsiTheme="minorHAnsi" w:cstheme="minorHAnsi"/>
          <w:b/>
          <w:bCs/>
          <w:u w:val="single"/>
        </w:rPr>
        <w:t>, the Saudi regime has emerged as a vital counterterrorism partner, and several important successes against al-Qaida in particular are due in large part to Saudi cooperation.</w:t>
      </w:r>
      <w:r w:rsidRPr="00004CBA">
        <w:rPr>
          <w:rFonts w:asciiTheme="minorHAnsi" w:hAnsiTheme="minorHAnsi" w:cstheme="minorHAnsi"/>
          <w:sz w:val="16"/>
        </w:rPr>
        <w:t xml:space="preserve"> Yet it’s not a simple story of progress: the Kingdom engages in many troubling behaviors today that make the terrorism problem worse. In the end, </w:t>
      </w:r>
      <w:r w:rsidRPr="00004CBA">
        <w:rPr>
          <w:rFonts w:asciiTheme="minorHAnsi" w:hAnsiTheme="minorHAnsi" w:cstheme="minorHAnsi"/>
          <w:b/>
          <w:bCs/>
          <w:u w:val="single"/>
        </w:rPr>
        <w:t>policymakers would do well to remember that Saudi Arabia is a key partner</w:t>
      </w:r>
      <w:r w:rsidRPr="00004CBA">
        <w:rPr>
          <w:rFonts w:asciiTheme="minorHAnsi" w:hAnsiTheme="minorHAnsi" w:cstheme="minorHAnsi"/>
          <w:sz w:val="16"/>
        </w:rPr>
        <w:t xml:space="preserve"> but not a friend: </w:t>
      </w:r>
      <w:r w:rsidRPr="00004CBA">
        <w:rPr>
          <w:rFonts w:asciiTheme="minorHAnsi" w:hAnsiTheme="minorHAnsi" w:cstheme="minorHAnsi"/>
          <w:b/>
          <w:bCs/>
          <w:u w:val="single"/>
        </w:rPr>
        <w:t>the United States and Saudi Arabia share many common interests,</w:t>
      </w:r>
      <w:r w:rsidRPr="00004CBA">
        <w:rPr>
          <w:rFonts w:asciiTheme="minorHAnsi" w:hAnsiTheme="minorHAnsi" w:cstheme="minorHAnsi"/>
          <w:sz w:val="16"/>
        </w:rPr>
        <w:t xml:space="preserve"> but they do not share common values or a common worldview. Understanding Saudi Arabia’s relationship with terrorists, however, is far more difficult than assessing Iran’s backing of terrorism, which is open, extensive, and state-sponsored. Much of Saudi support is done by non-state actors. Yet being “non-state” does not absolve the Saudi government of responsibility. These non-state actors enjoy a range of relationships to the Saudi regime. Some receive or did receive official patronage. Others, particularly those tied to leading clerics in the Kingdom, are embraced indirectly by the regime’s self-proclaimed role as Defender of the Faithful. And still others are truly private, acting independently of the government and in times in opposition to it. In addition, the Saudi royal family itself occupies an unusual role. In one sense, the royal family—with its tens of thousands of princes—is not the government. However, the family’s and the government’s finances are interwoven, and if a prince supports a group it has an unofficial imprimatur of approval. King Salman himself, for example, helped raise money for the mujahedin in Afghanistan and the Balkans. Many of these voices are responsible for indoctrination rather than direct violence. That is to say they might propagate views on the Satanic nature of Jews, the apostasy of Shiites, or the heretical nature of the </w:t>
      </w:r>
      <w:proofErr w:type="spellStart"/>
      <w:r w:rsidRPr="00004CBA">
        <w:rPr>
          <w:rFonts w:asciiTheme="minorHAnsi" w:hAnsiTheme="minorHAnsi" w:cstheme="minorHAnsi"/>
          <w:sz w:val="16"/>
        </w:rPr>
        <w:t>Ahmadiyyas</w:t>
      </w:r>
      <w:proofErr w:type="spellEnd"/>
      <w:r w:rsidRPr="00004CBA">
        <w:rPr>
          <w:rFonts w:asciiTheme="minorHAnsi" w:hAnsiTheme="minorHAnsi" w:cstheme="minorHAnsi"/>
          <w:sz w:val="16"/>
        </w:rPr>
        <w:t xml:space="preserve">, as well as the legitimacy of using violence to fight foreign occupiers of Muslim lands—be it Indian forces in Kashmir, U.S. forces in Iraq, or Israeli forces in historic Palestine. Such support, in the United States, would often be considered distasteful but part of protected free speech. For terrorists, however, it can prove invaluable as it provides theological legitimacy for their actions, enabling them to attract recruits and funds. </w:t>
      </w:r>
      <w:r w:rsidRPr="00004CBA">
        <w:rPr>
          <w:rFonts w:asciiTheme="minorHAnsi" w:hAnsiTheme="minorHAnsi" w:cstheme="minorHAnsi"/>
          <w:b/>
          <w:bCs/>
          <w:u w:val="single"/>
        </w:rPr>
        <w:t xml:space="preserve">Washington’s ability to influence the Kingdom is limited, however, given the Saudi domestic sensitivities of these issues. U.S. pressure under the Bush and Obama administrations has moved Saudi Arabia away from many dangerous activities and has helped transform Saudi capacity in fighting terrorism. </w:t>
      </w:r>
      <w:r w:rsidRPr="00004CBA">
        <w:rPr>
          <w:rFonts w:asciiTheme="minorHAnsi" w:hAnsiTheme="minorHAnsi" w:cstheme="minorHAnsi"/>
          <w:sz w:val="16"/>
        </w:rPr>
        <w:t xml:space="preserve">Even if the key motivation was the change in the perceived threat to the Kingdom itself rather than U.S. influence, these are considerable successes that deserve recognition. Changing Saudi policy still further is difficult. Although the United States has sold the Kingdom almost $100 billion in arms during the Obama administration, the Saudi media remains critical of the president as unreliable and hostile to the Kingdom. Riyadh, moreover, is frustrated with U.S. policy regarding Iran in particular, but also in the region in general. Saudi Arabia backed the coup in Egypt, in opposition to U.S. policy, and Saudi leaders were previously outraged that the United States abandoned the Mubarak regime. The Obama administration has largely abandoned criticizing the Saudi regime on human rights grounds, but it is important to remember that most Saudis do not share U.S. values regarding women’s and homosexual rights, religious liberty, and other basic freedoms that are fundamental to American society. Many issues regarding counterterrorism—particularly the promotion of extremism abroad via sectarianism and criticism of non-Muslims—touch on core domestic political issues vital to the regime’s legitimacy and very survival. </w:t>
      </w:r>
      <w:r w:rsidRPr="00004CBA">
        <w:rPr>
          <w:rFonts w:asciiTheme="minorHAnsi" w:hAnsiTheme="minorHAnsi" w:cstheme="minorHAnsi"/>
          <w:b/>
          <w:bCs/>
          <w:u w:val="single"/>
        </w:rPr>
        <w:t>Change in these areas will at best be slow, and the United States should expect progress to end or even reverse should the regime’s domestic situation face challenges.</w:t>
      </w:r>
      <w:r w:rsidRPr="00004CBA">
        <w:rPr>
          <w:rFonts w:asciiTheme="minorHAnsi" w:hAnsiTheme="minorHAnsi" w:cstheme="minorHAnsi"/>
          <w:sz w:val="16"/>
        </w:rPr>
        <w:t xml:space="preserve"> Quiet pressure is almost always best when trying to change Saudi policy. The small circle of decisionmakers in Saudi Arabia does not take well to public embarrassment, and they believe strongly in the value of close personal relationships. To be effective, U.S. pressure must involve top officials, including the president. Otherwise, it will simply be ignored or may even prove counterproductive</w:t>
      </w:r>
      <w:r w:rsidRPr="00004CBA">
        <w:rPr>
          <w:rFonts w:asciiTheme="minorHAnsi" w:hAnsiTheme="minorHAnsi" w:cstheme="minorHAnsi"/>
          <w:b/>
          <w:bCs/>
          <w:u w:val="single"/>
        </w:rPr>
        <w:t xml:space="preserve">. Saudi Arabia is a vital partner in the struggle to defeat the Islamic State, al-Qaida, and other groups. </w:t>
      </w:r>
      <w:r w:rsidRPr="00004CBA">
        <w:rPr>
          <w:rFonts w:asciiTheme="minorHAnsi" w:hAnsiTheme="minorHAnsi" w:cstheme="minorHAnsi"/>
          <w:sz w:val="16"/>
        </w:rPr>
        <w:t xml:space="preserve">But it is not a friend. </w:t>
      </w:r>
      <w:r w:rsidRPr="00004CBA">
        <w:rPr>
          <w:rFonts w:asciiTheme="minorHAnsi" w:hAnsiTheme="minorHAnsi" w:cstheme="minorHAnsi"/>
          <w:b/>
          <w:bCs/>
          <w:u w:val="single"/>
        </w:rPr>
        <w:t xml:space="preserve">Demonizing Saudi Arabia does not help advance U.S. interests, </w:t>
      </w:r>
      <w:r w:rsidRPr="00004CBA">
        <w:rPr>
          <w:rFonts w:asciiTheme="minorHAnsi" w:hAnsiTheme="minorHAnsi" w:cstheme="minorHAnsi"/>
          <w:sz w:val="16"/>
        </w:rPr>
        <w:t>but nor should critics of U.S. policy in the region see Washington and Riyadh as fully aligned given the profound difference in values.</w:t>
      </w:r>
    </w:p>
    <w:p w:rsidR="00657A5E" w:rsidRDefault="00657A5E" w:rsidP="00657A5E"/>
    <w:p w:rsidR="00657A5E" w:rsidRPr="00233940" w:rsidRDefault="00657A5E" w:rsidP="00657A5E">
      <w:pPr>
        <w:pStyle w:val="Heading4"/>
      </w:pPr>
      <w:r w:rsidRPr="00233940">
        <w:t xml:space="preserve">Laundry list of impacts to Middle East terror – oil prices, econ collapse, and </w:t>
      </w:r>
      <w:r>
        <w:t xml:space="preserve">global escalation </w:t>
      </w:r>
      <w:r w:rsidRPr="00233940">
        <w:t xml:space="preserve">  </w:t>
      </w:r>
    </w:p>
    <w:p w:rsidR="00657A5E" w:rsidRPr="00E2268B" w:rsidRDefault="00657A5E" w:rsidP="00657A5E">
      <w:pPr>
        <w:rPr>
          <w:rFonts w:asciiTheme="minorHAnsi" w:hAnsiTheme="minorHAnsi" w:cstheme="minorHAnsi"/>
        </w:rPr>
      </w:pPr>
      <w:r w:rsidRPr="00E2268B">
        <w:rPr>
          <w:rFonts w:asciiTheme="minorHAnsi" w:hAnsiTheme="minorHAnsi" w:cstheme="minorHAnsi"/>
          <w:b/>
          <w:bCs/>
          <w:sz w:val="26"/>
          <w:szCs w:val="26"/>
        </w:rPr>
        <w:t>Mo</w:t>
      </w:r>
      <w:r>
        <w:rPr>
          <w:rFonts w:asciiTheme="minorHAnsi" w:hAnsiTheme="minorHAnsi" w:cstheme="minorHAnsi"/>
          <w:b/>
          <w:bCs/>
          <w:sz w:val="26"/>
          <w:szCs w:val="26"/>
        </w:rPr>
        <w:t>e</w:t>
      </w:r>
      <w:r w:rsidRPr="00E2268B">
        <w:rPr>
          <w:rFonts w:asciiTheme="minorHAnsi" w:hAnsiTheme="minorHAnsi" w:cstheme="minorHAnsi"/>
          <w:b/>
          <w:bCs/>
          <w:sz w:val="26"/>
          <w:szCs w:val="26"/>
        </w:rPr>
        <w:t>ller</w:t>
      </w:r>
      <w:r>
        <w:rPr>
          <w:rFonts w:asciiTheme="minorHAnsi" w:hAnsiTheme="minorHAnsi" w:cstheme="minorHAnsi"/>
          <w:b/>
          <w:bCs/>
          <w:sz w:val="26"/>
          <w:szCs w:val="26"/>
        </w:rPr>
        <w:t xml:space="preserve"> 2016 </w:t>
      </w:r>
      <w:r>
        <w:rPr>
          <w:rFonts w:asciiTheme="minorHAnsi" w:hAnsiTheme="minorHAnsi" w:cstheme="minorHAnsi"/>
        </w:rPr>
        <w:t>– [Hans Mathias Moeller is a contributor at Global Risk Insight; “Assessing the impact of Saudi Arabia’s suicide bombings;” 7/17/16; https://globalriskinsights.com/2016/07/impact-saudi-arabia-suicide-bombings/]</w:t>
      </w:r>
    </w:p>
    <w:p w:rsidR="00657A5E" w:rsidRPr="00233940" w:rsidRDefault="00657A5E" w:rsidP="00657A5E">
      <w:pPr>
        <w:rPr>
          <w:rFonts w:asciiTheme="minorHAnsi" w:hAnsiTheme="minorHAnsi" w:cstheme="minorHAnsi"/>
          <w:b/>
          <w:bCs/>
          <w:u w:val="single"/>
        </w:rPr>
      </w:pPr>
      <w:r w:rsidRPr="00233940">
        <w:rPr>
          <w:rFonts w:asciiTheme="minorHAnsi" w:hAnsiTheme="minorHAnsi" w:cstheme="minorHAnsi"/>
          <w:sz w:val="16"/>
        </w:rPr>
        <w:t xml:space="preserve">On July 4th, </w:t>
      </w:r>
      <w:r w:rsidRPr="00233940">
        <w:rPr>
          <w:rFonts w:asciiTheme="minorHAnsi" w:hAnsiTheme="minorHAnsi" w:cstheme="minorHAnsi"/>
          <w:b/>
          <w:bCs/>
          <w:u w:val="single"/>
        </w:rPr>
        <w:t>three suicide attacks occurred across Saudi Arabia, including one in Medina near the Prophet’s Mohammad’s Mosque, one failed attack in the vicinity of the U.S. Consulate in Jeddah, and another failed attack at a Shiite mosque in Qatif in the Eastern Province</w:t>
      </w:r>
      <w:r w:rsidRPr="00233940">
        <w:rPr>
          <w:rFonts w:asciiTheme="minorHAnsi" w:hAnsiTheme="minorHAnsi" w:cstheme="minorHAnsi"/>
          <w:sz w:val="16"/>
        </w:rPr>
        <w:t xml:space="preserve">. No group has claimed responsibility for the attacks to date, but stated intentions, objectives, a history of recent attacks, and the tactics and procedures of the attacks point towards the Islamic State in Iraq and the Levant (ISIS). How have markets reacted to the attacks? </w:t>
      </w:r>
      <w:r w:rsidRPr="00233940">
        <w:rPr>
          <w:rFonts w:asciiTheme="minorHAnsi" w:hAnsiTheme="minorHAnsi" w:cstheme="minorHAnsi"/>
          <w:b/>
          <w:bCs/>
          <w:u w:val="single"/>
        </w:rPr>
        <w:t>The nearly coordinated suicide attacks in Saudi Arabia are unusual and should at least in theory have impacted the global financial markets.</w:t>
      </w:r>
      <w:r w:rsidRPr="00233940">
        <w:rPr>
          <w:rFonts w:asciiTheme="minorHAnsi" w:hAnsiTheme="minorHAnsi" w:cstheme="minorHAnsi"/>
          <w:sz w:val="16"/>
        </w:rPr>
        <w:t xml:space="preserve"> However, no significant impact was noticed on the global stock market index, and there was no change in global oil prices. A likely explanation is that the suicide attacks occurred the week of Eid al-</w:t>
      </w:r>
      <w:proofErr w:type="spellStart"/>
      <w:r w:rsidRPr="00233940">
        <w:rPr>
          <w:rFonts w:asciiTheme="minorHAnsi" w:hAnsiTheme="minorHAnsi" w:cstheme="minorHAnsi"/>
          <w:sz w:val="16"/>
        </w:rPr>
        <w:t>Fitr</w:t>
      </w:r>
      <w:proofErr w:type="spellEnd"/>
      <w:r w:rsidRPr="00233940">
        <w:rPr>
          <w:rFonts w:asciiTheme="minorHAnsi" w:hAnsiTheme="minorHAnsi" w:cstheme="minorHAnsi"/>
          <w:sz w:val="16"/>
        </w:rPr>
        <w:t xml:space="preserve"> or the celebration of the end of Ramadan. Most stock market trading in the Middle East was closed for days during this week. Another explanation is that the three attacks in Saudi Arabia, two of which failed, were overshadowed by spectacular terrorist attacks in Istanbul, Turkey, Bagdad, Iraq, and Dhaka, Bangladesh that garnered more media attention. </w:t>
      </w:r>
      <w:r w:rsidRPr="00233940">
        <w:rPr>
          <w:rFonts w:asciiTheme="minorHAnsi" w:hAnsiTheme="minorHAnsi" w:cstheme="minorHAnsi"/>
          <w:b/>
          <w:bCs/>
          <w:u w:val="single"/>
        </w:rPr>
        <w:t>Previous terrorist attacks in Saudi Arabia did affect oil prices</w:t>
      </w:r>
      <w:r w:rsidRPr="00233940">
        <w:rPr>
          <w:rFonts w:asciiTheme="minorHAnsi" w:hAnsiTheme="minorHAnsi" w:cstheme="minorHAnsi"/>
          <w:sz w:val="16"/>
        </w:rPr>
        <w:t xml:space="preserve">. Commerzbank notes in response to </w:t>
      </w:r>
      <w:r w:rsidRPr="00233940">
        <w:rPr>
          <w:rFonts w:asciiTheme="minorHAnsi" w:hAnsiTheme="minorHAnsi" w:cstheme="minorHAnsi"/>
          <w:b/>
          <w:bCs/>
          <w:u w:val="single"/>
        </w:rPr>
        <w:t>the three attacks</w:t>
      </w:r>
      <w:r w:rsidRPr="00233940">
        <w:rPr>
          <w:rFonts w:asciiTheme="minorHAnsi" w:hAnsiTheme="minorHAnsi" w:cstheme="minorHAnsi"/>
          <w:sz w:val="16"/>
        </w:rPr>
        <w:t xml:space="preserve"> that similar attacks only a few years ago </w:t>
      </w:r>
      <w:r w:rsidRPr="00233940">
        <w:rPr>
          <w:rFonts w:asciiTheme="minorHAnsi" w:hAnsiTheme="minorHAnsi" w:cstheme="minorHAnsi"/>
          <w:b/>
          <w:bCs/>
          <w:u w:val="single"/>
        </w:rPr>
        <w:t>would have resulted in oil prices rising sharply</w:t>
      </w:r>
      <w:r w:rsidRPr="00233940">
        <w:rPr>
          <w:rFonts w:asciiTheme="minorHAnsi" w:hAnsiTheme="minorHAnsi" w:cstheme="minorHAnsi"/>
          <w:sz w:val="16"/>
        </w:rPr>
        <w:t xml:space="preserve">. The global oil markets now appear to have accepted that ISIS is attacking Saudi Arabia without it impacting oil prices. How might the bombings impact Saudi’s tourism industry? The impact of the recent suicide attacks on the tourism sector will likely be low to insignificant. One-off events such as the attack near the Medina mosque tend to fade from the public memory over time, and government incentives and advertisement for the tourist industry will help preserve Saudi tourism. </w:t>
      </w:r>
      <w:r w:rsidRPr="00233940">
        <w:rPr>
          <w:rFonts w:asciiTheme="minorHAnsi" w:hAnsiTheme="minorHAnsi" w:cstheme="minorHAnsi"/>
          <w:b/>
          <w:bCs/>
          <w:u w:val="single"/>
        </w:rPr>
        <w:t xml:space="preserve">The situation could be very different if ISIS sustains a campaign against foreigners and soft targets in the tourism sector such as hotels, shopping malls, airport terminals, and religious tourist destinations, including Medina and Mecca. </w:t>
      </w:r>
      <w:r w:rsidRPr="00233940">
        <w:rPr>
          <w:rFonts w:asciiTheme="minorHAnsi" w:hAnsiTheme="minorHAnsi" w:cstheme="minorHAnsi"/>
          <w:sz w:val="16"/>
        </w:rPr>
        <w:t xml:space="preserve">A sustained terrorist campaign would taint the image of these locations, as it could significantly undermine Saudi efforts to expand the tourist sector if tourists opt for safer destinations. The reality is that, over the past two years, ISIS has primarily targeted police and security forces across Saudi Arabia as well as Shiite civilians and religious targets in the Eastern Province. The Saudi Interior Ministry reported in June 2016 that 26 ISIS-related terrorist attacks have occurred since the beginning of 2015. Nonetheless, the attack near the holy site in Medina is unprecedented in recent history in that Salafi Jihadists in Saudi Arabia have never attacked such a holy site. </w:t>
      </w:r>
      <w:r w:rsidRPr="00233940">
        <w:rPr>
          <w:rFonts w:asciiTheme="minorHAnsi" w:hAnsiTheme="minorHAnsi" w:cstheme="minorHAnsi"/>
          <w:b/>
          <w:bCs/>
          <w:u w:val="single"/>
        </w:rPr>
        <w:t xml:space="preserve">The attack can be seen as an attempt to undermine the religious legitimacy decreed by the royal family. Another possibility is that the attack signifies a target shift to religious tourist sites. </w:t>
      </w:r>
      <w:r w:rsidRPr="00233940">
        <w:rPr>
          <w:rFonts w:asciiTheme="minorHAnsi" w:hAnsiTheme="minorHAnsi" w:cstheme="minorHAnsi"/>
          <w:sz w:val="16"/>
        </w:rPr>
        <w:t xml:space="preserve">From the ISIS perspective, such a target shift would make sense if the strategic objective is to undermine the Saudi economy and the House of Saud. The Medina attack is timely in that it occurred approximately two months after Saudi Arabia’s Deputy Crown Prince Mohammed bin Salman revealed a blueprint titled, “Saudi Vision 2030.” The blueprint aims to transform the Saudi oil-dependent economy to a more diversified economy, focused on increasing the number of religious tourists making the annual pilgrimage to Saudi Arabia. The blueprint also calls to open doors to tourism from all nationalities. </w:t>
      </w:r>
      <w:r w:rsidRPr="00233940">
        <w:rPr>
          <w:rFonts w:asciiTheme="minorHAnsi" w:hAnsiTheme="minorHAnsi" w:cstheme="minorHAnsi"/>
          <w:b/>
          <w:bCs/>
          <w:u w:val="single"/>
        </w:rPr>
        <w:t>An ISIS campaign against tourist sites and foreigners could deliver an economic setback for the kingdom, particularly at a time when oil revenues are dropping.</w:t>
      </w:r>
      <w:r w:rsidRPr="00233940">
        <w:rPr>
          <w:rFonts w:asciiTheme="minorHAnsi" w:hAnsiTheme="minorHAnsi" w:cstheme="minorHAnsi"/>
          <w:sz w:val="16"/>
        </w:rPr>
        <w:t xml:space="preserve"> If the Medina attack is the beginning of a new ISIS campaign against religious tourist targets in Saudi Arabia, then terrorist attacks in Medina and Mecca during the time leading up to the annual pilgrimage in September with up to 2 million tourists, cannot be ruled out. What challenges remain for Saudi’s security situation? </w:t>
      </w:r>
      <w:r w:rsidRPr="00233940">
        <w:rPr>
          <w:rFonts w:asciiTheme="minorHAnsi" w:hAnsiTheme="minorHAnsi" w:cstheme="minorHAnsi"/>
          <w:b/>
          <w:bCs/>
          <w:u w:val="single"/>
        </w:rPr>
        <w:t>The latest strings of terrorist attacks are only one of many security concerns for Saudi Arabia</w:t>
      </w:r>
      <w:r w:rsidRPr="00233940">
        <w:rPr>
          <w:rFonts w:asciiTheme="minorHAnsi" w:hAnsiTheme="minorHAnsi" w:cstheme="minorHAnsi"/>
          <w:sz w:val="16"/>
        </w:rPr>
        <w:t>. The kingdom is facing a potential outbreak of sectarian violence between the Saudi government and Shiite Muslims in its Eastern Province. The Eastern Province has a strategic economic significance, as it is a vital industrial hub and home to critical oil infrastructure and gas and oil fields</w:t>
      </w:r>
      <w:r w:rsidRPr="00233940">
        <w:rPr>
          <w:rFonts w:asciiTheme="minorHAnsi" w:hAnsiTheme="minorHAnsi" w:cstheme="minorHAnsi"/>
          <w:b/>
          <w:bCs/>
          <w:u w:val="single"/>
        </w:rPr>
        <w:t>. Economic activity in the Eastern Province accounts for roughly 60% of Saudi Arabia’s GDP. Any form of civil unrest and intrastate conflict would likely undermine the Saudi economy. It is, therefore, no coincidence that ISIS has focused many of its attacks on the Saudi Shiite community and mosques in Qatif and al-</w:t>
      </w:r>
      <w:proofErr w:type="spellStart"/>
      <w:r w:rsidRPr="00233940">
        <w:rPr>
          <w:rFonts w:asciiTheme="minorHAnsi" w:hAnsiTheme="minorHAnsi" w:cstheme="minorHAnsi"/>
          <w:b/>
          <w:bCs/>
          <w:u w:val="single"/>
        </w:rPr>
        <w:t>Hasa</w:t>
      </w:r>
      <w:proofErr w:type="spellEnd"/>
      <w:r w:rsidRPr="00233940">
        <w:rPr>
          <w:rFonts w:asciiTheme="minorHAnsi" w:hAnsiTheme="minorHAnsi" w:cstheme="minorHAnsi"/>
          <w:b/>
          <w:bCs/>
          <w:u w:val="single"/>
        </w:rPr>
        <w:t xml:space="preserve"> in the Eastern Province in an attempt to drive a wedge between Shiites and the government to fuel sectarian violence, which ISIS tried most recently in Qatif on July 4th</w:t>
      </w:r>
      <w:r w:rsidRPr="00233940">
        <w:rPr>
          <w:rFonts w:asciiTheme="minorHAnsi" w:hAnsiTheme="minorHAnsi" w:cstheme="minorHAnsi"/>
          <w:sz w:val="16"/>
        </w:rPr>
        <w:t xml:space="preserve">. The stability inside the kingdom is intertwined with the current security situation in Iraq and the future of ISIS. Saudi Arabia is bordered by Iraq to the north and is a member of the U.S. led coalition fighting ISIS. In June 2016, the U.S. State Department estimated that ISIS had lost 47 percent of the territory previously controlled in Iraq. If ISIS continues to lose territory and suffer losses in Iraq and Syria, it could morph itself from a terror state into a terrorist organization after which foreign fighters would return home to pursue ISIS’s objectives. For example, </w:t>
      </w:r>
      <w:r w:rsidRPr="00233940">
        <w:rPr>
          <w:rFonts w:asciiTheme="minorHAnsi" w:hAnsiTheme="minorHAnsi" w:cstheme="minorHAnsi"/>
          <w:b/>
          <w:bCs/>
          <w:u w:val="single"/>
        </w:rPr>
        <w:t>Saudi fighters could return to Saudi Arabia and target the Saudi royal family and the Shiite community, which is a stated objective of Abu Bakr al-Baghdadi, the leader of ISIS</w:t>
      </w:r>
      <w:r w:rsidRPr="00233940">
        <w:rPr>
          <w:rFonts w:asciiTheme="minorHAnsi" w:hAnsiTheme="minorHAnsi" w:cstheme="minorHAnsi"/>
          <w:sz w:val="16"/>
        </w:rPr>
        <w:t xml:space="preserve">. The </w:t>
      </w:r>
      <w:proofErr w:type="spellStart"/>
      <w:r w:rsidRPr="00233940">
        <w:rPr>
          <w:rFonts w:asciiTheme="minorHAnsi" w:hAnsiTheme="minorHAnsi" w:cstheme="minorHAnsi"/>
          <w:sz w:val="16"/>
        </w:rPr>
        <w:t>Soufan</w:t>
      </w:r>
      <w:proofErr w:type="spellEnd"/>
      <w:r w:rsidRPr="00233940">
        <w:rPr>
          <w:rFonts w:asciiTheme="minorHAnsi" w:hAnsiTheme="minorHAnsi" w:cstheme="minorHAnsi"/>
          <w:sz w:val="16"/>
        </w:rPr>
        <w:t xml:space="preserve"> Group estimates that 2,500 Saudis have joined the conflict in Syria and Iraq.</w:t>
      </w:r>
      <w:r w:rsidRPr="00233940">
        <w:rPr>
          <w:rFonts w:asciiTheme="minorHAnsi" w:hAnsiTheme="minorHAnsi" w:cstheme="minorHAnsi"/>
          <w:b/>
          <w:bCs/>
          <w:u w:val="single"/>
        </w:rPr>
        <w:t xml:space="preserve"> If Saudi fighters decide to return to Saudi Arabia, equipped with battlefield experience, leadership and bomb-making skills, the number of terrorist attacks could increase along with the level of sophistication of the attacks.</w:t>
      </w:r>
      <w:r w:rsidRPr="00233940">
        <w:rPr>
          <w:rFonts w:asciiTheme="minorHAnsi" w:hAnsiTheme="minorHAnsi" w:cstheme="minorHAnsi"/>
          <w:sz w:val="16"/>
        </w:rPr>
        <w:t xml:space="preserve"> </w:t>
      </w:r>
      <w:r w:rsidRPr="00233940">
        <w:rPr>
          <w:rFonts w:asciiTheme="minorHAnsi" w:hAnsiTheme="minorHAnsi" w:cstheme="minorHAnsi"/>
          <w:b/>
          <w:bCs/>
          <w:u w:val="single"/>
        </w:rPr>
        <w:t>Saudi Arabia is also facing spillover violence from the civil war in Yemen, which lies along its southern border.</w:t>
      </w:r>
      <w:r w:rsidRPr="00233940">
        <w:rPr>
          <w:rFonts w:asciiTheme="minorHAnsi" w:hAnsiTheme="minorHAnsi" w:cstheme="minorHAnsi"/>
          <w:sz w:val="16"/>
        </w:rPr>
        <w:t xml:space="preserve"> On July 4th, Saudi air defense intercepted a ballistic missile fired over its southern border by Houthi Shiite rebels towards the southern city of </w:t>
      </w:r>
      <w:proofErr w:type="spellStart"/>
      <w:r w:rsidRPr="00233940">
        <w:rPr>
          <w:rFonts w:asciiTheme="minorHAnsi" w:hAnsiTheme="minorHAnsi" w:cstheme="minorHAnsi"/>
          <w:sz w:val="16"/>
        </w:rPr>
        <w:t>Abha</w:t>
      </w:r>
      <w:proofErr w:type="spellEnd"/>
      <w:r w:rsidRPr="00233940">
        <w:rPr>
          <w:rFonts w:asciiTheme="minorHAnsi" w:hAnsiTheme="minorHAnsi" w:cstheme="minorHAnsi"/>
          <w:sz w:val="16"/>
        </w:rPr>
        <w:t xml:space="preserve">. The Houthi Shiite rebels, a </w:t>
      </w:r>
      <w:proofErr w:type="spellStart"/>
      <w:r w:rsidRPr="00233940">
        <w:rPr>
          <w:rFonts w:asciiTheme="minorHAnsi" w:hAnsiTheme="minorHAnsi" w:cstheme="minorHAnsi"/>
          <w:sz w:val="16"/>
        </w:rPr>
        <w:t>Zyadi</w:t>
      </w:r>
      <w:proofErr w:type="spellEnd"/>
      <w:r w:rsidRPr="00233940">
        <w:rPr>
          <w:rFonts w:asciiTheme="minorHAnsi" w:hAnsiTheme="minorHAnsi" w:cstheme="minorHAnsi"/>
          <w:sz w:val="16"/>
        </w:rPr>
        <w:t xml:space="preserve"> Shia movement, overthrew the former Yemeni government in September 2014</w:t>
      </w:r>
      <w:r w:rsidRPr="00233940">
        <w:rPr>
          <w:rFonts w:asciiTheme="minorHAnsi" w:hAnsiTheme="minorHAnsi" w:cstheme="minorHAnsi"/>
          <w:b/>
          <w:bCs/>
          <w:u w:val="single"/>
        </w:rPr>
        <w:t>. The Houthis control a large swath of territory in northern Yemen on the border with Saudi Arabia and receive international backing from Iran.</w:t>
      </w:r>
      <w:r w:rsidRPr="00233940">
        <w:rPr>
          <w:rFonts w:asciiTheme="minorHAnsi" w:hAnsiTheme="minorHAnsi" w:cstheme="minorHAnsi"/>
          <w:sz w:val="16"/>
        </w:rPr>
        <w:t xml:space="preserve"> In response to Iran’s backing of the Houthis and opposition against the U.S. and Saudi dominance on the Arabian Peninsula, Saudi Arabia staged an intervention in Yemen in March 2015 to reinstate the former Abd </w:t>
      </w:r>
      <w:proofErr w:type="spellStart"/>
      <w:r w:rsidRPr="00233940">
        <w:rPr>
          <w:rFonts w:asciiTheme="minorHAnsi" w:hAnsiTheme="minorHAnsi" w:cstheme="minorHAnsi"/>
          <w:sz w:val="16"/>
        </w:rPr>
        <w:t>Rabbuh</w:t>
      </w:r>
      <w:proofErr w:type="spellEnd"/>
      <w:r w:rsidRPr="00233940">
        <w:rPr>
          <w:rFonts w:asciiTheme="minorHAnsi" w:hAnsiTheme="minorHAnsi" w:cstheme="minorHAnsi"/>
          <w:sz w:val="16"/>
        </w:rPr>
        <w:t xml:space="preserve"> Mansur </w:t>
      </w:r>
      <w:proofErr w:type="spellStart"/>
      <w:r w:rsidRPr="00233940">
        <w:rPr>
          <w:rFonts w:asciiTheme="minorHAnsi" w:hAnsiTheme="minorHAnsi" w:cstheme="minorHAnsi"/>
          <w:sz w:val="16"/>
        </w:rPr>
        <w:t>Hadi</w:t>
      </w:r>
      <w:proofErr w:type="spellEnd"/>
      <w:r w:rsidRPr="00233940">
        <w:rPr>
          <w:rFonts w:asciiTheme="minorHAnsi" w:hAnsiTheme="minorHAnsi" w:cstheme="minorHAnsi"/>
          <w:sz w:val="16"/>
        </w:rPr>
        <w:t xml:space="preserve">-led government. Data by the National Consortium for the Study of Terrorism and Responses to Terrorism indicates that </w:t>
      </w:r>
      <w:r w:rsidRPr="00233940">
        <w:rPr>
          <w:rFonts w:asciiTheme="minorHAnsi" w:hAnsiTheme="minorHAnsi" w:cstheme="minorHAnsi"/>
          <w:b/>
          <w:bCs/>
          <w:u w:val="single"/>
        </w:rPr>
        <w:t>Houthi Shiite rebels carried out close to 60 terrorist attacks inside Saudi Arabia during 2015 alone.</w:t>
      </w:r>
      <w:r w:rsidRPr="00233940">
        <w:rPr>
          <w:rFonts w:asciiTheme="minorHAnsi" w:hAnsiTheme="minorHAnsi" w:cstheme="minorHAnsi"/>
          <w:sz w:val="16"/>
        </w:rPr>
        <w:t xml:space="preserve"> In addition to indiscriminate Houthi attacks inside Saudi Arabia, the chaos </w:t>
      </w:r>
      <w:r w:rsidRPr="00233940">
        <w:rPr>
          <w:rFonts w:asciiTheme="minorHAnsi" w:hAnsiTheme="minorHAnsi" w:cstheme="minorHAnsi"/>
          <w:b/>
          <w:bCs/>
          <w:u w:val="single"/>
        </w:rPr>
        <w:t>and ungoverned swaths of territory inside Yemen have offered Al Qaeda in the Arabian Peninsula and ISIS a safe haven from where potential future attacks can be planned against Saudi Arabia.</w:t>
      </w:r>
    </w:p>
    <w:p w:rsidR="00657A5E" w:rsidRPr="00B36385" w:rsidRDefault="00657A5E" w:rsidP="00657A5E"/>
    <w:p w:rsidR="002D571E" w:rsidRDefault="002D571E" w:rsidP="002D571E">
      <w:pPr>
        <w:pStyle w:val="Heading3"/>
      </w:pPr>
      <w:r>
        <w:t>1NC – China</w:t>
      </w:r>
    </w:p>
    <w:p w:rsidR="00B36385" w:rsidRPr="00F11220" w:rsidRDefault="00B36385" w:rsidP="00B36385">
      <w:pPr>
        <w:pStyle w:val="Heading4"/>
      </w:pPr>
      <w:r w:rsidRPr="00F11220">
        <w:t>U.S.-Relations are at an all-time high due to Trump’s catering of MBS</w:t>
      </w:r>
    </w:p>
    <w:p w:rsidR="00B36385" w:rsidRPr="00F11220" w:rsidRDefault="00B36385" w:rsidP="00B36385">
      <w:pPr>
        <w:rPr>
          <w:rFonts w:asciiTheme="minorHAnsi" w:hAnsiTheme="minorHAnsi" w:cstheme="minorHAnsi"/>
          <w:u w:val="single"/>
        </w:rPr>
      </w:pPr>
      <w:r w:rsidRPr="00F11220">
        <w:rPr>
          <w:rFonts w:asciiTheme="minorHAnsi" w:hAnsiTheme="minorHAnsi" w:cstheme="minorHAnsi"/>
          <w:b/>
          <w:bCs/>
          <w:sz w:val="26"/>
          <w:szCs w:val="26"/>
        </w:rPr>
        <w:t xml:space="preserve">CFR, 2018 </w:t>
      </w:r>
      <w:r w:rsidRPr="00F11220">
        <w:rPr>
          <w:rFonts w:asciiTheme="minorHAnsi" w:hAnsiTheme="minorHAnsi" w:cstheme="minorHAnsi"/>
          <w:sz w:val="26"/>
          <w:szCs w:val="26"/>
        </w:rPr>
        <w:t xml:space="preserve">– </w:t>
      </w:r>
      <w:r w:rsidRPr="00F11220">
        <w:rPr>
          <w:rFonts w:asciiTheme="minorHAnsi" w:hAnsiTheme="minorHAnsi" w:cstheme="minorHAnsi"/>
        </w:rPr>
        <w:t>[CFR is a think tank specializing in U.S. foreign policy and international affairs, “U.S.-Saudi Arabia Relations,” 12/7/18, https://www.cfr.org/backgrounder/us-saudi-arabia-relations]</w:t>
      </w:r>
    </w:p>
    <w:p w:rsidR="00B36385" w:rsidRPr="00F11220" w:rsidRDefault="00B36385" w:rsidP="00B36385">
      <w:pPr>
        <w:rPr>
          <w:rFonts w:asciiTheme="minorHAnsi" w:hAnsiTheme="minorHAnsi" w:cstheme="minorHAnsi"/>
          <w:sz w:val="16"/>
        </w:rPr>
      </w:pPr>
      <w:r w:rsidRPr="00F11220">
        <w:rPr>
          <w:rFonts w:asciiTheme="minorHAnsi" w:hAnsiTheme="minorHAnsi" w:cstheme="minorHAnsi"/>
          <w:b/>
          <w:bCs/>
          <w:u w:val="single"/>
        </w:rPr>
        <w:t>The U.S.-Saudi Arabia alliance is built on decades of security cooperation and strong business ties dominated by U.S. interests in Saudi oil</w:t>
      </w:r>
      <w:r w:rsidRPr="00F11220">
        <w:rPr>
          <w:rFonts w:asciiTheme="minorHAnsi" w:hAnsiTheme="minorHAnsi" w:cstheme="minorHAnsi"/>
          <w:sz w:val="16"/>
        </w:rPr>
        <w:t xml:space="preserve">. The relationship has survived severe challenges, including the 1973 oil embargo and 9/11 attacks, in which fifteen of the nineteen passenger jet hijackers were Saudi citizens. </w:t>
      </w:r>
      <w:r w:rsidRPr="00F11220">
        <w:rPr>
          <w:rFonts w:asciiTheme="minorHAnsi" w:hAnsiTheme="minorHAnsi" w:cstheme="minorHAnsi"/>
          <w:b/>
          <w:bCs/>
          <w:u w:val="single"/>
        </w:rPr>
        <w:t>Successive U.S. administrations have held that Saudi Arabia is a critical strategic partner in the region.</w:t>
      </w:r>
      <w:r w:rsidRPr="00F11220">
        <w:rPr>
          <w:rFonts w:asciiTheme="minorHAnsi" w:hAnsiTheme="minorHAnsi" w:cstheme="minorHAnsi"/>
          <w:sz w:val="16"/>
        </w:rPr>
        <w:t xml:space="preserve"> </w:t>
      </w:r>
      <w:r w:rsidRPr="00F11220">
        <w:rPr>
          <w:rFonts w:asciiTheme="minorHAnsi" w:hAnsiTheme="minorHAnsi" w:cstheme="minorHAnsi"/>
          <w:b/>
          <w:bCs/>
          <w:u w:val="single"/>
        </w:rPr>
        <w:t>Relations between the two countries have grown especially warm under U.S. President Donald J. Trump and Saudi de facto leader Mohammed bin Salman, who was elevated to crown prince in mid-2017.</w:t>
      </w:r>
      <w:r w:rsidRPr="00F11220">
        <w:rPr>
          <w:rFonts w:asciiTheme="minorHAnsi" w:hAnsiTheme="minorHAnsi" w:cstheme="minorHAnsi"/>
          <w:sz w:val="16"/>
        </w:rPr>
        <w:t xml:space="preserve"> </w:t>
      </w:r>
      <w:r w:rsidRPr="00F11220">
        <w:rPr>
          <w:rFonts w:asciiTheme="minorHAnsi" w:hAnsiTheme="minorHAnsi" w:cstheme="minorHAnsi"/>
          <w:b/>
          <w:bCs/>
          <w:u w:val="single"/>
        </w:rPr>
        <w:t xml:space="preserve">Both have ramped up efforts to counter Iran, Saudi Arabia’s main regional rival. </w:t>
      </w:r>
      <w:r w:rsidRPr="00F11220">
        <w:rPr>
          <w:rFonts w:asciiTheme="minorHAnsi" w:hAnsiTheme="minorHAnsi" w:cstheme="minorHAnsi"/>
          <w:sz w:val="16"/>
        </w:rPr>
        <w:t>However, recent actions under the crown prince’s leadership, particularly the killing of journalist Jamal Khashoggi, are posing new strains on the alliance, as many members of the U.S. Congress have called for punishing Riyadh and reassessing the relationship.</w:t>
      </w:r>
    </w:p>
    <w:p w:rsidR="00B36385" w:rsidRPr="002D571E" w:rsidRDefault="00B36385" w:rsidP="00B36385">
      <w:pPr>
        <w:tabs>
          <w:tab w:val="left" w:pos="4260"/>
        </w:tabs>
      </w:pPr>
      <w:r>
        <w:tab/>
      </w:r>
    </w:p>
    <w:p w:rsidR="00B36385" w:rsidRPr="0021344C" w:rsidRDefault="00B36385" w:rsidP="00B36385">
      <w:pPr>
        <w:pStyle w:val="Heading4"/>
      </w:pPr>
      <w:r>
        <w:t xml:space="preserve">Ending arms sales decks the alliance, causes lash-out, and international fill in  </w:t>
      </w:r>
    </w:p>
    <w:p w:rsidR="00B36385" w:rsidRPr="0021344C" w:rsidRDefault="00B36385" w:rsidP="00B36385">
      <w:r w:rsidRPr="0021344C">
        <w:rPr>
          <w:rStyle w:val="Style13ptBold"/>
        </w:rPr>
        <w:t>Rounds 2019</w:t>
      </w:r>
      <w:r w:rsidRPr="0021344C">
        <w:t xml:space="preserve"> (Ray Rounds, </w:t>
      </w:r>
      <w:r>
        <w:t xml:space="preserve">Ph.D. candidate at Georgetown University in International Relations, </w:t>
      </w:r>
      <w:r w:rsidRPr="0021344C">
        <w:t xml:space="preserve">"THE CASE AGAINST ARMS EMBARGOS, EVEN FOR SAUDI ARABIA", War on the Rocks, April 16 2019, </w:t>
      </w:r>
      <w:hyperlink r:id="rId20" w:history="1">
        <w:r w:rsidRPr="00EE019B">
          <w:rPr>
            <w:rStyle w:val="Hyperlink"/>
          </w:rPr>
          <w:t>https://warontherocks.com/2019/04/the-case-against-arms-embargos-even-for-saudi-arabia/</w:t>
        </w:r>
      </w:hyperlink>
      <w:r>
        <w:t>, mmv)</w:t>
      </w:r>
    </w:p>
    <w:p w:rsidR="00B36385" w:rsidRPr="0021344C" w:rsidRDefault="00B36385" w:rsidP="00B36385">
      <w:pPr>
        <w:rPr>
          <w:sz w:val="16"/>
        </w:rPr>
      </w:pPr>
      <w:r w:rsidRPr="0021344C">
        <w:rPr>
          <w:sz w:val="16"/>
        </w:rPr>
        <w:t xml:space="preserve">One area in which U.S. President Donald Trump does not need to worry about making America great again is international arms sales. The United States accounts for 34 percent of all global arms sales (second place Russia remains a distant 23 percent), and has more than 40 defense companies in the top 100 globally. </w:t>
      </w:r>
      <w:r w:rsidRPr="0021344C">
        <w:rPr>
          <w:rStyle w:val="StyleUnderline"/>
        </w:rPr>
        <w:t>However, with civilian deaths caused by the Saudi-led war in Yemen estimated at between 16,000 and 50,000 by the end of 2018, calls for the United States to suspend arms sales to its largest client — Saudi Arabia — have understandably gained traction in both Congress and the public</w:t>
      </w:r>
      <w:r w:rsidRPr="0021344C">
        <w:rPr>
          <w:sz w:val="16"/>
        </w:rPr>
        <w:t xml:space="preserve">. More generally, several authors have penned articles in these virtual pages calling for more selective U.S. arms export decisions or outright embargos, governed less by economic motivations and more by concern about blowback, human rights, dispersion, and reducing technology transfer. I respectfully disagree with all of these recommendations. </w:t>
      </w:r>
      <w:r w:rsidRPr="0021344C">
        <w:rPr>
          <w:rStyle w:val="StyleUnderline"/>
        </w:rPr>
        <w:t>Whether it is delayed approval, as in the recent Kuwaiti F-18 purchase, an outright embargo</w:t>
      </w:r>
      <w:r w:rsidRPr="0021344C">
        <w:rPr>
          <w:sz w:val="16"/>
        </w:rPr>
        <w:t xml:space="preserve">, like Egyptian F-16s in 2013, </w:t>
      </w:r>
      <w:r w:rsidRPr="0021344C">
        <w:rPr>
          <w:rStyle w:val="StyleUnderline"/>
        </w:rPr>
        <w:t>or denial of technology transfer</w:t>
      </w:r>
      <w:r w:rsidRPr="0021344C">
        <w:rPr>
          <w:sz w:val="16"/>
        </w:rPr>
        <w:t xml:space="preserve">, as in the 2016 Turkish Patriot missile request, </w:t>
      </w:r>
      <w:r w:rsidRPr="0021344C">
        <w:rPr>
          <w:rStyle w:val="StyleUnderline"/>
        </w:rPr>
        <w:t>using the withholding of arms sales as a blunt force instrument of coercion is unlikely to produce desired strategic benefits and often backfires</w:t>
      </w:r>
      <w:r w:rsidRPr="0021344C">
        <w:rPr>
          <w:sz w:val="16"/>
        </w:rPr>
        <w:t xml:space="preserve">. </w:t>
      </w:r>
      <w:r w:rsidRPr="0021344C">
        <w:rPr>
          <w:rStyle w:val="StyleUnderline"/>
        </w:rPr>
        <w:t>Arms exports are best used for maintaining or strengthening relationships while limiting adversary access to client states; a tool of nuanced influence, not outright coercion</w:t>
      </w:r>
      <w:r w:rsidRPr="0021344C">
        <w:rPr>
          <w:sz w:val="16"/>
        </w:rPr>
        <w:t xml:space="preserve">. In fact, </w:t>
      </w:r>
      <w:r w:rsidRPr="0021344C">
        <w:rPr>
          <w:rStyle w:val="StyleUnderline"/>
        </w:rPr>
        <w:t>threatening to withhold arms sales to coerce a state into changing its behavior often has the opposite effect, leading clients to diversify their arms sourcing instead of shifting course</w:t>
      </w:r>
      <w:r w:rsidRPr="0021344C">
        <w:rPr>
          <w:sz w:val="16"/>
        </w:rPr>
        <w:t xml:space="preserve">. Similarly, </w:t>
      </w:r>
      <w:r w:rsidRPr="0021344C">
        <w:rPr>
          <w:rStyle w:val="StyleUnderline"/>
        </w:rPr>
        <w:t>calls to restrict technology transfer and worries about demands for direct offsets mistake what is known as “design technology transfer” for the much more difficult “capacity” level of transfer</w:t>
      </w:r>
      <w:r w:rsidRPr="0021344C">
        <w:rPr>
          <w:sz w:val="16"/>
        </w:rPr>
        <w:t xml:space="preserve">. Both are explained in more detail below, but for now it is worth noting that design transfer, the level at which most of these offsets occur, does not lead to the creation of an independent defense industry, but instead provides the United States with a source of political power. The United States should not fear technology transfer, but with the appropriate end-user controls, encourage it. </w:t>
      </w:r>
      <w:r w:rsidRPr="0021344C">
        <w:rPr>
          <w:rStyle w:val="StyleUnderline"/>
        </w:rPr>
        <w:t>Additionally, while a large domestic market provides the United States the luxury of sacrificing financial gains for political influence, sometimes economics do matter; especially when it comes to preserving complex production lines for future flexibility</w:t>
      </w:r>
      <w:r w:rsidRPr="0021344C">
        <w:rPr>
          <w:sz w:val="16"/>
        </w:rPr>
        <w:t xml:space="preserve">. Finally, </w:t>
      </w:r>
      <w:r w:rsidRPr="0021344C">
        <w:rPr>
          <w:rStyle w:val="StyleUnderline"/>
        </w:rPr>
        <w:t>the United States should not look to use an arms embargo to coerce Saudi policy change, not for economic reasons, but simply because it is unlikely to work</w:t>
      </w:r>
      <w:r w:rsidRPr="0021344C">
        <w:rPr>
          <w:sz w:val="16"/>
        </w:rPr>
        <w:t xml:space="preserve">. Greasing the Skids, Not Twisting Arms </w:t>
      </w:r>
      <w:proofErr w:type="spellStart"/>
      <w:r w:rsidRPr="0021344C">
        <w:rPr>
          <w:rStyle w:val="StyleUnderline"/>
        </w:rPr>
        <w:t>Arms</w:t>
      </w:r>
      <w:proofErr w:type="spellEnd"/>
      <w:r w:rsidRPr="0021344C">
        <w:rPr>
          <w:rStyle w:val="StyleUnderline"/>
        </w:rPr>
        <w:t xml:space="preserve"> sales are useful tools for maintaining</w:t>
      </w:r>
      <w:r w:rsidRPr="0021344C">
        <w:rPr>
          <w:sz w:val="16"/>
        </w:rPr>
        <w:t xml:space="preserve"> communication, strengthening </w:t>
      </w:r>
      <w:r w:rsidRPr="0021344C">
        <w:rPr>
          <w:rStyle w:val="StyleUnderline"/>
        </w:rPr>
        <w:t>relationships</w:t>
      </w:r>
      <w:r w:rsidRPr="0021344C">
        <w:rPr>
          <w:sz w:val="16"/>
        </w:rPr>
        <w:t xml:space="preserve">, and keeping potential adversary states at bay. </w:t>
      </w:r>
      <w:r w:rsidRPr="0021344C">
        <w:rPr>
          <w:rStyle w:val="StyleUnderline"/>
        </w:rPr>
        <w:t>Conversely, as a blunt instrument of coercion</w:t>
      </w:r>
      <w:r w:rsidRPr="0021344C">
        <w:rPr>
          <w:sz w:val="16"/>
        </w:rPr>
        <w:t xml:space="preserve"> (i.e. if you do not do X, we will suspend Y), </w:t>
      </w:r>
      <w:r w:rsidRPr="0021344C">
        <w:rPr>
          <w:rStyle w:val="StyleUnderline"/>
        </w:rPr>
        <w:t>they are likely losers</w:t>
      </w:r>
      <w:r w:rsidRPr="0021344C">
        <w:rPr>
          <w:sz w:val="16"/>
        </w:rPr>
        <w:t xml:space="preserve">. Senior U.S. government officials involved in the arms transfer process that I interviewed over the past year during the course of my research have echoed similar sentiments. This is also borne out by previous research providing evidence that using arms transfers as situationally coercive tools is rarely successful. </w:t>
      </w:r>
      <w:r w:rsidRPr="0021344C">
        <w:rPr>
          <w:rStyle w:val="StyleUnderline"/>
        </w:rPr>
        <w:t>Interestingly, coercion attempts using arms transfers are least likely to be successful when used as a punishment or threat against an autocratic regime, such as Saudi Arabia</w:t>
      </w:r>
      <w:r w:rsidRPr="0021344C">
        <w:rPr>
          <w:sz w:val="16"/>
        </w:rPr>
        <w:t xml:space="preserve">. Instead, </w:t>
      </w:r>
      <w:r w:rsidRPr="0021344C">
        <w:rPr>
          <w:rStyle w:val="StyleUnderline"/>
        </w:rPr>
        <w:t>punishments in the form of an embargo can often push a client to diversify sourcing rather than to change behavior</w:t>
      </w:r>
      <w:r w:rsidRPr="0021344C">
        <w:rPr>
          <w:sz w:val="16"/>
        </w:rPr>
        <w:t xml:space="preserve">. Consider Indonesia and Egypt. </w:t>
      </w:r>
      <w:r w:rsidRPr="0021344C">
        <w:rPr>
          <w:rStyle w:val="StyleUnderline"/>
        </w:rPr>
        <w:t>In 2015, Egypt agreed to purchase nearly 50 Russian</w:t>
      </w:r>
      <w:r w:rsidRPr="0021344C">
        <w:rPr>
          <w:sz w:val="16"/>
        </w:rPr>
        <w:t xml:space="preserve"> MiG-29M/</w:t>
      </w:r>
      <w:r w:rsidRPr="0021344C">
        <w:rPr>
          <w:rStyle w:val="StyleUnderline"/>
        </w:rPr>
        <w:t xml:space="preserve">M2s and more than two-dozen French </w:t>
      </w:r>
      <w:proofErr w:type="spellStart"/>
      <w:r w:rsidRPr="0021344C">
        <w:rPr>
          <w:rStyle w:val="StyleUnderline"/>
        </w:rPr>
        <w:t>Rafales</w:t>
      </w:r>
      <w:proofErr w:type="spellEnd"/>
      <w:r w:rsidRPr="0021344C">
        <w:rPr>
          <w:rStyle w:val="StyleUnderline"/>
        </w:rPr>
        <w:t>. This represented a shocking turn of events after more than three decades of purchasing only American-made fighter jets</w:t>
      </w:r>
      <w:r w:rsidRPr="0021344C">
        <w:rPr>
          <w:sz w:val="16"/>
        </w:rPr>
        <w:t xml:space="preserve">. </w:t>
      </w:r>
      <w:r w:rsidRPr="0021344C">
        <w:rPr>
          <w:rStyle w:val="StyleUnderline"/>
        </w:rPr>
        <w:t>It was also driven largely by the U.S. embargo put in place in 2013</w:t>
      </w:r>
      <w:r w:rsidRPr="0021344C">
        <w:rPr>
          <w:sz w:val="16"/>
        </w:rPr>
        <w:t xml:space="preserve">, after the Egyptian army’s removal of then-President Mohamed Morsi, who had won the presidency in a 2012 election. </w:t>
      </w:r>
      <w:r w:rsidRPr="0021344C">
        <w:rPr>
          <w:rStyle w:val="StyleUnderline"/>
        </w:rPr>
        <w:t>The embargo caused significant tension between the two states driven by “an Egyptian sense that they were at a point of mortal peril” while the United States was moralizing about democratic reforms</w:t>
      </w:r>
      <w:r w:rsidRPr="0021344C">
        <w:rPr>
          <w:sz w:val="16"/>
        </w:rPr>
        <w:t xml:space="preserve">. Remarkably, </w:t>
      </w:r>
      <w:r w:rsidRPr="0021344C">
        <w:rPr>
          <w:rStyle w:val="StyleUnderline"/>
        </w:rPr>
        <w:t>the United States lifted the embargo in 2015 with virtually no change in Egyptian policies, no official U.S. “democracy certification”, and Egyptian military support for the Saudi-led war in Yemen</w:t>
      </w:r>
      <w:r w:rsidRPr="0021344C">
        <w:rPr>
          <w:sz w:val="16"/>
        </w:rPr>
        <w:t xml:space="preserve">. The U.S. arms embargo as a tool of coercive change was an abject failure. </w:t>
      </w:r>
      <w:r w:rsidRPr="0021344C">
        <w:rPr>
          <w:rStyle w:val="StyleUnderline"/>
        </w:rPr>
        <w:t>A similar story played out in Indonesia more than a decade prior</w:t>
      </w:r>
      <w:r w:rsidRPr="0021344C">
        <w:rPr>
          <w:sz w:val="16"/>
        </w:rPr>
        <w:t xml:space="preserve">. A long-time arms client of the United States with no history of Russian imports, Indonesia announced a deal with Russia in 2003 to purchase Russian Su-27/30s. While Indonesia was always far more politically neutral than Egypt, this remarkable turnaround in arms sourcing diversification appears to be the result of a U.S. arms embargo implemented in 1999 in response to Indonesia’s apparent human rights violations carrying out heavy-handed military actions in East Timor. Furious at U.S. meddling in something the government considered a domestic issue, Indonesia looked instead to Russia with the specific intent to “overcome the effects of [U.S.] arms sales restrictions.” In other words, Indonesia looked to diversify, not capitulate. </w:t>
      </w:r>
      <w:r w:rsidRPr="0021344C">
        <w:rPr>
          <w:rStyle w:val="StyleUnderline"/>
        </w:rPr>
        <w:t>Indonesia continued sourcing Russian arms even after the United States lifted the embargo in 2005. Perhaps most remarkably, even after the United States agreed to give Indonesia 24 F-16s in 2012, the archipelago state still agreed to purchase 11 Russian Su-35s</w:t>
      </w:r>
      <w:r w:rsidRPr="0021344C">
        <w:rPr>
          <w:sz w:val="16"/>
        </w:rPr>
        <w:t xml:space="preserve">. </w:t>
      </w:r>
      <w:r w:rsidRPr="0021344C">
        <w:rPr>
          <w:rStyle w:val="StyleUnderline"/>
        </w:rPr>
        <w:t>The U.S. attempt at coercion not only failed but continues to perpetuate negative strategic effects today</w:t>
      </w:r>
      <w:r w:rsidRPr="0021344C">
        <w:rPr>
          <w:sz w:val="16"/>
        </w:rPr>
        <w:t xml:space="preserve">. Who’s Afraid of Technology Transfer? Another argument for a more restrictive arms export policy concerns direct industrial offsets (those economic agreements in which a supplier invests in the industry of a client state directly related to the arms being transferred) and technology transfer. However, these tools should not be feared. Technology transfer is unlikely to breed meaningful competition for the United States where it matters most, in the medium- to high-end markets, and instead gives the United States a source of political influence. The problem in many analyses is confusion over the type of technology transfer. There are three ideal-typical categories of transfer: material transfer, such as simple diffusion of weapons and machines; design transfer, like blueprints and schematics; and capacity transfer, which involves basic scientific knowledge and expertise within the industrial base. Most technology transfers ultimately fall into the first two categories, despite what a client state might hope for. Consider the 2003 Polish decision to purchase F-16s from Lockheed Martin with direct offsets valued at more than $6 billion. This represented 170 percent of the program value and the then-largest in commercial history. Despite this massive investment, Poland does not design and produce their own fighter jets today, but rather subsections of American-designed systems under license. In fact, direct offsets provided inroads for U.S. industry in the Polish defense industry in a manner that strongly incentivizes the Poles to continue purchasing U.S. aircraft, and indeed Poland appears poised to purchase the F-35 in the near future. Offsets and technology transfer may have helped revive portions of the Polish defense industry and provided some domestic job creation, but it did not create an independent competitor to the U.S. defense industry. This is exactly as expected with material and design levels of transfer. While some of the very largest industrial states, such as India or China, might eventually create a world-leading defense industry, it will remain out of the grasp of most states. Consider China, an unquestionable economic powerhouse of recent decades. Despite decades of arms purchases, technology transfer, blatant reverse engineering attempts, and hundreds of billions of dollars, China still turns to Russia for help with the most advanced weaponry such as fighter jets, helicopters, surface-to-air missiles, radars, and jet engines. If China, the second largest economy in the world struggles so mightily, what threat do smaller, less capable states pose? Capacity transfer, the acquisition of basic scientific knowledge and expertise crafted over decades, cannot simply be uploaded, emailed to another state, or hacked. Rather, it takes decades of intentional and costly investment. For high-end weaponry, where research and development costs remain a prohibitive barrier to entry, the United States and a handful of other advanced economies are likely to remain in the driver’s seat; even with generous technology transfer agreements. Finally, consider some of the negative second- and third-order effects that excessive restriction caused in American unwillingness to commit to selling the U.S.-made Patriot missile system and its underlying technology to Turkey. This was recently posited as a U.S. export restriction success. However, this restraint looks less successful each passing day. Even with significant design transfer, it is unlikely Turkey could obtain the requisite capacity transfer to be self-sufficient in surface-to-air and anti-missile defense systems anytime soon. Conversely, by using U.S. technology, the United States could have legally restricted Turkey’s future export of it. More importantly, Turkey has since agreed to purchase Russia’s advanced S-400 surface-to-air missile system, a blow to U.S. and NATO relations with Turkey. The S-400 purchase will put advanced Russian technology and military advisors inside a NATO ally and tier-two F-35 industrial partner that is a sole-source supplier on several F-35 components. As the Air Force Secretary said last year about Turkey’s S-400 agreement, “Sometimes it’s the United States that’s part of the problem.” Even worse, the United States has since approved the sale of the Patriot to Turkey, with the acting U.S. Defense Secretary recently commenting, “we need Turkey to buy the Patriot.” Was holding back on some surface-to-air missile technology worth the strategic cost? It appears unlikely. Sometimes It’s Not Dollars, But Sense As others have pointed out, the United States can afford to “make economic […] sacrifices” in order to privilege politico-security benefits in arms export decisions. As one author recently explained in War on the Rocks: The United States is so economically advantaged in making and selling weapons that it can limit conventional-weapons proliferation [and] … technology diffusion, (and maintain a robust defense industrial base) while retaining its commanding market position. This is undoubtedly true. However, on rare occasions economics do matter. Specifically, maintaining strategic flexibility by keeping a production line open which would otherwise shutter might sometimes need to be prioritized. Consider the two recent examples of the F-22 and F-15. In December 2011, the final F-22 fighter jet rolled off the assembly line, 554 short of the original program requirement. At the same time, close U.S. allies such as Japan and Australia made inquiries about purchasing further increments of the fifth-generation fighter, which would have kept production going for at least several more years. The United States rejected the inquiries, shuttering the production line instead. A 2011 RAND Corporation study estimates the cost of restarting production and fabricating 75 additional F-22s to be $17 billion — nearly $227 million per jet. Despite this cost and because of an evolving international security environment, the US Congress inserted language into the 2017 defense budget directing the U.S. Air Force to conduct a “production restart assessment,” though the likelihood of a production restart remains infinitesimally small. Fortunately, the outcome is different for the F-15. In 2013, Qatar made a request for the purchase of 70 F-15QAs, worth $4 billion. At the time, without another export order the 40-year old F-15 production line was slated to close by 2019, eliminating any future purchases. After delaying approval for nearly three years, the U.S. administration finally approved the deal in late 2016, guaranteeing F-15 production into the mid-2020s. Unlike the F-22, the United States maintains strategic flexibility in F-15 (and F-18 and F-16) production, largely because of exports. This appears to be an especially prescient decision, as the FY2020 U.S. Air Force budget proposal requests money to purchase at least eight (and up to 100) F-15EX air superiority platforms; a platform one industry reporter highlighted “is only possible because other countries have spent roughly $5B over the last couple of decades to continuously evolve the F-15 into what it is today […] basically, the [Air Force] is getting [these upgrades] for free.” </w:t>
      </w:r>
      <w:r w:rsidRPr="0021344C">
        <w:rPr>
          <w:rStyle w:val="StyleUnderline"/>
        </w:rPr>
        <w:t>What About Saudi Arabia? In sum, more restrictive arms sales, delivery suspensions, or outright embargos are unlikely to succeed in policy coercion</w:t>
      </w:r>
      <w:r w:rsidRPr="0021344C">
        <w:rPr>
          <w:sz w:val="16"/>
        </w:rPr>
        <w:t xml:space="preserve">. </w:t>
      </w:r>
      <w:r w:rsidRPr="0021344C">
        <w:rPr>
          <w:rStyle w:val="StyleUnderline"/>
        </w:rPr>
        <w:t>While arms transfers provide an avenue of influence, embargos often lead to diversification, not desired policy changes</w:t>
      </w:r>
      <w:r w:rsidRPr="0021344C">
        <w:rPr>
          <w:sz w:val="16"/>
        </w:rPr>
        <w:t xml:space="preserve">. Additionally, fears of technology transfer and direct offsets creating a competitor out of every client are generally unfounded in the high-end market in which the United States generally deals. Finally, </w:t>
      </w:r>
      <w:r w:rsidRPr="0021344C">
        <w:rPr>
          <w:rStyle w:val="StyleUnderline"/>
        </w:rPr>
        <w:t>while the large domestic market provides the United States the luxury of sacrificing financial gains for political influence, sometimes economics do matter, particularly when it comes to saving a production line for future flexibility</w:t>
      </w:r>
      <w:r w:rsidRPr="0021344C">
        <w:rPr>
          <w:sz w:val="16"/>
        </w:rPr>
        <w:t xml:space="preserve">. </w:t>
      </w:r>
      <w:r w:rsidRPr="0021344C">
        <w:rPr>
          <w:rStyle w:val="StyleUnderline"/>
        </w:rPr>
        <w:t>These conclusions should therefore inform U.S. policy on Saudi Arabia. The intent here is not to argue the moral or ethical responsibility of U.S. leaders in responding to Saudi Arabia’s execution of journalists or tactics in the war in Yemen</w:t>
      </w:r>
      <w:r w:rsidRPr="0021344C">
        <w:rPr>
          <w:sz w:val="16"/>
        </w:rPr>
        <w:t xml:space="preserve">. It is natural to see the horror wrought in Yemen and want to take any actions necessary to stop it. However, I ultimately argue against a Saudi embargo. This is not because, as the president has argued, it might cost a few billion dollars and some hundreds of defense industry jobs. As others have pointed out, </w:t>
      </w:r>
      <w:r w:rsidRPr="0021344C">
        <w:rPr>
          <w:rStyle w:val="StyleUnderline"/>
        </w:rPr>
        <w:t>the economic impact of Saudi arms purchases on the U.S. defense industry is relatively small. Rather, embargoing Saudi Arabia is unlikely to fundamentally alter Saudi policies, but likely to further damage U.S. ties with Riyadh</w:t>
      </w:r>
      <w:r w:rsidRPr="0021344C">
        <w:rPr>
          <w:sz w:val="16"/>
        </w:rPr>
        <w:t xml:space="preserve">. In the near-term, Saudi Arabia can substitute other weapons, such as the Eurofighter and Tornado, and “dumb bombs” instead of U.S.-built “smart weapons.” The Saudis can also rely more heavily on their Emirati and Egyptian partners using non-U.S. produced arms. </w:t>
      </w:r>
      <w:r w:rsidRPr="0021344C">
        <w:rPr>
          <w:rStyle w:val="StyleUnderline"/>
        </w:rPr>
        <w:t>In the medium to long term, such an embargo is likely to push the Kingdom to greater arms diversification. If history is any guide, the United States will eventually lift any potential arms embargo with little change in Saudi behavior, but only after having provided an opportunity for adversary states such as Russia and China to gain a strategic foothold in Riyadh</w:t>
      </w:r>
      <w:r w:rsidRPr="0021344C">
        <w:rPr>
          <w:sz w:val="16"/>
        </w:rPr>
        <w:t xml:space="preserve">. Some might counter that it would be extremely difficult and costly, in both time and money, for the Saudis to significantly diversify their arms acquisitions away from the United States. This is absolutely the case. However, costly does not mean impossible. Less wealthy states have already done it. Egypt is one example above; but others such as Venezuela and even tiny Kuwait — frustrated at years of U.S. approval delays — have significantly diversified their arms acquisitions. </w:t>
      </w:r>
      <w:r w:rsidRPr="0021344C">
        <w:rPr>
          <w:rStyle w:val="StyleUnderline"/>
        </w:rPr>
        <w:t>In other words, with the money and options available to Saudi Arabia, and few other producers showing a stomach for a full embargo, it is not unreasonable to believe that the Saudis might significantly diversify their arms acquisitions over time in response to a U.S. embargo</w:t>
      </w:r>
      <w:r w:rsidRPr="0021344C">
        <w:rPr>
          <w:sz w:val="16"/>
        </w:rPr>
        <w:t xml:space="preserve">. </w:t>
      </w:r>
      <w:r w:rsidRPr="0021344C">
        <w:rPr>
          <w:rStyle w:val="StyleUnderline"/>
        </w:rPr>
        <w:t>Thus, while a U.S. embargo might be morally compelling and emotionally satisfying, it is unlikely to create meaningful change for those most at risk or be strategically beneficial to the United States</w:t>
      </w:r>
      <w:r w:rsidRPr="0021344C">
        <w:rPr>
          <w:sz w:val="16"/>
        </w:rPr>
        <w:t>. In the absence of a compelling, evidence-based case that an arms embargo on Saudi Arabia might produce desired changes in behavior, policymakers should look elsewhere for solutions to their Saudi problems.</w:t>
      </w:r>
    </w:p>
    <w:p w:rsidR="00B36385" w:rsidRDefault="00B36385" w:rsidP="00B36385"/>
    <w:p w:rsidR="00B36385" w:rsidRDefault="00B36385" w:rsidP="00B36385">
      <w:pPr>
        <w:pStyle w:val="Heading4"/>
      </w:pPr>
      <w:r>
        <w:t xml:space="preserve">China fill in causes war and turns the case  </w:t>
      </w:r>
    </w:p>
    <w:p w:rsidR="00B36385" w:rsidRPr="00D12492" w:rsidRDefault="00B36385" w:rsidP="00B36385">
      <w:pPr>
        <w:rPr>
          <w:sz w:val="16"/>
          <w:szCs w:val="16"/>
        </w:rPr>
      </w:pPr>
      <w:r>
        <w:rPr>
          <w:rStyle w:val="Style13ptBold"/>
        </w:rPr>
        <w:t xml:space="preserve">Cohen 19 </w:t>
      </w:r>
      <w:r w:rsidRPr="00D12492">
        <w:rPr>
          <w:sz w:val="16"/>
          <w:szCs w:val="16"/>
        </w:rPr>
        <w:t xml:space="preserve">(Ariel Cohen, Senior Fellow at the Atlantic Council and the Founding Principal of International Market Analysis, Senior Fellow with the International Tax and Investment Center, Senior Research Fellow in Russian and Eurasian Studies and International Energy Policy at the Heritage Foundation, Ph.D. in Russian Studies and foreign affairs, 02-14-2019, "Will China Replace The U.S. As The Middle East Hegemon?," Forbes, </w:t>
      </w:r>
      <w:hyperlink r:id="rId21" w:history="1">
        <w:r w:rsidRPr="00D12492">
          <w:rPr>
            <w:rStyle w:val="Hyperlink"/>
            <w:sz w:val="16"/>
            <w:szCs w:val="16"/>
          </w:rPr>
          <w:t>https://www.forbes.com/sites/arielcohen/2019/02/14/will-china-replace-the-u-s-as-the-middle-east-hegemon/</w:t>
        </w:r>
      </w:hyperlink>
      <w:r w:rsidRPr="00D12492">
        <w:rPr>
          <w:sz w:val="16"/>
          <w:szCs w:val="16"/>
        </w:rPr>
        <w:t>, accessed 7/27/19, //Guyer-</w:t>
      </w:r>
      <w:proofErr w:type="spellStart"/>
      <w:r w:rsidRPr="00D12492">
        <w:rPr>
          <w:sz w:val="16"/>
          <w:szCs w:val="16"/>
        </w:rPr>
        <w:t>HasanM</w:t>
      </w:r>
      <w:proofErr w:type="spellEnd"/>
      <w:r w:rsidRPr="00D12492">
        <w:rPr>
          <w:sz w:val="16"/>
          <w:szCs w:val="16"/>
        </w:rPr>
        <w:t>)</w:t>
      </w:r>
    </w:p>
    <w:p w:rsidR="00B36385" w:rsidRPr="00B36385" w:rsidRDefault="00B36385" w:rsidP="00B36385">
      <w:pPr>
        <w:rPr>
          <w:rStyle w:val="StyleUnderline"/>
        </w:rPr>
      </w:pPr>
      <w:r w:rsidRPr="00B36385">
        <w:rPr>
          <w:sz w:val="16"/>
        </w:rPr>
        <w:t xml:space="preserve">Throughout the conference, participants and attendees kept coming back to the same critical question: </w:t>
      </w:r>
      <w:r w:rsidRPr="00B36385">
        <w:rPr>
          <w:rStyle w:val="StyleUnderline"/>
        </w:rPr>
        <w:t xml:space="preserve">If the U.S. is slowly disengaging from the Middle East, will China necessarily fill the void? </w:t>
      </w:r>
      <w:r w:rsidRPr="00B36385">
        <w:rPr>
          <w:rStyle w:val="Emphasis"/>
        </w:rPr>
        <w:t>The answer is a qualified yes</w:t>
      </w:r>
      <w:r w:rsidRPr="00B36385">
        <w:rPr>
          <w:sz w:val="16"/>
        </w:rPr>
        <w:t xml:space="preserve">. First, because the </w:t>
      </w:r>
      <w:r w:rsidRPr="00B36385">
        <w:rPr>
          <w:rStyle w:val="StyleUnderline"/>
        </w:rPr>
        <w:t>Belt and Road Initiative (BRI) is the most ambitious geopolitical and geo-economic program since the Marshall Plan</w:t>
      </w:r>
      <w:r w:rsidRPr="00B36385">
        <w:rPr>
          <w:sz w:val="16"/>
        </w:rPr>
        <w:t xml:space="preserve">, and surpasses it in scope and costs. The Marshall Plan dealt with the rebuilding of Europe only, while the U.S. also helped raising Japan from the ashes of World War II. It was limited in time to four years. </w:t>
      </w:r>
      <w:r w:rsidRPr="00B36385">
        <w:rPr>
          <w:rStyle w:val="StyleUnderline"/>
        </w:rPr>
        <w:t>Belt and Road</w:t>
      </w:r>
      <w:r w:rsidRPr="00B36385">
        <w:rPr>
          <w:sz w:val="16"/>
        </w:rPr>
        <w:t xml:space="preserve">, proclaimed by Chairman Xi Jinping in 2013, </w:t>
      </w:r>
      <w:r w:rsidRPr="00B36385">
        <w:rPr>
          <w:rStyle w:val="StyleUnderline"/>
        </w:rPr>
        <w:t>involves over 80 countries in Eurasia, Europe, South and Southeast Asia, the Middle East and Africa</w:t>
      </w:r>
      <w:r w:rsidRPr="00B36385">
        <w:rPr>
          <w:sz w:val="16"/>
        </w:rPr>
        <w:t xml:space="preserve">. Middle East energy will be the lifeblood of BRI, with China its engine and brain. Western Europe and the developing world will be its market. </w:t>
      </w:r>
      <w:r w:rsidRPr="00B36385">
        <w:rPr>
          <w:rStyle w:val="StyleUnderline"/>
        </w:rPr>
        <w:t>The United States so far failed to offer a comprehensive, strategic response</w:t>
      </w:r>
      <w:r w:rsidRPr="00B36385">
        <w:rPr>
          <w:sz w:val="16"/>
        </w:rPr>
        <w:t xml:space="preserve"> to Belt and Road, which would need to include an economic, cultural and human dimension. Instead, under both the Obama and the Trump Administration, Washington is sticking to mostly military answers, while ipso facto creating an anti-American block that includes Russia and China – something Henry Kissinger warned against over 40 years ago. Second, </w:t>
      </w:r>
      <w:r w:rsidRPr="00B36385">
        <w:rPr>
          <w:rStyle w:val="StyleUnderline"/>
        </w:rPr>
        <w:t xml:space="preserve">Beijing is </w:t>
      </w:r>
      <w:r w:rsidRPr="00B36385">
        <w:rPr>
          <w:rStyle w:val="Emphasis"/>
        </w:rPr>
        <w:t>aggressively bolstering its Near East presence.</w:t>
      </w:r>
      <w:r w:rsidRPr="00B36385">
        <w:rPr>
          <w:rStyle w:val="StyleUnderline"/>
        </w:rPr>
        <w:t xml:space="preserve"> China is already building strategic partnerships with countries from Algeria to Saudi Arabia to Iran, Iraq, and the UAE</w:t>
      </w:r>
      <w:r w:rsidRPr="00B36385">
        <w:rPr>
          <w:sz w:val="16"/>
        </w:rPr>
        <w:t xml:space="preserve">. It is targeting major OPEC and Gulf Cooperation Council members, </w:t>
      </w:r>
      <w:r w:rsidRPr="00B36385">
        <w:rPr>
          <w:rStyle w:val="StyleUnderline"/>
        </w:rPr>
        <w:t xml:space="preserve">while also focusing on U.S. allies, like Israel, Jordan, Qatar, and Egypt. </w:t>
      </w:r>
      <w:r w:rsidRPr="00B36385">
        <w:rPr>
          <w:sz w:val="16"/>
        </w:rPr>
        <w:t xml:space="preserve">Following World War II, the British Lion went home to lick his wounds. The British Empire could not sustain its presence in the Middle East after losing its Jewel in the Crown – India – in 1947. In the aftermath of the protracted and costly wars in Iraq and Afghanistan, the American Eagle wants a respite. Vital national interests of the U.S., chief among them energy, are no longer bound to the Middle East region due to the shale gale. Attention is now shifting to the Pacific, as China, the peer competitor, is not flinching over its South China Sea expansion. The People’s Liberation Army (PLA) Navy is planning to build four carrier battle groups, and is targeting American aircraft carriers with new ship-busting nuclear-tipped ballistic missiles. China’s high-tech naval railguns and hypersonic cruise missiles are just around the corner. </w:t>
      </w:r>
      <w:r w:rsidRPr="00B36385">
        <w:rPr>
          <w:rStyle w:val="StyleUnderline"/>
        </w:rPr>
        <w:t>The security of the Middle East</w:t>
      </w:r>
      <w:r w:rsidRPr="00B36385">
        <w:rPr>
          <w:sz w:val="16"/>
        </w:rPr>
        <w:t xml:space="preserve"> and its energy supplies </w:t>
      </w:r>
      <w:r w:rsidRPr="00B36385">
        <w:rPr>
          <w:rStyle w:val="StyleUnderline"/>
        </w:rPr>
        <w:t xml:space="preserve">will be defined in the next two decades by the </w:t>
      </w:r>
      <w:r w:rsidRPr="00B36385">
        <w:rPr>
          <w:rStyle w:val="Emphasis"/>
        </w:rPr>
        <w:t>balance of military and economic power between the U.S., China</w:t>
      </w:r>
      <w:r w:rsidRPr="00B36385">
        <w:rPr>
          <w:rStyle w:val="StyleUnderline"/>
        </w:rPr>
        <w:t>, and Russia.</w:t>
      </w:r>
      <w:r w:rsidRPr="00B36385">
        <w:rPr>
          <w:sz w:val="16"/>
        </w:rPr>
        <w:t xml:space="preserve"> Within the region, </w:t>
      </w:r>
      <w:r w:rsidRPr="00B36385">
        <w:rPr>
          <w:rStyle w:val="Emphasis"/>
        </w:rPr>
        <w:t>the confrontation between Saudi Arabia</w:t>
      </w:r>
      <w:r w:rsidRPr="00B36385">
        <w:rPr>
          <w:rStyle w:val="StyleUnderline"/>
        </w:rPr>
        <w:t xml:space="preserve"> and the UAE </w:t>
      </w:r>
      <w:r w:rsidRPr="00B36385">
        <w:rPr>
          <w:rStyle w:val="Emphasis"/>
        </w:rPr>
        <w:t>vs. Iran</w:t>
      </w:r>
      <w:r w:rsidRPr="00B36385">
        <w:rPr>
          <w:rStyle w:val="StyleUnderline"/>
        </w:rPr>
        <w:t xml:space="preserve"> and Qatar will take center stage. </w:t>
      </w:r>
      <w:r w:rsidRPr="00B36385">
        <w:rPr>
          <w:sz w:val="16"/>
        </w:rPr>
        <w:t xml:space="preserve">Some Chinese participants at the Singapore conference, such as Prof. Wang </w:t>
      </w:r>
      <w:proofErr w:type="spellStart"/>
      <w:r w:rsidRPr="00B36385">
        <w:rPr>
          <w:sz w:val="16"/>
        </w:rPr>
        <w:t>Suolao</w:t>
      </w:r>
      <w:proofErr w:type="spellEnd"/>
      <w:r w:rsidRPr="00B36385">
        <w:rPr>
          <w:sz w:val="16"/>
        </w:rPr>
        <w:t xml:space="preserve"> of Institute of Area Studies in Beijing University, tried to deny that China is playing geopolitics in the Middle East. However, one cannot help but analyze the region through the prisms of political interests, spheres of influence, proxy management, and exclusive economic zones. </w:t>
      </w:r>
      <w:r w:rsidRPr="00B36385">
        <w:rPr>
          <w:rStyle w:val="StyleUnderline"/>
        </w:rPr>
        <w:t xml:space="preserve">China already maintains a sizeable military base in Djibouti, at Bab-el-Mandeb, the entrance to the strategically important Red Sea, which leads to Suez Canal, one of the three principal choke points of global naval routes (the others being the Strait of Malacca, and the Panama Canal). Djibouti is also home to an American Naval Expeditionary Base, Camp </w:t>
      </w:r>
      <w:proofErr w:type="spellStart"/>
      <w:r w:rsidRPr="00B36385">
        <w:rPr>
          <w:rStyle w:val="StyleUnderline"/>
        </w:rPr>
        <w:t>Lemonnier</w:t>
      </w:r>
      <w:proofErr w:type="spellEnd"/>
      <w:r w:rsidRPr="00B36385">
        <w:rPr>
          <w:rStyle w:val="StyleUnderline"/>
        </w:rPr>
        <w:t>, just 11 kilometers away.</w:t>
      </w:r>
      <w:r w:rsidRPr="00B36385">
        <w:rPr>
          <w:sz w:val="16"/>
        </w:rPr>
        <w:t xml:space="preserve"> The two opposing bases present a fitting metaphor of competing national interests on the African continent. </w:t>
      </w:r>
      <w:r w:rsidRPr="00B36385">
        <w:rPr>
          <w:rStyle w:val="Emphasis"/>
        </w:rPr>
        <w:t>Chinese and American forces have even engaged in laser skirmishes</w:t>
      </w:r>
      <w:r w:rsidRPr="00B36385">
        <w:rPr>
          <w:rStyle w:val="StyleUnderline"/>
        </w:rPr>
        <w:t xml:space="preserve"> there, where China deployed high energy lasers to blind U.S. pilots. This is just a telltale symptom of things to come. </w:t>
      </w:r>
      <w:r w:rsidRPr="00B36385">
        <w:rPr>
          <w:rStyle w:val="Emphasis"/>
        </w:rPr>
        <w:t>China is deploying its economic and diplomatic power in the Middle East first, while the military involvement may come later</w:t>
      </w:r>
      <w:r w:rsidRPr="00B36385">
        <w:rPr>
          <w:sz w:val="16"/>
        </w:rPr>
        <w:t xml:space="preserve">: the launch of the </w:t>
      </w:r>
      <w:proofErr w:type="spellStart"/>
      <w:r w:rsidRPr="00B36385">
        <w:rPr>
          <w:sz w:val="16"/>
        </w:rPr>
        <w:t>petro</w:t>
      </w:r>
      <w:proofErr w:type="spellEnd"/>
      <w:r w:rsidRPr="00B36385">
        <w:rPr>
          <w:sz w:val="16"/>
        </w:rPr>
        <w:t xml:space="preserve">-yuan, which will exclude the dollar; massive Chinese advantage in mobile payment tech which would allow 85 million “unbanked” people in the Middle East to integrate in business and financial activities; the growth of Chinese tourism to the Gulf; the involvement of Chinese Muslim communities with the Middle East – all discussed at the Singapore conference in great detail. These will be the tools used by Beijing to expand its influence from Morocco to Muscat – and beyond. The forum, led by the NUS Middle East Institute Chairman </w:t>
      </w:r>
      <w:proofErr w:type="spellStart"/>
      <w:r w:rsidRPr="00B36385">
        <w:rPr>
          <w:sz w:val="16"/>
        </w:rPr>
        <w:t>Bilahari</w:t>
      </w:r>
      <w:proofErr w:type="spellEnd"/>
      <w:r w:rsidRPr="00B36385">
        <w:rPr>
          <w:sz w:val="16"/>
        </w:rPr>
        <w:t xml:space="preserve"> </w:t>
      </w:r>
      <w:proofErr w:type="spellStart"/>
      <w:r w:rsidRPr="00B36385">
        <w:rPr>
          <w:sz w:val="16"/>
        </w:rPr>
        <w:t>Kausikan</w:t>
      </w:r>
      <w:proofErr w:type="spellEnd"/>
      <w:r w:rsidRPr="00B36385">
        <w:rPr>
          <w:sz w:val="16"/>
        </w:rPr>
        <w:t>, highlighted the tremendous opportunities and risks facing Asian (including Singaporean) investments in the Middle East.</w:t>
      </w:r>
    </w:p>
    <w:p w:rsidR="00B36385" w:rsidRDefault="00B36385" w:rsidP="00B36385"/>
    <w:p w:rsidR="00B36385" w:rsidRDefault="00B36385" w:rsidP="00B36385"/>
    <w:p w:rsidR="00B36385" w:rsidRPr="00B36385" w:rsidRDefault="00B36385" w:rsidP="00B36385"/>
    <w:p w:rsidR="00657A5E" w:rsidRDefault="00657A5E" w:rsidP="002D571E">
      <w:pPr>
        <w:pStyle w:val="Heading3"/>
      </w:pPr>
      <w:r>
        <w:t xml:space="preserve">1NC – </w:t>
      </w:r>
      <w:proofErr w:type="spellStart"/>
      <w:r>
        <w:t>Prolif</w:t>
      </w:r>
      <w:proofErr w:type="spellEnd"/>
    </w:p>
    <w:p w:rsidR="00657A5E" w:rsidRPr="00F11220" w:rsidRDefault="00657A5E" w:rsidP="00657A5E">
      <w:pPr>
        <w:pStyle w:val="Heading4"/>
      </w:pPr>
      <w:r w:rsidRPr="00F11220">
        <w:t>U.S.-Relations are at an all-time high due to Trump’s catering of MBS</w:t>
      </w:r>
    </w:p>
    <w:p w:rsidR="00657A5E" w:rsidRPr="00F11220" w:rsidRDefault="00657A5E" w:rsidP="00657A5E">
      <w:pPr>
        <w:rPr>
          <w:rFonts w:asciiTheme="minorHAnsi" w:hAnsiTheme="minorHAnsi" w:cstheme="minorHAnsi"/>
          <w:u w:val="single"/>
        </w:rPr>
      </w:pPr>
      <w:r w:rsidRPr="00F11220">
        <w:rPr>
          <w:rFonts w:asciiTheme="minorHAnsi" w:hAnsiTheme="minorHAnsi" w:cstheme="minorHAnsi"/>
          <w:b/>
          <w:bCs/>
          <w:sz w:val="26"/>
          <w:szCs w:val="26"/>
        </w:rPr>
        <w:t xml:space="preserve">CFR, 2018 </w:t>
      </w:r>
      <w:r w:rsidRPr="00F11220">
        <w:rPr>
          <w:rFonts w:asciiTheme="minorHAnsi" w:hAnsiTheme="minorHAnsi" w:cstheme="minorHAnsi"/>
          <w:sz w:val="26"/>
          <w:szCs w:val="26"/>
        </w:rPr>
        <w:t xml:space="preserve">– </w:t>
      </w:r>
      <w:r w:rsidRPr="00F11220">
        <w:rPr>
          <w:rFonts w:asciiTheme="minorHAnsi" w:hAnsiTheme="minorHAnsi" w:cstheme="minorHAnsi"/>
        </w:rPr>
        <w:t>[CFR is a think tank specializing in U.S. foreign policy and international affairs, “U.S.-Saudi Arabia Relations,” 12/7/18, https://www.cfr.org/backgrounder/us-saudi-arabia-relations]</w:t>
      </w:r>
    </w:p>
    <w:p w:rsidR="00657A5E" w:rsidRPr="00F11220" w:rsidRDefault="00657A5E" w:rsidP="00657A5E">
      <w:pPr>
        <w:rPr>
          <w:rFonts w:asciiTheme="minorHAnsi" w:hAnsiTheme="minorHAnsi" w:cstheme="minorHAnsi"/>
          <w:sz w:val="16"/>
        </w:rPr>
      </w:pPr>
      <w:r w:rsidRPr="00F11220">
        <w:rPr>
          <w:rFonts w:asciiTheme="minorHAnsi" w:hAnsiTheme="minorHAnsi" w:cstheme="minorHAnsi"/>
          <w:b/>
          <w:bCs/>
          <w:u w:val="single"/>
        </w:rPr>
        <w:t>The U.S.-Saudi Arabia alliance is built on decades of security cooperation and strong business ties dominated by U.S. interests in Saudi oil</w:t>
      </w:r>
      <w:r w:rsidRPr="00F11220">
        <w:rPr>
          <w:rFonts w:asciiTheme="minorHAnsi" w:hAnsiTheme="minorHAnsi" w:cstheme="minorHAnsi"/>
          <w:sz w:val="16"/>
        </w:rPr>
        <w:t xml:space="preserve">. The relationship has survived severe challenges, including the 1973 oil embargo and 9/11 attacks, in which fifteen of the nineteen passenger jet hijackers were Saudi citizens. </w:t>
      </w:r>
      <w:r w:rsidRPr="00F11220">
        <w:rPr>
          <w:rFonts w:asciiTheme="minorHAnsi" w:hAnsiTheme="minorHAnsi" w:cstheme="minorHAnsi"/>
          <w:b/>
          <w:bCs/>
          <w:u w:val="single"/>
        </w:rPr>
        <w:t>Successive U.S. administrations have held that Saudi Arabia is a critical strategic partner in the region.</w:t>
      </w:r>
      <w:r w:rsidRPr="00F11220">
        <w:rPr>
          <w:rFonts w:asciiTheme="minorHAnsi" w:hAnsiTheme="minorHAnsi" w:cstheme="minorHAnsi"/>
          <w:sz w:val="16"/>
        </w:rPr>
        <w:t xml:space="preserve"> </w:t>
      </w:r>
      <w:r w:rsidRPr="00F11220">
        <w:rPr>
          <w:rFonts w:asciiTheme="minorHAnsi" w:hAnsiTheme="minorHAnsi" w:cstheme="minorHAnsi"/>
          <w:b/>
          <w:bCs/>
          <w:u w:val="single"/>
        </w:rPr>
        <w:t>Relations between the two countries have grown especially warm under U.S. President Donald J. Trump and Saudi de facto leader Mohammed bin Salman, who was elevated to crown prince in mid-2017.</w:t>
      </w:r>
      <w:r w:rsidRPr="00F11220">
        <w:rPr>
          <w:rFonts w:asciiTheme="minorHAnsi" w:hAnsiTheme="minorHAnsi" w:cstheme="minorHAnsi"/>
          <w:sz w:val="16"/>
        </w:rPr>
        <w:t xml:space="preserve"> </w:t>
      </w:r>
      <w:r w:rsidRPr="00F11220">
        <w:rPr>
          <w:rFonts w:asciiTheme="minorHAnsi" w:hAnsiTheme="minorHAnsi" w:cstheme="minorHAnsi"/>
          <w:b/>
          <w:bCs/>
          <w:u w:val="single"/>
        </w:rPr>
        <w:t xml:space="preserve">Both have ramped up efforts to counter Iran, Saudi Arabia’s main regional rival. </w:t>
      </w:r>
      <w:r w:rsidRPr="00F11220">
        <w:rPr>
          <w:rFonts w:asciiTheme="minorHAnsi" w:hAnsiTheme="minorHAnsi" w:cstheme="minorHAnsi"/>
          <w:sz w:val="16"/>
        </w:rPr>
        <w:t>However, recent actions under the crown prince’s leadership, particularly the killing of journalist Jamal Khashoggi, are posing new strains on the alliance, as many members of the U.S. Congress have called for punishing Riyadh and reassessing the relationship.</w:t>
      </w:r>
    </w:p>
    <w:p w:rsidR="00657A5E" w:rsidRDefault="00657A5E" w:rsidP="00657A5E"/>
    <w:p w:rsidR="00657A5E" w:rsidRDefault="00657A5E" w:rsidP="00657A5E">
      <w:pPr>
        <w:pStyle w:val="Heading4"/>
      </w:pPr>
      <w:r>
        <w:t>Allied arms sales are key to prevent proliferation</w:t>
      </w:r>
    </w:p>
    <w:p w:rsidR="00657A5E" w:rsidRPr="00133D9C" w:rsidRDefault="00657A5E" w:rsidP="00657A5E">
      <w:proofErr w:type="spellStart"/>
      <w:r w:rsidRPr="00133D9C">
        <w:rPr>
          <w:rStyle w:val="Style13ptBold"/>
        </w:rPr>
        <w:t>Caverly</w:t>
      </w:r>
      <w:proofErr w:type="spellEnd"/>
      <w:r w:rsidRPr="00133D9C">
        <w:rPr>
          <w:rStyle w:val="Style13ptBold"/>
        </w:rPr>
        <w:t xml:space="preserve"> 18</w:t>
      </w:r>
      <w:r w:rsidRPr="00133D9C">
        <w:t xml:space="preserve"> (</w:t>
      </w:r>
      <w:proofErr w:type="spellStart"/>
      <w:r w:rsidRPr="00133D9C">
        <w:t>Johanthan</w:t>
      </w:r>
      <w:proofErr w:type="spellEnd"/>
      <w:r w:rsidRPr="00133D9C">
        <w:t xml:space="preserve">; Johnathan </w:t>
      </w:r>
      <w:proofErr w:type="spellStart"/>
      <w:r w:rsidRPr="00133D9C">
        <w:t>Caverly</w:t>
      </w:r>
      <w:proofErr w:type="spellEnd"/>
      <w:r w:rsidRPr="00133D9C">
        <w:t xml:space="preserve"> is Associate Professor of Strategy, United States Naval War College and Research Scientist, Massachusetts Institute of Technology; April 6, 2018; “America’s Arms Sales Policy: Security Abroad, Not Jobs at Home” ;https://warontherocks.com/2018/04/americas-arms-sales-policy-security-abroad-not-jobs-at-home/; Accessed 7/27/19; Katie)</w:t>
      </w:r>
    </w:p>
    <w:p w:rsidR="00657A5E" w:rsidRPr="00133D9C" w:rsidRDefault="00657A5E" w:rsidP="00657A5E">
      <w:pPr>
        <w:rPr>
          <w:rStyle w:val="Style13ptBold"/>
          <w:b w:val="0"/>
          <w:bCs w:val="0"/>
          <w:sz w:val="22"/>
          <w:u w:val="single"/>
        </w:rPr>
      </w:pPr>
      <w:r w:rsidRPr="00133D9C">
        <w:rPr>
          <w:rStyle w:val="Style13ptBold"/>
          <w:sz w:val="22"/>
          <w:u w:val="single"/>
        </w:rPr>
        <w:t>U.S. restraint also limits the spread of technology, which dampens global arms races and slows the spread of dangerous advanced weapons technology, which will eventually diffuse to American adversaries</w:t>
      </w:r>
      <w:r w:rsidRPr="00133D9C">
        <w:rPr>
          <w:rStyle w:val="Style13ptBold"/>
          <w:sz w:val="22"/>
        </w:rPr>
        <w:t>.</w:t>
      </w:r>
      <w:r w:rsidRPr="00133D9C">
        <w:rPr>
          <w:rStyle w:val="Style13ptBold"/>
          <w:b w:val="0"/>
          <w:sz w:val="22"/>
        </w:rPr>
        <w:t xml:space="preserve"> And of course, </w:t>
      </w:r>
      <w:r w:rsidRPr="00133D9C">
        <w:rPr>
          <w:rStyle w:val="Style13ptBold"/>
          <w:sz w:val="22"/>
          <w:u w:val="single"/>
        </w:rPr>
        <w:t>it prevents the emergence of competitors</w:t>
      </w:r>
      <w:r w:rsidRPr="00133D9C">
        <w:rPr>
          <w:rStyle w:val="Style13ptBold"/>
          <w:b w:val="0"/>
          <w:sz w:val="22"/>
        </w:rPr>
        <w:t>, which makes good economic sense as well. Historically, the United States has practiced “unilateral restraint” by foregoing exporting its highest-capability weapons to a region until a viable competing product emerges; for example, refusing to deliver advanced medium-range air-to-air missiles to Asian states until China purchased the Russian equivalent R-77. More broadly</w:t>
      </w:r>
      <w:r w:rsidRPr="00133D9C">
        <w:rPr>
          <w:rStyle w:val="Style13ptBold"/>
          <w:b w:val="0"/>
          <w:sz w:val="22"/>
          <w:u w:val="single"/>
        </w:rPr>
        <w:t xml:space="preserve">, </w:t>
      </w:r>
      <w:r w:rsidRPr="00133D9C">
        <w:rPr>
          <w:rStyle w:val="Style13ptBold"/>
          <w:sz w:val="22"/>
          <w:u w:val="single"/>
        </w:rPr>
        <w:t>the United States, more than any other exporter, jealously guards against the spread of weapons know-how even to its closest allies</w:t>
      </w:r>
      <w:r w:rsidRPr="00133D9C">
        <w:rPr>
          <w:rStyle w:val="Style13ptBold"/>
          <w:b w:val="0"/>
          <w:sz w:val="22"/>
        </w:rPr>
        <w:t xml:space="preserve"> (often arms exporters themselves</w:t>
      </w:r>
      <w:r w:rsidRPr="00133D9C">
        <w:rPr>
          <w:rStyle w:val="Style13ptBold"/>
          <w:b w:val="0"/>
          <w:sz w:val="22"/>
          <w:u w:val="single"/>
        </w:rPr>
        <w:t xml:space="preserve">). </w:t>
      </w:r>
      <w:r w:rsidRPr="00133D9C">
        <w:rPr>
          <w:rStyle w:val="Style13ptBold"/>
          <w:sz w:val="22"/>
          <w:u w:val="single"/>
        </w:rPr>
        <w:t xml:space="preserve">A case in point is Turkey’s effort to acquire foreign long-range air and anti-missile defense systems, hoping to acquire the underlying technology and eventually become a major arms exporter itself. The U.S.-made Patriot system was eliminated from consideration because most of its technology would not be given to </w:t>
      </w:r>
      <w:r w:rsidRPr="00133D9C">
        <w:rPr>
          <w:rStyle w:val="Style13ptBold"/>
          <w:b w:val="0"/>
          <w:sz w:val="22"/>
          <w:u w:val="single"/>
        </w:rPr>
        <w:t>Turkey.</w:t>
      </w:r>
      <w:r w:rsidRPr="00133D9C">
        <w:rPr>
          <w:rStyle w:val="Style13ptBold"/>
          <w:b w:val="0"/>
          <w:sz w:val="22"/>
        </w:rPr>
        <w:t xml:space="preserve"> Announcing the ultimate deal with Russia, Turkey’s presidential spokesman was frank: “The price difference could have been manageable. But the issue of technology transfer was more important. On this issue, our allies, including the United States, caused a big disappointment.” </w:t>
      </w:r>
      <w:r w:rsidRPr="00133D9C">
        <w:rPr>
          <w:rStyle w:val="Style13ptBold"/>
          <w:sz w:val="22"/>
          <w:u w:val="single"/>
        </w:rPr>
        <w:t>The United States, again because of its market power, can afford this restraint in order to maintain its global technological dominance</w:t>
      </w:r>
      <w:r w:rsidRPr="00133D9C">
        <w:rPr>
          <w:rStyle w:val="Style13ptBold"/>
          <w:b w:val="0"/>
          <w:sz w:val="22"/>
          <w:u w:val="single"/>
        </w:rPr>
        <w:t>.</w:t>
      </w:r>
    </w:p>
    <w:p w:rsidR="00657A5E" w:rsidRDefault="00657A5E" w:rsidP="00657A5E"/>
    <w:p w:rsidR="00657A5E" w:rsidRDefault="00657A5E" w:rsidP="00657A5E">
      <w:pPr>
        <w:pStyle w:val="Heading4"/>
      </w:pPr>
      <w:r>
        <w:t xml:space="preserve">Saudi Arabia </w:t>
      </w:r>
      <w:proofErr w:type="spellStart"/>
      <w:r>
        <w:t>prolif</w:t>
      </w:r>
      <w:proofErr w:type="spellEnd"/>
      <w:r>
        <w:t xml:space="preserve"> is inherently destabilizing – causes domino </w:t>
      </w:r>
      <w:proofErr w:type="spellStart"/>
      <w:r>
        <w:t>prolif</w:t>
      </w:r>
      <w:proofErr w:type="spellEnd"/>
      <w:r>
        <w:t xml:space="preserve"> and war  </w:t>
      </w:r>
    </w:p>
    <w:p w:rsidR="00657A5E" w:rsidRDefault="00657A5E" w:rsidP="00657A5E">
      <w:r w:rsidRPr="004D2F6A">
        <w:rPr>
          <w:rStyle w:val="Style13ptBold"/>
        </w:rPr>
        <w:t>Bandow 2019</w:t>
      </w:r>
      <w:r>
        <w:t xml:space="preserve">, (Doug Bandow, formal assistant to President Ronald Regan, “Is the Trump Administration Helping the Saudis Build a Bomb?”, CATO Institute, April 18, 2019, </w:t>
      </w:r>
      <w:hyperlink r:id="rId22" w:history="1">
        <w:r w:rsidRPr="00265A86">
          <w:rPr>
            <w:rStyle w:val="Hyperlink"/>
          </w:rPr>
          <w:t>https://www.cato.org/publications/commentary/trump-administration-helping-saudis-build-bomb</w:t>
        </w:r>
      </w:hyperlink>
      <w:r w:rsidRPr="00265A86">
        <w:t>, MTC</w:t>
      </w:r>
      <w:r>
        <w:t>.)</w:t>
      </w:r>
    </w:p>
    <w:p w:rsidR="00657A5E" w:rsidRPr="001348D1" w:rsidRDefault="00657A5E" w:rsidP="00657A5E">
      <w:pPr>
        <w:rPr>
          <w:u w:val="single"/>
        </w:rPr>
      </w:pPr>
      <w:r w:rsidRPr="00D419B0">
        <w:rPr>
          <w:sz w:val="16"/>
        </w:rPr>
        <w:t xml:space="preserve">President Donald </w:t>
      </w:r>
      <w:r w:rsidRPr="005149A6">
        <w:rPr>
          <w:rStyle w:val="StyleUnderline"/>
        </w:rPr>
        <w:t>Trump</w:t>
      </w:r>
      <w:r w:rsidRPr="00D419B0">
        <w:rPr>
          <w:sz w:val="16"/>
        </w:rPr>
        <w:t xml:space="preserve"> went dancing with the Saudi royals in Riyadh, where he </w:t>
      </w:r>
      <w:r w:rsidRPr="005149A6">
        <w:rPr>
          <w:rStyle w:val="StyleUnderline"/>
        </w:rPr>
        <w:t>tried to sell America’s principles in exchange for a mess of weapons contracts</w:t>
      </w:r>
      <w:r w:rsidRPr="00D419B0">
        <w:rPr>
          <w:sz w:val="16"/>
        </w:rPr>
        <w:t xml:space="preserve">. Since then, Secretary of State Mike Pompeo has become Saudi Arabia’s lead PR counsel in America. The Pentagon is the Saudi regime’s premier armorer. </w:t>
      </w:r>
      <w:r w:rsidRPr="005149A6">
        <w:rPr>
          <w:rStyle w:val="StyleUnderline"/>
        </w:rPr>
        <w:t>Now</w:t>
      </w:r>
      <w:r w:rsidRPr="00D419B0">
        <w:rPr>
          <w:sz w:val="16"/>
        </w:rPr>
        <w:t xml:space="preserve"> Energy Secretary </w:t>
      </w:r>
      <w:r w:rsidRPr="005149A6">
        <w:rPr>
          <w:rStyle w:val="StyleUnderline"/>
        </w:rPr>
        <w:t>Rick Perry is acting as chief nuclear procurer for the Saudis. “By ramming through the sale of as much as $80 billion in nuclear power plants,” The New York Times warned recently, “the Trump administration would provide sensitive knowhow and materials to a government whose de facto leader, Crown Prince Mohammed bin Salman, has suggested that he may eventually want a nuclear weapon as a hedge against Iran and has shown little concern for what the rest of the world thinks.”</w:t>
      </w:r>
      <w:r>
        <w:rPr>
          <w:rStyle w:val="StyleUnderline"/>
        </w:rPr>
        <w:t xml:space="preserve"> </w:t>
      </w:r>
      <w:r w:rsidRPr="00D419B0">
        <w:rPr>
          <w:sz w:val="16"/>
        </w:rPr>
        <w:t xml:space="preserve">Obviously, </w:t>
      </w:r>
      <w:r w:rsidRPr="005149A6">
        <w:rPr>
          <w:rStyle w:val="StyleUnderline"/>
        </w:rPr>
        <w:t>Trump has not endorsed a Saudi nuclear weapon. However, his administration’s ongoing attempt to provide the Kingdom with nuclear technology raises serious questions about U.S. policy.</w:t>
      </w:r>
      <w:r>
        <w:rPr>
          <w:rStyle w:val="StyleUnderline"/>
        </w:rPr>
        <w:t xml:space="preserve"> </w:t>
      </w:r>
      <w:r w:rsidRPr="005149A6">
        <w:rPr>
          <w:rStyle w:val="StyleUnderline"/>
        </w:rPr>
        <w:t xml:space="preserve">America’s </w:t>
      </w:r>
      <w:r w:rsidRPr="00D419B0">
        <w:rPr>
          <w:sz w:val="16"/>
        </w:rPr>
        <w:t xml:space="preserve">relationship with Riyadh has long been fraught with tension, inconsistency, and hypocrisy. The </w:t>
      </w:r>
      <w:r w:rsidRPr="005149A6">
        <w:rPr>
          <w:rStyle w:val="StyleUnderline"/>
        </w:rPr>
        <w:t>faux friendship revolves around oil</w:t>
      </w:r>
      <w:r w:rsidRPr="00D419B0">
        <w:rPr>
          <w:sz w:val="16"/>
        </w:rPr>
        <w:t xml:space="preserve">, the lifeblood of the Western economy. </w:t>
      </w:r>
      <w:r w:rsidRPr="005149A6">
        <w:rPr>
          <w:rStyle w:val="StyleUnderline"/>
        </w:rPr>
        <w:t>However, the fracking revolution turned the U.S. into an energy super-supplier, and</w:t>
      </w:r>
      <w:r w:rsidRPr="00D419B0">
        <w:rPr>
          <w:sz w:val="16"/>
        </w:rPr>
        <w:t xml:space="preserve"> other hydrocarbon sources have since emerged. And </w:t>
      </w:r>
      <w:r w:rsidRPr="005149A6">
        <w:rPr>
          <w:rStyle w:val="StyleUnderline"/>
        </w:rPr>
        <w:t>if Washington stopped routinely sanctioning other governments for not following its dictates, oil producers such as Iran, Russia, and Venezuela would be supplying international markets, further reducing Riyadh’s importance.</w:t>
      </w:r>
      <w:r>
        <w:rPr>
          <w:rStyle w:val="StyleUnderline"/>
        </w:rPr>
        <w:t xml:space="preserve"> </w:t>
      </w:r>
      <w:r w:rsidRPr="00D419B0">
        <w:rPr>
          <w:sz w:val="16"/>
        </w:rPr>
        <w:t>American officials like to promote the Saudis’ antediluvian absolute monarchy as the foundation for Middle East stability. Alas, the price is unrivaled repression</w:t>
      </w:r>
      <w:r w:rsidRPr="005149A6">
        <w:rPr>
          <w:rStyle w:val="StyleUnderline"/>
        </w:rPr>
        <w:t>. Despite the crown prince’s reputation as a social reformer, he so far has not relaxed the Kingdom’s totalitarian political or religious controls one bit.</w:t>
      </w:r>
      <w:r>
        <w:rPr>
          <w:rStyle w:val="StyleUnderline"/>
        </w:rPr>
        <w:t xml:space="preserve"> </w:t>
      </w:r>
      <w:r w:rsidRPr="00D419B0">
        <w:rPr>
          <w:sz w:val="16"/>
        </w:rPr>
        <w:t xml:space="preserve">And that brutality has not guaranteed stability. </w:t>
      </w:r>
      <w:r w:rsidRPr="005149A6">
        <w:rPr>
          <w:rStyle w:val="StyleUnderline"/>
        </w:rPr>
        <w:t>Saudi Arabia looks brittle, an artificial, antiquated governing structure held together by tyranny and bribery. In time, it will likely lose to demands for justice, equality, and democracy, which have doomed a host of other corrupt, brutal, Mideast dictatorships, most recently Sudan’s Omar al-Bashir.</w:t>
      </w:r>
      <w:r>
        <w:rPr>
          <w:rStyle w:val="StyleUnderline"/>
        </w:rPr>
        <w:t xml:space="preserve"> </w:t>
      </w:r>
      <w:r w:rsidRPr="00D419B0">
        <w:rPr>
          <w:sz w:val="16"/>
        </w:rPr>
        <w:t>Outside of the country,</w:t>
      </w:r>
      <w:r w:rsidRPr="005149A6">
        <w:rPr>
          <w:rStyle w:val="StyleUnderline"/>
        </w:rPr>
        <w:t xml:space="preserve"> Crown Prince Mohammed bin Salman (</w:t>
      </w:r>
      <w:proofErr w:type="spellStart"/>
      <w:r w:rsidRPr="005149A6">
        <w:rPr>
          <w:rStyle w:val="StyleUnderline"/>
        </w:rPr>
        <w:t>MbS</w:t>
      </w:r>
      <w:proofErr w:type="spellEnd"/>
      <w:r w:rsidRPr="005149A6">
        <w:rPr>
          <w:rStyle w:val="StyleUnderline"/>
        </w:rPr>
        <w:t>) has pursued a wild and reckless strategy of regional domination.</w:t>
      </w:r>
      <w:r w:rsidRPr="00D419B0">
        <w:rPr>
          <w:sz w:val="16"/>
        </w:rPr>
        <w:t xml:space="preserve"> </w:t>
      </w:r>
      <w:r w:rsidRPr="005149A6">
        <w:rPr>
          <w:rStyle w:val="StyleUnderline"/>
        </w:rPr>
        <w:t>Even</w:t>
      </w:r>
      <w:r w:rsidRPr="00D419B0">
        <w:rPr>
          <w:sz w:val="16"/>
        </w:rPr>
        <w:t xml:space="preserve"> Senator Lindsey Graham, perhaps </w:t>
      </w:r>
      <w:r w:rsidRPr="005149A6">
        <w:rPr>
          <w:rStyle w:val="StyleUnderline"/>
        </w:rPr>
        <w:t xml:space="preserve">the United States’ most war-happy lawmaker, has called </w:t>
      </w:r>
      <w:proofErr w:type="spellStart"/>
      <w:r w:rsidRPr="005149A6">
        <w:rPr>
          <w:rStyle w:val="StyleUnderline"/>
        </w:rPr>
        <w:t>MbS</w:t>
      </w:r>
      <w:proofErr w:type="spellEnd"/>
      <w:r w:rsidRPr="005149A6">
        <w:rPr>
          <w:rStyle w:val="StyleUnderline"/>
        </w:rPr>
        <w:t xml:space="preserve"> “crazy,” “dangerous,” and a “wrecking ball.”</w:t>
      </w:r>
      <w:r w:rsidRPr="00D419B0">
        <w:rPr>
          <w:sz w:val="16"/>
        </w:rPr>
        <w:t xml:space="preserve"> The KSA has backed radical Islamists in Syria, subsidized the al-</w:t>
      </w:r>
      <w:proofErr w:type="spellStart"/>
      <w:r w:rsidRPr="00D419B0">
        <w:rPr>
          <w:sz w:val="16"/>
        </w:rPr>
        <w:t>Sisi</w:t>
      </w:r>
      <w:proofErr w:type="spellEnd"/>
      <w:r w:rsidRPr="00D419B0">
        <w:rPr>
          <w:sz w:val="16"/>
        </w:rPr>
        <w:t xml:space="preserve"> dictatorship in Egypt, kidnapped Lebanon’s prime minister, used troops to sustain Bahrain’s dictatorial Sunni monarchy, isolated Qatar, kidnapped and murdered Saudi critics in foreign nations, invaded Yemen, intensified the Mideast’s long-running sectarian conflict, and promoted General Khalifa Haftar’s attack on Libya’s internationally recognized government. </w:t>
      </w:r>
      <w:proofErr w:type="spellStart"/>
      <w:r w:rsidRPr="001E1A23">
        <w:rPr>
          <w:rStyle w:val="StyleUnderline"/>
        </w:rPr>
        <w:t>MbS</w:t>
      </w:r>
      <w:proofErr w:type="spellEnd"/>
      <w:r w:rsidRPr="001E1A23">
        <w:rPr>
          <w:rStyle w:val="StyleUnderline"/>
        </w:rPr>
        <w:t xml:space="preserve"> is even willing to court war with Iran if he believes it’s necessary for regional domination.</w:t>
      </w:r>
      <w:r>
        <w:rPr>
          <w:rStyle w:val="StyleUnderline"/>
        </w:rPr>
        <w:t xml:space="preserve"> </w:t>
      </w:r>
      <w:r w:rsidRPr="00D419B0">
        <w:rPr>
          <w:sz w:val="16"/>
        </w:rPr>
        <w:t xml:space="preserve">Moreover, the Saudi royals are not Westerners in different dress. They have poured $100 billion into the promotion of intolerant fundamentalist Wahhabism around the world, including in Yemen, where a Saudi-Emirati coalition has allied with radical jihadists against the Houthis, who had opposed al-Qaeda in the Arabian Peninsula. </w:t>
      </w:r>
      <w:r w:rsidRPr="001E1A23">
        <w:rPr>
          <w:rStyle w:val="StyleUnderline"/>
        </w:rPr>
        <w:t xml:space="preserve">Nuclear weapons would further embolden </w:t>
      </w:r>
      <w:proofErr w:type="spellStart"/>
      <w:r w:rsidRPr="001E1A23">
        <w:rPr>
          <w:rStyle w:val="StyleUnderline"/>
        </w:rPr>
        <w:t>MbS</w:t>
      </w:r>
      <w:proofErr w:type="spellEnd"/>
      <w:r w:rsidRPr="001E1A23">
        <w:rPr>
          <w:rStyle w:val="StyleUnderline"/>
        </w:rPr>
        <w:t xml:space="preserve">. Currently there is no active nuclear program. Nevertheless, suspicions about Riyadh’s intentions are legion. A decade ago, King Abdullah bin </w:t>
      </w:r>
      <w:proofErr w:type="spellStart"/>
      <w:r w:rsidRPr="001E1A23">
        <w:rPr>
          <w:rStyle w:val="StyleUnderline"/>
        </w:rPr>
        <w:t>Abdulaziz</w:t>
      </w:r>
      <w:proofErr w:type="spellEnd"/>
      <w:r w:rsidRPr="001E1A23">
        <w:rPr>
          <w:rStyle w:val="StyleUnderline"/>
        </w:rPr>
        <w:t xml:space="preserve"> told U.S. officials that if Iran acquired a nuke, “we will get nuclear weapons.” Last year, </w:t>
      </w:r>
      <w:proofErr w:type="spellStart"/>
      <w:r w:rsidRPr="001E1A23">
        <w:rPr>
          <w:rStyle w:val="StyleUnderline"/>
        </w:rPr>
        <w:t>MbS</w:t>
      </w:r>
      <w:proofErr w:type="spellEnd"/>
      <w:r w:rsidRPr="001E1A23">
        <w:rPr>
          <w:rStyle w:val="StyleUnderline"/>
        </w:rPr>
        <w:t xml:space="preserve"> said, “If Iran developed a nuclear bomb, we will follow suit as soon as possible.”</w:t>
      </w:r>
      <w:r>
        <w:rPr>
          <w:rStyle w:val="StyleUnderline"/>
        </w:rPr>
        <w:t xml:space="preserve"> </w:t>
      </w:r>
      <w:r w:rsidRPr="00D419B0">
        <w:rPr>
          <w:sz w:val="16"/>
        </w:rPr>
        <w:t xml:space="preserve">Nevertheless, the Trump administration is pushing the sale of nuclear technology to Saudi Arabia. And no one seems to know what safeguards will be imposed and whether </w:t>
      </w:r>
      <w:proofErr w:type="spellStart"/>
      <w:r w:rsidRPr="00D419B0">
        <w:rPr>
          <w:sz w:val="16"/>
        </w:rPr>
        <w:t>MbS</w:t>
      </w:r>
      <w:proofErr w:type="spellEnd"/>
      <w:r w:rsidRPr="00D419B0">
        <w:rPr>
          <w:sz w:val="16"/>
        </w:rPr>
        <w:t xml:space="preserve"> will abide by those limits. </w:t>
      </w:r>
      <w:r w:rsidRPr="001E1A23">
        <w:rPr>
          <w:rStyle w:val="StyleUnderline"/>
        </w:rPr>
        <w:t>“There’s a legitimate question over whether such a government could be trusted with nuclear energy and the potential weaponization of it,”</w:t>
      </w:r>
      <w:r w:rsidRPr="00D419B0">
        <w:rPr>
          <w:sz w:val="16"/>
        </w:rPr>
        <w:t xml:space="preserve"> worries Senator Marco Rubio. Senator Jeff Merkley agrees: </w:t>
      </w:r>
      <w:r w:rsidRPr="001E1A23">
        <w:rPr>
          <w:rStyle w:val="StyleUnderline"/>
        </w:rPr>
        <w:t>“The last thing America should do is inadvertently help develop nuclear weapons for a bad actor on the world stage.”</w:t>
      </w:r>
      <w:r w:rsidRPr="00D419B0">
        <w:rPr>
          <w:sz w:val="16"/>
        </w:rPr>
        <w:t xml:space="preserve"> The two are pushing legislation that would give Congress the final say over any sale. The transfer of nuclear reactors is usually not controversial, so long as it’s accompanied by a cooperation agreement under Section 123 of the Atomic Energy Act. Deputy Energy Secretary Dan </w:t>
      </w:r>
      <w:proofErr w:type="spellStart"/>
      <w:r w:rsidRPr="00D419B0">
        <w:rPr>
          <w:sz w:val="16"/>
        </w:rPr>
        <w:t>Brouillette</w:t>
      </w:r>
      <w:proofErr w:type="spellEnd"/>
      <w:r w:rsidRPr="00D419B0">
        <w:rPr>
          <w:sz w:val="16"/>
        </w:rPr>
        <w:t xml:space="preserve"> insists, “We won’t allow them to bypass 123 if they want to have civilian nuclear power that includes U.S. nuclear technologies.” Legislators remain wary, however, complaining that seven permits, called “Part 810 authorizations,” have been issued to firms to provide nuclear technology to Saudi Arabia without notification to Congress. </w:t>
      </w:r>
      <w:r w:rsidRPr="001E1A23">
        <w:rPr>
          <w:rStyle w:val="StyleUnderline"/>
        </w:rPr>
        <w:t>“I believe the Saudis saw an opportunity with Trump and [son-in-law Jared] Kushner to conclude this rapidly on their terms, holding out the promise of major purchases,” charges Thomas Countryman, head of the Arms Control Association.</w:t>
      </w:r>
      <w:r>
        <w:rPr>
          <w:rStyle w:val="StyleUnderline"/>
        </w:rPr>
        <w:t xml:space="preserve"> </w:t>
      </w:r>
      <w:r w:rsidRPr="00D419B0">
        <w:rPr>
          <w:sz w:val="16"/>
        </w:rPr>
        <w:t xml:space="preserve">In fact, the Saudis, in contrast to the Emiratis, want to enrich uranium, which offers a principal opportunity to divert nuclear materials for military use. And Riyadh hasn’t agreed to any weapons inspections. As a result, </w:t>
      </w:r>
      <w:r w:rsidRPr="001E1A23">
        <w:rPr>
          <w:rStyle w:val="StyleUnderline"/>
        </w:rPr>
        <w:t>if the Saudis come to believe they “need” a bomb—and their criteria might broaden over time—any peacetime program could automatically be turned into one for military development.</w:t>
      </w:r>
      <w:r>
        <w:rPr>
          <w:rStyle w:val="StyleUnderline"/>
        </w:rPr>
        <w:t xml:space="preserve"> </w:t>
      </w:r>
      <w:r w:rsidRPr="00D419B0">
        <w:rPr>
          <w:sz w:val="16"/>
        </w:rPr>
        <w:t xml:space="preserve">Admittedly, America’s refusal to deal might not stop Riyadh. Prince </w:t>
      </w:r>
      <w:proofErr w:type="spellStart"/>
      <w:r w:rsidRPr="00D419B0">
        <w:rPr>
          <w:sz w:val="16"/>
        </w:rPr>
        <w:t>Turki</w:t>
      </w:r>
      <w:proofErr w:type="spellEnd"/>
      <w:r w:rsidRPr="00D419B0">
        <w:rPr>
          <w:sz w:val="16"/>
        </w:rPr>
        <w:t xml:space="preserve"> al-Faisal has pointed to China, France, Pakistan, and Russia as other options, a point that’s been echoed by administration officials. Even so, Washington should not aid, even inadvertently, another nation, especially such a repressive and aggressive power, in acquiring nuclear weapons. The consequences would be grave, including to America’s nonproliferation credentials. Prince al-Faisal also pointedly included “our friends in Pakistan” as a nuclear power option. But Islamabad could provide more than peaceful energy. Riyadh might purchase weapons directly from the cash-strapped and unstable Pakistan government—especially since the Saudis financed the Pakistani nuclear program. Doing so would cause an international furor, but for years, A.Q. Khan, father of the Pakistani bomb, has essentially operated a Nukes “R” Us open to the world. When confronted, Islamabad closed down Khan’s market, but with the right incentives it might be convinced to accept another client. Six years ago, Israel’s former head of military intelligence, Amos </w:t>
      </w:r>
      <w:proofErr w:type="spellStart"/>
      <w:r w:rsidRPr="00D419B0">
        <w:rPr>
          <w:sz w:val="16"/>
        </w:rPr>
        <w:t>Yadlin</w:t>
      </w:r>
      <w:proofErr w:type="spellEnd"/>
      <w:r w:rsidRPr="00D419B0">
        <w:rPr>
          <w:sz w:val="16"/>
        </w:rPr>
        <w:t xml:space="preserve">, claimed that Pakistan had already produced and set aside weapons for Riyadh. Gary </w:t>
      </w:r>
      <w:proofErr w:type="spellStart"/>
      <w:r w:rsidRPr="00D419B0">
        <w:rPr>
          <w:sz w:val="16"/>
        </w:rPr>
        <w:t>Samore</w:t>
      </w:r>
      <w:proofErr w:type="spellEnd"/>
      <w:r w:rsidRPr="00D419B0">
        <w:rPr>
          <w:sz w:val="16"/>
        </w:rPr>
        <w:t xml:space="preserve">, who advised President Barack Obama on nonproliferation, observes, “I do think that the Saudis believe that they have some understanding with Pakistan that, in extremis, they would have claim to acquire nuclear weapons from Pakistan.” </w:t>
      </w:r>
      <w:r w:rsidRPr="00D419B0">
        <w:rPr>
          <w:rStyle w:val="StyleUnderline"/>
        </w:rPr>
        <w:t>The Trump administration’s fixation on Iran has malformed American policy towards the rest of the Mideast, including Saudi Arabia. The United States should not take sides in the bitter Sunni-Shia rivalry that lies beneath the Saudi-Iran conflict. It certainly shouldn’t treat Saudi Arabia as a permanent and trusted ally. The latter shares neither values nor interests with the United States, and is aggressively pursuing dangerous imperial ambitions.</w:t>
      </w:r>
      <w:r>
        <w:rPr>
          <w:rStyle w:val="StyleUnderline"/>
        </w:rPr>
        <w:t xml:space="preserve"> </w:t>
      </w:r>
      <w:r w:rsidRPr="00D419B0">
        <w:rPr>
          <w:rStyle w:val="StyleUnderline"/>
        </w:rPr>
        <w:t xml:space="preserve">Washington should drop its support for </w:t>
      </w:r>
      <w:proofErr w:type="spellStart"/>
      <w:r w:rsidRPr="00D419B0">
        <w:rPr>
          <w:rStyle w:val="StyleUnderline"/>
        </w:rPr>
        <w:t>MbS’s</w:t>
      </w:r>
      <w:proofErr w:type="spellEnd"/>
      <w:r w:rsidRPr="00D419B0">
        <w:rPr>
          <w:rStyle w:val="StyleUnderline"/>
        </w:rPr>
        <w:t xml:space="preserve"> irresponsible policies and be on guard against the Kingdom’s possible acquisition of nuclear weapons. A Saudi bomb would unsettle the region, guarantee a Middle Eastern nuclear arms race, and encourage sectarian conflict. </w:t>
      </w:r>
      <w:proofErr w:type="spellStart"/>
      <w:r w:rsidRPr="00D419B0">
        <w:rPr>
          <w:rStyle w:val="StyleUnderline"/>
        </w:rPr>
        <w:t>MbS</w:t>
      </w:r>
      <w:proofErr w:type="spellEnd"/>
      <w:r w:rsidRPr="00D419B0">
        <w:rPr>
          <w:rStyle w:val="StyleUnderline"/>
        </w:rPr>
        <w:t xml:space="preserve"> can’t be trusted with a bone saw, let alone nukes.</w:t>
      </w:r>
    </w:p>
    <w:p w:rsidR="00657A5E" w:rsidRPr="00657A5E" w:rsidRDefault="00657A5E" w:rsidP="00657A5E"/>
    <w:p w:rsidR="002D571E" w:rsidRDefault="002D571E" w:rsidP="002D571E">
      <w:pPr>
        <w:pStyle w:val="Heading3"/>
      </w:pPr>
      <w:r>
        <w:t>1NC – Iran</w:t>
      </w:r>
    </w:p>
    <w:p w:rsidR="00B36385" w:rsidRPr="00F11220" w:rsidRDefault="00B36385" w:rsidP="00B36385">
      <w:pPr>
        <w:pStyle w:val="Heading4"/>
      </w:pPr>
      <w:r w:rsidRPr="00F11220">
        <w:t>U.S.-Relations are at an all-time high due to Trump’s catering of MBS</w:t>
      </w:r>
    </w:p>
    <w:p w:rsidR="00B36385" w:rsidRPr="00F11220" w:rsidRDefault="00B36385" w:rsidP="00B36385">
      <w:pPr>
        <w:rPr>
          <w:rFonts w:asciiTheme="minorHAnsi" w:hAnsiTheme="minorHAnsi" w:cstheme="minorHAnsi"/>
          <w:u w:val="single"/>
        </w:rPr>
      </w:pPr>
      <w:r w:rsidRPr="00F11220">
        <w:rPr>
          <w:rFonts w:asciiTheme="minorHAnsi" w:hAnsiTheme="minorHAnsi" w:cstheme="minorHAnsi"/>
          <w:b/>
          <w:bCs/>
          <w:sz w:val="26"/>
          <w:szCs w:val="26"/>
        </w:rPr>
        <w:t xml:space="preserve">CFR, 2018 </w:t>
      </w:r>
      <w:r w:rsidRPr="00F11220">
        <w:rPr>
          <w:rFonts w:asciiTheme="minorHAnsi" w:hAnsiTheme="minorHAnsi" w:cstheme="minorHAnsi"/>
          <w:sz w:val="26"/>
          <w:szCs w:val="26"/>
        </w:rPr>
        <w:t xml:space="preserve">– </w:t>
      </w:r>
      <w:r w:rsidRPr="00F11220">
        <w:rPr>
          <w:rFonts w:asciiTheme="minorHAnsi" w:hAnsiTheme="minorHAnsi" w:cstheme="minorHAnsi"/>
        </w:rPr>
        <w:t>[CFR is a think tank specializing in U.S. foreign policy and international affairs, “U.S.-Saudi Arabia Relations,” 12/7/18, https://www.cfr.org/backgrounder/us-saudi-arabia-relations]</w:t>
      </w:r>
    </w:p>
    <w:p w:rsidR="00B36385" w:rsidRPr="00F11220" w:rsidRDefault="00B36385" w:rsidP="00B36385">
      <w:pPr>
        <w:rPr>
          <w:rFonts w:asciiTheme="minorHAnsi" w:hAnsiTheme="minorHAnsi" w:cstheme="minorHAnsi"/>
          <w:sz w:val="16"/>
        </w:rPr>
      </w:pPr>
      <w:r w:rsidRPr="00F11220">
        <w:rPr>
          <w:rFonts w:asciiTheme="minorHAnsi" w:hAnsiTheme="minorHAnsi" w:cstheme="minorHAnsi"/>
          <w:b/>
          <w:bCs/>
          <w:u w:val="single"/>
        </w:rPr>
        <w:t>The U.S.-Saudi Arabia alliance is built on decades of security cooperation and strong business ties dominated by U.S. interests in Saudi oil</w:t>
      </w:r>
      <w:r w:rsidRPr="00F11220">
        <w:rPr>
          <w:rFonts w:asciiTheme="minorHAnsi" w:hAnsiTheme="minorHAnsi" w:cstheme="minorHAnsi"/>
          <w:sz w:val="16"/>
        </w:rPr>
        <w:t xml:space="preserve">. The relationship has survived severe challenges, including the 1973 oil embargo and 9/11 attacks, in which fifteen of the nineteen passenger jet hijackers were Saudi citizens. </w:t>
      </w:r>
      <w:r w:rsidRPr="00F11220">
        <w:rPr>
          <w:rFonts w:asciiTheme="minorHAnsi" w:hAnsiTheme="minorHAnsi" w:cstheme="minorHAnsi"/>
          <w:b/>
          <w:bCs/>
          <w:u w:val="single"/>
        </w:rPr>
        <w:t>Successive U.S. administrations have held that Saudi Arabia is a critical strategic partner in the region.</w:t>
      </w:r>
      <w:r w:rsidRPr="00F11220">
        <w:rPr>
          <w:rFonts w:asciiTheme="minorHAnsi" w:hAnsiTheme="minorHAnsi" w:cstheme="minorHAnsi"/>
          <w:sz w:val="16"/>
        </w:rPr>
        <w:t xml:space="preserve"> </w:t>
      </w:r>
      <w:r w:rsidRPr="00F11220">
        <w:rPr>
          <w:rFonts w:asciiTheme="minorHAnsi" w:hAnsiTheme="minorHAnsi" w:cstheme="minorHAnsi"/>
          <w:b/>
          <w:bCs/>
          <w:u w:val="single"/>
        </w:rPr>
        <w:t>Relations between the two countries have grown especially warm under U.S. President Donald J. Trump and Saudi de facto leader Mohammed bin Salman, who was elevated to crown prince in mid-2017.</w:t>
      </w:r>
      <w:r w:rsidRPr="00F11220">
        <w:rPr>
          <w:rFonts w:asciiTheme="minorHAnsi" w:hAnsiTheme="minorHAnsi" w:cstheme="minorHAnsi"/>
          <w:sz w:val="16"/>
        </w:rPr>
        <w:t xml:space="preserve"> </w:t>
      </w:r>
      <w:r w:rsidRPr="00F11220">
        <w:rPr>
          <w:rFonts w:asciiTheme="minorHAnsi" w:hAnsiTheme="minorHAnsi" w:cstheme="minorHAnsi"/>
          <w:b/>
          <w:bCs/>
          <w:u w:val="single"/>
        </w:rPr>
        <w:t xml:space="preserve">Both have ramped up efforts to counter Iran, Saudi Arabia’s main regional rival. </w:t>
      </w:r>
      <w:r w:rsidRPr="00F11220">
        <w:rPr>
          <w:rFonts w:asciiTheme="minorHAnsi" w:hAnsiTheme="minorHAnsi" w:cstheme="minorHAnsi"/>
          <w:sz w:val="16"/>
        </w:rPr>
        <w:t>However, recent actions under the crown prince’s leadership, particularly the killing of journalist Jamal Khashoggi, are posing new strains on the alliance, as many members of the U.S. Congress have called for punishing Riyadh and reassessing the relationship.</w:t>
      </w:r>
    </w:p>
    <w:p w:rsidR="00B36385" w:rsidRPr="002D571E" w:rsidRDefault="00B36385" w:rsidP="00B36385">
      <w:pPr>
        <w:tabs>
          <w:tab w:val="left" w:pos="4260"/>
        </w:tabs>
      </w:pPr>
      <w:r>
        <w:tab/>
      </w:r>
    </w:p>
    <w:p w:rsidR="00B36385" w:rsidRPr="0021344C" w:rsidRDefault="00B36385" w:rsidP="00B36385">
      <w:pPr>
        <w:pStyle w:val="Heading4"/>
      </w:pPr>
      <w:r>
        <w:t xml:space="preserve">Ending arms sales decks the alliance, causes lash-out, and international fill in  </w:t>
      </w:r>
    </w:p>
    <w:p w:rsidR="00B36385" w:rsidRPr="0021344C" w:rsidRDefault="00B36385" w:rsidP="00B36385">
      <w:r w:rsidRPr="0021344C">
        <w:rPr>
          <w:rStyle w:val="Style13ptBold"/>
        </w:rPr>
        <w:t>Rounds 2019</w:t>
      </w:r>
      <w:r w:rsidRPr="0021344C">
        <w:t xml:space="preserve"> (Ray Rounds, </w:t>
      </w:r>
      <w:r>
        <w:t xml:space="preserve">Ph.D. candidate at Georgetown University in International Relations, </w:t>
      </w:r>
      <w:r w:rsidRPr="0021344C">
        <w:t xml:space="preserve">"THE CASE AGAINST ARMS EMBARGOS, EVEN FOR SAUDI ARABIA", War on the Rocks, April 16 2019, </w:t>
      </w:r>
      <w:hyperlink r:id="rId23" w:history="1">
        <w:r w:rsidRPr="00EE019B">
          <w:rPr>
            <w:rStyle w:val="Hyperlink"/>
          </w:rPr>
          <w:t>https://warontherocks.com/2019/04/the-case-against-arms-embargos-even-for-saudi-arabia/</w:t>
        </w:r>
      </w:hyperlink>
      <w:r>
        <w:t>, mmv)</w:t>
      </w:r>
    </w:p>
    <w:p w:rsidR="00B36385" w:rsidRPr="0021344C" w:rsidRDefault="00B36385" w:rsidP="00B36385">
      <w:pPr>
        <w:rPr>
          <w:sz w:val="16"/>
        </w:rPr>
      </w:pPr>
      <w:r w:rsidRPr="0021344C">
        <w:rPr>
          <w:sz w:val="16"/>
        </w:rPr>
        <w:t xml:space="preserve">One area in which U.S. President Donald Trump does not need to worry about making America great again is international arms sales. The United States accounts for 34 percent of all global arms sales (second place Russia remains a distant 23 percent), and has more than 40 defense companies in the top 100 globally. </w:t>
      </w:r>
      <w:r w:rsidRPr="0021344C">
        <w:rPr>
          <w:rStyle w:val="StyleUnderline"/>
        </w:rPr>
        <w:t>However, with civilian deaths caused by the Saudi-led war in Yemen estimated at between 16,000 and 50,000 by the end of 2018, calls for the United States to suspend arms sales to its largest client — Saudi Arabia — have understandably gained traction in both Congress and the public</w:t>
      </w:r>
      <w:r w:rsidRPr="0021344C">
        <w:rPr>
          <w:sz w:val="16"/>
        </w:rPr>
        <w:t xml:space="preserve">. More generally, several authors have penned articles in these virtual pages calling for more selective U.S. arms export decisions or outright embargos, governed less by economic motivations and more by concern about blowback, human rights, dispersion, and reducing technology transfer. I respectfully disagree with all of these recommendations. </w:t>
      </w:r>
      <w:r w:rsidRPr="0021344C">
        <w:rPr>
          <w:rStyle w:val="StyleUnderline"/>
        </w:rPr>
        <w:t>Whether it is delayed approval, as in the recent Kuwaiti F-18 purchase, an outright embargo</w:t>
      </w:r>
      <w:r w:rsidRPr="0021344C">
        <w:rPr>
          <w:sz w:val="16"/>
        </w:rPr>
        <w:t xml:space="preserve">, like Egyptian F-16s in 2013, </w:t>
      </w:r>
      <w:r w:rsidRPr="0021344C">
        <w:rPr>
          <w:rStyle w:val="StyleUnderline"/>
        </w:rPr>
        <w:t>or denial of technology transfer</w:t>
      </w:r>
      <w:r w:rsidRPr="0021344C">
        <w:rPr>
          <w:sz w:val="16"/>
        </w:rPr>
        <w:t xml:space="preserve">, as in the 2016 Turkish Patriot missile request, </w:t>
      </w:r>
      <w:r w:rsidRPr="0021344C">
        <w:rPr>
          <w:rStyle w:val="StyleUnderline"/>
        </w:rPr>
        <w:t>using the withholding of arms sales as a blunt force instrument of coercion is unlikely to produce desired strategic benefits and often backfires</w:t>
      </w:r>
      <w:r w:rsidRPr="0021344C">
        <w:rPr>
          <w:sz w:val="16"/>
        </w:rPr>
        <w:t xml:space="preserve">. </w:t>
      </w:r>
      <w:r w:rsidRPr="0021344C">
        <w:rPr>
          <w:rStyle w:val="StyleUnderline"/>
        </w:rPr>
        <w:t>Arms exports are best used for maintaining or strengthening relationships while limiting adversary access to client states; a tool of nuanced influence, not outright coercion</w:t>
      </w:r>
      <w:r w:rsidRPr="0021344C">
        <w:rPr>
          <w:sz w:val="16"/>
        </w:rPr>
        <w:t xml:space="preserve">. In fact, </w:t>
      </w:r>
      <w:r w:rsidRPr="0021344C">
        <w:rPr>
          <w:rStyle w:val="StyleUnderline"/>
        </w:rPr>
        <w:t>threatening to withhold arms sales to coerce a state into changing its behavior often has the opposite effect, leading clients to diversify their arms sourcing instead of shifting course</w:t>
      </w:r>
      <w:r w:rsidRPr="0021344C">
        <w:rPr>
          <w:sz w:val="16"/>
        </w:rPr>
        <w:t xml:space="preserve">. Similarly, </w:t>
      </w:r>
      <w:r w:rsidRPr="0021344C">
        <w:rPr>
          <w:rStyle w:val="StyleUnderline"/>
        </w:rPr>
        <w:t>calls to restrict technology transfer and worries about demands for direct offsets mistake what is known as “design technology transfer” for the much more difficult “capacity” level of transfer</w:t>
      </w:r>
      <w:r w:rsidRPr="0021344C">
        <w:rPr>
          <w:sz w:val="16"/>
        </w:rPr>
        <w:t xml:space="preserve">. Both are explained in more detail below, but for now it is worth noting that design transfer, the level at which most of these offsets occur, does not lead to the creation of an independent defense industry, but instead provides the United States with a source of political power. The United States should not fear technology transfer, but with the appropriate end-user controls, encourage it. </w:t>
      </w:r>
      <w:r w:rsidRPr="0021344C">
        <w:rPr>
          <w:rStyle w:val="StyleUnderline"/>
        </w:rPr>
        <w:t>Additionally, while a large domestic market provides the United States the luxury of sacrificing financial gains for political influence, sometimes economics do matter; especially when it comes to preserving complex production lines for future flexibility</w:t>
      </w:r>
      <w:r w:rsidRPr="0021344C">
        <w:rPr>
          <w:sz w:val="16"/>
        </w:rPr>
        <w:t xml:space="preserve">. Finally, </w:t>
      </w:r>
      <w:r w:rsidRPr="0021344C">
        <w:rPr>
          <w:rStyle w:val="StyleUnderline"/>
        </w:rPr>
        <w:t>the United States should not look to use an arms embargo to coerce Saudi policy change, not for economic reasons, but simply because it is unlikely to work</w:t>
      </w:r>
      <w:r w:rsidRPr="0021344C">
        <w:rPr>
          <w:sz w:val="16"/>
        </w:rPr>
        <w:t xml:space="preserve">. Greasing the Skids, Not Twisting Arms </w:t>
      </w:r>
      <w:proofErr w:type="spellStart"/>
      <w:r w:rsidRPr="0021344C">
        <w:rPr>
          <w:rStyle w:val="StyleUnderline"/>
        </w:rPr>
        <w:t>Arms</w:t>
      </w:r>
      <w:proofErr w:type="spellEnd"/>
      <w:r w:rsidRPr="0021344C">
        <w:rPr>
          <w:rStyle w:val="StyleUnderline"/>
        </w:rPr>
        <w:t xml:space="preserve"> sales are useful tools for maintaining</w:t>
      </w:r>
      <w:r w:rsidRPr="0021344C">
        <w:rPr>
          <w:sz w:val="16"/>
        </w:rPr>
        <w:t xml:space="preserve"> communication, strengthening </w:t>
      </w:r>
      <w:r w:rsidRPr="0021344C">
        <w:rPr>
          <w:rStyle w:val="StyleUnderline"/>
        </w:rPr>
        <w:t>relationships</w:t>
      </w:r>
      <w:r w:rsidRPr="0021344C">
        <w:rPr>
          <w:sz w:val="16"/>
        </w:rPr>
        <w:t xml:space="preserve">, and keeping potential adversary states at bay. </w:t>
      </w:r>
      <w:r w:rsidRPr="0021344C">
        <w:rPr>
          <w:rStyle w:val="StyleUnderline"/>
        </w:rPr>
        <w:t>Conversely, as a blunt instrument of coercion</w:t>
      </w:r>
      <w:r w:rsidRPr="0021344C">
        <w:rPr>
          <w:sz w:val="16"/>
        </w:rPr>
        <w:t xml:space="preserve"> (i.e. if you do not do X, we will suspend Y), </w:t>
      </w:r>
      <w:r w:rsidRPr="0021344C">
        <w:rPr>
          <w:rStyle w:val="StyleUnderline"/>
        </w:rPr>
        <w:t>they are likely losers</w:t>
      </w:r>
      <w:r w:rsidRPr="0021344C">
        <w:rPr>
          <w:sz w:val="16"/>
        </w:rPr>
        <w:t xml:space="preserve">. Senior U.S. government officials involved in the arms transfer process that I interviewed over the past year during the course of my research have echoed similar sentiments. This is also borne out by previous research providing evidence that using arms transfers as situationally coercive tools is rarely successful. </w:t>
      </w:r>
      <w:r w:rsidRPr="0021344C">
        <w:rPr>
          <w:rStyle w:val="StyleUnderline"/>
        </w:rPr>
        <w:t>Interestingly, coercion attempts using arms transfers are least likely to be successful when used as a punishment or threat against an autocratic regime, such as Saudi Arabia</w:t>
      </w:r>
      <w:r w:rsidRPr="0021344C">
        <w:rPr>
          <w:sz w:val="16"/>
        </w:rPr>
        <w:t xml:space="preserve">. Instead, </w:t>
      </w:r>
      <w:r w:rsidRPr="0021344C">
        <w:rPr>
          <w:rStyle w:val="StyleUnderline"/>
        </w:rPr>
        <w:t>punishments in the form of an embargo can often push a client to diversify sourcing rather than to change behavior</w:t>
      </w:r>
      <w:r w:rsidRPr="0021344C">
        <w:rPr>
          <w:sz w:val="16"/>
        </w:rPr>
        <w:t xml:space="preserve">. Consider Indonesia and Egypt. </w:t>
      </w:r>
      <w:r w:rsidRPr="0021344C">
        <w:rPr>
          <w:rStyle w:val="StyleUnderline"/>
        </w:rPr>
        <w:t>In 2015, Egypt agreed to purchase nearly 50 Russian</w:t>
      </w:r>
      <w:r w:rsidRPr="0021344C">
        <w:rPr>
          <w:sz w:val="16"/>
        </w:rPr>
        <w:t xml:space="preserve"> MiG-29M/</w:t>
      </w:r>
      <w:r w:rsidRPr="0021344C">
        <w:rPr>
          <w:rStyle w:val="StyleUnderline"/>
        </w:rPr>
        <w:t xml:space="preserve">M2s and more than two-dozen French </w:t>
      </w:r>
      <w:proofErr w:type="spellStart"/>
      <w:r w:rsidRPr="0021344C">
        <w:rPr>
          <w:rStyle w:val="StyleUnderline"/>
        </w:rPr>
        <w:t>Rafales</w:t>
      </w:r>
      <w:proofErr w:type="spellEnd"/>
      <w:r w:rsidRPr="0021344C">
        <w:rPr>
          <w:rStyle w:val="StyleUnderline"/>
        </w:rPr>
        <w:t>. This represented a shocking turn of events after more than three decades of purchasing only American-made fighter jets</w:t>
      </w:r>
      <w:r w:rsidRPr="0021344C">
        <w:rPr>
          <w:sz w:val="16"/>
        </w:rPr>
        <w:t xml:space="preserve">. </w:t>
      </w:r>
      <w:r w:rsidRPr="0021344C">
        <w:rPr>
          <w:rStyle w:val="StyleUnderline"/>
        </w:rPr>
        <w:t>It was also driven largely by the U.S. embargo put in place in 2013</w:t>
      </w:r>
      <w:r w:rsidRPr="0021344C">
        <w:rPr>
          <w:sz w:val="16"/>
        </w:rPr>
        <w:t xml:space="preserve">, after the Egyptian army’s removal of then-President Mohamed Morsi, who had won the presidency in a 2012 election. </w:t>
      </w:r>
      <w:r w:rsidRPr="0021344C">
        <w:rPr>
          <w:rStyle w:val="StyleUnderline"/>
        </w:rPr>
        <w:t>The embargo caused significant tension between the two states driven by “an Egyptian sense that they were at a point of mortal peril” while the United States was moralizing about democratic reforms</w:t>
      </w:r>
      <w:r w:rsidRPr="0021344C">
        <w:rPr>
          <w:sz w:val="16"/>
        </w:rPr>
        <w:t xml:space="preserve">. Remarkably, </w:t>
      </w:r>
      <w:r w:rsidRPr="0021344C">
        <w:rPr>
          <w:rStyle w:val="StyleUnderline"/>
        </w:rPr>
        <w:t>the United States lifted the embargo in 2015 with virtually no change in Egyptian policies, no official U.S. “democracy certification”, and Egyptian military support for the Saudi-led war in Yemen</w:t>
      </w:r>
      <w:r w:rsidRPr="0021344C">
        <w:rPr>
          <w:sz w:val="16"/>
        </w:rPr>
        <w:t xml:space="preserve">. The U.S. arms embargo as a tool of coercive change was an abject failure. </w:t>
      </w:r>
      <w:r w:rsidRPr="0021344C">
        <w:rPr>
          <w:rStyle w:val="StyleUnderline"/>
        </w:rPr>
        <w:t>A similar story played out in Indonesia more than a decade prior</w:t>
      </w:r>
      <w:r w:rsidRPr="0021344C">
        <w:rPr>
          <w:sz w:val="16"/>
        </w:rPr>
        <w:t xml:space="preserve">. A long-time arms client of the United States with no history of Russian imports, Indonesia announced a deal with Russia in 2003 to purchase Russian Su-27/30s. While Indonesia was always far more politically neutral than Egypt, this remarkable turnaround in arms sourcing diversification appears to be the result of a U.S. arms embargo implemented in 1999 in response to Indonesia’s apparent human rights violations carrying out heavy-handed military actions in East Timor. Furious at U.S. meddling in something the government considered a domestic issue, Indonesia looked instead to Russia with the specific intent to “overcome the effects of [U.S.] arms sales restrictions.” In other words, Indonesia looked to diversify, not capitulate. </w:t>
      </w:r>
      <w:r w:rsidRPr="0021344C">
        <w:rPr>
          <w:rStyle w:val="StyleUnderline"/>
        </w:rPr>
        <w:t>Indonesia continued sourcing Russian arms even after the United States lifted the embargo in 2005. Perhaps most remarkably, even after the United States agreed to give Indonesia 24 F-16s in 2012, the archipelago state still agreed to purchase 11 Russian Su-35s</w:t>
      </w:r>
      <w:r w:rsidRPr="0021344C">
        <w:rPr>
          <w:sz w:val="16"/>
        </w:rPr>
        <w:t xml:space="preserve">. </w:t>
      </w:r>
      <w:r w:rsidRPr="0021344C">
        <w:rPr>
          <w:rStyle w:val="StyleUnderline"/>
        </w:rPr>
        <w:t>The U.S. attempt at coercion not only failed but continues to perpetuate negative strategic effects today</w:t>
      </w:r>
      <w:r w:rsidRPr="0021344C">
        <w:rPr>
          <w:sz w:val="16"/>
        </w:rPr>
        <w:t xml:space="preserve">. Who’s Afraid of Technology Transfer? Another argument for a more restrictive arms export policy concerns direct industrial offsets (those economic agreements in which a supplier invests in the industry of a client state directly related to the arms being transferred) and technology transfer. However, these tools should not be feared. Technology transfer is unlikely to breed meaningful competition for the United States where it matters most, in the medium- to high-end markets, and instead gives the United States a source of political influence. The problem in many analyses is confusion over the type of technology transfer. There are three ideal-typical categories of transfer: material transfer, such as simple diffusion of weapons and machines; design transfer, like blueprints and schematics; and capacity transfer, which involves basic scientific knowledge and expertise within the industrial base. Most technology transfers ultimately fall into the first two categories, despite what a client state might hope for. Consider the 2003 Polish decision to purchase F-16s from Lockheed Martin with direct offsets valued at more than $6 billion. This represented 170 percent of the program value and the then-largest in commercial history. Despite this massive investment, Poland does not design and produce their own fighter jets today, but rather subsections of American-designed systems under license. In fact, direct offsets provided inroads for U.S. industry in the Polish defense industry in a manner that strongly incentivizes the Poles to continue purchasing U.S. aircraft, and indeed Poland appears poised to purchase the F-35 in the near future. Offsets and technology transfer may have helped revive portions of the Polish defense industry and provided some domestic job creation, but it did not create an independent competitor to the U.S. defense industry. This is exactly as expected with material and design levels of transfer. While some of the very largest industrial states, such as India or China, might eventually create a world-leading defense industry, it will remain out of the grasp of most states. Consider China, an unquestionable economic powerhouse of recent decades. Despite decades of arms purchases, technology transfer, blatant reverse engineering attempts, and hundreds of billions of dollars, China still turns to Russia for help with the most advanced weaponry such as fighter jets, helicopters, surface-to-air missiles, radars, and jet engines. If China, the second largest economy in the world struggles so mightily, what threat do smaller, less capable states pose? Capacity transfer, the acquisition of basic scientific knowledge and expertise crafted over decades, cannot simply be uploaded, emailed to another state, or hacked. Rather, it takes decades of intentional and costly investment. For high-end weaponry, where research and development costs remain a prohibitive barrier to entry, the United States and a handful of other advanced economies are likely to remain in the driver’s seat; even with generous technology transfer agreements. Finally, consider some of the negative second- and third-order effects that excessive restriction caused in American unwillingness to commit to selling the U.S.-made Patriot missile system and its underlying technology to Turkey. This was recently posited as a U.S. export restriction success. However, this restraint looks less successful each passing day. Even with significant design transfer, it is unlikely Turkey could obtain the requisite capacity transfer to be self-sufficient in surface-to-air and anti-missile defense systems anytime soon. Conversely, by using U.S. technology, the United States could have legally restricted Turkey’s future export of it. More importantly, Turkey has since agreed to purchase Russia’s advanced S-400 surface-to-air missile system, a blow to U.S. and NATO relations with Turkey. The S-400 purchase will put advanced Russian technology and military advisors inside a NATO ally and tier-two F-35 industrial partner that is a sole-source supplier on several F-35 components. As the Air Force Secretary said last year about Turkey’s S-400 agreement, “Sometimes it’s the United States that’s part of the problem.” Even worse, the United States has since approved the sale of the Patriot to Turkey, with the acting U.S. Defense Secretary recently commenting, “we need Turkey to buy the Patriot.” Was holding back on some surface-to-air missile technology worth the strategic cost? It appears unlikely. Sometimes It’s Not Dollars, But Sense As others have pointed out, the United States can afford to “make economic […] sacrifices” in order to privilege politico-security benefits in arms export decisions. As one author recently explained in War on the Rocks: The United States is so economically advantaged in making and selling weapons that it can limit conventional-weapons proliferation [and] … technology diffusion, (and maintain a robust defense industrial base) while retaining its commanding market position. This is undoubtedly true. However, on rare occasions economics do matter. Specifically, maintaining strategic flexibility by keeping a production line open which would otherwise shutter might sometimes need to be prioritized. Consider the two recent examples of the F-22 and F-15. In December 2011, the final F-22 fighter jet rolled off the assembly line, 554 short of the original program requirement. At the same time, close U.S. allies such as Japan and Australia made inquiries about purchasing further increments of the fifth-generation fighter, which would have kept production going for at least several more years. The United States rejected the inquiries, shuttering the production line instead. A 2011 RAND Corporation study estimates the cost of restarting production and fabricating 75 additional F-22s to be $17 billion — nearly $227 million per jet. Despite this cost and because of an evolving international security environment, the US Congress inserted language into the 2017 defense budget directing the U.S. Air Force to conduct a “production restart assessment,” though the likelihood of a production restart remains infinitesimally small. Fortunately, the outcome is different for the F-15. In 2013, Qatar made a request for the purchase of 70 F-15QAs, worth $4 billion. At the time, without another export order the 40-year old F-15 production line was slated to close by 2019, eliminating any future purchases. After delaying approval for nearly three years, the U.S. administration finally approved the deal in late 2016, guaranteeing F-15 production into the mid-2020s. Unlike the F-22, the United States maintains strategic flexibility in F-15 (and F-18 and F-16) production, largely because of exports. This appears to be an especially prescient decision, as the FY2020 U.S. Air Force budget proposal requests money to purchase at least eight (and up to 100) F-15EX air superiority platforms; a platform one industry reporter highlighted “is only possible because other countries have spent roughly $5B over the last couple of decades to continuously evolve the F-15 into what it is today […] basically, the [Air Force] is getting [these upgrades] for free.” </w:t>
      </w:r>
      <w:r w:rsidRPr="0021344C">
        <w:rPr>
          <w:rStyle w:val="StyleUnderline"/>
        </w:rPr>
        <w:t>What About Saudi Arabia? In sum, more restrictive arms sales, delivery suspensions, or outright embargos are unlikely to succeed in policy coercion</w:t>
      </w:r>
      <w:r w:rsidRPr="0021344C">
        <w:rPr>
          <w:sz w:val="16"/>
        </w:rPr>
        <w:t xml:space="preserve">. </w:t>
      </w:r>
      <w:r w:rsidRPr="0021344C">
        <w:rPr>
          <w:rStyle w:val="StyleUnderline"/>
        </w:rPr>
        <w:t>While arms transfers provide an avenue of influence, embargos often lead to diversification, not desired policy changes</w:t>
      </w:r>
      <w:r w:rsidRPr="0021344C">
        <w:rPr>
          <w:sz w:val="16"/>
        </w:rPr>
        <w:t xml:space="preserve">. Additionally, fears of technology transfer and direct offsets creating a competitor out of every client are generally unfounded in the high-end market in which the United States generally deals. Finally, </w:t>
      </w:r>
      <w:r w:rsidRPr="0021344C">
        <w:rPr>
          <w:rStyle w:val="StyleUnderline"/>
        </w:rPr>
        <w:t>while the large domestic market provides the United States the luxury of sacrificing financial gains for political influence, sometimes economics do matter, particularly when it comes to saving a production line for future flexibility</w:t>
      </w:r>
      <w:r w:rsidRPr="0021344C">
        <w:rPr>
          <w:sz w:val="16"/>
        </w:rPr>
        <w:t xml:space="preserve">. </w:t>
      </w:r>
      <w:r w:rsidRPr="0021344C">
        <w:rPr>
          <w:rStyle w:val="StyleUnderline"/>
        </w:rPr>
        <w:t>These conclusions should therefore inform U.S. policy on Saudi Arabia. The intent here is not to argue the moral or ethical responsibility of U.S. leaders in responding to Saudi Arabia’s execution of journalists or tactics in the war in Yemen</w:t>
      </w:r>
      <w:r w:rsidRPr="0021344C">
        <w:rPr>
          <w:sz w:val="16"/>
        </w:rPr>
        <w:t xml:space="preserve">. It is natural to see the horror wrought in Yemen and want to take any actions necessary to stop it. However, I ultimately argue against a Saudi embargo. This is not because, as the president has argued, it might cost a few billion dollars and some hundreds of defense industry jobs. As others have pointed out, </w:t>
      </w:r>
      <w:r w:rsidRPr="0021344C">
        <w:rPr>
          <w:rStyle w:val="StyleUnderline"/>
        </w:rPr>
        <w:t>the economic impact of Saudi arms purchases on the U.S. defense industry is relatively small. Rather, embargoing Saudi Arabia is unlikely to fundamentally alter Saudi policies, but likely to further damage U.S. ties with Riyadh</w:t>
      </w:r>
      <w:r w:rsidRPr="0021344C">
        <w:rPr>
          <w:sz w:val="16"/>
        </w:rPr>
        <w:t xml:space="preserve">. In the near-term, Saudi Arabia can substitute other weapons, such as the Eurofighter and Tornado, and “dumb bombs” instead of U.S.-built “smart weapons.” The Saudis can also rely more heavily on their Emirati and Egyptian partners using non-U.S. produced arms. </w:t>
      </w:r>
      <w:r w:rsidRPr="0021344C">
        <w:rPr>
          <w:rStyle w:val="StyleUnderline"/>
        </w:rPr>
        <w:t>In the medium to long term, such an embargo is likely to push the Kingdom to greater arms diversification. If history is any guide, the United States will eventually lift any potential arms embargo with little change in Saudi behavior, but only after having provided an opportunity for adversary states such as Russia and China to gain a strategic foothold in Riyadh</w:t>
      </w:r>
      <w:r w:rsidRPr="0021344C">
        <w:rPr>
          <w:sz w:val="16"/>
        </w:rPr>
        <w:t xml:space="preserve">. Some might counter that it would be extremely difficult and costly, in both time and money, for the Saudis to significantly diversify their arms acquisitions away from the United States. This is absolutely the case. However, costly does not mean impossible. Less wealthy states have already done it. Egypt is one example above; but others such as Venezuela and even tiny Kuwait — frustrated at years of U.S. approval delays — have significantly diversified their arms acquisitions. </w:t>
      </w:r>
      <w:r w:rsidRPr="0021344C">
        <w:rPr>
          <w:rStyle w:val="StyleUnderline"/>
        </w:rPr>
        <w:t>In other words, with the money and options available to Saudi Arabia, and few other producers showing a stomach for a full embargo, it is not unreasonable to believe that the Saudis might significantly diversify their arms acquisitions over time in response to a U.S. embargo</w:t>
      </w:r>
      <w:r w:rsidRPr="0021344C">
        <w:rPr>
          <w:sz w:val="16"/>
        </w:rPr>
        <w:t xml:space="preserve">. </w:t>
      </w:r>
      <w:r w:rsidRPr="0021344C">
        <w:rPr>
          <w:rStyle w:val="StyleUnderline"/>
        </w:rPr>
        <w:t>Thus, while a U.S. embargo might be morally compelling and emotionally satisfying, it is unlikely to create meaningful change for those most at risk or be strategically beneficial to the United States</w:t>
      </w:r>
      <w:r w:rsidRPr="0021344C">
        <w:rPr>
          <w:sz w:val="16"/>
        </w:rPr>
        <w:t>. In the absence of a compelling, evidence-based case that an arms embargo on Saudi Arabia might produce desired changes in behavior, policymakers should look elsewhere for solutions to their Saudi problems.</w:t>
      </w:r>
    </w:p>
    <w:p w:rsidR="00B36385" w:rsidRDefault="00B36385" w:rsidP="00B36385"/>
    <w:p w:rsidR="00B36385" w:rsidRDefault="00B36385" w:rsidP="00B36385"/>
    <w:p w:rsidR="00B36385" w:rsidRDefault="00B36385" w:rsidP="00B36385">
      <w:pPr>
        <w:pStyle w:val="Heading4"/>
      </w:pPr>
      <w:r>
        <w:t xml:space="preserve">Specifically, alliance pullback causes Iranian expansionism and an Iran-US war – turns and outweighs the </w:t>
      </w:r>
      <w:proofErr w:type="spellStart"/>
      <w:r>
        <w:t>aff</w:t>
      </w:r>
      <w:proofErr w:type="spellEnd"/>
      <w:r>
        <w:t xml:space="preserve">  </w:t>
      </w:r>
    </w:p>
    <w:p w:rsidR="00B36385" w:rsidRPr="00B7058D" w:rsidRDefault="00B36385" w:rsidP="00B36385">
      <w:r>
        <w:rPr>
          <w:rStyle w:val="Style13ptBold"/>
        </w:rPr>
        <w:t xml:space="preserve">Hutchison 19 </w:t>
      </w:r>
      <w:r w:rsidRPr="00864B1A">
        <w:t>(Harold Hutchison has 15 years of experience covering military issues for multiple outlets, “Arms sales to Saudi Arabia is the least bad option for the US</w:t>
      </w:r>
      <w:r>
        <w:t xml:space="preserve">,” 6/24/19, </w:t>
      </w:r>
      <w:hyperlink r:id="rId24" w:history="1">
        <w:r>
          <w:rPr>
            <w:rStyle w:val="Hyperlink"/>
          </w:rPr>
          <w:t>https://www.washingtonexaminer.com/opinion/arms-sales-to-saudi-arabia-is-the-least-bad-option-for-the-us</w:t>
        </w:r>
      </w:hyperlink>
      <w:r>
        <w:t xml:space="preserve"> accessed 7/27/19)</w:t>
      </w:r>
    </w:p>
    <w:p w:rsidR="00B36385" w:rsidRDefault="00B36385" w:rsidP="00B36385">
      <w:pPr>
        <w:rPr>
          <w:rStyle w:val="StyleUnderline"/>
        </w:rPr>
      </w:pPr>
      <w:r w:rsidRPr="00B7058D">
        <w:rPr>
          <w:sz w:val="16"/>
        </w:rPr>
        <w:t xml:space="preserve">The United States has been making a lot of big arms sales to Saudi Arabia in recent years. </w:t>
      </w:r>
      <w:r w:rsidRPr="00B7058D">
        <w:rPr>
          <w:rStyle w:val="StyleUnderline"/>
        </w:rPr>
        <w:t>Recently</w:t>
      </w:r>
      <w:r w:rsidRPr="00B7058D">
        <w:rPr>
          <w:sz w:val="16"/>
        </w:rPr>
        <w:t xml:space="preserve">, though, </w:t>
      </w:r>
      <w:hyperlink r:id="rId25" w:tgtFrame="_blank" w:history="1">
        <w:r w:rsidRPr="00B7058D">
          <w:rPr>
            <w:rStyle w:val="StyleUnderline"/>
          </w:rPr>
          <w:t>there has been a push to halt the sales</w:t>
        </w:r>
      </w:hyperlink>
      <w:r w:rsidRPr="00B7058D">
        <w:rPr>
          <w:rStyle w:val="StyleUnderline"/>
        </w:rPr>
        <w:t xml:space="preserve"> on a number of grounds, including the ongoing civil war in Yemen</w:t>
      </w:r>
      <w:r w:rsidRPr="00B7058D">
        <w:rPr>
          <w:sz w:val="16"/>
        </w:rPr>
        <w:t xml:space="preserve"> (the Saudis are backing the Yemeni government against Iranian-backed Houthi rebels) </w:t>
      </w:r>
      <w:r w:rsidRPr="00B7058D">
        <w:rPr>
          <w:rStyle w:val="StyleUnderline"/>
        </w:rPr>
        <w:t>and the murder of Jamal Khashoggi.</w:t>
      </w:r>
      <w:r w:rsidRPr="00B7058D">
        <w:rPr>
          <w:sz w:val="16"/>
        </w:rPr>
        <w:t xml:space="preserve"> </w:t>
      </w:r>
      <w:r w:rsidRPr="00B7058D">
        <w:rPr>
          <w:rStyle w:val="StyleUnderline"/>
        </w:rPr>
        <w:t>Halting the arms sales would be a huge mistake</w:t>
      </w:r>
      <w:r w:rsidRPr="00B7058D">
        <w:rPr>
          <w:sz w:val="16"/>
        </w:rPr>
        <w:t xml:space="preserve">, and should the disapproval resolutions reach his desk, President Trump should veto them. To be sure, the </w:t>
      </w:r>
      <w:r w:rsidRPr="00B7058D">
        <w:rPr>
          <w:rStyle w:val="StyleUnderline"/>
        </w:rPr>
        <w:t xml:space="preserve">Saudis, while </w:t>
      </w:r>
      <w:hyperlink r:id="rId26" w:tgtFrame="_blank" w:history="1">
        <w:r w:rsidRPr="00B7058D">
          <w:rPr>
            <w:rStyle w:val="StyleUnderline"/>
          </w:rPr>
          <w:t>making some moves in the right direction</w:t>
        </w:r>
      </w:hyperlink>
      <w:r w:rsidRPr="00B7058D">
        <w:rPr>
          <w:rStyle w:val="StyleUnderline"/>
        </w:rPr>
        <w:t>, are not angels.</w:t>
      </w:r>
      <w:r w:rsidRPr="00B7058D">
        <w:rPr>
          <w:sz w:val="16"/>
        </w:rPr>
        <w:t xml:space="preserve"> </w:t>
      </w:r>
      <w:r w:rsidRPr="00B7058D">
        <w:rPr>
          <w:rStyle w:val="StyleUnderline"/>
        </w:rPr>
        <w:t>Khashoggi’s murder was deliberate and brutal. It should outrage people who value freedom of the press. But cutting off arms sales and support for the Saudi efforts in Yemen would be giving Iran</w:t>
      </w:r>
      <w:r w:rsidRPr="00B7058D">
        <w:rPr>
          <w:sz w:val="16"/>
        </w:rPr>
        <w:t xml:space="preserve"> a couple of </w:t>
      </w:r>
      <w:r w:rsidRPr="00B7058D">
        <w:rPr>
          <w:rStyle w:val="StyleUnderline"/>
        </w:rPr>
        <w:t>huge boosts</w:t>
      </w:r>
      <w:r w:rsidRPr="00B7058D">
        <w:rPr>
          <w:sz w:val="16"/>
        </w:rPr>
        <w:t xml:space="preserve"> just </w:t>
      </w:r>
      <w:r w:rsidRPr="00B7058D">
        <w:rPr>
          <w:rStyle w:val="StyleUnderline"/>
        </w:rPr>
        <w:t>to say America owned the Saudis</w:t>
      </w:r>
      <w:r w:rsidRPr="00B7058D">
        <w:rPr>
          <w:sz w:val="16"/>
        </w:rPr>
        <w:t xml:space="preserve"> over Khashoggi in particular and human rights in general. Yemen sits on the Bab el Mandeb, a maritime choke point that is the southern entrance to the Red Sea. It is, essentially, Israel’s maritime back door. Aden, in the south, is also a major port, used by the United Kingdom as a military base until 1967. </w:t>
      </w:r>
      <w:r w:rsidRPr="00B7058D">
        <w:rPr>
          <w:rStyle w:val="StyleUnderline"/>
        </w:rPr>
        <w:t>If the Houthis take control and drive out the government, it means that the Iranian-sponsored rebels will have the ability to contest passage through the Bab el Mandeb</w:t>
      </w:r>
      <w:r w:rsidRPr="00B7058D">
        <w:rPr>
          <w:sz w:val="16"/>
        </w:rPr>
        <w:t xml:space="preserve">. They have already </w:t>
      </w:r>
      <w:hyperlink r:id="rId27" w:tgtFrame="_blank" w:history="1">
        <w:r w:rsidRPr="00B7058D">
          <w:rPr>
            <w:rStyle w:val="Hyperlink"/>
            <w:sz w:val="16"/>
          </w:rPr>
          <w:t xml:space="preserve">fired on an </w:t>
        </w:r>
        <w:proofErr w:type="spellStart"/>
        <w:r w:rsidRPr="00B7058D">
          <w:rPr>
            <w:rStyle w:val="Hyperlink"/>
            <w:sz w:val="16"/>
          </w:rPr>
          <w:t>Arleigh</w:t>
        </w:r>
        <w:proofErr w:type="spellEnd"/>
        <w:r w:rsidRPr="00B7058D">
          <w:rPr>
            <w:rStyle w:val="Hyperlink"/>
            <w:sz w:val="16"/>
          </w:rPr>
          <w:t xml:space="preserve"> Burke-class guided missile destroyer</w:t>
        </w:r>
      </w:hyperlink>
      <w:r w:rsidRPr="00B7058D">
        <w:rPr>
          <w:sz w:val="16"/>
        </w:rPr>
        <w:t xml:space="preserve"> on multiple occasions and </w:t>
      </w:r>
      <w:hyperlink r:id="rId28" w:tgtFrame="_blank" w:history="1">
        <w:r w:rsidRPr="00B7058D">
          <w:rPr>
            <w:rStyle w:val="Hyperlink"/>
            <w:sz w:val="16"/>
          </w:rPr>
          <w:t>attacked a vessel that delivered humanitarian aid</w:t>
        </w:r>
      </w:hyperlink>
      <w:r w:rsidRPr="00B7058D">
        <w:rPr>
          <w:sz w:val="16"/>
        </w:rPr>
        <w:t xml:space="preserve">. That doesn’t even begin to touch Iran’s record. Since 1979, </w:t>
      </w:r>
      <w:r w:rsidRPr="00B7058D">
        <w:rPr>
          <w:rStyle w:val="StyleUnderline"/>
        </w:rPr>
        <w:t>Iran has taken Americans hostage, sponsored terrorist attacks, provided insurgents in Iraq weapons that were used to kill American servicemembers, and leaders of the regime have openly and repeatedly expressed the desire to wipe Israel off the map.</w:t>
      </w:r>
      <w:r w:rsidRPr="00B7058D">
        <w:rPr>
          <w:sz w:val="16"/>
        </w:rPr>
        <w:t xml:space="preserve"> In the last two weeks, </w:t>
      </w:r>
      <w:r w:rsidRPr="00B7058D">
        <w:rPr>
          <w:rStyle w:val="StyleUnderline"/>
        </w:rPr>
        <w:t xml:space="preserve">Iran has </w:t>
      </w:r>
      <w:hyperlink r:id="rId29" w:tgtFrame="_blank" w:history="1">
        <w:r w:rsidRPr="00B7058D">
          <w:rPr>
            <w:rStyle w:val="StyleUnderline"/>
          </w:rPr>
          <w:t>mined two oil tankers</w:t>
        </w:r>
      </w:hyperlink>
      <w:r w:rsidRPr="00B7058D">
        <w:rPr>
          <w:rStyle w:val="StyleUnderline"/>
        </w:rPr>
        <w:t xml:space="preserve"> and fired on two American unmanned aerial vehicles, </w:t>
      </w:r>
      <w:hyperlink r:id="rId30" w:tgtFrame="_blank" w:history="1">
        <w:r w:rsidRPr="00B7058D">
          <w:rPr>
            <w:rStyle w:val="StyleUnderline"/>
          </w:rPr>
          <w:t>shooting one of them down</w:t>
        </w:r>
      </w:hyperlink>
      <w:r w:rsidRPr="00B7058D">
        <w:rPr>
          <w:sz w:val="16"/>
        </w:rPr>
        <w:t xml:space="preserve">. Why does America not reach out to Turkey? Turkey has not exactly been a reliable ally during the regime of Recep Tayyip </w:t>
      </w:r>
      <w:proofErr w:type="spellStart"/>
      <w:r w:rsidRPr="00B7058D">
        <w:rPr>
          <w:sz w:val="16"/>
        </w:rPr>
        <w:t>Erdoğan</w:t>
      </w:r>
      <w:proofErr w:type="spellEnd"/>
      <w:r w:rsidRPr="00B7058D">
        <w:rPr>
          <w:sz w:val="16"/>
        </w:rPr>
        <w:t xml:space="preserve">. The decision to </w:t>
      </w:r>
      <w:hyperlink r:id="rId31" w:tgtFrame="_blank" w:history="1">
        <w:r w:rsidRPr="00B7058D">
          <w:rPr>
            <w:rStyle w:val="Hyperlink"/>
            <w:sz w:val="16"/>
          </w:rPr>
          <w:t>yank the F-35 from that country</w:t>
        </w:r>
      </w:hyperlink>
      <w:r w:rsidRPr="00B7058D">
        <w:rPr>
          <w:sz w:val="16"/>
        </w:rPr>
        <w:t xml:space="preserve"> is the right one, even if the </w:t>
      </w:r>
      <w:proofErr w:type="spellStart"/>
      <w:r w:rsidRPr="00B7058D">
        <w:rPr>
          <w:sz w:val="16"/>
        </w:rPr>
        <w:t>Erdoğan</w:t>
      </w:r>
      <w:proofErr w:type="spellEnd"/>
      <w:r w:rsidRPr="00B7058D">
        <w:rPr>
          <w:sz w:val="16"/>
        </w:rPr>
        <w:t xml:space="preserve"> regime’s purchase of the S-400 air-defense system is the wrong reason. If we can’t trust Turkey with the F-35, can we trust them with other weapon systems? The answer would appear to be no. Again, noting that the </w:t>
      </w:r>
      <w:r w:rsidRPr="00B7058D">
        <w:rPr>
          <w:rStyle w:val="StyleUnderline"/>
        </w:rPr>
        <w:t>Saudis are not angels should not blind us to the fact that they have helped America out in the past.</w:t>
      </w:r>
      <w:r w:rsidRPr="00B7058D">
        <w:rPr>
          <w:sz w:val="16"/>
        </w:rPr>
        <w:t xml:space="preserve"> As Historians Peter Schweizer (in his 1994 book, </w:t>
      </w:r>
      <w:hyperlink r:id="rId32" w:tgtFrame="_blank" w:history="1">
        <w:r w:rsidRPr="00B7058D">
          <w:rPr>
            <w:rStyle w:val="Hyperlink"/>
            <w:sz w:val="16"/>
          </w:rPr>
          <w:t>Victory</w:t>
        </w:r>
      </w:hyperlink>
      <w:r w:rsidRPr="00B7058D">
        <w:rPr>
          <w:sz w:val="16"/>
        </w:rPr>
        <w:t xml:space="preserve">) and </w:t>
      </w:r>
      <w:hyperlink r:id="rId33" w:tgtFrame="_blank" w:history="1">
        <w:r w:rsidRPr="00B7058D">
          <w:rPr>
            <w:rStyle w:val="Hyperlink"/>
            <w:sz w:val="16"/>
          </w:rPr>
          <w:t xml:space="preserve">Larry </w:t>
        </w:r>
        <w:proofErr w:type="spellStart"/>
        <w:r w:rsidRPr="00B7058D">
          <w:rPr>
            <w:rStyle w:val="Hyperlink"/>
            <w:sz w:val="16"/>
          </w:rPr>
          <w:t>Schweikart</w:t>
        </w:r>
        <w:proofErr w:type="spellEnd"/>
      </w:hyperlink>
      <w:r w:rsidRPr="00B7058D">
        <w:rPr>
          <w:sz w:val="16"/>
        </w:rPr>
        <w:t xml:space="preserve"> (whose </w:t>
      </w:r>
      <w:hyperlink r:id="rId34" w:tgtFrame="_blank" w:history="1">
        <w:r w:rsidRPr="00B7058D">
          <w:rPr>
            <w:rStyle w:val="Hyperlink"/>
            <w:sz w:val="16"/>
          </w:rPr>
          <w:t>biography of Ronald Reagan</w:t>
        </w:r>
      </w:hyperlink>
      <w:r w:rsidRPr="00B7058D">
        <w:rPr>
          <w:sz w:val="16"/>
        </w:rPr>
        <w:t xml:space="preserve"> was released earlier this year) noted that in the 1980s, their increase of oil production helped bring down the Soviet Union. Furthermore, when America has turned its back on those who fought alongside us or who were friendly, it hasn’t worked out well. Did things get better or worse in the Middle East when we abandoned the Shah of Iran over his bad human rights record? Did things improve in Egypt when we turned our back on Hosni Mubarak in favor of the Arab Spring? </w:t>
      </w:r>
      <w:r w:rsidRPr="00B7058D">
        <w:rPr>
          <w:rStyle w:val="StyleUnderline"/>
        </w:rPr>
        <w:t>What evidence is there that dumping Mohammed bin Salman over human rights and Khashoggi will work out any better for America – or the world, for that matter?</w:t>
      </w:r>
      <w:r w:rsidRPr="00B7058D">
        <w:rPr>
          <w:sz w:val="16"/>
        </w:rPr>
        <w:t xml:space="preserve"> </w:t>
      </w:r>
      <w:r w:rsidRPr="00B7058D">
        <w:rPr>
          <w:rStyle w:val="StyleUnderline"/>
        </w:rPr>
        <w:t xml:space="preserve">Nobody wants to see a war break out between the United States and Iran. But cutting off weapons sales to Saudi Arabia is </w:t>
      </w:r>
      <w:r w:rsidRPr="00B7058D">
        <w:rPr>
          <w:rStyle w:val="Emphasis"/>
        </w:rPr>
        <w:t>a good way to make war more likely</w:t>
      </w:r>
      <w:r w:rsidRPr="00B7058D">
        <w:rPr>
          <w:rStyle w:val="StyleUnderline"/>
        </w:rPr>
        <w:t>, not less</w:t>
      </w:r>
      <w:r w:rsidRPr="00B7058D">
        <w:rPr>
          <w:sz w:val="16"/>
        </w:rPr>
        <w:t xml:space="preserve">. </w:t>
      </w:r>
      <w:r w:rsidRPr="00B7058D">
        <w:rPr>
          <w:rStyle w:val="StyleUnderline"/>
        </w:rPr>
        <w:t>If Saudi Arabia is weakened, Iran will be more likely to continue to be aggressive</w:t>
      </w:r>
      <w:r w:rsidRPr="00B7058D">
        <w:rPr>
          <w:sz w:val="16"/>
        </w:rPr>
        <w:t xml:space="preserve"> as the Trump administration keeps the pressure on that regime. </w:t>
      </w:r>
      <w:r w:rsidRPr="00B7058D">
        <w:rPr>
          <w:rStyle w:val="StyleUnderline"/>
        </w:rPr>
        <w:t>A stronger Saudi Arabia</w:t>
      </w:r>
      <w:r w:rsidRPr="00B7058D">
        <w:rPr>
          <w:sz w:val="16"/>
        </w:rPr>
        <w:t xml:space="preserve">, on the other hand, </w:t>
      </w:r>
      <w:r w:rsidRPr="00B7058D">
        <w:rPr>
          <w:rStyle w:val="StyleUnderline"/>
        </w:rPr>
        <w:t>leaves Iran less room to maneuver</w:t>
      </w:r>
      <w:r w:rsidRPr="00B7058D">
        <w:rPr>
          <w:sz w:val="16"/>
        </w:rPr>
        <w:t xml:space="preserve">. In the Middle East, America must often choose between </w:t>
      </w:r>
      <w:proofErr w:type="gramStart"/>
      <w:r w:rsidRPr="00B7058D">
        <w:rPr>
          <w:sz w:val="16"/>
        </w:rPr>
        <w:t>a number of</w:t>
      </w:r>
      <w:proofErr w:type="gramEnd"/>
      <w:r w:rsidRPr="00B7058D">
        <w:rPr>
          <w:sz w:val="16"/>
        </w:rPr>
        <w:t xml:space="preserve"> options that are less than ideal. </w:t>
      </w:r>
      <w:r w:rsidRPr="00B7058D">
        <w:rPr>
          <w:rStyle w:val="StyleUnderline"/>
        </w:rPr>
        <w:t>Sticking with the Saudis is the least bad option the United States has at this time.</w:t>
      </w:r>
    </w:p>
    <w:p w:rsidR="00B36385" w:rsidRPr="00B36385" w:rsidRDefault="00B36385" w:rsidP="00B36385"/>
    <w:p w:rsidR="002D571E" w:rsidRDefault="002D571E" w:rsidP="002D571E">
      <w:pPr>
        <w:pStyle w:val="Heading3"/>
      </w:pPr>
      <w:r>
        <w:t>1NC – Oil Prices</w:t>
      </w:r>
    </w:p>
    <w:p w:rsidR="00657A5E" w:rsidRPr="00F11220" w:rsidRDefault="00657A5E" w:rsidP="00657A5E">
      <w:pPr>
        <w:pStyle w:val="Heading4"/>
      </w:pPr>
      <w:r w:rsidRPr="00F11220">
        <w:t>U.S.-Relations are at an all-time high due to Trump’s catering of MBS</w:t>
      </w:r>
    </w:p>
    <w:p w:rsidR="00657A5E" w:rsidRPr="00F11220" w:rsidRDefault="00657A5E" w:rsidP="00657A5E">
      <w:pPr>
        <w:rPr>
          <w:rFonts w:asciiTheme="minorHAnsi" w:hAnsiTheme="minorHAnsi" w:cstheme="minorHAnsi"/>
          <w:u w:val="single"/>
        </w:rPr>
      </w:pPr>
      <w:r w:rsidRPr="00F11220">
        <w:rPr>
          <w:rFonts w:asciiTheme="minorHAnsi" w:hAnsiTheme="minorHAnsi" w:cstheme="minorHAnsi"/>
          <w:b/>
          <w:bCs/>
          <w:sz w:val="26"/>
          <w:szCs w:val="26"/>
        </w:rPr>
        <w:t xml:space="preserve">CFR, 2018 </w:t>
      </w:r>
      <w:r w:rsidRPr="00F11220">
        <w:rPr>
          <w:rFonts w:asciiTheme="minorHAnsi" w:hAnsiTheme="minorHAnsi" w:cstheme="minorHAnsi"/>
          <w:sz w:val="26"/>
          <w:szCs w:val="26"/>
        </w:rPr>
        <w:t xml:space="preserve">– </w:t>
      </w:r>
      <w:r w:rsidRPr="00F11220">
        <w:rPr>
          <w:rFonts w:asciiTheme="minorHAnsi" w:hAnsiTheme="minorHAnsi" w:cstheme="minorHAnsi"/>
        </w:rPr>
        <w:t>[CFR is a think tank specializing in U.S. foreign policy and international affairs, “U.S.-Saudi Arabia Relations,” 12/7/18, https://www.cfr.org/backgrounder/us-saudi-arabia-relations]</w:t>
      </w:r>
    </w:p>
    <w:p w:rsidR="00657A5E" w:rsidRPr="00F11220" w:rsidRDefault="00657A5E" w:rsidP="00657A5E">
      <w:pPr>
        <w:rPr>
          <w:rFonts w:asciiTheme="minorHAnsi" w:hAnsiTheme="minorHAnsi" w:cstheme="minorHAnsi"/>
          <w:sz w:val="16"/>
        </w:rPr>
      </w:pPr>
      <w:r w:rsidRPr="00F11220">
        <w:rPr>
          <w:rFonts w:asciiTheme="minorHAnsi" w:hAnsiTheme="minorHAnsi" w:cstheme="minorHAnsi"/>
          <w:b/>
          <w:bCs/>
          <w:u w:val="single"/>
        </w:rPr>
        <w:t>The U.S.-Saudi Arabia alliance is built on decades of security cooperation and strong business ties dominated by U.S. interests in Saudi oil</w:t>
      </w:r>
      <w:r w:rsidRPr="00F11220">
        <w:rPr>
          <w:rFonts w:asciiTheme="minorHAnsi" w:hAnsiTheme="minorHAnsi" w:cstheme="minorHAnsi"/>
          <w:sz w:val="16"/>
        </w:rPr>
        <w:t xml:space="preserve">. The relationship has survived severe challenges, including the 1973 oil embargo and 9/11 attacks, in which fifteen of the nineteen passenger jet hijackers were Saudi citizens. </w:t>
      </w:r>
      <w:r w:rsidRPr="00F11220">
        <w:rPr>
          <w:rFonts w:asciiTheme="minorHAnsi" w:hAnsiTheme="minorHAnsi" w:cstheme="minorHAnsi"/>
          <w:b/>
          <w:bCs/>
          <w:u w:val="single"/>
        </w:rPr>
        <w:t>Successive U.S. administrations have held that Saudi Arabia is a critical strategic partner in the region.</w:t>
      </w:r>
      <w:r w:rsidRPr="00F11220">
        <w:rPr>
          <w:rFonts w:asciiTheme="minorHAnsi" w:hAnsiTheme="minorHAnsi" w:cstheme="minorHAnsi"/>
          <w:sz w:val="16"/>
        </w:rPr>
        <w:t xml:space="preserve"> </w:t>
      </w:r>
      <w:r w:rsidRPr="00F11220">
        <w:rPr>
          <w:rFonts w:asciiTheme="minorHAnsi" w:hAnsiTheme="minorHAnsi" w:cstheme="minorHAnsi"/>
          <w:b/>
          <w:bCs/>
          <w:u w:val="single"/>
        </w:rPr>
        <w:t>Relations between the two countries have grown especially warm under U.S. President Donald J. Trump and Saudi de facto leader Mohammed bin Salman, who was elevated to crown prince in mid-2017.</w:t>
      </w:r>
      <w:r w:rsidRPr="00F11220">
        <w:rPr>
          <w:rFonts w:asciiTheme="minorHAnsi" w:hAnsiTheme="minorHAnsi" w:cstheme="minorHAnsi"/>
          <w:sz w:val="16"/>
        </w:rPr>
        <w:t xml:space="preserve"> </w:t>
      </w:r>
      <w:r w:rsidRPr="00F11220">
        <w:rPr>
          <w:rFonts w:asciiTheme="minorHAnsi" w:hAnsiTheme="minorHAnsi" w:cstheme="minorHAnsi"/>
          <w:b/>
          <w:bCs/>
          <w:u w:val="single"/>
        </w:rPr>
        <w:t xml:space="preserve">Both have ramped up efforts to counter Iran, Saudi Arabia’s main regional rival. </w:t>
      </w:r>
      <w:r w:rsidRPr="00F11220">
        <w:rPr>
          <w:rFonts w:asciiTheme="minorHAnsi" w:hAnsiTheme="minorHAnsi" w:cstheme="minorHAnsi"/>
          <w:sz w:val="16"/>
        </w:rPr>
        <w:t>However, recent actions under the crown prince’s leadership, particularly the killing of journalist Jamal Khashoggi, are posing new strains on the alliance, as many members of the U.S. Congress have called for punishing Riyadh and reassessing the relationship.</w:t>
      </w:r>
    </w:p>
    <w:p w:rsidR="00657A5E" w:rsidRDefault="00657A5E" w:rsidP="00657A5E"/>
    <w:p w:rsidR="00657A5E" w:rsidRPr="00D05E1A" w:rsidRDefault="00657A5E" w:rsidP="00657A5E">
      <w:pPr>
        <w:pStyle w:val="Heading4"/>
      </w:pPr>
      <w:r w:rsidRPr="00D05E1A">
        <w:t>US-Saudi alliance is fragile now – transactional benefits keep it together</w:t>
      </w:r>
    </w:p>
    <w:p w:rsidR="00657A5E" w:rsidRPr="00D05E1A" w:rsidRDefault="00657A5E" w:rsidP="00657A5E">
      <w:r w:rsidRPr="00D05E1A">
        <w:rPr>
          <w:rStyle w:val="Style13ptBold"/>
        </w:rPr>
        <w:t xml:space="preserve">Beauchamp 16 </w:t>
      </w:r>
      <w:r w:rsidRPr="00D05E1A">
        <w:rPr>
          <w:sz w:val="16"/>
          <w:szCs w:val="16"/>
        </w:rPr>
        <w:t xml:space="preserve">(Zack Beauchamp, senior correspondent at Vox, covers global politics and ideology, MSc from the London School of Economics in International Relations, 1-6-2016, "Beyond oil: the US-Saudi alliance, explained," Vox, </w:t>
      </w:r>
      <w:hyperlink r:id="rId35" w:history="1">
        <w:r w:rsidRPr="00D05E1A">
          <w:rPr>
            <w:rStyle w:val="Hyperlink"/>
            <w:sz w:val="16"/>
            <w:szCs w:val="16"/>
          </w:rPr>
          <w:t>https://www.vox.com/2016/1/6/10719728/us-saudi-arabia-allies</w:t>
        </w:r>
      </w:hyperlink>
      <w:r w:rsidRPr="00D05E1A">
        <w:rPr>
          <w:sz w:val="16"/>
          <w:szCs w:val="16"/>
        </w:rPr>
        <w:t>, accessed 7/26/19, //Guyer-</w:t>
      </w:r>
      <w:proofErr w:type="spellStart"/>
      <w:r w:rsidRPr="00D05E1A">
        <w:rPr>
          <w:sz w:val="16"/>
          <w:szCs w:val="16"/>
        </w:rPr>
        <w:t>HasanM</w:t>
      </w:r>
      <w:proofErr w:type="spellEnd"/>
      <w:r w:rsidRPr="00D05E1A">
        <w:rPr>
          <w:sz w:val="16"/>
          <w:szCs w:val="16"/>
        </w:rPr>
        <w:t>)</w:t>
      </w:r>
    </w:p>
    <w:p w:rsidR="00657A5E" w:rsidRPr="00D05E1A" w:rsidRDefault="00657A5E" w:rsidP="00657A5E">
      <w:pPr>
        <w:rPr>
          <w:sz w:val="16"/>
        </w:rPr>
      </w:pPr>
      <w:r w:rsidRPr="00D05E1A">
        <w:rPr>
          <w:sz w:val="16"/>
        </w:rPr>
        <w:t xml:space="preserve">This speaks to an even more fundamental problem for </w:t>
      </w:r>
      <w:r w:rsidRPr="00D05E1A">
        <w:rPr>
          <w:rStyle w:val="StyleUnderline"/>
        </w:rPr>
        <w:t>the US-Saudi alliance: It's only as durable as the shared interests between the countries</w:t>
      </w:r>
      <w:r w:rsidRPr="00D05E1A">
        <w:rPr>
          <w:sz w:val="16"/>
        </w:rPr>
        <w:t xml:space="preserve">. US relationships with countries like the UK and Japan are about much more than interests and common enemies — they're about shared values, histories, and visions for the world. The US can't have that kind of alliance with an ultraconservative authoritarian theocracy. </w:t>
      </w:r>
      <w:r w:rsidRPr="00D05E1A">
        <w:rPr>
          <w:rStyle w:val="StyleUnderline"/>
        </w:rPr>
        <w:t>The Saudi alliance is fundamentally transactional: It's only as strong as the benefits both countries get out of it</w:t>
      </w:r>
      <w:r w:rsidRPr="00D05E1A">
        <w:rPr>
          <w:sz w:val="16"/>
        </w:rPr>
        <w:t xml:space="preserve">. America's role in the Saudi oil sector, the Soviet Union, and Saddam Hussein are gone; jihadism is still around, but it's not clear how long that will remain an issue that actually unites the two powers. To take one example, the US's top priority in Syria is defeating ISIS, while Saudi Arabia's is toppling Bashar al-Assad (an Iranian client). This leads the two countries to see issues such as the value of peace talks and arming the Syrian rebels very differently. Indeed, </w:t>
      </w:r>
      <w:r w:rsidRPr="00D05E1A">
        <w:rPr>
          <w:rStyle w:val="StyleUnderline"/>
        </w:rPr>
        <w:t>when the countries' interests are in conflict, each tends to go its own way. This is</w:t>
      </w:r>
      <w:r w:rsidRPr="00D05E1A">
        <w:rPr>
          <w:sz w:val="16"/>
        </w:rPr>
        <w:t xml:space="preserve"> exactly </w:t>
      </w:r>
      <w:r w:rsidRPr="00D05E1A">
        <w:rPr>
          <w:rStyle w:val="StyleUnderline"/>
        </w:rPr>
        <w:t xml:space="preserve">what happened with the </w:t>
      </w:r>
      <w:proofErr w:type="spellStart"/>
      <w:r w:rsidRPr="00D05E1A">
        <w:rPr>
          <w:rStyle w:val="StyleUnderline"/>
        </w:rPr>
        <w:t>Nimr</w:t>
      </w:r>
      <w:proofErr w:type="spellEnd"/>
      <w:r w:rsidRPr="00D05E1A">
        <w:rPr>
          <w:sz w:val="16"/>
        </w:rPr>
        <w:t xml:space="preserve"> al-</w:t>
      </w:r>
      <w:proofErr w:type="spellStart"/>
      <w:r w:rsidRPr="00D05E1A">
        <w:rPr>
          <w:sz w:val="16"/>
        </w:rPr>
        <w:t>Nimr</w:t>
      </w:r>
      <w:proofErr w:type="spellEnd"/>
      <w:r w:rsidRPr="00D05E1A">
        <w:rPr>
          <w:sz w:val="16"/>
        </w:rPr>
        <w:t xml:space="preserve"> </w:t>
      </w:r>
      <w:r w:rsidRPr="00D05E1A">
        <w:rPr>
          <w:rStyle w:val="StyleUnderline"/>
        </w:rPr>
        <w:t>execution: Saudi Arabia executed him in order to stoke anti-Shia sentiment</w:t>
      </w:r>
      <w:r w:rsidRPr="00D05E1A">
        <w:rPr>
          <w:sz w:val="16"/>
        </w:rPr>
        <w:t xml:space="preserve">, a crude attempt to shore up its support among domestic Sunnis and regional Sunni powers. </w:t>
      </w:r>
      <w:r w:rsidRPr="00D05E1A">
        <w:rPr>
          <w:rStyle w:val="StyleUnderline"/>
        </w:rPr>
        <w:t>From the Saudi point of view, these benefits outweighed the damage done to</w:t>
      </w:r>
      <w:r w:rsidRPr="00D05E1A">
        <w:rPr>
          <w:sz w:val="16"/>
        </w:rPr>
        <w:t xml:space="preserve"> its relationship with Shia Iran and </w:t>
      </w:r>
      <w:r w:rsidRPr="00D05E1A">
        <w:rPr>
          <w:rStyle w:val="StyleUnderline"/>
        </w:rPr>
        <w:t>America's efforts to coordinate a Syria peace deal</w:t>
      </w:r>
      <w:r w:rsidRPr="00D05E1A">
        <w:rPr>
          <w:sz w:val="16"/>
        </w:rPr>
        <w:t xml:space="preserve"> and region-wide front against ISIS. </w:t>
      </w:r>
      <w:r w:rsidRPr="00D05E1A">
        <w:rPr>
          <w:rStyle w:val="StyleUnderline"/>
        </w:rPr>
        <w:t>The United States</w:t>
      </w:r>
      <w:r w:rsidRPr="00D05E1A">
        <w:rPr>
          <w:sz w:val="16"/>
        </w:rPr>
        <w:t xml:space="preserve">, needless to say, </w:t>
      </w:r>
      <w:r w:rsidRPr="00D05E1A">
        <w:rPr>
          <w:rStyle w:val="StyleUnderline"/>
        </w:rPr>
        <w:t xml:space="preserve">sees things differently, and is thus quite upset about </w:t>
      </w:r>
      <w:proofErr w:type="spellStart"/>
      <w:r w:rsidRPr="00D05E1A">
        <w:rPr>
          <w:rStyle w:val="StyleUnderline"/>
        </w:rPr>
        <w:t>Nimr's</w:t>
      </w:r>
      <w:proofErr w:type="spellEnd"/>
      <w:r w:rsidRPr="00D05E1A">
        <w:rPr>
          <w:rStyle w:val="StyleUnderline"/>
        </w:rPr>
        <w:t xml:space="preserve"> execution</w:t>
      </w:r>
      <w:r w:rsidRPr="00D05E1A">
        <w:rPr>
          <w:sz w:val="16"/>
        </w:rPr>
        <w:t xml:space="preserve">. So the key question coming out of recent Saudi behaviors is this: </w:t>
      </w:r>
      <w:r w:rsidRPr="00D05E1A">
        <w:rPr>
          <w:rStyle w:val="StyleUnderline"/>
        </w:rPr>
        <w:t xml:space="preserve">Are the common interests </w:t>
      </w:r>
      <w:r w:rsidRPr="00D05E1A">
        <w:rPr>
          <w:sz w:val="16"/>
        </w:rPr>
        <w:t xml:space="preserve">that bind the United States and Saudi Arabia together </w:t>
      </w:r>
      <w:r w:rsidRPr="00D05E1A">
        <w:rPr>
          <w:rStyle w:val="StyleUnderline"/>
        </w:rPr>
        <w:t>more important than the conflicting interests</w:t>
      </w:r>
      <w:r w:rsidRPr="00D05E1A">
        <w:rPr>
          <w:sz w:val="16"/>
        </w:rPr>
        <w:t xml:space="preserve"> pushing them apart? </w:t>
      </w:r>
      <w:r w:rsidRPr="00D05E1A">
        <w:rPr>
          <w:rStyle w:val="StyleUnderline"/>
        </w:rPr>
        <w:t>The answer will determine just how strong this</w:t>
      </w:r>
      <w:r w:rsidRPr="00D05E1A">
        <w:rPr>
          <w:sz w:val="16"/>
        </w:rPr>
        <w:t xml:space="preserve"> decades-old </w:t>
      </w:r>
      <w:r w:rsidRPr="00D05E1A">
        <w:rPr>
          <w:rStyle w:val="StyleUnderline"/>
        </w:rPr>
        <w:t>alliance will be</w:t>
      </w:r>
      <w:r w:rsidRPr="00D05E1A">
        <w:rPr>
          <w:sz w:val="16"/>
        </w:rPr>
        <w:t xml:space="preserve"> in the coming years.</w:t>
      </w:r>
    </w:p>
    <w:p w:rsidR="00657A5E" w:rsidRPr="00657A5E" w:rsidRDefault="00657A5E" w:rsidP="00657A5E"/>
    <w:p w:rsidR="00657A5E" w:rsidRDefault="00657A5E" w:rsidP="00657A5E">
      <w:pPr>
        <w:pStyle w:val="Heading4"/>
      </w:pPr>
      <w:r>
        <w:t xml:space="preserve">Saudi alliance is key to oil cooperation </w:t>
      </w:r>
    </w:p>
    <w:p w:rsidR="00657A5E" w:rsidRPr="00D35429" w:rsidRDefault="00657A5E" w:rsidP="00657A5E">
      <w:r w:rsidRPr="00D724A1">
        <w:rPr>
          <w:rStyle w:val="Style13ptBold"/>
        </w:rPr>
        <w:t>Davies 18</w:t>
      </w:r>
      <w:r>
        <w:t xml:space="preserve"> (Rob Davies has a bachelor in English and German literature from Oxford University, “How much Damage can Saudi Arabia do to the global economy?” 10/15/18, </w:t>
      </w:r>
      <w:hyperlink r:id="rId36" w:history="1">
        <w:r>
          <w:rPr>
            <w:rStyle w:val="Hyperlink"/>
          </w:rPr>
          <w:t>https://www.theguardian.com/world/2018/oct/15/how-much-damage-can-saudi-arabia-do-to-the-global-economy</w:t>
        </w:r>
      </w:hyperlink>
      <w:r>
        <w:t xml:space="preserve"> accessed 7/27/19)</w:t>
      </w:r>
    </w:p>
    <w:p w:rsidR="00657A5E" w:rsidRPr="00317C83" w:rsidRDefault="00657A5E" w:rsidP="00657A5E">
      <w:r w:rsidRPr="00317C83">
        <w:rPr>
          <w:rStyle w:val="StyleUnderline"/>
        </w:rPr>
        <w:t xml:space="preserve">Saudi Arabia enjoys a privileged position both in geopolitical and economic terms. </w:t>
      </w:r>
      <w:r w:rsidRPr="00D35429">
        <w:rPr>
          <w:rStyle w:val="StyleUnderline"/>
        </w:rPr>
        <w:t>It will have a powerful hand to play if tensions with the US and the west escalate</w:t>
      </w:r>
      <w:r w:rsidRPr="00317C83">
        <w:t xml:space="preserve"> and it</w:t>
      </w:r>
      <w:r>
        <w:t xml:space="preserve"> </w:t>
      </w:r>
      <w:hyperlink r:id="rId37" w:history="1">
        <w:r w:rsidRPr="00317C83">
          <w:rPr>
            <w:rStyle w:val="Hyperlink"/>
          </w:rPr>
          <w:t>follows through with Sunday’s warning of retaliation</w:t>
        </w:r>
      </w:hyperlink>
      <w:r w:rsidRPr="00317C83">
        <w:t>.</w:t>
      </w:r>
      <w:r>
        <w:t xml:space="preserve"> </w:t>
      </w:r>
      <w:r w:rsidRPr="00D35429">
        <w:rPr>
          <w:rStyle w:val="StyleUnderline"/>
        </w:rPr>
        <w:t>Its vast oil reserves</w:t>
      </w:r>
      <w:r w:rsidRPr="00317C83">
        <w:t xml:space="preserve"> – it claims to have about 260bn barrels still to extract – </w:t>
      </w:r>
      <w:r w:rsidRPr="00D35429">
        <w:rPr>
          <w:rStyle w:val="StyleUnderline"/>
        </w:rPr>
        <w:t xml:space="preserve">afford the most obvious advantage. The kingdom is the world’s largest oil exporter, pumping or shipping about 7m barrels a day, and giving Riyadh </w:t>
      </w:r>
      <w:hyperlink r:id="rId38" w:history="1">
        <w:r w:rsidRPr="00720387">
          <w:rPr>
            <w:rStyle w:val="StyleUnderline"/>
          </w:rPr>
          <w:t>huge clout in the global economy</w:t>
        </w:r>
      </w:hyperlink>
      <w:r w:rsidRPr="00D35429">
        <w:rPr>
          <w:rStyle w:val="StyleUnderline"/>
        </w:rPr>
        <w:t xml:space="preserve"> because it wields power to push up prices. </w:t>
      </w:r>
      <w:r w:rsidRPr="00317C83">
        <w:t xml:space="preserve">An editorial in Arab News by </w:t>
      </w:r>
      <w:proofErr w:type="spellStart"/>
      <w:r w:rsidRPr="00317C83">
        <w:t>Turki</w:t>
      </w:r>
      <w:proofErr w:type="spellEnd"/>
      <w:r w:rsidRPr="00317C83">
        <w:t xml:space="preserve"> </w:t>
      </w:r>
      <w:proofErr w:type="spellStart"/>
      <w:r w:rsidRPr="00317C83">
        <w:t>Aldhakhil</w:t>
      </w:r>
      <w:proofErr w:type="spellEnd"/>
      <w:r w:rsidRPr="00317C83">
        <w:t>, the general manager of the official Saudi news channel, Al Arabiya, offers a hint of what could be in the offing.</w:t>
      </w:r>
      <w:r>
        <w:t xml:space="preserve"> </w:t>
      </w:r>
      <w:r w:rsidRPr="00317C83">
        <w:t xml:space="preserve">He said Riyadh was weighing up 30 measures designed to put pressure on the US if it were to impose sanctions over the disappearance and presumed murder of Jamal Khashoggi inside the country’s Istanbul consulate. These would include an </w:t>
      </w:r>
      <w:r w:rsidRPr="00D35429">
        <w:rPr>
          <w:rStyle w:val="Emphasis"/>
        </w:rPr>
        <w:t>oil production cut that could drive prices from around $80</w:t>
      </w:r>
      <w:r w:rsidRPr="00D35429">
        <w:rPr>
          <w:rStyle w:val="StyleUnderline"/>
        </w:rPr>
        <w:t xml:space="preserve"> (£60) a barrel </w:t>
      </w:r>
      <w:r w:rsidRPr="00D35429">
        <w:rPr>
          <w:rStyle w:val="Emphasis"/>
        </w:rPr>
        <w:t>to more than $400,</w:t>
      </w:r>
      <w:r w:rsidRPr="00D35429">
        <w:rPr>
          <w:rStyle w:val="StyleUnderline"/>
        </w:rPr>
        <w:t xml:space="preserve"> more than double the </w:t>
      </w:r>
      <w:hyperlink r:id="rId39" w:history="1">
        <w:r w:rsidRPr="00D35429">
          <w:rPr>
            <w:rStyle w:val="StyleUnderline"/>
          </w:rPr>
          <w:t>all-time high of</w:t>
        </w:r>
      </w:hyperlink>
      <w:hyperlink r:id="rId40" w:history="1">
        <w:r w:rsidRPr="00D35429">
          <w:rPr>
            <w:rStyle w:val="StyleUnderline"/>
          </w:rPr>
          <w:t>$147.27</w:t>
        </w:r>
      </w:hyperlink>
      <w:r w:rsidRPr="00D35429">
        <w:rPr>
          <w:rStyle w:val="StyleUnderline"/>
        </w:rPr>
        <w:t xml:space="preserve"> reached in 2008</w:t>
      </w:r>
      <w:r w:rsidRPr="00317C83">
        <w:t>.</w:t>
      </w:r>
      <w:r>
        <w:t xml:space="preserve"> </w:t>
      </w:r>
      <w:r w:rsidRPr="00317C83">
        <w:t xml:space="preserve">This would have </w:t>
      </w:r>
      <w:r w:rsidRPr="00D35429">
        <w:rPr>
          <w:rStyle w:val="StyleUnderline"/>
        </w:rPr>
        <w:t>profound consequences globally, not just because motorists would pay more at the petrol pump, but because it would force up the cost of all goods that travel by road.</w:t>
      </w:r>
      <w:r>
        <w:t xml:space="preserve"> </w:t>
      </w:r>
      <w:r w:rsidRPr="00317C83">
        <w:t>Saudi Arabia also supports thousands of US jobs via its arms purchases. It is the</w:t>
      </w:r>
      <w:r>
        <w:t xml:space="preserve"> </w:t>
      </w:r>
      <w:hyperlink r:id="rId41" w:history="1">
        <w:r w:rsidRPr="00317C83">
          <w:rPr>
            <w:rStyle w:val="Hyperlink"/>
          </w:rPr>
          <w:t>world’s</w:t>
        </w:r>
        <w:r>
          <w:rPr>
            <w:rStyle w:val="Hyperlink"/>
          </w:rPr>
          <w:t xml:space="preserve"> </w:t>
        </w:r>
      </w:hyperlink>
      <w:hyperlink r:id="rId42" w:history="1">
        <w:r w:rsidRPr="00317C83">
          <w:rPr>
            <w:rStyle w:val="Hyperlink"/>
          </w:rPr>
          <w:t>second-largest</w:t>
        </w:r>
      </w:hyperlink>
      <w:hyperlink r:id="rId43" w:history="1">
        <w:r>
          <w:rPr>
            <w:rStyle w:val="Hyperlink"/>
          </w:rPr>
          <w:t xml:space="preserve"> </w:t>
        </w:r>
        <w:r w:rsidRPr="00317C83">
          <w:rPr>
            <w:rStyle w:val="Hyperlink"/>
          </w:rPr>
          <w:t>arms importer after India</w:t>
        </w:r>
      </w:hyperlink>
      <w:r>
        <w:t xml:space="preserve"> </w:t>
      </w:r>
      <w:r w:rsidRPr="00317C83">
        <w:t>and 61% of those imports come from the US. It was the US’s biggest arms customer last year, signing $17.5bn worth of deals, a trend that looks set to continue after Donald Trump</w:t>
      </w:r>
      <w:r>
        <w:t xml:space="preserve"> </w:t>
      </w:r>
      <w:hyperlink r:id="rId44" w:history="1">
        <w:r w:rsidRPr="00317C83">
          <w:rPr>
            <w:rStyle w:val="Hyperlink"/>
          </w:rPr>
          <w:t>signed a</w:t>
        </w:r>
        <w:r>
          <w:rPr>
            <w:rStyle w:val="Hyperlink"/>
          </w:rPr>
          <w:t xml:space="preserve"> </w:t>
        </w:r>
      </w:hyperlink>
      <w:hyperlink r:id="rId45" w:history="1">
        <w:r w:rsidRPr="00317C83">
          <w:rPr>
            <w:rStyle w:val="Hyperlink"/>
          </w:rPr>
          <w:t>$110bn</w:t>
        </w:r>
        <w:r>
          <w:rPr>
            <w:rStyle w:val="Hyperlink"/>
          </w:rPr>
          <w:t xml:space="preserve"> </w:t>
        </w:r>
      </w:hyperlink>
      <w:hyperlink r:id="rId46" w:history="1">
        <w:proofErr w:type="spellStart"/>
        <w:r w:rsidRPr="00317C83">
          <w:rPr>
            <w:rStyle w:val="Hyperlink"/>
          </w:rPr>
          <w:t>defence</w:t>
        </w:r>
        <w:proofErr w:type="spellEnd"/>
        <w:r w:rsidRPr="00317C83">
          <w:rPr>
            <w:rStyle w:val="Hyperlink"/>
          </w:rPr>
          <w:t xml:space="preserve"> agreement in Riyadh</w:t>
        </w:r>
      </w:hyperlink>
      <w:r>
        <w:t xml:space="preserve"> </w:t>
      </w:r>
      <w:r w:rsidRPr="00317C83">
        <w:t>last year.</w:t>
      </w:r>
      <w:r>
        <w:t xml:space="preserve"> </w:t>
      </w:r>
      <w:r w:rsidRPr="00D35429">
        <w:rPr>
          <w:rStyle w:val="StyleUnderline"/>
        </w:rPr>
        <w:t>The alliance stands to benefit US employers such as Lockheed Martin, Boeing, General Electric and ExxonMobil. Some of the firms are reported to have expressed concern to Trump already about the impact that a freeze in Saudi-US relations might have.</w:t>
      </w:r>
      <w:r w:rsidRPr="00317C83">
        <w:t xml:space="preserve"> </w:t>
      </w:r>
      <w:r w:rsidRPr="00D35429">
        <w:rPr>
          <w:rStyle w:val="StyleUnderline"/>
        </w:rPr>
        <w:t>Riyadh could, for example, simply switch its purchases to other major arms exporters such as Russia and China.</w:t>
      </w:r>
      <w:r>
        <w:t xml:space="preserve"> </w:t>
      </w:r>
      <w:r w:rsidRPr="00317C83">
        <w:t xml:space="preserve">Trump’s trip to the </w:t>
      </w:r>
      <w:proofErr w:type="gramStart"/>
      <w:r w:rsidRPr="00317C83">
        <w:t>Arabian peninsula</w:t>
      </w:r>
      <w:proofErr w:type="gramEnd"/>
      <w:r w:rsidRPr="00317C83">
        <w:t xml:space="preserve"> last year also yielded an agreement that the kingdom’s Public Investment Fund, which manages its vast oil wealth, would invest in US infrastructure </w:t>
      </w:r>
      <w:proofErr w:type="spellStart"/>
      <w:r w:rsidRPr="00317C83">
        <w:t>programmes</w:t>
      </w:r>
      <w:proofErr w:type="spellEnd"/>
      <w:r w:rsidRPr="00317C83">
        <w:t>. The PIF is to stump up $20bn of a $40bn pot overseen by the global asset manager Blackstone. The fund, however, has yet to gather any serious momentum.</w:t>
      </w:r>
      <w:r>
        <w:t xml:space="preserve"> </w:t>
      </w:r>
      <w:r w:rsidRPr="00D35429">
        <w:rPr>
          <w:rStyle w:val="StyleUnderline"/>
        </w:rPr>
        <w:t xml:space="preserve">Saudi Arabia has shown in the past that it is not afraid to leverage its unique political and economic position to get its own way. An investigation into allegations of bribery </w:t>
      </w:r>
      <w:hyperlink r:id="rId47" w:history="1">
        <w:r w:rsidRPr="00D35429">
          <w:rPr>
            <w:rStyle w:val="StyleUnderline"/>
          </w:rPr>
          <w:t xml:space="preserve">involving the British </w:t>
        </w:r>
        <w:proofErr w:type="spellStart"/>
        <w:r w:rsidRPr="00D35429">
          <w:rPr>
            <w:rStyle w:val="StyleUnderline"/>
          </w:rPr>
          <w:t>defence</w:t>
        </w:r>
        <w:proofErr w:type="spellEnd"/>
        <w:r w:rsidRPr="00D35429">
          <w:rPr>
            <w:rStyle w:val="StyleUnderline"/>
          </w:rPr>
          <w:t xml:space="preserve"> firm BAE Systems in the country</w:t>
        </w:r>
      </w:hyperlink>
      <w:r w:rsidRPr="00D35429">
        <w:rPr>
          <w:rStyle w:val="StyleUnderline"/>
        </w:rPr>
        <w:t xml:space="preserve"> was dropped under Tony Blair’s government in 2006. Blair said Riyadh had threatened to stop cooperating on intelligence matters, putting Britain at greater risk of a terrorist attack.</w:t>
      </w:r>
      <w:r>
        <w:t xml:space="preserve"> </w:t>
      </w:r>
      <w:r w:rsidRPr="00317C83">
        <w:t xml:space="preserve">Seth </w:t>
      </w:r>
      <w:proofErr w:type="spellStart"/>
      <w:r w:rsidRPr="00317C83">
        <w:t>Frantzman</w:t>
      </w:r>
      <w:proofErr w:type="spellEnd"/>
      <w:r w:rsidRPr="00317C83">
        <w:t>, the executive director of the US-based Middle East Center for Reporting and Analysis, said the kingdom’s importance to US strategy in the Gulf, particularly as a bulwark against Iran, gave it great influence.</w:t>
      </w:r>
      <w:r>
        <w:t xml:space="preserve"> </w:t>
      </w:r>
      <w:r w:rsidRPr="00317C83">
        <w:t xml:space="preserve">“They’re part of an American-Saudi-UAE alliance, and the current US administration is tough on Iran, so </w:t>
      </w:r>
      <w:r w:rsidRPr="00D35429">
        <w:rPr>
          <w:rStyle w:val="StyleUnderline"/>
        </w:rPr>
        <w:t xml:space="preserve">in some ways the US is more beholden to </w:t>
      </w:r>
      <w:hyperlink r:id="rId48" w:history="1">
        <w:r w:rsidRPr="00D35429">
          <w:rPr>
            <w:rStyle w:val="StyleUnderline"/>
          </w:rPr>
          <w:t>Saudi Arabia</w:t>
        </w:r>
      </w:hyperlink>
      <w:r w:rsidRPr="00D35429">
        <w:rPr>
          <w:rStyle w:val="StyleUnderline"/>
        </w:rPr>
        <w:t xml:space="preserve"> than in previous years</w:t>
      </w:r>
      <w:r w:rsidRPr="00317C83">
        <w:t>,” he said.</w:t>
      </w:r>
      <w:r>
        <w:t xml:space="preserve"> </w:t>
      </w:r>
      <w:r w:rsidRPr="00317C83">
        <w:t>“</w:t>
      </w:r>
      <w:r w:rsidRPr="00D35429">
        <w:rPr>
          <w:rStyle w:val="StyleUnderline"/>
        </w:rPr>
        <w:t>They don’t want to be humiliated in this exchange</w:t>
      </w:r>
      <w:r w:rsidRPr="00317C83">
        <w:t xml:space="preserve">. The US press says Trump will punish Saudi Arabia, and </w:t>
      </w:r>
      <w:r w:rsidRPr="00D35429">
        <w:rPr>
          <w:rStyle w:val="StyleUnderline"/>
        </w:rPr>
        <w:t xml:space="preserve">they </w:t>
      </w:r>
      <w:r w:rsidRPr="00D35429">
        <w:rPr>
          <w:rStyle w:val="Emphasis"/>
        </w:rPr>
        <w:t>don’t want to come out of this looking like the child being punished</w:t>
      </w:r>
      <w:r w:rsidRPr="00317C83">
        <w:t>.</w:t>
      </w:r>
      <w:r>
        <w:t xml:space="preserve"> </w:t>
      </w:r>
      <w:r w:rsidRPr="00317C83">
        <w:t>“</w:t>
      </w:r>
      <w:r w:rsidRPr="00D35429">
        <w:rPr>
          <w:rStyle w:val="StyleUnderline"/>
        </w:rPr>
        <w:t>Saudi probably feels it’s on a winning streak economically and if it has to take a hit, which it already is in terms of its image, it will be made up for by the fact they’ll find markets somewhere else</w:t>
      </w:r>
      <w:r w:rsidRPr="00317C83">
        <w:t>.”</w:t>
      </w:r>
      <w:r>
        <w:t xml:space="preserve"> </w:t>
      </w:r>
    </w:p>
    <w:p w:rsidR="00657A5E" w:rsidRDefault="00657A5E" w:rsidP="00657A5E"/>
    <w:p w:rsidR="00657A5E" w:rsidRPr="00AF23E4" w:rsidRDefault="00657A5E" w:rsidP="00657A5E">
      <w:pPr>
        <w:pStyle w:val="Heading4"/>
      </w:pPr>
      <w:r>
        <w:t xml:space="preserve">Breakdown of Saudi oil cooperation collapses the global economy – causes war </w:t>
      </w:r>
    </w:p>
    <w:p w:rsidR="00657A5E" w:rsidRDefault="00657A5E" w:rsidP="00657A5E">
      <w:pPr>
        <w:rPr>
          <w:rStyle w:val="Emphasis"/>
        </w:rPr>
      </w:pPr>
      <w:r>
        <w:rPr>
          <w:rStyle w:val="Style13ptBold"/>
        </w:rPr>
        <w:t xml:space="preserve">Rapier 18 </w:t>
      </w:r>
      <w:r w:rsidRPr="00AF23E4">
        <w:t>(Robert Rapier is a chemical engineer in the energy industry. Robert has 25 years of international engineering experience in the chemicals, oil and gas, and renewable energy industries, and holds several patents related to his work, “Saudi Arabia Proves That Oil Is Power</w:t>
      </w:r>
      <w:r>
        <w:t xml:space="preserve">,” 10/24/18, </w:t>
      </w:r>
      <w:hyperlink r:id="rId49" w:anchor="52c2289942e8" w:history="1">
        <w:r>
          <w:rPr>
            <w:rStyle w:val="Hyperlink"/>
          </w:rPr>
          <w:t>https://www.forbes.com/sites/rrapier/2018/10/24/saudi-arabia-proves-that-oil-is-power/#52c2289942e8</w:t>
        </w:r>
      </w:hyperlink>
      <w:r>
        <w:t xml:space="preserve"> accessed 7/27/19) </w:t>
      </w:r>
      <w:r>
        <w:br/>
      </w:r>
      <w:r w:rsidRPr="00BF2BC1">
        <w:t>According to the</w:t>
      </w:r>
      <w:r>
        <w:t xml:space="preserve"> </w:t>
      </w:r>
      <w:hyperlink r:id="rId50" w:tgtFrame="_blank" w:history="1">
        <w:r w:rsidRPr="00BF2BC1">
          <w:rPr>
            <w:rStyle w:val="Hyperlink"/>
          </w:rPr>
          <w:t>2018 BP Statistical Review of World Energy</w:t>
        </w:r>
      </w:hyperlink>
      <w:r w:rsidRPr="00BF2BC1">
        <w:t xml:space="preserve">, </w:t>
      </w:r>
      <w:r w:rsidRPr="00BF2BC1">
        <w:rPr>
          <w:rStyle w:val="StyleUnderline"/>
        </w:rPr>
        <w:t>in 2017 Saudi Arabia produced 12 million barrels of oil per day. That accounted for 12.9% of the world's oil production</w:t>
      </w:r>
      <w:r w:rsidRPr="00BF2BC1">
        <w:t>, which is in the range of the world's two other major oil production superpowers -- Russia and the U.S.</w:t>
      </w:r>
      <w:r>
        <w:t xml:space="preserve"> </w:t>
      </w:r>
      <w:r w:rsidRPr="00BF2BC1">
        <w:t xml:space="preserve">However, there is an </w:t>
      </w:r>
      <w:r w:rsidRPr="00BF2BC1">
        <w:rPr>
          <w:rStyle w:val="StyleUnderline"/>
        </w:rPr>
        <w:t>important distinction when it comes to Saudi Arabia. In Russia, oil production is concentrated among a dozen or so companies. In the U.S., thousands of companies</w:t>
      </w:r>
      <w:r w:rsidRPr="00BF2BC1">
        <w:t xml:space="preserve"> acting in their own self-interest produce oil. But </w:t>
      </w:r>
      <w:r w:rsidRPr="00BF2BC1">
        <w:rPr>
          <w:rStyle w:val="StyleUnderline"/>
        </w:rPr>
        <w:t>in Saudi Arabia, all of the oil production is controlled by Saudi Aramco</w:t>
      </w:r>
      <w:r w:rsidRPr="00BF2BC1">
        <w:t xml:space="preserve">, the state-owned oil company and </w:t>
      </w:r>
      <w:r w:rsidRPr="00BF2BC1">
        <w:rPr>
          <w:rStyle w:val="StyleUnderline"/>
        </w:rPr>
        <w:t xml:space="preserve">reportedly the </w:t>
      </w:r>
      <w:hyperlink r:id="rId51" w:tgtFrame="_blank" w:history="1">
        <w:r w:rsidRPr="00AF23E4">
          <w:rPr>
            <w:rStyle w:val="Emphasis"/>
          </w:rPr>
          <w:t>most profitable company</w:t>
        </w:r>
      </w:hyperlink>
      <w:r w:rsidRPr="00AF23E4">
        <w:rPr>
          <w:rStyle w:val="Emphasis"/>
        </w:rPr>
        <w:t xml:space="preserve"> in the world</w:t>
      </w:r>
      <w:r w:rsidRPr="00BF2BC1">
        <w:rPr>
          <w:rStyle w:val="StyleUnderline"/>
        </w:rPr>
        <w:t>.</w:t>
      </w:r>
      <w:r>
        <w:t xml:space="preserve"> </w:t>
      </w:r>
      <w:r w:rsidRPr="00BF2BC1">
        <w:t xml:space="preserve">Given that Saudi Arabia's share of oil production is well beyond the spare production capacity of the world's most important commodity, </w:t>
      </w:r>
      <w:r w:rsidRPr="00AF23E4">
        <w:rPr>
          <w:rStyle w:val="StyleUnderline"/>
        </w:rPr>
        <w:t>Saudi Arabia has incredible economic power.</w:t>
      </w:r>
      <w:r w:rsidRPr="00BF2BC1">
        <w:t xml:space="preserve"> </w:t>
      </w:r>
      <w:r w:rsidRPr="00AF23E4">
        <w:rPr>
          <w:rStyle w:val="StyleUnderline"/>
        </w:rPr>
        <w:t>All Saudi Arabia would have to do is withhold three or four million barrels of oil per day from the market, and prices would quickly rise above $100/barrel.</w:t>
      </w:r>
      <w:r>
        <w:t xml:space="preserve"> </w:t>
      </w:r>
      <w:r w:rsidRPr="00BF2BC1">
        <w:t xml:space="preserve">Some analysts have floated the idea of </w:t>
      </w:r>
      <w:r w:rsidRPr="00AF23E4">
        <w:rPr>
          <w:rStyle w:val="StyleUnderline"/>
        </w:rPr>
        <w:t>oil prices getting as high as $200 or even $400/</w:t>
      </w:r>
      <w:proofErr w:type="spellStart"/>
      <w:r w:rsidRPr="00AF23E4">
        <w:rPr>
          <w:rStyle w:val="StyleUnderline"/>
        </w:rPr>
        <w:t>bbl</w:t>
      </w:r>
      <w:proofErr w:type="spellEnd"/>
      <w:r w:rsidRPr="00AF23E4">
        <w:rPr>
          <w:rStyle w:val="StyleUnderline"/>
        </w:rPr>
        <w:t xml:space="preserve"> in the event of a disruption in Saudi's petroleum output. That may seem preposterous, but keep in mind that during the 1973 oil embargo, oil prices quadrupled in about six months.</w:t>
      </w:r>
      <w:r w:rsidRPr="00BF2BC1">
        <w:t xml:space="preserve"> </w:t>
      </w:r>
      <w:r w:rsidRPr="00AF23E4">
        <w:rPr>
          <w:rStyle w:val="Emphasis"/>
        </w:rPr>
        <w:t>Prices like that would quickly push the global economy into recession</w:t>
      </w:r>
      <w:r w:rsidRPr="00AF23E4">
        <w:rPr>
          <w:rStyle w:val="StyleUnderline"/>
        </w:rPr>
        <w:t>, as it helped do in 1973. That is the power Saudi Arabia holds</w:t>
      </w:r>
      <w:r w:rsidRPr="00BF2BC1">
        <w:t>.</w:t>
      </w:r>
      <w:r>
        <w:t xml:space="preserve"> </w:t>
      </w:r>
      <w:r w:rsidRPr="00BF2BC1">
        <w:t xml:space="preserve">Consider the oil price movements since 2014. Oil prices plunged because Saudi Arabia sought to win market share back from the shale oil producers. So, </w:t>
      </w:r>
      <w:r w:rsidRPr="00AF23E4">
        <w:t>OPEC flooded the market with oil, which sent prices down by over 70%.</w:t>
      </w:r>
      <w:r>
        <w:t xml:space="preserve"> </w:t>
      </w:r>
      <w:r w:rsidRPr="00AF23E4">
        <w:t>Then, when they decided that experiment wasn't working, Saudi Arabia convinced OPEC and Russia to cut oil production to support prices. Oil prices doubled. Just this week</w:t>
      </w:r>
      <w:r>
        <w:t xml:space="preserve"> </w:t>
      </w:r>
      <w:r w:rsidRPr="00AF23E4">
        <w:t>oil prices fell by 5% after Saudi Arabia said it would</w:t>
      </w:r>
      <w:r>
        <w:t xml:space="preserve"> </w:t>
      </w:r>
      <w:r w:rsidRPr="00AF23E4">
        <w:t>cover any supply disruptions from the sanctions on Iran's petroleum exports.</w:t>
      </w:r>
      <w:r>
        <w:t xml:space="preserve"> </w:t>
      </w:r>
      <w:r w:rsidRPr="00AF23E4">
        <w:t xml:space="preserve">No other entity in the world has as much power to move the oil markets. </w:t>
      </w:r>
      <w:r w:rsidRPr="00AF23E4">
        <w:rPr>
          <w:rStyle w:val="StyleUnderline"/>
        </w:rPr>
        <w:t xml:space="preserve">Saudi Arabia could quickly bring the global economy to its knees. Thus, as the world debates a harsh punishment for Saudi Arabia over the killing of journalist Jamal Khashoggi </w:t>
      </w:r>
      <w:r w:rsidRPr="00AF23E4">
        <w:t xml:space="preserve">earlier this month, they really hold the trump card. </w:t>
      </w:r>
      <w:r w:rsidRPr="00AF23E4">
        <w:rPr>
          <w:rStyle w:val="Emphasis"/>
        </w:rPr>
        <w:t xml:space="preserve">$100 billion in potential arms sales is small potatoes </w:t>
      </w:r>
      <w:r w:rsidRPr="00AF23E4">
        <w:rPr>
          <w:rStyle w:val="StyleUnderline"/>
        </w:rPr>
        <w:t xml:space="preserve">considering the </w:t>
      </w:r>
      <w:r w:rsidRPr="00AF23E4">
        <w:rPr>
          <w:rStyle w:val="Emphasis"/>
        </w:rPr>
        <w:t>havoc Saudi Arabia could unleash</w:t>
      </w:r>
      <w:r w:rsidRPr="00AF23E4">
        <w:rPr>
          <w:rStyle w:val="StyleUnderline"/>
        </w:rPr>
        <w:t xml:space="preserve"> if it decided to use oil as an economic weapon</w:t>
      </w:r>
      <w:r w:rsidRPr="00AF23E4">
        <w:t>.</w:t>
      </w:r>
      <w:r>
        <w:t xml:space="preserve"> </w:t>
      </w:r>
      <w:r w:rsidRPr="00AF23E4">
        <w:t xml:space="preserve">This is just one price we pay for our dependence on oil. </w:t>
      </w:r>
      <w:r w:rsidRPr="00AF23E4">
        <w:rPr>
          <w:rStyle w:val="StyleUnderline"/>
        </w:rPr>
        <w:t xml:space="preserve">Global economic security will continue to </w:t>
      </w:r>
      <w:r w:rsidRPr="00AF23E4">
        <w:rPr>
          <w:rStyle w:val="Emphasis"/>
        </w:rPr>
        <w:t>depend strongly on the cooperation of Saudi Arabia.</w:t>
      </w:r>
    </w:p>
    <w:p w:rsidR="00657A5E" w:rsidRPr="00657A5E" w:rsidRDefault="00657A5E" w:rsidP="00657A5E"/>
    <w:p w:rsidR="002D571E" w:rsidRDefault="002D571E" w:rsidP="002D571E">
      <w:pPr>
        <w:pStyle w:val="Heading2"/>
      </w:pPr>
      <w:r>
        <w:t xml:space="preserve">Uniqueness </w:t>
      </w:r>
    </w:p>
    <w:p w:rsidR="002D571E" w:rsidRDefault="002D571E" w:rsidP="002D571E">
      <w:pPr>
        <w:pStyle w:val="Heading3"/>
      </w:pPr>
      <w:r>
        <w:t xml:space="preserve">Alliance High – Generic </w:t>
      </w:r>
    </w:p>
    <w:p w:rsidR="002D571E" w:rsidRPr="00F11220" w:rsidRDefault="002D571E" w:rsidP="002D571E">
      <w:pPr>
        <w:pStyle w:val="Heading4"/>
      </w:pPr>
      <w:r w:rsidRPr="00F11220">
        <w:t>U.S.-Relations are at an all-time high due to Trump’s catering of MBS</w:t>
      </w:r>
    </w:p>
    <w:p w:rsidR="002D571E" w:rsidRPr="00F11220" w:rsidRDefault="002D571E" w:rsidP="002D571E">
      <w:pPr>
        <w:rPr>
          <w:rFonts w:asciiTheme="minorHAnsi" w:hAnsiTheme="minorHAnsi" w:cstheme="minorHAnsi"/>
          <w:u w:val="single"/>
        </w:rPr>
      </w:pPr>
      <w:r w:rsidRPr="00F11220">
        <w:rPr>
          <w:rFonts w:asciiTheme="minorHAnsi" w:hAnsiTheme="minorHAnsi" w:cstheme="minorHAnsi"/>
          <w:b/>
          <w:bCs/>
          <w:sz w:val="26"/>
          <w:szCs w:val="26"/>
        </w:rPr>
        <w:t xml:space="preserve">CFR, 2018 </w:t>
      </w:r>
      <w:r w:rsidRPr="00F11220">
        <w:rPr>
          <w:rFonts w:asciiTheme="minorHAnsi" w:hAnsiTheme="minorHAnsi" w:cstheme="minorHAnsi"/>
          <w:sz w:val="26"/>
          <w:szCs w:val="26"/>
        </w:rPr>
        <w:t xml:space="preserve">– </w:t>
      </w:r>
      <w:r w:rsidRPr="00F11220">
        <w:rPr>
          <w:rFonts w:asciiTheme="minorHAnsi" w:hAnsiTheme="minorHAnsi" w:cstheme="minorHAnsi"/>
        </w:rPr>
        <w:t>[CFR is a think tank specializing in U.S. foreign policy and international affairs, “U.S.-Saudi Arabia Relations,” 12/7/18, https://www.cfr.org/backgrounder/us-saudi-arabia-relations]</w:t>
      </w:r>
    </w:p>
    <w:p w:rsidR="002D571E" w:rsidRPr="00F11220" w:rsidRDefault="002D571E" w:rsidP="002D571E">
      <w:pPr>
        <w:rPr>
          <w:rFonts w:asciiTheme="minorHAnsi" w:hAnsiTheme="minorHAnsi" w:cstheme="minorHAnsi"/>
          <w:sz w:val="16"/>
        </w:rPr>
      </w:pPr>
      <w:r w:rsidRPr="00F11220">
        <w:rPr>
          <w:rFonts w:asciiTheme="minorHAnsi" w:hAnsiTheme="minorHAnsi" w:cstheme="minorHAnsi"/>
          <w:b/>
          <w:bCs/>
          <w:u w:val="single"/>
        </w:rPr>
        <w:t>The U.S.-Saudi Arabia alliance is built on decades of security cooperation and strong business ties dominated by U.S. interests in Saudi oil</w:t>
      </w:r>
      <w:r w:rsidRPr="00F11220">
        <w:rPr>
          <w:rFonts w:asciiTheme="minorHAnsi" w:hAnsiTheme="minorHAnsi" w:cstheme="minorHAnsi"/>
          <w:sz w:val="16"/>
        </w:rPr>
        <w:t xml:space="preserve">. The relationship has survived severe challenges, including the 1973 oil embargo and 9/11 attacks, in which fifteen of the nineteen passenger jet hijackers were Saudi citizens. </w:t>
      </w:r>
      <w:r w:rsidRPr="00F11220">
        <w:rPr>
          <w:rFonts w:asciiTheme="minorHAnsi" w:hAnsiTheme="minorHAnsi" w:cstheme="minorHAnsi"/>
          <w:b/>
          <w:bCs/>
          <w:u w:val="single"/>
        </w:rPr>
        <w:t>Successive U.S. administrations have held that Saudi Arabia is a critical strategic partner in the region.</w:t>
      </w:r>
      <w:r w:rsidRPr="00F11220">
        <w:rPr>
          <w:rFonts w:asciiTheme="minorHAnsi" w:hAnsiTheme="minorHAnsi" w:cstheme="minorHAnsi"/>
          <w:sz w:val="16"/>
        </w:rPr>
        <w:t xml:space="preserve"> </w:t>
      </w:r>
      <w:r w:rsidRPr="00F11220">
        <w:rPr>
          <w:rFonts w:asciiTheme="minorHAnsi" w:hAnsiTheme="minorHAnsi" w:cstheme="minorHAnsi"/>
          <w:b/>
          <w:bCs/>
          <w:u w:val="single"/>
        </w:rPr>
        <w:t>Relations between the two countries have grown especially warm under U.S. President Donald J. Trump and Saudi de facto leader Mohammed bin Salman, who was elevated to crown prince in mid-2017.</w:t>
      </w:r>
      <w:r w:rsidRPr="00F11220">
        <w:rPr>
          <w:rFonts w:asciiTheme="minorHAnsi" w:hAnsiTheme="minorHAnsi" w:cstheme="minorHAnsi"/>
          <w:sz w:val="16"/>
        </w:rPr>
        <w:t xml:space="preserve"> </w:t>
      </w:r>
      <w:r w:rsidRPr="00F11220">
        <w:rPr>
          <w:rFonts w:asciiTheme="minorHAnsi" w:hAnsiTheme="minorHAnsi" w:cstheme="minorHAnsi"/>
          <w:b/>
          <w:bCs/>
          <w:u w:val="single"/>
        </w:rPr>
        <w:t xml:space="preserve">Both have ramped up efforts to counter Iran, Saudi Arabia’s main regional rival. </w:t>
      </w:r>
      <w:r w:rsidRPr="00F11220">
        <w:rPr>
          <w:rFonts w:asciiTheme="minorHAnsi" w:hAnsiTheme="minorHAnsi" w:cstheme="minorHAnsi"/>
          <w:sz w:val="16"/>
        </w:rPr>
        <w:t>However, recent actions under the crown prince’s leadership, particularly the killing of journalist Jamal Khashoggi, are posing new strains on the alliance, as many members of the U.S. Congress have called for punishing Riyadh and reassessing the relationship.</w:t>
      </w:r>
    </w:p>
    <w:p w:rsidR="002D571E" w:rsidRPr="002D571E" w:rsidRDefault="002D571E" w:rsidP="002D571E"/>
    <w:p w:rsidR="002D571E" w:rsidRDefault="002D571E" w:rsidP="002D571E">
      <w:pPr>
        <w:pStyle w:val="Heading4"/>
      </w:pPr>
      <w:r>
        <w:t>Saudi Arabia is one of the closest allies in the Middle East</w:t>
      </w:r>
    </w:p>
    <w:p w:rsidR="002D571E" w:rsidRPr="00661953" w:rsidRDefault="002D571E" w:rsidP="002D571E">
      <w:r w:rsidRPr="00661953">
        <w:rPr>
          <w:rStyle w:val="Style13ptBold"/>
        </w:rPr>
        <w:t>O’Neill 18</w:t>
      </w:r>
      <w:r w:rsidRPr="00661953">
        <w:t xml:space="preserve"> (John, John O’Neill is an Allen Park freelance writer. He has a degree in history from Wayne State University; November 6, 2018; “U.S. Alliance with Saudi Arabia is vital”; </w:t>
      </w:r>
      <w:hyperlink r:id="rId52" w:history="1">
        <w:r w:rsidRPr="00661953">
          <w:rPr>
            <w:rStyle w:val="Hyperlink"/>
          </w:rPr>
          <w:t>http://www.thenewsherald.com/opinion/u-s-alliance-with-saudi-arabia-is-vital/article_44a0a230-dc6d-11e8-b44f-dbd2f0e40226.html</w:t>
        </w:r>
      </w:hyperlink>
      <w:r w:rsidRPr="00661953">
        <w:t>; Accessed July 26th, 2019; Katie)</w:t>
      </w:r>
    </w:p>
    <w:p w:rsidR="002D571E" w:rsidRPr="00661953" w:rsidRDefault="002D571E" w:rsidP="002D571E">
      <w:pPr>
        <w:rPr>
          <w:rStyle w:val="Style13ptBold"/>
          <w:b w:val="0"/>
          <w:bCs w:val="0"/>
          <w:sz w:val="16"/>
        </w:rPr>
      </w:pPr>
      <w:r w:rsidRPr="00661953">
        <w:rPr>
          <w:rStyle w:val="Style13ptBold"/>
          <w:b w:val="0"/>
          <w:sz w:val="16"/>
        </w:rPr>
        <w:t>Moreover, if Israel is our closest ally in the region (and it is), then</w:t>
      </w:r>
      <w:r w:rsidRPr="00661953">
        <w:rPr>
          <w:rStyle w:val="Style13ptBold"/>
          <w:sz w:val="16"/>
        </w:rPr>
        <w:t xml:space="preserve"> </w:t>
      </w:r>
      <w:r w:rsidRPr="00661953">
        <w:rPr>
          <w:rStyle w:val="Style13ptBold"/>
          <w:sz w:val="22"/>
          <w:u w:val="single"/>
        </w:rPr>
        <w:t>Saudi Arabia is our second closest ally</w:t>
      </w:r>
      <w:r w:rsidRPr="00661953">
        <w:rPr>
          <w:rStyle w:val="Style13ptBold"/>
          <w:sz w:val="16"/>
        </w:rPr>
        <w:t xml:space="preserve">. </w:t>
      </w:r>
      <w:r w:rsidRPr="00661953">
        <w:rPr>
          <w:rStyle w:val="Style13ptBold"/>
          <w:b w:val="0"/>
          <w:sz w:val="16"/>
        </w:rPr>
        <w:t>And speaking of Israel, Saudi Arabia does not like the Jewish state or recognize the Jewish state. But</w:t>
      </w:r>
      <w:r w:rsidRPr="00661953">
        <w:rPr>
          <w:rStyle w:val="Style13ptBold"/>
          <w:sz w:val="16"/>
        </w:rPr>
        <w:t xml:space="preserve"> </w:t>
      </w:r>
      <w:r w:rsidRPr="00661953">
        <w:rPr>
          <w:rStyle w:val="Style13ptBold"/>
          <w:sz w:val="22"/>
          <w:u w:val="single"/>
        </w:rPr>
        <w:t>Saudi Arabia accepts the Jewish state and keeps the ambitions of Israel's enemies in check. Saudi Arabia also keeps the production of oil in check, which in turn minimizes the cost of petroleum</w:t>
      </w:r>
      <w:r w:rsidRPr="00661953">
        <w:rPr>
          <w:rStyle w:val="Style13ptBold"/>
          <w:sz w:val="16"/>
        </w:rPr>
        <w:t xml:space="preserve">. </w:t>
      </w:r>
      <w:r w:rsidRPr="00661953">
        <w:rPr>
          <w:rStyle w:val="Style13ptBold"/>
          <w:b w:val="0"/>
          <w:sz w:val="16"/>
        </w:rPr>
        <w:t>But that does not mean the U.S. can afford to relinquish its alliance with Saudi Arabia. What the U.S. might attempt is to use the tragedy as an opportunity to force Saudi Arabia into further reforms</w:t>
      </w:r>
      <w:r w:rsidRPr="00661953">
        <w:rPr>
          <w:rStyle w:val="Style13ptBold"/>
          <w:b w:val="0"/>
          <w:sz w:val="22"/>
          <w:u w:val="single"/>
        </w:rPr>
        <w:t>.</w:t>
      </w:r>
      <w:r w:rsidRPr="00661953">
        <w:rPr>
          <w:rStyle w:val="Style13ptBold"/>
          <w:sz w:val="22"/>
          <w:u w:val="single"/>
        </w:rPr>
        <w:t xml:space="preserve"> Indeed, as the Saudis need us more than we need them, it's conceivable that they can be pressured into finally and formally recognizing Israel</w:t>
      </w:r>
      <w:r w:rsidRPr="00661953">
        <w:rPr>
          <w:rStyle w:val="Style13ptBold"/>
          <w:sz w:val="16"/>
        </w:rPr>
        <w:t xml:space="preserve">. </w:t>
      </w:r>
      <w:r w:rsidRPr="00661953">
        <w:rPr>
          <w:rStyle w:val="Style13ptBold"/>
          <w:b w:val="0"/>
          <w:sz w:val="16"/>
        </w:rPr>
        <w:t>This would put a third power in the Middle East in the camp of recognition of Israel (Egypt and Jordan are the other two) and</w:t>
      </w:r>
      <w:r w:rsidRPr="00661953">
        <w:rPr>
          <w:rStyle w:val="Style13ptBold"/>
          <w:sz w:val="16"/>
        </w:rPr>
        <w:t xml:space="preserve"> </w:t>
      </w:r>
      <w:r w:rsidRPr="00661953">
        <w:rPr>
          <w:rStyle w:val="Style13ptBold"/>
          <w:sz w:val="22"/>
          <w:u w:val="single"/>
        </w:rPr>
        <w:t>it would further isolate the terrorist elements of the region</w:t>
      </w:r>
      <w:r w:rsidRPr="00661953">
        <w:rPr>
          <w:rStyle w:val="Style13ptBold"/>
          <w:sz w:val="16"/>
        </w:rPr>
        <w:t xml:space="preserve">. </w:t>
      </w:r>
      <w:r w:rsidRPr="00661953">
        <w:rPr>
          <w:rStyle w:val="Style13ptBold"/>
          <w:sz w:val="22"/>
          <w:u w:val="single"/>
        </w:rPr>
        <w:t>Crown Prince Mohammed bin Salman has taken up in recent years an ambitious program of reforms in Saudi Arabia</w:t>
      </w:r>
      <w:r w:rsidRPr="00661953">
        <w:rPr>
          <w:rStyle w:val="Style13ptBold"/>
          <w:sz w:val="16"/>
        </w:rPr>
        <w:t xml:space="preserve"> (</w:t>
      </w:r>
      <w:r w:rsidRPr="00661953">
        <w:rPr>
          <w:rStyle w:val="Style13ptBold"/>
          <w:b w:val="0"/>
          <w:sz w:val="16"/>
        </w:rPr>
        <w:t>under the watchful eye of King Salman). But considering the point from which the crown prince has to work, these reforms were not going to be realized in a democratic fashion. The modus operandi has been heavy handed to say the least. Saudi Arabia is imperfect. That much is clear. But</w:t>
      </w:r>
      <w:r w:rsidRPr="00661953">
        <w:rPr>
          <w:rStyle w:val="Style13ptBold"/>
          <w:sz w:val="16"/>
        </w:rPr>
        <w:t xml:space="preserve"> </w:t>
      </w:r>
      <w:r w:rsidRPr="00661953">
        <w:rPr>
          <w:rStyle w:val="Style13ptBold"/>
          <w:sz w:val="22"/>
          <w:u w:val="single"/>
        </w:rPr>
        <w:t>the U.S. does not have the option to conduct a foreign policy on the basis of purity.</w:t>
      </w:r>
      <w:r w:rsidRPr="00661953">
        <w:rPr>
          <w:rStyle w:val="Style13ptBold"/>
          <w:sz w:val="16"/>
        </w:rPr>
        <w:t xml:space="preserve"> </w:t>
      </w:r>
      <w:r w:rsidRPr="00661953">
        <w:rPr>
          <w:rStyle w:val="Style13ptBold"/>
          <w:sz w:val="22"/>
          <w:u w:val="single"/>
        </w:rPr>
        <w:t>That was Jimmy Carter's approach and it failed</w:t>
      </w:r>
      <w:r w:rsidRPr="00661953">
        <w:rPr>
          <w:rStyle w:val="Style13ptBold"/>
          <w:sz w:val="16"/>
        </w:rPr>
        <w:t xml:space="preserve">. </w:t>
      </w:r>
      <w:r w:rsidRPr="00661953">
        <w:rPr>
          <w:rStyle w:val="Style13ptBold"/>
          <w:b w:val="0"/>
          <w:sz w:val="16"/>
        </w:rPr>
        <w:t>Rather</w:t>
      </w:r>
      <w:r w:rsidRPr="00661953">
        <w:rPr>
          <w:rStyle w:val="Style13ptBold"/>
          <w:sz w:val="16"/>
        </w:rPr>
        <w:t xml:space="preserve"> </w:t>
      </w:r>
      <w:r w:rsidRPr="00661953">
        <w:rPr>
          <w:rStyle w:val="Style13ptBold"/>
          <w:b w:val="0"/>
          <w:sz w:val="16"/>
        </w:rPr>
        <w:t>than risk an even more authoritarian regime to emerge in Saudi Arabia</w:t>
      </w:r>
      <w:r w:rsidRPr="00661953">
        <w:rPr>
          <w:rStyle w:val="Style13ptBold"/>
          <w:sz w:val="22"/>
          <w:u w:val="single"/>
        </w:rPr>
        <w:t>, the United States must preserve its alliance with the kingdom and force it to concentrate its targets on real threats</w:t>
      </w:r>
      <w:r w:rsidRPr="00661953">
        <w:rPr>
          <w:rStyle w:val="Style13ptBold"/>
          <w:sz w:val="16"/>
        </w:rPr>
        <w:t xml:space="preserve"> </w:t>
      </w:r>
      <w:r w:rsidRPr="00661953">
        <w:rPr>
          <w:rStyle w:val="Style13ptBold"/>
          <w:b w:val="0"/>
          <w:sz w:val="16"/>
        </w:rPr>
        <w:t>and not</w:t>
      </w:r>
      <w:r w:rsidRPr="00661953">
        <w:rPr>
          <w:rStyle w:val="Style13ptBold"/>
          <w:sz w:val="16"/>
        </w:rPr>
        <w:t xml:space="preserve"> </w:t>
      </w:r>
      <w:r w:rsidRPr="00661953">
        <w:rPr>
          <w:rStyle w:val="Style13ptBold"/>
          <w:b w:val="0"/>
          <w:sz w:val="16"/>
        </w:rPr>
        <w:t>journalists and ordinary citizens</w:t>
      </w:r>
      <w:r w:rsidRPr="00661953">
        <w:rPr>
          <w:rStyle w:val="Style13ptBold"/>
          <w:sz w:val="16"/>
        </w:rPr>
        <w:t>.</w:t>
      </w:r>
    </w:p>
    <w:p w:rsidR="002D571E" w:rsidRDefault="002D571E" w:rsidP="002D571E">
      <w:pPr>
        <w:rPr>
          <w:rFonts w:asciiTheme="minorHAnsi" w:hAnsiTheme="minorHAnsi" w:cstheme="minorHAnsi"/>
          <w:sz w:val="16"/>
          <w:szCs w:val="26"/>
        </w:rPr>
      </w:pPr>
    </w:p>
    <w:p w:rsidR="002D571E" w:rsidRDefault="002D571E" w:rsidP="002D571E">
      <w:pPr>
        <w:rPr>
          <w:rFonts w:asciiTheme="minorHAnsi" w:hAnsiTheme="minorHAnsi" w:cstheme="minorHAnsi"/>
          <w:sz w:val="16"/>
          <w:szCs w:val="26"/>
        </w:rPr>
      </w:pPr>
    </w:p>
    <w:p w:rsidR="002D571E" w:rsidRPr="00F11220" w:rsidRDefault="002D571E" w:rsidP="002D571E">
      <w:pPr>
        <w:rPr>
          <w:rFonts w:asciiTheme="minorHAnsi" w:hAnsiTheme="minorHAnsi" w:cstheme="minorHAnsi"/>
          <w:sz w:val="16"/>
          <w:szCs w:val="26"/>
        </w:rPr>
      </w:pPr>
    </w:p>
    <w:p w:rsidR="002D571E" w:rsidRPr="007C6603" w:rsidRDefault="002D571E" w:rsidP="002D571E"/>
    <w:p w:rsidR="002D571E" w:rsidRDefault="002D571E" w:rsidP="002D571E">
      <w:pPr>
        <w:pStyle w:val="Heading3"/>
      </w:pPr>
      <w:r>
        <w:t>Alliance High – Arms Sales</w:t>
      </w:r>
    </w:p>
    <w:p w:rsidR="002D571E" w:rsidRDefault="002D571E" w:rsidP="002D571E">
      <w:pPr>
        <w:pStyle w:val="Heading4"/>
      </w:pPr>
      <w:r>
        <w:t>Security commitment to Saudi Arabia is high now</w:t>
      </w:r>
    </w:p>
    <w:p w:rsidR="002D571E" w:rsidRDefault="002D571E" w:rsidP="002D571E">
      <w:r>
        <w:rPr>
          <w:rStyle w:val="Style13ptBold"/>
        </w:rPr>
        <w:t xml:space="preserve">Cordesman, 18 </w:t>
      </w:r>
      <w:r>
        <w:rPr>
          <w:rStyle w:val="Style13ptBold"/>
          <w:b w:val="0"/>
        </w:rPr>
        <w:t>[</w:t>
      </w:r>
      <w:r w:rsidRPr="00D01D1C">
        <w:t xml:space="preserve">Anthony, holds the </w:t>
      </w:r>
      <w:proofErr w:type="spellStart"/>
      <w:r w:rsidRPr="00D01D1C">
        <w:t>Arleigh</w:t>
      </w:r>
      <w:proofErr w:type="spellEnd"/>
      <w:r w:rsidRPr="00D01D1C">
        <w:t xml:space="preserve"> A. Burke Chair in Strategy at the Center for Strategic and International Studies and is a national security analyst on a number of global conflicts. 3-21-2018, "Saudi Arabia is a critical American security partner in the Middle East," The</w:t>
      </w:r>
      <w:r>
        <w:t xml:space="preserve"> </w:t>
      </w:r>
      <w:r w:rsidRPr="00D01D1C">
        <w:t>Hill,</w:t>
      </w:r>
      <w:r>
        <w:t xml:space="preserve"> </w:t>
      </w:r>
      <w:hyperlink r:id="rId53" w:history="1">
        <w:r w:rsidRPr="00F35B0D">
          <w:rPr>
            <w:rStyle w:val="Hyperlink"/>
          </w:rPr>
          <w:t>https://thehill.com/opinion/international/379542-saudi-arabia-is-a-critical-american-security-partner-in-the-middle-east/7/27/19//ra</w:t>
        </w:r>
      </w:hyperlink>
      <w:r>
        <w:t>]</w:t>
      </w:r>
    </w:p>
    <w:p w:rsidR="002D571E" w:rsidRPr="00E34472" w:rsidRDefault="002D571E" w:rsidP="002D571E">
      <w:pPr>
        <w:rPr>
          <w:sz w:val="16"/>
          <w:szCs w:val="26"/>
        </w:rPr>
      </w:pPr>
      <w:r w:rsidRPr="00E34472">
        <w:rPr>
          <w:sz w:val="16"/>
          <w:szCs w:val="26"/>
        </w:rPr>
        <w:t xml:space="preserve">Somewhere along the line, </w:t>
      </w:r>
      <w:r w:rsidRPr="00D01D1C">
        <w:rPr>
          <w:rStyle w:val="StyleUnderline"/>
        </w:rPr>
        <w:t>we seem to have forgotten that our strategy in the Middle East is dependent on Saudi Arabia as our most important single security partner. Israel</w:t>
      </w:r>
      <w:r w:rsidRPr="00E34472">
        <w:rPr>
          <w:sz w:val="16"/>
          <w:szCs w:val="26"/>
        </w:rPr>
        <w:t xml:space="preserve">’s security is certainly a key American concern, but it </w:t>
      </w:r>
      <w:r w:rsidRPr="00D01D1C">
        <w:rPr>
          <w:rStyle w:val="StyleUnderline"/>
        </w:rPr>
        <w:t>does not play an active role in most of America’s ongoing military engagements in the region, in dealing with Iran, or in a direct fight against violent extremist movements like ISIS and Al Qaeda.</w:t>
      </w:r>
      <w:r w:rsidRPr="00E34472">
        <w:rPr>
          <w:sz w:val="16"/>
          <w:szCs w:val="26"/>
        </w:rPr>
        <w:t xml:space="preserve"> Saudi Arabia’s role as a strategic partner has also been enhanced by the fact that Egypt and Algeria are focused on their own internal stability and their roles in the region have sharply diminished, and Iraq and Syria both must deal with major instability problems and are at war. Our European allies have declining power projection capabilities, and Turkey’s role in the region is increasingly problematic. It is certainly true that </w:t>
      </w:r>
      <w:r w:rsidRPr="00E34472">
        <w:rPr>
          <w:sz w:val="16"/>
        </w:rPr>
        <w:t>Saudi Arabia needs the United States as much or more than the United States needs Saudi Arabia.</w:t>
      </w:r>
      <w:r w:rsidRPr="00E34472">
        <w:rPr>
          <w:sz w:val="16"/>
          <w:szCs w:val="26"/>
        </w:rPr>
        <w:t xml:space="preserve"> Saudi military forces are steadily improving, but it is the </w:t>
      </w:r>
      <w:r w:rsidRPr="00D01D1C">
        <w:rPr>
          <w:rStyle w:val="StyleUnderline"/>
        </w:rPr>
        <w:t>U.S. presence in the region that create a balance of forces that firmly deters Iran and has helped Saudi Arabia defeat its own terrorist threats from groups like A</w:t>
      </w:r>
      <w:r w:rsidRPr="00E34472">
        <w:rPr>
          <w:sz w:val="16"/>
          <w:szCs w:val="26"/>
        </w:rPr>
        <w:t xml:space="preserve">l </w:t>
      </w:r>
      <w:r w:rsidRPr="00D01D1C">
        <w:rPr>
          <w:rStyle w:val="StyleUnderline"/>
        </w:rPr>
        <w:t>Q</w:t>
      </w:r>
      <w:r w:rsidRPr="00E34472">
        <w:rPr>
          <w:sz w:val="16"/>
          <w:szCs w:val="26"/>
        </w:rPr>
        <w:t xml:space="preserve">aeda in the </w:t>
      </w:r>
      <w:r w:rsidRPr="00D01D1C">
        <w:rPr>
          <w:rStyle w:val="StyleUnderline"/>
        </w:rPr>
        <w:t>A</w:t>
      </w:r>
      <w:r w:rsidRPr="00E34472">
        <w:rPr>
          <w:sz w:val="16"/>
          <w:szCs w:val="26"/>
        </w:rPr>
        <w:t xml:space="preserve">rabian </w:t>
      </w:r>
      <w:r w:rsidRPr="00D01D1C">
        <w:rPr>
          <w:rStyle w:val="StyleUnderline"/>
        </w:rPr>
        <w:t>P</w:t>
      </w:r>
      <w:r w:rsidRPr="00E34472">
        <w:rPr>
          <w:sz w:val="16"/>
          <w:szCs w:val="26"/>
        </w:rPr>
        <w:t xml:space="preserve">eninsula. </w:t>
      </w:r>
      <w:r w:rsidRPr="00D01D1C">
        <w:rPr>
          <w:rStyle w:val="StyleUnderline"/>
        </w:rPr>
        <w:t>U.S. arms shipments, advisory efforts and exercises</w:t>
      </w:r>
      <w:r w:rsidRPr="00E34472">
        <w:rPr>
          <w:sz w:val="16"/>
          <w:szCs w:val="26"/>
        </w:rPr>
        <w:t xml:space="preserve"> also </w:t>
      </w:r>
      <w:r w:rsidRPr="00D01D1C">
        <w:rPr>
          <w:rStyle w:val="StyleUnderline"/>
        </w:rPr>
        <w:t>play a critical role in improving Saudi forces.</w:t>
      </w:r>
      <w:r w:rsidRPr="00E34472">
        <w:rPr>
          <w:sz w:val="16"/>
          <w:szCs w:val="26"/>
        </w:rPr>
        <w:t xml:space="preserve"> But the United States needs Saudi Arabia as well. </w:t>
      </w:r>
      <w:r w:rsidRPr="00D01D1C">
        <w:rPr>
          <w:rStyle w:val="StyleUnderline"/>
        </w:rPr>
        <w:t xml:space="preserve">Saudi Arabia is </w:t>
      </w:r>
      <w:r w:rsidRPr="00E34472">
        <w:rPr>
          <w:sz w:val="16"/>
          <w:szCs w:val="26"/>
        </w:rPr>
        <w:t xml:space="preserve">now </w:t>
      </w:r>
      <w:r w:rsidRPr="00D01D1C">
        <w:rPr>
          <w:rStyle w:val="StyleUnderline"/>
        </w:rPr>
        <w:t>the most critical single security partner in ensuring the stable flow of petroleum out of the Gulf region.</w:t>
      </w:r>
      <w:r w:rsidRPr="00E34472">
        <w:rPr>
          <w:sz w:val="16"/>
          <w:szCs w:val="26"/>
        </w:rPr>
        <w:t xml:space="preserve"> While the United States is largely eliminating its need for direct petroleum imports, it is steadily increasing its dependence on the health and growth of the global economy and imports from Asian states like China, Japan, South Korea and Taiwan, which are critically dependent on Gulf petroleum exports. The end result is </w:t>
      </w:r>
      <w:r w:rsidRPr="00D01D1C">
        <w:rPr>
          <w:rStyle w:val="StyleUnderline"/>
        </w:rPr>
        <w:t xml:space="preserve">that U.S. strategic interests in the region continue to increase </w:t>
      </w:r>
      <w:r w:rsidRPr="00E34472">
        <w:rPr>
          <w:sz w:val="16"/>
          <w:szCs w:val="26"/>
        </w:rPr>
        <w:t xml:space="preserve">in spite of the steady cut in U.S. direct oil imports. This is why focusing on more </w:t>
      </w:r>
      <w:r w:rsidRPr="00D01D1C">
        <w:rPr>
          <w:rStyle w:val="StyleUnderline"/>
        </w:rPr>
        <w:t>U.S. arms sales to Saudi Arabia</w:t>
      </w:r>
      <w:r w:rsidRPr="00E34472">
        <w:rPr>
          <w:sz w:val="16"/>
          <w:szCs w:val="26"/>
        </w:rPr>
        <w:t xml:space="preserve"> and Saudi investment in the United States, </w:t>
      </w:r>
      <w:r w:rsidRPr="00D01D1C">
        <w:rPr>
          <w:rStyle w:val="StyleUnderline"/>
        </w:rPr>
        <w:t>ignoring the</w:t>
      </w:r>
      <w:r w:rsidRPr="00E34472">
        <w:rPr>
          <w:sz w:val="16"/>
          <w:szCs w:val="26"/>
        </w:rPr>
        <w:t xml:space="preserve"> </w:t>
      </w:r>
      <w:r w:rsidRPr="00D01D1C">
        <w:rPr>
          <w:rStyle w:val="StyleUnderline"/>
        </w:rPr>
        <w:t>growing</w:t>
      </w:r>
      <w:r w:rsidRPr="00E34472">
        <w:rPr>
          <w:sz w:val="16"/>
          <w:szCs w:val="26"/>
        </w:rPr>
        <w:t xml:space="preserve"> </w:t>
      </w:r>
      <w:r w:rsidRPr="00D01D1C">
        <w:rPr>
          <w:rStyle w:val="StyleUnderline"/>
        </w:rPr>
        <w:t>role</w:t>
      </w:r>
      <w:r w:rsidRPr="00E34472">
        <w:rPr>
          <w:sz w:val="16"/>
          <w:szCs w:val="26"/>
        </w:rPr>
        <w:t xml:space="preserve"> </w:t>
      </w:r>
      <w:r w:rsidRPr="00D01D1C">
        <w:rPr>
          <w:rStyle w:val="StyleUnderline"/>
        </w:rPr>
        <w:t>Saudi Arabia has play</w:t>
      </w:r>
      <w:r w:rsidRPr="00E34472">
        <w:rPr>
          <w:sz w:val="16"/>
          <w:szCs w:val="26"/>
        </w:rPr>
        <w:t xml:space="preserve">ed </w:t>
      </w:r>
      <w:r w:rsidRPr="00D01D1C">
        <w:rPr>
          <w:rStyle w:val="StyleUnderline"/>
        </w:rPr>
        <w:t xml:space="preserve">in fight terrorism </w:t>
      </w:r>
      <w:r w:rsidRPr="00E34472">
        <w:rPr>
          <w:sz w:val="16"/>
        </w:rPr>
        <w:t>since 2003</w:t>
      </w:r>
      <w:r w:rsidRPr="00D01D1C">
        <w:rPr>
          <w:rStyle w:val="StyleUnderline"/>
        </w:rPr>
        <w:t>,</w:t>
      </w:r>
      <w:r w:rsidRPr="00E34472">
        <w:rPr>
          <w:sz w:val="16"/>
          <w:szCs w:val="26"/>
        </w:rPr>
        <w:t xml:space="preserve"> </w:t>
      </w:r>
      <w:r w:rsidRPr="00D01D1C">
        <w:rPr>
          <w:rStyle w:val="StyleUnderline"/>
        </w:rPr>
        <w:t xml:space="preserve">down playing the need to cooperate in checking Iran, and treating the war in Yemen as is if Saudi Arabia does not face real threats is not the way the United States should deal with </w:t>
      </w:r>
      <w:r w:rsidRPr="00E34472">
        <w:rPr>
          <w:sz w:val="16"/>
        </w:rPr>
        <w:t>Crown Prince</w:t>
      </w:r>
      <w:r w:rsidRPr="00E34472">
        <w:rPr>
          <w:sz w:val="16"/>
          <w:szCs w:val="26"/>
        </w:rPr>
        <w:t xml:space="preserve"> </w:t>
      </w:r>
      <w:r w:rsidRPr="00D01D1C">
        <w:rPr>
          <w:rStyle w:val="StyleUnderline"/>
        </w:rPr>
        <w:t>M</w:t>
      </w:r>
      <w:r w:rsidRPr="00E34472">
        <w:rPr>
          <w:sz w:val="16"/>
          <w:szCs w:val="26"/>
        </w:rPr>
        <w:t xml:space="preserve">ohammed </w:t>
      </w:r>
      <w:r w:rsidRPr="00D01D1C">
        <w:rPr>
          <w:rStyle w:val="StyleUnderline"/>
        </w:rPr>
        <w:t>B</w:t>
      </w:r>
      <w:r w:rsidRPr="00E34472">
        <w:rPr>
          <w:sz w:val="16"/>
          <w:szCs w:val="26"/>
        </w:rPr>
        <w:t xml:space="preserve">in </w:t>
      </w:r>
      <w:r w:rsidRPr="00D01D1C">
        <w:rPr>
          <w:rStyle w:val="StyleUnderline"/>
        </w:rPr>
        <w:t>S</w:t>
      </w:r>
      <w:r w:rsidRPr="00E34472">
        <w:rPr>
          <w:sz w:val="16"/>
          <w:szCs w:val="26"/>
        </w:rPr>
        <w:t xml:space="preserve">alman’s visit to the White House. Saudi Arabia’s reform and economic development plans are critical to its stability and the region’s security. The kingdom needs U.S. encouragement and an understanding that Saudi Arabia cannot implement these plans effectively without outside support. </w:t>
      </w:r>
    </w:p>
    <w:p w:rsidR="002D571E" w:rsidRPr="007C6603" w:rsidRDefault="002D571E" w:rsidP="002D571E"/>
    <w:p w:rsidR="002D571E" w:rsidRDefault="002D571E" w:rsidP="002D571E">
      <w:pPr>
        <w:pStyle w:val="Heading4"/>
      </w:pPr>
      <w:r>
        <w:t>Alliance high now – arms sales and White House vetoes</w:t>
      </w:r>
    </w:p>
    <w:p w:rsidR="002D571E" w:rsidRPr="005038D7" w:rsidRDefault="002D571E" w:rsidP="002D571E">
      <w:pPr>
        <w:rPr>
          <w:sz w:val="20"/>
          <w:szCs w:val="20"/>
        </w:rPr>
      </w:pPr>
      <w:proofErr w:type="spellStart"/>
      <w:r>
        <w:rPr>
          <w:rStyle w:val="Style13ptBold"/>
        </w:rPr>
        <w:t>Demirjian</w:t>
      </w:r>
      <w:proofErr w:type="spellEnd"/>
      <w:r>
        <w:rPr>
          <w:rStyle w:val="Style13ptBold"/>
        </w:rPr>
        <w:t xml:space="preserve"> et al, 7/24 </w:t>
      </w:r>
      <w:r w:rsidRPr="005038D7">
        <w:rPr>
          <w:rStyle w:val="Style13ptBold"/>
          <w:sz w:val="20"/>
          <w:szCs w:val="20"/>
        </w:rPr>
        <w:t>[</w:t>
      </w:r>
      <w:proofErr w:type="spellStart"/>
      <w:r w:rsidRPr="005038D7">
        <w:rPr>
          <w:sz w:val="20"/>
          <w:szCs w:val="20"/>
        </w:rPr>
        <w:t>Karoun</w:t>
      </w:r>
      <w:proofErr w:type="spellEnd"/>
      <w:r w:rsidRPr="005038D7">
        <w:rPr>
          <w:sz w:val="20"/>
          <w:szCs w:val="20"/>
        </w:rPr>
        <w:t>, congressional reporter covering national security, including defense, foreign policy, intelligence and matters concerning the judiciary; 7-24-19, "Trump vetoes Congress’s attempt to block arms sales to Saudi Arabia," Washington Post, https://www.washingtonpost.com/politics/trump-vetoes-congresss-attempt-to-block-arms-sales-to-saudi-arabia/2019/07/24/7b047c32-ae65-11e9-a0c9-6d2d7818f3da_story.html?utm_term=.6d895801cd49/726/19/ra]</w:t>
      </w:r>
    </w:p>
    <w:p w:rsidR="002D571E" w:rsidRPr="00F11DAC" w:rsidRDefault="002D571E" w:rsidP="002D571E">
      <w:pPr>
        <w:rPr>
          <w:sz w:val="16"/>
          <w:szCs w:val="26"/>
        </w:rPr>
      </w:pPr>
      <w:r w:rsidRPr="00F11DAC">
        <w:rPr>
          <w:sz w:val="16"/>
          <w:szCs w:val="26"/>
        </w:rPr>
        <w:t xml:space="preserve">President </w:t>
      </w:r>
      <w:r w:rsidRPr="005038D7">
        <w:rPr>
          <w:rStyle w:val="StyleUnderline"/>
        </w:rPr>
        <w:t>Trump</w:t>
      </w:r>
      <w:r w:rsidRPr="00F11DAC">
        <w:rPr>
          <w:sz w:val="16"/>
          <w:szCs w:val="26"/>
        </w:rPr>
        <w:t xml:space="preserve"> on Wednesday </w:t>
      </w:r>
      <w:r w:rsidRPr="005038D7">
        <w:rPr>
          <w:rStyle w:val="StyleUnderline"/>
        </w:rPr>
        <w:t>vetoed three resolutions that Congress passed to stop</w:t>
      </w:r>
      <w:r w:rsidRPr="00F11DAC">
        <w:rPr>
          <w:sz w:val="16"/>
          <w:szCs w:val="26"/>
        </w:rPr>
        <w:t xml:space="preserve"> several </w:t>
      </w:r>
      <w:r w:rsidRPr="005038D7">
        <w:rPr>
          <w:rStyle w:val="StyleUnderline"/>
        </w:rPr>
        <w:t>arms sales benefiting Saudi Arabia and the United Arab Emirates, which the president pushed through without congressional approval.</w:t>
      </w:r>
      <w:r w:rsidRPr="00F11DAC">
        <w:rPr>
          <w:sz w:val="16"/>
          <w:szCs w:val="26"/>
        </w:rPr>
        <w:t xml:space="preserve"> Earlier this month, bipartisan majorities — but not a veto-proof majority — in the House and Senate voted to block the arms deals, worth more than $8 billion. The sales would replenish part of the Saudi arsenal that lawmakers say has been used against civilians in Yemen’s civil war. Many lawmakers also object to the idea of rewarding Saudi leaders after the killing of the journalist Jamal Khashoggi. </w:t>
      </w:r>
      <w:r w:rsidRPr="005038D7">
        <w:rPr>
          <w:rStyle w:val="StyleUnderline"/>
        </w:rPr>
        <w:t>The president announced in May</w:t>
      </w:r>
      <w:r w:rsidRPr="00F11DAC">
        <w:rPr>
          <w:sz w:val="16"/>
          <w:szCs w:val="26"/>
        </w:rPr>
        <w:t xml:space="preserve"> that </w:t>
      </w:r>
      <w:r w:rsidRPr="005038D7">
        <w:rPr>
          <w:rStyle w:val="StyleUnderline"/>
        </w:rPr>
        <w:t>he would use emergency authority to push through the weapons sales</w:t>
      </w:r>
      <w:r w:rsidRPr="00F11DAC">
        <w:rPr>
          <w:sz w:val="16"/>
          <w:szCs w:val="26"/>
        </w:rPr>
        <w:t xml:space="preserve"> that include missiles, munitions and surveillance aircraft. “The misguided licensing prohibitions in the joint resolution directly conflict with the foreign policy and national security objectives of the United States,” Trump said in all three White House statements declaring his vetoes. The </w:t>
      </w:r>
      <w:r w:rsidRPr="005038D7">
        <w:rPr>
          <w:rStyle w:val="StyleUnderline"/>
        </w:rPr>
        <w:t>Trump</w:t>
      </w:r>
      <w:r w:rsidRPr="00F11DAC">
        <w:rPr>
          <w:sz w:val="16"/>
          <w:szCs w:val="26"/>
        </w:rPr>
        <w:t xml:space="preserve"> administration has </w:t>
      </w:r>
      <w:r w:rsidRPr="005038D7">
        <w:rPr>
          <w:rStyle w:val="StyleUnderline"/>
        </w:rPr>
        <w:t xml:space="preserve">insisted </w:t>
      </w:r>
      <w:r w:rsidRPr="00F11DAC">
        <w:rPr>
          <w:sz w:val="16"/>
          <w:szCs w:val="26"/>
        </w:rPr>
        <w:t xml:space="preserve">the </w:t>
      </w:r>
      <w:r w:rsidRPr="005038D7">
        <w:rPr>
          <w:rStyle w:val="StyleUnderline"/>
        </w:rPr>
        <w:t>arms sales are crucial to protect</w:t>
      </w:r>
      <w:r w:rsidRPr="00F11DAC">
        <w:rPr>
          <w:sz w:val="16"/>
          <w:szCs w:val="26"/>
        </w:rPr>
        <w:t xml:space="preserve"> </w:t>
      </w:r>
      <w:r w:rsidRPr="005038D7">
        <w:rPr>
          <w:rStyle w:val="StyleUnderline"/>
        </w:rPr>
        <w:t>the region</w:t>
      </w:r>
      <w:r w:rsidRPr="00F11DAC">
        <w:rPr>
          <w:sz w:val="16"/>
          <w:szCs w:val="26"/>
        </w:rPr>
        <w:t xml:space="preserve"> </w:t>
      </w:r>
      <w:r w:rsidRPr="005038D7">
        <w:rPr>
          <w:rStyle w:val="StyleUnderline"/>
        </w:rPr>
        <w:t xml:space="preserve">against </w:t>
      </w:r>
      <w:r w:rsidRPr="00F11DAC">
        <w:rPr>
          <w:sz w:val="16"/>
          <w:szCs w:val="26"/>
        </w:rPr>
        <w:t xml:space="preserve">a growing threat from </w:t>
      </w:r>
      <w:r w:rsidRPr="005038D7">
        <w:rPr>
          <w:rStyle w:val="StyleUnderline"/>
        </w:rPr>
        <w:t>Iran</w:t>
      </w:r>
      <w:r w:rsidRPr="00F11DAC">
        <w:rPr>
          <w:sz w:val="16"/>
          <w:szCs w:val="26"/>
        </w:rPr>
        <w:t xml:space="preserve">. The vetoes come as the Senate Foreign Relations Committee plans to vote Thursday on two competing bipartisan bills to impose sanctions on Saudi Arabia. </w:t>
      </w:r>
      <w:r w:rsidRPr="005038D7">
        <w:rPr>
          <w:rStyle w:val="StyleUnderline"/>
        </w:rPr>
        <w:t>The president has resisted congressional efforts to punish Saudi Arabia for human rights abuses</w:t>
      </w:r>
      <w:r w:rsidRPr="00F11DAC">
        <w:rPr>
          <w:sz w:val="16"/>
          <w:szCs w:val="26"/>
        </w:rPr>
        <w:t xml:space="preserve"> and Khashoggi’s murder, which U.S. intelligence officials say was ordered by Crown Prince Mohammed bin Salman. Lawmakers and international human rights organizations have accused </w:t>
      </w:r>
      <w:r w:rsidRPr="005038D7">
        <w:rPr>
          <w:rStyle w:val="StyleUnderline"/>
        </w:rPr>
        <w:t>Saudi Arabia’s bombing campaign in Yemen</w:t>
      </w:r>
      <w:r w:rsidRPr="00F11DAC">
        <w:rPr>
          <w:sz w:val="16"/>
          <w:szCs w:val="26"/>
        </w:rPr>
        <w:t xml:space="preserve"> — </w:t>
      </w:r>
      <w:r w:rsidRPr="005038D7">
        <w:rPr>
          <w:rStyle w:val="StyleUnderline"/>
        </w:rPr>
        <w:t>enabled</w:t>
      </w:r>
      <w:r w:rsidRPr="00F11DAC">
        <w:rPr>
          <w:sz w:val="16"/>
          <w:szCs w:val="26"/>
        </w:rPr>
        <w:t xml:space="preserve"> in part </w:t>
      </w:r>
      <w:r w:rsidRPr="005038D7">
        <w:rPr>
          <w:rStyle w:val="StyleUnderline"/>
        </w:rPr>
        <w:t>by</w:t>
      </w:r>
      <w:r w:rsidRPr="00F11DAC">
        <w:rPr>
          <w:sz w:val="16"/>
          <w:szCs w:val="26"/>
        </w:rPr>
        <w:t xml:space="preserve"> the type of munitions </w:t>
      </w:r>
      <w:r w:rsidRPr="005038D7">
        <w:rPr>
          <w:rStyle w:val="StyleUnderline"/>
        </w:rPr>
        <w:t>Trump</w:t>
      </w:r>
      <w:r w:rsidRPr="00F11DAC">
        <w:rPr>
          <w:sz w:val="16"/>
          <w:szCs w:val="26"/>
        </w:rPr>
        <w:t xml:space="preserve"> maneuvered to sell to Saudi leaders — of contributing to a crisis that has put 20 million Yemenis at risk of starvation and exposed hundreds of thousands to cholera. “The United States is very concerned about the conflict’s toll on innocent civilians and is working to bring the conflict in Yemen to an end,” Trump said in the veto statement. “But we cannot end it through ill-conceived and time-consuming resolutions that fail to address its root causes.” Congress is unlikely to have the votes to override the veto and does not have a consensus on how to proceed. </w:t>
      </w:r>
    </w:p>
    <w:p w:rsidR="002D571E" w:rsidRDefault="002D571E" w:rsidP="002D571E"/>
    <w:p w:rsidR="002D571E" w:rsidRPr="00F11220" w:rsidRDefault="002D571E" w:rsidP="002D571E">
      <w:pPr>
        <w:pStyle w:val="Heading4"/>
      </w:pPr>
      <w:r w:rsidRPr="00F11220">
        <w:t>Trump has reversed tensions with Saudi Arabia by fixing arm sale struggles</w:t>
      </w:r>
    </w:p>
    <w:p w:rsidR="002D571E" w:rsidRPr="00F11220" w:rsidRDefault="002D571E" w:rsidP="002D571E">
      <w:pPr>
        <w:rPr>
          <w:rFonts w:asciiTheme="minorHAnsi" w:hAnsiTheme="minorHAnsi" w:cstheme="minorHAnsi"/>
          <w:u w:val="single"/>
        </w:rPr>
      </w:pPr>
      <w:r w:rsidRPr="00F11220">
        <w:rPr>
          <w:rFonts w:asciiTheme="minorHAnsi" w:hAnsiTheme="minorHAnsi" w:cstheme="minorHAnsi"/>
          <w:b/>
          <w:bCs/>
          <w:sz w:val="26"/>
          <w:szCs w:val="26"/>
        </w:rPr>
        <w:t xml:space="preserve">CFR, 2018 </w:t>
      </w:r>
      <w:r w:rsidRPr="00F11220">
        <w:rPr>
          <w:rFonts w:asciiTheme="minorHAnsi" w:hAnsiTheme="minorHAnsi" w:cstheme="minorHAnsi"/>
          <w:sz w:val="26"/>
          <w:szCs w:val="26"/>
        </w:rPr>
        <w:t xml:space="preserve">– </w:t>
      </w:r>
      <w:r w:rsidRPr="00F11220">
        <w:rPr>
          <w:rFonts w:asciiTheme="minorHAnsi" w:hAnsiTheme="minorHAnsi" w:cstheme="minorHAnsi"/>
        </w:rPr>
        <w:t>[CFR is a think tank specializing in U.S. foreign policy and international affairs, “U.S.-Saudi Arabia Relations,” 12/7/18, https://www.cfr.org/backgrounder/us-saudi-arabia-relations]</w:t>
      </w:r>
    </w:p>
    <w:p w:rsidR="002D571E" w:rsidRPr="00F11220" w:rsidRDefault="002D571E" w:rsidP="002D571E">
      <w:pPr>
        <w:rPr>
          <w:rFonts w:asciiTheme="minorHAnsi" w:hAnsiTheme="minorHAnsi" w:cstheme="minorHAnsi"/>
          <w:sz w:val="16"/>
        </w:rPr>
      </w:pPr>
      <w:r w:rsidRPr="00F11220">
        <w:rPr>
          <w:rFonts w:asciiTheme="minorHAnsi" w:hAnsiTheme="minorHAnsi" w:cstheme="minorHAnsi"/>
          <w:b/>
          <w:bCs/>
          <w:u w:val="single"/>
        </w:rPr>
        <w:t>Mohammed bin Salman launched an intervention in Yemen’s civil war in 2015</w:t>
      </w:r>
      <w:r w:rsidRPr="00F11220">
        <w:rPr>
          <w:rFonts w:asciiTheme="minorHAnsi" w:hAnsiTheme="minorHAnsi" w:cstheme="minorHAnsi"/>
          <w:sz w:val="16"/>
        </w:rPr>
        <w:t xml:space="preserve">, while he served as defense minister, </w:t>
      </w:r>
      <w:r w:rsidRPr="00F11220">
        <w:rPr>
          <w:rFonts w:asciiTheme="minorHAnsi" w:hAnsiTheme="minorHAnsi" w:cstheme="minorHAnsi"/>
          <w:b/>
          <w:bCs/>
          <w:u w:val="single"/>
        </w:rPr>
        <w:t xml:space="preserve">marking a shift to a more aggressive Saudi posture in the region. </w:t>
      </w:r>
      <w:r w:rsidRPr="00F11220">
        <w:rPr>
          <w:rFonts w:asciiTheme="minorHAnsi" w:hAnsiTheme="minorHAnsi" w:cstheme="minorHAnsi"/>
          <w:sz w:val="16"/>
        </w:rPr>
        <w:t xml:space="preserve">The Obama </w:t>
      </w:r>
      <w:r w:rsidRPr="00F11220">
        <w:rPr>
          <w:rFonts w:asciiTheme="minorHAnsi" w:hAnsiTheme="minorHAnsi" w:cstheme="minorHAnsi"/>
          <w:b/>
          <w:bCs/>
          <w:u w:val="single"/>
        </w:rPr>
        <w:t>administration provided Saudi Arabia with arms, intelligence, and aerial refueling to prosecute the campaign against Houthi rebels, who are supported by Iran</w:t>
      </w:r>
      <w:r w:rsidRPr="00F11220">
        <w:rPr>
          <w:rFonts w:asciiTheme="minorHAnsi" w:hAnsiTheme="minorHAnsi" w:cstheme="minorHAnsi"/>
          <w:sz w:val="16"/>
        </w:rPr>
        <w:t xml:space="preserve">, but there were underlying disagreements between U.S. and Saudi policymakers. </w:t>
      </w:r>
      <w:r w:rsidRPr="00F11220">
        <w:rPr>
          <w:rFonts w:asciiTheme="minorHAnsi" w:hAnsiTheme="minorHAnsi" w:cstheme="minorHAnsi"/>
          <w:b/>
          <w:bCs/>
          <w:u w:val="single"/>
        </w:rPr>
        <w:t>The Obama administration, in its final months, suspended the sale of precision-guided missiles to Saudi Arabia amid high levels of civilian casualties. The Trump administration has reversed this.</w:t>
      </w:r>
      <w:r w:rsidRPr="00F11220">
        <w:rPr>
          <w:rFonts w:asciiTheme="minorHAnsi" w:hAnsiTheme="minorHAnsi" w:cstheme="minorHAnsi"/>
          <w:sz w:val="16"/>
        </w:rPr>
        <w:t xml:space="preserve"> Some U.S. lawmakers have sought to block portions of arms sales and U.S. participation in the war. Congress has required that the secretary of state certify the coalition is taking sufficient action to mitigate harm to civilians to continue military support. At a September 2018 CFR event</w:t>
      </w:r>
      <w:r w:rsidRPr="00F11220">
        <w:rPr>
          <w:rFonts w:asciiTheme="minorHAnsi" w:hAnsiTheme="minorHAnsi" w:cstheme="minorHAnsi"/>
          <w:b/>
          <w:bCs/>
          <w:u w:val="single"/>
        </w:rPr>
        <w:t>, Saudi Minister of Foreign Affairs Adel al-</w:t>
      </w:r>
      <w:proofErr w:type="spellStart"/>
      <w:r w:rsidRPr="00F11220">
        <w:rPr>
          <w:rFonts w:asciiTheme="minorHAnsi" w:hAnsiTheme="minorHAnsi" w:cstheme="minorHAnsi"/>
          <w:b/>
          <w:bCs/>
          <w:u w:val="single"/>
        </w:rPr>
        <w:t>Jubeir</w:t>
      </w:r>
      <w:proofErr w:type="spellEnd"/>
      <w:r w:rsidRPr="00F11220">
        <w:rPr>
          <w:rFonts w:asciiTheme="minorHAnsi" w:hAnsiTheme="minorHAnsi" w:cstheme="minorHAnsi"/>
          <w:b/>
          <w:bCs/>
          <w:u w:val="single"/>
        </w:rPr>
        <w:t xml:space="preserve"> defended the intervention, saying that “this is a war that was imposed on us.”</w:t>
      </w:r>
      <w:r w:rsidRPr="00F11220">
        <w:rPr>
          <w:rFonts w:asciiTheme="minorHAnsi" w:hAnsiTheme="minorHAnsi" w:cstheme="minorHAnsi"/>
          <w:sz w:val="16"/>
        </w:rPr>
        <w:t xml:space="preserve"> In November, as congressional pressure mounted, the Trump administration ended refueling operations for coalition aircraft, after consultation with Riyadh.</w:t>
      </w:r>
    </w:p>
    <w:p w:rsidR="002D571E" w:rsidRPr="007C6603" w:rsidRDefault="002D571E" w:rsidP="002D571E"/>
    <w:p w:rsidR="002D571E" w:rsidRDefault="002D571E" w:rsidP="002D571E">
      <w:pPr>
        <w:pStyle w:val="Heading3"/>
      </w:pPr>
      <w:r>
        <w:t>Alliance Brink – Arms Sales</w:t>
      </w:r>
    </w:p>
    <w:p w:rsidR="002D571E" w:rsidRDefault="002D571E" w:rsidP="002D571E">
      <w:pPr>
        <w:pStyle w:val="Heading4"/>
      </w:pPr>
      <w:r>
        <w:t xml:space="preserve">Alliance is fragile – ending sales pushes it over the edge </w:t>
      </w:r>
      <w:r>
        <w:tab/>
      </w:r>
      <w:r>
        <w:tab/>
      </w:r>
    </w:p>
    <w:p w:rsidR="002D571E" w:rsidRDefault="002D571E" w:rsidP="002D571E">
      <w:pPr>
        <w:rPr>
          <w:rFonts w:asciiTheme="minorHAnsi" w:hAnsiTheme="minorHAnsi" w:cstheme="minorHAnsi"/>
          <w:sz w:val="20"/>
          <w:szCs w:val="20"/>
        </w:rPr>
      </w:pPr>
      <w:r>
        <w:rPr>
          <w:rStyle w:val="Style13ptBold"/>
        </w:rPr>
        <w:t xml:space="preserve">Friedman and </w:t>
      </w:r>
      <w:proofErr w:type="spellStart"/>
      <w:r>
        <w:rPr>
          <w:rStyle w:val="Style13ptBold"/>
        </w:rPr>
        <w:t>Bayoumy</w:t>
      </w:r>
      <w:proofErr w:type="spellEnd"/>
      <w:r>
        <w:rPr>
          <w:rStyle w:val="Style13ptBold"/>
        </w:rPr>
        <w:t xml:space="preserve">, 7/1 </w:t>
      </w:r>
      <w:r w:rsidRPr="006D667A">
        <w:rPr>
          <w:rStyle w:val="Style13ptBold"/>
          <w:rFonts w:asciiTheme="minorHAnsi" w:hAnsiTheme="minorHAnsi" w:cstheme="minorHAnsi"/>
          <w:b w:val="0"/>
          <w:sz w:val="20"/>
          <w:szCs w:val="20"/>
        </w:rPr>
        <w:t>[</w:t>
      </w:r>
      <w:r w:rsidRPr="006D667A">
        <w:rPr>
          <w:rFonts w:asciiTheme="minorHAnsi" w:hAnsiTheme="minorHAnsi" w:cstheme="minorHAnsi"/>
          <w:sz w:val="20"/>
          <w:szCs w:val="20"/>
        </w:rPr>
        <w:t xml:space="preserve">Uri and Yara, 7-1-2019, </w:t>
      </w:r>
      <w:r w:rsidRPr="006D667A">
        <w:rPr>
          <w:rFonts w:asciiTheme="minorHAnsi" w:hAnsiTheme="minorHAnsi" w:cstheme="minorHAnsi"/>
          <w:color w:val="000000"/>
          <w:sz w:val="20"/>
          <w:szCs w:val="20"/>
          <w:shd w:val="clear" w:color="auto" w:fill="FFFFFF"/>
        </w:rPr>
        <w:t xml:space="preserve">Yara </w:t>
      </w:r>
      <w:proofErr w:type="spellStart"/>
      <w:r w:rsidRPr="006D667A">
        <w:rPr>
          <w:rFonts w:asciiTheme="minorHAnsi" w:hAnsiTheme="minorHAnsi" w:cstheme="minorHAnsi"/>
          <w:color w:val="000000"/>
          <w:sz w:val="20"/>
          <w:szCs w:val="20"/>
          <w:shd w:val="clear" w:color="auto" w:fill="FFFFFF"/>
        </w:rPr>
        <w:t>Bayoumy</w:t>
      </w:r>
      <w:proofErr w:type="spellEnd"/>
      <w:r w:rsidRPr="006D667A">
        <w:rPr>
          <w:rFonts w:asciiTheme="minorHAnsi" w:hAnsiTheme="minorHAnsi" w:cstheme="minorHAnsi"/>
          <w:color w:val="000000"/>
          <w:sz w:val="20"/>
          <w:szCs w:val="20"/>
          <w:shd w:val="clear" w:color="auto" w:fill="FFFFFF"/>
        </w:rPr>
        <w:t xml:space="preserve"> is a senior editor at The Atlantic, where she oversees national security coverage and Uri Friedman is a staff writer at The Atlantic, covering national security and global affairs.</w:t>
      </w:r>
      <w:r w:rsidRPr="006D667A">
        <w:rPr>
          <w:rFonts w:asciiTheme="minorHAnsi" w:hAnsiTheme="minorHAnsi" w:cstheme="minorHAnsi"/>
          <w:sz w:val="20"/>
          <w:szCs w:val="20"/>
        </w:rPr>
        <w:t xml:space="preserve"> "The U.S.-Saudi Alliance Is on the Brink," Atlantic, </w:t>
      </w:r>
      <w:hyperlink r:id="rId54" w:history="1">
        <w:r w:rsidRPr="007F14CA">
          <w:rPr>
            <w:rStyle w:val="Hyperlink"/>
            <w:rFonts w:asciiTheme="minorHAnsi" w:hAnsiTheme="minorHAnsi" w:cstheme="minorHAnsi"/>
            <w:sz w:val="20"/>
            <w:szCs w:val="20"/>
          </w:rPr>
          <w:t>https://www.theatlantic.com/politics/archive/2019/07/trump-blocking-big-change-us-saudi-alliance/592504/7/26/19//ra</w:t>
        </w:r>
      </w:hyperlink>
      <w:r w:rsidRPr="006D667A">
        <w:rPr>
          <w:rFonts w:asciiTheme="minorHAnsi" w:hAnsiTheme="minorHAnsi" w:cstheme="minorHAnsi"/>
          <w:sz w:val="20"/>
          <w:szCs w:val="20"/>
        </w:rPr>
        <w:t>]</w:t>
      </w:r>
    </w:p>
    <w:p w:rsidR="002D571E" w:rsidRDefault="002D571E" w:rsidP="002D571E">
      <w:pPr>
        <w:rPr>
          <w:rFonts w:asciiTheme="minorHAnsi" w:hAnsiTheme="minorHAnsi" w:cstheme="minorHAnsi"/>
          <w:sz w:val="16"/>
          <w:szCs w:val="24"/>
        </w:rPr>
      </w:pPr>
      <w:r w:rsidRPr="00DD35A9">
        <w:rPr>
          <w:rFonts w:asciiTheme="minorHAnsi" w:hAnsiTheme="minorHAnsi" w:cstheme="minorHAnsi"/>
          <w:sz w:val="16"/>
          <w:szCs w:val="24"/>
        </w:rPr>
        <w:t xml:space="preserve">An effort is under way in Washington to fundamentally overhaul, if not end, a decades-old American alliance—but it didn’t come at the direction of the alliance-skeptical Donald Trump. The president, in fact, has paradoxically emerged as the greatest force of resistance to the change. Fed up with the catastrophic human cost of Saudi Arabia’s military intervention in Yemen’s civil war and appalled by the murder of the Washington Post columnist Jamal Khashoggi, </w:t>
      </w:r>
      <w:r w:rsidRPr="006D667A">
        <w:rPr>
          <w:rStyle w:val="StyleUnderline"/>
        </w:rPr>
        <w:t>Congress seemingly attempts some sort of measure to censure the kingdom every week. Yet at every turn, the White House has blocked or circumvented those moves, standing staunchly by</w:t>
      </w:r>
      <w:r w:rsidRPr="00DD35A9">
        <w:rPr>
          <w:rFonts w:asciiTheme="minorHAnsi" w:hAnsiTheme="minorHAnsi" w:cstheme="minorHAnsi"/>
          <w:sz w:val="16"/>
          <w:szCs w:val="24"/>
        </w:rPr>
        <w:t xml:space="preserve"> Saudi Crown Prince Mohammed bin Salman, or </w:t>
      </w:r>
      <w:proofErr w:type="spellStart"/>
      <w:r w:rsidRPr="006D667A">
        <w:rPr>
          <w:rStyle w:val="StyleUnderline"/>
        </w:rPr>
        <w:t>MbS</w:t>
      </w:r>
      <w:proofErr w:type="spellEnd"/>
      <w:r w:rsidRPr="00DD35A9">
        <w:rPr>
          <w:rFonts w:asciiTheme="minorHAnsi" w:hAnsiTheme="minorHAnsi" w:cstheme="minorHAnsi"/>
          <w:sz w:val="16"/>
          <w:szCs w:val="24"/>
        </w:rPr>
        <w:t xml:space="preserve">, while escalating its confrontation with his archenemy, Iran. The real reckoning in the U.S.-Saudi partnership could come if a Democrat is elected president in 2020, though early warning signs are already visible. Virtually all Democratic lawmakers, along with several Republican members of Congress and various lobbyists, analysts, and former officials, are shunning the Saudis to the point where a visit to Washington, D.C., by </w:t>
      </w:r>
      <w:proofErr w:type="spellStart"/>
      <w:r w:rsidRPr="00DD35A9">
        <w:rPr>
          <w:rFonts w:asciiTheme="minorHAnsi" w:hAnsiTheme="minorHAnsi" w:cstheme="minorHAnsi"/>
          <w:sz w:val="16"/>
          <w:szCs w:val="24"/>
        </w:rPr>
        <w:t>MbS</w:t>
      </w:r>
      <w:proofErr w:type="spellEnd"/>
      <w:r w:rsidRPr="00DD35A9">
        <w:rPr>
          <w:rFonts w:asciiTheme="minorHAnsi" w:hAnsiTheme="minorHAnsi" w:cstheme="minorHAnsi"/>
          <w:sz w:val="16"/>
          <w:szCs w:val="24"/>
        </w:rPr>
        <w:t xml:space="preserve">, the heir apparent who was welcomed in 2017 and 2018, seems inconceivable anytime soon. When Franklin D. Roosevelt and King </w:t>
      </w:r>
      <w:proofErr w:type="spellStart"/>
      <w:r w:rsidRPr="00DD35A9">
        <w:rPr>
          <w:rFonts w:asciiTheme="minorHAnsi" w:hAnsiTheme="minorHAnsi" w:cstheme="minorHAnsi"/>
          <w:sz w:val="16"/>
          <w:szCs w:val="24"/>
        </w:rPr>
        <w:t>Abdulaziz</w:t>
      </w:r>
      <w:proofErr w:type="spellEnd"/>
      <w:r w:rsidRPr="00DD35A9">
        <w:rPr>
          <w:rFonts w:asciiTheme="minorHAnsi" w:hAnsiTheme="minorHAnsi" w:cstheme="minorHAnsi"/>
          <w:sz w:val="16"/>
          <w:szCs w:val="24"/>
        </w:rPr>
        <w:t xml:space="preserve"> met aboard the USS Quincy in 1945, neither could have foreseen the cracks that would form in a relationship built on mutual benefit: a steady supply of Saudi oil in exchange for U.S. military protection. But even the fallout from the September 11 attacks—in which 15 of the 19 hijackers were Saudi—did not present the kind of existential challenge evident today. </w:t>
      </w:r>
      <w:r w:rsidRPr="006D667A">
        <w:rPr>
          <w:rStyle w:val="StyleUnderline"/>
        </w:rPr>
        <w:t xml:space="preserve">U.S. lawmakers are engaged in numerous efforts to restrict arms sales to the kingdom and hold </w:t>
      </w:r>
      <w:proofErr w:type="spellStart"/>
      <w:r w:rsidRPr="006D667A">
        <w:rPr>
          <w:rStyle w:val="StyleUnderline"/>
        </w:rPr>
        <w:t>MbS</w:t>
      </w:r>
      <w:proofErr w:type="spellEnd"/>
      <w:r w:rsidRPr="006D667A">
        <w:rPr>
          <w:rStyle w:val="StyleUnderline"/>
        </w:rPr>
        <w:t xml:space="preserve">, along with other top officials, </w:t>
      </w:r>
      <w:r w:rsidRPr="00DD35A9">
        <w:rPr>
          <w:rStyle w:val="StyleUnderline"/>
        </w:rPr>
        <w:t>accountable</w:t>
      </w:r>
      <w:r w:rsidRPr="00DD35A9">
        <w:rPr>
          <w:rFonts w:asciiTheme="minorHAnsi" w:hAnsiTheme="minorHAnsi" w:cstheme="minorHAnsi"/>
          <w:sz w:val="16"/>
          <w:szCs w:val="24"/>
        </w:rPr>
        <w:t xml:space="preserve"> </w:t>
      </w:r>
      <w:r w:rsidRPr="00DD35A9">
        <w:rPr>
          <w:rFonts w:asciiTheme="minorHAnsi" w:hAnsiTheme="minorHAnsi" w:cstheme="minorHAnsi"/>
          <w:sz w:val="12"/>
          <w:szCs w:val="24"/>
        </w:rPr>
        <w:t>for Khashoggi’s death. For now</w:t>
      </w:r>
      <w:r w:rsidRPr="00DD35A9">
        <w:rPr>
          <w:rFonts w:asciiTheme="minorHAnsi" w:hAnsiTheme="minorHAnsi" w:cstheme="minorHAnsi"/>
          <w:sz w:val="16"/>
          <w:szCs w:val="24"/>
        </w:rPr>
        <w:t xml:space="preserve">, </w:t>
      </w:r>
      <w:r w:rsidRPr="006D667A">
        <w:rPr>
          <w:rStyle w:val="StyleUnderline"/>
        </w:rPr>
        <w:t>the Saudis are banking on the Trump administration’s allegiance.</w:t>
      </w:r>
      <w:r w:rsidRPr="00DD35A9">
        <w:rPr>
          <w:rFonts w:asciiTheme="minorHAnsi" w:hAnsiTheme="minorHAnsi" w:cstheme="minorHAnsi"/>
          <w:sz w:val="16"/>
          <w:szCs w:val="24"/>
        </w:rPr>
        <w:t xml:space="preserve"> Yet they acknowledge, or at the very least pay lip service to, their precarious position. “We in [</w:t>
      </w:r>
      <w:r w:rsidRPr="006D667A">
        <w:rPr>
          <w:rStyle w:val="StyleUnderline"/>
        </w:rPr>
        <w:t>Saudi Arabia</w:t>
      </w:r>
      <w:r w:rsidRPr="00DD35A9">
        <w:rPr>
          <w:rFonts w:asciiTheme="minorHAnsi" w:hAnsiTheme="minorHAnsi" w:cstheme="minorHAnsi"/>
          <w:sz w:val="16"/>
          <w:szCs w:val="24"/>
        </w:rPr>
        <w:t xml:space="preserve">] recognize that the relationship has come under strain recently, but we </w:t>
      </w:r>
      <w:r w:rsidRPr="00DD35A9">
        <w:rPr>
          <w:sz w:val="16"/>
        </w:rPr>
        <w:t>are</w:t>
      </w:r>
      <w:r w:rsidRPr="006D667A">
        <w:rPr>
          <w:rStyle w:val="StyleUnderline"/>
        </w:rPr>
        <w:t xml:space="preserve"> working hard on restoring it</w:t>
      </w:r>
      <w:r w:rsidRPr="00DD35A9">
        <w:rPr>
          <w:rFonts w:asciiTheme="minorHAnsi" w:hAnsiTheme="minorHAnsi" w:cstheme="minorHAnsi"/>
          <w:sz w:val="16"/>
          <w:szCs w:val="24"/>
        </w:rPr>
        <w:t xml:space="preserve"> to what it once was. We realize it’s going to take some time, but we see it as a marathon not a sprint,” a senior Saudi official wrote to us recently on the condition of anonymity to discuss the issue. </w:t>
      </w:r>
      <w:r w:rsidRPr="006D667A">
        <w:rPr>
          <w:rStyle w:val="StyleUnderline"/>
        </w:rPr>
        <w:t>That’s far from</w:t>
      </w:r>
      <w:r w:rsidRPr="00DD35A9">
        <w:rPr>
          <w:rFonts w:asciiTheme="minorHAnsi" w:hAnsiTheme="minorHAnsi" w:cstheme="minorHAnsi"/>
          <w:sz w:val="16"/>
          <w:szCs w:val="24"/>
        </w:rPr>
        <w:t xml:space="preserve"> the </w:t>
      </w:r>
      <w:proofErr w:type="spellStart"/>
      <w:r w:rsidRPr="00DD35A9">
        <w:rPr>
          <w:rFonts w:asciiTheme="minorHAnsi" w:hAnsiTheme="minorHAnsi" w:cstheme="minorHAnsi"/>
          <w:sz w:val="16"/>
          <w:szCs w:val="24"/>
        </w:rPr>
        <w:t>mea</w:t>
      </w:r>
      <w:proofErr w:type="spellEnd"/>
      <w:r w:rsidRPr="00DD35A9">
        <w:rPr>
          <w:rFonts w:asciiTheme="minorHAnsi" w:hAnsiTheme="minorHAnsi" w:cstheme="minorHAnsi"/>
          <w:sz w:val="16"/>
          <w:szCs w:val="24"/>
        </w:rPr>
        <w:t xml:space="preserve"> culpa </w:t>
      </w:r>
      <w:r w:rsidRPr="006D667A">
        <w:rPr>
          <w:rStyle w:val="StyleUnderline"/>
        </w:rPr>
        <w:t>U.S. lawmakers are demanding</w:t>
      </w:r>
      <w:r w:rsidRPr="00DD35A9">
        <w:rPr>
          <w:rFonts w:asciiTheme="minorHAnsi" w:hAnsiTheme="minorHAnsi" w:cstheme="minorHAnsi"/>
          <w:sz w:val="16"/>
          <w:szCs w:val="24"/>
        </w:rPr>
        <w:t xml:space="preserve">. In May, the administration invoked emergency powers to bypass Congress and sell billions of dollars’ worth of weapons to Saudi Arabia, a show of support that nevertheless reflected the administration’s awareness that it would not have been able to get lawmakers to approve the arms sales. </w:t>
      </w:r>
      <w:r w:rsidRPr="006D667A">
        <w:rPr>
          <w:rStyle w:val="StyleUnderline"/>
        </w:rPr>
        <w:t>The Senate</w:t>
      </w:r>
      <w:r w:rsidRPr="00DD35A9">
        <w:rPr>
          <w:rFonts w:asciiTheme="minorHAnsi" w:hAnsiTheme="minorHAnsi" w:cstheme="minorHAnsi"/>
          <w:sz w:val="16"/>
          <w:szCs w:val="24"/>
        </w:rPr>
        <w:t xml:space="preserve"> responded by </w:t>
      </w:r>
      <w:r w:rsidRPr="006D667A">
        <w:rPr>
          <w:rStyle w:val="StyleUnderline"/>
        </w:rPr>
        <w:t>pass</w:t>
      </w:r>
      <w:r w:rsidRPr="00DD35A9">
        <w:rPr>
          <w:rFonts w:asciiTheme="minorHAnsi" w:hAnsiTheme="minorHAnsi" w:cstheme="minorHAnsi"/>
          <w:sz w:val="16"/>
          <w:szCs w:val="24"/>
        </w:rPr>
        <w:t xml:space="preserve">ing </w:t>
      </w:r>
      <w:r w:rsidRPr="006D667A">
        <w:rPr>
          <w:rStyle w:val="StyleUnderline"/>
        </w:rPr>
        <w:t>several measures to try to prevent</w:t>
      </w:r>
      <w:r w:rsidRPr="00DD35A9">
        <w:rPr>
          <w:rFonts w:asciiTheme="minorHAnsi" w:hAnsiTheme="minorHAnsi" w:cstheme="minorHAnsi"/>
          <w:sz w:val="16"/>
          <w:szCs w:val="24"/>
        </w:rPr>
        <w:t xml:space="preserve"> the </w:t>
      </w:r>
      <w:r w:rsidRPr="006D667A">
        <w:rPr>
          <w:rStyle w:val="StyleUnderline"/>
        </w:rPr>
        <w:t>sales</w:t>
      </w:r>
      <w:r w:rsidRPr="00DD35A9">
        <w:rPr>
          <w:rFonts w:asciiTheme="minorHAnsi" w:hAnsiTheme="minorHAnsi" w:cstheme="minorHAnsi"/>
          <w:sz w:val="16"/>
          <w:szCs w:val="24"/>
        </w:rPr>
        <w:t xml:space="preserve">—moves remarkable not just for their bipartisan backing, but also for the fact that they came amid heightened tensions with Iran, which Trump cited as grounds for the emergency transactions. In April, Trump vetoed a resolution to end U.S. support for the Saudi-led military intervention against the Iran-aligned Houthi rebels in Yemen. He had to take that step because seven Republicans in the Senate and 16 in the House of Representatives had joined nearly every Democrat in both chambers to support the legislation. </w:t>
      </w:r>
      <w:r w:rsidRPr="006D667A">
        <w:rPr>
          <w:rStyle w:val="StyleUnderline"/>
        </w:rPr>
        <w:t>Trump</w:t>
      </w:r>
      <w:r w:rsidRPr="00DD35A9">
        <w:rPr>
          <w:rFonts w:asciiTheme="minorHAnsi" w:hAnsiTheme="minorHAnsi" w:cstheme="minorHAnsi"/>
          <w:sz w:val="16"/>
          <w:szCs w:val="24"/>
        </w:rPr>
        <w:t xml:space="preserve">, whose first trip abroad as president was to Saudi Arabia, has </w:t>
      </w:r>
      <w:r w:rsidRPr="006D667A">
        <w:rPr>
          <w:rStyle w:val="StyleUnderline"/>
        </w:rPr>
        <w:t>championed the alliance</w:t>
      </w:r>
      <w:r w:rsidRPr="00DD35A9">
        <w:rPr>
          <w:rFonts w:asciiTheme="minorHAnsi" w:hAnsiTheme="minorHAnsi" w:cstheme="minorHAnsi"/>
          <w:sz w:val="16"/>
          <w:szCs w:val="24"/>
        </w:rPr>
        <w:t xml:space="preserve"> in part because his administration and the Saudi government are both </w:t>
      </w:r>
      <w:r w:rsidRPr="006D667A">
        <w:rPr>
          <w:rStyle w:val="StyleUnderline"/>
        </w:rPr>
        <w:t>alarmed by Iran’s suspected nuclear-weapons</w:t>
      </w:r>
      <w:r w:rsidRPr="00DD35A9">
        <w:rPr>
          <w:rFonts w:asciiTheme="minorHAnsi" w:hAnsiTheme="minorHAnsi" w:cstheme="minorHAnsi"/>
          <w:sz w:val="16"/>
          <w:szCs w:val="24"/>
        </w:rPr>
        <w:t xml:space="preserve"> pursuits and support for militant groups in the Middle East. Secretary of State Mike Pompeo focused only on the threats posed by Iran during meetings with the Saudi king and crown prince in Riyadh last week. And while Trump said he raised Khashoggi’s killing with </w:t>
      </w:r>
      <w:proofErr w:type="spellStart"/>
      <w:r w:rsidRPr="00DD35A9">
        <w:rPr>
          <w:rFonts w:asciiTheme="minorHAnsi" w:hAnsiTheme="minorHAnsi" w:cstheme="minorHAnsi"/>
          <w:sz w:val="16"/>
          <w:szCs w:val="24"/>
        </w:rPr>
        <w:t>MbS</w:t>
      </w:r>
      <w:proofErr w:type="spellEnd"/>
      <w:r w:rsidRPr="00DD35A9">
        <w:rPr>
          <w:rFonts w:asciiTheme="minorHAnsi" w:hAnsiTheme="minorHAnsi" w:cstheme="minorHAnsi"/>
          <w:sz w:val="16"/>
          <w:szCs w:val="24"/>
        </w:rPr>
        <w:t xml:space="preserve"> at the G20 summit in Japan, he would not be drawn on the CIA’s intelligence that reportedly concluded with high confidence that the crown prince ordered the journalist’s murder. But </w:t>
      </w:r>
      <w:r w:rsidRPr="006D667A">
        <w:rPr>
          <w:rStyle w:val="StyleUnderline"/>
        </w:rPr>
        <w:t>Trump’s motivations for dismissing concerns about the war in Yemen</w:t>
      </w:r>
      <w:r w:rsidRPr="00DD35A9">
        <w:rPr>
          <w:rFonts w:asciiTheme="minorHAnsi" w:hAnsiTheme="minorHAnsi" w:cstheme="minorHAnsi"/>
          <w:sz w:val="16"/>
          <w:szCs w:val="24"/>
        </w:rPr>
        <w:t xml:space="preserve"> and Khashoggi’s assassination range from the close personal relationship between </w:t>
      </w:r>
      <w:proofErr w:type="spellStart"/>
      <w:r w:rsidRPr="00DD35A9">
        <w:rPr>
          <w:rFonts w:asciiTheme="minorHAnsi" w:hAnsiTheme="minorHAnsi" w:cstheme="minorHAnsi"/>
          <w:sz w:val="16"/>
          <w:szCs w:val="24"/>
        </w:rPr>
        <w:t>MbS</w:t>
      </w:r>
      <w:proofErr w:type="spellEnd"/>
      <w:r w:rsidRPr="00DD35A9">
        <w:rPr>
          <w:rFonts w:asciiTheme="minorHAnsi" w:hAnsiTheme="minorHAnsi" w:cstheme="minorHAnsi"/>
          <w:sz w:val="16"/>
          <w:szCs w:val="24"/>
        </w:rPr>
        <w:t xml:space="preserve"> and Trump’s son-in-law, Jared Kushner, to Riyadh’s </w:t>
      </w:r>
      <w:r w:rsidRPr="006D667A">
        <w:rPr>
          <w:rStyle w:val="StyleUnderline"/>
        </w:rPr>
        <w:t>plentiful purchases of U.S.-made weapons, which the president argues create American jobs.</w:t>
      </w:r>
      <w:r w:rsidRPr="00DD35A9">
        <w:rPr>
          <w:rFonts w:asciiTheme="minorHAnsi" w:hAnsiTheme="minorHAnsi" w:cstheme="minorHAnsi"/>
          <w:sz w:val="16"/>
          <w:szCs w:val="24"/>
        </w:rPr>
        <w:t xml:space="preserve"> “You have people wanting to cut off Saudi Arabia. They bought $450 billion” worth of military equipment, Trump declared at a recent campaign rally, greatly inflating the actual figures. “I don’t want to lose them!” Trump’s approach is to “align with this growing Saudi, Emirati, Israeli, anti-Iran conception of the region, and [Sanders] is very much of a different view.” Most </w:t>
      </w:r>
      <w:proofErr w:type="spellStart"/>
      <w:r w:rsidRPr="00DD35A9">
        <w:rPr>
          <w:rFonts w:asciiTheme="minorHAnsi" w:hAnsiTheme="minorHAnsi" w:cstheme="minorHAnsi"/>
          <w:sz w:val="16"/>
          <w:szCs w:val="24"/>
        </w:rPr>
        <w:t>americans</w:t>
      </w:r>
      <w:proofErr w:type="spellEnd"/>
      <w:r w:rsidRPr="00DD35A9">
        <w:rPr>
          <w:rFonts w:asciiTheme="minorHAnsi" w:hAnsiTheme="minorHAnsi" w:cstheme="minorHAnsi"/>
          <w:sz w:val="16"/>
          <w:szCs w:val="24"/>
        </w:rPr>
        <w:t>, of course, have had negative views of Saudi Arabia since the 9/11 attacks; two-thirds of the public currently view the kingdom unfavorably, Gallup’s highest reading in its three decades of polling on the question. The big development now is that there’s also serious ferment in the nation’s capital, where Saudi Arabia by one estimate poured more than $40 million into lobbying Congress, the executive branch, think tanks, and media outlets in 2017 and 2018 alone—tripling its spending on influence operations from the last year of Barack Obama’s administration to the fi</w:t>
      </w:r>
      <w:r w:rsidRPr="00DD35A9">
        <w:rPr>
          <w:sz w:val="16"/>
        </w:rPr>
        <w:t>r</w:t>
      </w:r>
      <w:r w:rsidRPr="00DD35A9">
        <w:rPr>
          <w:rFonts w:asciiTheme="minorHAnsi" w:hAnsiTheme="minorHAnsi" w:cstheme="minorHAnsi"/>
          <w:sz w:val="16"/>
          <w:szCs w:val="24"/>
        </w:rPr>
        <w:t xml:space="preserve">st year of the Trump administration. All the Saudis have to show for that money, though, is a rock-solid friend in the White House and an open revolt on Capitol Hill. “The </w:t>
      </w:r>
      <w:r w:rsidRPr="006D667A">
        <w:rPr>
          <w:rStyle w:val="StyleUnderline"/>
        </w:rPr>
        <w:t>Saudis used to have really strong bipartisan support in Washington</w:t>
      </w:r>
      <w:r w:rsidRPr="00DD35A9">
        <w:rPr>
          <w:rFonts w:asciiTheme="minorHAnsi" w:hAnsiTheme="minorHAnsi" w:cstheme="minorHAnsi"/>
          <w:sz w:val="16"/>
          <w:szCs w:val="24"/>
        </w:rPr>
        <w:t>,” Senator Chris Murphy of Connecticut, a Democrat and longtime critic of Riyadh, told us</w:t>
      </w:r>
      <w:r w:rsidRPr="006D667A">
        <w:rPr>
          <w:rStyle w:val="StyleUnderline"/>
        </w:rPr>
        <w:t xml:space="preserve">. Now “they are clinging to this alliance simply through the force of the regime’s relationship with </w:t>
      </w:r>
      <w:r w:rsidRPr="00DD35A9">
        <w:rPr>
          <w:rFonts w:asciiTheme="minorHAnsi" w:hAnsiTheme="minorHAnsi" w:cstheme="minorHAnsi"/>
          <w:sz w:val="16"/>
          <w:szCs w:val="24"/>
        </w:rPr>
        <w:t xml:space="preserve">one person: Donald </w:t>
      </w:r>
      <w:r w:rsidRPr="006D667A">
        <w:rPr>
          <w:rStyle w:val="StyleUnderline"/>
        </w:rPr>
        <w:t>Trump</w:t>
      </w:r>
      <w:r w:rsidRPr="00DD35A9">
        <w:rPr>
          <w:rFonts w:asciiTheme="minorHAnsi" w:hAnsiTheme="minorHAnsi" w:cstheme="minorHAnsi"/>
          <w:sz w:val="16"/>
          <w:szCs w:val="24"/>
        </w:rPr>
        <w:t xml:space="preserve">.” “Maybe we have a hard time forcing a reset while Trump is in office,” added Murphy, who has sponsored numerous bills to rein in the security relationship with the Saudis. “But </w:t>
      </w:r>
      <w:r w:rsidRPr="006D667A">
        <w:rPr>
          <w:rStyle w:val="StyleUnderline"/>
        </w:rPr>
        <w:t>a reset’s coming</w:t>
      </w:r>
      <w:r w:rsidRPr="00DD35A9">
        <w:rPr>
          <w:rFonts w:asciiTheme="minorHAnsi" w:hAnsiTheme="minorHAnsi" w:cstheme="minorHAnsi"/>
          <w:sz w:val="16"/>
          <w:szCs w:val="24"/>
        </w:rPr>
        <w:t xml:space="preserve">.” </w:t>
      </w:r>
    </w:p>
    <w:p w:rsidR="002D571E" w:rsidRDefault="002D571E" w:rsidP="002D571E">
      <w:pPr>
        <w:tabs>
          <w:tab w:val="left" w:pos="5415"/>
        </w:tabs>
      </w:pPr>
      <w:r>
        <w:tab/>
      </w:r>
    </w:p>
    <w:p w:rsidR="002D571E" w:rsidRDefault="002D571E" w:rsidP="002D571E"/>
    <w:p w:rsidR="002D571E" w:rsidRPr="00D05E1A" w:rsidRDefault="002D571E" w:rsidP="002D571E">
      <w:pPr>
        <w:pStyle w:val="Heading4"/>
      </w:pPr>
      <w:r w:rsidRPr="00D05E1A">
        <w:t>US-Saudi alliance is fragile now – transactional benefits keep it together</w:t>
      </w:r>
    </w:p>
    <w:p w:rsidR="002D571E" w:rsidRPr="00D05E1A" w:rsidRDefault="002D571E" w:rsidP="002D571E">
      <w:r w:rsidRPr="00D05E1A">
        <w:rPr>
          <w:rStyle w:val="Style13ptBold"/>
        </w:rPr>
        <w:t xml:space="preserve">Beauchamp 16 </w:t>
      </w:r>
      <w:r w:rsidRPr="00D05E1A">
        <w:rPr>
          <w:sz w:val="16"/>
          <w:szCs w:val="16"/>
        </w:rPr>
        <w:t xml:space="preserve">(Zack Beauchamp, senior correspondent at Vox, covers global politics and ideology, MSc from the London School of Economics in International Relations, 1-6-2016, "Beyond oil: the US-Saudi alliance, explained," Vox, </w:t>
      </w:r>
      <w:hyperlink r:id="rId55" w:history="1">
        <w:r w:rsidRPr="00D05E1A">
          <w:rPr>
            <w:rStyle w:val="Hyperlink"/>
            <w:sz w:val="16"/>
            <w:szCs w:val="16"/>
          </w:rPr>
          <w:t>https://www.vox.com/2016/1/6/10719728/us-saudi-arabia-allies</w:t>
        </w:r>
      </w:hyperlink>
      <w:r w:rsidRPr="00D05E1A">
        <w:rPr>
          <w:sz w:val="16"/>
          <w:szCs w:val="16"/>
        </w:rPr>
        <w:t>, accessed 7/26/19, //Guyer-</w:t>
      </w:r>
      <w:proofErr w:type="spellStart"/>
      <w:r w:rsidRPr="00D05E1A">
        <w:rPr>
          <w:sz w:val="16"/>
          <w:szCs w:val="16"/>
        </w:rPr>
        <w:t>HasanM</w:t>
      </w:r>
      <w:proofErr w:type="spellEnd"/>
      <w:r w:rsidRPr="00D05E1A">
        <w:rPr>
          <w:sz w:val="16"/>
          <w:szCs w:val="16"/>
        </w:rPr>
        <w:t>)</w:t>
      </w:r>
    </w:p>
    <w:p w:rsidR="002D571E" w:rsidRPr="00D05E1A" w:rsidRDefault="002D571E" w:rsidP="002D571E">
      <w:pPr>
        <w:rPr>
          <w:sz w:val="16"/>
        </w:rPr>
      </w:pPr>
      <w:r w:rsidRPr="00D05E1A">
        <w:rPr>
          <w:sz w:val="16"/>
        </w:rPr>
        <w:t xml:space="preserve">This speaks to an even more fundamental problem for </w:t>
      </w:r>
      <w:r w:rsidRPr="00D05E1A">
        <w:rPr>
          <w:rStyle w:val="StyleUnderline"/>
        </w:rPr>
        <w:t>the US-Saudi alliance: It's only as durable as the shared interests between the countries</w:t>
      </w:r>
      <w:r w:rsidRPr="00D05E1A">
        <w:rPr>
          <w:sz w:val="16"/>
        </w:rPr>
        <w:t xml:space="preserve">. US relationships with countries like the UK and Japan are about much more than interests and common enemies — they're about shared values, histories, and visions for the world. The US can't have that kind of alliance with an ultraconservative authoritarian theocracy. </w:t>
      </w:r>
      <w:r w:rsidRPr="00D05E1A">
        <w:rPr>
          <w:rStyle w:val="StyleUnderline"/>
        </w:rPr>
        <w:t>The Saudi alliance is fundamentally transactional: It's only as strong as the benefits both countries get out of it</w:t>
      </w:r>
      <w:r w:rsidRPr="00D05E1A">
        <w:rPr>
          <w:sz w:val="16"/>
        </w:rPr>
        <w:t xml:space="preserve">. America's role in the Saudi oil sector, the Soviet Union, and Saddam Hussein are gone; jihadism is still around, but it's not clear how long that will remain an issue that actually unites the two powers. To take one example, the US's top priority in Syria is defeating ISIS, while Saudi Arabia's is toppling Bashar al-Assad (an Iranian client). This leads the two countries to see issues such as the value of peace talks and arming the Syrian rebels very differently. Indeed, </w:t>
      </w:r>
      <w:r w:rsidRPr="00D05E1A">
        <w:rPr>
          <w:rStyle w:val="StyleUnderline"/>
        </w:rPr>
        <w:t>when the countries' interests are in conflict, each tends to go its own way. This is</w:t>
      </w:r>
      <w:r w:rsidRPr="00D05E1A">
        <w:rPr>
          <w:sz w:val="16"/>
        </w:rPr>
        <w:t xml:space="preserve"> exactly </w:t>
      </w:r>
      <w:r w:rsidRPr="00D05E1A">
        <w:rPr>
          <w:rStyle w:val="StyleUnderline"/>
        </w:rPr>
        <w:t xml:space="preserve">what happened with the </w:t>
      </w:r>
      <w:proofErr w:type="spellStart"/>
      <w:r w:rsidRPr="00D05E1A">
        <w:rPr>
          <w:rStyle w:val="StyleUnderline"/>
        </w:rPr>
        <w:t>Nimr</w:t>
      </w:r>
      <w:proofErr w:type="spellEnd"/>
      <w:r w:rsidRPr="00D05E1A">
        <w:rPr>
          <w:sz w:val="16"/>
        </w:rPr>
        <w:t xml:space="preserve"> al-</w:t>
      </w:r>
      <w:proofErr w:type="spellStart"/>
      <w:r w:rsidRPr="00D05E1A">
        <w:rPr>
          <w:sz w:val="16"/>
        </w:rPr>
        <w:t>Nimr</w:t>
      </w:r>
      <w:proofErr w:type="spellEnd"/>
      <w:r w:rsidRPr="00D05E1A">
        <w:rPr>
          <w:sz w:val="16"/>
        </w:rPr>
        <w:t xml:space="preserve"> </w:t>
      </w:r>
      <w:r w:rsidRPr="00D05E1A">
        <w:rPr>
          <w:rStyle w:val="StyleUnderline"/>
        </w:rPr>
        <w:t>execution: Saudi Arabia executed him in order to stoke anti-Shia sentiment</w:t>
      </w:r>
      <w:r w:rsidRPr="00D05E1A">
        <w:rPr>
          <w:sz w:val="16"/>
        </w:rPr>
        <w:t xml:space="preserve">, a crude attempt to shore up its support among domestic Sunnis and regional Sunni powers. </w:t>
      </w:r>
      <w:r w:rsidRPr="00D05E1A">
        <w:rPr>
          <w:rStyle w:val="StyleUnderline"/>
        </w:rPr>
        <w:t>From the Saudi point of view, these benefits outweighed the damage done to</w:t>
      </w:r>
      <w:r w:rsidRPr="00D05E1A">
        <w:rPr>
          <w:sz w:val="16"/>
        </w:rPr>
        <w:t xml:space="preserve"> its relationship with Shia Iran and </w:t>
      </w:r>
      <w:r w:rsidRPr="00D05E1A">
        <w:rPr>
          <w:rStyle w:val="StyleUnderline"/>
        </w:rPr>
        <w:t>America's efforts to coordinate a Syria peace deal</w:t>
      </w:r>
      <w:r w:rsidRPr="00D05E1A">
        <w:rPr>
          <w:sz w:val="16"/>
        </w:rPr>
        <w:t xml:space="preserve"> and region-wide front against ISIS. </w:t>
      </w:r>
      <w:r w:rsidRPr="00D05E1A">
        <w:rPr>
          <w:rStyle w:val="StyleUnderline"/>
        </w:rPr>
        <w:t>The United States</w:t>
      </w:r>
      <w:r w:rsidRPr="00D05E1A">
        <w:rPr>
          <w:sz w:val="16"/>
        </w:rPr>
        <w:t xml:space="preserve">, needless to say, </w:t>
      </w:r>
      <w:r w:rsidRPr="00D05E1A">
        <w:rPr>
          <w:rStyle w:val="StyleUnderline"/>
        </w:rPr>
        <w:t xml:space="preserve">sees things differently, and is thus quite upset about </w:t>
      </w:r>
      <w:proofErr w:type="spellStart"/>
      <w:r w:rsidRPr="00D05E1A">
        <w:rPr>
          <w:rStyle w:val="StyleUnderline"/>
        </w:rPr>
        <w:t>Nimr's</w:t>
      </w:r>
      <w:proofErr w:type="spellEnd"/>
      <w:r w:rsidRPr="00D05E1A">
        <w:rPr>
          <w:rStyle w:val="StyleUnderline"/>
        </w:rPr>
        <w:t xml:space="preserve"> execution</w:t>
      </w:r>
      <w:r w:rsidRPr="00D05E1A">
        <w:rPr>
          <w:sz w:val="16"/>
        </w:rPr>
        <w:t xml:space="preserve">. So the key question coming out of recent Saudi behaviors is this: </w:t>
      </w:r>
      <w:r w:rsidRPr="00D05E1A">
        <w:rPr>
          <w:rStyle w:val="StyleUnderline"/>
        </w:rPr>
        <w:t xml:space="preserve">Are the common interests </w:t>
      </w:r>
      <w:r w:rsidRPr="00D05E1A">
        <w:rPr>
          <w:sz w:val="16"/>
        </w:rPr>
        <w:t xml:space="preserve">that bind the United States and Saudi Arabia together </w:t>
      </w:r>
      <w:r w:rsidRPr="00D05E1A">
        <w:rPr>
          <w:rStyle w:val="StyleUnderline"/>
        </w:rPr>
        <w:t>more important than the conflicting interests</w:t>
      </w:r>
      <w:r w:rsidRPr="00D05E1A">
        <w:rPr>
          <w:sz w:val="16"/>
        </w:rPr>
        <w:t xml:space="preserve"> pushing them apart? </w:t>
      </w:r>
      <w:r w:rsidRPr="00D05E1A">
        <w:rPr>
          <w:rStyle w:val="StyleUnderline"/>
        </w:rPr>
        <w:t>The answer will determine just how strong this</w:t>
      </w:r>
      <w:r w:rsidRPr="00D05E1A">
        <w:rPr>
          <w:sz w:val="16"/>
        </w:rPr>
        <w:t xml:space="preserve"> decades-old </w:t>
      </w:r>
      <w:r w:rsidRPr="00D05E1A">
        <w:rPr>
          <w:rStyle w:val="StyleUnderline"/>
        </w:rPr>
        <w:t>alliance will be</w:t>
      </w:r>
      <w:r w:rsidRPr="00D05E1A">
        <w:rPr>
          <w:sz w:val="16"/>
        </w:rPr>
        <w:t xml:space="preserve"> in the coming years.</w:t>
      </w:r>
    </w:p>
    <w:p w:rsidR="002D571E" w:rsidRPr="00510F52" w:rsidRDefault="002D571E" w:rsidP="002D571E"/>
    <w:p w:rsidR="002D571E" w:rsidRDefault="002D571E" w:rsidP="002D571E">
      <w:pPr>
        <w:pStyle w:val="Heading2"/>
      </w:pPr>
      <w:r>
        <w:t>Links</w:t>
      </w:r>
    </w:p>
    <w:p w:rsidR="002D571E" w:rsidRDefault="002D571E" w:rsidP="002D571E">
      <w:pPr>
        <w:pStyle w:val="Heading3"/>
      </w:pPr>
      <w:r>
        <w:t xml:space="preserve">Arms Sales – Generic </w:t>
      </w:r>
    </w:p>
    <w:p w:rsidR="002D571E" w:rsidRDefault="002D571E" w:rsidP="002D571E">
      <w:pPr>
        <w:pStyle w:val="Heading4"/>
      </w:pPr>
      <w:r>
        <w:t xml:space="preserve">The link is magnified by the </w:t>
      </w:r>
      <w:r w:rsidRPr="00F26967">
        <w:rPr>
          <w:i/>
        </w:rPr>
        <w:t>shift</w:t>
      </w:r>
      <w:r>
        <w:t xml:space="preserve"> in US posture – reversing Trumps veto sends an international signal of a global shift away from our allies </w:t>
      </w:r>
    </w:p>
    <w:p w:rsidR="002D571E" w:rsidRDefault="002D571E" w:rsidP="002D571E">
      <w:pPr>
        <w:tabs>
          <w:tab w:val="left" w:pos="6570"/>
        </w:tabs>
      </w:pPr>
      <w:proofErr w:type="spellStart"/>
      <w:r w:rsidRPr="000E473D">
        <w:rPr>
          <w:rStyle w:val="Style13ptBold"/>
        </w:rPr>
        <w:t>Spindel</w:t>
      </w:r>
      <w:proofErr w:type="spellEnd"/>
      <w:r w:rsidRPr="000E473D">
        <w:rPr>
          <w:rStyle w:val="Style13ptBold"/>
        </w:rPr>
        <w:t xml:space="preserve"> 2018</w:t>
      </w:r>
      <w:r>
        <w:t xml:space="preserve"> (Jennifer </w:t>
      </w:r>
      <w:proofErr w:type="spellStart"/>
      <w:r>
        <w:t>Spindel</w:t>
      </w:r>
      <w:proofErr w:type="spellEnd"/>
      <w:r>
        <w:t xml:space="preserve">, Assistant Professor of International Security in the Department of International and Area Studies at the University of Oklahoma, "Beyond Military Power: The Symbolic Politics of Conventional Weapons Transfers", University of Minnesota Ph.D. dissertation. May 2018. Major: Political Science. Advisor: Ronald Krebs, </w:t>
      </w:r>
      <w:hyperlink r:id="rId56" w:history="1">
        <w:r w:rsidRPr="00762176">
          <w:rPr>
            <w:rStyle w:val="Hyperlink"/>
          </w:rPr>
          <w:t>https://conservancy.umn.edu/handle/11299/199011</w:t>
        </w:r>
      </w:hyperlink>
      <w:r>
        <w:t>, mmv)</w:t>
      </w:r>
    </w:p>
    <w:p w:rsidR="002D571E" w:rsidRPr="006A1C6E" w:rsidRDefault="002D571E" w:rsidP="002D571E">
      <w:pPr>
        <w:tabs>
          <w:tab w:val="left" w:pos="6570"/>
        </w:tabs>
        <w:rPr>
          <w:sz w:val="16"/>
        </w:rPr>
      </w:pPr>
      <w:r w:rsidRPr="006A1C6E">
        <w:rPr>
          <w:sz w:val="16"/>
        </w:rPr>
        <w:t xml:space="preserve">Unexpected Transfers: </w:t>
      </w:r>
      <w:r w:rsidRPr="00F26967">
        <w:rPr>
          <w:rStyle w:val="StyleUnderline"/>
        </w:rPr>
        <w:t>Upgrade and Downgrade Signals Transfers can be unexpected in either a positive or negative way, which correspond, respectively, with upgrade and downgrade signals</w:t>
      </w:r>
      <w:r w:rsidRPr="006A1C6E">
        <w:rPr>
          <w:sz w:val="16"/>
        </w:rPr>
        <w:t xml:space="preserve">. </w:t>
      </w:r>
      <w:r w:rsidRPr="00F26967">
        <w:rPr>
          <w:rStyle w:val="StyleUnderline"/>
        </w:rPr>
        <w:t>An absence of transfers between states that have substantial common interests is unexpected</w:t>
      </w:r>
      <w:r w:rsidRPr="006A1C6E">
        <w:rPr>
          <w:sz w:val="16"/>
        </w:rPr>
        <w:t xml:space="preserve">. To rely on the familiar example of the NATO allies, </w:t>
      </w:r>
      <w:r w:rsidRPr="00F26967">
        <w:rPr>
          <w:rStyle w:val="StyleUnderline"/>
        </w:rPr>
        <w:t>it would be very surprising if a NATO ally was denied the transfer of a weapon other allies possessed, or if a NATO ally decided to seek weapons from outside the alliance</w:t>
      </w:r>
      <w:r w:rsidRPr="006A1C6E">
        <w:rPr>
          <w:sz w:val="16"/>
        </w:rPr>
        <w:t xml:space="preserve">. </w:t>
      </w:r>
      <w:r w:rsidRPr="00F26967">
        <w:rPr>
          <w:rStyle w:val="StyleUnderline"/>
        </w:rPr>
        <w:t>The lack of transfer sends a downgrade signal: it is a visible interruption to the shared ties between the states</w:t>
      </w:r>
      <w:r w:rsidRPr="006A1C6E">
        <w:rPr>
          <w:sz w:val="16"/>
        </w:rPr>
        <w:t>.96</w:t>
      </w:r>
    </w:p>
    <w:p w:rsidR="002D571E" w:rsidRDefault="002D571E" w:rsidP="002D571E">
      <w:pPr>
        <w:tabs>
          <w:tab w:val="left" w:pos="5250"/>
          <w:tab w:val="left" w:pos="10560"/>
        </w:tabs>
      </w:pPr>
      <w:r>
        <w:t>Footnote beings</w:t>
      </w:r>
      <w:r>
        <w:tab/>
      </w:r>
      <w:r>
        <w:tab/>
      </w:r>
    </w:p>
    <w:p w:rsidR="002D571E" w:rsidRPr="006A1C6E" w:rsidRDefault="002D571E" w:rsidP="002D571E">
      <w:pPr>
        <w:tabs>
          <w:tab w:val="left" w:pos="6570"/>
        </w:tabs>
        <w:rPr>
          <w:sz w:val="16"/>
        </w:rPr>
      </w:pPr>
      <w:r w:rsidRPr="006A1C6E">
        <w:rPr>
          <w:sz w:val="16"/>
        </w:rPr>
        <w:t xml:space="preserve">96 Some might argue that </w:t>
      </w:r>
      <w:r w:rsidRPr="00F26967">
        <w:rPr>
          <w:rStyle w:val="StyleUnderline"/>
        </w:rPr>
        <w:t>the lack of a transfer in this condition is epiphenomenal to a larger strategic interest shift</w:t>
      </w:r>
      <w:r w:rsidRPr="006A1C6E">
        <w:rPr>
          <w:sz w:val="16"/>
        </w:rPr>
        <w:t xml:space="preserve"> (e.g., the US pivot to Asia might lead to fewer transfers to Europe). While it is plausible that the lack of a transfer might signal a downgrading of the states’ relationship, this should be a very rare case. </w:t>
      </w:r>
      <w:r w:rsidRPr="00F26967">
        <w:rPr>
          <w:rStyle w:val="StyleUnderline"/>
        </w:rPr>
        <w:t>States, even if undertaking a strategic shift, will still want their friends and allies to have advanced weaponry. Being seen to draw away from or downgrade the relationship with states with whom you share significant strategic interests could undermine the sender’s reputation as a reliable ally</w:t>
      </w:r>
      <w:r w:rsidRPr="006A1C6E">
        <w:rPr>
          <w:sz w:val="16"/>
        </w:rPr>
        <w:t>.</w:t>
      </w:r>
    </w:p>
    <w:p w:rsidR="002D571E" w:rsidRDefault="002D571E" w:rsidP="002D571E">
      <w:pPr>
        <w:tabs>
          <w:tab w:val="left" w:pos="3915"/>
        </w:tabs>
      </w:pPr>
      <w:r>
        <w:t>Footnotes ends</w:t>
      </w:r>
      <w:r>
        <w:tab/>
      </w:r>
    </w:p>
    <w:p w:rsidR="002D571E" w:rsidRPr="006A1C6E" w:rsidRDefault="002D571E" w:rsidP="002D571E">
      <w:pPr>
        <w:tabs>
          <w:tab w:val="left" w:pos="6570"/>
        </w:tabs>
        <w:rPr>
          <w:sz w:val="16"/>
        </w:rPr>
      </w:pPr>
      <w:r w:rsidRPr="006A1C6E">
        <w:rPr>
          <w:sz w:val="16"/>
        </w:rPr>
        <w:t xml:space="preserve">Downgrade signals can also come if the transfer is a mismatch with the receiver’s expectations. This can be caused by receiving a lower quantity or lower type of weapon, such as expecting fighter jets but receiving cargo planes. </w:t>
      </w:r>
      <w:r w:rsidRPr="00F26967">
        <w:rPr>
          <w:rStyle w:val="StyleUnderline"/>
        </w:rPr>
        <w:t>Mismatched transfers indicate a growing rift between the sender and receiver</w:t>
      </w:r>
      <w:r w:rsidRPr="006A1C6E">
        <w:rPr>
          <w:sz w:val="16"/>
        </w:rPr>
        <w:t xml:space="preserve">. Jordan, for example, expected to receive the F-104 Starfighter jet, a bling weapon, from the United States in 1967. It was instead sent a small number of backbone and blip weapons, including rifles and utility trucks, leading King Hussein to reconsider what he thought was a close US-Jordanian relationship. </w:t>
      </w:r>
      <w:r w:rsidRPr="00F26967">
        <w:rPr>
          <w:rStyle w:val="StyleUnderline"/>
        </w:rPr>
        <w:t>Importantly, a downgrade signal can be initiated by the sender or the receiver of a weapon. The sender can choose to prevent the receiver from acquiring a weapon, or the receiver can rebuff offers. The downgrade signal is sent regardless</w:t>
      </w:r>
      <w:r w:rsidRPr="006A1C6E">
        <w:rPr>
          <w:sz w:val="16"/>
        </w:rPr>
        <w:t>. For example, in March 2015, Sweden decided not to negotiate a new defense agreement with Saudi Arabia, a move that signaled new tensions and disputes between the two states.97</w:t>
      </w:r>
    </w:p>
    <w:p w:rsidR="002D571E" w:rsidRPr="002D571E" w:rsidRDefault="002D571E" w:rsidP="002D571E"/>
    <w:p w:rsidR="002D571E" w:rsidRPr="00F26967" w:rsidRDefault="002D571E" w:rsidP="002D571E">
      <w:pPr>
        <w:pStyle w:val="Heading4"/>
      </w:pPr>
      <w:r>
        <w:t xml:space="preserve">Arms sales send signals of commitment – ending them would signal a shift toward abandonment </w:t>
      </w:r>
    </w:p>
    <w:p w:rsidR="002D571E" w:rsidRDefault="002D571E" w:rsidP="002D571E">
      <w:pPr>
        <w:tabs>
          <w:tab w:val="left" w:pos="6570"/>
        </w:tabs>
      </w:pPr>
      <w:proofErr w:type="spellStart"/>
      <w:r w:rsidRPr="000E473D">
        <w:rPr>
          <w:rStyle w:val="Style13ptBold"/>
        </w:rPr>
        <w:t>Spindel</w:t>
      </w:r>
      <w:proofErr w:type="spellEnd"/>
      <w:r w:rsidRPr="000E473D">
        <w:rPr>
          <w:rStyle w:val="Style13ptBold"/>
        </w:rPr>
        <w:t xml:space="preserve"> 2018</w:t>
      </w:r>
      <w:r>
        <w:t xml:space="preserve"> (Jennifer </w:t>
      </w:r>
      <w:proofErr w:type="spellStart"/>
      <w:r>
        <w:t>Spindel</w:t>
      </w:r>
      <w:proofErr w:type="spellEnd"/>
      <w:r>
        <w:t xml:space="preserve">, Assistant Professor of International Security in the Department of International and Area Studies at the University of Oklahoma, "Beyond Military Power: The Symbolic Politics of Conventional Weapons Transfers", University of Minnesota Ph.D. dissertation. May 2018. Major: Political Science. Advisor: Ronald Krebs, </w:t>
      </w:r>
      <w:hyperlink r:id="rId57" w:history="1">
        <w:r w:rsidRPr="00762176">
          <w:rPr>
            <w:rStyle w:val="Hyperlink"/>
          </w:rPr>
          <w:t>https://conservancy.umn.edu/handle/11299/199011</w:t>
        </w:r>
      </w:hyperlink>
      <w:r>
        <w:t>, mmv)</w:t>
      </w:r>
    </w:p>
    <w:p w:rsidR="002D571E" w:rsidRPr="006A1C6E" w:rsidRDefault="002D571E" w:rsidP="002D571E">
      <w:pPr>
        <w:tabs>
          <w:tab w:val="left" w:pos="6570"/>
        </w:tabs>
        <w:rPr>
          <w:sz w:val="16"/>
        </w:rPr>
      </w:pPr>
      <w:r w:rsidRPr="00F26967">
        <w:rPr>
          <w:rStyle w:val="StyleUnderline"/>
        </w:rPr>
        <w:t>Weapons transfers are intimately linked to foreign policy and grand strategy because they reveal information about the political relationship between the sender and receiver. To actors in the international system, weapons are credible signals of alignment and intentions, even when the weapon does not affect the relative balance of power</w:t>
      </w:r>
      <w:r w:rsidRPr="006A1C6E">
        <w:rPr>
          <w:sz w:val="16"/>
        </w:rPr>
        <w:t xml:space="preserve">. State leaders and policymakers have long observed that weapons transfers have effects beyond the military balance. Scholarly assessments of the consequences of arms transfers have not incorporated this insight, and thus reaches contradictory conclusions: arms might increase the likelihood of conflict, or decrease it; arms might build alliance trust, or they might undermine it; or, they might have no independent effect on state behavior whatsoever.54 </w:t>
      </w:r>
      <w:r w:rsidRPr="00F26967">
        <w:rPr>
          <w:rStyle w:val="StyleUnderline"/>
        </w:rPr>
        <w:t>I argue that weapons affect a state’s military power and send signals about the relationship between the sending and receiving state. The signals sent by weapons transfers help states differentiate between close friends, acquaintances, and opponents in a manner that is clear and comprehensible in an otherwise noisy international system</w:t>
      </w:r>
      <w:r w:rsidRPr="006A1C6E">
        <w:rPr>
          <w:sz w:val="16"/>
        </w:rPr>
        <w:t xml:space="preserve">. These political signals have observable effects on a state’s foreign policy behavior. </w:t>
      </w:r>
      <w:r w:rsidRPr="00F26967">
        <w:rPr>
          <w:rStyle w:val="StyleUnderline"/>
        </w:rPr>
        <w:t>Weapons are intimately linked to grand strategy and foreign policy because they create two types of power</w:t>
      </w:r>
      <w:r w:rsidRPr="006A1C6E">
        <w:rPr>
          <w:sz w:val="16"/>
        </w:rPr>
        <w:t xml:space="preserve">.55 Weapons most clearly provide material power, enabling a state to more credibly make coercive threats or undertake forceful diplomatic actions because of increased capabilities. </w:t>
      </w:r>
      <w:r w:rsidRPr="00F26967">
        <w:rPr>
          <w:rStyle w:val="StyleUnderline"/>
        </w:rPr>
        <w:t>Weapons transfers are also signals of political ties, which creates a more diffuse, relational power. Weapons transfers signal the extent and depth of states’ political alignments, and can even sort states in intra-group status hierarchies</w:t>
      </w:r>
      <w:r w:rsidRPr="006A1C6E">
        <w:rPr>
          <w:sz w:val="16"/>
        </w:rPr>
        <w:t xml:space="preserve">. </w:t>
      </w:r>
      <w:r w:rsidRPr="00F26967">
        <w:rPr>
          <w:rStyle w:val="StyleUnderline"/>
        </w:rPr>
        <w:t>Weapons transfers are bright lines against the noisy (and sticky) background that is state’s broader political networks</w:t>
      </w:r>
      <w:r w:rsidRPr="006A1C6E">
        <w:rPr>
          <w:sz w:val="16"/>
        </w:rPr>
        <w:t xml:space="preserve">. They affect the shape of and tensions in the network. </w:t>
      </w:r>
      <w:r w:rsidRPr="00F26967">
        <w:rPr>
          <w:rStyle w:val="StyleUnderline"/>
        </w:rPr>
        <w:t>State leaders use the ties created by weapons transfers as a convenient shortcut for understanding how states are related to one another, where the center of power is located, and the relative power of one group of states compared to another</w:t>
      </w:r>
      <w:r w:rsidRPr="006A1C6E">
        <w:rPr>
          <w:sz w:val="16"/>
        </w:rPr>
        <w:t xml:space="preserve">. In focusing on the signals sent by weapons transfers, I show, for example, that </w:t>
      </w:r>
      <w:r w:rsidRPr="00F26967">
        <w:rPr>
          <w:rStyle w:val="StyleUnderline"/>
        </w:rPr>
        <w:t>some transfers facilitate cooperation, while other transfers incentivize prevention or aggression</w:t>
      </w:r>
      <w:r w:rsidRPr="006A1C6E">
        <w:rPr>
          <w:sz w:val="16"/>
        </w:rPr>
        <w:t xml:space="preserve">. These foreign policy outcomes, determined by the signal sent by weapons transfers, more generally show the importance of the symbols and signals that make and unmake relations that constitute world politics. As the following empirical chapters show, without an analysis of the political effects of weapons transfers, explanations of international political outcomes are incomplete. Chapter three, on India and Pakistan, shows how weapons transfers can moderate a revisionist state’s impulses to take advantage of its weakened neighbor. The chapter on the Middle East offers a revised explanation for the 1967 war, focusing on the arms transfers that fueled uncertainty about political relationships. Chapter five demonstrates how weapons transfers expand foreign policy options available to states by allowing them to hold on to otherwise contradictory relationships. </w:t>
      </w:r>
      <w:r w:rsidRPr="00F26967">
        <w:rPr>
          <w:rStyle w:val="StyleUnderline"/>
        </w:rPr>
        <w:t>The US used transfers to simultaneously reassure Taiwan and deter China – the foundation of the policy of strategic ambiguity. Finally, chapter six shows that states remain sensitive to and interested in arms signals even when the state can produce its own weapons. These cases are specific instances of more general patterns in which weapons transfers have a causal effect on state behavior</w:t>
      </w:r>
      <w:r w:rsidRPr="006A1C6E">
        <w:rPr>
          <w:sz w:val="16"/>
        </w:rPr>
        <w:t xml:space="preserve">. It is these political effects, and how they explain foreign policy decisions, that are the focus of the remainder of this chapter. </w:t>
      </w:r>
      <w:r w:rsidRPr="00F26967">
        <w:rPr>
          <w:rStyle w:val="StyleUnderline"/>
        </w:rPr>
        <w:t>This chapter develops an explanation of foreign policy behavior based on signals sent through international conventional weapons transfers</w:t>
      </w:r>
      <w:r w:rsidRPr="006A1C6E">
        <w:rPr>
          <w:sz w:val="16"/>
        </w:rPr>
        <w:t xml:space="preserve">. First, I situate my discussion of arms as signals within existing scholarship. Second, I go beyond existing literature by explicitly and systematically building a theory of the political effects of weapons transfers. Third, I discuss scope conditions for this theory. Fourth, I show the broader theoretical significance of this theory with respect to foreign policy, signaling, and hierarchies in international security. I conclude with a discussion of case selection and concept analysis. POLITICAL RELATIONSHIPS AND ARMS TRANSFERS What do weapons do for a state? While existing literature acknowledges that states can seek weapons for purposes beyond relative capabilities, there is not yet a coherent description of the political effects of arms transfers. Scholarship generally treats “conventional weapons” as a monolithic category, overlooking differences between planes, tanks, and ICBMs. Any first step toward creating a typology of weapons must therefore take into account the different functions and perceptions of weapons. Weapons quite obviously affect relative capabilities. Greater capabilities give a state increased ability to coerce its adversaries or to conduct military operations. However, the effects of capabilities are not universal. A tank enables a very different type of fighting than long-range bombers; a refueling plane is quite different from a submarine. A logical first cut for differentiating among types of weapons is based on their military utility. Second, scholars have a sense that weapons can be acquired for reasons other than relative capabilities, but have not explored these purposes. With the exception of ambiguous statements that some weapons are more “symbolic” than others, non-military reasons for weapons acquisition are, in the conventional realm, largely ignored. Linguistic politics approaches suggest the salient point of information is the name of the weapon,56 whereas others have argued the weapon itself is a symbol, and that supersonic aircraft are particularly notable because they are “expensive, visible, and get a great deal of attention in the policy-making process.”57 Other weapons thought to receive significant attention are submarines and main battle tanks.58 It’s not clear, though, why submarines, supersonic aircraft, and tanks are conceptually distinct from other types of weapons. </w:t>
      </w:r>
      <w:r w:rsidRPr="00F26967">
        <w:rPr>
          <w:rStyle w:val="StyleUnderline"/>
        </w:rPr>
        <w:t>There is, however, a sense that weapons can be used as political signals. Arms can be part of a reciprocal agreement for some other good, or they can be a means of gaining influence in the receiving state</w:t>
      </w:r>
      <w:r w:rsidRPr="006A1C6E">
        <w:rPr>
          <w:sz w:val="16"/>
        </w:rPr>
        <w:t xml:space="preserve">.59 As I show later, </w:t>
      </w:r>
      <w:r w:rsidRPr="00F26967">
        <w:rPr>
          <w:rStyle w:val="StyleUnderline"/>
        </w:rPr>
        <w:t>weapons are long-term investments and providing (or denying) new technologies to a state is a central process in the development of status hierarchies</w:t>
      </w:r>
      <w:r w:rsidRPr="006A1C6E">
        <w:rPr>
          <w:sz w:val="16"/>
        </w:rPr>
        <w:t xml:space="preserve">. Unlike iPads, new fighter jet models are not released every year. </w:t>
      </w:r>
      <w:r w:rsidRPr="00F26967">
        <w:rPr>
          <w:rStyle w:val="StyleUnderline"/>
        </w:rPr>
        <w:t>The transfer of high-tech weapons thus creates durable status hierarchies between and within groups of states. Additionally, arms can send signals ranging from “gestures of political support,” to friendship and trust, to signals of technological modernity</w:t>
      </w:r>
      <w:r w:rsidRPr="006A1C6E">
        <w:rPr>
          <w:sz w:val="16"/>
        </w:rPr>
        <w:t xml:space="preserve">.60 In sum, arms can do things, but there is no consensus about which arms or what things. </w:t>
      </w:r>
      <w:r w:rsidRPr="00F26967">
        <w:rPr>
          <w:rStyle w:val="StyleUnderline"/>
        </w:rPr>
        <w:t>There is also a startling lack of attention to the decision not to sell arms, even though withholding arms can be an act of great political import</w:t>
      </w:r>
      <w:r w:rsidRPr="006A1C6E">
        <w:rPr>
          <w:sz w:val="16"/>
        </w:rPr>
        <w:t>. Freedman is a rare exception, accurately observing that, “</w:t>
      </w:r>
      <w:r w:rsidRPr="00F26967">
        <w:rPr>
          <w:rStyle w:val="StyleUnderline"/>
        </w:rPr>
        <w:t>though only limited political benefits can normally be expected from agreeing to sell arms, since this is seen in commercial terms, refusing to sell arms is a major political act. It appears as a calculated insult, reflecting on the stability, trust, and credit-worthiness, or technical competence of the would-be recipient</w:t>
      </w:r>
      <w:r w:rsidRPr="006A1C6E">
        <w:rPr>
          <w:sz w:val="16"/>
        </w:rPr>
        <w:t xml:space="preserve">.”61 However, </w:t>
      </w:r>
      <w:r w:rsidRPr="00F26967">
        <w:rPr>
          <w:rStyle w:val="StyleUnderline"/>
        </w:rPr>
        <w:t>other researchers have not pursued this line of thinking, perhaps because the usual databases focus on the arms transfers that come to fruition. Since withholding arms means a transfer does not appear in these databases, the act is usually ignored</w:t>
      </w:r>
      <w:r w:rsidRPr="006A1C6E">
        <w:rPr>
          <w:sz w:val="16"/>
        </w:rPr>
        <w:t xml:space="preserve">.62 </w:t>
      </w:r>
    </w:p>
    <w:p w:rsidR="002D571E" w:rsidRDefault="002D571E" w:rsidP="002D571E"/>
    <w:p w:rsidR="002D571E" w:rsidRPr="002D571E" w:rsidRDefault="002D571E" w:rsidP="002D571E"/>
    <w:p w:rsidR="002D571E" w:rsidRDefault="002D571E" w:rsidP="002D571E">
      <w:pPr>
        <w:pStyle w:val="Heading4"/>
      </w:pPr>
      <w:r>
        <w:t>Arms Sales K2 strong alliances</w:t>
      </w:r>
    </w:p>
    <w:p w:rsidR="002D571E" w:rsidRDefault="002D571E" w:rsidP="002D571E">
      <w:pPr>
        <w:rPr>
          <w:sz w:val="20"/>
          <w:szCs w:val="20"/>
        </w:rPr>
      </w:pPr>
      <w:proofErr w:type="spellStart"/>
      <w:r>
        <w:rPr>
          <w:rStyle w:val="Style13ptBold"/>
        </w:rPr>
        <w:t>Svet</w:t>
      </w:r>
      <w:proofErr w:type="spellEnd"/>
      <w:r>
        <w:rPr>
          <w:rStyle w:val="Style13ptBold"/>
        </w:rPr>
        <w:t xml:space="preserve"> 2017 </w:t>
      </w:r>
      <w:r>
        <w:rPr>
          <w:rStyle w:val="Style13ptBold"/>
          <w:sz w:val="20"/>
          <w:szCs w:val="20"/>
        </w:rPr>
        <w:t>(Oleg; Senior Defense Analyst, Military Legislative Assistant, Irregular Warfare Analyst; November 10</w:t>
      </w:r>
      <w:r w:rsidRPr="00E079C8">
        <w:rPr>
          <w:rStyle w:val="Style13ptBold"/>
          <w:sz w:val="20"/>
          <w:szCs w:val="20"/>
          <w:vertAlign w:val="superscript"/>
        </w:rPr>
        <w:t>th</w:t>
      </w:r>
      <w:r>
        <w:rPr>
          <w:rStyle w:val="Style13ptBold"/>
          <w:sz w:val="20"/>
          <w:szCs w:val="20"/>
        </w:rPr>
        <w:t>, 2017; “#Reviewing Exporting Security; America’s Shift fro</w:t>
      </w:r>
      <w:r w:rsidRPr="0059549F">
        <w:rPr>
          <w:rStyle w:val="Style13ptBold"/>
          <w:sz w:val="20"/>
          <w:szCs w:val="20"/>
        </w:rPr>
        <w:t xml:space="preserve">m Confrontation to Cooperation”; </w:t>
      </w:r>
      <w:hyperlink r:id="rId58" w:history="1">
        <w:r w:rsidRPr="0059549F">
          <w:rPr>
            <w:rStyle w:val="Hyperlink"/>
            <w:sz w:val="20"/>
            <w:szCs w:val="20"/>
          </w:rPr>
          <w:t>https://thestrategybridge.org/the-bridge?author=597c7f35ebbd1ad69439f2ec</w:t>
        </w:r>
      </w:hyperlink>
      <w:r w:rsidRPr="0059549F">
        <w:rPr>
          <w:sz w:val="20"/>
          <w:szCs w:val="20"/>
        </w:rPr>
        <w:t>; Accessed July 26, 2019; Katie)</w:t>
      </w:r>
    </w:p>
    <w:p w:rsidR="002D571E" w:rsidRPr="00E41601" w:rsidRDefault="002D571E" w:rsidP="002D571E">
      <w:pPr>
        <w:rPr>
          <w:rStyle w:val="Style13ptBold"/>
          <w:b w:val="0"/>
          <w:bCs w:val="0"/>
          <w:sz w:val="16"/>
        </w:rPr>
      </w:pPr>
      <w:r w:rsidRPr="00E41601">
        <w:rPr>
          <w:rStyle w:val="Style13ptBold"/>
          <w:b w:val="0"/>
          <w:sz w:val="16"/>
        </w:rPr>
        <w:t xml:space="preserve">Filling a foreign country's military capability gaps normally implies exporting American arms and training—or, in the euphemistic parlance of the U.S. government, supplying recipients with defense articles and services. </w:t>
      </w:r>
      <w:r w:rsidRPr="00E41601">
        <w:rPr>
          <w:rStyle w:val="Style13ptBold"/>
          <w:b w:val="0"/>
          <w:sz w:val="22"/>
          <w:u w:val="single"/>
        </w:rPr>
        <w:t>On any given day, thousands of American advisors, trainers, planners, and technical experts</w:t>
      </w:r>
      <w:r w:rsidRPr="00E41601">
        <w:rPr>
          <w:rStyle w:val="Style13ptBold"/>
          <w:b w:val="0"/>
          <w:sz w:val="16"/>
        </w:rPr>
        <w:t>—flown in on a rotational-basis—</w:t>
      </w:r>
      <w:r w:rsidRPr="00E41601">
        <w:rPr>
          <w:rStyle w:val="Style13ptBold"/>
          <w:b w:val="0"/>
          <w:sz w:val="22"/>
          <w:u w:val="single"/>
        </w:rPr>
        <w:t>can be found scattered around the world filling these gaps: training border guards to enhance border security; transferring military equipment; providing technical assistance on the latest combat aircraft; and organizing and leading multinational exercises on the high-seas to make foreign armies, navies, and air forces stronger, and preferably more interoperable with America’s armed forces</w:t>
      </w:r>
      <w:r w:rsidRPr="00E41601">
        <w:rPr>
          <w:rStyle w:val="Style13ptBold"/>
          <w:b w:val="0"/>
          <w:sz w:val="16"/>
        </w:rPr>
        <w:t xml:space="preserve">. In general, </w:t>
      </w:r>
      <w:r w:rsidRPr="00E41601">
        <w:rPr>
          <w:rStyle w:val="Style13ptBold"/>
          <w:b w:val="0"/>
          <w:sz w:val="22"/>
          <w:u w:val="single"/>
        </w:rPr>
        <w:t>the U.S. military aims to train others to enable them to fight in furtherance of both their own and America's interests</w:t>
      </w:r>
      <w:r w:rsidRPr="00E41601">
        <w:rPr>
          <w:rStyle w:val="Style13ptBold"/>
          <w:b w:val="0"/>
          <w:sz w:val="16"/>
        </w:rPr>
        <w:t xml:space="preserve">. There is no pure altruism in international relations. Security cooperation is a critical instrument of American statecraft. Thus </w:t>
      </w:r>
      <w:r w:rsidRPr="00E41601">
        <w:rPr>
          <w:rStyle w:val="Style13ptBold"/>
          <w:b w:val="0"/>
          <w:sz w:val="22"/>
          <w:u w:val="single"/>
        </w:rPr>
        <w:t>the U.S. provides allies with military training and equipment in</w:t>
      </w:r>
      <w:r w:rsidRPr="00E41601">
        <w:rPr>
          <w:rStyle w:val="Style13ptBold"/>
          <w:b w:val="0"/>
          <w:sz w:val="16"/>
        </w:rPr>
        <w:t xml:space="preserve"> western and northern Europe to deter Russia, in Asia to balance China, in Latin America to fight organized crime, in the Persian Gulf to counter Iranian influence, and </w:t>
      </w:r>
      <w:r w:rsidRPr="00E41601">
        <w:rPr>
          <w:rStyle w:val="Style13ptBold"/>
          <w:b w:val="0"/>
          <w:sz w:val="22"/>
          <w:u w:val="single"/>
        </w:rPr>
        <w:t>the Middle East to degrade terrorist networks.</w:t>
      </w:r>
      <w:r w:rsidRPr="00E41601">
        <w:rPr>
          <w:rStyle w:val="Style13ptBold"/>
          <w:b w:val="0"/>
          <w:sz w:val="16"/>
        </w:rPr>
        <w:t xml:space="preserve"> Because it is an ally-rich country, and those allies often have interests in line with those of the U.S., </w:t>
      </w:r>
      <w:r w:rsidRPr="00E41601">
        <w:rPr>
          <w:rStyle w:val="Style13ptBold"/>
          <w:b w:val="0"/>
          <w:sz w:val="22"/>
          <w:u w:val="single"/>
        </w:rPr>
        <w:t xml:space="preserve">America can count on other nations—with a bit of help from Washington—to carry out the aforementioned tasks. </w:t>
      </w:r>
      <w:proofErr w:type="spellStart"/>
      <w:r w:rsidRPr="00E41601">
        <w:rPr>
          <w:rStyle w:val="Style13ptBold"/>
          <w:b w:val="0"/>
          <w:sz w:val="22"/>
          <w:u w:val="single"/>
        </w:rPr>
        <w:t>Reveron</w:t>
      </w:r>
      <w:proofErr w:type="spellEnd"/>
      <w:r w:rsidRPr="00E41601">
        <w:rPr>
          <w:rStyle w:val="Style13ptBold"/>
          <w:b w:val="0"/>
          <w:sz w:val="22"/>
          <w:u w:val="single"/>
        </w:rPr>
        <w:t xml:space="preserve"> argues America’s approach to security cooperation has been largely effective</w:t>
      </w:r>
      <w:r w:rsidRPr="00E41601">
        <w:rPr>
          <w:rStyle w:val="Style13ptBold"/>
          <w:b w:val="0"/>
          <w:sz w:val="16"/>
        </w:rPr>
        <w:t xml:space="preserve">. He points out that over the past few decades the </w:t>
      </w:r>
      <w:r w:rsidRPr="00E41601">
        <w:rPr>
          <w:rStyle w:val="Style13ptBold"/>
          <w:b w:val="0"/>
          <w:sz w:val="22"/>
          <w:u w:val="single"/>
        </w:rPr>
        <w:t>U.S. military has brought twelve countries in Europe up to NATO standards</w:t>
      </w:r>
      <w:r w:rsidRPr="00E41601">
        <w:rPr>
          <w:rStyle w:val="Style13ptBold"/>
          <w:b w:val="0"/>
          <w:sz w:val="16"/>
        </w:rPr>
        <w:t>, thereby bolstering U.S. prospects for containing Russian expansionism. In the Balkans, he believes security cooperation has built military forces in Kosovo and Bosnia that, along with the presence of international peacekeeping troops, have prevented the powder keg of Europe from erupting. He also points out that from South America to Southeast Asia American military aid has helped Colombia, the Philippines, and other states effectively confront insurgencies, terrorism, and transnational organized crime.</w:t>
      </w:r>
    </w:p>
    <w:p w:rsidR="002D571E" w:rsidRDefault="002D571E" w:rsidP="002D571E">
      <w:pPr>
        <w:rPr>
          <w:rFonts w:asciiTheme="minorHAnsi" w:hAnsiTheme="minorHAnsi" w:cstheme="minorHAnsi"/>
          <w:sz w:val="12"/>
          <w:szCs w:val="24"/>
        </w:rPr>
      </w:pPr>
    </w:p>
    <w:p w:rsidR="002D571E" w:rsidRDefault="002D571E" w:rsidP="002D571E">
      <w:pPr>
        <w:rPr>
          <w:rFonts w:asciiTheme="minorHAnsi" w:hAnsiTheme="minorHAnsi" w:cstheme="minorHAnsi"/>
          <w:sz w:val="12"/>
          <w:szCs w:val="24"/>
        </w:rPr>
      </w:pPr>
    </w:p>
    <w:p w:rsidR="002D571E" w:rsidRDefault="002D571E" w:rsidP="002D571E">
      <w:pPr>
        <w:rPr>
          <w:rFonts w:asciiTheme="minorHAnsi" w:hAnsiTheme="minorHAnsi" w:cstheme="minorHAnsi"/>
          <w:sz w:val="12"/>
          <w:szCs w:val="24"/>
        </w:rPr>
      </w:pPr>
    </w:p>
    <w:p w:rsidR="002D571E" w:rsidRDefault="002D571E" w:rsidP="002D571E">
      <w:pPr>
        <w:rPr>
          <w:rFonts w:asciiTheme="minorHAnsi" w:hAnsiTheme="minorHAnsi" w:cstheme="minorHAnsi"/>
          <w:sz w:val="12"/>
          <w:szCs w:val="24"/>
        </w:rPr>
      </w:pPr>
    </w:p>
    <w:p w:rsidR="002D571E" w:rsidRDefault="002D571E" w:rsidP="002D571E">
      <w:pPr>
        <w:rPr>
          <w:rFonts w:asciiTheme="minorHAnsi" w:hAnsiTheme="minorHAnsi" w:cstheme="minorHAnsi"/>
          <w:sz w:val="12"/>
          <w:szCs w:val="24"/>
        </w:rPr>
      </w:pPr>
    </w:p>
    <w:p w:rsidR="002D571E" w:rsidRPr="00E41601" w:rsidRDefault="002D571E" w:rsidP="002D571E">
      <w:pPr>
        <w:pStyle w:val="Heading4"/>
        <w:rPr>
          <w:rStyle w:val="Style13ptBold"/>
          <w:b/>
          <w:bCs w:val="0"/>
        </w:rPr>
      </w:pPr>
      <w:r w:rsidRPr="00E41601">
        <w:rPr>
          <w:rStyle w:val="Style13ptBold"/>
          <w:b/>
        </w:rPr>
        <w:t>Good arms deals bolster alliances</w:t>
      </w:r>
    </w:p>
    <w:p w:rsidR="002D571E" w:rsidRPr="00E41601" w:rsidRDefault="002D571E" w:rsidP="002D571E">
      <w:pPr>
        <w:rPr>
          <w:b/>
        </w:rPr>
      </w:pPr>
      <w:r>
        <w:rPr>
          <w:rStyle w:val="Style13ptBold"/>
        </w:rPr>
        <w:t xml:space="preserve">Thompson 18 </w:t>
      </w:r>
      <w:r w:rsidRPr="00E41601">
        <w:rPr>
          <w:rStyle w:val="Style13ptBold"/>
          <w:b w:val="0"/>
          <w:sz w:val="20"/>
          <w:szCs w:val="20"/>
        </w:rPr>
        <w:t xml:space="preserve">(Andrea; Andrea Thompson is Under Secretary for Arms Control and International Security at the U.S. State Department; December 9, 2018; “US undersecretary of state for arms control: Creating a flexible, effective foreign policy tool”; </w:t>
      </w:r>
      <w:hyperlink r:id="rId59" w:history="1">
        <w:r w:rsidRPr="00E41601">
          <w:rPr>
            <w:rStyle w:val="Hyperlink"/>
            <w:b/>
          </w:rPr>
          <w:t>https://www.defensenews.com/outlook/2018/12/10/us-undersecretary-of-state-for-arms-control-creating-a-flexible-effective-foreign-policy-tool/</w:t>
        </w:r>
      </w:hyperlink>
      <w:r w:rsidRPr="00E41601">
        <w:rPr>
          <w:b/>
        </w:rPr>
        <w:t xml:space="preserve"> ; Accessed July 26</w:t>
      </w:r>
      <w:r w:rsidRPr="00E41601">
        <w:rPr>
          <w:b/>
          <w:vertAlign w:val="superscript"/>
        </w:rPr>
        <w:t>th</w:t>
      </w:r>
      <w:r w:rsidRPr="00E41601">
        <w:rPr>
          <w:b/>
        </w:rPr>
        <w:t>, 2019; Katie)</w:t>
      </w:r>
    </w:p>
    <w:p w:rsidR="002D571E" w:rsidRPr="00E41601" w:rsidRDefault="002D571E" w:rsidP="002D571E">
      <w:pPr>
        <w:rPr>
          <w:rStyle w:val="Style13ptBold"/>
          <w:sz w:val="22"/>
          <w:u w:val="single"/>
        </w:rPr>
      </w:pPr>
      <w:r w:rsidRPr="00E41601">
        <w:rPr>
          <w:rStyle w:val="Style13ptBold"/>
          <w:sz w:val="22"/>
          <w:u w:val="single"/>
        </w:rPr>
        <w:t>Well-considered arms transfers can bolster the security of the United States and our allies and partners</w:t>
      </w:r>
      <w:r w:rsidRPr="00E41601">
        <w:rPr>
          <w:rStyle w:val="Style13ptBold"/>
          <w:sz w:val="16"/>
        </w:rPr>
        <w:t xml:space="preserve">. Examples include defending against external coercion and providing capabilities in support of shared security objectives, such as countering terrorism, trafficking and transnational organized crime. </w:t>
      </w:r>
      <w:r w:rsidRPr="00E41601">
        <w:rPr>
          <w:rStyle w:val="Style13ptBold"/>
          <w:sz w:val="22"/>
          <w:u w:val="single"/>
        </w:rPr>
        <w:t>They can forge and strengthen long-term relationships and enhance military interoperability. Arms transfers can help maintain the U.S. military’s technological advantages</w:t>
      </w:r>
      <w:r w:rsidRPr="00E41601">
        <w:rPr>
          <w:rStyle w:val="Style13ptBold"/>
          <w:sz w:val="16"/>
        </w:rPr>
        <w:t xml:space="preserve"> and lower its own procurement costs, </w:t>
      </w:r>
      <w:r w:rsidRPr="00E41601">
        <w:rPr>
          <w:rStyle w:val="Style13ptBold"/>
          <w:sz w:val="22"/>
          <w:u w:val="single"/>
        </w:rPr>
        <w:t>strengthen America’s manufacturing</w:t>
      </w:r>
      <w:r w:rsidRPr="00E41601">
        <w:rPr>
          <w:rStyle w:val="Style13ptBold"/>
          <w:sz w:val="16"/>
        </w:rPr>
        <w:t xml:space="preserve"> and defense-industrial base, </w:t>
      </w:r>
      <w:r w:rsidRPr="00E41601">
        <w:rPr>
          <w:rStyle w:val="Style13ptBold"/>
          <w:sz w:val="22"/>
          <w:u w:val="single"/>
        </w:rPr>
        <w:t>and even facilitate ally and partner efforts to reduce the risk of military operations causing civilian harm.</w:t>
      </w:r>
    </w:p>
    <w:p w:rsidR="002D571E" w:rsidRDefault="002D571E" w:rsidP="002D571E">
      <w:pPr>
        <w:rPr>
          <w:rStyle w:val="Style13ptBold"/>
          <w:b w:val="0"/>
          <w:bCs w:val="0"/>
          <w:sz w:val="25"/>
          <w:szCs w:val="25"/>
          <w:u w:val="single"/>
        </w:rPr>
      </w:pPr>
    </w:p>
    <w:p w:rsidR="002D571E" w:rsidRPr="00E47903" w:rsidRDefault="002D571E" w:rsidP="002D571E">
      <w:pPr>
        <w:rPr>
          <w:rStyle w:val="Style13ptBold"/>
          <w:b w:val="0"/>
          <w:bCs w:val="0"/>
          <w:sz w:val="25"/>
          <w:szCs w:val="25"/>
          <w:u w:val="single"/>
        </w:rPr>
      </w:pPr>
    </w:p>
    <w:p w:rsidR="002D571E" w:rsidRPr="00E41601" w:rsidRDefault="002D571E" w:rsidP="002D571E">
      <w:pPr>
        <w:pStyle w:val="Heading4"/>
      </w:pPr>
      <w:r w:rsidRPr="00E41601">
        <w:t>Arms sales create strong alliances- Poland proves</w:t>
      </w:r>
    </w:p>
    <w:p w:rsidR="002D571E" w:rsidRDefault="002D571E" w:rsidP="002D571E">
      <w:r>
        <w:rPr>
          <w:rStyle w:val="Style13ptBold"/>
        </w:rPr>
        <w:t xml:space="preserve">Thompson 18 </w:t>
      </w:r>
      <w:r>
        <w:rPr>
          <w:rStyle w:val="Style13ptBold"/>
          <w:sz w:val="20"/>
          <w:szCs w:val="20"/>
        </w:rPr>
        <w:t xml:space="preserve">(Andrea; Andrea Thompson is Under Secretary for Arms Control and International Security at the U.S. State Department; December 9, 2018; “US undersecretary of state for arms control: Creating a flexible, effective foreign policy tool”; </w:t>
      </w:r>
      <w:hyperlink r:id="rId60" w:history="1">
        <w:r w:rsidRPr="0001528B">
          <w:rPr>
            <w:rStyle w:val="Hyperlink"/>
          </w:rPr>
          <w:t>https://www.defensenews.com/outlook/2018/12/10/us-undersecretary-of-state-for-arms-control-creating-a-flexible-effective-foreign-policy-tool/</w:t>
        </w:r>
      </w:hyperlink>
      <w:r>
        <w:t xml:space="preserve"> ; Accessed July 26</w:t>
      </w:r>
      <w:r w:rsidRPr="000E6CBE">
        <w:rPr>
          <w:vertAlign w:val="superscript"/>
        </w:rPr>
        <w:t>th</w:t>
      </w:r>
      <w:r>
        <w:t>, 2019; Katie)</w:t>
      </w:r>
    </w:p>
    <w:p w:rsidR="002D571E" w:rsidRPr="00E41601" w:rsidRDefault="002D571E" w:rsidP="002D571E">
      <w:pPr>
        <w:rPr>
          <w:u w:val="single"/>
        </w:rPr>
      </w:pPr>
      <w:r w:rsidRPr="00E41601">
        <w:rPr>
          <w:sz w:val="16"/>
        </w:rPr>
        <w:t xml:space="preserve">For instance, </w:t>
      </w:r>
      <w:r w:rsidRPr="00E41601">
        <w:rPr>
          <w:u w:val="single"/>
        </w:rPr>
        <w:t>Polish procurement of the Patriot air and missile defense system will increase the defensive capabilities</w:t>
      </w:r>
      <w:r w:rsidRPr="00E41601">
        <w:rPr>
          <w:sz w:val="16"/>
        </w:rPr>
        <w:t xml:space="preserve"> of the Polish military </w:t>
      </w:r>
      <w:r w:rsidRPr="00E41601">
        <w:rPr>
          <w:u w:val="single"/>
        </w:rPr>
        <w:t>to guard against hostile aggression while also shielding NATO allies</w:t>
      </w:r>
      <w:r w:rsidRPr="00E41601">
        <w:rPr>
          <w:sz w:val="16"/>
        </w:rPr>
        <w:t xml:space="preserve"> who often train and operate within Poland’s borders. Poland’s investment in its F-16 fighter program enhances Poland’s ability to provide for its own territorial defense and support coalition operations. </w:t>
      </w:r>
      <w:r w:rsidRPr="00E41601">
        <w:rPr>
          <w:u w:val="single"/>
        </w:rPr>
        <w:t>In a gesture that is emblematic of our defense trade relationship, the Polish government has invited the United States to be the lead nation in the 2019 International Defense Industry Exhibition in Kielce, a role we have enthusiastically accepted</w:t>
      </w:r>
      <w:r w:rsidRPr="00E41601">
        <w:rPr>
          <w:sz w:val="16"/>
        </w:rPr>
        <w:t>. On that same trip, but in a very different context</w:t>
      </w:r>
      <w:r w:rsidRPr="00E41601">
        <w:rPr>
          <w:u w:val="single"/>
        </w:rPr>
        <w:t>, I saw how U.S. arms transfers bolster our relationship with a key partner in the Middle East,</w:t>
      </w:r>
      <w:r w:rsidRPr="00E41601">
        <w:rPr>
          <w:sz w:val="16"/>
        </w:rPr>
        <w:t xml:space="preserve"> the Hashemite Kingdom of Jordan. </w:t>
      </w:r>
      <w:r w:rsidRPr="00E41601">
        <w:rPr>
          <w:u w:val="single"/>
        </w:rPr>
        <w:t>Our arms transfers</w:t>
      </w:r>
      <w:r w:rsidRPr="00E41601">
        <w:rPr>
          <w:sz w:val="16"/>
        </w:rPr>
        <w:t xml:space="preserve"> to Jordan assist the kingdom in performing its instrumental role as a leading partner in the coalition to degrade and defeat the Islamic State of Iraq and Syria, and </w:t>
      </w:r>
      <w:r w:rsidRPr="00E41601">
        <w:rPr>
          <w:u w:val="single"/>
        </w:rPr>
        <w:t>contribute to regional stability in ways that often go unrecognized.</w:t>
      </w:r>
    </w:p>
    <w:p w:rsidR="002D571E" w:rsidRPr="00510F52" w:rsidRDefault="002D571E" w:rsidP="002D571E"/>
    <w:p w:rsidR="002D571E" w:rsidRPr="002D571E" w:rsidRDefault="002D571E" w:rsidP="002D571E"/>
    <w:p w:rsidR="002D571E" w:rsidRDefault="002D571E" w:rsidP="002D571E">
      <w:pPr>
        <w:pStyle w:val="Heading3"/>
      </w:pPr>
      <w:r>
        <w:t>Arms Sales – Reverse Causal</w:t>
      </w:r>
    </w:p>
    <w:p w:rsidR="002D571E" w:rsidRPr="0021344C" w:rsidRDefault="002D571E" w:rsidP="002D571E">
      <w:pPr>
        <w:pStyle w:val="Heading4"/>
      </w:pPr>
      <w:r>
        <w:t xml:space="preserve">Ending arms sales decks the alliance, causes lash-out and international fill in  </w:t>
      </w:r>
    </w:p>
    <w:p w:rsidR="002D571E" w:rsidRPr="0021344C" w:rsidRDefault="002D571E" w:rsidP="002D571E">
      <w:r w:rsidRPr="0021344C">
        <w:rPr>
          <w:rStyle w:val="Style13ptBold"/>
        </w:rPr>
        <w:t>Rounds 2019</w:t>
      </w:r>
      <w:r w:rsidRPr="0021344C">
        <w:t xml:space="preserve"> (Ray Rounds, </w:t>
      </w:r>
      <w:r>
        <w:t xml:space="preserve">Ph.D. candidate at Georgetown University in International Relations, </w:t>
      </w:r>
      <w:r w:rsidRPr="0021344C">
        <w:t xml:space="preserve">"THE CASE AGAINST ARMS EMBARGOS, EVEN FOR SAUDI ARABIA", War on the Rocks, April 16 2019, </w:t>
      </w:r>
      <w:hyperlink r:id="rId61" w:history="1">
        <w:r w:rsidRPr="00EE019B">
          <w:rPr>
            <w:rStyle w:val="Hyperlink"/>
          </w:rPr>
          <w:t>https://warontherocks.com/2019/04/the-case-against-arms-embargos-even-for-saudi-arabia/</w:t>
        </w:r>
      </w:hyperlink>
      <w:r>
        <w:t>, mmv)</w:t>
      </w:r>
    </w:p>
    <w:p w:rsidR="002D571E" w:rsidRPr="0021344C" w:rsidRDefault="002D571E" w:rsidP="002D571E">
      <w:pPr>
        <w:rPr>
          <w:sz w:val="16"/>
        </w:rPr>
      </w:pPr>
      <w:r w:rsidRPr="0021344C">
        <w:rPr>
          <w:sz w:val="16"/>
        </w:rPr>
        <w:t xml:space="preserve">One area in which U.S. President Donald Trump does not need to worry about making America great again is international arms sales. The United States accounts for 34 percent of all global arms sales (second place Russia remains a distant 23 percent), and has more than 40 defense companies in the top 100 globally. </w:t>
      </w:r>
      <w:r w:rsidRPr="0021344C">
        <w:rPr>
          <w:rStyle w:val="StyleUnderline"/>
        </w:rPr>
        <w:t>However, with civilian deaths caused by the Saudi-led war in Yemen estimated at between 16,000 and 50,000 by the end of 2018, calls for the United States to suspend arms sales to its largest client — Saudi Arabia — have understandably gained traction in both Congress and the public</w:t>
      </w:r>
      <w:r w:rsidRPr="0021344C">
        <w:rPr>
          <w:sz w:val="16"/>
        </w:rPr>
        <w:t xml:space="preserve">. More generally, several authors have penned articles in these virtual pages calling for more selective U.S. arms export decisions or outright embargos, governed less by economic motivations and more by concern about blowback, human rights, dispersion, and reducing technology transfer. I respectfully disagree with all of these recommendations. </w:t>
      </w:r>
      <w:r w:rsidRPr="0021344C">
        <w:rPr>
          <w:rStyle w:val="StyleUnderline"/>
        </w:rPr>
        <w:t>Whether it is delayed approval, as in the recent Kuwaiti F-18 purchase, an outright embargo</w:t>
      </w:r>
      <w:r w:rsidRPr="0021344C">
        <w:rPr>
          <w:sz w:val="16"/>
        </w:rPr>
        <w:t xml:space="preserve">, like Egyptian F-16s in 2013, </w:t>
      </w:r>
      <w:r w:rsidRPr="0021344C">
        <w:rPr>
          <w:rStyle w:val="StyleUnderline"/>
        </w:rPr>
        <w:t>or denial of technology transfer</w:t>
      </w:r>
      <w:r w:rsidRPr="0021344C">
        <w:rPr>
          <w:sz w:val="16"/>
        </w:rPr>
        <w:t xml:space="preserve">, as in the 2016 Turkish Patriot missile request, </w:t>
      </w:r>
      <w:r w:rsidRPr="0021344C">
        <w:rPr>
          <w:rStyle w:val="StyleUnderline"/>
        </w:rPr>
        <w:t>using the withholding of arms sales as a blunt force instrument of coercion is unlikely to produce desired strategic benefits and often backfires</w:t>
      </w:r>
      <w:r w:rsidRPr="0021344C">
        <w:rPr>
          <w:sz w:val="16"/>
        </w:rPr>
        <w:t xml:space="preserve">. </w:t>
      </w:r>
      <w:r w:rsidRPr="0021344C">
        <w:rPr>
          <w:rStyle w:val="StyleUnderline"/>
        </w:rPr>
        <w:t>Arms exports are best used for maintaining or strengthening relationships while limiting adversary access to client states; a tool of nuanced influence, not outright coercion</w:t>
      </w:r>
      <w:r w:rsidRPr="0021344C">
        <w:rPr>
          <w:sz w:val="16"/>
        </w:rPr>
        <w:t xml:space="preserve">. In fact, </w:t>
      </w:r>
      <w:r w:rsidRPr="0021344C">
        <w:rPr>
          <w:rStyle w:val="StyleUnderline"/>
        </w:rPr>
        <w:t>threatening to withhold arms sales to coerce a state into changing its behavior often has the opposite effect, leading clients to diversify their arms sourcing instead of shifting course</w:t>
      </w:r>
      <w:r w:rsidRPr="0021344C">
        <w:rPr>
          <w:sz w:val="16"/>
        </w:rPr>
        <w:t xml:space="preserve">. Similarly, </w:t>
      </w:r>
      <w:r w:rsidRPr="0021344C">
        <w:rPr>
          <w:rStyle w:val="StyleUnderline"/>
        </w:rPr>
        <w:t>calls to restrict technology transfer and worries about demands for direct offsets mistake what is known as “design technology transfer” for the much more difficult “capacity” level of transfer</w:t>
      </w:r>
      <w:r w:rsidRPr="0021344C">
        <w:rPr>
          <w:sz w:val="16"/>
        </w:rPr>
        <w:t xml:space="preserve">. Both are explained in more detail below, but for now it is worth noting that design transfer, the level at which most of these offsets occur, does not lead to the creation of an independent defense industry, but instead provides the United States with a source of political power. The United States should not fear technology transfer, but with the appropriate end-user controls, encourage it. </w:t>
      </w:r>
      <w:r w:rsidRPr="0021344C">
        <w:rPr>
          <w:rStyle w:val="StyleUnderline"/>
        </w:rPr>
        <w:t>Additionally, while a large domestic market provides the United States the luxury of sacrificing financial gains for political influence, sometimes economics do matter; especially when it comes to preserving complex production lines for future flexibility</w:t>
      </w:r>
      <w:r w:rsidRPr="0021344C">
        <w:rPr>
          <w:sz w:val="16"/>
        </w:rPr>
        <w:t xml:space="preserve">. Finally, </w:t>
      </w:r>
      <w:r w:rsidRPr="0021344C">
        <w:rPr>
          <w:rStyle w:val="StyleUnderline"/>
        </w:rPr>
        <w:t>the United States should not look to use an arms embargo to coerce Saudi policy change, not for economic reasons, but simply because it is unlikely to work</w:t>
      </w:r>
      <w:r w:rsidRPr="0021344C">
        <w:rPr>
          <w:sz w:val="16"/>
        </w:rPr>
        <w:t xml:space="preserve">. Greasing the Skids, Not Twisting Arms </w:t>
      </w:r>
      <w:proofErr w:type="spellStart"/>
      <w:r w:rsidRPr="0021344C">
        <w:rPr>
          <w:rStyle w:val="StyleUnderline"/>
        </w:rPr>
        <w:t>Arms</w:t>
      </w:r>
      <w:proofErr w:type="spellEnd"/>
      <w:r w:rsidRPr="0021344C">
        <w:rPr>
          <w:rStyle w:val="StyleUnderline"/>
        </w:rPr>
        <w:t xml:space="preserve"> sales are useful tools for maintaining</w:t>
      </w:r>
      <w:r w:rsidRPr="0021344C">
        <w:rPr>
          <w:sz w:val="16"/>
        </w:rPr>
        <w:t xml:space="preserve"> communication, strengthening </w:t>
      </w:r>
      <w:r w:rsidRPr="0021344C">
        <w:rPr>
          <w:rStyle w:val="StyleUnderline"/>
        </w:rPr>
        <w:t>relationships</w:t>
      </w:r>
      <w:r w:rsidRPr="0021344C">
        <w:rPr>
          <w:sz w:val="16"/>
        </w:rPr>
        <w:t xml:space="preserve">, and keeping potential adversary states at bay. </w:t>
      </w:r>
      <w:r w:rsidRPr="0021344C">
        <w:rPr>
          <w:rStyle w:val="StyleUnderline"/>
        </w:rPr>
        <w:t>Conversely, as a blunt instrument of coercion</w:t>
      </w:r>
      <w:r w:rsidRPr="0021344C">
        <w:rPr>
          <w:sz w:val="16"/>
        </w:rPr>
        <w:t xml:space="preserve"> (i.e. if you do not do X, we will suspend Y), </w:t>
      </w:r>
      <w:r w:rsidRPr="0021344C">
        <w:rPr>
          <w:rStyle w:val="StyleUnderline"/>
        </w:rPr>
        <w:t>they are likely losers</w:t>
      </w:r>
      <w:r w:rsidRPr="0021344C">
        <w:rPr>
          <w:sz w:val="16"/>
        </w:rPr>
        <w:t xml:space="preserve">. Senior U.S. government officials involved in the arms transfer process that I interviewed over the past year during the course of my research have echoed similar sentiments. This is also borne out by previous research providing evidence that using arms transfers as situationally coercive tools is rarely successful. </w:t>
      </w:r>
      <w:r w:rsidRPr="0021344C">
        <w:rPr>
          <w:rStyle w:val="StyleUnderline"/>
        </w:rPr>
        <w:t>Interestingly, coercion attempts using arms transfers are least likely to be successful when used as a punishment or threat against an autocratic regime, such as Saudi Arabia</w:t>
      </w:r>
      <w:r w:rsidRPr="0021344C">
        <w:rPr>
          <w:sz w:val="16"/>
        </w:rPr>
        <w:t xml:space="preserve">. Instead, </w:t>
      </w:r>
      <w:r w:rsidRPr="0021344C">
        <w:rPr>
          <w:rStyle w:val="StyleUnderline"/>
        </w:rPr>
        <w:t>punishments in the form of an embargo can often push a client to diversify sourcing rather than to change behavior</w:t>
      </w:r>
      <w:r w:rsidRPr="0021344C">
        <w:rPr>
          <w:sz w:val="16"/>
        </w:rPr>
        <w:t xml:space="preserve">. Consider Indonesia and Egypt. </w:t>
      </w:r>
      <w:r w:rsidRPr="0021344C">
        <w:rPr>
          <w:rStyle w:val="StyleUnderline"/>
        </w:rPr>
        <w:t>In 2015, Egypt agreed to purchase nearly 50 Russian</w:t>
      </w:r>
      <w:r w:rsidRPr="0021344C">
        <w:rPr>
          <w:sz w:val="16"/>
        </w:rPr>
        <w:t xml:space="preserve"> MiG-29M/</w:t>
      </w:r>
      <w:r w:rsidRPr="0021344C">
        <w:rPr>
          <w:rStyle w:val="StyleUnderline"/>
        </w:rPr>
        <w:t xml:space="preserve">M2s and more than two-dozen French </w:t>
      </w:r>
      <w:proofErr w:type="spellStart"/>
      <w:r w:rsidRPr="0021344C">
        <w:rPr>
          <w:rStyle w:val="StyleUnderline"/>
        </w:rPr>
        <w:t>Rafales</w:t>
      </w:r>
      <w:proofErr w:type="spellEnd"/>
      <w:r w:rsidRPr="0021344C">
        <w:rPr>
          <w:rStyle w:val="StyleUnderline"/>
        </w:rPr>
        <w:t>. This represented a shocking turn of events after more than three decades of purchasing only American-made fighter jets</w:t>
      </w:r>
      <w:r w:rsidRPr="0021344C">
        <w:rPr>
          <w:sz w:val="16"/>
        </w:rPr>
        <w:t xml:space="preserve">. </w:t>
      </w:r>
      <w:r w:rsidRPr="0021344C">
        <w:rPr>
          <w:rStyle w:val="StyleUnderline"/>
        </w:rPr>
        <w:t>It was also driven largely by the U.S. embargo put in place in 2013</w:t>
      </w:r>
      <w:r w:rsidRPr="0021344C">
        <w:rPr>
          <w:sz w:val="16"/>
        </w:rPr>
        <w:t xml:space="preserve">, after the Egyptian army’s removal of then-President Mohamed Morsi, who had won the presidency in a 2012 election. </w:t>
      </w:r>
      <w:r w:rsidRPr="0021344C">
        <w:rPr>
          <w:rStyle w:val="StyleUnderline"/>
        </w:rPr>
        <w:t>The embargo caused significant tension between the two states driven by “an Egyptian sense that they were at a point of mortal peril” while the United States was moralizing about democratic reforms</w:t>
      </w:r>
      <w:r w:rsidRPr="0021344C">
        <w:rPr>
          <w:sz w:val="16"/>
        </w:rPr>
        <w:t xml:space="preserve">. Remarkably, </w:t>
      </w:r>
      <w:r w:rsidRPr="0021344C">
        <w:rPr>
          <w:rStyle w:val="StyleUnderline"/>
        </w:rPr>
        <w:t>the United States lifted the embargo in 2015 with virtually no change in Egyptian policies, no official U.S. “democracy certification”, and Egyptian military support for the Saudi-led war in Yemen</w:t>
      </w:r>
      <w:r w:rsidRPr="0021344C">
        <w:rPr>
          <w:sz w:val="16"/>
        </w:rPr>
        <w:t xml:space="preserve">. The U.S. arms embargo as a tool of coercive change was an abject failure. </w:t>
      </w:r>
      <w:r w:rsidRPr="0021344C">
        <w:rPr>
          <w:rStyle w:val="StyleUnderline"/>
        </w:rPr>
        <w:t>A similar story played out in Indonesia more than a decade prior</w:t>
      </w:r>
      <w:r w:rsidRPr="0021344C">
        <w:rPr>
          <w:sz w:val="16"/>
        </w:rPr>
        <w:t xml:space="preserve">. A long-time arms client of the United States with no history of Russian imports, Indonesia announced a deal with Russia in 2003 to purchase Russian Su-27/30s. While Indonesia was always far more politically neutral than Egypt, this remarkable turnaround in arms sourcing diversification appears to be the result of a U.S. arms embargo implemented in 1999 in response to Indonesia’s apparent human rights violations carrying out heavy-handed military actions in East Timor. Furious at U.S. meddling in something the government considered a domestic issue, Indonesia looked instead to Russia with the specific intent to “overcome the effects of [U.S.] arms sales restrictions.” In other words, Indonesia looked to diversify, not capitulate. </w:t>
      </w:r>
      <w:r w:rsidRPr="0021344C">
        <w:rPr>
          <w:rStyle w:val="StyleUnderline"/>
        </w:rPr>
        <w:t>Indonesia continued sourcing Russian arms even after the United States lifted the embargo in 2005. Perhaps most remarkably, even after the United States agreed to give Indonesia 24 F-16s in 2012, the archipelago state still agreed to purchase 11 Russian Su-35s</w:t>
      </w:r>
      <w:r w:rsidRPr="0021344C">
        <w:rPr>
          <w:sz w:val="16"/>
        </w:rPr>
        <w:t xml:space="preserve">. </w:t>
      </w:r>
      <w:r w:rsidRPr="0021344C">
        <w:rPr>
          <w:rStyle w:val="StyleUnderline"/>
        </w:rPr>
        <w:t>The U.S. attempt at coercion not only failed but continues to perpetuate negative strategic effects today</w:t>
      </w:r>
      <w:r w:rsidRPr="0021344C">
        <w:rPr>
          <w:sz w:val="16"/>
        </w:rPr>
        <w:t xml:space="preserve">. Who’s Afraid of Technology Transfer? Another argument for a more restrictive arms export policy concerns direct industrial offsets (those economic agreements in which a supplier invests in the industry of a client state directly related to the arms being transferred) and technology transfer. However, these tools should not be feared. Technology transfer is unlikely to breed meaningful competition for the United States where it matters most, in the medium- to high-end markets, and instead gives the United States a source of political influence. The problem in many analyses is confusion over the type of technology transfer. There are three ideal-typical categories of transfer: material transfer, such as simple diffusion of weapons and machines; design transfer, like blueprints and schematics; and capacity transfer, which involves basic scientific knowledge and expertise within the industrial base. Most technology transfers ultimately fall into the first two categories, despite what a client state might hope for. Consider the 2003 Polish decision to purchase F-16s from Lockheed Martin with direct offsets valued at more than $6 billion. This represented 170 percent of the program value and the then-largest in commercial history. Despite this massive investment, Poland does not design and produce their own fighter jets today, but rather subsections of American-designed systems under license. In fact, direct offsets provided inroads for U.S. industry in the Polish defense industry in a manner that strongly incentivizes the Poles to continue purchasing U.S. aircraft, and indeed Poland appears poised to purchase the F-35 in the near future. Offsets and technology transfer may have helped revive portions of the Polish defense industry and provided some domestic job creation, but it did not create an independent competitor to the U.S. defense industry. This is exactly as expected with material and design levels of transfer. While some of the very largest industrial states, such as India or China, might eventually create a world-leading defense industry, it will remain out of the grasp of most states. Consider China, an unquestionable economic powerhouse of recent decades. Despite decades of arms purchases, technology transfer, blatant reverse engineering attempts, and hundreds of billions of dollars, China still turns to Russia for help with the most advanced weaponry such as fighter jets, helicopters, surface-to-air missiles, radars, and jet engines. If China, the second largest economy in the world struggles so mightily, what threat do smaller, less capable states pose? Capacity transfer, the acquisition of basic scientific knowledge and expertise crafted over decades, cannot simply be uploaded, emailed to another state, or hacked. Rather, it takes decades of intentional and costly investment. For high-end weaponry, where research and development costs remain a prohibitive barrier to entry, the United States and a handful of other advanced economies are likely to remain in the driver’s seat; even with generous technology transfer agreements. Finally, consider some of the negative second- and third-order effects that excessive restriction caused in American unwillingness to commit to selling the U.S.-made Patriot missile system and its underlying technology to Turkey. This was recently posited as a U.S. export restriction success. However, this restraint looks less successful each passing day. Even with significant design transfer, it is unlikely Turkey could obtain the requisite capacity transfer to be self-sufficient in surface-to-air and anti-missile defense systems anytime soon. Conversely, by using U.S. technology, the United States could have legally restricted Turkey’s future export of it. More importantly, Turkey has since agreed to purchase Russia’s advanced S-400 surface-to-air missile system, a blow to U.S. and NATO relations with Turkey. The S-400 purchase will put advanced Russian technology and military advisors inside a NATO ally and tier-two F-35 industrial partner that is a sole-source supplier on several F-35 components. As the Air Force Secretary said last year about Turkey’s S-400 agreement, “Sometimes it’s the United States that’s part of the problem.” Even worse, the United States has since approved the sale of the Patriot to Turkey, with the acting U.S. Defense Secretary recently commenting, “we need Turkey to buy the Patriot.” Was holding back on some surface-to-air missile technology worth the strategic cost? It appears unlikely. Sometimes It’s Not Dollars, But Sense As others have pointed out, the United States can afford to “make economic […] sacrifices” in order to privilege politico-security benefits in arms export decisions. As one author recently explained in War on the Rocks: The United States is so economically advantaged in making and selling weapons that it can limit conventional-weapons proliferation [and] … technology diffusion, (and maintain a robust defense industrial base) while retaining its commanding market position. This is undoubtedly true. However, on rare occasions economics do matter. Specifically, maintaining strategic flexibility by keeping a production line open which would otherwise shutter might sometimes need to be prioritized. Consider the two recent examples of the F-22 and F-15. In December 2011, the final F-22 fighter jet rolled off the assembly line, 554 short of the original program requirement. At the same time, close U.S. allies such as Japan and Australia made inquiries about purchasing further increments of the fifth-generation fighter, which would have kept production going for at least several more years. The United States rejected the inquiries, shuttering the production line instead. A 2011 RAND Corporation study estimates the cost of restarting production and fabricating 75 additional F-22s to be $17 billion — nearly $227 million per jet. Despite this cost and because of an evolving international security environment, the US Congress inserted language into the 2017 defense budget directing the U.S. Air Force to conduct a “production restart assessment,” though the likelihood of a production restart remains infinitesimally small. Fortunately, the outcome is different for the F-15. In 2013, Qatar made a request for the purchase of 70 F-15QAs, worth $4 billion. At the time, without another export order the 40-year old F-15 production line was slated to close by 2019, eliminating any future purchases. After delaying approval for nearly three years, the U.S. administration finally approved the deal in late 2016, guaranteeing F-15 production into the mid-2020s. Unlike the F-22, the United States maintains strategic flexibility in F-15 (and F-18 and F-16) production, largely because of exports. This appears to be an especially prescient decision, as the FY2020 U.S. Air Force budget proposal requests money to purchase at least eight (and up to 100) F-15EX air superiority platforms; a platform one industry reporter highlighted “is only possible because other countries have spent roughly $5B over the last couple of decades to continuously evolve the F-15 into what it is today […] basically, the [Air Force] is getting [these upgrades] for free.” </w:t>
      </w:r>
      <w:r w:rsidRPr="0021344C">
        <w:rPr>
          <w:rStyle w:val="StyleUnderline"/>
        </w:rPr>
        <w:t>What About Saudi Arabia? In sum, more restrictive arms sales, delivery suspensions, or outright embargos are unlikely to succeed in policy coercion</w:t>
      </w:r>
      <w:r w:rsidRPr="0021344C">
        <w:rPr>
          <w:sz w:val="16"/>
        </w:rPr>
        <w:t xml:space="preserve">. </w:t>
      </w:r>
      <w:r w:rsidRPr="0021344C">
        <w:rPr>
          <w:rStyle w:val="StyleUnderline"/>
        </w:rPr>
        <w:t>While arms transfers provide an avenue of influence, embargos often lead to diversification, not desired policy changes</w:t>
      </w:r>
      <w:r w:rsidRPr="0021344C">
        <w:rPr>
          <w:sz w:val="16"/>
        </w:rPr>
        <w:t xml:space="preserve">. Additionally, fears of technology transfer and direct offsets creating a competitor out of every client are generally unfounded in the high-end market in which the United States generally deals. Finally, </w:t>
      </w:r>
      <w:r w:rsidRPr="0021344C">
        <w:rPr>
          <w:rStyle w:val="StyleUnderline"/>
        </w:rPr>
        <w:t>while the large domestic market provides the United States the luxury of sacrificing financial gains for political influence, sometimes economics do matter, particularly when it comes to saving a production line for future flexibility</w:t>
      </w:r>
      <w:r w:rsidRPr="0021344C">
        <w:rPr>
          <w:sz w:val="16"/>
        </w:rPr>
        <w:t xml:space="preserve">. </w:t>
      </w:r>
      <w:r w:rsidRPr="0021344C">
        <w:rPr>
          <w:rStyle w:val="StyleUnderline"/>
        </w:rPr>
        <w:t>These conclusions should therefore inform U.S. policy on Saudi Arabia. The intent here is not to argue the moral or ethical responsibility of U.S. leaders in responding to Saudi Arabia’s execution of journalists or tactics in the war in Yemen</w:t>
      </w:r>
      <w:r w:rsidRPr="0021344C">
        <w:rPr>
          <w:sz w:val="16"/>
        </w:rPr>
        <w:t xml:space="preserve">. It is natural to see the horror wrought in Yemen and want to take any actions necessary to stop it. However, I ultimately argue against a Saudi embargo. This is not because, as the president has argued, it might cost a few billion dollars and some hundreds of defense industry jobs. As others have pointed out, </w:t>
      </w:r>
      <w:r w:rsidRPr="0021344C">
        <w:rPr>
          <w:rStyle w:val="StyleUnderline"/>
        </w:rPr>
        <w:t>the economic impact of Saudi arms purchases on the U.S. defense industry is relatively small. Rather, embargoing Saudi Arabia is unlikely to fundamentally alter Saudi policies, but likely to further damage U.S. ties with Riyadh</w:t>
      </w:r>
      <w:r w:rsidRPr="0021344C">
        <w:rPr>
          <w:sz w:val="16"/>
        </w:rPr>
        <w:t xml:space="preserve">. In the near-term, Saudi Arabia can substitute other weapons, such as the Eurofighter and Tornado, and “dumb bombs” instead of U.S.-built “smart weapons.” The Saudis can also rely more heavily on their Emirati and Egyptian partners using non-U.S. produced arms. </w:t>
      </w:r>
      <w:r w:rsidRPr="0021344C">
        <w:rPr>
          <w:rStyle w:val="StyleUnderline"/>
        </w:rPr>
        <w:t>In the medium to long term, such an embargo is likely to push the Kingdom to greater arms diversification. If history is any guide, the United States will eventually lift any potential arms embargo with little change in Saudi behavior, but only after having provided an opportunity for adversary states such as Russia and China to gain a strategic foothold in Riyadh</w:t>
      </w:r>
      <w:r w:rsidRPr="0021344C">
        <w:rPr>
          <w:sz w:val="16"/>
        </w:rPr>
        <w:t xml:space="preserve">. Some might counter that it would be extremely difficult and costly, in both time and money, for the Saudis to significantly diversify their arms acquisitions away from the United States. This is absolutely the case. However, costly does not mean impossible. Less wealthy states have already done it. Egypt is one example above; but others such as Venezuela and even tiny Kuwait — frustrated at years of U.S. approval delays — have significantly diversified their arms acquisitions. </w:t>
      </w:r>
      <w:r w:rsidRPr="0021344C">
        <w:rPr>
          <w:rStyle w:val="StyleUnderline"/>
        </w:rPr>
        <w:t>In other words, with the money and options available to Saudi Arabia, and few other producers showing a stomach for a full embargo, it is not unreasonable to believe that the Saudis might significantly diversify their arms acquisitions over time in response to a U.S. embargo</w:t>
      </w:r>
      <w:r w:rsidRPr="0021344C">
        <w:rPr>
          <w:sz w:val="16"/>
        </w:rPr>
        <w:t xml:space="preserve">. </w:t>
      </w:r>
      <w:r w:rsidRPr="0021344C">
        <w:rPr>
          <w:rStyle w:val="StyleUnderline"/>
        </w:rPr>
        <w:t>Thus, while a U.S. embargo might be morally compelling and emotionally satisfying, it is unlikely to create meaningful change for those most at risk or be strategically beneficial to the United States</w:t>
      </w:r>
      <w:r w:rsidRPr="0021344C">
        <w:rPr>
          <w:sz w:val="16"/>
        </w:rPr>
        <w:t>. In the absence of a compelling, evidence-based case that an arms embargo on Saudi Arabia might produce desired changes in behavior, policymakers should look elsewhere for solutions to their Saudi problems.</w:t>
      </w:r>
    </w:p>
    <w:p w:rsidR="002D571E" w:rsidRPr="002D571E" w:rsidRDefault="002D571E" w:rsidP="002D571E"/>
    <w:p w:rsidR="002D571E" w:rsidRPr="00F11DAC" w:rsidRDefault="002D571E" w:rsidP="002D571E">
      <w:pPr>
        <w:pStyle w:val="Heading4"/>
      </w:pPr>
      <w:r>
        <w:t xml:space="preserve">Arms sales dictate strength of the alliance </w:t>
      </w:r>
    </w:p>
    <w:p w:rsidR="002D571E" w:rsidRPr="00BC6A69" w:rsidRDefault="002D571E" w:rsidP="002D571E">
      <w:pPr>
        <w:rPr>
          <w:rFonts w:asciiTheme="minorHAnsi" w:hAnsiTheme="minorHAnsi" w:cstheme="minorHAnsi"/>
        </w:rPr>
      </w:pPr>
      <w:r>
        <w:rPr>
          <w:rStyle w:val="Style13ptBold"/>
        </w:rPr>
        <w:t xml:space="preserve">Hennigan, 18 </w:t>
      </w:r>
      <w:r>
        <w:rPr>
          <w:rStyle w:val="Style13ptBold"/>
          <w:b w:val="0"/>
          <w:sz w:val="22"/>
        </w:rPr>
        <w:t>[</w:t>
      </w:r>
      <w:r w:rsidRPr="00BC6A69">
        <w:rPr>
          <w:rFonts w:asciiTheme="minorHAnsi" w:hAnsiTheme="minorHAnsi" w:cstheme="minorHAnsi"/>
        </w:rPr>
        <w:t xml:space="preserve">W.J.; </w:t>
      </w:r>
      <w:r w:rsidRPr="00BC6A69">
        <w:rPr>
          <w:rFonts w:asciiTheme="minorHAnsi" w:hAnsiTheme="minorHAnsi" w:cstheme="minorHAnsi"/>
          <w:shd w:val="clear" w:color="auto" w:fill="FFFFFF"/>
        </w:rPr>
        <w:t>they cover the Pentagon and national security issues in Washington, D.C. reporting from five continents, covering war, counter-terrorism, and worked for more than eight years at the Los Angeles </w:t>
      </w:r>
      <w:r w:rsidRPr="00BC6A69">
        <w:rPr>
          <w:rFonts w:asciiTheme="minorHAnsi" w:hAnsiTheme="minorHAnsi" w:cstheme="minorHAnsi"/>
          <w:i/>
          <w:iCs/>
          <w:shd w:val="clear" w:color="auto" w:fill="FFFFFF"/>
        </w:rPr>
        <w:t>Times</w:t>
      </w:r>
      <w:r w:rsidRPr="00BC6A69">
        <w:rPr>
          <w:rFonts w:asciiTheme="minorHAnsi" w:hAnsiTheme="minorHAnsi" w:cstheme="minorHAnsi"/>
          <w:shd w:val="clear" w:color="auto" w:fill="FFFFFF"/>
        </w:rPr>
        <w:t>.</w:t>
      </w:r>
      <w:r w:rsidRPr="00BC6A69">
        <w:rPr>
          <w:rFonts w:asciiTheme="minorHAnsi" w:hAnsiTheme="minorHAnsi" w:cstheme="minorHAnsi"/>
        </w:rPr>
        <w:t xml:space="preserve"> 10-18-2018, "What Makes the U.S.-Saudi Relationship So Special? Weapons, Oil and 'An Army of Lobbyists'," Time, https://time.com/5428669/saudi-arabia-military-relationship/</w:t>
      </w:r>
      <w:r>
        <w:rPr>
          <w:rFonts w:asciiTheme="minorHAnsi" w:hAnsiTheme="minorHAnsi" w:cstheme="minorHAnsi"/>
        </w:rPr>
        <w:t>7/26/19//ra]</w:t>
      </w:r>
    </w:p>
    <w:p w:rsidR="002D571E" w:rsidRPr="0066042C" w:rsidRDefault="002D571E" w:rsidP="002D571E">
      <w:pPr>
        <w:rPr>
          <w:rFonts w:asciiTheme="minorHAnsi" w:hAnsiTheme="minorHAnsi" w:cstheme="minorHAnsi"/>
          <w:sz w:val="16"/>
        </w:rPr>
      </w:pPr>
      <w:r w:rsidRPr="00F11DAC">
        <w:rPr>
          <w:rStyle w:val="StyleUnderline"/>
        </w:rPr>
        <w:t>The 75-year alliance between the two nations has been built on</w:t>
      </w:r>
      <w:r w:rsidRPr="0066042C">
        <w:rPr>
          <w:rFonts w:asciiTheme="minorHAnsi" w:hAnsiTheme="minorHAnsi" w:cstheme="minorHAnsi"/>
          <w:sz w:val="16"/>
          <w:szCs w:val="26"/>
        </w:rPr>
        <w:t xml:space="preserve"> a simple arrangement: </w:t>
      </w:r>
      <w:r w:rsidRPr="00F11DAC">
        <w:rPr>
          <w:rStyle w:val="StyleUnderline"/>
        </w:rPr>
        <w:t xml:space="preserve">American demand for Saudi oil and Saudi demand for American firepower. It is a relationship that is not easily unwound as </w:t>
      </w:r>
      <w:r w:rsidRPr="0066042C">
        <w:rPr>
          <w:sz w:val="16"/>
        </w:rPr>
        <w:t>a bipartisan group of U.S.</w:t>
      </w:r>
      <w:r w:rsidRPr="00F11DAC">
        <w:rPr>
          <w:rStyle w:val="StyleUnderline"/>
        </w:rPr>
        <w:t xml:space="preserve"> Senators found </w:t>
      </w:r>
      <w:r w:rsidRPr="0066042C">
        <w:rPr>
          <w:sz w:val="16"/>
        </w:rPr>
        <w:t>out earlier</w:t>
      </w:r>
      <w:r w:rsidRPr="00F11DAC">
        <w:rPr>
          <w:rStyle w:val="StyleUnderline"/>
        </w:rPr>
        <w:t xml:space="preserve"> this year when they moved to cut off military assistance to the Saudis </w:t>
      </w:r>
      <w:r w:rsidRPr="0066042C">
        <w:rPr>
          <w:sz w:val="16"/>
        </w:rPr>
        <w:t>in their war against Houthi rebels in Yemen.</w:t>
      </w:r>
      <w:r w:rsidRPr="0066042C">
        <w:rPr>
          <w:rFonts w:asciiTheme="minorHAnsi" w:hAnsiTheme="minorHAnsi" w:cstheme="minorHAnsi"/>
          <w:sz w:val="16"/>
          <w:szCs w:val="26"/>
        </w:rPr>
        <w:t xml:space="preserve"> The United Nations has said that more half of the more than 10,000 people who have been killed in the three-year old war are civilians, and the lives of millions are potentially at risk from famine. </w:t>
      </w:r>
      <w:r w:rsidRPr="00F11DAC">
        <w:rPr>
          <w:rStyle w:val="StyleUnderline"/>
        </w:rPr>
        <w:t>The U.S. government has provided intelligence, munitions and midair refueling to Saudi warplanes since operations kicked off in 2015.</w:t>
      </w:r>
      <w:r w:rsidRPr="0066042C">
        <w:rPr>
          <w:rFonts w:asciiTheme="minorHAnsi" w:hAnsiTheme="minorHAnsi" w:cstheme="minorHAnsi"/>
          <w:sz w:val="16"/>
          <w:szCs w:val="26"/>
        </w:rPr>
        <w:t xml:space="preserve"> </w:t>
      </w:r>
      <w:r w:rsidRPr="00F11DAC">
        <w:rPr>
          <w:rStyle w:val="StyleUnderline"/>
        </w:rPr>
        <w:t xml:space="preserve">Attempts by American lawmakers to stop that aid have thus far failed. </w:t>
      </w:r>
      <w:r w:rsidRPr="0066042C">
        <w:rPr>
          <w:sz w:val="16"/>
        </w:rPr>
        <w:t>Saudi Arabia has</w:t>
      </w:r>
      <w:r w:rsidRPr="0066042C">
        <w:rPr>
          <w:rFonts w:asciiTheme="minorHAnsi" w:hAnsiTheme="minorHAnsi" w:cstheme="minorHAnsi"/>
          <w:sz w:val="16"/>
          <w:szCs w:val="26"/>
        </w:rPr>
        <w:t xml:space="preserve"> spent at least $5.8 million on lobbying Congress this year, according to data compiled by the Center for Responsive Politics, a government watchdog. But recently filed documents detailing expenses and reimbursements put the actual number closer to $9 million, said Lydia Dennett, investigator with the Project on Government Oversight. </w:t>
      </w:r>
      <w:r w:rsidRPr="0066042C">
        <w:rPr>
          <w:sz w:val="16"/>
        </w:rPr>
        <w:t>“</w:t>
      </w:r>
      <w:r w:rsidRPr="0066042C">
        <w:rPr>
          <w:rFonts w:asciiTheme="minorHAnsi" w:hAnsiTheme="minorHAnsi" w:cstheme="minorHAnsi"/>
          <w:sz w:val="16"/>
          <w:szCs w:val="26"/>
        </w:rPr>
        <w:t xml:space="preserve">The Kingdom has a veritable army of lobbyists and PR firms working to promote their interests in a wide variety of ways,” she said. The Foreign Influence Transparency Initiative, a left-leaning think tank in Washington, recently compiled records filed under Foreign Agents Registration Act that show in 2017 Saudi lobbyists contacted over 200 members of Congress, including every Senator. </w:t>
      </w:r>
      <w:r w:rsidRPr="0066042C">
        <w:rPr>
          <w:sz w:val="16"/>
        </w:rPr>
        <w:t>T</w:t>
      </w:r>
      <w:r w:rsidRPr="0066042C">
        <w:rPr>
          <w:rFonts w:asciiTheme="minorHAnsi" w:hAnsiTheme="minorHAnsi" w:cstheme="minorHAnsi"/>
          <w:sz w:val="16"/>
          <w:szCs w:val="26"/>
        </w:rPr>
        <w:t xml:space="preserve">he data also found the Saudi agents contacted officials in the State Department, which oversees foreign military sales, nearly 100 times. </w:t>
      </w:r>
      <w:r w:rsidRPr="00F11DAC">
        <w:rPr>
          <w:rStyle w:val="StyleUnderline"/>
        </w:rPr>
        <w:t>The Saudi-U.S. relationship is peerless when it comes to arms sales.</w:t>
      </w:r>
      <w:r w:rsidRPr="0066042C">
        <w:rPr>
          <w:rFonts w:asciiTheme="minorHAnsi" w:hAnsiTheme="minorHAnsi" w:cstheme="minorHAnsi"/>
          <w:sz w:val="16"/>
          <w:szCs w:val="26"/>
        </w:rPr>
        <w:t xml:space="preserve"> </w:t>
      </w:r>
      <w:r w:rsidRPr="00F11DAC">
        <w:rPr>
          <w:rStyle w:val="StyleUnderline"/>
        </w:rPr>
        <w:t>The kingdom buys more American weapons than any other nation. Saudi Arabia accounted for nearly one-fifth of American of all weapons exports over the past five years,</w:t>
      </w:r>
      <w:r w:rsidRPr="0066042C">
        <w:rPr>
          <w:rFonts w:asciiTheme="minorHAnsi" w:hAnsiTheme="minorHAnsi" w:cstheme="minorHAnsi"/>
          <w:sz w:val="16"/>
          <w:szCs w:val="26"/>
        </w:rPr>
        <w:t xml:space="preserve"> according to a recent report by the Stockholm International Peace Research Institute. </w:t>
      </w:r>
      <w:r w:rsidRPr="00F11DAC">
        <w:rPr>
          <w:rStyle w:val="StyleUnderline"/>
        </w:rPr>
        <w:t>The Pentagon has a team</w:t>
      </w:r>
      <w:r w:rsidRPr="0066042C">
        <w:rPr>
          <w:rFonts w:asciiTheme="minorHAnsi" w:hAnsiTheme="minorHAnsi" w:cstheme="minorHAnsi"/>
          <w:sz w:val="16"/>
          <w:szCs w:val="26"/>
        </w:rPr>
        <w:t xml:space="preserve"> of U.S. service members </w:t>
      </w:r>
      <w:r w:rsidRPr="00F11DAC">
        <w:rPr>
          <w:rStyle w:val="StyleUnderline"/>
        </w:rPr>
        <w:t xml:space="preserve">based out of </w:t>
      </w:r>
      <w:r w:rsidRPr="0066042C">
        <w:rPr>
          <w:rFonts w:asciiTheme="minorHAnsi" w:hAnsiTheme="minorHAnsi" w:cstheme="minorHAnsi"/>
          <w:sz w:val="16"/>
          <w:szCs w:val="26"/>
        </w:rPr>
        <w:t xml:space="preserve">the capital </w:t>
      </w:r>
      <w:r w:rsidRPr="00F11DAC">
        <w:rPr>
          <w:rStyle w:val="StyleUnderline"/>
        </w:rPr>
        <w:t>Riyadh wholly dedicated the “management and administration of Saudi Arabian Foreign Military Sales.”</w:t>
      </w:r>
      <w:r w:rsidRPr="0066042C">
        <w:rPr>
          <w:rFonts w:asciiTheme="minorHAnsi" w:hAnsiTheme="minorHAnsi" w:cstheme="minorHAnsi"/>
          <w:sz w:val="16"/>
          <w:szCs w:val="26"/>
        </w:rPr>
        <w:t xml:space="preserve"> It serves as a direct pipeline to move weapons from U.S. arms manufacturers into the arms of the Saudi military. </w:t>
      </w:r>
      <w:r w:rsidRPr="00F11DAC">
        <w:rPr>
          <w:rStyle w:val="StyleUnderline"/>
        </w:rPr>
        <w:t>The U.S. military’s Joint Advisory Division works alongside commanders in each branch of the Saudi military to help fill their weapons needs.</w:t>
      </w:r>
      <w:r w:rsidRPr="0066042C">
        <w:rPr>
          <w:rFonts w:asciiTheme="minorHAnsi" w:hAnsiTheme="minorHAnsi" w:cstheme="minorHAnsi"/>
          <w:sz w:val="16"/>
          <w:szCs w:val="26"/>
        </w:rPr>
        <w:t xml:space="preserve"> Once the Saudis commit to what they want — tanks, attack helicopters, missiles, ships, laser-guided bombs — the arms packages must be OK’d by the U.S. Defense and State Departments, and approved by Congress. The arrangement falls under the U.S. Military Training Mission to Saudi Arabia, which is led by a two-star American general. </w:t>
      </w:r>
      <w:r w:rsidRPr="00F11DAC">
        <w:rPr>
          <w:rStyle w:val="StyleUnderline"/>
        </w:rPr>
        <w:t>The mission is primarily designed to bolster Saudi Arabia against arch-rival Iran in order to assert power and influence in the Middle East.</w:t>
      </w:r>
      <w:r w:rsidRPr="0066042C">
        <w:rPr>
          <w:rFonts w:asciiTheme="minorHAnsi" w:hAnsiTheme="minorHAnsi" w:cstheme="minorHAnsi"/>
          <w:sz w:val="16"/>
          <w:szCs w:val="26"/>
        </w:rPr>
        <w:t xml:space="preserve"> “We have other very good allies in the Middle East, but if you look at Saudi Arabia: They’re an ally and they’re a tremendous purchaser of not only military equipment, but other things,” Trump said Wednesday in the Oval Office. It was the President’s latest attempt to trumpet $400 billion in business deals that his administration signed in May 2017 during a two-day visit to Saudi Arabia. The eye-popping figure includes $110 billion in military sales, which analysts point out is misleading because it represented letters of interest and not firmed-up contracts. Saudi Arabia has thus far only committed to purchase $14.5 billion-worth of equipment since the announcement was made 17 months ago. The Administration says the Saudis are currently pursuing more than $114 billion in military hardware. </w:t>
      </w:r>
    </w:p>
    <w:p w:rsidR="002D571E" w:rsidRDefault="002D571E" w:rsidP="002D571E"/>
    <w:p w:rsidR="002D571E" w:rsidRPr="00F14ACA" w:rsidRDefault="002D571E" w:rsidP="002D571E">
      <w:pPr>
        <w:pStyle w:val="Heading4"/>
      </w:pPr>
      <w:r>
        <w:t xml:space="preserve">Arms sales are the only thing keeping the alliance together – </w:t>
      </w:r>
      <w:proofErr w:type="spellStart"/>
      <w:r>
        <w:t>aff</w:t>
      </w:r>
      <w:proofErr w:type="spellEnd"/>
      <w:r>
        <w:t xml:space="preserve"> </w:t>
      </w:r>
      <w:r>
        <w:rPr>
          <w:i/>
        </w:rPr>
        <w:t>wrecks</w:t>
      </w:r>
      <w:r>
        <w:t xml:space="preserve"> it</w:t>
      </w:r>
    </w:p>
    <w:p w:rsidR="002D571E" w:rsidRDefault="002D571E" w:rsidP="002D571E">
      <w:r>
        <w:rPr>
          <w:rStyle w:val="Style13ptBold"/>
        </w:rPr>
        <w:t xml:space="preserve">Miller, 19 </w:t>
      </w:r>
      <w:r>
        <w:rPr>
          <w:rStyle w:val="Style13ptBold"/>
          <w:b w:val="0"/>
        </w:rPr>
        <w:t>[</w:t>
      </w:r>
      <w:r>
        <w:t xml:space="preserve">Hayley, senior breaking news reporter for the Huffington Post; 6-23-2019; "Trump Defends Saudi Arabia Partnership Despite Khashoggi Killing: I'm Not 'A Fool'," Huff Post; </w:t>
      </w:r>
      <w:hyperlink r:id="rId62" w:history="1">
        <w:r w:rsidRPr="00F35B0D">
          <w:rPr>
            <w:rStyle w:val="Hyperlink"/>
          </w:rPr>
          <w:t>https://www.huffpost.com/entry/trump-saudi-arabia-khashoggi_n_5d0fba7de4b0aa375f4e5db2/7/27/19/ra</w:t>
        </w:r>
      </w:hyperlink>
      <w:r>
        <w:t>]</w:t>
      </w:r>
    </w:p>
    <w:p w:rsidR="002D571E" w:rsidRPr="00F14ACA" w:rsidRDefault="002D571E" w:rsidP="002D571E">
      <w:pPr>
        <w:rPr>
          <w:sz w:val="16"/>
        </w:rPr>
      </w:pPr>
      <w:r w:rsidRPr="00F14ACA">
        <w:rPr>
          <w:sz w:val="16"/>
        </w:rPr>
        <w:t xml:space="preserve">President Donald </w:t>
      </w:r>
      <w:r w:rsidRPr="00F14ACA">
        <w:rPr>
          <w:rStyle w:val="StyleUnderline"/>
        </w:rPr>
        <w:t xml:space="preserve">Trump shrugged off </w:t>
      </w:r>
      <w:r w:rsidRPr="00F14ACA">
        <w:rPr>
          <w:sz w:val="16"/>
        </w:rPr>
        <w:t xml:space="preserve">his own government’s </w:t>
      </w:r>
      <w:r w:rsidRPr="00F14ACA">
        <w:rPr>
          <w:rStyle w:val="StyleUnderline"/>
        </w:rPr>
        <w:t xml:space="preserve">reports concluding Saudi Arabian leadership directed the killing of journalist Jamal Khashoggi </w:t>
      </w:r>
      <w:r w:rsidRPr="00F14ACA">
        <w:rPr>
          <w:sz w:val="16"/>
        </w:rPr>
        <w:t xml:space="preserve">last year, </w:t>
      </w:r>
      <w:r w:rsidRPr="00F14ACA">
        <w:rPr>
          <w:rStyle w:val="StyleUnderline"/>
        </w:rPr>
        <w:t>stressing that the Middle Eastern kingdom is a valuable ally to the U.S.</w:t>
      </w:r>
      <w:r w:rsidRPr="00F14ACA">
        <w:rPr>
          <w:sz w:val="16"/>
        </w:rPr>
        <w:t xml:space="preserve"> During an interview with NBC News’ Chuck Todd that aired Sunday on “Meet </w:t>
      </w:r>
      <w:proofErr w:type="gramStart"/>
      <w:r w:rsidRPr="00F14ACA">
        <w:rPr>
          <w:sz w:val="16"/>
        </w:rPr>
        <w:t>The</w:t>
      </w:r>
      <w:proofErr w:type="gramEnd"/>
      <w:r w:rsidRPr="00F14ACA">
        <w:rPr>
          <w:sz w:val="16"/>
        </w:rPr>
        <w:t xml:space="preserve"> Press,” </w:t>
      </w:r>
      <w:r w:rsidRPr="00F14ACA">
        <w:rPr>
          <w:rStyle w:val="StyleUnderline"/>
        </w:rPr>
        <w:t>the president said his only interests in the Middle East are preventing Iran from developing nuclear weapons and protecting Israel and Saudi Arabia.</w:t>
      </w:r>
      <w:r w:rsidRPr="00F14ACA">
        <w:rPr>
          <w:sz w:val="16"/>
        </w:rPr>
        <w:t xml:space="preserve"> “That’s all I care about,” Trump said. “Look, Saudi Arabia is buying $400 billion worth of things for us. That’s a very good thing.” Experts say Trump’s repeated claim that Saudi Arabia has invested hundreds of billions of dollars in U.S. goods and services has no basis in reality. </w:t>
      </w:r>
      <w:r w:rsidRPr="00F14ACA">
        <w:rPr>
          <w:rStyle w:val="StyleUnderline"/>
        </w:rPr>
        <w:t>The Saudis signed letters of offer and acceptance for $14.5 billion worth of purchases as of October 2018.</w:t>
      </w:r>
      <w:r w:rsidRPr="00F14ACA">
        <w:rPr>
          <w:sz w:val="16"/>
        </w:rPr>
        <w:t xml:space="preserve"> The White House did not immediately respond to HuffPost’s request for comment about the other $385.5 billion. Trump also told Todd that he spoke to Saudi Crown Prince Mohammed bin Salman (known as MBS) on Friday ahead of his interview with NBC News and that the two had “a great conversation</w:t>
      </w:r>
      <w:r w:rsidRPr="00F14ACA">
        <w:rPr>
          <w:rStyle w:val="StyleUnderline"/>
        </w:rPr>
        <w:t xml:space="preserve">.” Asked </w:t>
      </w:r>
      <w:r w:rsidRPr="00F14ACA">
        <w:rPr>
          <w:sz w:val="16"/>
        </w:rPr>
        <w:t xml:space="preserve">by Todd </w:t>
      </w:r>
      <w:r w:rsidRPr="00F14ACA">
        <w:rPr>
          <w:rStyle w:val="StyleUnderline"/>
        </w:rPr>
        <w:t>if he spoke to MBS about Khashoggi, Trump said, “It really didn’t come up.” The CIA and Turkish authorities investigated Khashoggi’s death and determined MBS personally ordered his murder.</w:t>
      </w:r>
      <w:r w:rsidRPr="00F14ACA">
        <w:rPr>
          <w:sz w:val="16"/>
        </w:rPr>
        <w:t xml:space="preserve"> Khashoggi, 59, a Washington Post columnist who had been living in the U.S., was an outspoken critic of the Saudi royal family. On Oct. 2, 2018, he entered the Saudi consulate in Istanbul to get documents he needed for his planned marriage and instead was killed and dismembered by agents of the Saudi government, the U.S. and Turkish officials reported. MBS has denied any involvement in Khashoggi’s death and </w:t>
      </w:r>
      <w:r w:rsidRPr="00F14ACA">
        <w:rPr>
          <w:rStyle w:val="StyleUnderline"/>
        </w:rPr>
        <w:t>Trump has publicly sided with the crown prince over his own intelligence agencies.</w:t>
      </w:r>
      <w:r w:rsidRPr="00F14ACA">
        <w:rPr>
          <w:sz w:val="16"/>
        </w:rPr>
        <w:t xml:space="preserve"> In defending America’s continued partnership with the Saudis, Trump claimed in the NBC interview that </w:t>
      </w:r>
      <w:r w:rsidRPr="00F14ACA">
        <w:rPr>
          <w:rStyle w:val="StyleUnderline"/>
        </w:rPr>
        <w:t>the country is “a big buyer” of U.S. products.</w:t>
      </w:r>
      <w:r w:rsidRPr="00F14ACA">
        <w:rPr>
          <w:sz w:val="16"/>
        </w:rPr>
        <w:t xml:space="preserve"> “That means something to me,” the president said. “It’s a big producer of jobs.” Trump denied that the </w:t>
      </w:r>
      <w:r w:rsidRPr="00F14ACA">
        <w:rPr>
          <w:rStyle w:val="StyleUnderline"/>
        </w:rPr>
        <w:t>Saudi promise to buy American goods prompted him to “overlook” some of the country’s “bad behavior.”</w:t>
      </w:r>
      <w:r w:rsidRPr="00F14ACA">
        <w:rPr>
          <w:sz w:val="16"/>
        </w:rPr>
        <w:t xml:space="preserve"> But when asked if he would allow the FBI to investigate Khashoggi’s death, as encouraged by the United Nations, Trump said he believes it’s already been “heavily investigated.” “I’ve seen so many different reports,” Trump said. “Iran’s killed many, many people a day. Other countries in the Middle East ― this is a hostile place. This is a vicious, hostile place. If you’re going to look at Saudi Arabia, look at Iran, look at other countries.” Todd asked whether Saudi Arabia had paid the right price for the U.S. to essentially look the other way on Khashoggi’s killing. “No, no,” Trump responded. “But I’m not like a fool that says, ‘We don’t want to do business with them.’ And by the way, if they don’t do business with us, you know what they do? They’ll do business with the Russians or with the Chinese.” “Take their money,” he added. “Take their money, Chuck.” Just last week, the U.N. announced it had found “credible evidence” linking MBS to Khashoggi’s murder and called on Trump to allow the FBI to investigate further. </w:t>
      </w:r>
      <w:r w:rsidRPr="00F14ACA">
        <w:rPr>
          <w:rStyle w:val="StyleUnderline"/>
        </w:rPr>
        <w:t>The Senate voted last week to block the Trump administration from selling arms to Saudi Arabia. The president has vowed to veto the measure.</w:t>
      </w:r>
      <w:r w:rsidRPr="00F14ACA">
        <w:rPr>
          <w:sz w:val="16"/>
        </w:rPr>
        <w:t xml:space="preserve"> “There is high confidence that the Crown Prince of Saudi Arabia butchered a dissident with a bone saw,” Sen. Rand Paul (R-Ky.), one of a handful of GOP members who voted against the arms sales, told his colleagues on the Senate floor ahead of the vote. “You would think that would give us pause as to giving Saudi Arabia or selling Saudi Arabia more weapons.</w:t>
      </w:r>
    </w:p>
    <w:p w:rsidR="002D571E" w:rsidRPr="0021344C" w:rsidRDefault="002D571E" w:rsidP="002D571E"/>
    <w:p w:rsidR="002D571E" w:rsidRPr="0021344C" w:rsidRDefault="002D571E" w:rsidP="002D571E"/>
    <w:p w:rsidR="002D571E" w:rsidRDefault="002D571E" w:rsidP="002D571E">
      <w:pPr>
        <w:pStyle w:val="Heading3"/>
      </w:pPr>
      <w:r>
        <w:t>Arms Sales – Saudi Arabia</w:t>
      </w:r>
    </w:p>
    <w:p w:rsidR="002D571E" w:rsidRPr="00777B1F" w:rsidRDefault="002D571E" w:rsidP="002D571E">
      <w:pPr>
        <w:pStyle w:val="Heading4"/>
      </w:pPr>
      <w:r>
        <w:t>Arm sales are key to relations and stability in the region</w:t>
      </w:r>
    </w:p>
    <w:p w:rsidR="002D571E" w:rsidRDefault="002D571E" w:rsidP="002D571E">
      <w:pPr>
        <w:rPr>
          <w:sz w:val="16"/>
        </w:rPr>
      </w:pPr>
      <w:r w:rsidRPr="00905FB8">
        <w:rPr>
          <w:sz w:val="16"/>
        </w:rPr>
        <w:t xml:space="preserve">Andrew </w:t>
      </w:r>
      <w:r w:rsidRPr="00905FB8">
        <w:rPr>
          <w:b/>
          <w:bCs/>
          <w:sz w:val="24"/>
          <w:szCs w:val="44"/>
        </w:rPr>
        <w:t>Chatzky</w:t>
      </w:r>
      <w:r w:rsidRPr="00905FB8">
        <w:rPr>
          <w:sz w:val="16"/>
        </w:rPr>
        <w:t>, 9-24-20</w:t>
      </w:r>
      <w:r w:rsidRPr="00905FB8">
        <w:rPr>
          <w:b/>
          <w:bCs/>
          <w:sz w:val="24"/>
          <w:szCs w:val="44"/>
        </w:rPr>
        <w:t>10</w:t>
      </w:r>
      <w:r w:rsidRPr="00905FB8">
        <w:rPr>
          <w:sz w:val="16"/>
        </w:rPr>
        <w:t xml:space="preserve">, </w:t>
      </w:r>
      <w:r>
        <w:rPr>
          <w:sz w:val="16"/>
        </w:rPr>
        <w:t>(</w:t>
      </w:r>
      <w:r w:rsidRPr="00777B1F">
        <w:rPr>
          <w:sz w:val="16"/>
        </w:rPr>
        <w:t>Andrew Chatzky covers economics, energy, and geopolitics, and helps edit the Daily News Brief. Before he joined CFR, Andrew was the international relations manager for Los Angeles’ bid to host the 2028 Olympic Games. He holds a BA in political science and French from the University of Miami and an MS in foreign service from Georgetown University.</w:t>
      </w:r>
      <w:r>
        <w:rPr>
          <w:sz w:val="16"/>
        </w:rPr>
        <w:t>)</w:t>
      </w:r>
      <w:r w:rsidRPr="00905FB8">
        <w:rPr>
          <w:sz w:val="16"/>
        </w:rPr>
        <w:t>.</w:t>
      </w:r>
      <w:r>
        <w:rPr>
          <w:sz w:val="16"/>
        </w:rPr>
        <w:t xml:space="preserve"> </w:t>
      </w:r>
      <w:r w:rsidRPr="00905FB8">
        <w:rPr>
          <w:sz w:val="16"/>
        </w:rPr>
        <w:t xml:space="preserve">Is Big Saudi Arms Sale a Good </w:t>
      </w:r>
      <w:proofErr w:type="gramStart"/>
      <w:r w:rsidRPr="00905FB8">
        <w:rPr>
          <w:sz w:val="16"/>
        </w:rPr>
        <w:t>Idea?,</w:t>
      </w:r>
      <w:proofErr w:type="gramEnd"/>
      <w:r w:rsidRPr="00905FB8">
        <w:rPr>
          <w:sz w:val="16"/>
        </w:rPr>
        <w:t xml:space="preserve"> Council on Foreign Relations, https://www.cfr.org/expert-roundup/big-saudi-arms-sale-good-idea, 7-27-2019, </w:t>
      </w:r>
      <w:proofErr w:type="spellStart"/>
      <w:r w:rsidRPr="00905FB8">
        <w:rPr>
          <w:sz w:val="16"/>
        </w:rPr>
        <w:t>updog</w:t>
      </w:r>
      <w:proofErr w:type="spellEnd"/>
    </w:p>
    <w:p w:rsidR="002D571E" w:rsidRDefault="002D571E" w:rsidP="002D571E">
      <w:pPr>
        <w:rPr>
          <w:sz w:val="16"/>
        </w:rPr>
      </w:pPr>
      <w:r w:rsidRPr="00905FB8">
        <w:rPr>
          <w:sz w:val="16"/>
        </w:rPr>
        <w:t xml:space="preserve">Saudi Arabia and other Gulf states have recently ordered U.S. weapons worth around $123 billion. The largest deal, if approved by Congress, would be a $60 billion package of U.S. arms for Saudi Arabia, including eighty-four new and seventy refurbished F-15 fighters, supplied largely by Boeing, as well as seventy Apache helicopters, seventy-two Black Hawks, and thirty-six Little Birds. Is the deal </w:t>
      </w:r>
      <w:r w:rsidRPr="00E47B2D">
        <w:rPr>
          <w:rStyle w:val="StyleUnderline"/>
        </w:rPr>
        <w:t>a good idea for the United States and the Middle East</w:t>
      </w:r>
      <w:r w:rsidRPr="00905FB8">
        <w:rPr>
          <w:sz w:val="16"/>
        </w:rPr>
        <w:t xml:space="preserve">? Three of four </w:t>
      </w:r>
      <w:r w:rsidRPr="00E47B2D">
        <w:rPr>
          <w:rStyle w:val="StyleUnderline"/>
        </w:rPr>
        <w:t>experts contributing to this CFR.org roundup basically thought so.</w:t>
      </w:r>
      <w:r w:rsidRPr="00905FB8">
        <w:rPr>
          <w:sz w:val="16"/>
        </w:rPr>
        <w:t xml:space="preserve"> Anthony Cordesman argues that arms sales makes sense in terms of U.S. oil interests, the U.S. need for an ally in the region that can ease the burden on the U.S. military, and helping to stop a nuclear arms race in the region. Loren Thompson and F. Gregory </w:t>
      </w:r>
      <w:proofErr w:type="spellStart"/>
      <w:r w:rsidRPr="00905FB8">
        <w:rPr>
          <w:sz w:val="16"/>
        </w:rPr>
        <w:t>Gause</w:t>
      </w:r>
      <w:proofErr w:type="spellEnd"/>
      <w:r w:rsidRPr="00905FB8">
        <w:rPr>
          <w:sz w:val="16"/>
        </w:rPr>
        <w:t xml:space="preserve"> III said the Saudis will buy arms elsewhere if the United States refuses to move forward on the sale. Thompson notes the package carefully balances Saudi requirements and Israeli fears, and </w:t>
      </w:r>
      <w:proofErr w:type="spellStart"/>
      <w:r w:rsidRPr="00905FB8">
        <w:rPr>
          <w:sz w:val="16"/>
        </w:rPr>
        <w:t>Gause</w:t>
      </w:r>
      <w:proofErr w:type="spellEnd"/>
      <w:r w:rsidRPr="00905FB8">
        <w:rPr>
          <w:sz w:val="16"/>
        </w:rPr>
        <w:t xml:space="preserve"> suggests that even if the sale doesn’t create long-term stability in the region, there’s likely to be some foreign policy benefit for the United States and for the Saudis. William Hartung sounded a cautionary note, warning the deal could spur a regional arms race. </w:t>
      </w:r>
      <w:r w:rsidRPr="00E47B2D">
        <w:rPr>
          <w:rStyle w:val="StyleUnderline"/>
        </w:rPr>
        <w:t>The United States shares critical strategic interests with Saudi Arabia that shape the proposed Saudi arms sale. First, for all the talk of energy independence over the last four decades, the U.S. Department of Energy estimates that the United States will be as strategically dependent on imported oil through 2035 as it is today. These projections do not even take account of our indirect imports of oil in the form of manufactured goods, or our dependence on the health of a global economy that requires stable supply- and market-driven prices. The stability of Gulf energy exports is critical to our economy and every job in the United States Second, U.S. military power is finite, and both the United States and Saudi Arabia face rapidly changing threats. The United States needs allies that have interoperable forces that can both fight effectively alongside the United States and ease the U.S. burden by defending themselves.</w:t>
      </w:r>
      <w:r w:rsidRPr="00905FB8">
        <w:rPr>
          <w:sz w:val="16"/>
        </w:rPr>
        <w:t xml:space="preserve"> Iran already poses a massive asymmetric naval-air-assault force threat to the Gulf states. The U.S. invasion of Iraq has left Iraqi forces a decade away from being a counterbalance to Iran; Saudi Arabia is the only meaningful regional power to work with. Additionally, al-Qaeda in the peninsula is based in Yemen, and the threat of terrorism and outside infiltration means highly mobile Saudi forces are critical to the security of Saudi energy and civil facilities. Helping Saudi Arabia create a combination of effective air and naval power also helps ensure the security of tanker and other shipping in the Gulf of Oman and a steadily more unstable Red Sea. </w:t>
      </w:r>
      <w:r w:rsidRPr="00E47B2D">
        <w:rPr>
          <w:rStyle w:val="StyleUnderline"/>
        </w:rPr>
        <w:t>"The United States needs allies that have interoperable forces that can both fight effectively alongside the United States and ease the U.S. burden by defending themselves."</w:t>
      </w:r>
      <w:r w:rsidRPr="00905FB8">
        <w:rPr>
          <w:sz w:val="16"/>
        </w:rPr>
        <w:t xml:space="preserve"> Third, Iran already poses a missile and chemical weapons threat and may pose a nuclear one within the next three to five years. Upgrades of the Saudi Patriots create a base for an integrated approach to air and missile defense. They lay the groundwork for follow-on sales of advanced missile defense systems like THAAD, and an emphasis on defense (not Saudi purchases of missiles or nuclear systems). Coupled with recent U.S. offers of "extended regional deterrence" and the creation of a Saudi Air Force that is more of a threat to Iran than Iran’s conventional missiles are to Saudi Arabia, they offer the best hope of both giving Saudi Arabia and other Gulf states security and stopping a nuclear arms race in the region. Fourth, </w:t>
      </w:r>
      <w:r w:rsidRPr="00E47B2D">
        <w:rPr>
          <w:rStyle w:val="StyleUnderline"/>
        </w:rPr>
        <w:t xml:space="preserve">the proposed arms sale package creates a level of interdependence that gives both the current Saudi government as well as Saudi governments for the next fifteen to twenty years a strong incentive to work with the United States. </w:t>
      </w:r>
      <w:r w:rsidRPr="00905FB8">
        <w:rPr>
          <w:sz w:val="16"/>
        </w:rPr>
        <w:t xml:space="preserve">Saudi Arabia will need continuing support from the United States during the entire lifecycle of every major system sold, and no future Saudi government can ignore this fact. Moreover, the sales are large in dollar terms, but not in terms of numbers of weapons. This will not be some kind of massive build-up. Saudi Arabia had an air force with some 417 combat aircraft in 2000, and it now has only 219. The Saudi F-15 buy will not even restore the force to 2000 numbers. It will take some three to five years to deliver and put fully in service, replace some eighty-seven obsolete F-5A/Bs and F-5EIIs that were in service in 2000, and help Saudi Arabia compensate for the serious performance limits on 107 aging Tornados still in service. The United States shares critical strategic interests with Saudi Arabia that shape the proposed Saudi arms sale. First, for all the talk of energy independence over the last four decades, the U.S. Department of Energy estimates that the United States will be as strategically dependent on imported oil through 2035 as it is today. These projections do not even take account of our indirect imports of oil in the form of manufactured goods, or our dependence on the health of a global economy that requires stable supply- and market-driven prices. </w:t>
      </w:r>
    </w:p>
    <w:p w:rsidR="002D571E" w:rsidRDefault="002D571E" w:rsidP="002D571E">
      <w:pPr>
        <w:rPr>
          <w:rFonts w:asciiTheme="minorHAnsi" w:hAnsiTheme="minorHAnsi" w:cstheme="minorHAnsi"/>
          <w:sz w:val="12"/>
          <w:szCs w:val="24"/>
        </w:rPr>
      </w:pPr>
    </w:p>
    <w:p w:rsidR="002D571E" w:rsidRDefault="002D571E" w:rsidP="002D571E">
      <w:pPr>
        <w:rPr>
          <w:rFonts w:asciiTheme="minorHAnsi" w:hAnsiTheme="minorHAnsi" w:cstheme="minorHAnsi"/>
          <w:sz w:val="12"/>
          <w:szCs w:val="24"/>
        </w:rPr>
      </w:pPr>
    </w:p>
    <w:p w:rsidR="002D571E" w:rsidRDefault="002D571E" w:rsidP="002D571E">
      <w:pPr>
        <w:rPr>
          <w:rFonts w:asciiTheme="minorHAnsi" w:hAnsiTheme="minorHAnsi" w:cstheme="minorHAnsi"/>
          <w:b/>
          <w:bCs/>
          <w:sz w:val="26"/>
          <w:szCs w:val="26"/>
        </w:rPr>
      </w:pPr>
      <w:r>
        <w:rPr>
          <w:rFonts w:asciiTheme="minorHAnsi" w:hAnsiTheme="minorHAnsi" w:cstheme="minorHAnsi"/>
          <w:b/>
          <w:bCs/>
          <w:sz w:val="26"/>
          <w:szCs w:val="26"/>
        </w:rPr>
        <w:t xml:space="preserve">Arm Sales to Saudi Arabia are Key to Relations </w:t>
      </w:r>
    </w:p>
    <w:p w:rsidR="002D571E" w:rsidRPr="00C262ED" w:rsidRDefault="002D571E" w:rsidP="002D571E">
      <w:pPr>
        <w:rPr>
          <w:rFonts w:asciiTheme="minorHAnsi" w:hAnsiTheme="minorHAnsi" w:cstheme="minorHAnsi"/>
        </w:rPr>
      </w:pPr>
      <w:r>
        <w:rPr>
          <w:rFonts w:asciiTheme="minorHAnsi" w:hAnsiTheme="minorHAnsi" w:cstheme="minorHAnsi"/>
          <w:b/>
          <w:bCs/>
          <w:sz w:val="26"/>
          <w:szCs w:val="26"/>
        </w:rPr>
        <w:t xml:space="preserve">Jerome 10 </w:t>
      </w:r>
      <w:r>
        <w:rPr>
          <w:rFonts w:asciiTheme="minorHAnsi" w:hAnsiTheme="minorHAnsi" w:cstheme="minorHAnsi"/>
          <w:b/>
          <w:bCs/>
        </w:rPr>
        <w:t xml:space="preserve">- </w:t>
      </w:r>
      <w:r>
        <w:rPr>
          <w:rFonts w:asciiTheme="minorHAnsi" w:hAnsiTheme="minorHAnsi" w:cstheme="minorHAnsi"/>
        </w:rPr>
        <w:t xml:space="preserve">[Deborah is an interviewed at the Council on Foreign Relations, “Is Big Saudi Arms Sale a Good </w:t>
      </w:r>
      <w:proofErr w:type="gramStart"/>
      <w:r>
        <w:rPr>
          <w:rFonts w:asciiTheme="minorHAnsi" w:hAnsiTheme="minorHAnsi" w:cstheme="minorHAnsi"/>
        </w:rPr>
        <w:t>Idea?,</w:t>
      </w:r>
      <w:proofErr w:type="gramEnd"/>
      <w:r>
        <w:rPr>
          <w:rFonts w:asciiTheme="minorHAnsi" w:hAnsiTheme="minorHAnsi" w:cstheme="minorHAnsi"/>
        </w:rPr>
        <w:t>” 9/24/10, https://www.cfr.org/expert-roundup/big-saudi-arms-sale-good-idea]</w:t>
      </w:r>
    </w:p>
    <w:p w:rsidR="002D571E" w:rsidRPr="00026868" w:rsidRDefault="002D571E" w:rsidP="002D571E">
      <w:pPr>
        <w:rPr>
          <w:rFonts w:asciiTheme="minorHAnsi" w:hAnsiTheme="minorHAnsi" w:cstheme="minorHAnsi"/>
          <w:sz w:val="16"/>
        </w:rPr>
      </w:pPr>
      <w:r w:rsidRPr="00026868">
        <w:rPr>
          <w:rFonts w:asciiTheme="minorHAnsi" w:hAnsiTheme="minorHAnsi" w:cstheme="minorHAnsi"/>
          <w:b/>
          <w:bCs/>
          <w:u w:val="single"/>
        </w:rPr>
        <w:t>Saudi Arabia and other Gulf states have recently ordered U.S. weapons worth around $123 billion</w:t>
      </w:r>
      <w:r w:rsidRPr="00026868">
        <w:rPr>
          <w:rFonts w:asciiTheme="minorHAnsi" w:hAnsiTheme="minorHAnsi" w:cstheme="minorHAnsi"/>
          <w:sz w:val="16"/>
        </w:rPr>
        <w:t xml:space="preserve">. The largest deal, if approved by Congress, would be a $60 billion package of U.S. arms for Saudi Arabia, including eighty-four new and seventy refurbished F-15 fighters, supplied largely by Boeing, as well as seventy Apache helicopters, seventy-two Black Hawks, and thirty-six Little Birds. </w:t>
      </w:r>
      <w:r w:rsidRPr="00026868">
        <w:rPr>
          <w:rFonts w:asciiTheme="minorHAnsi" w:hAnsiTheme="minorHAnsi" w:cstheme="minorHAnsi"/>
          <w:b/>
          <w:bCs/>
          <w:u w:val="single"/>
        </w:rPr>
        <w:t>Is the deal a good idea for the United States and the Middle East</w:t>
      </w:r>
      <w:r w:rsidRPr="00026868">
        <w:rPr>
          <w:rFonts w:asciiTheme="minorHAnsi" w:hAnsiTheme="minorHAnsi" w:cstheme="minorHAnsi"/>
          <w:sz w:val="16"/>
        </w:rPr>
        <w:t xml:space="preserve">? Three of four </w:t>
      </w:r>
      <w:r w:rsidRPr="00026868">
        <w:rPr>
          <w:rFonts w:asciiTheme="minorHAnsi" w:hAnsiTheme="minorHAnsi" w:cstheme="minorHAnsi"/>
          <w:b/>
          <w:bCs/>
          <w:u w:val="single"/>
        </w:rPr>
        <w:t xml:space="preserve">experts </w:t>
      </w:r>
      <w:r w:rsidRPr="00026868">
        <w:rPr>
          <w:rFonts w:asciiTheme="minorHAnsi" w:hAnsiTheme="minorHAnsi" w:cstheme="minorHAnsi"/>
          <w:sz w:val="16"/>
        </w:rPr>
        <w:t xml:space="preserve">contributing to this CFR.org roundup </w:t>
      </w:r>
      <w:r w:rsidRPr="00026868">
        <w:rPr>
          <w:rFonts w:asciiTheme="minorHAnsi" w:hAnsiTheme="minorHAnsi" w:cstheme="minorHAnsi"/>
          <w:b/>
          <w:bCs/>
          <w:u w:val="single"/>
        </w:rPr>
        <w:t>basically thought so</w:t>
      </w:r>
      <w:r w:rsidRPr="00026868">
        <w:rPr>
          <w:rFonts w:asciiTheme="minorHAnsi" w:hAnsiTheme="minorHAnsi" w:cstheme="minorHAnsi"/>
          <w:sz w:val="16"/>
        </w:rPr>
        <w:t xml:space="preserve">. Anthony Cordesman argues that </w:t>
      </w:r>
      <w:r w:rsidRPr="00026868">
        <w:rPr>
          <w:rFonts w:asciiTheme="minorHAnsi" w:hAnsiTheme="minorHAnsi" w:cstheme="minorHAnsi"/>
          <w:b/>
          <w:bCs/>
          <w:u w:val="single"/>
        </w:rPr>
        <w:t>arms sales makes sense in terms of U.S. oil interests, the U.S. need for an ally in the region that can ease the burden on the U.S. military, and helping to stop a nuclear arms race in the region.</w:t>
      </w:r>
      <w:r w:rsidRPr="00026868">
        <w:rPr>
          <w:rFonts w:asciiTheme="minorHAnsi" w:hAnsiTheme="minorHAnsi" w:cstheme="minorHAnsi"/>
          <w:sz w:val="16"/>
        </w:rPr>
        <w:t xml:space="preserve"> Loren Thompson and F. Gregory </w:t>
      </w:r>
      <w:proofErr w:type="spellStart"/>
      <w:r w:rsidRPr="00026868">
        <w:rPr>
          <w:rFonts w:asciiTheme="minorHAnsi" w:hAnsiTheme="minorHAnsi" w:cstheme="minorHAnsi"/>
          <w:sz w:val="16"/>
        </w:rPr>
        <w:t>Gause</w:t>
      </w:r>
      <w:proofErr w:type="spellEnd"/>
      <w:r w:rsidRPr="00026868">
        <w:rPr>
          <w:rFonts w:asciiTheme="minorHAnsi" w:hAnsiTheme="minorHAnsi" w:cstheme="minorHAnsi"/>
          <w:sz w:val="16"/>
        </w:rPr>
        <w:t xml:space="preserve"> III said the </w:t>
      </w:r>
      <w:r w:rsidRPr="00026868">
        <w:rPr>
          <w:rFonts w:asciiTheme="minorHAnsi" w:hAnsiTheme="minorHAnsi" w:cstheme="minorHAnsi"/>
          <w:b/>
          <w:bCs/>
          <w:u w:val="single"/>
        </w:rPr>
        <w:t xml:space="preserve">Saudis will buy arms elsewhere if the United States refuses to move forward on the sale. </w:t>
      </w:r>
      <w:r w:rsidRPr="00026868">
        <w:rPr>
          <w:rFonts w:asciiTheme="minorHAnsi" w:hAnsiTheme="minorHAnsi" w:cstheme="minorHAnsi"/>
          <w:sz w:val="16"/>
        </w:rPr>
        <w:t xml:space="preserve">Thompson notes the package carefully balances Saudi requirements and Israeli fears, and </w:t>
      </w:r>
      <w:proofErr w:type="spellStart"/>
      <w:r w:rsidRPr="00026868">
        <w:rPr>
          <w:rFonts w:asciiTheme="minorHAnsi" w:hAnsiTheme="minorHAnsi" w:cstheme="minorHAnsi"/>
          <w:sz w:val="16"/>
        </w:rPr>
        <w:t>Gause</w:t>
      </w:r>
      <w:proofErr w:type="spellEnd"/>
      <w:r w:rsidRPr="00026868">
        <w:rPr>
          <w:rFonts w:asciiTheme="minorHAnsi" w:hAnsiTheme="minorHAnsi" w:cstheme="minorHAnsi"/>
          <w:sz w:val="16"/>
        </w:rPr>
        <w:t xml:space="preserve"> suggests that even if the sale doesn’t create long-term stability in the region, </w:t>
      </w:r>
      <w:r w:rsidRPr="00026868">
        <w:rPr>
          <w:rFonts w:asciiTheme="minorHAnsi" w:hAnsiTheme="minorHAnsi" w:cstheme="minorHAnsi"/>
          <w:b/>
          <w:bCs/>
          <w:u w:val="single"/>
        </w:rPr>
        <w:t>there’s likely to be some foreign policy benefit for the United States and for the Saudis</w:t>
      </w:r>
      <w:r w:rsidRPr="00026868">
        <w:rPr>
          <w:rFonts w:asciiTheme="minorHAnsi" w:hAnsiTheme="minorHAnsi" w:cstheme="minorHAnsi"/>
          <w:sz w:val="16"/>
        </w:rPr>
        <w:t xml:space="preserve">. William Hartung sounded a cautionary note, warning the deal could spur a regional arms race. </w:t>
      </w:r>
      <w:r w:rsidRPr="00026868">
        <w:rPr>
          <w:rFonts w:asciiTheme="minorHAnsi" w:hAnsiTheme="minorHAnsi" w:cstheme="minorHAnsi"/>
          <w:b/>
          <w:bCs/>
          <w:u w:val="single"/>
        </w:rPr>
        <w:t>The United States shares critical strategic interests with Saudi Arabia that shape the proposed Saudi arms sale</w:t>
      </w:r>
      <w:r w:rsidRPr="00026868">
        <w:rPr>
          <w:rFonts w:asciiTheme="minorHAnsi" w:hAnsiTheme="minorHAnsi" w:cstheme="minorHAnsi"/>
          <w:sz w:val="16"/>
        </w:rPr>
        <w:t xml:space="preserve">. First, for all the talk of energy independence over the last four decades, the U.S. Department of Energy estimates that </w:t>
      </w:r>
      <w:r w:rsidRPr="00026868">
        <w:rPr>
          <w:rFonts w:asciiTheme="minorHAnsi" w:hAnsiTheme="minorHAnsi" w:cstheme="minorHAnsi"/>
          <w:b/>
          <w:bCs/>
          <w:u w:val="single"/>
        </w:rPr>
        <w:t>the United States will be as strategically dependent on imported oil through 2035</w:t>
      </w:r>
      <w:r w:rsidRPr="00026868">
        <w:rPr>
          <w:rFonts w:asciiTheme="minorHAnsi" w:hAnsiTheme="minorHAnsi" w:cstheme="minorHAnsi"/>
          <w:sz w:val="16"/>
        </w:rPr>
        <w:t xml:space="preserve"> as it is today. These projections do not even take account of our indirect imports of oil in the form of manufactured goods, or our dependence on the health of a global economy that requires stable supply- and market-driven prices. The stability of Gulf energy exports is critical to our economy and every job in the United States Second, U.S. military power is finite, and </w:t>
      </w:r>
      <w:r w:rsidRPr="00026868">
        <w:rPr>
          <w:rFonts w:asciiTheme="minorHAnsi" w:hAnsiTheme="minorHAnsi" w:cstheme="minorHAnsi"/>
          <w:b/>
          <w:bCs/>
          <w:u w:val="single"/>
        </w:rPr>
        <w:t>both the United States and Saudi Arabia face rapidly changing threats. The United States needs allies that have interoperable forces that can both fight effectively alongside the United States and ease the U.S. burden by defending themselves</w:t>
      </w:r>
      <w:r w:rsidRPr="00026868">
        <w:rPr>
          <w:rFonts w:asciiTheme="minorHAnsi" w:hAnsiTheme="minorHAnsi" w:cstheme="minorHAnsi"/>
          <w:sz w:val="16"/>
        </w:rPr>
        <w:t xml:space="preserve">. Iran already poses a massive asymmetric naval-air-assault force threat to the Gulf states. The U.S. invasion of Iraq has left Iraqi forces a decade away from being a counterbalance to Iran; </w:t>
      </w:r>
      <w:r w:rsidRPr="00026868">
        <w:rPr>
          <w:rFonts w:asciiTheme="minorHAnsi" w:hAnsiTheme="minorHAnsi" w:cstheme="minorHAnsi"/>
          <w:b/>
          <w:bCs/>
          <w:u w:val="single"/>
        </w:rPr>
        <w:t>Saudi Arabia is the only meaningful regional power to work with.</w:t>
      </w:r>
      <w:r w:rsidRPr="00026868">
        <w:rPr>
          <w:rFonts w:asciiTheme="minorHAnsi" w:hAnsiTheme="minorHAnsi" w:cstheme="minorHAnsi"/>
          <w:sz w:val="16"/>
        </w:rPr>
        <w:t xml:space="preserve"> Additionally, al-Qaeda in the peninsula is based in Yemen, and the threat of terrorism and outside infiltration means highly mobile Saudi forces are critical to the security of Saudi energy and civil facilities. </w:t>
      </w:r>
      <w:r w:rsidRPr="00026868">
        <w:rPr>
          <w:rFonts w:asciiTheme="minorHAnsi" w:hAnsiTheme="minorHAnsi" w:cstheme="minorHAnsi"/>
          <w:b/>
          <w:bCs/>
          <w:u w:val="single"/>
        </w:rPr>
        <w:t>Helping Saudi Arabia create a combination of effective air and naval power also helps ensure the security of tanker and other shipping in the Gulf of Oman and a steadily more unstable Red Sea.</w:t>
      </w:r>
      <w:r w:rsidRPr="00026868">
        <w:rPr>
          <w:rFonts w:asciiTheme="minorHAnsi" w:hAnsiTheme="minorHAnsi" w:cstheme="minorHAnsi"/>
          <w:sz w:val="16"/>
        </w:rPr>
        <w:t xml:space="preserve"> Third, Iran already poses a missile and chemical weapons threat and may pose a nuclear one within the next three to five years. </w:t>
      </w:r>
      <w:r w:rsidRPr="00026868">
        <w:rPr>
          <w:rFonts w:asciiTheme="minorHAnsi" w:hAnsiTheme="minorHAnsi" w:cstheme="minorHAnsi"/>
          <w:b/>
          <w:bCs/>
          <w:u w:val="single"/>
        </w:rPr>
        <w:t>Upgrades of the Saudi Patriots create a base for an integrated approach to air and missile defense</w:t>
      </w:r>
      <w:r w:rsidRPr="00026868">
        <w:rPr>
          <w:rFonts w:asciiTheme="minorHAnsi" w:hAnsiTheme="minorHAnsi" w:cstheme="minorHAnsi"/>
          <w:sz w:val="16"/>
        </w:rPr>
        <w:t xml:space="preserve">. They lay the groundwork for follow-on sales of advanced missile defense systems like THAAD, and an emphasis on defense (not Saudi purchases of missiles or nuclear systems). Coupled with recent U.S. offers of "extended regional deterrence" and the creation of a Saudi Air Force that is more of a threat to Iran than Iran’s conventional missiles are to Saudi Arabia, they offer the best hope of both giving Saudi Arabia and other Gulf states security and stopping a nuclear arms race in the region. Fourth, </w:t>
      </w:r>
      <w:r w:rsidRPr="00026868">
        <w:rPr>
          <w:rFonts w:asciiTheme="minorHAnsi" w:hAnsiTheme="minorHAnsi" w:cstheme="minorHAnsi"/>
          <w:b/>
          <w:bCs/>
          <w:u w:val="single"/>
        </w:rPr>
        <w:t>the proposed arms sale package creates a level of interdependence that gives both the current Saudi government as well as Saudi governments for the next fifteen to twenty years a strong incentive to work with the United States</w:t>
      </w:r>
      <w:r w:rsidRPr="00026868">
        <w:rPr>
          <w:rFonts w:asciiTheme="minorHAnsi" w:hAnsiTheme="minorHAnsi" w:cstheme="minorHAnsi"/>
          <w:sz w:val="16"/>
        </w:rPr>
        <w:t xml:space="preserve">. Saudi Arabia will need continuing support from the United States during the entire lifecycle of every major system sold, and no future Saudi government can ignore this fact. Moreover, the sales are large in dollar terms, but not in terms of numbers of weapons. This will not be some kind of massive build-up. Saudi Arabia had an air force with some 417 combat aircraft in 2000, and it now has only 219. The Saudi F-15 buy will not even restore the force to 2000 numbers. It will take some three to five years to deliver and put fully in service, replace some eighty-seven obsolete F-5A/Bs and F-5EIIs that were in service in 2000, and help Saudi Arabia compensate for the serious performance limits on 107 aging Tornados still in service. </w:t>
      </w:r>
    </w:p>
    <w:p w:rsidR="002D571E" w:rsidRDefault="002D571E" w:rsidP="002D571E">
      <w:pPr>
        <w:rPr>
          <w:rFonts w:asciiTheme="minorHAnsi" w:hAnsiTheme="minorHAnsi" w:cstheme="minorHAnsi"/>
          <w:sz w:val="12"/>
          <w:szCs w:val="24"/>
        </w:rPr>
      </w:pPr>
    </w:p>
    <w:p w:rsidR="002D571E" w:rsidRDefault="002D571E" w:rsidP="002D571E">
      <w:pPr>
        <w:rPr>
          <w:rFonts w:asciiTheme="minorHAnsi" w:hAnsiTheme="minorHAnsi" w:cstheme="minorHAnsi"/>
          <w:sz w:val="12"/>
          <w:szCs w:val="24"/>
        </w:rPr>
      </w:pPr>
    </w:p>
    <w:p w:rsidR="002D571E" w:rsidRDefault="002D571E" w:rsidP="002D571E">
      <w:pPr>
        <w:rPr>
          <w:rFonts w:asciiTheme="minorHAnsi" w:hAnsiTheme="minorHAnsi" w:cstheme="minorHAnsi"/>
          <w:sz w:val="12"/>
          <w:szCs w:val="24"/>
        </w:rPr>
      </w:pPr>
    </w:p>
    <w:p w:rsidR="002D571E" w:rsidRPr="007914BE" w:rsidRDefault="002D571E" w:rsidP="002D571E">
      <w:pPr>
        <w:pStyle w:val="Heading4"/>
        <w:rPr>
          <w:rFonts w:asciiTheme="majorHAnsi" w:hAnsiTheme="majorHAnsi" w:cs="Calibri"/>
        </w:rPr>
      </w:pPr>
      <w:r w:rsidRPr="007914BE">
        <w:rPr>
          <w:rFonts w:asciiTheme="majorHAnsi" w:hAnsiTheme="majorHAnsi" w:cs="Calibri"/>
        </w:rPr>
        <w:t>Reducing arms sales to Saudi Arabia would destroy alliances- arm sales are K2 further relations with Saudi Arabia</w:t>
      </w:r>
    </w:p>
    <w:p w:rsidR="002D571E" w:rsidRPr="007914BE" w:rsidRDefault="002D571E" w:rsidP="002D571E">
      <w:pPr>
        <w:rPr>
          <w:rFonts w:asciiTheme="majorHAnsi" w:hAnsiTheme="majorHAnsi"/>
          <w:sz w:val="15"/>
          <w:szCs w:val="16"/>
        </w:rPr>
      </w:pPr>
      <w:proofErr w:type="spellStart"/>
      <w:r w:rsidRPr="007914BE">
        <w:rPr>
          <w:rFonts w:asciiTheme="majorHAnsi" w:hAnsiTheme="majorHAnsi"/>
          <w:sz w:val="13"/>
          <w:szCs w:val="15"/>
        </w:rPr>
        <w:t>Merrit</w:t>
      </w:r>
      <w:proofErr w:type="spellEnd"/>
      <w:r w:rsidRPr="007914BE">
        <w:rPr>
          <w:rFonts w:asciiTheme="majorHAnsi" w:hAnsiTheme="majorHAnsi"/>
        </w:rPr>
        <w:t xml:space="preserve"> </w:t>
      </w:r>
      <w:r w:rsidRPr="007914BE">
        <w:rPr>
          <w:rFonts w:asciiTheme="majorHAnsi" w:hAnsiTheme="majorHAnsi"/>
          <w:b/>
          <w:bCs/>
        </w:rPr>
        <w:t>Kennedy</w:t>
      </w:r>
      <w:r w:rsidRPr="007914BE">
        <w:rPr>
          <w:rFonts w:asciiTheme="majorHAnsi" w:hAnsiTheme="majorHAnsi"/>
        </w:rPr>
        <w:t xml:space="preserve">, </w:t>
      </w:r>
      <w:r w:rsidRPr="007914BE">
        <w:rPr>
          <w:rFonts w:asciiTheme="majorHAnsi" w:hAnsiTheme="majorHAnsi"/>
          <w:sz w:val="15"/>
          <w:szCs w:val="16"/>
        </w:rPr>
        <w:t>7-25-20</w:t>
      </w:r>
      <w:r w:rsidRPr="007914BE">
        <w:rPr>
          <w:rFonts w:asciiTheme="majorHAnsi" w:hAnsiTheme="majorHAnsi"/>
          <w:b/>
          <w:bCs/>
        </w:rPr>
        <w:t>19</w:t>
      </w:r>
      <w:r w:rsidRPr="007914BE">
        <w:rPr>
          <w:rFonts w:asciiTheme="majorHAnsi" w:hAnsiTheme="majorHAnsi"/>
        </w:rPr>
        <w:t xml:space="preserve">, </w:t>
      </w:r>
      <w:r w:rsidRPr="007914BE">
        <w:rPr>
          <w:rFonts w:asciiTheme="majorHAnsi" w:hAnsiTheme="majorHAnsi"/>
          <w:sz w:val="15"/>
          <w:szCs w:val="16"/>
        </w:rPr>
        <w:t xml:space="preserve">Bachelor’s degree in International Relations, started journalism in 2011, Trump Vetoes Bills Intended </w:t>
      </w:r>
      <w:proofErr w:type="gramStart"/>
      <w:r w:rsidRPr="007914BE">
        <w:rPr>
          <w:rFonts w:asciiTheme="majorHAnsi" w:hAnsiTheme="majorHAnsi"/>
          <w:sz w:val="15"/>
          <w:szCs w:val="16"/>
        </w:rPr>
        <w:t>To</w:t>
      </w:r>
      <w:proofErr w:type="gramEnd"/>
      <w:r w:rsidRPr="007914BE">
        <w:rPr>
          <w:rFonts w:asciiTheme="majorHAnsi" w:hAnsiTheme="majorHAnsi"/>
          <w:sz w:val="15"/>
          <w:szCs w:val="16"/>
        </w:rPr>
        <w:t xml:space="preserve"> Block Arms Sales To Saudi Arabia NPR.org, https://www.npr.org/2019/07/25/745200244/trump-vetoes-bills-intended-to-block-arms-sales-to-saudi-arabia, 7-26-2019, </w:t>
      </w:r>
      <w:proofErr w:type="spellStart"/>
      <w:r w:rsidRPr="007914BE">
        <w:rPr>
          <w:rFonts w:asciiTheme="majorHAnsi" w:hAnsiTheme="majorHAnsi"/>
          <w:sz w:val="15"/>
          <w:szCs w:val="16"/>
        </w:rPr>
        <w:t>updog</w:t>
      </w:r>
      <w:proofErr w:type="spellEnd"/>
    </w:p>
    <w:p w:rsidR="002D571E" w:rsidRPr="007914BE" w:rsidRDefault="002D571E" w:rsidP="002D571E">
      <w:pPr>
        <w:tabs>
          <w:tab w:val="left" w:pos="3255"/>
          <w:tab w:val="left" w:pos="4605"/>
        </w:tabs>
        <w:rPr>
          <w:rFonts w:asciiTheme="majorHAnsi" w:hAnsiTheme="majorHAnsi"/>
          <w:sz w:val="15"/>
          <w:szCs w:val="16"/>
        </w:rPr>
      </w:pPr>
      <w:r>
        <w:rPr>
          <w:rFonts w:asciiTheme="majorHAnsi" w:hAnsiTheme="majorHAnsi"/>
          <w:sz w:val="15"/>
          <w:szCs w:val="16"/>
        </w:rPr>
        <w:tab/>
      </w:r>
      <w:r>
        <w:rPr>
          <w:rFonts w:asciiTheme="majorHAnsi" w:hAnsiTheme="majorHAnsi"/>
          <w:sz w:val="15"/>
          <w:szCs w:val="16"/>
        </w:rPr>
        <w:tab/>
      </w:r>
    </w:p>
    <w:p w:rsidR="002D571E" w:rsidRPr="007914BE" w:rsidRDefault="002D571E" w:rsidP="002D571E">
      <w:pPr>
        <w:rPr>
          <w:rFonts w:asciiTheme="majorHAnsi" w:hAnsiTheme="majorHAnsi"/>
          <w:sz w:val="16"/>
        </w:rPr>
      </w:pPr>
      <w:r w:rsidRPr="007914BE">
        <w:rPr>
          <w:rFonts w:asciiTheme="majorHAnsi" w:hAnsiTheme="majorHAnsi"/>
          <w:sz w:val="16"/>
        </w:rPr>
        <w:t xml:space="preserve">President Trump has vetoed a series of measures approved by bipartisan lawmakers that were aimed at blocking the sale of weapons to Saudi Arabia. </w:t>
      </w:r>
      <w:r w:rsidRPr="007914BE">
        <w:rPr>
          <w:rStyle w:val="StyleUnderline"/>
          <w:rFonts w:asciiTheme="majorHAnsi" w:hAnsiTheme="majorHAnsi"/>
        </w:rPr>
        <w:t>Trump said the three resolutions would "weaken America's global competitiveness and damage the important relationship we share with our allies and partners."</w:t>
      </w:r>
      <w:r w:rsidRPr="007914BE">
        <w:rPr>
          <w:rFonts w:asciiTheme="majorHAnsi" w:hAnsiTheme="majorHAnsi"/>
          <w:sz w:val="16"/>
        </w:rPr>
        <w:t xml:space="preserve"> Lawmakers in support of the bills have criticized the Saudis' actions in the Yemen conflict where thousands of civilians have died, and the death of journalist Jamal Khashoggi in the Saudi consulate in Istanbul</w:t>
      </w:r>
      <w:r w:rsidRPr="007914BE">
        <w:rPr>
          <w:rStyle w:val="StyleUnderline"/>
          <w:rFonts w:asciiTheme="majorHAnsi" w:hAnsiTheme="majorHAnsi"/>
        </w:rPr>
        <w:t>. The two measures vetoed by Trump aimed specifically at arms sales to Saudi Arabia</w:t>
      </w:r>
      <w:r w:rsidRPr="007914BE">
        <w:rPr>
          <w:rFonts w:asciiTheme="majorHAnsi" w:hAnsiTheme="majorHAnsi"/>
          <w:sz w:val="16"/>
        </w:rPr>
        <w:t xml:space="preserve"> were approved by the Senate last month with the support of seven Republicans, including Sen. Lindsey Graham of South Carolina and Sen. Susan Collins of Maine. </w:t>
      </w:r>
      <w:r w:rsidRPr="007914BE">
        <w:rPr>
          <w:rStyle w:val="StyleUnderline"/>
          <w:rFonts w:asciiTheme="majorHAnsi" w:hAnsiTheme="majorHAnsi"/>
        </w:rPr>
        <w:t>Trump also vetoed a bill that would have limited the sale of weapons to the United Arab Emirates, which has been an important coalition partner to Saudi Arabia in its ongoing military campaign in Yemen.</w:t>
      </w:r>
      <w:r w:rsidRPr="007914BE">
        <w:rPr>
          <w:rFonts w:asciiTheme="majorHAnsi" w:hAnsiTheme="majorHAnsi"/>
          <w:sz w:val="16"/>
        </w:rPr>
        <w:t xml:space="preserve"> The legislation emerged after frustration on Capitol Hill after the Trump administration decided to go forward with a multibillion-dollar weapons and equipment sale to the Gulf countries in May without the approval of Congress. As The Associated Press reported, Secretary of State Mike Pompeo said threats from Iran were the reason the sale was approved without lawmakers formally weighing in. Iran and Saudi Arabia are regional rivals. Saudis Say Wrong Information Caused Bombing That Killed 140 In Yemen THE TWO-WAY Saudis Say Wrong Information Caused Bombing That Killed 140 In Yemen Sen. Bob Menendez, a Democrat from New Jersey, sponsored the bills that his office described as intended "to block the Trump Administration's unprecedented attempt at approving over $8 billion in arms sales to Saudi and UAE based on a false emergency and without Congressional consent." On Thursday, the Senate Foreign Relations Committee backed a separate bill in a 13-9 vote that Menendez described as "a comprehensive effort to hold Saudi Arabia accountable for the murder of U.S. resident and journalist Jamal Khashoggi, and the Saudi-led coalition for its role in the devastating conflict in Yemen." "President Trump's veto to continue helping cover for Saudi Arabia's transgressions, including the murder of Jamal Khashoggi, was as expected as it was avoidable," Menendez told NPR on Thursday. "There is clearly no level to which this Administration will not stoop to curry favor with the brutal Saudi leadership." He called for "Congressional Democrats and Republicans to speak truth to power and stand up for our institutional prerogatives by overriding the President's veto." Last month, a special U.N. investigator looking into Khashoggi's death said there was "credible evidence" that senior Saudi officials had planned what she called a "deliberate, premeditated execution." Human rights groups have repeatedly criticized Saudi Arabia and its coalition partners for the high number of civilian casualties since they started their offensive four years ago against Shiite Houthi rebels in Yemen. </w:t>
      </w:r>
      <w:r w:rsidRPr="007914BE">
        <w:rPr>
          <w:rStyle w:val="StyleUnderline"/>
          <w:rFonts w:asciiTheme="majorHAnsi" w:hAnsiTheme="majorHAnsi"/>
        </w:rPr>
        <w:t xml:space="preserve">The U.S. military assists the Saudi-led coalition with refueling jets and targeting training. U.S. Stands </w:t>
      </w:r>
      <w:proofErr w:type="gramStart"/>
      <w:r w:rsidRPr="007914BE">
        <w:rPr>
          <w:rStyle w:val="StyleUnderline"/>
          <w:rFonts w:asciiTheme="majorHAnsi" w:hAnsiTheme="majorHAnsi"/>
        </w:rPr>
        <w:t>By</w:t>
      </w:r>
      <w:proofErr w:type="gramEnd"/>
      <w:r w:rsidRPr="007914BE">
        <w:rPr>
          <w:rStyle w:val="StyleUnderline"/>
          <w:rFonts w:asciiTheme="majorHAnsi" w:hAnsiTheme="majorHAnsi"/>
        </w:rPr>
        <w:t xml:space="preserve"> Saudi Arabia, Despite Criticism Over Civilian Casualties In Yemen MIDDLE EAST U.S. Stands By Saudi Arabia, Despite Criticism Over Civilian Casualties In Yemen</w:t>
      </w:r>
      <w:r w:rsidRPr="007914BE">
        <w:rPr>
          <w:rFonts w:asciiTheme="majorHAnsi" w:hAnsiTheme="majorHAnsi"/>
          <w:sz w:val="16"/>
        </w:rPr>
        <w:t xml:space="preserve"> The airstrikes have repeatedly hit sites with large numbers of civilians such as markets and weddings. In a widely condemned example last year, an airstrike hit a bus carrying children. Last November, the U.N. said it documented 6,872 civilians killed and 10,768 injured since the start of the Saudi campaign in March 2015, and the majority of the casualties were caused by Saudi-led coalition airstrikes. "The United States is very concerned about the conflict's toll on innocent civilians and is working to bring the conflict in Yemen to an end," </w:t>
      </w:r>
      <w:r w:rsidRPr="007914BE">
        <w:rPr>
          <w:rStyle w:val="StyleUnderline"/>
          <w:rFonts w:asciiTheme="majorHAnsi" w:hAnsiTheme="majorHAnsi"/>
        </w:rPr>
        <w:t>Trump said in his veto message. "But we cannot end it through ill-conceived and time-consuming resolutions that fail to address its root causes." He said that limiting the arms sales would "likely prolong the conflict in Yemen and deepen the suffering it causes." The U.S. has said it is working with Saudi Arabia to reduce civilian casualties.</w:t>
      </w:r>
      <w:r w:rsidRPr="007914BE">
        <w:rPr>
          <w:rFonts w:asciiTheme="majorHAnsi" w:hAnsiTheme="majorHAnsi"/>
          <w:sz w:val="16"/>
        </w:rPr>
        <w:t xml:space="preserve"> These three new vetoes from Trump bring his total up to five over the course of his presidency. The first – and the only one not involving the conflict in Yemen — was in March, where he vetoed a resolution that would end his declaration of a national emergency on the southern border. In April, Trump issued his second veto when he blocked a bipartisan resolution to end U.S. involvement in Yemen hostilities, calling it an "unnecessary, dangerous attempt to weaken my constitutional authorities."</w:t>
      </w:r>
    </w:p>
    <w:p w:rsidR="002D571E" w:rsidRDefault="002D571E" w:rsidP="002D571E">
      <w:pPr>
        <w:rPr>
          <w:rFonts w:asciiTheme="minorHAnsi" w:hAnsiTheme="minorHAnsi" w:cstheme="minorHAnsi"/>
          <w:sz w:val="12"/>
          <w:szCs w:val="24"/>
        </w:rPr>
      </w:pPr>
    </w:p>
    <w:p w:rsidR="002D571E" w:rsidRDefault="002D571E" w:rsidP="002D571E">
      <w:pPr>
        <w:rPr>
          <w:rFonts w:asciiTheme="minorHAnsi" w:hAnsiTheme="minorHAnsi" w:cstheme="minorHAnsi"/>
          <w:sz w:val="12"/>
          <w:szCs w:val="24"/>
        </w:rPr>
      </w:pPr>
    </w:p>
    <w:p w:rsidR="002D571E" w:rsidRPr="007C6603" w:rsidRDefault="002D571E" w:rsidP="002D571E">
      <w:pPr>
        <w:pStyle w:val="Heading2"/>
      </w:pPr>
      <w:r>
        <w:t xml:space="preserve">Impacts – Generic </w:t>
      </w:r>
    </w:p>
    <w:p w:rsidR="002D571E" w:rsidRDefault="002D571E" w:rsidP="002D571E">
      <w:pPr>
        <w:pStyle w:val="Heading3"/>
      </w:pPr>
      <w:r>
        <w:t>Alliance Good – Laundry List</w:t>
      </w:r>
    </w:p>
    <w:p w:rsidR="002D571E" w:rsidRPr="00D05E1A" w:rsidRDefault="002D571E" w:rsidP="002D571E">
      <w:pPr>
        <w:pStyle w:val="Heading4"/>
      </w:pPr>
      <w:r w:rsidRPr="00D05E1A">
        <w:t xml:space="preserve">US arms sales </w:t>
      </w:r>
      <w:r>
        <w:t xml:space="preserve">and our alliance with </w:t>
      </w:r>
      <w:r w:rsidRPr="00D05E1A">
        <w:t>Saudi Arabia are key to check a litany of threats – Iran aggression, Gulf terrorism, and Red Sea piracy</w:t>
      </w:r>
    </w:p>
    <w:p w:rsidR="002D571E" w:rsidRPr="00D05E1A" w:rsidRDefault="002D571E" w:rsidP="002D571E">
      <w:pPr>
        <w:rPr>
          <w:sz w:val="16"/>
          <w:szCs w:val="16"/>
        </w:rPr>
      </w:pPr>
      <w:r w:rsidRPr="00D05E1A">
        <w:rPr>
          <w:rStyle w:val="Style13ptBold"/>
        </w:rPr>
        <w:t xml:space="preserve">Cordesman 10 </w:t>
      </w:r>
      <w:r w:rsidRPr="00D05E1A">
        <w:rPr>
          <w:sz w:val="16"/>
          <w:szCs w:val="16"/>
        </w:rPr>
        <w:t xml:space="preserve">(Anthony H. Cordesman, Chair in Strategy at CSIS, former consultant to the Departments of State and Defense, former national security assistant to Senator John McCain, former director of intelligence assessment in the Office of the Secretary of Defense, awarded the Department of Defense Distinguished Service medal, former adjunct professor of national security studies at Georgetown University, Wilson fellow at the Woodrow Wilson Center for Scholars at the Smithsonian, author of over 50 books, 9-14-2010, "U.S.-Saudi Security Cooperation and the Impact of U.S. Arms Sales," Center for Strategic and International Studies, </w:t>
      </w:r>
      <w:hyperlink r:id="rId63" w:history="1">
        <w:r w:rsidRPr="00D05E1A">
          <w:rPr>
            <w:rStyle w:val="Hyperlink"/>
            <w:sz w:val="16"/>
            <w:szCs w:val="16"/>
          </w:rPr>
          <w:t>https://www.csis.org/analysis/us-saudi-security-cooperation-and-impact-us-arms-sales</w:t>
        </w:r>
      </w:hyperlink>
      <w:r w:rsidRPr="00D05E1A">
        <w:rPr>
          <w:sz w:val="16"/>
          <w:szCs w:val="16"/>
        </w:rPr>
        <w:t>, accessed 7/26/19, //Guyer-</w:t>
      </w:r>
      <w:proofErr w:type="spellStart"/>
      <w:r w:rsidRPr="00D05E1A">
        <w:rPr>
          <w:sz w:val="16"/>
          <w:szCs w:val="16"/>
        </w:rPr>
        <w:t>HasanM</w:t>
      </w:r>
      <w:proofErr w:type="spellEnd"/>
      <w:r w:rsidRPr="00D05E1A">
        <w:rPr>
          <w:sz w:val="16"/>
          <w:szCs w:val="16"/>
        </w:rPr>
        <w:t>)</w:t>
      </w:r>
    </w:p>
    <w:p w:rsidR="002D571E" w:rsidRPr="00395DDD" w:rsidRDefault="002D571E" w:rsidP="002D571E">
      <w:pPr>
        <w:rPr>
          <w:sz w:val="16"/>
        </w:rPr>
      </w:pPr>
      <w:r w:rsidRPr="00D05E1A">
        <w:rPr>
          <w:rStyle w:val="StyleUnderline"/>
        </w:rPr>
        <w:t>U.S.-Saudi security cooperation is becoming steadily more important as Iran expands its capabilities</w:t>
      </w:r>
      <w:r w:rsidRPr="00D05E1A">
        <w:rPr>
          <w:sz w:val="16"/>
        </w:rPr>
        <w:t xml:space="preserve"> for asymmetric warfare in the Gulf, increases its long-range missile forces, and moves toward a capability to build and deploy nuclear weapons. </w:t>
      </w:r>
      <w:r w:rsidRPr="00D05E1A">
        <w:rPr>
          <w:rStyle w:val="StyleUnderline"/>
        </w:rPr>
        <w:t>The same is true of the enduring threat from terrorism,</w:t>
      </w:r>
      <w:r w:rsidRPr="00D05E1A">
        <w:rPr>
          <w:sz w:val="16"/>
        </w:rPr>
        <w:t xml:space="preserve"> dealing with Iraq’s weakness and uncertain political leadership, the problems of Yemen, </w:t>
      </w:r>
      <w:r w:rsidRPr="00D05E1A">
        <w:rPr>
          <w:rStyle w:val="StyleUnderline"/>
        </w:rPr>
        <w:t>and instability and piracy in the Red Sea area and Indian Ocean. The United States needs all the friends it can find in the Gulf</w:t>
      </w:r>
      <w:r w:rsidRPr="00D05E1A">
        <w:rPr>
          <w:sz w:val="16"/>
        </w:rPr>
        <w:t xml:space="preserve">. It faces serious uncertainties in reshaping its security posture in the region as its forces depart from Iraq. These include Iraq’s uncertain future political stance and government, the inability to predict Iranian actions and alignments, the uncertain outcome of the Israeli-Palestinian peace process, and uncertainties surrounding the success or failure of the conflicts in Afghanistan and Pakistan. Saudi Arabia and Reshaping the U.S. Strategic Posture in the Gulf At the same time, several factors are clear. </w:t>
      </w:r>
      <w:r w:rsidRPr="00D05E1A">
        <w:rPr>
          <w:rStyle w:val="StyleUnderline"/>
        </w:rPr>
        <w:t>There is no possible “end state” to the U.S. presence in the Gulf nor an end to the need for the strongest possible U.S. security ties to Saudi Arabia</w:t>
      </w:r>
      <w:r w:rsidRPr="00D05E1A">
        <w:rPr>
          <w:sz w:val="16"/>
        </w:rPr>
        <w:t xml:space="preserve"> and other friendly states in the region. The United State as must reshape its military posture in the Gulf as it withdraws from the Gulf, as well as reshape its power projection capabilities and contingency plans. It must shape its force posture and cooperation with its regional allies to become more effective in hybrid warfare and in a spectrum of conflicts ranging from covert and proxy warfare to long-range missile defenses and extended regional deterrence—addressing the military side of the risk that Iran may become a nuclear power and giving its allies an incentive not to acquire their own nuclear weapons and long-range missiles. </w:t>
      </w:r>
      <w:r w:rsidRPr="00D05E1A">
        <w:rPr>
          <w:rStyle w:val="StyleUnderline"/>
        </w:rPr>
        <w:t xml:space="preserve">Iran remains an emerging challenge. It is deeply involved in strategic competition </w:t>
      </w:r>
      <w:r w:rsidRPr="00D05E1A">
        <w:rPr>
          <w:sz w:val="16"/>
        </w:rPr>
        <w:t xml:space="preserve">with the United States and its friends and allies </w:t>
      </w:r>
      <w:r w:rsidRPr="00D05E1A">
        <w:rPr>
          <w:rStyle w:val="StyleUnderline"/>
        </w:rPr>
        <w:t>in the region. It is developing steadily better capabilities to attack</w:t>
      </w:r>
      <w:r w:rsidRPr="00D05E1A">
        <w:rPr>
          <w:sz w:val="16"/>
        </w:rPr>
        <w:t xml:space="preserve"> shipping, targets in the Gulf, and targets on the Saudi and southern Gulf coast, </w:t>
      </w:r>
      <w:r w:rsidRPr="00D05E1A">
        <w:rPr>
          <w:rStyle w:val="StyleUnderline"/>
        </w:rPr>
        <w:t>and it is using asymmetric warfare in doing so. It is fielding significant long-range missile forces and may acquire nuclear weapons. If the United States is to deter other regional states from proliferation in reaction to Iran, and make</w:t>
      </w:r>
      <w:r w:rsidRPr="00D05E1A">
        <w:rPr>
          <w:sz w:val="16"/>
        </w:rPr>
        <w:t xml:space="preserve"> its statements about offering </w:t>
      </w:r>
      <w:r w:rsidRPr="00D05E1A">
        <w:rPr>
          <w:rStyle w:val="StyleUnderline"/>
        </w:rPr>
        <w:t>“extended regional deterrence” a credible option, it must</w:t>
      </w:r>
      <w:r w:rsidRPr="00D05E1A">
        <w:rPr>
          <w:sz w:val="16"/>
        </w:rPr>
        <w:t xml:space="preserve"> show it will </w:t>
      </w:r>
      <w:r w:rsidRPr="00D05E1A">
        <w:rPr>
          <w:rStyle w:val="StyleUnderline"/>
        </w:rPr>
        <w:t>do its best to create effective regional partners in the southern Gulf,</w:t>
      </w:r>
      <w:r w:rsidRPr="00D05E1A">
        <w:rPr>
          <w:sz w:val="16"/>
        </w:rPr>
        <w:t xml:space="preserve"> as well as try to build a strategic partnership with Iraq. At the same time, </w:t>
      </w:r>
      <w:r w:rsidRPr="00D05E1A">
        <w:rPr>
          <w:rStyle w:val="StyleUnderline"/>
        </w:rPr>
        <w:t>neither the United States nor its Gulf allies have any reason to seek open confrontation with Iran</w:t>
      </w:r>
      <w:r w:rsidRPr="00D05E1A">
        <w:rPr>
          <w:sz w:val="16"/>
        </w:rPr>
        <w:t xml:space="preserve">. This is particularly true of the Gulf states. “Speak softly and carry a big stick” may not be an old Arab proverb, but Arab leaders have long practiced this with considerable success. The United States can still count on some support from allies like Britain and France, but the fact remains that it will have to rely on Saudi Arabia and other Gulf states. The same forces that have made the United States and Saudi Arabia key de facto partners in Gulf security will become even more important in the future. Regardless of the outcome of Iraq’s effort to forge a new government, it will not become a major regional military power again for at least a decade. </w:t>
      </w:r>
      <w:r w:rsidRPr="00D05E1A">
        <w:rPr>
          <w:rStyle w:val="StyleUnderline"/>
        </w:rPr>
        <w:t xml:space="preserve">If the United States is to have any major strategic partner in the Gulf, it is going to be Saudi Arabia. </w:t>
      </w:r>
      <w:r w:rsidRPr="00D05E1A">
        <w:rPr>
          <w:sz w:val="16"/>
        </w:rPr>
        <w:t xml:space="preserve">As General David Petraeus and others have explained, </w:t>
      </w:r>
      <w:r w:rsidRPr="00D05E1A">
        <w:rPr>
          <w:rStyle w:val="StyleUnderline"/>
        </w:rPr>
        <w:t>the war against terrorism and extremism is going to be a long war</w:t>
      </w:r>
      <w:r w:rsidRPr="00D05E1A">
        <w:rPr>
          <w:sz w:val="16"/>
        </w:rPr>
        <w:t xml:space="preserve">, likely to go on for the next 10 to 20 years. </w:t>
      </w:r>
      <w:r w:rsidRPr="00D05E1A">
        <w:rPr>
          <w:rStyle w:val="StyleUnderline"/>
        </w:rPr>
        <w:t>The Gulf region is going to be one of the centers of this conflict</w:t>
      </w:r>
      <w:r w:rsidRPr="00D05E1A">
        <w:rPr>
          <w:sz w:val="16"/>
        </w:rPr>
        <w:t xml:space="preserve">. Al </w:t>
      </w:r>
      <w:proofErr w:type="spellStart"/>
      <w:r w:rsidRPr="00D05E1A">
        <w:rPr>
          <w:sz w:val="16"/>
        </w:rPr>
        <w:t>Qa’ida</w:t>
      </w:r>
      <w:proofErr w:type="spellEnd"/>
      <w:r w:rsidRPr="00D05E1A">
        <w:rPr>
          <w:sz w:val="16"/>
        </w:rPr>
        <w:t xml:space="preserve"> is not suddenly going away, and new organizations are certain to emerge. Nations like Yemen and Somalia present serious long-term risks of becoming centers of terrorist activity. The United States faces growing pressures to limit its military spending and commitments, and it has steadily increasing needs for regional allies with strong and interoperable forces to deter and contain regional threats and fight alongside U.S. forces if necessary. It may or may not be possible to move forward quickly in an Israeli-Palestinian peace agreement, but </w:t>
      </w:r>
      <w:r w:rsidRPr="00D05E1A">
        <w:rPr>
          <w:rStyle w:val="StyleUnderline"/>
        </w:rPr>
        <w:t>it is vital to minimize the tensions between our Arab allies and Israel</w:t>
      </w:r>
      <w:r w:rsidRPr="00D05E1A">
        <w:rPr>
          <w:sz w:val="16"/>
        </w:rPr>
        <w:t xml:space="preserve">. King Abdullah’s peace plan may differ sharply with Israel’s position, but it shows that </w:t>
      </w:r>
      <w:r w:rsidRPr="00D05E1A">
        <w:rPr>
          <w:rStyle w:val="StyleUnderline"/>
        </w:rPr>
        <w:t>the United States can sell arms to Saudi Arabia with minimal risk of this impacting on Israel’s security</w:t>
      </w:r>
      <w:r w:rsidRPr="00D05E1A">
        <w:rPr>
          <w:sz w:val="16"/>
        </w:rPr>
        <w:t xml:space="preserve">. In fact, </w:t>
      </w:r>
      <w:r w:rsidRPr="00D05E1A">
        <w:rPr>
          <w:rStyle w:val="StyleUnderline"/>
        </w:rPr>
        <w:t xml:space="preserve">strong U.S. security ties to Saudi Arabia offer Israel a far better alternative than Saudi Arabia </w:t>
      </w:r>
      <w:r w:rsidRPr="00D05E1A">
        <w:rPr>
          <w:sz w:val="16"/>
        </w:rPr>
        <w:t xml:space="preserve">turning to European or other suppliers and </w:t>
      </w:r>
      <w:r w:rsidRPr="00D05E1A">
        <w:rPr>
          <w:rStyle w:val="StyleUnderline"/>
        </w:rPr>
        <w:t xml:space="preserve">questioning U.S. support if it faces a crisis with Iran. </w:t>
      </w:r>
      <w:r w:rsidRPr="00D05E1A">
        <w:rPr>
          <w:sz w:val="16"/>
        </w:rPr>
        <w:t xml:space="preserve">The Need for U.S.-Saudi Cooperation At the same time, </w:t>
      </w:r>
      <w:r w:rsidRPr="00D05E1A">
        <w:rPr>
          <w:rStyle w:val="StyleUnderline"/>
        </w:rPr>
        <w:t>Saudi Arabia has strong incentives to maintain its security cooperation with the United States and to build up its forces to deter and defend against Iran</w:t>
      </w:r>
      <w:r w:rsidRPr="00D05E1A">
        <w:rPr>
          <w:sz w:val="16"/>
        </w:rPr>
        <w:t xml:space="preserve"> and other potential threats. It faces the same challenges and threats, it needs a strong ally, and it faces many of the same strategic uncertainties. Moreover, there is no credible regional alternative. The Gulf Cooperation Council (GCC) has made progress, but the individual southern Gulf states have had only limited success in creating interoperable forces, integrated defense plans and command and control systems, and forces tailored to the key missions that affect deterrence and defense. They may collectively spend more than 10 times as much as Iran on military forces and arms imports, but the end results are often fragmented, showpiece forces that are symbols of national prestige and divided from each other by national rivalries. Both the United States and Saudi Arabia actively support a broader security structure and effort to create more effective security cooperation among </w:t>
      </w:r>
      <w:proofErr w:type="gramStart"/>
      <w:r w:rsidRPr="00D05E1A">
        <w:rPr>
          <w:sz w:val="16"/>
        </w:rPr>
        <w:t>all of</w:t>
      </w:r>
      <w:proofErr w:type="gramEnd"/>
      <w:r w:rsidRPr="00D05E1A">
        <w:rPr>
          <w:sz w:val="16"/>
        </w:rPr>
        <w:t xml:space="preserve"> the southern Gulf states. Nevertheless, </w:t>
      </w:r>
      <w:r w:rsidRPr="00D05E1A">
        <w:rPr>
          <w:rStyle w:val="StyleUnderline"/>
        </w:rPr>
        <w:t>the Gulf military balance is essentially a U.S.-Iranian military balance backed by Saudi forces</w:t>
      </w:r>
      <w:r w:rsidRPr="00D05E1A">
        <w:rPr>
          <w:sz w:val="16"/>
        </w:rPr>
        <w:t xml:space="preserve"> and with support from the other individual Gulf states. As has been the case since the fall of the Shah, </w:t>
      </w:r>
      <w:r w:rsidRPr="00D05E1A">
        <w:rPr>
          <w:rStyle w:val="StyleUnderline"/>
        </w:rPr>
        <w:t>Saudi Arabia is the only meaningful “pillar” in Gulf security cooperation.</w:t>
      </w:r>
      <w:r w:rsidRPr="00D05E1A">
        <w:rPr>
          <w:sz w:val="16"/>
        </w:rPr>
        <w:t xml:space="preserve"> The Saudi Air Force is a major modern force, and the Saudi Navy is growing in capability. Saudi ground forces are capable of defending the kingdom against any Iranian infiltration and raid. This does not mean that other southern Gulf states do not play an important, if more limited, role. Bahrain, Kuwait, Oman, Qatar, and the United Arab Emirates (UAE) all play an important role in providing U.S., British, and French forces with bases and contingency capabilities. The UAE is developing advanced capabilities for its air force. </w:t>
      </w:r>
      <w:proofErr w:type="gramStart"/>
      <w:r w:rsidRPr="00D05E1A">
        <w:rPr>
          <w:sz w:val="16"/>
        </w:rPr>
        <w:t>All of</w:t>
      </w:r>
      <w:proofErr w:type="gramEnd"/>
      <w:r w:rsidRPr="00D05E1A">
        <w:rPr>
          <w:sz w:val="16"/>
        </w:rPr>
        <w:t xml:space="preserve"> the southern Gulf states with the exception of Qatar have significant capabilities to deter and defend themselves against Iranian action and threats, and many are beginning to acquire some elements of missile defense capability. Their capabilities are limited, however, and the progress made in U.S.-led and GCC-led common exercises has not been significant enough to tie them together into effective forces in any given mission area. This is why U.S.-Saudi security cooperation remains critical to the overall security of the Gulf, the security of world oil exports, and the security of the Saudi Kingdom. While it is limited by the fact that any deployment of active U.S. combat forces in Saudi Arabia presents serious political problems for the kingdom, the United States does maintain a major military training mission, a training and support effort for the Saudi National Guard, and now a support mission to help Saudi Arabia develop its counterterrorism capabilities. Moreover, the United States is working with Saudi Arabia to help it become a far more modern and effective force in ensuring Gulf security, as well as the security of its borders with Yemen and the Red Sea area. Building on a Strong Foundation Fortunately, this is a case where both nations have a strong foundation to build upon. </w:t>
      </w:r>
      <w:r w:rsidRPr="00D05E1A">
        <w:rPr>
          <w:rStyle w:val="StyleUnderline"/>
        </w:rPr>
        <w:t>The United States has long been a major supplier to the GCC states</w:t>
      </w:r>
      <w:r w:rsidRPr="00D05E1A">
        <w:rPr>
          <w:sz w:val="16"/>
        </w:rPr>
        <w:t xml:space="preserve"> and has already sold Saudi Arabia the E-2A AWACS surveillance aircraft, Sikorsky’s UH-60 Black Hawks, Raytheon-built Patriot and Hawk missile defense systems, and General Dynamics’s M1A2 tanks. It has worked with the GCC states in joint exercises and has quietly developed a high level of cooperation in counterterrorism. </w:t>
      </w:r>
      <w:r w:rsidRPr="00D05E1A">
        <w:rPr>
          <w:rStyle w:val="StyleUnderline"/>
        </w:rPr>
        <w:t>It has worked with the Saudi Kingdom and other Gulf states in developing counters to Iran’s steadily increasing capabilities</w:t>
      </w:r>
      <w:r w:rsidRPr="00D05E1A">
        <w:rPr>
          <w:sz w:val="16"/>
        </w:rPr>
        <w:t xml:space="preserve"> for naval asymmetric warfare and operations against offshore and coastal targets, and it is steadily upgrading the air defense forces of many GCC state to provide missile defense capabilities. </w:t>
      </w:r>
      <w:r w:rsidRPr="00D05E1A">
        <w:rPr>
          <w:rStyle w:val="StyleUnderline"/>
        </w:rPr>
        <w:t>The United States has worked with Saudi Arabia to develop long-term procurement plans that will improve the kingdom’s capabilities, limit the credibility of any Iranian threats of intimidation, help defend against terrorist or extremist attacks</w:t>
      </w:r>
      <w:r w:rsidRPr="00D05E1A">
        <w:rPr>
          <w:sz w:val="16"/>
        </w:rPr>
        <w:t xml:space="preserve">, and fight alongside the United States against any escalation to large-scale conflict. </w:t>
      </w:r>
      <w:r w:rsidRPr="00D05E1A">
        <w:rPr>
          <w:rStyle w:val="Emphasis"/>
        </w:rPr>
        <w:t>New U.S. arms sales to Saudi Arabia are part of this effort</w:t>
      </w:r>
      <w:r w:rsidRPr="00D05E1A">
        <w:rPr>
          <w:sz w:val="16"/>
        </w:rPr>
        <w:t xml:space="preserve">, although major additional sales are underway or planned for key states like Kuwait and the UAE. Also, the United States is working closely with Bahrain, Oman, and Qatar and has bases or contingency bases in these countries. The U.S. Department of Defense has not yet notified Congress of all the details of a major new arms sale to Saudi Arabia, but it is clear what this sale could have a direct value well in excess of $50 billion to $60 billion and mean maintaining a de facto military partnership with Saudi Arabia for at least the next decade. In fact, </w:t>
      </w:r>
      <w:r w:rsidRPr="00D05E1A">
        <w:rPr>
          <w:rStyle w:val="StyleUnderline"/>
        </w:rPr>
        <w:t xml:space="preserve">it means the Saudi Air Force will remain </w:t>
      </w:r>
      <w:r w:rsidRPr="00D05E1A">
        <w:rPr>
          <w:rStyle w:val="Emphasis"/>
        </w:rPr>
        <w:t>critically dependent</w:t>
      </w:r>
      <w:r w:rsidRPr="00D05E1A">
        <w:rPr>
          <w:rStyle w:val="StyleUnderline"/>
        </w:rPr>
        <w:t xml:space="preserve"> on U.S. military and contractor support</w:t>
      </w:r>
      <w:r w:rsidRPr="00D05E1A">
        <w:rPr>
          <w:sz w:val="16"/>
        </w:rPr>
        <w:t xml:space="preserve">. According to press reports from Bloomberg News and the Wall Street Journal, and work by the Washington Institute for Near East Policy, the sale could include: 84 new Boeing F-15 combat aircraft, virtually ensuring Saudi air superiority over Iran for the next decade, as well as a far higher level of interoperability with U.S. air forces. The radar equipment on these aircraft is yet to be announced, but </w:t>
      </w:r>
      <w:r w:rsidRPr="00D05E1A">
        <w:rPr>
          <w:rStyle w:val="StyleUnderline"/>
        </w:rPr>
        <w:t xml:space="preserve">it may give the Saudi Air Force far more capability to deal with the kind of small, dispersed target sets that match Iran’s </w:t>
      </w:r>
      <w:r w:rsidRPr="00D05E1A">
        <w:rPr>
          <w:sz w:val="16"/>
        </w:rPr>
        <w:t xml:space="preserve">development of dispersed elements of Iran’s Islamic Revolutionary Guards Corps and the threats posed by its </w:t>
      </w:r>
      <w:r w:rsidRPr="00D05E1A">
        <w:rPr>
          <w:rStyle w:val="StyleUnderline"/>
        </w:rPr>
        <w:t>focus on asymmetric warfare.</w:t>
      </w:r>
      <w:r w:rsidRPr="00D05E1A">
        <w:rPr>
          <w:sz w:val="16"/>
        </w:rPr>
        <w:t xml:space="preserve"> Refurbishing and upgrading 70 existing Saudi F-15S strike aircraft will help achieve the same objectives. New air munitions, probably including air-to-surface missiles with the same precision and ability to fire from outside the range of Iranian air defenses as those used by the U.S. Air Force. Up to 60 AH-64D Longbow Apache attack helicopters and upgrades to 12 existing AH-64As that can be used to deal with threats in areas like the Yemeni border, defend coastal and offshore targets, and counter internal threats from any major terrorist attack. 72 UH-60 helicopters, in addition to the 22 UH-60s now in Saudi forces, greatly enhancing Saudi air mobility and capability to react to any major threat in the Gulf or on its borders. 36 “Little Bird” MH-6/AH-6 helicopters, giving Special Forces added mobility and firepower for counterterrorism and </w:t>
      </w:r>
      <w:proofErr w:type="spellStart"/>
      <w:r w:rsidRPr="00D05E1A">
        <w:rPr>
          <w:sz w:val="16"/>
        </w:rPr>
        <w:t>counterinfiltration</w:t>
      </w:r>
      <w:proofErr w:type="spellEnd"/>
      <w:r w:rsidRPr="00D05E1A">
        <w:rPr>
          <w:sz w:val="16"/>
        </w:rPr>
        <w:t xml:space="preserve"> missions. Upgrades to Saudi Arabia’s Patriot PAC 2 missile forces that will improve both air defense against any Iranian air threat and begin to give Saudi Arabia meaningful missile defense capability against a growing Iranian missile threat. A mix of new patrol ships like the Littoral Combat Ship and other naval weapons that will help defend Saudi coastal waters and offshore facilities and deal with the major emerging threat from the naval branch of Iran’s Islamic Revolutionary Guards. Meeting the Challenge of Iran Large as </w:t>
      </w:r>
      <w:r w:rsidRPr="00D05E1A">
        <w:rPr>
          <w:rStyle w:val="StyleUnderline"/>
        </w:rPr>
        <w:t>these arms transfers</w:t>
      </w:r>
      <w:r w:rsidRPr="00D05E1A">
        <w:rPr>
          <w:sz w:val="16"/>
        </w:rPr>
        <w:t xml:space="preserve"> may seem, it is important to understand that the weapons numbers involved are relatively limited, given the overall size of forces in the Gulf. Moreover, their actual cost and size will only become clear once firm contracts are signed, and major deliveries will occur over at least a five-year period. They </w:t>
      </w:r>
      <w:r w:rsidRPr="00D05E1A">
        <w:rPr>
          <w:rStyle w:val="StyleUnderline"/>
        </w:rPr>
        <w:t>meet key Saudi concerns in force expansion and modernization, provide the basis for full interoperability with U.S. forces in a crisis or conflict, and give Saudi Arabia a significant “edge” in air superiority against Iran</w:t>
      </w:r>
      <w:r w:rsidRPr="00D05E1A">
        <w:rPr>
          <w:sz w:val="16"/>
        </w:rPr>
        <w:t xml:space="preserve">. </w:t>
      </w:r>
      <w:r w:rsidRPr="00D05E1A">
        <w:rPr>
          <w:rStyle w:val="StyleUnderline"/>
        </w:rPr>
        <w:t>Moreover, they</w:t>
      </w:r>
      <w:r w:rsidRPr="00D05E1A">
        <w:rPr>
          <w:sz w:val="16"/>
        </w:rPr>
        <w:t xml:space="preserve"> given the kingdom the ability to improve the overall protection of its borders and coasts, </w:t>
      </w:r>
      <w:r w:rsidRPr="00D05E1A">
        <w:rPr>
          <w:rStyle w:val="StyleUnderline"/>
        </w:rPr>
        <w:t>assist in countering any serious terrorist attacks</w:t>
      </w:r>
      <w:r w:rsidRPr="00D05E1A">
        <w:rPr>
          <w:sz w:val="16"/>
        </w:rPr>
        <w:t xml:space="preserve">, and deal with any attacks or challenges in Yemen and the Red Sea area. From a U.S. viewpoint, </w:t>
      </w:r>
      <w:r w:rsidRPr="00D05E1A">
        <w:rPr>
          <w:rStyle w:val="StyleUnderline"/>
        </w:rPr>
        <w:t>these arms transfers are part of a new</w:t>
      </w:r>
      <w:r w:rsidRPr="00D05E1A">
        <w:rPr>
          <w:sz w:val="16"/>
        </w:rPr>
        <w:t xml:space="preserve"> post–Iraq War </w:t>
      </w:r>
      <w:r w:rsidRPr="00D05E1A">
        <w:rPr>
          <w:rStyle w:val="StyleUnderline"/>
        </w:rPr>
        <w:t>security structure</w:t>
      </w:r>
      <w:r w:rsidRPr="00D05E1A">
        <w:rPr>
          <w:sz w:val="16"/>
        </w:rPr>
        <w:t xml:space="preserve"> that can secure the flow of energy exports to the global economy. </w:t>
      </w:r>
      <w:r w:rsidRPr="00D05E1A">
        <w:rPr>
          <w:rStyle w:val="StyleUnderline"/>
        </w:rPr>
        <w:t xml:space="preserve">They reinforce the level of regional deterrence </w:t>
      </w:r>
      <w:r w:rsidRPr="00D05E1A">
        <w:rPr>
          <w:sz w:val="16"/>
        </w:rPr>
        <w:t xml:space="preserve">rather than threaten it; and they help reduce the size of forces the United States must deploy or be ready to project into the region. They also help ensure the U.S. strategic position in the region at time when other powers like China are becoming key players in global energy and when recycling “petrodollars” is even more important than in the past. Hopefully, </w:t>
      </w:r>
      <w:r w:rsidRPr="00D05E1A">
        <w:rPr>
          <w:rStyle w:val="StyleUnderline"/>
        </w:rPr>
        <w:t>a combination of such U.S. and Saudi efforts will create an effective deterrent and not have to be used.</w:t>
      </w:r>
      <w:r w:rsidRPr="00D05E1A">
        <w:rPr>
          <w:sz w:val="16"/>
        </w:rPr>
        <w:t xml:space="preserve"> The United States also can never take Saudi willingness to support U.S. military operations for granted, particularly after U.S. miscalculations in Iraq. The fact remains, however, that </w:t>
      </w:r>
      <w:r w:rsidRPr="00D05E1A">
        <w:rPr>
          <w:rStyle w:val="StyleUnderline"/>
        </w:rPr>
        <w:t>U.S.-Saudi ties are critical to both deterrence and defense, to any effective effort to check Iran’s expanding military capabilities</w:t>
      </w:r>
      <w:r w:rsidRPr="00D05E1A">
        <w:rPr>
          <w:sz w:val="16"/>
        </w:rPr>
        <w:t>, and to any hope that regional security structures can advance to the point where the United States can create a far more limited and “over-the-horizon” military presence and set of contingency capabilities.</w:t>
      </w:r>
    </w:p>
    <w:p w:rsidR="002D571E" w:rsidRDefault="002D571E" w:rsidP="002D571E"/>
    <w:p w:rsidR="002D571E" w:rsidRDefault="002D571E" w:rsidP="002D571E"/>
    <w:p w:rsidR="002D571E" w:rsidRDefault="002D571E" w:rsidP="002D571E">
      <w:pPr>
        <w:pStyle w:val="Heading4"/>
      </w:pPr>
      <w:r>
        <w:t xml:space="preserve">Engagement good – regional stability </w:t>
      </w:r>
    </w:p>
    <w:p w:rsidR="002D571E" w:rsidRPr="00DB14D2" w:rsidRDefault="002D571E" w:rsidP="002D571E">
      <w:pPr>
        <w:rPr>
          <w:rStyle w:val="Style13ptBold"/>
          <w:b w:val="0"/>
          <w:bCs w:val="0"/>
          <w:sz w:val="20"/>
        </w:rPr>
      </w:pPr>
      <w:r w:rsidRPr="001B5A41">
        <w:rPr>
          <w:rStyle w:val="Style13ptBold"/>
        </w:rPr>
        <w:t>Cohen 18</w:t>
      </w:r>
      <w:r>
        <w:rPr>
          <w:rStyle w:val="Style13ptBold"/>
        </w:rPr>
        <w:t xml:space="preserve"> </w:t>
      </w:r>
      <w:r w:rsidRPr="00DB14D2">
        <w:t>(</w:t>
      </w:r>
      <w:r>
        <w:t xml:space="preserve">Jordan Cohen is a Political Science Ph.D. student at George Mason University’s </w:t>
      </w:r>
      <w:proofErr w:type="spellStart"/>
      <w:r>
        <w:t>Schar</w:t>
      </w:r>
      <w:proofErr w:type="spellEnd"/>
      <w:r>
        <w:t xml:space="preserve"> School of Policy and Government. His dissertation focuses on alliances and alliance entrapment.; “Alliances Are a Net Gain, Not a Loss, for America”; </w:t>
      </w:r>
      <w:hyperlink r:id="rId64" w:history="1">
        <w:r w:rsidRPr="00B66A90">
          <w:rPr>
            <w:rStyle w:val="Hyperlink"/>
          </w:rPr>
          <w:t>https://nationalinterest.org/feature/alliances-are-net-gain-not-loss-america-24562</w:t>
        </w:r>
      </w:hyperlink>
      <w:r>
        <w:t>; 6/28/18; accessed 7/27/19)</w:t>
      </w:r>
    </w:p>
    <w:p w:rsidR="002D571E" w:rsidRPr="006A1C6E" w:rsidRDefault="002D571E" w:rsidP="002D571E">
      <w:pPr>
        <w:rPr>
          <w:sz w:val="16"/>
        </w:rPr>
      </w:pPr>
      <w:r w:rsidRPr="006A1C6E">
        <w:rPr>
          <w:sz w:val="16"/>
        </w:rPr>
        <w:t xml:space="preserve">Recently, following a meeting with the North Atlantic Treaty Organization’s (NATO) G7, United States President Donald Trump used Twitter to express his frustrations with the European alliance network. The president noted that the United States pays “close to the entire cost of NATO— protecting many of these same countries that rip us off on trade.” He also said that “Germany pays 1% (slowly) of GDP towards NATO, while we pay 4% of a MUCH larger GDP.” In these tweets, Trump echoes two large myths about America’s alliance system. These myths are that NATO allies free ride off the United States and that American allies provide little-to-no security benefit. The idea that European allies free ride off U.S. security spending is long-standing. George Kennan posited that a united Europe would effectively balance against the Soviet Union, but politicians are less trusting. Dwight Eisenhower frequently lamented that European allies were not spending enough for their defense. Furthermore, historical documents show that, when England cut its defense spending in the mid-1960s, the Johnson administration was noticeably frustrated. Moreover, according to Pew Research Center’s surveys conducted since the end of the Cold War, most Americans support NATO, but a large proportion believes Washington’s policymakers spend too much money helping the organization. In other words, Americans think that NATO allies are paying their “fair share” on defense, and thereby take advantage of U.S. security spending. </w:t>
      </w:r>
      <w:r w:rsidRPr="00DB14D2">
        <w:rPr>
          <w:rStyle w:val="StyleUnderline"/>
        </w:rPr>
        <w:t xml:space="preserve">Consequently, there is broad acceptance regarding the myth of a free riding NATO. The problem is that this myth ignores Kennan’s still-standing Cold War logic. For Kennan, </w:t>
      </w:r>
      <w:r w:rsidRPr="00DB14D2">
        <w:rPr>
          <w:rStyle w:val="Emphasis"/>
        </w:rPr>
        <w:t>the central idea of NATO was to de-securitize Western European states and</w:t>
      </w:r>
      <w:r w:rsidRPr="00DB14D2">
        <w:rPr>
          <w:rStyle w:val="StyleUnderline"/>
        </w:rPr>
        <w:t xml:space="preserve">, paradoxically, </w:t>
      </w:r>
      <w:r w:rsidRPr="00DB14D2">
        <w:rPr>
          <w:rStyle w:val="Emphasis"/>
        </w:rPr>
        <w:t>strengthen European security</w:t>
      </w:r>
      <w:r w:rsidRPr="00DB14D2">
        <w:rPr>
          <w:rStyle w:val="StyleUnderline"/>
        </w:rPr>
        <w:t xml:space="preserve">. </w:t>
      </w:r>
      <w:r w:rsidRPr="006A1C6E">
        <w:rPr>
          <w:sz w:val="16"/>
        </w:rPr>
        <w:t>This meant that by reducing the Europeans’ state-led processes of increasing power, European states would focus on “collective security” instead of just their own.</w:t>
      </w:r>
      <w:r w:rsidRPr="00DB14D2">
        <w:rPr>
          <w:rStyle w:val="StyleUnderline"/>
        </w:rPr>
        <w:t xml:space="preserve"> Such a plan was compelling because, after World War II, European states faced a threat from communism and the Soviet Union. Accordingly, they were willing to avoid things like building nuclear weapons so that they could join Washington’s “security umbrella.” Furthermore, this increased European collective security. Additionally, for the United States, </w:t>
      </w:r>
      <w:r w:rsidRPr="00DB14D2">
        <w:rPr>
          <w:rStyle w:val="Emphasis"/>
        </w:rPr>
        <w:t>this reduced the likelihood of war between its European allies and provided a way to balance against the Soviet Union</w:t>
      </w:r>
      <w:r w:rsidRPr="00DB14D2">
        <w:rPr>
          <w:rStyle w:val="StyleUnderline"/>
        </w:rPr>
        <w:t xml:space="preserve">. </w:t>
      </w:r>
      <w:r w:rsidRPr="006A1C6E">
        <w:rPr>
          <w:sz w:val="16"/>
        </w:rPr>
        <w:t xml:space="preserve">In the present, while there is no Soviet threat, avoiding a European security dilemma is advantageous for Washington. G. John </w:t>
      </w:r>
      <w:proofErr w:type="spellStart"/>
      <w:r w:rsidRPr="006A1C6E">
        <w:rPr>
          <w:sz w:val="16"/>
        </w:rPr>
        <w:t>Ikenberry’s</w:t>
      </w:r>
      <w:proofErr w:type="spellEnd"/>
      <w:r w:rsidRPr="006A1C6E">
        <w:rPr>
          <w:sz w:val="16"/>
        </w:rPr>
        <w:t xml:space="preserve"> book After Victory examines the history of “world order.” </w:t>
      </w:r>
      <w:r w:rsidRPr="001B5A41">
        <w:rPr>
          <w:rStyle w:val="Emphasis"/>
        </w:rPr>
        <w:t>He finds that liberal, rules-based orders—</w:t>
      </w:r>
      <w:r w:rsidRPr="001B5A41">
        <w:rPr>
          <w:rStyle w:val="StyleUnderline"/>
        </w:rPr>
        <w:t>like that established by the United States after World War II</w:t>
      </w:r>
      <w:r w:rsidRPr="001B5A41">
        <w:rPr>
          <w:rStyle w:val="Emphasis"/>
        </w:rPr>
        <w:t>—last longer and are significantly more peaceful than both hegemonic rule and “balance of power” systems.</w:t>
      </w:r>
      <w:r w:rsidRPr="006A1C6E">
        <w:rPr>
          <w:sz w:val="16"/>
        </w:rPr>
        <w:t xml:space="preserve"> Two of the most critical contemporary threats to the rules-based order is Russia’s and China’s rising power and their expanding interests throughout Europe. </w:t>
      </w:r>
      <w:r w:rsidRPr="00DB14D2">
        <w:rPr>
          <w:rStyle w:val="StyleUnderline"/>
        </w:rPr>
        <w:t>NATO serves to counteract those threats, and in doing so, maintains the international system’s stability.</w:t>
      </w:r>
      <w:r w:rsidRPr="006A1C6E">
        <w:rPr>
          <w:sz w:val="16"/>
        </w:rPr>
        <w:t xml:space="preserve"> Therefore, retrenching from Europe is another grave threat facing the U.S.-led international order, and one Trump should take seriously. The second myth that Trump’s statements feed is that United States’ alliances provide minimal benefits. Individuals who agree with this argue that Washington’s commitments to its friends both limit America’s ability to establish its supremacy and entrap it into conflict because of contractual obligations. Consequently, by retrenching from formal defense pacts, the United States could elongate its unipolar status. Inverting this logic, however, shows the reality of the situation. </w:t>
      </w:r>
      <w:r w:rsidRPr="00DB14D2">
        <w:rPr>
          <w:rStyle w:val="StyleUnderline"/>
        </w:rPr>
        <w:t xml:space="preserve">First, allies limiting American primacy is a net benefit. Frankly, reducing the amount of war and conflict is inherently advantageous, and can preserve U.S. economic and military strength. </w:t>
      </w:r>
      <w:r w:rsidRPr="006A1C6E">
        <w:rPr>
          <w:sz w:val="16"/>
        </w:rPr>
        <w:t>In his 2015 article, “</w:t>
      </w:r>
      <w:hyperlink r:id="rId65" w:tgtFrame="_blank" w:history="1">
        <w:r w:rsidRPr="006A1C6E">
          <w:rPr>
            <w:rStyle w:val="Hyperlink"/>
            <w:sz w:val="16"/>
          </w:rPr>
          <w:t>The Myth of Entangling Alliances</w:t>
        </w:r>
      </w:hyperlink>
      <w:r w:rsidRPr="006A1C6E">
        <w:rPr>
          <w:sz w:val="16"/>
        </w:rPr>
        <w:t>,”</w:t>
      </w:r>
      <w:r w:rsidRPr="00DB14D2">
        <w:rPr>
          <w:rStyle w:val="StyleUnderline"/>
        </w:rPr>
        <w:t xml:space="preserve"> Michael Beckley argues that U.S. defense pacts reduce the risks of conflict. This is because, by having many allies across the world, America faces conflicting commitments and needs to restrain itself militarily so that it can satisfy these varying agreements. The offsetting obligations allow Washington to avoid unnecessary conflict. </w:t>
      </w:r>
      <w:r w:rsidRPr="006A1C6E">
        <w:rPr>
          <w:sz w:val="16"/>
        </w:rPr>
        <w:t>Thus, similar to investment portfolios,</w:t>
      </w:r>
      <w:r w:rsidRPr="00DB14D2">
        <w:rPr>
          <w:rStyle w:val="StyleUnderline"/>
        </w:rPr>
        <w:t xml:space="preserve"> America’s significant number of alliances reduce the risk of future war. Furthermore, because of Washington’s dominant position in its alliance hierarchies, it can effectively restrain its allies from great conflicts. Smaller countries that do not want to increase their security risk will not engage in wars that their stronger allies wish to avoid. These small countries see a security benefit from great power alliances, and the former is subservient to the latter.</w:t>
      </w:r>
      <w:r w:rsidRPr="006A1C6E">
        <w:rPr>
          <w:sz w:val="16"/>
        </w:rPr>
        <w:t xml:space="preserve"> For example, in Asia after World War II, Washington restrained South Korea from attacking North Korea and Taiwan from fighting China via threats to reduce American military and economic support. Moreover, the United States threatened to end its arms sales to Iran, thus forcing Tehran to avoid joining the 1973 oil embargo. Accordingly, America’s alliances provide it leverage that increases its immediate security and decrease global conflict. Overall, Trump and other critics fundamentally misunderstand the benefit to the U.S. alliance network. </w:t>
      </w:r>
      <w:r w:rsidRPr="00DB14D2">
        <w:rPr>
          <w:rStyle w:val="StyleUnderline"/>
        </w:rPr>
        <w:t>NATO and other allies serve to maintain the current rules-based international order, reduce Washington’s risk of war, and decrease levels of global conflict.</w:t>
      </w:r>
      <w:r w:rsidRPr="006A1C6E">
        <w:rPr>
          <w:sz w:val="16"/>
        </w:rPr>
        <w:t xml:space="preserve"> Therefore, abandoning U.S. allies under the guise of “America first” would harm American security, and just mean “America alone.”</w:t>
      </w:r>
    </w:p>
    <w:p w:rsidR="002D571E" w:rsidRPr="00510F52" w:rsidRDefault="002D571E" w:rsidP="002D571E"/>
    <w:p w:rsidR="002D571E" w:rsidRDefault="002D571E" w:rsidP="002D571E">
      <w:pPr>
        <w:pStyle w:val="Heading3"/>
      </w:pPr>
      <w:r>
        <w:t xml:space="preserve">Alliance Good – Entanglement </w:t>
      </w:r>
    </w:p>
    <w:p w:rsidR="002D571E" w:rsidRPr="004D6C4F" w:rsidRDefault="002D571E" w:rsidP="002D571E">
      <w:pPr>
        <w:pStyle w:val="Heading4"/>
      </w:pPr>
      <w:r w:rsidRPr="004D6C4F">
        <w:t>Alliances solve entanglement</w:t>
      </w:r>
    </w:p>
    <w:p w:rsidR="002D571E" w:rsidRPr="00856891" w:rsidRDefault="002D571E" w:rsidP="002D571E">
      <w:pPr>
        <w:rPr>
          <w:rStyle w:val="StyleUnderline"/>
          <w:b/>
          <w:sz w:val="20"/>
          <w:u w:val="none"/>
        </w:rPr>
      </w:pPr>
      <w:r w:rsidRPr="00A43D71">
        <w:rPr>
          <w:rStyle w:val="Style13ptBold"/>
        </w:rPr>
        <w:t>Beckley 15</w:t>
      </w:r>
      <w:r w:rsidRPr="00856891">
        <w:t xml:space="preserve"> (</w:t>
      </w:r>
      <w:r>
        <w:t xml:space="preserve">Michael Beckley is an associate professor of political science at Tufts University. His research on U.S.-China relations has received awards from the American Political Science Association and the International Studies Association and been featured by numerous media including the New York Times, NPR, and the Washington Post. Previously, Michael worked for Harvard's Kennedy School of Government, the U.S. Department of Defense, the RAND Corporation, and the Carnegie Endowment for International Peace. He continues to advise offices within the U.S. Intelligence Community and U.S. Department of Defense. ​ Michael holds a PhD in political science from Columbia University.; “THE MYTH OF ENTANGLING ALLIANCES”; </w:t>
      </w:r>
      <w:hyperlink r:id="rId66" w:history="1">
        <w:r w:rsidRPr="00CE6F60">
          <w:rPr>
            <w:rStyle w:val="Hyperlink"/>
          </w:rPr>
          <w:t>https://warontherocks.com/2015/06/the-myth-of-entangling-alliances/</w:t>
        </w:r>
      </w:hyperlink>
      <w:r>
        <w:t>; accessed 7/26/19)</w:t>
      </w:r>
    </w:p>
    <w:p w:rsidR="002D571E" w:rsidRPr="006A1C6E" w:rsidRDefault="002D571E" w:rsidP="002D571E">
      <w:pPr>
        <w:rPr>
          <w:sz w:val="16"/>
        </w:rPr>
      </w:pPr>
      <w:r w:rsidRPr="00041BFF">
        <w:rPr>
          <w:rStyle w:val="StyleUnderline"/>
        </w:rPr>
        <w:t>American concerns about entangling alliances are as old as the Republic itself. During the post–World War II era, however, there have been only ª</w:t>
      </w:r>
      <w:proofErr w:type="spellStart"/>
      <w:r w:rsidRPr="00041BFF">
        <w:rPr>
          <w:rStyle w:val="StyleUnderline"/>
        </w:rPr>
        <w:t>ve</w:t>
      </w:r>
      <w:proofErr w:type="spellEnd"/>
      <w:r w:rsidRPr="00041BFF">
        <w:rPr>
          <w:rStyle w:val="StyleUnderline"/>
        </w:rPr>
        <w:t xml:space="preserve"> ostensible episodes of U.S. entanglement, and even these cases are questionable. </w:t>
      </w:r>
      <w:r w:rsidRPr="006A1C6E">
        <w:rPr>
          <w:sz w:val="16"/>
        </w:rPr>
        <w:t xml:space="preserve">The case in which alliance obligations had the largest impact on U.S. </w:t>
      </w:r>
      <w:proofErr w:type="spellStart"/>
      <w:r w:rsidRPr="006A1C6E">
        <w:rPr>
          <w:sz w:val="16"/>
        </w:rPr>
        <w:t>decisionmaking</w:t>
      </w:r>
      <w:proofErr w:type="spellEnd"/>
      <w:r w:rsidRPr="006A1C6E">
        <w:rPr>
          <w:sz w:val="16"/>
        </w:rPr>
        <w:t xml:space="preserve"> (the 1995–96 Taiwan Strait crisis) entailed minimal military action, and the case that entailed the most military action (the Vietnam War) contained only a marginal role for alliance politics in U.S. </w:t>
      </w:r>
      <w:proofErr w:type="spellStart"/>
      <w:r w:rsidRPr="006A1C6E">
        <w:rPr>
          <w:sz w:val="16"/>
        </w:rPr>
        <w:t>decisionmaking</w:t>
      </w:r>
      <w:proofErr w:type="spellEnd"/>
      <w:r w:rsidRPr="006A1C6E">
        <w:rPr>
          <w:sz w:val="16"/>
        </w:rPr>
        <w:t xml:space="preserve">. In the other three cases (the 1954–55 Taiwan Strait crisis and the wars in Bosnia and Kosovo), both the effect of alliance obligations on U.S. policy and the costs suffered by U.S. forces were moderate. </w:t>
      </w:r>
      <w:r w:rsidRPr="00041BFF">
        <w:rPr>
          <w:rStyle w:val="StyleUnderline"/>
        </w:rPr>
        <w:t xml:space="preserve">And beyond these cases, entanglement was virtually nonexistent in U.S. foreign policy. Against this limited evidence of entanglement are numerous cases in which alliances restrained the United States. Allies dissuaded the United States from escalating the Korean War and crises in Laos and Berlin, and struggled in vain to prevent the United States from entering or escalating other </w:t>
      </w:r>
      <w:proofErr w:type="spellStart"/>
      <w:r w:rsidRPr="00041BFF">
        <w:rPr>
          <w:rStyle w:val="StyleUnderline"/>
        </w:rPr>
        <w:t>conºicts</w:t>
      </w:r>
      <w:proofErr w:type="spellEnd"/>
      <w:r w:rsidRPr="00041BFF">
        <w:rPr>
          <w:rStyle w:val="StyleUnderline"/>
        </w:rPr>
        <w:t xml:space="preserve">, the 2003 Iraq War being only the latest major example. Indeed, </w:t>
      </w:r>
      <w:r w:rsidRPr="00E544F6">
        <w:rPr>
          <w:rStyle w:val="Emphasis"/>
        </w:rPr>
        <w:t>instances of alliance-induced restraint are evident even within the ª</w:t>
      </w:r>
      <w:proofErr w:type="spellStart"/>
      <w:r w:rsidRPr="00E544F6">
        <w:rPr>
          <w:rStyle w:val="Emphasis"/>
        </w:rPr>
        <w:t>ve</w:t>
      </w:r>
      <w:proofErr w:type="spellEnd"/>
      <w:r w:rsidRPr="00E544F6">
        <w:rPr>
          <w:rStyle w:val="Emphasis"/>
        </w:rPr>
        <w:t xml:space="preserve"> cases of entanglement</w:t>
      </w:r>
      <w:r w:rsidRPr="00041BFF">
        <w:rPr>
          <w:rStyle w:val="StyleUnderline"/>
        </w:rPr>
        <w:t xml:space="preserve"> discussed above</w:t>
      </w:r>
      <w:r w:rsidRPr="006A1C6E">
        <w:rPr>
          <w:sz w:val="16"/>
        </w:rPr>
        <w:t xml:space="preserve">: in the 1954–55 Taiwan Strait crisis, concerns about European alliances discouraged U.S. policymakers from bombing the Chinese mainland and publicly committing to defend Jinmen and </w:t>
      </w:r>
      <w:proofErr w:type="spellStart"/>
      <w:r w:rsidRPr="006A1C6E">
        <w:rPr>
          <w:sz w:val="16"/>
        </w:rPr>
        <w:t>Mazu</w:t>
      </w:r>
      <w:proofErr w:type="spellEnd"/>
      <w:r w:rsidRPr="006A1C6E">
        <w:rPr>
          <w:sz w:val="16"/>
        </w:rPr>
        <w:t xml:space="preserve">; in the Vietnam War, allies impeded U.S. entry into the war and then repeatedly implored the United States to get out; and in Bosnia and Kosovo, U.S. allies initially restrained the United States from lashing out violently and then provided all of the NATO ground forces and most of the </w:t>
      </w:r>
      <w:proofErr w:type="spellStart"/>
      <w:r w:rsidRPr="006A1C6E">
        <w:rPr>
          <w:sz w:val="16"/>
        </w:rPr>
        <w:t>postconºict</w:t>
      </w:r>
      <w:proofErr w:type="spellEnd"/>
      <w:r w:rsidRPr="006A1C6E">
        <w:rPr>
          <w:sz w:val="16"/>
        </w:rPr>
        <w:t xml:space="preserve"> peacekeepers for the eventual operations. </w:t>
      </w:r>
      <w:r w:rsidRPr="00022EB7">
        <w:rPr>
          <w:rStyle w:val="StyleUnderline"/>
        </w:rPr>
        <w:t>There also are several cases in which the United States sidestepped inconvenient alliance commitments, restrained an ally from attacking a third party, or openly sided against an ally—and this list could probably be expanded by looking within other cases, including the ª</w:t>
      </w:r>
      <w:proofErr w:type="spellStart"/>
      <w:r w:rsidRPr="00022EB7">
        <w:rPr>
          <w:rStyle w:val="StyleUnderline"/>
        </w:rPr>
        <w:t>ve</w:t>
      </w:r>
      <w:proofErr w:type="spellEnd"/>
      <w:r w:rsidRPr="00022EB7">
        <w:rPr>
          <w:rStyle w:val="StyleUnderline"/>
        </w:rPr>
        <w:t xml:space="preserve"> ostensible cases of entanglement.</w:t>
      </w:r>
      <w:r w:rsidRPr="006A1C6E">
        <w:rPr>
          <w:sz w:val="16"/>
        </w:rPr>
        <w:t xml:space="preserve"> As explained earlier, the United States blatantly retracted a pledge to Taiwan to defend Jinmen and </w:t>
      </w:r>
      <w:proofErr w:type="spellStart"/>
      <w:r w:rsidRPr="006A1C6E">
        <w:rPr>
          <w:sz w:val="16"/>
        </w:rPr>
        <w:t>Mazu</w:t>
      </w:r>
      <w:proofErr w:type="spellEnd"/>
      <w:r w:rsidRPr="006A1C6E">
        <w:rPr>
          <w:sz w:val="16"/>
        </w:rPr>
        <w:t xml:space="preserve"> in 1955, refused to save the French at </w:t>
      </w:r>
      <w:proofErr w:type="spellStart"/>
      <w:r w:rsidRPr="006A1C6E">
        <w:rPr>
          <w:sz w:val="16"/>
        </w:rPr>
        <w:t>Dien</w:t>
      </w:r>
      <w:proofErr w:type="spellEnd"/>
      <w:r w:rsidRPr="006A1C6E">
        <w:rPr>
          <w:sz w:val="16"/>
        </w:rPr>
        <w:t xml:space="preserve"> Bien </w:t>
      </w:r>
      <w:proofErr w:type="spellStart"/>
      <w:r w:rsidRPr="006A1C6E">
        <w:rPr>
          <w:sz w:val="16"/>
        </w:rPr>
        <w:t>Phu</w:t>
      </w:r>
      <w:proofErr w:type="spellEnd"/>
      <w:r w:rsidRPr="006A1C6E">
        <w:rPr>
          <w:sz w:val="16"/>
        </w:rPr>
        <w:t xml:space="preserve"> in 1954, delegated ground operations and most of the </w:t>
      </w:r>
      <w:proofErr w:type="spellStart"/>
      <w:r w:rsidRPr="006A1C6E">
        <w:rPr>
          <w:sz w:val="16"/>
        </w:rPr>
        <w:t>postconºict</w:t>
      </w:r>
      <w:proofErr w:type="spellEnd"/>
      <w:r w:rsidRPr="006A1C6E">
        <w:rPr>
          <w:sz w:val="16"/>
        </w:rPr>
        <w:t xml:space="preserve"> peacekeeping in Bosnia and Kosovo to allies, and waited for eight months and the receipt of private security assurances before responding militarily to China’s provocative behavior near Taiwan in 1995–96. </w:t>
      </w:r>
      <w:r w:rsidRPr="00022EB7">
        <w:rPr>
          <w:rStyle w:val="StyleUnderline"/>
        </w:rPr>
        <w:t xml:space="preserve">In sum, the empirical record shows that </w:t>
      </w:r>
      <w:r w:rsidRPr="00E544F6">
        <w:rPr>
          <w:rStyle w:val="Emphasis"/>
        </w:rPr>
        <w:t>the risk of entanglement is real but manageable and that</w:t>
      </w:r>
      <w:r w:rsidRPr="00022EB7">
        <w:rPr>
          <w:rStyle w:val="StyleUnderline"/>
        </w:rPr>
        <w:t xml:space="preserve">, for better or worse, </w:t>
      </w:r>
      <w:r w:rsidRPr="00E544F6">
        <w:rPr>
          <w:rStyle w:val="Emphasis"/>
        </w:rPr>
        <w:t>U.S. security policy lies ª</w:t>
      </w:r>
      <w:proofErr w:type="spellStart"/>
      <w:r w:rsidRPr="00E544F6">
        <w:rPr>
          <w:rStyle w:val="Emphasis"/>
        </w:rPr>
        <w:t>rmly</w:t>
      </w:r>
      <w:proofErr w:type="spellEnd"/>
      <w:r w:rsidRPr="00E544F6">
        <w:rPr>
          <w:rStyle w:val="Emphasis"/>
        </w:rPr>
        <w:t xml:space="preserve"> in the hands of U.S. leaders and is shaped primarily by those leaders’ perceptions of the nation’s core interests.</w:t>
      </w:r>
      <w:r w:rsidRPr="00022EB7">
        <w:rPr>
          <w:rStyle w:val="StyleUnderline"/>
        </w:rPr>
        <w:t xml:space="preserve"> When the United States has overreached militarily, the main cause has not been entangling alliances but rather what Richard Betts calls “self-entrapment”—the tendency of U.S. leaders to </w:t>
      </w:r>
      <w:proofErr w:type="spellStart"/>
      <w:r w:rsidRPr="00022EB7">
        <w:rPr>
          <w:rStyle w:val="StyleUnderline"/>
        </w:rPr>
        <w:t>deªne</w:t>
      </w:r>
      <w:proofErr w:type="spellEnd"/>
      <w:r w:rsidRPr="00022EB7">
        <w:rPr>
          <w:rStyle w:val="StyleUnderline"/>
        </w:rPr>
        <w:t xml:space="preserve"> national interests expansively, to exaggerate the magnitude of foreign threats, and to underestimate the costs of military intervention.</w:t>
      </w:r>
      <w:r w:rsidRPr="006A1C6E">
        <w:rPr>
          <w:sz w:val="16"/>
        </w:rPr>
        <w:t xml:space="preserve">188 Developing a disciplined defense policy therefore will require the emergence of prudent leadership, the development (or resurrection) of guidelines governing the use of force,189 the establishment of domestic institutional constraints on the president’s authority to send U.S. forces into battle, or some combination of these.190 </w:t>
      </w:r>
      <w:r w:rsidRPr="00022EB7">
        <w:rPr>
          <w:rStyle w:val="StyleUnderline"/>
        </w:rPr>
        <w:t>Scrapping alliances, by contrast, would simply unleash the United States to act on its interventionist impulses while leaving it isolated diplomatically and militarily.</w:t>
      </w:r>
      <w:r w:rsidRPr="006A1C6E">
        <w:rPr>
          <w:sz w:val="16"/>
        </w:rPr>
        <w:t xml:space="preserve"> To be sure, certain alliances may need to be revised or dissolved as circumstances change. Past performance is no guarantee of future results, and U.S. entanglement risk may shift over time. For example, China’s development of </w:t>
      </w:r>
      <w:proofErr w:type="spellStart"/>
      <w:r w:rsidRPr="006A1C6E">
        <w:rPr>
          <w:sz w:val="16"/>
        </w:rPr>
        <w:t>antiaccess</w:t>
      </w:r>
      <w:proofErr w:type="spellEnd"/>
      <w:r w:rsidRPr="006A1C6E">
        <w:rPr>
          <w:sz w:val="16"/>
        </w:rPr>
        <w:t xml:space="preserve">/area-denial capabilities may substantially increase the risks to the United States of maintaining alliance commitments in East Asia.191 Conversely, </w:t>
      </w:r>
      <w:r w:rsidRPr="00022EB7">
        <w:rPr>
          <w:rStyle w:val="StyleUnderline"/>
        </w:rPr>
        <w:t>U.S. allies may be able to use similar capabilities to defend themselves and thereby allow the United States to maintain alliance commitments while limiting risks to U.S. forces.</w:t>
      </w:r>
      <w:r w:rsidRPr="006A1C6E">
        <w:rPr>
          <w:sz w:val="16"/>
        </w:rPr>
        <w:t xml:space="preserve">192 This study does not account for such emerging trends and, therefore, cannot rule out the possibility that the U.S. alliance network will need to be revised in the future. What this study does suggest, however, is that such revisions should be modest. </w:t>
      </w:r>
      <w:r w:rsidRPr="00022EB7">
        <w:rPr>
          <w:rStyle w:val="StyleUnderline"/>
        </w:rPr>
        <w:t xml:space="preserve">The historical record shows that </w:t>
      </w:r>
      <w:r w:rsidRPr="00E544F6">
        <w:rPr>
          <w:rStyle w:val="Emphasis"/>
        </w:rPr>
        <w:t>allies often help keep U.S. troops at home not only by bearing some of the burden for U.S. wars, but also by encouraging the United States to stay out of wars altogether.</w:t>
      </w:r>
      <w:r w:rsidRPr="006A1C6E">
        <w:rPr>
          <w:sz w:val="16"/>
        </w:rPr>
        <w:t xml:space="preserve"> Large-scale retrenchment would </w:t>
      </w:r>
      <w:proofErr w:type="spellStart"/>
      <w:r w:rsidRPr="006A1C6E">
        <w:rPr>
          <w:sz w:val="16"/>
        </w:rPr>
        <w:t>sacriªce</w:t>
      </w:r>
      <w:proofErr w:type="spellEnd"/>
      <w:r w:rsidRPr="006A1C6E">
        <w:rPr>
          <w:sz w:val="16"/>
        </w:rPr>
        <w:t xml:space="preserve"> these and other </w:t>
      </w:r>
      <w:proofErr w:type="spellStart"/>
      <w:r w:rsidRPr="006A1C6E">
        <w:rPr>
          <w:sz w:val="16"/>
        </w:rPr>
        <w:t>beneªts</w:t>
      </w:r>
      <w:proofErr w:type="spellEnd"/>
      <w:r w:rsidRPr="006A1C6E">
        <w:rPr>
          <w:sz w:val="16"/>
        </w:rPr>
        <w:t xml:space="preserve"> of alliances while doing little to compel U.S. leaders to </w:t>
      </w:r>
      <w:proofErr w:type="spellStart"/>
      <w:r w:rsidRPr="006A1C6E">
        <w:rPr>
          <w:sz w:val="16"/>
        </w:rPr>
        <w:t>deªne</w:t>
      </w:r>
      <w:proofErr w:type="spellEnd"/>
      <w:r w:rsidRPr="006A1C6E">
        <w:rPr>
          <w:sz w:val="16"/>
        </w:rPr>
        <w:t xml:space="preserve"> national interests modestly or choose military interventions selectively. How to accomplish those goals will continue to be the subject of debate, but those debates will be more productive if they focus on domestic culprits rather than foreign friends.</w:t>
      </w:r>
    </w:p>
    <w:p w:rsidR="002D571E" w:rsidRDefault="002D571E" w:rsidP="002D571E"/>
    <w:p w:rsidR="002D571E" w:rsidRDefault="002D571E" w:rsidP="002D571E">
      <w:pPr>
        <w:pStyle w:val="Heading3"/>
      </w:pPr>
      <w:r>
        <w:t>Alliance Good – Econ</w:t>
      </w:r>
    </w:p>
    <w:p w:rsidR="002D571E" w:rsidRPr="00724C2E" w:rsidRDefault="002D571E" w:rsidP="002D571E">
      <w:pPr>
        <w:pStyle w:val="Heading4"/>
      </w:pPr>
      <w:r w:rsidRPr="00724C2E">
        <w:t>US-Saudi Arabian relations collapse leads to global economy collapse</w:t>
      </w:r>
    </w:p>
    <w:p w:rsidR="002D571E" w:rsidRDefault="002D571E" w:rsidP="002D571E">
      <w:r w:rsidRPr="00724C2E">
        <w:rPr>
          <w:rStyle w:val="Style13ptBold"/>
        </w:rPr>
        <w:t>Davies 18</w:t>
      </w:r>
      <w:r>
        <w:t xml:space="preserve"> (Rob Davies, Rob Davies is a reporter on the business desk. He covers industries including gambling, tobacco, alcohol and secondary ticketing, “How much damage can Saudi Arabia do to the global economy?”, The Guardian, 15 Oct 2018, </w:t>
      </w:r>
      <w:hyperlink r:id="rId67" w:history="1">
        <w:r w:rsidRPr="00035856">
          <w:rPr>
            <w:rStyle w:val="Hyperlink"/>
          </w:rPr>
          <w:t>https://www.theguardian.com/world/2018/oct/15/how-much-damage-can-saudi-arabia-do-to-the-global-economy</w:t>
        </w:r>
      </w:hyperlink>
      <w:r>
        <w:t>, MTC)</w:t>
      </w:r>
    </w:p>
    <w:p w:rsidR="002D571E" w:rsidRPr="00724C2E" w:rsidRDefault="002D571E" w:rsidP="002D571E">
      <w:pPr>
        <w:rPr>
          <w:sz w:val="16"/>
        </w:rPr>
      </w:pPr>
      <w:r w:rsidRPr="00724C2E">
        <w:rPr>
          <w:sz w:val="16"/>
        </w:rPr>
        <w:t xml:space="preserve">The Saudi stock market fell sharply on Sunday after the country threatened retaliation against ‘threats’. Photograph: Hassan Ammar/AP </w:t>
      </w:r>
      <w:r w:rsidRPr="00724C2E">
        <w:rPr>
          <w:rStyle w:val="StyleUnderline"/>
        </w:rPr>
        <w:t>Saudi Arabia enjoys a privileged position both in geopolitical and economic terms. It will have a powerful hand to play if tensions with the US and the west escalate and it follows through with Sunday’s warning of retaliation.</w:t>
      </w:r>
      <w:r>
        <w:rPr>
          <w:rStyle w:val="StyleUnderline"/>
        </w:rPr>
        <w:t xml:space="preserve"> </w:t>
      </w:r>
      <w:r w:rsidRPr="00724C2E">
        <w:rPr>
          <w:sz w:val="16"/>
        </w:rPr>
        <w:t xml:space="preserve">Its vast oil reserves – it claims to have about 260bn barrels still to extract – afford the most obvious advantage. </w:t>
      </w:r>
      <w:r w:rsidRPr="00724C2E">
        <w:rPr>
          <w:rStyle w:val="StyleUnderline"/>
        </w:rPr>
        <w:t>The kingdom is the world’s largest oil exporter,</w:t>
      </w:r>
      <w:r w:rsidRPr="00724C2E">
        <w:rPr>
          <w:sz w:val="16"/>
        </w:rPr>
        <w:t xml:space="preserve"> pumping or shipping about 7m barrels a day, and giving Riyadh huge clout in the global economy because </w:t>
      </w:r>
      <w:r w:rsidRPr="00724C2E">
        <w:rPr>
          <w:rStyle w:val="StyleUnderline"/>
        </w:rPr>
        <w:t>it wields power to push up prices.</w:t>
      </w:r>
      <w:r>
        <w:rPr>
          <w:rStyle w:val="StyleUnderline"/>
        </w:rPr>
        <w:t xml:space="preserve"> </w:t>
      </w:r>
      <w:r w:rsidRPr="00724C2E">
        <w:rPr>
          <w:sz w:val="16"/>
        </w:rPr>
        <w:t xml:space="preserve">An editorial in Arab News by </w:t>
      </w:r>
      <w:proofErr w:type="spellStart"/>
      <w:r w:rsidRPr="00724C2E">
        <w:rPr>
          <w:sz w:val="16"/>
        </w:rPr>
        <w:t>Turki</w:t>
      </w:r>
      <w:proofErr w:type="spellEnd"/>
      <w:r w:rsidRPr="00724C2E">
        <w:rPr>
          <w:sz w:val="16"/>
        </w:rPr>
        <w:t xml:space="preserve"> </w:t>
      </w:r>
      <w:proofErr w:type="spellStart"/>
      <w:r w:rsidRPr="00724C2E">
        <w:rPr>
          <w:sz w:val="16"/>
        </w:rPr>
        <w:t>Aldhakhil</w:t>
      </w:r>
      <w:proofErr w:type="spellEnd"/>
      <w:r w:rsidRPr="00724C2E">
        <w:rPr>
          <w:sz w:val="16"/>
        </w:rPr>
        <w:t xml:space="preserve">, the general manager of the official Saudi news channel, Al Arabiya, offers a hint of what could be in the offing. He said </w:t>
      </w:r>
      <w:r w:rsidRPr="00724C2E">
        <w:rPr>
          <w:rStyle w:val="StyleUnderline"/>
        </w:rPr>
        <w:t>Riyadh was</w:t>
      </w:r>
      <w:r w:rsidRPr="00724C2E">
        <w:rPr>
          <w:sz w:val="16"/>
        </w:rPr>
        <w:t xml:space="preserve"> weighing up 30 measures designed to </w:t>
      </w:r>
      <w:r w:rsidRPr="00724C2E">
        <w:rPr>
          <w:rStyle w:val="StyleUnderline"/>
        </w:rPr>
        <w:t>put pressure on the US if it were to impose sanctions over the disappearance and presumed murder of Jamal Khashoggi inside the country’s Istanbul consulate. These would include an oil production cut that could drive prices from around $80 (£60) a barrel to more than $400, more than double the all-time high of $147.27 reached in 2008.</w:t>
      </w:r>
      <w:r>
        <w:rPr>
          <w:rStyle w:val="StyleUnderline"/>
        </w:rPr>
        <w:t xml:space="preserve"> </w:t>
      </w:r>
      <w:r w:rsidRPr="00724C2E">
        <w:rPr>
          <w:rStyle w:val="StyleUnderline"/>
        </w:rPr>
        <w:t>This would have profound consequences</w:t>
      </w:r>
      <w:r w:rsidRPr="00724C2E">
        <w:rPr>
          <w:sz w:val="16"/>
        </w:rPr>
        <w:t xml:space="preserve"> globally, not just because motorists would pay more at the petrol pump, but because </w:t>
      </w:r>
      <w:r w:rsidRPr="00724C2E">
        <w:rPr>
          <w:rStyle w:val="StyleUnderline"/>
        </w:rPr>
        <w:t>it would force up the cost of all goods that travel by road.</w:t>
      </w:r>
      <w:r>
        <w:rPr>
          <w:rStyle w:val="StyleUnderline"/>
        </w:rPr>
        <w:t xml:space="preserve"> </w:t>
      </w:r>
      <w:r w:rsidRPr="00724C2E">
        <w:rPr>
          <w:sz w:val="16"/>
        </w:rPr>
        <w:t xml:space="preserve">Donald Trump shakes hands with Mohammed bin Salman during the 2017 Riyadh summit, at which a $110bn </w:t>
      </w:r>
      <w:proofErr w:type="spellStart"/>
      <w:r w:rsidRPr="00724C2E">
        <w:rPr>
          <w:sz w:val="16"/>
        </w:rPr>
        <w:t>defence</w:t>
      </w:r>
      <w:proofErr w:type="spellEnd"/>
      <w:r w:rsidRPr="00724C2E">
        <w:rPr>
          <w:sz w:val="16"/>
        </w:rPr>
        <w:t xml:space="preserve"> deal was agreed. Facebook Twitter Pinterest Donald Trump shakes hands with the Saudi crown prince, Mohammed bin Salman, after a $110bn </w:t>
      </w:r>
      <w:proofErr w:type="spellStart"/>
      <w:r w:rsidRPr="00724C2E">
        <w:rPr>
          <w:sz w:val="16"/>
        </w:rPr>
        <w:t>defence</w:t>
      </w:r>
      <w:proofErr w:type="spellEnd"/>
      <w:r w:rsidRPr="00724C2E">
        <w:rPr>
          <w:sz w:val="16"/>
        </w:rPr>
        <w:t xml:space="preserve"> deal was agreed. Photograph: Evan </w:t>
      </w:r>
      <w:proofErr w:type="spellStart"/>
      <w:r w:rsidRPr="00724C2E">
        <w:rPr>
          <w:sz w:val="16"/>
        </w:rPr>
        <w:t>Vucci</w:t>
      </w:r>
      <w:proofErr w:type="spellEnd"/>
      <w:r w:rsidRPr="00724C2E">
        <w:rPr>
          <w:sz w:val="16"/>
        </w:rPr>
        <w:t xml:space="preserve">/AP </w:t>
      </w:r>
      <w:r w:rsidRPr="00724C2E">
        <w:rPr>
          <w:rStyle w:val="StyleUnderline"/>
        </w:rPr>
        <w:t>Saudi Arabia also supports thousands of US jobs via its arms purchases.</w:t>
      </w:r>
      <w:r w:rsidRPr="00724C2E">
        <w:rPr>
          <w:sz w:val="16"/>
        </w:rPr>
        <w:t xml:space="preserve"> It is the world’s second-largest arms importer after India and 61% of those imports come from the US. It was the US’s biggest arms customer last year, signing $17.5bn worth of deals, a trend that looks set to continue after Donald Trump signed a $110bn </w:t>
      </w:r>
      <w:proofErr w:type="spellStart"/>
      <w:r w:rsidRPr="00724C2E">
        <w:rPr>
          <w:sz w:val="16"/>
        </w:rPr>
        <w:t>defence</w:t>
      </w:r>
      <w:proofErr w:type="spellEnd"/>
      <w:r w:rsidRPr="00724C2E">
        <w:rPr>
          <w:sz w:val="16"/>
        </w:rPr>
        <w:t xml:space="preserve"> agreement in Riyadh last year. The alliance stands to benefit US employers such as Lockheed Martin, Boeing, General Electric and ExxonMobil. Some of the firms are reported to have expressed concern to Trump already about the impact that a freeze in Saudi-US relations might have. </w:t>
      </w:r>
      <w:r w:rsidRPr="00724C2E">
        <w:rPr>
          <w:rStyle w:val="StyleUnderline"/>
        </w:rPr>
        <w:t>Riyadh could, for example, simply switch its purchases to other major arms exporters such as Russia and China.</w:t>
      </w:r>
      <w:r>
        <w:rPr>
          <w:rStyle w:val="StyleUnderline"/>
        </w:rPr>
        <w:t xml:space="preserve"> </w:t>
      </w:r>
      <w:r w:rsidRPr="00724C2E">
        <w:rPr>
          <w:sz w:val="16"/>
        </w:rPr>
        <w:t xml:space="preserve">Trump’s trip to the </w:t>
      </w:r>
      <w:proofErr w:type="gramStart"/>
      <w:r w:rsidRPr="00724C2E">
        <w:rPr>
          <w:sz w:val="16"/>
        </w:rPr>
        <w:t>Arabian peninsula</w:t>
      </w:r>
      <w:proofErr w:type="gramEnd"/>
      <w:r w:rsidRPr="00724C2E">
        <w:rPr>
          <w:sz w:val="16"/>
        </w:rPr>
        <w:t xml:space="preserve"> last year also yielded an agreement that the kingdom’s Public Investment Fund, which manages its vast oil wealth, would invest in US infrastructure </w:t>
      </w:r>
      <w:proofErr w:type="spellStart"/>
      <w:r w:rsidRPr="00724C2E">
        <w:rPr>
          <w:sz w:val="16"/>
        </w:rPr>
        <w:t>programmes</w:t>
      </w:r>
      <w:proofErr w:type="spellEnd"/>
      <w:r w:rsidRPr="00724C2E">
        <w:rPr>
          <w:sz w:val="16"/>
        </w:rPr>
        <w:t xml:space="preserve">. The PIF is to stump up $20bn of a $40bn pot overseen by the global asset manager Blackstone. The fund, however, has yet to gather any serious momentum. </w:t>
      </w:r>
      <w:r w:rsidRPr="00724C2E">
        <w:rPr>
          <w:rStyle w:val="StyleUnderline"/>
        </w:rPr>
        <w:t>Saudi Arabia</w:t>
      </w:r>
      <w:r w:rsidRPr="00724C2E">
        <w:rPr>
          <w:sz w:val="16"/>
        </w:rPr>
        <w:t xml:space="preserve"> has shown in the past that it </w:t>
      </w:r>
      <w:r w:rsidRPr="00724C2E">
        <w:rPr>
          <w:rStyle w:val="StyleUnderline"/>
        </w:rPr>
        <w:t>is not afraid to leverage its unique political and economic position to get its own way.</w:t>
      </w:r>
      <w:r w:rsidRPr="00724C2E">
        <w:rPr>
          <w:sz w:val="16"/>
        </w:rPr>
        <w:t xml:space="preserve"> An investigation into allegations of bribery involving the British </w:t>
      </w:r>
      <w:proofErr w:type="spellStart"/>
      <w:r w:rsidRPr="00724C2E">
        <w:rPr>
          <w:sz w:val="16"/>
        </w:rPr>
        <w:t>defence</w:t>
      </w:r>
      <w:proofErr w:type="spellEnd"/>
      <w:r w:rsidRPr="00724C2E">
        <w:rPr>
          <w:sz w:val="16"/>
        </w:rPr>
        <w:t xml:space="preserve"> firm BAE Systems in the country was dropped under Tony Blair’s government in 2006. Blair said Riyadh had threatened to stop cooperating on intelligence matters, putting Britain at greater risk of a terrorist attack. Seth </w:t>
      </w:r>
      <w:proofErr w:type="spellStart"/>
      <w:r w:rsidRPr="00724C2E">
        <w:rPr>
          <w:sz w:val="16"/>
        </w:rPr>
        <w:t>Frantzman</w:t>
      </w:r>
      <w:proofErr w:type="spellEnd"/>
      <w:r w:rsidRPr="00724C2E">
        <w:rPr>
          <w:sz w:val="16"/>
        </w:rPr>
        <w:t xml:space="preserve">, the executive director of the US-based Middle East Center for Reporting and Analysis, said the kingdom’s importance to US strategy in the Gulf, particularly as a bulwark against Iran, gave it great influence. “They’re part of an American-Saudi-UAE alliance, and the current US administration is tough on Iran, so in some ways the US is more beholden to Saudi Arabia than in previous years,” he said. “They don’t want to be humiliated in this exchange. The US press says Trump will punish Saudi Arabia, and they don’t want to come out of this looking like the child being punished. </w:t>
      </w:r>
      <w:r w:rsidRPr="00724C2E">
        <w:rPr>
          <w:rStyle w:val="StyleUnderline"/>
        </w:rPr>
        <w:t>“Saudi probably feels it’s on a winning streak economically and if it has to take a hit, which it already is in terms of its image, it will be made up for by the fact they’ll find markets somewhere else.”</w:t>
      </w:r>
      <w:r>
        <w:rPr>
          <w:rStyle w:val="StyleUnderline"/>
        </w:rPr>
        <w:t xml:space="preserve"> </w:t>
      </w:r>
      <w:r w:rsidRPr="00724C2E">
        <w:rPr>
          <w:sz w:val="16"/>
        </w:rPr>
        <w:t xml:space="preserve">Saudi Arabia does have something to lose though, given that foreign money is a key plank of its plans to diversify its economy away from oil and address a high unemployment rate of nearly 13%. The Saudi stock market plunged by as much as 7%, or around $33bn, over fears about the ramifications of the country’s threat of retaliation against the US. International investors are already turning their backs, and a number of high-profile names have pulled out of an investment conference later this month dubbed “Davos in the Desert”. They include Uber’s chief executive, Dara </w:t>
      </w:r>
      <w:proofErr w:type="spellStart"/>
      <w:proofErr w:type="gramStart"/>
      <w:r w:rsidRPr="00724C2E">
        <w:rPr>
          <w:sz w:val="16"/>
        </w:rPr>
        <w:t>Khosrowshahi</w:t>
      </w:r>
      <w:proofErr w:type="spellEnd"/>
      <w:r w:rsidRPr="00724C2E">
        <w:rPr>
          <w:sz w:val="16"/>
        </w:rPr>
        <w:t xml:space="preserve"> ,</w:t>
      </w:r>
      <w:proofErr w:type="gramEnd"/>
      <w:r w:rsidRPr="00724C2E">
        <w:rPr>
          <w:sz w:val="16"/>
        </w:rPr>
        <w:t xml:space="preserve"> and the US media giant Viacom’s boss Bob </w:t>
      </w:r>
      <w:proofErr w:type="spellStart"/>
      <w:r w:rsidRPr="00724C2E">
        <w:rPr>
          <w:sz w:val="16"/>
        </w:rPr>
        <w:t>Bakish</w:t>
      </w:r>
      <w:proofErr w:type="spellEnd"/>
      <w:r w:rsidRPr="00724C2E">
        <w:rPr>
          <w:sz w:val="16"/>
        </w:rPr>
        <w:t>. Sir Richard Branson has suspended discussions with the Saudi government that might have led to it investing in his space tourism project Virgin Galactic.</w:t>
      </w:r>
    </w:p>
    <w:p w:rsidR="002D571E" w:rsidRPr="006D390E" w:rsidRDefault="002D571E" w:rsidP="002D571E"/>
    <w:p w:rsidR="002D571E" w:rsidRDefault="002D571E" w:rsidP="002D571E">
      <w:pPr>
        <w:pStyle w:val="Heading3"/>
      </w:pPr>
      <w:r>
        <w:t xml:space="preserve">Alliance Good – Stability </w:t>
      </w:r>
    </w:p>
    <w:p w:rsidR="002D571E" w:rsidRPr="00705AC1" w:rsidRDefault="002D571E" w:rsidP="002D571E">
      <w:pPr>
        <w:pStyle w:val="Heading4"/>
      </w:pPr>
      <w:r w:rsidRPr="00705AC1">
        <w:t xml:space="preserve">Our alliances are key to global stability </w:t>
      </w:r>
    </w:p>
    <w:p w:rsidR="002D571E" w:rsidRPr="00705AC1" w:rsidRDefault="002D571E" w:rsidP="002D571E">
      <w:proofErr w:type="spellStart"/>
      <w:r w:rsidRPr="00705AC1">
        <w:rPr>
          <w:rStyle w:val="Style13ptBold"/>
        </w:rPr>
        <w:t>Kinne</w:t>
      </w:r>
      <w:proofErr w:type="spellEnd"/>
      <w:r w:rsidRPr="00705AC1">
        <w:rPr>
          <w:rStyle w:val="Style13ptBold"/>
        </w:rPr>
        <w:t xml:space="preserve"> 19</w:t>
      </w:r>
      <w:r w:rsidRPr="00705AC1">
        <w:t xml:space="preserve"> (Brandon J </w:t>
      </w:r>
      <w:proofErr w:type="spellStart"/>
      <w:r w:rsidRPr="00705AC1">
        <w:t>Kinne</w:t>
      </w:r>
      <w:proofErr w:type="spellEnd"/>
      <w:r w:rsidRPr="00705AC1">
        <w:t xml:space="preserve">; Brandon is Associate Professor of Political Science at the University of California, Davis; January 30, 2019; “Trump is Abandoning Security Cooperation: What America Loses By Going It Alone”; </w:t>
      </w:r>
      <w:hyperlink r:id="rId68" w:history="1">
        <w:r w:rsidRPr="00705AC1">
          <w:rPr>
            <w:rStyle w:val="Hyperlink"/>
          </w:rPr>
          <w:t>https://www.foreignaffairs.com/articles/2019-01-30/trump-abandoning-security-cooperation</w:t>
        </w:r>
      </w:hyperlink>
      <w:r w:rsidRPr="00705AC1">
        <w:t>; Accessed 7/27/19; Katie)</w:t>
      </w:r>
    </w:p>
    <w:p w:rsidR="002D571E" w:rsidRPr="00705AC1" w:rsidRDefault="002D571E" w:rsidP="002D571E">
      <w:pPr>
        <w:rPr>
          <w:rStyle w:val="Style13ptBold"/>
          <w:b w:val="0"/>
          <w:bCs w:val="0"/>
          <w:sz w:val="25"/>
          <w:szCs w:val="25"/>
          <w:u w:val="single"/>
        </w:rPr>
      </w:pPr>
      <w:r w:rsidRPr="00705AC1">
        <w:rPr>
          <w:rStyle w:val="Style13ptBold"/>
          <w:b w:val="0"/>
          <w:sz w:val="25"/>
          <w:szCs w:val="25"/>
          <w:u w:val="single"/>
        </w:rPr>
        <w:t>Military alliances</w:t>
      </w:r>
      <w:r w:rsidRPr="00705AC1">
        <w:rPr>
          <w:rStyle w:val="Style13ptBold"/>
          <w:b w:val="0"/>
          <w:sz w:val="16"/>
          <w:szCs w:val="25"/>
        </w:rPr>
        <w:t xml:space="preserve">, such as NATO, </w:t>
      </w:r>
      <w:r w:rsidRPr="00705AC1">
        <w:rPr>
          <w:rStyle w:val="Style13ptBold"/>
          <w:b w:val="0"/>
          <w:sz w:val="25"/>
          <w:szCs w:val="25"/>
          <w:u w:val="single"/>
        </w:rPr>
        <w:t>are the best-known instrument of security cooperation</w:t>
      </w:r>
      <w:r w:rsidRPr="00705AC1">
        <w:rPr>
          <w:rStyle w:val="Style13ptBold"/>
          <w:b w:val="0"/>
          <w:sz w:val="16"/>
          <w:szCs w:val="25"/>
        </w:rPr>
        <w:t xml:space="preserve">, but they cannot address every concern. Governments also sign specific agreements on a wide range of issues, military exercises and training, peacekeeping, counterterrorism, personnel exchanges, defense policy, and the development and sale of weapons. </w:t>
      </w:r>
      <w:r w:rsidRPr="00705AC1">
        <w:rPr>
          <w:rStyle w:val="Style13ptBold"/>
          <w:b w:val="0"/>
          <w:sz w:val="25"/>
          <w:szCs w:val="25"/>
          <w:u w:val="single"/>
        </w:rPr>
        <w:t>The result is a sprawling web of protocols, memoranda, and treaties, often referred to as “bilateral security agreements.”</w:t>
      </w:r>
      <w:r w:rsidRPr="00705AC1">
        <w:rPr>
          <w:rStyle w:val="Style13ptBold"/>
          <w:b w:val="0"/>
          <w:sz w:val="16"/>
          <w:szCs w:val="25"/>
        </w:rPr>
        <w:t xml:space="preserve"> My research on this topic shows that </w:t>
      </w:r>
      <w:r w:rsidRPr="00705AC1">
        <w:rPr>
          <w:rStyle w:val="Style13ptBold"/>
          <w:b w:val="0"/>
          <w:sz w:val="25"/>
          <w:szCs w:val="25"/>
          <w:u w:val="single"/>
        </w:rPr>
        <w:t>governments use these agreements to provide the legal frameworks that allow soldiers, diplomats, bureaucrats, and spies from different countries to work together every day.</w:t>
      </w:r>
      <w:r w:rsidRPr="00705AC1">
        <w:rPr>
          <w:rStyle w:val="Style13ptBold"/>
          <w:b w:val="0"/>
          <w:sz w:val="16"/>
          <w:szCs w:val="25"/>
        </w:rPr>
        <w:t xml:space="preserve"> </w:t>
      </w:r>
      <w:r w:rsidRPr="00705AC1">
        <w:rPr>
          <w:rStyle w:val="Style13ptBold"/>
          <w:b w:val="0"/>
          <w:sz w:val="25"/>
          <w:szCs w:val="25"/>
          <w:u w:val="single"/>
        </w:rPr>
        <w:t>Such agreements are meant to tackle modern threats</w:t>
      </w:r>
      <w:r w:rsidRPr="00705AC1">
        <w:rPr>
          <w:rStyle w:val="Style13ptBold"/>
          <w:b w:val="0"/>
          <w:sz w:val="16"/>
          <w:szCs w:val="25"/>
        </w:rPr>
        <w:t xml:space="preserve">: terrorism, cyberattacks, transnational rebel movements, biological and chemical weapons, piracy, and trafficking in dangerous materials. </w:t>
      </w:r>
      <w:r w:rsidRPr="00705AC1">
        <w:rPr>
          <w:rStyle w:val="Style13ptBold"/>
          <w:b w:val="0"/>
          <w:sz w:val="25"/>
          <w:szCs w:val="25"/>
          <w:u w:val="single"/>
        </w:rPr>
        <w:t>Such cooperation enhances U.S. national security</w:t>
      </w:r>
      <w:r w:rsidRPr="00705AC1">
        <w:rPr>
          <w:rStyle w:val="Style13ptBold"/>
          <w:b w:val="0"/>
          <w:sz w:val="16"/>
          <w:szCs w:val="25"/>
        </w:rPr>
        <w:t xml:space="preserve">. As former Secretary of Defense Ash Carter wrote in this magazine in 2016, </w:t>
      </w:r>
      <w:r w:rsidRPr="00705AC1">
        <w:rPr>
          <w:rStyle w:val="Style13ptBold"/>
          <w:b w:val="0"/>
          <w:sz w:val="25"/>
          <w:szCs w:val="25"/>
          <w:u w:val="single"/>
        </w:rPr>
        <w:t>security agreements allow countries “to take coordinated action in response to humanitarian crises and natural disasters, address common challenges such as terrorism, and ensure the security of and equal access to the commons.”</w:t>
      </w:r>
      <w:r w:rsidRPr="00705AC1">
        <w:rPr>
          <w:rStyle w:val="Style13ptBold"/>
          <w:b w:val="0"/>
          <w:sz w:val="16"/>
          <w:szCs w:val="25"/>
        </w:rPr>
        <w:t xml:space="preserve"> A 2007 agreement with Singapore on research related to homeland security, for example, paved the way for inspectors to scan U.S.-bound freight for nuclear or radioactive materials. A little-known 2013 agreement with Libya helped eliminate that country’s remaining stocks of chemical weapons, preventing them from falling into the hands of terrorists or other transnational groups. </w:t>
      </w:r>
      <w:r w:rsidRPr="00705AC1">
        <w:rPr>
          <w:rStyle w:val="Style13ptBold"/>
          <w:b w:val="0"/>
          <w:sz w:val="25"/>
          <w:szCs w:val="25"/>
          <w:u w:val="single"/>
        </w:rPr>
        <w:t>The Trump administration is getting left behind</w:t>
      </w:r>
      <w:r w:rsidRPr="00705AC1">
        <w:rPr>
          <w:rStyle w:val="Style13ptBold"/>
          <w:b w:val="0"/>
          <w:sz w:val="16"/>
          <w:szCs w:val="25"/>
        </w:rPr>
        <w:t xml:space="preserve">. </w:t>
      </w:r>
      <w:r w:rsidRPr="00705AC1">
        <w:rPr>
          <w:rStyle w:val="Style13ptBold"/>
          <w:b w:val="0"/>
          <w:sz w:val="25"/>
          <w:szCs w:val="25"/>
          <w:u w:val="single"/>
        </w:rPr>
        <w:t>Many of today’s most dangerous threats</w:t>
      </w:r>
      <w:r w:rsidRPr="00705AC1">
        <w:rPr>
          <w:rStyle w:val="Style13ptBold"/>
          <w:b w:val="0"/>
          <w:sz w:val="16"/>
          <w:szCs w:val="25"/>
        </w:rPr>
        <w:t>—terrorism, cyberattacks, biological and chemical weapons, piracy, drug trafficking—</w:t>
      </w:r>
      <w:r w:rsidRPr="00705AC1">
        <w:rPr>
          <w:rStyle w:val="Style13ptBold"/>
          <w:b w:val="0"/>
          <w:sz w:val="25"/>
          <w:szCs w:val="25"/>
          <w:u w:val="single"/>
        </w:rPr>
        <w:t>cannot be fought by one country alone</w:t>
      </w:r>
      <w:r w:rsidRPr="00705AC1">
        <w:rPr>
          <w:rStyle w:val="Style13ptBold"/>
          <w:b w:val="0"/>
          <w:sz w:val="16"/>
          <w:szCs w:val="25"/>
        </w:rPr>
        <w:t xml:space="preserve">. Governments need to share intelligence, coordinate policies, conduct joint exercises, allow one another access to military bases, and collaborate to develop new defense technologies. </w:t>
      </w:r>
      <w:r w:rsidRPr="00705AC1">
        <w:rPr>
          <w:rStyle w:val="Style13ptBold"/>
          <w:b w:val="0"/>
          <w:sz w:val="25"/>
          <w:szCs w:val="25"/>
          <w:u w:val="single"/>
        </w:rPr>
        <w:t>Failing to strike new security deals will leave Americans out in the cold.</w:t>
      </w:r>
    </w:p>
    <w:p w:rsidR="002D571E" w:rsidRPr="00705AC1" w:rsidRDefault="002D571E" w:rsidP="002D571E"/>
    <w:p w:rsidR="002D571E" w:rsidRDefault="002D571E" w:rsidP="002D571E"/>
    <w:p w:rsidR="002D571E" w:rsidRDefault="002D571E" w:rsidP="002D571E"/>
    <w:p w:rsidR="002D571E" w:rsidRPr="00233940" w:rsidRDefault="002D571E" w:rsidP="002D571E"/>
    <w:p w:rsidR="002D571E" w:rsidRDefault="002D571E" w:rsidP="002D571E">
      <w:pPr>
        <w:pStyle w:val="Heading2"/>
      </w:pPr>
      <w:r>
        <w:t xml:space="preserve">Impacts – China </w:t>
      </w:r>
    </w:p>
    <w:p w:rsidR="002D571E" w:rsidRDefault="002D571E" w:rsidP="002D571E">
      <w:pPr>
        <w:pStyle w:val="Heading3"/>
      </w:pPr>
      <w:r>
        <w:t xml:space="preserve">China </w:t>
      </w:r>
      <w:proofErr w:type="spellStart"/>
      <w:r>
        <w:t>Heg</w:t>
      </w:r>
      <w:proofErr w:type="spellEnd"/>
      <w:r>
        <w:t xml:space="preserve"> – Internal Link  </w:t>
      </w:r>
    </w:p>
    <w:p w:rsidR="002D571E" w:rsidRDefault="002D571E" w:rsidP="002D571E">
      <w:pPr>
        <w:pStyle w:val="Heading4"/>
      </w:pPr>
      <w:r>
        <w:t>US engagement in the Middle East is key to prevent Chinese dominance in the region</w:t>
      </w:r>
    </w:p>
    <w:p w:rsidR="002D571E" w:rsidRPr="00D12492" w:rsidRDefault="002D571E" w:rsidP="002D571E">
      <w:pPr>
        <w:rPr>
          <w:sz w:val="16"/>
          <w:szCs w:val="16"/>
        </w:rPr>
      </w:pPr>
      <w:r>
        <w:rPr>
          <w:rStyle w:val="Style13ptBold"/>
        </w:rPr>
        <w:t xml:space="preserve">Cohen 19 </w:t>
      </w:r>
      <w:r w:rsidRPr="00D12492">
        <w:rPr>
          <w:sz w:val="16"/>
          <w:szCs w:val="16"/>
        </w:rPr>
        <w:t xml:space="preserve">(Ariel Cohen, Senior Fellow at the Atlantic Council and the Founding Principal of International Market Analysis, Senior Fellow with the International Tax and Investment Center, Senior Research Fellow in Russian and Eurasian Studies and International Energy Policy at the Heritage Foundation, Ph.D. in Russian Studies and foreign affairs, 02-14-2019, "Will China Replace The U.S. As The Middle East Hegemon?," Forbes, </w:t>
      </w:r>
      <w:hyperlink r:id="rId69" w:history="1">
        <w:r w:rsidRPr="00D12492">
          <w:rPr>
            <w:rStyle w:val="Hyperlink"/>
            <w:sz w:val="16"/>
            <w:szCs w:val="16"/>
          </w:rPr>
          <w:t>https://www.forbes.com/sites/arielcohen/2019/02/14/will-china-replace-the-u-s-as-the-middle-east-hegemon/</w:t>
        </w:r>
      </w:hyperlink>
      <w:r w:rsidRPr="00D12492">
        <w:rPr>
          <w:sz w:val="16"/>
          <w:szCs w:val="16"/>
        </w:rPr>
        <w:t>, accessed 7/27/19, //Guyer-</w:t>
      </w:r>
      <w:proofErr w:type="spellStart"/>
      <w:r w:rsidRPr="00D12492">
        <w:rPr>
          <w:sz w:val="16"/>
          <w:szCs w:val="16"/>
        </w:rPr>
        <w:t>HasanM</w:t>
      </w:r>
      <w:proofErr w:type="spellEnd"/>
      <w:r w:rsidRPr="00D12492">
        <w:rPr>
          <w:sz w:val="16"/>
          <w:szCs w:val="16"/>
        </w:rPr>
        <w:t>)</w:t>
      </w:r>
    </w:p>
    <w:p w:rsidR="002D571E" w:rsidRDefault="002D571E" w:rsidP="002D571E">
      <w:pPr>
        <w:rPr>
          <w:rStyle w:val="StyleUnderline"/>
        </w:rPr>
      </w:pPr>
      <w:r w:rsidRPr="00D12492">
        <w:rPr>
          <w:sz w:val="16"/>
        </w:rPr>
        <w:t xml:space="preserve">Throughout the conference, participants and attendees kept coming back to the same critical question: </w:t>
      </w:r>
      <w:r w:rsidRPr="00D12492">
        <w:rPr>
          <w:rStyle w:val="StyleUnderline"/>
        </w:rPr>
        <w:t>If the U.S. is slowly disengaging from the Middle East, will China necessarily fill the void?</w:t>
      </w:r>
      <w:r>
        <w:rPr>
          <w:rStyle w:val="StyleUnderline"/>
        </w:rPr>
        <w:t xml:space="preserve"> </w:t>
      </w:r>
      <w:r w:rsidRPr="00D12492">
        <w:rPr>
          <w:rStyle w:val="Emphasis"/>
        </w:rPr>
        <w:t>The answer is a qualified yes</w:t>
      </w:r>
      <w:r w:rsidRPr="00D12492">
        <w:rPr>
          <w:sz w:val="16"/>
        </w:rPr>
        <w:t xml:space="preserve">. First, because the </w:t>
      </w:r>
      <w:r w:rsidRPr="00D12492">
        <w:rPr>
          <w:rStyle w:val="StyleUnderline"/>
        </w:rPr>
        <w:t>Belt and Road Initiative (BRI) is the most ambitious geopolitical and geo-economic program since the Marshall Plan</w:t>
      </w:r>
      <w:r w:rsidRPr="00D12492">
        <w:rPr>
          <w:sz w:val="16"/>
        </w:rPr>
        <w:t xml:space="preserve">, and surpasses it in scope and costs. The Marshall Plan dealt with the rebuilding of Europe only, while the U.S. also helped raising Japan from the ashes of World War II. It was limited in time to four years. </w:t>
      </w:r>
      <w:r w:rsidRPr="00D12492">
        <w:rPr>
          <w:rStyle w:val="StyleUnderline"/>
        </w:rPr>
        <w:t>Belt and Road</w:t>
      </w:r>
      <w:r w:rsidRPr="00D12492">
        <w:rPr>
          <w:sz w:val="16"/>
        </w:rPr>
        <w:t xml:space="preserve">, proclaimed by Chairman Xi Jinping in 2013, </w:t>
      </w:r>
      <w:r w:rsidRPr="008D4D69">
        <w:rPr>
          <w:rStyle w:val="StyleUnderline"/>
        </w:rPr>
        <w:t>in</w:t>
      </w:r>
      <w:r w:rsidRPr="00D12492">
        <w:rPr>
          <w:rStyle w:val="StyleUnderline"/>
        </w:rPr>
        <w:t>volves over 80 countries in Eurasia, Europe, South and Southeast Asia, the Middle East and Africa</w:t>
      </w:r>
      <w:r w:rsidRPr="00D12492">
        <w:rPr>
          <w:sz w:val="16"/>
        </w:rPr>
        <w:t xml:space="preserve">. Middle East energy will be the lifeblood of BRI, with China its engine and brain. Western Europe and the developing world will be its market. </w:t>
      </w:r>
      <w:r w:rsidRPr="00D12492">
        <w:rPr>
          <w:rStyle w:val="StyleUnderline"/>
        </w:rPr>
        <w:t>The United States so far failed to offer a comprehensive, strategic response</w:t>
      </w:r>
      <w:r w:rsidRPr="00D12492">
        <w:rPr>
          <w:sz w:val="16"/>
        </w:rPr>
        <w:t xml:space="preserve"> to Belt and Road, which would need to include an economic, cultural and human dimension. Instead, under both the Obama and the Trump Administration, Washington is sticking to mostly military answers, while ipso facto creating an anti-American block that includes Russia and China – something Henry Kissinger warned against over 40 years ago. Second, </w:t>
      </w:r>
      <w:r w:rsidRPr="00D12492">
        <w:rPr>
          <w:rStyle w:val="StyleUnderline"/>
        </w:rPr>
        <w:t xml:space="preserve">Beijing is </w:t>
      </w:r>
      <w:r w:rsidRPr="008D4D69">
        <w:rPr>
          <w:rStyle w:val="Emphasis"/>
        </w:rPr>
        <w:t>aggressively bolstering its Near East presence.</w:t>
      </w:r>
      <w:r w:rsidRPr="00D12492">
        <w:rPr>
          <w:rStyle w:val="StyleUnderline"/>
        </w:rPr>
        <w:t xml:space="preserve"> China is already building strategic partnerships with countries from Algeria to Saudi Arabia to Iran, Iraq, and the UAE</w:t>
      </w:r>
      <w:r w:rsidRPr="00D12492">
        <w:rPr>
          <w:sz w:val="16"/>
        </w:rPr>
        <w:t xml:space="preserve">. It is targeting major OPEC and Gulf Cooperation Council members, </w:t>
      </w:r>
      <w:r w:rsidRPr="00D12492">
        <w:rPr>
          <w:rStyle w:val="StyleUnderline"/>
        </w:rPr>
        <w:t>while also focusing on U.S. allies, like Israel, Jordan, Qatar, and Egypt.</w:t>
      </w:r>
      <w:r>
        <w:rPr>
          <w:rStyle w:val="StyleUnderline"/>
        </w:rPr>
        <w:t xml:space="preserve"> </w:t>
      </w:r>
      <w:r w:rsidRPr="00D12492">
        <w:rPr>
          <w:sz w:val="16"/>
        </w:rPr>
        <w:t xml:space="preserve">Following World War II, the British Lion went home to lick his wounds. The British Empire could not sustain its presence in the Middle East after losing its Jewel in the Crown – India – in 1947. In the aftermath of the protracted and costly wars in Iraq and Afghanistan, the American Eagle wants a respite. Vital national interests of the U.S., chief among them energy, are no longer bound to the Middle East region due to the shale gale. Attention is now shifting to the Pacific, as China, the peer competitor, is not flinching over its South China Sea expansion. The People’s Liberation Army (PLA) Navy is planning to build four carrier battle groups, and is targeting American aircraft carriers with new ship-busting nuclear-tipped ballistic missiles. China’s high-tech naval railguns and hypersonic cruise missiles are just around the corner. </w:t>
      </w:r>
      <w:r w:rsidRPr="00D12492">
        <w:rPr>
          <w:rStyle w:val="StyleUnderline"/>
        </w:rPr>
        <w:t>The security of the Middle East</w:t>
      </w:r>
      <w:r w:rsidRPr="00D12492">
        <w:rPr>
          <w:sz w:val="16"/>
        </w:rPr>
        <w:t xml:space="preserve"> and its energy supplies </w:t>
      </w:r>
      <w:r w:rsidRPr="00D12492">
        <w:rPr>
          <w:rStyle w:val="StyleUnderline"/>
        </w:rPr>
        <w:t xml:space="preserve">will be defined in the next two decades by the </w:t>
      </w:r>
      <w:r w:rsidRPr="008D4D69">
        <w:rPr>
          <w:rStyle w:val="Emphasis"/>
        </w:rPr>
        <w:t>balance of military and economic power between the U.S., China</w:t>
      </w:r>
      <w:r w:rsidRPr="00D12492">
        <w:rPr>
          <w:rStyle w:val="StyleUnderline"/>
        </w:rPr>
        <w:t>, and Russia.</w:t>
      </w:r>
      <w:r w:rsidRPr="00D12492">
        <w:rPr>
          <w:sz w:val="16"/>
        </w:rPr>
        <w:t xml:space="preserve"> Within the region, </w:t>
      </w:r>
      <w:r w:rsidRPr="008D4D69">
        <w:rPr>
          <w:rStyle w:val="Emphasis"/>
        </w:rPr>
        <w:t>the confrontation between Saudi Arabia</w:t>
      </w:r>
      <w:r w:rsidRPr="00D12492">
        <w:rPr>
          <w:rStyle w:val="StyleUnderline"/>
        </w:rPr>
        <w:t xml:space="preserve"> and the UAE </w:t>
      </w:r>
      <w:r w:rsidRPr="008D4D69">
        <w:rPr>
          <w:rStyle w:val="Emphasis"/>
        </w:rPr>
        <w:t>vs. Iran</w:t>
      </w:r>
      <w:r w:rsidRPr="00D12492">
        <w:rPr>
          <w:rStyle w:val="StyleUnderline"/>
        </w:rPr>
        <w:t xml:space="preserve"> and Qatar will take center stage.</w:t>
      </w:r>
    </w:p>
    <w:p w:rsidR="002D571E" w:rsidRDefault="002D571E" w:rsidP="002D571E">
      <w:pPr>
        <w:tabs>
          <w:tab w:val="left" w:pos="4980"/>
        </w:tabs>
      </w:pPr>
      <w:r>
        <w:tab/>
      </w:r>
    </w:p>
    <w:p w:rsidR="002D571E" w:rsidRDefault="002D571E" w:rsidP="002D571E">
      <w:pPr>
        <w:pStyle w:val="Heading4"/>
      </w:pPr>
      <w:r>
        <w:t>Chinese Middle East policy is not purely economic – US engagement with allies is key to stop Chinese military access to the region</w:t>
      </w:r>
    </w:p>
    <w:p w:rsidR="002D571E" w:rsidRPr="00A826B8" w:rsidRDefault="002D571E" w:rsidP="002D571E">
      <w:pPr>
        <w:rPr>
          <w:sz w:val="16"/>
          <w:szCs w:val="16"/>
        </w:rPr>
      </w:pPr>
      <w:proofErr w:type="spellStart"/>
      <w:r>
        <w:rPr>
          <w:rStyle w:val="Style13ptBold"/>
        </w:rPr>
        <w:t>Kliman</w:t>
      </w:r>
      <w:proofErr w:type="spellEnd"/>
      <w:r>
        <w:rPr>
          <w:rStyle w:val="Style13ptBold"/>
        </w:rPr>
        <w:t xml:space="preserve"> and Grace 18 </w:t>
      </w:r>
      <w:r w:rsidRPr="00A826B8">
        <w:rPr>
          <w:sz w:val="16"/>
          <w:szCs w:val="16"/>
        </w:rPr>
        <w:t xml:space="preserve">(Daniel </w:t>
      </w:r>
      <w:proofErr w:type="spellStart"/>
      <w:r w:rsidRPr="00A826B8">
        <w:rPr>
          <w:sz w:val="16"/>
          <w:szCs w:val="16"/>
        </w:rPr>
        <w:t>Kliman</w:t>
      </w:r>
      <w:proofErr w:type="spellEnd"/>
      <w:r w:rsidRPr="00A826B8">
        <w:rPr>
          <w:sz w:val="16"/>
          <w:szCs w:val="16"/>
        </w:rPr>
        <w:t xml:space="preserve"> is a senior advisor with the Asia Program at the German Marshall Fund of the United States, where his research focuses on Asia and the future of the rules-based international order, Abigail Grace is a research associate with the Asia-Pacific Security Program at the Center for a New American Security, 6-14-2018, "China Smells Opportunity in the Middle East's Crisis," Foreign Policy, </w:t>
      </w:r>
      <w:hyperlink r:id="rId70" w:history="1">
        <w:r w:rsidRPr="00A826B8">
          <w:rPr>
            <w:rStyle w:val="Hyperlink"/>
            <w:sz w:val="16"/>
            <w:szCs w:val="16"/>
          </w:rPr>
          <w:t>https://foreignpolicy.com/2018/06/14/china-smells-opportunity-in-the-middle-easts-crisis/</w:t>
        </w:r>
      </w:hyperlink>
      <w:r w:rsidRPr="00A826B8">
        <w:rPr>
          <w:sz w:val="16"/>
          <w:szCs w:val="16"/>
        </w:rPr>
        <w:t>, accessed 7/27/19, //Guyer-</w:t>
      </w:r>
      <w:proofErr w:type="spellStart"/>
      <w:r w:rsidRPr="00A826B8">
        <w:rPr>
          <w:sz w:val="16"/>
          <w:szCs w:val="16"/>
        </w:rPr>
        <w:t>HasanM</w:t>
      </w:r>
      <w:proofErr w:type="spellEnd"/>
      <w:r w:rsidRPr="00A826B8">
        <w:rPr>
          <w:sz w:val="16"/>
          <w:szCs w:val="16"/>
        </w:rPr>
        <w:t>)</w:t>
      </w:r>
    </w:p>
    <w:p w:rsidR="002D571E" w:rsidRDefault="002D571E" w:rsidP="002D571E">
      <w:pPr>
        <w:rPr>
          <w:sz w:val="16"/>
        </w:rPr>
      </w:pPr>
      <w:r w:rsidRPr="008D4D69">
        <w:rPr>
          <w:rStyle w:val="StyleUnderline"/>
        </w:rPr>
        <w:t>China’s burgeoning ties with the Middle East</w:t>
      </w:r>
      <w:r w:rsidRPr="00A826B8">
        <w:rPr>
          <w:sz w:val="16"/>
        </w:rPr>
        <w:t xml:space="preserve"> — though still primarily economic — </w:t>
      </w:r>
      <w:r w:rsidRPr="008D4D69">
        <w:rPr>
          <w:rStyle w:val="StyleUnderline"/>
        </w:rPr>
        <w:t>are not limited to commercial and financial activity. Xi is augmenting the country’s economic gains with diplomatic exchanges</w:t>
      </w:r>
      <w:r w:rsidRPr="00A826B8">
        <w:rPr>
          <w:sz w:val="16"/>
        </w:rPr>
        <w:t xml:space="preserve">, notably his January 2016 tour of Saudi Arabia, Egypt, and Iran. </w:t>
      </w:r>
      <w:r w:rsidRPr="008D4D69">
        <w:rPr>
          <w:rStyle w:val="StyleUnderline"/>
        </w:rPr>
        <w:t>Xi subsequently welcomed</w:t>
      </w:r>
      <w:r w:rsidRPr="00A826B8">
        <w:rPr>
          <w:sz w:val="16"/>
        </w:rPr>
        <w:t xml:space="preserve"> Saudi Arabia’s </w:t>
      </w:r>
      <w:r w:rsidRPr="008D4D69">
        <w:rPr>
          <w:rStyle w:val="StyleUnderline"/>
        </w:rPr>
        <w:t>King Salman and</w:t>
      </w:r>
      <w:r w:rsidRPr="00A826B8">
        <w:rPr>
          <w:sz w:val="16"/>
        </w:rPr>
        <w:t xml:space="preserve"> Israeli Prime Minister </w:t>
      </w:r>
      <w:r w:rsidRPr="008D4D69">
        <w:rPr>
          <w:rStyle w:val="StyleUnderline"/>
        </w:rPr>
        <w:t>Benjamin Netanyahu to Beijing</w:t>
      </w:r>
      <w:r w:rsidRPr="00A826B8">
        <w:rPr>
          <w:sz w:val="16"/>
        </w:rPr>
        <w:t xml:space="preserve"> for official visits. </w:t>
      </w:r>
      <w:r w:rsidRPr="008D4D69">
        <w:rPr>
          <w:rStyle w:val="StyleUnderline"/>
        </w:rPr>
        <w:t>China has also demonstrated a new</w:t>
      </w:r>
      <w:r w:rsidRPr="00A826B8">
        <w:rPr>
          <w:sz w:val="16"/>
        </w:rPr>
        <w:t xml:space="preserve">, if cautious, </w:t>
      </w:r>
      <w:r w:rsidRPr="008D4D69">
        <w:rPr>
          <w:rStyle w:val="StyleUnderline"/>
        </w:rPr>
        <w:t>willingness to make forays into some of the region’s disputes</w:t>
      </w:r>
      <w:r w:rsidRPr="00A826B8">
        <w:rPr>
          <w:sz w:val="16"/>
        </w:rPr>
        <w:t xml:space="preserve">. For example, </w:t>
      </w:r>
      <w:r w:rsidRPr="008D4D69">
        <w:rPr>
          <w:rStyle w:val="StyleUnderline"/>
        </w:rPr>
        <w:t>Beijing has given the</w:t>
      </w:r>
      <w:r w:rsidRPr="00A826B8">
        <w:rPr>
          <w:sz w:val="16"/>
        </w:rPr>
        <w:t xml:space="preserve"> Bashar al-</w:t>
      </w:r>
      <w:r w:rsidRPr="008D4D69">
        <w:rPr>
          <w:rStyle w:val="StyleUnderline"/>
        </w:rPr>
        <w:t>Assad regime</w:t>
      </w:r>
      <w:r w:rsidRPr="00A826B8">
        <w:rPr>
          <w:sz w:val="16"/>
        </w:rPr>
        <w:t xml:space="preserve"> and its patron in Moscow </w:t>
      </w:r>
      <w:r w:rsidRPr="008D4D69">
        <w:rPr>
          <w:rStyle w:val="StyleUnderline"/>
        </w:rPr>
        <w:t>diplomatic backing</w:t>
      </w:r>
      <w:r w:rsidRPr="00A826B8">
        <w:rPr>
          <w:sz w:val="16"/>
        </w:rPr>
        <w:t xml:space="preserve"> as well as consistent support in the Chinese media. </w:t>
      </w:r>
      <w:r w:rsidRPr="008D4D69">
        <w:rPr>
          <w:rStyle w:val="StyleUnderline"/>
        </w:rPr>
        <w:t>Beijing has also hosted Israelis and Palestinians for a Peace Symposium.</w:t>
      </w:r>
      <w:r w:rsidRPr="00A826B8">
        <w:rPr>
          <w:sz w:val="16"/>
        </w:rPr>
        <w:t xml:space="preserve"> Although it is unlikely that China will ever play a prominent role as a mediator in either of these crises, its increasing willingness to wade into divisive regional issues demonstrates Beijing’s changing perception of its role in the region. </w:t>
      </w:r>
      <w:r w:rsidRPr="00A826B8">
        <w:rPr>
          <w:rStyle w:val="StyleUnderline"/>
        </w:rPr>
        <w:t xml:space="preserve">Beyond these diplomatic overtures, China has ramped up its military engagement across the Middle East. The Chinese navy has made efforts to demonstrate its presence in </w:t>
      </w:r>
      <w:r w:rsidRPr="00A826B8">
        <w:rPr>
          <w:sz w:val="16"/>
        </w:rPr>
        <w:t xml:space="preserve">the vicinity of </w:t>
      </w:r>
      <w:r w:rsidRPr="00A826B8">
        <w:rPr>
          <w:rStyle w:val="StyleUnderline"/>
        </w:rPr>
        <w:t xml:space="preserve">strategic chokepoints such as the Strait of Hormuz, the Bab el-Mandeb strait, and the Suez Canal. </w:t>
      </w:r>
      <w:r w:rsidRPr="00A826B8">
        <w:rPr>
          <w:sz w:val="16"/>
        </w:rPr>
        <w:t xml:space="preserve">Since 2010, the navy has conducted port calls in every nation in the Gulf Cooperation Council (GCC), Egypt, Israel, and Iran. In June 2017, China and Iran conducted a joint naval exercise on the fringe of the Strait of Hormuz. Building on port visits and exercises, and leveraging dual-use infrastructure created by its regional investments, </w:t>
      </w:r>
      <w:r w:rsidRPr="00A826B8">
        <w:rPr>
          <w:rStyle w:val="Emphasis"/>
        </w:rPr>
        <w:t>China could ultimately seek to obtain</w:t>
      </w:r>
      <w:r w:rsidRPr="00A826B8">
        <w:rPr>
          <w:rStyle w:val="StyleUnderline"/>
        </w:rPr>
        <w:t xml:space="preserve"> </w:t>
      </w:r>
      <w:r w:rsidRPr="00A826B8">
        <w:rPr>
          <w:rStyle w:val="Emphasis"/>
        </w:rPr>
        <w:t>military access in the region</w:t>
      </w:r>
      <w:r w:rsidRPr="00A826B8">
        <w:rPr>
          <w:sz w:val="16"/>
        </w:rPr>
        <w:t xml:space="preserve"> — much as it did in nearby Djibouti. </w:t>
      </w:r>
      <w:r w:rsidRPr="00A826B8">
        <w:rPr>
          <w:rStyle w:val="StyleUnderline"/>
        </w:rPr>
        <w:t xml:space="preserve">China has also emerged as a boutique source of armaments for the Middle East, given its willingness to supply military-grade </w:t>
      </w:r>
      <w:r w:rsidRPr="00A826B8">
        <w:rPr>
          <w:sz w:val="16"/>
        </w:rPr>
        <w:t xml:space="preserve">unmanned aerial vehicles </w:t>
      </w:r>
      <w:r w:rsidRPr="00A826B8">
        <w:rPr>
          <w:rStyle w:val="StyleUnderline"/>
        </w:rPr>
        <w:t>(UAVs)</w:t>
      </w:r>
      <w:r w:rsidRPr="00A826B8">
        <w:rPr>
          <w:sz w:val="16"/>
        </w:rPr>
        <w:t xml:space="preserve"> that until very recently were subject to U.S. export controls. Preliminary open-source satellite imagery indicates that China recently sold such UAVs to the United Arab Emirates. Reporting from Yemen indicates that these drones are being actively employed in the ongoing campaign to eliminate prominent Houthi leaders. Moreover, China has reportedly inked an agreement to open a new facility in Saudi Arabia to manufacture military drones. Although China has little hope of displacing the United States as the region’s preeminent arms supplier, military sales to the Middle East generate new markets for China’s low-cost, high-tech weapons systems, which further incentivize Chinese indigenous research, development, and production. And China’s willingness to sell weapons to nearly any actor, regardless of its intentions, could exacerbate regional conflicts by providing countries with the means to wage war at attractive prices. </w:t>
      </w:r>
      <w:r w:rsidRPr="00A826B8">
        <w:rPr>
          <w:rStyle w:val="StyleUnderline"/>
        </w:rPr>
        <w:t xml:space="preserve">Now is the time for the United States to </w:t>
      </w:r>
      <w:r w:rsidRPr="00A826B8">
        <w:rPr>
          <w:rStyle w:val="Emphasis"/>
        </w:rPr>
        <w:t>engage key regional allies and partners on China’s growing involvement</w:t>
      </w:r>
      <w:r w:rsidRPr="00A826B8">
        <w:rPr>
          <w:rStyle w:val="StyleUnderline"/>
        </w:rPr>
        <w:t xml:space="preserve"> in the Middle East. This can start by </w:t>
      </w:r>
      <w:r w:rsidRPr="00A826B8">
        <w:rPr>
          <w:rStyle w:val="Emphasis"/>
        </w:rPr>
        <w:t xml:space="preserve">debunking Beijing’s narrative that it is a purely commercial actor without a geopolitical agenda. </w:t>
      </w:r>
      <w:r w:rsidRPr="00A826B8">
        <w:rPr>
          <w:rStyle w:val="StyleUnderline"/>
        </w:rPr>
        <w:t>The Trump administration should</w:t>
      </w:r>
      <w:r w:rsidRPr="00A826B8">
        <w:rPr>
          <w:sz w:val="16"/>
        </w:rPr>
        <w:t xml:space="preserve">, in particular, publicly and privately </w:t>
      </w:r>
      <w:r w:rsidRPr="00A826B8">
        <w:rPr>
          <w:rStyle w:val="StyleUnderline"/>
        </w:rPr>
        <w:t>highlight to the GCC members and Israel the nature of China’s relationship with Iran, which has too often remained overlooked.</w:t>
      </w:r>
      <w:r w:rsidRPr="00A826B8">
        <w:rPr>
          <w:sz w:val="16"/>
        </w:rPr>
        <w:t xml:space="preserve"> The United States should also have a quiet — and candid — dialogue with Israel on the challenges posed by China’s investment in its high-tech sector, and it should work to align their screening processes.</w:t>
      </w:r>
    </w:p>
    <w:p w:rsidR="002D571E" w:rsidRDefault="002D571E" w:rsidP="002D571E"/>
    <w:p w:rsidR="002D571E" w:rsidRDefault="002D571E" w:rsidP="002D571E">
      <w:pPr>
        <w:pStyle w:val="Heading3"/>
      </w:pPr>
      <w:r>
        <w:t>China Fill In – Internal Link</w:t>
      </w:r>
    </w:p>
    <w:p w:rsidR="002D571E" w:rsidRDefault="002D571E" w:rsidP="002D571E">
      <w:pPr>
        <w:pStyle w:val="Heading4"/>
      </w:pPr>
      <w:r w:rsidRPr="00ED728A">
        <w:t>China increasing presence in the Middle East now</w:t>
      </w:r>
      <w:r>
        <w:t xml:space="preserve"> –</w:t>
      </w:r>
      <w:r w:rsidRPr="00ED728A">
        <w:t xml:space="preserve"> </w:t>
      </w:r>
      <w:r>
        <w:t xml:space="preserve">economic, diplomatic, and military ties </w:t>
      </w:r>
      <w:r w:rsidRPr="00ED728A">
        <w:t xml:space="preserve">– US withdrawal </w:t>
      </w:r>
      <w:r>
        <w:t>causes China to fill in, exacerbating conflicts</w:t>
      </w:r>
    </w:p>
    <w:p w:rsidR="002D571E" w:rsidRPr="003B448C" w:rsidRDefault="002D571E" w:rsidP="002D571E">
      <w:pPr>
        <w:rPr>
          <w:rStyle w:val="Style13ptBold"/>
          <w:b w:val="0"/>
          <w:bCs w:val="0"/>
          <w:sz w:val="22"/>
        </w:rPr>
      </w:pPr>
      <w:proofErr w:type="spellStart"/>
      <w:r w:rsidRPr="00ED728A">
        <w:rPr>
          <w:rStyle w:val="Style13ptBold"/>
        </w:rPr>
        <w:t>Zenko</w:t>
      </w:r>
      <w:proofErr w:type="spellEnd"/>
      <w:r w:rsidRPr="00ED728A">
        <w:rPr>
          <w:rStyle w:val="Style13ptBold"/>
        </w:rPr>
        <w:t xml:space="preserve"> 18</w:t>
      </w:r>
      <w:r>
        <w:rPr>
          <w:rStyle w:val="Style13ptBold"/>
        </w:rPr>
        <w:t xml:space="preserve"> </w:t>
      </w:r>
      <w:r w:rsidRPr="006A1C6E">
        <w:rPr>
          <w:sz w:val="20"/>
          <w:szCs w:val="20"/>
        </w:rPr>
        <w:t xml:space="preserve">(Micah </w:t>
      </w:r>
      <w:proofErr w:type="spellStart"/>
      <w:r w:rsidRPr="006A1C6E">
        <w:rPr>
          <w:sz w:val="20"/>
          <w:szCs w:val="20"/>
        </w:rPr>
        <w:t>Zenko</w:t>
      </w:r>
      <w:proofErr w:type="spellEnd"/>
      <w:r w:rsidRPr="006A1C6E">
        <w:rPr>
          <w:sz w:val="20"/>
          <w:szCs w:val="20"/>
        </w:rPr>
        <w:t xml:space="preserve"> is the Director of Research and Learning at McChrystal Group, charged with the development and instruction of offerings designed to improve organizational performance through red teaming, strategic planning, and scenario development. Micah is also the Whitehead Senior Fellow at Chatham House. Prior to joining McChrystal Group, he was a Senior Fellow in the Council on Foreign Relations, where he researched and published on a range of national security and foreign policy issues. He has also previously held positions with the </w:t>
      </w:r>
      <w:proofErr w:type="spellStart"/>
      <w:r w:rsidRPr="006A1C6E">
        <w:rPr>
          <w:sz w:val="20"/>
          <w:szCs w:val="20"/>
        </w:rPr>
        <w:t>Belfer</w:t>
      </w:r>
      <w:proofErr w:type="spellEnd"/>
      <w:r w:rsidRPr="006A1C6E">
        <w:rPr>
          <w:sz w:val="20"/>
          <w:szCs w:val="20"/>
        </w:rPr>
        <w:t xml:space="preserve"> Center for Science and International Affairs at Harvard University, State Department's Office of Policy Planning, Veterans for America, and Brookings Institution. He received his Bachelor of Arts degree from the University of Wisconsin-Madison and a Master of Arts degree in Security Policy Studies from George Washington University. Micah also has a Doctorate degree in Political Science from Brandeis University and wrote his dissertation on U.S. discrete military operations in the post-Cold War world.; “China Smells Opportunity in the Middle East’s Crisis”; </w:t>
      </w:r>
      <w:hyperlink r:id="rId71" w:history="1">
        <w:r w:rsidRPr="006A1C6E">
          <w:rPr>
            <w:rStyle w:val="Hyperlink"/>
            <w:sz w:val="20"/>
            <w:szCs w:val="20"/>
          </w:rPr>
          <w:t>https://foreignpolicy.com/2018/06/14/china-smells-opportunity-in-the-middle-easts-crisis/</w:t>
        </w:r>
      </w:hyperlink>
      <w:r w:rsidRPr="006A1C6E">
        <w:rPr>
          <w:sz w:val="20"/>
          <w:szCs w:val="20"/>
        </w:rPr>
        <w:t>; written 6/14/18; accessed 7//28/19)</w:t>
      </w:r>
    </w:p>
    <w:p w:rsidR="002D571E" w:rsidRPr="006A1C6E" w:rsidRDefault="002D571E" w:rsidP="002D571E">
      <w:pPr>
        <w:rPr>
          <w:sz w:val="16"/>
        </w:rPr>
      </w:pPr>
      <w:r w:rsidRPr="007E71F3">
        <w:rPr>
          <w:rStyle w:val="StyleUnderline"/>
        </w:rPr>
        <w:t xml:space="preserve">As the Middle East becomes ever more unstable, a surprising victor may be emerging: China. Under President Xi Jinping, China has accelerated its engagement with the Middle East — a region Beijing once treated as peripheral to its interests. </w:t>
      </w:r>
      <w:r w:rsidRPr="007E71F3">
        <w:rPr>
          <w:rStyle w:val="Emphasis"/>
        </w:rPr>
        <w:t>Increased trade and investment, invigorated diplomatic exchanges, and expanded military ties are gradually transforming China’s position in the Middle East.</w:t>
      </w:r>
      <w:r w:rsidRPr="006A1C6E">
        <w:rPr>
          <w:sz w:val="16"/>
        </w:rPr>
        <w:t xml:space="preserve"> Unless Washington can free its focus from the crises of the moment, </w:t>
      </w:r>
      <w:r w:rsidRPr="007E71F3">
        <w:rPr>
          <w:rStyle w:val="StyleUnderline"/>
        </w:rPr>
        <w:t>Beijing may realize its ambitions: a Middle East more squarely within its own economic and diplomatic orbit, where the United States remains responsible for addressing the region’s most intractable challenges. Oil has traditionally served as the glue holding together America’s relationships with key Arab states.</w:t>
      </w:r>
      <w:r w:rsidRPr="006A1C6E">
        <w:rPr>
          <w:sz w:val="16"/>
        </w:rPr>
        <w:t xml:space="preserve"> Yet while the United States has revitalized its domestic petroleum production through the fracking revolution and reduced its dependence on foreign oil, China’s energy imports from the region have surged as the Middle East’s demand for energy at home has grown. Today, even as Beijing seeks to diversify its sources of foreign oil away from the region, it remains the among the top three importers from Saudi Arabia, Iraq, and Iran. </w:t>
      </w:r>
      <w:r w:rsidRPr="007E71F3">
        <w:rPr>
          <w:rStyle w:val="StyleUnderline"/>
        </w:rPr>
        <w:t>China’s appetite for Middle Eastern energy is creating the conditions for economic interdependence that mirrors the ties that have bound the United States to Saudi Arabia and other Gulf countries. This co-dependency runs the risk of curbing U.S. influence and rendering key Arab states more susceptible to Chinese demands.</w:t>
      </w:r>
      <w:r w:rsidRPr="006A1C6E">
        <w:rPr>
          <w:sz w:val="16"/>
        </w:rPr>
        <w:t xml:space="preserve"> Indeed, Beijing has not shied away from using its leverage as a leading energy importer — in a recent example, it threatened to scale back oil imports from Saudi Arabia over a pricing dispute. Beyond energy trade, </w:t>
      </w:r>
      <w:r w:rsidRPr="007E71F3">
        <w:rPr>
          <w:rStyle w:val="StyleUnderline"/>
        </w:rPr>
        <w:t xml:space="preserve">China’s economic influence across the Middle East has expanded through its investment. Arab countries, eager to reduce their dependency on oil exports and diversify their economies through creating new industries, are welcoming Chinese </w:t>
      </w:r>
      <w:r w:rsidRPr="00B9417F">
        <w:rPr>
          <w:rStyle w:val="StyleUnderline"/>
        </w:rPr>
        <w:t>investment. Saudi Arabia and Jordan are both in discussions with Beijing to harmonize their development plans with the Belt and Road Initiative — Xi’s signature piece of economic statecraft. In the case of Saudi Arabia, this alignment of strategic visions has translated into a strong commercial signing package during King Salman’s March 2017 state visit to Beijing, totaling $65 billion of bilateral agreements in the oil, space, and renewable energy sectors.</w:t>
      </w:r>
      <w:r w:rsidRPr="006A1C6E">
        <w:rPr>
          <w:sz w:val="16"/>
        </w:rPr>
        <w:t xml:space="preserve"> Additionally, Egyptian collaboration with China on a new Suez Canal cooperation zone is underway. In </w:t>
      </w:r>
      <w:proofErr w:type="spellStart"/>
      <w:r w:rsidRPr="006A1C6E">
        <w:rPr>
          <w:sz w:val="16"/>
        </w:rPr>
        <w:t>Duqm</w:t>
      </w:r>
      <w:proofErr w:type="spellEnd"/>
      <w:r w:rsidRPr="006A1C6E">
        <w:rPr>
          <w:sz w:val="16"/>
        </w:rPr>
        <w:t xml:space="preserve">, Oman, Chinese capital inflows transformed a backwater fishing village into a $10.7 billion “Sino-Oman Industrial City” featuring an oil refinery capable of processing 235,000 barrels per day. In positioning its engagement with the Middle East as purely commercial in nature, </w:t>
      </w:r>
      <w:r w:rsidRPr="00ED728A">
        <w:rPr>
          <w:rStyle w:val="StyleUnderline"/>
        </w:rPr>
        <w:t>China has enhanced its economic relations with the Arab states without endangering its similarly growing ties with Israel and Iran.</w:t>
      </w:r>
      <w:r w:rsidRPr="006A1C6E">
        <w:rPr>
          <w:sz w:val="16"/>
        </w:rPr>
        <w:t xml:space="preserve"> In Israel, China has invested in ports and railways, and it has become a growing player in the Israeli high-tech sector. At a time when the United States and its allies in Europe, Australia, and Japan increasingly regard Chinese investment as a threat to their long-term innovation edge, Israel, without taking appropriate precautions, could become a backdoor for China to obtain the technology it needs to realize its ambitions to dominate the critical industries of the 21st century. China’s economic relationship with Iran, for which it is the No. 1 trading partner, has continued to deepen. As European firms fretted last year about a return of U.S. sanctions under President Donald Trump, Chinese state-owned investment arm CITIC Group established a $10 billion credit line for Iran. In 2017, China-Iran trade exceeded $37 billion, with year-on-year growth of 19 percent. U.S. withdrawal from the Iran nuclear deal and the threat of new sanctions puts all foreign companies under growing pressure to scale down their presence in Iran. Yet the specter of sanctions does not appear to have dissuaded Beijing from continuing to enhance its trade and investment relationship with Tehran, which will — as it did prior to the nuclear deal — have few alternatives to China going forward. </w:t>
      </w:r>
      <w:r w:rsidRPr="00ED728A">
        <w:rPr>
          <w:rStyle w:val="Emphasis"/>
        </w:rPr>
        <w:t>China’s burgeoning ties with the Middle East — though still primarily economic — are not limited to commercial and financial activity.</w:t>
      </w:r>
      <w:r w:rsidRPr="00ED728A">
        <w:rPr>
          <w:rStyle w:val="StyleUnderline"/>
        </w:rPr>
        <w:t xml:space="preserve"> Xi is augmenting the country’s economic gains with diplomatic exchanges, notably his January 2016 tour of Saudi Arabia, Egypt, and Iran. Xi subsequently welcomed Saudi Arabia’s King Salman and Israeli Prime Minister Benjamin Netanyahu to Beijing for official visits.</w:t>
      </w:r>
      <w:r w:rsidRPr="006A1C6E">
        <w:rPr>
          <w:sz w:val="16"/>
        </w:rPr>
        <w:t xml:space="preserve"> China has also demonstrated a new, if cautious, willingness to make forays into some of the region’s disputes. For example, Beijing has given the Bashar al-Assad regime and its patron in Moscow diplomatic backing as well as consistent support in the Chinese media. Beijing has also hosted Israelis and Palestinians for a Peace Symposium. Although it is unlikely that China will ever play a prominent role as a mediator in either of these crises, its increasing willingness to wade into divisive regional issues demonstrates Beijing’s changing perception of its role in the region. Beyond these diplomatic overtures, China has ramped up its military engagement across the Middle East. The Chinese navy has made efforts to demonstrate its presence in the vicinity of strategic chokepoints such as the Strait of Hormuz, the Bab el-Mandeb strait, and the Suez Canal. Since 2010, the navy has conducted port calls in every nation in the Gulf Cooperation Council (GCC), Egypt, Israel, and Iran. In June 2017, China and Iran conducted a joint naval exercise on the fringe of the Strait of Hormuz. Building on port visits and exercises, and leveraging dual-use infrastructure created by its regional investments, China could ultimately seek to obtain military access in the region — much as it did in nearby Djibouti. China has also emerged as a boutique source of armaments for the Middle East, given its willingness to supply military-grade unmanned aerial vehicles (UAVs) that until very recently were subject to U.S. export controls. Preliminary open-source satellite imagery indicates that China recently sold such UAVs to the United Arab Emirates. </w:t>
      </w:r>
      <w:r w:rsidRPr="00ED728A">
        <w:rPr>
          <w:rStyle w:val="StyleUnderline"/>
        </w:rPr>
        <w:t xml:space="preserve">Reporting from Yemen indicates that these drones are being actively employed in the ongoing campaign to eliminate prominent Houthi leaders. Moreover, </w:t>
      </w:r>
      <w:r w:rsidRPr="00ED728A">
        <w:rPr>
          <w:rStyle w:val="Emphasis"/>
        </w:rPr>
        <w:t>China has reportedly inked an agreement to open a new facility in Saudi Arabia to manufacture military drones.</w:t>
      </w:r>
      <w:r w:rsidRPr="00ED728A">
        <w:rPr>
          <w:rStyle w:val="StyleUnderline"/>
        </w:rPr>
        <w:t xml:space="preserve"> Although China has little hope of displacing the United States as the region’s preeminent arms supplier, military sales to the Middle East generate new markets for China’s low-cost, high-tech weapons systems, which further incentivize Chinese indigenous research, development, and production. </w:t>
      </w:r>
      <w:r w:rsidRPr="00ED728A">
        <w:rPr>
          <w:rStyle w:val="Emphasis"/>
        </w:rPr>
        <w:t>And China’s willingness to sell weapons to nearly any actor, regardless of its intentions, could exacerbate regional conflicts by providing countries with the means to wage war at attractive prices.</w:t>
      </w:r>
      <w:r w:rsidRPr="006A1C6E">
        <w:rPr>
          <w:sz w:val="16"/>
        </w:rPr>
        <w:t xml:space="preserve"> Now is the time for the United States to engage key regional allies and partners on China’s growing involvement in the Middle East. This can start by debunking Beijing’s narrative that it is a purely commercial actor without a geopolitical agenda. The Trump administration should, in particular, publicly and privately highlight to the GCC members and Israel the nature of China’s relationship with Iran, which has too often remained overlooked. The United States should also have a quiet — and candid — dialogue with Israel on the challenges posed by China’s investment in its high-tech sector, and it should work to align their screening processes. In the economic domain, the United States need not match the level of Chinese trade and investment. But it must advance a positive vision for the Middle East. This could take the form of a new infrastructure initiative in partnership with Saudi Arabia and the UAE, U.S. allies that are keen to play the role of hubs linking the region both internally and to Africa and the Indian Ocean. With many countries in the Middle East eager to diversify their sources of domestic energy production away from fossil fuels, the United States should consider a regional energy agenda premised on efficiency and the use of renewables. On both infrastructure and energy, Japan, which ranks among the top five export destinations for all GCC countries, could play a pivotal — and reinforcing — role in counterbalancing China’s regional economic influence. Finally, the United States should continue pressing China to expand the Belt and Road Initiative to countries in need of reconstruction assistance, such as Iraq, Syria, and Yemen. Washington should be unafraid of comparing the hypocrisy of Xi’s “community with shared future for mankind” with Beijing’s tepid interest in post-conflict reconstruction efforts. With tensions roiling the Middle East, it would be easy for the United States to simply ignore China’s quiet power play. But that would be a mistake — one that will enable Beijing to continue to capitalize on economic opportunities across the region and solidify its diplomatic influence while leaving Washington to carry the burden of crisis management. </w:t>
      </w:r>
    </w:p>
    <w:p w:rsidR="002D571E" w:rsidRPr="00672DB4" w:rsidRDefault="002D571E" w:rsidP="002D571E"/>
    <w:p w:rsidR="002D571E" w:rsidRDefault="002D571E" w:rsidP="002D571E">
      <w:pPr>
        <w:pStyle w:val="Heading4"/>
      </w:pPr>
      <w:r>
        <w:t xml:space="preserve">US military pull back causes China fill in </w:t>
      </w:r>
    </w:p>
    <w:p w:rsidR="002D571E" w:rsidRPr="008A5DAB" w:rsidRDefault="002D571E" w:rsidP="002D571E">
      <w:pPr>
        <w:rPr>
          <w:rStyle w:val="Style13ptBold"/>
          <w:b w:val="0"/>
          <w:bCs w:val="0"/>
          <w:sz w:val="20"/>
        </w:rPr>
      </w:pPr>
      <w:r w:rsidRPr="008A5DAB">
        <w:rPr>
          <w:rStyle w:val="Style13ptBold"/>
        </w:rPr>
        <w:t>Cohen 2/14</w:t>
      </w:r>
      <w:r>
        <w:rPr>
          <w:rStyle w:val="Style13ptBold"/>
        </w:rPr>
        <w:t xml:space="preserve"> </w:t>
      </w:r>
      <w:r w:rsidRPr="006A1C6E">
        <w:rPr>
          <w:sz w:val="20"/>
          <w:szCs w:val="20"/>
        </w:rPr>
        <w:t xml:space="preserve">(Ariel Cohen, LLB, PhD, is a nonresident senior </w:t>
      </w:r>
      <w:proofErr w:type="spellStart"/>
      <w:r w:rsidRPr="006A1C6E">
        <w:rPr>
          <w:sz w:val="20"/>
          <w:szCs w:val="20"/>
        </w:rPr>
        <w:t>sellow</w:t>
      </w:r>
      <w:proofErr w:type="spellEnd"/>
      <w:r w:rsidRPr="006A1C6E">
        <w:rPr>
          <w:sz w:val="20"/>
          <w:szCs w:val="20"/>
        </w:rPr>
        <w:t xml:space="preserve"> within both the Atlantic Council's Global Energy Center and its Eurasia Center. He is a recognized authority on international security and energy policy, and the rule of law and a leading expert in Russia/Eurasia, Eastern Europe, and the Middle </w:t>
      </w:r>
      <w:proofErr w:type="spellStart"/>
      <w:r w:rsidRPr="006A1C6E">
        <w:rPr>
          <w:sz w:val="20"/>
          <w:szCs w:val="20"/>
        </w:rPr>
        <w:t>East.Dr</w:t>
      </w:r>
      <w:proofErr w:type="spellEnd"/>
      <w:r w:rsidRPr="006A1C6E">
        <w:rPr>
          <w:sz w:val="20"/>
          <w:szCs w:val="20"/>
        </w:rPr>
        <w:t xml:space="preserve">. Cohen is the founder and director of the Center for Energy, Natural Resources, and Geopolitics and a senior fellow at the Institute for Analysis of Global Security, a Washington, DC, think tank. He is the principal of International Market Analysis, a political risk advisory with specialty in energy and natural resources. 2Dr. Cohen consults for Fortune 500 companies and international law firms. He served as a Senior Consultant for </w:t>
      </w:r>
      <w:proofErr w:type="spellStart"/>
      <w:r w:rsidRPr="006A1C6E">
        <w:rPr>
          <w:sz w:val="20"/>
          <w:szCs w:val="20"/>
        </w:rPr>
        <w:t>Burson</w:t>
      </w:r>
      <w:proofErr w:type="spellEnd"/>
      <w:r w:rsidRPr="006A1C6E">
        <w:rPr>
          <w:sz w:val="20"/>
          <w:szCs w:val="20"/>
        </w:rPr>
        <w:t xml:space="preserve"> </w:t>
      </w:r>
      <w:proofErr w:type="spellStart"/>
      <w:r w:rsidRPr="006A1C6E">
        <w:rPr>
          <w:sz w:val="20"/>
          <w:szCs w:val="20"/>
        </w:rPr>
        <w:t>Marsteller's</w:t>
      </w:r>
      <w:proofErr w:type="spellEnd"/>
      <w:r w:rsidRPr="006A1C6E">
        <w:rPr>
          <w:sz w:val="20"/>
          <w:szCs w:val="20"/>
        </w:rPr>
        <w:t xml:space="preserve"> Emerging Markets practice, a global public affairs firm, and for Emerging Markets Communications, a boutique strategic communications consultancy. He has prepared expert testimonies and/or testified in high profile cases tried by leading Washington law firms; and wrote expert opinions for investors who are involved in a multi-billion dollar suits against illegal expropriations in the countries of Eastern Europe and Eurasia. He also was a policy adviser with the National Institute for Public Policy's Center for Deterrence Analysis. In addition, Dr. Cohen has consulted for the US Agency for International Development, The World Bank, the Pentagon, the US Senate, and Radio Liberty-Radio Free Europe. </w:t>
      </w:r>
      <w:r w:rsidRPr="006A1C6E">
        <w:rPr>
          <w:rStyle w:val="Style13ptBold"/>
          <w:b w:val="0"/>
          <w:bCs w:val="0"/>
          <w:sz w:val="18"/>
          <w:szCs w:val="20"/>
        </w:rPr>
        <w:t xml:space="preserve">Dr. Cohen is a member of the Editorial Board of Central Asia and the Caucasus (Stockholm), and is on the Board of Advisors of the Institute for Analysis of Global Security (IAGS), Endowment for Middle East Truth, and Jerusalem Center for Public Affairs. He is also a member of the Council of Foreign Relations, the International Institute for Strategic Studies (London), and the American Council on Germany.; “Will China Replace The U.S. As The Middle East Hegemon?” </w:t>
      </w:r>
      <w:hyperlink r:id="rId72" w:anchor="5dc67f1d25cd" w:history="1">
        <w:r w:rsidRPr="006A1C6E">
          <w:rPr>
            <w:rStyle w:val="Hyperlink"/>
            <w:sz w:val="20"/>
            <w:szCs w:val="20"/>
          </w:rPr>
          <w:t>https://www.forbes.com/sites/arielcohen/2019/02/14/will-china-replace-the-u-s-as-the-middle-east-hegemon/#5dc67f1d25cd</w:t>
        </w:r>
      </w:hyperlink>
      <w:r w:rsidRPr="006A1C6E">
        <w:rPr>
          <w:rStyle w:val="Style13ptBold"/>
          <w:b w:val="0"/>
          <w:bCs w:val="0"/>
          <w:sz w:val="18"/>
          <w:szCs w:val="20"/>
        </w:rPr>
        <w:t>; written 2/14/19; accessed 7/27/19)</w:t>
      </w:r>
    </w:p>
    <w:p w:rsidR="002D571E" w:rsidRPr="006A1C6E" w:rsidRDefault="002D571E" w:rsidP="002D571E">
      <w:pPr>
        <w:rPr>
          <w:sz w:val="16"/>
        </w:rPr>
      </w:pPr>
      <w:r w:rsidRPr="006A1C6E">
        <w:rPr>
          <w:sz w:val="16"/>
        </w:rPr>
        <w:t xml:space="preserve">The U.S. is assembling its allies in Warsaw this week to coordinate Middle East policy– but with limited success. EU policy chief Federica Mogherini, joined by China, Russia, France, Germany, Turkey, and Qatar are boycotting the gathering, opting to adopt a more diplomatic, business-focused, and ‘less confrontational’ track with the Islamic Republic. At the same time, Washington is sending mixed signals, announcing its withdrawal from Syria (and Afghanistan), with President Trump calling Bashar al-Assad’s country a place of “sand and death”. The U.S. is awash in oil and gas, projected to become a net energy exporter next year. 2020 should also see domestic production reach a record 13 million barrels of oil per day. This does not increase America’s interest in the Middle East. China, on the other hand, is only growing thirstier for energy. Most of its oil comes from OPEC members in the Persian Gulf. A whopping 45% of Middle East trade is with Asia, whereas only 14% is with the U.S., and 7% with Europe. </w:t>
      </w:r>
      <w:r w:rsidRPr="008A5DAB">
        <w:rPr>
          <w:rStyle w:val="StyleUnderline"/>
        </w:rPr>
        <w:t xml:space="preserve">China has replaced the UAE as the main investor in the Middle East, focusing on energy. However, $3.5 trillion dollars of future opportunities in the Middle East are awaiting Asian investors – from infrastructure projects, to tourism, to industry, says Nasser </w:t>
      </w:r>
      <w:proofErr w:type="spellStart"/>
      <w:r w:rsidRPr="008A5DAB">
        <w:rPr>
          <w:rStyle w:val="StyleUnderline"/>
        </w:rPr>
        <w:t>Saidi</w:t>
      </w:r>
      <w:proofErr w:type="spellEnd"/>
      <w:r w:rsidRPr="008A5DAB">
        <w:rPr>
          <w:rStyle w:val="StyleUnderline"/>
        </w:rPr>
        <w:t>, the former Chief Economist of the Dubai International Financial Center and the former Lebanese central banker.</w:t>
      </w:r>
      <w:r w:rsidRPr="006A1C6E">
        <w:rPr>
          <w:sz w:val="16"/>
        </w:rPr>
        <w:t xml:space="preserve"> </w:t>
      </w:r>
      <w:proofErr w:type="spellStart"/>
      <w:r w:rsidRPr="006A1C6E">
        <w:rPr>
          <w:sz w:val="16"/>
        </w:rPr>
        <w:t>Saidi</w:t>
      </w:r>
      <w:proofErr w:type="spellEnd"/>
      <w:r w:rsidRPr="006A1C6E">
        <w:rPr>
          <w:sz w:val="16"/>
        </w:rPr>
        <w:t xml:space="preserve"> and other top experts spoke at a conference organized by the Middle East Institute of the National University of Singapore (NUS) this week. The event, titled The Middle East Pivot: China’s Belt and Road Initiative – between Geostrategy and Commercial Opportunity, attracted business people and academics from China, the U.S., Singapore, and the Gulf. This author presented a report “Future Calling: Infrastructure Investment in Central Asia”. Throughout the conference, participants and attendees kept coming back to the same critical question: </w:t>
      </w:r>
      <w:r w:rsidRPr="0014310B">
        <w:rPr>
          <w:rStyle w:val="Emphasis"/>
        </w:rPr>
        <w:t>If the U.S. is slowly disengaging from the Middle East, will China necessarily fill the void? The answer is a qualified yes</w:t>
      </w:r>
      <w:r w:rsidRPr="0014310B">
        <w:rPr>
          <w:rStyle w:val="StyleUnderline"/>
        </w:rPr>
        <w:t xml:space="preserve">. </w:t>
      </w:r>
      <w:r w:rsidRPr="008A5DAB">
        <w:rPr>
          <w:rStyle w:val="Emphasis"/>
        </w:rPr>
        <w:t>First, because the Belt and Road Initiative (BRI) is the most ambitious geopolitical and geo-economic program since the Marshall Plan</w:t>
      </w:r>
      <w:r w:rsidRPr="0014310B">
        <w:rPr>
          <w:rStyle w:val="StyleUnderline"/>
        </w:rPr>
        <w:t>, and surpasses it in scope and costs.</w:t>
      </w:r>
      <w:r w:rsidRPr="006A1C6E">
        <w:rPr>
          <w:sz w:val="16"/>
        </w:rPr>
        <w:t xml:space="preserve"> The Marshall Plan dealt with the rebuilding of Europe only, while the U.S. also helped raising Japan from the ashes of World War II. It was limited in time to four years. Belt and Road, proclaimed by Chairman Xi Jinping in 2013, involves over 80 countries in Eurasia, Europe, South and Southeast Asia, the Middle East and Africa. </w:t>
      </w:r>
      <w:r w:rsidRPr="008A5DAB">
        <w:rPr>
          <w:rStyle w:val="StyleUnderline"/>
        </w:rPr>
        <w:t>Middle East energy will be the lifeblood of BRI, with China its engine and brain.</w:t>
      </w:r>
      <w:r w:rsidRPr="006A1C6E">
        <w:rPr>
          <w:sz w:val="16"/>
        </w:rPr>
        <w:t xml:space="preserve"> Western Europe and the developing world will be its market. </w:t>
      </w:r>
      <w:r w:rsidRPr="008A5DAB">
        <w:rPr>
          <w:rStyle w:val="StyleUnderline"/>
        </w:rPr>
        <w:t xml:space="preserve">The United States so far failed to offer a comprehensive, strategic response to Belt and Road, which would need to include an economic, cultural and human dimension. </w:t>
      </w:r>
      <w:r w:rsidRPr="006A1C6E">
        <w:rPr>
          <w:sz w:val="16"/>
        </w:rPr>
        <w:t>Instead, under both the Obama and the Trump Administration,</w:t>
      </w:r>
      <w:r w:rsidRPr="008A5DAB">
        <w:rPr>
          <w:rStyle w:val="StyleUnderline"/>
        </w:rPr>
        <w:t xml:space="preserve"> Washington is sticking to mostly military answers, while ipso facto creating an anti-American block that includes Russia and China </w:t>
      </w:r>
      <w:r w:rsidRPr="006A1C6E">
        <w:rPr>
          <w:sz w:val="16"/>
        </w:rPr>
        <w:t xml:space="preserve">– something Henry Kissinger warned against over 40 years ago. </w:t>
      </w:r>
      <w:r w:rsidRPr="008A5DAB">
        <w:rPr>
          <w:rStyle w:val="Emphasis"/>
        </w:rPr>
        <w:t>Second, Beijing is aggressively bolstering its Near East presence.</w:t>
      </w:r>
      <w:r w:rsidRPr="006A1C6E">
        <w:rPr>
          <w:sz w:val="16"/>
        </w:rPr>
        <w:t xml:space="preserve"> </w:t>
      </w:r>
      <w:r w:rsidRPr="008A5DAB">
        <w:rPr>
          <w:rStyle w:val="StyleUnderline"/>
        </w:rPr>
        <w:t xml:space="preserve">China is already building strategic partnerships with countries from Algeria to Saudi Arabia to Iran, Iraq, and the UAE. It is targeting major OPEC and Gulf Cooperation Council members, while also focusing on U.S. allies, like Israel, Jordan, Qatar, and Egypt. </w:t>
      </w:r>
      <w:r w:rsidRPr="006A1C6E">
        <w:rPr>
          <w:sz w:val="16"/>
        </w:rPr>
        <w:t>Following World War II, the British Lion went home to lick his wounds.</w:t>
      </w:r>
      <w:r w:rsidRPr="008A5DAB">
        <w:rPr>
          <w:rStyle w:val="StyleUnderline"/>
        </w:rPr>
        <w:t xml:space="preserve"> </w:t>
      </w:r>
      <w:r w:rsidRPr="006A1C6E">
        <w:rPr>
          <w:sz w:val="16"/>
        </w:rPr>
        <w:t xml:space="preserve">The </w:t>
      </w:r>
      <w:r w:rsidRPr="008A5DAB">
        <w:rPr>
          <w:rStyle w:val="StyleUnderline"/>
        </w:rPr>
        <w:t>British Empire could not sustain its presence in the Middle East after losing its Jewel in the Crown – India – in 1947. In the aftermath of the protracted and costly wars in Iraq and Afghanistan, the American Eagle wants a respite. Vital national interests of the U.S., chief among them energy, are no longer bound to the Middle East region due to the shale gale.</w:t>
      </w:r>
      <w:r w:rsidRPr="006A1C6E">
        <w:rPr>
          <w:sz w:val="16"/>
        </w:rPr>
        <w:t xml:space="preserve"> </w:t>
      </w:r>
    </w:p>
    <w:p w:rsidR="002D571E" w:rsidRPr="003C7781" w:rsidRDefault="002D571E" w:rsidP="002D571E"/>
    <w:p w:rsidR="002D571E" w:rsidRPr="003C7781" w:rsidRDefault="002D571E" w:rsidP="002D571E"/>
    <w:p w:rsidR="002D571E" w:rsidRDefault="002D571E" w:rsidP="002D571E">
      <w:pPr>
        <w:pStyle w:val="Heading3"/>
      </w:pPr>
      <w:r>
        <w:t>China Bad – Iran War</w:t>
      </w:r>
    </w:p>
    <w:p w:rsidR="002D571E" w:rsidRPr="005B27DB" w:rsidRDefault="002D571E" w:rsidP="002D571E">
      <w:pPr>
        <w:pStyle w:val="Heading4"/>
      </w:pPr>
      <w:r>
        <w:t>China can use Iran as leverage against the U.S. – causes Iran war</w:t>
      </w:r>
    </w:p>
    <w:p w:rsidR="002D571E" w:rsidRDefault="002D571E" w:rsidP="002D571E">
      <w:r>
        <w:rPr>
          <w:rStyle w:val="Style13ptBold"/>
        </w:rPr>
        <w:t xml:space="preserve">Daniels 18 </w:t>
      </w:r>
      <w:r w:rsidRPr="005B27DB">
        <w:t>(</w:t>
      </w:r>
      <w:hyperlink r:id="rId73" w:tgtFrame="_blank" w:history="1">
        <w:r w:rsidRPr="005B27DB">
          <w:rPr>
            <w:rStyle w:val="Hyperlink"/>
          </w:rPr>
          <w:t>Owen Daniels</w:t>
        </w:r>
      </w:hyperlink>
      <w:r w:rsidRPr="005B27DB">
        <w:t> is an associate director with the Middle East Security Initiative in the Atlantic Council’s Scowcroft Center for Strategy and Security. He is also an Assistant Managing Editor at Young Professionals in Foreign Policy’s Fellowship Program, “How China Is Trying to Dominate the Middle East</w:t>
      </w:r>
      <w:r>
        <w:t xml:space="preserve">,” 8/28/18, </w:t>
      </w:r>
      <w:hyperlink r:id="rId74" w:history="1">
        <w:r>
          <w:rPr>
            <w:rStyle w:val="Hyperlink"/>
          </w:rPr>
          <w:t>https://nationalinterest.org/feature/how-china-trying-dominate-middle-east-29922</w:t>
        </w:r>
      </w:hyperlink>
      <w:r>
        <w:t xml:space="preserve"> accessed 7/28/19)</w:t>
      </w:r>
    </w:p>
    <w:p w:rsidR="002D571E" w:rsidRDefault="002D571E" w:rsidP="002D571E">
      <w:pPr>
        <w:rPr>
          <w:rStyle w:val="StyleUnderline"/>
        </w:rPr>
      </w:pPr>
      <w:r w:rsidRPr="005B27DB">
        <w:rPr>
          <w:rStyle w:val="StyleUnderline"/>
        </w:rPr>
        <w:t>Crude oil is a key strategic, imported commodity for Beijing, and the</w:t>
      </w:r>
      <w:hyperlink r:id="rId75" w:tgtFrame="_blank" w:history="1">
        <w:r w:rsidRPr="005B27DB">
          <w:rPr>
            <w:rStyle w:val="StyleUnderline"/>
          </w:rPr>
          <w:t xml:space="preserve"> Middle Eastern</w:t>
        </w:r>
      </w:hyperlink>
      <w:r w:rsidRPr="005B27DB">
        <w:rPr>
          <w:rStyle w:val="StyleUnderline"/>
        </w:rPr>
        <w:t xml:space="preserve"> states trail only Russia as supply sources for China.</w:t>
      </w:r>
      <w:r w:rsidRPr="006B2A33">
        <w:rPr>
          <w:sz w:val="10"/>
        </w:rPr>
        <w:t xml:space="preserve"> As the world’s largest petroleum consumer with declining domestic petroleum production, </w:t>
      </w:r>
      <w:r w:rsidRPr="005B27DB">
        <w:rPr>
          <w:rStyle w:val="StyleUnderline"/>
        </w:rPr>
        <w:t>China aims to expand its refining and storage capacity to decrease its exposure to global energy market volatility</w:t>
      </w:r>
      <w:r w:rsidRPr="006B2A33">
        <w:rPr>
          <w:sz w:val="10"/>
        </w:rPr>
        <w:t>.</w:t>
      </w:r>
      <w:r w:rsidRPr="005B27DB">
        <w:rPr>
          <w:rStyle w:val="StyleUnderline"/>
        </w:rPr>
        <w:t xml:space="preserve"> The U.S. goal of bringing Iran’s crude exports to zero threatens China’s import-based strategy, and all indications are that Beijing</w:t>
      </w:r>
      <w:r w:rsidRPr="006B2A33">
        <w:rPr>
          <w:sz w:val="10"/>
        </w:rPr>
        <w:t>—Tehran’s top importer—</w:t>
      </w:r>
      <w:r w:rsidRPr="005B27DB">
        <w:rPr>
          <w:rStyle w:val="StyleUnderline"/>
        </w:rPr>
        <w:t>will duly ignore the sanctions and continue business more or less as usual.</w:t>
      </w:r>
      <w:r w:rsidRPr="006B2A33">
        <w:rPr>
          <w:sz w:val="10"/>
        </w:rPr>
        <w:t xml:space="preserve"> Iran also figures to be a linchpin in China’s Belt and Road Initiative (BRI), with Chinese infrastructure investment in Iran totaling $8.5 billion in loans from the Export-Import Bank of China through early 2018. As full secondary sanctions on oil are re-imposed in November</w:t>
      </w:r>
      <w:r w:rsidRPr="005B27DB">
        <w:rPr>
          <w:rStyle w:val="StyleUnderline"/>
        </w:rPr>
        <w:t>, Iran threatens to become the focal point of the looming U.S.-China trade war, with potentially grim implications.</w:t>
      </w:r>
      <w:r w:rsidRPr="006B2A33">
        <w:rPr>
          <w:sz w:val="10"/>
        </w:rPr>
        <w:t xml:space="preserve"> </w:t>
      </w:r>
      <w:r w:rsidRPr="006B2A33">
        <w:rPr>
          <w:rStyle w:val="StyleUnderline"/>
        </w:rPr>
        <w:t>Oil prices are likely to climb in 2019 as Iranian oil comes offline</w:t>
      </w:r>
      <w:r w:rsidRPr="006B2A33">
        <w:rPr>
          <w:sz w:val="10"/>
        </w:rPr>
        <w:t>, resulting in higher costs for downstream products, although it is possible the effect will be</w:t>
      </w:r>
      <w:hyperlink r:id="rId76" w:tgtFrame="_blank" w:history="1">
        <w:r w:rsidRPr="006B2A33">
          <w:rPr>
            <w:rStyle w:val="Hyperlink"/>
            <w:sz w:val="10"/>
          </w:rPr>
          <w:t xml:space="preserve"> a wash</w:t>
        </w:r>
      </w:hyperlink>
      <w:r w:rsidRPr="006B2A33">
        <w:rPr>
          <w:sz w:val="10"/>
        </w:rPr>
        <w:t xml:space="preserve"> for the U.S. economy. Furthermore</w:t>
      </w:r>
      <w:r w:rsidRPr="006B2A33">
        <w:rPr>
          <w:rStyle w:val="StyleUnderline"/>
        </w:rPr>
        <w:t>, because Iranian oil purchases run through the sanctioned Central Bank of Iran, the People’s Bank of China (</w:t>
      </w:r>
      <w:proofErr w:type="spellStart"/>
      <w:r w:rsidRPr="006B2A33">
        <w:rPr>
          <w:rStyle w:val="StyleUnderline"/>
        </w:rPr>
        <w:t>PBoC</w:t>
      </w:r>
      <w:proofErr w:type="spellEnd"/>
      <w:r w:rsidRPr="006B2A33">
        <w:rPr>
          <w:rStyle w:val="StyleUnderline"/>
        </w:rPr>
        <w:t xml:space="preserve">) would be subject to U.S. secondary sanctions. The </w:t>
      </w:r>
      <w:proofErr w:type="spellStart"/>
      <w:r w:rsidRPr="006B2A33">
        <w:rPr>
          <w:rStyle w:val="StyleUnderline"/>
        </w:rPr>
        <w:t>PBoC</w:t>
      </w:r>
      <w:proofErr w:type="spellEnd"/>
      <w:r w:rsidRPr="006B2A33">
        <w:rPr>
          <w:rStyle w:val="StyleUnderline"/>
        </w:rPr>
        <w:t xml:space="preserve"> could respond with a raft of asymmetrical options for retaliation, including devaluing the renminbi, targeting U.S. companies with retaliatory regulations, or the nuclear option</w:t>
      </w:r>
      <w:r w:rsidRPr="006B2A33">
        <w:rPr>
          <w:sz w:val="10"/>
        </w:rPr>
        <w:t>—selling some of its $1.2 trillion in government-held U.S. treasury bonds. Already, broader trade tensions and the threatened imposition of tariffs on</w:t>
      </w:r>
      <w:hyperlink r:id="rId77" w:tgtFrame="_blank" w:history="1">
        <w:r w:rsidRPr="006B2A33">
          <w:rPr>
            <w:rStyle w:val="Hyperlink"/>
            <w:sz w:val="10"/>
          </w:rPr>
          <w:t xml:space="preserve"> U.S. oil imports</w:t>
        </w:r>
      </w:hyperlink>
      <w:r w:rsidRPr="006B2A33">
        <w:rPr>
          <w:sz w:val="10"/>
        </w:rPr>
        <w:t xml:space="preserve"> earlier this month have discouraged Chinese purchasers from buying U.S. crude. Considering the factors at play, the November secondary sanctions deadline could become a flashpoint for further tensions. </w:t>
      </w:r>
      <w:r w:rsidRPr="005B27DB">
        <w:rPr>
          <w:rStyle w:val="StyleUnderline"/>
        </w:rPr>
        <w:t xml:space="preserve">Economic engagement and security relationships are key facets of China’s engagement with the Arab Gulf states. China tries to leverage business to balance tensions between Saudi Arabia and Iran. </w:t>
      </w:r>
      <w:r w:rsidRPr="006B2A33">
        <w:rPr>
          <w:sz w:val="10"/>
        </w:rPr>
        <w:t xml:space="preserve">For example, </w:t>
      </w:r>
      <w:r w:rsidRPr="005B27DB">
        <w:rPr>
          <w:rStyle w:val="StyleUnderline"/>
        </w:rPr>
        <w:t xml:space="preserve">China overtook the United States as Saudi Arabia’s largest trading partner in 2017, making it the key trade leader with both Iran and Saudi Arabia. </w:t>
      </w:r>
      <w:r w:rsidRPr="006B2A33">
        <w:rPr>
          <w:sz w:val="10"/>
        </w:rPr>
        <w:t>In 2017, Saudi Arabia’s King Salman signed</w:t>
      </w:r>
      <w:hyperlink r:id="rId78" w:tgtFrame="_blank" w:history="1">
        <w:r w:rsidRPr="006B2A33">
          <w:rPr>
            <w:rStyle w:val="Hyperlink"/>
            <w:sz w:val="10"/>
          </w:rPr>
          <w:t xml:space="preserve"> $65 billion-worth</w:t>
        </w:r>
      </w:hyperlink>
      <w:r w:rsidRPr="006B2A33">
        <w:rPr>
          <w:sz w:val="10"/>
        </w:rPr>
        <w:t xml:space="preserve"> of memorandums of understanding in Beijing, and the two countries began implementing agreements in petrochemical, technology, and other sectors. Moreover, Saudi Arabia also</w:t>
      </w:r>
      <w:hyperlink r:id="rId79" w:tgtFrame="_blank" w:history="1">
        <w:r w:rsidRPr="006B2A33">
          <w:rPr>
            <w:rStyle w:val="Hyperlink"/>
            <w:sz w:val="10"/>
          </w:rPr>
          <w:t xml:space="preserve"> courted </w:t>
        </w:r>
        <w:proofErr w:type="spellStart"/>
        <w:r w:rsidRPr="006B2A33">
          <w:rPr>
            <w:rStyle w:val="Hyperlink"/>
            <w:sz w:val="10"/>
          </w:rPr>
          <w:t>China</w:t>
        </w:r>
      </w:hyperlink>
      <w:r w:rsidRPr="006B2A33">
        <w:rPr>
          <w:sz w:val="10"/>
        </w:rPr>
        <w:t>as</w:t>
      </w:r>
      <w:proofErr w:type="spellEnd"/>
      <w:r w:rsidRPr="006B2A33">
        <w:rPr>
          <w:sz w:val="10"/>
        </w:rPr>
        <w:t xml:space="preserve"> a host for the</w:t>
      </w:r>
      <w:hyperlink r:id="rId80" w:tgtFrame="_blank" w:history="1">
        <w:r w:rsidRPr="006B2A33">
          <w:rPr>
            <w:rStyle w:val="Hyperlink"/>
            <w:sz w:val="10"/>
          </w:rPr>
          <w:t xml:space="preserve"> now-shelved</w:t>
        </w:r>
      </w:hyperlink>
      <w:r w:rsidRPr="006B2A33">
        <w:rPr>
          <w:sz w:val="10"/>
        </w:rPr>
        <w:t xml:space="preserve"> Saudi Aramco. However,</w:t>
      </w:r>
      <w:hyperlink r:id="rId81" w:tgtFrame="_blank" w:history="1">
        <w:r w:rsidRPr="006B2A33">
          <w:rPr>
            <w:rStyle w:val="Hyperlink"/>
            <w:sz w:val="10"/>
          </w:rPr>
          <w:t xml:space="preserve"> rising prices</w:t>
        </w:r>
      </w:hyperlink>
      <w:r w:rsidRPr="006B2A33">
        <w:rPr>
          <w:sz w:val="10"/>
        </w:rPr>
        <w:t xml:space="preserve"> led China to decrease its Saudi crude imports in 2018. China is wary of veering too closely to Saudi Arabia or Iran at the risk of alienating the other, and one fundamental question will be whether the Chinese build on already high rates of cross-investment with the kingdom as secondary sanctions against Iran are re-imposed. Chinese diplomats have tried to draw linkages between the BRI and Vision 2030 plans, although concerns over opaque Saudi government regulation may limit Saudi-Chinese cooperation. Also, the Trump administration’s apparent willingness to broach a </w:t>
      </w:r>
      <w:hyperlink r:id="rId82" w:tgtFrame="_blank" w:history="1">
        <w:r w:rsidRPr="006B2A33">
          <w:rPr>
            <w:rStyle w:val="Hyperlink"/>
            <w:sz w:val="10"/>
          </w:rPr>
          <w:t>nuclear deal</w:t>
        </w:r>
      </w:hyperlink>
      <w:r w:rsidRPr="006B2A33">
        <w:rPr>
          <w:sz w:val="10"/>
        </w:rPr>
        <w:t xml:space="preserve"> with the kingdom also may have created a leverage point in America’s favor. </w:t>
      </w:r>
      <w:r w:rsidRPr="005B27DB">
        <w:rPr>
          <w:rStyle w:val="StyleUnderline"/>
        </w:rPr>
        <w:t xml:space="preserve">Beyond Saudi Arabia, Beijing pledged $23 billion in development aid to the region during the China Arab States Cooperation Forum. </w:t>
      </w:r>
      <w:r w:rsidRPr="006B2A33">
        <w:rPr>
          <w:sz w:val="10"/>
        </w:rPr>
        <w:t xml:space="preserve">Chinese president Xi also visited the United Arab Emirates last month to discuss economic cooperation and regional security. This is because </w:t>
      </w:r>
      <w:r w:rsidRPr="005B27DB">
        <w:rPr>
          <w:rStyle w:val="StyleUnderline"/>
        </w:rPr>
        <w:t>as much as</w:t>
      </w:r>
      <w:hyperlink r:id="rId83" w:tgtFrame="_blank" w:history="1">
        <w:r w:rsidRPr="005B27DB">
          <w:rPr>
            <w:rStyle w:val="StyleUnderline"/>
          </w:rPr>
          <w:t xml:space="preserve"> 60 percent</w:t>
        </w:r>
      </w:hyperlink>
      <w:r w:rsidRPr="005B27DB">
        <w:rPr>
          <w:rStyle w:val="StyleUnderline"/>
        </w:rPr>
        <w:t xml:space="preserve"> of China’s</w:t>
      </w:r>
      <w:hyperlink r:id="rId84" w:tgtFrame="_blank" w:history="1">
        <w:r w:rsidRPr="005B27DB">
          <w:rPr>
            <w:rStyle w:val="StyleUnderline"/>
          </w:rPr>
          <w:t xml:space="preserve"> trade with Europe and Africa</w:t>
        </w:r>
      </w:hyperlink>
      <w:r w:rsidRPr="005B27DB">
        <w:rPr>
          <w:rStyle w:val="StyleUnderline"/>
        </w:rPr>
        <w:t xml:space="preserve"> passes through the UAE. </w:t>
      </w:r>
      <w:r w:rsidRPr="006B2A33">
        <w:rPr>
          <w:sz w:val="10"/>
        </w:rPr>
        <w:t xml:space="preserve">Additionally, </w:t>
      </w:r>
      <w:r w:rsidRPr="005B27DB">
        <w:rPr>
          <w:rStyle w:val="StyleUnderline"/>
        </w:rPr>
        <w:t xml:space="preserve">China’s relations with the Gulf states are economically promising and could suggest a </w:t>
      </w:r>
      <w:r w:rsidRPr="005B27DB">
        <w:rPr>
          <w:rStyle w:val="Emphasis"/>
        </w:rPr>
        <w:t>growing acceptance of Beijing’s influence</w:t>
      </w:r>
      <w:r w:rsidRPr="006B2A33">
        <w:rPr>
          <w:sz w:val="10"/>
        </w:rPr>
        <w:t xml:space="preserve">. </w:t>
      </w:r>
      <w:r w:rsidRPr="005B27DB">
        <w:rPr>
          <w:rStyle w:val="StyleUnderline"/>
        </w:rPr>
        <w:t>Militarily, the Chinese have recently increased naval patrols near the Gulfs of Oman and Aden. Beijing has also established a base in Djibouti with an eye to protecting business and trade interests in the area and perhaps a longer-term military buildup. China could also play a constructive role in maritime missions</w:t>
      </w:r>
      <w:r w:rsidRPr="006B2A33">
        <w:rPr>
          <w:sz w:val="10"/>
        </w:rPr>
        <w:t xml:space="preserve"> like counter-piracy or anti-smuggling, although the United States and its naval forces at CENTCOM will surely be monitoring developments closely. However, Beijing’s willingness to deal with Tehran may prove problematic for cooperation in the security sphere, even as China ramps up its regional military presence. China’s relationship with Iran has prevented it from getting as close to Arab states as is necessary to pose a challenge to the United States as the region’s dominant security force. So long as Beijing remains close to Tehran, it is unlikely Saudi Arabia and the Gulf will turn to China for more than occasional purchases of drones, special ops gear, and other military hardware in the short-term. Russia’s role as another external power in the region vis-a-vis China is also worth examining. Moscow seized the great power driver’s seat in Syria, where it has attempted to de-escalate tensions between Israel, Iran, its proxies, and the Assad regime along the country’s southwestern border. Its success in that endeavor has been questionable, but Putin’s supposed mediation between the Iranians and Israelis has become a Kremlin talking point. China has acted largely in concert with Russia in Syria, continuing to support Syrian President Bashar al-Assad and engaging in diplomatic obstructionism against intervention at the United Nations since the civil war’s early days. While </w:t>
      </w:r>
      <w:r w:rsidRPr="005B27DB">
        <w:rPr>
          <w:rStyle w:val="StyleUnderline"/>
        </w:rPr>
        <w:t>China could potentially play a significant role in Syria’s reconstruction</w:t>
      </w:r>
      <w:r w:rsidRPr="006B2A33">
        <w:rPr>
          <w:sz w:val="10"/>
        </w:rPr>
        <w:t>, it remains unclear if Beijing is</w:t>
      </w:r>
      <w:hyperlink r:id="rId85" w:tgtFrame="_blank" w:history="1">
        <w:r w:rsidRPr="006B2A33">
          <w:rPr>
            <w:rStyle w:val="Hyperlink"/>
            <w:sz w:val="10"/>
          </w:rPr>
          <w:t xml:space="preserve"> willing to do so</w:t>
        </w:r>
      </w:hyperlink>
      <w:r w:rsidRPr="006B2A33">
        <w:rPr>
          <w:sz w:val="10"/>
        </w:rPr>
        <w:t xml:space="preserve">. </w:t>
      </w:r>
      <w:r w:rsidRPr="005B27DB">
        <w:rPr>
          <w:rStyle w:val="StyleUnderline"/>
        </w:rPr>
        <w:t>China and Russia’s support for Iran is likely to remain within limits</w:t>
      </w:r>
      <w:r w:rsidRPr="006B2A33">
        <w:rPr>
          <w:sz w:val="10"/>
        </w:rPr>
        <w:t>—it’s unclear whether either country would genuinely support Iran's admittance to the Shanghai Cooperation Organization, for example—</w:t>
      </w:r>
      <w:r w:rsidRPr="005B27DB">
        <w:rPr>
          <w:rStyle w:val="StyleUnderline"/>
        </w:rPr>
        <w:t xml:space="preserve">but </w:t>
      </w:r>
      <w:r w:rsidRPr="006B2A33">
        <w:rPr>
          <w:rStyle w:val="Emphasis"/>
        </w:rPr>
        <w:t>Tehran policy will remain a lever for both countries</w:t>
      </w:r>
      <w:r w:rsidRPr="005B27DB">
        <w:rPr>
          <w:rStyle w:val="StyleUnderline"/>
        </w:rPr>
        <w:t xml:space="preserve"> to push should they want to pester America.</w:t>
      </w:r>
      <w:r w:rsidRPr="006B2A33">
        <w:rPr>
          <w:sz w:val="10"/>
        </w:rPr>
        <w:t xml:space="preserve"> The BRI will prove an interesting space to observe broader Russian-Chinese dynamics. </w:t>
      </w:r>
      <w:r w:rsidRPr="005B27DB">
        <w:rPr>
          <w:rStyle w:val="StyleUnderline"/>
        </w:rPr>
        <w:t>China’s infrastructure investment around the energy sector could bolster Iran’s ability to export liquified natural gas with the exit of European companies</w:t>
      </w:r>
      <w:r w:rsidRPr="006B2A33">
        <w:rPr>
          <w:sz w:val="10"/>
        </w:rPr>
        <w:t xml:space="preserve">, though secondary sanctions will hamper Iran’s prospects for entering European markets. Russia is satisfied with this status quo and will try to keep Iran’s LNG flowing eastward to maintain its stranglehold over Europe. This arrangement ostensibly suits both Moscow and Beijing. At the same time, however, China is using Iran to develop BRI routes that circumvent Russian territory, leaving Russia in the cold for some of the Belt and Road benefits. There are several takeaways for the United States. </w:t>
      </w:r>
      <w:r w:rsidRPr="005B27DB">
        <w:rPr>
          <w:rStyle w:val="StyleUnderline"/>
        </w:rPr>
        <w:t>Iran’s political factions are likely to converge under the Trump administration’s</w:t>
      </w:r>
      <w:hyperlink r:id="rId86" w:tgtFrame="_blank" w:history="1">
        <w:r w:rsidRPr="005B27DB">
          <w:rPr>
            <w:rStyle w:val="StyleUnderline"/>
          </w:rPr>
          <w:t xml:space="preserve"> rhetorical</w:t>
        </w:r>
      </w:hyperlink>
      <w:r w:rsidRPr="005B27DB">
        <w:rPr>
          <w:rStyle w:val="StyleUnderline"/>
        </w:rPr>
        <w:t xml:space="preserve"> and</w:t>
      </w:r>
      <w:hyperlink r:id="rId87" w:tgtFrame="_blank" w:history="1">
        <w:r w:rsidRPr="005B27DB">
          <w:rPr>
            <w:rStyle w:val="StyleUnderline"/>
          </w:rPr>
          <w:t xml:space="preserve"> financial</w:t>
        </w:r>
      </w:hyperlink>
      <w:r w:rsidRPr="005B27DB">
        <w:rPr>
          <w:rStyle w:val="StyleUnderline"/>
        </w:rPr>
        <w:t xml:space="preserve"> assaults, and continuing support from </w:t>
      </w:r>
      <w:r w:rsidRPr="006B2A33">
        <w:rPr>
          <w:rStyle w:val="Emphasis"/>
        </w:rPr>
        <w:t xml:space="preserve">China could undermine the overarching U.S. policy goal of containing Iran’s efforts to exert its influence in the region. </w:t>
      </w:r>
      <w:r w:rsidRPr="005B27DB">
        <w:rPr>
          <w:rStyle w:val="StyleUnderline"/>
        </w:rPr>
        <w:t>Though U.S. Iran policy, among other factors, may draw support from like-minded regional partners,</w:t>
      </w:r>
      <w:r w:rsidRPr="006B2A33">
        <w:rPr>
          <w:sz w:val="10"/>
        </w:rPr>
        <w:t xml:space="preserve"> </w:t>
      </w:r>
      <w:r w:rsidRPr="005B27DB">
        <w:rPr>
          <w:rStyle w:val="StyleUnderline"/>
        </w:rPr>
        <w:t>America may risk escalating economic conflicts with China as the price of re-imposing secondary sanctions</w:t>
      </w:r>
      <w:r w:rsidRPr="006B2A33">
        <w:rPr>
          <w:sz w:val="10"/>
        </w:rPr>
        <w:t xml:space="preserve">. From a strategic perspective, America must also consider whether removing Iran as an alternative source of energy—in particular, natural gas—for Europe actually benefits Russia and hinders the objective of uniting European allies against the Kremlin. Given Washington’s focus on the Indo-Pacific as the primary theater of both economic opportunity and tomorrow’s great power conflicts, the Trump administration may need to </w:t>
      </w:r>
      <w:r w:rsidRPr="005B27DB">
        <w:rPr>
          <w:rStyle w:val="StyleUnderline"/>
        </w:rPr>
        <w:t>ask itself if this is the fight with China that it wants to pick.</w:t>
      </w:r>
    </w:p>
    <w:p w:rsidR="002D571E" w:rsidRPr="0095163D" w:rsidRDefault="002D571E" w:rsidP="002D571E"/>
    <w:p w:rsidR="002D571E" w:rsidRDefault="002D571E" w:rsidP="002D571E">
      <w:pPr>
        <w:pStyle w:val="Heading3"/>
      </w:pPr>
      <w:r>
        <w:t xml:space="preserve">China Bad – China War </w:t>
      </w:r>
    </w:p>
    <w:p w:rsidR="002D571E" w:rsidRDefault="002D571E" w:rsidP="002D571E">
      <w:pPr>
        <w:pStyle w:val="Heading4"/>
      </w:pPr>
      <w:r>
        <w:t xml:space="preserve">China fill-in escalates – increases Chinese adventurism </w:t>
      </w:r>
    </w:p>
    <w:p w:rsidR="002D571E" w:rsidRDefault="002D571E" w:rsidP="002D571E">
      <w:r w:rsidRPr="008A5DAB">
        <w:rPr>
          <w:rStyle w:val="Style13ptBold"/>
        </w:rPr>
        <w:t>Cohen 2/14</w:t>
      </w:r>
      <w:r>
        <w:rPr>
          <w:rStyle w:val="Style13ptBold"/>
        </w:rPr>
        <w:t xml:space="preserve"> </w:t>
      </w:r>
      <w:r w:rsidRPr="006A1C6E">
        <w:rPr>
          <w:sz w:val="20"/>
          <w:szCs w:val="20"/>
        </w:rPr>
        <w:t xml:space="preserve">(Ariel Cohen, LLB, PhD, is a nonresident senior </w:t>
      </w:r>
      <w:proofErr w:type="spellStart"/>
      <w:r w:rsidRPr="006A1C6E">
        <w:rPr>
          <w:sz w:val="20"/>
          <w:szCs w:val="20"/>
        </w:rPr>
        <w:t>sellow</w:t>
      </w:r>
      <w:proofErr w:type="spellEnd"/>
      <w:r w:rsidRPr="006A1C6E">
        <w:rPr>
          <w:sz w:val="20"/>
          <w:szCs w:val="20"/>
        </w:rPr>
        <w:t xml:space="preserve"> within both the Atlantic Council's Global Energy Center and its Eurasia Center. He is a recognized authority on international security and energy policy, and the rule of law and a leading expert in Russia/Eurasia, Eastern Europe, and the Middle </w:t>
      </w:r>
      <w:proofErr w:type="spellStart"/>
      <w:r w:rsidRPr="006A1C6E">
        <w:rPr>
          <w:sz w:val="20"/>
          <w:szCs w:val="20"/>
        </w:rPr>
        <w:t>East.Dr</w:t>
      </w:r>
      <w:proofErr w:type="spellEnd"/>
      <w:r w:rsidRPr="006A1C6E">
        <w:rPr>
          <w:sz w:val="20"/>
          <w:szCs w:val="20"/>
        </w:rPr>
        <w:t xml:space="preserve">. Cohen is the founder and director of the Center for Energy, Natural Resources, and Geopolitics and a senior fellow at the Institute for Analysis of Global Security, a Washington, DC, think tank. He is the principal of International Market Analysis, a political risk advisory with specialty in energy and natural resources. 2Dr. Cohen consults for Fortune 500 companies and international law firms. He served as a Senior Consultant for </w:t>
      </w:r>
      <w:proofErr w:type="spellStart"/>
      <w:r w:rsidRPr="006A1C6E">
        <w:rPr>
          <w:sz w:val="20"/>
          <w:szCs w:val="20"/>
        </w:rPr>
        <w:t>Burson</w:t>
      </w:r>
      <w:proofErr w:type="spellEnd"/>
      <w:r w:rsidRPr="006A1C6E">
        <w:rPr>
          <w:sz w:val="20"/>
          <w:szCs w:val="20"/>
        </w:rPr>
        <w:t xml:space="preserve"> </w:t>
      </w:r>
      <w:proofErr w:type="spellStart"/>
      <w:r w:rsidRPr="006A1C6E">
        <w:rPr>
          <w:sz w:val="20"/>
          <w:szCs w:val="20"/>
        </w:rPr>
        <w:t>Marsteller's</w:t>
      </w:r>
      <w:proofErr w:type="spellEnd"/>
      <w:r w:rsidRPr="006A1C6E">
        <w:rPr>
          <w:sz w:val="20"/>
          <w:szCs w:val="20"/>
        </w:rPr>
        <w:t xml:space="preserve"> Emerging Markets practice, a global public affairs firm, and for Emerging Markets Communications, a boutique strategic communications consultancy. He has prepared expert testimonies and/or testified in high profile cases tried by leading Washington law firms; and wrote expert opinions for investors who are involved in a multi-billion dollar suits against illegal expropriations in the countries of Eastern Europe and Eurasia. He also was a policy adviser with the National Institute for Public Policy's Center for Deterrence Analysis. In addition, Dr. Cohen has consulted for the US Agency for International Development, The World Bank, the Pentagon, the US Senate, and Radio Liberty-Radio Free Europe. </w:t>
      </w:r>
      <w:r w:rsidRPr="006A1C6E">
        <w:rPr>
          <w:rStyle w:val="Style13ptBold"/>
          <w:b w:val="0"/>
          <w:bCs w:val="0"/>
          <w:sz w:val="18"/>
          <w:szCs w:val="20"/>
        </w:rPr>
        <w:t xml:space="preserve">Dr. Cohen is a member of the Editorial Board of Central Asia and the Caucasus (Stockholm), and is on the Board of Advisors of the Institute for Analysis of Global Security (IAGS), Endowment for Middle East Truth, and Jerusalem Center for Public Affairs. He is also a member of the Council of Foreign Relations, the International Institute for Strategic Studies (London), and the American Council on Germany.; “Will China Replace The U.S. As The Middle East Hegemon?” </w:t>
      </w:r>
      <w:hyperlink r:id="rId88" w:anchor="5dc67f1d25cd" w:history="1">
        <w:r w:rsidRPr="006A1C6E">
          <w:rPr>
            <w:rStyle w:val="Hyperlink"/>
            <w:sz w:val="20"/>
            <w:szCs w:val="20"/>
          </w:rPr>
          <w:t>https://www.forbes.com/sites/arielcohen/2019/02/14/will-china-replace-the-u-s-as-the-middle-east-hegemon/#5dc67f1d25cd</w:t>
        </w:r>
      </w:hyperlink>
      <w:r w:rsidRPr="006A1C6E">
        <w:rPr>
          <w:rStyle w:val="Style13ptBold"/>
          <w:b w:val="0"/>
          <w:bCs w:val="0"/>
          <w:sz w:val="18"/>
          <w:szCs w:val="20"/>
        </w:rPr>
        <w:t>; written 2/14/19; accessed 7/27/19)</w:t>
      </w:r>
    </w:p>
    <w:p w:rsidR="002D571E" w:rsidRPr="006A1C6E" w:rsidRDefault="002D571E" w:rsidP="002D571E">
      <w:pPr>
        <w:rPr>
          <w:sz w:val="16"/>
        </w:rPr>
      </w:pPr>
      <w:r w:rsidRPr="006A1C6E">
        <w:rPr>
          <w:sz w:val="16"/>
        </w:rPr>
        <w:t>Attention is now shifting to the Pacific, as China, the peer competitor, is not flinching over its South China Sea expansion</w:t>
      </w:r>
      <w:r w:rsidRPr="008A5DAB">
        <w:rPr>
          <w:rStyle w:val="StyleUnderline"/>
        </w:rPr>
        <w:t>. The People’s Liberation Army (PLA) Navy is planning to build four carrier battle groups, and is targeting American aircraft carriers with new ship-busting nuclear-tipped ballistic missiles. China’s high-tech naval railguns and hypersonic cruise missiles are just around the corner. The security of the Middle East and its energy supplies will be defined in the next two decades by the balance of military and economic power between the U.S., China, and Russia. Within the region, the confrontation between Saudi Arabia and the UAE vs. Iran and Qatar will take center stage.</w:t>
      </w:r>
      <w:r w:rsidRPr="006A1C6E">
        <w:rPr>
          <w:sz w:val="16"/>
        </w:rPr>
        <w:t xml:space="preserve"> Some Chinese participants at the Singapore conference, such as Prof. Wang </w:t>
      </w:r>
      <w:proofErr w:type="spellStart"/>
      <w:r w:rsidRPr="006A1C6E">
        <w:rPr>
          <w:sz w:val="16"/>
        </w:rPr>
        <w:t>Suolao</w:t>
      </w:r>
      <w:proofErr w:type="spellEnd"/>
      <w:r w:rsidRPr="006A1C6E">
        <w:rPr>
          <w:sz w:val="16"/>
        </w:rPr>
        <w:t xml:space="preserve"> of Institute of Area Studies in Beijing University, tried to deny that China is playing geopolitics in the Middle East. However, one cannot help but analyze the region through the prisms of political interests, spheres of influence, proxy management, and exclusive economic zones. </w:t>
      </w:r>
      <w:r w:rsidRPr="008A5DAB">
        <w:rPr>
          <w:rStyle w:val="StyleUnderline"/>
        </w:rPr>
        <w:t xml:space="preserve">China already maintains a sizeable military base in Djibouti, at Bab-el-Mandeb, the entrance to the strategically important Red Sea, which leads to Suez Canal, one of the three principal choke points of global naval routes (the others being the Strait of Malacca, and the Panama Canal). Djibouti is also home to an American Naval Expeditionary Base, Camp </w:t>
      </w:r>
      <w:proofErr w:type="spellStart"/>
      <w:r w:rsidRPr="008A5DAB">
        <w:rPr>
          <w:rStyle w:val="StyleUnderline"/>
        </w:rPr>
        <w:t>Lemonnier</w:t>
      </w:r>
      <w:proofErr w:type="spellEnd"/>
      <w:r w:rsidRPr="008A5DAB">
        <w:rPr>
          <w:rStyle w:val="StyleUnderline"/>
        </w:rPr>
        <w:t>, just 11 kilometers away.</w:t>
      </w:r>
      <w:r w:rsidRPr="006A1C6E">
        <w:rPr>
          <w:sz w:val="16"/>
        </w:rPr>
        <w:t xml:space="preserve"> The two opposing bases present a fitting metaphor of competing national interests on the African continent. </w:t>
      </w:r>
      <w:r w:rsidRPr="008A5DAB">
        <w:rPr>
          <w:rStyle w:val="Emphasis"/>
        </w:rPr>
        <w:t>Chinese and American forces have even engaged in laser skirmishes</w:t>
      </w:r>
      <w:r w:rsidRPr="008A5DAB">
        <w:rPr>
          <w:rStyle w:val="StyleUnderline"/>
        </w:rPr>
        <w:t xml:space="preserve"> there, where China deployed high energy lasers to blind U.S. pilots. This is just a telltale symptom of things to come. </w:t>
      </w:r>
      <w:r w:rsidRPr="008A5DAB">
        <w:rPr>
          <w:rStyle w:val="Emphasis"/>
        </w:rPr>
        <w:t>China is deploying its economic and diplomatic power in the Middle East first, while the military involvement may come later</w:t>
      </w:r>
      <w:r w:rsidRPr="006A1C6E">
        <w:rPr>
          <w:sz w:val="16"/>
        </w:rPr>
        <w:t xml:space="preserve">: the launch of the </w:t>
      </w:r>
      <w:proofErr w:type="spellStart"/>
      <w:r w:rsidRPr="006A1C6E">
        <w:rPr>
          <w:sz w:val="16"/>
        </w:rPr>
        <w:t>petro</w:t>
      </w:r>
      <w:proofErr w:type="spellEnd"/>
      <w:r w:rsidRPr="006A1C6E">
        <w:rPr>
          <w:sz w:val="16"/>
        </w:rPr>
        <w:t xml:space="preserve">-yuan, which will exclude the dollar; massive Chinese advantage in mobile payment tech which would allow 85 million “unbanked” people in the Middle East to integrate in business and financial activities; the growth of Chinese tourism to the Gulf; the involvement of Chinese Muslim communities with the Middle East – all discussed at the Singapore conference in great detail. These will be the tools used by Beijing to expand its influence from Morocco to Muscat – and beyond. The forum, led by the NUS Middle East Institute Chairman </w:t>
      </w:r>
      <w:proofErr w:type="spellStart"/>
      <w:r w:rsidRPr="006A1C6E">
        <w:rPr>
          <w:sz w:val="16"/>
        </w:rPr>
        <w:t>Bilahari</w:t>
      </w:r>
      <w:proofErr w:type="spellEnd"/>
      <w:r w:rsidRPr="006A1C6E">
        <w:rPr>
          <w:sz w:val="16"/>
        </w:rPr>
        <w:t xml:space="preserve"> </w:t>
      </w:r>
      <w:proofErr w:type="spellStart"/>
      <w:r w:rsidRPr="006A1C6E">
        <w:rPr>
          <w:sz w:val="16"/>
        </w:rPr>
        <w:t>Kausikan</w:t>
      </w:r>
      <w:proofErr w:type="spellEnd"/>
      <w:r w:rsidRPr="006A1C6E">
        <w:rPr>
          <w:sz w:val="16"/>
        </w:rPr>
        <w:t xml:space="preserve">, highlighted the tremendous opportunities and risks facing Asian (including Singaporean) investments in the Middle East. </w:t>
      </w:r>
    </w:p>
    <w:p w:rsidR="002D571E" w:rsidRPr="003C7781" w:rsidRDefault="002D571E" w:rsidP="002D571E"/>
    <w:p w:rsidR="002D571E" w:rsidRDefault="002D571E" w:rsidP="002D571E">
      <w:pPr>
        <w:pStyle w:val="Heading3"/>
      </w:pPr>
      <w:r>
        <w:t xml:space="preserve">China Bad – Saudi </w:t>
      </w:r>
      <w:proofErr w:type="spellStart"/>
      <w:r>
        <w:t>Prolif</w:t>
      </w:r>
      <w:proofErr w:type="spellEnd"/>
    </w:p>
    <w:p w:rsidR="002D571E" w:rsidRPr="001E3EBC" w:rsidRDefault="002D571E" w:rsidP="002D571E">
      <w:pPr>
        <w:pStyle w:val="Heading4"/>
      </w:pPr>
      <w:r>
        <w:t xml:space="preserve">Increasing Chinese regional influence causes Saudi Arabia to proliferate </w:t>
      </w:r>
    </w:p>
    <w:p w:rsidR="002D571E" w:rsidRPr="001E3EBC" w:rsidRDefault="002D571E" w:rsidP="002D571E">
      <w:pPr>
        <w:tabs>
          <w:tab w:val="left" w:pos="4992"/>
        </w:tabs>
      </w:pPr>
      <w:r w:rsidRPr="001E3EBC">
        <w:rPr>
          <w:rStyle w:val="Style13ptBold"/>
        </w:rPr>
        <w:t>Dorsey 7/10/19</w:t>
      </w:r>
      <w:r w:rsidRPr="001E3EBC">
        <w:t xml:space="preserve"> </w:t>
      </w:r>
      <w:r w:rsidRPr="001E3EBC">
        <w:rPr>
          <w:sz w:val="16"/>
        </w:rPr>
        <w:t xml:space="preserve">(James - a senior fellow at the S. Rajaratnam School of International Studies and an award-winning journalist; "Middle East: Towards a Nuclear Arms Race," Globalist; 7-10-2019; </w:t>
      </w:r>
      <w:hyperlink r:id="rId89" w:history="1">
        <w:r w:rsidRPr="001E3EBC">
          <w:rPr>
            <w:rStyle w:val="Hyperlink"/>
            <w:sz w:val="16"/>
          </w:rPr>
          <w:t>https://www.theglobalist.com/us-iran-saudi-arabia-nuclear-weapons-jcpoa/</w:t>
        </w:r>
      </w:hyperlink>
      <w:r w:rsidRPr="001E3EBC">
        <w:rPr>
          <w:sz w:val="16"/>
        </w:rPr>
        <w:t>; Accessed 7/28/19)</w:t>
      </w:r>
    </w:p>
    <w:p w:rsidR="002D571E" w:rsidRPr="001E3EBC" w:rsidRDefault="002D571E" w:rsidP="002D571E">
      <w:pPr>
        <w:tabs>
          <w:tab w:val="left" w:pos="4992"/>
        </w:tabs>
        <w:rPr>
          <w:sz w:val="10"/>
        </w:rPr>
      </w:pPr>
      <w:r w:rsidRPr="001E3EBC">
        <w:rPr>
          <w:sz w:val="10"/>
        </w:rPr>
        <w:t xml:space="preserve">The Middle East is barreling towards a nuclear and ballistic missiles arms race. The race is being aided and abetted by a schizophrenic U.S. policy that, on the one hand, focuses on Iran (and the need to stop the country in its tracks) and, on the other hand, primarily views Saudi Arabia as a lucrative market for the U.S. defense and nuclear industry. The race is further enabled by the inability or unwillingness of other major powers – Europe, Russia and China – to counter crippling U.S. sanctions against Iran in ways that would ensure that Tehran maintains an interest in adhering to the 2015 international agreement that curbed the Iranian nuclear program despite last year’s U.S. withdrawal from the deal. With the Middle East teetering on the brink of a military confrontation, Iran has vowed to start breaching the agreement if the international community, and particularly Europe, fails to shield it against U.S. sanctions. Former International Atomic Energy Agency (IAEA) deputy director general Olli </w:t>
      </w:r>
      <w:proofErr w:type="spellStart"/>
      <w:r w:rsidRPr="001E3EBC">
        <w:rPr>
          <w:sz w:val="10"/>
        </w:rPr>
        <w:t>Heinonen</w:t>
      </w:r>
      <w:proofErr w:type="spellEnd"/>
      <w:r w:rsidRPr="001E3EBC">
        <w:rPr>
          <w:sz w:val="10"/>
        </w:rPr>
        <w:t xml:space="preserve">, a hard-liner when it comes to Iran, asserted recently during a visit to Israel that Iran would need six to eight months to enrich uranium in the quantity and quality required to produce a nuclear bomb. U.S. and Chinese willingness to lower safeguards in their nuclear dealings with Saudi Arabia further fuel Iranian doubts about the value of the nuclear agreement and potentially open the door to a nuclear arms race in the Middle East. In a wide-ranging interview with NBC News, Donald Trump recently elaborated on the prism through which he approaches the Middle East. The president deflected calls for an FBI investigation into last October’s murder by Saudi government agents of journalist Jamal Khashoggi in the kingdom’s consulate in Istanbul. “Iran’s killed many, many people a day. Other countries in the Middle East ― this is a hostile place. This is a vicious, hostile place. If you’re going to look at Saudi Arabia, look at Iran, look at other countries,” Mr. Trump said, suggesting that crimes by one country provide license to others. Asked whether Saudi arms purchases was reason to let Saudi Arabia off the hook, Mr. Trump responded: “No, no. But </w:t>
      </w:r>
      <w:r w:rsidRPr="001E3EBC">
        <w:rPr>
          <w:rStyle w:val="StyleUnderline"/>
        </w:rPr>
        <w:t>I’m not like a fool that says, ‘We don’t want to do business with them.’ And by the way, if they don’t do business with us, you know what they do? They’ll do business with the Russians or with the Chinese.”</w:t>
      </w:r>
      <w:r w:rsidRPr="001E3EBC">
        <w:rPr>
          <w:sz w:val="10"/>
        </w:rPr>
        <w:t xml:space="preserve"> Europe has so far unsuccessfully sought to put in place an effective mechanism that would allow European and potentially non-European companies that do business with Iran to circumvent U.S. sanctions unscathed. As the United States prepared to announce new sanctions, Russia said it would help Iran with oil exports and its banking sector if the European mechanism failed to get off the ground but offered no details. While countering the sanctions is Iran’s immediate priority, Saudi moves, with the help of the Trump administration as well as China, are likely to enhance Iranian questioning of the nuclear accord’s value. The country is keen to put in place the building blocks for a nuclear industry that could develop a military component and a ballistic missiles capability. </w:t>
      </w:r>
      <w:r w:rsidRPr="001E3EBC">
        <w:rPr>
          <w:rStyle w:val="StyleUnderline"/>
        </w:rPr>
        <w:t>Trump’s argument that Russia and China would fill America’s shoes if the United States refused to sell arms and technology to Saudi Arabia is not wholly without merit,</w:t>
      </w:r>
      <w:r w:rsidRPr="001E3EBC">
        <w:rPr>
          <w:sz w:val="10"/>
        </w:rPr>
        <w:t xml:space="preserve"> even if it fails to justify a lack of safeguards in the provision of nuclear technology to the kingdom. </w:t>
      </w:r>
      <w:r w:rsidRPr="001E3EBC">
        <w:rPr>
          <w:rStyle w:val="StyleUnderline"/>
        </w:rPr>
        <w:t xml:space="preserve">For example, when the United States refused to share its most advanced drone technology, China opened in 2017 its first overseas defense production facility in Saudi Arabia. State-owned China Aerospace Science and Technology Corporation (CASC) is manufacturing its CH-4 </w:t>
      </w:r>
      <w:proofErr w:type="spellStart"/>
      <w:r w:rsidRPr="001E3EBC">
        <w:rPr>
          <w:rStyle w:val="StyleUnderline"/>
        </w:rPr>
        <w:t>Caihong</w:t>
      </w:r>
      <w:proofErr w:type="spellEnd"/>
      <w:r w:rsidRPr="001E3EBC">
        <w:rPr>
          <w:rStyle w:val="StyleUnderline"/>
        </w:rPr>
        <w:t>, or Rainbow drone, as well as associated equipment in Saudi Arabia. The CH-4 is comparable to the armed U.S. MQ-9 Reaper drone</w:t>
      </w:r>
      <w:r w:rsidRPr="001E3EBC">
        <w:rPr>
          <w:sz w:val="10"/>
        </w:rPr>
        <w:t xml:space="preserve">. Satellite images discovered by the Middlebury Institute of International Studies and confirmed by </w:t>
      </w:r>
      <w:r w:rsidRPr="001E3EBC">
        <w:rPr>
          <w:rStyle w:val="StyleUnderline"/>
        </w:rPr>
        <w:t>U.S. intelligence show that Saudi Arabia has significantly escalated its ballistic missile program with the help of China. The missile program runs counter to U.S. policy that for decades sought to ensure that Saudi Arabia had air supremacy in the region, so that it wouldn’t seek to go around the United States to upgrade its missile capabilities. The program that started in the late 1980s with Saudi Arabia’s first clandestine missile purchases from China suggests that the kingdom, uncertain about the reliability of the United Sates, is increasingly hedging its bets</w:t>
      </w:r>
      <w:r w:rsidRPr="001E3EBC">
        <w:rPr>
          <w:sz w:val="10"/>
        </w:rPr>
        <w:t xml:space="preserve">. Saudi development of a ballistic missile capability significantly dims any prospect of Iran agreeing to limit its missile program – a key demand put forward by the Trump administration. </w:t>
      </w:r>
      <w:r w:rsidRPr="001E3EBC">
        <w:rPr>
          <w:rStyle w:val="StyleUnderline"/>
        </w:rPr>
        <w:t>in 2017 Saudi Arabia signed a nuclear energy cooperation agreement with China that included a feasibility study for the construction of high-temperature gas-cooled (HTGR) nuclear power plants in the kingdom as well as cooperation in intellectual property and the development of a domestic industrial supply chain for HTGRs built in Saudi Arabia</w:t>
      </w:r>
      <w:r w:rsidRPr="001E3EBC">
        <w:rPr>
          <w:sz w:val="10"/>
        </w:rPr>
        <w:t>.</w:t>
      </w:r>
      <w:r w:rsidRPr="001E3EBC">
        <w:rPr>
          <w:rStyle w:val="StyleUnderline"/>
        </w:rPr>
        <w:t xml:space="preserve"> The HTGR agreement built on an accord signed in 2012 that involved maintenance and development of nuclear power plants and research reactors, as well as the provision of Chinese nuclear fuel. The Washington-based Institute for Science and International Security (ISIS) warned at the time that the 2015 Iran nuclear agreement had “not eliminated the kingdom’s desire for nuclear weapons capabilities and even nuclear weapons.</w:t>
      </w:r>
      <w:r w:rsidRPr="001E3EBC">
        <w:rPr>
          <w:sz w:val="10"/>
        </w:rPr>
        <w:t xml:space="preserve">” The Trump administration, eager to corner a deal for the acquisition of designs for nuclear power plants, a contract valued at up to $80 billion depending on how many Saudi Arabia ultimately decides to build, has approved several nuclear technology transfers to the kingdom. It has also approved </w:t>
      </w:r>
      <w:proofErr w:type="spellStart"/>
      <w:r w:rsidRPr="001E3EBC">
        <w:rPr>
          <w:sz w:val="10"/>
        </w:rPr>
        <w:t>licences</w:t>
      </w:r>
      <w:proofErr w:type="spellEnd"/>
      <w:r w:rsidRPr="001E3EBC">
        <w:rPr>
          <w:sz w:val="10"/>
        </w:rPr>
        <w:t xml:space="preserve"> for six U.S. firms to sell atomic power technology to Saudi Arabia. Saudi Arabia is nearing completion of its first atomic reactor in the King </w:t>
      </w:r>
      <w:proofErr w:type="spellStart"/>
      <w:r w:rsidRPr="001E3EBC">
        <w:rPr>
          <w:sz w:val="10"/>
        </w:rPr>
        <w:t>Abdulaziz</w:t>
      </w:r>
      <w:proofErr w:type="spellEnd"/>
      <w:r w:rsidRPr="001E3EBC">
        <w:rPr>
          <w:sz w:val="10"/>
        </w:rPr>
        <w:t xml:space="preserve"> City for Science and Technology near Riyadh. A signatory of the nuclear Non-Proliferation Treaty (NPT), Saudi Arabia has ignored calls by the IAEA, to implement proportionate safeguards and an inspection regime that would ensure that it does not move towards development of a nuclear military capability. “Saudi Arabia is currently subject to less intrusive monitoring by international inspectors because Riyadh concluded what is known as a small quantities protocol with the agency. The small quantities protocol was designed to simplify safeguards for states with minimal or no nuclear material, but it is no longer adequate for Saudi Arabia’s expanding nuclear program,” Kelsey Davenport, director of Non-proliferation Policy at the Arms Control Association, told Middle East Eye. Ms. Davenport warned that “given these factors, there are legitimate reasons to be concerned that </w:t>
      </w:r>
      <w:r w:rsidRPr="001E3EBC">
        <w:rPr>
          <w:rStyle w:val="StyleUnderline"/>
        </w:rPr>
        <w:t>Saudi Arabia is seeking to develop the technical capabilities that would allow Riyadh to quickly pursue nuclear weapons if the political decision were made to do so</w:t>
      </w:r>
      <w:r w:rsidRPr="001E3EBC">
        <w:rPr>
          <w:sz w:val="10"/>
        </w:rPr>
        <w:t>.”</w:t>
      </w:r>
    </w:p>
    <w:p w:rsidR="002D571E" w:rsidRDefault="002D571E" w:rsidP="002D571E"/>
    <w:p w:rsidR="002D571E" w:rsidRPr="001E3EBC" w:rsidRDefault="002D571E" w:rsidP="002D571E">
      <w:pPr>
        <w:pStyle w:val="Heading4"/>
      </w:pPr>
      <w:r>
        <w:t xml:space="preserve">Drones set the brink – china fill in causes </w:t>
      </w:r>
      <w:proofErr w:type="spellStart"/>
      <w:r>
        <w:t>prolif</w:t>
      </w:r>
      <w:proofErr w:type="spellEnd"/>
      <w:r>
        <w:t xml:space="preserve"> </w:t>
      </w:r>
    </w:p>
    <w:p w:rsidR="002D571E" w:rsidRPr="001E3EBC" w:rsidRDefault="002D571E" w:rsidP="002D571E">
      <w:r w:rsidRPr="001E3EBC">
        <w:rPr>
          <w:rStyle w:val="Style13ptBold"/>
        </w:rPr>
        <w:t>Zhen 18</w:t>
      </w:r>
      <w:r w:rsidRPr="001E3EBC">
        <w:t xml:space="preserve"> </w:t>
      </w:r>
      <w:r w:rsidRPr="001E3EBC">
        <w:rPr>
          <w:sz w:val="16"/>
        </w:rPr>
        <w:t xml:space="preserve">(Liu - joined the Post in 2015 as a reporter on the China desk. She previously worked with Reuters in Beijing; "Chinese military drones fill gap in Middle East market, report says," South China Morning Post; 12/18/18; </w:t>
      </w:r>
      <w:hyperlink r:id="rId90" w:history="1">
        <w:r w:rsidRPr="001E3EBC">
          <w:rPr>
            <w:rStyle w:val="Hyperlink"/>
            <w:sz w:val="16"/>
          </w:rPr>
          <w:t>https://www.scmp.com/news/china/military/article/2178584/china-fills-gap-left-us-middle-east-military-drone-market</w:t>
        </w:r>
      </w:hyperlink>
      <w:r w:rsidRPr="001E3EBC">
        <w:rPr>
          <w:sz w:val="16"/>
        </w:rPr>
        <w:t>; Accessed 7/28/19)</w:t>
      </w:r>
    </w:p>
    <w:p w:rsidR="002D571E" w:rsidRPr="001E3EBC" w:rsidRDefault="002D571E" w:rsidP="002D571E">
      <w:pPr>
        <w:rPr>
          <w:sz w:val="10"/>
        </w:rPr>
      </w:pPr>
      <w:r w:rsidRPr="001E3EBC">
        <w:rPr>
          <w:rStyle w:val="StyleUnderline"/>
        </w:rPr>
        <w:t>China plays a significant role in the supply of military drones to Middle East countries, especially those that are barred from importing them from the United States</w:t>
      </w:r>
      <w:r w:rsidRPr="001E3EBC">
        <w:rPr>
          <w:sz w:val="10"/>
        </w:rPr>
        <w:t xml:space="preserve">, a British think tank has said. </w:t>
      </w:r>
      <w:r w:rsidRPr="001E3EBC">
        <w:rPr>
          <w:rStyle w:val="StyleUnderline"/>
        </w:rPr>
        <w:t>The Royal United Services Institute said in a report that China has filled a void left by the US, which has become more selective about exporting armed drones and related technologies to the region</w:t>
      </w:r>
      <w:r w:rsidRPr="001E3EBC">
        <w:rPr>
          <w:sz w:val="10"/>
        </w:rPr>
        <w:t>. “</w:t>
      </w:r>
      <w:r w:rsidRPr="001E3EBC">
        <w:rPr>
          <w:rStyle w:val="StyleUnderline"/>
        </w:rPr>
        <w:t>China has often been described as a no-questions-asked exporter of drones, has played and is likely to continue playing a key role as a supplier of armed UAVs to the Middle East</w:t>
      </w:r>
      <w:r w:rsidRPr="001E3EBC">
        <w:rPr>
          <w:sz w:val="10"/>
        </w:rPr>
        <w:t xml:space="preserve">,” the report said. The only two rules Beijing follows are dealing only with state actors and </w:t>
      </w:r>
      <w:proofErr w:type="spellStart"/>
      <w:r w:rsidRPr="001E3EBC">
        <w:rPr>
          <w:sz w:val="10"/>
        </w:rPr>
        <w:t>prioritising</w:t>
      </w:r>
      <w:proofErr w:type="spellEnd"/>
      <w:r w:rsidRPr="001E3EBC">
        <w:rPr>
          <w:sz w:val="10"/>
        </w:rPr>
        <w:t xml:space="preserve"> usage for counterterrorism purposes, it said. China has sold advanced armed drones to several Middle Eastern countries, including Jordan, Iraq, Saudi Arabia and the United Arab Emirates, on the grounds they will be used to combat terrorism, the report said. </w:t>
      </w:r>
      <w:r w:rsidRPr="001E3EBC">
        <w:rPr>
          <w:rStyle w:val="StyleUnderline"/>
        </w:rPr>
        <w:t>Beijing has stated on more than one occasion that it does not take sides on conflicts in the region. All countries are therefore potential clients</w:t>
      </w:r>
      <w:r w:rsidRPr="001E3EBC">
        <w:rPr>
          <w:sz w:val="10"/>
        </w:rPr>
        <w:t xml:space="preserve">. China is not a signatory to the Missile Technology Control Regime, an international treaty signed in 1987 that seeks to control the sale of weapons such as missiles and armed unmanned aerial vehicles. For example, it restricts the sale of missiles and related technologies that are capable of carrying a 500kg (1,100lb) payload for 300km (186 miles) or more. China applied to join the treaty in 2004 but was rejected. It has since pledged to voluntarily abide by its rules. But military experts have said that some armed drones fall into a grey area under the agreement. For example, the CH-4B Rainbow, a UAV manufactured by China Aerospace Science and Technology Corp, has a range of just 150km if controlled from the ground but more than 1,000km if fitted with a satellite guidance function. It is not known if the company has ever sold Rainbow drones with the enhanced capability to any of its clients. While US drones are generally regarded as technologically superior to their Chinese counterparts, buyers in the Middle East often do not have the option to buy the former and the latter are significantly cheaper. Iraq, for instance, bought at least four Rainbow drones from China in 2015 after failing to complete a deal on US-made MQ-1 Predator models. According to reports by the Iraqi air force, as of the second half of this year the drones had been used to carry out more than 260 strikes against Islamic State. Similarly, the UAE bought two different models of the Wing Loong drone manufactured by China’s Chengdu Aircraft Industry Group after it too failed to </w:t>
      </w:r>
      <w:proofErr w:type="spellStart"/>
      <w:r w:rsidRPr="001E3EBC">
        <w:rPr>
          <w:sz w:val="10"/>
        </w:rPr>
        <w:t>finalise</w:t>
      </w:r>
      <w:proofErr w:type="spellEnd"/>
      <w:r w:rsidRPr="001E3EBC">
        <w:rPr>
          <w:sz w:val="10"/>
        </w:rPr>
        <w:t xml:space="preserve"> a deal on Predators. The think tank’s report said </w:t>
      </w:r>
      <w:r w:rsidRPr="001E3EBC">
        <w:rPr>
          <w:rStyle w:val="StyleUnderline"/>
        </w:rPr>
        <w:t>China has also offered to help countries, including Saudi Arabia, to manufacture their own drones. “Proliferation in armed UAVs in the Middle East is unlikely to stop and could even accelerate, either through domestic production or reliance on external suppliers, such as Beijing</w:t>
      </w:r>
      <w:r w:rsidRPr="001E3EBC">
        <w:rPr>
          <w:sz w:val="10"/>
        </w:rPr>
        <w:t>,” the report said.</w:t>
      </w:r>
    </w:p>
    <w:p w:rsidR="002D571E" w:rsidRPr="00D403CF" w:rsidRDefault="002D571E" w:rsidP="002D571E"/>
    <w:p w:rsidR="002D571E" w:rsidRDefault="002D571E" w:rsidP="002D571E">
      <w:pPr>
        <w:pStyle w:val="Heading3"/>
      </w:pPr>
      <w:r>
        <w:t xml:space="preserve">China Bad – US </w:t>
      </w:r>
      <w:proofErr w:type="spellStart"/>
      <w:r>
        <w:t>Heg</w:t>
      </w:r>
      <w:proofErr w:type="spellEnd"/>
    </w:p>
    <w:p w:rsidR="002D571E" w:rsidRPr="002C613E" w:rsidRDefault="002D571E" w:rsidP="002D571E">
      <w:pPr>
        <w:pStyle w:val="Heading4"/>
      </w:pPr>
      <w:r>
        <w:t>China influence in the Middle East will restrain U.S. hegemony and exacerbate conflicts</w:t>
      </w:r>
    </w:p>
    <w:p w:rsidR="002D571E" w:rsidRPr="002C613E" w:rsidRDefault="002D571E" w:rsidP="002D571E">
      <w:proofErr w:type="spellStart"/>
      <w:r w:rsidRPr="002C613E">
        <w:rPr>
          <w:rStyle w:val="Style13ptBold"/>
        </w:rPr>
        <w:t>Kilman</w:t>
      </w:r>
      <w:proofErr w:type="spellEnd"/>
      <w:r w:rsidRPr="002C613E">
        <w:rPr>
          <w:rStyle w:val="Style13ptBold"/>
        </w:rPr>
        <w:t xml:space="preserve"> and Grace 18 </w:t>
      </w:r>
      <w:r w:rsidRPr="006A1C6E">
        <w:rPr>
          <w:sz w:val="20"/>
          <w:szCs w:val="20"/>
        </w:rPr>
        <w:t xml:space="preserve">(Daniel </w:t>
      </w:r>
      <w:proofErr w:type="spellStart"/>
      <w:r w:rsidRPr="006A1C6E">
        <w:rPr>
          <w:sz w:val="20"/>
          <w:szCs w:val="20"/>
        </w:rPr>
        <w:t>Kliman</w:t>
      </w:r>
      <w:proofErr w:type="spellEnd"/>
      <w:r w:rsidRPr="006A1C6E">
        <w:rPr>
          <w:sz w:val="20"/>
          <w:szCs w:val="20"/>
        </w:rPr>
        <w:t xml:space="preserve"> is the senior fellow with the Asia-Pacific Security Program at the Center for a New American Security, and until July 2017 served at the U.S. Department of Defense, and Abigail Grace is a research associate with the Asia-Pacific Security Program at CNAS, “China Smells Opportunity in the Middle East’s Crisis,” 6/14/18, </w:t>
      </w:r>
      <w:hyperlink r:id="rId91" w:history="1">
        <w:r w:rsidRPr="006A1C6E">
          <w:rPr>
            <w:rStyle w:val="Hyperlink"/>
            <w:sz w:val="20"/>
            <w:szCs w:val="20"/>
          </w:rPr>
          <w:t>https://foreignpolicy.com/2018/06/14/china-smells-opportunity-in-the-middle-easts-crisis/</w:t>
        </w:r>
      </w:hyperlink>
      <w:r w:rsidRPr="006A1C6E">
        <w:rPr>
          <w:sz w:val="20"/>
          <w:szCs w:val="20"/>
        </w:rPr>
        <w:t xml:space="preserve"> accessed 7/28/19) </w:t>
      </w:r>
    </w:p>
    <w:p w:rsidR="002D571E" w:rsidRDefault="002D571E" w:rsidP="002D571E">
      <w:pPr>
        <w:rPr>
          <w:rStyle w:val="Emphasis"/>
        </w:rPr>
      </w:pPr>
      <w:r w:rsidRPr="006B2A33">
        <w:rPr>
          <w:rStyle w:val="StyleUnderline"/>
        </w:rPr>
        <w:t xml:space="preserve">As the Middle East becomes ever more unstable, a surprising victor may be emerging: China. </w:t>
      </w:r>
      <w:r w:rsidRPr="002C613E">
        <w:rPr>
          <w:sz w:val="14"/>
        </w:rPr>
        <w:t xml:space="preserve">Under President Xi Jinping, </w:t>
      </w:r>
      <w:r w:rsidRPr="006B2A33">
        <w:rPr>
          <w:rStyle w:val="StyleUnderline"/>
        </w:rPr>
        <w:t xml:space="preserve">China has accelerated its engagement with the Middle East — a region Beijing once treated as peripheral to its interests. Increased trade and investment, invigorated diplomatic exchanges, and expanded military ties are gradually transforming China’s position in the Middle East. Unless Washington can free its focus from the crises of the moment, Beijing may realize its ambitions: a Middle East more squarely within its own economic and diplomatic orbit, </w:t>
      </w:r>
      <w:r w:rsidRPr="006B2A33">
        <w:rPr>
          <w:rStyle w:val="Emphasis"/>
        </w:rPr>
        <w:t>where the United States remains responsible for</w:t>
      </w:r>
      <w:r w:rsidRPr="006B2A33">
        <w:rPr>
          <w:rStyle w:val="StyleUnderline"/>
        </w:rPr>
        <w:t xml:space="preserve"> addressing the </w:t>
      </w:r>
      <w:r w:rsidRPr="006B2A33">
        <w:rPr>
          <w:rStyle w:val="Emphasis"/>
        </w:rPr>
        <w:t>region’s most intractable challenges</w:t>
      </w:r>
      <w:r w:rsidRPr="006B2A33">
        <w:rPr>
          <w:rStyle w:val="StyleUnderline"/>
        </w:rPr>
        <w:t>.</w:t>
      </w:r>
      <w:r w:rsidRPr="002C613E">
        <w:rPr>
          <w:sz w:val="14"/>
        </w:rPr>
        <w:t xml:space="preserve"> Oil has traditionally served as the glue holding together America’s relationships with key Arab states. Yet while the United States has revitalized its domestic petroleum production through the fracking revolution and </w:t>
      </w:r>
      <w:hyperlink r:id="rId92" w:history="1">
        <w:r w:rsidRPr="002C613E">
          <w:rPr>
            <w:rStyle w:val="Hyperlink"/>
            <w:sz w:val="14"/>
          </w:rPr>
          <w:t>reduced</w:t>
        </w:r>
      </w:hyperlink>
      <w:r w:rsidRPr="002C613E">
        <w:rPr>
          <w:sz w:val="14"/>
        </w:rPr>
        <w:t xml:space="preserve"> its dependence on foreign oil, China’s energy imports from the region </w:t>
      </w:r>
      <w:hyperlink r:id="rId93" w:history="1">
        <w:r w:rsidRPr="002C613E">
          <w:rPr>
            <w:rStyle w:val="Hyperlink"/>
            <w:sz w:val="14"/>
          </w:rPr>
          <w:t>have surged</w:t>
        </w:r>
      </w:hyperlink>
      <w:r w:rsidRPr="002C613E">
        <w:rPr>
          <w:sz w:val="14"/>
        </w:rPr>
        <w:t xml:space="preserve"> as the Middle East’s demand for energy at home has grown</w:t>
      </w:r>
      <w:r w:rsidRPr="006B2A33">
        <w:rPr>
          <w:rStyle w:val="StyleUnderline"/>
        </w:rPr>
        <w:t xml:space="preserve">. Today, even as Beijing seeks to </w:t>
      </w:r>
      <w:hyperlink r:id="rId94" w:anchor="715c4b30496f" w:history="1">
        <w:r w:rsidRPr="006B2A33">
          <w:rPr>
            <w:rStyle w:val="StyleUnderline"/>
          </w:rPr>
          <w:t>diversify</w:t>
        </w:r>
      </w:hyperlink>
      <w:r w:rsidRPr="006B2A33">
        <w:rPr>
          <w:rStyle w:val="StyleUnderline"/>
        </w:rPr>
        <w:t xml:space="preserve"> its sources of foreign oil away from the region, it remains the among the top three importers from </w:t>
      </w:r>
      <w:hyperlink r:id="rId95" w:history="1">
        <w:r w:rsidRPr="006B2A33">
          <w:rPr>
            <w:rStyle w:val="StyleUnderline"/>
          </w:rPr>
          <w:t>Saudi Arabia,</w:t>
        </w:r>
      </w:hyperlink>
      <w:r w:rsidRPr="006B2A33">
        <w:rPr>
          <w:rStyle w:val="StyleUnderline"/>
        </w:rPr>
        <w:t xml:space="preserve"> </w:t>
      </w:r>
      <w:hyperlink r:id="rId96" w:history="1">
        <w:r w:rsidRPr="006B2A33">
          <w:rPr>
            <w:rStyle w:val="StyleUnderline"/>
          </w:rPr>
          <w:t>Iraq</w:t>
        </w:r>
      </w:hyperlink>
      <w:r w:rsidRPr="006B2A33">
        <w:rPr>
          <w:rStyle w:val="StyleUnderline"/>
        </w:rPr>
        <w:t xml:space="preserve">, and </w:t>
      </w:r>
      <w:hyperlink r:id="rId97" w:history="1">
        <w:r w:rsidRPr="006B2A33">
          <w:rPr>
            <w:rStyle w:val="StyleUnderline"/>
          </w:rPr>
          <w:t>Iran</w:t>
        </w:r>
      </w:hyperlink>
      <w:r w:rsidRPr="006B2A33">
        <w:rPr>
          <w:rStyle w:val="StyleUnderline"/>
        </w:rPr>
        <w:t xml:space="preserve">. China’s appetite for Middle Eastern energy is creating the conditions for economic interdependence that mirrors the ties that have bound the United States to Saudi Arabia and other Gulf countries. This co-dependency </w:t>
      </w:r>
      <w:r w:rsidRPr="006B2A33">
        <w:rPr>
          <w:rStyle w:val="Emphasis"/>
        </w:rPr>
        <w:t>runs the risk of curbing U.S. influence</w:t>
      </w:r>
      <w:r w:rsidRPr="006B2A33">
        <w:rPr>
          <w:rStyle w:val="StyleUnderline"/>
        </w:rPr>
        <w:t xml:space="preserve"> and rendering key Arab states more susceptible to Chinese demands.</w:t>
      </w:r>
      <w:r w:rsidRPr="002C613E">
        <w:rPr>
          <w:sz w:val="14"/>
        </w:rPr>
        <w:t xml:space="preserve"> Indeed, Beijing has not shied away from using its leverage as a leading energy importer — in a recent example, it </w:t>
      </w:r>
      <w:hyperlink r:id="rId98" w:history="1">
        <w:r w:rsidRPr="002C613E">
          <w:rPr>
            <w:rStyle w:val="Hyperlink"/>
            <w:sz w:val="14"/>
          </w:rPr>
          <w:t>threatened</w:t>
        </w:r>
      </w:hyperlink>
      <w:r w:rsidRPr="002C613E">
        <w:rPr>
          <w:sz w:val="14"/>
        </w:rPr>
        <w:t xml:space="preserve"> to scale back oil imports from Saudi Arabia over a pricing dispute. Beyond energy trade, </w:t>
      </w:r>
      <w:r w:rsidRPr="002C613E">
        <w:rPr>
          <w:rStyle w:val="StyleUnderline"/>
        </w:rPr>
        <w:t>China’s economic influence across the Middle East has expanded through its investment.</w:t>
      </w:r>
      <w:r w:rsidRPr="002C613E">
        <w:rPr>
          <w:sz w:val="14"/>
        </w:rPr>
        <w:t xml:space="preserve"> Arab countries, eager to reduce their dependency on oil exports and diversify their economies through creating new industries, are welcoming Chinese investment. Saudi Arabia and Jordan are both in discussions with Beijing to harmonize their development plans with the Belt and Road Initiative — Xi’s signature piece of economic statecraft. </w:t>
      </w:r>
      <w:r w:rsidRPr="002C613E">
        <w:rPr>
          <w:rStyle w:val="StyleUnderline"/>
        </w:rPr>
        <w:t xml:space="preserve">In the case of Saudi Arabia, this alignment of strategic visions has translated into a strong commercial signing package during King Salman’s March 2017 state visit to Beijing, </w:t>
      </w:r>
      <w:hyperlink r:id="rId99" w:history="1">
        <w:r w:rsidRPr="002C613E">
          <w:rPr>
            <w:rStyle w:val="StyleUnderline"/>
          </w:rPr>
          <w:t>totaling</w:t>
        </w:r>
      </w:hyperlink>
      <w:r w:rsidRPr="002C613E">
        <w:rPr>
          <w:rStyle w:val="StyleUnderline"/>
        </w:rPr>
        <w:t xml:space="preserve"> $65 billion of bilateral agreements in the oil, space, and renewable energy sectors.</w:t>
      </w:r>
      <w:r w:rsidRPr="002C613E">
        <w:rPr>
          <w:sz w:val="14"/>
        </w:rPr>
        <w:t xml:space="preserve"> Additionally, </w:t>
      </w:r>
      <w:r w:rsidRPr="002C613E">
        <w:rPr>
          <w:rStyle w:val="StyleUnderline"/>
        </w:rPr>
        <w:t xml:space="preserve">Egyptian </w:t>
      </w:r>
      <w:hyperlink r:id="rId100" w:history="1">
        <w:r w:rsidRPr="002C613E">
          <w:rPr>
            <w:rStyle w:val="StyleUnderline"/>
          </w:rPr>
          <w:t>collaboration</w:t>
        </w:r>
      </w:hyperlink>
      <w:r>
        <w:rPr>
          <w:rStyle w:val="StyleUnderline"/>
        </w:rPr>
        <w:t xml:space="preserve"> </w:t>
      </w:r>
      <w:r w:rsidRPr="002C613E">
        <w:rPr>
          <w:rStyle w:val="StyleUnderline"/>
        </w:rPr>
        <w:t>with China on a new Suez Canal cooperation zone is underway.</w:t>
      </w:r>
      <w:r w:rsidRPr="002C613E">
        <w:rPr>
          <w:sz w:val="14"/>
        </w:rPr>
        <w:t xml:space="preserve"> In </w:t>
      </w:r>
      <w:proofErr w:type="spellStart"/>
      <w:r w:rsidRPr="002C613E">
        <w:rPr>
          <w:sz w:val="14"/>
        </w:rPr>
        <w:t>Duqm</w:t>
      </w:r>
      <w:proofErr w:type="spellEnd"/>
      <w:r w:rsidRPr="002C613E">
        <w:rPr>
          <w:sz w:val="14"/>
        </w:rPr>
        <w:t xml:space="preserve">, Oman, Chinese capital inflows transformed a backwater fishing village into a $10.7 billion </w:t>
      </w:r>
      <w:hyperlink r:id="rId101" w:anchor="47e2707b6b2f" w:history="1">
        <w:r w:rsidRPr="002C613E">
          <w:rPr>
            <w:rStyle w:val="Hyperlink"/>
            <w:sz w:val="14"/>
          </w:rPr>
          <w:t>“Sino-Oman Industrial City”</w:t>
        </w:r>
      </w:hyperlink>
      <w:r w:rsidRPr="002C613E">
        <w:rPr>
          <w:sz w:val="14"/>
        </w:rPr>
        <w:t xml:space="preserve"> featuring an oil refinery capable of processing 235,000 barrels per day. In positioning its engagement with the Middle East as purely commercial in nature, China has enhanced its economic relations with the Arab states without endangering its similarly growing ties with Israel and Iran. In Israel, China has invested in </w:t>
      </w:r>
      <w:hyperlink r:id="rId102" w:history="1">
        <w:r w:rsidRPr="002C613E">
          <w:rPr>
            <w:rStyle w:val="Hyperlink"/>
            <w:sz w:val="14"/>
          </w:rPr>
          <w:t>ports and railways,</w:t>
        </w:r>
      </w:hyperlink>
      <w:r w:rsidRPr="002C613E">
        <w:rPr>
          <w:sz w:val="14"/>
        </w:rPr>
        <w:t xml:space="preserve"> and it has become a </w:t>
      </w:r>
      <w:hyperlink r:id="rId103" w:history="1">
        <w:r w:rsidRPr="002C613E">
          <w:rPr>
            <w:rStyle w:val="StyleUnderline"/>
          </w:rPr>
          <w:t>growing player</w:t>
        </w:r>
      </w:hyperlink>
      <w:r w:rsidRPr="002C613E">
        <w:rPr>
          <w:rStyle w:val="StyleUnderline"/>
        </w:rPr>
        <w:t xml:space="preserve"> in the Israeli high-tech sector</w:t>
      </w:r>
      <w:r w:rsidRPr="002C613E">
        <w:rPr>
          <w:sz w:val="14"/>
        </w:rPr>
        <w:t xml:space="preserve">. </w:t>
      </w:r>
      <w:r w:rsidRPr="002C613E">
        <w:rPr>
          <w:rStyle w:val="StyleUnderline"/>
        </w:rPr>
        <w:t xml:space="preserve">At a time when the United States and its allies in Europe, Australia, and Japan increasingly regard Chinese investment as a threat to their long-term innovation edge, Israel, without taking appropriate precautions, could become a backdoor for China to obtain the technology it needs to realize its </w:t>
      </w:r>
      <w:hyperlink r:id="rId104" w:history="1">
        <w:r w:rsidRPr="002C613E">
          <w:rPr>
            <w:rStyle w:val="StyleUnderline"/>
          </w:rPr>
          <w:t>ambitions</w:t>
        </w:r>
      </w:hyperlink>
      <w:r w:rsidRPr="002C613E">
        <w:rPr>
          <w:rStyle w:val="StyleUnderline"/>
        </w:rPr>
        <w:t xml:space="preserve"> to dominate the critical industries of the 21st century. China’s economic relationship with Iran</w:t>
      </w:r>
      <w:r w:rsidRPr="002C613E">
        <w:rPr>
          <w:sz w:val="14"/>
        </w:rPr>
        <w:t xml:space="preserve">, for which it is the </w:t>
      </w:r>
      <w:hyperlink r:id="rId105" w:history="1">
        <w:r w:rsidRPr="002C613E">
          <w:rPr>
            <w:rStyle w:val="Hyperlink"/>
            <w:sz w:val="14"/>
          </w:rPr>
          <w:t>No. 1 trading partner</w:t>
        </w:r>
      </w:hyperlink>
      <w:r w:rsidRPr="002C613E">
        <w:rPr>
          <w:sz w:val="14"/>
        </w:rPr>
        <w:t xml:space="preserve">, </w:t>
      </w:r>
      <w:r w:rsidRPr="002C613E">
        <w:rPr>
          <w:rStyle w:val="StyleUnderline"/>
        </w:rPr>
        <w:t>has continued to deepen</w:t>
      </w:r>
      <w:r w:rsidRPr="002C613E">
        <w:rPr>
          <w:sz w:val="14"/>
        </w:rPr>
        <w:t xml:space="preserve">. As European firms fretted last year about a return of U.S. sanctions under President Donald Trump, Chinese state-owned investment arm CITIC Group established a </w:t>
      </w:r>
      <w:hyperlink r:id="rId106" w:history="1">
        <w:r w:rsidRPr="002C613E">
          <w:rPr>
            <w:rStyle w:val="Hyperlink"/>
            <w:sz w:val="14"/>
          </w:rPr>
          <w:t xml:space="preserve">$10 billion credit </w:t>
        </w:r>
        <w:proofErr w:type="spellStart"/>
        <w:r w:rsidRPr="002C613E">
          <w:rPr>
            <w:rStyle w:val="Hyperlink"/>
            <w:sz w:val="14"/>
          </w:rPr>
          <w:t>line</w:t>
        </w:r>
      </w:hyperlink>
      <w:r w:rsidRPr="002C613E">
        <w:rPr>
          <w:sz w:val="14"/>
        </w:rPr>
        <w:t>for</w:t>
      </w:r>
      <w:proofErr w:type="spellEnd"/>
      <w:r w:rsidRPr="002C613E">
        <w:rPr>
          <w:sz w:val="14"/>
        </w:rPr>
        <w:t xml:space="preserve"> Iran. In 2017, China-Iran trade </w:t>
      </w:r>
      <w:hyperlink r:id="rId107" w:history="1">
        <w:r w:rsidRPr="002C613E">
          <w:rPr>
            <w:rStyle w:val="Hyperlink"/>
            <w:sz w:val="14"/>
          </w:rPr>
          <w:t>exceeded</w:t>
        </w:r>
      </w:hyperlink>
      <w:r w:rsidRPr="002C613E">
        <w:rPr>
          <w:sz w:val="14"/>
        </w:rPr>
        <w:t xml:space="preserve"> $37 billion, with year-on-year growth of 19 percent. U.S. withdrawal from the Iran nuclear deal and the </w:t>
      </w:r>
      <w:hyperlink r:id="rId108" w:history="1">
        <w:r w:rsidRPr="002C613E">
          <w:rPr>
            <w:rStyle w:val="Hyperlink"/>
            <w:sz w:val="14"/>
          </w:rPr>
          <w:t>threat of new sanctions</w:t>
        </w:r>
      </w:hyperlink>
      <w:r w:rsidRPr="002C613E">
        <w:rPr>
          <w:sz w:val="14"/>
        </w:rPr>
        <w:t xml:space="preserve"> puts all foreign companies under growing pressure to scale down their presence in Iran. </w:t>
      </w:r>
      <w:r w:rsidRPr="002C613E">
        <w:rPr>
          <w:rStyle w:val="StyleUnderline"/>
        </w:rPr>
        <w:t xml:space="preserve">Yet the specter of sanctions does not appear to have </w:t>
      </w:r>
      <w:hyperlink r:id="rId109" w:history="1">
        <w:r w:rsidRPr="002C613E">
          <w:rPr>
            <w:rStyle w:val="StyleUnderline"/>
          </w:rPr>
          <w:t>dissuaded</w:t>
        </w:r>
      </w:hyperlink>
      <w:r w:rsidRPr="002C613E">
        <w:rPr>
          <w:rStyle w:val="StyleUnderline"/>
        </w:rPr>
        <w:t xml:space="preserve"> Beijing from continuing to enhance its trade and investment relationship with Tehran, which will — as it did prior to the nuclear deal — have few alternatives to China going forward</w:t>
      </w:r>
      <w:r w:rsidRPr="002C613E">
        <w:rPr>
          <w:sz w:val="14"/>
        </w:rPr>
        <w:t xml:space="preserve">. China’s burgeoning ties with the Middle East — though still primarily economic — are not limited to commercial and financial activity. </w:t>
      </w:r>
      <w:r w:rsidRPr="002C613E">
        <w:rPr>
          <w:rStyle w:val="StyleUnderline"/>
        </w:rPr>
        <w:t>Xi is augmenting the country’s economic gains with diplomatic exchanges</w:t>
      </w:r>
      <w:r w:rsidRPr="002C613E">
        <w:rPr>
          <w:sz w:val="14"/>
        </w:rPr>
        <w:t>, notably his January 2016 tour of Saudi Arabia, Egypt, and Iran. Xi subsequently welcomed Saudi Arabia’s King Salman and Israeli Prime Minister Benjamin Netanyahu to Beijing for official visits</w:t>
      </w:r>
      <w:r w:rsidRPr="002C613E">
        <w:rPr>
          <w:rStyle w:val="StyleUnderline"/>
        </w:rPr>
        <w:t>. China has also demonstrated a new, if cautious, willingness to make forays into some of the region’s disputes.</w:t>
      </w:r>
      <w:r w:rsidRPr="002C613E">
        <w:rPr>
          <w:sz w:val="14"/>
        </w:rPr>
        <w:t xml:space="preserve"> For example, Beijing has given the Bashar al-Assad regime and its patron in Moscow </w:t>
      </w:r>
      <w:hyperlink r:id="rId110" w:history="1">
        <w:r w:rsidRPr="002C613E">
          <w:rPr>
            <w:rStyle w:val="Hyperlink"/>
            <w:sz w:val="14"/>
          </w:rPr>
          <w:t>diplomatic backing</w:t>
        </w:r>
      </w:hyperlink>
      <w:r w:rsidRPr="002C613E">
        <w:rPr>
          <w:sz w:val="14"/>
        </w:rPr>
        <w:t xml:space="preserve"> as well as </w:t>
      </w:r>
      <w:hyperlink r:id="rId111" w:history="1">
        <w:r w:rsidRPr="002C613E">
          <w:rPr>
            <w:rStyle w:val="Hyperlink"/>
            <w:sz w:val="14"/>
          </w:rPr>
          <w:t xml:space="preserve">consistent </w:t>
        </w:r>
        <w:proofErr w:type="spellStart"/>
        <w:r w:rsidRPr="002C613E">
          <w:rPr>
            <w:rStyle w:val="Hyperlink"/>
            <w:sz w:val="14"/>
          </w:rPr>
          <w:t>support</w:t>
        </w:r>
      </w:hyperlink>
      <w:r w:rsidRPr="002C613E">
        <w:rPr>
          <w:sz w:val="14"/>
        </w:rPr>
        <w:t>in</w:t>
      </w:r>
      <w:proofErr w:type="spellEnd"/>
      <w:r w:rsidRPr="002C613E">
        <w:rPr>
          <w:sz w:val="14"/>
        </w:rPr>
        <w:t xml:space="preserve"> the Chinese media. Beijing has also hosted Israelis and Palestinians for a </w:t>
      </w:r>
      <w:hyperlink r:id="rId112" w:history="1">
        <w:r w:rsidRPr="002C613E">
          <w:rPr>
            <w:rStyle w:val="Hyperlink"/>
            <w:sz w:val="14"/>
          </w:rPr>
          <w:t>Peace Symposium.</w:t>
        </w:r>
      </w:hyperlink>
      <w:r w:rsidRPr="002C613E">
        <w:rPr>
          <w:sz w:val="14"/>
        </w:rPr>
        <w:t xml:space="preserve"> Although it is unlikely that China will ever play a prominent role as a mediator in either of these crises, its increasing willingness to wade into divisive regional issues demonstrates Beijing’s changing perception of its role in the region. Beyond these diplomatic overtures, </w:t>
      </w:r>
      <w:r w:rsidRPr="002C613E">
        <w:rPr>
          <w:rStyle w:val="StyleUnderline"/>
        </w:rPr>
        <w:t>China has ramped up its military engagement across the Middle East</w:t>
      </w:r>
      <w:r w:rsidRPr="002C613E">
        <w:rPr>
          <w:sz w:val="14"/>
        </w:rPr>
        <w:t xml:space="preserve">. The Chinese navy has made efforts to demonstrate its presence in the vicinity of strategic chokepoints such as the Strait of Hormuz, the Bab el-Mandeb strait, and the Suez Canal. Since 2010, the navy has conducted </w:t>
      </w:r>
      <w:hyperlink r:id="rId113" w:history="1">
        <w:r w:rsidRPr="002C613E">
          <w:rPr>
            <w:rStyle w:val="Hyperlink"/>
            <w:sz w:val="14"/>
          </w:rPr>
          <w:t>port calls</w:t>
        </w:r>
      </w:hyperlink>
      <w:r w:rsidRPr="002C613E">
        <w:rPr>
          <w:sz w:val="14"/>
        </w:rPr>
        <w:t xml:space="preserve"> in every nation in the Gulf Cooperation Council (GCC), Egypt, Israel, and Iran. In June 2017, China and Iran conducted a </w:t>
      </w:r>
      <w:hyperlink r:id="rId114" w:history="1">
        <w:r w:rsidRPr="002C613E">
          <w:rPr>
            <w:rStyle w:val="Hyperlink"/>
            <w:sz w:val="14"/>
          </w:rPr>
          <w:t>joint naval exercise</w:t>
        </w:r>
      </w:hyperlink>
      <w:r w:rsidRPr="002C613E">
        <w:rPr>
          <w:sz w:val="14"/>
        </w:rPr>
        <w:t xml:space="preserve"> on the fringe of the Strait of Hormuz. Building on port visits and exercises, and leveraging dual-use infrastructure created by its regional investments, China could ultimately seek to obtain military access in the region — much as it did in nearby </w:t>
      </w:r>
      <w:hyperlink r:id="rId115" w:history="1">
        <w:r w:rsidRPr="002C613E">
          <w:rPr>
            <w:rStyle w:val="Hyperlink"/>
            <w:sz w:val="14"/>
          </w:rPr>
          <w:t>Djibouti</w:t>
        </w:r>
      </w:hyperlink>
      <w:r w:rsidRPr="002C613E">
        <w:rPr>
          <w:sz w:val="14"/>
        </w:rPr>
        <w:t xml:space="preserve">. China has also emerged as a boutique source of armaments for the Middle East, given its willingness to supply military-grade unmanned aerial vehicles (UAVs) that until </w:t>
      </w:r>
      <w:hyperlink r:id="rId116" w:history="1">
        <w:r w:rsidRPr="002C613E">
          <w:rPr>
            <w:rStyle w:val="Hyperlink"/>
            <w:sz w:val="14"/>
          </w:rPr>
          <w:t>very recently</w:t>
        </w:r>
      </w:hyperlink>
      <w:r w:rsidRPr="002C613E">
        <w:rPr>
          <w:sz w:val="14"/>
        </w:rPr>
        <w:t xml:space="preserve"> were subject to U.S. export controls. Preliminary open-source satellite imagery indicates that China recently </w:t>
      </w:r>
      <w:hyperlink r:id="rId117" w:history="1">
        <w:r w:rsidRPr="002C613E">
          <w:rPr>
            <w:rStyle w:val="Hyperlink"/>
            <w:sz w:val="14"/>
          </w:rPr>
          <w:t>sold such UAVs</w:t>
        </w:r>
      </w:hyperlink>
      <w:r w:rsidRPr="002C613E">
        <w:rPr>
          <w:sz w:val="14"/>
        </w:rPr>
        <w:t xml:space="preserve"> to the United Arab Emirates. </w:t>
      </w:r>
      <w:hyperlink r:id="rId118" w:history="1">
        <w:r w:rsidRPr="002C613E">
          <w:rPr>
            <w:rStyle w:val="Hyperlink"/>
            <w:sz w:val="14"/>
          </w:rPr>
          <w:t>Reporting from Yemen</w:t>
        </w:r>
      </w:hyperlink>
      <w:r w:rsidRPr="002C613E">
        <w:rPr>
          <w:sz w:val="14"/>
        </w:rPr>
        <w:t xml:space="preserve"> indicates that these drones are being actively employed in the ongoing campaign to eliminate prominent Houthi leaders. Moreover, </w:t>
      </w:r>
      <w:r w:rsidRPr="002C613E">
        <w:rPr>
          <w:rStyle w:val="StyleUnderline"/>
        </w:rPr>
        <w:t xml:space="preserve">China has </w:t>
      </w:r>
      <w:hyperlink r:id="rId119" w:history="1">
        <w:r w:rsidRPr="002C613E">
          <w:rPr>
            <w:rStyle w:val="StyleUnderline"/>
          </w:rPr>
          <w:t>reportedly</w:t>
        </w:r>
      </w:hyperlink>
      <w:r w:rsidRPr="002C613E">
        <w:rPr>
          <w:rStyle w:val="StyleUnderline"/>
        </w:rPr>
        <w:t xml:space="preserve"> inked an agreement to open a new facility in Saudi Arabia to manufacture military drones. </w:t>
      </w:r>
      <w:r w:rsidRPr="002C613E">
        <w:rPr>
          <w:sz w:val="14"/>
        </w:rPr>
        <w:t xml:space="preserve">Although China has little hope of displacing the United States as the region’s preeminent arms supplier, </w:t>
      </w:r>
      <w:r w:rsidRPr="002C613E">
        <w:rPr>
          <w:rStyle w:val="StyleUnderline"/>
        </w:rPr>
        <w:t xml:space="preserve">military sales to the Middle East </w:t>
      </w:r>
      <w:hyperlink r:id="rId120" w:history="1">
        <w:r w:rsidRPr="002C613E">
          <w:rPr>
            <w:rStyle w:val="StyleUnderline"/>
          </w:rPr>
          <w:t>generate new markets</w:t>
        </w:r>
      </w:hyperlink>
      <w:r w:rsidRPr="002C613E">
        <w:rPr>
          <w:rStyle w:val="StyleUnderline"/>
        </w:rPr>
        <w:t xml:space="preserve"> for China’s low-cost, high-tech weapons systems, which further incentivize Chinese indigenous research, development, and production. And China’s </w:t>
      </w:r>
      <w:hyperlink r:id="rId121" w:history="1">
        <w:r w:rsidRPr="002C613E">
          <w:rPr>
            <w:rStyle w:val="StyleUnderline"/>
          </w:rPr>
          <w:t>willingness to sell</w:t>
        </w:r>
      </w:hyperlink>
      <w:r w:rsidRPr="002C613E">
        <w:rPr>
          <w:rStyle w:val="StyleUnderline"/>
        </w:rPr>
        <w:t xml:space="preserve"> weapons to nearly any actor, regardless of its intentions, could </w:t>
      </w:r>
      <w:r w:rsidRPr="002C613E">
        <w:rPr>
          <w:rStyle w:val="Emphasis"/>
        </w:rPr>
        <w:t>exacerbate regional conflicts</w:t>
      </w:r>
      <w:r w:rsidRPr="002C613E">
        <w:rPr>
          <w:rStyle w:val="StyleUnderline"/>
        </w:rPr>
        <w:t xml:space="preserve"> by providing countries with the </w:t>
      </w:r>
      <w:r w:rsidRPr="002C613E">
        <w:rPr>
          <w:rStyle w:val="Emphasis"/>
        </w:rPr>
        <w:t>means to wage war at attractive prices</w:t>
      </w:r>
      <w:r w:rsidRPr="002C613E">
        <w:rPr>
          <w:rStyle w:val="StyleUnderline"/>
        </w:rPr>
        <w:t>.</w:t>
      </w:r>
      <w:r w:rsidRPr="002C613E">
        <w:rPr>
          <w:sz w:val="14"/>
        </w:rPr>
        <w:t xml:space="preserve"> Now is the time for the United States to engage key regional allies and partners on China’s growing involvement in the Middle East. This can start by debunking Beijing’s narrative that it is a purely commercial actor without a geopolitical agenda. The Trump administration should, in particular, publicly and privately highlight to the GCC members and Israel the nature of China’s relationship with Iran, which has too often remained overlooked. The United States should also have a quiet — and candid — dialogue with Israel on the challenges posed by China’s investment in its high-tech sector, and it should work to align their screening processes. In the economic domain, the United States need not match the level of Chinese trade and investment. But it must advance a positive vision for the Middle East. This could take the form of a new infrastructure initiative in partnership with Saudi Arabia and the UAE, U.S. allies that are keen to play the role of hubs linking the region both internally and to Africa and the Indian Ocean. With many countries in the Middle East eager to diversify their sources of domestic energy production away from fossil fuels, the United States should consider a regional energy agenda premised on efficiency and the use of renewables. On both infrastructure and energy, Japan, which ranks among the top five export destinations for all GCC countries, could play a pivotal — and reinforcing — role in counterbalancing China’s regional economic influence. Finally, the United States should continue pressing China to expand the Belt and Road Initiative to countries in need of reconstruction assistance, such as Iraq, Syria, and Yemen. Washington should be unafraid of comparing the hypocrisy of Xi’s “community with shared future for mankind” with Beijing’s tepid interest in post-conflict reconstruction efforts. </w:t>
      </w:r>
      <w:r w:rsidRPr="002C613E">
        <w:rPr>
          <w:rStyle w:val="StyleUnderline"/>
        </w:rPr>
        <w:t xml:space="preserve">With tensions roiling the Middle East, it would be easy for the United States to simply ignore China’s quiet power play. But that would be a mistake — one that will enable Beijing to continue to capitalize on economic opportunities across the region and solidify its diplomatic influence while </w:t>
      </w:r>
      <w:r w:rsidRPr="002C613E">
        <w:rPr>
          <w:rStyle w:val="Emphasis"/>
        </w:rPr>
        <w:t>leaving Washington to carry the burden of crisis management.</w:t>
      </w:r>
    </w:p>
    <w:p w:rsidR="002D571E" w:rsidRDefault="002D571E" w:rsidP="002D571E"/>
    <w:p w:rsidR="002D571E" w:rsidRDefault="002D571E" w:rsidP="002D571E"/>
    <w:p w:rsidR="002D571E" w:rsidRDefault="002D571E" w:rsidP="002D571E">
      <w:pPr>
        <w:pStyle w:val="Heading4"/>
      </w:pPr>
      <w:r w:rsidRPr="002C613E">
        <w:t xml:space="preserve">With </w:t>
      </w:r>
      <w:r>
        <w:t xml:space="preserve">China presence in Middle East looming, U.S. hegemony outlook is disastrous </w:t>
      </w:r>
    </w:p>
    <w:p w:rsidR="002D571E" w:rsidRPr="006A1C6E" w:rsidRDefault="002D571E" w:rsidP="002D571E">
      <w:pPr>
        <w:rPr>
          <w:sz w:val="20"/>
          <w:szCs w:val="20"/>
        </w:rPr>
      </w:pPr>
      <w:r w:rsidRPr="007C669D">
        <w:rPr>
          <w:rStyle w:val="Style13ptBold"/>
        </w:rPr>
        <w:t>Cohen 19</w:t>
      </w:r>
      <w:r>
        <w:t xml:space="preserve"> </w:t>
      </w:r>
      <w:r w:rsidRPr="006A1C6E">
        <w:rPr>
          <w:sz w:val="20"/>
          <w:szCs w:val="20"/>
        </w:rPr>
        <w:t xml:space="preserve">(Ariel Cohen is a Senior Fellow at the Atlantic Council and the Founding Principal of International Market Analysis, a Washington, D.C.-based global risk advisory boutique. He advises law firms and corporations, and once helped to get a famous Russian oligarch out of Putin’s jail, is also a Senior Fellow with the International Tax and Investment Center (ITIC) where he directs their Energy, Growth, and Security Program (EGS), “Will China Replace </w:t>
      </w:r>
      <w:proofErr w:type="gramStart"/>
      <w:r w:rsidRPr="006A1C6E">
        <w:rPr>
          <w:sz w:val="20"/>
          <w:szCs w:val="20"/>
        </w:rPr>
        <w:t>The</w:t>
      </w:r>
      <w:proofErr w:type="gramEnd"/>
      <w:r w:rsidRPr="006A1C6E">
        <w:rPr>
          <w:sz w:val="20"/>
          <w:szCs w:val="20"/>
        </w:rPr>
        <w:t xml:space="preserve"> U.S. As The Middle East Hegemon?” 2/14/19, </w:t>
      </w:r>
      <w:hyperlink r:id="rId122" w:anchor="208a4ebc25cd" w:history="1">
        <w:r w:rsidRPr="006A1C6E">
          <w:rPr>
            <w:rStyle w:val="Hyperlink"/>
            <w:sz w:val="20"/>
            <w:szCs w:val="20"/>
          </w:rPr>
          <w:t>https://www.forbes.com/sites/arielcohen/2019/02/14/will-china-replace-the-u-s-as-the-middle-east-hegemon/#208a4ebc25cd</w:t>
        </w:r>
      </w:hyperlink>
      <w:r w:rsidRPr="006A1C6E">
        <w:rPr>
          <w:sz w:val="20"/>
          <w:szCs w:val="20"/>
        </w:rPr>
        <w:t xml:space="preserve"> accessed 7/28/19)</w:t>
      </w:r>
    </w:p>
    <w:p w:rsidR="002D571E" w:rsidRPr="007C669D" w:rsidRDefault="002D571E" w:rsidP="002D571E">
      <w:pPr>
        <w:rPr>
          <w:rStyle w:val="Emphasis"/>
        </w:rPr>
      </w:pPr>
      <w:r w:rsidRPr="007C669D">
        <w:rPr>
          <w:sz w:val="14"/>
        </w:rPr>
        <w:t xml:space="preserve">The U.S. is assembling its allies in Warsaw this week to coordinate Middle East policy– but with limited success. EU policy chief Federica Mogherini, joined by China, Russia, France, Germany, Turkey, and Qatar are </w:t>
      </w:r>
      <w:hyperlink r:id="rId123" w:history="1">
        <w:r w:rsidRPr="007C669D">
          <w:rPr>
            <w:rStyle w:val="Hyperlink"/>
            <w:sz w:val="14"/>
          </w:rPr>
          <w:t>boycotting</w:t>
        </w:r>
      </w:hyperlink>
      <w:r w:rsidRPr="007C669D">
        <w:rPr>
          <w:sz w:val="14"/>
        </w:rPr>
        <w:t xml:space="preserve"> the gathering, opting to adopt a more diplomatic, business-focused, and ‘less confrontational’ track with the Islamic Republic. At the same time, Washington is sending mixed signals, announcing its withdrawal from Syria (and Afghanistan), with President Trump </w:t>
      </w:r>
      <w:hyperlink r:id="rId124" w:history="1">
        <w:proofErr w:type="spellStart"/>
        <w:r w:rsidRPr="007C669D">
          <w:rPr>
            <w:rStyle w:val="Hyperlink"/>
            <w:sz w:val="14"/>
          </w:rPr>
          <w:t>calling</w:t>
        </w:r>
      </w:hyperlink>
      <w:r w:rsidRPr="007C669D">
        <w:rPr>
          <w:sz w:val="14"/>
        </w:rPr>
        <w:t>Bashar</w:t>
      </w:r>
      <w:proofErr w:type="spellEnd"/>
      <w:r w:rsidRPr="007C669D">
        <w:rPr>
          <w:sz w:val="14"/>
        </w:rPr>
        <w:t xml:space="preserve"> al-Assad’s country a place of “sand and death”. The U.S. is awash in oil and gas, </w:t>
      </w:r>
      <w:hyperlink r:id="rId125" w:history="1">
        <w:r w:rsidRPr="007C669D">
          <w:rPr>
            <w:rStyle w:val="Hyperlink"/>
            <w:sz w:val="14"/>
          </w:rPr>
          <w:t>projected</w:t>
        </w:r>
      </w:hyperlink>
      <w:r w:rsidRPr="007C669D">
        <w:rPr>
          <w:sz w:val="14"/>
        </w:rPr>
        <w:t xml:space="preserve"> to become a net energy exporter next year. 2020 should also see domestic production reach a record </w:t>
      </w:r>
      <w:hyperlink r:id="rId126" w:history="1">
        <w:r w:rsidRPr="007C669D">
          <w:rPr>
            <w:rStyle w:val="Hyperlink"/>
            <w:sz w:val="14"/>
          </w:rPr>
          <w:t>13 million barrels</w:t>
        </w:r>
      </w:hyperlink>
      <w:r w:rsidRPr="007C669D">
        <w:rPr>
          <w:sz w:val="14"/>
        </w:rPr>
        <w:t xml:space="preserve"> of oil per day. This does not increase America’s interest in the Middle East. </w:t>
      </w:r>
      <w:r w:rsidRPr="007C669D">
        <w:rPr>
          <w:rStyle w:val="StyleUnderline"/>
        </w:rPr>
        <w:t>China,</w:t>
      </w:r>
      <w:r w:rsidRPr="007C669D">
        <w:rPr>
          <w:sz w:val="14"/>
        </w:rPr>
        <w:t xml:space="preserve"> on the other hand, </w:t>
      </w:r>
      <w:r w:rsidRPr="007C669D">
        <w:rPr>
          <w:rStyle w:val="StyleUnderline"/>
        </w:rPr>
        <w:t xml:space="preserve">is only growing thirstier for energy. Most of its oil </w:t>
      </w:r>
      <w:hyperlink r:id="rId127" w:history="1">
        <w:r w:rsidRPr="007C669D">
          <w:rPr>
            <w:rStyle w:val="StyleUnderline"/>
          </w:rPr>
          <w:t>comes</w:t>
        </w:r>
      </w:hyperlink>
      <w:r w:rsidRPr="007C669D">
        <w:rPr>
          <w:rStyle w:val="StyleUnderline"/>
        </w:rPr>
        <w:t xml:space="preserve"> from OPEC members in the Persian Gulf.</w:t>
      </w:r>
      <w:r w:rsidRPr="007C669D">
        <w:rPr>
          <w:sz w:val="14"/>
        </w:rPr>
        <w:t xml:space="preserve"> </w:t>
      </w:r>
      <w:r w:rsidRPr="007C669D">
        <w:rPr>
          <w:rStyle w:val="StyleUnderline"/>
        </w:rPr>
        <w:t>A whopping 45% of Middle East trade is with Asia, whereas only 14% is with the U.S., and 7% with Europe. China has replaced the UAE as the main investor in the Middle East, focusing on energy</w:t>
      </w:r>
      <w:r w:rsidRPr="007C669D">
        <w:rPr>
          <w:sz w:val="14"/>
        </w:rPr>
        <w:t>. However, $</w:t>
      </w:r>
      <w:r w:rsidRPr="007C669D">
        <w:rPr>
          <w:rStyle w:val="StyleUnderline"/>
        </w:rPr>
        <w:t>3.5 trillion dollars of future opportunities in the Middle East are awaiting Asian investors</w:t>
      </w:r>
      <w:r w:rsidRPr="007C669D">
        <w:rPr>
          <w:sz w:val="14"/>
        </w:rPr>
        <w:t xml:space="preserve"> – from infrastructure projects, to tourism, to industry, says Nasser </w:t>
      </w:r>
      <w:proofErr w:type="spellStart"/>
      <w:r w:rsidRPr="007C669D">
        <w:rPr>
          <w:sz w:val="14"/>
        </w:rPr>
        <w:t>Saidi</w:t>
      </w:r>
      <w:proofErr w:type="spellEnd"/>
      <w:r w:rsidRPr="007C669D">
        <w:rPr>
          <w:sz w:val="14"/>
        </w:rPr>
        <w:t xml:space="preserve">, the former Chief Economist of the Dubai International Financial Center and the former Lebanese central banker. </w:t>
      </w:r>
      <w:proofErr w:type="spellStart"/>
      <w:r w:rsidRPr="007C669D">
        <w:rPr>
          <w:sz w:val="14"/>
        </w:rPr>
        <w:t>Saidi</w:t>
      </w:r>
      <w:proofErr w:type="spellEnd"/>
      <w:r w:rsidRPr="007C669D">
        <w:rPr>
          <w:sz w:val="14"/>
        </w:rPr>
        <w:t xml:space="preserve"> and other top experts spoke at a conference organized by the Middle East Institute of the National University of Singapore (NUS) this week. The </w:t>
      </w:r>
      <w:hyperlink r:id="rId128" w:history="1">
        <w:r w:rsidRPr="007C669D">
          <w:rPr>
            <w:rStyle w:val="Hyperlink"/>
            <w:sz w:val="14"/>
          </w:rPr>
          <w:t>event</w:t>
        </w:r>
      </w:hyperlink>
      <w:r w:rsidRPr="007C669D">
        <w:rPr>
          <w:sz w:val="14"/>
        </w:rPr>
        <w:t xml:space="preserve">, titled The Middle East Pivot: China’s Belt and Road Initiative – between Geostrategy and Commercial Opportunity, attracted business people and academics from China, the U.S., Singapore, and the Gulf. This author presented a </w:t>
      </w:r>
      <w:hyperlink r:id="rId129" w:history="1">
        <w:r w:rsidRPr="007C669D">
          <w:rPr>
            <w:rStyle w:val="Hyperlink"/>
            <w:sz w:val="14"/>
          </w:rPr>
          <w:t>report</w:t>
        </w:r>
      </w:hyperlink>
      <w:r w:rsidRPr="007C669D">
        <w:rPr>
          <w:sz w:val="14"/>
        </w:rPr>
        <w:t xml:space="preserve"> “Future Calling: Infrastructure Investment in Central Asia”. Throughout the conference, participants and attendees kept coming back to the same critical question: </w:t>
      </w:r>
      <w:r w:rsidRPr="007C669D">
        <w:rPr>
          <w:rStyle w:val="StyleUnderline"/>
        </w:rPr>
        <w:t xml:space="preserve">If the U.S. is slowly disengaging from the Middle East, </w:t>
      </w:r>
      <w:r w:rsidRPr="007C669D">
        <w:rPr>
          <w:rStyle w:val="Emphasis"/>
        </w:rPr>
        <w:t xml:space="preserve">will China </w:t>
      </w:r>
      <w:r w:rsidRPr="007C669D">
        <w:rPr>
          <w:rStyle w:val="StyleUnderline"/>
        </w:rPr>
        <w:t xml:space="preserve">necessarily </w:t>
      </w:r>
      <w:r w:rsidRPr="007C669D">
        <w:rPr>
          <w:rStyle w:val="Emphasis"/>
        </w:rPr>
        <w:t>fill the void</w:t>
      </w:r>
      <w:r w:rsidRPr="007C669D">
        <w:rPr>
          <w:sz w:val="14"/>
        </w:rPr>
        <w:t xml:space="preserve">? </w:t>
      </w:r>
      <w:r w:rsidRPr="007C669D">
        <w:rPr>
          <w:rStyle w:val="Emphasis"/>
        </w:rPr>
        <w:t>The answer is a qualified yes</w:t>
      </w:r>
      <w:r w:rsidRPr="007C669D">
        <w:rPr>
          <w:sz w:val="14"/>
        </w:rPr>
        <w:t xml:space="preserve">. First, because the </w:t>
      </w:r>
      <w:r w:rsidRPr="007C669D">
        <w:rPr>
          <w:rStyle w:val="StyleUnderline"/>
        </w:rPr>
        <w:t>Belt and Road Initiative (BRI) is the most ambitious geopolitical and geo-economic program since the Marshall Plan, and surpasses it in scope and costs.</w:t>
      </w:r>
      <w:r w:rsidRPr="007C669D">
        <w:rPr>
          <w:sz w:val="14"/>
        </w:rPr>
        <w:t xml:space="preserve"> The Marshall Plan dealt with the rebuilding of Europe only, while the U.S. also helped raising Japan from the ashes of World War II. </w:t>
      </w:r>
      <w:r w:rsidRPr="007C669D">
        <w:rPr>
          <w:rStyle w:val="StyleUnderline"/>
        </w:rPr>
        <w:t>It was limited in time to four years. Belt and Road, proclaimed by Chairman Xi Jinping in 2013, involves over 80 countries in Eurasia, Europe, South and Southeast Asia, the Middle East and Africa. Middle East energy will be the lifeblood of BRI, with China its engine and brain.</w:t>
      </w:r>
      <w:r w:rsidRPr="007C669D">
        <w:rPr>
          <w:sz w:val="14"/>
        </w:rPr>
        <w:t xml:space="preserve"> </w:t>
      </w:r>
      <w:r w:rsidRPr="007C669D">
        <w:rPr>
          <w:rStyle w:val="StyleUnderline"/>
        </w:rPr>
        <w:t>Western Europe and the developing world will be its market. The United States so far failed to offer a comprehensive, strategic response to Belt and Road, which would need to include an economic, cultural and human dimension.</w:t>
      </w:r>
      <w:r w:rsidRPr="007C669D">
        <w:rPr>
          <w:sz w:val="14"/>
        </w:rPr>
        <w:t xml:space="preserve"> Instead, under both the Obama and the Trump Administration, </w:t>
      </w:r>
      <w:r w:rsidRPr="007C669D">
        <w:rPr>
          <w:rStyle w:val="StyleUnderline"/>
        </w:rPr>
        <w:t>Washington is sticking to mostly military answers</w:t>
      </w:r>
      <w:r w:rsidRPr="007C669D">
        <w:rPr>
          <w:sz w:val="14"/>
        </w:rPr>
        <w:t xml:space="preserve">, while </w:t>
      </w:r>
      <w:r w:rsidRPr="007C669D">
        <w:rPr>
          <w:rStyle w:val="StyleUnderline"/>
        </w:rPr>
        <w:t>ipso facto creating an anti-American block that includes Russia and China</w:t>
      </w:r>
      <w:r w:rsidRPr="007C669D">
        <w:rPr>
          <w:sz w:val="14"/>
        </w:rPr>
        <w:t xml:space="preserve"> – something Henry Kissinger </w:t>
      </w:r>
      <w:hyperlink r:id="rId130" w:history="1">
        <w:r w:rsidRPr="007C669D">
          <w:rPr>
            <w:rStyle w:val="Hyperlink"/>
            <w:sz w:val="14"/>
          </w:rPr>
          <w:t>warned</w:t>
        </w:r>
      </w:hyperlink>
      <w:r w:rsidRPr="007C669D">
        <w:rPr>
          <w:sz w:val="14"/>
        </w:rPr>
        <w:t xml:space="preserve"> against over 40 years ago. Second, Beijing is aggressively bolstering its Near East presence. China is already building strategic partnerships with countries from Algeria to Saudi Arabia to Iran, Iraq, and the UAE. It is targeting major OPEC and Gulf Cooperation Council members, while also focusing on U.S. allies, like Israel, Jordan, Qatar, and Egypt. Following World War II, the British Lion </w:t>
      </w:r>
      <w:hyperlink r:id="rId131" w:history="1">
        <w:r w:rsidRPr="007C669D">
          <w:rPr>
            <w:rStyle w:val="Hyperlink"/>
            <w:sz w:val="14"/>
          </w:rPr>
          <w:t>went home</w:t>
        </w:r>
      </w:hyperlink>
      <w:r w:rsidRPr="007C669D">
        <w:rPr>
          <w:sz w:val="14"/>
        </w:rPr>
        <w:t xml:space="preserve"> to lick his wounds. </w:t>
      </w:r>
      <w:r w:rsidRPr="007C669D">
        <w:rPr>
          <w:rStyle w:val="StyleUnderline"/>
        </w:rPr>
        <w:t>The British Empire could not sustain its presence in the Middle East after losing its Jewel in the Crown – India – in 1947</w:t>
      </w:r>
      <w:r w:rsidRPr="007C669D">
        <w:rPr>
          <w:sz w:val="14"/>
        </w:rPr>
        <w:t xml:space="preserve">. In the </w:t>
      </w:r>
      <w:r w:rsidRPr="007C669D">
        <w:rPr>
          <w:rStyle w:val="StyleUnderline"/>
        </w:rPr>
        <w:t>aftermath of the protracted and costly wars in Iraq and Afghanistan, the American Eagle wants a respite. Vital national interests of the U.S., chief among them energy, are no longer bound to the Middle East region due to the shale gale.</w:t>
      </w:r>
      <w:r w:rsidRPr="007C669D">
        <w:rPr>
          <w:sz w:val="14"/>
        </w:rPr>
        <w:t xml:space="preserve"> Attention is now shifting to the Pacific, as China, the peer competitor, is </w:t>
      </w:r>
      <w:hyperlink r:id="rId132" w:history="1">
        <w:r w:rsidRPr="007C669D">
          <w:rPr>
            <w:rStyle w:val="Hyperlink"/>
            <w:sz w:val="14"/>
          </w:rPr>
          <w:t>not flinching</w:t>
        </w:r>
      </w:hyperlink>
      <w:r w:rsidRPr="007C669D">
        <w:rPr>
          <w:sz w:val="14"/>
        </w:rPr>
        <w:t xml:space="preserve"> over its South China Sea expansion. The People’s Liberation Army (PLA) Navy is </w:t>
      </w:r>
      <w:hyperlink r:id="rId133" w:history="1">
        <w:r w:rsidRPr="007C669D">
          <w:rPr>
            <w:rStyle w:val="Hyperlink"/>
            <w:sz w:val="14"/>
          </w:rPr>
          <w:t>planning</w:t>
        </w:r>
      </w:hyperlink>
      <w:r w:rsidRPr="007C669D">
        <w:rPr>
          <w:sz w:val="14"/>
        </w:rPr>
        <w:t xml:space="preserve"> to build four carrier battle groups, and is targeting American aircraft carriers with new ship-busting nuclear-tipped ballistic missiles. China’s high-tech naval railguns and </w:t>
      </w:r>
      <w:hyperlink r:id="rId134" w:history="1">
        <w:r w:rsidRPr="007C669D">
          <w:rPr>
            <w:rStyle w:val="Hyperlink"/>
            <w:sz w:val="14"/>
          </w:rPr>
          <w:t>hypersonic cruise missiles</w:t>
        </w:r>
      </w:hyperlink>
      <w:r w:rsidRPr="007C669D">
        <w:rPr>
          <w:sz w:val="14"/>
        </w:rPr>
        <w:t xml:space="preserve"> are just around the corner. The </w:t>
      </w:r>
      <w:r w:rsidRPr="007C669D">
        <w:rPr>
          <w:rStyle w:val="StyleUnderline"/>
        </w:rPr>
        <w:t xml:space="preserve">security of the Middle East and its energy supplies will be defined in the next two decades by the balance of military and economic power between the U.S., China, and Russia. </w:t>
      </w:r>
      <w:r w:rsidRPr="007C669D">
        <w:rPr>
          <w:sz w:val="14"/>
        </w:rPr>
        <w:t xml:space="preserve">Within the region, the confrontation between Saudi Arabia and the UAE vs. Iran and Qatar will take center stage. Some Chinese participants at the Singapore conference, such as Prof. </w:t>
      </w:r>
      <w:r w:rsidRPr="007C669D">
        <w:rPr>
          <w:rStyle w:val="StyleUnderline"/>
        </w:rPr>
        <w:t xml:space="preserve">Wang </w:t>
      </w:r>
      <w:proofErr w:type="spellStart"/>
      <w:r w:rsidRPr="007C669D">
        <w:rPr>
          <w:rStyle w:val="StyleUnderline"/>
        </w:rPr>
        <w:t>Suolao</w:t>
      </w:r>
      <w:proofErr w:type="spellEnd"/>
      <w:r w:rsidRPr="007C669D">
        <w:rPr>
          <w:rStyle w:val="StyleUnderline"/>
        </w:rPr>
        <w:t xml:space="preserve"> of Institute of Area Studies in Beijing University, tried to deny that China is playing geopolitics in the Middle East. However, one cannot help but analyze the region through the prisms of political interests, spheres of influence, proxy management, and exclusive economic zones. </w:t>
      </w:r>
      <w:r w:rsidRPr="007C669D">
        <w:rPr>
          <w:sz w:val="14"/>
        </w:rPr>
        <w:t xml:space="preserve">China already maintains a sizeable military base in Djibouti, at Bab-el-Mandeb, the entrance to the strategically important Red Sea, which leads to Suez Canal, one of the three principal choke points of global naval routes (the others being the Strait of Malacca, and the Panama Canal). Djibouti is also home to an American Naval Expeditionary Base, Camp </w:t>
      </w:r>
      <w:proofErr w:type="spellStart"/>
      <w:r w:rsidRPr="007C669D">
        <w:rPr>
          <w:sz w:val="14"/>
        </w:rPr>
        <w:t>Lemonnier</w:t>
      </w:r>
      <w:proofErr w:type="spellEnd"/>
      <w:r w:rsidRPr="007C669D">
        <w:rPr>
          <w:sz w:val="14"/>
        </w:rPr>
        <w:t xml:space="preserve">, just 11 kilometers away. The two opposing bases present a fitting metaphor of competing national interests on the African continent. Chinese and American forces have even engaged in </w:t>
      </w:r>
      <w:hyperlink r:id="rId135" w:history="1">
        <w:r w:rsidRPr="007C669D">
          <w:rPr>
            <w:rStyle w:val="Hyperlink"/>
            <w:sz w:val="14"/>
          </w:rPr>
          <w:t>laser skirmishes</w:t>
        </w:r>
      </w:hyperlink>
      <w:r w:rsidRPr="007C669D">
        <w:rPr>
          <w:sz w:val="14"/>
        </w:rPr>
        <w:t xml:space="preserve"> there, where China deployed high energy lasers to blind U.S. pilots. This is just a telltale symptom of things to come. </w:t>
      </w:r>
      <w:r w:rsidRPr="007C669D">
        <w:rPr>
          <w:rStyle w:val="StyleUnderline"/>
        </w:rPr>
        <w:t xml:space="preserve">China is deploying its economic and diplomatic power in the Middle East first, while the military involvement may come later: the launch of the </w:t>
      </w:r>
      <w:proofErr w:type="spellStart"/>
      <w:r w:rsidRPr="007C669D">
        <w:rPr>
          <w:rStyle w:val="StyleUnderline"/>
        </w:rPr>
        <w:t>petro</w:t>
      </w:r>
      <w:proofErr w:type="spellEnd"/>
      <w:r w:rsidRPr="007C669D">
        <w:rPr>
          <w:rStyle w:val="StyleUnderline"/>
        </w:rPr>
        <w:t>-yuan, which will exclude the dollar; massive Chinese advantage in mobile payment tech which would allow 85 million “unbanked” people in the Middle East to integrate in business and financial activities; the growth of Chinese tourism to the Gulf; the involvement of Chinese Muslim communities with the Middle Eas</w:t>
      </w:r>
      <w:r w:rsidRPr="007C669D">
        <w:rPr>
          <w:sz w:val="14"/>
        </w:rPr>
        <w:t xml:space="preserve">t – all discussed at the Singapore conference in great detail. These </w:t>
      </w:r>
      <w:r w:rsidRPr="007C669D">
        <w:rPr>
          <w:rStyle w:val="StyleUnderline"/>
        </w:rPr>
        <w:t xml:space="preserve">will be the tools used by </w:t>
      </w:r>
      <w:r w:rsidRPr="007C669D">
        <w:rPr>
          <w:rStyle w:val="Emphasis"/>
        </w:rPr>
        <w:t>Beijing to expand its influence from Morocco to Muscat</w:t>
      </w:r>
      <w:r w:rsidRPr="007C669D">
        <w:rPr>
          <w:rStyle w:val="StyleUnderline"/>
        </w:rPr>
        <w:t xml:space="preserve"> – </w:t>
      </w:r>
      <w:r w:rsidRPr="007C669D">
        <w:rPr>
          <w:rStyle w:val="Emphasis"/>
        </w:rPr>
        <w:t>and beyond</w:t>
      </w:r>
      <w:r w:rsidRPr="007C669D">
        <w:rPr>
          <w:sz w:val="14"/>
        </w:rPr>
        <w:t xml:space="preserve">. The forum, led by the NUS Middle East Institute Chairman </w:t>
      </w:r>
      <w:proofErr w:type="spellStart"/>
      <w:r w:rsidRPr="007C669D">
        <w:rPr>
          <w:sz w:val="14"/>
        </w:rPr>
        <w:t>Bilahari</w:t>
      </w:r>
      <w:proofErr w:type="spellEnd"/>
      <w:r w:rsidRPr="007C669D">
        <w:rPr>
          <w:sz w:val="14"/>
        </w:rPr>
        <w:t xml:space="preserve"> </w:t>
      </w:r>
      <w:proofErr w:type="spellStart"/>
      <w:r w:rsidRPr="007C669D">
        <w:rPr>
          <w:sz w:val="14"/>
        </w:rPr>
        <w:t>Kausikan</w:t>
      </w:r>
      <w:proofErr w:type="spellEnd"/>
      <w:r w:rsidRPr="007C669D">
        <w:rPr>
          <w:sz w:val="14"/>
        </w:rPr>
        <w:t xml:space="preserve">, highlighted the tremendous opportunities and risks facing Asian (including Singaporean) investments in the Middle East. Experts view pragmatic approaches to industrialization and investment, including in new areas beyond oil and gas, as key. This also applies to political instruments in resolving simmering hostilities, and furthering broad cooperation in fighting religious extremism of both the Sunni and Shia variety. Hydrocarbons, the bread and butter of the Middle East for the past 100 years, may become a stranded resource in just a few decades. Soon, it could be infrastructure, renewables, IT, AI, robotics, high tech, and services that drive the region’s economic development. </w:t>
      </w:r>
      <w:r w:rsidRPr="007C669D">
        <w:rPr>
          <w:rStyle w:val="StyleUnderline"/>
        </w:rPr>
        <w:t xml:space="preserve">The U.S. has not yet lost-out to China in the Middle East, but American and European businesses – and strategic planners – </w:t>
      </w:r>
      <w:r w:rsidRPr="007C669D">
        <w:rPr>
          <w:rStyle w:val="Emphasis"/>
        </w:rPr>
        <w:t>will need to work twice as hard to stay competitive.</w:t>
      </w:r>
    </w:p>
    <w:p w:rsidR="002D571E" w:rsidRPr="0095163D" w:rsidRDefault="002D571E" w:rsidP="002D571E"/>
    <w:p w:rsidR="002D571E" w:rsidRDefault="002D571E" w:rsidP="002D571E">
      <w:pPr>
        <w:pStyle w:val="Heading3"/>
      </w:pPr>
      <w:r>
        <w:t xml:space="preserve">China Bad – Middle East Stability </w:t>
      </w:r>
    </w:p>
    <w:p w:rsidR="002D571E" w:rsidRPr="001E3EBC" w:rsidRDefault="002D571E" w:rsidP="002D571E">
      <w:pPr>
        <w:pStyle w:val="Heading4"/>
      </w:pPr>
      <w:r w:rsidRPr="001E3EBC">
        <w:t>Chinese engagement in the Middle East increases instability and conflict</w:t>
      </w:r>
    </w:p>
    <w:p w:rsidR="002D571E" w:rsidRPr="001E3EBC" w:rsidRDefault="002D571E" w:rsidP="002D571E">
      <w:proofErr w:type="spellStart"/>
      <w:r w:rsidRPr="001E3EBC">
        <w:rPr>
          <w:rStyle w:val="Style13ptBold"/>
        </w:rPr>
        <w:t>Kliman</w:t>
      </w:r>
      <w:proofErr w:type="spellEnd"/>
      <w:r w:rsidRPr="001E3EBC">
        <w:rPr>
          <w:rStyle w:val="Style13ptBold"/>
        </w:rPr>
        <w:t xml:space="preserve"> and Grace 17 </w:t>
      </w:r>
      <w:r w:rsidRPr="001E3EBC">
        <w:rPr>
          <w:sz w:val="16"/>
        </w:rPr>
        <w:t xml:space="preserve">(Daniel - a senior advisor with the Asia Program at the German Marshall Fund of the United States, where his research focuses on Asia and the future of the rules-based international order; Abigail – reporter for foreign policy; "China Smells Opportunity in the Middle East's Crisis," Foreign Policy; 3-17-2017; </w:t>
      </w:r>
      <w:hyperlink r:id="rId136" w:history="1">
        <w:r w:rsidRPr="001E3EBC">
          <w:rPr>
            <w:rStyle w:val="Hyperlink"/>
            <w:sz w:val="16"/>
          </w:rPr>
          <w:t>https://foreignpolicy.com/2018/06/14/china-smells-opportunity-in-the-middle-easts-crisis/</w:t>
        </w:r>
      </w:hyperlink>
      <w:r w:rsidRPr="001E3EBC">
        <w:rPr>
          <w:sz w:val="16"/>
        </w:rPr>
        <w:t>; Accessed 7/28/19)</w:t>
      </w:r>
    </w:p>
    <w:p w:rsidR="002D571E" w:rsidRPr="00DA5372" w:rsidRDefault="002D571E" w:rsidP="002D571E">
      <w:pPr>
        <w:rPr>
          <w:sz w:val="10"/>
        </w:rPr>
      </w:pPr>
      <w:r w:rsidRPr="001E3EBC">
        <w:rPr>
          <w:rStyle w:val="StyleUnderline"/>
        </w:rPr>
        <w:t>As the Middle East becomes ever more unstable, a surprising victor may be emerging: China. Under President Xi Jinping, China has accelerated its engagement with the Middle East</w:t>
      </w:r>
      <w:r w:rsidRPr="001E3EBC">
        <w:rPr>
          <w:sz w:val="10"/>
        </w:rPr>
        <w:t xml:space="preserve"> — a region Beijing once treated as peripheral to its interests. </w:t>
      </w:r>
      <w:r w:rsidRPr="001E3EBC">
        <w:rPr>
          <w:rStyle w:val="StyleUnderline"/>
        </w:rPr>
        <w:t>Increased trade and investment, invigorated diplomatic exchanges, and expanded military ties are gradually transforming China’s position in the Middle East. Unless Washington can free its focus from the crises of the moment, Beijing may realize its ambitions: a Middle East more squarely within its own economic and diplomatic orbit</w:t>
      </w:r>
      <w:r w:rsidRPr="001E3EBC">
        <w:rPr>
          <w:sz w:val="10"/>
        </w:rPr>
        <w:t xml:space="preserve">, where the United States remains responsible for addressing the region’s most intractable challenges. Oil has traditionally served as the glue holding together America’s relationships with key Arab states. Yet while the United States has revitalized its domestic petroleum production through the fracking revolution and reduced its dependence on foreign oil, China’s energy imports from the region have surged as the Middle East’s demand for energy at home has grown. Today, even as Beijing seeks to diversify its sources of foreign oil away from the region, it remains the among the top three importers from Saudi Arabia, Iraq, and Iran. China’s appetite for Middle Eastern energy is creating the conditions for economic interdependence that mirrors the ties that have bound the United States to Saudi Arabia and other Gulf countries. </w:t>
      </w:r>
      <w:r w:rsidRPr="001E3EBC">
        <w:rPr>
          <w:rStyle w:val="StyleUnderline"/>
        </w:rPr>
        <w:t>This co-dependency runs the risk of curbing U.S. influence and rendering key Arab states more susceptible to Chinese demands</w:t>
      </w:r>
      <w:r w:rsidRPr="001E3EBC">
        <w:rPr>
          <w:sz w:val="10"/>
        </w:rPr>
        <w:t xml:space="preserve">. Indeed, Beijing has not shied away from using its leverage as a leading energy importer — in a recent example, it threatened to scale back oil imports from Saudi Arabia over a pricing dispute. Beyond energy trade, China’s economic influence across the Middle East has expanded through its investment. Arab countries, eager to reduce their dependency on oil exports and diversify their economies through creating new industries, are welcoming Chinese investment. Saudi Arabia and Jordan are both in discussions with Beijing to harmonize their development plans with the Belt and Road Initiative — Xi’s signature piece of economic statecraft. In the case of Saudi Arabia, this alignment of strategic visions has translated into a strong commercial signing package during King Salman’s March 2017 state visit to Beijing, totaling $65 billion of bilateral agreements in the oil, space, and renewable energy sectors. Additionally, Egyptian collaboration with China on a new Suez Canal cooperation zone is underway. In </w:t>
      </w:r>
      <w:proofErr w:type="spellStart"/>
      <w:r w:rsidRPr="001E3EBC">
        <w:rPr>
          <w:sz w:val="10"/>
        </w:rPr>
        <w:t>Duqm</w:t>
      </w:r>
      <w:proofErr w:type="spellEnd"/>
      <w:r w:rsidRPr="001E3EBC">
        <w:rPr>
          <w:sz w:val="10"/>
        </w:rPr>
        <w:t xml:space="preserve">, Oman, Chinese capital inflows transformed a backwater fishing village into a $10.7 billion “Sino-Oman Industrial City” featuring an oil refinery capable of processing 235,000 barrels per day. In positioning its engagement with the Middle East as purely commercial in nature, China has enhanced its economic relations with the Arab states without endangering its similarly growing ties with Israel and Iran. In Israel, China has invested in ports and railways, and it has become a growing player in the Israeli high-tech sector. At a time when the United States and its allies in Europe, Australia, and Japan increasingly regard Chinese investment as a threat to their long-term innovation edge, Israel, without taking appropriate precautions, could become a backdoor for China to obtain the technology it needs to realize its ambitions to dominate the critical industries of the 21st century. </w:t>
      </w:r>
      <w:r w:rsidRPr="001E3EBC">
        <w:rPr>
          <w:rStyle w:val="StyleUnderline"/>
        </w:rPr>
        <w:t>China’s economic relationship with Iran, for which it is the No. 1 trading partner, has continued to deepen</w:t>
      </w:r>
      <w:r w:rsidRPr="001E3EBC">
        <w:rPr>
          <w:sz w:val="10"/>
        </w:rPr>
        <w:t xml:space="preserve">. As European firms fretted last year about a return of U.S. sanctions under President Donald Trump, Chinese state-owned investment arm CITIC Group established a $10 billion credit line for Iran. In 2017, </w:t>
      </w:r>
      <w:r w:rsidRPr="001E3EBC">
        <w:rPr>
          <w:rStyle w:val="StyleUnderline"/>
        </w:rPr>
        <w:t>China-Iran trade exceeded $37 billion, with year-on-year growth of 19 percent. U.S. withdrawal from the Iran nuclear deal and the threat of new sanctions puts all foreign companies under growing pressure to scale down their presence in Iran. Yet the specter of sanctions does not appear to have dissuaded Beijing from continuing to enhance its trade and investment relationship with Tehran, which will — as it did prior to the nuclear deal — have few alternatives to China going forward</w:t>
      </w:r>
      <w:r w:rsidRPr="001E3EBC">
        <w:rPr>
          <w:sz w:val="10"/>
        </w:rPr>
        <w:t xml:space="preserve">. China’s burgeoning ties with the Middle East — though still primarily economic — are not limited to commercial and financial activity. Xi is augmenting the country’s economic gains with diplomatic exchanges, notably his January 2016 tour of Saudi Arabia, Egypt, and Iran. Xi subsequently welcomed Saudi Arabia’s King Salman and Israeli Prime Minister Benjamin Netanyahu to Beijing for official visits. China has also demonstrated a new, if cautious, willingness to make forays into some of the region’s disputes. For example, Beijing has given the Bashar al-Assad regime and its patron in Moscow diplomatic backing as well as consistent support in the Chinese media. Beijing has also hosted Israelis and Palestinians for a Peace Symposium. Although it is unlikely that China will ever play a prominent role as a mediator in either of these crises, its increasing willingness to wade into divisive regional issues demonstrates Beijing’s changing perception of its role in the region. Beyond these diplomatic overtures, </w:t>
      </w:r>
      <w:r w:rsidRPr="001E3EBC">
        <w:rPr>
          <w:rStyle w:val="StyleUnderline"/>
        </w:rPr>
        <w:t>China has ramped up its military engagement across the Middle East. The Chinese navy has made efforts to demonstrate its presence in the vicinity of strategic chokepoints such as the Strait of Hormuz, the Bab el-Mandeb strait, and the Suez Canal. Since 2010, the navy has conducted port calls in every nation in the Gulf Cooperation Council (GCC), Egypt, Israel, and Iran</w:t>
      </w:r>
      <w:r w:rsidRPr="001E3EBC">
        <w:rPr>
          <w:sz w:val="10"/>
        </w:rPr>
        <w:t xml:space="preserve">. In June 2017, China and Iran conducted a joint naval exercise on the fringe of the Strait of Hormuz. </w:t>
      </w:r>
      <w:r w:rsidRPr="001E3EBC">
        <w:rPr>
          <w:rStyle w:val="StyleUnderline"/>
        </w:rPr>
        <w:t>Building on port visits and exercises, and leveraging dual-use infrastructure created by its regional investments, China could ultimately seek to obtain military access in the region — much as it did in nearby Djibouti. China has also emerged as a boutique source of armaments for the Middle East, given its willingness to supply military-grade unmanned aerial vehicles (UAVs)</w:t>
      </w:r>
      <w:r w:rsidRPr="001E3EBC">
        <w:rPr>
          <w:sz w:val="10"/>
        </w:rPr>
        <w:t xml:space="preserve"> that until very recently were subject to U.S. export controls. Preliminary open-source satellite imagery indicates that China recently sold such UAVs to the United Arab Emirates. Reporting from Yemen indicates that these drones are being actively employed in the ongoing campaign to eliminate prominent Houthi leaders. Moreover, China has reportedly inked an agreement to open a new facility in Saudi Arabia to manufacture military drones. Although China has little hope of displacing the United States as the region’s preeminent arms supplier, </w:t>
      </w:r>
      <w:r w:rsidRPr="001E3EBC">
        <w:rPr>
          <w:rStyle w:val="StyleUnderline"/>
        </w:rPr>
        <w:t>military sales to the Middle East generate new markets for China’s low-cost, high-tech weapons systems, which further incentivize Chinese indigenous research, development, and production. And China’s willingness to sell weapons to nearly any actor, regardless of its intentions, could exacerbate regional conflicts by providing countries with the means to wage war at attractive prices.</w:t>
      </w:r>
      <w:r w:rsidRPr="001E3EBC">
        <w:rPr>
          <w:sz w:val="10"/>
        </w:rPr>
        <w:t xml:space="preserve"> Now is the time for the United States to engage key regional allies and partners on China’s growing involvement in the Middle East. This can start by debunking Beijing’s narrative that it is a purely commercial actor without a geopolitical agenda. The Trump administration should, in particular, publicly and privately highlight to the GCC members and Israel the nature of China’s relationship with Iran, which has too often remained overlooked. The United States should also have a quiet — and candid — dialogue with Israel on the challenges posed by China’s investment in its high-tech sector, and it should work to align their screening processes. In the economic domain, the United States need not match the level of Chinese trade and investment. But it must advance a positive vision for the Middle East. This could take the form of a new infrastructure initiative in partnership with Saudi Arabia and the UAE, U.S. allies that are keen to play the role of hubs linking the region both internally and to Africa and the Indian Ocean. With many countries in the Middle East eager to diversify their sources of domestic energy production away from fossil fuels, the United States should consider a regional energy agenda premised on efficiency and the use of renewables. On both infrastructure and energy, Japan, which ranks among the top five export destinations for all GCC countries, could play a pivotal — and reinforcing — role in counterbalancing China’s regional economic influence. Finally, the United States should continue pressing China to expand the Belt and Road Initiative to countries in need of reconstruction assistance, such as Iraq, Syria, and Yemen. Washington should be unafraid of comparing the hypocrisy of Xi’s “community with shared future for mankind” with Beijing’s tepid interest in post-conflict reconstruction efforts. With tensions roiling the Middle East, it would be easy for the United States to simply ignore China’s quiet power play. But that would be a mistake — one that will enable Beijing to continue to capitalize on economic opportunities across the region and solidify its diplomatic influence while leaving Washington to carry the burden of crisis management.</w:t>
      </w:r>
    </w:p>
    <w:p w:rsidR="002D571E" w:rsidRPr="00D403CF" w:rsidRDefault="002D571E" w:rsidP="002D571E"/>
    <w:p w:rsidR="002D571E" w:rsidRDefault="002D571E" w:rsidP="002D571E">
      <w:pPr>
        <w:pStyle w:val="Heading4"/>
      </w:pPr>
      <w:r>
        <w:t>China risks Middle East stability with its economic policy</w:t>
      </w:r>
    </w:p>
    <w:p w:rsidR="002D571E" w:rsidRPr="0095163D" w:rsidRDefault="002D571E" w:rsidP="002D571E">
      <w:r w:rsidRPr="0095163D">
        <w:rPr>
          <w:rStyle w:val="Style13ptBold"/>
        </w:rPr>
        <w:t>McGurk 19</w:t>
      </w:r>
      <w:r w:rsidRPr="0095163D">
        <w:t xml:space="preserve"> (Brett McGurk; McGurk is the Payne Distinguished Lecturer at Stanford’s Freeman </w:t>
      </w:r>
      <w:proofErr w:type="spellStart"/>
      <w:r w:rsidRPr="0095163D">
        <w:t>Spogli</w:t>
      </w:r>
      <w:proofErr w:type="spellEnd"/>
      <w:r w:rsidRPr="0095163D">
        <w:t xml:space="preserve"> Institute. He is a former Deputy Assistant Secretary of State for Near East Affairs; April 29th, 2019; “China’s Risky Middle East Bet”; https://www.theatlantic.com/ideas/archive/2019/04/chinas-risky-middle-east-bet/588166/; Accessed 7/28/19; Katie)</w:t>
      </w:r>
    </w:p>
    <w:p w:rsidR="002D571E" w:rsidRPr="0095163D" w:rsidRDefault="002D571E" w:rsidP="002D571E">
      <w:pPr>
        <w:rPr>
          <w:rStyle w:val="Style13ptBold"/>
          <w:b w:val="0"/>
          <w:bCs w:val="0"/>
          <w:sz w:val="22"/>
          <w:u w:val="single"/>
        </w:rPr>
      </w:pPr>
      <w:r w:rsidRPr="0095163D">
        <w:rPr>
          <w:rStyle w:val="Style13ptBold"/>
          <w:b w:val="0"/>
          <w:sz w:val="22"/>
          <w:u w:val="single"/>
        </w:rPr>
        <w:t>China is making a risky bet in the Middle East</w:t>
      </w:r>
      <w:r w:rsidRPr="006A1C6E">
        <w:rPr>
          <w:rStyle w:val="Style13ptBold"/>
          <w:b w:val="0"/>
          <w:sz w:val="16"/>
        </w:rPr>
        <w:t xml:space="preserve">. By focusing on economic development and adhering to the principle of noninterference in internal affairs, </w:t>
      </w:r>
      <w:r w:rsidRPr="0095163D">
        <w:rPr>
          <w:rStyle w:val="Style13ptBold"/>
          <w:b w:val="0"/>
          <w:sz w:val="22"/>
          <w:u w:val="single"/>
        </w:rPr>
        <w:t>Beijing believes it can deepen relations with countries that are otherwise nearly at war with one another—all the while avoiding any significant role in the political affairs of the regio</w:t>
      </w:r>
      <w:r w:rsidRPr="006A1C6E">
        <w:rPr>
          <w:rStyle w:val="Style13ptBold"/>
          <w:b w:val="0"/>
          <w:sz w:val="16"/>
        </w:rPr>
        <w:t xml:space="preserve">n. </w:t>
      </w:r>
      <w:r w:rsidRPr="0095163D">
        <w:rPr>
          <w:rStyle w:val="Style13ptBold"/>
          <w:b w:val="0"/>
          <w:sz w:val="22"/>
          <w:u w:val="single"/>
        </w:rPr>
        <w:t>This is likely to prove naive</w:t>
      </w:r>
      <w:r w:rsidRPr="006A1C6E">
        <w:rPr>
          <w:rStyle w:val="Style13ptBold"/>
          <w:b w:val="0"/>
          <w:sz w:val="16"/>
        </w:rPr>
        <w:t xml:space="preserve">, particularly if U.S. allies begin to stand up for their interests. In meetings I attended earlier this month in Beijing on China’s position in the Middle East, sponsored by the Carnegie-Tsinghua Center, </w:t>
      </w:r>
      <w:r w:rsidRPr="0095163D">
        <w:rPr>
          <w:rStyle w:val="Style13ptBold"/>
          <w:b w:val="0"/>
          <w:sz w:val="22"/>
          <w:u w:val="single"/>
        </w:rPr>
        <w:t>Chinese officials, academics, and business leaders expressed a common view that China can avoid political entanglement</w:t>
      </w:r>
      <w:r w:rsidRPr="006A1C6E">
        <w:rPr>
          <w:rStyle w:val="Style13ptBold"/>
          <w:b w:val="0"/>
          <w:sz w:val="16"/>
        </w:rPr>
        <w:t xml:space="preserve"> by promoting development from Tehran to Tel Aviv. </w:t>
      </w:r>
      <w:r w:rsidRPr="0095163D">
        <w:rPr>
          <w:rStyle w:val="Style13ptBold"/>
          <w:b w:val="0"/>
          <w:sz w:val="22"/>
          <w:u w:val="single"/>
        </w:rPr>
        <w:t>China may soon find</w:t>
      </w:r>
      <w:r w:rsidRPr="006A1C6E">
        <w:rPr>
          <w:rStyle w:val="Style13ptBold"/>
          <w:b w:val="0"/>
          <w:sz w:val="16"/>
        </w:rPr>
        <w:t xml:space="preserve">, however, </w:t>
      </w:r>
      <w:r w:rsidRPr="0095163D">
        <w:rPr>
          <w:rStyle w:val="Style13ptBold"/>
          <w:b w:val="0"/>
          <w:sz w:val="22"/>
          <w:u w:val="single"/>
        </w:rPr>
        <w:t>that its purely transactional approach is unsustainable in this intractable region</w:t>
      </w:r>
      <w:r w:rsidRPr="006A1C6E">
        <w:rPr>
          <w:rStyle w:val="Style13ptBold"/>
          <w:b w:val="0"/>
          <w:sz w:val="16"/>
        </w:rPr>
        <w:t>—placing its own investments at risk and opening new opportunities for the United States. Over the past three years, Chi</w:t>
      </w:r>
      <w:r w:rsidRPr="0095163D">
        <w:rPr>
          <w:rStyle w:val="Style13ptBold"/>
          <w:b w:val="0"/>
          <w:sz w:val="22"/>
          <w:u w:val="single"/>
        </w:rPr>
        <w:t>na has charted an ambitious future in the Middle East by forging “comprehensive strategic partnerships” with Iran, the United Arab Emirates, Saudi Arabia, and Egypt</w:t>
      </w:r>
      <w:r w:rsidRPr="006A1C6E">
        <w:rPr>
          <w:rStyle w:val="Style13ptBold"/>
          <w:b w:val="0"/>
          <w:sz w:val="16"/>
        </w:rPr>
        <w:t xml:space="preserve">. This is the highest level of diplomatic relations China can provide, and Beijing believes these four countries anchor a neutral position that will prove more stable over the long term than that of the United States. China has also made massive investments in infrastructure throughout the region, including in Israel, where </w:t>
      </w:r>
      <w:r w:rsidRPr="0095163D">
        <w:rPr>
          <w:rStyle w:val="Style13ptBold"/>
          <w:b w:val="0"/>
          <w:sz w:val="22"/>
          <w:u w:val="single"/>
        </w:rPr>
        <w:t>China is now the second-largest trading partner behind the United States. China’s interests in the Middle East are both structural and strategic. Structurally, China needs the natural resources of the region, whereas the United States</w:t>
      </w:r>
      <w:r w:rsidRPr="006A1C6E">
        <w:rPr>
          <w:rStyle w:val="Style13ptBold"/>
          <w:b w:val="0"/>
          <w:sz w:val="16"/>
        </w:rPr>
        <w:t>—now the world’s largest oil producer—</w:t>
      </w:r>
      <w:r w:rsidRPr="0095163D">
        <w:rPr>
          <w:rStyle w:val="Style13ptBold"/>
          <w:b w:val="0"/>
          <w:sz w:val="22"/>
          <w:u w:val="single"/>
        </w:rPr>
        <w:t>does not</w:t>
      </w:r>
      <w:r w:rsidRPr="006A1C6E">
        <w:rPr>
          <w:rStyle w:val="Style13ptBold"/>
          <w:b w:val="0"/>
          <w:sz w:val="16"/>
        </w:rPr>
        <w:t xml:space="preserve">. China is also seeking new markets to absorb its excess industrial capacity, and sees the Middle East poised for growth after decades of wars, woeful infrastructure, and popular discontent. Strategically, together with Russia, </w:t>
      </w:r>
      <w:r w:rsidRPr="0095163D">
        <w:rPr>
          <w:rStyle w:val="Style13ptBold"/>
          <w:b w:val="0"/>
          <w:sz w:val="22"/>
          <w:u w:val="single"/>
        </w:rPr>
        <w:t>China is taking advantage of the uncertainty produced by ever-shifting U.S. policies</w:t>
      </w:r>
      <w:r w:rsidRPr="006A1C6E">
        <w:rPr>
          <w:rStyle w:val="Style13ptBold"/>
          <w:b w:val="0"/>
          <w:sz w:val="16"/>
        </w:rPr>
        <w:t xml:space="preserve">, including zero-sum prescriptions for Iran and Syria that are unlikely to produce desired outcomes anytime soon. Regional governments in turn have welcomed China’s embrace, and its offer of investment without pressure to politically reform or respect human rights. China’s President Xi Jinping previewed this more assertive Middle East strategy in a landmark address in Cairo three years ago. There, he declared that </w:t>
      </w:r>
      <w:r w:rsidRPr="0095163D">
        <w:rPr>
          <w:rStyle w:val="Style13ptBold"/>
          <w:b w:val="0"/>
          <w:sz w:val="22"/>
          <w:u w:val="single"/>
        </w:rPr>
        <w:t>China does not seek a “sphere of influence” in the region</w:t>
      </w:r>
      <w:r w:rsidRPr="006A1C6E">
        <w:rPr>
          <w:rStyle w:val="Style13ptBold"/>
          <w:b w:val="0"/>
          <w:sz w:val="16"/>
        </w:rPr>
        <w:t xml:space="preserve">—even while sinking nearly $100 billion in investments there through ports, roads, and rail projects. He alleged China rejects “proxy” contests—even while concluding a strategic partnership with Iran, the main sponsor of proxies in the region. And he warned against “all forms of discrimination and prejudice against any specific ethnic group and religion”—even while reportedly forcing 1 million Muslims into reeducation camps in China’s Xinjiang province. Such </w:t>
      </w:r>
      <w:r w:rsidRPr="0095163D">
        <w:rPr>
          <w:rStyle w:val="Style13ptBold"/>
          <w:b w:val="0"/>
          <w:sz w:val="22"/>
          <w:u w:val="single"/>
        </w:rPr>
        <w:t xml:space="preserve">contradictions can be maintained only so long as traditional U.S. allies in the region </w:t>
      </w:r>
      <w:r w:rsidRPr="006A1C6E">
        <w:rPr>
          <w:rStyle w:val="Style13ptBold"/>
          <w:b w:val="0"/>
          <w:sz w:val="16"/>
        </w:rPr>
        <w:t xml:space="preserve">now welcoming Chinese investment </w:t>
      </w:r>
      <w:r w:rsidRPr="0095163D">
        <w:rPr>
          <w:rStyle w:val="Style13ptBold"/>
          <w:b w:val="0"/>
          <w:sz w:val="22"/>
          <w:u w:val="single"/>
        </w:rPr>
        <w:t>allow them to be maintained</w:t>
      </w:r>
      <w:r w:rsidRPr="006A1C6E">
        <w:rPr>
          <w:rStyle w:val="Style13ptBold"/>
          <w:b w:val="0"/>
          <w:sz w:val="16"/>
        </w:rPr>
        <w:t xml:space="preserve">. These U.S. allies do not shy from asserting their broader interests with Washington or expressing disagreement where policies diverge, and it is time they do the same with Beijing. </w:t>
      </w:r>
      <w:r w:rsidRPr="0095163D">
        <w:rPr>
          <w:rStyle w:val="Style13ptBold"/>
          <w:b w:val="0"/>
          <w:sz w:val="22"/>
          <w:u w:val="single"/>
        </w:rPr>
        <w:t>As the United States questions Chinese investment and intentions</w:t>
      </w:r>
      <w:r w:rsidRPr="006A1C6E">
        <w:rPr>
          <w:rStyle w:val="Style13ptBold"/>
          <w:b w:val="0"/>
          <w:sz w:val="16"/>
        </w:rPr>
        <w:t xml:space="preserve">, particularly in the areas of technology and ports such as Israel’s Haifa, </w:t>
      </w:r>
      <w:r w:rsidRPr="0095163D">
        <w:rPr>
          <w:rStyle w:val="Style13ptBold"/>
          <w:b w:val="0"/>
          <w:sz w:val="22"/>
          <w:u w:val="single"/>
        </w:rPr>
        <w:t>it can also challenge traditional allies</w:t>
      </w:r>
      <w:r w:rsidRPr="006A1C6E">
        <w:rPr>
          <w:rStyle w:val="Style13ptBold"/>
          <w:b w:val="0"/>
          <w:sz w:val="16"/>
        </w:rPr>
        <w:t xml:space="preserve"> as to whether they are granting China a free ride on what remains a largely U.S.-led security architecture. </w:t>
      </w:r>
      <w:r w:rsidRPr="0095163D">
        <w:rPr>
          <w:rStyle w:val="Style13ptBold"/>
          <w:b w:val="0"/>
          <w:sz w:val="22"/>
          <w:u w:val="single"/>
        </w:rPr>
        <w:t>Such an arrangement should be as unacceptable to American partners in the region as it is to Washington</w:t>
      </w:r>
      <w:r w:rsidRPr="006A1C6E">
        <w:rPr>
          <w:rStyle w:val="Style13ptBold"/>
          <w:b w:val="0"/>
          <w:sz w:val="16"/>
        </w:rPr>
        <w:t xml:space="preserve">. At the very least, these partners, together with Washington, can demand that Beijing utilize its emerging influence—particularly with Tehran and Damascus—to pursue measures that promote longer-term stability. The </w:t>
      </w:r>
      <w:r w:rsidRPr="0095163D">
        <w:rPr>
          <w:rStyle w:val="Style13ptBold"/>
          <w:b w:val="0"/>
          <w:sz w:val="22"/>
          <w:u w:val="single"/>
        </w:rPr>
        <w:t>failure to support such uncontroversial aims</w:t>
      </w:r>
      <w:r w:rsidRPr="006A1C6E">
        <w:rPr>
          <w:rStyle w:val="Style13ptBold"/>
          <w:b w:val="0"/>
          <w:sz w:val="16"/>
        </w:rPr>
        <w:t xml:space="preserve">, by contrast, </w:t>
      </w:r>
      <w:r w:rsidRPr="0095163D">
        <w:rPr>
          <w:rStyle w:val="Style13ptBold"/>
          <w:b w:val="0"/>
          <w:sz w:val="22"/>
          <w:u w:val="single"/>
        </w:rPr>
        <w:t>would call into question China’s longer-term intentions as a benign power focused on development.</w:t>
      </w:r>
    </w:p>
    <w:p w:rsidR="002D571E" w:rsidRPr="0095163D" w:rsidRDefault="002D571E" w:rsidP="002D571E"/>
    <w:p w:rsidR="002D571E" w:rsidRDefault="002D571E" w:rsidP="002D571E">
      <w:pPr>
        <w:pStyle w:val="Heading3"/>
      </w:pPr>
      <w:r>
        <w:t>AT: No Desire for Fill In</w:t>
      </w:r>
    </w:p>
    <w:p w:rsidR="002D571E" w:rsidRDefault="002D571E" w:rsidP="002D571E">
      <w:pPr>
        <w:pStyle w:val="Heading4"/>
      </w:pPr>
      <w:r w:rsidRPr="00EA7810">
        <w:t xml:space="preserve">China increasing ties with Saudi Arabia </w:t>
      </w:r>
      <w:r>
        <w:t>now – increased economic and security ventures</w:t>
      </w:r>
    </w:p>
    <w:p w:rsidR="002D571E" w:rsidRPr="00EA7810" w:rsidRDefault="002D571E" w:rsidP="002D571E">
      <w:pPr>
        <w:rPr>
          <w:rStyle w:val="Style13ptBold"/>
          <w:b w:val="0"/>
          <w:bCs w:val="0"/>
          <w:sz w:val="20"/>
        </w:rPr>
      </w:pPr>
      <w:proofErr w:type="spellStart"/>
      <w:r w:rsidRPr="00EA7810">
        <w:rPr>
          <w:rStyle w:val="Style13ptBold"/>
        </w:rPr>
        <w:t>Oualaalou</w:t>
      </w:r>
      <w:proofErr w:type="spellEnd"/>
      <w:r>
        <w:rPr>
          <w:rStyle w:val="Style13ptBold"/>
        </w:rPr>
        <w:t xml:space="preserve"> 18 </w:t>
      </w:r>
      <w:r w:rsidRPr="006A1C6E">
        <w:rPr>
          <w:sz w:val="20"/>
          <w:szCs w:val="20"/>
        </w:rPr>
        <w:t xml:space="preserve">(Dr. </w:t>
      </w:r>
      <w:proofErr w:type="spellStart"/>
      <w:r w:rsidRPr="006A1C6E">
        <w:rPr>
          <w:sz w:val="20"/>
          <w:szCs w:val="20"/>
        </w:rPr>
        <w:t>Oualaalou</w:t>
      </w:r>
      <w:proofErr w:type="spellEnd"/>
      <w:r w:rsidRPr="006A1C6E">
        <w:rPr>
          <w:sz w:val="20"/>
          <w:szCs w:val="20"/>
        </w:rPr>
        <w:t xml:space="preserve"> is a global affairs consultant, speaker, analyst, blogger, author, and educator. A former international security analyst in Washington DC. His analyses on global affairs have appeared in many newspapers and online journals, including the Slovak Atlantic Commission (SAC), an affiliate of the of the European Atlantic Council, South China Morning Post (SCMP) in Hong Kong, the Waco Tribune-Herald, Defense Alert Journal, MSN News, Al-Jazeera, Security News Wire, and Freedom and Justice Gate Journal in the Middle East, among others. His articles have been translated into Arabic, Chinese, Farsi, French, Finish, German, Malay, Russian, Spanish, Thai, Turkish, and Vietnamese. He is author of The Ambiguous Foreign Policy of the United States toward the Muslim World: More than a Handshake (2016), and Volatile State: Iran in the Nuclear Age (2018).; “Saudi Arabia Pivots toward China: The Rise of a New Global Order”; </w:t>
      </w:r>
      <w:hyperlink r:id="rId137" w:history="1">
        <w:r w:rsidRPr="006A1C6E">
          <w:rPr>
            <w:rStyle w:val="Hyperlink"/>
            <w:sz w:val="20"/>
            <w:szCs w:val="20"/>
          </w:rPr>
          <w:t>https://wacaustin.org/saudi-arabia-pivots-toward-china-the-rise-of-a-new-global-order/</w:t>
        </w:r>
      </w:hyperlink>
      <w:r w:rsidRPr="006A1C6E">
        <w:rPr>
          <w:sz w:val="20"/>
          <w:szCs w:val="20"/>
        </w:rPr>
        <w:t>; written 10/17/18; accessed 7/27/19)</w:t>
      </w:r>
    </w:p>
    <w:p w:rsidR="002D571E" w:rsidRPr="006A1C6E" w:rsidRDefault="002D571E" w:rsidP="002D571E">
      <w:pPr>
        <w:rPr>
          <w:sz w:val="16"/>
        </w:rPr>
      </w:pPr>
      <w:r w:rsidRPr="006A1C6E">
        <w:rPr>
          <w:sz w:val="16"/>
        </w:rPr>
        <w:t xml:space="preserve">What is one to make out of King Salman of Saudi Arabia recent trip to Asia? The answer is the kingdom’s worries about the economic and security impact of the inevitable shift in global geopolitics. Though, I am not surprised at this visit given the fact the kingdom is reassessing its economic and security priorities to secure its interests, I found it unusual that the Saudi king visits China before the United States, though, it has been customary for the Saudi King to officially visit the newly elected US president at the White House. Whether by design or random coincidence, King Salman’s visit to Asia-Pacific (Malaysia, Indonesia, Brunei, Japan, China, the Maldives) came on the hills of his son, Prince Mohammed Bin Salman’s (third in line to the throne and defense minister) visit to Washington recently and how the Prince made it clear during his press statement that the desert kingdom is keeping all its options open; whatever that means! </w:t>
      </w:r>
      <w:r w:rsidRPr="00EA7810">
        <w:rPr>
          <w:rStyle w:val="StyleUnderline"/>
        </w:rPr>
        <w:t xml:space="preserve">While King Salman’s visit to </w:t>
      </w:r>
      <w:r w:rsidRPr="006A1C6E">
        <w:rPr>
          <w:sz w:val="16"/>
        </w:rPr>
        <w:t>Tokyo, Japan resulted in a $25 billion technology venture with Japanese telecom giant Softbank, his visit</w:t>
      </w:r>
      <w:r w:rsidRPr="00EA7810">
        <w:rPr>
          <w:rStyle w:val="StyleUnderline"/>
        </w:rPr>
        <w:t xml:space="preserve"> </w:t>
      </w:r>
      <w:r w:rsidRPr="006A1C6E">
        <w:rPr>
          <w:sz w:val="16"/>
        </w:rPr>
        <w:t>to</w:t>
      </w:r>
      <w:r w:rsidRPr="00EA7810">
        <w:rPr>
          <w:rStyle w:val="StyleUnderline"/>
        </w:rPr>
        <w:t xml:space="preserve"> China seems to highlight the King’s strategic thinking that is economically driven and security oriented as Saudi Arabia and China signed economic ventures worth $65 billion.</w:t>
      </w:r>
      <w:r w:rsidRPr="006A1C6E">
        <w:rPr>
          <w:sz w:val="16"/>
        </w:rPr>
        <w:t xml:space="preserve"> My analysis suggests that Saudi Arabia is convinced that oil prices are not going back up to what they use to be (over $100/barrel) anytime soon; thus, the time is now to diversify its economic assets. At the same time, this move will benefit China given its ongoing growing demand for Saudi oil (while it is cheap on the global market) in addition to increasing its footprints in the Middle East as Beijing bids to connect China to Europe through infrastructure developments in the desert Kingdom. It is pivotal that we place King Salman’s visit to Asia-Pacific within the context of current global political climate: ongoing South China Sea tensions, North Korea nuclear testing, US/South Korea’s joint military exercises, ongoing civil war in Syria, sudden rapprochement between Iran and Egypt and the ongoing proxy war between Iran and Saudi Arabia in Yemen . </w:t>
      </w:r>
      <w:r w:rsidRPr="00EA7810">
        <w:rPr>
          <w:rStyle w:val="StyleUnderline"/>
        </w:rPr>
        <w:t xml:space="preserve">Equally important, </w:t>
      </w:r>
      <w:r w:rsidRPr="00EA7810">
        <w:rPr>
          <w:rStyle w:val="Emphasis"/>
        </w:rPr>
        <w:t>having King Salman visits China first before the U.S. promotes China’s visibility and status on the global stage</w:t>
      </w:r>
      <w:r w:rsidRPr="00EA7810">
        <w:rPr>
          <w:rStyle w:val="StyleUnderline"/>
        </w:rPr>
        <w:t>. Similarly, King Salman’s visit reaffirms China’s desire to increase its presence in the Middle East as part of its quest for resources; thus, access to more markets and increase of its global influence on a par with its economic heft.</w:t>
      </w:r>
      <w:r w:rsidRPr="006A1C6E">
        <w:rPr>
          <w:sz w:val="16"/>
        </w:rPr>
        <w:t xml:space="preserve"> </w:t>
      </w:r>
      <w:r w:rsidRPr="00EA7810">
        <w:rPr>
          <w:rStyle w:val="StyleUnderline"/>
        </w:rPr>
        <w:t>Recall Chinese president, Xi’s speech last year before the Arab league when he, indirectly, referred to American presence in the Middle East as diminishing and that China could be seen as the alternative. Yet, economic ventures are not the only factor that drives China-Saudi Arabia relations, security ties seem to grow even more significantly. Of interest is how Saudi Arabia’s Air Force is deploying Chinese unmanned attack drones.</w:t>
      </w:r>
      <w:r w:rsidRPr="006A1C6E">
        <w:rPr>
          <w:sz w:val="16"/>
        </w:rPr>
        <w:t xml:space="preserve"> Also, the Chinese and Saudi militaries are currently holding joint counter-terrorism exercises in western China; exercises the kingdom use to conduct mainly with the US military. In a show of growing military ties, Chinese navy vessels have also visited the Saudi port of Jeddah as part of increasingly active maneuvers in the Gulf of Aden. </w:t>
      </w:r>
      <w:r w:rsidRPr="00EA7810">
        <w:rPr>
          <w:rStyle w:val="StyleUnderline"/>
        </w:rPr>
        <w:t>While China might be perceived as the new comer to the Middle East, its strategy is perfectly aligned with its long-term objectives. Its presence is felt militarily (agreements with both Iran and Saudi Arabia), economically (oil refineries contracts worth $10 billion with Saudi Arabia) and strategically (resetting the Middle East geopolitical table in coordination with Russia and Iran).</w:t>
      </w:r>
      <w:r w:rsidRPr="006A1C6E">
        <w:rPr>
          <w:sz w:val="16"/>
        </w:rPr>
        <w:t xml:space="preserve"> Mind you that despite the ongoing conflicts in the region, Beijing has thus far managed to maintain and pursue a policy of “neutrality” keeping friendly ties with all parties despite sometimes conflicting geopolitical interests. </w:t>
      </w:r>
    </w:p>
    <w:p w:rsidR="002D571E" w:rsidRDefault="002D571E" w:rsidP="002D571E"/>
    <w:p w:rsidR="002D571E" w:rsidRPr="0076403D" w:rsidRDefault="002D571E" w:rsidP="002D571E">
      <w:pPr>
        <w:pStyle w:val="Heading4"/>
      </w:pPr>
      <w:r w:rsidRPr="0076403D">
        <w:t xml:space="preserve">Russia and China </w:t>
      </w:r>
      <w:r>
        <w:t>increasing ties</w:t>
      </w:r>
      <w:r w:rsidRPr="0076403D">
        <w:t xml:space="preserve"> </w:t>
      </w:r>
      <w:r>
        <w:t>with</w:t>
      </w:r>
      <w:r w:rsidRPr="0076403D">
        <w:t xml:space="preserve"> the Middle East now</w:t>
      </w:r>
    </w:p>
    <w:p w:rsidR="002D571E" w:rsidRDefault="002D571E" w:rsidP="002D571E">
      <w:proofErr w:type="spellStart"/>
      <w:r w:rsidRPr="0076403D">
        <w:rPr>
          <w:rStyle w:val="Style13ptBold"/>
        </w:rPr>
        <w:t>Parasie</w:t>
      </w:r>
      <w:proofErr w:type="spellEnd"/>
      <w:r w:rsidRPr="0076403D">
        <w:rPr>
          <w:rStyle w:val="Style13ptBold"/>
        </w:rPr>
        <w:t xml:space="preserve"> and Wall 4/6</w:t>
      </w:r>
      <w:r>
        <w:t xml:space="preserve"> (Nicolas writes about business and finance in the Middle East and North Africa for The Wall Street Journal. He is based in Dubai and previously covered banking in France and the Benelux.; Robert Wall is the senior aerospace and aviation editor of The Wall Street Journal in Europe. Based in London, he writes about aerospace, defense and aviation industries in Europe, the Middle East and Africa. He has been covering the aerospace and defense industry in the U.S. and EMEA since 1995.; “Russia and China Target Middle East Arms Deals”; </w:t>
      </w:r>
      <w:hyperlink r:id="rId138" w:history="1">
        <w:r w:rsidRPr="00B66A90">
          <w:rPr>
            <w:rStyle w:val="Hyperlink"/>
          </w:rPr>
          <w:t>https://www.wsj.com/articles/russia-and-china-target-middle-east-arms-deals-11554555600</w:t>
        </w:r>
      </w:hyperlink>
      <w:r>
        <w:t>; written 4/6/19; accessed 7/27/19)</w:t>
      </w:r>
    </w:p>
    <w:p w:rsidR="002D571E" w:rsidRPr="006A1C6E" w:rsidRDefault="002D571E" w:rsidP="002D571E">
      <w:pPr>
        <w:rPr>
          <w:sz w:val="16"/>
        </w:rPr>
      </w:pPr>
      <w:r w:rsidRPr="006A1C6E">
        <w:rPr>
          <w:sz w:val="16"/>
        </w:rPr>
        <w:t>ABU DHABI—</w:t>
      </w:r>
      <w:r w:rsidRPr="00C31F31">
        <w:rPr>
          <w:rStyle w:val="Emphasis"/>
        </w:rPr>
        <w:t>Russia and China are stepping up their efforts to woo Persian Gulf arms buyers</w:t>
      </w:r>
      <w:r w:rsidRPr="00B536DC">
        <w:rPr>
          <w:rStyle w:val="StyleUnderline"/>
        </w:rPr>
        <w:t xml:space="preserve">, encroaching on a market long dominated by the U.S. and Europe and raising security concerns in </w:t>
      </w:r>
      <w:r w:rsidRPr="00035E4C">
        <w:rPr>
          <w:rStyle w:val="StyleUnderline"/>
        </w:rPr>
        <w:t>Washington. The market is crucial for the global defense industry, with Saudi Arabia’s $7.7 billion in 2018 deals making it the Mideast’s top arms buyer, and the United Arab Emirates and Qatar also in the world's top 10, according to market-research firm IHS Markit. Saudi Arabia and the U.A.E. spent $40 million each on Chinese arms in 2018, according to the Stockholm International Peace Research Institute, a nonprofit that tracks global arms deals.</w:t>
      </w:r>
      <w:r w:rsidRPr="006A1C6E">
        <w:rPr>
          <w:sz w:val="16"/>
        </w:rPr>
        <w:t xml:space="preserve"> That is still a small amount, but a big jump over previous years. The U.A.E. also plans to develop weapons with a Chinese company. Russia has sold missile systems to the U.A.E. and military rifles to Saudi Arabia in return for the right to produce the weapons in the kingdom. Saudi Arabia and the U.A.E. have also bought Chinese military drones. </w:t>
      </w:r>
      <w:r w:rsidRPr="00505F7A">
        <w:rPr>
          <w:rStyle w:val="StyleUnderline"/>
        </w:rPr>
        <w:t>China and Russia are willing to sell arms and equipment, such as drones, to some Mideast countries when other countries are reluctant to do so because of weapons-proliferation concerns, or, in the case of the U.S., a policy of giving its ally Israel a military edge. The arms competition reflects growing tensions between the U.S. and its strategic rivals China and Russia over trade, security and other matters in a region the U.S. has long considered its sphere of influence.</w:t>
      </w:r>
      <w:r w:rsidRPr="006A1C6E">
        <w:rPr>
          <w:sz w:val="16"/>
        </w:rPr>
        <w:t xml:space="preserve"> The U.S. Department of Defense isn’t only concerned about the threat to U.S. arms sales but also that China and Russia are trying to gain know-how about advanced military equipment and commercial technologies by working with U.S. allies, Pentagon officials said. These officials say the shift complicates future deals with Washington’s Persian Gulf allies since the competing hardware may be incompatible with Western systems. </w:t>
      </w:r>
      <w:r w:rsidRPr="00505F7A">
        <w:rPr>
          <w:rStyle w:val="StyleUnderline"/>
        </w:rPr>
        <w:t>Russia and China have been laying down both military and economic roots in the region. In the past couple of years, China set up a military base in the East African nation of Djibouti, across the Gulf of Aden from Yemen, in proximity to a U.S. facility the Pentagon uses for sensitive military operations, including drone strikes and special operations missions. Beijing has also pressed for closer economic ties, hosting Saudi Crown Prince Mohammed bin Salman in February and announcing a flurry of agreements ranging across energy, investment and counterterrorism.</w:t>
      </w:r>
      <w:r w:rsidRPr="006A1C6E">
        <w:rPr>
          <w:sz w:val="16"/>
        </w:rPr>
        <w:t xml:space="preserve"> Last year Chinese President Xi Jinping visited the U.A.E., signing 13 deals. “In terms of technology [the Chinese] are incredibly good, and they have more financial strength” than many rivals, said Alessandro </w:t>
      </w:r>
      <w:proofErr w:type="spellStart"/>
      <w:r w:rsidRPr="006A1C6E">
        <w:rPr>
          <w:sz w:val="16"/>
        </w:rPr>
        <w:t>Profumo</w:t>
      </w:r>
      <w:proofErr w:type="spellEnd"/>
      <w:r w:rsidRPr="006A1C6E">
        <w:rPr>
          <w:sz w:val="16"/>
        </w:rPr>
        <w:t xml:space="preserve">, chief executive of Italian aerospace and defense equipment maker Leonardo </w:t>
      </w:r>
      <w:proofErr w:type="spellStart"/>
      <w:r w:rsidRPr="006A1C6E">
        <w:rPr>
          <w:sz w:val="16"/>
        </w:rPr>
        <w:t>SpA</w:t>
      </w:r>
      <w:proofErr w:type="spellEnd"/>
      <w:r w:rsidRPr="006A1C6E">
        <w:rPr>
          <w:sz w:val="16"/>
        </w:rPr>
        <w:t xml:space="preserve">, which has sold combat aircraft and military helicopters in the Middle East. Such strength allows China to offer flexible payment terms for its customers, helping it to clinch deals particularly in less wealthy countries. </w:t>
      </w:r>
      <w:r w:rsidRPr="00560DEE">
        <w:rPr>
          <w:rStyle w:val="StyleUnderline"/>
        </w:rPr>
        <w:t xml:space="preserve">Russia, the world’s second-biggest arms exporter after the U.S., has made its own push for influence in the Middle East following its military action in Syria since 2015 to keep President Bashar al-Assad in power. Russian oil companies like PAO Rosneft have struck deals from Iraq to Libya, while Kremlin-connected firms have pushed for Syrian reconstruction business. </w:t>
      </w:r>
      <w:r w:rsidRPr="006A1C6E">
        <w:rPr>
          <w:sz w:val="16"/>
        </w:rPr>
        <w:t xml:space="preserve">The Trump administration has made arms sales to Persian Gulf allies, particularly Saudi Arabia, a centerpiece of its foreign policy. President Trump has resisted U.S. senators’ calls to restrict arms transfers to Saudi Arabia following the killing of journalist Jamal Khashoggi, which the Central Intelligence Agency said was likely ordered by Saudi Crown Prince Mohammed bin Salman. Saudi Arabia denies that. U.S. officials say they believe American technology gives its contractors an edge in the region. They have warned their Middle East allies not to become too enamored with the Chinese and Russian partnerships, saying it could threaten cooperation with the U.S. military, industry officials said. The pressure has had mixed results. </w:t>
      </w:r>
      <w:r w:rsidRPr="0076403D">
        <w:rPr>
          <w:rStyle w:val="StyleUnderline"/>
        </w:rPr>
        <w:t xml:space="preserve">Washington failed to persuade Turkey to abandon the purchase of Russia’s S-400 air- and missile-defense system. Its manufacturer, </w:t>
      </w:r>
      <w:proofErr w:type="spellStart"/>
      <w:r w:rsidRPr="0076403D">
        <w:rPr>
          <w:rStyle w:val="StyleUnderline"/>
        </w:rPr>
        <w:t>Rostec</w:t>
      </w:r>
      <w:proofErr w:type="spellEnd"/>
      <w:r w:rsidRPr="0076403D">
        <w:rPr>
          <w:rStyle w:val="StyleUnderline"/>
        </w:rPr>
        <w:t xml:space="preserve"> State Corp., says it can shoot down aircraft at a range of up to 240 miles. Saudi Arabia has held talks with Russia over buying the system, too.</w:t>
      </w:r>
      <w:r w:rsidRPr="006A1C6E">
        <w:rPr>
          <w:sz w:val="16"/>
        </w:rPr>
        <w:t xml:space="preserve"> Sergey Chemezov, </w:t>
      </w:r>
      <w:proofErr w:type="spellStart"/>
      <w:r w:rsidRPr="006A1C6E">
        <w:rPr>
          <w:sz w:val="16"/>
        </w:rPr>
        <w:t>Rostec’s</w:t>
      </w:r>
      <w:proofErr w:type="spellEnd"/>
      <w:r w:rsidRPr="006A1C6E">
        <w:rPr>
          <w:sz w:val="16"/>
        </w:rPr>
        <w:t xml:space="preserve"> chief executive, recently told reporters he wouldn’t discuss the status of those talks because of the pressure Washington has placed on prospective buyers of Russia equipment. Representatives for Saudi Arabia didn’t respond to requests for comment. Mr. Chemezov said </w:t>
      </w:r>
      <w:proofErr w:type="spellStart"/>
      <w:r w:rsidRPr="006A1C6E">
        <w:rPr>
          <w:sz w:val="16"/>
        </w:rPr>
        <w:t>Rostec</w:t>
      </w:r>
      <w:proofErr w:type="spellEnd"/>
      <w:r w:rsidRPr="006A1C6E">
        <w:rPr>
          <w:sz w:val="16"/>
        </w:rPr>
        <w:t xml:space="preserve"> is in talks with the U.A.E. about the company’s new warship-based antiaircraft system. China North Industries Group Corp., known as </w:t>
      </w:r>
      <w:proofErr w:type="spellStart"/>
      <w:r w:rsidRPr="006A1C6E">
        <w:rPr>
          <w:sz w:val="16"/>
        </w:rPr>
        <w:t>Norinco</w:t>
      </w:r>
      <w:proofErr w:type="spellEnd"/>
      <w:r w:rsidRPr="006A1C6E">
        <w:rPr>
          <w:sz w:val="16"/>
        </w:rPr>
        <w:t xml:space="preserve">, meanwhile, announced plans in February to join forces with U.A.E. defense company International Golden Group PJSC to set up a research joint venture. Financial terms of the deal weren’t disclosed. Under the pact, the two partners will open a facility in Abu Dhabi staffed by Chinese and Emirati engineers. The program will develop weapons and training with the help of Chinese and Emirati universities and in cooperation with the U.A.E. armed forces. The center’s first project will focus on drones that can be used for both surveillance but also offensive purposes, an Emirati official said. </w:t>
      </w:r>
    </w:p>
    <w:p w:rsidR="002D571E" w:rsidRPr="003C7781" w:rsidRDefault="002D571E" w:rsidP="002D571E"/>
    <w:p w:rsidR="002D571E" w:rsidRDefault="002D571E" w:rsidP="002D571E">
      <w:pPr>
        <w:pStyle w:val="Heading2"/>
      </w:pPr>
      <w:r>
        <w:t>Impacts – Iran</w:t>
      </w:r>
    </w:p>
    <w:p w:rsidR="002D571E" w:rsidRDefault="002D571E" w:rsidP="002D571E">
      <w:pPr>
        <w:pStyle w:val="Heading3"/>
      </w:pPr>
      <w:r>
        <w:t>Iran War – US</w:t>
      </w:r>
    </w:p>
    <w:p w:rsidR="002D571E" w:rsidRDefault="002D571E" w:rsidP="002D571E">
      <w:pPr>
        <w:pStyle w:val="Heading4"/>
      </w:pPr>
      <w:r>
        <w:t>An alliance with Saudi Arabia prevents a U.S.-Iran war</w:t>
      </w:r>
    </w:p>
    <w:p w:rsidR="002D571E" w:rsidRPr="00B7058D" w:rsidRDefault="002D571E" w:rsidP="002D571E">
      <w:r>
        <w:rPr>
          <w:rStyle w:val="Style13ptBold"/>
        </w:rPr>
        <w:t xml:space="preserve">Hutchison 19 </w:t>
      </w:r>
      <w:r w:rsidRPr="00864B1A">
        <w:t>(Harold Hutchison has 15 years of experience covering military issues for multiple outlets, “Arms sales to Saudi Arabia is the least bad option for the US</w:t>
      </w:r>
      <w:r>
        <w:t xml:space="preserve">,” 6/24/19, </w:t>
      </w:r>
      <w:hyperlink r:id="rId139" w:history="1">
        <w:r>
          <w:rPr>
            <w:rStyle w:val="Hyperlink"/>
          </w:rPr>
          <w:t>https://www.washingtonexaminer.com/opinion/arms-sales-to-saudi-arabia-is-the-least-bad-option-for-the-us</w:t>
        </w:r>
      </w:hyperlink>
      <w:r>
        <w:t xml:space="preserve"> accessed 7/27/19)</w:t>
      </w:r>
    </w:p>
    <w:p w:rsidR="002D571E" w:rsidRDefault="002D571E" w:rsidP="002D571E">
      <w:pPr>
        <w:rPr>
          <w:rStyle w:val="StyleUnderline"/>
        </w:rPr>
      </w:pPr>
      <w:r w:rsidRPr="00B7058D">
        <w:rPr>
          <w:sz w:val="16"/>
        </w:rPr>
        <w:t xml:space="preserve">The United States has been making a lot of big arms sales to Saudi Arabia in recent years. </w:t>
      </w:r>
      <w:r w:rsidRPr="00B7058D">
        <w:rPr>
          <w:rStyle w:val="StyleUnderline"/>
        </w:rPr>
        <w:t>Recently</w:t>
      </w:r>
      <w:r w:rsidRPr="00B7058D">
        <w:rPr>
          <w:sz w:val="16"/>
        </w:rPr>
        <w:t xml:space="preserve">, though, </w:t>
      </w:r>
      <w:hyperlink r:id="rId140" w:tgtFrame="_blank" w:history="1">
        <w:r w:rsidRPr="00B7058D">
          <w:rPr>
            <w:rStyle w:val="StyleUnderline"/>
          </w:rPr>
          <w:t>there has been a push to halt the sales</w:t>
        </w:r>
      </w:hyperlink>
      <w:r w:rsidRPr="00B7058D">
        <w:rPr>
          <w:rStyle w:val="StyleUnderline"/>
        </w:rPr>
        <w:t xml:space="preserve"> on a number of grounds, including the ongoing civil war in Yemen</w:t>
      </w:r>
      <w:r w:rsidRPr="00B7058D">
        <w:rPr>
          <w:sz w:val="16"/>
        </w:rPr>
        <w:t xml:space="preserve"> (the Saudis are backing the Yemeni government against Iranian-backed Houthi rebels) </w:t>
      </w:r>
      <w:r w:rsidRPr="00B7058D">
        <w:rPr>
          <w:rStyle w:val="StyleUnderline"/>
        </w:rPr>
        <w:t>and the murder of Jamal Khashoggi.</w:t>
      </w:r>
      <w:r w:rsidRPr="00B7058D">
        <w:rPr>
          <w:sz w:val="16"/>
        </w:rPr>
        <w:t xml:space="preserve"> </w:t>
      </w:r>
      <w:r w:rsidRPr="00B7058D">
        <w:rPr>
          <w:rStyle w:val="StyleUnderline"/>
        </w:rPr>
        <w:t>Halting the arms sales would be a huge mistake</w:t>
      </w:r>
      <w:r w:rsidRPr="00B7058D">
        <w:rPr>
          <w:sz w:val="16"/>
        </w:rPr>
        <w:t xml:space="preserve">, and should the disapproval resolutions reach his desk, President Trump should veto them. To be sure, the </w:t>
      </w:r>
      <w:r w:rsidRPr="00B7058D">
        <w:rPr>
          <w:rStyle w:val="StyleUnderline"/>
        </w:rPr>
        <w:t xml:space="preserve">Saudis, while </w:t>
      </w:r>
      <w:hyperlink r:id="rId141" w:tgtFrame="_blank" w:history="1">
        <w:r w:rsidRPr="00B7058D">
          <w:rPr>
            <w:rStyle w:val="StyleUnderline"/>
          </w:rPr>
          <w:t>making some moves in the right direction</w:t>
        </w:r>
      </w:hyperlink>
      <w:r w:rsidRPr="00B7058D">
        <w:rPr>
          <w:rStyle w:val="StyleUnderline"/>
        </w:rPr>
        <w:t>, are not angels.</w:t>
      </w:r>
      <w:r w:rsidRPr="00B7058D">
        <w:rPr>
          <w:sz w:val="16"/>
        </w:rPr>
        <w:t xml:space="preserve"> </w:t>
      </w:r>
      <w:r w:rsidRPr="00B7058D">
        <w:rPr>
          <w:rStyle w:val="StyleUnderline"/>
        </w:rPr>
        <w:t>Khashoggi’s murder was deliberate and brutal. It should outrage people who value freedom of the press. But cutting off arms sales and support for the Saudi efforts in Yemen would be giving Iran</w:t>
      </w:r>
      <w:r w:rsidRPr="00B7058D">
        <w:rPr>
          <w:sz w:val="16"/>
        </w:rPr>
        <w:t xml:space="preserve"> a couple of </w:t>
      </w:r>
      <w:r w:rsidRPr="00B7058D">
        <w:rPr>
          <w:rStyle w:val="StyleUnderline"/>
        </w:rPr>
        <w:t>huge boosts</w:t>
      </w:r>
      <w:r w:rsidRPr="00B7058D">
        <w:rPr>
          <w:sz w:val="16"/>
        </w:rPr>
        <w:t xml:space="preserve"> just </w:t>
      </w:r>
      <w:r w:rsidRPr="00B7058D">
        <w:rPr>
          <w:rStyle w:val="StyleUnderline"/>
        </w:rPr>
        <w:t>to say America owned the Saudis</w:t>
      </w:r>
      <w:r w:rsidRPr="00B7058D">
        <w:rPr>
          <w:sz w:val="16"/>
        </w:rPr>
        <w:t xml:space="preserve"> over Khashoggi in particular and human rights in general. Yemen sits on the Bab el Mandeb, a maritime choke point that is the southern entrance to the Red Sea. It is, essentially, Israel’s maritime back door. Aden, in the south, is also a major port, used by the United Kingdom as a military base until 1967. </w:t>
      </w:r>
      <w:r w:rsidRPr="00B7058D">
        <w:rPr>
          <w:rStyle w:val="StyleUnderline"/>
        </w:rPr>
        <w:t>If the Houthis take control and drive out the government, it means that the Iranian-sponsored rebels will have the ability to contest passage through the Bab el Mandeb</w:t>
      </w:r>
      <w:r w:rsidRPr="00B7058D">
        <w:rPr>
          <w:sz w:val="16"/>
        </w:rPr>
        <w:t xml:space="preserve">. They have already </w:t>
      </w:r>
      <w:hyperlink r:id="rId142" w:tgtFrame="_blank" w:history="1">
        <w:r w:rsidRPr="00B7058D">
          <w:rPr>
            <w:rStyle w:val="Hyperlink"/>
            <w:sz w:val="16"/>
          </w:rPr>
          <w:t xml:space="preserve">fired on an </w:t>
        </w:r>
        <w:proofErr w:type="spellStart"/>
        <w:r w:rsidRPr="00B7058D">
          <w:rPr>
            <w:rStyle w:val="Hyperlink"/>
            <w:sz w:val="16"/>
          </w:rPr>
          <w:t>Arleigh</w:t>
        </w:r>
        <w:proofErr w:type="spellEnd"/>
        <w:r w:rsidRPr="00B7058D">
          <w:rPr>
            <w:rStyle w:val="Hyperlink"/>
            <w:sz w:val="16"/>
          </w:rPr>
          <w:t xml:space="preserve"> Burke-class guided missile destroyer</w:t>
        </w:r>
      </w:hyperlink>
      <w:r w:rsidRPr="00B7058D">
        <w:rPr>
          <w:sz w:val="16"/>
        </w:rPr>
        <w:t xml:space="preserve"> on multiple occasions and </w:t>
      </w:r>
      <w:hyperlink r:id="rId143" w:tgtFrame="_blank" w:history="1">
        <w:r w:rsidRPr="00B7058D">
          <w:rPr>
            <w:rStyle w:val="Hyperlink"/>
            <w:sz w:val="16"/>
          </w:rPr>
          <w:t>attacked a vessel that delivered humanitarian aid</w:t>
        </w:r>
      </w:hyperlink>
      <w:r w:rsidRPr="00B7058D">
        <w:rPr>
          <w:sz w:val="16"/>
        </w:rPr>
        <w:t xml:space="preserve">. That doesn’t even begin to touch Iran’s record. Since 1979, </w:t>
      </w:r>
      <w:r w:rsidRPr="00B7058D">
        <w:rPr>
          <w:rStyle w:val="StyleUnderline"/>
        </w:rPr>
        <w:t>Iran has taken Americans hostage, sponsored terrorist attacks, provided insurgents in Iraq weapons that were used to kill American servicemembers, and leaders of the regime have openly and repeatedly expressed the desire to wipe Israel off the map.</w:t>
      </w:r>
      <w:r w:rsidRPr="00B7058D">
        <w:rPr>
          <w:sz w:val="16"/>
        </w:rPr>
        <w:t xml:space="preserve"> In the last two weeks, </w:t>
      </w:r>
      <w:r w:rsidRPr="00B7058D">
        <w:rPr>
          <w:rStyle w:val="StyleUnderline"/>
        </w:rPr>
        <w:t xml:space="preserve">Iran has </w:t>
      </w:r>
      <w:hyperlink r:id="rId144" w:tgtFrame="_blank" w:history="1">
        <w:r w:rsidRPr="00B7058D">
          <w:rPr>
            <w:rStyle w:val="StyleUnderline"/>
          </w:rPr>
          <w:t>mined two oil tankers</w:t>
        </w:r>
      </w:hyperlink>
      <w:r w:rsidRPr="00B7058D">
        <w:rPr>
          <w:rStyle w:val="StyleUnderline"/>
        </w:rPr>
        <w:t xml:space="preserve"> and fired on two American unmanned aerial vehicles, </w:t>
      </w:r>
      <w:hyperlink r:id="rId145" w:tgtFrame="_blank" w:history="1">
        <w:r w:rsidRPr="00B7058D">
          <w:rPr>
            <w:rStyle w:val="StyleUnderline"/>
          </w:rPr>
          <w:t>shooting one of them down</w:t>
        </w:r>
      </w:hyperlink>
      <w:r w:rsidRPr="00B7058D">
        <w:rPr>
          <w:sz w:val="16"/>
        </w:rPr>
        <w:t xml:space="preserve">. Why does America not reach out to Turkey? Turkey has not exactly been a reliable ally during the regime of Recep Tayyip </w:t>
      </w:r>
      <w:proofErr w:type="spellStart"/>
      <w:r w:rsidRPr="00B7058D">
        <w:rPr>
          <w:sz w:val="16"/>
        </w:rPr>
        <w:t>Erdoğan</w:t>
      </w:r>
      <w:proofErr w:type="spellEnd"/>
      <w:r w:rsidRPr="00B7058D">
        <w:rPr>
          <w:sz w:val="16"/>
        </w:rPr>
        <w:t xml:space="preserve">. The decision to </w:t>
      </w:r>
      <w:hyperlink r:id="rId146" w:tgtFrame="_blank" w:history="1">
        <w:r w:rsidRPr="00B7058D">
          <w:rPr>
            <w:rStyle w:val="Hyperlink"/>
            <w:sz w:val="16"/>
          </w:rPr>
          <w:t>yank the F-35 from that country</w:t>
        </w:r>
      </w:hyperlink>
      <w:r w:rsidRPr="00B7058D">
        <w:rPr>
          <w:sz w:val="16"/>
        </w:rPr>
        <w:t xml:space="preserve"> is the right one, even if the </w:t>
      </w:r>
      <w:proofErr w:type="spellStart"/>
      <w:r w:rsidRPr="00B7058D">
        <w:rPr>
          <w:sz w:val="16"/>
        </w:rPr>
        <w:t>Erdoğan</w:t>
      </w:r>
      <w:proofErr w:type="spellEnd"/>
      <w:r w:rsidRPr="00B7058D">
        <w:rPr>
          <w:sz w:val="16"/>
        </w:rPr>
        <w:t xml:space="preserve"> regime’s purchase of the S-400 air-defense system is the wrong reason. If we can’t trust Turkey with the F-35, can we trust them with other weapon systems? The answer would appear to be no. Again, noting that the </w:t>
      </w:r>
      <w:r w:rsidRPr="00B7058D">
        <w:rPr>
          <w:rStyle w:val="StyleUnderline"/>
        </w:rPr>
        <w:t>Saudis are not angels should not blind us to the fact that they have helped America out in the past.</w:t>
      </w:r>
      <w:r w:rsidRPr="00B7058D">
        <w:rPr>
          <w:sz w:val="16"/>
        </w:rPr>
        <w:t xml:space="preserve"> As Historians Peter Schweizer (in his 1994 book, </w:t>
      </w:r>
      <w:hyperlink r:id="rId147" w:tgtFrame="_blank" w:history="1">
        <w:r w:rsidRPr="00B7058D">
          <w:rPr>
            <w:rStyle w:val="Hyperlink"/>
            <w:sz w:val="16"/>
          </w:rPr>
          <w:t>Victory</w:t>
        </w:r>
      </w:hyperlink>
      <w:r w:rsidRPr="00B7058D">
        <w:rPr>
          <w:sz w:val="16"/>
        </w:rPr>
        <w:t xml:space="preserve">) and </w:t>
      </w:r>
      <w:hyperlink r:id="rId148" w:tgtFrame="_blank" w:history="1">
        <w:r w:rsidRPr="00B7058D">
          <w:rPr>
            <w:rStyle w:val="Hyperlink"/>
            <w:sz w:val="16"/>
          </w:rPr>
          <w:t xml:space="preserve">Larry </w:t>
        </w:r>
        <w:proofErr w:type="spellStart"/>
        <w:r w:rsidRPr="00B7058D">
          <w:rPr>
            <w:rStyle w:val="Hyperlink"/>
            <w:sz w:val="16"/>
          </w:rPr>
          <w:t>Schweikart</w:t>
        </w:r>
        <w:proofErr w:type="spellEnd"/>
      </w:hyperlink>
      <w:r w:rsidRPr="00B7058D">
        <w:rPr>
          <w:sz w:val="16"/>
        </w:rPr>
        <w:t xml:space="preserve"> (whose </w:t>
      </w:r>
      <w:hyperlink r:id="rId149" w:tgtFrame="_blank" w:history="1">
        <w:r w:rsidRPr="00B7058D">
          <w:rPr>
            <w:rStyle w:val="Hyperlink"/>
            <w:sz w:val="16"/>
          </w:rPr>
          <w:t>biography of Ronald Reagan</w:t>
        </w:r>
      </w:hyperlink>
      <w:r w:rsidRPr="00B7058D">
        <w:rPr>
          <w:sz w:val="16"/>
        </w:rPr>
        <w:t xml:space="preserve"> was released earlier this year) noted that in the 1980s, their increase of oil production helped bring down the Soviet Union. Furthermore, when America has turned its back on those who fought alongside us or who were friendly, it hasn’t worked out well. Did things get better or worse in the Middle East when we abandoned the Shah of Iran over his bad human rights record? Did things improve in Egypt when we turned our back on Hosni Mubarak in favor of the Arab Spring? </w:t>
      </w:r>
      <w:r w:rsidRPr="00B7058D">
        <w:rPr>
          <w:rStyle w:val="StyleUnderline"/>
        </w:rPr>
        <w:t>What evidence is there that dumping Mohammed bin Salman over human rights and Khashoggi will work out any better for America – or the world, for that matter?</w:t>
      </w:r>
      <w:r w:rsidRPr="00B7058D">
        <w:rPr>
          <w:sz w:val="16"/>
        </w:rPr>
        <w:t xml:space="preserve"> </w:t>
      </w:r>
      <w:r w:rsidRPr="00B7058D">
        <w:rPr>
          <w:rStyle w:val="StyleUnderline"/>
        </w:rPr>
        <w:t xml:space="preserve">Nobody wants to see a war break out between the United States and Iran. But cutting off weapons sales to Saudi Arabia is </w:t>
      </w:r>
      <w:r w:rsidRPr="00B7058D">
        <w:rPr>
          <w:rStyle w:val="Emphasis"/>
        </w:rPr>
        <w:t>a good way to make war more likely</w:t>
      </w:r>
      <w:r w:rsidRPr="00B7058D">
        <w:rPr>
          <w:rStyle w:val="StyleUnderline"/>
        </w:rPr>
        <w:t>, not less</w:t>
      </w:r>
      <w:r w:rsidRPr="00B7058D">
        <w:rPr>
          <w:sz w:val="16"/>
        </w:rPr>
        <w:t xml:space="preserve">. </w:t>
      </w:r>
      <w:r w:rsidRPr="00B7058D">
        <w:rPr>
          <w:rStyle w:val="StyleUnderline"/>
        </w:rPr>
        <w:t>If Saudi Arabia is weakened, Iran will be more likely to continue to be aggressive</w:t>
      </w:r>
      <w:r w:rsidRPr="00B7058D">
        <w:rPr>
          <w:sz w:val="16"/>
        </w:rPr>
        <w:t xml:space="preserve"> as the Trump administration keeps the pressure on that regime. </w:t>
      </w:r>
      <w:r w:rsidRPr="00B7058D">
        <w:rPr>
          <w:rStyle w:val="StyleUnderline"/>
        </w:rPr>
        <w:t>A stronger Saudi Arabia</w:t>
      </w:r>
      <w:r w:rsidRPr="00B7058D">
        <w:rPr>
          <w:sz w:val="16"/>
        </w:rPr>
        <w:t xml:space="preserve">, on the other hand, </w:t>
      </w:r>
      <w:r w:rsidRPr="00B7058D">
        <w:rPr>
          <w:rStyle w:val="StyleUnderline"/>
        </w:rPr>
        <w:t>leaves Iran less room to maneuver</w:t>
      </w:r>
      <w:r w:rsidRPr="00B7058D">
        <w:rPr>
          <w:sz w:val="16"/>
        </w:rPr>
        <w:t xml:space="preserve">. In the Middle East, America must often choose between </w:t>
      </w:r>
      <w:proofErr w:type="gramStart"/>
      <w:r w:rsidRPr="00B7058D">
        <w:rPr>
          <w:sz w:val="16"/>
        </w:rPr>
        <w:t>a number of</w:t>
      </w:r>
      <w:proofErr w:type="gramEnd"/>
      <w:r w:rsidRPr="00B7058D">
        <w:rPr>
          <w:sz w:val="16"/>
        </w:rPr>
        <w:t xml:space="preserve"> options that are less than ideal. </w:t>
      </w:r>
      <w:r w:rsidRPr="00B7058D">
        <w:rPr>
          <w:rStyle w:val="StyleUnderline"/>
        </w:rPr>
        <w:t>Sticking with the Saudis is the least bad option the United States has at this time.</w:t>
      </w:r>
    </w:p>
    <w:p w:rsidR="002D571E" w:rsidRDefault="002D571E" w:rsidP="002D571E"/>
    <w:p w:rsidR="002D571E" w:rsidRDefault="002D571E" w:rsidP="002D571E"/>
    <w:p w:rsidR="002D571E" w:rsidRPr="006825B4" w:rsidRDefault="002D571E" w:rsidP="002D571E">
      <w:pPr>
        <w:pStyle w:val="Heading4"/>
      </w:pPr>
      <w:r w:rsidRPr="006825B4">
        <w:t xml:space="preserve">Any conflict breakout between the U.S. and Iran </w:t>
      </w:r>
      <w:r>
        <w:t>spills over</w:t>
      </w:r>
    </w:p>
    <w:p w:rsidR="002D571E" w:rsidRPr="006825B4" w:rsidRDefault="002D571E" w:rsidP="002D571E">
      <w:proofErr w:type="spellStart"/>
      <w:r>
        <w:rPr>
          <w:rStyle w:val="Style13ptBold"/>
        </w:rPr>
        <w:t>Frantzman</w:t>
      </w:r>
      <w:proofErr w:type="spellEnd"/>
      <w:r>
        <w:rPr>
          <w:rStyle w:val="Style13ptBold"/>
        </w:rPr>
        <w:t xml:space="preserve"> 19 </w:t>
      </w:r>
      <w:r w:rsidRPr="006825B4">
        <w:t xml:space="preserve">(Seth J. </w:t>
      </w:r>
      <w:proofErr w:type="spellStart"/>
      <w:r w:rsidRPr="006825B4">
        <w:t>Frantzman</w:t>
      </w:r>
      <w:proofErr w:type="spellEnd"/>
      <w:r w:rsidRPr="006825B4">
        <w:t xml:space="preserve"> is a Jerusalem-based journalist who holds a Ph.D. from the Hebrew University of Jerusalem. He is the executive director of the Middle East Center for Reporting and Analysis and a writing fellow at Middle East Forum, “Know This: A U.S.-Iran War Would Not Be Fought Only in Iran</w:t>
      </w:r>
      <w:r>
        <w:t xml:space="preserve">,” 7/2/19, </w:t>
      </w:r>
      <w:hyperlink r:id="rId150" w:history="1">
        <w:r>
          <w:rPr>
            <w:rStyle w:val="Hyperlink"/>
          </w:rPr>
          <w:t>https://nationalinterest.org/blog/middle-east-watch/know-us-iran-war-would-not-be-fought-only-iran-65351?page=0%2C1</w:t>
        </w:r>
      </w:hyperlink>
      <w:r>
        <w:t xml:space="preserve"> accessed 7/27/19)</w:t>
      </w:r>
    </w:p>
    <w:p w:rsidR="002D571E" w:rsidRPr="006825B4" w:rsidRDefault="002D571E" w:rsidP="002D571E">
      <w:pPr>
        <w:rPr>
          <w:sz w:val="14"/>
        </w:rPr>
      </w:pPr>
      <w:r w:rsidRPr="00CF02AE">
        <w:rPr>
          <w:rStyle w:val="StyleUnderline"/>
        </w:rPr>
        <w:t>The larger picture is that Iran has been nurturing its role in its near abroad, particularly Iraq and Syria, and providing support to Hezbollah in Lebanon and the Houthi rebels in Yemen.</w:t>
      </w:r>
      <w:r w:rsidRPr="006825B4">
        <w:rPr>
          <w:sz w:val="14"/>
        </w:rPr>
        <w:t xml:space="preserve"> Much of this support is well known. For Hezbollah it means not only financial packages but also precision guidance for a rocket arsenal that now </w:t>
      </w:r>
      <w:hyperlink r:id="rId151" w:tgtFrame="_blank" w:history="1">
        <w:r w:rsidRPr="006825B4">
          <w:rPr>
            <w:rStyle w:val="Hyperlink"/>
            <w:sz w:val="14"/>
          </w:rPr>
          <w:t>numbers up to 150,000</w:t>
        </w:r>
      </w:hyperlink>
      <w:r w:rsidRPr="006825B4">
        <w:rPr>
          <w:sz w:val="14"/>
        </w:rPr>
        <w:t xml:space="preserve">. Hezbollah has said all of Israel is within its range. In the waning days of 2018, Israel launched an operation along its northern border to ferret out Hezbollah tunnels. This was a warning to Beirut that Israel knows what Hezbollah is up to. </w:t>
      </w:r>
      <w:r w:rsidRPr="00CF02AE">
        <w:rPr>
          <w:rStyle w:val="StyleUnderline"/>
        </w:rPr>
        <w:t xml:space="preserve">Iran has indicated that a conflict with the United States would </w:t>
      </w:r>
      <w:hyperlink r:id="rId152" w:tgtFrame="_blank" w:history="1">
        <w:r w:rsidRPr="00CF02AE">
          <w:rPr>
            <w:rStyle w:val="StyleUnderline"/>
          </w:rPr>
          <w:t>result in attacks on Israel</w:t>
        </w:r>
      </w:hyperlink>
      <w:r w:rsidRPr="00CF02AE">
        <w:rPr>
          <w:rStyle w:val="StyleUnderline"/>
        </w:rPr>
        <w:t>.</w:t>
      </w:r>
      <w:r w:rsidRPr="006825B4">
        <w:rPr>
          <w:sz w:val="14"/>
        </w:rPr>
        <w:t xml:space="preserve"> </w:t>
      </w:r>
      <w:proofErr w:type="spellStart"/>
      <w:r w:rsidRPr="006825B4">
        <w:rPr>
          <w:sz w:val="14"/>
        </w:rPr>
        <w:t>Mojtaba</w:t>
      </w:r>
      <w:proofErr w:type="spellEnd"/>
      <w:r w:rsidRPr="006825B4">
        <w:rPr>
          <w:sz w:val="14"/>
        </w:rPr>
        <w:t xml:space="preserve"> </w:t>
      </w:r>
      <w:proofErr w:type="spellStart"/>
      <w:r w:rsidRPr="006825B4">
        <w:rPr>
          <w:sz w:val="14"/>
        </w:rPr>
        <w:t>Zolnour</w:t>
      </w:r>
      <w:proofErr w:type="spellEnd"/>
      <w:r w:rsidRPr="006825B4">
        <w:rPr>
          <w:sz w:val="14"/>
        </w:rPr>
        <w:t xml:space="preserve">, chairman of the Iranian parliament’s National Security and Foreign Policy Commission said </w:t>
      </w:r>
      <w:r w:rsidRPr="00CF02AE">
        <w:rPr>
          <w:rStyle w:val="StyleUnderline"/>
        </w:rPr>
        <w:t>Israel would be destroyed in the event of war with the United States</w:t>
      </w:r>
      <w:r w:rsidRPr="006825B4">
        <w:rPr>
          <w:sz w:val="14"/>
        </w:rPr>
        <w:t xml:space="preserve">, according to a report on July 1. </w:t>
      </w:r>
      <w:r w:rsidRPr="00CF02AE">
        <w:rPr>
          <w:rStyle w:val="StyleUnderline"/>
        </w:rPr>
        <w:t>That could mean a Hezbollah-Israel war, but it could also mean opening up a front in Gaza and in Syria.</w:t>
      </w:r>
      <w:r w:rsidRPr="006825B4">
        <w:rPr>
          <w:sz w:val="14"/>
        </w:rPr>
        <w:t xml:space="preserve"> For instance, Iran has supported Hamas, which has run Gaza since 2006, </w:t>
      </w:r>
      <w:hyperlink r:id="rId153" w:tgtFrame="_blank" w:history="1">
        <w:r w:rsidRPr="006825B4">
          <w:rPr>
            <w:rStyle w:val="Hyperlink"/>
            <w:sz w:val="14"/>
          </w:rPr>
          <w:t>and Islamic Jihad</w:t>
        </w:r>
      </w:hyperlink>
      <w:r w:rsidRPr="006825B4">
        <w:rPr>
          <w:sz w:val="14"/>
        </w:rPr>
        <w:t xml:space="preserve">, a militant Palestinian group that has fired rockets at Israel from Gaza over the last year. Using its Iron Dome air defense system, Israel has deflected most of the </w:t>
      </w:r>
      <w:hyperlink r:id="rId154" w:tgtFrame="_blank" w:history="1">
        <w:r w:rsidRPr="006825B4">
          <w:rPr>
            <w:rStyle w:val="Hyperlink"/>
            <w:sz w:val="14"/>
          </w:rPr>
          <w:t>more than 1,000</w:t>
        </w:r>
      </w:hyperlink>
      <w:r w:rsidRPr="006825B4">
        <w:rPr>
          <w:sz w:val="14"/>
        </w:rPr>
        <w:t xml:space="preserve"> rockets fired since March 2018, thus foregoing the need for a large ground offensive like the ones that took place in 2009 and 2014. Iran has also established bases and infrastructure in Syria. This includes Islamic Revolutionary Guard Corps (IRGC) bases that have been used to support the Syrian regime of Bashar al-Assad in the conflict against the Syrian rebels since 2011. </w:t>
      </w:r>
      <w:r w:rsidRPr="00CF02AE">
        <w:rPr>
          <w:rStyle w:val="StyleUnderline"/>
        </w:rPr>
        <w:t xml:space="preserve">There are also Iranian-backed militias from </w:t>
      </w:r>
      <w:hyperlink r:id="rId155" w:tgtFrame="_blank" w:history="1">
        <w:r w:rsidRPr="00CF02AE">
          <w:rPr>
            <w:rStyle w:val="StyleUnderline"/>
          </w:rPr>
          <w:t>Iraq who have gone to Syria</w:t>
        </w:r>
      </w:hyperlink>
      <w:r w:rsidRPr="00CF02AE">
        <w:rPr>
          <w:rStyle w:val="StyleUnderline"/>
        </w:rPr>
        <w:t xml:space="preserve"> to serve in the conflict. The existence of this Iranian infrastructure has generally been </w:t>
      </w:r>
      <w:hyperlink r:id="rId156" w:tgtFrame="_blank" w:history="1">
        <w:r w:rsidRPr="00CF02AE">
          <w:rPr>
            <w:rStyle w:val="StyleUnderline"/>
          </w:rPr>
          <w:t>revealed</w:t>
        </w:r>
      </w:hyperlink>
      <w:r w:rsidRPr="00CF02AE">
        <w:rPr>
          <w:rStyle w:val="StyleUnderline"/>
        </w:rPr>
        <w:t xml:space="preserve"> through tensions with Israel. More than one thousand airstrikes by Israel against targets from Damascus to two hundred kilometers north in Latakia and Homs provinces, reveal the extent of Iran’s role and Israel’s desire to reduce or at least stall the growth of Iranian entrenchment.</w:t>
      </w:r>
      <w:r w:rsidRPr="006825B4">
        <w:rPr>
          <w:sz w:val="14"/>
        </w:rPr>
        <w:t xml:space="preserve"> In addition, several serious incidents illustrate that </w:t>
      </w:r>
      <w:r w:rsidRPr="00CF02AE">
        <w:rPr>
          <w:rStyle w:val="StyleUnderline"/>
        </w:rPr>
        <w:t>Iran’s goal in Syria has grown from helping the regime defeat the rebels to using Syria for other purposes</w:t>
      </w:r>
      <w:r w:rsidRPr="006825B4">
        <w:rPr>
          <w:sz w:val="14"/>
        </w:rPr>
        <w:t xml:space="preserve">. This has been seen as part of Iran’s </w:t>
      </w:r>
      <w:r w:rsidRPr="00CF02AE">
        <w:rPr>
          <w:rStyle w:val="StyleUnderline"/>
        </w:rPr>
        <w:t>attempt to carve out a “</w:t>
      </w:r>
      <w:hyperlink r:id="rId157" w:tgtFrame="_blank" w:history="1">
        <w:r w:rsidRPr="00CF02AE">
          <w:rPr>
            <w:rStyle w:val="StyleUnderline"/>
          </w:rPr>
          <w:t>road to the sea</w:t>
        </w:r>
      </w:hyperlink>
      <w:r w:rsidRPr="00CF02AE">
        <w:rPr>
          <w:rStyle w:val="StyleUnderline"/>
        </w:rPr>
        <w:t>” or corridor of influence via Syria to Lebanon</w:t>
      </w:r>
      <w:r w:rsidRPr="006825B4">
        <w:rPr>
          <w:sz w:val="14"/>
        </w:rPr>
        <w:t xml:space="preserve">. In February 2018, an Iranian drone flown from Syria entered Israeli </w:t>
      </w:r>
      <w:hyperlink r:id="rId158" w:tgtFrame="_blank" w:history="1">
        <w:r w:rsidRPr="006825B4">
          <w:rPr>
            <w:rStyle w:val="Hyperlink"/>
            <w:sz w:val="14"/>
          </w:rPr>
          <w:t xml:space="preserve">airspace near Beit </w:t>
        </w:r>
        <w:proofErr w:type="spellStart"/>
        <w:r w:rsidRPr="006825B4">
          <w:rPr>
            <w:rStyle w:val="Hyperlink"/>
            <w:sz w:val="14"/>
          </w:rPr>
          <w:t>Shean</w:t>
        </w:r>
        <w:proofErr w:type="spellEnd"/>
      </w:hyperlink>
      <w:r w:rsidRPr="006825B4">
        <w:rPr>
          <w:sz w:val="14"/>
        </w:rPr>
        <w:t xml:space="preserve">. It was shot down and Israel struck the T-4 airbase on the road to Palmyra where the drone was allegedly flown from. Later in May, a salvo fired from Syria </w:t>
      </w:r>
      <w:hyperlink r:id="rId159" w:tgtFrame="_blank" w:history="1">
        <w:r w:rsidRPr="006825B4">
          <w:rPr>
            <w:rStyle w:val="Hyperlink"/>
            <w:sz w:val="14"/>
          </w:rPr>
          <w:t>resulted in another round</w:t>
        </w:r>
      </w:hyperlink>
      <w:r w:rsidRPr="006825B4">
        <w:rPr>
          <w:sz w:val="14"/>
        </w:rPr>
        <w:t xml:space="preserve"> of Israeli retaliations. The simmering conflict puts Syrian air defense in an awkward position. If they don’t defend their Iranian ally that will be seen as giving Israel a carte blanche to do as it wants. But Syrian air defense has also proved remarkably erratic. In September 2018, an S-200 fired at an Israeli warplane </w:t>
      </w:r>
      <w:hyperlink r:id="rId160" w:tgtFrame="_blank" w:history="1">
        <w:r w:rsidRPr="006825B4">
          <w:rPr>
            <w:rStyle w:val="Hyperlink"/>
            <w:sz w:val="14"/>
          </w:rPr>
          <w:t>struck a Russian</w:t>
        </w:r>
      </w:hyperlink>
      <w:r w:rsidRPr="006825B4">
        <w:rPr>
          <w:sz w:val="14"/>
        </w:rPr>
        <w:t xml:space="preserve"> plane that was landing in Latakia. Angered, Russia said it would supply Syria with the S-300 air defense system. That system remained dormant until June 30 when a satellite image from </w:t>
      </w:r>
      <w:proofErr w:type="spellStart"/>
      <w:r w:rsidRPr="006825B4">
        <w:rPr>
          <w:sz w:val="14"/>
        </w:rPr>
        <w:t>ImageSat</w:t>
      </w:r>
      <w:proofErr w:type="spellEnd"/>
      <w:r w:rsidRPr="006825B4">
        <w:rPr>
          <w:sz w:val="14"/>
        </w:rPr>
        <w:t xml:space="preserve"> International </w:t>
      </w:r>
      <w:hyperlink r:id="rId161" w:tgtFrame="_blank" w:history="1">
        <w:r w:rsidRPr="006825B4">
          <w:rPr>
            <w:rStyle w:val="Hyperlink"/>
            <w:sz w:val="14"/>
          </w:rPr>
          <w:t xml:space="preserve">showed it deployed near </w:t>
        </w:r>
        <w:proofErr w:type="spellStart"/>
        <w:r w:rsidRPr="006825B4">
          <w:rPr>
            <w:rStyle w:val="Hyperlink"/>
            <w:sz w:val="14"/>
          </w:rPr>
          <w:t>Masyaf</w:t>
        </w:r>
        <w:proofErr w:type="spellEnd"/>
      </w:hyperlink>
      <w:r w:rsidRPr="006825B4">
        <w:rPr>
          <w:sz w:val="14"/>
        </w:rPr>
        <w:t xml:space="preserve">. It wasn’t clear if it was operational and when Israeli struck targets nearby the next day the system did not appear to be used. Instead </w:t>
      </w:r>
      <w:hyperlink r:id="rId162" w:tgtFrame="_blank" w:history="1">
        <w:r w:rsidRPr="006825B4">
          <w:rPr>
            <w:rStyle w:val="Hyperlink"/>
            <w:sz w:val="14"/>
          </w:rPr>
          <w:t>another S-200 fired</w:t>
        </w:r>
      </w:hyperlink>
      <w:r w:rsidRPr="006825B4">
        <w:rPr>
          <w:sz w:val="14"/>
        </w:rPr>
        <w:t xml:space="preserve"> wildly went out to sea and hit a mountain in northern Cyprus. In another instance in 2017, a Syrian missile </w:t>
      </w:r>
      <w:hyperlink r:id="rId163" w:tgtFrame="_blank" w:history="1">
        <w:r w:rsidRPr="006825B4">
          <w:rPr>
            <w:rStyle w:val="Hyperlink"/>
            <w:sz w:val="14"/>
          </w:rPr>
          <w:t>flew over Jordan</w:t>
        </w:r>
      </w:hyperlink>
      <w:r w:rsidRPr="006825B4">
        <w:rPr>
          <w:sz w:val="14"/>
        </w:rPr>
        <w:t xml:space="preserve"> and had to be intercepted by Israel’s Arrow 3 defense system. Syria’s one success was a missile that targeted an F-16, leading to the </w:t>
      </w:r>
      <w:hyperlink r:id="rId164" w:tgtFrame="_blank" w:history="1">
        <w:r w:rsidRPr="006825B4">
          <w:rPr>
            <w:rStyle w:val="Hyperlink"/>
            <w:sz w:val="14"/>
          </w:rPr>
          <w:t>plane crashing</w:t>
        </w:r>
      </w:hyperlink>
      <w:r w:rsidRPr="006825B4">
        <w:rPr>
          <w:sz w:val="14"/>
        </w:rPr>
        <w:t xml:space="preserve"> in northern Israel. Israel’s frontline in a potential growing crisis with Iran is clear. It could involve Gaza, southern Lebanon and targets in Syria. In the past Israel has warned that Hezbollah’s role in Lebanon, where it </w:t>
      </w:r>
      <w:hyperlink r:id="rId165" w:tgtFrame="_blank" w:history="1">
        <w:r w:rsidRPr="006825B4">
          <w:rPr>
            <w:rStyle w:val="Hyperlink"/>
            <w:sz w:val="14"/>
          </w:rPr>
          <w:t>controls the Health Ministry</w:t>
        </w:r>
      </w:hyperlink>
      <w:r w:rsidRPr="006825B4">
        <w:rPr>
          <w:sz w:val="14"/>
        </w:rPr>
        <w:t xml:space="preserve"> and has a powerful political and military presence in the country, has ramifications for Lebanon in general. This will be a more serious conflict than the one in 2006, which was a precursor of worse to come. Hezbollah’s weapons have increased in precision and it has thousands of battle hardened men who fought in the Syrian Civil War. Israel’s air defense and arsenal has also increased. </w:t>
      </w:r>
      <w:r w:rsidRPr="00CF02AE">
        <w:rPr>
          <w:rStyle w:val="StyleUnderline"/>
        </w:rPr>
        <w:t>For the United States, the arc of confrontation with Iran stretches down the Euphrates river in Syria where U.S. forces and their partners in the Syrian Democratic Forces defeated the Islamic State in March of this year.</w:t>
      </w:r>
      <w:r w:rsidRPr="006825B4">
        <w:rPr>
          <w:sz w:val="14"/>
        </w:rPr>
        <w:t xml:space="preserve"> In addition, the </w:t>
      </w:r>
      <w:r w:rsidRPr="00CF02AE">
        <w:rPr>
          <w:rStyle w:val="StyleUnderline"/>
        </w:rPr>
        <w:t xml:space="preserve">United States continues to </w:t>
      </w:r>
      <w:hyperlink r:id="rId166" w:tgtFrame="_blank" w:history="1">
        <w:r w:rsidRPr="00CF02AE">
          <w:rPr>
            <w:rStyle w:val="StyleUnderline"/>
          </w:rPr>
          <w:t xml:space="preserve">play a role in </w:t>
        </w:r>
        <w:proofErr w:type="spellStart"/>
        <w:r w:rsidRPr="00CF02AE">
          <w:rPr>
            <w:rStyle w:val="StyleUnderline"/>
          </w:rPr>
          <w:t>Tanf</w:t>
        </w:r>
        <w:proofErr w:type="spellEnd"/>
      </w:hyperlink>
      <w:r w:rsidRPr="00CF02AE">
        <w:rPr>
          <w:rStyle w:val="StyleUnderline"/>
        </w:rPr>
        <w:t xml:space="preserve">, a barebones desert base established in Syria near the border of Iraq and Jordan. </w:t>
      </w:r>
      <w:r w:rsidRPr="006825B4">
        <w:rPr>
          <w:sz w:val="14"/>
        </w:rPr>
        <w:t>The base was supposed to train anti-ISIS fighters, but its long-term fate is unclear. When President Donald Trump announced the United States would leave Syria in December 2018, it appeared to be on the menu to be folded up, but it is still there</w:t>
      </w:r>
      <w:r w:rsidRPr="00CF02AE">
        <w:rPr>
          <w:rStyle w:val="StyleUnderline"/>
        </w:rPr>
        <w:t xml:space="preserve">. The United States has warned Iranian-backed militias and Syrian regime forces to keep out of an exclusion zone around the base, which they have harassed in the past with bloody results. Along the Euphrates River, </w:t>
      </w:r>
      <w:hyperlink r:id="rId167" w:tgtFrame="_blank" w:history="1">
        <w:r w:rsidRPr="00CF02AE">
          <w:rPr>
            <w:rStyle w:val="StyleUnderline"/>
          </w:rPr>
          <w:t>tensions flared</w:t>
        </w:r>
      </w:hyperlink>
      <w:r w:rsidRPr="00CF02AE">
        <w:rPr>
          <w:rStyle w:val="StyleUnderline"/>
        </w:rPr>
        <w:t xml:space="preserve"> in February 2018</w:t>
      </w:r>
      <w:r w:rsidRPr="006825B4">
        <w:rPr>
          <w:sz w:val="14"/>
        </w:rPr>
        <w:t xml:space="preserve"> when a </w:t>
      </w:r>
      <w:r w:rsidRPr="00CF02AE">
        <w:rPr>
          <w:rStyle w:val="StyleUnderline"/>
        </w:rPr>
        <w:t>group of pro-Syrian regime militias attacked the U.S.-backed Syrian Democratic Forces</w:t>
      </w:r>
      <w:r w:rsidRPr="006825B4">
        <w:rPr>
          <w:sz w:val="14"/>
        </w:rPr>
        <w:t xml:space="preserve"> (SDF) and the </w:t>
      </w:r>
      <w:r w:rsidRPr="00CF02AE">
        <w:rPr>
          <w:rStyle w:val="StyleUnderline"/>
        </w:rPr>
        <w:t>United States responded, allegedly killing Russian mercenaries among the Syrians</w:t>
      </w:r>
      <w:r w:rsidRPr="006825B4">
        <w:rPr>
          <w:sz w:val="14"/>
        </w:rPr>
        <w:t xml:space="preserve">. Later, in the summer of 2018, an airstrike on a </w:t>
      </w:r>
      <w:proofErr w:type="spellStart"/>
      <w:r w:rsidRPr="006825B4">
        <w:rPr>
          <w:sz w:val="14"/>
        </w:rPr>
        <w:t>Kata’ib</w:t>
      </w:r>
      <w:proofErr w:type="spellEnd"/>
      <w:r w:rsidRPr="006825B4">
        <w:rPr>
          <w:sz w:val="14"/>
        </w:rPr>
        <w:t xml:space="preserve"> Hezbollah base led to accusations by the group that the United States was behind the attack—although it may have been Israel. </w:t>
      </w:r>
      <w:proofErr w:type="spellStart"/>
      <w:r w:rsidRPr="006825B4">
        <w:rPr>
          <w:sz w:val="14"/>
        </w:rPr>
        <w:t>Kata’ib</w:t>
      </w:r>
      <w:proofErr w:type="spellEnd"/>
      <w:r w:rsidRPr="006825B4">
        <w:rPr>
          <w:sz w:val="14"/>
        </w:rPr>
        <w:t xml:space="preserve"> Hezbollah, which the United States considers a foreign terrorist organization (FTO), is closely linked to Iran’s IRGC, which Washington also designated as an FTO this year. The </w:t>
      </w:r>
      <w:hyperlink r:id="rId168" w:history="1">
        <w:r w:rsidRPr="006825B4">
          <w:rPr>
            <w:rStyle w:val="Hyperlink"/>
            <w:sz w:val="14"/>
          </w:rPr>
          <w:t>summer 2018 airstrike</w:t>
        </w:r>
      </w:hyperlink>
      <w:r w:rsidRPr="006825B4">
        <w:rPr>
          <w:sz w:val="14"/>
        </w:rPr>
        <w:t xml:space="preserve"> illustrates that </w:t>
      </w:r>
      <w:r w:rsidRPr="00CF02AE">
        <w:rPr>
          <w:rStyle w:val="StyleUnderline"/>
        </w:rPr>
        <w:t xml:space="preserve">in Syria the multiplicity of Iranian-linked groups would mean that </w:t>
      </w:r>
      <w:r w:rsidRPr="00CF02AE">
        <w:rPr>
          <w:rStyle w:val="Emphasis"/>
        </w:rPr>
        <w:t>any outbreak of hostilities could also result in conflict along the Euphrates</w:t>
      </w:r>
      <w:r w:rsidRPr="00CF02AE">
        <w:rPr>
          <w:rStyle w:val="StyleUnderline"/>
        </w:rPr>
        <w:t xml:space="preserve"> between the United States and partners, such as the SDF, and groups like </w:t>
      </w:r>
      <w:proofErr w:type="spellStart"/>
      <w:r w:rsidRPr="00CF02AE">
        <w:rPr>
          <w:rStyle w:val="StyleUnderline"/>
        </w:rPr>
        <w:t>Kata’ib</w:t>
      </w:r>
      <w:proofErr w:type="spellEnd"/>
      <w:r w:rsidRPr="00CF02AE">
        <w:rPr>
          <w:rStyle w:val="StyleUnderline"/>
        </w:rPr>
        <w:t xml:space="preserve"> Hezbollah.</w:t>
      </w:r>
      <w:r w:rsidRPr="006825B4">
        <w:rPr>
          <w:sz w:val="14"/>
        </w:rPr>
        <w:t xml:space="preserve"> </w:t>
      </w:r>
      <w:r w:rsidRPr="006825B4">
        <w:rPr>
          <w:rStyle w:val="StyleUnderline"/>
        </w:rPr>
        <w:t xml:space="preserve">Iran also proved with </w:t>
      </w:r>
      <w:hyperlink r:id="rId169" w:tgtFrame="_blank" w:history="1">
        <w:r w:rsidRPr="006825B4">
          <w:rPr>
            <w:rStyle w:val="StyleUnderline"/>
          </w:rPr>
          <w:t>ballistic missile strikes</w:t>
        </w:r>
      </w:hyperlink>
      <w:r w:rsidRPr="006825B4">
        <w:rPr>
          <w:rStyle w:val="StyleUnderline"/>
        </w:rPr>
        <w:t xml:space="preserve"> in the fall of 2018 that it can target this area, so nothing is off the table.</w:t>
      </w:r>
      <w:r w:rsidRPr="006825B4">
        <w:rPr>
          <w:sz w:val="14"/>
        </w:rPr>
        <w:t xml:space="preserve"> Although Iran said it was retaliating for an ISIS attack in Ahwaz, the United States asserted that it had not been warned beforehand. Tensions with Iran also threaten U.S. forces in Iraq. For instance, in the spring of 2018, a quarterly Department of Defense report in May noted “Iranian support for certain PMF [Popular Mobilization Forces] militias posed the greatest threat to the safety of US personnel in Iraq.” A more recent Inspector General report on the U.S. anti-ISIS </w:t>
      </w:r>
      <w:hyperlink r:id="rId170" w:tgtFrame="_blank" w:history="1">
        <w:r w:rsidRPr="006825B4">
          <w:rPr>
            <w:rStyle w:val="Hyperlink"/>
            <w:sz w:val="14"/>
          </w:rPr>
          <w:t>campaign warned</w:t>
        </w:r>
      </w:hyperlink>
      <w:r w:rsidRPr="006825B4">
        <w:rPr>
          <w:sz w:val="14"/>
        </w:rPr>
        <w:t xml:space="preserve"> about the need to divert resources from the anti-ISIS fight to monitor Iranian threats in Iraq. </w:t>
      </w:r>
    </w:p>
    <w:p w:rsidR="002D571E" w:rsidRPr="00510F52" w:rsidRDefault="002D571E" w:rsidP="002D571E"/>
    <w:p w:rsidR="002D571E" w:rsidRDefault="002D571E" w:rsidP="002D571E">
      <w:pPr>
        <w:pStyle w:val="Heading3"/>
      </w:pPr>
      <w:r>
        <w:t>Iran War – Adventurism</w:t>
      </w:r>
    </w:p>
    <w:p w:rsidR="002D571E" w:rsidRPr="00D05E1A" w:rsidRDefault="002D571E" w:rsidP="002D571E">
      <w:pPr>
        <w:pStyle w:val="Heading4"/>
      </w:pPr>
      <w:r w:rsidRPr="00D05E1A">
        <w:t>The plan collapses the alliance and ruins US-Saudi cooperation to deter Iran</w:t>
      </w:r>
    </w:p>
    <w:p w:rsidR="002D571E" w:rsidRPr="00D05E1A" w:rsidRDefault="002D571E" w:rsidP="002D571E">
      <w:r w:rsidRPr="00D05E1A">
        <w:rPr>
          <w:rStyle w:val="Style13ptBold"/>
        </w:rPr>
        <w:t xml:space="preserve">Ignatius 19 </w:t>
      </w:r>
      <w:r w:rsidRPr="00D05E1A">
        <w:t xml:space="preserve">(David Ignatius, columnist covering foreign affairs, studied political theory at Harvard and economics at Kings College in Cambridge, 07-19-2019, "Saudi Arabia’s leader must reset his relationship with the U.S. as Iran tensions soar," Washington Post, </w:t>
      </w:r>
      <w:hyperlink r:id="rId171" w:history="1">
        <w:r w:rsidRPr="00D05E1A">
          <w:rPr>
            <w:rStyle w:val="Hyperlink"/>
          </w:rPr>
          <w:t>https://www.washingtonpost.com/opinions/global-opinions/saudi-arabias-leader-must-reset-his-relationship-with-the-us-as-iran-tensions-soar/2019/07/19/10cd6c0c-aa46-11e9-86dd-d7f0e60391e9_story.html</w:t>
        </w:r>
      </w:hyperlink>
      <w:r w:rsidRPr="00D05E1A">
        <w:t>, accessed 7/26/19, //Guyer-</w:t>
      </w:r>
      <w:proofErr w:type="spellStart"/>
      <w:r w:rsidRPr="00D05E1A">
        <w:t>HasanM</w:t>
      </w:r>
      <w:proofErr w:type="spellEnd"/>
      <w:r w:rsidRPr="00D05E1A">
        <w:t>)</w:t>
      </w:r>
    </w:p>
    <w:p w:rsidR="002D571E" w:rsidRPr="00D05E1A" w:rsidRDefault="002D571E" w:rsidP="002D571E">
      <w:pPr>
        <w:rPr>
          <w:rStyle w:val="StyleUnderline"/>
        </w:rPr>
      </w:pPr>
      <w:r w:rsidRPr="00D05E1A">
        <w:rPr>
          <w:rStyle w:val="StyleUnderline"/>
        </w:rPr>
        <w:t>The U.S.-Saudi relationship is important for both countries’ security</w:t>
      </w:r>
      <w:r w:rsidRPr="00D05E1A">
        <w:rPr>
          <w:sz w:val="16"/>
        </w:rPr>
        <w:t xml:space="preserve"> — especially </w:t>
      </w:r>
      <w:r w:rsidRPr="00D05E1A">
        <w:rPr>
          <w:rStyle w:val="StyleUnderline"/>
        </w:rPr>
        <w:t>as the confrontation with Tehran edges closer to war. But it is built on an unstable platform</w:t>
      </w:r>
      <w:r w:rsidRPr="00D05E1A">
        <w:rPr>
          <w:sz w:val="16"/>
        </w:rPr>
        <w:t xml:space="preserve">. This month’s </w:t>
      </w:r>
      <w:r w:rsidRPr="00D05E1A">
        <w:rPr>
          <w:rStyle w:val="StyleUnderline"/>
        </w:rPr>
        <w:t>House vote to block the sale of new weapons to the kingdom is a sign of the political trauma at the core of the relationship</w:t>
      </w:r>
      <w:r w:rsidRPr="00D05E1A">
        <w:rPr>
          <w:sz w:val="16"/>
        </w:rPr>
        <w:t xml:space="preserve">, and of trouble ahead. Resetting the U.S.-Saudi relationship on a more honest basis is urgent now, as the danger of regional conflict grows. The latest sharp escalation came Friday as Iran seized a British tanker in the Gulf, according to a U.S. official. This provocation makes British and probably American retaliation likely — compounding the crisis further, which seems to be Iran’s goal. </w:t>
      </w:r>
      <w:r w:rsidRPr="00D05E1A">
        <w:rPr>
          <w:rStyle w:val="StyleUnderline"/>
        </w:rPr>
        <w:t>American and Saudi commanders stress they don’t want war. But</w:t>
      </w:r>
      <w:r w:rsidRPr="00D05E1A">
        <w:rPr>
          <w:sz w:val="16"/>
        </w:rPr>
        <w:t xml:space="preserve"> make no mistake: </w:t>
      </w:r>
      <w:r w:rsidRPr="00D05E1A">
        <w:rPr>
          <w:rStyle w:val="StyleUnderline"/>
        </w:rPr>
        <w:t>Unless the United States</w:t>
      </w:r>
      <w:r w:rsidRPr="00D05E1A">
        <w:rPr>
          <w:sz w:val="16"/>
        </w:rPr>
        <w:t xml:space="preserve"> or Iran </w:t>
      </w:r>
      <w:r w:rsidRPr="00D05E1A">
        <w:rPr>
          <w:rStyle w:val="StyleUnderline"/>
        </w:rPr>
        <w:t>eases its demands, this confrontation will lead to a battle that would devastate the region.</w:t>
      </w:r>
    </w:p>
    <w:p w:rsidR="002D571E" w:rsidRDefault="002D571E" w:rsidP="002D571E"/>
    <w:p w:rsidR="002D571E" w:rsidRDefault="002D571E" w:rsidP="002D571E">
      <w:pPr>
        <w:pStyle w:val="Heading4"/>
      </w:pPr>
      <w:r>
        <w:t>Alliance with Saudi Arabia keeps Iran in check in the Gulf</w:t>
      </w:r>
    </w:p>
    <w:p w:rsidR="002D571E" w:rsidRDefault="002D571E" w:rsidP="002D571E">
      <w:r w:rsidRPr="00BF3B47">
        <w:t>Al-</w:t>
      </w:r>
      <w:proofErr w:type="spellStart"/>
      <w:r w:rsidRPr="00BF3B47">
        <w:rPr>
          <w:b/>
          <w:bCs/>
          <w:sz w:val="24"/>
          <w:szCs w:val="28"/>
        </w:rPr>
        <w:t>Mashareq</w:t>
      </w:r>
      <w:proofErr w:type="spellEnd"/>
      <w:r w:rsidRPr="00BF3B47">
        <w:t>, 9-10-20</w:t>
      </w:r>
      <w:r w:rsidRPr="00BF3B47">
        <w:rPr>
          <w:b/>
          <w:bCs/>
          <w:sz w:val="24"/>
          <w:szCs w:val="28"/>
        </w:rPr>
        <w:t>18</w:t>
      </w:r>
      <w:r w:rsidRPr="00BF3B47">
        <w:t xml:space="preserve">, GCC, US strategic alliance keeps Iran in check, https://almashareq.com/en_GB/articles/cnmi_am/features/2019/02/14/feature-01, 7-28-2019, </w:t>
      </w:r>
      <w:proofErr w:type="spellStart"/>
      <w:r w:rsidRPr="00BF3B47">
        <w:t>updog</w:t>
      </w:r>
      <w:proofErr w:type="spellEnd"/>
    </w:p>
    <w:p w:rsidR="002D571E" w:rsidRDefault="002D571E" w:rsidP="002D571E">
      <w:pPr>
        <w:rPr>
          <w:sz w:val="16"/>
        </w:rPr>
      </w:pPr>
      <w:r w:rsidRPr="00DA3B26">
        <w:rPr>
          <w:sz w:val="16"/>
        </w:rPr>
        <w:t xml:space="preserve">The Gulf Co-operation Council (GCC) is </w:t>
      </w:r>
      <w:r w:rsidRPr="00BF3B47">
        <w:rPr>
          <w:rStyle w:val="StyleUnderline"/>
        </w:rPr>
        <w:t>a strong regional alliance that has been successful in maintaining stability in the Gulf in the face of the Iranian threat</w:t>
      </w:r>
      <w:r w:rsidRPr="00DA3B26">
        <w:rPr>
          <w:sz w:val="16"/>
        </w:rPr>
        <w:t>, political analysts told Al-</w:t>
      </w:r>
      <w:proofErr w:type="spellStart"/>
      <w:r w:rsidRPr="00DA3B26">
        <w:rPr>
          <w:sz w:val="16"/>
        </w:rPr>
        <w:t>Mashareq</w:t>
      </w:r>
      <w:proofErr w:type="spellEnd"/>
      <w:r w:rsidRPr="00DA3B26">
        <w:rPr>
          <w:sz w:val="16"/>
        </w:rPr>
        <w:t xml:space="preserve">. </w:t>
      </w:r>
      <w:r w:rsidRPr="00BF3B47">
        <w:rPr>
          <w:rStyle w:val="StyleUnderline"/>
        </w:rPr>
        <w:t xml:space="preserve">The alliance is further fortified by its partnership with the US, they said, noting that it serves as a model for strong regional and international partnerships that are capable of deterring any threats aimed at </w:t>
      </w:r>
      <w:proofErr w:type="spellStart"/>
      <w:r w:rsidRPr="00BF3B47">
        <w:rPr>
          <w:rStyle w:val="StyleUnderline"/>
        </w:rPr>
        <w:t>destabilising</w:t>
      </w:r>
      <w:proofErr w:type="spellEnd"/>
      <w:r w:rsidRPr="00BF3B47">
        <w:rPr>
          <w:rStyle w:val="StyleUnderline"/>
        </w:rPr>
        <w:t xml:space="preserve"> the Middle East</w:t>
      </w:r>
      <w:r w:rsidRPr="00DA3B26">
        <w:rPr>
          <w:sz w:val="16"/>
        </w:rPr>
        <w:t>. Since the GCC was established in 1981, member states have proven their co-operative spirit and their support for one another, Saudi political analyst Abdulrahman al-</w:t>
      </w:r>
      <w:proofErr w:type="spellStart"/>
      <w:r w:rsidRPr="00DA3B26">
        <w:rPr>
          <w:sz w:val="16"/>
        </w:rPr>
        <w:t>Mulhim</w:t>
      </w:r>
      <w:proofErr w:type="spellEnd"/>
      <w:r w:rsidRPr="00DA3B26">
        <w:rPr>
          <w:sz w:val="16"/>
        </w:rPr>
        <w:t xml:space="preserve"> told Al-</w:t>
      </w:r>
      <w:proofErr w:type="spellStart"/>
      <w:r w:rsidRPr="00DA3B26">
        <w:rPr>
          <w:sz w:val="16"/>
        </w:rPr>
        <w:t>Mashareq</w:t>
      </w:r>
      <w:proofErr w:type="spellEnd"/>
      <w:r w:rsidRPr="00DA3B26">
        <w:rPr>
          <w:sz w:val="16"/>
        </w:rPr>
        <w:t xml:space="preserve">. </w:t>
      </w:r>
      <w:r w:rsidRPr="00BF3B47">
        <w:rPr>
          <w:rStyle w:val="StyleUnderline"/>
        </w:rPr>
        <w:t>"Solidarity among GCC countries is a very important element, especially in the current period, and is one of the most critical elements we need at the present time,"</w:t>
      </w:r>
      <w:r w:rsidRPr="00DA3B26">
        <w:rPr>
          <w:sz w:val="16"/>
        </w:rPr>
        <w:t xml:space="preserve"> al-</w:t>
      </w:r>
      <w:proofErr w:type="spellStart"/>
      <w:r w:rsidRPr="00DA3B26">
        <w:rPr>
          <w:sz w:val="16"/>
        </w:rPr>
        <w:t>Mulhim</w:t>
      </w:r>
      <w:proofErr w:type="spellEnd"/>
      <w:r w:rsidRPr="00DA3B26">
        <w:rPr>
          <w:sz w:val="16"/>
        </w:rPr>
        <w:t xml:space="preserve"> said. GCC states face many challenges at present, especially from Iran and its various proxies, he noted, and must take this threat with all due seriousness. If they remain "allied, united and cohesive", however, no threat will shake them, he said. </w:t>
      </w:r>
      <w:r w:rsidRPr="00BF3B47">
        <w:rPr>
          <w:rStyle w:val="StyleUnderline"/>
        </w:rPr>
        <w:t>In addition to having a network of strong internal alliances, GCC member states also have strong partnerships with strategic allies outside the region, most significantly the US, al-</w:t>
      </w:r>
      <w:proofErr w:type="spellStart"/>
      <w:r w:rsidRPr="00BF3B47">
        <w:rPr>
          <w:rStyle w:val="StyleUnderline"/>
        </w:rPr>
        <w:t>Mulhim</w:t>
      </w:r>
      <w:proofErr w:type="spellEnd"/>
      <w:r w:rsidRPr="00BF3B47">
        <w:rPr>
          <w:rStyle w:val="StyleUnderline"/>
        </w:rPr>
        <w:t xml:space="preserve"> said. This strategic partnership has helped to further a massive and robust effort to </w:t>
      </w:r>
      <w:proofErr w:type="spellStart"/>
      <w:r w:rsidRPr="00BF3B47">
        <w:rPr>
          <w:rStyle w:val="StyleUnderline"/>
        </w:rPr>
        <w:t>modernise</w:t>
      </w:r>
      <w:proofErr w:type="spellEnd"/>
      <w:r w:rsidRPr="00BF3B47">
        <w:rPr>
          <w:rStyle w:val="StyleUnderline"/>
        </w:rPr>
        <w:t xml:space="preserve"> a joint weapons and armament strategy, he said, noting that GCC states currently possess significant military capabilities</w:t>
      </w:r>
      <w:r w:rsidRPr="00DA3B26">
        <w:rPr>
          <w:sz w:val="16"/>
        </w:rPr>
        <w:t>. In the four decades since the Iranian revolution, "the Iranian regime has not stopped intervening in the affairs of the Arab nation in general and GCC countries in particular", said Bahraini political writer Abdullah al-</w:t>
      </w:r>
      <w:proofErr w:type="spellStart"/>
      <w:r w:rsidRPr="00DA3B26">
        <w:rPr>
          <w:sz w:val="16"/>
        </w:rPr>
        <w:t>Huweihi</w:t>
      </w:r>
      <w:proofErr w:type="spellEnd"/>
      <w:r w:rsidRPr="00DA3B26">
        <w:rPr>
          <w:sz w:val="16"/>
        </w:rPr>
        <w:t xml:space="preserve">. "All attempts to maintain good </w:t>
      </w:r>
      <w:proofErr w:type="spellStart"/>
      <w:r w:rsidRPr="00DA3B26">
        <w:rPr>
          <w:sz w:val="16"/>
        </w:rPr>
        <w:t>neighbourliness</w:t>
      </w:r>
      <w:proofErr w:type="spellEnd"/>
      <w:r w:rsidRPr="00DA3B26">
        <w:rPr>
          <w:sz w:val="16"/>
        </w:rPr>
        <w:t xml:space="preserve"> have been to no avail," he told Al-</w:t>
      </w:r>
      <w:proofErr w:type="spellStart"/>
      <w:r w:rsidRPr="00DA3B26">
        <w:rPr>
          <w:sz w:val="16"/>
        </w:rPr>
        <w:t>Mashareq</w:t>
      </w:r>
      <w:proofErr w:type="spellEnd"/>
      <w:r w:rsidRPr="00DA3B26">
        <w:rPr>
          <w:sz w:val="16"/>
        </w:rPr>
        <w:t xml:space="preserve">, adding that despite calls by Gulf and international leaders to desist, Iran "is continuing to pursue its hostile policy against the region". </w:t>
      </w:r>
      <w:r w:rsidRPr="00BF3B47">
        <w:rPr>
          <w:rStyle w:val="StyleUnderline"/>
        </w:rPr>
        <w:t>"Building strategic alliances with both the West and East will remain a top priority, in order to protect the security and stability of the Arabian Gulf and its wealth,"</w:t>
      </w:r>
      <w:r w:rsidRPr="00DA3B26">
        <w:rPr>
          <w:sz w:val="16"/>
        </w:rPr>
        <w:t xml:space="preserve"> al-</w:t>
      </w:r>
      <w:proofErr w:type="spellStart"/>
      <w:r w:rsidRPr="00DA3B26">
        <w:rPr>
          <w:sz w:val="16"/>
        </w:rPr>
        <w:t>Huweihi</w:t>
      </w:r>
      <w:proofErr w:type="spellEnd"/>
      <w:r w:rsidRPr="00DA3B26">
        <w:rPr>
          <w:sz w:val="16"/>
        </w:rPr>
        <w:t xml:space="preserve"> said. </w:t>
      </w:r>
      <w:r w:rsidRPr="00BF3B47">
        <w:rPr>
          <w:rStyle w:val="StyleUnderline"/>
        </w:rPr>
        <w:t>Maintaining strategic ties with the US is a top priority</w:t>
      </w:r>
      <w:r w:rsidRPr="00DA3B26">
        <w:rPr>
          <w:sz w:val="16"/>
        </w:rPr>
        <w:t xml:space="preserve">, he added, </w:t>
      </w:r>
      <w:r w:rsidRPr="00BF3B47">
        <w:rPr>
          <w:rStyle w:val="StyleUnderline"/>
        </w:rPr>
        <w:t>in order to stop Iranian expansion in the Gulf and Arab countries, as has been the case in Yemen, Iraq, Syria and Lebanon.</w:t>
      </w:r>
      <w:r w:rsidRPr="00DA3B26">
        <w:rPr>
          <w:sz w:val="16"/>
        </w:rPr>
        <w:t xml:space="preserve"> "The region needs to strike a military balance, led by GCC countries, in co-operation and co-ordination with its strategic partners," al-</w:t>
      </w:r>
      <w:proofErr w:type="spellStart"/>
      <w:r w:rsidRPr="00DA3B26">
        <w:rPr>
          <w:sz w:val="16"/>
        </w:rPr>
        <w:t>Huweihi</w:t>
      </w:r>
      <w:proofErr w:type="spellEnd"/>
      <w:r w:rsidRPr="00DA3B26">
        <w:rPr>
          <w:sz w:val="16"/>
        </w:rPr>
        <w:t xml:space="preserve"> said. "Iran no longer understands the language of </w:t>
      </w:r>
      <w:proofErr w:type="spellStart"/>
      <w:r w:rsidRPr="00DA3B26">
        <w:rPr>
          <w:sz w:val="16"/>
        </w:rPr>
        <w:t>neighbourliness</w:t>
      </w:r>
      <w:proofErr w:type="spellEnd"/>
      <w:r w:rsidRPr="00DA3B26">
        <w:rPr>
          <w:sz w:val="16"/>
        </w:rPr>
        <w:t>, dialogue, logic or humanitarian brotherhood," he added. "It is our right as countries to build a military force to preserve our unity, security and stability, and safeguard our peoples, homelands and national gains," he said. Bahraini journalist Ibrahim al-</w:t>
      </w:r>
      <w:proofErr w:type="spellStart"/>
      <w:r w:rsidRPr="00DA3B26">
        <w:rPr>
          <w:sz w:val="16"/>
        </w:rPr>
        <w:t>Nahham</w:t>
      </w:r>
      <w:proofErr w:type="spellEnd"/>
      <w:r w:rsidRPr="00DA3B26">
        <w:rPr>
          <w:sz w:val="16"/>
        </w:rPr>
        <w:t xml:space="preserve"> noted the insecurity of the Gulf region since the Iranian Revolution of 1979, and pointed to "Iran’s continuous attempts to interfere in the internal affairs of GCC states". </w:t>
      </w:r>
      <w:r w:rsidRPr="00BF3B47">
        <w:rPr>
          <w:rStyle w:val="StyleUnderline"/>
        </w:rPr>
        <w:t xml:space="preserve">Iran has tried to create sectarian divisions in societies and thereby </w:t>
      </w:r>
      <w:proofErr w:type="spellStart"/>
      <w:r w:rsidRPr="00BF3B47">
        <w:rPr>
          <w:rStyle w:val="StyleUnderline"/>
        </w:rPr>
        <w:t>destabilise</w:t>
      </w:r>
      <w:proofErr w:type="spellEnd"/>
      <w:r w:rsidRPr="00BF3B47">
        <w:rPr>
          <w:rStyle w:val="StyleUnderline"/>
        </w:rPr>
        <w:t xml:space="preserve"> governments, which confirms "Iran is the first enemy of the stability of the region and future of its people"</w:t>
      </w:r>
      <w:r w:rsidRPr="00DA3B26">
        <w:rPr>
          <w:sz w:val="16"/>
        </w:rPr>
        <w:t>, he told Al-</w:t>
      </w:r>
      <w:proofErr w:type="spellStart"/>
      <w:r w:rsidRPr="00DA3B26">
        <w:rPr>
          <w:sz w:val="16"/>
        </w:rPr>
        <w:t>Mashareq</w:t>
      </w:r>
      <w:proofErr w:type="spellEnd"/>
      <w:r w:rsidRPr="00DA3B26">
        <w:rPr>
          <w:sz w:val="16"/>
        </w:rPr>
        <w:t xml:space="preserve">. He pointed to the firm foundations upon which the GCC was built "as an integrated group at all levels, especially at the security and military levels". </w:t>
      </w:r>
      <w:r w:rsidRPr="00BF3B47">
        <w:rPr>
          <w:rStyle w:val="StyleUnderline"/>
        </w:rPr>
        <w:t>Security co-operation</w:t>
      </w:r>
      <w:r w:rsidRPr="00DA3B26">
        <w:rPr>
          <w:sz w:val="16"/>
        </w:rPr>
        <w:t xml:space="preserve"> has resulted in the successful establishment of the Jazeera Shield force, the military arm of the GCC, he said, as well as ongoing joint military and security training exercises between the GCC member states. These </w:t>
      </w:r>
      <w:r w:rsidRPr="00BF3B47">
        <w:rPr>
          <w:rStyle w:val="StyleUnderline"/>
        </w:rPr>
        <w:t xml:space="preserve">include "Gulf Shield-1", a month-long military exercise in April 2018 hosted by Saudi Arabia involving more than two dozen nations, which involved combat search-and-rescue drills as well as naval warfare and air operations. </w:t>
      </w:r>
      <w:r w:rsidRPr="00DA3B26">
        <w:rPr>
          <w:sz w:val="16"/>
        </w:rPr>
        <w:t>Military exercises with US forces include "Iron Union 9", a joint drill between the US Army and the UAE's al-Dhafra Brigade which began last December 17th and continued for three days in the UAE's al-</w:t>
      </w:r>
      <w:proofErr w:type="spellStart"/>
      <w:r w:rsidRPr="00DA3B26">
        <w:rPr>
          <w:sz w:val="16"/>
        </w:rPr>
        <w:t>Hamra</w:t>
      </w:r>
      <w:proofErr w:type="spellEnd"/>
      <w:r w:rsidRPr="00DA3B26">
        <w:rPr>
          <w:sz w:val="16"/>
        </w:rPr>
        <w:t xml:space="preserve"> region. The drill, an extension of the 'Iron Claw' series of joint exercises, was designed to increase combat readiness and enhance the ability of participating forces to respond to security threats.</w:t>
      </w:r>
    </w:p>
    <w:p w:rsidR="002D571E" w:rsidRPr="00767028" w:rsidRDefault="002D571E" w:rsidP="002D571E"/>
    <w:p w:rsidR="002D571E" w:rsidRDefault="002D571E" w:rsidP="002D571E">
      <w:pPr>
        <w:pStyle w:val="Heading4"/>
      </w:pPr>
      <w:r>
        <w:t>Saudi Arabia is a key partner in checking Iran, an embargo would deck Saudi’s efforts</w:t>
      </w:r>
    </w:p>
    <w:p w:rsidR="002D571E" w:rsidRPr="00E17983" w:rsidRDefault="002D571E" w:rsidP="002D571E">
      <w:r w:rsidRPr="001C4E98">
        <w:rPr>
          <w:rStyle w:val="Style13ptBold"/>
        </w:rPr>
        <w:t>Cordesman 2018</w:t>
      </w:r>
      <w:r>
        <w:t xml:space="preserve"> </w:t>
      </w:r>
      <w:r w:rsidRPr="00E17983">
        <w:t xml:space="preserve">(ANTHONY CORDESMAN- Anthony H. Cordesman holds the </w:t>
      </w:r>
      <w:proofErr w:type="spellStart"/>
      <w:r w:rsidRPr="00E17983">
        <w:t>Arleigh</w:t>
      </w:r>
      <w:proofErr w:type="spellEnd"/>
      <w:r w:rsidRPr="00E17983">
        <w:t xml:space="preserve"> A. Burke chair in strategy at </w:t>
      </w:r>
      <w:proofErr w:type="spellStart"/>
      <w:r w:rsidRPr="00E17983">
        <w:t>the</w:t>
      </w:r>
      <w:hyperlink r:id="rId172" w:tgtFrame="_blank" w:history="1">
        <w:r w:rsidRPr="00E17983">
          <w:rPr>
            <w:rStyle w:val="Hyperlink"/>
          </w:rPr>
          <w:t>Center</w:t>
        </w:r>
        <w:proofErr w:type="spellEnd"/>
        <w:r w:rsidRPr="00E17983">
          <w:rPr>
            <w:rStyle w:val="Hyperlink"/>
          </w:rPr>
          <w:t xml:space="preserve"> for Strategic and International Studies</w:t>
        </w:r>
      </w:hyperlink>
      <w:r w:rsidRPr="00E17983">
        <w:t> in Washington, D.C. He has served as a consultant on Afghanistan to the </w:t>
      </w:r>
      <w:hyperlink r:id="rId173" w:tgtFrame="_blank" w:history="1">
        <w:r w:rsidRPr="00E17983">
          <w:rPr>
            <w:rStyle w:val="Hyperlink"/>
          </w:rPr>
          <w:t>U.S. Department of Defense</w:t>
        </w:r>
      </w:hyperlink>
      <w:r w:rsidRPr="00E17983">
        <w:t>and the </w:t>
      </w:r>
      <w:hyperlink r:id="rId174" w:tgtFrame="_blank" w:history="1">
        <w:r w:rsidRPr="00E17983">
          <w:rPr>
            <w:rStyle w:val="Hyperlink"/>
          </w:rPr>
          <w:t>U.S. Department of State</w:t>
        </w:r>
      </w:hyperlink>
      <w:r w:rsidRPr="00E17983">
        <w:t>, “Saudi Arabia is a critical American security partner in the Middle East</w:t>
      </w:r>
      <w:r>
        <w:t xml:space="preserve">,” 3/21/18, </w:t>
      </w:r>
      <w:hyperlink r:id="rId175" w:history="1">
        <w:r>
          <w:rPr>
            <w:rStyle w:val="Hyperlink"/>
          </w:rPr>
          <w:t>https://thehill.com/opinion/international/379542-saudi-arabia-is-a-critical-american-security-partner-in-the-middle-east</w:t>
        </w:r>
      </w:hyperlink>
      <w:r>
        <w:t xml:space="preserve"> accessed 7/26/19)</w:t>
      </w:r>
    </w:p>
    <w:p w:rsidR="002D571E" w:rsidRPr="00E63E1F" w:rsidRDefault="002D571E" w:rsidP="002D571E">
      <w:pPr>
        <w:rPr>
          <w:sz w:val="16"/>
        </w:rPr>
      </w:pPr>
      <w:r w:rsidRPr="00E63E1F">
        <w:rPr>
          <w:sz w:val="16"/>
        </w:rPr>
        <w:t xml:space="preserve">Somewhere along the line, </w:t>
      </w:r>
      <w:r w:rsidRPr="000F2999">
        <w:rPr>
          <w:rStyle w:val="StyleUnderline"/>
        </w:rPr>
        <w:t xml:space="preserve">we seem to have forgotten that our </w:t>
      </w:r>
      <w:r w:rsidRPr="000F2999">
        <w:rPr>
          <w:rStyle w:val="Emphasis"/>
        </w:rPr>
        <w:t>strategy in the Middle East is dependent on Saudi Arabia</w:t>
      </w:r>
      <w:r w:rsidRPr="000F2999">
        <w:rPr>
          <w:rStyle w:val="StyleUnderline"/>
        </w:rPr>
        <w:t xml:space="preserve"> as our most important single security partner.</w:t>
      </w:r>
      <w:r w:rsidRPr="00E63E1F">
        <w:rPr>
          <w:sz w:val="16"/>
        </w:rPr>
        <w:t xml:space="preserve"> Israel’s security is certainly a key American concern, but it does not play an </w:t>
      </w:r>
      <w:r w:rsidRPr="000F2999">
        <w:rPr>
          <w:rStyle w:val="StyleUnderline"/>
        </w:rPr>
        <w:t>active role in most of America’s ongoing military engagements in the region, in dealing with Iran, or in a direct fight against violent extremist movements like ISIS and Al Qaeda.</w:t>
      </w:r>
      <w:r w:rsidRPr="00E63E1F">
        <w:rPr>
          <w:sz w:val="16"/>
        </w:rPr>
        <w:t xml:space="preserve"> </w:t>
      </w:r>
      <w:r w:rsidRPr="000F2999">
        <w:rPr>
          <w:rStyle w:val="StyleUnderline"/>
        </w:rPr>
        <w:t>Saudi Arabia’s role as a strategic partner has also been enhanced by the fact that Egypt and Algeria are focused on their own internal stability and their roles in the region have sharply diminished</w:t>
      </w:r>
      <w:r w:rsidRPr="00E63E1F">
        <w:rPr>
          <w:sz w:val="16"/>
        </w:rPr>
        <w:t xml:space="preserve">, and </w:t>
      </w:r>
      <w:r w:rsidRPr="000F2999">
        <w:rPr>
          <w:rStyle w:val="StyleUnderline"/>
        </w:rPr>
        <w:t>Iraq and Syria both must deal with major instability problems and are at war</w:t>
      </w:r>
      <w:r w:rsidRPr="00E63E1F">
        <w:rPr>
          <w:sz w:val="16"/>
        </w:rPr>
        <w:t xml:space="preserve">. Our European allies have declining power projection capabilities, and Turkey’s role in the region is increasingly problematic. It is certainly true that Saudi Arabia needs the United States as much or more than the United States needs Saudi Arabia. Saudi military forces are steadily improving, but it is the U.S. presence in the region that create a balance of forces that firmly deters Iran and has helped Saudi Arabia defeat its own terrorist threats from groups like Al Qaeda in the Arabian Peninsula. </w:t>
      </w:r>
      <w:r w:rsidRPr="000F2999">
        <w:rPr>
          <w:rStyle w:val="StyleUnderline"/>
        </w:rPr>
        <w:t>U.S. arms shipments, advisory efforts and exercises also play a critical role in improving Saudi forces. But the United States needs Saudi Arabia as well. Saudi Arabia is now the most critical single security partner in ensuring the stable flow of petroleum out of the Gulf region.</w:t>
      </w:r>
      <w:r w:rsidRPr="00E63E1F">
        <w:rPr>
          <w:sz w:val="16"/>
        </w:rPr>
        <w:t xml:space="preserve"> While the United States is largely eliminating its need for direct petroleum imports, it is steadily increasing its dependence on the health and growth of the global economy and imports from Asian states like China, Japan, South Korea and Taiwan, which are critically dependent on Gulf petroleum exports. The end result is that </w:t>
      </w:r>
      <w:r w:rsidRPr="000F2999">
        <w:rPr>
          <w:rStyle w:val="StyleUnderline"/>
        </w:rPr>
        <w:t>U.S. strategic interests in the region continue to increase in spite of the steady cut in U.S. direct oil imports. This is why focusing on more U.S. arms sales to Saudi Arabia and Saudi investment in the United States, ignoring the growing role Saudi Arabia has played in fight terrorism since 2003, down playing the need to cooperate in checking Iran, and treating the war in Yemen as is if Saudi Arabia does not face real threats is not the way the United States should deal</w:t>
      </w:r>
      <w:r w:rsidRPr="00E63E1F">
        <w:rPr>
          <w:sz w:val="16"/>
        </w:rPr>
        <w:t xml:space="preserve"> with Crown Prince Mohammed Bin Salman’s visit to the White House. </w:t>
      </w:r>
      <w:r w:rsidRPr="000F2999">
        <w:rPr>
          <w:rStyle w:val="StyleUnderline"/>
        </w:rPr>
        <w:t xml:space="preserve">Saudi Arabia’s reform and economic development plans are </w:t>
      </w:r>
      <w:r w:rsidRPr="000F2999">
        <w:rPr>
          <w:rStyle w:val="Emphasis"/>
        </w:rPr>
        <w:t>critical to its stability and the region’s security.</w:t>
      </w:r>
      <w:r w:rsidRPr="000F2999">
        <w:rPr>
          <w:rStyle w:val="StyleUnderline"/>
        </w:rPr>
        <w:t xml:space="preserve"> The kingdom needs U.S. encouragement</w:t>
      </w:r>
      <w:r w:rsidRPr="00E63E1F">
        <w:rPr>
          <w:sz w:val="16"/>
        </w:rPr>
        <w:t xml:space="preserve"> and an understanding that Saudi Arabia cannot implement these plans effectively without outside support. The burden sharing argument has become absurd. Saudi Arabia cannot be treated as a source of ready money every time the United States has a need. It is already spending more than 10 percent of its economy on security, which is three times the economic burden security places on the United States. This spending is too high given the kingdom’s other needs, and the United States should be focusing on better ways to make its security partnerships with Saudi Arabia, as well as the other Gulf states and Jordan more efficient and less costly, not simply on spending more. At the same time, </w:t>
      </w:r>
      <w:r w:rsidRPr="000F2999">
        <w:rPr>
          <w:rStyle w:val="Emphasis"/>
        </w:rPr>
        <w:t>Iran is all too real a threat</w:t>
      </w:r>
      <w:r w:rsidRPr="00E63E1F">
        <w:rPr>
          <w:sz w:val="16"/>
        </w:rPr>
        <w:t xml:space="preserve">. </w:t>
      </w:r>
      <w:r w:rsidRPr="000F2999">
        <w:rPr>
          <w:rStyle w:val="StyleUnderline"/>
        </w:rPr>
        <w:t>Effective joint action in dealing with Iran’s nuclear programs, its ballistic and cruise missile programs, its asymmetric threats to Gulf shipping, and expending military influence in the region are all critical common U.S. and Saudi priorities</w:t>
      </w:r>
      <w:r w:rsidRPr="00E63E1F">
        <w:rPr>
          <w:sz w:val="16"/>
        </w:rPr>
        <w:t xml:space="preserve">. The United States also badly needs to find some common approach to dealing with Iraq and Syria that will move both towards recovery and lasting stability, limit Iranian and Russian influence as much as possible, and help stabilize relations with Turkey. There are no easy options in either case, but Saudi Arabia is the key potential Arab partner any such efforts. </w:t>
      </w:r>
      <w:r w:rsidRPr="000F2999">
        <w:rPr>
          <w:rStyle w:val="StyleUnderline"/>
        </w:rPr>
        <w:t>The United States, especially members of Congress, needs to remember that we have had at least as many military problems in fighting the Iraq and Syria wars as Saudi Arabia and the United Arab Emirates have faced in fighting in Yemen. Cutting U.S. arms shipments to Saudi Arabia may do little more that lead the Saudis to ignore the systems that the United States has helped set up to limit targeting of civilians and using unguided and more damaging air munitions.</w:t>
      </w:r>
      <w:r w:rsidRPr="00E63E1F">
        <w:rPr>
          <w:sz w:val="16"/>
        </w:rPr>
        <w:t xml:space="preserve"> It raises a whole new round of questions about the U.S commitment to its partners in the region.</w:t>
      </w:r>
    </w:p>
    <w:p w:rsidR="002D571E" w:rsidRDefault="002D571E" w:rsidP="002D571E"/>
    <w:p w:rsidR="002D571E" w:rsidRDefault="002D571E" w:rsidP="002D571E">
      <w:pPr>
        <w:pStyle w:val="Heading4"/>
      </w:pPr>
      <w:r>
        <w:t>Saudi Arabia is key to isolate and check Iran</w:t>
      </w:r>
    </w:p>
    <w:p w:rsidR="002D571E" w:rsidRPr="0017556D" w:rsidRDefault="002D571E" w:rsidP="002D571E">
      <w:proofErr w:type="spellStart"/>
      <w:r w:rsidRPr="001C4E98">
        <w:rPr>
          <w:rStyle w:val="Style13ptBold"/>
        </w:rPr>
        <w:t>Bisaccio</w:t>
      </w:r>
      <w:proofErr w:type="spellEnd"/>
      <w:r w:rsidRPr="001C4E98">
        <w:rPr>
          <w:rStyle w:val="Style13ptBold"/>
        </w:rPr>
        <w:t xml:space="preserve"> 2018</w:t>
      </w:r>
      <w:r>
        <w:t xml:space="preserve"> (</w:t>
      </w:r>
      <w:r w:rsidRPr="0017556D">
        <w:t xml:space="preserve">Derek </w:t>
      </w:r>
      <w:proofErr w:type="spellStart"/>
      <w:r w:rsidRPr="0017556D">
        <w:t>Bisaccio</w:t>
      </w:r>
      <w:proofErr w:type="spellEnd"/>
      <w:r w:rsidRPr="0017556D">
        <w:t>- Military Markets Analyst</w:t>
      </w:r>
      <w:r>
        <w:t xml:space="preserve">, Bachelor’s degree in international relations and affairs from Roger </w:t>
      </w:r>
      <w:r w:rsidRPr="0017556D">
        <w:t>Williams University, “Examining U.S. Arms Sales to Saudi Arabia</w:t>
      </w:r>
      <w:r>
        <w:t xml:space="preserve">,” 10/23/18, </w:t>
      </w:r>
      <w:hyperlink r:id="rId176" w:history="1">
        <w:r>
          <w:rPr>
            <w:rStyle w:val="Hyperlink"/>
          </w:rPr>
          <w:t>http://www.defense-aerospace.com/articles-view/feature/5/196962/us-arms-sales-to-saudi-arabia%3A-policy-options.html</w:t>
        </w:r>
      </w:hyperlink>
      <w:r>
        <w:t xml:space="preserve"> accessed 7/26/19</w:t>
      </w:r>
      <w:r w:rsidRPr="0017556D">
        <w:t>)</w:t>
      </w:r>
    </w:p>
    <w:p w:rsidR="002D571E" w:rsidRPr="0017556D" w:rsidRDefault="002D571E" w:rsidP="002D571E">
      <w:pPr>
        <w:rPr>
          <w:sz w:val="16"/>
        </w:rPr>
      </w:pPr>
      <w:r w:rsidRPr="0017556D">
        <w:rPr>
          <w:sz w:val="16"/>
        </w:rPr>
        <w:t xml:space="preserve">There are several diverging viewpoints on which course of action is preferable for the U.S. to take. Jonathan </w:t>
      </w:r>
      <w:proofErr w:type="spellStart"/>
      <w:r w:rsidRPr="0017556D">
        <w:rPr>
          <w:sz w:val="16"/>
        </w:rPr>
        <w:t>Caverley</w:t>
      </w:r>
      <w:proofErr w:type="spellEnd"/>
      <w:r w:rsidRPr="0017556D">
        <w:rPr>
          <w:sz w:val="16"/>
        </w:rPr>
        <w:t xml:space="preserve">, writing in The New York Times, pushed for the U.S. to utilize its leverage in arms deals to pressure Riyadh, noting that “the United States has the preponderance of influence in this arms trade relationship,” not Saudi Arabia.[iii] He pointed out that </w:t>
      </w:r>
      <w:r w:rsidRPr="004C1CB6">
        <w:rPr>
          <w:rStyle w:val="StyleUnderline"/>
        </w:rPr>
        <w:t>the bulk of Saudi Arabia’s military equipment comes from the U.S.</w:t>
      </w:r>
      <w:r w:rsidRPr="0017556D">
        <w:rPr>
          <w:sz w:val="16"/>
        </w:rPr>
        <w:t xml:space="preserve"> (followed by Europe) and that </w:t>
      </w:r>
      <w:r w:rsidRPr="004C1CB6">
        <w:rPr>
          <w:rStyle w:val="StyleUnderline"/>
        </w:rPr>
        <w:t>non-Western suppliers</w:t>
      </w:r>
      <w:r w:rsidRPr="0017556D">
        <w:rPr>
          <w:sz w:val="16"/>
        </w:rPr>
        <w:t xml:space="preserve"> like Russia and China </w:t>
      </w:r>
      <w:r w:rsidRPr="004C1CB6">
        <w:rPr>
          <w:rStyle w:val="StyleUnderline"/>
        </w:rPr>
        <w:t>do not have the type of systems Saudi Arabia seeks; nor would switching Saudi force structures to Russian manufacture be an easy undertaking for the Saudi government.</w:t>
      </w:r>
      <w:r w:rsidRPr="0017556D">
        <w:rPr>
          <w:sz w:val="16"/>
        </w:rPr>
        <w:t xml:space="preserve"> </w:t>
      </w:r>
      <w:r w:rsidRPr="004C1CB6">
        <w:rPr>
          <w:rStyle w:val="StyleUnderline"/>
        </w:rPr>
        <w:t>It would be expensive, take significant amounts of time, and require a restructuring of Saudi Arabia’s security outlook</w:t>
      </w:r>
      <w:r w:rsidRPr="0017556D">
        <w:rPr>
          <w:sz w:val="16"/>
        </w:rPr>
        <w:t xml:space="preserve">, all to import systems whose quality and usefulness Saudi Arabia is already skeptical of. These are strong points, but </w:t>
      </w:r>
      <w:r w:rsidRPr="004C1CB6">
        <w:rPr>
          <w:rStyle w:val="StyleUnderline"/>
        </w:rPr>
        <w:t>it is worth pointing out that a significant or total shutdown of U.S. arms cooperation with Saudi Arabia would come with its own set of risks.</w:t>
      </w:r>
      <w:r w:rsidRPr="0017556D">
        <w:rPr>
          <w:sz w:val="16"/>
        </w:rPr>
        <w:t xml:space="preserve"> The most immediate consequence would be </w:t>
      </w:r>
      <w:r w:rsidRPr="0017556D">
        <w:rPr>
          <w:rStyle w:val="Emphasis"/>
        </w:rPr>
        <w:t>jeopardizing American ties with Riyadh</w:t>
      </w:r>
      <w:r w:rsidRPr="0017556D">
        <w:rPr>
          <w:rStyle w:val="StyleUnderline"/>
        </w:rPr>
        <w:t>, a country that remains influential in the world especially because of its ability to act as a swing oil producer.</w:t>
      </w:r>
      <w:r w:rsidRPr="0017556D">
        <w:rPr>
          <w:sz w:val="16"/>
        </w:rPr>
        <w:t xml:space="preserve"> Opponents of Saudi Arabia in general see no issue with downgrading U.S.-Saudi relations, and perhaps in time the U.S. might view its security interests as diverging from requiring Washington to work with governments like Saudi Arabia’s. But </w:t>
      </w:r>
      <w:r w:rsidRPr="0017556D">
        <w:rPr>
          <w:rStyle w:val="StyleUnderline"/>
        </w:rPr>
        <w:t>if the Trump administration’s goal in the present is to isolate Iran and concretely address its nuclear and missile programs as well as foreign policy in the region, coordination of efforts with Saudi Arabia will prove essential.</w:t>
      </w:r>
      <w:r w:rsidRPr="0017556D">
        <w:rPr>
          <w:sz w:val="16"/>
        </w:rPr>
        <w:t xml:space="preserve"> </w:t>
      </w:r>
      <w:r w:rsidRPr="0017556D">
        <w:rPr>
          <w:rStyle w:val="StyleUnderline"/>
        </w:rPr>
        <w:t>Critics of the Crown Prince regularly paint him as reckless, which, if an accurate depiction, should prompt consideration of whether reducing America’s ability to influence Saudi policy choices is the wisest course of action for Washington to take.</w:t>
      </w:r>
      <w:r w:rsidRPr="0017556D">
        <w:rPr>
          <w:sz w:val="16"/>
        </w:rPr>
        <w:t xml:space="preserve"> Depending on how severely the U.S. was to act, </w:t>
      </w:r>
      <w:r w:rsidRPr="0017556D">
        <w:rPr>
          <w:rStyle w:val="StyleUnderline"/>
        </w:rPr>
        <w:t>cutting defense cooperation could produce the opposite effect than intended with respect to Saudi policies: Saudi Arabia could well double-down, or in any case refuse to budge, rather than concede to Washington.</w:t>
      </w:r>
      <w:r w:rsidRPr="0017556D">
        <w:rPr>
          <w:sz w:val="16"/>
        </w:rPr>
        <w:t xml:space="preserve"> Should the U.S. cut only a few deals, or refuse to sell a few systems, the pressure will be so miniscule as to hardly register in Riyadh. A more aggressive approach, however, would not be guaranteed to produce a better effect on Saudi policy. A useful comparison may be the </w:t>
      </w:r>
      <w:r w:rsidRPr="0017556D">
        <w:rPr>
          <w:rStyle w:val="StyleUnderline"/>
        </w:rPr>
        <w:t>U.S. response to Egyptian President Abdel Fattah el-</w:t>
      </w:r>
      <w:proofErr w:type="spellStart"/>
      <w:r w:rsidRPr="0017556D">
        <w:rPr>
          <w:rStyle w:val="StyleUnderline"/>
        </w:rPr>
        <w:t>Sisi’s</w:t>
      </w:r>
      <w:proofErr w:type="spellEnd"/>
      <w:r w:rsidRPr="0017556D">
        <w:rPr>
          <w:rStyle w:val="StyleUnderline"/>
        </w:rPr>
        <w:t xml:space="preserve"> overthrow of Egypt’s previous government and the subsequent massacre of protestors in </w:t>
      </w:r>
      <w:proofErr w:type="spellStart"/>
      <w:r w:rsidRPr="0017556D">
        <w:rPr>
          <w:rStyle w:val="StyleUnderline"/>
        </w:rPr>
        <w:t>Rabaa</w:t>
      </w:r>
      <w:proofErr w:type="spellEnd"/>
      <w:r w:rsidRPr="0017556D">
        <w:rPr>
          <w:sz w:val="16"/>
        </w:rPr>
        <w:t xml:space="preserve">. The U.S. </w:t>
      </w:r>
      <w:r w:rsidRPr="0017556D">
        <w:rPr>
          <w:rStyle w:val="StyleUnderline"/>
        </w:rPr>
        <w:t xml:space="preserve">criticized the government of President </w:t>
      </w:r>
      <w:proofErr w:type="spellStart"/>
      <w:r w:rsidRPr="0017556D">
        <w:rPr>
          <w:rStyle w:val="StyleUnderline"/>
        </w:rPr>
        <w:t>Sisi</w:t>
      </w:r>
      <w:proofErr w:type="spellEnd"/>
      <w:r w:rsidRPr="0017556D">
        <w:rPr>
          <w:rStyle w:val="StyleUnderline"/>
        </w:rPr>
        <w:t xml:space="preserve"> and cut a significant amount of arms cooperation</w:t>
      </w:r>
      <w:r w:rsidRPr="0017556D">
        <w:rPr>
          <w:sz w:val="16"/>
        </w:rPr>
        <w:t xml:space="preserve"> pending improvement toward a more democratic system. </w:t>
      </w:r>
      <w:r w:rsidRPr="0017556D">
        <w:rPr>
          <w:rStyle w:val="StyleUnderline"/>
        </w:rPr>
        <w:t xml:space="preserve">Two years later, the U.S. rescinded the policy, having made little to no </w:t>
      </w:r>
      <w:proofErr w:type="gramStart"/>
      <w:r w:rsidRPr="0017556D">
        <w:rPr>
          <w:rStyle w:val="StyleUnderline"/>
        </w:rPr>
        <w:t>progress.[</w:t>
      </w:r>
      <w:proofErr w:type="gramEnd"/>
      <w:r w:rsidRPr="0017556D">
        <w:rPr>
          <w:sz w:val="16"/>
        </w:rPr>
        <w:t xml:space="preserve">iv] Bahrain hardly moved on its domestic policies despite the U.S. temporarily enacting a hold on the sale of F-16s to the country until it improved its human rights record. Perhaps extending these bans or making them bite harder would have the intended effect, but </w:t>
      </w:r>
      <w:r w:rsidRPr="0017556D">
        <w:rPr>
          <w:rStyle w:val="StyleUnderline"/>
        </w:rPr>
        <w:t>solely using coercive measures to target governments based on their domestic policies</w:t>
      </w:r>
      <w:r w:rsidRPr="0017556D">
        <w:rPr>
          <w:sz w:val="16"/>
        </w:rPr>
        <w:t xml:space="preserve">, however repulsive those policies may be, is </w:t>
      </w:r>
      <w:r w:rsidRPr="0017556D">
        <w:rPr>
          <w:rStyle w:val="Emphasis"/>
        </w:rPr>
        <w:t>not likely to produce positive change</w:t>
      </w:r>
      <w:r w:rsidRPr="0017556D">
        <w:rPr>
          <w:sz w:val="16"/>
        </w:rPr>
        <w:t xml:space="preserve">, particularly if those policies are related to what the government conceptualizes as maintenance of regime security. </w:t>
      </w:r>
    </w:p>
    <w:p w:rsidR="002D571E" w:rsidRDefault="002D571E" w:rsidP="002D571E"/>
    <w:p w:rsidR="002D571E" w:rsidRDefault="002D571E" w:rsidP="002D571E"/>
    <w:p w:rsidR="002D571E" w:rsidRPr="003E1629" w:rsidRDefault="002D571E" w:rsidP="002D571E">
      <w:pPr>
        <w:pStyle w:val="Heading4"/>
      </w:pPr>
      <w:r w:rsidRPr="003E1629">
        <w:t xml:space="preserve">US relations with the KSA are key to counter Iranian aggression – they’re necessary for a united GCC and to build an “Arab NATO”. </w:t>
      </w:r>
    </w:p>
    <w:p w:rsidR="002D571E" w:rsidRPr="003E1629" w:rsidRDefault="002D571E" w:rsidP="002D571E">
      <w:pPr>
        <w:rPr>
          <w:rStyle w:val="Style13ptBold"/>
          <w:b w:val="0"/>
          <w:bCs w:val="0"/>
        </w:rPr>
      </w:pPr>
      <w:r w:rsidRPr="003E1629">
        <w:rPr>
          <w:rStyle w:val="Style13ptBold"/>
        </w:rPr>
        <w:t xml:space="preserve">Gulf News </w:t>
      </w:r>
      <w:r w:rsidRPr="003E1629">
        <w:rPr>
          <w:rStyle w:val="Style13ptBold"/>
          <w:b w:val="0"/>
          <w:bCs w:val="0"/>
          <w:sz w:val="16"/>
          <w:szCs w:val="16"/>
        </w:rPr>
        <w:t>1/13/</w:t>
      </w:r>
      <w:r w:rsidRPr="003E1629">
        <w:rPr>
          <w:rStyle w:val="Style13ptBold"/>
        </w:rPr>
        <w:t xml:space="preserve">19 </w:t>
      </w:r>
      <w:r w:rsidRPr="003E1629">
        <w:rPr>
          <w:rStyle w:val="Style13ptBold"/>
          <w:b w:val="0"/>
          <w:bCs w:val="0"/>
          <w:sz w:val="16"/>
          <w:szCs w:val="16"/>
        </w:rPr>
        <w:t>(</w:t>
      </w:r>
      <w:r w:rsidRPr="003E1629">
        <w:rPr>
          <w:rFonts w:ascii="Arial" w:hAnsi="Arial" w:cs="Arial"/>
          <w:color w:val="222222"/>
          <w:sz w:val="16"/>
          <w:szCs w:val="16"/>
          <w:shd w:val="clear" w:color="auto" w:fill="FFFFFF"/>
        </w:rPr>
        <w:t xml:space="preserve">Gulf News is a daily English language newspaper published from Dubai, United Arab Emirates. It was first launched in 1978 and is currently distributed throughout the UAE and also in other Gulf Countries. Its online edition was launched in 1996, “Pompeo: US-Saudi partnership key to regional stability”, </w:t>
      </w:r>
      <w:hyperlink r:id="rId177" w:history="1">
        <w:r w:rsidRPr="003E1629">
          <w:rPr>
            <w:rStyle w:val="Hyperlink"/>
            <w:sz w:val="16"/>
            <w:szCs w:val="16"/>
          </w:rPr>
          <w:t>https://gulfnews.com/world/gulf/saudi/pompeo-us-saudi-partnership-key-to-regional-stability-1.1547367278366#</w:t>
        </w:r>
      </w:hyperlink>
      <w:r w:rsidRPr="003E1629">
        <w:rPr>
          <w:sz w:val="16"/>
          <w:szCs w:val="16"/>
        </w:rPr>
        <w:t>, Accessed 7/26/19”) Taj</w:t>
      </w:r>
    </w:p>
    <w:p w:rsidR="002D571E" w:rsidRPr="003E1629" w:rsidRDefault="002D571E" w:rsidP="002D571E">
      <w:pPr>
        <w:rPr>
          <w:color w:val="111111"/>
          <w:sz w:val="16"/>
        </w:rPr>
      </w:pPr>
      <w:r w:rsidRPr="003E1629">
        <w:rPr>
          <w:color w:val="111111"/>
          <w:sz w:val="16"/>
        </w:rPr>
        <w:t xml:space="preserve">Dubai: </w:t>
      </w:r>
      <w:r w:rsidRPr="003E1629">
        <w:rPr>
          <w:rStyle w:val="Emphasis"/>
        </w:rPr>
        <w:t>Washington’s relationship with Saudi Arabia is “fundamental to the stability and security of the region</w:t>
      </w:r>
      <w:r w:rsidRPr="003E1629">
        <w:rPr>
          <w:color w:val="111111"/>
          <w:u w:val="single"/>
        </w:rPr>
        <w:t>,” US Secretary of State Mike Pompeo said</w:t>
      </w:r>
      <w:r w:rsidRPr="003E1629">
        <w:rPr>
          <w:color w:val="111111"/>
          <w:sz w:val="16"/>
        </w:rPr>
        <w:t xml:space="preserve"> on Saturday. </w:t>
      </w:r>
      <w:r w:rsidRPr="003E1629">
        <w:rPr>
          <w:color w:val="111111"/>
          <w:u w:val="single"/>
        </w:rPr>
        <w:t>“The relationship must go forward. We have to have good relations with the Kingdom of Saudi Arabia and this administration intends to do so,”</w:t>
      </w:r>
      <w:r w:rsidRPr="003E1629">
        <w:rPr>
          <w:color w:val="111111"/>
          <w:sz w:val="16"/>
        </w:rPr>
        <w:t xml:space="preserve"> Pompeo said in an interview with Al Arabiya. Pompeo will meet with Saudi Crown Prince Mohammad bin Salman on Sunday and plans to address many regional issues. When asked if it was a partnership or a friendship with Saudi Arabia, Pompeo told Al Arabiya: "Call it what you will. They've been great partners in the missions that we have asked them to assist us with. Stability</w:t>
      </w:r>
      <w:r w:rsidRPr="003E1629">
        <w:rPr>
          <w:b/>
          <w:color w:val="111111"/>
          <w:sz w:val="16"/>
        </w:rPr>
        <w:t xml:space="preserve"> </w:t>
      </w:r>
      <w:r w:rsidRPr="003E1629">
        <w:rPr>
          <w:color w:val="111111"/>
          <w:sz w:val="16"/>
        </w:rPr>
        <w:t xml:space="preserve">He added: </w:t>
      </w:r>
      <w:r w:rsidRPr="003E1629">
        <w:rPr>
          <w:color w:val="111111"/>
          <w:u w:val="single"/>
        </w:rPr>
        <w:t>“This relationship, this mutually beneficial relationship to create stability in the Middle East — and to assist the US in executing things that keep the American people safe — is very important. And I'm convinced the Kingdom of Saudi Arabia will be a great ally in doing so.</w:t>
      </w:r>
      <w:r w:rsidRPr="003E1629">
        <w:rPr>
          <w:color w:val="111111"/>
          <w:sz w:val="16"/>
        </w:rPr>
        <w:t xml:space="preserve">" His Highness Shaikh Mohammad Bin Zayed Al Nahyan, Abu Dhabi Crown Prince and Deputy Supreme Commander of the UAE Armed Forces, received the US Secretary of State Mike Pompeo, who is on a tour in the region. Pompeo arrived in Abu Dhabi over the weekend, one of the stops on his nine-nation tour of Middle East, and his travels will continue on Sunday with stops in Saudi Arabia and Qatar. He will wrap the tour up on Monday and Tuesday in Oman and Kuwait. Pompeo's Middle east tour is aimed at reassuring America's partners that withdrawing troops from Syria does not mean Washington is abandoning the region. Pompeo has traveled to Bahrain and the United Arab Emirates where he called for increasing pressure on Iran and push for unity among Gulf </w:t>
      </w:r>
      <w:proofErr w:type="spellStart"/>
      <w:r w:rsidRPr="003E1629">
        <w:rPr>
          <w:color w:val="111111"/>
          <w:sz w:val="16"/>
        </w:rPr>
        <w:t>neighbours</w:t>
      </w:r>
      <w:proofErr w:type="spellEnd"/>
      <w:r w:rsidRPr="003E1629">
        <w:rPr>
          <w:color w:val="111111"/>
          <w:sz w:val="16"/>
        </w:rPr>
        <w:t xml:space="preserve"> still embroiled in a festering dispute with Qatar. Arab </w:t>
      </w:r>
      <w:proofErr w:type="spellStart"/>
      <w:r w:rsidRPr="003E1629">
        <w:rPr>
          <w:color w:val="111111"/>
          <w:sz w:val="16"/>
        </w:rPr>
        <w:t>Nato</w:t>
      </w:r>
      <w:proofErr w:type="spellEnd"/>
      <w:r w:rsidRPr="003E1629">
        <w:rPr>
          <w:b/>
          <w:color w:val="111111"/>
          <w:sz w:val="16"/>
        </w:rPr>
        <w:t xml:space="preserve"> </w:t>
      </w:r>
      <w:r w:rsidRPr="003E1629">
        <w:rPr>
          <w:color w:val="111111"/>
          <w:u w:val="single"/>
        </w:rPr>
        <w:t xml:space="preserve">He'll also promoted a US-backed initiative to form what some have termed an "Arab </w:t>
      </w:r>
      <w:proofErr w:type="spellStart"/>
      <w:r w:rsidRPr="003E1629">
        <w:rPr>
          <w:color w:val="111111"/>
          <w:u w:val="single"/>
        </w:rPr>
        <w:t>Nato</w:t>
      </w:r>
      <w:proofErr w:type="spellEnd"/>
      <w:r w:rsidRPr="003E1629">
        <w:rPr>
          <w:color w:val="111111"/>
          <w:u w:val="single"/>
        </w:rPr>
        <w:t xml:space="preserve">" that would </w:t>
      </w:r>
      <w:r w:rsidRPr="003E1629">
        <w:rPr>
          <w:rStyle w:val="Emphasis"/>
        </w:rPr>
        <w:t>bring the region together in a military alliance to counter threats from Iran</w:t>
      </w:r>
      <w:r w:rsidRPr="003E1629">
        <w:rPr>
          <w:color w:val="111111"/>
          <w:u w:val="single"/>
        </w:rPr>
        <w:t xml:space="preserve">. </w:t>
      </w:r>
      <w:r w:rsidRPr="003E1629">
        <w:rPr>
          <w:color w:val="111111"/>
          <w:sz w:val="16"/>
        </w:rPr>
        <w:t xml:space="preserve">In Bahrain, the UAE and later Qatar, Saudi Arabia, Oman and Kuwait, Pompeo will also be making the case as he did on previous stops in Jordan, Iraq and Egypt that President Donald Trump's decision to pull U.S. troops from Syria is not a sign Washington is retreating from the fight against Daesh. The trip came as a U.S. military official announced Friday that the withdrawal had begun, though he declined to comment on specific timetables or movements. </w:t>
      </w:r>
      <w:r w:rsidRPr="003E1629">
        <w:rPr>
          <w:color w:val="111111"/>
          <w:u w:val="single"/>
        </w:rPr>
        <w:t xml:space="preserve">US partnerships with the members of the Gulf Cooperation Council "are critical to achieving shared regional objectives: defeating Daesh, countering radical terrorism, protecting global </w:t>
      </w:r>
      <w:r w:rsidRPr="003E1629">
        <w:rPr>
          <w:rStyle w:val="Emphasis"/>
          <w:b w:val="0"/>
          <w:bCs/>
        </w:rPr>
        <w:t>energy supplies,</w:t>
      </w:r>
      <w:r w:rsidRPr="003E1629">
        <w:rPr>
          <w:rStyle w:val="Emphasis"/>
        </w:rPr>
        <w:t xml:space="preserve"> and rolling back Iranian aggression</w:t>
      </w:r>
      <w:r w:rsidRPr="003E1629">
        <w:rPr>
          <w:color w:val="111111"/>
          <w:sz w:val="16"/>
        </w:rPr>
        <w:t>," the State Department said in a statement r</w:t>
      </w:r>
    </w:p>
    <w:p w:rsidR="002D571E" w:rsidRPr="003E1629" w:rsidRDefault="002D571E" w:rsidP="002D571E">
      <w:pPr>
        <w:rPr>
          <w:b/>
          <w:bCs/>
          <w:sz w:val="26"/>
        </w:rPr>
      </w:pPr>
      <w:proofErr w:type="spellStart"/>
      <w:r w:rsidRPr="003E1629">
        <w:rPr>
          <w:color w:val="111111"/>
          <w:sz w:val="16"/>
        </w:rPr>
        <w:t>eleased</w:t>
      </w:r>
      <w:proofErr w:type="spellEnd"/>
      <w:r w:rsidRPr="003E1629">
        <w:rPr>
          <w:color w:val="111111"/>
          <w:sz w:val="16"/>
        </w:rPr>
        <w:t xml:space="preserve"> as Pompeo departed Egypt for Bahrain, home to the US Navy's 5th Fleet. But the now 2-year-old crisis between GCC members Saudi Arabia and UAE and Qatar has hampered US attempts to forge a unified front against Iran. Backbone of regional peace</w:t>
      </w:r>
      <w:r w:rsidRPr="003E1629">
        <w:rPr>
          <w:b/>
          <w:color w:val="111111"/>
          <w:sz w:val="16"/>
        </w:rPr>
        <w:t xml:space="preserve"> </w:t>
      </w:r>
      <w:r w:rsidRPr="003E1629">
        <w:rPr>
          <w:color w:val="111111"/>
          <w:sz w:val="16"/>
        </w:rPr>
        <w:t xml:space="preserve">Washington's efforts to ease the dispute, begun by former Secretary of State Rex Tillerson, have thus far failed and took another hit this week when the former general tasked to broker a solution stepped down. </w:t>
      </w:r>
      <w:r w:rsidRPr="003E1629">
        <w:rPr>
          <w:color w:val="111111"/>
          <w:u w:val="single"/>
        </w:rPr>
        <w:t>"A united GCC is the backbone for regional peace, prosperity, security, and stability, and is essential to countering the single greatest threat to regional stability: the Iranian regime</w:t>
      </w:r>
      <w:r w:rsidRPr="003E1629">
        <w:rPr>
          <w:color w:val="111111"/>
          <w:sz w:val="16"/>
        </w:rPr>
        <w:t>," the State Department said. At each of his stops in the Gulf, Pompeo will be urging progress on creating the Middle East Strategic Alliance, which would join GCC militaries with those of Egypt and Jordan to serve as a counter-balance to Iran, which they all accuse of fomenting unrest and rebellion throughout the region. US Secretary of State Mike Pompeo (C) takes a tour of the newly inaugurated Al-Fattah Al-</w:t>
      </w:r>
      <w:proofErr w:type="spellStart"/>
      <w:r w:rsidRPr="003E1629">
        <w:rPr>
          <w:color w:val="111111"/>
          <w:sz w:val="16"/>
        </w:rPr>
        <w:t>Alim</w:t>
      </w:r>
      <w:proofErr w:type="spellEnd"/>
      <w:r w:rsidRPr="003E1629">
        <w:rPr>
          <w:color w:val="111111"/>
          <w:sz w:val="16"/>
        </w:rPr>
        <w:t xml:space="preserve"> mosque in Egypt's New Administrative Capital, 45 </w:t>
      </w:r>
      <w:proofErr w:type="spellStart"/>
      <w:r w:rsidRPr="003E1629">
        <w:rPr>
          <w:color w:val="111111"/>
          <w:sz w:val="16"/>
        </w:rPr>
        <w:t>kilometres</w:t>
      </w:r>
      <w:proofErr w:type="spellEnd"/>
      <w:r w:rsidRPr="003E1629">
        <w:rPr>
          <w:color w:val="111111"/>
          <w:sz w:val="16"/>
        </w:rPr>
        <w:t xml:space="preserve"> east of Cairo. Pompeo told Fox News before departing from Cairo that there would be an international conference on Iran and the Middle East in Poland on February 13-14. Yemen conflict</w:t>
      </w:r>
      <w:r w:rsidRPr="003E1629">
        <w:rPr>
          <w:b/>
          <w:color w:val="111111"/>
          <w:sz w:val="16"/>
        </w:rPr>
        <w:t xml:space="preserve"> </w:t>
      </w:r>
      <w:r w:rsidRPr="003E1629">
        <w:rPr>
          <w:color w:val="111111"/>
          <w:sz w:val="16"/>
        </w:rPr>
        <w:t xml:space="preserve">During his trip, </w:t>
      </w:r>
      <w:r w:rsidRPr="003E1629">
        <w:rPr>
          <w:color w:val="111111"/>
          <w:u w:val="single"/>
        </w:rPr>
        <w:t>Pompeo will also call for boosting efforts to end the conflict in Yemen, where a Saudi-led coalition has been battling Iranian-backed rebels in what the UN says is now the world's worst humanitarian crisis,</w:t>
      </w:r>
      <w:r w:rsidRPr="003E1629">
        <w:rPr>
          <w:color w:val="111111"/>
          <w:sz w:val="16"/>
        </w:rPr>
        <w:t xml:space="preserve"> the department said. UN-led peace efforts in Yemen, along with attempts to broker a political solution to the war in Syria that "expels every last Iranian boot from the country" and promoting reconciliation in Afghanistan will also be high on Pompeo's agenda, the State Department said. In Cairo, Pompeo delivered a scathing rebuke of former President Barack Obama's Middle East policies that Obama had outlined in a 2009 address to the Arab and broader Muslim world. In a speech entitled "A Force for Good: America's Reinvigorated Role in the Middle East," Pompeo accused the former president of "misguided" thinking that diminished America's role in the region while harming its long-time friends and emboldening Iran. He assailed the Obama administration for being "naive" and "timid" when confronted with challenges posed by the revolts that convulsed the Middle East, including Egypt, beginning in 2011. Pompeo blamed the previous administration's approach to the Mideast for the ills that consume it now, particularly the rise of the Daesh (the so-called Islamic State group in Iraq and Syria) and Iran's increasing assertiveness, which he said was a direct result of sanctions relief, since rescinded by the Trump administration, granted to it under the 2015 nuclear deal. He also said Obama ignored the growth of the Iranian-backed Hezbollah movement in Lebanon to the detriment of Israel's security and not doing enough to push back on Iran-supported rebels in Yemen. And, he said the Trump administration was taking action to repair the damage. Since withdrawing from the nuclear deal last year, the administration has steadily ratcheted up pressure on Tehran and routinely accuses the nation of being the most destabilizing influence in the region. It has vowed to increase the pressure until Iran halts what US officials describe as its "malign activities" throughout the Mideast and elsewhere, including support for rebels in Yemen, anti-Israel groups, and Syrian President Bashar Assad. 'Self-inflicted American shame'</w:t>
      </w:r>
      <w:r w:rsidRPr="003E1629">
        <w:rPr>
          <w:b/>
          <w:color w:val="111111"/>
          <w:sz w:val="16"/>
        </w:rPr>
        <w:t xml:space="preserve"> </w:t>
      </w:r>
      <w:r w:rsidRPr="003E1629">
        <w:rPr>
          <w:color w:val="111111"/>
          <w:sz w:val="16"/>
        </w:rPr>
        <w:t xml:space="preserve">"The age of self-inflicted American shame is over, and so are the policies that produced so much needless suffering," Pompeo said in the speech. The reaction to Pompeo's speech was swift and equally harsh. "That this administration feels the need, nearly a decade later, to take potshots at an effort to identify common ground between the Arab world and the West speaks not only to the Trump administration's pettiness but also to its lack of a strategic vision for America's role in the region and its abdication of America's values," National Security Action group, a group of former officials, said in a statement. Since withdrawing from the nuclear deal last year, </w:t>
      </w:r>
      <w:r w:rsidRPr="003E1629">
        <w:rPr>
          <w:color w:val="111111"/>
          <w:u w:val="single"/>
        </w:rPr>
        <w:t>the administration has steadily ratcheted up pressure on Tehran and routinely accuses the nation of being the most destabilizing influence in the region. It has vowed to increase the pressure until Iran halts what U.S. officials describe as its "malign activities" throughout the Mideast and elsewhere, including support for rebels in Yemen, anti-Israel groups, and Syrian President Bashar Assad.</w:t>
      </w:r>
    </w:p>
    <w:p w:rsidR="002D571E" w:rsidRDefault="002D571E" w:rsidP="002D571E"/>
    <w:p w:rsidR="002D571E" w:rsidRDefault="002D571E" w:rsidP="002D571E"/>
    <w:p w:rsidR="002D571E" w:rsidRDefault="002D571E" w:rsidP="002D571E">
      <w:pPr>
        <w:pStyle w:val="Heading3"/>
      </w:pPr>
      <w:r>
        <w:t>Iran War – China Fill In</w:t>
      </w:r>
    </w:p>
    <w:p w:rsidR="002D571E" w:rsidRDefault="002D571E" w:rsidP="002D571E">
      <w:pPr>
        <w:pStyle w:val="Heading4"/>
      </w:pPr>
      <w:r w:rsidRPr="00DB3C41">
        <w:t xml:space="preserve">US-Iran </w:t>
      </w:r>
      <w:r>
        <w:t xml:space="preserve">war draws in China and increases Chinese presence in the region  </w:t>
      </w:r>
    </w:p>
    <w:p w:rsidR="002D571E" w:rsidRPr="00A62856" w:rsidRDefault="002D571E" w:rsidP="002D571E">
      <w:pPr>
        <w:rPr>
          <w:rStyle w:val="Style13ptBold"/>
          <w:b w:val="0"/>
          <w:bCs w:val="0"/>
          <w:sz w:val="20"/>
        </w:rPr>
      </w:pPr>
      <w:proofErr w:type="spellStart"/>
      <w:r w:rsidRPr="00710F38">
        <w:rPr>
          <w:rStyle w:val="Style13ptBold"/>
        </w:rPr>
        <w:t>Kenderdine</w:t>
      </w:r>
      <w:proofErr w:type="spellEnd"/>
      <w:r w:rsidRPr="00710F38">
        <w:rPr>
          <w:rStyle w:val="Style13ptBold"/>
        </w:rPr>
        <w:t xml:space="preserve"> 6/6</w:t>
      </w:r>
      <w:r>
        <w:rPr>
          <w:rStyle w:val="Style13ptBold"/>
        </w:rPr>
        <w:t xml:space="preserve"> </w:t>
      </w:r>
      <w:r w:rsidRPr="00A62856">
        <w:t>(</w:t>
      </w:r>
      <w:r>
        <w:t xml:space="preserve">Tristan </w:t>
      </w:r>
      <w:proofErr w:type="spellStart"/>
      <w:r>
        <w:t>Kenderdine</w:t>
      </w:r>
      <w:proofErr w:type="spellEnd"/>
      <w:r>
        <w:t xml:space="preserve"> is research director at Future Risk, leading a group of specialized analysts providing commissioned research in political risk and economic geography. He has worked extensively in corporate and government research, covering trade, industry, energy and agriculture policy, as well as </w:t>
      </w:r>
      <w:proofErr w:type="spellStart"/>
      <w:r>
        <w:t>aluminium</w:t>
      </w:r>
      <w:proofErr w:type="spellEnd"/>
      <w:r>
        <w:t xml:space="preserve">, steel, grain and oilseeds markets. Tristan has worked with major governments and corporate clients in Europe, North America, Russia, Australia and Singapore, mostly focused on resources, hydrocarbons, and </w:t>
      </w:r>
      <w:proofErr w:type="spellStart"/>
      <w:r>
        <w:t>agroindustrials</w:t>
      </w:r>
      <w:proofErr w:type="spellEnd"/>
      <w:r>
        <w:t xml:space="preserve">. Working in the spaces between political economy, political geography and institutional economics, Tristan’s research focuses on historical institutional </w:t>
      </w:r>
      <w:proofErr w:type="spellStart"/>
      <w:r>
        <w:t>interrelationality</w:t>
      </w:r>
      <w:proofErr w:type="spellEnd"/>
      <w:r>
        <w:t xml:space="preserve"> between public finance and industrial development in national economic systems in East Asia and Eurasia. Focused on China’s public administration and public finance institutions, his work covers China’s </w:t>
      </w:r>
      <w:proofErr w:type="spellStart"/>
      <w:r>
        <w:t>geoindustrial</w:t>
      </w:r>
      <w:proofErr w:type="spellEnd"/>
      <w:r>
        <w:t xml:space="preserve"> policy and impact on external geographies in Central Asia and the Middle East as well as more broadly in Southeast Asia, East Africa and Oceans. He has lived and worked in China, Thailand, Korea, Taiwan and Kazakhstan for over ten years.; “US–Iran Conflict Would Strengthen China’s Position in the Middle East;” https://russiancouncil.ru/en/analytics-and-comments/columns/middle-east-policy/us-iran-conflict-would-strengthen-china-s-position-in-the-middle-east/; written 6/6/19; accessed 7/27/19)</w:t>
      </w:r>
    </w:p>
    <w:p w:rsidR="002D571E" w:rsidRPr="00E63E1F" w:rsidRDefault="002D571E" w:rsidP="002D571E">
      <w:pPr>
        <w:rPr>
          <w:sz w:val="16"/>
        </w:rPr>
      </w:pPr>
      <w:r w:rsidRPr="00E63E1F">
        <w:rPr>
          <w:sz w:val="16"/>
        </w:rPr>
        <w:t xml:space="preserve">China’s rise in the Middle East is not simply a case of debt-trap diplomacy or expanding Chinese influence, it requires an ideological shift to accommodate a new regional player and the process of institutional change that that brings. </w:t>
      </w:r>
      <w:r w:rsidRPr="00DB3C41">
        <w:rPr>
          <w:rStyle w:val="Emphasis"/>
        </w:rPr>
        <w:t>Any US action in Iran would profoundly benefit China’s interests in Iran and strengthen its position across the region.</w:t>
      </w:r>
      <w:r w:rsidRPr="00DB3C41">
        <w:rPr>
          <w:rStyle w:val="StyleUnderline"/>
        </w:rPr>
        <w:t xml:space="preserve"> Inviting China’s capital, technology transfer, and arms trade into Iran and further opening Iranian export markets to China would greatly accelerate a fundamental shift in the undercurrent of the Middle East: a </w:t>
      </w:r>
      <w:proofErr w:type="spellStart"/>
      <w:r w:rsidRPr="00DB3C41">
        <w:rPr>
          <w:rStyle w:val="StyleUnderline"/>
        </w:rPr>
        <w:t>geoeconomic</w:t>
      </w:r>
      <w:proofErr w:type="spellEnd"/>
      <w:r w:rsidRPr="00DB3C41">
        <w:rPr>
          <w:rStyle w:val="StyleUnderline"/>
        </w:rPr>
        <w:t xml:space="preserve"> shift from a northward regional axis to a southward regional axis – away from Moscow and towards the Indian Ocean, facilitating China’s access ambitions.</w:t>
      </w:r>
      <w:r w:rsidRPr="00E63E1F">
        <w:rPr>
          <w:sz w:val="16"/>
        </w:rPr>
        <w:t xml:space="preserve"> Without a US-trade war in the Pacific or a potential hot war in the Gulf, the world does not have too much to fear in China yet. Generally speaking, China is too incompetent to be a superpower: ideologically deficient, global governance deficient, power projection deficient, and geoeconomically deficient. Coupled with the fact that China has geopolitically over-extended itself over the past eighteen months and also has virtually zero competence in Middle East affairs, China is unprepared to fully back Iran in any conflict with the US. However, a developing China axis of future influence falls roughly along a straight line from Urumqi to Cairo. Professor Wang </w:t>
      </w:r>
      <w:proofErr w:type="spellStart"/>
      <w:r w:rsidRPr="00E63E1F">
        <w:rPr>
          <w:sz w:val="16"/>
        </w:rPr>
        <w:t>Yangshu</w:t>
      </w:r>
      <w:proofErr w:type="spellEnd"/>
      <w:r w:rsidRPr="00E63E1F">
        <w:rPr>
          <w:sz w:val="16"/>
        </w:rPr>
        <w:t xml:space="preserve">, at Lanzhou University Central Asian Institute, has argued that China’s interaction with Central Asian and Middle Eastern economies will primarily be with the US along this line. I would further push that anything south of this line falls into a China Indian Ocean sphere of influence, while anything north of it remains solely within Moscow’s purview. Moreover, if Russia’s historically significant regional states are Afghanistan, Iran, and Turkey, then China’s could be said to be Pakistan, Iran and Turkey. It is clear that Iran is central to China’s 21st Century geostrategy. Iran is a strategic Belt and Road bridge, critical to China’s land and sea infrastructure construction for cementing trade routes from Europe and East Africa into Western China. The five key the Middle East Indian Ocean economies for China are Pakistan, Iran, Saudi Arabia, Egypt, and Oman all centered around an Indian Ocean </w:t>
      </w:r>
      <w:proofErr w:type="spellStart"/>
      <w:r w:rsidRPr="00E63E1F">
        <w:rPr>
          <w:sz w:val="16"/>
        </w:rPr>
        <w:t>geoindustrial</w:t>
      </w:r>
      <w:proofErr w:type="spellEnd"/>
      <w:r w:rsidRPr="00E63E1F">
        <w:rPr>
          <w:sz w:val="16"/>
        </w:rPr>
        <w:t xml:space="preserve"> policy. </w:t>
      </w:r>
      <w:r w:rsidRPr="003D139A">
        <w:rPr>
          <w:rStyle w:val="StyleUnderline"/>
        </w:rPr>
        <w:t xml:space="preserve">The prospect of China </w:t>
      </w:r>
      <w:proofErr w:type="spellStart"/>
      <w:r w:rsidRPr="003D139A">
        <w:rPr>
          <w:rStyle w:val="StyleUnderline"/>
        </w:rPr>
        <w:t>geoeconomic</w:t>
      </w:r>
      <w:proofErr w:type="spellEnd"/>
      <w:r w:rsidRPr="003D139A">
        <w:rPr>
          <w:rStyle w:val="StyleUnderline"/>
        </w:rPr>
        <w:t xml:space="preserve"> power in the Persian Gulf and the Red Sea mean opening the Indian Ocean to a new world of </w:t>
      </w:r>
      <w:proofErr w:type="spellStart"/>
      <w:r w:rsidRPr="003D139A">
        <w:rPr>
          <w:rStyle w:val="StyleUnderline"/>
        </w:rPr>
        <w:t>geoeconomic</w:t>
      </w:r>
      <w:proofErr w:type="spellEnd"/>
      <w:r w:rsidRPr="003D139A">
        <w:rPr>
          <w:rStyle w:val="StyleUnderline"/>
        </w:rPr>
        <w:t xml:space="preserve"> opportunities for China’s geo-industrial and geopolitical options. This means China’s Middle East trade and industry policy should be read as a geo-industrial foundation of a future geopolitics For Iran, wider questions about the Iranian economy all seem to have natural answers in China too. </w:t>
      </w:r>
      <w:r w:rsidRPr="00E63E1F">
        <w:rPr>
          <w:sz w:val="16"/>
        </w:rPr>
        <w:t xml:space="preserve">China’s civil nuclear technology transfer program is bringing third-generation pressurized water </w:t>
      </w:r>
      <w:proofErr w:type="spellStart"/>
      <w:r w:rsidRPr="00E63E1F">
        <w:rPr>
          <w:sz w:val="16"/>
        </w:rPr>
        <w:t>Hualong</w:t>
      </w:r>
      <w:proofErr w:type="spellEnd"/>
      <w:r w:rsidRPr="00E63E1F">
        <w:rPr>
          <w:sz w:val="16"/>
        </w:rPr>
        <w:t xml:space="preserve"> One reactors to Iran, which can be deployed on inland river systems, away from the vulnerable coast. </w:t>
      </w:r>
      <w:r w:rsidRPr="003E3E5F">
        <w:rPr>
          <w:rStyle w:val="StyleUnderline"/>
        </w:rPr>
        <w:t xml:space="preserve">Alongside technology transfers, China is offering industrial capacity transfers in aluminum and steel, </w:t>
      </w:r>
      <w:proofErr w:type="spellStart"/>
      <w:r w:rsidRPr="003E3E5F">
        <w:rPr>
          <w:rStyle w:val="StyleUnderline"/>
        </w:rPr>
        <w:t>agroindustrial</w:t>
      </w:r>
      <w:proofErr w:type="spellEnd"/>
      <w:r w:rsidRPr="003E3E5F">
        <w:rPr>
          <w:rStyle w:val="StyleUnderline"/>
        </w:rPr>
        <w:t xml:space="preserve"> investment, and of course, a massive oil consumer market. China is also developing competency in water security in the region, practicing strategic water limitation of Tibetan rivers to India, developing a Tibet-Xinjiang terraforming plan, as well as its strategic cooperative relationships with Kyrgyzstan and Tajikistan—both great water stores. Given Iran’s acute water security crisis and extant domestic political risk, any Chinese water security would be invaluable.</w:t>
      </w:r>
      <w:r w:rsidRPr="00E63E1F">
        <w:rPr>
          <w:sz w:val="16"/>
        </w:rPr>
        <w:t xml:space="preserve"> Questions on Iran that the US administration should be asking itself are which formal and informal government-to-government institutional linkages between China and Iran will be strengthened by any US-led conflict? Perhaps most importantly in terms of institutional history, would be the institutional relationships of the people within Iran who were there for Iran-China arms trade and military support in the past. Like the picture of Rumsfeld with Saddam, who from Iran was buying Chinese arms in the Iran-Iraq war who is still reasonably relevant to the current Iran administration? Similarly, with China’s economic </w:t>
      </w:r>
      <w:proofErr w:type="spellStart"/>
      <w:r w:rsidRPr="00E63E1F">
        <w:rPr>
          <w:sz w:val="16"/>
        </w:rPr>
        <w:t>technoindustrial</w:t>
      </w:r>
      <w:proofErr w:type="spellEnd"/>
      <w:r w:rsidRPr="00E63E1F">
        <w:rPr>
          <w:sz w:val="16"/>
        </w:rPr>
        <w:t xml:space="preserve"> transfers, </w:t>
      </w:r>
      <w:r w:rsidRPr="003E3E5F">
        <w:rPr>
          <w:rStyle w:val="StyleUnderline"/>
        </w:rPr>
        <w:t>there is an Iran-China institutional structure here that strategic bombardment is not going to weaken, but will only strengthen. China already has overseas military bases in Tajikistan and Djibouti. It has flirted with force projection in Syria. China also supplies technology to Iran for Iran’s civil nuclear power program. China has the power to shortcut any aspect of Iran’s military nuclear program</w:t>
      </w:r>
      <w:r w:rsidRPr="00E63E1F">
        <w:rPr>
          <w:sz w:val="16"/>
        </w:rPr>
        <w:t xml:space="preserve">. In the short-term, there is little chance of China forward deploying in Iran, but in the longer term, </w:t>
      </w:r>
      <w:r w:rsidRPr="00710F38">
        <w:rPr>
          <w:rStyle w:val="StyleUnderline"/>
        </w:rPr>
        <w:t>closer military relations between the two states could begin to form a natural alliance against US power in the region.</w:t>
      </w:r>
      <w:r w:rsidRPr="00E63E1F">
        <w:rPr>
          <w:sz w:val="16"/>
        </w:rPr>
        <w:t xml:space="preserve"> The US media response to US belligerence in Iran has so far been one of bemusement, but Chinese rhetoric towards the US over the trade war has been a “</w:t>
      </w:r>
      <w:proofErr w:type="spellStart"/>
      <w:r w:rsidRPr="00E63E1F">
        <w:rPr>
          <w:sz w:val="16"/>
        </w:rPr>
        <w:t>tallionic</w:t>
      </w:r>
      <w:proofErr w:type="spellEnd"/>
      <w:r w:rsidRPr="00E63E1F">
        <w:rPr>
          <w:sz w:val="16"/>
        </w:rPr>
        <w:t xml:space="preserve">” like for like, with the statement on Tuesday 15th May 2019 on State CCTV about the trade war that China is not willing to fight, but not afraid to fight, and will fight if necessary. And if China were to support Iran in proxy wars with the United States, the resulting quagmire could become intractable for the US. China may not be ready for regional influence or projected power, but foreign policy hawks in Washington or Moscow are not ready for this either. Both have only ever seen China within their own threat matrices, not of China redefining these matrices. Likewise, the outcome of any military confrontation will not matter in the short-term, but this could be remembered as the conflict that ended the 75-year aerospace domination of warfare, and ushers in a new age of security threats in information, technology, and water. If the US is seen to be throwing the dice rather than thinking it through, then China’s Iran policy is also undercooked, a waxing regional power completely unprepared for foreign policy misadventures in the Middle East. However, for the US, this is not 1991 or 2003. In 1991 regional conflicts were more easily isolated into global power narratives. The year 2003 destabilized the region, was probably the beginning of the distrust and </w:t>
      </w:r>
      <w:proofErr w:type="spellStart"/>
      <w:r w:rsidRPr="00E63E1F">
        <w:rPr>
          <w:sz w:val="16"/>
        </w:rPr>
        <w:t>delegitimation</w:t>
      </w:r>
      <w:proofErr w:type="spellEnd"/>
      <w:r w:rsidRPr="00E63E1F">
        <w:rPr>
          <w:sz w:val="16"/>
        </w:rPr>
        <w:t xml:space="preserve"> of Western democratic governance models abroad and also the start of disaffection with national and power politics as patronage systems at home. However, unlike 2003, 2019 is wired. In 2019 governments struggle to control narratives that were once the monopoly of technocrats in the military industrial complex. The US has lost control of the global governance narrative, and let slip the dogs of war on a whim into a tornado of uncontrollable variables in both information warfare and conventional warfare is inviting catastrophe from calm. </w:t>
      </w:r>
    </w:p>
    <w:p w:rsidR="002D571E" w:rsidRPr="003C7781" w:rsidRDefault="002D571E" w:rsidP="002D571E"/>
    <w:p w:rsidR="002D571E" w:rsidRPr="00510F52" w:rsidRDefault="002D571E" w:rsidP="002D571E"/>
    <w:p w:rsidR="002D571E" w:rsidRPr="00510F52" w:rsidRDefault="002D571E" w:rsidP="002D571E">
      <w:pPr>
        <w:pStyle w:val="Heading3"/>
      </w:pPr>
      <w:r>
        <w:t>Iran Bad – Oil</w:t>
      </w:r>
    </w:p>
    <w:p w:rsidR="002D571E" w:rsidRPr="003E1629" w:rsidRDefault="002D571E" w:rsidP="002D571E">
      <w:pPr>
        <w:pStyle w:val="Heading4"/>
      </w:pPr>
      <w:r w:rsidRPr="003E1629">
        <w:t xml:space="preserve">Maintaining good relations with KSA are key to deter Iranian aggression and prevent Iranian control of strategic oil flows in the Middle East. </w:t>
      </w:r>
    </w:p>
    <w:p w:rsidR="002D571E" w:rsidRPr="003E1629" w:rsidRDefault="002D571E" w:rsidP="002D571E">
      <w:pPr>
        <w:rPr>
          <w:rStyle w:val="Style13ptBold"/>
          <w:b w:val="0"/>
          <w:bCs w:val="0"/>
        </w:rPr>
      </w:pPr>
      <w:r w:rsidRPr="003E1629">
        <w:rPr>
          <w:rStyle w:val="Style13ptBold"/>
        </w:rPr>
        <w:t xml:space="preserve">Hanson </w:t>
      </w:r>
      <w:r w:rsidRPr="003E1629">
        <w:rPr>
          <w:rStyle w:val="Style13ptBold"/>
          <w:b w:val="0"/>
          <w:bCs w:val="0"/>
          <w:sz w:val="16"/>
          <w:szCs w:val="16"/>
        </w:rPr>
        <w:t>10/16/</w:t>
      </w:r>
      <w:r w:rsidRPr="003E1629">
        <w:rPr>
          <w:rStyle w:val="Style13ptBold"/>
        </w:rPr>
        <w:t xml:space="preserve">18 </w:t>
      </w:r>
      <w:r w:rsidRPr="003E1629">
        <w:rPr>
          <w:rStyle w:val="Style13ptBold"/>
          <w:b w:val="0"/>
          <w:bCs w:val="0"/>
          <w:sz w:val="16"/>
          <w:szCs w:val="16"/>
        </w:rPr>
        <w:t>(</w:t>
      </w:r>
      <w:r w:rsidRPr="003E1629">
        <w:rPr>
          <w:rStyle w:val="Style13ptBold"/>
          <w:b w:val="0"/>
          <w:bCs w:val="0"/>
          <w:color w:val="000000" w:themeColor="text1"/>
          <w:sz w:val="16"/>
          <w:szCs w:val="16"/>
        </w:rPr>
        <w:t>J</w:t>
      </w:r>
      <w:r w:rsidRPr="003E1629">
        <w:rPr>
          <w:color w:val="000000" w:themeColor="text1"/>
          <w:sz w:val="16"/>
          <w:szCs w:val="16"/>
          <w:shd w:val="clear" w:color="auto" w:fill="FFFFFF"/>
        </w:rPr>
        <w:t xml:space="preserve">im Hanson is President of Security Studies Group and served in US Army Special Forces; “The US-Saudi relationship must be preserved – our national interest demands it”; </w:t>
      </w:r>
      <w:hyperlink r:id="rId178" w:history="1">
        <w:r w:rsidRPr="003E1629">
          <w:rPr>
            <w:color w:val="000000" w:themeColor="text1"/>
            <w:sz w:val="16"/>
            <w:szCs w:val="16"/>
          </w:rPr>
          <w:t>https://www.foxnews.com/opinion/the-us-saudi-relationship-must-be-preserved-our-national-interest-demands-it</w:t>
        </w:r>
      </w:hyperlink>
      <w:r w:rsidRPr="003E1629">
        <w:rPr>
          <w:color w:val="000000" w:themeColor="text1"/>
          <w:sz w:val="16"/>
          <w:szCs w:val="16"/>
        </w:rPr>
        <w:t>; Accessed 7/26/19) Taj</w:t>
      </w:r>
    </w:p>
    <w:p w:rsidR="002D571E" w:rsidRPr="007E3419" w:rsidRDefault="002D571E" w:rsidP="002D571E">
      <w:pPr>
        <w:rPr>
          <w:rStyle w:val="Emphasis"/>
        </w:rPr>
      </w:pPr>
      <w:r w:rsidRPr="003E1629">
        <w:rPr>
          <w:color w:val="000000"/>
          <w:sz w:val="16"/>
        </w:rPr>
        <w:t xml:space="preserve">The concerted efforts now underway to derail the improved relations between the U.S. and Saudi Arabia established by the Trump administration are unhelpful at best and dangerous to America’s national and economic security at worst. Saudi Crown Prince Mohammed bin Salman is a reformer trying to modernize his country. The steps he has taken so far are unprecedented. Letting that progress fall victim to mistakes by his government and attacks from opponents would be a massive mistake. </w:t>
      </w:r>
      <w:r w:rsidRPr="003E1629">
        <w:rPr>
          <w:rStyle w:val="StyleUnderline"/>
        </w:rPr>
        <w:t>The death of Washington Post columnist Jamal Khashoggi – a critic of the Saudi government, who has not been heard from since he entered the Saudi Consulate in Istanbul two weeks ago – was a tragedy</w:t>
      </w:r>
      <w:r w:rsidRPr="003E1629">
        <w:rPr>
          <w:color w:val="000000"/>
          <w:sz w:val="16"/>
        </w:rPr>
        <w:t xml:space="preserve">. If the facts show the government of Saudi Arabia was responsible for his death it should be held accountable. </w:t>
      </w:r>
      <w:r w:rsidRPr="003E1629">
        <w:rPr>
          <w:rStyle w:val="StyleUnderline"/>
        </w:rPr>
        <w:t xml:space="preserve">But the death of Khashoggi </w:t>
      </w:r>
      <w:r w:rsidRPr="003E1629">
        <w:rPr>
          <w:rStyle w:val="Emphasis"/>
        </w:rPr>
        <w:t>does not outweigh U.S. strategic concerns</w:t>
      </w:r>
      <w:r w:rsidRPr="003E1629">
        <w:rPr>
          <w:rStyle w:val="StyleUnderline"/>
        </w:rPr>
        <w:t xml:space="preserve">, which require that we maintain good relations with the Saudi government. We must react accordingly – not as a favor to the Saudis, but in our own national interest. In the Middle East we must keep our eyes on the biggest threat in the region – the dangerous and virulently anti-American government of Iran, which poses a military danger to its neighbors and our ally Israel. We must work with and strengthen the burgeoning coalition of our Arab allies to counter the Iranian threat. And the Saudis play a vital role in that Arab coalition. </w:t>
      </w:r>
      <w:r w:rsidRPr="003E1629">
        <w:rPr>
          <w:color w:val="000000"/>
          <w:sz w:val="16"/>
        </w:rPr>
        <w:t xml:space="preserve">The Washington Post is understandably upset and angry about the death of its columnist. Editorial Page Editor Fred Hiatt said that reports of Khashoggi’s killing, if true, represent “a monstrous and unfathomable act.” Consequently, the Post has taken a lead role in </w:t>
      </w:r>
      <w:r w:rsidRPr="003E1629">
        <w:rPr>
          <w:rStyle w:val="StyleUnderline"/>
        </w:rPr>
        <w:t>promoting the call for U.S. action against the Saudi government</w:t>
      </w:r>
      <w:r w:rsidRPr="003E1629">
        <w:rPr>
          <w:color w:val="000000"/>
          <w:sz w:val="16"/>
        </w:rPr>
        <w:t xml:space="preserve"> – action that </w:t>
      </w:r>
      <w:r w:rsidRPr="003E1629">
        <w:rPr>
          <w:color w:val="000000"/>
          <w:u w:val="single"/>
        </w:rPr>
        <w:t>would harm us as well as the Saudis in three areas: military cooperation; keeping oil flowing from Saudi fields; and providing jobs for U.S. workers who produce arms and other exports purchased by the kingdom</w:t>
      </w:r>
      <w:r w:rsidRPr="003E1629">
        <w:rPr>
          <w:color w:val="000000"/>
          <w:sz w:val="16"/>
        </w:rPr>
        <w:t xml:space="preserve">. The Post said in a wrongheaded editorial published Monday night: “The reality is that Saudi Arabia, which, as Mr. Trump himself has pointed out, would not survive without U.S. security support, has everything to lose from a break in relations, while the United States no longer needs the kingdom as much as it once did.” The Post fails to point out that </w:t>
      </w:r>
      <w:r w:rsidRPr="003E1629">
        <w:rPr>
          <w:color w:val="000000"/>
          <w:u w:val="single"/>
        </w:rPr>
        <w:t xml:space="preserve">the U.S. has as much to benefit from a good relationship with the Saudis as they do. </w:t>
      </w:r>
      <w:r w:rsidRPr="003E1629">
        <w:rPr>
          <w:color w:val="000000"/>
          <w:sz w:val="16"/>
        </w:rPr>
        <w:t xml:space="preserve">If U.S. action results in the fall of the current leadership of the kingdom, we will see a return to power of the Saudi hardliners who supported terrorism and oppression. That is in nobody’s interest. Apart from the death of Khashoggi, a major complaint by many against the Saudis is their ongoing fight against the Iranian proxy fighters in Yemen – a group called the Houthis. But </w:t>
      </w:r>
      <w:r w:rsidRPr="003E1629">
        <w:rPr>
          <w:color w:val="000000"/>
          <w:u w:val="single"/>
        </w:rPr>
        <w:t>the Saudi fight against the Houthis is vital to prevent Iran from shutting down both major sea lanes for the export of oil from the region. The Iranians already sit perched on the Straits of Hormuz and threaten regularly to stop oil traffic there</w:t>
      </w:r>
      <w:r w:rsidRPr="003E1629">
        <w:rPr>
          <w:color w:val="000000"/>
          <w:sz w:val="16"/>
          <w:u w:val="single"/>
        </w:rPr>
        <w:t xml:space="preserve">. </w:t>
      </w:r>
      <w:r w:rsidRPr="003E1629">
        <w:rPr>
          <w:color w:val="000000"/>
          <w:u w:val="single"/>
        </w:rPr>
        <w:t>If the Iranians can consolidate their position in Yemen via the Houthis, they will then have the Bab al Mandeb Strait in their sights as well. The Iranians have already attacked Saudi vessels and that will happen more often if the Houthis are allowed to win the civil war in Yemen. Iran fostered the Yemen civil war and should bear the blame for any humanitarian crisis happening there</w:t>
      </w:r>
      <w:r w:rsidRPr="003E1629">
        <w:rPr>
          <w:color w:val="000000"/>
          <w:sz w:val="16"/>
        </w:rPr>
        <w:t xml:space="preserve">. </w:t>
      </w:r>
      <w:r w:rsidRPr="003E1629">
        <w:rPr>
          <w:color w:val="000000"/>
          <w:u w:val="single"/>
        </w:rPr>
        <w:t xml:space="preserve">The Iranians are supplying arms – including missiles – to the Houthis and have joined the Houthis in firing those missiles into Saudi Arabia. </w:t>
      </w:r>
      <w:r w:rsidRPr="003E1629">
        <w:rPr>
          <w:color w:val="000000"/>
          <w:sz w:val="16"/>
        </w:rPr>
        <w:t xml:space="preserve">The famine and other shortages in Yemen can be ended as soon as Iran wishes. </w:t>
      </w:r>
      <w:r w:rsidRPr="003E1629">
        <w:rPr>
          <w:color w:val="000000"/>
          <w:u w:val="single"/>
        </w:rPr>
        <w:t>Saudi Arabia has been the largest supplier of food to Yemen for the past 30 years and will continue to do so</w:t>
      </w:r>
      <w:r w:rsidRPr="003E1629">
        <w:rPr>
          <w:color w:val="000000"/>
          <w:sz w:val="16"/>
        </w:rPr>
        <w:t xml:space="preserve">. But we cannot stop the fight against Iranian proxies who can kill massive numbers of people in the region and threaten vital U.S. interests, including the free flow of shipping. I can already hear critics of my view saying the Saudis are paying me or the think tank I head, the Security Studies Group, to support their government. But in fact, the Security Studies Group has never taken a dime of foreign money and the Saudis are not paying me either. We as a group support the opportunity a modern Saudi Arabia presents to its people, the Middle East and to the United States. I personally have not seen a better chance to change the dynamic in the region during my lifetime. </w:t>
      </w:r>
      <w:r w:rsidRPr="003E1629">
        <w:rPr>
          <w:color w:val="000000"/>
          <w:u w:val="single"/>
        </w:rPr>
        <w:t>The Trump administration and Congress should resist calls to stop arms sales to Saudi Arabia and even worse to stop supporting the crown prince</w:t>
      </w:r>
      <w:r w:rsidRPr="003E1629">
        <w:rPr>
          <w:color w:val="000000"/>
          <w:sz w:val="16"/>
        </w:rPr>
        <w:t xml:space="preserve"> – calls like those made by Sen. Lindsey Graham, R-S.C., on “Fox &amp; Friends” Monday. </w:t>
      </w:r>
      <w:r w:rsidRPr="003E1629">
        <w:rPr>
          <w:rStyle w:val="Emphasis"/>
        </w:rPr>
        <w:t>Destroying our relationship with</w:t>
      </w:r>
      <w:r w:rsidRPr="003E1629">
        <w:rPr>
          <w:rStyle w:val="Emphasis"/>
          <w:b w:val="0"/>
          <w:bCs/>
        </w:rPr>
        <w:t xml:space="preserve"> the</w:t>
      </w:r>
      <w:r w:rsidRPr="003E1629">
        <w:rPr>
          <w:rStyle w:val="Emphasis"/>
        </w:rPr>
        <w:t xml:space="preserve"> Saudis would result in far more deaths and suffering in the region</w:t>
      </w:r>
      <w:r w:rsidRPr="003E1629">
        <w:rPr>
          <w:color w:val="000000"/>
          <w:u w:val="single"/>
        </w:rPr>
        <w:t xml:space="preserve"> than keeping our relationship strong. And such a move would be a great gift to the mullahs who rule Iran </w:t>
      </w:r>
      <w:r w:rsidRPr="003E1629">
        <w:rPr>
          <w:color w:val="000000"/>
          <w:sz w:val="16"/>
        </w:rPr>
        <w:t xml:space="preserve">and lead their people in chants of “Death to America” and boast of their plans to wipe Israel off the map. </w:t>
      </w:r>
      <w:r w:rsidRPr="003E1629">
        <w:rPr>
          <w:color w:val="000000"/>
          <w:u w:val="single"/>
        </w:rPr>
        <w:t>In the Middle East we must keep our eyes on the biggest threat in the region – the dangerous and virulently anti-American government of Iran, which poses a military danger to its neighbors and our ally Israel</w:t>
      </w:r>
      <w:r w:rsidRPr="003E1629">
        <w:rPr>
          <w:color w:val="000000"/>
          <w:sz w:val="16"/>
        </w:rPr>
        <w:t xml:space="preserve">. </w:t>
      </w:r>
      <w:r w:rsidRPr="003E1629">
        <w:rPr>
          <w:color w:val="000000"/>
          <w:u w:val="single"/>
        </w:rPr>
        <w:t xml:space="preserve">If America acts against Saudi Arabia with such extreme measures that we topple the government, we would gain nothing but a return to failed policies and extremism of Saudi Arabia’s recent past. We would lose a golden opportunity to move the kingdom forward into modernity. </w:t>
      </w:r>
      <w:r w:rsidRPr="003E1629">
        <w:rPr>
          <w:color w:val="000000"/>
          <w:sz w:val="16"/>
        </w:rPr>
        <w:t xml:space="preserve">Secretary of State Mike Pompeo, who met with Saudi leaders Tuesday, presumably had a frank discussion with Mohammed bin Salman and other Saudi high-ranking officials about the death of Khashoggi and some of the other issues dividing our nations. Pompeo, President Trump and other U.S. officials have an obligation to give the Saudis an unmistakable message that if the Saudi government was responsible for killing Khashoggi that was an unacceptable action, as would be other such killings in the future. But </w:t>
      </w:r>
      <w:r w:rsidRPr="003E1629">
        <w:rPr>
          <w:color w:val="000000"/>
          <w:u w:val="single"/>
        </w:rPr>
        <w:t xml:space="preserve">rather than turning our backs on the Saudi government we must work to push the country to make further reforms, institute a greater respect for human rights and the rule of law and continue to defend against Iranian aggression. The U.S., the people of Saudi Arabia and the entire Middle East </w:t>
      </w:r>
      <w:r w:rsidRPr="003E1629">
        <w:rPr>
          <w:rStyle w:val="Emphasis"/>
        </w:rPr>
        <w:t xml:space="preserve">will be better off if we work with the Saudis </w:t>
      </w:r>
      <w:proofErr w:type="gramStart"/>
      <w:r w:rsidRPr="003E1629">
        <w:rPr>
          <w:rStyle w:val="Emphasis"/>
        </w:rPr>
        <w:t>instead  of</w:t>
      </w:r>
      <w:proofErr w:type="gramEnd"/>
      <w:r w:rsidRPr="003E1629">
        <w:rPr>
          <w:rStyle w:val="Emphasis"/>
        </w:rPr>
        <w:t xml:space="preserve"> turning against them.</w:t>
      </w:r>
    </w:p>
    <w:p w:rsidR="002D571E" w:rsidRDefault="002D571E" w:rsidP="002D571E">
      <w:pPr>
        <w:tabs>
          <w:tab w:val="left" w:pos="5235"/>
        </w:tabs>
      </w:pPr>
      <w:r>
        <w:tab/>
      </w:r>
    </w:p>
    <w:p w:rsidR="002D571E" w:rsidRDefault="002D571E" w:rsidP="002D571E">
      <w:pPr>
        <w:pStyle w:val="Heading2"/>
      </w:pPr>
      <w:r>
        <w:t>Impacts – Oil Prices</w:t>
      </w:r>
    </w:p>
    <w:p w:rsidR="002D571E" w:rsidRDefault="002D571E" w:rsidP="002D571E">
      <w:pPr>
        <w:pStyle w:val="Heading3"/>
      </w:pPr>
      <w:r>
        <w:t>Alliance Key – Internal Link</w:t>
      </w:r>
    </w:p>
    <w:p w:rsidR="002D571E" w:rsidRDefault="002D571E" w:rsidP="002D571E">
      <w:pPr>
        <w:pStyle w:val="Heading4"/>
      </w:pPr>
      <w:r w:rsidRPr="00D35429">
        <w:t xml:space="preserve">Saudi </w:t>
      </w:r>
      <w:r>
        <w:t>alliance is key to avoiding oil production cuts</w:t>
      </w:r>
    </w:p>
    <w:p w:rsidR="002D571E" w:rsidRPr="00D35429" w:rsidRDefault="002D571E" w:rsidP="002D571E">
      <w:r w:rsidRPr="00D724A1">
        <w:rPr>
          <w:rStyle w:val="Style13ptBold"/>
        </w:rPr>
        <w:t>Davies 18</w:t>
      </w:r>
      <w:r>
        <w:t xml:space="preserve"> (Rob Davies has a bachelor in English and German literature from Oxford University, “How much Damage can Saudi Arabia do to the global economy?” 10/15/18, </w:t>
      </w:r>
      <w:hyperlink r:id="rId179" w:history="1">
        <w:r>
          <w:rPr>
            <w:rStyle w:val="Hyperlink"/>
          </w:rPr>
          <w:t>https://www.theguardian.com/world/2018/oct/15/how-much-damage-can-saudi-arabia-do-to-the-global-economy</w:t>
        </w:r>
      </w:hyperlink>
      <w:r>
        <w:t xml:space="preserve"> accessed 7/27/19)</w:t>
      </w:r>
    </w:p>
    <w:p w:rsidR="002D571E" w:rsidRPr="00E63E1F" w:rsidRDefault="002D571E" w:rsidP="002D571E">
      <w:pPr>
        <w:rPr>
          <w:sz w:val="16"/>
        </w:rPr>
      </w:pPr>
      <w:r w:rsidRPr="00317C83">
        <w:rPr>
          <w:rStyle w:val="StyleUnderline"/>
        </w:rPr>
        <w:t xml:space="preserve">Saudi Arabia enjoys a privileged position both in geopolitical and economic terms. </w:t>
      </w:r>
      <w:r w:rsidRPr="00D35429">
        <w:rPr>
          <w:rStyle w:val="StyleUnderline"/>
        </w:rPr>
        <w:t>It will have a powerful hand to play if tensions with the US and the west escalate</w:t>
      </w:r>
      <w:r w:rsidRPr="00E63E1F">
        <w:rPr>
          <w:sz w:val="16"/>
        </w:rPr>
        <w:t xml:space="preserve"> and it </w:t>
      </w:r>
      <w:hyperlink r:id="rId180" w:history="1">
        <w:r w:rsidRPr="00E63E1F">
          <w:rPr>
            <w:rStyle w:val="Hyperlink"/>
            <w:sz w:val="16"/>
          </w:rPr>
          <w:t>follows through with Sunday’s warning of retaliation</w:t>
        </w:r>
      </w:hyperlink>
      <w:r w:rsidRPr="00E63E1F">
        <w:rPr>
          <w:sz w:val="16"/>
        </w:rPr>
        <w:t xml:space="preserve">. </w:t>
      </w:r>
      <w:r w:rsidRPr="00D35429">
        <w:rPr>
          <w:rStyle w:val="StyleUnderline"/>
        </w:rPr>
        <w:t>Its vast oil reserves</w:t>
      </w:r>
      <w:r w:rsidRPr="00E63E1F">
        <w:rPr>
          <w:sz w:val="16"/>
        </w:rPr>
        <w:t xml:space="preserve"> – it claims to have about 260bn barrels still to extract – </w:t>
      </w:r>
      <w:r w:rsidRPr="00D35429">
        <w:rPr>
          <w:rStyle w:val="StyleUnderline"/>
        </w:rPr>
        <w:t xml:space="preserve">afford the most obvious advantage. The kingdom is the world’s largest oil exporter, pumping or shipping about 7m barrels a day, and giving Riyadh </w:t>
      </w:r>
      <w:hyperlink r:id="rId181" w:history="1">
        <w:r w:rsidRPr="00720387">
          <w:rPr>
            <w:rStyle w:val="StyleUnderline"/>
          </w:rPr>
          <w:t>huge clout in the global economy</w:t>
        </w:r>
      </w:hyperlink>
      <w:r w:rsidRPr="00D35429">
        <w:rPr>
          <w:rStyle w:val="StyleUnderline"/>
        </w:rPr>
        <w:t xml:space="preserve"> because it wields power to push up prices. </w:t>
      </w:r>
      <w:r w:rsidRPr="00E63E1F">
        <w:rPr>
          <w:sz w:val="16"/>
        </w:rPr>
        <w:t xml:space="preserve">An editorial in Arab News by </w:t>
      </w:r>
      <w:proofErr w:type="spellStart"/>
      <w:r w:rsidRPr="00E63E1F">
        <w:rPr>
          <w:sz w:val="16"/>
        </w:rPr>
        <w:t>Turki</w:t>
      </w:r>
      <w:proofErr w:type="spellEnd"/>
      <w:r w:rsidRPr="00E63E1F">
        <w:rPr>
          <w:sz w:val="16"/>
        </w:rPr>
        <w:t xml:space="preserve"> </w:t>
      </w:r>
      <w:proofErr w:type="spellStart"/>
      <w:r w:rsidRPr="00E63E1F">
        <w:rPr>
          <w:sz w:val="16"/>
        </w:rPr>
        <w:t>Aldhakhil</w:t>
      </w:r>
      <w:proofErr w:type="spellEnd"/>
      <w:r w:rsidRPr="00E63E1F">
        <w:rPr>
          <w:sz w:val="16"/>
        </w:rPr>
        <w:t xml:space="preserve">, the general manager of the official Saudi news channel, Al Arabiya, offers a hint of what could be in the offing. He said Riyadh was weighing up 30 measures designed to put pressure on the US if it were to impose sanctions over the disappearance and presumed murder of Jamal Khashoggi inside the country’s Istanbul consulate. These would include an </w:t>
      </w:r>
      <w:r w:rsidRPr="00D35429">
        <w:rPr>
          <w:rStyle w:val="Emphasis"/>
        </w:rPr>
        <w:t>oil production cut that could drive prices from around $80</w:t>
      </w:r>
      <w:r w:rsidRPr="00D35429">
        <w:rPr>
          <w:rStyle w:val="StyleUnderline"/>
        </w:rPr>
        <w:t xml:space="preserve"> (£60) a barrel </w:t>
      </w:r>
      <w:r w:rsidRPr="00D35429">
        <w:rPr>
          <w:rStyle w:val="Emphasis"/>
        </w:rPr>
        <w:t>to more than $400,</w:t>
      </w:r>
      <w:r w:rsidRPr="00D35429">
        <w:rPr>
          <w:rStyle w:val="StyleUnderline"/>
        </w:rPr>
        <w:t xml:space="preserve"> more than double the </w:t>
      </w:r>
      <w:hyperlink r:id="rId182" w:history="1">
        <w:r w:rsidRPr="00D35429">
          <w:rPr>
            <w:rStyle w:val="StyleUnderline"/>
          </w:rPr>
          <w:t>all-time high of</w:t>
        </w:r>
      </w:hyperlink>
      <w:hyperlink r:id="rId183" w:history="1">
        <w:r w:rsidRPr="00D35429">
          <w:rPr>
            <w:rStyle w:val="StyleUnderline"/>
          </w:rPr>
          <w:t>$147.27</w:t>
        </w:r>
      </w:hyperlink>
      <w:r w:rsidRPr="00D35429">
        <w:rPr>
          <w:rStyle w:val="StyleUnderline"/>
        </w:rPr>
        <w:t xml:space="preserve"> reached in 2008</w:t>
      </w:r>
      <w:r w:rsidRPr="00E63E1F">
        <w:rPr>
          <w:sz w:val="16"/>
        </w:rPr>
        <w:t xml:space="preserve">. This would have </w:t>
      </w:r>
      <w:r w:rsidRPr="00D35429">
        <w:rPr>
          <w:rStyle w:val="StyleUnderline"/>
        </w:rPr>
        <w:t>profound consequences globally, not just because motorists would pay more at the petrol pump, but because it would force up the cost of all goods that travel by road.</w:t>
      </w:r>
      <w:r w:rsidRPr="00E63E1F">
        <w:rPr>
          <w:sz w:val="16"/>
        </w:rPr>
        <w:t xml:space="preserve"> Saudi Arabia also supports thousands of US jobs via its arms purchases. It is the </w:t>
      </w:r>
      <w:hyperlink r:id="rId184" w:history="1">
        <w:r w:rsidRPr="00E63E1F">
          <w:rPr>
            <w:rStyle w:val="Hyperlink"/>
            <w:sz w:val="16"/>
          </w:rPr>
          <w:t xml:space="preserve">world’s </w:t>
        </w:r>
      </w:hyperlink>
      <w:hyperlink r:id="rId185" w:history="1">
        <w:r w:rsidRPr="00E63E1F">
          <w:rPr>
            <w:rStyle w:val="Hyperlink"/>
            <w:sz w:val="16"/>
          </w:rPr>
          <w:t>second-largest</w:t>
        </w:r>
      </w:hyperlink>
      <w:hyperlink r:id="rId186" w:history="1">
        <w:r w:rsidRPr="00E63E1F">
          <w:rPr>
            <w:rStyle w:val="Hyperlink"/>
            <w:sz w:val="16"/>
          </w:rPr>
          <w:t xml:space="preserve"> arms importer after India</w:t>
        </w:r>
      </w:hyperlink>
      <w:r w:rsidRPr="00E63E1F">
        <w:rPr>
          <w:sz w:val="16"/>
        </w:rPr>
        <w:t xml:space="preserve"> and 61% of those imports come from the US. It was the US’s biggest arms customer last year, signing $17.5bn worth of deals, a trend that looks set to continue after Donald Trump </w:t>
      </w:r>
      <w:hyperlink r:id="rId187" w:history="1">
        <w:r w:rsidRPr="00E63E1F">
          <w:rPr>
            <w:rStyle w:val="Hyperlink"/>
            <w:sz w:val="16"/>
          </w:rPr>
          <w:t xml:space="preserve">signed a </w:t>
        </w:r>
      </w:hyperlink>
      <w:hyperlink r:id="rId188" w:history="1">
        <w:r w:rsidRPr="00E63E1F">
          <w:rPr>
            <w:rStyle w:val="Hyperlink"/>
            <w:sz w:val="16"/>
          </w:rPr>
          <w:t xml:space="preserve">$110bn </w:t>
        </w:r>
      </w:hyperlink>
      <w:hyperlink r:id="rId189" w:history="1">
        <w:proofErr w:type="spellStart"/>
        <w:r w:rsidRPr="00E63E1F">
          <w:rPr>
            <w:rStyle w:val="Hyperlink"/>
            <w:sz w:val="16"/>
          </w:rPr>
          <w:t>defence</w:t>
        </w:r>
        <w:proofErr w:type="spellEnd"/>
        <w:r w:rsidRPr="00E63E1F">
          <w:rPr>
            <w:rStyle w:val="Hyperlink"/>
            <w:sz w:val="16"/>
          </w:rPr>
          <w:t xml:space="preserve"> agreement in Riyadh</w:t>
        </w:r>
      </w:hyperlink>
      <w:r w:rsidRPr="00E63E1F">
        <w:rPr>
          <w:sz w:val="16"/>
        </w:rPr>
        <w:t xml:space="preserve"> last year. </w:t>
      </w:r>
      <w:r w:rsidRPr="00D35429">
        <w:rPr>
          <w:rStyle w:val="StyleUnderline"/>
        </w:rPr>
        <w:t>The alliance stands to benefit US employers such as Lockheed Martin, Boeing, General Electric and ExxonMobil. Some of the firms are reported to have expressed concern to Trump already about the impact that a freeze in Saudi-US relations might have.</w:t>
      </w:r>
      <w:r w:rsidRPr="00E63E1F">
        <w:rPr>
          <w:sz w:val="16"/>
        </w:rPr>
        <w:t xml:space="preserve"> </w:t>
      </w:r>
      <w:r w:rsidRPr="00D35429">
        <w:rPr>
          <w:rStyle w:val="StyleUnderline"/>
        </w:rPr>
        <w:t>Riyadh could, for example, simply switch its purchases to other major arms exporters such as Russia and China.</w:t>
      </w:r>
      <w:r w:rsidRPr="00E63E1F">
        <w:rPr>
          <w:sz w:val="16"/>
        </w:rPr>
        <w:t xml:space="preserve"> Trump’s trip to the </w:t>
      </w:r>
      <w:proofErr w:type="gramStart"/>
      <w:r w:rsidRPr="00E63E1F">
        <w:rPr>
          <w:sz w:val="16"/>
        </w:rPr>
        <w:t>Arabian peninsula</w:t>
      </w:r>
      <w:proofErr w:type="gramEnd"/>
      <w:r w:rsidRPr="00E63E1F">
        <w:rPr>
          <w:sz w:val="16"/>
        </w:rPr>
        <w:t xml:space="preserve"> last year also yielded an agreement that the kingdom’s Public Investment Fund, which manages its vast oil wealth, would invest in US infrastructure </w:t>
      </w:r>
      <w:proofErr w:type="spellStart"/>
      <w:r w:rsidRPr="00E63E1F">
        <w:rPr>
          <w:sz w:val="16"/>
        </w:rPr>
        <w:t>programmes</w:t>
      </w:r>
      <w:proofErr w:type="spellEnd"/>
      <w:r w:rsidRPr="00E63E1F">
        <w:rPr>
          <w:sz w:val="16"/>
        </w:rPr>
        <w:t xml:space="preserve">. The PIF is to stump up $20bn of a $40bn pot overseen by the global asset manager Blackstone. The fund, however, has yet to gather any serious momentum. </w:t>
      </w:r>
      <w:r w:rsidRPr="00D35429">
        <w:rPr>
          <w:rStyle w:val="StyleUnderline"/>
        </w:rPr>
        <w:t xml:space="preserve">Saudi Arabia has shown in the past that it is not afraid to leverage its unique political and economic position to get its own way. An investigation into allegations of bribery </w:t>
      </w:r>
      <w:hyperlink r:id="rId190" w:history="1">
        <w:r w:rsidRPr="00D35429">
          <w:rPr>
            <w:rStyle w:val="StyleUnderline"/>
          </w:rPr>
          <w:t xml:space="preserve">involving the British </w:t>
        </w:r>
        <w:proofErr w:type="spellStart"/>
        <w:r w:rsidRPr="00D35429">
          <w:rPr>
            <w:rStyle w:val="StyleUnderline"/>
          </w:rPr>
          <w:t>defence</w:t>
        </w:r>
        <w:proofErr w:type="spellEnd"/>
        <w:r w:rsidRPr="00D35429">
          <w:rPr>
            <w:rStyle w:val="StyleUnderline"/>
          </w:rPr>
          <w:t xml:space="preserve"> firm BAE Systems in the country</w:t>
        </w:r>
      </w:hyperlink>
      <w:r w:rsidRPr="00D35429">
        <w:rPr>
          <w:rStyle w:val="StyleUnderline"/>
        </w:rPr>
        <w:t xml:space="preserve"> was dropped under Tony Blair’s government in 2006. Blair said Riyadh had threatened to stop cooperating on intelligence matters, putting Britain at greater risk of a terrorist attack.</w:t>
      </w:r>
      <w:r w:rsidRPr="00E63E1F">
        <w:rPr>
          <w:sz w:val="16"/>
        </w:rPr>
        <w:t xml:space="preserve"> Seth </w:t>
      </w:r>
      <w:proofErr w:type="spellStart"/>
      <w:r w:rsidRPr="00E63E1F">
        <w:rPr>
          <w:sz w:val="16"/>
        </w:rPr>
        <w:t>Frantzman</w:t>
      </w:r>
      <w:proofErr w:type="spellEnd"/>
      <w:r w:rsidRPr="00E63E1F">
        <w:rPr>
          <w:sz w:val="16"/>
        </w:rPr>
        <w:t xml:space="preserve">, the executive director of the US-based Middle East Center for Reporting and Analysis, said the kingdom’s importance to US strategy in the Gulf, particularly as a bulwark against Iran, gave it great influence. “They’re part of an American-Saudi-UAE alliance, and the current US administration is tough on Iran, so </w:t>
      </w:r>
      <w:r w:rsidRPr="00D35429">
        <w:rPr>
          <w:rStyle w:val="StyleUnderline"/>
        </w:rPr>
        <w:t xml:space="preserve">in some ways the US is more beholden to </w:t>
      </w:r>
      <w:hyperlink r:id="rId191" w:history="1">
        <w:r w:rsidRPr="00D35429">
          <w:rPr>
            <w:rStyle w:val="StyleUnderline"/>
          </w:rPr>
          <w:t>Saudi Arabia</w:t>
        </w:r>
      </w:hyperlink>
      <w:r w:rsidRPr="00D35429">
        <w:rPr>
          <w:rStyle w:val="StyleUnderline"/>
        </w:rPr>
        <w:t xml:space="preserve"> than in previous years</w:t>
      </w:r>
      <w:r w:rsidRPr="00E63E1F">
        <w:rPr>
          <w:sz w:val="16"/>
        </w:rPr>
        <w:t>,” he said. “</w:t>
      </w:r>
      <w:r w:rsidRPr="00D35429">
        <w:rPr>
          <w:rStyle w:val="StyleUnderline"/>
        </w:rPr>
        <w:t>They don’t want to be humiliated in this exchange</w:t>
      </w:r>
      <w:r w:rsidRPr="00E63E1F">
        <w:rPr>
          <w:sz w:val="16"/>
        </w:rPr>
        <w:t xml:space="preserve">. The US press says Trump will punish Saudi Arabia, and </w:t>
      </w:r>
      <w:r w:rsidRPr="00D35429">
        <w:rPr>
          <w:rStyle w:val="StyleUnderline"/>
        </w:rPr>
        <w:t xml:space="preserve">they </w:t>
      </w:r>
      <w:r w:rsidRPr="00D35429">
        <w:rPr>
          <w:rStyle w:val="Emphasis"/>
        </w:rPr>
        <w:t>don’t want to come out of this looking like the child being punished</w:t>
      </w:r>
      <w:r w:rsidRPr="00E63E1F">
        <w:rPr>
          <w:sz w:val="16"/>
        </w:rPr>
        <w:t>. “</w:t>
      </w:r>
      <w:r w:rsidRPr="00D35429">
        <w:rPr>
          <w:rStyle w:val="StyleUnderline"/>
        </w:rPr>
        <w:t>Saudi probably feels it’s on a winning streak economically and if it has to take a hit, which it already is in terms of its image, it will be made up for by the fact they’ll find markets somewhere else</w:t>
      </w:r>
      <w:r w:rsidRPr="00E63E1F">
        <w:rPr>
          <w:sz w:val="16"/>
        </w:rPr>
        <w:t xml:space="preserve">.” </w:t>
      </w:r>
    </w:p>
    <w:p w:rsidR="002D571E" w:rsidRPr="00133D9C" w:rsidRDefault="002D571E" w:rsidP="002D571E"/>
    <w:p w:rsidR="002D571E" w:rsidRDefault="002D571E" w:rsidP="002D571E">
      <w:pPr>
        <w:pStyle w:val="Heading3"/>
      </w:pPr>
      <w:r>
        <w:t>Arms Sales – Internal Link – Saudi Arabia</w:t>
      </w:r>
    </w:p>
    <w:p w:rsidR="002D571E" w:rsidRDefault="002D571E" w:rsidP="002D571E">
      <w:pPr>
        <w:pStyle w:val="Heading4"/>
      </w:pPr>
      <w:r>
        <w:t>Any sanctions will lead to a backlash by Saudi Arabia, U.S. relies on Saudi crude oil</w:t>
      </w:r>
    </w:p>
    <w:p w:rsidR="002D571E" w:rsidRPr="00563869" w:rsidRDefault="002D571E" w:rsidP="002D571E">
      <w:r w:rsidRPr="008059EC">
        <w:rPr>
          <w:rStyle w:val="Style13ptBold"/>
        </w:rPr>
        <w:t>Egan 18</w:t>
      </w:r>
      <w:r>
        <w:t xml:space="preserve"> </w:t>
      </w:r>
      <w:r w:rsidRPr="00563869">
        <w:t>(Matt Egan is a lead writer for CNN and has a bachelor’s degree in journalism, “Saudi Arabia is No. 2 supplier of oil to the United States</w:t>
      </w:r>
      <w:r>
        <w:t xml:space="preserve">,” 10/15/18, </w:t>
      </w:r>
      <w:hyperlink r:id="rId192" w:history="1">
        <w:r>
          <w:rPr>
            <w:rStyle w:val="Hyperlink"/>
          </w:rPr>
          <w:t>https://www.cnn.com/2018/10/15/investing/saudi-arabia-oil-imports-united-states/index.html</w:t>
        </w:r>
      </w:hyperlink>
      <w:r>
        <w:t xml:space="preserve"> accessed 7/27/19)</w:t>
      </w:r>
    </w:p>
    <w:p w:rsidR="002D571E" w:rsidRDefault="002D571E" w:rsidP="002D571E">
      <w:pPr>
        <w:rPr>
          <w:sz w:val="16"/>
        </w:rPr>
      </w:pPr>
      <w:r w:rsidRPr="00563869">
        <w:rPr>
          <w:sz w:val="16"/>
        </w:rPr>
        <w:t xml:space="preserve">The </w:t>
      </w:r>
      <w:r w:rsidRPr="00563869">
        <w:rPr>
          <w:rStyle w:val="StyleUnderline"/>
        </w:rPr>
        <w:t xml:space="preserve">shale oil revolution vaulted the United States to the top of the world's production leaderboard. But that doesn't mean it can afford to ignore </w:t>
      </w:r>
      <w:hyperlink r:id="rId193" w:history="1">
        <w:r w:rsidRPr="00563869">
          <w:rPr>
            <w:rStyle w:val="StyleUnderline"/>
          </w:rPr>
          <w:t>Saudi Arabia's threat to retaliate</w:t>
        </w:r>
      </w:hyperlink>
      <w:r w:rsidRPr="00563869">
        <w:rPr>
          <w:rStyle w:val="StyleUnderline"/>
        </w:rPr>
        <w:t xml:space="preserve"> against possible sanctions </w:t>
      </w:r>
      <w:hyperlink r:id="rId194" w:history="1">
        <w:r w:rsidRPr="00563869">
          <w:rPr>
            <w:rStyle w:val="Hyperlink"/>
            <w:sz w:val="16"/>
          </w:rPr>
          <w:t>related to the disappearance</w:t>
        </w:r>
      </w:hyperlink>
      <w:r w:rsidRPr="00563869">
        <w:rPr>
          <w:sz w:val="16"/>
        </w:rPr>
        <w:t xml:space="preserve"> of Washington Post journalist Jamal Khashoggi. </w:t>
      </w:r>
      <w:r w:rsidRPr="00563869">
        <w:rPr>
          <w:rStyle w:val="StyleUnderline"/>
        </w:rPr>
        <w:t xml:space="preserve">The United States </w:t>
      </w:r>
      <w:hyperlink r:id="rId195" w:tgtFrame="_blank" w:history="1">
        <w:r w:rsidRPr="00563869">
          <w:rPr>
            <w:rStyle w:val="StyleUnderline"/>
          </w:rPr>
          <w:t>still imports 7.9 million barrels</w:t>
        </w:r>
      </w:hyperlink>
      <w:r w:rsidRPr="00563869">
        <w:rPr>
          <w:rStyle w:val="StyleUnderline"/>
        </w:rPr>
        <w:t xml:space="preserve"> of foreign crude per day and a sizable chunk comes from Saudi Arabia, the world's largest oil exporter.</w:t>
      </w:r>
      <w:r w:rsidRPr="00563869">
        <w:rPr>
          <w:sz w:val="16"/>
        </w:rPr>
        <w:t xml:space="preserve"> </w:t>
      </w:r>
      <w:hyperlink r:id="rId196" w:history="1">
        <w:r w:rsidRPr="00563869">
          <w:rPr>
            <w:rStyle w:val="StyleUnderline"/>
          </w:rPr>
          <w:t>Despite soaring US oil production,</w:t>
        </w:r>
      </w:hyperlink>
      <w:r w:rsidRPr="00563869">
        <w:rPr>
          <w:rStyle w:val="StyleUnderline"/>
        </w:rPr>
        <w:t xml:space="preserve"> the United States still imported 876,000 barrels of crude a day from Saudi Arabia in July</w:t>
      </w:r>
      <w:r w:rsidRPr="00563869">
        <w:rPr>
          <w:sz w:val="16"/>
        </w:rPr>
        <w:t xml:space="preserve">, according to the most recent </w:t>
      </w:r>
      <w:hyperlink r:id="rId197" w:tgtFrame="_blank" w:history="1">
        <w:r w:rsidRPr="00563869">
          <w:rPr>
            <w:rStyle w:val="Hyperlink"/>
            <w:sz w:val="16"/>
          </w:rPr>
          <w:t>government statistics</w:t>
        </w:r>
      </w:hyperlink>
      <w:r w:rsidRPr="00563869">
        <w:rPr>
          <w:sz w:val="16"/>
        </w:rPr>
        <w:t xml:space="preserve">. Even though imports from Saudi Arabia have declined sharply from 10 years ago, </w:t>
      </w:r>
      <w:r w:rsidRPr="00563869">
        <w:rPr>
          <w:rStyle w:val="StyleUnderline"/>
        </w:rPr>
        <w:t>the kingdom remains the No. 2 supplier to the United States</w:t>
      </w:r>
      <w:r w:rsidRPr="00563869">
        <w:rPr>
          <w:sz w:val="16"/>
        </w:rPr>
        <w:t>, behind only Canada. Saudi oil represents about 11% of total oil imports, roughly on par with 1973, the year the kingdom sent oil prices spiking by launching an embargo that crippled the American economy. "</w:t>
      </w:r>
      <w:r w:rsidRPr="00563869">
        <w:rPr>
          <w:rStyle w:val="Emphasis"/>
        </w:rPr>
        <w:t>Anyone who thinks our shale oil boom means we can rely less on Saudi Arabia, doesn't understand how the oil market works</w:t>
      </w:r>
      <w:r w:rsidRPr="00563869">
        <w:rPr>
          <w:sz w:val="16"/>
        </w:rPr>
        <w:t xml:space="preserve">," said Bob McNally, president of consulting firm Rapidan Energy Group and an energy official under President George W. Bush. In fact, </w:t>
      </w:r>
      <w:r w:rsidRPr="00563869">
        <w:rPr>
          <w:rStyle w:val="StyleUnderline"/>
        </w:rPr>
        <w:t xml:space="preserve">even as US oil production ramped up in September, so did purchases of Saudi oil. </w:t>
      </w:r>
      <w:r w:rsidRPr="00563869">
        <w:rPr>
          <w:sz w:val="16"/>
        </w:rPr>
        <w:t xml:space="preserve">The United States imported 1.1 million barrels per day of Saudi oil last month, a 16-month high, according to unofficial statistics from research firm </w:t>
      </w:r>
      <w:proofErr w:type="spellStart"/>
      <w:r w:rsidRPr="00563869">
        <w:rPr>
          <w:sz w:val="16"/>
        </w:rPr>
        <w:t>ClipperData</w:t>
      </w:r>
      <w:proofErr w:type="spellEnd"/>
      <w:r w:rsidRPr="00563869">
        <w:rPr>
          <w:sz w:val="16"/>
        </w:rPr>
        <w:t xml:space="preserve">. </w:t>
      </w:r>
      <w:r w:rsidRPr="00563869">
        <w:rPr>
          <w:rStyle w:val="StyleUnderline"/>
        </w:rPr>
        <w:t xml:space="preserve">The problem is that the shale oil coming out of the Permian Basin in Texas and elsewhere is a very light blend that doesn't fit well with America's Gulf Coast refineries. </w:t>
      </w:r>
      <w:hyperlink r:id="rId198" w:history="1">
        <w:r w:rsidRPr="00563869">
          <w:rPr>
            <w:rStyle w:val="StyleUnderline"/>
          </w:rPr>
          <w:t>To quench America's thirst for gasoline</w:t>
        </w:r>
      </w:hyperlink>
      <w:r w:rsidRPr="00563869">
        <w:rPr>
          <w:rStyle w:val="StyleUnderline"/>
        </w:rPr>
        <w:t xml:space="preserve"> and jet fuel, these decades-old refineries require a steady dose of medium and heavy grades of crude</w:t>
      </w:r>
      <w:r w:rsidRPr="00563869">
        <w:rPr>
          <w:rStyle w:val="Emphasis"/>
        </w:rPr>
        <w:t>. Saudi Arabia's crude is the perfect match</w:t>
      </w:r>
      <w:r w:rsidRPr="00563869">
        <w:rPr>
          <w:rStyle w:val="StyleUnderline"/>
        </w:rPr>
        <w:t>.</w:t>
      </w:r>
      <w:r w:rsidRPr="00563869">
        <w:rPr>
          <w:sz w:val="16"/>
        </w:rPr>
        <w:t xml:space="preserve"> The United States consumed almost 20 million barrels per day of petroleum products last year. </w:t>
      </w:r>
      <w:r w:rsidRPr="00563869">
        <w:rPr>
          <w:rStyle w:val="StyleUnderline"/>
        </w:rPr>
        <w:t>US refineries are already geared as much as they can be to US shale</w:t>
      </w:r>
      <w:r w:rsidRPr="00563869">
        <w:rPr>
          <w:sz w:val="16"/>
        </w:rPr>
        <w:t xml:space="preserve">, said Matt Smith, director of commodity research at </w:t>
      </w:r>
      <w:proofErr w:type="spellStart"/>
      <w:r w:rsidRPr="00563869">
        <w:rPr>
          <w:sz w:val="16"/>
        </w:rPr>
        <w:t>ClipperData</w:t>
      </w:r>
      <w:proofErr w:type="spellEnd"/>
      <w:r w:rsidRPr="00563869">
        <w:rPr>
          <w:sz w:val="16"/>
        </w:rPr>
        <w:t>. "</w:t>
      </w:r>
      <w:r w:rsidRPr="00563869">
        <w:rPr>
          <w:rStyle w:val="StyleUnderline"/>
        </w:rPr>
        <w:t>They are maxed out</w:t>
      </w:r>
      <w:r w:rsidRPr="00563869">
        <w:rPr>
          <w:sz w:val="16"/>
        </w:rPr>
        <w:t xml:space="preserve">," Smith said. That's why </w:t>
      </w:r>
      <w:hyperlink r:id="rId199" w:history="1">
        <w:r w:rsidRPr="00563869">
          <w:rPr>
            <w:rStyle w:val="Hyperlink"/>
            <w:sz w:val="16"/>
          </w:rPr>
          <w:t xml:space="preserve">US oil exports have spiked </w:t>
        </w:r>
      </w:hyperlink>
      <w:r w:rsidRPr="00563869">
        <w:rPr>
          <w:sz w:val="16"/>
        </w:rPr>
        <w:t xml:space="preserve">since Congress lifted an export ban. Gulf Coast refineries simply can't process all that shale oil, so it gets sent to Europe, China and South America. </w:t>
      </w:r>
      <w:r w:rsidRPr="00563869">
        <w:rPr>
          <w:rStyle w:val="StyleUnderline"/>
        </w:rPr>
        <w:t>Beyond the crude it ships directly to the United States, Saudi Arabia has unmatched influence in world oil market. The kingdom is known as the central bank of oil.</w:t>
      </w:r>
      <w:r w:rsidRPr="00563869">
        <w:rPr>
          <w:sz w:val="16"/>
        </w:rPr>
        <w:t xml:space="preserve"> Mere words from Saudi Arabia's oil minister can send prices surging or tumbling. </w:t>
      </w:r>
      <w:r w:rsidRPr="00563869">
        <w:rPr>
          <w:rStyle w:val="StyleUnderline"/>
        </w:rPr>
        <w:t xml:space="preserve">Saudi Arabia's enormous sway is derived from the belief that it's the only major oil producer with the </w:t>
      </w:r>
      <w:hyperlink r:id="rId200" w:history="1">
        <w:r w:rsidRPr="00563869">
          <w:rPr>
            <w:rStyle w:val="StyleUnderline"/>
          </w:rPr>
          <w:t>firepower to quickly ramp up oil production</w:t>
        </w:r>
      </w:hyperlink>
      <w:r w:rsidRPr="00563869">
        <w:rPr>
          <w:rStyle w:val="StyleUnderline"/>
        </w:rPr>
        <w:t>. That so-called spare capacity gives Saudi Arabia vast power, especially now</w:t>
      </w:r>
      <w:r w:rsidRPr="00563869">
        <w:rPr>
          <w:sz w:val="16"/>
        </w:rPr>
        <w:t xml:space="preserve">. "That's where Saudi Arabia's real power comes. It's not the cargo arriving at the terminal," said McNally. Instability in Venezuela has sent its oil exports crashing. And President Donald Trump's </w:t>
      </w:r>
      <w:hyperlink r:id="rId201" w:history="1">
        <w:r w:rsidRPr="00563869">
          <w:rPr>
            <w:rStyle w:val="Hyperlink"/>
            <w:sz w:val="16"/>
          </w:rPr>
          <w:t>sanctions on Iran</w:t>
        </w:r>
      </w:hyperlink>
      <w:r w:rsidRPr="00563869">
        <w:rPr>
          <w:sz w:val="16"/>
        </w:rPr>
        <w:t xml:space="preserve"> could knock out 1.7 million barrels per day of exports around the world, according to </w:t>
      </w:r>
      <w:proofErr w:type="spellStart"/>
      <w:r w:rsidRPr="00563869">
        <w:rPr>
          <w:sz w:val="16"/>
        </w:rPr>
        <w:t>Societe</w:t>
      </w:r>
      <w:proofErr w:type="spellEnd"/>
      <w:r w:rsidRPr="00563869">
        <w:rPr>
          <w:sz w:val="16"/>
        </w:rPr>
        <w:t xml:space="preserve"> </w:t>
      </w:r>
      <w:proofErr w:type="spellStart"/>
      <w:r w:rsidRPr="00563869">
        <w:rPr>
          <w:sz w:val="16"/>
        </w:rPr>
        <w:t>Generale</w:t>
      </w:r>
      <w:proofErr w:type="spellEnd"/>
      <w:r w:rsidRPr="00563869">
        <w:rPr>
          <w:sz w:val="16"/>
        </w:rPr>
        <w:t xml:space="preserve">. </w:t>
      </w:r>
      <w:r w:rsidRPr="00563869">
        <w:rPr>
          <w:rStyle w:val="StyleUnderline"/>
        </w:rPr>
        <w:t>In theory, Saudi Arabia could maintain its shipments of oil to the United States but still wreak havoc by announcing plans to cut overall production.</w:t>
      </w:r>
      <w:r w:rsidRPr="00563869">
        <w:rPr>
          <w:sz w:val="16"/>
        </w:rPr>
        <w:t xml:space="preserve"> </w:t>
      </w:r>
      <w:r w:rsidRPr="00563869">
        <w:rPr>
          <w:rStyle w:val="StyleUnderline"/>
        </w:rPr>
        <w:t xml:space="preserve">Saudi Arabia </w:t>
      </w:r>
      <w:hyperlink r:id="rId202" w:history="1">
        <w:r w:rsidRPr="00563869">
          <w:rPr>
            <w:rStyle w:val="StyleUnderline"/>
          </w:rPr>
          <w:t>released a statement on Sunday</w:t>
        </w:r>
      </w:hyperlink>
      <w:r w:rsidRPr="00563869">
        <w:rPr>
          <w:rStyle w:val="StyleUnderline"/>
        </w:rPr>
        <w:t xml:space="preserve"> warning that </w:t>
      </w:r>
      <w:r w:rsidRPr="00563869">
        <w:rPr>
          <w:rStyle w:val="Emphasis"/>
        </w:rPr>
        <w:t>sanctions would be met with "greater action."</w:t>
      </w:r>
      <w:r w:rsidRPr="00563869">
        <w:rPr>
          <w:sz w:val="16"/>
        </w:rPr>
        <w:t xml:space="preserve"> The statement reminded the world that the kingdom "has an influential and vital role in the global economy." "There is </w:t>
      </w:r>
      <w:r w:rsidRPr="00563869">
        <w:rPr>
          <w:rStyle w:val="StyleUnderline"/>
        </w:rPr>
        <w:t>little doubt that Saudi Arabia has the ability to single-handedly engineer another 'oil shock</w:t>
      </w:r>
      <w:r w:rsidRPr="00563869">
        <w:rPr>
          <w:sz w:val="16"/>
        </w:rPr>
        <w:t>,'" Caroline Bain, chief commodities economist at Capital Economics, wrote to clients on Monday.</w:t>
      </w:r>
    </w:p>
    <w:p w:rsidR="002D571E" w:rsidRDefault="002D571E" w:rsidP="002D571E"/>
    <w:p w:rsidR="002D571E" w:rsidRPr="00133D9C" w:rsidRDefault="002D571E" w:rsidP="002D571E">
      <w:pPr>
        <w:pStyle w:val="Heading4"/>
      </w:pPr>
      <w:r>
        <w:t xml:space="preserve">Ending sales causes Saudi oil spiking </w:t>
      </w:r>
    </w:p>
    <w:p w:rsidR="002D571E" w:rsidRDefault="002D571E" w:rsidP="002D571E">
      <w:pPr>
        <w:rPr>
          <w:rStyle w:val="Style13ptBold"/>
          <w:b w:val="0"/>
          <w:bCs w:val="0"/>
          <w:sz w:val="20"/>
          <w:szCs w:val="20"/>
        </w:rPr>
      </w:pPr>
      <w:r>
        <w:rPr>
          <w:rStyle w:val="Style13ptBold"/>
        </w:rPr>
        <w:t xml:space="preserve">Torchia &amp; Mohammed 18 </w:t>
      </w:r>
      <w:r>
        <w:rPr>
          <w:rStyle w:val="Style13ptBold"/>
          <w:sz w:val="20"/>
          <w:szCs w:val="20"/>
        </w:rPr>
        <w:t xml:space="preserve">(Andrew, Arshad; Chief Economics Correspondent, Middle East, Diplomatic Correspondent; October 14, 2018; “Saudi Arabia says will retaliate against any sanctions over Khashoggi case”; </w:t>
      </w:r>
      <w:hyperlink r:id="rId203" w:history="1">
        <w:r w:rsidRPr="00524CD7">
          <w:rPr>
            <w:rStyle w:val="Hyperlink"/>
            <w:sz w:val="20"/>
            <w:szCs w:val="20"/>
          </w:rPr>
          <w:t>https://www.reuters.com/article/us-saudi-politics-dissident-sanctions/saudi-arabia-says-will-retaliate-against-any-sanctions-over-khashoggi-case-idUSKCN1MO0F1</w:t>
        </w:r>
      </w:hyperlink>
      <w:r>
        <w:rPr>
          <w:rStyle w:val="Style13ptBold"/>
          <w:sz w:val="20"/>
          <w:szCs w:val="20"/>
        </w:rPr>
        <w:t>; Accessed 7/27/19; Katie)</w:t>
      </w:r>
    </w:p>
    <w:p w:rsidR="002D571E" w:rsidRPr="00E63E1F" w:rsidRDefault="002D571E" w:rsidP="002D571E">
      <w:pPr>
        <w:rPr>
          <w:rStyle w:val="Style13ptBold"/>
          <w:b w:val="0"/>
          <w:bCs w:val="0"/>
          <w:sz w:val="16"/>
        </w:rPr>
      </w:pPr>
      <w:r w:rsidRPr="00E63E1F">
        <w:rPr>
          <w:rStyle w:val="Style13ptBold"/>
          <w:b w:val="0"/>
          <w:sz w:val="16"/>
        </w:rPr>
        <w:t>“</w:t>
      </w:r>
      <w:r w:rsidRPr="00133D9C">
        <w:rPr>
          <w:rStyle w:val="Style13ptBold"/>
          <w:sz w:val="22"/>
          <w:u w:val="single"/>
        </w:rPr>
        <w:t>The Kingdom affirms its total rejection of any threats and attempts to undermine it</w:t>
      </w:r>
      <w:r w:rsidRPr="00133D9C">
        <w:rPr>
          <w:rStyle w:val="Style13ptBold"/>
          <w:b w:val="0"/>
          <w:sz w:val="22"/>
          <w:u w:val="single"/>
        </w:rPr>
        <w:t>,</w:t>
      </w:r>
      <w:r w:rsidRPr="00E63E1F">
        <w:rPr>
          <w:rStyle w:val="Style13ptBold"/>
          <w:b w:val="0"/>
          <w:sz w:val="16"/>
        </w:rPr>
        <w:t xml:space="preserve"> whether </w:t>
      </w:r>
      <w:r w:rsidRPr="00133D9C">
        <w:rPr>
          <w:rStyle w:val="Style13ptBold"/>
          <w:sz w:val="22"/>
          <w:u w:val="single"/>
        </w:rPr>
        <w:t>by threatening to impose economic sanctions</w:t>
      </w:r>
      <w:r w:rsidRPr="00133D9C">
        <w:rPr>
          <w:rStyle w:val="Style13ptBold"/>
          <w:b w:val="0"/>
          <w:sz w:val="22"/>
          <w:u w:val="single"/>
        </w:rPr>
        <w:t>,</w:t>
      </w:r>
      <w:r w:rsidRPr="00E63E1F">
        <w:rPr>
          <w:rStyle w:val="Style13ptBold"/>
          <w:b w:val="0"/>
          <w:sz w:val="16"/>
        </w:rPr>
        <w:t xml:space="preserve"> using political pressures, or repeating false accusations,” the official Saudi Press Agency (SPA) quoted an unnamed official as saying. “The Kingdom also affirms that </w:t>
      </w:r>
      <w:r w:rsidRPr="00133D9C">
        <w:rPr>
          <w:rStyle w:val="Style13ptBold"/>
          <w:sz w:val="22"/>
          <w:u w:val="single"/>
        </w:rPr>
        <w:t>if it receives any action, it will respond with greater action</w:t>
      </w:r>
      <w:r w:rsidRPr="00E63E1F">
        <w:rPr>
          <w:rStyle w:val="Style13ptBold"/>
          <w:b w:val="0"/>
          <w:sz w:val="16"/>
        </w:rPr>
        <w:t xml:space="preserve">, and that </w:t>
      </w:r>
      <w:r w:rsidRPr="00E63E1F">
        <w:rPr>
          <w:rStyle w:val="Style13ptBold"/>
          <w:sz w:val="16"/>
        </w:rPr>
        <w:t>t</w:t>
      </w:r>
      <w:r w:rsidRPr="00133D9C">
        <w:rPr>
          <w:rStyle w:val="Style13ptBold"/>
          <w:sz w:val="22"/>
          <w:u w:val="single"/>
        </w:rPr>
        <w:t>he Kingdom’s economy has an influential and vital role in the global economy</w:t>
      </w:r>
      <w:r w:rsidRPr="00E63E1F">
        <w:rPr>
          <w:rStyle w:val="Style13ptBold"/>
          <w:b w:val="0"/>
          <w:sz w:val="16"/>
        </w:rPr>
        <w:t xml:space="preserve">,” the official added, without elaborating. In a column published just after the SPA statement, Saudi-owned Al Arabiya channel’s General Manager </w:t>
      </w:r>
      <w:proofErr w:type="spellStart"/>
      <w:r w:rsidRPr="00E63E1F">
        <w:rPr>
          <w:rStyle w:val="Style13ptBold"/>
          <w:b w:val="0"/>
          <w:sz w:val="16"/>
        </w:rPr>
        <w:t>Turki</w:t>
      </w:r>
      <w:proofErr w:type="spellEnd"/>
      <w:r w:rsidRPr="00E63E1F">
        <w:rPr>
          <w:rStyle w:val="Style13ptBold"/>
          <w:b w:val="0"/>
          <w:sz w:val="16"/>
        </w:rPr>
        <w:t xml:space="preserve"> </w:t>
      </w:r>
      <w:proofErr w:type="spellStart"/>
      <w:r w:rsidRPr="00E63E1F">
        <w:rPr>
          <w:rStyle w:val="Style13ptBold"/>
          <w:b w:val="0"/>
          <w:sz w:val="16"/>
        </w:rPr>
        <w:t>Aldakhil</w:t>
      </w:r>
      <w:proofErr w:type="spellEnd"/>
      <w:r w:rsidRPr="00E63E1F">
        <w:rPr>
          <w:rStyle w:val="Style13ptBold"/>
          <w:b w:val="0"/>
          <w:sz w:val="16"/>
        </w:rPr>
        <w:t xml:space="preserve"> warned that </w:t>
      </w:r>
      <w:r w:rsidRPr="00133D9C">
        <w:rPr>
          <w:rStyle w:val="Style13ptBold"/>
          <w:sz w:val="22"/>
          <w:u w:val="single"/>
        </w:rPr>
        <w:t>imposing sanctions on the world’s largest oil exporter could spark global economic disaster</w:t>
      </w:r>
      <w:r w:rsidRPr="00E63E1F">
        <w:rPr>
          <w:rStyle w:val="Style13ptBold"/>
          <w:b w:val="0"/>
          <w:sz w:val="16"/>
        </w:rPr>
        <w:t>. “</w:t>
      </w:r>
      <w:r w:rsidRPr="00133D9C">
        <w:rPr>
          <w:rStyle w:val="Style13ptBold"/>
          <w:sz w:val="22"/>
          <w:u w:val="single"/>
        </w:rPr>
        <w:t>It would lead to Saudi Arabia’s failure to commit to producing 7.5 million barrels</w:t>
      </w:r>
      <w:r w:rsidRPr="00E63E1F">
        <w:rPr>
          <w:rStyle w:val="Style13ptBold"/>
          <w:b w:val="0"/>
          <w:sz w:val="16"/>
        </w:rPr>
        <w:t xml:space="preserve">. If the price of oil reaching $80 angered President Trump, no one should rule out the price jumping to $100, or $200, or even double that figure,” he wrote. Investor concern is growing that Khashoggi’s disappearance could add to a sense that </w:t>
      </w:r>
      <w:r w:rsidRPr="00133D9C">
        <w:rPr>
          <w:rStyle w:val="Style13ptBold"/>
          <w:sz w:val="22"/>
          <w:u w:val="single"/>
        </w:rPr>
        <w:t>Saudi policy has become more unpredictable under Crown Prince Mohammed bin Salman</w:t>
      </w:r>
      <w:r w:rsidRPr="00E63E1F">
        <w:rPr>
          <w:rStyle w:val="Style13ptBold"/>
          <w:b w:val="0"/>
          <w:sz w:val="16"/>
        </w:rPr>
        <w:t>, who is pushing social and economic reforms but has also presided over a rise in tensions between with several countries.</w:t>
      </w:r>
    </w:p>
    <w:p w:rsidR="002D571E" w:rsidRDefault="002D571E" w:rsidP="002D571E"/>
    <w:p w:rsidR="002D571E" w:rsidRPr="00133D9C" w:rsidRDefault="002D571E" w:rsidP="002D571E"/>
    <w:p w:rsidR="002D571E" w:rsidRPr="00133D9C" w:rsidRDefault="002D571E" w:rsidP="002D571E">
      <w:pPr>
        <w:pStyle w:val="Heading3"/>
      </w:pPr>
      <w:r>
        <w:t>Arms Sales – Internal Link – General</w:t>
      </w:r>
    </w:p>
    <w:p w:rsidR="002D571E" w:rsidRDefault="002D571E" w:rsidP="002D571E">
      <w:pPr>
        <w:pStyle w:val="Heading4"/>
      </w:pPr>
      <w:r>
        <w:t>Allied arms sales K2 oil access</w:t>
      </w:r>
    </w:p>
    <w:p w:rsidR="002D571E" w:rsidRDefault="002D571E" w:rsidP="002D571E">
      <w:pPr>
        <w:rPr>
          <w:rStyle w:val="Style13ptBold"/>
          <w:b w:val="0"/>
          <w:bCs w:val="0"/>
          <w:sz w:val="20"/>
          <w:szCs w:val="20"/>
        </w:rPr>
      </w:pPr>
      <w:r>
        <w:rPr>
          <w:rStyle w:val="Style13ptBold"/>
        </w:rPr>
        <w:t xml:space="preserve">Bove 18 </w:t>
      </w:r>
      <w:r>
        <w:rPr>
          <w:rStyle w:val="Style13ptBold"/>
          <w:sz w:val="20"/>
          <w:szCs w:val="20"/>
        </w:rPr>
        <w:t xml:space="preserve">(Vincenzo; Vincenzo is a British Academy postdoctoral fellow in the Department of Government at the University of </w:t>
      </w:r>
      <w:proofErr w:type="spellStart"/>
      <w:r>
        <w:rPr>
          <w:rStyle w:val="Style13ptBold"/>
          <w:sz w:val="20"/>
          <w:szCs w:val="20"/>
        </w:rPr>
        <w:t>Essez</w:t>
      </w:r>
      <w:proofErr w:type="spellEnd"/>
      <w:r>
        <w:rPr>
          <w:rStyle w:val="Style13ptBold"/>
          <w:sz w:val="20"/>
          <w:szCs w:val="20"/>
        </w:rPr>
        <w:t>; May 4, 2018; “How the arms trade is used to secure access to oil”; https://theconversation.com/how-the-arms-trade-is-used-to-secure-access-to-oil-95089; Accessed 7/27/19; Katie)</w:t>
      </w:r>
    </w:p>
    <w:p w:rsidR="002D571E" w:rsidRPr="00E63E1F" w:rsidRDefault="002D571E" w:rsidP="002D571E">
      <w:pPr>
        <w:rPr>
          <w:sz w:val="16"/>
        </w:rPr>
      </w:pPr>
      <w:r w:rsidRPr="006F54DA">
        <w:rPr>
          <w:u w:val="single"/>
        </w:rPr>
        <w:t>Oil dependency is another reason.</w:t>
      </w:r>
      <w:r w:rsidRPr="00E63E1F">
        <w:rPr>
          <w:sz w:val="16"/>
        </w:rPr>
        <w:t xml:space="preserve"> Sometimes this idea is disregarded as a conspiracy theory, but colleagues Claudio </w:t>
      </w:r>
      <w:proofErr w:type="spellStart"/>
      <w:r w:rsidRPr="00E63E1F">
        <w:rPr>
          <w:sz w:val="16"/>
        </w:rPr>
        <w:t>Deiana</w:t>
      </w:r>
      <w:proofErr w:type="spellEnd"/>
      <w:r w:rsidRPr="00E63E1F">
        <w:rPr>
          <w:sz w:val="16"/>
        </w:rPr>
        <w:t xml:space="preserve">, Roberto </w:t>
      </w:r>
      <w:proofErr w:type="spellStart"/>
      <w:r w:rsidRPr="00E63E1F">
        <w:rPr>
          <w:sz w:val="16"/>
        </w:rPr>
        <w:t>Nisticò</w:t>
      </w:r>
      <w:proofErr w:type="spellEnd"/>
      <w:r w:rsidRPr="00E63E1F">
        <w:rPr>
          <w:sz w:val="16"/>
        </w:rPr>
        <w:t xml:space="preserve"> and </w:t>
      </w:r>
      <w:r w:rsidRPr="006F54DA">
        <w:rPr>
          <w:u w:val="single"/>
        </w:rPr>
        <w:t>I recently researched the extent to which oil-dependent countries transfer arms to oil-rich countries. It turns out it’s a lot</w:t>
      </w:r>
      <w:r w:rsidRPr="00E63E1F">
        <w:rPr>
          <w:sz w:val="16"/>
        </w:rPr>
        <w:t xml:space="preserve">. But we did not only find the existence of a direct oil-for-weapons relationship. </w:t>
      </w:r>
      <w:r w:rsidRPr="006F54DA">
        <w:rPr>
          <w:u w:val="single"/>
        </w:rPr>
        <w:t>Our results also reveal the presence of a “global oil dependence”. The more a country depends on oil imports, the higher the incentives are to export weapons to oil-rich economies,</w:t>
      </w:r>
      <w:r w:rsidRPr="00E63E1F">
        <w:rPr>
          <w:sz w:val="16"/>
        </w:rPr>
        <w:t xml:space="preserve"> even in the absence of a direct bilateral oil-for-weapons exchange. The idea is that </w:t>
      </w:r>
      <w:r w:rsidRPr="006F54DA">
        <w:rPr>
          <w:u w:val="single"/>
        </w:rPr>
        <w:t>by providing weapons, the oil-dependent country seeks to contain the risk of instabilities in an oil-rich country.</w:t>
      </w:r>
      <w:r w:rsidRPr="00E63E1F">
        <w:rPr>
          <w:sz w:val="16"/>
        </w:rPr>
        <w:t xml:space="preserve"> Our results point consistently toward the conclusion that </w:t>
      </w:r>
      <w:r w:rsidRPr="00E63E1F">
        <w:rPr>
          <w:rStyle w:val="Emphasis"/>
          <w:bCs/>
          <w:sz w:val="16"/>
          <w:u w:val="none"/>
        </w:rPr>
        <w:t>the arms trade is an effective foreign policy tool to secure and maintain access to oil</w:t>
      </w:r>
      <w:r w:rsidRPr="00E63E1F">
        <w:rPr>
          <w:sz w:val="16"/>
        </w:rPr>
        <w:t xml:space="preserve">. As such, the arms trade reveals national interests beyond simple economic considerations and the volume of bilateral arms transfers can be used as a barometer of political relations between the supplier and the recipient states. At the same time, </w:t>
      </w:r>
      <w:r w:rsidRPr="006F54DA">
        <w:rPr>
          <w:u w:val="single"/>
        </w:rPr>
        <w:t>we find that oil might play an even larger role in influencing economic and political decisions than is generally acknowledged</w:t>
      </w:r>
      <w:r w:rsidRPr="00E63E1F">
        <w:rPr>
          <w:sz w:val="16"/>
        </w:rPr>
        <w:t>.</w:t>
      </w:r>
    </w:p>
    <w:p w:rsidR="002D571E" w:rsidRDefault="002D571E" w:rsidP="002D571E">
      <w:pPr>
        <w:rPr>
          <w:sz w:val="16"/>
        </w:rPr>
      </w:pPr>
    </w:p>
    <w:p w:rsidR="002D571E" w:rsidRDefault="002D571E" w:rsidP="002D571E">
      <w:pPr>
        <w:rPr>
          <w:sz w:val="16"/>
        </w:rPr>
      </w:pPr>
    </w:p>
    <w:p w:rsidR="002D571E" w:rsidRDefault="002D571E" w:rsidP="002D571E">
      <w:pPr>
        <w:rPr>
          <w:sz w:val="16"/>
        </w:rPr>
      </w:pPr>
    </w:p>
    <w:p w:rsidR="002D571E" w:rsidRDefault="002D571E" w:rsidP="002D571E"/>
    <w:p w:rsidR="002D571E" w:rsidRDefault="002D571E" w:rsidP="002D571E">
      <w:pPr>
        <w:pStyle w:val="Heading3"/>
      </w:pPr>
      <w:r>
        <w:t>Oil Impact – Econ</w:t>
      </w:r>
    </w:p>
    <w:p w:rsidR="002D571E" w:rsidRPr="00AF23E4" w:rsidRDefault="002D571E" w:rsidP="002D571E">
      <w:pPr>
        <w:pStyle w:val="Heading4"/>
      </w:pPr>
      <w:r>
        <w:t xml:space="preserve">The global economy relies on our alliance with Saudi Arabia – Saudi oil is the key internal link </w:t>
      </w:r>
    </w:p>
    <w:p w:rsidR="002D571E" w:rsidRDefault="002D571E" w:rsidP="002D571E">
      <w:pPr>
        <w:rPr>
          <w:rStyle w:val="Emphasis"/>
        </w:rPr>
      </w:pPr>
      <w:r w:rsidRPr="00E63E1F">
        <w:rPr>
          <w:rStyle w:val="Style13ptBold"/>
          <w:sz w:val="16"/>
        </w:rPr>
        <w:t xml:space="preserve">Rapier 18 </w:t>
      </w:r>
      <w:r w:rsidRPr="00E63E1F">
        <w:rPr>
          <w:sz w:val="16"/>
        </w:rPr>
        <w:t xml:space="preserve">(Robert Rapier is a chemical engineer in the energy industry. Robert has 25 years of international engineering experience in the chemicals, oil and gas, and renewable energy industries, and holds several patents related to his work, “Saudi Arabia Proves That Oil Is Power,” 10/24/18, </w:t>
      </w:r>
      <w:hyperlink r:id="rId204" w:anchor="52c2289942e8" w:history="1">
        <w:r w:rsidRPr="00E63E1F">
          <w:rPr>
            <w:rStyle w:val="Hyperlink"/>
            <w:sz w:val="16"/>
          </w:rPr>
          <w:t>https://www.forbes.com/sites/rrapier/2018/10/24/saudi-arabia-proves-that-oil-is-power/#52c2289942e8</w:t>
        </w:r>
      </w:hyperlink>
      <w:r w:rsidRPr="00E63E1F">
        <w:rPr>
          <w:sz w:val="16"/>
        </w:rPr>
        <w:t xml:space="preserve"> accessed 7/27/19) </w:t>
      </w:r>
      <w:r w:rsidRPr="00E63E1F">
        <w:rPr>
          <w:sz w:val="16"/>
        </w:rPr>
        <w:br/>
        <w:t xml:space="preserve">According to the </w:t>
      </w:r>
      <w:hyperlink r:id="rId205" w:tgtFrame="_blank" w:history="1">
        <w:r w:rsidRPr="00E63E1F">
          <w:rPr>
            <w:rStyle w:val="Hyperlink"/>
            <w:sz w:val="16"/>
          </w:rPr>
          <w:t>2018 BP Statistical Review of World Energy</w:t>
        </w:r>
      </w:hyperlink>
      <w:r w:rsidRPr="00E63E1F">
        <w:rPr>
          <w:sz w:val="16"/>
        </w:rPr>
        <w:t xml:space="preserve">, </w:t>
      </w:r>
      <w:r w:rsidRPr="00BF2BC1">
        <w:rPr>
          <w:rStyle w:val="StyleUnderline"/>
        </w:rPr>
        <w:t>in 2017 Saudi Arabia produced 12 million barrels of oil per day. That accounted for 12.9% of the world's oil production</w:t>
      </w:r>
      <w:r w:rsidRPr="00E63E1F">
        <w:rPr>
          <w:sz w:val="16"/>
        </w:rPr>
        <w:t xml:space="preserve">, which is in the range of the world's two other major oil production superpowers -- Russia and the U.S. However, there is an </w:t>
      </w:r>
      <w:r w:rsidRPr="00BF2BC1">
        <w:rPr>
          <w:rStyle w:val="StyleUnderline"/>
        </w:rPr>
        <w:t>important distinction when it comes to Saudi Arabia. In Russia, oil production is concentrated among a dozen or so companies. In the U.S., thousands of companies</w:t>
      </w:r>
      <w:r w:rsidRPr="00E63E1F">
        <w:rPr>
          <w:sz w:val="16"/>
        </w:rPr>
        <w:t xml:space="preserve"> acting in their own self-interest produce oil. But </w:t>
      </w:r>
      <w:r w:rsidRPr="00BF2BC1">
        <w:rPr>
          <w:rStyle w:val="StyleUnderline"/>
        </w:rPr>
        <w:t>in Saudi Arabia, all of the oil production is controlled by Saudi Aramco</w:t>
      </w:r>
      <w:r w:rsidRPr="00E63E1F">
        <w:rPr>
          <w:sz w:val="16"/>
        </w:rPr>
        <w:t xml:space="preserve">, the state-owned oil company and </w:t>
      </w:r>
      <w:r w:rsidRPr="00BF2BC1">
        <w:rPr>
          <w:rStyle w:val="StyleUnderline"/>
        </w:rPr>
        <w:t xml:space="preserve">reportedly the </w:t>
      </w:r>
      <w:hyperlink r:id="rId206" w:tgtFrame="_blank" w:history="1">
        <w:r w:rsidRPr="00AF23E4">
          <w:rPr>
            <w:rStyle w:val="Emphasis"/>
          </w:rPr>
          <w:t>most profitable company</w:t>
        </w:r>
      </w:hyperlink>
      <w:r w:rsidRPr="00AF23E4">
        <w:rPr>
          <w:rStyle w:val="Emphasis"/>
        </w:rPr>
        <w:t xml:space="preserve"> in the world</w:t>
      </w:r>
      <w:r w:rsidRPr="00BF2BC1">
        <w:rPr>
          <w:rStyle w:val="StyleUnderline"/>
        </w:rPr>
        <w:t>.</w:t>
      </w:r>
      <w:r w:rsidRPr="00E63E1F">
        <w:rPr>
          <w:sz w:val="16"/>
        </w:rPr>
        <w:t xml:space="preserve"> Given that Saudi Arabia's share of oil production is well beyond the spare production capacity of the world's most important commodity, </w:t>
      </w:r>
      <w:r w:rsidRPr="00AF23E4">
        <w:rPr>
          <w:rStyle w:val="StyleUnderline"/>
        </w:rPr>
        <w:t>Saudi Arabia has incredible economic power.</w:t>
      </w:r>
      <w:r w:rsidRPr="00E63E1F">
        <w:rPr>
          <w:sz w:val="16"/>
        </w:rPr>
        <w:t xml:space="preserve"> </w:t>
      </w:r>
      <w:r w:rsidRPr="00AF23E4">
        <w:rPr>
          <w:rStyle w:val="StyleUnderline"/>
        </w:rPr>
        <w:t>All Saudi Arabia would have to do is withhold three or four million barrels of oil per day from the market, and prices would quickly rise above $100/barrel.</w:t>
      </w:r>
      <w:r w:rsidRPr="00E63E1F">
        <w:rPr>
          <w:sz w:val="16"/>
        </w:rPr>
        <w:t xml:space="preserve"> Some analysts have floated the idea of </w:t>
      </w:r>
      <w:r w:rsidRPr="00AF23E4">
        <w:rPr>
          <w:rStyle w:val="StyleUnderline"/>
        </w:rPr>
        <w:t>oil prices getting as high as $200 or even $400/</w:t>
      </w:r>
      <w:proofErr w:type="spellStart"/>
      <w:r w:rsidRPr="00AF23E4">
        <w:rPr>
          <w:rStyle w:val="StyleUnderline"/>
        </w:rPr>
        <w:t>bbl</w:t>
      </w:r>
      <w:proofErr w:type="spellEnd"/>
      <w:r w:rsidRPr="00AF23E4">
        <w:rPr>
          <w:rStyle w:val="StyleUnderline"/>
        </w:rPr>
        <w:t xml:space="preserve"> in the event of a disruption in Saudi's petroleum output. That may seem preposterous, but keep in mind that during the 1973 oil embargo, oil prices quadrupled in about six months.</w:t>
      </w:r>
      <w:r w:rsidRPr="00E63E1F">
        <w:rPr>
          <w:sz w:val="16"/>
        </w:rPr>
        <w:t xml:space="preserve"> </w:t>
      </w:r>
      <w:r w:rsidRPr="00AF23E4">
        <w:rPr>
          <w:rStyle w:val="Emphasis"/>
        </w:rPr>
        <w:t>Prices like that would quickly push the global economy into recession</w:t>
      </w:r>
      <w:r w:rsidRPr="00AF23E4">
        <w:rPr>
          <w:rStyle w:val="StyleUnderline"/>
        </w:rPr>
        <w:t>, as it helped do in 1973. That is the power Saudi Arabia holds</w:t>
      </w:r>
      <w:r w:rsidRPr="00E63E1F">
        <w:rPr>
          <w:sz w:val="16"/>
        </w:rPr>
        <w:t xml:space="preserve">. Consider the oil price movements since 2014. Oil prices plunged because Saudi Arabia sought to win market share back from the shale oil producers. So, OPEC flooded the market with oil, which sent prices down by over 70%. Then, when they decided that experiment wasn't working, Saudi Arabia convinced OPEC and Russia to cut oil production to support prices. Oil prices doubled. Just this week oil prices fell by 5% after Saudi Arabia said it would cover any supply disruptions from the sanctions on Iran's petroleum exports. No other entity in the world has as much power to move the oil markets. </w:t>
      </w:r>
      <w:r w:rsidRPr="00AF23E4">
        <w:rPr>
          <w:rStyle w:val="StyleUnderline"/>
        </w:rPr>
        <w:t xml:space="preserve">Saudi Arabia could quickly bring the global economy to its knees. Thus, as the world debates a harsh punishment for Saudi Arabia over the killing of journalist Jamal Khashoggi </w:t>
      </w:r>
      <w:r w:rsidRPr="00E63E1F">
        <w:rPr>
          <w:sz w:val="16"/>
        </w:rPr>
        <w:t xml:space="preserve">earlier this month, they really hold the trump card. </w:t>
      </w:r>
      <w:r w:rsidRPr="00AF23E4">
        <w:rPr>
          <w:rStyle w:val="Emphasis"/>
        </w:rPr>
        <w:t xml:space="preserve">$100 billion in potential arms sales is small potatoes </w:t>
      </w:r>
      <w:r w:rsidRPr="00AF23E4">
        <w:rPr>
          <w:rStyle w:val="StyleUnderline"/>
        </w:rPr>
        <w:t xml:space="preserve">considering the </w:t>
      </w:r>
      <w:r w:rsidRPr="00AF23E4">
        <w:rPr>
          <w:rStyle w:val="Emphasis"/>
        </w:rPr>
        <w:t>havoc Saudi Arabia could unleash</w:t>
      </w:r>
      <w:r w:rsidRPr="00AF23E4">
        <w:rPr>
          <w:rStyle w:val="StyleUnderline"/>
        </w:rPr>
        <w:t xml:space="preserve"> if it decided to use oil as an economic weapon</w:t>
      </w:r>
      <w:r w:rsidRPr="00E63E1F">
        <w:rPr>
          <w:sz w:val="16"/>
        </w:rPr>
        <w:t xml:space="preserve">. This is just one price we pay for our dependence on oil. </w:t>
      </w:r>
      <w:r w:rsidRPr="00AF23E4">
        <w:rPr>
          <w:rStyle w:val="StyleUnderline"/>
        </w:rPr>
        <w:t xml:space="preserve">Global economic security will continue to </w:t>
      </w:r>
      <w:r w:rsidRPr="00AF23E4">
        <w:rPr>
          <w:rStyle w:val="Emphasis"/>
        </w:rPr>
        <w:t>depend strongly on the cooperation of Saudi Arabia.</w:t>
      </w:r>
    </w:p>
    <w:p w:rsidR="002D571E" w:rsidRDefault="002D571E" w:rsidP="002D571E"/>
    <w:p w:rsidR="002D571E" w:rsidRPr="00133D9C" w:rsidRDefault="002D571E" w:rsidP="002D571E">
      <w:pPr>
        <w:pStyle w:val="Heading4"/>
      </w:pPr>
      <w:r w:rsidRPr="00133D9C">
        <w:t xml:space="preserve">Sanctions on Saudi </w:t>
      </w:r>
      <w:r>
        <w:t>decks global economic security – oil prices</w:t>
      </w:r>
    </w:p>
    <w:p w:rsidR="002D571E" w:rsidRPr="00133D9C" w:rsidRDefault="002D571E" w:rsidP="002D571E">
      <w:r w:rsidRPr="00133D9C">
        <w:rPr>
          <w:rStyle w:val="Style13ptBold"/>
        </w:rPr>
        <w:t>Rapier 18</w:t>
      </w:r>
      <w:r w:rsidRPr="00133D9C">
        <w:t xml:space="preserve"> (Robert Rapier; Chief Investment Strategist at Forbes; October 24th, 2018; “Saudi Arabia Proves That Oil Is Power”; </w:t>
      </w:r>
      <w:hyperlink r:id="rId207" w:anchor="12c81d6c42e8" w:history="1">
        <w:r w:rsidRPr="00133D9C">
          <w:rPr>
            <w:rStyle w:val="Hyperlink"/>
          </w:rPr>
          <w:t>https://www.forbes.com/sites/rrapier/2018/10/24/saudi-arabia-proves-that-oil-is-power/#12c81d6c42e8</w:t>
        </w:r>
      </w:hyperlink>
      <w:r w:rsidRPr="00133D9C">
        <w:t>; Accessed 7/27/19; Katie)</w:t>
      </w:r>
    </w:p>
    <w:p w:rsidR="002D571E" w:rsidRPr="00E63E1F" w:rsidRDefault="002D571E" w:rsidP="002D571E">
      <w:pPr>
        <w:rPr>
          <w:rStyle w:val="Emphasis"/>
          <w:b w:val="0"/>
          <w:bCs/>
          <w:sz w:val="16"/>
          <w:u w:val="none"/>
        </w:rPr>
      </w:pPr>
      <w:r w:rsidRPr="00E63E1F">
        <w:rPr>
          <w:rStyle w:val="Style13ptBold"/>
          <w:b w:val="0"/>
          <w:sz w:val="16"/>
        </w:rPr>
        <w:t xml:space="preserve">However, there is an important distinction when it comes to Saudi Arabia. In Russia, oil production is concentrated among a dozen or so companies. In the U.S., thousands of companies acting in their own self-interest produce oil. But </w:t>
      </w:r>
      <w:r w:rsidRPr="00133D9C">
        <w:rPr>
          <w:rStyle w:val="Style13ptBold"/>
          <w:b w:val="0"/>
          <w:sz w:val="22"/>
          <w:u w:val="single"/>
        </w:rPr>
        <w:t>in Saudi Arabia, all of the oil production is controlled by Saudi Aramco, the state-owned oil company and reportedly the most profitable company in the world.</w:t>
      </w:r>
      <w:r w:rsidRPr="00E63E1F">
        <w:rPr>
          <w:rStyle w:val="Style13ptBold"/>
          <w:b w:val="0"/>
          <w:sz w:val="16"/>
        </w:rPr>
        <w:t xml:space="preserve"> </w:t>
      </w:r>
      <w:r w:rsidRPr="00133D9C">
        <w:rPr>
          <w:rStyle w:val="Style13ptBold"/>
          <w:b w:val="0"/>
          <w:sz w:val="22"/>
          <w:u w:val="single"/>
        </w:rPr>
        <w:t>Given</w:t>
      </w:r>
      <w:r w:rsidRPr="00E63E1F">
        <w:rPr>
          <w:rStyle w:val="Style13ptBold"/>
          <w:b w:val="0"/>
          <w:sz w:val="16"/>
        </w:rPr>
        <w:t xml:space="preserve"> that </w:t>
      </w:r>
      <w:r w:rsidRPr="00133D9C">
        <w:rPr>
          <w:rStyle w:val="Style13ptBold"/>
          <w:b w:val="0"/>
          <w:sz w:val="22"/>
          <w:u w:val="single"/>
        </w:rPr>
        <w:t>Saudi Arabia's share of oil production is well beyond the spare production capacity of the world's most important commodity, Saudi Arabia has incredible economic power</w:t>
      </w:r>
      <w:r w:rsidRPr="00E63E1F">
        <w:rPr>
          <w:rStyle w:val="Style13ptBold"/>
          <w:b w:val="0"/>
          <w:sz w:val="16"/>
        </w:rPr>
        <w:t xml:space="preserve">. </w:t>
      </w:r>
      <w:r w:rsidRPr="00133D9C">
        <w:rPr>
          <w:rStyle w:val="Style13ptBold"/>
          <w:b w:val="0"/>
          <w:sz w:val="22"/>
          <w:u w:val="single"/>
        </w:rPr>
        <w:t>All Saudi Arabia would have to do is withhold three or four million barrels</w:t>
      </w:r>
      <w:r w:rsidRPr="00E63E1F">
        <w:rPr>
          <w:rStyle w:val="Style13ptBold"/>
          <w:b w:val="0"/>
          <w:sz w:val="16"/>
        </w:rPr>
        <w:t xml:space="preserve"> of oil per day from the market, </w:t>
      </w:r>
      <w:r w:rsidRPr="00133D9C">
        <w:rPr>
          <w:rStyle w:val="Style13ptBold"/>
          <w:b w:val="0"/>
          <w:sz w:val="22"/>
          <w:u w:val="single"/>
        </w:rPr>
        <w:t>and prices would quickly rise</w:t>
      </w:r>
      <w:r w:rsidRPr="00E63E1F">
        <w:rPr>
          <w:rStyle w:val="Style13ptBold"/>
          <w:b w:val="0"/>
          <w:sz w:val="16"/>
        </w:rPr>
        <w:t xml:space="preserve"> above $100/barrel. Some analysts have floated the idea of oil prices getting as high as $200 or even $400/</w:t>
      </w:r>
      <w:proofErr w:type="spellStart"/>
      <w:r w:rsidRPr="00E63E1F">
        <w:rPr>
          <w:rStyle w:val="Style13ptBold"/>
          <w:b w:val="0"/>
          <w:sz w:val="16"/>
        </w:rPr>
        <w:t>bbl</w:t>
      </w:r>
      <w:proofErr w:type="spellEnd"/>
      <w:r w:rsidRPr="00E63E1F">
        <w:rPr>
          <w:rStyle w:val="Style13ptBold"/>
          <w:b w:val="0"/>
          <w:sz w:val="16"/>
        </w:rPr>
        <w:t xml:space="preserve"> in the event of a disruption in Saudi's petroleum output. That may seem preposterous, but keep in mind that during the 1973 oil embargo, oil prices quadrupled in about six months. </w:t>
      </w:r>
      <w:r w:rsidRPr="00133D9C">
        <w:rPr>
          <w:rStyle w:val="Style13ptBold"/>
          <w:b w:val="0"/>
          <w:sz w:val="22"/>
          <w:u w:val="single"/>
        </w:rPr>
        <w:t>Prices like that would quickly push the global economy into recession</w:t>
      </w:r>
      <w:r w:rsidRPr="00E63E1F">
        <w:rPr>
          <w:rStyle w:val="Style13ptBold"/>
          <w:b w:val="0"/>
          <w:sz w:val="16"/>
        </w:rPr>
        <w:t xml:space="preserve">, as it helped do in 1973. </w:t>
      </w:r>
      <w:r w:rsidRPr="00133D9C">
        <w:rPr>
          <w:rStyle w:val="Style13ptBold"/>
          <w:b w:val="0"/>
          <w:sz w:val="22"/>
          <w:u w:val="single"/>
        </w:rPr>
        <w:t>That is the power Saudi Arabia holds</w:t>
      </w:r>
      <w:r w:rsidRPr="00E63E1F">
        <w:rPr>
          <w:rStyle w:val="Style13ptBold"/>
          <w:b w:val="0"/>
          <w:sz w:val="16"/>
        </w:rPr>
        <w:t xml:space="preserve">. </w:t>
      </w:r>
      <w:r w:rsidRPr="00133D9C">
        <w:rPr>
          <w:rStyle w:val="Style13ptBold"/>
          <w:b w:val="0"/>
          <w:sz w:val="22"/>
          <w:u w:val="single"/>
        </w:rPr>
        <w:t xml:space="preserve">Consider the oil price movements since 2014. Oil prices plunged because Saudi Arabia sought to win market share back from the shale oil producers. So, OPEC flooded the market with oil, which sent prices down by over 70%. </w:t>
      </w:r>
      <w:r w:rsidRPr="00E63E1F">
        <w:rPr>
          <w:rStyle w:val="Style13ptBold"/>
          <w:b w:val="0"/>
          <w:sz w:val="16"/>
        </w:rPr>
        <w:t xml:space="preserve">No other entity in the world has as much power to move the oil markets. </w:t>
      </w:r>
      <w:r w:rsidRPr="00133D9C">
        <w:rPr>
          <w:rStyle w:val="Style13ptBold"/>
          <w:b w:val="0"/>
          <w:sz w:val="22"/>
          <w:u w:val="single"/>
        </w:rPr>
        <w:t>Saudi Arabia could quickly bring the global economy to its knees</w:t>
      </w:r>
      <w:r w:rsidRPr="00E63E1F">
        <w:rPr>
          <w:rStyle w:val="Style13ptBold"/>
          <w:b w:val="0"/>
          <w:sz w:val="16"/>
        </w:rPr>
        <w:t xml:space="preserve">. Thus, as the world debates a harsh punishment for Saudi Arabia over the killing of journalist Jamal Khashoggi earlier this month, they really hold the trump card. </w:t>
      </w:r>
      <w:r w:rsidRPr="00133D9C">
        <w:rPr>
          <w:rStyle w:val="Style13ptBold"/>
          <w:b w:val="0"/>
          <w:sz w:val="22"/>
          <w:u w:val="single"/>
        </w:rPr>
        <w:t>$100 billion in potential arms sales is small potatoes considering the havoc Saudi Arabia could unleash if it decided to use oil as an economic weapon. This is just one price we pay for our dependence on oil</w:t>
      </w:r>
      <w:r w:rsidRPr="00E63E1F">
        <w:rPr>
          <w:rStyle w:val="Style13ptBold"/>
          <w:b w:val="0"/>
          <w:sz w:val="16"/>
        </w:rPr>
        <w:t xml:space="preserve">. </w:t>
      </w:r>
      <w:r w:rsidRPr="00E63E1F">
        <w:rPr>
          <w:rStyle w:val="Emphasis"/>
          <w:b w:val="0"/>
          <w:bCs/>
          <w:sz w:val="16"/>
          <w:u w:val="none"/>
        </w:rPr>
        <w:t>Global economic security will continue to depend strongly on the cooperation of Saudi Arabia.</w:t>
      </w:r>
    </w:p>
    <w:p w:rsidR="002D571E" w:rsidRDefault="002D571E" w:rsidP="002D571E"/>
    <w:p w:rsidR="002D571E" w:rsidRDefault="002D571E" w:rsidP="002D571E">
      <w:pPr>
        <w:pStyle w:val="Heading3"/>
      </w:pPr>
      <w:r>
        <w:t xml:space="preserve">Econ Impact – Populism </w:t>
      </w:r>
    </w:p>
    <w:p w:rsidR="002D571E" w:rsidRDefault="002D571E" w:rsidP="002D571E">
      <w:pPr>
        <w:pStyle w:val="Heading4"/>
      </w:pPr>
      <w:r>
        <w:t xml:space="preserve">Economic backsliding causes global instability and waves of populism </w:t>
      </w:r>
    </w:p>
    <w:p w:rsidR="002D571E" w:rsidRPr="00133D9C" w:rsidRDefault="002D571E" w:rsidP="002D571E">
      <w:proofErr w:type="spellStart"/>
      <w:r w:rsidRPr="00133D9C">
        <w:rPr>
          <w:rStyle w:val="Style13ptBold"/>
        </w:rPr>
        <w:t>Pesek</w:t>
      </w:r>
      <w:proofErr w:type="spellEnd"/>
      <w:r w:rsidRPr="00133D9C">
        <w:rPr>
          <w:rStyle w:val="Style13ptBold"/>
        </w:rPr>
        <w:t xml:space="preserve"> 18</w:t>
      </w:r>
      <w:r w:rsidRPr="00133D9C">
        <w:t xml:space="preserve"> (William; William </w:t>
      </w:r>
      <w:proofErr w:type="spellStart"/>
      <w:r w:rsidRPr="00133D9C">
        <w:t>Pesek</w:t>
      </w:r>
      <w:proofErr w:type="spellEnd"/>
      <w:r w:rsidRPr="00133D9C">
        <w:t xml:space="preserve"> is a Bloomberg columnist in Tokyo. He provides opinions and commentary on economics, business, markets, and politics throughout Asia; January 12, 2018; “Why a 2018 crisis would be particularly devastating”; </w:t>
      </w:r>
      <w:hyperlink r:id="rId208" w:history="1">
        <w:r w:rsidRPr="00133D9C">
          <w:rPr>
            <w:rStyle w:val="Hyperlink"/>
          </w:rPr>
          <w:t>https://www.livemint.com/Opinion/iLkHAL2cCCxfOqYvRzFAsL/Why-a-2018-crisis-would-be-particularly-devastating.html</w:t>
        </w:r>
      </w:hyperlink>
      <w:r w:rsidRPr="00133D9C">
        <w:t>; Accessed 7/27/19; Katie)</w:t>
      </w:r>
    </w:p>
    <w:p w:rsidR="002D571E" w:rsidRPr="00E63E1F" w:rsidRDefault="002D571E" w:rsidP="002D571E">
      <w:pPr>
        <w:rPr>
          <w:rStyle w:val="Style13ptBold"/>
          <w:b w:val="0"/>
          <w:bCs w:val="0"/>
          <w:sz w:val="16"/>
        </w:rPr>
      </w:pPr>
      <w:r w:rsidRPr="00E63E1F">
        <w:rPr>
          <w:rStyle w:val="Style13ptBold"/>
          <w:b w:val="0"/>
          <w:sz w:val="16"/>
        </w:rPr>
        <w:t>This comparison leaps to mind as Summers sounds the alarm about 2018. Summers’s core policy belief is this</w:t>
      </w:r>
      <w:r w:rsidRPr="00133D9C">
        <w:rPr>
          <w:rStyle w:val="Style13ptBold"/>
          <w:b w:val="0"/>
          <w:sz w:val="22"/>
          <w:u w:val="single"/>
        </w:rPr>
        <w:t xml:space="preserve">: </w:t>
      </w:r>
      <w:r w:rsidRPr="00133D9C">
        <w:rPr>
          <w:rStyle w:val="Style13ptBold"/>
          <w:sz w:val="22"/>
          <w:u w:val="single"/>
        </w:rPr>
        <w:t>even when the periphery of the global economy</w:t>
      </w:r>
      <w:r w:rsidRPr="00E63E1F">
        <w:rPr>
          <w:rStyle w:val="Style13ptBold"/>
          <w:b w:val="0"/>
          <w:sz w:val="16"/>
        </w:rPr>
        <w:t xml:space="preserve"> (emerging markets) </w:t>
      </w:r>
      <w:r w:rsidRPr="00133D9C">
        <w:rPr>
          <w:rStyle w:val="Style13ptBold"/>
          <w:sz w:val="22"/>
          <w:u w:val="single"/>
        </w:rPr>
        <w:t xml:space="preserve">plunges, the </w:t>
      </w:r>
      <w:proofErr w:type="spellStart"/>
      <w:r w:rsidRPr="00133D9C">
        <w:rPr>
          <w:rStyle w:val="Style13ptBold"/>
          <w:sz w:val="22"/>
          <w:u w:val="single"/>
        </w:rPr>
        <w:t>centre</w:t>
      </w:r>
      <w:proofErr w:type="spellEnd"/>
      <w:r w:rsidRPr="00E63E1F">
        <w:rPr>
          <w:rStyle w:val="Style13ptBold"/>
          <w:b w:val="0"/>
          <w:sz w:val="16"/>
        </w:rPr>
        <w:t xml:space="preserve"> (developed ones) </w:t>
      </w:r>
      <w:r w:rsidRPr="00133D9C">
        <w:rPr>
          <w:rStyle w:val="Style13ptBold"/>
          <w:sz w:val="22"/>
          <w:u w:val="single"/>
        </w:rPr>
        <w:t>is solid enough to hold capitalism together</w:t>
      </w:r>
      <w:r w:rsidRPr="00E63E1F">
        <w:rPr>
          <w:rStyle w:val="Style13ptBold"/>
          <w:b w:val="0"/>
          <w:sz w:val="16"/>
        </w:rPr>
        <w:t xml:space="preserve">. Increasingly, Summers believes </w:t>
      </w:r>
      <w:r w:rsidRPr="00133D9C">
        <w:rPr>
          <w:rStyle w:val="Style13ptBold"/>
          <w:sz w:val="22"/>
          <w:u w:val="single"/>
        </w:rPr>
        <w:t xml:space="preserve">that </w:t>
      </w:r>
      <w:proofErr w:type="spellStart"/>
      <w:r w:rsidRPr="00133D9C">
        <w:rPr>
          <w:rStyle w:val="Style13ptBold"/>
          <w:sz w:val="22"/>
          <w:u w:val="single"/>
        </w:rPr>
        <w:t>centre</w:t>
      </w:r>
      <w:proofErr w:type="spellEnd"/>
      <w:r w:rsidRPr="00133D9C">
        <w:rPr>
          <w:rStyle w:val="Style13ptBold"/>
          <w:sz w:val="22"/>
          <w:u w:val="single"/>
        </w:rPr>
        <w:t xml:space="preserve"> might crack in the event of new turmoil</w:t>
      </w:r>
      <w:r w:rsidRPr="00E63E1F">
        <w:rPr>
          <w:rStyle w:val="Style13ptBold"/>
          <w:b w:val="0"/>
          <w:sz w:val="16"/>
        </w:rPr>
        <w:t xml:space="preserve">—even within the 12 months ahead. </w:t>
      </w:r>
      <w:r w:rsidRPr="00133D9C">
        <w:rPr>
          <w:rStyle w:val="Style13ptBold"/>
          <w:sz w:val="22"/>
          <w:u w:val="single"/>
        </w:rPr>
        <w:t>Stock markets</w:t>
      </w:r>
      <w:r w:rsidRPr="00E63E1F">
        <w:rPr>
          <w:rStyle w:val="Style13ptBold"/>
          <w:b w:val="0"/>
          <w:sz w:val="16"/>
        </w:rPr>
        <w:t xml:space="preserve">, as Summers points out in recent speeches and op-eds, </w:t>
      </w:r>
      <w:r w:rsidRPr="00133D9C">
        <w:rPr>
          <w:rStyle w:val="Style13ptBold"/>
          <w:sz w:val="22"/>
          <w:u w:val="single"/>
        </w:rPr>
        <w:t>are going gangbusters</w:t>
      </w:r>
      <w:r w:rsidRPr="00E63E1F">
        <w:rPr>
          <w:rStyle w:val="Style13ptBold"/>
          <w:b w:val="0"/>
          <w:sz w:val="16"/>
        </w:rPr>
        <w:t xml:space="preserve">. That’s </w:t>
      </w:r>
      <w:r w:rsidRPr="00133D9C">
        <w:rPr>
          <w:rStyle w:val="Style13ptBold"/>
          <w:sz w:val="22"/>
          <w:u w:val="single"/>
        </w:rPr>
        <w:t>despite the US being in the hands of a leader threatening trade wars</w:t>
      </w:r>
      <w:r w:rsidRPr="00133D9C">
        <w:rPr>
          <w:rStyle w:val="Style13ptBold"/>
          <w:b w:val="0"/>
          <w:sz w:val="22"/>
          <w:u w:val="single"/>
        </w:rPr>
        <w:t>,</w:t>
      </w:r>
      <w:r w:rsidRPr="00E63E1F">
        <w:rPr>
          <w:rStyle w:val="Style13ptBold"/>
          <w:b w:val="0"/>
          <w:sz w:val="16"/>
        </w:rPr>
        <w:t xml:space="preserve"> redistributing wealth to the top 1%, </w:t>
      </w:r>
      <w:r w:rsidRPr="00133D9C">
        <w:rPr>
          <w:rStyle w:val="Style13ptBold"/>
          <w:sz w:val="22"/>
          <w:u w:val="single"/>
        </w:rPr>
        <w:t>taunting</w:t>
      </w:r>
      <w:r w:rsidRPr="00133D9C">
        <w:rPr>
          <w:rStyle w:val="Style13ptBold"/>
          <w:b w:val="0"/>
          <w:sz w:val="22"/>
          <w:u w:val="single"/>
        </w:rPr>
        <w:t xml:space="preserve"> </w:t>
      </w:r>
      <w:r w:rsidRPr="00133D9C">
        <w:rPr>
          <w:rStyle w:val="Style13ptBold"/>
          <w:sz w:val="22"/>
          <w:u w:val="single"/>
        </w:rPr>
        <w:t>nuclear states via Twitter</w:t>
      </w:r>
      <w:r w:rsidRPr="00E63E1F">
        <w:rPr>
          <w:rStyle w:val="Style13ptBold"/>
          <w:b w:val="0"/>
          <w:sz w:val="16"/>
        </w:rPr>
        <w:t xml:space="preserve">, spouting untruths, attacking the media, flouting international laws, trampling on democratic values </w:t>
      </w:r>
      <w:r w:rsidRPr="00133D9C">
        <w:rPr>
          <w:rStyle w:val="Style13ptBold"/>
          <w:sz w:val="22"/>
          <w:u w:val="single"/>
        </w:rPr>
        <w:t>and cozying up to autocrats Washington used to abhor</w:t>
      </w:r>
      <w:r w:rsidRPr="00E63E1F">
        <w:rPr>
          <w:rStyle w:val="Style13ptBold"/>
          <w:sz w:val="16"/>
        </w:rPr>
        <w:t xml:space="preserve">. </w:t>
      </w:r>
      <w:r w:rsidRPr="00133D9C">
        <w:rPr>
          <w:rStyle w:val="Style13ptBold"/>
          <w:sz w:val="22"/>
          <w:u w:val="single"/>
        </w:rPr>
        <w:t>China</w:t>
      </w:r>
      <w:r w:rsidRPr="00E63E1F">
        <w:rPr>
          <w:rStyle w:val="Style13ptBold"/>
          <w:b w:val="0"/>
          <w:sz w:val="16"/>
        </w:rPr>
        <w:t xml:space="preserve">, Russia, Turkey </w:t>
      </w:r>
      <w:r w:rsidRPr="00133D9C">
        <w:rPr>
          <w:rStyle w:val="Style13ptBold"/>
          <w:sz w:val="22"/>
          <w:u w:val="single"/>
        </w:rPr>
        <w:t>and Saudi Arabia</w:t>
      </w:r>
      <w:r w:rsidRPr="00E63E1F">
        <w:rPr>
          <w:rStyle w:val="Style13ptBold"/>
          <w:b w:val="0"/>
          <w:sz w:val="16"/>
        </w:rPr>
        <w:t xml:space="preserve">, Summers argues, </w:t>
      </w:r>
      <w:r w:rsidRPr="00133D9C">
        <w:rPr>
          <w:rStyle w:val="Style13ptBold"/>
          <w:sz w:val="22"/>
          <w:u w:val="single"/>
        </w:rPr>
        <w:t>are “more authoritarian, more nationalist and more truculent on the world stage than they were a year ago</w:t>
      </w:r>
      <w:r w:rsidRPr="00133D9C">
        <w:rPr>
          <w:rStyle w:val="Style13ptBold"/>
          <w:b w:val="0"/>
          <w:sz w:val="22"/>
          <w:u w:val="single"/>
        </w:rPr>
        <w:t>."</w:t>
      </w:r>
      <w:r w:rsidRPr="00E63E1F">
        <w:rPr>
          <w:rStyle w:val="Style13ptBold"/>
          <w:b w:val="0"/>
          <w:sz w:val="16"/>
        </w:rPr>
        <w:t xml:space="preserve"> North Korea is growing more belligerent, more erratic and more nuclear year after year. Europe, meanwhile, remains traumatized by Britain’s exit from the European Union (EU) and faces myriad populist and far-right insurgencies. Trouble is, the global economy’s surface looks infinitely better than the foundations beneath it. “Yes, markets are soaring and the economy isn’t bad, but citizens are divided," says Ian Bremmer, president of Eurasia Group. “</w:t>
      </w:r>
      <w:r w:rsidRPr="00133D9C">
        <w:rPr>
          <w:rStyle w:val="Style13ptBold"/>
          <w:sz w:val="22"/>
          <w:u w:val="single"/>
        </w:rPr>
        <w:t>Governments aren’t doing much governing. And the global order is unraveling</w:t>
      </w:r>
      <w:r w:rsidRPr="00E63E1F">
        <w:rPr>
          <w:rStyle w:val="Style13ptBold"/>
          <w:sz w:val="16"/>
        </w:rPr>
        <w:t xml:space="preserve">." </w:t>
      </w:r>
      <w:r w:rsidRPr="00133D9C">
        <w:rPr>
          <w:rStyle w:val="Style13ptBold"/>
          <w:sz w:val="22"/>
          <w:u w:val="single"/>
        </w:rPr>
        <w:t>What happens if there is some kind of reckoning</w:t>
      </w:r>
      <w:r w:rsidRPr="00133D9C">
        <w:rPr>
          <w:rStyle w:val="Style13ptBold"/>
          <w:b w:val="0"/>
          <w:sz w:val="22"/>
          <w:u w:val="single"/>
        </w:rPr>
        <w:t xml:space="preserve">? </w:t>
      </w:r>
      <w:r w:rsidRPr="00E63E1F">
        <w:rPr>
          <w:rStyle w:val="Style13ptBold"/>
          <w:b w:val="0"/>
          <w:sz w:val="16"/>
        </w:rPr>
        <w:t xml:space="preserve">Say if Wall Street hit a 2008-like wall, China’s debt meltdown arrived or Washington started a trade war. A major terrorist attack, conflict on the Korean peninsula, </w:t>
      </w:r>
      <w:r w:rsidRPr="00133D9C">
        <w:rPr>
          <w:rStyle w:val="Style13ptBold"/>
          <w:sz w:val="22"/>
          <w:u w:val="single"/>
        </w:rPr>
        <w:t>confrontation in the South China Sea or troubles in Iran or Pakistan could slam markets</w:t>
      </w:r>
      <w:r w:rsidRPr="00133D9C">
        <w:rPr>
          <w:rStyle w:val="Style13ptBold"/>
          <w:b w:val="0"/>
          <w:sz w:val="22"/>
          <w:u w:val="single"/>
        </w:rPr>
        <w:t xml:space="preserve">. </w:t>
      </w:r>
      <w:r w:rsidRPr="00E63E1F">
        <w:rPr>
          <w:rStyle w:val="Style13ptBold"/>
          <w:b w:val="0"/>
          <w:sz w:val="16"/>
        </w:rPr>
        <w:t>At the same moment, “</w:t>
      </w:r>
      <w:r w:rsidRPr="00133D9C">
        <w:rPr>
          <w:rStyle w:val="Style13ptBold"/>
          <w:sz w:val="22"/>
          <w:u w:val="single"/>
        </w:rPr>
        <w:t>the scale of the world’s political challenges is daunting</w:t>
      </w:r>
      <w:r w:rsidRPr="00E63E1F">
        <w:rPr>
          <w:rStyle w:val="Style13ptBold"/>
          <w:b w:val="0"/>
          <w:sz w:val="16"/>
        </w:rPr>
        <w:t xml:space="preserve">", Bremmer says. “Liberal democracies have less legitimacy than at any time since World War II, and most of their structural problems don’t appear fixable. </w:t>
      </w:r>
      <w:r w:rsidRPr="00133D9C">
        <w:rPr>
          <w:rStyle w:val="Style13ptBold"/>
          <w:sz w:val="22"/>
          <w:u w:val="single"/>
        </w:rPr>
        <w:t>Today’s strongest leaders show little interest in civil society or common values</w:t>
      </w:r>
      <w:r w:rsidRPr="00133D9C">
        <w:rPr>
          <w:rStyle w:val="Style13ptBold"/>
          <w:b w:val="0"/>
          <w:sz w:val="22"/>
          <w:u w:val="single"/>
        </w:rPr>
        <w:t>.</w:t>
      </w:r>
      <w:r w:rsidRPr="00E63E1F">
        <w:rPr>
          <w:rStyle w:val="Style13ptBold"/>
          <w:b w:val="0"/>
          <w:sz w:val="16"/>
        </w:rPr>
        <w:t>" Looking at the past two decades, if his team “had to pick one year for a big unexpected crisis—</w:t>
      </w:r>
      <w:r w:rsidRPr="00133D9C">
        <w:rPr>
          <w:rStyle w:val="Style13ptBold"/>
          <w:sz w:val="22"/>
          <w:u w:val="single"/>
        </w:rPr>
        <w:t>the geopolitical equivalent of the 2008 financial meltdown—it feels like 2018</w:t>
      </w:r>
      <w:r w:rsidRPr="00E63E1F">
        <w:rPr>
          <w:rStyle w:val="Style13ptBold"/>
          <w:b w:val="0"/>
          <w:sz w:val="16"/>
        </w:rPr>
        <w:t xml:space="preserve">," Bremmer says. </w:t>
      </w:r>
      <w:r w:rsidRPr="00133D9C">
        <w:rPr>
          <w:rStyle w:val="Style13ptBold"/>
          <w:sz w:val="22"/>
          <w:u w:val="single"/>
        </w:rPr>
        <w:t>Summers worries geopolitics and economics will collide</w:t>
      </w:r>
      <w:r w:rsidRPr="00E63E1F">
        <w:rPr>
          <w:rStyle w:val="Style13ptBold"/>
          <w:b w:val="0"/>
          <w:sz w:val="16"/>
        </w:rPr>
        <w:t>. “Financial markets are widely cited, including by US President Donald Trump, as providing comfort in the current moment," he says. “</w:t>
      </w:r>
      <w:r w:rsidRPr="00133D9C">
        <w:rPr>
          <w:rStyle w:val="Style13ptBold"/>
          <w:sz w:val="22"/>
          <w:u w:val="single"/>
        </w:rPr>
        <w:t>But a relapse into financial crisis would likely have catastrophic political consequences, sweeping into power even more toxic populist nationalists</w:t>
      </w:r>
      <w:r w:rsidRPr="00E63E1F">
        <w:rPr>
          <w:rStyle w:val="Style13ptBold"/>
          <w:b w:val="0"/>
          <w:sz w:val="16"/>
        </w:rPr>
        <w:t xml:space="preserve">." Asia learned a great deal from its 1997-98 meltdown. Banks were strengthened, currencies became more flexible, central banks amassed ample currency reserves and governments increased transparency. After that 2013 “taper tantrum," India, for example, worked to stabilize the rupee, tame inflation and address bad loans in the banking system. The West learned far less from the 2008 Lehman Brothers crash, throwing money at the problem, but demurring on painful reforms. </w:t>
      </w:r>
      <w:r w:rsidRPr="00133D9C">
        <w:rPr>
          <w:rStyle w:val="Style13ptBold"/>
          <w:sz w:val="22"/>
          <w:u w:val="single"/>
        </w:rPr>
        <w:t>Banks are re-leveraging as we speak</w:t>
      </w:r>
      <w:r w:rsidRPr="00E63E1F">
        <w:rPr>
          <w:rStyle w:val="Style13ptBold"/>
          <w:b w:val="0"/>
          <w:sz w:val="16"/>
        </w:rPr>
        <w:t xml:space="preserve">. Market meltdowns tend to happen sooner and faster than punters expect. In 2008, the US responded by cutting short-term rates 500 basis points (one basis point is 0.01 percentage point), while peers in Europe and Japan followed suit. Such </w:t>
      </w:r>
      <w:r w:rsidRPr="00133D9C">
        <w:rPr>
          <w:rStyle w:val="Style13ptBold"/>
          <w:sz w:val="22"/>
          <w:u w:val="single"/>
        </w:rPr>
        <w:t>a response isn’t available</w:t>
      </w:r>
      <w:r w:rsidRPr="00E63E1F">
        <w:rPr>
          <w:rStyle w:val="Style13ptBold"/>
          <w:b w:val="0"/>
          <w:sz w:val="16"/>
        </w:rPr>
        <w:t xml:space="preserve"> in 2018</w:t>
      </w:r>
      <w:r w:rsidRPr="00E63E1F">
        <w:rPr>
          <w:rStyle w:val="Style13ptBold"/>
          <w:sz w:val="16"/>
        </w:rPr>
        <w:t xml:space="preserve">. </w:t>
      </w:r>
      <w:r w:rsidRPr="00133D9C">
        <w:rPr>
          <w:rStyle w:val="Style13ptBold"/>
          <w:sz w:val="22"/>
          <w:u w:val="single"/>
        </w:rPr>
        <w:t>Nor is aggressive fiscal loosening</w:t>
      </w:r>
      <w:r w:rsidRPr="00E63E1F">
        <w:rPr>
          <w:rStyle w:val="Style13ptBold"/>
          <w:sz w:val="16"/>
        </w:rPr>
        <w:t xml:space="preserve">. </w:t>
      </w:r>
      <w:r w:rsidRPr="00133D9C">
        <w:rPr>
          <w:rStyle w:val="Style13ptBold"/>
          <w:sz w:val="22"/>
          <w:u w:val="single"/>
        </w:rPr>
        <w:t>The Trump White House already engineered a $1.5 trillion tax cut the economy didn’t need</w:t>
      </w:r>
      <w:r w:rsidRPr="00E63E1F">
        <w:rPr>
          <w:rStyle w:val="Style13ptBold"/>
          <w:b w:val="0"/>
          <w:sz w:val="16"/>
        </w:rPr>
        <w:t xml:space="preserve">. That, Summers says, means </w:t>
      </w:r>
      <w:r w:rsidRPr="00133D9C">
        <w:rPr>
          <w:rStyle w:val="Style13ptBold"/>
          <w:sz w:val="22"/>
          <w:u w:val="single"/>
        </w:rPr>
        <w:t>the next recession will be “protracted and deep, with severe global consequences</w:t>
      </w:r>
      <w:r w:rsidRPr="00E63E1F">
        <w:rPr>
          <w:rStyle w:val="Style13ptBold"/>
          <w:b w:val="0"/>
          <w:sz w:val="16"/>
        </w:rPr>
        <w:t xml:space="preserve">." In 2009, after Wall Street cracked, then-US President Barack Obama cobbled together a global response with Group of 20 nations. </w:t>
      </w:r>
      <w:r w:rsidRPr="00133D9C">
        <w:rPr>
          <w:rStyle w:val="Style13ptBold"/>
          <w:sz w:val="22"/>
          <w:u w:val="single"/>
        </w:rPr>
        <w:t>Trump has gone the other way, alienating most of the allies Obama worked with to restore global calm</w:t>
      </w:r>
      <w:r w:rsidRPr="00133D9C">
        <w:rPr>
          <w:rStyle w:val="Style13ptBold"/>
          <w:b w:val="0"/>
          <w:sz w:val="22"/>
          <w:u w:val="single"/>
        </w:rPr>
        <w:t xml:space="preserve">. </w:t>
      </w:r>
      <w:r w:rsidRPr="00E63E1F">
        <w:rPr>
          <w:rStyle w:val="Style13ptBold"/>
          <w:b w:val="0"/>
          <w:sz w:val="16"/>
        </w:rPr>
        <w:t>“I shudder to think what a serious recession will mean for politics and policy," Summers says. “</w:t>
      </w:r>
      <w:r w:rsidRPr="00133D9C">
        <w:rPr>
          <w:rStyle w:val="Style13ptBold"/>
          <w:sz w:val="22"/>
          <w:u w:val="single"/>
        </w:rPr>
        <w:t xml:space="preserve">It is hard to imagine avoiding a resurgence of protectionism, populism, and scapegoating. In such a scenario, as with another financial crisis, the </w:t>
      </w:r>
      <w:proofErr w:type="spellStart"/>
      <w:r w:rsidRPr="00133D9C">
        <w:rPr>
          <w:rStyle w:val="Style13ptBold"/>
          <w:sz w:val="22"/>
          <w:u w:val="single"/>
        </w:rPr>
        <w:t>centre</w:t>
      </w:r>
      <w:proofErr w:type="spellEnd"/>
      <w:r w:rsidRPr="00133D9C">
        <w:rPr>
          <w:rStyle w:val="Style13ptBold"/>
          <w:sz w:val="22"/>
          <w:u w:val="single"/>
        </w:rPr>
        <w:t xml:space="preserve"> will not hold</w:t>
      </w:r>
      <w:r w:rsidRPr="00E63E1F">
        <w:rPr>
          <w:rStyle w:val="Style13ptBold"/>
          <w:b w:val="0"/>
          <w:sz w:val="16"/>
        </w:rPr>
        <w:t>."</w:t>
      </w:r>
    </w:p>
    <w:p w:rsidR="002D571E" w:rsidRDefault="002D571E" w:rsidP="002D571E"/>
    <w:p w:rsidR="00B537EF" w:rsidRPr="0057566C" w:rsidRDefault="00B537EF" w:rsidP="00B537EF">
      <w:pPr>
        <w:pStyle w:val="Heading4"/>
      </w:pPr>
      <w:r w:rsidRPr="0057566C">
        <w:t xml:space="preserve">Populism spurs </w:t>
      </w:r>
      <w:r w:rsidRPr="0057566C">
        <w:rPr>
          <w:u w:val="single"/>
        </w:rPr>
        <w:t>great power wars</w:t>
      </w:r>
      <w:r w:rsidRPr="0057566C">
        <w:t xml:space="preserve">---every hotspot goes </w:t>
      </w:r>
      <w:r w:rsidRPr="0057566C">
        <w:rPr>
          <w:u w:val="single"/>
        </w:rPr>
        <w:t>nuclear</w:t>
      </w:r>
      <w:r w:rsidRPr="0057566C">
        <w:t>.</w:t>
      </w:r>
    </w:p>
    <w:p w:rsidR="00B537EF" w:rsidRPr="0057566C" w:rsidRDefault="00B537EF" w:rsidP="00B537EF">
      <w:r w:rsidRPr="0057566C">
        <w:rPr>
          <w:rStyle w:val="Style13ptBold"/>
        </w:rPr>
        <w:t>De Waal 16</w:t>
      </w:r>
      <w:r w:rsidRPr="0057566C">
        <w:t xml:space="preserve">, (Alex -Executive Director of the World Peace Foundation at the Fletcher School at Tufts University, 12/5/16, “Garrison America and the Threat of Global War,” </w:t>
      </w:r>
      <w:hyperlink r:id="rId209" w:history="1">
        <w:r w:rsidRPr="0057566C">
          <w:rPr>
            <w:rStyle w:val="Hyperlink"/>
          </w:rPr>
          <w:t>http://bostonreview.net/war-security-politics-global-justice/alex-de-waal-garrison-america-and-threat-global-war</w:t>
        </w:r>
      </w:hyperlink>
      <w:r w:rsidRPr="0057566C">
        <w:t xml:space="preserve"> Accessed 28 July, 2019)</w:t>
      </w:r>
    </w:p>
    <w:p w:rsidR="00B537EF" w:rsidRPr="0057566C" w:rsidRDefault="00B537EF" w:rsidP="00B537EF">
      <w:pPr>
        <w:rPr>
          <w:sz w:val="16"/>
        </w:rPr>
      </w:pPr>
      <w:r w:rsidRPr="0057566C">
        <w:rPr>
          <w:rStyle w:val="StyleUnderline"/>
        </w:rPr>
        <w:t>Trump’s</w:t>
      </w:r>
      <w:r w:rsidRPr="0057566C">
        <w:rPr>
          <w:sz w:val="16"/>
        </w:rPr>
        <w:t xml:space="preserve"> promises have been so vague that it will be hard for him to disappoint. Nonetheless, many of his </w:t>
      </w:r>
      <w:r w:rsidRPr="0057566C">
        <w:rPr>
          <w:rStyle w:val="StyleUnderline"/>
        </w:rPr>
        <w:t xml:space="preserve">supporters will </w:t>
      </w:r>
      <w:r w:rsidRPr="0057566C">
        <w:rPr>
          <w:rStyle w:val="Emphasis"/>
        </w:rPr>
        <w:t>wake up</w:t>
      </w:r>
      <w:r w:rsidRPr="0057566C">
        <w:rPr>
          <w:rStyle w:val="StyleUnderline"/>
        </w:rPr>
        <w:t xml:space="preserve"> to the fact that they have been duped, or realize the futility of voting for a wrecker out of a sense of alienated desperation</w:t>
      </w:r>
      <w:r w:rsidRPr="0057566C">
        <w:rPr>
          <w:sz w:val="16"/>
        </w:rPr>
        <w:t xml:space="preserve">. </w:t>
      </w:r>
      <w:r w:rsidRPr="0057566C">
        <w:rPr>
          <w:rStyle w:val="StyleUnderline"/>
        </w:rPr>
        <w:t>The progressives’ silver lining to</w:t>
      </w:r>
      <w:r w:rsidRPr="0057566C">
        <w:rPr>
          <w:sz w:val="16"/>
        </w:rPr>
        <w:t xml:space="preserve"> the </w:t>
      </w:r>
      <w:r w:rsidRPr="0057566C">
        <w:rPr>
          <w:rStyle w:val="StyleUnderline"/>
        </w:rPr>
        <w:t>2016</w:t>
      </w:r>
      <w:r w:rsidRPr="0057566C">
        <w:rPr>
          <w:sz w:val="16"/>
        </w:rPr>
        <w:t xml:space="preserve"> election </w:t>
      </w:r>
      <w:r w:rsidRPr="0057566C">
        <w:rPr>
          <w:rStyle w:val="StyleUnderline"/>
        </w:rPr>
        <w:t>is</w:t>
      </w:r>
      <w:r w:rsidRPr="0057566C">
        <w:rPr>
          <w:sz w:val="16"/>
        </w:rPr>
        <w:t xml:space="preserve"> that, </w:t>
      </w:r>
      <w:r w:rsidRPr="0057566C">
        <w:rPr>
          <w:rStyle w:val="StyleUnderline"/>
        </w:rPr>
        <w:t>had Clinton won, the Trump constituency would have been back in four years’</w:t>
      </w:r>
      <w:r w:rsidRPr="0057566C">
        <w:rPr>
          <w:sz w:val="16"/>
        </w:rPr>
        <w:t xml:space="preserve"> time, probably </w:t>
      </w:r>
      <w:r w:rsidRPr="0057566C">
        <w:rPr>
          <w:rStyle w:val="StyleUnderline"/>
        </w:rPr>
        <w:t xml:space="preserve">with a more ruthless and ideological candidate. </w:t>
      </w:r>
      <w:r w:rsidRPr="0057566C">
        <w:rPr>
          <w:rStyle w:val="Emphasis"/>
        </w:rPr>
        <w:t>Better for plutocratic populism to fail early</w:t>
      </w:r>
      <w:r w:rsidRPr="0057566C">
        <w:rPr>
          <w:sz w:val="16"/>
        </w:rPr>
        <w:t xml:space="preserve">. But the damage inflicted in the interim could be terrible---even irredeemable if it were to include swinging a wrecking ball at the Paris Climate Agreement out of simple ignorant malice. Polanyi recounts how </w:t>
      </w:r>
      <w:r w:rsidRPr="0057566C">
        <w:rPr>
          <w:rStyle w:val="StyleUnderline"/>
        </w:rPr>
        <w:t>economic and financial crisis led to global calamity. Something similar could happen today</w:t>
      </w:r>
      <w:r w:rsidRPr="0057566C">
        <w:rPr>
          <w:sz w:val="16"/>
        </w:rPr>
        <w:t xml:space="preserve">. In fact </w:t>
      </w:r>
      <w:r w:rsidRPr="0057566C">
        <w:rPr>
          <w:rStyle w:val="StyleUnderline"/>
        </w:rPr>
        <w:t>we are</w:t>
      </w:r>
      <w:r w:rsidRPr="0057566C">
        <w:rPr>
          <w:sz w:val="16"/>
        </w:rPr>
        <w:t xml:space="preserve"> already </w:t>
      </w:r>
      <w:r w:rsidRPr="0057566C">
        <w:rPr>
          <w:rStyle w:val="StyleUnderline"/>
        </w:rPr>
        <w:t xml:space="preserve">in a </w:t>
      </w:r>
      <w:r w:rsidRPr="0057566C">
        <w:rPr>
          <w:rStyle w:val="Emphasis"/>
        </w:rPr>
        <w:t>steady unpicking of the liberal peace</w:t>
      </w:r>
      <w:r w:rsidRPr="0057566C">
        <w:rPr>
          <w:sz w:val="16"/>
        </w:rPr>
        <w:t xml:space="preserve"> that glowed at the turn of the millennium. Since approximately 2008, </w:t>
      </w:r>
      <w:r w:rsidRPr="0057566C">
        <w:rPr>
          <w:rStyle w:val="StyleUnderline"/>
        </w:rPr>
        <w:t>the historic decline in</w:t>
      </w:r>
      <w:r w:rsidRPr="0057566C">
        <w:rPr>
          <w:sz w:val="16"/>
        </w:rPr>
        <w:t xml:space="preserve"> the number and lethality of </w:t>
      </w:r>
      <w:r w:rsidRPr="0057566C">
        <w:rPr>
          <w:rStyle w:val="StyleUnderline"/>
        </w:rPr>
        <w:t xml:space="preserve">wars appears to have been </w:t>
      </w:r>
      <w:r w:rsidRPr="0057566C">
        <w:rPr>
          <w:rStyle w:val="Emphasis"/>
        </w:rPr>
        <w:t>reversed</w:t>
      </w:r>
      <w:r w:rsidRPr="0057566C">
        <w:rPr>
          <w:sz w:val="16"/>
        </w:rPr>
        <w:t xml:space="preserve">. Today’s wars are not like World War I, with formal declarations of war, clear war zones, rules of engagement, and definite endings. But they are wars nonetheless. </w:t>
      </w:r>
      <w:r w:rsidRPr="0057566C">
        <w:rPr>
          <w:rStyle w:val="StyleUnderline"/>
        </w:rPr>
        <w:t xml:space="preserve">What does a world in </w:t>
      </w:r>
      <w:r w:rsidRPr="0057566C">
        <w:rPr>
          <w:rStyle w:val="Emphasis"/>
        </w:rPr>
        <w:t>global, generalized war look like?</w:t>
      </w:r>
      <w:r w:rsidRPr="0057566C">
        <w:rPr>
          <w:sz w:val="16"/>
        </w:rPr>
        <w:t xml:space="preserve"> We have an unwinnable “war on terror” that is metastasizing with every escalation, and which has blurred the boundaries between war and everything else. We have </w:t>
      </w:r>
      <w:r w:rsidRPr="0057566C">
        <w:rPr>
          <w:rStyle w:val="StyleUnderline"/>
        </w:rPr>
        <w:t>deep states</w:t>
      </w:r>
      <w:r w:rsidRPr="0057566C">
        <w:rPr>
          <w:sz w:val="16"/>
        </w:rPr>
        <w:t xml:space="preserve">---built on a new oligarchy of generals, spies, and private-sector suppliers---that </w:t>
      </w:r>
      <w:r w:rsidRPr="0057566C">
        <w:rPr>
          <w:rStyle w:val="StyleUnderline"/>
        </w:rPr>
        <w:t>are strangling liberalism</w:t>
      </w:r>
      <w:r w:rsidRPr="0057566C">
        <w:rPr>
          <w:sz w:val="16"/>
        </w:rPr>
        <w:t xml:space="preserve">. We have </w:t>
      </w:r>
      <w:r w:rsidRPr="0057566C">
        <w:rPr>
          <w:rStyle w:val="Emphasis"/>
        </w:rPr>
        <w:t>emboldened middle powers</w:t>
      </w:r>
      <w:r w:rsidRPr="0057566C">
        <w:rPr>
          <w:sz w:val="16"/>
        </w:rPr>
        <w:t xml:space="preserve"> (such as Saudi Arabia) </w:t>
      </w:r>
      <w:r w:rsidRPr="0057566C">
        <w:rPr>
          <w:rStyle w:val="StyleUnderline"/>
        </w:rPr>
        <w:t>and revanchist powers (such as Russia) rearming and taking unilateral military action</w:t>
      </w:r>
      <w:r w:rsidRPr="0057566C">
        <w:rPr>
          <w:sz w:val="16"/>
        </w:rPr>
        <w:t xml:space="preserve"> across borders (Ukraine and Syria). We have massive profiteering from conflicts by the arms industry, as well as through the corruption and organized crime that follow in their wake (Afghanistan). We have impoverishment and starvation through economic warfare, the worst case being Yemen. We have “peacekeeping” forces fighting wars (Somalia). We have </w:t>
      </w:r>
      <w:r w:rsidRPr="0057566C">
        <w:rPr>
          <w:rStyle w:val="StyleUnderline"/>
        </w:rPr>
        <w:t xml:space="preserve">regional rivals threatening one another, some with </w:t>
      </w:r>
      <w:r w:rsidRPr="0057566C">
        <w:rPr>
          <w:rStyle w:val="Emphasis"/>
        </w:rPr>
        <w:t>nuclear weapons</w:t>
      </w:r>
      <w:r w:rsidRPr="0057566C">
        <w:rPr>
          <w:sz w:val="16"/>
        </w:rPr>
        <w:t xml:space="preserve"> (India and Pakistan) </w:t>
      </w:r>
      <w:r w:rsidRPr="0057566C">
        <w:rPr>
          <w:rStyle w:val="StyleUnderline"/>
        </w:rPr>
        <w:t>and others with possibilities of acquiring them</w:t>
      </w:r>
      <w:r w:rsidRPr="0057566C">
        <w:rPr>
          <w:sz w:val="16"/>
        </w:rPr>
        <w:t xml:space="preserve"> (Saudi Arabia and Iran). Above all, today’s </w:t>
      </w:r>
      <w:r w:rsidRPr="0057566C">
        <w:rPr>
          <w:rStyle w:val="StyleUnderline"/>
        </w:rPr>
        <w:t>generalized war is a conflict of destabilization</w:t>
      </w:r>
      <w:r w:rsidRPr="0057566C">
        <w:rPr>
          <w:sz w:val="16"/>
        </w:rPr>
        <w:t xml:space="preserve">, with big powers intervening in the domestic politics of others, buying influence in their security establishments, bribing their way to big commercial contracts and thereby corroding respect for government, and manipulating public opinion through the media. Washington, D.C., and Moscow each does this in its own way. Put the pieces together and </w:t>
      </w:r>
      <w:r w:rsidRPr="0057566C">
        <w:rPr>
          <w:rStyle w:val="StyleUnderline"/>
        </w:rPr>
        <w:t xml:space="preserve">a global political market of rival plutocracies comes into view. Add </w:t>
      </w:r>
      <w:r w:rsidRPr="0057566C">
        <w:rPr>
          <w:rStyle w:val="Emphasis"/>
        </w:rPr>
        <w:t>virulent reactionary populism</w:t>
      </w:r>
      <w:r w:rsidRPr="0057566C">
        <w:rPr>
          <w:sz w:val="16"/>
        </w:rPr>
        <w:t xml:space="preserve"> to the mix </w:t>
      </w:r>
      <w:r w:rsidRPr="0057566C">
        <w:rPr>
          <w:rStyle w:val="StyleUnderline"/>
        </w:rPr>
        <w:t>and it resembles a war on democracy</w:t>
      </w:r>
      <w:r w:rsidRPr="0057566C">
        <w:rPr>
          <w:sz w:val="16"/>
        </w:rPr>
        <w:t xml:space="preserve">. What more might we see? Economic liberalism is a creed of optimism and abundance; reactionary protectionism feeds on pessimistic scarcity. </w:t>
      </w:r>
      <w:r w:rsidRPr="0057566C">
        <w:rPr>
          <w:rStyle w:val="StyleUnderline"/>
        </w:rPr>
        <w:t xml:space="preserve">If we see </w:t>
      </w:r>
      <w:r w:rsidRPr="0057566C">
        <w:rPr>
          <w:rStyle w:val="Emphasis"/>
        </w:rPr>
        <w:t>punitive trade wars</w:t>
      </w:r>
      <w:r w:rsidRPr="0057566C">
        <w:rPr>
          <w:sz w:val="16"/>
        </w:rPr>
        <w:t xml:space="preserve"> and national leaders taking preemptive action to secure strategic resources within the walls of their garrison states, then old-fashioned </w:t>
      </w:r>
      <w:r w:rsidRPr="0057566C">
        <w:rPr>
          <w:rStyle w:val="StyleUnderline"/>
        </w:rPr>
        <w:t>territorial disputes</w:t>
      </w:r>
      <w:r w:rsidRPr="0057566C">
        <w:rPr>
          <w:sz w:val="16"/>
        </w:rPr>
        <w:t xml:space="preserve"> along with accelerated state-commercial grabbing of land and minerals </w:t>
      </w:r>
      <w:r w:rsidRPr="0057566C">
        <w:rPr>
          <w:rStyle w:val="StyleUnderline"/>
        </w:rPr>
        <w:t>are in prospect</w:t>
      </w:r>
      <w:r w:rsidRPr="0057566C">
        <w:rPr>
          <w:sz w:val="16"/>
        </w:rPr>
        <w:t xml:space="preserve">. We could see mobilization against immigrants and minorities as a way of enflaming and rewarding a constituency that can police borders, enforce the new political rightness, and even become electoral vigilantes. </w:t>
      </w:r>
      <w:r w:rsidRPr="0057566C">
        <w:rPr>
          <w:rStyle w:val="StyleUnderline"/>
        </w:rPr>
        <w:t>Liberal multilateralism is</w:t>
      </w:r>
      <w:r w:rsidRPr="0057566C">
        <w:rPr>
          <w:sz w:val="16"/>
        </w:rPr>
        <w:t xml:space="preserve"> a system of </w:t>
      </w:r>
      <w:r w:rsidRPr="0057566C">
        <w:rPr>
          <w:rStyle w:val="Emphasis"/>
        </w:rPr>
        <w:t>seeking common wins through peaceful negotiation</w:t>
      </w:r>
      <w:r w:rsidRPr="0057566C">
        <w:rPr>
          <w:sz w:val="16"/>
        </w:rPr>
        <w:t xml:space="preserve">; case-by-case power dealing is a zero-sum calculus. </w:t>
      </w:r>
      <w:r w:rsidRPr="0057566C">
        <w:rPr>
          <w:rStyle w:val="StyleUnderline"/>
        </w:rPr>
        <w:t xml:space="preserve">We may see </w:t>
      </w:r>
      <w:r w:rsidRPr="0057566C">
        <w:rPr>
          <w:rStyle w:val="Emphasis"/>
        </w:rPr>
        <w:t>regional arms races, nuclear proliferation</w:t>
      </w:r>
      <w:r w:rsidRPr="0057566C">
        <w:rPr>
          <w:sz w:val="16"/>
        </w:rPr>
        <w:t xml:space="preserve">, and opportunistic power coalitions to exploit the weak. In such a global political marketplace, we would see middle-ranking and junior states rewarded for the toughness of their bargaining, and foreign policy and security strategy delegated to the CEOs of oil companies, defense contractors, bankers, and real estate magnates. The United Nations system appeals to leaders to live up to the highest standards. The fact that they so often conceal their transgressions is the tribute that vice pays to virtue. </w:t>
      </w:r>
      <w:r w:rsidRPr="0057566C">
        <w:rPr>
          <w:rStyle w:val="StyleUnderline"/>
        </w:rPr>
        <w:t>A cabal of plutocratic populists would</w:t>
      </w:r>
      <w:r w:rsidRPr="0057566C">
        <w:rPr>
          <w:sz w:val="16"/>
        </w:rPr>
        <w:t xml:space="preserve"> revel in the opposite: </w:t>
      </w:r>
      <w:r w:rsidRPr="0057566C">
        <w:rPr>
          <w:rStyle w:val="StyleUnderline"/>
        </w:rPr>
        <w:t>applaud</w:t>
      </w:r>
      <w:r w:rsidRPr="0057566C">
        <w:rPr>
          <w:sz w:val="16"/>
        </w:rPr>
        <w:t xml:space="preserve">ing </w:t>
      </w:r>
      <w:r w:rsidRPr="0057566C">
        <w:rPr>
          <w:rStyle w:val="StyleUnderline"/>
        </w:rPr>
        <w:t>one another’s readiness to tear up cosmopolitan liberalism</w:t>
      </w:r>
      <w:r w:rsidRPr="0057566C">
        <w:rPr>
          <w:sz w:val="16"/>
        </w:rPr>
        <w:t xml:space="preserve"> and pursue a latter-day mercantilist naked self-interest. </w:t>
      </w:r>
      <w:r w:rsidRPr="0057566C">
        <w:rPr>
          <w:rStyle w:val="Emphasis"/>
        </w:rPr>
        <w:t>Garrison America</w:t>
      </w:r>
      <w:r w:rsidRPr="0057566C">
        <w:rPr>
          <w:rStyle w:val="StyleUnderline"/>
        </w:rPr>
        <w:t xml:space="preserve"> could</w:t>
      </w:r>
      <w:r w:rsidRPr="0057566C">
        <w:rPr>
          <w:sz w:val="16"/>
        </w:rPr>
        <w:t xml:space="preserve"> opportunistically </w:t>
      </w:r>
      <w:r w:rsidRPr="0057566C">
        <w:rPr>
          <w:rStyle w:val="StyleUnderline"/>
        </w:rPr>
        <w:t>collude with</w:t>
      </w:r>
      <w:r w:rsidRPr="0057566C">
        <w:rPr>
          <w:sz w:val="16"/>
        </w:rPr>
        <w:t xml:space="preserve"> similarly constituted political-military business </w:t>
      </w:r>
      <w:r w:rsidRPr="0057566C">
        <w:rPr>
          <w:rStyle w:val="StyleUnderline"/>
        </w:rPr>
        <w:t>regimes in Russia, China, Turkey</w:t>
      </w:r>
      <w:r w:rsidRPr="0057566C">
        <w:rPr>
          <w:sz w:val="16"/>
        </w:rPr>
        <w:t xml:space="preserve">, and elsewhere for a new realpolitik global concert, redolent of the early nineteenth-century era of the Congress of Vienna, </w:t>
      </w:r>
      <w:r w:rsidRPr="0057566C">
        <w:rPr>
          <w:rStyle w:val="StyleUnderline"/>
        </w:rPr>
        <w:t xml:space="preserve">bringing a façade of stability for as long as they collude---and </w:t>
      </w:r>
      <w:r w:rsidRPr="0057566C">
        <w:rPr>
          <w:rStyle w:val="Emphasis"/>
        </w:rPr>
        <w:t>war when they fall out</w:t>
      </w:r>
      <w:r w:rsidRPr="0057566C">
        <w:rPr>
          <w:sz w:val="16"/>
        </w:rPr>
        <w:t xml:space="preserve">. And there is a danger that, in response to a terrorist outrage or an international political crisis, President Trump will do something stupid, just as Europe’s leaders so unthinkingly strolled into World War I. The multilateral security system is in poor health and may not be able to cope. Underpinning this is a simple truth: </w:t>
      </w:r>
      <w:r w:rsidRPr="0057566C">
        <w:rPr>
          <w:rStyle w:val="StyleUnderline"/>
        </w:rPr>
        <w:t xml:space="preserve">the plutocratic populist order is a </w:t>
      </w:r>
      <w:r w:rsidRPr="0057566C">
        <w:rPr>
          <w:rStyle w:val="Emphasis"/>
        </w:rPr>
        <w:t>future that does not work</w:t>
      </w:r>
      <w:r w:rsidRPr="0057566C">
        <w:rPr>
          <w:sz w:val="16"/>
        </w:rPr>
        <w:t xml:space="preserve">. If illustration were needed of the logic of hiding under the blanket rather than facing difficult realities, look no further than Trump’s readiness to deny climate change. We have been here before, more or less, and from history we can gather important lessons about what we must do now. </w:t>
      </w:r>
      <w:r w:rsidRPr="0057566C">
        <w:rPr>
          <w:rStyle w:val="StyleUnderline"/>
        </w:rPr>
        <w:t>The importance of</w:t>
      </w:r>
      <w:r w:rsidRPr="0057566C">
        <w:rPr>
          <w:sz w:val="16"/>
        </w:rPr>
        <w:t xml:space="preserve"> defending civility with democratic deliberation, respecting human rights and values, and </w:t>
      </w:r>
      <w:r w:rsidRPr="0057566C">
        <w:rPr>
          <w:rStyle w:val="StyleUnderline"/>
        </w:rPr>
        <w:t>maintaining a commitment to public goods and the global commons---</w:t>
      </w:r>
      <w:r w:rsidRPr="0057566C">
        <w:rPr>
          <w:rStyle w:val="Emphasis"/>
        </w:rPr>
        <w:t>including the future of the planet</w:t>
      </w:r>
      <w:r w:rsidRPr="0057566C">
        <w:rPr>
          <w:sz w:val="16"/>
        </w:rPr>
        <w:t>---</w:t>
      </w:r>
      <w:r w:rsidRPr="0057566C">
        <w:rPr>
          <w:rStyle w:val="StyleUnderline"/>
        </w:rPr>
        <w:t>remain evergreen. We need to find</w:t>
      </w:r>
      <w:r w:rsidRPr="0057566C">
        <w:rPr>
          <w:sz w:val="16"/>
        </w:rPr>
        <w:t xml:space="preserve"> our way to </w:t>
      </w:r>
      <w:r w:rsidRPr="0057566C">
        <w:rPr>
          <w:rStyle w:val="StyleUnderline"/>
        </w:rPr>
        <w:t>a new</w:t>
      </w:r>
      <w:r w:rsidRPr="0057566C">
        <w:rPr>
          <w:sz w:val="16"/>
        </w:rPr>
        <w:t xml:space="preserve"> 1945---and the </w:t>
      </w:r>
      <w:r w:rsidRPr="0057566C">
        <w:rPr>
          <w:rStyle w:val="StyleUnderline"/>
        </w:rPr>
        <w:t>global political settlement</w:t>
      </w:r>
      <w:r w:rsidRPr="0057566C">
        <w:rPr>
          <w:sz w:val="16"/>
        </w:rPr>
        <w:t xml:space="preserve"> for a tamed and humane capitalism---</w:t>
      </w:r>
      <w:r w:rsidRPr="0057566C">
        <w:rPr>
          <w:rStyle w:val="StyleUnderline"/>
        </w:rPr>
        <w:t xml:space="preserve">without having to suffer the </w:t>
      </w:r>
      <w:r w:rsidRPr="0057566C">
        <w:rPr>
          <w:rStyle w:val="Emphasis"/>
        </w:rPr>
        <w:t>catastrophic traumas</w:t>
      </w:r>
      <w:r w:rsidRPr="0057566C">
        <w:rPr>
          <w:rStyle w:val="StyleUnderline"/>
        </w:rPr>
        <w:t xml:space="preserve"> of trying everything else first</w:t>
      </w:r>
      <w:r w:rsidRPr="0057566C">
        <w:rPr>
          <w:sz w:val="16"/>
        </w:rPr>
        <w:t>.</w:t>
      </w:r>
    </w:p>
    <w:p w:rsidR="00B537EF" w:rsidRPr="0057566C" w:rsidRDefault="00B537EF" w:rsidP="00B537EF"/>
    <w:p w:rsidR="00B537EF" w:rsidRPr="0057566C" w:rsidRDefault="00B537EF" w:rsidP="00B537EF">
      <w:pPr>
        <w:pStyle w:val="Heading4"/>
      </w:pPr>
      <w:r w:rsidRPr="0057566C">
        <w:t>Rise of populism destroys international relations, makes it easier to justify wars, Trump and the United States proves.</w:t>
      </w:r>
    </w:p>
    <w:p w:rsidR="00B537EF" w:rsidRPr="0057566C" w:rsidRDefault="00B537EF" w:rsidP="00B537EF">
      <w:pPr>
        <w:rPr>
          <w:rStyle w:val="Style13ptBold"/>
          <w:b w:val="0"/>
        </w:rPr>
      </w:pPr>
      <w:proofErr w:type="spellStart"/>
      <w:r w:rsidRPr="0057566C">
        <w:rPr>
          <w:rStyle w:val="Style13ptBold"/>
        </w:rPr>
        <w:t>Forthomme</w:t>
      </w:r>
      <w:proofErr w:type="spellEnd"/>
      <w:r w:rsidRPr="0057566C">
        <w:rPr>
          <w:rStyle w:val="Style13ptBold"/>
        </w:rPr>
        <w:t xml:space="preserve">, 18 </w:t>
      </w:r>
      <w:r w:rsidRPr="0057566C">
        <w:rPr>
          <w:rStyle w:val="Style13ptBold"/>
          <w:b w:val="0"/>
        </w:rPr>
        <w:t xml:space="preserve">(Claude – Senior Editor, </w:t>
      </w:r>
      <w:proofErr w:type="spellStart"/>
      <w:r w:rsidRPr="0057566C">
        <w:rPr>
          <w:rStyle w:val="Style13ptBold"/>
          <w:b w:val="0"/>
        </w:rPr>
        <w:t>Impakter</w:t>
      </w:r>
      <w:proofErr w:type="spellEnd"/>
      <w:r w:rsidRPr="0057566C">
        <w:rPr>
          <w:rStyle w:val="Style13ptBold"/>
          <w:b w:val="0"/>
        </w:rPr>
        <w:t xml:space="preserve">, 28 October, 2018, “Populism is dangerous, The Propensity for war.” </w:t>
      </w:r>
      <w:hyperlink r:id="rId210" w:history="1">
        <w:r w:rsidRPr="0057566C">
          <w:rPr>
            <w:rStyle w:val="Hyperlink"/>
          </w:rPr>
          <w:t>https://impakter.com/populism-dangerous-propensity-war/</w:t>
        </w:r>
      </w:hyperlink>
      <w:r w:rsidRPr="0057566C">
        <w:rPr>
          <w:rStyle w:val="Style13ptBold"/>
          <w:b w:val="0"/>
        </w:rPr>
        <w:t xml:space="preserve"> Accessed 28 July, 2019)</w:t>
      </w:r>
    </w:p>
    <w:p w:rsidR="00B537EF" w:rsidRPr="0057566C" w:rsidRDefault="00B537EF" w:rsidP="00B537EF">
      <w:pPr>
        <w:rPr>
          <w:rStyle w:val="Style13ptBold"/>
          <w:b w:val="0"/>
        </w:rPr>
      </w:pPr>
      <w:r w:rsidRPr="0057566C">
        <w:rPr>
          <w:rStyle w:val="Style13ptBold"/>
          <w:b w:val="0"/>
          <w:sz w:val="18"/>
        </w:rPr>
        <w:t>Mikhail Gorbachev, former president of the Soviet Union, has no doubts</w:t>
      </w:r>
      <w:r w:rsidRPr="0057566C">
        <w:rPr>
          <w:rStyle w:val="Style13ptBold"/>
          <w:b w:val="0"/>
        </w:rPr>
        <w:t>: A new nuclear arms race has begun</w:t>
      </w:r>
      <w:r w:rsidRPr="0057566C">
        <w:rPr>
          <w:rStyle w:val="Style13ptBold"/>
          <w:b w:val="0"/>
          <w:sz w:val="18"/>
        </w:rPr>
        <w:t xml:space="preserve">, he writes in an opinion piece for the New York Times. He should know what he’s talking about. He is the man who signed with President Reagan in 1987 </w:t>
      </w:r>
      <w:r w:rsidRPr="0057566C">
        <w:rPr>
          <w:rStyle w:val="Style13ptBold"/>
          <w:b w:val="0"/>
        </w:rPr>
        <w:t xml:space="preserve">the I.N.F. treaty, </w:t>
      </w:r>
      <w:r w:rsidRPr="0057566C">
        <w:rPr>
          <w:rStyle w:val="Style13ptBold"/>
        </w:rPr>
        <w:t>one of the major arms non-proliferation treaties</w:t>
      </w:r>
      <w:r w:rsidRPr="0057566C">
        <w:rPr>
          <w:rStyle w:val="Style13ptBold"/>
          <w:b w:val="0"/>
          <w:sz w:val="18"/>
        </w:rPr>
        <w:t xml:space="preserve">. For Europe, it </w:t>
      </w:r>
      <w:r w:rsidRPr="0057566C">
        <w:rPr>
          <w:rStyle w:val="Style13ptBold"/>
          <w:b w:val="0"/>
        </w:rPr>
        <w:t>is the most important since it aims at eliminating the arsenal of intermediate and shorter-range missiles</w:t>
      </w:r>
      <w:r w:rsidRPr="0057566C">
        <w:rPr>
          <w:rStyle w:val="Style13ptBold"/>
          <w:b w:val="0"/>
          <w:sz w:val="18"/>
        </w:rPr>
        <w:t>. Back then, Gorbachev was at the helm of a dying Soviet Union shaken by the fall of the Berlin Wall, and he, more than anyone, believed in a new age of peace and international cooperation. He famously talked of a “Common European Home” and hoped to bring Russia inside Europe as an equal partner. That did not happen and the rise of Putin put paid to those hopes. In that article, Gorbachev reminds us that the I.N.F. treaty was followed by two more important ones, the Strategic Arms Reduction Treaty (a.k.a. Start 1, signed in 1991 by George H.W. Bush) and the New Start Treaty (2010 signed by Obama). By 2015, The US and Russia were able to report at the United Nations Nuclear Nonproliferation Review Conference that 85% of the arms had been retired and mostly destroyed. An amazing success that Trump, another Republican President, is about to reverse.  Predictably, Russia is accused of violations, the standard way to break off treaties. And yet, the Republican party was not always the party of the military-industrial complex, a notion another Republican President warned America against: It was Eisenhower, in his farewell address in 1961, who identified the threat and famously coined that phrase</w:t>
      </w:r>
      <w:r w:rsidRPr="0057566C">
        <w:rPr>
          <w:rStyle w:val="Style13ptBold"/>
          <w:b w:val="0"/>
        </w:rPr>
        <w:t>. In the Trump era of America First, it’s hard to remember that just three decades ago, in the 1980s, there were politicians who had genuine liberal, progressive ideas – even in the Soviet Union that after 70 years of dictatorship looked like a hopeless case</w:t>
      </w:r>
      <w:r w:rsidRPr="0057566C">
        <w:rPr>
          <w:rStyle w:val="Style13ptBold"/>
          <w:b w:val="0"/>
          <w:sz w:val="18"/>
        </w:rPr>
        <w:t xml:space="preserve">. Especially in the Soviet Union which, as events showed with Gorbachev’s Perestroika, was ready for a dramatic change, putting its Communist past and the Cold War in the dustbin of History. </w:t>
      </w:r>
      <w:r w:rsidRPr="0057566C">
        <w:rPr>
          <w:rStyle w:val="Style13ptBold"/>
          <w:b w:val="0"/>
        </w:rPr>
        <w:t xml:space="preserve">Now, History’s dustbin is about to be emptied on the world stage, </w:t>
      </w:r>
      <w:r w:rsidRPr="0057566C">
        <w:rPr>
          <w:rStyle w:val="Style13ptBold"/>
        </w:rPr>
        <w:t>bringing the Cold War back.</w:t>
      </w:r>
      <w:r w:rsidRPr="0057566C">
        <w:rPr>
          <w:rStyle w:val="Style13ptBold"/>
          <w:b w:val="0"/>
        </w:rPr>
        <w:t xml:space="preserve"> Firebrand John Bolton, Trump’s National Security adviser </w:t>
      </w:r>
      <w:r w:rsidRPr="0057566C">
        <w:rPr>
          <w:rStyle w:val="Style13ptBold"/>
          <w:b w:val="0"/>
          <w:sz w:val="18"/>
        </w:rPr>
        <w:t xml:space="preserve">(appointed last April) </w:t>
      </w:r>
      <w:r w:rsidRPr="0057566C">
        <w:rPr>
          <w:rStyle w:val="Style13ptBold"/>
          <w:b w:val="0"/>
        </w:rPr>
        <w:t xml:space="preserve">is having his moment of glory. </w:t>
      </w:r>
      <w:r w:rsidRPr="0057566C">
        <w:rPr>
          <w:rStyle w:val="Style13ptBold"/>
          <w:b w:val="0"/>
          <w:sz w:val="18"/>
        </w:rPr>
        <w:t xml:space="preserve">A former </w:t>
      </w:r>
      <w:proofErr w:type="spellStart"/>
      <w:r w:rsidRPr="0057566C">
        <w:rPr>
          <w:rStyle w:val="Style13ptBold"/>
          <w:b w:val="0"/>
          <w:sz w:val="18"/>
        </w:rPr>
        <w:t>U.S.Ambassador</w:t>
      </w:r>
      <w:proofErr w:type="spellEnd"/>
      <w:r w:rsidRPr="0057566C">
        <w:rPr>
          <w:rStyle w:val="Style13ptBold"/>
          <w:b w:val="0"/>
          <w:sz w:val="18"/>
        </w:rPr>
        <w:t xml:space="preserve"> to the United Nations (under Bush), Bolton has always hated international treaties in general and the United Nations in particular. His fondest memory, he recalls in his 2007 memoir, was to pull the U.S. out of the International Criminal Court treaty. No matter the Court presented no particular danger to American sovereignty and that it was a major step forward for international law and justice. Bolton is an uncompromising hawk. For him the world is a jungle, justice is for sissies and the U.S. needs to be top dog. Now he is pushing Trump to withdraw from all international treaties – including further blocking the ICC and even moving out of some minor treaties like the Universal Postal Union, a 144 year-old postal treaty run by the United Nations, accusing it of letting China ship goods at an unfair discount. That was done last week. The fact that the ICC, as per its mandate, cannot prosecute any American without the consent of an American court is not mentioned by John Bolton or anyone in the Trump administration. They all prefer to present the ICC as illegitimate and a threat to American sovereignty. They do not accept the simple fact that the ICC is a UN body and therefore not illegitimate; and that it is never a threat to a country that respects international law and justice. </w:t>
      </w:r>
      <w:r w:rsidRPr="0057566C">
        <w:rPr>
          <w:rStyle w:val="Style13ptBold"/>
          <w:b w:val="0"/>
        </w:rPr>
        <w:t xml:space="preserve">And America used to be a paladin of justice but with populists in power, that has changed. Trump’s priority now is moving out of nuclear arms treaties – and that fits in nicely with his military build-up strategy. </w:t>
      </w:r>
      <w:r w:rsidRPr="0057566C">
        <w:rPr>
          <w:rStyle w:val="Style13ptBold"/>
          <w:b w:val="0"/>
          <w:sz w:val="18"/>
        </w:rPr>
        <w:t xml:space="preserve">Let’s tick off the ways </w:t>
      </w:r>
      <w:r w:rsidRPr="0057566C">
        <w:rPr>
          <w:rStyle w:val="Style13ptBold"/>
          <w:b w:val="0"/>
        </w:rPr>
        <w:t>Trump has gone about re-militarizing the U.S.</w:t>
      </w:r>
      <w:r w:rsidRPr="0057566C">
        <w:rPr>
          <w:rStyle w:val="Style13ptBold"/>
          <w:b w:val="0"/>
          <w:sz w:val="18"/>
        </w:rPr>
        <w:t>: Pumping up the defense budget to a historic high of $717 billion, even though America has always spent more than the rest of the world combined on military expenditures; of special note: $21.9 billion for the Department of Energy’s nuclear weapons programs that includes research and testing Getting out of the 2015 deal to limit Iran’s nuclear activities And now systematically pulling out of all remaining non-proliferation arms deals To be fair to Trump, the U.S. had already pulled out of the Antiballistic Missile Treaty in 2002. That was done by the Bush administration without a good explanation, much to the dismay of the Federation of American Scientists, an association created in 1945 by the scientists who built the first atomic bomb. Their 2001 letter of protest to Congress ended with the following words that apply equally well to all the treaties that Trump is seeking to undo: “America has always sought to lead the world by example. Yet if other countries were to follow the example we have just set, the framework of international law would disintegrate. President Bush has just released NMD’s first shot, and it has landed squarely in the heart of American security.” Bolton’s trip this week in Russia was clearly intended to lay the ground to kill off the I.N.F. arms treaty, much to Putin’s barely concealed amusement. This is exactly what makes Putin happy: He gets a green light from Trump to go ahead with building up his military arsenal, and takes none of the blame. The military build-up is entirely Trump’s. Bolton’s visit was relatively “friendly” and ended with an invitation to Putin to visit Washington in “early” 2019.  Before then, Trump and Putin will see each other in Paris on 11 November, on the sidelines of the 100-year anniversary of World War I armistice. But Bolton stood his ground and warned Russia “not to mess with American elections”, threatening more sanctions to address Russia’s interference in its elections and its annexation of Crimea. What we get here is the American side of the story. But what is interesting is to look at the Russian side. Putin lays bare his thoughts, detailing the danger for Europe in the course of a recent press conference (25 October – Italian Prime Minister Conte was on a state visit). Should Europe worry? Judge for yourself. Putin puts it in very clear terms: The question is, he says</w:t>
      </w:r>
      <w:r w:rsidRPr="0057566C">
        <w:rPr>
          <w:rStyle w:val="Style13ptBold"/>
          <w:b w:val="0"/>
        </w:rPr>
        <w:t>, what will the Americans do with the new missiles they plan to build? Deliver them to Europe? If they do so, Russia will have no choice but to enter the arms race</w:t>
      </w:r>
      <w:r w:rsidRPr="0057566C">
        <w:rPr>
          <w:rStyle w:val="Style13ptBold"/>
          <w:b w:val="0"/>
          <w:sz w:val="18"/>
        </w:rPr>
        <w:t>…Then he makes it even clearer: The European countries that agree to host American missiles need to realize that “they put their own territories under the threat of a strike response”. No matter how you interpret Putin’s statement or Trump’s breaking off arms treaties</w:t>
      </w:r>
      <w:r w:rsidRPr="0057566C">
        <w:rPr>
          <w:rStyle w:val="Style13ptBold"/>
          <w:b w:val="0"/>
        </w:rPr>
        <w:t xml:space="preserve">, there is little doubt that the Cold War will soon be back. Whether it will be as cold as the original one remains to be seen. But one thing is certain, </w:t>
      </w:r>
      <w:r w:rsidRPr="0057566C">
        <w:rPr>
          <w:rStyle w:val="Style13ptBold"/>
        </w:rPr>
        <w:t>populism’s obsession with national sovereignty</w:t>
      </w:r>
      <w:r w:rsidRPr="0057566C">
        <w:rPr>
          <w:rStyle w:val="Style13ptBold"/>
          <w:b w:val="0"/>
        </w:rPr>
        <w:t xml:space="preserve"> is a source of tension, if not of out-and-out war. At least not yet.</w:t>
      </w:r>
    </w:p>
    <w:p w:rsidR="00B537EF" w:rsidRPr="00133D9C" w:rsidRDefault="00B537EF" w:rsidP="002D571E"/>
    <w:p w:rsidR="002D571E" w:rsidRDefault="002D571E" w:rsidP="002D571E">
      <w:pPr>
        <w:pStyle w:val="Heading3"/>
      </w:pPr>
      <w:r>
        <w:t>AT: No Price Spikes – Saudi Willingness</w:t>
      </w:r>
    </w:p>
    <w:p w:rsidR="002D571E" w:rsidRPr="00BF2BC1" w:rsidRDefault="002D571E" w:rsidP="002D571E">
      <w:pPr>
        <w:pStyle w:val="Heading4"/>
      </w:pPr>
      <w:r>
        <w:t>Pr</w:t>
      </w:r>
      <w:r w:rsidRPr="00BF2BC1">
        <w:t>ecedent proves Saudi Arabia is willing to use oil as a weapon</w:t>
      </w:r>
    </w:p>
    <w:p w:rsidR="002D571E" w:rsidRPr="00E63E1F" w:rsidRDefault="002D571E" w:rsidP="002D571E">
      <w:pPr>
        <w:rPr>
          <w:sz w:val="16"/>
        </w:rPr>
      </w:pPr>
      <w:proofErr w:type="spellStart"/>
      <w:r w:rsidRPr="00E63E1F">
        <w:rPr>
          <w:rStyle w:val="Style13ptBold"/>
          <w:sz w:val="16"/>
        </w:rPr>
        <w:t>Myre</w:t>
      </w:r>
      <w:proofErr w:type="spellEnd"/>
      <w:r w:rsidRPr="00E63E1F">
        <w:rPr>
          <w:rStyle w:val="Style13ptBold"/>
          <w:sz w:val="16"/>
        </w:rPr>
        <w:t xml:space="preserve"> 13</w:t>
      </w:r>
      <w:r w:rsidRPr="00E63E1F">
        <w:rPr>
          <w:sz w:val="16"/>
        </w:rPr>
        <w:t xml:space="preserve"> (Greg </w:t>
      </w:r>
      <w:proofErr w:type="spellStart"/>
      <w:r w:rsidRPr="00E63E1F">
        <w:rPr>
          <w:sz w:val="16"/>
        </w:rPr>
        <w:t>Myre</w:t>
      </w:r>
      <w:proofErr w:type="spellEnd"/>
      <w:r w:rsidRPr="00E63E1F">
        <w:rPr>
          <w:sz w:val="16"/>
        </w:rPr>
        <w:t xml:space="preserve"> is a national security correspondent with a focus on the intelligence community, a position that follows his many years as a foreign correspondent covering conflicts around the globe, </w:t>
      </w:r>
      <w:proofErr w:type="spellStart"/>
      <w:r w:rsidRPr="00E63E1F">
        <w:rPr>
          <w:sz w:val="16"/>
        </w:rPr>
        <w:t>Myre</w:t>
      </w:r>
      <w:proofErr w:type="spellEnd"/>
      <w:r w:rsidRPr="00E63E1F">
        <w:rPr>
          <w:sz w:val="16"/>
        </w:rPr>
        <w:t xml:space="preserve"> is a scholar at the Middle East Institute in Washington and has appeared as an analyst on CNN, PBS, BBC, </w:t>
      </w:r>
      <w:hyperlink r:id="rId211" w:history="1">
        <w:r w:rsidRPr="00E63E1F">
          <w:rPr>
            <w:rStyle w:val="Hyperlink"/>
            <w:sz w:val="16"/>
          </w:rPr>
          <w:t>C-SPAN</w:t>
        </w:r>
      </w:hyperlink>
      <w:r w:rsidRPr="00E63E1F">
        <w:rPr>
          <w:sz w:val="16"/>
        </w:rPr>
        <w:t>, Fox, </w:t>
      </w:r>
      <w:hyperlink r:id="rId212" w:history="1">
        <w:r w:rsidRPr="00E63E1F">
          <w:rPr>
            <w:rStyle w:val="Hyperlink"/>
            <w:sz w:val="16"/>
          </w:rPr>
          <w:t>Al Jazeera</w:t>
        </w:r>
      </w:hyperlink>
      <w:r w:rsidRPr="00E63E1F">
        <w:rPr>
          <w:sz w:val="16"/>
        </w:rPr>
        <w:t xml:space="preserve"> and other networks. He's a graduate of Yale University, </w:t>
      </w:r>
      <w:r w:rsidRPr="00E63E1F">
        <w:rPr>
          <w:sz w:val="16"/>
          <w:szCs w:val="20"/>
        </w:rPr>
        <w:t xml:space="preserve">“The 1973 Arab Oil Embargo: The Old Rules No Longer Apply,” 10/16/13, </w:t>
      </w:r>
      <w:hyperlink r:id="rId213" w:history="1">
        <w:r w:rsidRPr="00E63E1F">
          <w:rPr>
            <w:rStyle w:val="Hyperlink"/>
            <w:sz w:val="16"/>
            <w:szCs w:val="20"/>
          </w:rPr>
          <w:t>https://www.npr.org/sections/parallels/2013/10/15/234771573/the-1973-arab-oil-embargo-the-old-rules-no-longer-apply accessed 7/27/19</w:t>
        </w:r>
      </w:hyperlink>
      <w:r w:rsidRPr="00E63E1F">
        <w:rPr>
          <w:sz w:val="16"/>
          <w:szCs w:val="20"/>
        </w:rPr>
        <w:t xml:space="preserve">) </w:t>
      </w:r>
      <w:r w:rsidRPr="00E63E1F">
        <w:rPr>
          <w:sz w:val="16"/>
        </w:rPr>
        <w:br/>
        <w:t xml:space="preserve">Forty years ago this week, the </w:t>
      </w:r>
      <w:r w:rsidRPr="00BF2BC1">
        <w:rPr>
          <w:rStyle w:val="StyleUnderline"/>
        </w:rPr>
        <w:t>U.S. was hit by an oil shock that reverberates until this day. Arab oil producers cut off exports to the U.S. to protest American military support for Israel in its 1973 war with Egypt and Syria.</w:t>
      </w:r>
      <w:r w:rsidRPr="00E63E1F">
        <w:rPr>
          <w:sz w:val="16"/>
        </w:rPr>
        <w:t xml:space="preserve"> This </w:t>
      </w:r>
      <w:r w:rsidRPr="00BF2BC1">
        <w:rPr>
          <w:rStyle w:val="StyleUnderline"/>
        </w:rPr>
        <w:t xml:space="preserve">brought soaring gas prices and long lines at filling stations, and it contributed to a </w:t>
      </w:r>
      <w:r w:rsidRPr="00BF2BC1">
        <w:rPr>
          <w:rStyle w:val="Emphasis"/>
        </w:rPr>
        <w:t>major economic downturn in the U.S.</w:t>
      </w:r>
      <w:r w:rsidRPr="00BF2BC1">
        <w:rPr>
          <w:rStyle w:val="StyleUnderline"/>
        </w:rPr>
        <w:t xml:space="preserve"> </w:t>
      </w:r>
      <w:r w:rsidRPr="00E63E1F">
        <w:rPr>
          <w:sz w:val="16"/>
        </w:rPr>
        <w:t>The embargo made the U.S. feel heavily dependent on Middle Eastern oil, which in turn led the U.S. to focus on instability in that region, which has since included multiple wars and other U.S. military interventions. "</w:t>
      </w:r>
      <w:r w:rsidRPr="00EA573F">
        <w:rPr>
          <w:rStyle w:val="StyleUnderline"/>
        </w:rPr>
        <w:t xml:space="preserve">The oil crisis set off an </w:t>
      </w:r>
      <w:r w:rsidRPr="00EA573F">
        <w:rPr>
          <w:rStyle w:val="Emphasis"/>
        </w:rPr>
        <w:t>upheaval in global politics</w:t>
      </w:r>
      <w:r w:rsidRPr="00EA573F">
        <w:rPr>
          <w:rStyle w:val="StyleUnderline"/>
        </w:rPr>
        <w:t xml:space="preserve"> and the world economy. It also challenged America's position in the world, polarized its politics at home and shook the country's confidence</w:t>
      </w:r>
      <w:r w:rsidRPr="00E63E1F">
        <w:rPr>
          <w:sz w:val="16"/>
        </w:rPr>
        <w:t xml:space="preserve">," author and oil analyst Daniel </w:t>
      </w:r>
      <w:proofErr w:type="spellStart"/>
      <w:r w:rsidRPr="00E63E1F">
        <w:rPr>
          <w:sz w:val="16"/>
        </w:rPr>
        <w:t>Yergin</w:t>
      </w:r>
      <w:proofErr w:type="spellEnd"/>
      <w:r w:rsidRPr="00E63E1F">
        <w:rPr>
          <w:sz w:val="16"/>
        </w:rPr>
        <w:t xml:space="preserve"> wrote in an op-ed in </w:t>
      </w:r>
      <w:hyperlink r:id="rId214" w:tgtFrame="_blank" w:history="1">
        <w:r w:rsidRPr="00E63E1F">
          <w:rPr>
            <w:rStyle w:val="Hyperlink"/>
            <w:sz w:val="16"/>
          </w:rPr>
          <w:t>The Wall Street Journal</w:t>
        </w:r>
      </w:hyperlink>
      <w:r w:rsidRPr="00E63E1F">
        <w:rPr>
          <w:sz w:val="16"/>
        </w:rPr>
        <w:t>. While these concerns linger, the world energy market has changed dramatically over the past four decades. U.S. energy production is rising. Less than 10 percent of U.S. oil comes from the Middle East. Global prices are relatively stable.</w:t>
      </w:r>
    </w:p>
    <w:p w:rsidR="002D571E" w:rsidRPr="00133D9C" w:rsidRDefault="002D571E" w:rsidP="002D571E"/>
    <w:p w:rsidR="002D571E" w:rsidRDefault="002D571E" w:rsidP="002D571E">
      <w:pPr>
        <w:pStyle w:val="Heading3"/>
      </w:pPr>
      <w:r>
        <w:t xml:space="preserve">AT: No Price Spikes – US Stability </w:t>
      </w:r>
    </w:p>
    <w:p w:rsidR="002D571E" w:rsidRDefault="002D571E" w:rsidP="002D571E">
      <w:pPr>
        <w:pStyle w:val="Heading4"/>
      </w:pPr>
      <w:r>
        <w:t>Even if U.S. oil production has ramped up in recent years, Saudi Arabia still holds majority of the world’s spare production capacity</w:t>
      </w:r>
    </w:p>
    <w:p w:rsidR="002D571E" w:rsidRPr="008059EC" w:rsidRDefault="002D571E" w:rsidP="002D571E">
      <w:r>
        <w:rPr>
          <w:rStyle w:val="Style13ptBold"/>
        </w:rPr>
        <w:t xml:space="preserve">Johnson 18 </w:t>
      </w:r>
      <w:r w:rsidRPr="008059EC">
        <w:t xml:space="preserve">(Keith Johnson is Foreign Policy's global </w:t>
      </w:r>
      <w:proofErr w:type="spellStart"/>
      <w:r w:rsidRPr="008059EC">
        <w:t>geoeconomics</w:t>
      </w:r>
      <w:proofErr w:type="spellEnd"/>
      <w:r w:rsidRPr="008059EC">
        <w:t xml:space="preserve"> correspondent. He has been at FP since 2013, after spending 15 years covering terrorism, energy, airlines, politics, foreign affairs, and the economy for the Wall Street Journal. He has reported from Europe, the Middle East, Africa, and Asia</w:t>
      </w:r>
      <w:r>
        <w:t>,</w:t>
      </w:r>
      <w:r w:rsidRPr="008059EC">
        <w:t xml:space="preserve"> “Why</w:t>
      </w:r>
      <w:r>
        <w:t xml:space="preserve"> American oil hasn’t been a total game changer,” 11/ 14/18, </w:t>
      </w:r>
      <w:hyperlink r:id="rId215" w:history="1">
        <w:r>
          <w:rPr>
            <w:rStyle w:val="Hyperlink"/>
          </w:rPr>
          <w:t>https://foreignpolicy.com/2018/11/14/why-american-oil-hasnt-been-a-total-game-changer/</w:t>
        </w:r>
      </w:hyperlink>
      <w:r>
        <w:t xml:space="preserve"> accessed 7/27/19)</w:t>
      </w:r>
    </w:p>
    <w:p w:rsidR="002D571E" w:rsidRPr="008059EC" w:rsidRDefault="002D571E" w:rsidP="002D571E">
      <w:pPr>
        <w:rPr>
          <w:sz w:val="12"/>
        </w:rPr>
      </w:pPr>
      <w:r w:rsidRPr="00563869">
        <w:rPr>
          <w:rStyle w:val="StyleUnderline"/>
        </w:rPr>
        <w:t>The United States in recent years has stunned the globe by becoming the world’s biggest oil producer</w:t>
      </w:r>
      <w:r w:rsidRPr="008059EC">
        <w:rPr>
          <w:sz w:val="12"/>
        </w:rPr>
        <w:t xml:space="preserve">, a remarkable about-face for a country that a decade ago reeled from reliance on pricey imported crude. </w:t>
      </w:r>
      <w:r w:rsidRPr="00563869">
        <w:rPr>
          <w:rStyle w:val="StyleUnderline"/>
        </w:rPr>
        <w:t>So why does it seem so hard to translate that so-called energy dominance from rhetoric into reality?</w:t>
      </w:r>
      <w:r w:rsidRPr="008059EC">
        <w:rPr>
          <w:sz w:val="12"/>
        </w:rPr>
        <w:t xml:space="preserve"> President Donald Trump’s </w:t>
      </w:r>
      <w:hyperlink r:id="rId216" w:history="1">
        <w:r w:rsidRPr="008059EC">
          <w:rPr>
            <w:rStyle w:val="Hyperlink"/>
            <w:sz w:val="12"/>
          </w:rPr>
          <w:t>tweet-borne</w:t>
        </w:r>
      </w:hyperlink>
      <w:hyperlink r:id="rId217" w:history="1">
        <w:r w:rsidRPr="008059EC">
          <w:rPr>
            <w:rStyle w:val="Hyperlink"/>
            <w:sz w:val="12"/>
          </w:rPr>
          <w:t xml:space="preserve"> rage</w:t>
        </w:r>
      </w:hyperlink>
      <w:r w:rsidRPr="008059EC">
        <w:rPr>
          <w:sz w:val="12"/>
        </w:rPr>
        <w:t xml:space="preserve"> with the oil-price rollercoaster in recent months, and OPEC’s subsequent efforts to fix the market by adjusting the amount of oil it pumps, illustrates the frustration many in Washington feel when they see what looks like a huge U.S. energy boom failing to deliver on promises of dominance or independence. But </w:t>
      </w:r>
      <w:r w:rsidRPr="00563869">
        <w:rPr>
          <w:rStyle w:val="StyleUnderline"/>
        </w:rPr>
        <w:t>the reality is that the notion of energy dominance, as repeatedly trumpeted by the administration, is at heart a hollow idea</w:t>
      </w:r>
      <w:r w:rsidRPr="008059EC">
        <w:rPr>
          <w:sz w:val="12"/>
        </w:rPr>
        <w:t xml:space="preserve">. Even America’s position as the top producer in the world isn’t enough to shield it from rising prices, free it from Middle East entanglements, strangle foes with sanctions, or even give it many additional foreign-policy tools. </w:t>
      </w:r>
      <w:r w:rsidRPr="00563869">
        <w:rPr>
          <w:rStyle w:val="StyleUnderline"/>
        </w:rPr>
        <w:t xml:space="preserve">The ultimate irony is that what created the U.S. energy revolution—nimble, private-sector companies using new technologies to extract previously untapped crude—keeps the United States from wielding its energy strength in the way that Saudi Arabia, Russia, and other big producers </w:t>
      </w:r>
      <w:r w:rsidRPr="008059EC">
        <w:rPr>
          <w:sz w:val="12"/>
        </w:rPr>
        <w:t xml:space="preserve">with state-owned firms willing to put geopolitics above profits do. “Ironically, the precise strength of the U.S. energy sector—that it is driven by the market and not by a government—also means that it is not a stick to beat people with,” said Bruce Jones, the director of the foreign-policy program at the Brookings Institution. Nobody can deny the historic size and speed of America’s transformation from energy importer to major producer and exporter in its own right. The United States currently </w:t>
      </w:r>
      <w:hyperlink r:id="rId218" w:history="1">
        <w:r w:rsidRPr="008059EC">
          <w:rPr>
            <w:rStyle w:val="Hyperlink"/>
            <w:sz w:val="12"/>
          </w:rPr>
          <w:t>produces</w:t>
        </w:r>
      </w:hyperlink>
      <w:r w:rsidRPr="008059EC">
        <w:rPr>
          <w:sz w:val="12"/>
        </w:rPr>
        <w:t xml:space="preserve"> 11.4 million barrels per day, with forecasts of more than 12 million barrels a day next year. Since the beginning of the shale boom a decade ago, the United States has essentially discovered the resource equivalent of another Iran and a Kuwait trapped in Texas and North Dakota shale formations. “It’s a stunning turnaround, and it has enormous benefits economically and to some extent geopolitically,” said Jason </w:t>
      </w:r>
      <w:proofErr w:type="spellStart"/>
      <w:r w:rsidRPr="008059EC">
        <w:rPr>
          <w:sz w:val="12"/>
        </w:rPr>
        <w:t>Bordoff</w:t>
      </w:r>
      <w:proofErr w:type="spellEnd"/>
      <w:r w:rsidRPr="008059EC">
        <w:rPr>
          <w:sz w:val="12"/>
        </w:rPr>
        <w:t xml:space="preserve">, the director of Columbia University’s Center on Global Energy Policy. The economic benefits, at least, are a little clearer. By producing more oil and importing less from abroad, the energy boom helps U.S. GDP by keeping dollars at home. And it helps shrink the trade deficit—a </w:t>
      </w:r>
      <w:hyperlink r:id="rId219" w:history="1">
        <w:r w:rsidRPr="008059EC">
          <w:rPr>
            <w:rStyle w:val="Hyperlink"/>
            <w:sz w:val="12"/>
          </w:rPr>
          <w:t>dividend</w:t>
        </w:r>
      </w:hyperlink>
      <w:r w:rsidRPr="008059EC">
        <w:rPr>
          <w:sz w:val="12"/>
        </w:rPr>
        <w:t xml:space="preserve"> of about $250 billion compared to where the United States would have been without the shale boom, according to a new study from the consultancy IHS Markit. At the same time, all those extra barrels of American oil sloshing around, even if they aren’t physically exported, keep the world as a whole better supplied, meaning that nasty geopolitical surprises cause fewer price spikes than in years past. Jones called U.S. production an “important shock absorber” for the global economy. And there are some foreign-policy benefits to newfound U.S. energy dominance, if not quite the bonanza many boosters seem to still expect. U.S. natural gas production and exports have limited Russia’s ability to gouge customers among U.S. allies in Europe, even if Moscow is still increasing its market share there. And the fact that the United States produces and even exports record amounts of oil gives it a different way to engage with neighbors such as Mexico, which once feared American designs on its black gold. “It liberates our foreign policy to deal with other issues,” said David Goldwyn, the head of Goldwyn Global Strategies, an energy consultancy. “In that sense, it’s a positive, for the flexibility it provides.” But none of that makes the United States immune to oil-price shocks or able to impose its will on other countries—or even able to add many arrows to its geopolitical quiver. Regardless of how much oil America produces, it’s still a global oil market. That means that prices for gasoline in the United States are largely determined by what happens with the other almost 90 million barrels of oil produced and consumed every day around the world. And </w:t>
      </w:r>
      <w:r w:rsidRPr="008059EC">
        <w:rPr>
          <w:rStyle w:val="StyleUnderline"/>
        </w:rPr>
        <w:t>the United States is even more vulnerable than most countries to sudden pain at the pump, due to low taxes on fuel. That makes the up-and-down price of crude an even bigger driver of U.S. gasoline prices than in other countries,</w:t>
      </w:r>
      <w:r w:rsidRPr="008059EC">
        <w:rPr>
          <w:sz w:val="12"/>
        </w:rPr>
        <w:t xml:space="preserve"> noted Goldwyn, who was a top State Department energy official in the Obama administration. The </w:t>
      </w:r>
      <w:r w:rsidRPr="008059EC">
        <w:rPr>
          <w:rStyle w:val="StyleUnderline"/>
        </w:rPr>
        <w:t xml:space="preserve">biggest reality check for policymakers bewitched by America’s record levels of oil production is that sheer size doesn’t matter that much. Saudi Arabia produces less oil every day than the United States, but it </w:t>
      </w:r>
      <w:r w:rsidRPr="008059EC">
        <w:rPr>
          <w:rStyle w:val="Emphasis"/>
        </w:rPr>
        <w:t>plays an immeasurably bigger role in the world oil market than America does or ever will.</w:t>
      </w:r>
      <w:r w:rsidRPr="008059EC">
        <w:rPr>
          <w:rStyle w:val="StyleUnderline"/>
        </w:rPr>
        <w:t xml:space="preserve"> That’s because Saudi Arabia has most of the world’s spare production capacity, millions of barrels of oil that can quickly be brought on line</w:t>
      </w:r>
      <w:r w:rsidRPr="008059EC">
        <w:rPr>
          <w:sz w:val="12"/>
        </w:rPr>
        <w:t xml:space="preserve"> (or shut down) as the government orders to keep prices around an elusive Goldilocks level. </w:t>
      </w:r>
      <w:r w:rsidRPr="008059EC">
        <w:rPr>
          <w:rStyle w:val="StyleUnderline"/>
        </w:rPr>
        <w:t>That ability to open or close the oil spigot on demand is “real leverage,</w:t>
      </w:r>
      <w:r w:rsidRPr="008059EC">
        <w:rPr>
          <w:sz w:val="12"/>
        </w:rPr>
        <w:t xml:space="preserve">” said </w:t>
      </w:r>
      <w:proofErr w:type="spellStart"/>
      <w:r w:rsidRPr="008059EC">
        <w:rPr>
          <w:sz w:val="12"/>
        </w:rPr>
        <w:t>Bordoff</w:t>
      </w:r>
      <w:proofErr w:type="spellEnd"/>
      <w:r w:rsidRPr="008059EC">
        <w:rPr>
          <w:sz w:val="12"/>
        </w:rPr>
        <w:t xml:space="preserve">, who was a White House energy advisor in the Obama administration. “And that’s not something the United States has, or likely ever will. </w:t>
      </w:r>
      <w:r w:rsidRPr="008059EC">
        <w:rPr>
          <w:rStyle w:val="StyleUnderline"/>
        </w:rPr>
        <w:t>Real influence stems not just from how much you produce, but from the ability to quickly add or subtract supplies, and really that is only Saudi Arabia.”</w:t>
      </w:r>
    </w:p>
    <w:p w:rsidR="002D571E" w:rsidRDefault="002D571E" w:rsidP="002D571E"/>
    <w:p w:rsidR="002D571E" w:rsidRDefault="002D571E" w:rsidP="002D571E">
      <w:pPr>
        <w:pStyle w:val="Heading4"/>
      </w:pPr>
      <w:r>
        <w:t>U.S. has developed more independence but still relies on crude oil imports</w:t>
      </w:r>
    </w:p>
    <w:p w:rsidR="002D571E" w:rsidRPr="003E5566" w:rsidRDefault="002D571E" w:rsidP="002D571E">
      <w:proofErr w:type="spellStart"/>
      <w:r>
        <w:rPr>
          <w:rStyle w:val="Style13ptBold"/>
        </w:rPr>
        <w:t>Husari</w:t>
      </w:r>
      <w:proofErr w:type="spellEnd"/>
      <w:r>
        <w:rPr>
          <w:rStyle w:val="Style13ptBold"/>
        </w:rPr>
        <w:t xml:space="preserve"> 19 </w:t>
      </w:r>
      <w:r w:rsidRPr="003E5566">
        <w:t>(</w:t>
      </w:r>
      <w:proofErr w:type="spellStart"/>
      <w:r w:rsidRPr="003E5566">
        <w:t>Ruba</w:t>
      </w:r>
      <w:proofErr w:type="spellEnd"/>
      <w:r w:rsidRPr="003E5566">
        <w:t xml:space="preserve"> </w:t>
      </w:r>
      <w:proofErr w:type="spellStart"/>
      <w:r w:rsidRPr="003E5566">
        <w:t>Husari</w:t>
      </w:r>
      <w:proofErr w:type="spellEnd"/>
      <w:r w:rsidRPr="003E5566">
        <w:t xml:space="preserve"> is an expert and analyst on Middle East energy issues with a special focus on Iraq and Iran. She is currently the managing director of OZME Consultants, which she founded in 2009, offering advisory and consulting on Iraq’s oil and gas sector out of Baghdad, MSc International Relations, London School of Economics, UK, “Shale oil and the illusion of US energy independence</w:t>
      </w:r>
      <w:r>
        <w:t xml:space="preserve">,” 7/15/19, </w:t>
      </w:r>
      <w:hyperlink r:id="rId220" w:history="1">
        <w:r>
          <w:rPr>
            <w:rStyle w:val="Hyperlink"/>
          </w:rPr>
          <w:t>https://www.mei.edu/publications/shale-oil-and-illusion-us-energy-independence</w:t>
        </w:r>
      </w:hyperlink>
      <w:r>
        <w:t xml:space="preserve"> accessed 7/27/19</w:t>
      </w:r>
    </w:p>
    <w:p w:rsidR="002D571E" w:rsidRPr="003E5566" w:rsidRDefault="002D571E" w:rsidP="002D571E">
      <w:pPr>
        <w:rPr>
          <w:sz w:val="14"/>
        </w:rPr>
      </w:pPr>
      <w:r w:rsidRPr="003E5566">
        <w:rPr>
          <w:sz w:val="14"/>
        </w:rPr>
        <w:t xml:space="preserve">U.S. crude oil and energy product exports surged to an all-time high in the third week of June, making the country a net exporter of oil and products for the third time since November 2018. This change lends credence to American officials’ presumption that amid growing U.S.-Iran tensions in the Persian Gulf, Washington is less compelled to police oil transit routes in the region, especially the Strait of Hormuz, than it was during the 1980s. However, </w:t>
      </w:r>
      <w:r w:rsidRPr="003E5566">
        <w:rPr>
          <w:rStyle w:val="StyleUnderline"/>
        </w:rPr>
        <w:t>while the U.S. is less reliant on oil imports than in the past, it still remains dependent on Gulf producers</w:t>
      </w:r>
      <w:r w:rsidRPr="003E5566">
        <w:rPr>
          <w:sz w:val="14"/>
        </w:rPr>
        <w:t xml:space="preserve">, albeit in different ways. It’s clear that America’s shale oil boom and its new status as an oil exporter — after many years of relying on Gulf oil supplies — have changed the way the U.S. perceives its role in the security of the region. As Air Force General Paul J. </w:t>
      </w:r>
      <w:proofErr w:type="spellStart"/>
      <w:r w:rsidRPr="003E5566">
        <w:rPr>
          <w:sz w:val="14"/>
        </w:rPr>
        <w:t>Selva</w:t>
      </w:r>
      <w:proofErr w:type="spellEnd"/>
      <w:r w:rsidRPr="003E5566">
        <w:rPr>
          <w:sz w:val="14"/>
        </w:rPr>
        <w:t xml:space="preserve">, the vice chairman of the Joint Chiefs of Staff, </w:t>
      </w:r>
      <w:hyperlink r:id="rId221" w:history="1">
        <w:r w:rsidRPr="003E5566">
          <w:rPr>
            <w:rStyle w:val="Hyperlink"/>
            <w:sz w:val="14"/>
          </w:rPr>
          <w:t>told reporters recently</w:t>
        </w:r>
      </w:hyperlink>
      <w:r w:rsidRPr="003E5566">
        <w:rPr>
          <w:sz w:val="14"/>
        </w:rPr>
        <w:t>, “</w:t>
      </w:r>
      <w:r w:rsidRPr="003E5566">
        <w:rPr>
          <w:rStyle w:val="StyleUnderline"/>
        </w:rPr>
        <w:t>We are not wholly dependent on the movement of Saudi, Kuwaiti, Qatari, and Emirati oil in and out of the Gulf to sustain our economy.” U.S. President Donald Trump echoed this sentiment later</w:t>
      </w:r>
      <w:r w:rsidRPr="003E5566">
        <w:rPr>
          <w:sz w:val="14"/>
        </w:rPr>
        <w:t xml:space="preserve">, </w:t>
      </w:r>
      <w:hyperlink r:id="rId222" w:history="1">
        <w:r w:rsidRPr="003E5566">
          <w:rPr>
            <w:rStyle w:val="Hyperlink"/>
            <w:sz w:val="14"/>
          </w:rPr>
          <w:t>tweeting that</w:t>
        </w:r>
      </w:hyperlink>
      <w:r w:rsidRPr="003E5566">
        <w:rPr>
          <w:sz w:val="14"/>
        </w:rPr>
        <w:t xml:space="preserve">, “We don’t even need to be there in that the U.S. has just become by far the largest producer of energy in the world.” </w:t>
      </w:r>
      <w:r w:rsidRPr="003E5566">
        <w:rPr>
          <w:rStyle w:val="StyleUnderline"/>
        </w:rPr>
        <w:t>Trump’s exaggerations and falsehoods aside, this new perception of U.S. oil independence, based on its surging production of shale oil, overlooks many facts about shale and the complex reality of the new interdependencies facing the U.S. today.</w:t>
      </w:r>
      <w:r w:rsidRPr="003E5566">
        <w:rPr>
          <w:sz w:val="14"/>
        </w:rPr>
        <w:t xml:space="preserve"> First, it is true that the U.S. is less dependent on the Gulf for its energy supplies than it was previously. However, </w:t>
      </w:r>
      <w:r w:rsidRPr="003E5566">
        <w:rPr>
          <w:rStyle w:val="StyleUnderline"/>
        </w:rPr>
        <w:t xml:space="preserve">despite becoming an occasional net exporter of oil, it </w:t>
      </w:r>
      <w:r w:rsidRPr="003E5566">
        <w:rPr>
          <w:rStyle w:val="Emphasis"/>
        </w:rPr>
        <w:t>still needs to import certain grades of crude oil</w:t>
      </w:r>
      <w:r w:rsidRPr="003E5566">
        <w:rPr>
          <w:rStyle w:val="StyleUnderline"/>
        </w:rPr>
        <w:t>, namely medium and heavy. Unlike the light shale grades, these grades are in high demand by U.S. refineries.</w:t>
      </w:r>
      <w:r w:rsidRPr="003E5566">
        <w:rPr>
          <w:sz w:val="14"/>
        </w:rPr>
        <w:t xml:space="preserve"> Second, </w:t>
      </w:r>
      <w:r w:rsidRPr="003E5566">
        <w:rPr>
          <w:rStyle w:val="StyleUnderline"/>
        </w:rPr>
        <w:t>the nature and limitations of shale oil create other dependencies, even as production continues to grow</w:t>
      </w:r>
      <w:r w:rsidRPr="003E5566">
        <w:rPr>
          <w:sz w:val="14"/>
        </w:rPr>
        <w:t xml:space="preserve">. For instance, since shale oil production is controlled by corporations with no government influence over the volume of production, it is up to outside producers, mainly in the Gulf, to moderate oil prices in the U.S. So while Trump can tout U.S. “energy independence,” he has no influence over shale production — whether up or down. Instead, he finds himself calling on his allies in OPEC to intervene whenever oil prices become uncomfortable for U.S. consumers. Another fact about shale that is often ignored — whether purposely or unwittingly — is how much there is and how long it will last. According to the best estimates, at some point in the next 5-10 years, shale oil will plateau and eventually the production curve will be reversed. Securing supplies from the Gulf might not be as important as it was in terms of volume right now, but </w:t>
      </w:r>
      <w:r w:rsidRPr="003E5566">
        <w:rPr>
          <w:rStyle w:val="StyleUnderline"/>
        </w:rPr>
        <w:t>it would be short-sighted to base a strategy for regional presence or engagement on short-term sufficiency. By the time the U.S. determines that it needs to step in again, the reality on the ground might have changed, with new actors taking on a central role in Middle East oil diplomacy</w:t>
      </w:r>
      <w:r w:rsidRPr="003E5566">
        <w:rPr>
          <w:sz w:val="14"/>
        </w:rPr>
        <w:t xml:space="preserve">. One of the consequences of the U.S. becoming a major oil producer and exporter is the emergence of a new paradigm in oil diplomacy, one that has implications for the U.S. role in the Gulf. In order to ensure that producers’ interests are not negatively impacted by the surge in shale oil production and exports, a new alliance was forged between the two major oil producers, Russia and Saudi Arabia. The Saudi-Russian coordination to control the volumes of crude oil on the market and to deal with any glut or oversupply that may impact their revenues is a new shift in world oil diplomacy that was unthinkable pre-shale. Ironically, this was also unthinkable during the Cold War era of the 1980s, when the U.S. helped protect Gulf oil supplies to prevent the then Soviet Union from gaining a foothold in the region. Today, Gulf producers must balance their relations with both the U.S., their security ally, and Russia, their oil market ally. The Trump administration’s false perception of energy independence has gone beyond just questioning the extent to which it needs to be involved in ensuring the security of supply from the Middle East to global markets: It has now taken to actively using oil in its foreign policy as well. Trump’s emboldened foreign policy is inextricably tied to America’s newfound status as an exporter of oil and gas. Being less dependent on outside supplies is what enabled the U.S. to use oil as a tool — or even a weapon. The U.S. can afford to impose sanctions on multiple major producers at the same time and curb exports from Iran and Venezuela, all without concern that it will suffer a shortfall. However, while the U.S. might be less dependent on oil supplies from those countries, shale has resulted in new dependencies as well. </w:t>
      </w:r>
      <w:r w:rsidRPr="003E5566">
        <w:rPr>
          <w:rStyle w:val="StyleUnderline"/>
        </w:rPr>
        <w:t>The U.S. cannot carry out this aggressive foreign policy without relying on its Gulf allies,</w:t>
      </w:r>
      <w:r w:rsidRPr="003E5566">
        <w:rPr>
          <w:sz w:val="14"/>
        </w:rPr>
        <w:t xml:space="preserve"> who become the backbone of such policies, </w:t>
      </w:r>
      <w:r w:rsidRPr="003E5566">
        <w:rPr>
          <w:rStyle w:val="StyleUnderline"/>
        </w:rPr>
        <w:t>underpinning any implications on world oil markets</w:t>
      </w:r>
      <w:r w:rsidRPr="003E5566">
        <w:rPr>
          <w:sz w:val="14"/>
        </w:rPr>
        <w:t>. U.S.-imposed sanctions removed at least half of Iran’s 2.5 million barrels per day of crude oil exports in the first half of this year and are targeting the remainder, with the ultimate aim of bringing them down to zero. Removing that much oil from the market would have pushed prices too high if it weren’t for Gulf producers, which have assured the U.S. that they will make sure the market is well supplied at all times.</w:t>
      </w:r>
      <w:r w:rsidRPr="003E5566">
        <w:rPr>
          <w:rStyle w:val="StyleUnderline"/>
        </w:rPr>
        <w:t xml:space="preserve"> Without the cushion that Gulf oil producers, mainly Saudi Arabia and the UAE, provide in dealing with any shortfall in supply, </w:t>
      </w:r>
      <w:r w:rsidRPr="003E5566">
        <w:rPr>
          <w:rStyle w:val="Emphasis"/>
        </w:rPr>
        <w:t>the U.S. would face skyrocketing oil prices.</w:t>
      </w:r>
      <w:r w:rsidRPr="003E5566">
        <w:rPr>
          <w:rStyle w:val="StyleUnderline"/>
        </w:rPr>
        <w:t xml:space="preserve"> </w:t>
      </w:r>
    </w:p>
    <w:p w:rsidR="002D571E" w:rsidRPr="00133D9C" w:rsidRDefault="002D571E" w:rsidP="002D571E"/>
    <w:p w:rsidR="002D571E" w:rsidRPr="0021344C" w:rsidRDefault="002D571E" w:rsidP="002D571E">
      <w:pPr>
        <w:pStyle w:val="Heading2"/>
      </w:pPr>
      <w:r>
        <w:t xml:space="preserve">Impacts – </w:t>
      </w:r>
      <w:proofErr w:type="spellStart"/>
      <w:r>
        <w:t>Prolif</w:t>
      </w:r>
      <w:proofErr w:type="spellEnd"/>
      <w:r>
        <w:t xml:space="preserve"> </w:t>
      </w:r>
    </w:p>
    <w:p w:rsidR="002D571E" w:rsidRDefault="002D571E" w:rsidP="002D571E">
      <w:pPr>
        <w:pStyle w:val="Heading3"/>
      </w:pPr>
      <w:r>
        <w:t>Arms Sales – Internal Link</w:t>
      </w:r>
    </w:p>
    <w:p w:rsidR="002D571E" w:rsidRDefault="002D571E" w:rsidP="002D571E">
      <w:pPr>
        <w:pStyle w:val="Heading4"/>
      </w:pPr>
      <w:r>
        <w:t>Allied arms sales are key to prevent proliferation</w:t>
      </w:r>
    </w:p>
    <w:p w:rsidR="002D571E" w:rsidRPr="00133D9C" w:rsidRDefault="002D571E" w:rsidP="002D571E">
      <w:proofErr w:type="spellStart"/>
      <w:r w:rsidRPr="00133D9C">
        <w:rPr>
          <w:rStyle w:val="Style13ptBold"/>
        </w:rPr>
        <w:t>Caverly</w:t>
      </w:r>
      <w:proofErr w:type="spellEnd"/>
      <w:r w:rsidRPr="00133D9C">
        <w:rPr>
          <w:rStyle w:val="Style13ptBold"/>
        </w:rPr>
        <w:t xml:space="preserve"> 18</w:t>
      </w:r>
      <w:r w:rsidRPr="00133D9C">
        <w:t xml:space="preserve"> (</w:t>
      </w:r>
      <w:proofErr w:type="spellStart"/>
      <w:r w:rsidRPr="00133D9C">
        <w:t>Johanthan</w:t>
      </w:r>
      <w:proofErr w:type="spellEnd"/>
      <w:r w:rsidRPr="00133D9C">
        <w:t xml:space="preserve">; Johnathan </w:t>
      </w:r>
      <w:proofErr w:type="spellStart"/>
      <w:r w:rsidRPr="00133D9C">
        <w:t>Caverly</w:t>
      </w:r>
      <w:proofErr w:type="spellEnd"/>
      <w:r w:rsidRPr="00133D9C">
        <w:t xml:space="preserve"> is Associate Professor of Strategy, United States Naval War College and Research Scientist, Massachusetts Institute of Technology; April 6, 2018; “America’s Arms Sales Policy: Security Abroad, Not Jobs at Home” ;https://warontherocks.com/2018/04/americas-arms-sales-policy-security-abroad-not-jobs-at-home/; Accessed 7/27/19; Katie)</w:t>
      </w:r>
    </w:p>
    <w:p w:rsidR="002D571E" w:rsidRPr="00133D9C" w:rsidRDefault="002D571E" w:rsidP="002D571E">
      <w:pPr>
        <w:rPr>
          <w:rStyle w:val="Style13ptBold"/>
          <w:b w:val="0"/>
          <w:bCs w:val="0"/>
          <w:sz w:val="22"/>
          <w:u w:val="single"/>
        </w:rPr>
      </w:pPr>
      <w:r w:rsidRPr="00133D9C">
        <w:rPr>
          <w:rStyle w:val="Style13ptBold"/>
          <w:sz w:val="22"/>
          <w:u w:val="single"/>
        </w:rPr>
        <w:t>U.S. restraint also limits the spread of technology, which dampens global arms races and slows the spread of dangerous advanced weapons technology, which will eventually diffuse to American adversaries</w:t>
      </w:r>
      <w:r w:rsidRPr="00E63E1F">
        <w:rPr>
          <w:rStyle w:val="Style13ptBold"/>
          <w:sz w:val="16"/>
        </w:rPr>
        <w:t>.</w:t>
      </w:r>
      <w:r w:rsidRPr="00E63E1F">
        <w:rPr>
          <w:rStyle w:val="Style13ptBold"/>
          <w:b w:val="0"/>
          <w:sz w:val="16"/>
        </w:rPr>
        <w:t xml:space="preserve"> And of course, </w:t>
      </w:r>
      <w:r w:rsidRPr="00133D9C">
        <w:rPr>
          <w:rStyle w:val="Style13ptBold"/>
          <w:sz w:val="22"/>
          <w:u w:val="single"/>
        </w:rPr>
        <w:t>it prevents the emergence of competitors</w:t>
      </w:r>
      <w:r w:rsidRPr="00E63E1F">
        <w:rPr>
          <w:rStyle w:val="Style13ptBold"/>
          <w:b w:val="0"/>
          <w:sz w:val="16"/>
        </w:rPr>
        <w:t>, which makes good economic sense as well. Historically, the United States has practiced “unilateral restraint” by foregoing exporting its highest-capability weapons to a region until a viable competing product emerges; for example, refusing to deliver advanced medium-range air-to-air missiles to Asian states until China purchased the Russian equivalent R-77. More broadly</w:t>
      </w:r>
      <w:r w:rsidRPr="00133D9C">
        <w:rPr>
          <w:rStyle w:val="Style13ptBold"/>
          <w:b w:val="0"/>
          <w:sz w:val="22"/>
          <w:u w:val="single"/>
        </w:rPr>
        <w:t xml:space="preserve">, </w:t>
      </w:r>
      <w:r w:rsidRPr="00133D9C">
        <w:rPr>
          <w:rStyle w:val="Style13ptBold"/>
          <w:sz w:val="22"/>
          <w:u w:val="single"/>
        </w:rPr>
        <w:t>the United States, more than any other exporter, jealously guards against the spread of weapons know-how even to its closest allies</w:t>
      </w:r>
      <w:r w:rsidRPr="00E63E1F">
        <w:rPr>
          <w:rStyle w:val="Style13ptBold"/>
          <w:b w:val="0"/>
          <w:sz w:val="16"/>
        </w:rPr>
        <w:t xml:space="preserve"> (often arms exporters themselves</w:t>
      </w:r>
      <w:r w:rsidRPr="00133D9C">
        <w:rPr>
          <w:rStyle w:val="Style13ptBold"/>
          <w:b w:val="0"/>
          <w:sz w:val="22"/>
          <w:u w:val="single"/>
        </w:rPr>
        <w:t xml:space="preserve">). </w:t>
      </w:r>
      <w:r w:rsidRPr="00133D9C">
        <w:rPr>
          <w:rStyle w:val="Style13ptBold"/>
          <w:sz w:val="22"/>
          <w:u w:val="single"/>
        </w:rPr>
        <w:t xml:space="preserve">A case in point is Turkey’s effort to acquire foreign long-range air and anti-missile defense systems, hoping to acquire the underlying technology and eventually become a major arms exporter itself. The U.S.-made Patriot system was eliminated from consideration because most of its technology would not be given to </w:t>
      </w:r>
      <w:r w:rsidRPr="00133D9C">
        <w:rPr>
          <w:rStyle w:val="Style13ptBold"/>
          <w:b w:val="0"/>
          <w:sz w:val="22"/>
          <w:u w:val="single"/>
        </w:rPr>
        <w:t>Turkey.</w:t>
      </w:r>
      <w:r w:rsidRPr="00E63E1F">
        <w:rPr>
          <w:rStyle w:val="Style13ptBold"/>
          <w:b w:val="0"/>
          <w:sz w:val="16"/>
        </w:rPr>
        <w:t xml:space="preserve"> Announcing the ultimate deal with Russia, Turkey’s presidential spokesman was frank: “The price difference could have been manageable. But the issue of technology transfer was more important. On this issue, our allies, including the United States, caused a big disappointment.” </w:t>
      </w:r>
      <w:r w:rsidRPr="00133D9C">
        <w:rPr>
          <w:rStyle w:val="Style13ptBold"/>
          <w:sz w:val="22"/>
          <w:u w:val="single"/>
        </w:rPr>
        <w:t>The United States, again because of its market power, can afford this restraint in order to maintain its global technological dominance</w:t>
      </w:r>
      <w:r w:rsidRPr="00133D9C">
        <w:rPr>
          <w:rStyle w:val="Style13ptBold"/>
          <w:b w:val="0"/>
          <w:sz w:val="22"/>
          <w:u w:val="single"/>
        </w:rPr>
        <w:t>.</w:t>
      </w:r>
    </w:p>
    <w:p w:rsidR="002D571E" w:rsidRDefault="002D571E" w:rsidP="002D571E"/>
    <w:p w:rsidR="005A56B2" w:rsidRDefault="005A56B2" w:rsidP="005A56B2">
      <w:pPr>
        <w:pStyle w:val="Heading4"/>
      </w:pPr>
      <w:r>
        <w:t xml:space="preserve">Without US pressure, Saudi Arabia will </w:t>
      </w:r>
      <w:proofErr w:type="spellStart"/>
      <w:r>
        <w:t>prolif</w:t>
      </w:r>
      <w:proofErr w:type="spellEnd"/>
      <w:r>
        <w:t xml:space="preserve"> – they’ll see it as the </w:t>
      </w:r>
      <w:r w:rsidRPr="001D6039">
        <w:rPr>
          <w:u w:val="single"/>
        </w:rPr>
        <w:t>only way</w:t>
      </w:r>
      <w:r>
        <w:t xml:space="preserve"> to combat Iran</w:t>
      </w:r>
    </w:p>
    <w:p w:rsidR="005A56B2" w:rsidRPr="00D4018B" w:rsidRDefault="005A56B2" w:rsidP="005A56B2">
      <w:pPr>
        <w:rPr>
          <w:rStyle w:val="Style13ptBold"/>
          <w:b w:val="0"/>
          <w:bCs w:val="0"/>
          <w:sz w:val="22"/>
        </w:rPr>
      </w:pPr>
      <w:r>
        <w:rPr>
          <w:rStyle w:val="Style13ptBold"/>
        </w:rPr>
        <w:t xml:space="preserve">Gheorghe 7/12 </w:t>
      </w:r>
      <w:r w:rsidRPr="001D6039">
        <w:t xml:space="preserve">(Eliza – visiting fellow at the Institute for Peace Research and Security Policy (IFSH) at the University of Hamburg and assistant professor of international relations at </w:t>
      </w:r>
      <w:proofErr w:type="spellStart"/>
      <w:r w:rsidRPr="001D6039">
        <w:t>Bilkent</w:t>
      </w:r>
      <w:proofErr w:type="spellEnd"/>
      <w:r w:rsidRPr="001D6039">
        <w:t xml:space="preserve"> University, “Iran’s nuclear program seems to be accelerating. Will Saudi Arabia take a similar path?” The Washington Post, 7/12/19, </w:t>
      </w:r>
      <w:hyperlink r:id="rId223" w:history="1">
        <w:r w:rsidRPr="001D6039">
          <w:rPr>
            <w:rStyle w:val="Hyperlink"/>
          </w:rPr>
          <w:t>https://www.washingtonpost.com/politics/2019/07/12/irans-nuclear-weapons-program-seems-be-accelerating-will-saudi-arabia-take-similar-path/?noredirect=on&amp;utm_term=.69f5bcb9b5e5</w:t>
        </w:r>
      </w:hyperlink>
      <w:r w:rsidRPr="001D6039">
        <w:t>, DOA 7/28/19) A.N</w:t>
      </w:r>
    </w:p>
    <w:p w:rsidR="005A56B2" w:rsidRDefault="005A56B2" w:rsidP="005A56B2">
      <w:pPr>
        <w:rPr>
          <w:rStyle w:val="Emphasis"/>
        </w:rPr>
      </w:pPr>
      <w:r w:rsidRPr="00F71EC0">
        <w:rPr>
          <w:rStyle w:val="StyleUnderline"/>
        </w:rPr>
        <w:t>Iran announced</w:t>
      </w:r>
      <w:r w:rsidRPr="00F71EC0">
        <w:rPr>
          <w:sz w:val="16"/>
        </w:rPr>
        <w:t xml:space="preserve"> this week </w:t>
      </w:r>
      <w:r w:rsidRPr="00F71EC0">
        <w:rPr>
          <w:rStyle w:val="StyleUnderline"/>
        </w:rPr>
        <w:t>that it has</w:t>
      </w:r>
      <w:r>
        <w:rPr>
          <w:rStyle w:val="StyleUnderline"/>
        </w:rPr>
        <w:t xml:space="preserve"> </w:t>
      </w:r>
      <w:hyperlink r:id="rId224" w:history="1">
        <w:r w:rsidRPr="00F71EC0">
          <w:rPr>
            <w:rStyle w:val="StyleUnderline"/>
          </w:rPr>
          <w:t>surpassed the uranium-enrichment level</w:t>
        </w:r>
      </w:hyperlink>
      <w:r>
        <w:rPr>
          <w:rStyle w:val="StyleUnderline"/>
        </w:rPr>
        <w:t xml:space="preserve"> </w:t>
      </w:r>
      <w:r w:rsidRPr="00F71EC0">
        <w:rPr>
          <w:rStyle w:val="StyleUnderline"/>
        </w:rPr>
        <w:t>allowed under the</w:t>
      </w:r>
      <w:r>
        <w:rPr>
          <w:rStyle w:val="StyleUnderline"/>
        </w:rPr>
        <w:t xml:space="preserve"> </w:t>
      </w:r>
      <w:hyperlink r:id="rId225" w:history="1">
        <w:r w:rsidRPr="00F71EC0">
          <w:rPr>
            <w:rStyle w:val="StyleUnderline"/>
          </w:rPr>
          <w:t>2015 nuclear deal</w:t>
        </w:r>
      </w:hyperlink>
      <w:r w:rsidRPr="00F71EC0">
        <w:rPr>
          <w:rStyle w:val="StyleUnderline"/>
        </w:rPr>
        <w:t>.</w:t>
      </w:r>
      <w:r w:rsidRPr="00F71EC0">
        <w:rPr>
          <w:sz w:val="16"/>
        </w:rPr>
        <w:t xml:space="preserve"> This was Tehran’s response to the Trump administration’s withdrawal from the deal and subsequent </w:t>
      </w:r>
      <w:proofErr w:type="spellStart"/>
      <w:r w:rsidRPr="00F71EC0">
        <w:rPr>
          <w:sz w:val="16"/>
        </w:rPr>
        <w:t>reimposition</w:t>
      </w:r>
      <w:proofErr w:type="spellEnd"/>
      <w:r w:rsidRPr="00F71EC0">
        <w:rPr>
          <w:sz w:val="16"/>
        </w:rPr>
        <w:t xml:space="preserve"> of </w:t>
      </w:r>
      <w:hyperlink r:id="rId226" w:history="1">
        <w:r w:rsidRPr="00F71EC0">
          <w:rPr>
            <w:rStyle w:val="Hyperlink"/>
            <w:sz w:val="16"/>
          </w:rPr>
          <w:t>harsh sanctions</w:t>
        </w:r>
      </w:hyperlink>
      <w:r w:rsidRPr="00F71EC0">
        <w:rPr>
          <w:sz w:val="16"/>
        </w:rPr>
        <w:t xml:space="preserve">. </w:t>
      </w:r>
      <w:r w:rsidRPr="00F71EC0">
        <w:rPr>
          <w:rStyle w:val="StyleUnderline"/>
        </w:rPr>
        <w:t>While most observers focus on the spiral of</w:t>
      </w:r>
      <w:r>
        <w:rPr>
          <w:rStyle w:val="StyleUnderline"/>
        </w:rPr>
        <w:t xml:space="preserve"> </w:t>
      </w:r>
      <w:hyperlink r:id="rId227" w:history="1">
        <w:r w:rsidRPr="00F71EC0">
          <w:rPr>
            <w:rStyle w:val="StyleUnderline"/>
          </w:rPr>
          <w:t>U.S. pressure and Iranian defiance</w:t>
        </w:r>
      </w:hyperlink>
      <w:r w:rsidRPr="00F71EC0">
        <w:rPr>
          <w:rStyle w:val="StyleUnderline"/>
        </w:rPr>
        <w:t>, the situation has broader implications for nuclear programs elsewhere — specifically, whether Saudi Arabia could follow in Iran’s footsteps</w:t>
      </w:r>
      <w:r w:rsidRPr="00F71EC0">
        <w:rPr>
          <w:sz w:val="16"/>
        </w:rPr>
        <w:t xml:space="preserve">. </w:t>
      </w:r>
      <w:r w:rsidRPr="00F71EC0">
        <w:rPr>
          <w:rStyle w:val="Emphasis"/>
        </w:rPr>
        <w:t>Riyadh has vowed to</w:t>
      </w:r>
      <w:r>
        <w:rPr>
          <w:rStyle w:val="Emphasis"/>
        </w:rPr>
        <w:t xml:space="preserve"> </w:t>
      </w:r>
      <w:hyperlink r:id="rId228" w:history="1">
        <w:r w:rsidRPr="00F71EC0">
          <w:rPr>
            <w:rStyle w:val="Emphasis"/>
          </w:rPr>
          <w:t>match Iran’s nuclear capabilities</w:t>
        </w:r>
      </w:hyperlink>
      <w:r w:rsidRPr="00F71EC0">
        <w:rPr>
          <w:rStyle w:val="Emphasis"/>
        </w:rPr>
        <w:t xml:space="preserve">, including the ability to enrich uranium and acquire nuclear weapons if Tehran gets the bomb. </w:t>
      </w:r>
      <w:r w:rsidRPr="00F71EC0">
        <w:rPr>
          <w:sz w:val="16"/>
        </w:rPr>
        <w:t xml:space="preserve">My </w:t>
      </w:r>
      <w:hyperlink r:id="rId229" w:history="1">
        <w:r w:rsidRPr="00F71EC0">
          <w:rPr>
            <w:rStyle w:val="Hyperlink"/>
            <w:sz w:val="16"/>
          </w:rPr>
          <w:t>research</w:t>
        </w:r>
      </w:hyperlink>
      <w:r w:rsidRPr="00F71EC0">
        <w:rPr>
          <w:sz w:val="16"/>
        </w:rPr>
        <w:t xml:space="preserve">, recently published in International Security, explains how </w:t>
      </w:r>
      <w:r w:rsidRPr="00F71EC0">
        <w:rPr>
          <w:rStyle w:val="StyleUnderline"/>
        </w:rPr>
        <w:t>Riyadh’s ability to play nuclear suppliers off against one another can increase its chances of securing nuclear technology.</w:t>
      </w:r>
      <w:r>
        <w:rPr>
          <w:rStyle w:val="StyleUnderline"/>
        </w:rPr>
        <w:t xml:space="preserve"> </w:t>
      </w:r>
      <w:r w:rsidRPr="00F71EC0">
        <w:rPr>
          <w:sz w:val="16"/>
        </w:rPr>
        <w:t xml:space="preserve">Why is Saudi Arabia eyeing this capability? </w:t>
      </w:r>
      <w:r w:rsidRPr="00F71EC0">
        <w:rPr>
          <w:rStyle w:val="StyleUnderline"/>
        </w:rPr>
        <w:t>Saudi Arabia</w:t>
      </w:r>
      <w:r>
        <w:rPr>
          <w:rStyle w:val="StyleUnderline"/>
        </w:rPr>
        <w:t xml:space="preserve"> </w:t>
      </w:r>
      <w:hyperlink r:id="rId230" w:history="1">
        <w:r w:rsidRPr="00F71EC0">
          <w:rPr>
            <w:rStyle w:val="StyleUnderline"/>
          </w:rPr>
          <w:t>considers</w:t>
        </w:r>
      </w:hyperlink>
      <w:r>
        <w:rPr>
          <w:rStyle w:val="StyleUnderline"/>
        </w:rPr>
        <w:t xml:space="preserve"> </w:t>
      </w:r>
      <w:r w:rsidRPr="00F71EC0">
        <w:rPr>
          <w:rStyle w:val="StyleUnderline"/>
        </w:rPr>
        <w:t>Iran a mortal foe. The</w:t>
      </w:r>
      <w:r>
        <w:rPr>
          <w:rStyle w:val="StyleUnderline"/>
        </w:rPr>
        <w:t xml:space="preserve"> </w:t>
      </w:r>
      <w:hyperlink r:id="rId231" w:history="1">
        <w:r w:rsidRPr="00F71EC0">
          <w:rPr>
            <w:rStyle w:val="StyleUnderline"/>
          </w:rPr>
          <w:t>suspicion</w:t>
        </w:r>
      </w:hyperlink>
      <w:r>
        <w:rPr>
          <w:rStyle w:val="StyleUnderline"/>
        </w:rPr>
        <w:t xml:space="preserve"> </w:t>
      </w:r>
      <w:r w:rsidRPr="00F71EC0">
        <w:rPr>
          <w:rStyle w:val="StyleUnderline"/>
        </w:rPr>
        <w:t xml:space="preserve">that Iran is building a bomb exacerbates the Saudis’ sense of threat. </w:t>
      </w:r>
      <w:r w:rsidRPr="00F71EC0">
        <w:rPr>
          <w:sz w:val="16"/>
        </w:rPr>
        <w:t xml:space="preserve">Tehran’s most recent moves will likely heighten that fear — and push Riyadh to accelerate the development of its nuclear program. </w:t>
      </w:r>
      <w:r w:rsidRPr="00F71EC0">
        <w:rPr>
          <w:rStyle w:val="StyleUnderline"/>
        </w:rPr>
        <w:t>Saudi Crown Prince Mohammed bin Salman</w:t>
      </w:r>
      <w:r>
        <w:rPr>
          <w:rStyle w:val="StyleUnderline"/>
        </w:rPr>
        <w:t xml:space="preserve"> </w:t>
      </w:r>
      <w:hyperlink r:id="rId232" w:history="1">
        <w:r w:rsidRPr="00F71EC0">
          <w:rPr>
            <w:rStyle w:val="StyleUnderline"/>
          </w:rPr>
          <w:t>warned,</w:t>
        </w:r>
      </w:hyperlink>
      <w:r>
        <w:rPr>
          <w:rStyle w:val="StyleUnderline"/>
        </w:rPr>
        <w:t xml:space="preserve"> </w:t>
      </w:r>
      <w:r w:rsidRPr="00F71EC0">
        <w:rPr>
          <w:rStyle w:val="StyleUnderline"/>
        </w:rPr>
        <w:t>“Without a doubt if Iran developed a nuclear bomb, we will follow suit as soon as possible.”</w:t>
      </w:r>
      <w:r>
        <w:rPr>
          <w:rStyle w:val="StyleUnderline"/>
        </w:rPr>
        <w:t xml:space="preserve"> </w:t>
      </w:r>
      <w:r w:rsidRPr="00F71EC0">
        <w:rPr>
          <w:sz w:val="16"/>
        </w:rPr>
        <w:t xml:space="preserve">For now, </w:t>
      </w:r>
      <w:r w:rsidRPr="00F71EC0">
        <w:rPr>
          <w:rStyle w:val="StyleUnderline"/>
        </w:rPr>
        <w:t>Saudi Arabia is focused on becoming</w:t>
      </w:r>
      <w:r w:rsidRPr="00F71EC0">
        <w:rPr>
          <w:sz w:val="16"/>
        </w:rPr>
        <w:t xml:space="preserve"> what </w:t>
      </w:r>
      <w:hyperlink r:id="rId233" w:history="1">
        <w:r w:rsidRPr="00F71EC0">
          <w:rPr>
            <w:rStyle w:val="Hyperlink"/>
            <w:sz w:val="16"/>
          </w:rPr>
          <w:t>scholars</w:t>
        </w:r>
      </w:hyperlink>
      <w:r w:rsidRPr="00F71EC0">
        <w:rPr>
          <w:sz w:val="16"/>
        </w:rPr>
        <w:t xml:space="preserve"> call </w:t>
      </w:r>
      <w:r w:rsidRPr="00F71EC0">
        <w:rPr>
          <w:rStyle w:val="StyleUnderline"/>
        </w:rPr>
        <w:t>a nuclear “hedger” — a country without a dedicated nuclear weapons program that can</w:t>
      </w:r>
      <w:r>
        <w:rPr>
          <w:rStyle w:val="StyleUnderline"/>
        </w:rPr>
        <w:t xml:space="preserve"> </w:t>
      </w:r>
      <w:hyperlink r:id="rId234" w:history="1">
        <w:r w:rsidRPr="00F71EC0">
          <w:rPr>
            <w:rStyle w:val="StyleUnderline"/>
          </w:rPr>
          <w:t>weaponize relatively quickly</w:t>
        </w:r>
      </w:hyperlink>
      <w:r w:rsidRPr="00F71EC0">
        <w:rPr>
          <w:sz w:val="16"/>
        </w:rPr>
        <w:t xml:space="preserve">, thanks to an advanced enrichment and reprocessing (ENR) capability. Iran has already achieved this </w:t>
      </w:r>
      <w:hyperlink r:id="rId235" w:history="1">
        <w:r w:rsidRPr="00F71EC0">
          <w:rPr>
            <w:rStyle w:val="Hyperlink"/>
            <w:sz w:val="16"/>
          </w:rPr>
          <w:t>status</w:t>
        </w:r>
      </w:hyperlink>
      <w:r w:rsidRPr="00F71EC0">
        <w:rPr>
          <w:sz w:val="16"/>
        </w:rPr>
        <w:t xml:space="preserve">. Hedging stems from the fact that the military and civilian uses of the atom are </w:t>
      </w:r>
      <w:hyperlink r:id="rId236" w:anchor="v=onepage&amp;q=military%20and%20civilian%20uses%20of%20the%20atom%20two%20sides%20of%20the%20same%20coin&amp;f=false" w:history="1">
        <w:r w:rsidRPr="00F71EC0">
          <w:rPr>
            <w:rStyle w:val="Hyperlink"/>
            <w:sz w:val="16"/>
          </w:rPr>
          <w:t>not completely separable</w:t>
        </w:r>
      </w:hyperlink>
      <w:r w:rsidRPr="00F71EC0">
        <w:rPr>
          <w:sz w:val="16"/>
        </w:rPr>
        <w:t xml:space="preserve">. ENR facilities can fuel nuclear reactors and/or they can produce fissile material for a bomb. Hedging also allows countries to avoid the </w:t>
      </w:r>
      <w:hyperlink r:id="rId237" w:history="1">
        <w:r w:rsidRPr="00F71EC0">
          <w:rPr>
            <w:rStyle w:val="Hyperlink"/>
            <w:sz w:val="16"/>
          </w:rPr>
          <w:t>costs</w:t>
        </w:r>
      </w:hyperlink>
      <w:r w:rsidRPr="00F71EC0">
        <w:rPr>
          <w:sz w:val="16"/>
        </w:rPr>
        <w:t xml:space="preserve"> of a nuclear program, including international </w:t>
      </w:r>
      <w:hyperlink r:id="rId238" w:history="1">
        <w:r w:rsidRPr="00F71EC0">
          <w:rPr>
            <w:rStyle w:val="Hyperlink"/>
            <w:sz w:val="16"/>
          </w:rPr>
          <w:t>sanctions</w:t>
        </w:r>
      </w:hyperlink>
      <w:r w:rsidRPr="00F71EC0">
        <w:rPr>
          <w:sz w:val="16"/>
        </w:rPr>
        <w:t xml:space="preserve">, as </w:t>
      </w:r>
      <w:hyperlink r:id="rId239" w:history="1">
        <w:r w:rsidRPr="00F71EC0">
          <w:rPr>
            <w:rStyle w:val="Hyperlink"/>
            <w:sz w:val="16"/>
          </w:rPr>
          <w:t>Iran</w:t>
        </w:r>
      </w:hyperlink>
      <w:r w:rsidRPr="00F71EC0">
        <w:rPr>
          <w:sz w:val="16"/>
        </w:rPr>
        <w:t xml:space="preserve"> knows only too well. Won’t the great powers step in? Wouldn’t the United States and other countries interested in stopping proliferation </w:t>
      </w:r>
      <w:hyperlink r:id="rId240" w:history="1">
        <w:r w:rsidRPr="00F71EC0">
          <w:rPr>
            <w:rStyle w:val="Hyperlink"/>
            <w:sz w:val="16"/>
          </w:rPr>
          <w:t>block</w:t>
        </w:r>
      </w:hyperlink>
      <w:r w:rsidRPr="00F71EC0">
        <w:rPr>
          <w:sz w:val="16"/>
        </w:rPr>
        <w:t xml:space="preserve"> Riyadh’s access to sensitive nuclear transfers, such as enrichment technology? It’s possible Saudi Arabia will be unable to acquire or develop the </w:t>
      </w:r>
      <w:hyperlink r:id="rId241" w:history="1">
        <w:r w:rsidRPr="00F71EC0">
          <w:rPr>
            <w:rStyle w:val="Hyperlink"/>
            <w:sz w:val="16"/>
          </w:rPr>
          <w:t>wherewithal for a nuclear weapon.</w:t>
        </w:r>
      </w:hyperlink>
      <w:r w:rsidRPr="00F71EC0">
        <w:rPr>
          <w:sz w:val="16"/>
        </w:rPr>
        <w:t xml:space="preserve"> But the nuclear market is changing in ways that facilitate proliferation. There’s been a shift from a </w:t>
      </w:r>
      <w:hyperlink r:id="rId242" w:history="1">
        <w:r w:rsidRPr="00F71EC0">
          <w:rPr>
            <w:rStyle w:val="Hyperlink"/>
            <w:sz w:val="16"/>
          </w:rPr>
          <w:t>unipolar world</w:t>
        </w:r>
      </w:hyperlink>
      <w:r w:rsidRPr="00F71EC0">
        <w:rPr>
          <w:sz w:val="16"/>
        </w:rPr>
        <w:t xml:space="preserve">, with the United States as the dominant power, to a world of several great powers, or </w:t>
      </w:r>
      <w:hyperlink r:id="rId243" w:history="1">
        <w:r w:rsidRPr="00F71EC0">
          <w:rPr>
            <w:rStyle w:val="Hyperlink"/>
            <w:sz w:val="16"/>
          </w:rPr>
          <w:t>multipolarity</w:t>
        </w:r>
      </w:hyperlink>
      <w:r w:rsidRPr="00F71EC0">
        <w:rPr>
          <w:sz w:val="16"/>
        </w:rPr>
        <w:t xml:space="preserve">. Since 1975, the key instrument for curbing nuclear transfers has been the supplier cartel — the Nuclear Suppliers Group (NSG), created by the </w:t>
      </w:r>
      <w:hyperlink r:id="rId244" w:history="1">
        <w:r w:rsidRPr="00F71EC0">
          <w:rPr>
            <w:rStyle w:val="Hyperlink"/>
            <w:sz w:val="16"/>
          </w:rPr>
          <w:t>United States in cooperation with the Soviets</w:t>
        </w:r>
      </w:hyperlink>
      <w:r w:rsidRPr="00F71EC0">
        <w:rPr>
          <w:sz w:val="16"/>
        </w:rPr>
        <w:t xml:space="preserve">. The NSG forced suppliers to act in unison and </w:t>
      </w:r>
      <w:hyperlink r:id="rId245" w:history="1">
        <w:r w:rsidRPr="00F71EC0">
          <w:rPr>
            <w:rStyle w:val="Hyperlink"/>
            <w:sz w:val="16"/>
          </w:rPr>
          <w:t>incorporate the same guidelines</w:t>
        </w:r>
      </w:hyperlink>
      <w:r w:rsidRPr="00F71EC0">
        <w:rPr>
          <w:sz w:val="16"/>
        </w:rPr>
        <w:t xml:space="preserve"> into their individual nuclear export policies, restricting the sale of ENR and thus stemming </w:t>
      </w:r>
      <w:hyperlink r:id="rId246" w:history="1">
        <w:r w:rsidRPr="00F71EC0">
          <w:rPr>
            <w:rStyle w:val="Hyperlink"/>
            <w:sz w:val="16"/>
          </w:rPr>
          <w:t>proliferation</w:t>
        </w:r>
      </w:hyperlink>
      <w:r w:rsidRPr="00F71EC0">
        <w:rPr>
          <w:sz w:val="16"/>
        </w:rPr>
        <w:t xml:space="preserve">. Here’s the catch: The NSG’s ability to regulate supplier behavior depends on how many great powers are in the system and whether they agree to </w:t>
      </w:r>
      <w:hyperlink r:id="rId247" w:history="1">
        <w:r w:rsidRPr="00F71EC0">
          <w:rPr>
            <w:rStyle w:val="Hyperlink"/>
            <w:sz w:val="16"/>
          </w:rPr>
          <w:t>work together to limit proliferation</w:t>
        </w:r>
      </w:hyperlink>
      <w:r w:rsidRPr="00F71EC0">
        <w:rPr>
          <w:sz w:val="16"/>
        </w:rPr>
        <w:t xml:space="preserve">. The </w:t>
      </w:r>
      <w:hyperlink r:id="rId248" w:history="1">
        <w:r w:rsidRPr="00F71EC0">
          <w:rPr>
            <w:rStyle w:val="Hyperlink"/>
            <w:sz w:val="16"/>
          </w:rPr>
          <w:t>emerging multipolar world</w:t>
        </w:r>
      </w:hyperlink>
      <w:r w:rsidRPr="00F71EC0">
        <w:rPr>
          <w:sz w:val="16"/>
        </w:rPr>
        <w:t xml:space="preserve"> and the growing rivalry among the United States, Russia and China is likely to weaken the NSG’s effectiveness. This could crack open the door to renewed supplier competition and broader access to sensitive nuclear technologies. And this lets countries interested in acquiring nuclear transfers, such as Saudi Arabia, pit suppliers against each other and secure better products, lower prices and more advantageous terms of use. As </w:t>
      </w:r>
      <w:hyperlink r:id="rId249" w:history="1">
        <w:r w:rsidRPr="00F71EC0">
          <w:rPr>
            <w:rStyle w:val="Hyperlink"/>
            <w:sz w:val="16"/>
          </w:rPr>
          <w:t>Matthew Fuhrmann</w:t>
        </w:r>
      </w:hyperlink>
      <w:r w:rsidRPr="00F71EC0">
        <w:rPr>
          <w:sz w:val="16"/>
        </w:rPr>
        <w:t xml:space="preserve"> explained here in the Monkey Cage, there remains debate over whether peaceful nuclear technology transfers lead to proliferation — but the risk of proliferation is high in the Saudi case. Saudi Arabia has set its nuclear procurement train in motion </w:t>
      </w:r>
      <w:r w:rsidRPr="00F71EC0">
        <w:rPr>
          <w:rStyle w:val="StyleUnderline"/>
        </w:rPr>
        <w:t xml:space="preserve">After failing to secure nuclear technology in the 1970s, Riyadh turned to the global market with renewed vigor in the mid-2000s — in both cases presumably because of a perceived Iranian nuclear threat. </w:t>
      </w:r>
      <w:r w:rsidRPr="00F71EC0">
        <w:rPr>
          <w:sz w:val="16"/>
        </w:rPr>
        <w:t xml:space="preserve">Recent efforts to exploit supplier competition seem to have paid off: </w:t>
      </w:r>
      <w:r w:rsidRPr="00F71EC0">
        <w:rPr>
          <w:rStyle w:val="StyleUnderline"/>
        </w:rPr>
        <w:t>In 2015, Saudi Arabia acquired a research reactor from</w:t>
      </w:r>
      <w:r>
        <w:rPr>
          <w:rStyle w:val="StyleUnderline"/>
        </w:rPr>
        <w:t xml:space="preserve"> </w:t>
      </w:r>
      <w:hyperlink r:id="rId250" w:history="1">
        <w:r w:rsidRPr="00F71EC0">
          <w:rPr>
            <w:rStyle w:val="StyleUnderline"/>
          </w:rPr>
          <w:t>Argentina</w:t>
        </w:r>
      </w:hyperlink>
      <w:r w:rsidRPr="00F71EC0">
        <w:rPr>
          <w:rStyle w:val="StyleUnderline"/>
        </w:rPr>
        <w:t>, a steppingstone toward achieving the full nuclear fuel cycle capability.</w:t>
      </w:r>
      <w:r>
        <w:rPr>
          <w:rStyle w:val="StyleUnderline"/>
        </w:rPr>
        <w:t xml:space="preserve"> </w:t>
      </w:r>
      <w:r w:rsidRPr="00F71EC0">
        <w:rPr>
          <w:sz w:val="16"/>
        </w:rPr>
        <w:t xml:space="preserve">Saudi authorities have also expressed an interest in </w:t>
      </w:r>
      <w:hyperlink r:id="rId251" w:history="1">
        <w:r w:rsidRPr="00F71EC0">
          <w:rPr>
            <w:rStyle w:val="Hyperlink"/>
            <w:sz w:val="16"/>
          </w:rPr>
          <w:t xml:space="preserve">nuclear power </w:t>
        </w:r>
        <w:proofErr w:type="spellStart"/>
        <w:r w:rsidRPr="00F71EC0">
          <w:rPr>
            <w:rStyle w:val="Hyperlink"/>
            <w:sz w:val="16"/>
          </w:rPr>
          <w:t>reactors</w:t>
        </w:r>
      </w:hyperlink>
      <w:r w:rsidRPr="00F71EC0">
        <w:rPr>
          <w:sz w:val="16"/>
        </w:rPr>
        <w:t>and</w:t>
      </w:r>
      <w:proofErr w:type="spellEnd"/>
      <w:r w:rsidRPr="00F71EC0">
        <w:rPr>
          <w:sz w:val="16"/>
        </w:rPr>
        <w:t xml:space="preserve"> an </w:t>
      </w:r>
      <w:hyperlink r:id="rId252" w:history="1">
        <w:r w:rsidRPr="00F71EC0">
          <w:rPr>
            <w:rStyle w:val="Hyperlink"/>
            <w:sz w:val="16"/>
          </w:rPr>
          <w:t>enrichment plant</w:t>
        </w:r>
      </w:hyperlink>
      <w:r w:rsidRPr="00F71EC0">
        <w:rPr>
          <w:sz w:val="16"/>
        </w:rPr>
        <w:t xml:space="preserve">. Reactors alone are not enough to build a nuclear weapon, but can provide </w:t>
      </w:r>
      <w:hyperlink r:id="rId253" w:history="1">
        <w:r w:rsidRPr="00F71EC0">
          <w:rPr>
            <w:rStyle w:val="Hyperlink"/>
            <w:sz w:val="16"/>
          </w:rPr>
          <w:t>cover</w:t>
        </w:r>
      </w:hyperlink>
      <w:r w:rsidRPr="00F71EC0">
        <w:rPr>
          <w:sz w:val="16"/>
        </w:rPr>
        <w:t xml:space="preserve"> for a nuclear weapons program or for hedging: Countries can claim they need ENR technology to fuel their research or power reactors, but instead use it to produce fissile material for a bomb. Moving forward, </w:t>
      </w:r>
      <w:r w:rsidRPr="00F71EC0">
        <w:rPr>
          <w:rStyle w:val="StyleUnderline"/>
        </w:rPr>
        <w:t>Saudi Arabia can play several suppliers against one another to secure nuclear transfers. Countries such as</w:t>
      </w:r>
      <w:r>
        <w:rPr>
          <w:rStyle w:val="StyleUnderline"/>
        </w:rPr>
        <w:t xml:space="preserve"> </w:t>
      </w:r>
      <w:hyperlink r:id="rId254" w:history="1">
        <w:r w:rsidRPr="00F71EC0">
          <w:rPr>
            <w:rStyle w:val="StyleUnderline"/>
          </w:rPr>
          <w:t>France and South Korea</w:t>
        </w:r>
      </w:hyperlink>
      <w:r>
        <w:rPr>
          <w:rStyle w:val="StyleUnderline"/>
        </w:rPr>
        <w:t xml:space="preserve"> </w:t>
      </w:r>
      <w:r w:rsidRPr="00F71EC0">
        <w:rPr>
          <w:rStyle w:val="StyleUnderline"/>
        </w:rPr>
        <w:t>have expressed an interest in selling nuclear technology to Riyadh for almost a decade. And Saudi Arabia has excellent relations with Pakistan, whose nuclear weapons program Riyadh</w:t>
      </w:r>
      <w:r>
        <w:rPr>
          <w:rStyle w:val="StyleUnderline"/>
        </w:rPr>
        <w:t xml:space="preserve"> </w:t>
      </w:r>
      <w:hyperlink r:id="rId255" w:history="1">
        <w:r w:rsidRPr="00F71EC0">
          <w:rPr>
            <w:rStyle w:val="StyleUnderline"/>
          </w:rPr>
          <w:t>allegedly helped finance</w:t>
        </w:r>
      </w:hyperlink>
      <w:r>
        <w:rPr>
          <w:rStyle w:val="StyleUnderline"/>
        </w:rPr>
        <w:t xml:space="preserve"> </w:t>
      </w:r>
      <w:r w:rsidRPr="00F71EC0">
        <w:rPr>
          <w:rStyle w:val="StyleUnderline"/>
        </w:rPr>
        <w:t xml:space="preserve">in the 1970s. </w:t>
      </w:r>
      <w:r w:rsidRPr="00F71EC0">
        <w:rPr>
          <w:sz w:val="16"/>
        </w:rPr>
        <w:t xml:space="preserve">Fearing that other suppliers will get Saudi Arabia’s nuclear contracts, </w:t>
      </w:r>
      <w:hyperlink r:id="rId256" w:history="1">
        <w:r w:rsidRPr="00F71EC0">
          <w:rPr>
            <w:rStyle w:val="Hyperlink"/>
            <w:sz w:val="16"/>
          </w:rPr>
          <w:t>the United States, Russia and China</w:t>
        </w:r>
      </w:hyperlink>
      <w:r w:rsidRPr="00F71EC0">
        <w:rPr>
          <w:sz w:val="16"/>
        </w:rPr>
        <w:t xml:space="preserve"> have also begun courting Riyadh. There are few good options for dealing with Saudi Arabia’s nuclear procurement plans Some analysts argue that the United States should transfer nuclear technology to the Saudis on the condition they adopt the “</w:t>
      </w:r>
      <w:hyperlink r:id="rId257" w:history="1">
        <w:r w:rsidRPr="00F71EC0">
          <w:rPr>
            <w:rStyle w:val="Hyperlink"/>
            <w:sz w:val="16"/>
          </w:rPr>
          <w:t>gold standard</w:t>
        </w:r>
      </w:hyperlink>
      <w:r w:rsidRPr="00F71EC0">
        <w:rPr>
          <w:sz w:val="16"/>
        </w:rPr>
        <w:t xml:space="preserve">,” which would require the Saudi regime to forfeit its right to enrich or reprocess. The problem here is that other countries could make more lenient counteroffers. Recognizing this issue, others propose that Washington should supply Saudi Arabia nuclear technology </w:t>
      </w:r>
      <w:hyperlink r:id="rId258" w:history="1">
        <w:r w:rsidRPr="00F71EC0">
          <w:rPr>
            <w:rStyle w:val="Hyperlink"/>
            <w:sz w:val="16"/>
          </w:rPr>
          <w:t>without the “gold standard”</w:t>
        </w:r>
      </w:hyperlink>
      <w:r w:rsidRPr="00F71EC0">
        <w:rPr>
          <w:sz w:val="16"/>
        </w:rPr>
        <w:t xml:space="preserve"> constraints, thus keeping a foot in the door and hopefully becoming well-positioned to limit Riyadh’s nuclear pursuits. But even this approach may prove too restricting for the Saudis. </w:t>
      </w:r>
      <w:r w:rsidRPr="00F71EC0">
        <w:rPr>
          <w:rStyle w:val="StyleUnderline"/>
        </w:rPr>
        <w:t>If Saudi Arabia concludes that the United States is encroaching on its nuclear ambitions, it can turn to other suppliers for more advantageous terms.</w:t>
      </w:r>
      <w:r>
        <w:rPr>
          <w:rStyle w:val="StyleUnderline"/>
        </w:rPr>
        <w:t xml:space="preserve"> </w:t>
      </w:r>
      <w:r w:rsidRPr="00F71EC0">
        <w:rPr>
          <w:sz w:val="16"/>
        </w:rPr>
        <w:t xml:space="preserve">The Trump administration has embraced a </w:t>
      </w:r>
      <w:hyperlink r:id="rId259" w:history="1">
        <w:r w:rsidRPr="00F71EC0">
          <w:rPr>
            <w:rStyle w:val="Hyperlink"/>
            <w:sz w:val="16"/>
          </w:rPr>
          <w:t>more permissive</w:t>
        </w:r>
      </w:hyperlink>
      <w:r w:rsidRPr="00F71EC0">
        <w:rPr>
          <w:sz w:val="16"/>
        </w:rPr>
        <w:t xml:space="preserve"> nuclear transfers policy toward Saudi Arabia than the “no gold standard” approach — and has signaled its willingness to approve such transfers without congressional approval. As </w:t>
      </w:r>
      <w:hyperlink r:id="rId260" w:history="1">
        <w:r w:rsidRPr="00F71EC0">
          <w:rPr>
            <w:rStyle w:val="Hyperlink"/>
            <w:sz w:val="16"/>
          </w:rPr>
          <w:t>Fuhrmann</w:t>
        </w:r>
      </w:hyperlink>
      <w:r w:rsidRPr="00F71EC0">
        <w:rPr>
          <w:sz w:val="16"/>
        </w:rPr>
        <w:t xml:space="preserve"> explained, such an approach is particularly dangerous for containing the bomb. The problem for those hoping to stop the further spread of nuclear weapons is that it’s hard to get the great powers to cooperate. Instead, the United States, Russia and China are developing their own unilateral policies on Saudi Arabia. </w:t>
      </w:r>
      <w:r w:rsidRPr="00F71EC0">
        <w:rPr>
          <w:rStyle w:val="StyleUnderline"/>
        </w:rPr>
        <w:t>With the 2015 nuclear deal unraveling and Iran accelerating its enrichment efforts</w:t>
      </w:r>
      <w:r w:rsidRPr="00F71EC0">
        <w:rPr>
          <w:rStyle w:val="Emphasis"/>
        </w:rPr>
        <w:t>, the future does not bode well for stopping Riyadh from going down the same path as Tehran.</w:t>
      </w:r>
    </w:p>
    <w:p w:rsidR="005A56B2" w:rsidRDefault="005A56B2" w:rsidP="005A56B2">
      <w:pPr>
        <w:rPr>
          <w:rStyle w:val="Emphasis"/>
        </w:rPr>
      </w:pPr>
    </w:p>
    <w:p w:rsidR="005A56B2" w:rsidRPr="00F71EC0" w:rsidRDefault="005A56B2" w:rsidP="005A56B2">
      <w:pPr>
        <w:rPr>
          <w:rStyle w:val="Emphasis"/>
        </w:rPr>
      </w:pPr>
    </w:p>
    <w:p w:rsidR="005A56B2" w:rsidRDefault="005A56B2" w:rsidP="005A56B2">
      <w:pPr>
        <w:pStyle w:val="Heading4"/>
      </w:pPr>
      <w:r>
        <w:t xml:space="preserve">There are no checks on Saudi </w:t>
      </w:r>
      <w:proofErr w:type="spellStart"/>
      <w:r>
        <w:t>prolif</w:t>
      </w:r>
      <w:proofErr w:type="spellEnd"/>
      <w:r>
        <w:t xml:space="preserve"> – US presence is the only deterrent in the </w:t>
      </w:r>
      <w:proofErr w:type="spellStart"/>
      <w:r>
        <w:t>squo</w:t>
      </w:r>
      <w:proofErr w:type="spellEnd"/>
    </w:p>
    <w:p w:rsidR="005A56B2" w:rsidRPr="005A56B2" w:rsidRDefault="005A56B2" w:rsidP="005A56B2">
      <w:pPr>
        <w:rPr>
          <w:rStyle w:val="Style13ptBold"/>
          <w:b w:val="0"/>
          <w:bCs w:val="0"/>
          <w:sz w:val="24"/>
        </w:rPr>
      </w:pPr>
      <w:r w:rsidRPr="0005190F">
        <w:rPr>
          <w:rStyle w:val="Style13ptBold"/>
        </w:rPr>
        <w:t>Haaretz</w:t>
      </w:r>
      <w:r w:rsidRPr="0005190F">
        <w:t xml:space="preserve"> and </w:t>
      </w:r>
      <w:r w:rsidRPr="0005190F">
        <w:rPr>
          <w:rStyle w:val="Style13ptBold"/>
        </w:rPr>
        <w:t xml:space="preserve">Reuters 4/4 </w:t>
      </w:r>
      <w:r w:rsidRPr="0005190F">
        <w:t>(</w:t>
      </w:r>
      <w:r>
        <w:t>“</w:t>
      </w:r>
      <w:r w:rsidRPr="0005190F">
        <w:t>Saudi Nuclear Reactor Nears Completion Without Kingdom Signing Non-proliferation Agreement, Report Says</w:t>
      </w:r>
      <w:r>
        <w:t xml:space="preserve">,” Haaretz, 4/4/19, </w:t>
      </w:r>
      <w:hyperlink r:id="rId261" w:history="1">
        <w:r>
          <w:rPr>
            <w:rStyle w:val="Hyperlink"/>
          </w:rPr>
          <w:t>https://www.haaretz.com/middle-east-news/saudi-nuclear-reactor-nears-completion-report-says-1.7086027</w:t>
        </w:r>
      </w:hyperlink>
      <w:r>
        <w:t>, DOA 7/28/19) A.N</w:t>
      </w:r>
    </w:p>
    <w:p w:rsidR="005A56B2" w:rsidRPr="004E4A8D" w:rsidRDefault="005A56B2" w:rsidP="005A56B2">
      <w:pPr>
        <w:rPr>
          <w:sz w:val="16"/>
        </w:rPr>
      </w:pPr>
      <w:r w:rsidRPr="004E4A8D">
        <w:rPr>
          <w:rStyle w:val="Emphasis"/>
        </w:rPr>
        <w:t>Saudi Arabia has almost finished building its first nuclear reactor</w:t>
      </w:r>
      <w:r w:rsidRPr="004E4A8D">
        <w:rPr>
          <w:sz w:val="16"/>
        </w:rPr>
        <w:t>, according to Bloomberg’s assessment of the first satellite images of the facility, which were published on Google Earth. Bloomberg</w:t>
      </w:r>
      <w:hyperlink r:id="rId262" w:history="1">
        <w:r w:rsidRPr="004E4A8D">
          <w:rPr>
            <w:rStyle w:val="Hyperlink"/>
            <w:sz w:val="16"/>
          </w:rPr>
          <w:t xml:space="preserve"> reported Wednesday</w:t>
        </w:r>
      </w:hyperlink>
      <w:r w:rsidRPr="004E4A8D">
        <w:rPr>
          <w:sz w:val="16"/>
        </w:rPr>
        <w:t xml:space="preserve"> that satellite photos show a containment vessel for atomic fuel at the reactor site in Riyadh. </w:t>
      </w:r>
      <w:r w:rsidRPr="004E4A8D">
        <w:rPr>
          <w:rStyle w:val="StyleUnderline"/>
        </w:rPr>
        <w:t>The report notes the “</w:t>
      </w:r>
      <w:r>
        <w:rPr>
          <w:rStyle w:val="StyleUnderline"/>
        </w:rPr>
        <w:t xml:space="preserve"> </w:t>
      </w:r>
      <w:r w:rsidRPr="004E4A8D">
        <w:rPr>
          <w:rStyle w:val="StyleUnderline"/>
        </w:rPr>
        <w:t>advancement is alarming to arms-control experts because Saudi Arabia has yet to sign up to the international framework of rules</w:t>
      </w:r>
      <w:r>
        <w:rPr>
          <w:rStyle w:val="StyleUnderline"/>
        </w:rPr>
        <w:t xml:space="preserve"> </w:t>
      </w:r>
      <w:r w:rsidRPr="004E4A8D">
        <w:rPr>
          <w:rStyle w:val="StyleUnderline"/>
        </w:rPr>
        <w:t>other nuclear powers follow to ensure that civilian atomic programs aren’t used to build weapons."</w:t>
      </w:r>
      <w:r>
        <w:rPr>
          <w:rStyle w:val="StyleUnderline"/>
        </w:rPr>
        <w:t xml:space="preserve"> </w:t>
      </w:r>
      <w:r w:rsidRPr="004E4A8D">
        <w:rPr>
          <w:sz w:val="16"/>
        </w:rPr>
        <w:t xml:space="preserve">U.S. senators from both parties on Tuesday asked Energy Secretary Rick Perry for details about recent approvals for companies to share nuclear energy information with Saudi Arabia, with </w:t>
      </w:r>
      <w:r w:rsidRPr="004E4A8D">
        <w:rPr>
          <w:rStyle w:val="StyleUnderline"/>
        </w:rPr>
        <w:t>the lawmakers expressing concern about possible development of atomic weapons.</w:t>
      </w:r>
      <w:r>
        <w:rPr>
          <w:rStyle w:val="StyleUnderline"/>
        </w:rPr>
        <w:t xml:space="preserve"> </w:t>
      </w:r>
      <w:r w:rsidRPr="004E4A8D">
        <w:rPr>
          <w:rStyle w:val="StyleUnderline"/>
        </w:rPr>
        <w:t>Saudi Arabia has engaged in "many deeply troubling actions and statements that have provoked alarm in Congress,</w:t>
      </w:r>
      <w:r w:rsidRPr="004E4A8D">
        <w:rPr>
          <w:sz w:val="16"/>
        </w:rPr>
        <w:t xml:space="preserve">" Senators Bob Menendez, a Democrat, and Marco Rubio, a Republican, told Perry in a letter, a copy of which was seen by Reuters. </w:t>
      </w:r>
      <w:r w:rsidRPr="004E4A8D">
        <w:rPr>
          <w:rStyle w:val="StyleUnderline"/>
        </w:rPr>
        <w:t>The senators said Congress was beginning to reevaluate the U.S.-Saudi relationship,</w:t>
      </w:r>
      <w:r w:rsidRPr="004E4A8D">
        <w:rPr>
          <w:sz w:val="16"/>
        </w:rPr>
        <w:t xml:space="preserve"> and they believe Washington should not be providing nuclear technology or information to Saudi Arabia now. The Trump administration has been quietly negotiating a deal that would potentially help Saudi Arabia build two reactors. Last week news reports revealed that since November 2017, Perry has authorized so-called Part 810 approvals allowing U.S. companies to share sensitive </w:t>
      </w:r>
      <w:proofErr w:type="spellStart"/>
      <w:r w:rsidRPr="004E4A8D">
        <w:rPr>
          <w:sz w:val="16"/>
        </w:rPr>
        <w:t>nuclearinformation</w:t>
      </w:r>
      <w:proofErr w:type="spellEnd"/>
      <w:r w:rsidRPr="004E4A8D">
        <w:rPr>
          <w:sz w:val="16"/>
        </w:rPr>
        <w:t xml:space="preserve"> with the kingdom. The approvals were kept from the public and from Congress. The senators asked Perry to provide them by April 10 with the names of the companies that got the 810 approvals, what was in the authorizations, and why the companies asked that the approvals be kept secret. While 810 agreements are routine, the Obama administration made them available for the public to read at Energy Department headquarters. Lawmakers say the department is legally required to inform Congress about the approvals. </w:t>
      </w:r>
      <w:r w:rsidRPr="004E4A8D">
        <w:rPr>
          <w:rStyle w:val="StyleUnderline"/>
        </w:rPr>
        <w:t>Perry approved the seven recent authorizations as the administration has tried to hash out nonproliferation standards with Saudi Arabia. Such a pact, known as a 123 agreement, would have to be agreed before U.S. companies can share physical exports of materials and equipment to build reactors.</w:t>
      </w:r>
      <w:r>
        <w:rPr>
          <w:rStyle w:val="StyleUnderline"/>
        </w:rPr>
        <w:t xml:space="preserve"> </w:t>
      </w:r>
      <w:r w:rsidRPr="004E4A8D">
        <w:rPr>
          <w:rStyle w:val="StyleUnderline"/>
        </w:rPr>
        <w:t>The kingdom has resisted standards on reprocessing spent fuel and enriching uranium, two potential paths to making nuclear weapons.</w:t>
      </w:r>
      <w:r>
        <w:rPr>
          <w:rStyle w:val="StyleUnderline"/>
        </w:rPr>
        <w:t xml:space="preserve"> </w:t>
      </w:r>
      <w:r w:rsidRPr="004E4A8D">
        <w:rPr>
          <w:rStyle w:val="StyleUnderline"/>
        </w:rPr>
        <w:t>The United States has been competing with South Korea, France, Russia and China on a potential deal to help build reactors in Saudi Arabia. The kingdom is expected to announce the winner this year.</w:t>
      </w:r>
      <w:r>
        <w:rPr>
          <w:rStyle w:val="StyleUnderline"/>
        </w:rPr>
        <w:t xml:space="preserve"> </w:t>
      </w:r>
      <w:r w:rsidRPr="004E4A8D">
        <w:rPr>
          <w:sz w:val="16"/>
        </w:rPr>
        <w:t xml:space="preserve">Lawmakers from both parties have been concerned about Saudi Arabia's bombing campaigns in Yemen, which is on the brink of famine, and the killing of journalist Jamal Khashoggi, a U.S. resident, last October in the Saudi consulate in Istanbul. Concern in Congress grew last year after the kingdom's Crown Prince Mohammed bin Salman told CBS that "Saudi Arabia does not want to acquire any </w:t>
      </w:r>
      <w:proofErr w:type="spellStart"/>
      <w:r w:rsidRPr="004E4A8D">
        <w:rPr>
          <w:sz w:val="16"/>
        </w:rPr>
        <w:t>nuclearbomb</w:t>
      </w:r>
      <w:proofErr w:type="spellEnd"/>
      <w:r w:rsidRPr="004E4A8D">
        <w:rPr>
          <w:sz w:val="16"/>
        </w:rPr>
        <w:t xml:space="preserve">, but without a doubt if Iran developed a nuclear bomb, we will follow suit as soon as possible." Perry has said the 810 approvals were kept from the public for corporate proprietary reasons. He has also said that </w:t>
      </w:r>
      <w:r w:rsidRPr="004E4A8D">
        <w:rPr>
          <w:rStyle w:val="Emphasis"/>
        </w:rPr>
        <w:t>if Saudi Arabia relies on China or Russia for building nuclear reactors those two countries don't give a "tinker's damn" about non-proliferation.</w:t>
      </w:r>
      <w:r w:rsidRPr="004E4A8D">
        <w:rPr>
          <w:sz w:val="16"/>
        </w:rPr>
        <w:t xml:space="preserve"> Many non-proliferation experts dispute the notion that a deal with China or Russia would be riskier. These people say the United States has many other levers it can pull to influence nuclear behavior.</w:t>
      </w:r>
    </w:p>
    <w:p w:rsidR="005A56B2" w:rsidRPr="00133D9C" w:rsidRDefault="005A56B2" w:rsidP="002D571E"/>
    <w:p w:rsidR="00657A5E" w:rsidRDefault="00657A5E" w:rsidP="00657A5E">
      <w:pPr>
        <w:pStyle w:val="Heading3"/>
      </w:pPr>
      <w:proofErr w:type="spellStart"/>
      <w:r>
        <w:t>Prolif</w:t>
      </w:r>
      <w:proofErr w:type="spellEnd"/>
      <w:r>
        <w:t xml:space="preserve"> Bad – Domino </w:t>
      </w:r>
      <w:proofErr w:type="spellStart"/>
      <w:r>
        <w:t>Prolif</w:t>
      </w:r>
      <w:proofErr w:type="spellEnd"/>
    </w:p>
    <w:p w:rsidR="00657A5E" w:rsidRDefault="00657A5E" w:rsidP="00657A5E">
      <w:pPr>
        <w:pStyle w:val="Heading4"/>
      </w:pPr>
      <w:r>
        <w:t xml:space="preserve">Saudi Arabia </w:t>
      </w:r>
      <w:proofErr w:type="spellStart"/>
      <w:r>
        <w:t>prolif</w:t>
      </w:r>
      <w:proofErr w:type="spellEnd"/>
      <w:r>
        <w:t xml:space="preserve"> is destabilizing – causes follow on </w:t>
      </w:r>
      <w:proofErr w:type="spellStart"/>
      <w:r>
        <w:t>prolif</w:t>
      </w:r>
      <w:proofErr w:type="spellEnd"/>
      <w:r>
        <w:t xml:space="preserve"> and escalation  </w:t>
      </w:r>
    </w:p>
    <w:p w:rsidR="00657A5E" w:rsidRDefault="00657A5E" w:rsidP="00657A5E">
      <w:r w:rsidRPr="004D2F6A">
        <w:rPr>
          <w:rStyle w:val="Style13ptBold"/>
        </w:rPr>
        <w:t>Bandow 2019</w:t>
      </w:r>
      <w:r>
        <w:t xml:space="preserve">, (Doug Bandow, formal assistant to President Ronald Regan, “Is the Trump Administration Helping the Saudis Build a Bomb?”, CATO Institute, April 18, 2019, </w:t>
      </w:r>
      <w:hyperlink r:id="rId263" w:history="1">
        <w:r w:rsidRPr="00265A86">
          <w:rPr>
            <w:rStyle w:val="Hyperlink"/>
          </w:rPr>
          <w:t>https://www.cato.org/publications/commentary/trump-administration-helping-saudis-build-bomb</w:t>
        </w:r>
      </w:hyperlink>
      <w:r w:rsidRPr="00265A86">
        <w:t>, MTC</w:t>
      </w:r>
      <w:r>
        <w:t>.)</w:t>
      </w:r>
    </w:p>
    <w:p w:rsidR="00657A5E" w:rsidRPr="001348D1" w:rsidRDefault="00657A5E" w:rsidP="00657A5E">
      <w:pPr>
        <w:rPr>
          <w:u w:val="single"/>
        </w:rPr>
      </w:pPr>
      <w:r w:rsidRPr="00D419B0">
        <w:rPr>
          <w:sz w:val="16"/>
        </w:rPr>
        <w:t xml:space="preserve">President Donald </w:t>
      </w:r>
      <w:r w:rsidRPr="005149A6">
        <w:rPr>
          <w:rStyle w:val="StyleUnderline"/>
        </w:rPr>
        <w:t>Trump</w:t>
      </w:r>
      <w:r w:rsidRPr="00D419B0">
        <w:rPr>
          <w:sz w:val="16"/>
        </w:rPr>
        <w:t xml:space="preserve"> went dancing with the Saudi royals in Riyadh, where he </w:t>
      </w:r>
      <w:r w:rsidRPr="005149A6">
        <w:rPr>
          <w:rStyle w:val="StyleUnderline"/>
        </w:rPr>
        <w:t>tried to sell America’s principles in exchange for a mess of weapons contracts</w:t>
      </w:r>
      <w:r w:rsidRPr="00D419B0">
        <w:rPr>
          <w:sz w:val="16"/>
        </w:rPr>
        <w:t xml:space="preserve">. Since then, Secretary of State Mike Pompeo has become Saudi Arabia’s lead PR counsel in America. The Pentagon is the Saudi regime’s premier armorer. </w:t>
      </w:r>
      <w:r w:rsidRPr="005149A6">
        <w:rPr>
          <w:rStyle w:val="StyleUnderline"/>
        </w:rPr>
        <w:t>Now</w:t>
      </w:r>
      <w:r w:rsidRPr="00D419B0">
        <w:rPr>
          <w:sz w:val="16"/>
        </w:rPr>
        <w:t xml:space="preserve"> Energy Secretary </w:t>
      </w:r>
      <w:r w:rsidRPr="005149A6">
        <w:rPr>
          <w:rStyle w:val="StyleUnderline"/>
        </w:rPr>
        <w:t>Rick Perry is acting as chief nuclear procurer for the Saudis. “By ramming through the sale of as much as $80 billion in nuclear power plants,” The New York Times warned recently, “the Trump administration would provide sensitive knowhow and materials to a government whose de facto leader, Crown Prince Mohammed bin Salman, has suggested that he may eventually want a nuclear weapon as a hedge against Iran and has shown little concern for what the rest of the world thinks.”</w:t>
      </w:r>
      <w:r>
        <w:rPr>
          <w:rStyle w:val="StyleUnderline"/>
        </w:rPr>
        <w:t xml:space="preserve"> </w:t>
      </w:r>
      <w:r w:rsidRPr="00D419B0">
        <w:rPr>
          <w:sz w:val="16"/>
        </w:rPr>
        <w:t xml:space="preserve">Obviously, </w:t>
      </w:r>
      <w:r w:rsidRPr="005149A6">
        <w:rPr>
          <w:rStyle w:val="StyleUnderline"/>
        </w:rPr>
        <w:t>Trump has not endorsed a Saudi nuclear weapon. However, his administration’s ongoing attempt to provide the Kingdom with nuclear technology raises serious questions about U.S. policy.</w:t>
      </w:r>
      <w:r>
        <w:rPr>
          <w:rStyle w:val="StyleUnderline"/>
        </w:rPr>
        <w:t xml:space="preserve"> </w:t>
      </w:r>
      <w:r w:rsidRPr="005149A6">
        <w:rPr>
          <w:rStyle w:val="StyleUnderline"/>
        </w:rPr>
        <w:t xml:space="preserve">America’s </w:t>
      </w:r>
      <w:r w:rsidRPr="00D419B0">
        <w:rPr>
          <w:sz w:val="16"/>
        </w:rPr>
        <w:t xml:space="preserve">relationship with Riyadh has long been fraught with tension, inconsistency, and hypocrisy. The </w:t>
      </w:r>
      <w:r w:rsidRPr="005149A6">
        <w:rPr>
          <w:rStyle w:val="StyleUnderline"/>
        </w:rPr>
        <w:t>faux friendship revolves around oil</w:t>
      </w:r>
      <w:r w:rsidRPr="00D419B0">
        <w:rPr>
          <w:sz w:val="16"/>
        </w:rPr>
        <w:t xml:space="preserve">, the lifeblood of the Western economy. </w:t>
      </w:r>
      <w:r w:rsidRPr="005149A6">
        <w:rPr>
          <w:rStyle w:val="StyleUnderline"/>
        </w:rPr>
        <w:t>However, the fracking revolution turned the U.S. into an energy super-supplier, and</w:t>
      </w:r>
      <w:r w:rsidRPr="00D419B0">
        <w:rPr>
          <w:sz w:val="16"/>
        </w:rPr>
        <w:t xml:space="preserve"> other hydrocarbon sources have since emerged. And </w:t>
      </w:r>
      <w:r w:rsidRPr="005149A6">
        <w:rPr>
          <w:rStyle w:val="StyleUnderline"/>
        </w:rPr>
        <w:t>if Washington stopped routinely sanctioning other governments for not following its dictates, oil producers such as Iran, Russia, and Venezuela would be supplying international markets, further reducing Riyadh’s importance.</w:t>
      </w:r>
      <w:r>
        <w:rPr>
          <w:rStyle w:val="StyleUnderline"/>
        </w:rPr>
        <w:t xml:space="preserve"> </w:t>
      </w:r>
      <w:r w:rsidRPr="00D419B0">
        <w:rPr>
          <w:sz w:val="16"/>
        </w:rPr>
        <w:t>American officials like to promote the Saudis’ antediluvian absolute monarchy as the foundation for Middle East stability. Alas, the price is unrivaled repression</w:t>
      </w:r>
      <w:r w:rsidRPr="005149A6">
        <w:rPr>
          <w:rStyle w:val="StyleUnderline"/>
        </w:rPr>
        <w:t>. Despite the crown prince’s reputation as a social reformer, he so far has not relaxed the Kingdom’s totalitarian political or religious controls one bit.</w:t>
      </w:r>
      <w:r>
        <w:rPr>
          <w:rStyle w:val="StyleUnderline"/>
        </w:rPr>
        <w:t xml:space="preserve"> </w:t>
      </w:r>
      <w:r w:rsidRPr="00D419B0">
        <w:rPr>
          <w:sz w:val="16"/>
        </w:rPr>
        <w:t xml:space="preserve">And that brutality has not guaranteed stability. </w:t>
      </w:r>
      <w:r w:rsidRPr="005149A6">
        <w:rPr>
          <w:rStyle w:val="StyleUnderline"/>
        </w:rPr>
        <w:t>Saudi Arabia looks brittle, an artificial, antiquated governing structure held together by tyranny and bribery. In time, it will likely lose to demands for justice, equality, and democracy, which have doomed a host of other corrupt, brutal, Mideast dictatorships, most recently Sudan’s Omar al-Bashir.</w:t>
      </w:r>
      <w:r>
        <w:rPr>
          <w:rStyle w:val="StyleUnderline"/>
        </w:rPr>
        <w:t xml:space="preserve"> </w:t>
      </w:r>
      <w:r w:rsidRPr="00D419B0">
        <w:rPr>
          <w:sz w:val="16"/>
        </w:rPr>
        <w:t>Outside of the country,</w:t>
      </w:r>
      <w:r w:rsidRPr="005149A6">
        <w:rPr>
          <w:rStyle w:val="StyleUnderline"/>
        </w:rPr>
        <w:t xml:space="preserve"> Crown Prince Mohammed bin Salman (</w:t>
      </w:r>
      <w:proofErr w:type="spellStart"/>
      <w:r w:rsidRPr="005149A6">
        <w:rPr>
          <w:rStyle w:val="StyleUnderline"/>
        </w:rPr>
        <w:t>MbS</w:t>
      </w:r>
      <w:proofErr w:type="spellEnd"/>
      <w:r w:rsidRPr="005149A6">
        <w:rPr>
          <w:rStyle w:val="StyleUnderline"/>
        </w:rPr>
        <w:t>) has pursued a wild and reckless strategy of regional domination.</w:t>
      </w:r>
      <w:r w:rsidRPr="00D419B0">
        <w:rPr>
          <w:sz w:val="16"/>
        </w:rPr>
        <w:t xml:space="preserve"> </w:t>
      </w:r>
      <w:r w:rsidRPr="005149A6">
        <w:rPr>
          <w:rStyle w:val="StyleUnderline"/>
        </w:rPr>
        <w:t>Even</w:t>
      </w:r>
      <w:r w:rsidRPr="00D419B0">
        <w:rPr>
          <w:sz w:val="16"/>
        </w:rPr>
        <w:t xml:space="preserve"> Senator Lindsey Graham, perhaps </w:t>
      </w:r>
      <w:r w:rsidRPr="005149A6">
        <w:rPr>
          <w:rStyle w:val="StyleUnderline"/>
        </w:rPr>
        <w:t xml:space="preserve">the United States’ most war-happy lawmaker, has called </w:t>
      </w:r>
      <w:proofErr w:type="spellStart"/>
      <w:r w:rsidRPr="005149A6">
        <w:rPr>
          <w:rStyle w:val="StyleUnderline"/>
        </w:rPr>
        <w:t>MbS</w:t>
      </w:r>
      <w:proofErr w:type="spellEnd"/>
      <w:r w:rsidRPr="005149A6">
        <w:rPr>
          <w:rStyle w:val="StyleUnderline"/>
        </w:rPr>
        <w:t xml:space="preserve"> “crazy,” “dangerous,” and a “wrecking ball.”</w:t>
      </w:r>
      <w:r w:rsidRPr="00D419B0">
        <w:rPr>
          <w:sz w:val="16"/>
        </w:rPr>
        <w:t xml:space="preserve"> The KSA has backed radical Islamists in Syria, subsidized the al-</w:t>
      </w:r>
      <w:proofErr w:type="spellStart"/>
      <w:r w:rsidRPr="00D419B0">
        <w:rPr>
          <w:sz w:val="16"/>
        </w:rPr>
        <w:t>Sisi</w:t>
      </w:r>
      <w:proofErr w:type="spellEnd"/>
      <w:r w:rsidRPr="00D419B0">
        <w:rPr>
          <w:sz w:val="16"/>
        </w:rPr>
        <w:t xml:space="preserve"> dictatorship in Egypt, kidnapped Lebanon’s prime minister, used troops to sustain Bahrain’s dictatorial Sunni monarchy, isolated Qatar, kidnapped and murdered Saudi critics in foreign nations, invaded Yemen, intensified the Mideast’s long-running sectarian conflict, and promoted General Khalifa Haftar’s attack on Libya’s internationally recognized government. </w:t>
      </w:r>
      <w:proofErr w:type="spellStart"/>
      <w:r w:rsidRPr="001E1A23">
        <w:rPr>
          <w:rStyle w:val="StyleUnderline"/>
        </w:rPr>
        <w:t>MbS</w:t>
      </w:r>
      <w:proofErr w:type="spellEnd"/>
      <w:r w:rsidRPr="001E1A23">
        <w:rPr>
          <w:rStyle w:val="StyleUnderline"/>
        </w:rPr>
        <w:t xml:space="preserve"> is even willing to court war with Iran if he believes it’s necessary for regional domination.</w:t>
      </w:r>
      <w:r>
        <w:rPr>
          <w:rStyle w:val="StyleUnderline"/>
        </w:rPr>
        <w:t xml:space="preserve"> </w:t>
      </w:r>
      <w:r w:rsidRPr="00D419B0">
        <w:rPr>
          <w:sz w:val="16"/>
        </w:rPr>
        <w:t xml:space="preserve">Moreover, the Saudi royals are not Westerners in different dress. They have poured $100 billion into the promotion of intolerant fundamentalist Wahhabism around the world, including in Yemen, where a Saudi-Emirati coalition has allied with radical jihadists against the Houthis, who had opposed al-Qaeda in the Arabian Peninsula. </w:t>
      </w:r>
      <w:r w:rsidRPr="001E1A23">
        <w:rPr>
          <w:rStyle w:val="StyleUnderline"/>
        </w:rPr>
        <w:t xml:space="preserve">Nuclear weapons would further embolden </w:t>
      </w:r>
      <w:proofErr w:type="spellStart"/>
      <w:r w:rsidRPr="001E1A23">
        <w:rPr>
          <w:rStyle w:val="StyleUnderline"/>
        </w:rPr>
        <w:t>MbS</w:t>
      </w:r>
      <w:proofErr w:type="spellEnd"/>
      <w:r w:rsidRPr="001E1A23">
        <w:rPr>
          <w:rStyle w:val="StyleUnderline"/>
        </w:rPr>
        <w:t xml:space="preserve">. Currently there is no active nuclear program. Nevertheless, suspicions about Riyadh’s intentions are legion. A decade ago, King Abdullah bin </w:t>
      </w:r>
      <w:proofErr w:type="spellStart"/>
      <w:r w:rsidRPr="001E1A23">
        <w:rPr>
          <w:rStyle w:val="StyleUnderline"/>
        </w:rPr>
        <w:t>Abdulaziz</w:t>
      </w:r>
      <w:proofErr w:type="spellEnd"/>
      <w:r w:rsidRPr="001E1A23">
        <w:rPr>
          <w:rStyle w:val="StyleUnderline"/>
        </w:rPr>
        <w:t xml:space="preserve"> told U.S. officials that if Iran acquired a nuke, “we will get nuclear weapons.” Last year, </w:t>
      </w:r>
      <w:proofErr w:type="spellStart"/>
      <w:r w:rsidRPr="001E1A23">
        <w:rPr>
          <w:rStyle w:val="StyleUnderline"/>
        </w:rPr>
        <w:t>MbS</w:t>
      </w:r>
      <w:proofErr w:type="spellEnd"/>
      <w:r w:rsidRPr="001E1A23">
        <w:rPr>
          <w:rStyle w:val="StyleUnderline"/>
        </w:rPr>
        <w:t xml:space="preserve"> said, “If Iran developed a nuclear bomb, we will follow suit as soon as possible.”</w:t>
      </w:r>
      <w:r>
        <w:rPr>
          <w:rStyle w:val="StyleUnderline"/>
        </w:rPr>
        <w:t xml:space="preserve"> </w:t>
      </w:r>
      <w:r w:rsidRPr="00D419B0">
        <w:rPr>
          <w:sz w:val="16"/>
        </w:rPr>
        <w:t xml:space="preserve">Nevertheless, the Trump administration is pushing the sale of nuclear technology to Saudi Arabia. And no one seems to know what safeguards will be imposed and whether </w:t>
      </w:r>
      <w:proofErr w:type="spellStart"/>
      <w:r w:rsidRPr="00D419B0">
        <w:rPr>
          <w:sz w:val="16"/>
        </w:rPr>
        <w:t>MbS</w:t>
      </w:r>
      <w:proofErr w:type="spellEnd"/>
      <w:r w:rsidRPr="00D419B0">
        <w:rPr>
          <w:sz w:val="16"/>
        </w:rPr>
        <w:t xml:space="preserve"> will abide by those limits. </w:t>
      </w:r>
      <w:r w:rsidRPr="001E1A23">
        <w:rPr>
          <w:rStyle w:val="StyleUnderline"/>
        </w:rPr>
        <w:t>“There’s a legitimate question over whether such a government could be trusted with nuclear energy and the potential weaponization of it,”</w:t>
      </w:r>
      <w:r w:rsidRPr="00D419B0">
        <w:rPr>
          <w:sz w:val="16"/>
        </w:rPr>
        <w:t xml:space="preserve"> worries Senator Marco Rubio. Senator Jeff Merkley agrees: </w:t>
      </w:r>
      <w:r w:rsidRPr="001E1A23">
        <w:rPr>
          <w:rStyle w:val="StyleUnderline"/>
        </w:rPr>
        <w:t>“The last thing America should do is inadvertently help develop nuclear weapons for a bad actor on the world stage.”</w:t>
      </w:r>
      <w:r w:rsidRPr="00D419B0">
        <w:rPr>
          <w:sz w:val="16"/>
        </w:rPr>
        <w:t xml:space="preserve"> The two are pushing legislation that would give Congress the final say over any sale. The transfer of nuclear reactors is usually not controversial, so long as it’s accompanied by a cooperation agreement under Section 123 of the Atomic Energy Act. Deputy Energy Secretary Dan </w:t>
      </w:r>
      <w:proofErr w:type="spellStart"/>
      <w:r w:rsidRPr="00D419B0">
        <w:rPr>
          <w:sz w:val="16"/>
        </w:rPr>
        <w:t>Brouillette</w:t>
      </w:r>
      <w:proofErr w:type="spellEnd"/>
      <w:r w:rsidRPr="00D419B0">
        <w:rPr>
          <w:sz w:val="16"/>
        </w:rPr>
        <w:t xml:space="preserve"> insists, “We won’t allow them to bypass 123 if they want to have civilian nuclear power that includes U.S. nuclear technologies.” Legislators remain wary, however, complaining that seven permits, called “Part 810 authorizations,” have been issued to firms to provide nuclear technology to Saudi Arabia without notification to Congress. </w:t>
      </w:r>
      <w:r w:rsidRPr="001E1A23">
        <w:rPr>
          <w:rStyle w:val="StyleUnderline"/>
        </w:rPr>
        <w:t>“I believe the Saudis saw an opportunity with Trump and [son-in-law Jared] Kushner to conclude this rapidly on their terms, holding out the promise of major purchases,” charges Thomas Countryman, head of the Arms Control Association.</w:t>
      </w:r>
      <w:r>
        <w:rPr>
          <w:rStyle w:val="StyleUnderline"/>
        </w:rPr>
        <w:t xml:space="preserve"> </w:t>
      </w:r>
      <w:r w:rsidRPr="00D419B0">
        <w:rPr>
          <w:sz w:val="16"/>
        </w:rPr>
        <w:t xml:space="preserve">In fact, the Saudis, in contrast to the Emiratis, want to enrich uranium, which offers a principal opportunity to divert nuclear materials for military use. And Riyadh hasn’t agreed to any weapons inspections. As a result, </w:t>
      </w:r>
      <w:r w:rsidRPr="001E1A23">
        <w:rPr>
          <w:rStyle w:val="StyleUnderline"/>
        </w:rPr>
        <w:t>if the Saudis come to believe they “need” a bomb—and their criteria might broaden over time—any peacetime program could automatically be turned into one for military development.</w:t>
      </w:r>
      <w:r>
        <w:rPr>
          <w:rStyle w:val="StyleUnderline"/>
        </w:rPr>
        <w:t xml:space="preserve"> </w:t>
      </w:r>
      <w:r w:rsidRPr="00D419B0">
        <w:rPr>
          <w:sz w:val="16"/>
        </w:rPr>
        <w:t xml:space="preserve">Admittedly, America’s refusal to deal might not stop Riyadh. Prince </w:t>
      </w:r>
      <w:proofErr w:type="spellStart"/>
      <w:r w:rsidRPr="00D419B0">
        <w:rPr>
          <w:sz w:val="16"/>
        </w:rPr>
        <w:t>Turki</w:t>
      </w:r>
      <w:proofErr w:type="spellEnd"/>
      <w:r w:rsidRPr="00D419B0">
        <w:rPr>
          <w:sz w:val="16"/>
        </w:rPr>
        <w:t xml:space="preserve"> al-Faisal has pointed to China, France, Pakistan, and Russia as other options, a point that’s been echoed by administration officials. Even so, Washington should not aid, even inadvertently, another nation, especially such a repressive and aggressive power, in acquiring nuclear weapons. The consequences would be grave, including to America’s nonproliferation credentials. Prince al-Faisal also pointedly included “our friends in Pakistan” as a nuclear power option. But Islamabad could provide more than peaceful energy. Riyadh might purchase weapons directly from the cash-strapped and unstable Pakistan government—especially since the Saudis financed the Pakistani nuclear program. Doing so would cause an international furor, but for years, A.Q. Khan, father of the Pakistani bomb, has essentially operated a Nukes “R” Us open to the world. When confronted, Islamabad closed down Khan’s market, but with the right incentives it might be convinced to accept another client. Six years ago, Israel’s former head of military intelligence, Amos </w:t>
      </w:r>
      <w:proofErr w:type="spellStart"/>
      <w:r w:rsidRPr="00D419B0">
        <w:rPr>
          <w:sz w:val="16"/>
        </w:rPr>
        <w:t>Yadlin</w:t>
      </w:r>
      <w:proofErr w:type="spellEnd"/>
      <w:r w:rsidRPr="00D419B0">
        <w:rPr>
          <w:sz w:val="16"/>
        </w:rPr>
        <w:t xml:space="preserve">, claimed that Pakistan had already produced and set aside weapons for Riyadh. Gary </w:t>
      </w:r>
      <w:proofErr w:type="spellStart"/>
      <w:r w:rsidRPr="00D419B0">
        <w:rPr>
          <w:sz w:val="16"/>
        </w:rPr>
        <w:t>Samore</w:t>
      </w:r>
      <w:proofErr w:type="spellEnd"/>
      <w:r w:rsidRPr="00D419B0">
        <w:rPr>
          <w:sz w:val="16"/>
        </w:rPr>
        <w:t xml:space="preserve">, who advised President Barack Obama on nonproliferation, observes, “I do think that the Saudis believe that they have some understanding with Pakistan that, in extremis, they would have claim to acquire nuclear weapons from Pakistan.” </w:t>
      </w:r>
      <w:r w:rsidRPr="00D419B0">
        <w:rPr>
          <w:rStyle w:val="StyleUnderline"/>
        </w:rPr>
        <w:t>The Trump administration’s fixation on Iran has malformed American policy towards the rest of the Mideast, including Saudi Arabia. The United States should not take sides in the bitter Sunni-Shia rivalry that lies beneath the Saudi-Iran conflict. It certainly shouldn’t treat Saudi Arabia as a permanent and trusted ally. The latter shares neither values nor interests with the United States, and is aggressively pursuing dangerous imperial ambitions.</w:t>
      </w:r>
      <w:r>
        <w:rPr>
          <w:rStyle w:val="StyleUnderline"/>
        </w:rPr>
        <w:t xml:space="preserve"> </w:t>
      </w:r>
      <w:r w:rsidRPr="00D419B0">
        <w:rPr>
          <w:rStyle w:val="StyleUnderline"/>
        </w:rPr>
        <w:t xml:space="preserve">Washington should drop its support for </w:t>
      </w:r>
      <w:proofErr w:type="spellStart"/>
      <w:r w:rsidRPr="00D419B0">
        <w:rPr>
          <w:rStyle w:val="StyleUnderline"/>
        </w:rPr>
        <w:t>MbS’s</w:t>
      </w:r>
      <w:proofErr w:type="spellEnd"/>
      <w:r w:rsidRPr="00D419B0">
        <w:rPr>
          <w:rStyle w:val="StyleUnderline"/>
        </w:rPr>
        <w:t xml:space="preserve"> irresponsible policies and be on guard against the Kingdom’s possible acquisition of nuclear weapons. A Saudi bomb would unsettle the region, guarantee a Middle Eastern nuclear arms race, and encourage sectarian conflict. </w:t>
      </w:r>
      <w:proofErr w:type="spellStart"/>
      <w:r w:rsidRPr="00D419B0">
        <w:rPr>
          <w:rStyle w:val="StyleUnderline"/>
        </w:rPr>
        <w:t>MbS</w:t>
      </w:r>
      <w:proofErr w:type="spellEnd"/>
      <w:r w:rsidRPr="00D419B0">
        <w:rPr>
          <w:rStyle w:val="StyleUnderline"/>
        </w:rPr>
        <w:t xml:space="preserve"> can’t be trusted with a bone saw, let alone nukes.</w:t>
      </w:r>
    </w:p>
    <w:p w:rsidR="00657A5E" w:rsidRPr="007A09EF" w:rsidRDefault="00657A5E" w:rsidP="00657A5E"/>
    <w:p w:rsidR="002D571E" w:rsidRDefault="002D571E" w:rsidP="002D571E">
      <w:pPr>
        <w:pStyle w:val="Heading3"/>
      </w:pPr>
      <w:proofErr w:type="spellStart"/>
      <w:r>
        <w:t>Prolif</w:t>
      </w:r>
      <w:proofErr w:type="spellEnd"/>
      <w:r>
        <w:t xml:space="preserve"> Bad – Terrorism</w:t>
      </w:r>
    </w:p>
    <w:p w:rsidR="002D571E" w:rsidRPr="00CF3F0C" w:rsidRDefault="002D571E" w:rsidP="002D571E">
      <w:pPr>
        <w:pStyle w:val="Heading4"/>
      </w:pPr>
      <w:r>
        <w:t xml:space="preserve">KSA Nuclear </w:t>
      </w:r>
      <w:proofErr w:type="spellStart"/>
      <w:r>
        <w:t>Prolif</w:t>
      </w:r>
      <w:proofErr w:type="spellEnd"/>
      <w:r>
        <w:t xml:space="preserve"> Bad: the Saudi brand of </w:t>
      </w:r>
      <w:proofErr w:type="spellStart"/>
      <w:r>
        <w:t>Wabbihism</w:t>
      </w:r>
      <w:proofErr w:type="spellEnd"/>
      <w:r>
        <w:t xml:space="preserve"> translates to close ties to terrorist groups and is extremely unpopular domestically – a new government is imminent and unpredictable </w:t>
      </w:r>
    </w:p>
    <w:p w:rsidR="002D571E" w:rsidRDefault="002D571E" w:rsidP="002D571E">
      <w:r w:rsidRPr="00CF3F0C">
        <w:t xml:space="preserve">Victor </w:t>
      </w:r>
      <w:r w:rsidRPr="00CF3F0C">
        <w:rPr>
          <w:rStyle w:val="Style13ptBold"/>
        </w:rPr>
        <w:t>Gilinsky and</w:t>
      </w:r>
      <w:r w:rsidRPr="00CF3F0C">
        <w:t xml:space="preserve"> Henry </w:t>
      </w:r>
      <w:proofErr w:type="spellStart"/>
      <w:r w:rsidRPr="00CF3F0C">
        <w:rPr>
          <w:rStyle w:val="Style13ptBold"/>
        </w:rPr>
        <w:t>Sokolsk</w:t>
      </w:r>
      <w:r w:rsidRPr="00992297">
        <w:rPr>
          <w:rStyle w:val="Style13ptBold"/>
        </w:rPr>
        <w:t>i</w:t>
      </w:r>
      <w:proofErr w:type="spellEnd"/>
      <w:r w:rsidRPr="00992297">
        <w:rPr>
          <w:rStyle w:val="Style13ptBold"/>
        </w:rPr>
        <w:t>,</w:t>
      </w:r>
      <w:r w:rsidRPr="00CF3F0C">
        <w:t xml:space="preserve"> </w:t>
      </w:r>
      <w:r w:rsidRPr="00992297">
        <w:t>MARCH 1, 20</w:t>
      </w:r>
      <w:r w:rsidRPr="00992297">
        <w:rPr>
          <w:rStyle w:val="Style13ptBold"/>
        </w:rPr>
        <w:t>18</w:t>
      </w:r>
      <w:r w:rsidRPr="00992297">
        <w:t>, 6:05 PM, Victor Gilinsky</w:t>
      </w:r>
      <w:r>
        <w:t xml:space="preserve"> </w:t>
      </w:r>
      <w:r w:rsidRPr="00992297">
        <w:t>served on the U.S. Nuclear Regulatory Commission under Presidents Gerald Ford, Jimmy Carter, and Ronald Reagan. He is program adviser for the Nonproliferation Policy Education Center.</w:t>
      </w:r>
      <w:r>
        <w:t xml:space="preserve"> </w:t>
      </w:r>
      <w:r w:rsidRPr="00992297">
        <w:t xml:space="preserve">Henry </w:t>
      </w:r>
      <w:proofErr w:type="spellStart"/>
      <w:r w:rsidRPr="00992297">
        <w:t>Sokolski</w:t>
      </w:r>
      <w:proofErr w:type="spellEnd"/>
      <w:r>
        <w:t xml:space="preserve"> </w:t>
      </w:r>
      <w:r w:rsidRPr="00992297">
        <w:t>is executive director of the Nonproliferation Policy Education Center and the author of Underestimated: Our Not So Peaceful Nuclear Future. He served as deputy for nonproliferation policy in the office of the U.S. secretary of defense from 1989 to 1993.</w:t>
      </w:r>
      <w:r>
        <w:t xml:space="preserve"> </w:t>
      </w:r>
      <w:r w:rsidRPr="00992297">
        <w:t xml:space="preserve">"Don’t Give Saudi Arabia An Easy Path to Nukes," Foreign Policy, </w:t>
      </w:r>
      <w:hyperlink r:id="rId264" w:history="1">
        <w:r w:rsidRPr="004C6B70">
          <w:rPr>
            <w:rStyle w:val="Hyperlink"/>
          </w:rPr>
          <w:t>https://foreignpolicy.com/2018/03/01/dont-give-saudi-arabia-an-easy-path-to-nukes/</w:t>
        </w:r>
      </w:hyperlink>
      <w:r>
        <w:t xml:space="preserve"> &lt;&lt;shark&gt;&gt;</w:t>
      </w:r>
    </w:p>
    <w:p w:rsidR="002D571E" w:rsidRPr="00E63E1F" w:rsidRDefault="002D571E" w:rsidP="002D571E">
      <w:pPr>
        <w:rPr>
          <w:sz w:val="16"/>
        </w:rPr>
      </w:pPr>
      <w:r w:rsidRPr="00E63E1F">
        <w:rPr>
          <w:sz w:val="16"/>
        </w:rPr>
        <w:t>U.S. Secretary of Energy Rick Perry and Saudi Energy Minister Khalid al-</w:t>
      </w:r>
      <w:proofErr w:type="spellStart"/>
      <w:r w:rsidRPr="00E63E1F">
        <w:rPr>
          <w:sz w:val="16"/>
        </w:rPr>
        <w:t>Falih</w:t>
      </w:r>
      <w:proofErr w:type="spellEnd"/>
      <w:r w:rsidRPr="00E63E1F">
        <w:rPr>
          <w:sz w:val="16"/>
        </w:rPr>
        <w:t xml:space="preserve"> are about to meet in London to discuss a nuclear agreement that would allow Riyadh to enrich uranium and extract plutonium in return for American companies getting a chance to build nuclear reactors in Saudi Arabia. Inevitably, comparisons will be made with the 2015 Iran nuclear agreement, which permitted limited uranium enrichment. But the current debate over this deal is missing the most important point: </w:t>
      </w:r>
      <w:r w:rsidRPr="00992297">
        <w:rPr>
          <w:rStyle w:val="StyleUnderline"/>
        </w:rPr>
        <w:t>The issue isn’t whether it’s fair to constrain the Saudis more than the Iranians, or whether there is an opportunity to revive U.S. nuclear manufacturing, or to thwart Russian and Chinese influence in the Middle East. It’s that giving Riyadh a pass on tight nuclear nonproliferation rules would be playing with fire.</w:t>
      </w:r>
      <w:r>
        <w:rPr>
          <w:rStyle w:val="StyleUnderline"/>
        </w:rPr>
        <w:t xml:space="preserve"> </w:t>
      </w:r>
      <w:r w:rsidRPr="00E63E1F">
        <w:rPr>
          <w:sz w:val="16"/>
        </w:rPr>
        <w:t xml:space="preserve">Despite its denials, </w:t>
      </w:r>
      <w:r w:rsidRPr="00992297">
        <w:rPr>
          <w:rStyle w:val="StyleUnderline"/>
        </w:rPr>
        <w:t>Saudi Arabia’s resistance to restrictions on uranium enrichment and plutonium extraction amounts to a public declaration that the kingdom wants to keep a nuclear weapons option open.</w:t>
      </w:r>
      <w:r w:rsidRPr="00E63E1F">
        <w:rPr>
          <w:sz w:val="16"/>
        </w:rPr>
        <w:t xml:space="preserve"> This is certainly the way Iran’s program has been viewed. It’s also why </w:t>
      </w:r>
      <w:r w:rsidRPr="00992297">
        <w:rPr>
          <w:rStyle w:val="StyleUnderline"/>
        </w:rPr>
        <w:t>Riyadh</w:t>
      </w:r>
      <w:r w:rsidRPr="00E63E1F">
        <w:rPr>
          <w:sz w:val="16"/>
        </w:rPr>
        <w:t xml:space="preserve"> wants this option; it </w:t>
      </w:r>
      <w:r w:rsidRPr="00992297">
        <w:rPr>
          <w:rStyle w:val="StyleUnderline"/>
        </w:rPr>
        <w:t>is engaged in a struggle with Iran for regional dominance. But the U.S. government shouldn’t condone it.</w:t>
      </w:r>
      <w:r w:rsidRPr="00E63E1F">
        <w:rPr>
          <w:sz w:val="16"/>
        </w:rPr>
        <w:t xml:space="preserve"> </w:t>
      </w:r>
      <w:r w:rsidRPr="00992297">
        <w:rPr>
          <w:rStyle w:val="StyleUnderline"/>
        </w:rPr>
        <w:t>Any nuclear agreement</w:t>
      </w:r>
      <w:r w:rsidRPr="00E63E1F">
        <w:rPr>
          <w:sz w:val="16"/>
        </w:rPr>
        <w:t xml:space="preserve"> worth striking </w:t>
      </w:r>
      <w:r w:rsidRPr="00992297">
        <w:rPr>
          <w:rStyle w:val="StyleUnderline"/>
        </w:rPr>
        <w:t>with Saudi Arabia must</w:t>
      </w:r>
      <w:r w:rsidRPr="00E63E1F">
        <w:rPr>
          <w:sz w:val="16"/>
        </w:rPr>
        <w:t xml:space="preserve"> be at least as tight as the one Washington has with its neighbor the United Arab Emirates, which </w:t>
      </w:r>
      <w:r w:rsidRPr="00992297">
        <w:rPr>
          <w:rStyle w:val="StyleUnderline"/>
        </w:rPr>
        <w:t>prohibits enrichment and reprocessing.</w:t>
      </w:r>
      <w:r>
        <w:rPr>
          <w:rStyle w:val="StyleUnderline"/>
        </w:rPr>
        <w:t xml:space="preserve"> </w:t>
      </w:r>
      <w:r w:rsidRPr="00E63E1F">
        <w:rPr>
          <w:sz w:val="16"/>
        </w:rPr>
        <w:t xml:space="preserve">The Saudi regime’s past behavior provides ample reason to insist on strict rules for nonproliferation. It was Riyadh, remember, that </w:t>
      </w:r>
      <w:hyperlink r:id="rId265" w:history="1">
        <w:r w:rsidRPr="00E63E1F">
          <w:rPr>
            <w:rStyle w:val="Hyperlink"/>
            <w:sz w:val="16"/>
          </w:rPr>
          <w:t>funded the development</w:t>
        </w:r>
      </w:hyperlink>
      <w:r w:rsidRPr="00E63E1F">
        <w:rPr>
          <w:sz w:val="16"/>
        </w:rPr>
        <w:t xml:space="preserve"> of Pakistan’s nuclear arsenal. The United States should demand nothing less than what is seen as the nonproliferation gold standard for such agreements: no uranium enrichment and no extraction of plutonium. The Saudis also possess the missiles needed to deliver nuclear weapons, should they ever acquire them. In the 1980s, they bought long-range DF-3 “East Wind” missiles from China — missiles that are designed to carry nuclear weapons — </w:t>
      </w:r>
      <w:hyperlink r:id="rId266" w:history="1">
        <w:r w:rsidRPr="00E63E1F">
          <w:rPr>
            <w:rStyle w:val="Hyperlink"/>
            <w:sz w:val="16"/>
          </w:rPr>
          <w:t>without informing</w:t>
        </w:r>
      </w:hyperlink>
      <w:r w:rsidRPr="00E63E1F">
        <w:rPr>
          <w:sz w:val="16"/>
        </w:rPr>
        <w:t xml:space="preserve"> the United States. Then, 10 years ago, they bought newer nuclear-capable Chinese missiles. They designated the Royal Saudi Strategic Missile Force as one of the five branches of the Royal Saudi Arabian Armed Forces, responsible for commissioning long-range missiles. What is often left unsaid is that these missiles only make sense if armed with nuclear weapons. </w:t>
      </w:r>
      <w:r w:rsidRPr="00992297">
        <w:rPr>
          <w:rStyle w:val="Emphasis"/>
        </w:rPr>
        <w:t>Saudi Arabia is neither a stable state nor a benign actor</w:t>
      </w:r>
      <w:r w:rsidRPr="00992297">
        <w:rPr>
          <w:rStyle w:val="StyleUnderline"/>
        </w:rPr>
        <w:t xml:space="preserve"> in the Middle East </w:t>
      </w:r>
      <w:r w:rsidRPr="00992297">
        <w:rPr>
          <w:rStyle w:val="Emphasis"/>
        </w:rPr>
        <w:t xml:space="preserve">that deserves U.S. coddling. </w:t>
      </w:r>
      <w:r w:rsidRPr="00992297">
        <w:rPr>
          <w:rStyle w:val="StyleUnderline"/>
        </w:rPr>
        <w:t xml:space="preserve">The U.S. government portrays Saudi Arabia as a partner in the fight against Islamic extremism, but the truth is that </w:t>
      </w:r>
      <w:r w:rsidRPr="00992297">
        <w:rPr>
          <w:rStyle w:val="Emphasis"/>
        </w:rPr>
        <w:t>the Saudis have been the main purveyors of the fundamentalist</w:t>
      </w:r>
      <w:r w:rsidRPr="00992297">
        <w:rPr>
          <w:rStyle w:val="StyleUnderline"/>
        </w:rPr>
        <w:t xml:space="preserve"> religious </w:t>
      </w:r>
      <w:r w:rsidRPr="00992297">
        <w:rPr>
          <w:rStyle w:val="Emphasis"/>
        </w:rPr>
        <w:t>doctrines that have spread</w:t>
      </w:r>
      <w:r w:rsidRPr="00992297">
        <w:rPr>
          <w:rStyle w:val="StyleUnderline"/>
        </w:rPr>
        <w:t xml:space="preserve"> the seeds of </w:t>
      </w:r>
      <w:r w:rsidRPr="00992297">
        <w:rPr>
          <w:rStyle w:val="Emphasis"/>
        </w:rPr>
        <w:t>terrorism throughout the Arab world.</w:t>
      </w:r>
      <w:r w:rsidRPr="00992297">
        <w:rPr>
          <w:rStyle w:val="StyleUnderline"/>
        </w:rPr>
        <w:t xml:space="preserve"> Indeed, the Saudi-supported brand of Islam, Wahhabism, has</w:t>
      </w:r>
      <w:r>
        <w:rPr>
          <w:rStyle w:val="StyleUnderline"/>
        </w:rPr>
        <w:t xml:space="preserve"> </w:t>
      </w:r>
      <w:hyperlink r:id="rId267" w:history="1">
        <w:r w:rsidRPr="00992297">
          <w:rPr>
            <w:rStyle w:val="StyleUnderline"/>
          </w:rPr>
          <w:t>served as inspiration</w:t>
        </w:r>
      </w:hyperlink>
      <w:r>
        <w:rPr>
          <w:rStyle w:val="StyleUnderline"/>
        </w:rPr>
        <w:t xml:space="preserve"> </w:t>
      </w:r>
      <w:r w:rsidRPr="00992297">
        <w:rPr>
          <w:rStyle w:val="StyleUnderline"/>
        </w:rPr>
        <w:t>for many of the world’s most violent terrorists.</w:t>
      </w:r>
      <w:r>
        <w:rPr>
          <w:rStyle w:val="StyleUnderline"/>
        </w:rPr>
        <w:t xml:space="preserve"> </w:t>
      </w:r>
      <w:r w:rsidRPr="00E63E1F">
        <w:rPr>
          <w:sz w:val="16"/>
        </w:rPr>
        <w:t xml:space="preserve">But </w:t>
      </w:r>
      <w:r w:rsidRPr="00992297">
        <w:rPr>
          <w:rStyle w:val="StyleUnderline"/>
        </w:rPr>
        <w:t>the most important reason for caution</w:t>
      </w:r>
      <w:r w:rsidRPr="00E63E1F">
        <w:rPr>
          <w:sz w:val="16"/>
        </w:rPr>
        <w:t xml:space="preserve"> about any nuclear deal with Saudi Arabia is that it </w:t>
      </w:r>
      <w:r w:rsidRPr="00992297">
        <w:rPr>
          <w:rStyle w:val="StyleUnderline"/>
        </w:rPr>
        <w:t>is</w:t>
      </w:r>
      <w:r w:rsidRPr="00E63E1F">
        <w:rPr>
          <w:sz w:val="16"/>
        </w:rPr>
        <w:t xml:space="preserve"> unlikely to survive for long in its current form, </w:t>
      </w:r>
      <w:r w:rsidRPr="00992297">
        <w:rPr>
          <w:rStyle w:val="StyleUnderline"/>
        </w:rPr>
        <w:t xml:space="preserve">because </w:t>
      </w:r>
      <w:r w:rsidRPr="00992297">
        <w:rPr>
          <w:rStyle w:val="Emphasis"/>
        </w:rPr>
        <w:t>Saudi Arabia’s ruling family is remarkably unstable.</w:t>
      </w:r>
      <w:r w:rsidRPr="00992297">
        <w:rPr>
          <w:rStyle w:val="StyleUnderline"/>
        </w:rPr>
        <w:t xml:space="preserve"> </w:t>
      </w:r>
      <w:r w:rsidRPr="00992297">
        <w:rPr>
          <w:rStyle w:val="Emphasis"/>
        </w:rPr>
        <w:t>An absolutist monarchy</w:t>
      </w:r>
      <w:r w:rsidRPr="00992297">
        <w:rPr>
          <w:rStyle w:val="StyleUnderline"/>
        </w:rPr>
        <w:t xml:space="preserve"> that represses minorities, chops off heads of political opponents, and lacks a codified system of law is out of step with 21st-century reality.</w:t>
      </w:r>
      <w:r w:rsidRPr="00E63E1F">
        <w:rPr>
          <w:sz w:val="16"/>
        </w:rPr>
        <w:t xml:space="preserve"> It </w:t>
      </w:r>
      <w:r w:rsidRPr="00992297">
        <w:rPr>
          <w:rStyle w:val="Emphasis"/>
        </w:rPr>
        <w:t>rests on a shaky foundation.</w:t>
      </w:r>
      <w:r w:rsidRPr="00E63E1F">
        <w:rPr>
          <w:sz w:val="16"/>
        </w:rPr>
        <w:t xml:space="preserve"> </w:t>
      </w:r>
      <w:r w:rsidRPr="00992297">
        <w:rPr>
          <w:rStyle w:val="Emphasis"/>
        </w:rPr>
        <w:t>It is unclear whether a future regime that replaces the current monarchy would be friendly to U.S. interests. What is clear is that any new regime would inherit whatever nuclear technology and materials the current government acquires.</w:t>
      </w:r>
      <w:r w:rsidRPr="00992297">
        <w:rPr>
          <w:rStyle w:val="StyleUnderline"/>
        </w:rPr>
        <w:t xml:space="preserve"> It is worth recalling that the Shah of Iran was considered a good friend and a modernizer before being deposed in the 1979 revolution — and that the United States once supported a nascent nuclear program during his rule.</w:t>
      </w:r>
      <w:r>
        <w:rPr>
          <w:rStyle w:val="StyleUnderline"/>
        </w:rPr>
        <w:t xml:space="preserve"> </w:t>
      </w:r>
      <w:r w:rsidRPr="00E63E1F">
        <w:rPr>
          <w:sz w:val="16"/>
        </w:rPr>
        <w:t>The United States shouldn’t get carried away by Saudi Crown Prince Mohammed bin Salman’s reported efforts to modernize the country, in particular the highly advertised decision to let women drive. More significant is his extremely poor judgment in getting involved in a war in Yemen, and his zeal for confronting Iran. His method of shaking money out of Saudi billionaires, meanwhile, should raise concerns about the kingdom’s financial situation. A nuclear cooperation agreement pursuant to the U.S. Atomic Energy Act — which is different from the political understanding reached with Iran — would last for decades, and any enriched uranium and plutonium explosives produced under it would last indefinitely. If the United States cuts a deal with Riyadh on nuclear power, it must restrict Saudi nuclear activity strictly to generating electricity. The Saudis don’t need uranium enrichment for this. The United States doesn’t even have a U.S.-owned uranium enricher, and there is no country today operating nuclear power plants that needs to separate plutonium. Any interest in doing so raises obvious questions about ulterior military motives. The existing U.S. deal with the United Arab Emirates, which is just completing construction of four nuclear power reactors, should serve as a model for the type of tight restrictions that should be placed on Saudi Arabia’s nuclear energy program. It meets the exigencies of international security while imposing no economic penalties. Extending this sound nonproliferation precedent to the Saudis would also establish a firm standard for renewal of the U.S. nuclear power agreement with Egypt, which comes up in 2021, and with Turkey, which is up for renewal in 2023. To do otherwise would signal American acquiescence in the Middle East, allow another country to edge closer to building nuclear weapons, and potentially provoke a regional nuclear arms race.</w:t>
      </w:r>
    </w:p>
    <w:p w:rsidR="002D571E" w:rsidRPr="00CF3F0C" w:rsidRDefault="002D571E" w:rsidP="002D571E"/>
    <w:p w:rsidR="002D571E" w:rsidRDefault="002D571E" w:rsidP="002D571E">
      <w:pPr>
        <w:pStyle w:val="Heading4"/>
      </w:pPr>
      <w:r>
        <w:t>The Saudis are willing to proliferate nuclear weapons from American reactors and materials – they refused to commit to non-</w:t>
      </w:r>
      <w:proofErr w:type="spellStart"/>
      <w:r>
        <w:t>prolif</w:t>
      </w:r>
      <w:proofErr w:type="spellEnd"/>
      <w:r>
        <w:t xml:space="preserve"> agreements and openly desire to have leverage over Iran</w:t>
      </w:r>
    </w:p>
    <w:p w:rsidR="002D571E" w:rsidRPr="00666184" w:rsidRDefault="002D571E" w:rsidP="002D571E">
      <w:r w:rsidRPr="00666184">
        <w:t xml:space="preserve">Keith </w:t>
      </w:r>
      <w:r w:rsidRPr="00666184">
        <w:rPr>
          <w:rStyle w:val="Style13ptBold"/>
        </w:rPr>
        <w:t>Johnson</w:t>
      </w:r>
      <w:r w:rsidRPr="00666184">
        <w:t>, 11-30-20</w:t>
      </w:r>
      <w:r w:rsidRPr="00666184">
        <w:rPr>
          <w:rStyle w:val="Style13ptBold"/>
        </w:rPr>
        <w:t>18</w:t>
      </w:r>
      <w:r w:rsidRPr="00666184">
        <w:t xml:space="preserve">, "Who’s Afraid of Saudi Nukes?," Foreign Policy, </w:t>
      </w:r>
      <w:hyperlink r:id="rId268" w:history="1">
        <w:r w:rsidRPr="00A269CF">
          <w:rPr>
            <w:rStyle w:val="Hyperlink"/>
          </w:rPr>
          <w:t>https://foreignpolicy.com/2019/02/22/whos-afraid-of-saudi-nukes-123-kashoggi-mbs-russia-china/</w:t>
        </w:r>
      </w:hyperlink>
      <w:r>
        <w:t xml:space="preserve"> shark</w:t>
      </w:r>
    </w:p>
    <w:p w:rsidR="002D571E" w:rsidRPr="00E63E1F" w:rsidRDefault="002D571E" w:rsidP="002D571E">
      <w:pPr>
        <w:rPr>
          <w:sz w:val="16"/>
        </w:rPr>
      </w:pPr>
      <w:r w:rsidRPr="00E63E1F">
        <w:rPr>
          <w:sz w:val="16"/>
        </w:rPr>
        <w:t xml:space="preserve">Riyadh’s reckless behavior foments widespread mistrust of its plans to buy nuclear reactors. </w:t>
      </w:r>
      <w:r w:rsidRPr="00666184">
        <w:rPr>
          <w:rStyle w:val="Emphasis"/>
        </w:rPr>
        <w:t>The</w:t>
      </w:r>
      <w:r w:rsidRPr="00E63E1F">
        <w:rPr>
          <w:sz w:val="16"/>
        </w:rPr>
        <w:t xml:space="preserve"> release this week of an </w:t>
      </w:r>
      <w:hyperlink r:id="rId269" w:history="1">
        <w:r w:rsidRPr="00666184">
          <w:rPr>
            <w:rStyle w:val="Emphasis"/>
          </w:rPr>
          <w:t>explosive report</w:t>
        </w:r>
      </w:hyperlink>
      <w:r>
        <w:rPr>
          <w:rStyle w:val="Emphasis"/>
        </w:rPr>
        <w:t xml:space="preserve"> </w:t>
      </w:r>
      <w:r w:rsidRPr="00666184">
        <w:rPr>
          <w:rStyle w:val="Emphasis"/>
        </w:rPr>
        <w:t>by House Democrats alleging that the Trump administration has sought to help its cronies sell nuclear power technology to Saudi Arabia has dramatically heightened tensions between the White House and lawmakers in both chambers.</w:t>
      </w:r>
      <w:r>
        <w:rPr>
          <w:rStyle w:val="Emphasis"/>
        </w:rPr>
        <w:t xml:space="preserve"> </w:t>
      </w:r>
      <w:r w:rsidRPr="00E63E1F">
        <w:rPr>
          <w:sz w:val="16"/>
        </w:rPr>
        <w:t xml:space="preserve">But sleaze aside, is there cause for alarm over Saudi Arabia gaining access to the same kind of power-generating technology that more than 30 countries around the world already use? Both Republican and Democratic legislators and nuclear experts who are increasingly alarmed at Saudi Arabia’s reckless behavior say there is plenty of reason to be concerned. According to the House report, </w:t>
      </w:r>
      <w:r w:rsidRPr="000C6E21">
        <w:rPr>
          <w:rStyle w:val="StyleUnderline"/>
        </w:rPr>
        <w:t xml:space="preserve">whistleblowers “have warned about political appointees ignoring directives from top ethics advisors at the White House who repeatedly and unsuccessfully ordered senior Trump Administration officials to halt their efforts” to sell nuclear know-how to Riyadh. </w:t>
      </w:r>
      <w:r w:rsidRPr="00E63E1F">
        <w:rPr>
          <w:sz w:val="16"/>
        </w:rPr>
        <w:t xml:space="preserve">The whistleblowers, who were not identified, also warned “of conflicts of interest among top White House advisers that could implicate federal criminal statutes,” the report said. And in the wake of the gruesome, regime-ordered killing in October 2018 of the Washington Post columnist Jamal Khashoggi, anti-Saudi sentiment in Washington that had already been rising due to atrocities in Yemen is boiling over. Lawmakers such as Republican Sen. Marco Rubio have introduced legislation that would, unusually, give Congress the final say on whether to allow nuclear technology exports to Saudi Arabia, adding extra restrictions to the standard accord with the express intent of </w:t>
      </w:r>
      <w:hyperlink r:id="rId270" w:history="1">
        <w:r w:rsidRPr="00E63E1F">
          <w:rPr>
            <w:rStyle w:val="Hyperlink"/>
            <w:sz w:val="16"/>
          </w:rPr>
          <w:t>thwarting</w:t>
        </w:r>
      </w:hyperlink>
      <w:r w:rsidRPr="00E63E1F">
        <w:rPr>
          <w:sz w:val="16"/>
        </w:rPr>
        <w:t xml:space="preserve">. Riyadh’s quest for a nuclear bomb. “If a government is willing to murder a U.S. green-card holder,” Rubio </w:t>
      </w:r>
      <w:hyperlink r:id="rId271" w:history="1">
        <w:r w:rsidRPr="00E63E1F">
          <w:rPr>
            <w:rStyle w:val="Hyperlink"/>
            <w:sz w:val="16"/>
          </w:rPr>
          <w:t>told</w:t>
        </w:r>
      </w:hyperlink>
      <w:r w:rsidRPr="00E63E1F">
        <w:rPr>
          <w:sz w:val="16"/>
        </w:rPr>
        <w:t xml:space="preserve"> the Daily Beast, “there’s a legitimate question over whether such a government could be trusted with nuclear energy and the potential weaponization of it.” On the other hand, Saudi Arabia certainly needs more power. With electricity demand </w:t>
      </w:r>
      <w:hyperlink r:id="rId272" w:history="1">
        <w:r w:rsidRPr="00E63E1F">
          <w:rPr>
            <w:rStyle w:val="Hyperlink"/>
            <w:sz w:val="16"/>
          </w:rPr>
          <w:t>growing</w:t>
        </w:r>
      </w:hyperlink>
      <w:r w:rsidRPr="00E63E1F">
        <w:rPr>
          <w:sz w:val="16"/>
        </w:rPr>
        <w:t xml:space="preserve"> by as much as 8 percent a year—needed to run air conditioners, desalination plants, and more—the country is looking to find something other than oil and gas, which currently provide nearly all its electricity, to keep the lights on. </w:t>
      </w:r>
      <w:r w:rsidRPr="000C6E21">
        <w:rPr>
          <w:rStyle w:val="StyleUnderline"/>
        </w:rPr>
        <w:t>Officials in Saudi Arabia, which can burn as much as one-tenth of its oil production every summer just making electricity, want</w:t>
      </w:r>
      <w:r w:rsidRPr="00E63E1F">
        <w:rPr>
          <w:sz w:val="16"/>
        </w:rPr>
        <w:t xml:space="preserve"> to preserve that black gold for more lucrative exports. One answer is adding </w:t>
      </w:r>
      <w:r w:rsidRPr="000C6E21">
        <w:rPr>
          <w:rStyle w:val="StyleUnderline"/>
        </w:rPr>
        <w:t>more renewable energy</w:t>
      </w:r>
      <w:r w:rsidRPr="00E63E1F">
        <w:rPr>
          <w:sz w:val="16"/>
        </w:rPr>
        <w:t>, especially solar power. Another answer is nuclear power, a</w:t>
      </w:r>
      <w:r w:rsidRPr="000C6E21">
        <w:rPr>
          <w:rStyle w:val="StyleUnderline"/>
        </w:rPr>
        <w:t>nd the country plans to build as many as</w:t>
      </w:r>
      <w:r>
        <w:rPr>
          <w:rStyle w:val="StyleUnderline"/>
        </w:rPr>
        <w:t xml:space="preserve"> </w:t>
      </w:r>
      <w:hyperlink r:id="rId273" w:history="1">
        <w:r w:rsidRPr="000C6E21">
          <w:rPr>
            <w:rStyle w:val="StyleUnderline"/>
          </w:rPr>
          <w:t>16 big nuclear power plants</w:t>
        </w:r>
      </w:hyperlink>
      <w:r>
        <w:rPr>
          <w:rStyle w:val="StyleUnderline"/>
        </w:rPr>
        <w:t xml:space="preserve"> </w:t>
      </w:r>
      <w:r w:rsidRPr="000C6E21">
        <w:rPr>
          <w:rStyle w:val="StyleUnderline"/>
        </w:rPr>
        <w:t>over the next 25 years; Riyadh already has a tender out for the first two plants, attracting the interest of Russia, China, France, South Korea—and, especially, the United States.</w:t>
      </w:r>
      <w:r>
        <w:rPr>
          <w:rStyle w:val="StyleUnderline"/>
        </w:rPr>
        <w:t xml:space="preserve"> </w:t>
      </w:r>
      <w:r w:rsidRPr="00E63E1F">
        <w:rPr>
          <w:sz w:val="16"/>
        </w:rPr>
        <w:t xml:space="preserve">America’s nuclear industry, seeing almost zero chance of big new projects at home, is </w:t>
      </w:r>
      <w:hyperlink r:id="rId274" w:history="1">
        <w:r w:rsidRPr="00E63E1F">
          <w:rPr>
            <w:rStyle w:val="Hyperlink"/>
            <w:sz w:val="16"/>
          </w:rPr>
          <w:t>champing at the bit</w:t>
        </w:r>
      </w:hyperlink>
      <w:r w:rsidRPr="00E63E1F">
        <w:rPr>
          <w:sz w:val="16"/>
        </w:rPr>
        <w:t xml:space="preserve"> to get into what could be a $100 billion market. One industry executive has called the Saudi foray into nuclear power the “</w:t>
      </w:r>
      <w:hyperlink r:id="rId275" w:history="1">
        <w:r w:rsidRPr="00E63E1F">
          <w:rPr>
            <w:rStyle w:val="Hyperlink"/>
            <w:sz w:val="16"/>
          </w:rPr>
          <w:t>deal of the decade</w:t>
        </w:r>
      </w:hyperlink>
      <w:r w:rsidRPr="00E63E1F">
        <w:rPr>
          <w:sz w:val="16"/>
        </w:rPr>
        <w:t xml:space="preserve">,” and U.S. officials (and Saudi lobbyists) have been </w:t>
      </w:r>
      <w:hyperlink r:id="rId276" w:history="1">
        <w:r w:rsidRPr="00E63E1F">
          <w:rPr>
            <w:rStyle w:val="Hyperlink"/>
            <w:sz w:val="16"/>
          </w:rPr>
          <w:t>pressing</w:t>
        </w:r>
      </w:hyperlink>
      <w:r w:rsidRPr="00E63E1F">
        <w:rPr>
          <w:sz w:val="16"/>
        </w:rPr>
        <w:t xml:space="preserve"> the Trump administration to make it </w:t>
      </w:r>
      <w:hyperlink r:id="rId277" w:history="1">
        <w:r w:rsidRPr="00E63E1F">
          <w:rPr>
            <w:rStyle w:val="Hyperlink"/>
            <w:sz w:val="16"/>
          </w:rPr>
          <w:t>easier</w:t>
        </w:r>
      </w:hyperlink>
      <w:r w:rsidRPr="00E63E1F">
        <w:rPr>
          <w:sz w:val="16"/>
        </w:rPr>
        <w:t xml:space="preserve"> for U.S. nuclear </w:t>
      </w:r>
      <w:r w:rsidRPr="000C6E21">
        <w:rPr>
          <w:rStyle w:val="Emphasis"/>
        </w:rPr>
        <w:t>firms to do business in Saudi Arabia. Top nuclear executives</w:t>
      </w:r>
      <w:r>
        <w:rPr>
          <w:rStyle w:val="Emphasis"/>
        </w:rPr>
        <w:t xml:space="preserve"> </w:t>
      </w:r>
      <w:hyperlink r:id="rId278" w:history="1">
        <w:r w:rsidRPr="000C6E21">
          <w:rPr>
            <w:rStyle w:val="Emphasis"/>
          </w:rPr>
          <w:t>met</w:t>
        </w:r>
      </w:hyperlink>
      <w:r>
        <w:rPr>
          <w:rStyle w:val="Emphasis"/>
        </w:rPr>
        <w:t xml:space="preserve"> </w:t>
      </w:r>
      <w:r w:rsidRPr="000C6E21">
        <w:rPr>
          <w:rStyle w:val="Emphasis"/>
        </w:rPr>
        <w:t>with President Donald Trump at the White House this month to discuss Saudi Arabia</w:t>
      </w:r>
      <w:r w:rsidRPr="00E63E1F">
        <w:rPr>
          <w:sz w:val="16"/>
        </w:rPr>
        <w:t>, among other topics</w:t>
      </w:r>
      <w:r w:rsidRPr="000C6E21">
        <w:rPr>
          <w:rStyle w:val="Emphasis"/>
        </w:rPr>
        <w:t>.</w:t>
      </w:r>
      <w:r>
        <w:rPr>
          <w:rStyle w:val="Emphasis"/>
        </w:rPr>
        <w:t xml:space="preserve"> </w:t>
      </w:r>
      <w:r w:rsidRPr="000C6E21">
        <w:rPr>
          <w:rStyle w:val="Emphasis"/>
        </w:rPr>
        <w:t>Trump administration officials argue that America’s nuclear industry should sell reactors to Saudi Arabia—or else Russia or China will, potentially giving Moscow or Beijing a decades-long lucrative, strategic partnership with a keystone state in the Middle East.</w:t>
      </w:r>
      <w:r w:rsidRPr="00E63E1F">
        <w:rPr>
          <w:sz w:val="16"/>
        </w:rPr>
        <w:t xml:space="preserve"> (On Friday, Saudi Arabia took another big step toward deepening its already tight energy relationship with China, </w:t>
      </w:r>
      <w:hyperlink r:id="rId279" w:history="1">
        <w:r w:rsidRPr="00E63E1F">
          <w:rPr>
            <w:rStyle w:val="Hyperlink"/>
            <w:sz w:val="16"/>
          </w:rPr>
          <w:t>inking</w:t>
        </w:r>
      </w:hyperlink>
      <w:r w:rsidRPr="00E63E1F">
        <w:rPr>
          <w:sz w:val="16"/>
        </w:rPr>
        <w:t xml:space="preserve"> a $10 billion deal to build a new refinery.) In general, </w:t>
      </w:r>
      <w:r w:rsidRPr="000C6E21">
        <w:rPr>
          <w:rStyle w:val="Emphasis"/>
        </w:rPr>
        <w:t>selling U.S. nuclear technology has another benefit</w:t>
      </w:r>
      <w:r w:rsidRPr="00E63E1F">
        <w:rPr>
          <w:sz w:val="16"/>
        </w:rPr>
        <w:t xml:space="preserve">, too, many experts </w:t>
      </w:r>
      <w:hyperlink r:id="rId280" w:history="1">
        <w:r w:rsidRPr="00E63E1F">
          <w:rPr>
            <w:rStyle w:val="Hyperlink"/>
            <w:sz w:val="16"/>
          </w:rPr>
          <w:t>say</w:t>
        </w:r>
      </w:hyperlink>
      <w:r w:rsidRPr="000C6E21">
        <w:rPr>
          <w:rStyle w:val="Emphasis"/>
        </w:rPr>
        <w:t>: The United States also exports its regulatory regime, safety and security standards, and strict protocols against nuclear proliferation, making American participation in the worldwide scramble for nuclear power a way to boost, rather than undermine, global security.</w:t>
      </w:r>
      <w:r>
        <w:rPr>
          <w:rStyle w:val="Emphasis"/>
        </w:rPr>
        <w:t xml:space="preserve"> </w:t>
      </w:r>
      <w:r w:rsidRPr="00E63E1F">
        <w:rPr>
          <w:sz w:val="16"/>
        </w:rPr>
        <w:t xml:space="preserve">But in order to sell reactors overseas, the United States needs a formal agreement with the other country regulating just how those nuclear technologies will be used; to date, the United States has nearly 50 such agreements, known as “123 agreements” for the eponymous section of the 1954 Atomic Energy Act. For several years, Washington and Saudi Arabia have been negotiating their own 123 accord. But lately, those </w:t>
      </w:r>
      <w:hyperlink r:id="rId281" w:history="1">
        <w:r w:rsidRPr="00E63E1F">
          <w:rPr>
            <w:rStyle w:val="Hyperlink"/>
            <w:sz w:val="16"/>
          </w:rPr>
          <w:t>efforts</w:t>
        </w:r>
      </w:hyperlink>
      <w:r w:rsidRPr="00E63E1F">
        <w:rPr>
          <w:sz w:val="16"/>
        </w:rPr>
        <w:t xml:space="preserve"> have run into a buzz saw—or rather, a Saudi bone saw. </w:t>
      </w:r>
      <w:r w:rsidRPr="000C6E21">
        <w:rPr>
          <w:rStyle w:val="Emphasis"/>
        </w:rPr>
        <w:t xml:space="preserve">Many experts argue that fears that Saudi Arabia will turn nuclear reactors into breeders for a weapons program are overblown. Reactors use low-enriched uranium, while bombs need highly enriched uranium. </w:t>
      </w:r>
      <w:r w:rsidRPr="000C6E21">
        <w:rPr>
          <w:rStyle w:val="StyleUnderline"/>
        </w:rPr>
        <w:t>And that kind of enrichment program is hard to keep hidden, not to mention costly. Reprocessing spent nuclear fuel to scrape out plutonium to build a bomb is even costlier.</w:t>
      </w:r>
      <w:r>
        <w:rPr>
          <w:rStyle w:val="StyleUnderline"/>
        </w:rPr>
        <w:t xml:space="preserve"> </w:t>
      </w:r>
      <w:r w:rsidRPr="00E63E1F">
        <w:rPr>
          <w:sz w:val="16"/>
        </w:rPr>
        <w:t xml:space="preserve">“There seems to be a conflating of legitimate national security issues with civilian nuclear technology. Saudi Arabia is not Iran. It’s not North Korea,” said Katie Tubb, a nuclear energy specialist at the Heritage Foundation. She </w:t>
      </w:r>
      <w:hyperlink r:id="rId282" w:history="1">
        <w:r w:rsidRPr="00E63E1F">
          <w:rPr>
            <w:rStyle w:val="Hyperlink"/>
            <w:sz w:val="16"/>
          </w:rPr>
          <w:t>says</w:t>
        </w:r>
      </w:hyperlink>
      <w:r w:rsidRPr="00E63E1F">
        <w:rPr>
          <w:sz w:val="16"/>
        </w:rPr>
        <w:t xml:space="preserve"> a standard 123 agreement, like the ones the United States has with dozens of other countries, would provide plenty of safeguards and oversight to ensure that Saudi Arabia used the technology responsibly. “There are a lot of steps from having a nuclear power industry to having a bomb,” she said. So what is the problem with helping Saudi Arabia meet its growing energy demand with foreign-built nuclear reactors, as countries from China to Vietnam to the United Arab Emirates are doing? “The simple answer is nothing. </w:t>
      </w:r>
      <w:r w:rsidRPr="000C6E21">
        <w:rPr>
          <w:rStyle w:val="StyleUnderline"/>
        </w:rPr>
        <w:t>Civilian nuclear technology can be safeguarded, and it’s not very well suited to producing nuclear weapons material</w:t>
      </w:r>
      <w:r w:rsidRPr="00E63E1F">
        <w:rPr>
          <w:sz w:val="16"/>
        </w:rPr>
        <w:t xml:space="preserve">,” said Jon </w:t>
      </w:r>
      <w:proofErr w:type="spellStart"/>
      <w:r w:rsidRPr="00E63E1F">
        <w:rPr>
          <w:sz w:val="16"/>
        </w:rPr>
        <w:t>Wolfsthal</w:t>
      </w:r>
      <w:proofErr w:type="spellEnd"/>
      <w:r w:rsidRPr="00E63E1F">
        <w:rPr>
          <w:sz w:val="16"/>
        </w:rPr>
        <w:t xml:space="preserve">, formerly a top nonproliferation official in President Barack Obama’s administration and now director of the Nuclear Crisis Group. Except for one thing, </w:t>
      </w:r>
      <w:proofErr w:type="spellStart"/>
      <w:r w:rsidRPr="00E63E1F">
        <w:rPr>
          <w:sz w:val="16"/>
        </w:rPr>
        <w:t>Wolfsthal</w:t>
      </w:r>
      <w:proofErr w:type="spellEnd"/>
      <w:r w:rsidRPr="00E63E1F">
        <w:rPr>
          <w:sz w:val="16"/>
        </w:rPr>
        <w:t xml:space="preserve"> added: </w:t>
      </w:r>
      <w:r w:rsidRPr="000C6E21">
        <w:rPr>
          <w:rStyle w:val="Emphasis"/>
        </w:rPr>
        <w:t>“Saudi Arabia doesn’t just want reactors—it wants the ability to enrich uranium. And that is very sensitive technology.”</w:t>
      </w:r>
      <w:r>
        <w:rPr>
          <w:rStyle w:val="Emphasis"/>
        </w:rPr>
        <w:t xml:space="preserve"> </w:t>
      </w:r>
      <w:r w:rsidRPr="00E63E1F">
        <w:rPr>
          <w:sz w:val="16"/>
        </w:rPr>
        <w:t>All states that have signed on to the Nuclear Nonproliferation Treaty (NPT), as Saudi Arabia has, theoretically have the right to enrich uranium. Insisting on that right, Saudi Arabia has refused to forswear uranium enrichment as part of any agreement with the United States. That stands in sharp contrast to the UAE, which inked a novel 123 agreement in 2009 that included an explicit ban on any enrichment activities as a safeguard against proliferation. But Saudi Arabia has refused to consider signing on to that so-called “gold standard.” “</w:t>
      </w:r>
      <w:r w:rsidRPr="00811489">
        <w:rPr>
          <w:rStyle w:val="StyleUnderline"/>
        </w:rPr>
        <w:t>The unwillingness to sign up to the ‘gold standard’ gives people pause</w:t>
      </w:r>
      <w:r w:rsidRPr="00E63E1F">
        <w:rPr>
          <w:sz w:val="16"/>
        </w:rPr>
        <w:t xml:space="preserve">,” </w:t>
      </w:r>
      <w:proofErr w:type="spellStart"/>
      <w:r w:rsidRPr="00E63E1F">
        <w:rPr>
          <w:sz w:val="16"/>
        </w:rPr>
        <w:t>Wolfsthal</w:t>
      </w:r>
      <w:proofErr w:type="spellEnd"/>
      <w:r w:rsidRPr="00E63E1F">
        <w:rPr>
          <w:sz w:val="16"/>
        </w:rPr>
        <w:t xml:space="preserve"> said. </w:t>
      </w:r>
      <w:r w:rsidRPr="00811489">
        <w:rPr>
          <w:rStyle w:val="Emphasis"/>
        </w:rPr>
        <w:t xml:space="preserve">Holding onto a sovereign right to enrichment is one thing. A much bigger problem is that, the NPT notwithstanding, Saudi officials have openly said they’d build a nuclear bomb of their own if Iran builds one. “If Iran developed a nuclear bomb, we will follow suit as soon as possible,” Saudi Crown Prince Mohammed bin Salman </w:t>
      </w:r>
      <w:hyperlink r:id="rId283" w:history="1">
        <w:r w:rsidRPr="00811489">
          <w:rPr>
            <w:rStyle w:val="Emphasis"/>
          </w:rPr>
          <w:t>said</w:t>
        </w:r>
      </w:hyperlink>
      <w:r w:rsidRPr="00811489">
        <w:rPr>
          <w:rStyle w:val="Emphasis"/>
        </w:rPr>
        <w:t xml:space="preserve"> last year.</w:t>
      </w:r>
      <w:r w:rsidRPr="00E63E1F">
        <w:rPr>
          <w:sz w:val="16"/>
        </w:rPr>
        <w:t xml:space="preserve"> That’s the main reason that Riyadh’s quest for nuclear power plants causes unease in a way that didn’t happen with other countries that have turned to atomic energy. After its gold-plated nuclear deal with the UAE, for example, the United States signed a 123 agreement with Vietnam—which pointedly did not include the same restrictions. </w:t>
      </w:r>
      <w:r w:rsidRPr="00811489">
        <w:rPr>
          <w:rStyle w:val="StyleUnderline"/>
        </w:rPr>
        <w:t>“Unlike any other potential partner, Saudi officials have been saying, ‘We might need a nuclear weapon,’” said Laura S.H. Holgate, a former U.S. ambassador to the International Atomic Energy Agency.</w:t>
      </w:r>
      <w:r w:rsidRPr="00E63E1F">
        <w:rPr>
          <w:sz w:val="16"/>
        </w:rPr>
        <w:t xml:space="preserve"> “That’s why </w:t>
      </w:r>
      <w:r w:rsidRPr="00811489">
        <w:rPr>
          <w:rStyle w:val="Emphasis"/>
        </w:rPr>
        <w:t>it is a very different prospect for us to be thinking about providing even the most peaceful nuclear technology to Saudi Arabia</w:t>
      </w:r>
      <w:r w:rsidRPr="00E63E1F">
        <w:rPr>
          <w:sz w:val="16"/>
        </w:rPr>
        <w:t>,” said Holgate, now the vice president for materials risk management at the Nuclear Threat Initiative.</w:t>
      </w:r>
    </w:p>
    <w:p w:rsidR="002D571E" w:rsidRDefault="002D571E" w:rsidP="002D571E"/>
    <w:p w:rsidR="002D571E" w:rsidRDefault="002D571E" w:rsidP="002D571E">
      <w:pPr>
        <w:tabs>
          <w:tab w:val="left" w:pos="4650"/>
        </w:tabs>
      </w:pPr>
      <w:r>
        <w:tab/>
      </w:r>
    </w:p>
    <w:p w:rsidR="002D571E" w:rsidRDefault="002D571E" w:rsidP="002D571E">
      <w:pPr>
        <w:pStyle w:val="Heading4"/>
      </w:pPr>
      <w:r>
        <w:t xml:space="preserve">Saudi proliferation risks nuclear terrorism: past support for terror groups, </w:t>
      </w:r>
      <w:proofErr w:type="spellStart"/>
      <w:r>
        <w:t>Wahabbist</w:t>
      </w:r>
      <w:proofErr w:type="spellEnd"/>
      <w:r>
        <w:t xml:space="preserve"> tendencies, and propensity for inflicting mass violence proves</w:t>
      </w:r>
    </w:p>
    <w:p w:rsidR="002D571E" w:rsidRPr="00E72FF1" w:rsidRDefault="002D571E" w:rsidP="002D571E">
      <w:r w:rsidRPr="00E72FF1">
        <w:t xml:space="preserve">Whitney </w:t>
      </w:r>
      <w:r w:rsidRPr="00E72FF1">
        <w:rPr>
          <w:rStyle w:val="Style13ptBold"/>
        </w:rPr>
        <w:t>Webb</w:t>
      </w:r>
      <w:r w:rsidRPr="00E72FF1">
        <w:t>; 6-4-20</w:t>
      </w:r>
      <w:r w:rsidRPr="00E72FF1">
        <w:rPr>
          <w:rStyle w:val="Style13ptBold"/>
        </w:rPr>
        <w:t>18</w:t>
      </w:r>
      <w:r w:rsidRPr="00E72FF1">
        <w:t>; (Whitney Webb,</w:t>
      </w:r>
      <w:r>
        <w:t xml:space="preserve"> </w:t>
      </w:r>
      <w:r w:rsidRPr="00E72FF1">
        <w:t xml:space="preserve">Whitney Webb is a staff writer for </w:t>
      </w:r>
      <w:proofErr w:type="spellStart"/>
      <w:r w:rsidRPr="00E72FF1">
        <w:t>MintPress</w:t>
      </w:r>
      <w:proofErr w:type="spellEnd"/>
      <w:r w:rsidRPr="00E72FF1">
        <w:t xml:space="preserve"> News and a contributor to Ben Swann’s Truth in Media. Her work has appeared on Global Research, the Ron Paul Institute and 21st Century Wire, among others. She has also made radio and TV appearances on RT and Sputnik.  "Israel is Helping Saudi Arabia Develop Nuclear Weapons,", </w:t>
      </w:r>
      <w:proofErr w:type="spellStart"/>
      <w:r w:rsidRPr="00E72FF1">
        <w:t>MintPress</w:t>
      </w:r>
      <w:proofErr w:type="spellEnd"/>
      <w:r w:rsidRPr="00E72FF1">
        <w:t xml:space="preserve"> News, 6-4-2018, https://www.mintpressnews.com/israel-saudi-arabia-nuclear-weapons/243256/, </w:t>
      </w:r>
      <w:proofErr w:type="spellStart"/>
      <w:r w:rsidRPr="00E72FF1">
        <w:t>debateshark</w:t>
      </w:r>
      <w:proofErr w:type="spellEnd"/>
      <w:r w:rsidRPr="00E72FF1">
        <w:t>)</w:t>
      </w:r>
    </w:p>
    <w:p w:rsidR="002D571E" w:rsidRPr="006907B9" w:rsidRDefault="002D571E" w:rsidP="002D571E">
      <w:pPr>
        <w:rPr>
          <w:b/>
          <w:iCs/>
          <w:u w:val="single"/>
        </w:rPr>
      </w:pPr>
      <w:r w:rsidRPr="00E72FF1">
        <w:rPr>
          <w:rStyle w:val="Emphasis"/>
        </w:rPr>
        <w:t>Would Saudi nukes find their way into the hands of terrorists? A very real concern</w:t>
      </w:r>
      <w:r>
        <w:rPr>
          <w:rStyle w:val="Emphasis"/>
        </w:rPr>
        <w:t xml:space="preserve"> </w:t>
      </w:r>
      <w:r w:rsidRPr="00E72FF1">
        <w:rPr>
          <w:rStyle w:val="Emphasis"/>
        </w:rPr>
        <w:t>The possibility that the Saudis already have access to nuclear weapons, and hope to soon develop them domestically, has been met with concern by analysts, particularly given the kingdom’s</w:t>
      </w:r>
      <w:r>
        <w:rPr>
          <w:rStyle w:val="Emphasis"/>
        </w:rPr>
        <w:t xml:space="preserve"> </w:t>
      </w:r>
      <w:hyperlink r:id="rId284" w:history="1">
        <w:r w:rsidRPr="00E72FF1">
          <w:rPr>
            <w:rStyle w:val="Emphasis"/>
          </w:rPr>
          <w:t>documented history</w:t>
        </w:r>
      </w:hyperlink>
      <w:r>
        <w:rPr>
          <w:rStyle w:val="Emphasis"/>
        </w:rPr>
        <w:t xml:space="preserve"> </w:t>
      </w:r>
      <w:r w:rsidRPr="00E72FF1">
        <w:rPr>
          <w:rStyle w:val="Emphasis"/>
        </w:rPr>
        <w:t>of funneling weapons to</w:t>
      </w:r>
      <w:r>
        <w:rPr>
          <w:rStyle w:val="Emphasis"/>
        </w:rPr>
        <w:t xml:space="preserve"> </w:t>
      </w:r>
      <w:hyperlink r:id="rId285" w:history="1">
        <w:r w:rsidRPr="00E72FF1">
          <w:rPr>
            <w:rStyle w:val="Emphasis"/>
          </w:rPr>
          <w:t>terrorist groups</w:t>
        </w:r>
      </w:hyperlink>
      <w:r>
        <w:rPr>
          <w:rStyle w:val="Emphasis"/>
        </w:rPr>
        <w:t xml:space="preserve"> </w:t>
      </w:r>
      <w:r w:rsidRPr="00E72FF1">
        <w:rPr>
          <w:rStyle w:val="Emphasis"/>
        </w:rPr>
        <w:t>such as Al Qaeda, Daesh</w:t>
      </w:r>
      <w:r w:rsidRPr="00E72FF1">
        <w:t xml:space="preserve"> (ISIS), and </w:t>
      </w:r>
      <w:proofErr w:type="spellStart"/>
      <w:r w:rsidRPr="00E72FF1">
        <w:t>Jaish</w:t>
      </w:r>
      <w:proofErr w:type="spellEnd"/>
      <w:r w:rsidRPr="00E72FF1">
        <w:t xml:space="preserve"> al-Islam, </w:t>
      </w:r>
      <w:r w:rsidRPr="00E72FF1">
        <w:rPr>
          <w:rStyle w:val="Emphasis"/>
        </w:rPr>
        <w:t>among others.</w:t>
      </w:r>
      <w:r w:rsidRPr="00E72FF1">
        <w:t xml:space="preserve"> </w:t>
      </w:r>
      <w:r w:rsidRPr="00E72FF1">
        <w:rPr>
          <w:rStyle w:val="Emphasis"/>
        </w:rPr>
        <w:t xml:space="preserve">Were the Saudis to domestically produce their own nuclear weapons, it is very much a possibility that the kingdom would include them in its future weapon shipments to the radical </w:t>
      </w:r>
      <w:proofErr w:type="spellStart"/>
      <w:r w:rsidRPr="00E72FF1">
        <w:rPr>
          <w:rStyle w:val="Emphasis"/>
        </w:rPr>
        <w:t>Wahhabist</w:t>
      </w:r>
      <w:proofErr w:type="spellEnd"/>
      <w:r w:rsidRPr="00E72FF1">
        <w:rPr>
          <w:rStyle w:val="Emphasis"/>
        </w:rPr>
        <w:t xml:space="preserve"> groups they</w:t>
      </w:r>
      <w:r>
        <w:rPr>
          <w:rStyle w:val="Emphasis"/>
        </w:rPr>
        <w:t xml:space="preserve"> </w:t>
      </w:r>
      <w:hyperlink r:id="rId286" w:history="1">
        <w:r w:rsidRPr="00E72FF1">
          <w:rPr>
            <w:rStyle w:val="Emphasis"/>
          </w:rPr>
          <w:t>actively support</w:t>
        </w:r>
      </w:hyperlink>
      <w:r w:rsidRPr="00E72FF1">
        <w:rPr>
          <w:rStyle w:val="Emphasis"/>
        </w:rPr>
        <w:t>.</w:t>
      </w:r>
      <w:r>
        <w:rPr>
          <w:rStyle w:val="Emphasis"/>
        </w:rPr>
        <w:t xml:space="preserve"> </w:t>
      </w:r>
      <w:r w:rsidRPr="00E72FF1">
        <w:rPr>
          <w:rStyle w:val="Emphasis"/>
        </w:rPr>
        <w:t xml:space="preserve">Another area of concern is the kingdom’s disrespect for civilian life and tendency to wage total war when embroiled in a military conflict. </w:t>
      </w:r>
      <w:r w:rsidRPr="00E72FF1">
        <w:t xml:space="preserve">For instance, </w:t>
      </w:r>
      <w:r w:rsidRPr="00E72FF1">
        <w:rPr>
          <w:rStyle w:val="StyleUnderline"/>
        </w:rPr>
        <w:t>in Yemen, where the Saudis have been attempting to oust the Houthis from power since 2015, the Saudi-led coalition has repeatedly bombed civilian infrastructure and</w:t>
      </w:r>
      <w:r>
        <w:rPr>
          <w:rStyle w:val="StyleUnderline"/>
        </w:rPr>
        <w:t xml:space="preserve"> </w:t>
      </w:r>
      <w:hyperlink r:id="rId287" w:history="1">
        <w:r w:rsidRPr="00E72FF1">
          <w:rPr>
            <w:rStyle w:val="StyleUnderline"/>
          </w:rPr>
          <w:t>imposed a blockade</w:t>
        </w:r>
      </w:hyperlink>
      <w:r>
        <w:rPr>
          <w:rStyle w:val="StyleUnderline"/>
        </w:rPr>
        <w:t xml:space="preserve"> </w:t>
      </w:r>
      <w:r w:rsidRPr="00E72FF1">
        <w:rPr>
          <w:rStyle w:val="StyleUnderline"/>
        </w:rPr>
        <w:t>of the country that has prevented food, medicine and fuel from reaching the majority of Yemen’s population of around 28 million. As a result, 18.5 million Yemenis are</w:t>
      </w:r>
      <w:r>
        <w:rPr>
          <w:rStyle w:val="StyleUnderline"/>
        </w:rPr>
        <w:t xml:space="preserve"> </w:t>
      </w:r>
      <w:hyperlink r:id="rId288" w:history="1">
        <w:r w:rsidRPr="00E72FF1">
          <w:rPr>
            <w:rStyle w:val="StyleUnderline"/>
          </w:rPr>
          <w:t>expected to face starvation</w:t>
        </w:r>
      </w:hyperlink>
      <w:r>
        <w:rPr>
          <w:rStyle w:val="StyleUnderline"/>
        </w:rPr>
        <w:t xml:space="preserve"> </w:t>
      </w:r>
      <w:r w:rsidRPr="00E72FF1">
        <w:rPr>
          <w:rStyle w:val="StyleUnderline"/>
        </w:rPr>
        <w:t>by this December and a</w:t>
      </w:r>
      <w:r>
        <w:rPr>
          <w:rStyle w:val="StyleUnderline"/>
        </w:rPr>
        <w:t xml:space="preserve"> </w:t>
      </w:r>
      <w:hyperlink r:id="rId289" w:history="1">
        <w:r w:rsidRPr="00E72FF1">
          <w:rPr>
            <w:rStyle w:val="StyleUnderline"/>
          </w:rPr>
          <w:t>“preventable” cholera epidemic</w:t>
        </w:r>
      </w:hyperlink>
      <w:r>
        <w:rPr>
          <w:rStyle w:val="StyleUnderline"/>
        </w:rPr>
        <w:t xml:space="preserve"> </w:t>
      </w:r>
      <w:r w:rsidRPr="00E72FF1">
        <w:rPr>
          <w:rStyle w:val="StyleUnderline"/>
        </w:rPr>
        <w:t>of historic proportions continues to claim innocent life.</w:t>
      </w:r>
      <w:r>
        <w:rPr>
          <w:rStyle w:val="StyleUnderline"/>
        </w:rPr>
        <w:t xml:space="preserve"> </w:t>
      </w:r>
      <w:r w:rsidRPr="00E72FF1">
        <w:rPr>
          <w:rStyle w:val="Emphasis"/>
        </w:rPr>
        <w:t>The Saudis’ willingness to inflict such misery on a civilian population as part of a military conflict is yet another indication of the danger inherent in their acquiring the ability to manufacture nuclear weapons.</w:t>
      </w:r>
    </w:p>
    <w:p w:rsidR="002D571E" w:rsidRDefault="002D571E" w:rsidP="002D571E"/>
    <w:p w:rsidR="002D571E" w:rsidRDefault="002D571E" w:rsidP="002D571E">
      <w:pPr>
        <w:pStyle w:val="Heading3"/>
      </w:pPr>
      <w:proofErr w:type="spellStart"/>
      <w:r>
        <w:t>Prolif</w:t>
      </w:r>
      <w:proofErr w:type="spellEnd"/>
      <w:r>
        <w:t xml:space="preserve"> Bad – China Alliance</w:t>
      </w:r>
    </w:p>
    <w:p w:rsidR="002D571E" w:rsidRDefault="002D571E" w:rsidP="002D571E">
      <w:pPr>
        <w:pStyle w:val="Heading4"/>
      </w:pPr>
      <w:r>
        <w:t xml:space="preserve">Proliferation causes Saudi Arabia to ally with China – pushing the US out of the Middle East and exacerbating tensions </w:t>
      </w:r>
    </w:p>
    <w:p w:rsidR="002D571E" w:rsidRPr="00964891" w:rsidRDefault="002D571E" w:rsidP="002D571E">
      <w:r w:rsidRPr="00964891">
        <w:rPr>
          <w:rStyle w:val="Style13ptBold"/>
        </w:rPr>
        <w:t>Lippman 2008</w:t>
      </w:r>
      <w:r>
        <w:rPr>
          <w:sz w:val="14"/>
          <w:szCs w:val="14"/>
        </w:rPr>
        <w:t xml:space="preserve"> </w:t>
      </w:r>
      <w:r w:rsidRPr="00964891">
        <w:t>(Thomas W. Lippman, journalist specializing in Saudi Arabian affairs, former Middle East bureau chief of the Washington Post. B.A. from Columbia University, “Nuclear Weapons and Saudi Strategy”, Middle East Institute,</w:t>
      </w:r>
      <w:r>
        <w:t xml:space="preserve"> January 4 2008,</w:t>
      </w:r>
      <w:r w:rsidRPr="00964891">
        <w:t xml:space="preserve"> </w:t>
      </w:r>
      <w:hyperlink r:id="rId290" w:history="1">
        <w:r w:rsidRPr="00964891">
          <w:rPr>
            <w:rStyle w:val="Hyperlink"/>
          </w:rPr>
          <w:t>https://www.mei.edu/publications/nuclear-weapons-and-saudi-strategy</w:t>
        </w:r>
      </w:hyperlink>
      <w:r w:rsidRPr="00964891">
        <w:t xml:space="preserve">, </w:t>
      </w:r>
      <w:proofErr w:type="spellStart"/>
      <w:r w:rsidRPr="00964891">
        <w:t>th</w:t>
      </w:r>
      <w:proofErr w:type="spellEnd"/>
      <w:r w:rsidRPr="00964891">
        <w:t>)</w:t>
      </w:r>
    </w:p>
    <w:p w:rsidR="002D571E" w:rsidRDefault="002D571E" w:rsidP="002D571E">
      <w:pPr>
        <w:rPr>
          <w:sz w:val="14"/>
          <w:szCs w:val="14"/>
        </w:rPr>
      </w:pPr>
      <w:r w:rsidRPr="00601BBE">
        <w:rPr>
          <w:sz w:val="16"/>
          <w:szCs w:val="14"/>
        </w:rPr>
        <w:t>Strategic Shortcomings With territory of more than 800,000 square miles</w:t>
      </w:r>
      <w:r w:rsidRPr="00B0197F">
        <w:rPr>
          <w:sz w:val="14"/>
          <w:szCs w:val="14"/>
        </w:rPr>
        <w:t xml:space="preserve">, </w:t>
      </w:r>
      <w:r w:rsidRPr="003766E5">
        <w:rPr>
          <w:u w:val="single"/>
        </w:rPr>
        <w:t>Saudi Arabia is a vast country, four times the size of France. Its capital, Riyadh, is in the center of the country, but otherwise its population centers and economic assets are concentrated along the Persian Gulf and Red Sea coasts. The oil installations that provide most of the country’s revenue and the desalination plants that produce 70% of its drinking water are visible, vulnerable targets that could be devastated in short order by air assault or seaborne attack.</w:t>
      </w:r>
      <w:r w:rsidRPr="00601BBE">
        <w:rPr>
          <w:sz w:val="16"/>
          <w:szCs w:val="14"/>
        </w:rPr>
        <w:t xml:space="preserve"> Despite Saudi Arabia’s large territory, </w:t>
      </w:r>
      <w:r w:rsidRPr="003766E5">
        <w:rPr>
          <w:u w:val="single"/>
        </w:rPr>
        <w:t>it would be difficult for the population and the armed forces to retreat from the coasts and regroup in the interior because the interior is virtually uninhabitable; cut off the from the coasts, the Saudis would be without food or water. Military supply lines would be severed.</w:t>
      </w:r>
      <w:r w:rsidRPr="00753F51">
        <w:rPr>
          <w:sz w:val="14"/>
          <w:szCs w:val="14"/>
        </w:rPr>
        <w:t xml:space="preserve"> </w:t>
      </w:r>
      <w:r w:rsidRPr="00601BBE">
        <w:rPr>
          <w:sz w:val="16"/>
          <w:szCs w:val="14"/>
        </w:rPr>
        <w:t>Moreover</w:t>
      </w:r>
      <w:r w:rsidRPr="00753F51">
        <w:rPr>
          <w:sz w:val="14"/>
          <w:szCs w:val="14"/>
        </w:rPr>
        <w:t xml:space="preserve">, </w:t>
      </w:r>
      <w:r w:rsidRPr="003766E5">
        <w:rPr>
          <w:u w:val="single"/>
        </w:rPr>
        <w:t>Western military analysts agree that despite its multi-billion dollar purchases of military equipment over the past 30 years, Saudi Arabia does not have armed forces capable of defending the country against a large-scale attack.</w:t>
      </w:r>
      <w:r>
        <w:rPr>
          <w:sz w:val="14"/>
          <w:szCs w:val="14"/>
        </w:rPr>
        <w:t xml:space="preserve"> </w:t>
      </w:r>
      <w:r w:rsidRPr="00B0197F">
        <w:rPr>
          <w:sz w:val="14"/>
          <w:szCs w:val="14"/>
        </w:rPr>
        <w:t xml:space="preserve">So </w:t>
      </w:r>
      <w:r w:rsidRPr="000F66EC">
        <w:rPr>
          <w:u w:val="single"/>
        </w:rPr>
        <w:t xml:space="preserve">let us suppose </w:t>
      </w:r>
      <w:proofErr w:type="gramStart"/>
      <w:r w:rsidRPr="000F66EC">
        <w:rPr>
          <w:u w:val="single"/>
        </w:rPr>
        <w:t>that  Saudi</w:t>
      </w:r>
      <w:proofErr w:type="gramEnd"/>
      <w:r w:rsidRPr="000F66EC">
        <w:rPr>
          <w:u w:val="single"/>
        </w:rPr>
        <w:t xml:space="preserve"> Arabia’s currently testy relationship with the United  States deteriorated to the point where the Saudis no longer felt they could rely on Washington’s protection.</w:t>
      </w:r>
      <w:r w:rsidRPr="00B0197F">
        <w:rPr>
          <w:sz w:val="14"/>
          <w:szCs w:val="14"/>
        </w:rPr>
        <w:t xml:space="preserve"> </w:t>
      </w:r>
      <w:r w:rsidRPr="00601BBE">
        <w:rPr>
          <w:sz w:val="16"/>
          <w:szCs w:val="14"/>
        </w:rPr>
        <w:t xml:space="preserve">If the Saudis could no longer assume that the armed forces of the United States are their ultimate weapon against external threats, might they not wish to acquire a different ultimate weapon? With that in mind, </w:t>
      </w:r>
      <w:r w:rsidRPr="00732F14">
        <w:rPr>
          <w:u w:val="single"/>
        </w:rPr>
        <w:t xml:space="preserve">could not a reasonable case be made in the Saudis’ minds for the development of an alternative security relationship, and perhaps a nuclear </w:t>
      </w:r>
      <w:proofErr w:type="gramStart"/>
      <w:r w:rsidRPr="00732F14">
        <w:rPr>
          <w:u w:val="single"/>
        </w:rPr>
        <w:t>agreement,  with</w:t>
      </w:r>
      <w:proofErr w:type="gramEnd"/>
      <w:r w:rsidRPr="00732F14">
        <w:rPr>
          <w:u w:val="single"/>
        </w:rPr>
        <w:t xml:space="preserve"> another major power should relations with the United States deteriorate? A possible candidate for such a role would of course be China, a nuclear power that has a close relationship with Saudi Arabia’s ally Pakistan and a growing need for imported oil.</w:t>
      </w:r>
      <w:r w:rsidRPr="00B0197F">
        <w:rPr>
          <w:sz w:val="14"/>
          <w:szCs w:val="14"/>
        </w:rPr>
        <w:t xml:space="preserve"> </w:t>
      </w:r>
      <w:r w:rsidRPr="00601BBE">
        <w:rPr>
          <w:sz w:val="16"/>
          <w:szCs w:val="14"/>
        </w:rPr>
        <w:t>Sufficiently remote from the Persian Gulf not to pose a direct threat to Saudi Arabia, and no longer part of any international communist movement, China could theoretically be an attractive partner. This is not to say that Saudi Arabia is actually seeking such a relationship with any country other the United States, but to be unaware of any such outreach is not to exclude it from the realm of possibility. The Saudi Arabian armed forces have never developed a coherent national security doctrine that could provide a serious basis for acquisition and deployment planning, let alone for a decision to acquire nuclear weapons. But</w:t>
      </w:r>
      <w:r>
        <w:rPr>
          <w:sz w:val="16"/>
          <w:szCs w:val="14"/>
        </w:rPr>
        <w:t xml:space="preserve"> </w:t>
      </w:r>
      <w:r w:rsidRPr="00BF08BC">
        <w:rPr>
          <w:u w:val="single"/>
        </w:rPr>
        <w:t>to summarize the reasons why Saudi Arabia might pursue such a course: it is a rich but weak country with armed forces of suspect competence; outmanned by combat-hardened, truculent and potentially nuclear-armed neighbors; and no longer confident that it can count on its American protector.</w:t>
      </w:r>
      <w:r w:rsidRPr="00BF08BC">
        <w:rPr>
          <w:sz w:val="16"/>
          <w:szCs w:val="16"/>
        </w:rPr>
        <w:t xml:space="preserve"> </w:t>
      </w:r>
      <w:r w:rsidRPr="00601BBE">
        <w:rPr>
          <w:sz w:val="16"/>
          <w:szCs w:val="16"/>
        </w:rPr>
        <w:t xml:space="preserve">Even before the Iraq War, Richard L. </w:t>
      </w:r>
      <w:r w:rsidRPr="00BF08BC">
        <w:rPr>
          <w:u w:val="single"/>
        </w:rPr>
        <w:t>Russell observed in a 2001 essay arguing the case for Saudi acquisition of nuclear capability that “It would be imprudent, to say the least, for Riyadh to make the cornerstone of [its] national-security posture out of an assumption that the United States would come to the kingdom’s defense under any and all circumstances.”[3] It might be even more imprudent now. “From Riyadh’s perspective,” continued Russell, “the acquisition of nuclear weapons and secure delivery systems would appear logical and even necessary.”</w:t>
      </w:r>
      <w:r w:rsidRPr="00B0197F">
        <w:rPr>
          <w:sz w:val="14"/>
          <w:szCs w:val="14"/>
        </w:rPr>
        <w:t xml:space="preserve"> </w:t>
      </w:r>
      <w:r w:rsidRPr="00601BBE">
        <w:rPr>
          <w:sz w:val="16"/>
          <w:szCs w:val="14"/>
        </w:rPr>
        <w:t>Those “secure delivery systems,” Russell argued, would not be aircraft, which are vulnerable to ground defenses, but “ballistic-missile delivery systems that would stand a near-invulnerable chance of penetrating enemy airspace”— namely, the CSS-2s.</w:t>
      </w:r>
      <w:r>
        <w:rPr>
          <w:sz w:val="14"/>
          <w:szCs w:val="14"/>
        </w:rPr>
        <w:br w:type="page"/>
      </w:r>
    </w:p>
    <w:p w:rsidR="002D571E" w:rsidRDefault="002D571E" w:rsidP="002D571E">
      <w:pPr>
        <w:rPr>
          <w:sz w:val="14"/>
          <w:szCs w:val="14"/>
        </w:rPr>
      </w:pPr>
    </w:p>
    <w:p w:rsidR="002D571E" w:rsidRPr="00AB007F" w:rsidRDefault="002D571E" w:rsidP="002D571E">
      <w:pPr>
        <w:pStyle w:val="Heading4"/>
      </w:pPr>
      <w:r w:rsidRPr="00AB007F">
        <w:t xml:space="preserve">China-Saudi relations </w:t>
      </w:r>
      <w:r>
        <w:t>cause of laundry list of impacts</w:t>
      </w:r>
    </w:p>
    <w:p w:rsidR="002D571E" w:rsidRDefault="002D571E" w:rsidP="002D571E">
      <w:r w:rsidRPr="00A53724">
        <w:rPr>
          <w:rStyle w:val="Style13ptBold"/>
        </w:rPr>
        <w:t>Ramani 2018</w:t>
      </w:r>
      <w:r>
        <w:t xml:space="preserve"> (Samuel Ramani, Samuel Ramani is a DPhil candidate in International Relations at St. Antony’s College, University of Oxford. He is also a journalist who contributes regularly to the Washington Post and The National Interest, “The Risks of the China-Saudi Arabia Partnership”, The Diplomat, February 17, 2018, </w:t>
      </w:r>
      <w:hyperlink r:id="rId291" w:history="1">
        <w:r w:rsidRPr="00CF2BEC">
          <w:rPr>
            <w:rStyle w:val="Hyperlink"/>
          </w:rPr>
          <w:t>https://thediplomat.com/2018/02/the-risks-of-the-china-saudi-arabia-partnership/</w:t>
        </w:r>
      </w:hyperlink>
      <w:r>
        <w:t>, MTC)</w:t>
      </w:r>
    </w:p>
    <w:p w:rsidR="002D571E" w:rsidRDefault="002D571E" w:rsidP="002D571E">
      <w:pPr>
        <w:rPr>
          <w:rStyle w:val="StyleUnderline"/>
        </w:rPr>
      </w:pPr>
      <w:r w:rsidRPr="007F1D32">
        <w:rPr>
          <w:rStyle w:val="StyleUnderline"/>
        </w:rPr>
        <w:t xml:space="preserve">On January 18, Chinese Ambassador to Saudi Arabia Li </w:t>
      </w:r>
      <w:proofErr w:type="spellStart"/>
      <w:r w:rsidRPr="007F1D32">
        <w:rPr>
          <w:rStyle w:val="StyleUnderline"/>
        </w:rPr>
        <w:t>Huaxin</w:t>
      </w:r>
      <w:proofErr w:type="spellEnd"/>
      <w:r w:rsidRPr="00A53724">
        <w:rPr>
          <w:sz w:val="16"/>
        </w:rPr>
        <w:t xml:space="preserve"> praised Saudi Arabia’s Vision 2030 project and </w:t>
      </w:r>
      <w:r w:rsidRPr="007F1D32">
        <w:rPr>
          <w:rStyle w:val="StyleUnderline"/>
        </w:rPr>
        <w:t>called for tighter integration between Saudi Arabia’s economic diversification efforts and the Belt and Road Initiative (BRI). Li also expressed</w:t>
      </w:r>
      <w:r w:rsidRPr="00A53724">
        <w:rPr>
          <w:sz w:val="16"/>
        </w:rPr>
        <w:t xml:space="preserve"> enthusiastic </w:t>
      </w:r>
      <w:r w:rsidRPr="007F1D32">
        <w:rPr>
          <w:rStyle w:val="StyleUnderline"/>
        </w:rPr>
        <w:t>support for</w:t>
      </w:r>
      <w:r w:rsidRPr="00A53724">
        <w:rPr>
          <w:sz w:val="16"/>
        </w:rPr>
        <w:t xml:space="preserve"> Saudi Crown Prince </w:t>
      </w:r>
      <w:r w:rsidRPr="007F1D32">
        <w:rPr>
          <w:rStyle w:val="StyleUnderline"/>
        </w:rPr>
        <w:t>M</w:t>
      </w:r>
      <w:r w:rsidRPr="00A53724">
        <w:rPr>
          <w:sz w:val="16"/>
        </w:rPr>
        <w:t xml:space="preserve">ohammed </w:t>
      </w:r>
      <w:r w:rsidRPr="007F1D32">
        <w:rPr>
          <w:rStyle w:val="StyleUnderline"/>
        </w:rPr>
        <w:t>b</w:t>
      </w:r>
      <w:r w:rsidRPr="00A53724">
        <w:rPr>
          <w:sz w:val="16"/>
        </w:rPr>
        <w:t xml:space="preserve">in </w:t>
      </w:r>
      <w:r w:rsidRPr="007F1D32">
        <w:rPr>
          <w:rStyle w:val="StyleUnderline"/>
        </w:rPr>
        <w:t>S</w:t>
      </w:r>
      <w:r w:rsidRPr="00A53724">
        <w:rPr>
          <w:sz w:val="16"/>
        </w:rPr>
        <w:t xml:space="preserve">alman’s anti-corruption campaign, </w:t>
      </w:r>
      <w:r w:rsidRPr="007F1D32">
        <w:rPr>
          <w:rStyle w:val="StyleUnderline"/>
        </w:rPr>
        <w:t>claiming that his efforts to strengthen the rule of law in Saudi Arabia would increase the country’s attractiveness as an investment destination for Chinese businesses.</w:t>
      </w:r>
      <w:r>
        <w:rPr>
          <w:rStyle w:val="StyleUnderline"/>
        </w:rPr>
        <w:t xml:space="preserve"> </w:t>
      </w:r>
      <w:r w:rsidRPr="00A53724">
        <w:rPr>
          <w:sz w:val="16"/>
        </w:rPr>
        <w:t xml:space="preserve">While Li’s praise for Saudi Arabia’s economic reforms suggests that the Beijing-Riyadh partnership is on firm footing, </w:t>
      </w:r>
      <w:r w:rsidRPr="007F1D32">
        <w:rPr>
          <w:rStyle w:val="StyleUnderline"/>
        </w:rPr>
        <w:t>growing concerns in the United States about the implications of Chinese investments for the Washington-Riyadh alliance and uncertainties surrounding the nature of the Saudi privatization process could limit the scope of China-Saudi Arabia economic cooperation. These factors could cause Beijing to eventually pivot more firmly toward Riyadh’s regional rivals, Iran and Qatar.</w:t>
      </w:r>
      <w:r>
        <w:rPr>
          <w:rStyle w:val="StyleUnderline"/>
        </w:rPr>
        <w:t xml:space="preserve"> </w:t>
      </w:r>
      <w:r w:rsidRPr="00A53724">
        <w:rPr>
          <w:sz w:val="16"/>
        </w:rPr>
        <w:t xml:space="preserve">Saudi Arabia’s Balancing Act Between China and the United States Even though Washington did not react strongly to China’s emergence as Saudi Arabia’s largest trade partner in 2010, many </w:t>
      </w:r>
      <w:r w:rsidRPr="007F1D32">
        <w:rPr>
          <w:rStyle w:val="StyleUnderline"/>
        </w:rPr>
        <w:t>U.S. policymakers are concerned that China will make Saudi Arabia an unwitting pawn in its efforts to erode U.S. hegemony over global financial markets. These concerns have risen</w:t>
      </w:r>
      <w:r w:rsidRPr="00A53724">
        <w:rPr>
          <w:sz w:val="16"/>
        </w:rPr>
        <w:t xml:space="preserve"> sharply </w:t>
      </w:r>
      <w:r w:rsidRPr="007F1D32">
        <w:rPr>
          <w:rStyle w:val="StyleUnderline"/>
        </w:rPr>
        <w:t>since Saudi Arabia</w:t>
      </w:r>
      <w:r w:rsidRPr="00A53724">
        <w:rPr>
          <w:sz w:val="16"/>
        </w:rPr>
        <w:t>’s Vice Minister of Economy and Planning Mohammed al-</w:t>
      </w:r>
      <w:proofErr w:type="spellStart"/>
      <w:r w:rsidRPr="00A53724">
        <w:rPr>
          <w:sz w:val="16"/>
        </w:rPr>
        <w:t>Tuwaijri</w:t>
      </w:r>
      <w:proofErr w:type="spellEnd"/>
      <w:r w:rsidRPr="00A53724">
        <w:rPr>
          <w:sz w:val="16"/>
        </w:rPr>
        <w:t xml:space="preserve"> </w:t>
      </w:r>
      <w:r w:rsidRPr="007F1D32">
        <w:rPr>
          <w:rStyle w:val="StyleUnderline"/>
        </w:rPr>
        <w:t>announced</w:t>
      </w:r>
      <w:r w:rsidRPr="00A53724">
        <w:rPr>
          <w:sz w:val="16"/>
        </w:rPr>
        <w:t xml:space="preserve"> on August 24 </w:t>
      </w:r>
      <w:r w:rsidRPr="007F1D32">
        <w:rPr>
          <w:rStyle w:val="StyleUnderline"/>
        </w:rPr>
        <w:t>that Saudi Arabia planned to partially cover its budget deficit in Chinese yuan to reduce its financial dependency on the U.S. dollar.</w:t>
      </w:r>
      <w:r>
        <w:rPr>
          <w:rStyle w:val="StyleUnderline"/>
        </w:rPr>
        <w:t xml:space="preserve"> </w:t>
      </w:r>
      <w:r w:rsidRPr="00A53724">
        <w:rPr>
          <w:sz w:val="16"/>
        </w:rPr>
        <w:t xml:space="preserve">Many American economists have expressed alarm at Saudi Arabia’s willingness to borrow in Chinese yuan, as </w:t>
      </w:r>
      <w:r w:rsidRPr="007F1D32">
        <w:rPr>
          <w:rStyle w:val="StyleUnderline"/>
        </w:rPr>
        <w:t>Riyadh’s decision could cause other oil-exporting countries to abandon the U.S. dollar in favor of the “</w:t>
      </w:r>
      <w:proofErr w:type="spellStart"/>
      <w:r w:rsidRPr="007F1D32">
        <w:rPr>
          <w:rStyle w:val="StyleUnderline"/>
        </w:rPr>
        <w:t>petro</w:t>
      </w:r>
      <w:proofErr w:type="spellEnd"/>
      <w:r w:rsidRPr="007F1D32">
        <w:rPr>
          <w:rStyle w:val="StyleUnderline"/>
        </w:rPr>
        <w:t>-yuan.”</w:t>
      </w:r>
      <w:r w:rsidRPr="00A53724">
        <w:rPr>
          <w:sz w:val="16"/>
        </w:rPr>
        <w:t xml:space="preserve"> </w:t>
      </w:r>
      <w:r w:rsidRPr="007F1D32">
        <w:rPr>
          <w:rStyle w:val="StyleUnderline"/>
        </w:rPr>
        <w:t>A</w:t>
      </w:r>
      <w:r w:rsidRPr="00A53724">
        <w:rPr>
          <w:sz w:val="16"/>
        </w:rPr>
        <w:t xml:space="preserve"> marked </w:t>
      </w:r>
      <w:r w:rsidRPr="007F1D32">
        <w:rPr>
          <w:rStyle w:val="StyleUnderline"/>
        </w:rPr>
        <w:t>decline in the use of the U.S. dollar as the</w:t>
      </w:r>
      <w:r w:rsidRPr="00A53724">
        <w:rPr>
          <w:sz w:val="16"/>
        </w:rPr>
        <w:t xml:space="preserve"> preferred credit-issuing </w:t>
      </w:r>
      <w:r w:rsidRPr="007F1D32">
        <w:rPr>
          <w:rStyle w:val="StyleUnderline"/>
        </w:rPr>
        <w:t>currency by oil-producing countries would greatly weaken the U.S. dollar’s long-term viability as a global reserve currency.</w:t>
      </w:r>
      <w:r>
        <w:rPr>
          <w:rStyle w:val="StyleUnderline"/>
        </w:rPr>
        <w:t xml:space="preserve"> </w:t>
      </w:r>
      <w:r w:rsidRPr="00A53724">
        <w:rPr>
          <w:sz w:val="16"/>
        </w:rPr>
        <w:t xml:space="preserve">As the </w:t>
      </w:r>
      <w:r w:rsidRPr="007F1D32">
        <w:rPr>
          <w:rStyle w:val="StyleUnderline"/>
        </w:rPr>
        <w:t>United States views its alliance with Saudi Arabia as the lynchpin of its Middle East strategy, Washington will likely react strongly if Riyadh uses its influence within OPEC to strengthen the Chinese yuan.</w:t>
      </w:r>
      <w:r w:rsidRPr="00A53724">
        <w:rPr>
          <w:sz w:val="16"/>
        </w:rPr>
        <w:t xml:space="preserve"> As Saudi Arabia remains dependent on U.S. arms sales to pursue its geopolitical objectives in the Middle East and counter Iran, intense </w:t>
      </w:r>
      <w:r w:rsidRPr="007F1D32">
        <w:rPr>
          <w:rStyle w:val="StyleUnderline"/>
        </w:rPr>
        <w:t>U.S. pressure would likely cause Riyadh to distance itself from Beijing, limiting economic integration between the two countries.</w:t>
      </w:r>
      <w:r>
        <w:rPr>
          <w:rStyle w:val="StyleUnderline"/>
        </w:rPr>
        <w:t xml:space="preserve"> </w:t>
      </w:r>
      <w:r w:rsidRPr="00A53724">
        <w:rPr>
          <w:sz w:val="16"/>
        </w:rPr>
        <w:t xml:space="preserve">In addition to setting informal limits on the scope and nature of Saudi Arabia’s economic partnership with China, </w:t>
      </w:r>
      <w:r w:rsidRPr="007F1D32">
        <w:rPr>
          <w:rStyle w:val="StyleUnderline"/>
        </w:rPr>
        <w:t>Riyadh’s dependence on U.S. military equipment restricts its ability to purchase large quantities of Chinese arms.</w:t>
      </w:r>
      <w:r w:rsidRPr="00A53724">
        <w:rPr>
          <w:sz w:val="16"/>
        </w:rPr>
        <w:t xml:space="preserve"> Historically, Saudi Arabia has only purchased arms from China to pressure the United States into selling Riyadh highly sophisticated weaponry. Saudi Arabia’s purchases of DF-3 missiles from China in 1987, and current procurements of Chinese stealth weaponry for military use in Yemen, exemplify its tactical approach to arms deals with Beijing. As U.S.-Saudi Arabia relations have improved considerably under Donald Trump, </w:t>
      </w:r>
      <w:r w:rsidRPr="00056912">
        <w:rPr>
          <w:rStyle w:val="StyleUnderline"/>
        </w:rPr>
        <w:t>the need for Saudi Arabia to purchase arms from China will likely decrease in the years to come.</w:t>
      </w:r>
      <w:r w:rsidRPr="00A53724">
        <w:rPr>
          <w:sz w:val="16"/>
        </w:rPr>
        <w:t xml:space="preserve"> As Qatar has been able to covertly purchase Chinese SY-400 missiles with little U.S. scrutiny, and China has a long-standing defense partnership with Iran, </w:t>
      </w:r>
      <w:r w:rsidRPr="00056912">
        <w:rPr>
          <w:rStyle w:val="StyleUnderline"/>
        </w:rPr>
        <w:t>the Chinese government is likely to forge stronger defense links with Saudi Arabia’s chief rivals, straining the Beijing-Riyadh partnership.</w:t>
      </w:r>
      <w:r>
        <w:rPr>
          <w:rStyle w:val="StyleUnderline"/>
        </w:rPr>
        <w:t xml:space="preserve"> </w:t>
      </w:r>
      <w:r w:rsidRPr="00A53724">
        <w:rPr>
          <w:sz w:val="16"/>
        </w:rPr>
        <w:t xml:space="preserve">Even though Saudi Arabia has historically been able to cooperate with China in the nuclear energy sphere without U.S. criticism, the </w:t>
      </w:r>
      <w:r w:rsidRPr="00056912">
        <w:rPr>
          <w:rStyle w:val="StyleUnderline"/>
        </w:rPr>
        <w:t>Trump</w:t>
      </w:r>
      <w:r w:rsidRPr="00A53724">
        <w:rPr>
          <w:sz w:val="16"/>
        </w:rPr>
        <w:t xml:space="preserve"> administration</w:t>
      </w:r>
      <w:r w:rsidRPr="00056912">
        <w:rPr>
          <w:rStyle w:val="StyleUnderline"/>
        </w:rPr>
        <w:t>’s depiction of China as an adversary</w:t>
      </w:r>
      <w:r w:rsidRPr="00A53724">
        <w:rPr>
          <w:sz w:val="16"/>
        </w:rPr>
        <w:t xml:space="preserve"> in its 2018 National Security Strategy </w:t>
      </w:r>
      <w:r w:rsidRPr="00056912">
        <w:rPr>
          <w:rStyle w:val="StyleUnderline"/>
        </w:rPr>
        <w:t>will increase U.S. government scrutiny over nuclear cooperation deals signed between Beijing and U.S.-allied countries.</w:t>
      </w:r>
      <w:r w:rsidRPr="00A53724">
        <w:rPr>
          <w:sz w:val="16"/>
        </w:rPr>
        <w:t xml:space="preserve"> As U.S. Secretary of Energy Rick Perry has held negotiations with Saudi Arabia on a nuclear agreement, a hawkish tilt in Washington’s China policy could convert these discussions into a nuclear deal. The ratification of Perry’s proposed agreement would greatly expand the United States’ leverage over Riyadh’s nuclear policy and dilute the impact of China’s $2.43 billion nuclear manufacturing equipment investment pledge. Privatization Uncertainties and the China-Saudi Arabia Partnership While U.S. opposition is the largest immediate obstacle to China-Saudi Arabia economic cooperation, </w:t>
      </w:r>
      <w:r w:rsidRPr="00056912">
        <w:rPr>
          <w:rStyle w:val="StyleUnderline"/>
        </w:rPr>
        <w:t>a shift in the economic conditions that have allowed Chinese investments to grow in Saudi Arabia could also weaken the partnership.</w:t>
      </w:r>
      <w:r w:rsidRPr="00A53724">
        <w:rPr>
          <w:sz w:val="16"/>
        </w:rPr>
        <w:t xml:space="preserve"> In recent years, Chinese investors have made inroads in Saudi Arabia because of their willingness to directly cooperate with Saudi government enterprises, and provide capital to potentially risky economic diversification projects. While these advantages remain intact, </w:t>
      </w:r>
      <w:r w:rsidRPr="00056912">
        <w:rPr>
          <w:rStyle w:val="StyleUnderline"/>
        </w:rPr>
        <w:t>the nature of Saudi Arabia’s privatization strategy and success of Riyadh’s “Look East” strategy could eventually erode China’s privileged position.</w:t>
      </w:r>
      <w:r w:rsidRPr="00A53724">
        <w:rPr>
          <w:sz w:val="16"/>
        </w:rPr>
        <w:t xml:space="preserve"> Although China will likely benefit from the upcoming Aramco IPO deal, extensive </w:t>
      </w:r>
      <w:r w:rsidRPr="00056912">
        <w:rPr>
          <w:rStyle w:val="StyleUnderline"/>
        </w:rPr>
        <w:t>privatization outside the energy sector could weaken Beijing’s competitive position relative to the United States.</w:t>
      </w:r>
      <w:r w:rsidRPr="00A53724">
        <w:rPr>
          <w:sz w:val="16"/>
        </w:rPr>
        <w:t xml:space="preserve"> The speed of Mohammed bin Salman’s proposed privatization plan could also drastically impact the success of Chinese investments. Even though the trajectory of Saudi Arabia’s privatization reforms will impact many economic sectors, </w:t>
      </w:r>
      <w:r w:rsidRPr="00056912">
        <w:rPr>
          <w:rStyle w:val="StyleUnderline"/>
        </w:rPr>
        <w:t>investment patterns in Saudi Arabia’s growing technology markets will be especially impacted by policy changes. If Mohammed bin Salman exercises restraint and embraces a cautious privatization plan, China’s business interests will be given a critical boost.</w:t>
      </w:r>
      <w:r w:rsidRPr="00A53724">
        <w:rPr>
          <w:sz w:val="16"/>
        </w:rPr>
        <w:t xml:space="preserve"> Chinese technology companies like Alibaba and Tencent are conglomerates that can more effectively withstand state interference than their American counterparts, and will be able to leverage this advantage to entrench their dominance over time. </w:t>
      </w:r>
      <w:r w:rsidRPr="00056912">
        <w:rPr>
          <w:rStyle w:val="StyleUnderline"/>
        </w:rPr>
        <w:t>If Saudi Arabia undergoes rapid privatization and economic diversification, however, U.S. technology companies could gain the upper hand.</w:t>
      </w:r>
      <w:r w:rsidRPr="00A53724">
        <w:rPr>
          <w:sz w:val="16"/>
        </w:rPr>
        <w:t xml:space="preserve"> The success of Twitter in Saudi Arabia highlights the brand power of U.S. technology companies, and </w:t>
      </w:r>
      <w:r w:rsidRPr="00056912">
        <w:rPr>
          <w:rStyle w:val="StyleUnderline"/>
        </w:rPr>
        <w:t>a rapid withdrawal of government interference in the IT sector would allow Facebook and Google to leverage this marketing strength by creating a more level playing field for investment.</w:t>
      </w:r>
      <w:r w:rsidRPr="00A53724">
        <w:rPr>
          <w:sz w:val="16"/>
        </w:rPr>
        <w:t xml:space="preserve"> Mohammed bin Salman’s willingness to enact impulsive reforms in the economic and political spheres makes this rapid privatization scenario a plausible one, and underscores the fragility of China’s influence over Saudi Arabia’s post-oil economy. To compound China’s vulnerabilities in a rapid privatization scenario, </w:t>
      </w:r>
      <w:r w:rsidRPr="00056912">
        <w:rPr>
          <w:rStyle w:val="StyleUnderline"/>
        </w:rPr>
        <w:t>Saudi policymakers</w:t>
      </w:r>
      <w:r w:rsidRPr="00A53724">
        <w:rPr>
          <w:sz w:val="16"/>
        </w:rPr>
        <w:t xml:space="preserve"> view China as one of many potential investors in the Asia-Pacific region, and </w:t>
      </w:r>
      <w:r w:rsidRPr="00A53724">
        <w:rPr>
          <w:rStyle w:val="StyleUnderline"/>
        </w:rPr>
        <w:t>will work to prevent Beijing from gaining excessively large ownership stakes in infant industries developing within Saudi Arabia’s non-oil sectors.</w:t>
      </w:r>
      <w:r w:rsidRPr="00A53724">
        <w:rPr>
          <w:sz w:val="16"/>
        </w:rPr>
        <w:t xml:space="preserve"> The Saudi monarchy’s circumspect attitude toward Chinese investment can be explained by Riyadh’s concerns that </w:t>
      </w:r>
      <w:r w:rsidRPr="00A53724">
        <w:rPr>
          <w:rStyle w:val="StyleUnderline"/>
        </w:rPr>
        <w:t>China will attempt to eventually convert its economic influence in Saudi Arabia into political influence, like it has in countries like Pakistan and the Philippines.</w:t>
      </w:r>
      <w:r>
        <w:rPr>
          <w:rStyle w:val="StyleUnderline"/>
        </w:rPr>
        <w:t xml:space="preserve"> </w:t>
      </w:r>
      <w:r w:rsidRPr="00A53724">
        <w:rPr>
          <w:sz w:val="16"/>
        </w:rPr>
        <w:t xml:space="preserve">Saudi Arabia’s efforts to strengthen its economic partnerships with Russia, Japan, and India, in recent months, highlight its desire to avoid becoming dependent on Chinese capital. If Riyadh’s trade diversification strategy prevents Saudi Arabia from granting China preferential access to its consumer markets, Beijing could ultimately divert more resources to other Middle East states, like Turkey and Iran, to maximize the return on its capital investments. </w:t>
      </w:r>
      <w:r w:rsidRPr="00A53724">
        <w:rPr>
          <w:rStyle w:val="StyleUnderline"/>
        </w:rPr>
        <w:t>Although China’s relationship with Saudi Arabia is likely to continue to strengthen for the foreseeable future, the strength of the U.S.-Saudi Arabia alliance, informal barriers to large-scale China-Saudi Arabia security cooperation, and Mohammed bin Salman’s impulsive governance style could restrict the scope of the Beijing-Riyadh partnership. Unless these underlying factors drastically change, Saudi Arabia’s significance as a Chinese trade partner could reduce considerably, as China redirects some of its capital investments to other Middle East emerging markets in the years to come.</w:t>
      </w:r>
    </w:p>
    <w:p w:rsidR="002D571E" w:rsidRDefault="002D571E" w:rsidP="002D571E"/>
    <w:p w:rsidR="002D571E" w:rsidRDefault="002D571E" w:rsidP="002D571E">
      <w:pPr>
        <w:pStyle w:val="Heading3"/>
      </w:pPr>
      <w:proofErr w:type="spellStart"/>
      <w:r>
        <w:t>Prolif</w:t>
      </w:r>
      <w:proofErr w:type="spellEnd"/>
      <w:r>
        <w:t xml:space="preserve"> Bad – Pakistan Alliance</w:t>
      </w:r>
    </w:p>
    <w:p w:rsidR="002D571E" w:rsidRDefault="002D571E" w:rsidP="002D571E">
      <w:pPr>
        <w:pStyle w:val="Heading4"/>
      </w:pPr>
      <w:r>
        <w:t xml:space="preserve">Proliferation in Saudi Arabia forces alliance with Pakistan </w:t>
      </w:r>
    </w:p>
    <w:p w:rsidR="002D571E" w:rsidRPr="00601BBE" w:rsidRDefault="002D571E" w:rsidP="002D571E">
      <w:r w:rsidRPr="00964891">
        <w:rPr>
          <w:rStyle w:val="Style13ptBold"/>
        </w:rPr>
        <w:t>Lippman 2008</w:t>
      </w:r>
      <w:r>
        <w:rPr>
          <w:sz w:val="14"/>
          <w:szCs w:val="14"/>
        </w:rPr>
        <w:t xml:space="preserve"> </w:t>
      </w:r>
      <w:r w:rsidRPr="00964891">
        <w:t>(Thomas W. Lippman, journalist specializing in Saudi Arabian affairs, former Middle East bureau chief of the Washington Post. B.A. from Columbia University, “Nuclear Weapons and Saudi Strategy”, Middle East Institute,</w:t>
      </w:r>
      <w:r>
        <w:t xml:space="preserve"> January 4 2008,</w:t>
      </w:r>
      <w:r w:rsidRPr="00964891">
        <w:t xml:space="preserve"> </w:t>
      </w:r>
      <w:hyperlink r:id="rId292" w:history="1">
        <w:r w:rsidRPr="00964891">
          <w:rPr>
            <w:rStyle w:val="Hyperlink"/>
          </w:rPr>
          <w:t>https://www.mei.edu/publications/nuclear-weapons-and-saudi-strategy</w:t>
        </w:r>
      </w:hyperlink>
      <w:r w:rsidRPr="00964891">
        <w:t xml:space="preserve">, </w:t>
      </w:r>
      <w:proofErr w:type="spellStart"/>
      <w:r w:rsidRPr="00964891">
        <w:t>th</w:t>
      </w:r>
      <w:proofErr w:type="spellEnd"/>
      <w:r w:rsidRPr="00964891">
        <w:t>)</w:t>
      </w:r>
    </w:p>
    <w:p w:rsidR="002D571E" w:rsidRPr="00601BBE" w:rsidRDefault="002D571E" w:rsidP="002D571E">
      <w:pPr>
        <w:rPr>
          <w:sz w:val="16"/>
          <w:szCs w:val="14"/>
        </w:rPr>
      </w:pPr>
      <w:r w:rsidRPr="00601BBE">
        <w:rPr>
          <w:sz w:val="16"/>
          <w:szCs w:val="14"/>
        </w:rPr>
        <w:t xml:space="preserve">A Role for Pakistan? </w:t>
      </w:r>
      <w:r w:rsidRPr="00446006">
        <w:rPr>
          <w:u w:val="single"/>
        </w:rPr>
        <w:t>The other possible source would be Pakistan.</w:t>
      </w:r>
      <w:r w:rsidRPr="008C243D">
        <w:rPr>
          <w:sz w:val="14"/>
          <w:szCs w:val="14"/>
        </w:rPr>
        <w:t xml:space="preserve"> </w:t>
      </w:r>
      <w:r w:rsidRPr="00601BBE">
        <w:rPr>
          <w:sz w:val="16"/>
          <w:szCs w:val="14"/>
        </w:rPr>
        <w:t xml:space="preserve"> Saudi Arabia has had a long and close relationship that survived Pakistan’s multiple shifts from civilian to military rule and back. Washington was alerted to the possibility of a Saudi turn to Pakistan for missiles and perhaps even nuclear warheads by Prince Sultan’s 1999 visit to Pakistan’s defense and nuclear facilities. It was believed to be the first time any outsider had been permitted to visit the Pakistani sites.</w:t>
      </w:r>
      <w:r>
        <w:rPr>
          <w:sz w:val="16"/>
          <w:szCs w:val="14"/>
        </w:rPr>
        <w:t xml:space="preserve"> </w:t>
      </w:r>
      <w:r w:rsidRPr="00601BBE">
        <w:rPr>
          <w:sz w:val="16"/>
          <w:szCs w:val="14"/>
        </w:rPr>
        <w:t xml:space="preserve">By that time, Pakistan was openly in possession of nuclear warheads, having tested six the year before in response to tests by India, and was nearing production of a new generation of ballistic missiles with a range of 1,500 miles — a possible replacement for the CSS 2s in Saudi Arabia. </w:t>
      </w:r>
      <w:r w:rsidRPr="00BC1EC9">
        <w:rPr>
          <w:u w:val="single"/>
        </w:rPr>
        <w:t>As conservative, Sunni Muslim nations with overlapping interests and complementary strengths, Pakistan and Saudi Arabia had been considering formal security agreements since the 1950s. The appeal of such an arrangement was obvious: Pakistan had military knowhow, trained manpower, and experienced forces, but no money; the Saudis lacked military and industrial capability, but had plenty of cash.</w:t>
      </w:r>
      <w:r w:rsidRPr="008C243D">
        <w:rPr>
          <w:sz w:val="14"/>
          <w:szCs w:val="14"/>
        </w:rPr>
        <w:t xml:space="preserve"> </w:t>
      </w:r>
      <w:r w:rsidRPr="00601BBE">
        <w:rPr>
          <w:sz w:val="16"/>
          <w:szCs w:val="14"/>
        </w:rPr>
        <w:t xml:space="preserve">According to the United Nations’ global compilation of treaties, Saudi Arabia and Pakistan have a friendship pact dating to that era but no formal mutual defense agreement — indeed, Saudi Arabia has no formal defense agreement with any country, other than the loose </w:t>
      </w:r>
      <w:proofErr w:type="spellStart"/>
      <w:r w:rsidRPr="00601BBE">
        <w:rPr>
          <w:sz w:val="16"/>
          <w:szCs w:val="14"/>
        </w:rPr>
        <w:t>arrangments</w:t>
      </w:r>
      <w:proofErr w:type="spellEnd"/>
      <w:r w:rsidRPr="00601BBE">
        <w:rPr>
          <w:sz w:val="16"/>
          <w:szCs w:val="14"/>
        </w:rPr>
        <w:t xml:space="preserve"> of the Gulf Cooperation Council, and would be unlikely to enter such an </w:t>
      </w:r>
      <w:proofErr w:type="spellStart"/>
      <w:r w:rsidRPr="00601BBE">
        <w:rPr>
          <w:sz w:val="16"/>
          <w:szCs w:val="14"/>
        </w:rPr>
        <w:t>arrangment</w:t>
      </w:r>
      <w:proofErr w:type="spellEnd"/>
      <w:r w:rsidRPr="00601BBE">
        <w:rPr>
          <w:sz w:val="16"/>
          <w:szCs w:val="14"/>
        </w:rPr>
        <w:t xml:space="preserve"> with Pakistan out of fear of being dragged into the Kashmir conflict. But the security relationship between the two countries has been close since the late 1970s. After the tumultuous year of 1979 — the most stressful in modern Saudi history because of Egypt’s peace treaty with Israel, the Iranian revolution, and the armed takeover by radical dissidents of the Great Mosque in Mecca, followed by the Soviet invasion of Afghanistan — a small contingent of Pakistani troops was deployed to Saudi Arabia. One unit was stationed at Khamis </w:t>
      </w:r>
      <w:proofErr w:type="spellStart"/>
      <w:r w:rsidRPr="00601BBE">
        <w:rPr>
          <w:sz w:val="16"/>
          <w:szCs w:val="14"/>
        </w:rPr>
        <w:t>Mushayt</w:t>
      </w:r>
      <w:proofErr w:type="spellEnd"/>
      <w:r w:rsidRPr="00601BBE">
        <w:rPr>
          <w:sz w:val="16"/>
          <w:szCs w:val="14"/>
        </w:rPr>
        <w:t xml:space="preserve">, in the far south, the other in Tabuk, near the Jordanian border, far enough from the capital not to pose any threat to the ruling family. The Saudis, of course, footed the bill. These troops remained until 1987, when oil prices hit historic lows and the Saudis could no longer afford them. In cooperation with the CIA, Pakistan and Saudi Arabia worked closely throughout the 1980s to recruit, train, equip and pay for the guerrilla war of Islamic resistance against the Soviet troops occupying Afghanistan. (Among the many Saudi individuals who participated in that conflict was Usama bin </w:t>
      </w:r>
      <w:proofErr w:type="spellStart"/>
      <w:r w:rsidRPr="00601BBE">
        <w:rPr>
          <w:sz w:val="16"/>
          <w:szCs w:val="14"/>
        </w:rPr>
        <w:t>Ladin</w:t>
      </w:r>
      <w:proofErr w:type="spellEnd"/>
      <w:r w:rsidRPr="00601BBE">
        <w:rPr>
          <w:sz w:val="16"/>
          <w:szCs w:val="14"/>
        </w:rPr>
        <w:t xml:space="preserve">.) The Saudis congratulated Pakistan after its 1998 nuclear tests, and a few months later Crown Prince ‘Abdullah, now the king, was received effusively on a visit to Lahore. In their joint statement about the visit, the two countries said that “Views were exchanged in an atmosphere of brotherhood and understanding in which prevailed mutual trust and compatibility of points of view which characterizes the Saudi-Pakistani relations.” The statement said the visit symbolized the “permanent bond between Saudi Arabia and Pakistan.” There is little doubt that at least until recently Pakistan was pressing ahead with the development of additional nuclear weapons and the missiles by which to deliver them. In May 2002, Pakistan tested a new liquid-fueled missile known as the Haft-V, apparently based on North Korean technology, with a range of about 800 miles. That is less than half the range of the CSS 2s, but still easily enough to reach critical targets in Iran, Iraq, and Israel from Saudi Arabia. Later that year, the Bush administration revealed its concern that Pakistan was paying North Korea for its missile technology not in cash but in assistance to Pyongyang’s nuclear program. The CIA reported in January 2003 that Pakistan has “continued to acquire nuclear-related equipment, some of it dual use, and materials from various sources — principally in Western Europe.” But times have changed and Pakistan is less likely now to undertake such a risky venture as helping Saudi Arabia develop nuclear weapons. The A.Q. Khan network of off-the-books proliferation, which supplied Libya and other countries, has been exposed and dismantled. Pakistan’s efforts to block a nuclear cooperation agreement between the United States and India would be undermined by its participation in a new proliferation arrangement. And Pakistan is in such a state of domestic political upheaval that it seems unlikely that anyone — including the embattled president, General Pervez Musharraf —would be willing or able to authorize such a deal. </w:t>
      </w:r>
      <w:r w:rsidRPr="00AD2298">
        <w:rPr>
          <w:u w:val="single"/>
        </w:rPr>
        <w:t>Some US government officials believe that Pakistan and Saudi Arabia have an understanding by which Pakistan’s nuclear capabilities would be made available on demand to Saudi Arabia if the Saudis found themselves in extremis, a guarantee purchased, in effect, by Saudi funding of Pakistan’s nuclear program.</w:t>
      </w:r>
      <w:r w:rsidRPr="00601BBE">
        <w:rPr>
          <w:sz w:val="16"/>
          <w:szCs w:val="14"/>
        </w:rPr>
        <w:t xml:space="preserve"> No known evidence supports this theory and some experts openly discount it. Among them is Gary </w:t>
      </w:r>
      <w:proofErr w:type="spellStart"/>
      <w:r w:rsidRPr="00601BBE">
        <w:rPr>
          <w:sz w:val="16"/>
          <w:szCs w:val="14"/>
        </w:rPr>
        <w:t>Samore</w:t>
      </w:r>
      <w:proofErr w:type="spellEnd"/>
      <w:r w:rsidRPr="00601BBE">
        <w:rPr>
          <w:sz w:val="16"/>
          <w:szCs w:val="14"/>
        </w:rPr>
        <w:t xml:space="preserve">, a long-time student of Saudi Arabian security policy who was a senior arms control and nonproliferation specialist at the National Security Council in the Clinton Administration. “I don’t believe there’s a deal that the Saudis already paid and could take delivery on demand and if I were the Saudis I wouldn’t trust the Pakistani to deliver on such a deal,” </w:t>
      </w:r>
      <w:proofErr w:type="spellStart"/>
      <w:r w:rsidRPr="00601BBE">
        <w:rPr>
          <w:sz w:val="16"/>
          <w:szCs w:val="14"/>
        </w:rPr>
        <w:t>Samore</w:t>
      </w:r>
      <w:proofErr w:type="spellEnd"/>
      <w:r w:rsidRPr="00601BBE">
        <w:rPr>
          <w:sz w:val="16"/>
          <w:szCs w:val="14"/>
        </w:rPr>
        <w:t xml:space="preserve"> said. “There’s no doubt the Saudis have delivered a lot of money to Pakistan, and some went to support the nuclear weapons program, but I don’t believe any such quid pro quo exists. What would be more likely would be that Pakistan would [again] station troops on Saudi soil, and those could include nuclear-armed forces.”[5] These could be attack aircraft carrying bombs, missile squadrons deploying nuclear-tipped warheads, or ground troops, such as Pakistan previously sent to Saudi Arabia, now equipped with tactical — as opposed to strategic — nuclear weapons. But against which potential foe of Saudi Arabia would Pakistan put its own interests at risk by deploying nuclear weapons in the </w:t>
      </w:r>
      <w:proofErr w:type="gramStart"/>
      <w:r w:rsidRPr="00601BBE">
        <w:rPr>
          <w:sz w:val="16"/>
          <w:szCs w:val="14"/>
        </w:rPr>
        <w:t>Arabian peninsula</w:t>
      </w:r>
      <w:proofErr w:type="gramEnd"/>
      <w:r w:rsidRPr="00601BBE">
        <w:rPr>
          <w:sz w:val="16"/>
          <w:szCs w:val="14"/>
        </w:rPr>
        <w:t>? The Pakistanis know as well as anyone that the principal threats to the security and stability of Saudi Arabia are domestic and nuclear weapons have no value against these threats. They might actually stir up more trouble than they would alleviate. In summary, there are some logical reasons why some senior Saudi princes might wish to pursue nuclear weapons in the event that Iran is known to have acquired them. Given the impenetrability of the Saudi decision-making process, it is impossible to know if such discussions have taken place in Riyadh. But on balance, the strategic, political and technological problems standing in the way of such a program make it unlikely if not impossible that Saudi Arabia would go down that road, no matter what</w:t>
      </w:r>
      <w:r>
        <w:rPr>
          <w:sz w:val="16"/>
          <w:szCs w:val="14"/>
        </w:rPr>
        <w:t xml:space="preserve"> </w:t>
      </w:r>
      <w:r w:rsidRPr="00601BBE">
        <w:rPr>
          <w:sz w:val="16"/>
          <w:szCs w:val="14"/>
        </w:rPr>
        <w:t>happens across the Gulf.</w:t>
      </w:r>
      <w:r>
        <w:rPr>
          <w:sz w:val="14"/>
          <w:szCs w:val="14"/>
        </w:rPr>
        <w:br w:type="page"/>
      </w:r>
    </w:p>
    <w:p w:rsidR="002D571E" w:rsidRDefault="002D571E" w:rsidP="002D571E"/>
    <w:p w:rsidR="002D571E" w:rsidRDefault="002D571E" w:rsidP="002D571E">
      <w:pPr>
        <w:pStyle w:val="Heading4"/>
      </w:pPr>
      <w:r>
        <w:t>Causes Iran and India war</w:t>
      </w:r>
    </w:p>
    <w:p w:rsidR="002D571E" w:rsidRPr="00E225EC" w:rsidRDefault="002D571E" w:rsidP="002D571E">
      <w:r w:rsidRPr="00E225EC">
        <w:rPr>
          <w:b/>
          <w:bCs/>
        </w:rPr>
        <w:t>Lucas</w:t>
      </w:r>
      <w:r w:rsidRPr="00E225EC">
        <w:t xml:space="preserve"> 20</w:t>
      </w:r>
      <w:r w:rsidRPr="00E225EC">
        <w:rPr>
          <w:b/>
          <w:bCs/>
        </w:rPr>
        <w:t>19</w:t>
      </w:r>
      <w:r w:rsidRPr="00E225EC">
        <w:t xml:space="preserve"> (Scott Lucas became Professor of International Politics at the University of Birmingham in 1989, he was also a Professor of American Studies until 2014. He began his career as a specialist in US and British foreign policy, but his research now also covers current international affairs-- especially North Africa and the Middle East, “Pakistan Forges Closer Ties with Saudi Arabia—and Iran isn’t Happy”, The Conversation, March 7, 2019, </w:t>
      </w:r>
      <w:hyperlink r:id="rId293" w:history="1">
        <w:r w:rsidRPr="00E225EC">
          <w:rPr>
            <w:rStyle w:val="Hyperlink"/>
          </w:rPr>
          <w:t>https://theconversation.com/pakistan-forges-closer-ties-with-saudi-arabia-and-iran-isnt-happy-112902</w:t>
        </w:r>
      </w:hyperlink>
      <w:r w:rsidRPr="00E225EC">
        <w:t xml:space="preserve">, </w:t>
      </w:r>
      <w:proofErr w:type="spellStart"/>
      <w:r w:rsidRPr="00E225EC">
        <w:t>Ashmit</w:t>
      </w:r>
      <w:proofErr w:type="spellEnd"/>
      <w:r w:rsidRPr="00E225EC">
        <w:t>)</w:t>
      </w:r>
    </w:p>
    <w:p w:rsidR="002D571E" w:rsidRPr="00872D35" w:rsidRDefault="002D571E" w:rsidP="002D571E">
      <w:pPr>
        <w:rPr>
          <w:b/>
          <w:bCs/>
          <w:u w:val="single"/>
        </w:rPr>
      </w:pPr>
      <w:r w:rsidRPr="00872D35">
        <w:rPr>
          <w:sz w:val="16"/>
        </w:rPr>
        <w:t xml:space="preserve">Historically, the Pakistani-Saudi relationship has largely been a personal affair between the leaders on both sides, taking on a strategic dynamic through security cooperation. This helped to ensure that the Pakistani military was an essential element in the Islamabad government’s regional </w:t>
      </w:r>
      <w:proofErr w:type="spellStart"/>
      <w:r w:rsidRPr="00872D35">
        <w:rPr>
          <w:sz w:val="16"/>
        </w:rPr>
        <w:t>manoeuvres</w:t>
      </w:r>
      <w:proofErr w:type="spellEnd"/>
      <w:r w:rsidRPr="00872D35">
        <w:rPr>
          <w:sz w:val="16"/>
        </w:rPr>
        <w:t xml:space="preserve">. But since the ousting of Pakistani president Pervez </w:t>
      </w:r>
      <w:proofErr w:type="spellStart"/>
      <w:r w:rsidRPr="00872D35">
        <w:rPr>
          <w:sz w:val="16"/>
        </w:rPr>
        <w:t>Musharaf</w:t>
      </w:r>
      <w:proofErr w:type="spellEnd"/>
      <w:r w:rsidRPr="00872D35">
        <w:rPr>
          <w:sz w:val="16"/>
        </w:rPr>
        <w:t xml:space="preserve"> in 2008, the relationship has been unsettled. It fractured further in 2015, when Pakistan’s parliament rejected a Saudi request for troops to take part in its intervention in Yemen’s civil war – the Pakistani military had wanted to take a more diplomatic approach. While the Saudis remained suspicious of Pakistan’s civilian leadership,</w:t>
      </w:r>
      <w:r w:rsidRPr="00872D35">
        <w:rPr>
          <w:b/>
          <w:bCs/>
          <w:u w:val="single"/>
        </w:rPr>
        <w:t xml:space="preserve"> the military made its own moves to repair the relationship. It assured the Saudis over Pakistan’s security commitments to the Kingdom and projected Pakistan as a strategic link between the Middle East and South Asia. This was a way to counter Islamabad’s isolation in the international arena and attract economic and political benefits from the Gulf</w:t>
      </w:r>
      <w:r w:rsidRPr="00872D35">
        <w:rPr>
          <w:sz w:val="16"/>
        </w:rPr>
        <w:t>.</w:t>
      </w:r>
      <w:r w:rsidRPr="00075C99">
        <w:rPr>
          <w:b/>
          <w:bCs/>
          <w:u w:val="single"/>
        </w:rPr>
        <w:t xml:space="preserve"> A strong relationship with Riyadh was also a means of balancing the power of Pakistan’s arch-rival, India, and preventing India from gaining the upper hand in the Middle East.</w:t>
      </w:r>
      <w:r w:rsidRPr="00872D35">
        <w:rPr>
          <w:sz w:val="16"/>
        </w:rPr>
        <w:t xml:space="preserve"> Pakistan’s prime minister, Imran Khan. To this end, in 2017, Pakistan joined the Saudi-led Islamic Military Counter-Terrorism Coalition, which brings together the militaries of 41 Islamic countries to counter terrorist groups and their activities in the Muslim world. Pakistan’s retiring chief army general, </w:t>
      </w:r>
      <w:proofErr w:type="spellStart"/>
      <w:r w:rsidRPr="00872D35">
        <w:rPr>
          <w:sz w:val="16"/>
        </w:rPr>
        <w:t>Raheel</w:t>
      </w:r>
      <w:proofErr w:type="spellEnd"/>
      <w:r w:rsidRPr="00872D35">
        <w:rPr>
          <w:sz w:val="16"/>
        </w:rPr>
        <w:t xml:space="preserve"> Sharif, was appointed its commander-in-chief. Pakistan’s 2016 participation in the “North Thunder” military exercise with Saudi Arabia and its allies as well as joint exercises between the special forces of both countries had already revealed an increased level of cooperation between the two countries. Islamabad cemented the reconciliation with the dispatch of more than 1,000 troops to the Kingdom, in addition to the 1,600 already deployed on a training and advice mission – making Pakistan the only country with a significant foreign force within Saudi Arabia. Still, without strong ties between Pakistan’s military and the government in Islamabad, the repaired relationship was limited. The Saudis were not willing to make a significant financial investment in Pakistan without the assurance of a prime minister who would fully support the bilateral initiative. But then, last August, Imran Khan was elected prime minister of Pakistan. And MBS, facing his own international tensions after the murder of journalist Jamal Khashoggi, soon travelled to Islamabad with a promise of US$20 billion in funds for Pakistan. Shifting </w:t>
      </w:r>
      <w:proofErr w:type="gramStart"/>
      <w:r w:rsidRPr="00872D35">
        <w:rPr>
          <w:sz w:val="16"/>
        </w:rPr>
        <w:t>dynamics</w:t>
      </w:r>
      <w:proofErr w:type="gramEnd"/>
      <w:r w:rsidRPr="00872D35">
        <w:rPr>
          <w:sz w:val="16"/>
        </w:rPr>
        <w:t xml:space="preserve"> The announcement of the Saudi largesse, and MBS’s dramatic announcement that 2,100 Pakistani </w:t>
      </w:r>
      <w:proofErr w:type="spellStart"/>
      <w:r w:rsidRPr="00872D35">
        <w:rPr>
          <w:sz w:val="16"/>
        </w:rPr>
        <w:t>labourers</w:t>
      </w:r>
      <w:proofErr w:type="spellEnd"/>
      <w:r w:rsidRPr="00872D35">
        <w:rPr>
          <w:sz w:val="16"/>
        </w:rPr>
        <w:t xml:space="preserve"> detained in Saudi Arabia would also be released, sent Khan’s popularity soaring within hours. At 61%, his approval rating is now the second highest we’ve recorded in our monthly polls since his election. Only higher by 3pts was his rating right after his swearing in as PM and first address to the nation. After years of division, the military and civilian leaders are now on the same page vis-a-vis the country’s strategic outlook and there’s a high level of trust in the personal relationship between Khan and </w:t>
      </w:r>
      <w:proofErr w:type="spellStart"/>
      <w:r w:rsidRPr="00872D35">
        <w:rPr>
          <w:sz w:val="16"/>
        </w:rPr>
        <w:t>Bajwa</w:t>
      </w:r>
      <w:proofErr w:type="spellEnd"/>
      <w:r w:rsidRPr="00872D35">
        <w:rPr>
          <w:sz w:val="16"/>
        </w:rPr>
        <w:t xml:space="preserve">. The bolstered political-military axis within Pakistan, the much improved relationship with Saudi Arabia and the investment that has come with it, have helped ease a Pakistan still shaking from the turmoil and corruption of the past decade. But Islamabad must also negotiate the wider geopolitical terrain. </w:t>
      </w:r>
      <w:r w:rsidRPr="00872D35">
        <w:rPr>
          <w:b/>
          <w:bCs/>
          <w:u w:val="single"/>
        </w:rPr>
        <w:t xml:space="preserve">Renewed Saudi-Pakistan ties have not been well received in Iran, Pakistan’s </w:t>
      </w:r>
      <w:proofErr w:type="spellStart"/>
      <w:r w:rsidRPr="00872D35">
        <w:rPr>
          <w:b/>
          <w:bCs/>
          <w:u w:val="single"/>
        </w:rPr>
        <w:t>neighbour</w:t>
      </w:r>
      <w:proofErr w:type="spellEnd"/>
      <w:r w:rsidRPr="00872D35">
        <w:rPr>
          <w:b/>
          <w:bCs/>
          <w:u w:val="single"/>
        </w:rPr>
        <w:t xml:space="preserve"> and Saudi’s arch-rival in the Middle East.</w:t>
      </w:r>
      <w:r w:rsidRPr="00872D35">
        <w:rPr>
          <w:sz w:val="16"/>
        </w:rPr>
        <w:t xml:space="preserve"> And this unease was compounded when 27 Iranian Revolutionary Guards personnel were killed in a bus bombing near the Pakistan border, just days before the crown prince arrived in Islamabad. The attack was carried out by Baluch insurgents, but Tehran quickly blamed “Saudi Arabia and the UAE, which carry out these acts on orders from the US and the Zionist regime”. </w:t>
      </w:r>
      <w:r w:rsidRPr="00872D35">
        <w:rPr>
          <w:b/>
          <w:bCs/>
          <w:u w:val="single"/>
        </w:rPr>
        <w:t>It then turned to Islamabad: “If Pakistan does not punish [the insurgents], we will definitely take reparative measures against this counter-revolutionary force in the near future.” Then there was the escalation of Pakistan’s ongoing dispute with India over Kashmir. On February 26, Indian warplanes allegedly bombed Pakistan in retaliation for an attack by insurgents that killed 40 Indian personnel in the disputed area on February 14. Pakistan downed two Indian jet fighters and captured a pilot. Khan offered political talks and Islamabad has returned the pilot, but tensions continue and several civilians and soldiers have been killed in ongoing border exchanges. So, while relations have been repaired within Pakistan and between Pakistan and Saudi Arabia, nothing has been resolved in the wider kaleidoscope of regional geopolitics. Khan may have forged a way forward with the Pakistani military, and they may have restored a partnership with the Saudi monarchy – but it remains to be seen how strong these bonds will prove to be if Tehran or Delhi create new instability in the near future.</w:t>
      </w:r>
    </w:p>
    <w:p w:rsidR="002D571E" w:rsidRPr="007A09EF" w:rsidRDefault="002D571E" w:rsidP="002D571E"/>
    <w:p w:rsidR="002D571E" w:rsidRDefault="002D571E" w:rsidP="002D571E">
      <w:pPr>
        <w:pStyle w:val="Heading3"/>
      </w:pPr>
      <w:r>
        <w:t>AT: External Checks</w:t>
      </w:r>
    </w:p>
    <w:p w:rsidR="002D571E" w:rsidRDefault="002D571E" w:rsidP="002D571E">
      <w:pPr>
        <w:pStyle w:val="Heading4"/>
      </w:pPr>
      <w:r>
        <w:t>Trump wants KSA to have nuclear weapons to cement trilateral relations with Israel and to further check Iran – admin is keeping Congress in the dark, executive flex of the Atomic Energy Act proves</w:t>
      </w:r>
    </w:p>
    <w:p w:rsidR="002D571E" w:rsidRPr="000C6E21" w:rsidRDefault="002D571E" w:rsidP="002D571E">
      <w:r w:rsidRPr="000C6E21">
        <w:t xml:space="preserve">Victor </w:t>
      </w:r>
      <w:r w:rsidRPr="000C6E21">
        <w:rPr>
          <w:rStyle w:val="Heading4Char"/>
        </w:rPr>
        <w:t>Gilinsky</w:t>
      </w:r>
      <w:r>
        <w:rPr>
          <w:rStyle w:val="Heading4Char"/>
        </w:rPr>
        <w:t xml:space="preserve"> and </w:t>
      </w:r>
      <w:r w:rsidRPr="000C6E21">
        <w:t xml:space="preserve">Henry </w:t>
      </w:r>
      <w:proofErr w:type="spellStart"/>
      <w:r w:rsidRPr="00CF3F0C">
        <w:rPr>
          <w:rStyle w:val="Style13ptBold"/>
        </w:rPr>
        <w:t>Sokolski</w:t>
      </w:r>
      <w:proofErr w:type="spellEnd"/>
      <w:r w:rsidRPr="000C6E21">
        <w:rPr>
          <w:rStyle w:val="Heading4Char"/>
        </w:rPr>
        <w:t>, 6-23</w:t>
      </w:r>
      <w:r w:rsidRPr="000C6E21">
        <w:t xml:space="preserve">-2019, </w:t>
      </w:r>
      <w:r>
        <w:t>[</w:t>
      </w:r>
      <w:r w:rsidRPr="00992297">
        <w:t>Victor Gilinsky</w:t>
      </w:r>
      <w:r>
        <w:t xml:space="preserve"> </w:t>
      </w:r>
      <w:r w:rsidRPr="00992297">
        <w:t>served on the U.S. Nuclear Regulatory Commission under Presidents Gerald Ford, Jimmy Carter, and Ronald Reagan. He is program adviser for the Nonproliferation Policy Education Center.</w:t>
      </w:r>
      <w:r>
        <w:t xml:space="preserve"> </w:t>
      </w:r>
      <w:r w:rsidRPr="00992297">
        <w:t xml:space="preserve">Henry </w:t>
      </w:r>
      <w:proofErr w:type="spellStart"/>
      <w:r w:rsidRPr="00992297">
        <w:t>Sokolski</w:t>
      </w:r>
      <w:proofErr w:type="spellEnd"/>
      <w:r>
        <w:t xml:space="preserve"> </w:t>
      </w:r>
      <w:r w:rsidRPr="00992297">
        <w:t>is executive director of the Nonproliferation Policy Education Center and the author of Underestimated: Our Not So Peaceful Nuclear Future</w:t>
      </w:r>
      <w:r>
        <w:t xml:space="preserve"> </w:t>
      </w:r>
      <w:r w:rsidRPr="000C6E21">
        <w:t xml:space="preserve">Henry </w:t>
      </w:r>
      <w:proofErr w:type="spellStart"/>
      <w:r w:rsidRPr="000C6E21">
        <w:t>Sokolski</w:t>
      </w:r>
      <w:proofErr w:type="spellEnd"/>
      <w:r w:rsidRPr="000C6E21">
        <w:t xml:space="preserve"> is executive director of NPEC and the author of Underestimated: Our Not So Peaceful Nuclear Future (second edition 2019). He served as deputy for nonproliferation policy in the office of the U.S. secretary of defense in the Cheney Pentagon.</w:t>
      </w:r>
      <w:r>
        <w:t xml:space="preserve"> </w:t>
      </w:r>
      <w:r w:rsidRPr="000C6E21">
        <w:t>"Only Congress Stands Between Saudi Arabia and Nuclear Weapons," National Interest, </w:t>
      </w:r>
      <w:hyperlink r:id="rId294" w:history="1">
        <w:r w:rsidRPr="000C6E21">
          <w:rPr>
            <w:rStyle w:val="Hyperlink"/>
          </w:rPr>
          <w:t>https://nationalinterest.org/feature/only-congress-stands-between-saudi-arabia-and-nuclear-weapons-63542</w:t>
        </w:r>
      </w:hyperlink>
      <w:r>
        <w:rPr>
          <w:rStyle w:val="Hyperlink"/>
        </w:rPr>
        <w:t xml:space="preserve"> shark]</w:t>
      </w:r>
    </w:p>
    <w:p w:rsidR="002D571E" w:rsidRPr="00E63E1F" w:rsidRDefault="002D571E" w:rsidP="002D571E">
      <w:pPr>
        <w:rPr>
          <w:sz w:val="16"/>
        </w:rPr>
      </w:pPr>
      <w:r w:rsidRPr="00E63E1F">
        <w:rPr>
          <w:sz w:val="16"/>
        </w:rPr>
        <w:t xml:space="preserve">Only Congress Stands Between Saudi Arabia and Nuclear Weapons There is an eerie lull in the news about the proposed U.S.-Saudi nuclear agreement that Washington has talked about for months. Could it be that the administration no longer supports a sweetheart deal with its favorite crown prince? It seems too good to be true. Alas, it surely is. The lure of Saudi money is irresistible to the Trump White House and its nuclear camp followers, and they will be back. Congress must act now in anticipation if it is to stop an arrangement that would allow Crown Prince Mohammed bin Salman to outfit himself with everything he needs for a bomb. If Congress waits to see what lands on its table, then it will be too late. </w:t>
      </w:r>
      <w:r w:rsidRPr="00EC5083">
        <w:rPr>
          <w:rStyle w:val="Emphasis"/>
        </w:rPr>
        <w:t>If President Donald Trump presents a fully negotiated agreement text to Congress, then the only way Congress can reject it is by mustering a two-thirds vote of opposition in both houses, which in their current configuration is a near political impossibility. Altogether, the law, and Congress’s decades-old passivity in the face of Executive action, favor the president.</w:t>
      </w:r>
      <w:r>
        <w:rPr>
          <w:rStyle w:val="Emphasis"/>
        </w:rPr>
        <w:t xml:space="preserve"> </w:t>
      </w:r>
      <w:r w:rsidRPr="00E63E1F">
        <w:rPr>
          <w:sz w:val="16"/>
        </w:rPr>
        <w:t xml:space="preserve">So why has Trump not done so already? It can only be because he has not been able to negotiate sufficiently advantageous terms. In truth, he doesn’t have much to work with other than the threat that Saudi security ultimately rests on American power. There is no longer an American vendor of nuclear power plants. Westinghouse, which is often spoken of in this context, has been Japanese-owned for years. Its managerial incompetence led to the collapse of one of the only two U.S. nuclear construction projects, and the near failure of the other. It went through bankruptcy and is now owned by a Canadian conglomerate (albeit one with financial ties to the Trump family). It is an altogether unattractive partner for an international construction project. The best it can realistically hope for is to piggy-back on a Saudi deal with a more solid vendor, the prime candidate being Korean. </w:t>
      </w:r>
      <w:r w:rsidRPr="00E63E1F">
        <w:rPr>
          <w:noProof/>
          <w:sz w:val="16"/>
        </w:rPr>
        <w:drawing>
          <wp:inline distT="0" distB="0" distL="0" distR="0" wp14:anchorId="328263EC" wp14:editId="4F401A83">
            <wp:extent cx="7620" cy="7620"/>
            <wp:effectExtent l="0" t="0" r="0" b="0"/>
            <wp:docPr id="1" name="Picture 1" descr="https://pixel.carambo.la/Pixel/thnt83/11217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pixel.carambo.la/Pixel/thnt83/112176/0/1/0"/>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E63E1F">
        <w:rPr>
          <w:sz w:val="16"/>
        </w:rPr>
        <w:t xml:space="preserve"> But </w:t>
      </w:r>
      <w:r w:rsidRPr="00EC5083">
        <w:rPr>
          <w:rStyle w:val="Emphasis"/>
        </w:rPr>
        <w:t>the president and his closest advisors are too heavily invested in the U.S.-Saudi connection to let the nuclear deal go. It not only has personal importance for Trump—recall the Kingdom was his first foreign destination—but he has advertised that its putative riches will create untold jobs in America, and it is also the capstone in the U.S.-Arab-Israeli front against Iran.</w:t>
      </w:r>
      <w:r w:rsidRPr="00E63E1F">
        <w:rPr>
          <w:sz w:val="16"/>
        </w:rPr>
        <w:t xml:space="preserve"> If </w:t>
      </w:r>
      <w:r w:rsidRPr="00EC5083">
        <w:rPr>
          <w:rStyle w:val="StyleUnderline"/>
        </w:rPr>
        <w:t>the Saudis want nuclear technology</w:t>
      </w:r>
      <w:r w:rsidRPr="00E63E1F">
        <w:rPr>
          <w:sz w:val="16"/>
        </w:rPr>
        <w:t xml:space="preserve"> as part of the price, </w:t>
      </w:r>
      <w:r w:rsidRPr="00EC5083">
        <w:rPr>
          <w:rStyle w:val="StyleUnderline"/>
        </w:rPr>
        <w:t>the president is not going to insist on encumbrances that would restrict what use they made of it.</w:t>
      </w:r>
      <w:r w:rsidRPr="00E63E1F">
        <w:rPr>
          <w:sz w:val="16"/>
        </w:rPr>
        <w:t xml:space="preserve"> To make this work he has to find a way around the tiresome congressmen who keep on insisting that we shouldn’t encourage the spread of nuclear weapons, and the even more tiresome ones who bring up the unfortunate disappearance of a Washington Post columnist. </w:t>
      </w:r>
      <w:r w:rsidRPr="00EC5083">
        <w:rPr>
          <w:rStyle w:val="StyleUnderline"/>
        </w:rPr>
        <w:t>Part of the strategy is to keep Congress in the dark.</w:t>
      </w:r>
      <w:r w:rsidRPr="00E63E1F">
        <w:rPr>
          <w:sz w:val="16"/>
        </w:rPr>
        <w:t xml:space="preserve"> A good example is the so-called Part 810 issue. </w:t>
      </w:r>
      <w:r w:rsidRPr="00EC5083">
        <w:rPr>
          <w:rStyle w:val="StyleUnderline"/>
        </w:rPr>
        <w:t>To export equipment, the Nuclear Regulatory Commission would have to issue a license</w:t>
      </w:r>
      <w:r w:rsidRPr="00E63E1F">
        <w:rPr>
          <w:sz w:val="16"/>
        </w:rPr>
        <w:t>. It can only do that i</w:t>
      </w:r>
      <w:r w:rsidRPr="00EC5083">
        <w:rPr>
          <w:rStyle w:val="StyleUnderline"/>
        </w:rPr>
        <w:t>n the context of an agreement with the</w:t>
      </w:r>
      <w:r w:rsidRPr="00E63E1F">
        <w:rPr>
          <w:sz w:val="16"/>
        </w:rPr>
        <w:t xml:space="preserve"> importer (in this case the </w:t>
      </w:r>
      <w:r w:rsidRPr="00EC5083">
        <w:rPr>
          <w:rStyle w:val="StyleUnderline"/>
        </w:rPr>
        <w:t>Saudis) on cooperation on civil nuclear power</w:t>
      </w:r>
      <w:r w:rsidRPr="00E63E1F">
        <w:rPr>
          <w:sz w:val="16"/>
        </w:rPr>
        <w:t xml:space="preserve">, a so-called “123 agreement,” named for the section in the Atomic Energy Act that lays out the conditions for equipment exports. To export technology, that is, information, or to perform services, the exporter needs an approval from the Department of Energy (DOE), which is granted </w:t>
      </w:r>
      <w:r w:rsidRPr="00EC5083">
        <w:rPr>
          <w:rStyle w:val="StyleUnderline"/>
        </w:rPr>
        <w:t>under Part 810 of its regulations.</w:t>
      </w:r>
      <w:r>
        <w:rPr>
          <w:rStyle w:val="StyleUnderline"/>
        </w:rPr>
        <w:t xml:space="preserve"> </w:t>
      </w:r>
      <w:r w:rsidRPr="00EC5083">
        <w:rPr>
          <w:rStyle w:val="StyleUnderline"/>
        </w:rPr>
        <w:t xml:space="preserve">It was uncovered recently that DOE had granted 810 approvals to seven firms seeking Saudi nuclear business. While such actions have always been public in the past, the Trump administration kept them secret, relying on the exemption in the regulation for proprietary information. </w:t>
      </w:r>
      <w:r w:rsidRPr="00E63E1F">
        <w:rPr>
          <w:sz w:val="16"/>
        </w:rPr>
        <w:t>DOE added a creative wrinkle: it claimed that not only were the contents of the 810 technology transfer proprietary, but the name of the exporter was also proprietary, which is a bit of a legal stretch. Not only that,</w:t>
      </w:r>
      <w:hyperlink r:id="rId296" w:tgtFrame="_blank" w:history="1">
        <w:r w:rsidRPr="00E63E1F">
          <w:rPr>
            <w:rStyle w:val="Hyperlink"/>
            <w:sz w:val="16"/>
          </w:rPr>
          <w:t xml:space="preserve"> but DOE claimed even</w:t>
        </w:r>
      </w:hyperlink>
      <w:r w:rsidRPr="00E63E1F">
        <w:rPr>
          <w:sz w:val="16"/>
        </w:rPr>
        <w:t xml:space="preserve"> Congress couldn’t have access to the information. Here DOE has waded into illegal territory. The Atomic Energy Act (Section 123 e) instructs the Executive to keep Congress “fully and currently” informed of its activities. At one time, decades ago, this was a fearsome instruction, and nuclear officials testifying before Congress seriously worried whether they had complied with “fully and currently.” But in time, </w:t>
      </w:r>
      <w:r w:rsidRPr="00EC5083">
        <w:rPr>
          <w:rStyle w:val="Emphasis"/>
        </w:rPr>
        <w:t>Congress ceded much of its power and congressional oversight went slack to the point that Congress got out of the habit of overseeing the Executive. In fact, it was a revelation to congressmen and their staffs that the law required the Executive to inform them what it was up to in areas covered by the Atomic Energy Act.</w:t>
      </w:r>
      <w:r>
        <w:rPr>
          <w:rStyle w:val="Emphasis"/>
        </w:rPr>
        <w:t xml:space="preserve"> </w:t>
      </w:r>
      <w:r w:rsidRPr="00E63E1F">
        <w:rPr>
          <w:sz w:val="16"/>
        </w:rPr>
        <w:t>It must have been a shock to the Trump crowd, too, but it didn’t faze them much. They went into their modus operandi—dragging things out, giving a bit of information and insisting it could not be passed on, and so on, counting on Congress to lose interest. The public still does not know the names of the recipients of the seven 810 approvals, or what were the subjects of the approvals, information we are entitled to know. If Congress has any self-respect, then it will not stand for this state-of-affairs. Since the Executive does not honor the traditional customs of political process, only legislation that spells out its obligations can right the balance. There are</w:t>
      </w:r>
      <w:hyperlink r:id="rId297" w:tgtFrame="_blank" w:history="1">
        <w:r w:rsidRPr="00E63E1F">
          <w:rPr>
            <w:rStyle w:val="Hyperlink"/>
            <w:sz w:val="16"/>
          </w:rPr>
          <w:t xml:space="preserve"> legislative proposals</w:t>
        </w:r>
      </w:hyperlink>
      <w:r w:rsidRPr="00E63E1F">
        <w:rPr>
          <w:sz w:val="16"/>
        </w:rPr>
        <w:t xml:space="preserve"> authored by Rep. </w:t>
      </w:r>
      <w:hyperlink r:id="rId298" w:tgtFrame="_blank" w:history="1">
        <w:r w:rsidRPr="00E63E1F">
          <w:rPr>
            <w:rStyle w:val="Hyperlink"/>
            <w:sz w:val="16"/>
          </w:rPr>
          <w:t>Brad Sherman</w:t>
        </w:r>
      </w:hyperlink>
      <w:r w:rsidRPr="00E63E1F">
        <w:rPr>
          <w:sz w:val="16"/>
        </w:rPr>
        <w:t xml:space="preserve"> (D-CA) in the House and</w:t>
      </w:r>
      <w:hyperlink r:id="rId299" w:tgtFrame="_blank" w:history="1">
        <w:r w:rsidRPr="00E63E1F">
          <w:rPr>
            <w:rStyle w:val="Hyperlink"/>
            <w:sz w:val="16"/>
          </w:rPr>
          <w:t xml:space="preserve"> Sen. Ed Markey</w:t>
        </w:r>
      </w:hyperlink>
      <w:r w:rsidRPr="00E63E1F">
        <w:rPr>
          <w:sz w:val="16"/>
        </w:rPr>
        <w:t xml:space="preserve"> (D-MA) in the Senate to restore Congress’ rightful power to oversee civil nuclear cooperation and block it</w:t>
      </w:r>
      <w:hyperlink r:id="rId300" w:tgtFrame="_blank" w:history="1">
        <w:r w:rsidRPr="00E63E1F">
          <w:rPr>
            <w:rStyle w:val="Hyperlink"/>
            <w:sz w:val="16"/>
          </w:rPr>
          <w:t xml:space="preserve"> if fails to meet</w:t>
        </w:r>
      </w:hyperlink>
      <w:r w:rsidRPr="00E63E1F">
        <w:rPr>
          <w:sz w:val="16"/>
        </w:rPr>
        <w:t xml:space="preserve"> key</w:t>
      </w:r>
      <w:hyperlink r:id="rId301" w:tgtFrame="_blank" w:history="1">
        <w:r w:rsidRPr="00E63E1F">
          <w:rPr>
            <w:rStyle w:val="Hyperlink"/>
            <w:sz w:val="16"/>
          </w:rPr>
          <w:t xml:space="preserve"> nonproliferation standards</w:t>
        </w:r>
      </w:hyperlink>
      <w:r w:rsidRPr="00E63E1F">
        <w:rPr>
          <w:sz w:val="16"/>
        </w:rPr>
        <w:t xml:space="preserve">. </w:t>
      </w:r>
      <w:r w:rsidRPr="00EA4C38">
        <w:rPr>
          <w:rStyle w:val="StyleUnderline"/>
        </w:rPr>
        <w:t>Such legislation will have difficulty getting through the Senate as it is currently constituted, but the effort to do so is needed to publicize the Executive’s overreach and marshal public opinion.</w:t>
      </w:r>
      <w:r w:rsidRPr="00E63E1F">
        <w:rPr>
          <w:sz w:val="16"/>
        </w:rPr>
        <w:t xml:space="preserve"> Congress will also have to work harder at understanding complex nuclear issues. A Saudi bomb could create havoc in the Middle East on a scale beyond anything yet contemplated. Stronger Congressional action is needed to prevent it.</w:t>
      </w:r>
    </w:p>
    <w:p w:rsidR="002D571E" w:rsidRDefault="002D571E" w:rsidP="002D571E"/>
    <w:p w:rsidR="002D571E" w:rsidRDefault="002D571E" w:rsidP="002D571E">
      <w:pPr>
        <w:pStyle w:val="Heading4"/>
      </w:pPr>
      <w:r>
        <w:t xml:space="preserve">Israel has been covertly selling nuclear secrets to the Saudis, solidifying relations between the two states in their pursuit to contain Iran </w:t>
      </w:r>
    </w:p>
    <w:p w:rsidR="002D571E" w:rsidRPr="00A44363" w:rsidRDefault="002D571E" w:rsidP="002D571E">
      <w:r w:rsidRPr="00A44363">
        <w:t xml:space="preserve">Alan </w:t>
      </w:r>
      <w:r w:rsidRPr="00A44363">
        <w:rPr>
          <w:rStyle w:val="Style13ptBold"/>
        </w:rPr>
        <w:t>Macleod; 3-29-2019</w:t>
      </w:r>
      <w:r w:rsidRPr="00A44363">
        <w:t>; (Alan Macleod Alan MacLeod is an academic and writer for </w:t>
      </w:r>
      <w:hyperlink r:id="rId302" w:tgtFrame="_blank" w:history="1">
        <w:r w:rsidRPr="00A44363">
          <w:rPr>
            <w:rStyle w:val="Hyperlink"/>
          </w:rPr>
          <w:t>Fairness and Accuracy in Reporting</w:t>
        </w:r>
      </w:hyperlink>
      <w:r w:rsidRPr="00A44363">
        <w:t>. His book, </w:t>
      </w:r>
      <w:hyperlink r:id="rId303" w:tgtFrame="_blank" w:history="1">
        <w:r w:rsidRPr="00A44363">
          <w:rPr>
            <w:rStyle w:val="Hyperlink"/>
          </w:rPr>
          <w:t>Bad News From Venezuela: Twenty Years of Fake News and Misreporting</w:t>
        </w:r>
      </w:hyperlink>
      <w:r w:rsidRPr="00A44363">
        <w:t xml:space="preserve"> was published in April., "Trump Admin Complementing Israeli Effort to Give Nuclear Weapons to Saudi Arabia,", </w:t>
      </w:r>
      <w:proofErr w:type="spellStart"/>
      <w:r w:rsidRPr="00A44363">
        <w:t>MintPress</w:t>
      </w:r>
      <w:proofErr w:type="spellEnd"/>
      <w:r w:rsidRPr="00A44363">
        <w:t xml:space="preserve"> News, 3-29-2019, https://www.mintpressnews.com/israel-saudi-arabia-nuclear-weapons-2/256761/, </w:t>
      </w:r>
      <w:proofErr w:type="spellStart"/>
      <w:r w:rsidRPr="00A44363">
        <w:t>debateshark</w:t>
      </w:r>
      <w:proofErr w:type="spellEnd"/>
      <w:r w:rsidRPr="00A44363">
        <w:t>)</w:t>
      </w:r>
    </w:p>
    <w:p w:rsidR="002D571E" w:rsidRPr="00E63E1F" w:rsidRDefault="002D571E" w:rsidP="002D571E">
      <w:pPr>
        <w:rPr>
          <w:sz w:val="16"/>
        </w:rPr>
      </w:pPr>
      <w:r w:rsidRPr="00E63E1F">
        <w:rPr>
          <w:sz w:val="16"/>
        </w:rPr>
        <w:t xml:space="preserve">WASHINGTON — </w:t>
      </w:r>
      <w:r w:rsidRPr="00A44363">
        <w:rPr>
          <w:rStyle w:val="StyleUnderline"/>
        </w:rPr>
        <w:t>U.S. President Donald Trump’s energy secretary, Rick Perry, has secretly approved the sale of nuclear power technology and assistance to Saudi Arabia</w:t>
      </w:r>
      <w:r w:rsidRPr="00E63E1F">
        <w:rPr>
          <w:sz w:val="16"/>
        </w:rPr>
        <w:t>, Reuters</w:t>
      </w:r>
      <w:hyperlink r:id="rId304" w:tgtFrame="_blank" w:history="1">
        <w:r w:rsidRPr="00E63E1F">
          <w:rPr>
            <w:rStyle w:val="Hyperlink"/>
            <w:sz w:val="16"/>
          </w:rPr>
          <w:t xml:space="preserve"> revealed </w:t>
        </w:r>
      </w:hyperlink>
      <w:r w:rsidRPr="00E63E1F">
        <w:rPr>
          <w:sz w:val="16"/>
        </w:rPr>
        <w:t xml:space="preserve">this week. Saudi Arabia is reportedly attempting to construct at least two nuclear power plants as part of its effort to diversify its energy sector and its economy as a whole. As part of this plan it has accepted bids from Russia, South Korea and the U.S. for the lucrative contract. Perry’s approval is known as a Part 810 authorization, which allows energy companies to begin the process of planning and starting preliminary work in anticipation of the closing of a formal deal in the future. </w:t>
      </w:r>
      <w:r w:rsidRPr="00A44363">
        <w:rPr>
          <w:rStyle w:val="Emphasis"/>
        </w:rPr>
        <w:t>While the Saudi proposals are presented as civilian and do not mention nuclear weaponry, U.S. approval and sale of nuclear technology has been seen</w:t>
      </w:r>
      <w:hyperlink r:id="rId305" w:tgtFrame="_blank" w:history="1">
        <w:r>
          <w:rPr>
            <w:rStyle w:val="Emphasis"/>
          </w:rPr>
          <w:t xml:space="preserve"> </w:t>
        </w:r>
        <w:r w:rsidRPr="00A44363">
          <w:rPr>
            <w:rStyle w:val="Emphasis"/>
          </w:rPr>
          <w:t>by many</w:t>
        </w:r>
      </w:hyperlink>
      <w:r>
        <w:rPr>
          <w:rStyle w:val="Emphasis"/>
        </w:rPr>
        <w:t xml:space="preserve"> </w:t>
      </w:r>
      <w:r w:rsidRPr="00A44363">
        <w:rPr>
          <w:rStyle w:val="Emphasis"/>
        </w:rPr>
        <w:t>as a prelude to the development of a Saudi nuclear weapon,</w:t>
      </w:r>
      <w:r w:rsidRPr="00E63E1F">
        <w:rPr>
          <w:sz w:val="16"/>
        </w:rPr>
        <w:t xml:space="preserve"> which could potentially spark a</w:t>
      </w:r>
      <w:hyperlink r:id="rId306" w:tgtFrame="_blank" w:history="1">
        <w:r w:rsidRPr="00E63E1F">
          <w:rPr>
            <w:rStyle w:val="Hyperlink"/>
            <w:sz w:val="16"/>
          </w:rPr>
          <w:t xml:space="preserve"> nuclear arms race</w:t>
        </w:r>
      </w:hyperlink>
      <w:r w:rsidRPr="00E63E1F">
        <w:rPr>
          <w:sz w:val="16"/>
        </w:rPr>
        <w:t xml:space="preserve"> in the region. Riyadh has long coveted atomic weaponry and has considered developing its own in its quest to maintain military dominance in the region. “</w:t>
      </w:r>
      <w:r w:rsidRPr="00A44363">
        <w:rPr>
          <w:rStyle w:val="Emphasis"/>
        </w:rPr>
        <w:t xml:space="preserve">If Iran develops a nuclear weapon, that will be unacceptable to us and we will have to follow suit” Prince </w:t>
      </w:r>
      <w:proofErr w:type="spellStart"/>
      <w:r w:rsidRPr="00A44363">
        <w:rPr>
          <w:rStyle w:val="Emphasis"/>
        </w:rPr>
        <w:t>Turki</w:t>
      </w:r>
      <w:proofErr w:type="spellEnd"/>
      <w:r w:rsidRPr="00A44363">
        <w:rPr>
          <w:rStyle w:val="Emphasis"/>
        </w:rPr>
        <w:t xml:space="preserve"> al-Faisal, former Saudi ambassador to the United States,</w:t>
      </w:r>
      <w:hyperlink r:id="rId307" w:tgtFrame="_blank" w:history="1">
        <w:r>
          <w:rPr>
            <w:rStyle w:val="Emphasis"/>
          </w:rPr>
          <w:t xml:space="preserve"> </w:t>
        </w:r>
        <w:r w:rsidRPr="00A44363">
          <w:rPr>
            <w:rStyle w:val="Emphasis"/>
          </w:rPr>
          <w:t>told</w:t>
        </w:r>
      </w:hyperlink>
      <w:r>
        <w:rPr>
          <w:rStyle w:val="Emphasis"/>
        </w:rPr>
        <w:t xml:space="preserve"> </w:t>
      </w:r>
      <w:r w:rsidRPr="00A44363">
        <w:rPr>
          <w:rStyle w:val="Emphasis"/>
        </w:rPr>
        <w:t>the</w:t>
      </w:r>
      <w:r>
        <w:rPr>
          <w:rStyle w:val="Emphasis"/>
        </w:rPr>
        <w:t xml:space="preserve"> </w:t>
      </w:r>
      <w:r w:rsidRPr="00A44363">
        <w:rPr>
          <w:rStyle w:val="Emphasis"/>
        </w:rPr>
        <w:t>Guardian</w:t>
      </w:r>
      <w:r>
        <w:rPr>
          <w:rStyle w:val="Emphasis"/>
        </w:rPr>
        <w:t xml:space="preserve"> </w:t>
      </w:r>
      <w:r w:rsidRPr="00A44363">
        <w:rPr>
          <w:rStyle w:val="Emphasis"/>
        </w:rPr>
        <w:t>in 2011, noting that the kingdom may feel “compelled” to pursue the option in the future, if tensions with Iran remain high.</w:t>
      </w:r>
      <w:r>
        <w:rPr>
          <w:rStyle w:val="Emphasis"/>
        </w:rPr>
        <w:t xml:space="preserve"> </w:t>
      </w:r>
      <w:r w:rsidRPr="00E63E1F">
        <w:rPr>
          <w:sz w:val="16"/>
        </w:rPr>
        <w:t xml:space="preserve">In reality, Iran </w:t>
      </w:r>
      <w:hyperlink r:id="rId308" w:tgtFrame="_blank" w:history="1">
        <w:r w:rsidRPr="00E63E1F">
          <w:rPr>
            <w:rStyle w:val="Hyperlink"/>
            <w:sz w:val="16"/>
          </w:rPr>
          <w:t>does not have</w:t>
        </w:r>
      </w:hyperlink>
      <w:r w:rsidRPr="00E63E1F">
        <w:rPr>
          <w:sz w:val="16"/>
        </w:rPr>
        <w:t xml:space="preserve">, nor is it trying to acquire, nuclear weapons technology (something </w:t>
      </w:r>
      <w:hyperlink r:id="rId309" w:history="1">
        <w:r w:rsidRPr="00E63E1F">
          <w:rPr>
            <w:rStyle w:val="Hyperlink"/>
            <w:sz w:val="16"/>
          </w:rPr>
          <w:t>quietly conceded</w:t>
        </w:r>
      </w:hyperlink>
      <w:r w:rsidRPr="00E63E1F">
        <w:rPr>
          <w:sz w:val="16"/>
        </w:rPr>
        <w:t xml:space="preserve"> by both the Israeli intelligence agency Mossad and the CIA), and </w:t>
      </w:r>
      <w:hyperlink r:id="rId310" w:tgtFrame="_blank" w:history="1">
        <w:r w:rsidRPr="00E63E1F">
          <w:rPr>
            <w:rStyle w:val="Hyperlink"/>
            <w:sz w:val="16"/>
          </w:rPr>
          <w:t>has lived up</w:t>
        </w:r>
      </w:hyperlink>
      <w:r w:rsidRPr="00E63E1F">
        <w:rPr>
          <w:sz w:val="16"/>
        </w:rPr>
        <w:t xml:space="preserve"> to its commitments to the International Atomic Energy Agency. However, any such move from Saudi Arabia might provoke a response in kind from Iran, its chief adversary in the region and would sound a death knell for the hopes of the establishment of a nuclear weapons-free zone in the Middle East. The United States has long accused Iran of trying to develop nuclear weapons technology and has placed sanctions on the country. The Israeli connection </w:t>
      </w:r>
      <w:proofErr w:type="gramStart"/>
      <w:r w:rsidRPr="00A44363">
        <w:rPr>
          <w:rStyle w:val="Emphasis"/>
        </w:rPr>
        <w:t>An</w:t>
      </w:r>
      <w:proofErr w:type="gramEnd"/>
      <w:r w:rsidRPr="00A44363">
        <w:rPr>
          <w:rStyle w:val="Emphasis"/>
        </w:rPr>
        <w:t xml:space="preserve"> important nuclear player in the region is Israel, one of the few nations in the world that has not signed the nuclear non-proliferation treaty. Israel is estimated to possess</w:t>
      </w:r>
      <w:hyperlink r:id="rId311" w:tgtFrame="_blank" w:history="1">
        <w:r>
          <w:rPr>
            <w:rStyle w:val="Emphasis"/>
          </w:rPr>
          <w:t xml:space="preserve"> </w:t>
        </w:r>
        <w:r w:rsidRPr="00A44363">
          <w:rPr>
            <w:rStyle w:val="Emphasis"/>
          </w:rPr>
          <w:t>100 to 200</w:t>
        </w:r>
      </w:hyperlink>
      <w:r>
        <w:rPr>
          <w:rStyle w:val="Emphasis"/>
        </w:rPr>
        <w:t xml:space="preserve"> </w:t>
      </w:r>
      <w:r w:rsidRPr="00A44363">
        <w:rPr>
          <w:rStyle w:val="Emphasis"/>
        </w:rPr>
        <w:t>nuclear weapons and has taken a strongly adversarial position towards Iran.</w:t>
      </w:r>
      <w:r w:rsidRPr="00E63E1F">
        <w:rPr>
          <w:sz w:val="16"/>
        </w:rPr>
        <w:t xml:space="preserve"> In 2015, Prime Minister Benjamin Netanyahu</w:t>
      </w:r>
      <w:hyperlink r:id="rId312" w:history="1">
        <w:r w:rsidRPr="00E63E1F">
          <w:rPr>
            <w:rStyle w:val="Hyperlink"/>
            <w:sz w:val="16"/>
          </w:rPr>
          <w:t xml:space="preserve"> appeared before</w:t>
        </w:r>
      </w:hyperlink>
      <w:r w:rsidRPr="00E63E1F">
        <w:rPr>
          <w:sz w:val="16"/>
        </w:rPr>
        <w:t xml:space="preserve"> a joint session of Congress with a cartoon image of a bomb to give a speech denouncing Iran and warning of an Iranian military threat. Israel has been key in pushing the United States into a more confrontational stance on Iran through a continuous public-relations drive to present the country as a menace. </w:t>
      </w:r>
      <w:r w:rsidRPr="00A44363">
        <w:rPr>
          <w:rStyle w:val="Emphasis"/>
        </w:rPr>
        <w:t>Last year</w:t>
      </w:r>
      <w:r>
        <w:rPr>
          <w:rStyle w:val="Emphasis"/>
        </w:rPr>
        <w:t xml:space="preserve"> </w:t>
      </w:r>
      <w:r w:rsidRPr="00A44363">
        <w:rPr>
          <w:rStyle w:val="Emphasis"/>
        </w:rPr>
        <w:t>Mint Press News</w:t>
      </w:r>
      <w:hyperlink r:id="rId313" w:history="1">
        <w:r>
          <w:rPr>
            <w:rStyle w:val="Emphasis"/>
          </w:rPr>
          <w:t xml:space="preserve"> </w:t>
        </w:r>
        <w:r w:rsidRPr="00A44363">
          <w:rPr>
            <w:rStyle w:val="Emphasis"/>
          </w:rPr>
          <w:t>reported</w:t>
        </w:r>
      </w:hyperlink>
      <w:r>
        <w:rPr>
          <w:rStyle w:val="Emphasis"/>
        </w:rPr>
        <w:t xml:space="preserve"> </w:t>
      </w:r>
      <w:r w:rsidRPr="00A44363">
        <w:rPr>
          <w:rStyle w:val="Emphasis"/>
        </w:rPr>
        <w:t xml:space="preserve">that the Israeli government had begun selling Saudi Arabia nuclear weapons secrets. Ami </w:t>
      </w:r>
      <w:proofErr w:type="spellStart"/>
      <w:r w:rsidRPr="00A44363">
        <w:rPr>
          <w:rStyle w:val="Emphasis"/>
        </w:rPr>
        <w:t>Dor</w:t>
      </w:r>
      <w:proofErr w:type="spellEnd"/>
      <w:r w:rsidRPr="00A44363">
        <w:rPr>
          <w:rStyle w:val="Emphasis"/>
        </w:rPr>
        <w:t>-on, a senior official and nuclear specialist at the organization</w:t>
      </w:r>
      <w:r>
        <w:rPr>
          <w:rStyle w:val="Emphasis"/>
        </w:rPr>
        <w:t xml:space="preserve"> </w:t>
      </w:r>
      <w:hyperlink r:id="rId314" w:tgtFrame="_blank" w:history="1">
        <w:r w:rsidRPr="00A44363">
          <w:rPr>
            <w:rStyle w:val="Emphasis"/>
          </w:rPr>
          <w:t>Israel’s Homeland Security</w:t>
        </w:r>
      </w:hyperlink>
      <w:r w:rsidRPr="00A44363">
        <w:rPr>
          <w:rStyle w:val="Emphasis"/>
        </w:rPr>
        <w:t>, blew the whistle on the clandestine practice. The Israeli actions were the latest evidence of a growing cooperation between the two nations</w:t>
      </w:r>
      <w:r w:rsidRPr="00E63E1F">
        <w:rPr>
          <w:sz w:val="16"/>
        </w:rPr>
        <w:t xml:space="preserve">. However, the prospect of a nuclear Saudi Arabia has many concerned. </w:t>
      </w:r>
    </w:p>
    <w:p w:rsidR="002D571E" w:rsidRDefault="002D571E" w:rsidP="002D571E"/>
    <w:p w:rsidR="002D571E" w:rsidRPr="00A44363" w:rsidRDefault="002D571E" w:rsidP="002D571E"/>
    <w:p w:rsidR="002D571E" w:rsidRDefault="002D571E" w:rsidP="002D571E">
      <w:pPr>
        <w:pStyle w:val="Heading4"/>
      </w:pPr>
      <w:r>
        <w:t xml:space="preserve">Israeli nuclear weaponry development sharing to Saudi Arabi indicates mutual trust between nuclear powers in the region </w:t>
      </w:r>
    </w:p>
    <w:p w:rsidR="002D571E" w:rsidRPr="006907B9" w:rsidRDefault="002D571E" w:rsidP="002D571E">
      <w:r w:rsidRPr="00E72FF1">
        <w:t xml:space="preserve">Whitney </w:t>
      </w:r>
      <w:r w:rsidRPr="00E72FF1">
        <w:rPr>
          <w:rStyle w:val="Style13ptBold"/>
        </w:rPr>
        <w:t>Webb</w:t>
      </w:r>
      <w:r w:rsidRPr="00E72FF1">
        <w:t>; 6-4-20</w:t>
      </w:r>
      <w:r w:rsidRPr="00E72FF1">
        <w:rPr>
          <w:rStyle w:val="Style13ptBold"/>
        </w:rPr>
        <w:t>18</w:t>
      </w:r>
      <w:r w:rsidRPr="00E72FF1">
        <w:t>; (Whitney Webb,</w:t>
      </w:r>
      <w:r>
        <w:t xml:space="preserve"> </w:t>
      </w:r>
      <w:r w:rsidRPr="00E72FF1">
        <w:t xml:space="preserve">Whitney Webb is a staff writer for </w:t>
      </w:r>
      <w:proofErr w:type="spellStart"/>
      <w:r w:rsidRPr="00E72FF1">
        <w:t>MintPress</w:t>
      </w:r>
      <w:proofErr w:type="spellEnd"/>
      <w:r w:rsidRPr="00E72FF1">
        <w:t xml:space="preserve"> News and a contributor to Ben Swann’s Truth in Media. Her work has appeared on Global Research, the Ron Paul Institute and 21st Century Wire, among others. She has also made radio and TV appearances on RT and Sputnik.  "Israel is Helping Saudi Arabia Develop Nuclear Weapons,", </w:t>
      </w:r>
      <w:proofErr w:type="spellStart"/>
      <w:r w:rsidRPr="00E72FF1">
        <w:t>MintPress</w:t>
      </w:r>
      <w:proofErr w:type="spellEnd"/>
      <w:r w:rsidRPr="00E72FF1">
        <w:t xml:space="preserve"> News, 6-4-</w:t>
      </w:r>
      <w:r w:rsidRPr="006907B9">
        <w:t xml:space="preserve">2018, https://www.mintpressnews.com/israel-saudi-arabia-nuclear-weapons/243256/, </w:t>
      </w:r>
      <w:proofErr w:type="spellStart"/>
      <w:r w:rsidRPr="006907B9">
        <w:t>debateshark</w:t>
      </w:r>
      <w:proofErr w:type="spellEnd"/>
      <w:r w:rsidRPr="006907B9">
        <w:t>)</w:t>
      </w:r>
    </w:p>
    <w:p w:rsidR="002D571E" w:rsidRPr="006907B9" w:rsidRDefault="002D571E" w:rsidP="002D571E">
      <w:pPr>
        <w:rPr>
          <w:sz w:val="8"/>
        </w:rPr>
      </w:pPr>
      <w:r w:rsidRPr="006907B9">
        <w:rPr>
          <w:sz w:val="8"/>
        </w:rPr>
        <w:t xml:space="preserve">Israel Aiding Saudi Arabia In Developing Nuclear Weapons RIYADH, SAUDI ARABIA – </w:t>
      </w:r>
      <w:r w:rsidRPr="006907B9">
        <w:rPr>
          <w:rStyle w:val="Emphasis"/>
        </w:rPr>
        <w:t>The Israeli government</w:t>
      </w:r>
      <w:r>
        <w:rPr>
          <w:rStyle w:val="Emphasis"/>
        </w:rPr>
        <w:t xml:space="preserve"> </w:t>
      </w:r>
      <w:hyperlink r:id="rId315" w:history="1">
        <w:r w:rsidRPr="006907B9">
          <w:rPr>
            <w:rStyle w:val="Emphasis"/>
          </w:rPr>
          <w:t>has begun selling</w:t>
        </w:r>
      </w:hyperlink>
      <w:r>
        <w:rPr>
          <w:rStyle w:val="Emphasis"/>
        </w:rPr>
        <w:t xml:space="preserve"> </w:t>
      </w:r>
      <w:r w:rsidRPr="006907B9">
        <w:rPr>
          <w:rStyle w:val="Emphasis"/>
        </w:rPr>
        <w:t xml:space="preserve">the Kingdom of Saudi Arabia information on how to develop nuclear weapons, according to a senior official at the Israeli military organization </w:t>
      </w:r>
      <w:proofErr w:type="spellStart"/>
      <w:r w:rsidRPr="006907B9">
        <w:rPr>
          <w:rStyle w:val="Emphasis"/>
        </w:rPr>
        <w:t>iHLS</w:t>
      </w:r>
      <w:proofErr w:type="spellEnd"/>
      <w:r w:rsidRPr="006907B9">
        <w:rPr>
          <w:rStyle w:val="Emphasis"/>
        </w:rPr>
        <w:t xml:space="preserve"> (Israel’s Homeland Security).</w:t>
      </w:r>
      <w:r w:rsidRPr="006907B9">
        <w:rPr>
          <w:sz w:val="8"/>
        </w:rPr>
        <w:t xml:space="preserve"> Ami </w:t>
      </w:r>
      <w:proofErr w:type="spellStart"/>
      <w:r w:rsidRPr="006907B9">
        <w:rPr>
          <w:sz w:val="8"/>
        </w:rPr>
        <w:t>Dor</w:t>
      </w:r>
      <w:proofErr w:type="spellEnd"/>
      <w:r w:rsidRPr="006907B9">
        <w:rPr>
          <w:sz w:val="8"/>
        </w:rPr>
        <w:t xml:space="preserve">-on, </w:t>
      </w:r>
      <w:r w:rsidRPr="006907B9">
        <w:rPr>
          <w:rStyle w:val="Emphasis"/>
        </w:rPr>
        <w:t>a senior nuclear commentator at the organization — which is</w:t>
      </w:r>
      <w:hyperlink r:id="rId316" w:history="1">
        <w:r>
          <w:rPr>
            <w:rStyle w:val="Emphasis"/>
          </w:rPr>
          <w:t xml:space="preserve"> </w:t>
        </w:r>
        <w:r w:rsidRPr="006907B9">
          <w:rPr>
            <w:rStyle w:val="Emphasis"/>
          </w:rPr>
          <w:t>partially funded</w:t>
        </w:r>
      </w:hyperlink>
      <w:r>
        <w:rPr>
          <w:rStyle w:val="Emphasis"/>
        </w:rPr>
        <w:t xml:space="preserve"> </w:t>
      </w:r>
      <w:r w:rsidRPr="006907B9">
        <w:rPr>
          <w:rStyle w:val="Emphasis"/>
        </w:rPr>
        <w:t>by U.S. weapons-giant Raytheon – came forward because of his concern over the emerging nuclear arms race in the region. The cooperation between the two countries in helping the Saudis to develop a nuclear weapons program is just the latest sign of their warming relationship, with Israel</w:t>
      </w:r>
      <w:r>
        <w:rPr>
          <w:rStyle w:val="Emphasis"/>
        </w:rPr>
        <w:t xml:space="preserve"> </w:t>
      </w:r>
      <w:hyperlink r:id="rId317" w:history="1">
        <w:r w:rsidRPr="006907B9">
          <w:rPr>
            <w:rStyle w:val="Emphasis"/>
          </w:rPr>
          <w:t>recently calling</w:t>
        </w:r>
      </w:hyperlink>
      <w:r>
        <w:rPr>
          <w:rStyle w:val="Emphasis"/>
        </w:rPr>
        <w:t xml:space="preserve"> </w:t>
      </w:r>
      <w:r w:rsidRPr="006907B9">
        <w:rPr>
          <w:rStyle w:val="Emphasis"/>
        </w:rPr>
        <w:t>the Saudi crown prince “a partner of Israel.”</w:t>
      </w:r>
      <w:r>
        <w:rPr>
          <w:rStyle w:val="Emphasis"/>
        </w:rPr>
        <w:t xml:space="preserve"> </w:t>
      </w:r>
      <w:r w:rsidRPr="006907B9">
        <w:rPr>
          <w:sz w:val="8"/>
        </w:rPr>
        <w:t xml:space="preserve">Israel has been </w:t>
      </w:r>
      <w:hyperlink r:id="rId318" w:history="1">
        <w:r w:rsidRPr="006907B9">
          <w:rPr>
            <w:rStyle w:val="Hyperlink"/>
            <w:sz w:val="8"/>
          </w:rPr>
          <w:t>a nuclear power</w:t>
        </w:r>
      </w:hyperlink>
      <w:r w:rsidRPr="006907B9">
        <w:rPr>
          <w:sz w:val="8"/>
        </w:rPr>
        <w:t xml:space="preserve"> for decades, though its nuclear arsenal is undeclared and the country has refused to sign the Nuclear Non-Proliferation Treaty. Estimates of its arsenal vary, with </w:t>
      </w:r>
      <w:hyperlink r:id="rId319" w:history="1">
        <w:r w:rsidRPr="006907B9">
          <w:rPr>
            <w:rStyle w:val="Hyperlink"/>
            <w:sz w:val="8"/>
          </w:rPr>
          <w:t>most suggesting</w:t>
        </w:r>
      </w:hyperlink>
      <w:r w:rsidRPr="006907B9">
        <w:rPr>
          <w:sz w:val="8"/>
        </w:rPr>
        <w:t xml:space="preserve"> that Israel possesses from 100 to 200 nuclear weapons. Israel was aided in the development of its nuclear program by Western powers, particularly France. Much of the Western “help” Israel received, however, was the result of covert thefts of nuclear material from countries such as </w:t>
      </w:r>
      <w:hyperlink r:id="rId320" w:history="1">
        <w:r w:rsidRPr="006907B9">
          <w:rPr>
            <w:rStyle w:val="Hyperlink"/>
            <w:sz w:val="8"/>
          </w:rPr>
          <w:t>the United States</w:t>
        </w:r>
      </w:hyperlink>
      <w:r w:rsidRPr="006907B9">
        <w:rPr>
          <w:sz w:val="8"/>
        </w:rPr>
        <w:t xml:space="preserve"> and </w:t>
      </w:r>
      <w:hyperlink r:id="rId321" w:anchor="cite_note-gilinsky-20040513-2" w:history="1">
        <w:r w:rsidRPr="006907B9">
          <w:rPr>
            <w:rStyle w:val="Hyperlink"/>
            <w:sz w:val="8"/>
          </w:rPr>
          <w:t>Belgium</w:t>
        </w:r>
      </w:hyperlink>
      <w:r w:rsidRPr="006907B9">
        <w:rPr>
          <w:sz w:val="8"/>
        </w:rPr>
        <w:t xml:space="preserve">. While </w:t>
      </w:r>
      <w:proofErr w:type="spellStart"/>
      <w:r w:rsidRPr="006907B9">
        <w:rPr>
          <w:sz w:val="8"/>
        </w:rPr>
        <w:t>Dor</w:t>
      </w:r>
      <w:proofErr w:type="spellEnd"/>
      <w:r w:rsidRPr="006907B9">
        <w:rPr>
          <w:sz w:val="8"/>
        </w:rPr>
        <w:t xml:space="preserve">-On, speaking to news outlet Arabi21, did not elaborate on the details of the information being exchanged, he stated that the sharing of this information was likely to be just the beginning of Israeli involvement in a future Saudi nuclear weapons program, which would likely see Israel “take the initiative to develop Saudi Arabia’s effort to acquire nuclear weapons” as a result of “the growing Saudi-Israeli relations.” </w:t>
      </w:r>
      <w:r w:rsidRPr="006907B9">
        <w:rPr>
          <w:rStyle w:val="StyleUnderline"/>
        </w:rPr>
        <w:t xml:space="preserve">Both Israel and Saudi Arabia have justified their acquisition of nuclear weapons by citing concerns about Iran’s nuclear capabilities. </w:t>
      </w:r>
      <w:r w:rsidRPr="006907B9">
        <w:rPr>
          <w:sz w:val="8"/>
        </w:rPr>
        <w:t xml:space="preserve">However, Iran — unlike Israel — has never developed any nuclear weapons and its capacity to develop one is virtually nil under the conditions set by the Joint Comprehensive Plan of Action (JPCOA). Though the U.S. recently left the deal, Iran has since announced </w:t>
      </w:r>
      <w:r w:rsidRPr="006907B9">
        <w:rPr>
          <w:rStyle w:val="StyleUnderline"/>
        </w:rPr>
        <w:t>that it would continue to abide by the agreement if the other signatories also agreed to do so.</w:t>
      </w:r>
      <w:r>
        <w:rPr>
          <w:rStyle w:val="StyleUnderline"/>
        </w:rPr>
        <w:t xml:space="preserve"> </w:t>
      </w:r>
      <w:proofErr w:type="spellStart"/>
      <w:r w:rsidRPr="006907B9">
        <w:rPr>
          <w:rStyle w:val="StyleUnderline"/>
        </w:rPr>
        <w:t>Dor</w:t>
      </w:r>
      <w:proofErr w:type="spellEnd"/>
      <w:r w:rsidRPr="006907B9">
        <w:rPr>
          <w:rStyle w:val="StyleUnderline"/>
        </w:rPr>
        <w:t>-On additionally expressed his concern over the Saudis’ acquiring of nuclear weapons and a wider nuclear arms race in the region, stating that “this information should shock us as we see the world is changing for the worse, following the race for the possession of nuclear weapons that pass right over our heads in the Middle East.”</w:t>
      </w:r>
      <w:r>
        <w:rPr>
          <w:rStyle w:val="StyleUnderline"/>
        </w:rPr>
        <w:t xml:space="preserve"> </w:t>
      </w:r>
      <w:r w:rsidRPr="006907B9">
        <w:rPr>
          <w:sz w:val="8"/>
        </w:rPr>
        <w:t xml:space="preserve">He also noted that </w:t>
      </w:r>
      <w:r w:rsidRPr="006907B9">
        <w:rPr>
          <w:rStyle w:val="StyleUnderline"/>
        </w:rPr>
        <w:t>Israel’s decision to begin sharing nuclear secrets with Saudi Arabia was motivated by a similar offer recently made by Pakistan to the Saudis — in which Islamabad had announced its ability to transfer nuclear-weapons expertise to the Gulf kingdom “within a month” — stating that the Israeli government did not want to “leave it [the development of a Saudi nuclear program] solely to Pakistan.”</w:t>
      </w:r>
      <w:r w:rsidRPr="006907B9">
        <w:rPr>
          <w:sz w:val="8"/>
        </w:rPr>
        <w:t xml:space="preserve"> Pakistan’s offer was likely related to the fact that the Saudis have long been widely viewed as the chief financier behind Pakistan’s nuclear program. Saudi nuclear weapons progress and status not clear </w:t>
      </w:r>
      <w:r w:rsidRPr="006907B9">
        <w:rPr>
          <w:rStyle w:val="StyleUnderline"/>
        </w:rPr>
        <w:t xml:space="preserve">While the announcement that the Saudis may soon develop nuclear weapons with the help of Israel and other regional players will likely cause concern throughout the international community, it is hardly the first indication of Saudi ambition to acquire weapons of mass destruction. </w:t>
      </w:r>
      <w:r w:rsidRPr="006907B9">
        <w:rPr>
          <w:sz w:val="8"/>
        </w:rPr>
        <w:t>Indeed, Saudi interest in developing nuclear weapons dates back to the 1970s, when the kingdom learned of major steps taken by both Israel and India in the development of nuclear armaments. Not long after financing the Pakistani program, the Saudis procured a Chinese ballistic missile system capable of carrying nuclear warheads — warheads that Pakistan had made for the Saudis in 2013 and were awaiting delivery, according to</w:t>
      </w:r>
      <w:hyperlink r:id="rId322" w:history="1">
        <w:r w:rsidRPr="006907B9">
          <w:rPr>
            <w:rStyle w:val="Hyperlink"/>
            <w:sz w:val="8"/>
          </w:rPr>
          <w:t xml:space="preserve"> a BBC report</w:t>
        </w:r>
      </w:hyperlink>
      <w:r w:rsidRPr="006907B9">
        <w:rPr>
          <w:sz w:val="8"/>
        </w:rPr>
        <w:t xml:space="preserve"> published at the time. Three years later in 2016, former CIA Operations Officer Duane </w:t>
      </w:r>
      <w:proofErr w:type="spellStart"/>
      <w:r w:rsidRPr="006907B9">
        <w:rPr>
          <w:sz w:val="8"/>
        </w:rPr>
        <w:t>Clarridge</w:t>
      </w:r>
      <w:proofErr w:type="spellEnd"/>
      <w:r w:rsidR="006A1C6E">
        <w:fldChar w:fldCharType="begin"/>
      </w:r>
      <w:r w:rsidR="006A1C6E">
        <w:instrText xml:space="preserve"> HYPERLINK "https://www.youtube.com/watch?v=qt3trHKqdiM" </w:instrText>
      </w:r>
      <w:r w:rsidR="006A1C6E">
        <w:fldChar w:fldCharType="separate"/>
      </w:r>
      <w:r w:rsidRPr="006907B9">
        <w:rPr>
          <w:rStyle w:val="Hyperlink"/>
          <w:sz w:val="8"/>
        </w:rPr>
        <w:t xml:space="preserve"> confirmed this</w:t>
      </w:r>
      <w:r w:rsidR="006A1C6E">
        <w:rPr>
          <w:rStyle w:val="Hyperlink"/>
          <w:sz w:val="8"/>
        </w:rPr>
        <w:fldChar w:fldCharType="end"/>
      </w:r>
      <w:r w:rsidRPr="006907B9">
        <w:rPr>
          <w:sz w:val="8"/>
        </w:rPr>
        <w:t xml:space="preserve"> to FOX News — stating that, through their financing of the Pakistani nuclear program, the Saudis had access to several nuclear bombs. </w:t>
      </w:r>
      <w:proofErr w:type="spellStart"/>
      <w:r w:rsidRPr="006907B9">
        <w:rPr>
          <w:sz w:val="8"/>
        </w:rPr>
        <w:t>Clarridge</w:t>
      </w:r>
      <w:proofErr w:type="spellEnd"/>
      <w:r w:rsidRPr="006907B9">
        <w:rPr>
          <w:sz w:val="8"/>
        </w:rPr>
        <w:t xml:space="preserve"> declined to comment on whether those nuclear weapons that had been “sitting ready for delivery” in Pakistan a few years prior had since been delivered to Saudi Arabia. More recently, Saudi Crown Prince Muhammad bin Salman</w:t>
      </w:r>
      <w:hyperlink r:id="rId323" w:history="1">
        <w:r w:rsidRPr="006907B9">
          <w:rPr>
            <w:rStyle w:val="Hyperlink"/>
            <w:sz w:val="8"/>
          </w:rPr>
          <w:t xml:space="preserve"> publicly announced</w:t>
        </w:r>
      </w:hyperlink>
      <w:r w:rsidRPr="006907B9">
        <w:rPr>
          <w:sz w:val="8"/>
        </w:rPr>
        <w:t xml:space="preserve"> this March, during an interview with CBS News, that the country would seek to develop nuclear weapons, were Iran to do so. In that interview, the Crown Prince stated that “Saudi Arabia does not want to acquire any nuclear bomb; but, without a doubt, if Iran developed a nuclear bomb, we will follow suit as soon as possible.” However, he did not make reference to the claim that the Saudis had already acquired access to such weapons years prior. Furthermore, around the same time as the Crown Prince’s interview, </w:t>
      </w:r>
      <w:hyperlink r:id="rId324" w:history="1">
        <w:r w:rsidRPr="006907B9">
          <w:rPr>
            <w:rStyle w:val="Hyperlink"/>
            <w:sz w:val="8"/>
          </w:rPr>
          <w:t>reports surfaced</w:t>
        </w:r>
      </w:hyperlink>
      <w:r w:rsidRPr="006907B9">
        <w:rPr>
          <w:sz w:val="8"/>
        </w:rPr>
        <w:t xml:space="preserve"> claiming that the Saudis had asked the United States for permission to enrich uranium with the goal of producing a nuclear weapon.</w:t>
      </w:r>
    </w:p>
    <w:p w:rsidR="002D571E" w:rsidRDefault="002D571E" w:rsidP="002D571E"/>
    <w:p w:rsidR="002D571E" w:rsidRDefault="002D571E" w:rsidP="002D571E"/>
    <w:p w:rsidR="002D571E" w:rsidRDefault="002D571E" w:rsidP="002D571E">
      <w:pPr>
        <w:pStyle w:val="Heading2"/>
      </w:pPr>
      <w:r>
        <w:t>Impacts – Russia</w:t>
      </w:r>
    </w:p>
    <w:p w:rsidR="002D571E" w:rsidRDefault="002D571E" w:rsidP="002D571E">
      <w:pPr>
        <w:pStyle w:val="Heading3"/>
      </w:pPr>
      <w:r>
        <w:t>Arms Sales Key – Internal Link</w:t>
      </w:r>
    </w:p>
    <w:p w:rsidR="002D571E" w:rsidRDefault="002D571E" w:rsidP="002D571E">
      <w:pPr>
        <w:pStyle w:val="Heading4"/>
      </w:pPr>
      <w:r>
        <w:t xml:space="preserve">US arms sales are key to deter Russian expansion - Russia has displayed they have the will and the capability </w:t>
      </w:r>
    </w:p>
    <w:p w:rsidR="002D571E" w:rsidRDefault="002D571E" w:rsidP="002D571E">
      <w:proofErr w:type="spellStart"/>
      <w:r>
        <w:rPr>
          <w:rStyle w:val="Style13ptBold"/>
        </w:rPr>
        <w:t>Freilich</w:t>
      </w:r>
      <w:proofErr w:type="spellEnd"/>
      <w:r>
        <w:rPr>
          <w:rStyle w:val="Style13ptBold"/>
        </w:rPr>
        <w:t xml:space="preserve">, 18 </w:t>
      </w:r>
      <w:r>
        <w:rPr>
          <w:rStyle w:val="Style13ptBold"/>
          <w:b w:val="0"/>
        </w:rPr>
        <w:t>[</w:t>
      </w:r>
      <w:r w:rsidRPr="00E4217F">
        <w:t>Chuck,</w:t>
      </w:r>
      <w:r>
        <w:t xml:space="preserve"> </w:t>
      </w:r>
      <w:r w:rsidRPr="00E4217F">
        <w:t>a former deputy Israeli national security adviser</w:t>
      </w:r>
      <w:r>
        <w:t xml:space="preserve"> and</w:t>
      </w:r>
      <w:r w:rsidRPr="00E4217F">
        <w:t xml:space="preserve"> senior fellow at Harvard University's </w:t>
      </w:r>
      <w:proofErr w:type="spellStart"/>
      <w:r w:rsidRPr="00E4217F">
        <w:t>Belfer</w:t>
      </w:r>
      <w:proofErr w:type="spellEnd"/>
      <w:r w:rsidRPr="00E4217F">
        <w:t xml:space="preserve"> Center</w:t>
      </w:r>
      <w:r>
        <w:t>,</w:t>
      </w:r>
      <w:r w:rsidRPr="00E4217F">
        <w:t xml:space="preserve"> 5-9-2018, "How Russia Is Taking Over the Middle East, One Country at a Time," </w:t>
      </w:r>
      <w:proofErr w:type="spellStart"/>
      <w:r w:rsidRPr="00E4217F">
        <w:t>Belfer</w:t>
      </w:r>
      <w:proofErr w:type="spellEnd"/>
      <w:r w:rsidRPr="00E4217F">
        <w:t xml:space="preserve"> Center for Science and International Affairs, https://www.belfercenter.org/publication/how-russia-taking-over-middle-east-one-country-time</w:t>
      </w:r>
      <w:r>
        <w:t>;7/27/19//ra]</w:t>
      </w:r>
    </w:p>
    <w:p w:rsidR="002D571E" w:rsidRPr="00434B70" w:rsidRDefault="002D571E" w:rsidP="002D571E">
      <w:pPr>
        <w:rPr>
          <w:rFonts w:asciiTheme="minorHAnsi" w:hAnsiTheme="minorHAnsi" w:cstheme="minorHAnsi"/>
          <w:sz w:val="16"/>
          <w:szCs w:val="28"/>
        </w:rPr>
      </w:pPr>
      <w:r w:rsidRPr="00434B70">
        <w:rPr>
          <w:rFonts w:asciiTheme="minorHAnsi" w:hAnsiTheme="minorHAnsi" w:cstheme="minorHAnsi"/>
          <w:sz w:val="16"/>
          <w:szCs w:val="28"/>
        </w:rPr>
        <w:t xml:space="preserve">In recent years </w:t>
      </w:r>
      <w:r w:rsidRPr="00434B70">
        <w:rPr>
          <w:rStyle w:val="StyleUnderline"/>
          <w:rFonts w:asciiTheme="minorHAnsi" w:hAnsiTheme="minorHAnsi" w:cstheme="minorHAnsi"/>
        </w:rPr>
        <w:t>Russia has staged a comeback in the Mideast, big time,</w:t>
      </w:r>
      <w:r w:rsidRPr="00434B70">
        <w:rPr>
          <w:rFonts w:asciiTheme="minorHAnsi" w:hAnsiTheme="minorHAnsi" w:cstheme="minorHAnsi"/>
          <w:sz w:val="16"/>
          <w:szCs w:val="28"/>
        </w:rPr>
        <w:t xml:space="preserve"> to the extent that </w:t>
      </w:r>
      <w:r w:rsidRPr="00434B70">
        <w:rPr>
          <w:rStyle w:val="StyleUnderline"/>
          <w:rFonts w:asciiTheme="minorHAnsi" w:hAnsiTheme="minorHAnsi" w:cstheme="minorHAnsi"/>
        </w:rPr>
        <w:t>it may replace the United States as the leading foreign power in the region.</w:t>
      </w:r>
      <w:r w:rsidRPr="00434B70">
        <w:rPr>
          <w:rFonts w:asciiTheme="minorHAnsi" w:hAnsiTheme="minorHAnsi" w:cstheme="minorHAnsi"/>
          <w:sz w:val="16"/>
          <w:szCs w:val="28"/>
        </w:rPr>
        <w:t xml:space="preserve"> Russia's </w:t>
      </w:r>
      <w:r w:rsidRPr="00434B70">
        <w:rPr>
          <w:rStyle w:val="StyleUnderline"/>
          <w:rFonts w:asciiTheme="minorHAnsi" w:hAnsiTheme="minorHAnsi" w:cstheme="minorHAnsi"/>
        </w:rPr>
        <w:t xml:space="preserve">success has been a combination of both deft diplomacy as well as weapons and nuclear reactor sales to states throughout the region, </w:t>
      </w:r>
      <w:r w:rsidRPr="00434B70">
        <w:rPr>
          <w:rFonts w:asciiTheme="minorHAnsi" w:hAnsiTheme="minorHAnsi" w:cstheme="minorHAnsi"/>
          <w:sz w:val="16"/>
        </w:rPr>
        <w:t>from Iran to Morocco.</w:t>
      </w:r>
      <w:r w:rsidRPr="00434B70">
        <w:rPr>
          <w:rFonts w:asciiTheme="minorHAnsi" w:hAnsiTheme="minorHAnsi" w:cstheme="minorHAnsi"/>
          <w:sz w:val="16"/>
          <w:szCs w:val="28"/>
        </w:rPr>
        <w:t xml:space="preserve"> The weakness of U.S. regional policy under the Obama administration, followed by the total </w:t>
      </w:r>
      <w:r w:rsidRPr="00434B70">
        <w:rPr>
          <w:rStyle w:val="StyleUnderline"/>
          <w:rFonts w:asciiTheme="minorHAnsi" w:hAnsiTheme="minorHAnsi" w:cstheme="minorHAnsi"/>
        </w:rPr>
        <w:t>chaos under Trump,</w:t>
      </w:r>
      <w:r w:rsidRPr="00434B70">
        <w:rPr>
          <w:rFonts w:asciiTheme="minorHAnsi" w:hAnsiTheme="minorHAnsi" w:cstheme="minorHAnsi"/>
          <w:sz w:val="16"/>
          <w:szCs w:val="28"/>
        </w:rPr>
        <w:t xml:space="preserve"> have </w:t>
      </w:r>
      <w:r w:rsidRPr="00434B70">
        <w:rPr>
          <w:rStyle w:val="StyleUnderline"/>
          <w:rFonts w:asciiTheme="minorHAnsi" w:hAnsiTheme="minorHAnsi" w:cstheme="minorHAnsi"/>
        </w:rPr>
        <w:t>further contributed to Russia's success.</w:t>
      </w:r>
      <w:r w:rsidRPr="00434B70">
        <w:rPr>
          <w:rFonts w:asciiTheme="minorHAnsi" w:hAnsiTheme="minorHAnsi" w:cstheme="minorHAnsi"/>
          <w:sz w:val="16"/>
          <w:szCs w:val="28"/>
        </w:rPr>
        <w:t xml:space="preserve"> </w:t>
      </w:r>
      <w:r w:rsidRPr="00434B70">
        <w:rPr>
          <w:rStyle w:val="Emphasis"/>
          <w:rFonts w:asciiTheme="minorHAnsi" w:hAnsiTheme="minorHAnsi" w:cstheme="minorHAnsi"/>
        </w:rPr>
        <w:t>Russian policy has</w:t>
      </w:r>
      <w:r w:rsidRPr="00434B70">
        <w:rPr>
          <w:rFonts w:asciiTheme="minorHAnsi" w:hAnsiTheme="minorHAnsi" w:cstheme="minorHAnsi"/>
          <w:sz w:val="16"/>
          <w:szCs w:val="28"/>
        </w:rPr>
        <w:t xml:space="preserve"> been sophisticated, but has also </w:t>
      </w:r>
      <w:r w:rsidRPr="00434B70">
        <w:rPr>
          <w:rStyle w:val="Emphasis"/>
          <w:rFonts w:asciiTheme="minorHAnsi" w:hAnsiTheme="minorHAnsi" w:cstheme="minorHAnsi"/>
        </w:rPr>
        <w:t xml:space="preserve">benefited from the void left by the United States. </w:t>
      </w:r>
      <w:r w:rsidRPr="00434B70">
        <w:rPr>
          <w:rFonts w:asciiTheme="minorHAnsi" w:hAnsiTheme="minorHAnsi" w:cstheme="minorHAnsi"/>
          <w:sz w:val="16"/>
          <w:szCs w:val="28"/>
        </w:rPr>
        <w:t xml:space="preserve">President Putin's fundamental strategic objective is to restore Russian global leadership, or to put it somewhat less delicately, to stick it to the United States wherever possible. His primary problem is that </w:t>
      </w:r>
      <w:r w:rsidRPr="00434B70">
        <w:rPr>
          <w:rStyle w:val="StyleUnderline"/>
          <w:rFonts w:asciiTheme="minorHAnsi" w:hAnsiTheme="minorHAnsi" w:cstheme="minorHAnsi"/>
        </w:rPr>
        <w:t>Russia does not have that much to offer today,</w:t>
      </w:r>
      <w:r w:rsidRPr="00434B70">
        <w:rPr>
          <w:rFonts w:asciiTheme="minorHAnsi" w:hAnsiTheme="minorHAnsi" w:cstheme="minorHAnsi"/>
          <w:sz w:val="16"/>
          <w:szCs w:val="28"/>
        </w:rPr>
        <w:t xml:space="preserve"> it cannot compete with the United States and Western countries on an economic level, or alternatively on a diplomatic one, and </w:t>
      </w:r>
      <w:r w:rsidRPr="00434B70">
        <w:rPr>
          <w:rStyle w:val="Emphasis"/>
          <w:rFonts w:asciiTheme="minorHAnsi" w:hAnsiTheme="minorHAnsi" w:cstheme="minorHAnsi"/>
        </w:rPr>
        <w:t>all it does have to offer is weapons, nuclear technology,</w:t>
      </w:r>
      <w:r w:rsidRPr="00434B70">
        <w:rPr>
          <w:rStyle w:val="StyleUnderline"/>
          <w:rFonts w:asciiTheme="minorHAnsi" w:hAnsiTheme="minorHAnsi" w:cstheme="minorHAnsi"/>
        </w:rPr>
        <w:t xml:space="preserve"> and energy. The Middle East is one of the primary regions in the world in which Russia can pursue its ambitions</w:t>
      </w:r>
      <w:r w:rsidRPr="00434B70">
        <w:rPr>
          <w:rFonts w:asciiTheme="minorHAnsi" w:hAnsiTheme="minorHAnsi" w:cstheme="minorHAnsi"/>
          <w:sz w:val="16"/>
          <w:szCs w:val="28"/>
        </w:rPr>
        <w:t xml:space="preserve"> today. </w:t>
      </w:r>
      <w:r w:rsidRPr="00434B70">
        <w:rPr>
          <w:rStyle w:val="StyleUnderline"/>
          <w:rFonts w:asciiTheme="minorHAnsi" w:hAnsiTheme="minorHAnsi" w:cstheme="minorHAnsi"/>
        </w:rPr>
        <w:t xml:space="preserve">Most global weapons sales are with Middle Eastern states, and a race is underway among them to procure nuclear power reactors. </w:t>
      </w:r>
      <w:r w:rsidRPr="00434B70">
        <w:rPr>
          <w:rFonts w:asciiTheme="minorHAnsi" w:hAnsiTheme="minorHAnsi" w:cstheme="minorHAnsi"/>
          <w:sz w:val="16"/>
        </w:rPr>
        <w:t>Moscow's willingness to sell</w:t>
      </w:r>
      <w:r w:rsidRPr="00434B70">
        <w:rPr>
          <w:rFonts w:asciiTheme="minorHAnsi" w:hAnsiTheme="minorHAnsi" w:cstheme="minorHAnsi"/>
          <w:sz w:val="16"/>
          <w:szCs w:val="28"/>
        </w:rPr>
        <w:t xml:space="preserve"> them weapons and reactors, </w:t>
      </w:r>
      <w:r w:rsidRPr="00434B70">
        <w:rPr>
          <w:rFonts w:asciiTheme="minorHAnsi" w:hAnsiTheme="minorHAnsi" w:cstheme="minorHAnsi"/>
          <w:sz w:val="16"/>
        </w:rPr>
        <w:t>and to maintain close relations with rogue regimes</w:t>
      </w:r>
      <w:r w:rsidRPr="00434B70">
        <w:rPr>
          <w:rFonts w:asciiTheme="minorHAnsi" w:hAnsiTheme="minorHAnsi" w:cstheme="minorHAnsi"/>
          <w:sz w:val="16"/>
          <w:szCs w:val="28"/>
        </w:rPr>
        <w:t xml:space="preserve"> such as those in Damascus and Teheran, provide it with a degree of influence that it does not have in much of the rest of the world. </w:t>
      </w:r>
      <w:r w:rsidRPr="00434B70">
        <w:rPr>
          <w:rStyle w:val="StyleUnderline"/>
          <w:rFonts w:asciiTheme="minorHAnsi" w:hAnsiTheme="minorHAnsi" w:cstheme="minorHAnsi"/>
        </w:rPr>
        <w:t>In Syria</w:t>
      </w:r>
      <w:r w:rsidRPr="00434B70">
        <w:rPr>
          <w:rFonts w:asciiTheme="minorHAnsi" w:hAnsiTheme="minorHAnsi" w:cstheme="minorHAnsi"/>
          <w:sz w:val="16"/>
          <w:szCs w:val="28"/>
        </w:rPr>
        <w:t xml:space="preserve">, with a minimal deployment of two fighter squadrons, </w:t>
      </w:r>
      <w:r w:rsidRPr="00434B70">
        <w:rPr>
          <w:rStyle w:val="StyleUnderline"/>
          <w:rFonts w:asciiTheme="minorHAnsi" w:hAnsiTheme="minorHAnsi" w:cstheme="minorHAnsi"/>
        </w:rPr>
        <w:t>Russia succeeded in turning the tide in the civil war, stabilized the Assad regime</w:t>
      </w:r>
      <w:r w:rsidRPr="00434B70">
        <w:rPr>
          <w:rFonts w:asciiTheme="minorHAnsi" w:hAnsiTheme="minorHAnsi" w:cstheme="minorHAnsi"/>
          <w:sz w:val="16"/>
          <w:szCs w:val="28"/>
        </w:rPr>
        <w:t xml:space="preserve">, and defended it from accusations that it had repeatedly used chemical weapons, despite the clear proof that it has done so. </w:t>
      </w:r>
      <w:r w:rsidRPr="00434B70">
        <w:rPr>
          <w:rStyle w:val="StyleUnderline"/>
          <w:rFonts w:asciiTheme="minorHAnsi" w:hAnsiTheme="minorHAnsi" w:cstheme="minorHAnsi"/>
        </w:rPr>
        <w:t xml:space="preserve">Russia </w:t>
      </w:r>
      <w:r w:rsidRPr="00434B70">
        <w:rPr>
          <w:rFonts w:asciiTheme="minorHAnsi" w:hAnsiTheme="minorHAnsi" w:cstheme="minorHAnsi"/>
          <w:sz w:val="16"/>
          <w:szCs w:val="28"/>
        </w:rPr>
        <w:t xml:space="preserve">allowed Iran and its affiliated militias to do the bleeding on the ground in Syria, while it </w:t>
      </w:r>
      <w:r w:rsidRPr="00434B70">
        <w:rPr>
          <w:rStyle w:val="StyleUnderline"/>
          <w:rFonts w:asciiTheme="minorHAnsi" w:hAnsiTheme="minorHAnsi" w:cstheme="minorHAnsi"/>
        </w:rPr>
        <w:t>hardly paid any price at all for intervening.</w:t>
      </w:r>
      <w:r w:rsidRPr="00434B70">
        <w:rPr>
          <w:rFonts w:asciiTheme="minorHAnsi" w:hAnsiTheme="minorHAnsi" w:cstheme="minorHAnsi"/>
          <w:sz w:val="16"/>
          <w:szCs w:val="28"/>
        </w:rPr>
        <w:t xml:space="preserve"> In so doing, it has put paid to Obama's fears of intervention, lest the United States become mired in the Syrian quagmire, and his prophecy that Syria would become the Russian Vietnam. The fact that Russia is the only player in Syria today that maintains relations with all of the sides involved has turned it into the leading actor there and the only one that just may be able to bring about a diplomatic resolution of the domestic crisis and prevent a direct conflict between Iran and Israel. Russia has also succeeding in ensuring that its presence in Syria, in the </w:t>
      </w:r>
      <w:proofErr w:type="spellStart"/>
      <w:r w:rsidRPr="00434B70">
        <w:rPr>
          <w:rFonts w:asciiTheme="minorHAnsi" w:hAnsiTheme="minorHAnsi" w:cstheme="minorHAnsi"/>
          <w:sz w:val="16"/>
          <w:szCs w:val="28"/>
        </w:rPr>
        <w:t>Hamimim</w:t>
      </w:r>
      <w:proofErr w:type="spellEnd"/>
      <w:r w:rsidRPr="00434B70">
        <w:rPr>
          <w:rFonts w:asciiTheme="minorHAnsi" w:hAnsiTheme="minorHAnsi" w:cstheme="minorHAnsi"/>
          <w:sz w:val="16"/>
          <w:szCs w:val="28"/>
        </w:rPr>
        <w:t xml:space="preserve"> airbase and Latakia naval base, will be for the long-term. Advanced S300 and S400 air defense systems — manned so far solely by Russian personnel — have been deployed in Syria to defend these bases, which provide Russia with the ability to project power throughout the Middle East. </w:t>
      </w:r>
      <w:r w:rsidRPr="00434B70">
        <w:rPr>
          <w:rStyle w:val="Emphasis"/>
          <w:rFonts w:asciiTheme="minorHAnsi" w:hAnsiTheme="minorHAnsi" w:cstheme="minorHAnsi"/>
        </w:rPr>
        <w:t xml:space="preserve">In Egypt, </w:t>
      </w:r>
      <w:r w:rsidRPr="00434B70">
        <w:rPr>
          <w:rStyle w:val="StyleUnderline"/>
          <w:rFonts w:asciiTheme="minorHAnsi" w:hAnsiTheme="minorHAnsi" w:cstheme="minorHAnsi"/>
        </w:rPr>
        <w:t xml:space="preserve">after four decades in which Cairo has been aligned entirely with the United States, </w:t>
      </w:r>
      <w:r w:rsidRPr="00434B70">
        <w:rPr>
          <w:rStyle w:val="Emphasis"/>
          <w:rFonts w:asciiTheme="minorHAnsi" w:hAnsiTheme="minorHAnsi" w:cstheme="minorHAnsi"/>
        </w:rPr>
        <w:t>Putin succeeded in using the regime's anger towards Washington, following</w:t>
      </w:r>
      <w:r w:rsidRPr="00434B70">
        <w:rPr>
          <w:rFonts w:asciiTheme="minorHAnsi" w:hAnsiTheme="minorHAnsi" w:cstheme="minorHAnsi"/>
          <w:sz w:val="16"/>
        </w:rPr>
        <w:t xml:space="preserve"> Mubarak's ouster and</w:t>
      </w:r>
      <w:r w:rsidRPr="00434B70">
        <w:rPr>
          <w:rStyle w:val="StyleUnderline"/>
          <w:rFonts w:asciiTheme="minorHAnsi" w:hAnsiTheme="minorHAnsi" w:cstheme="minorHAnsi"/>
        </w:rPr>
        <w:t xml:space="preserve"> U</w:t>
      </w:r>
      <w:r w:rsidRPr="00434B70">
        <w:rPr>
          <w:rStyle w:val="Emphasis"/>
          <w:rFonts w:asciiTheme="minorHAnsi" w:hAnsiTheme="minorHAnsi" w:cstheme="minorHAnsi"/>
        </w:rPr>
        <w:t>.S. sanctions on arms sales, in order to deepen relations.</w:t>
      </w:r>
      <w:r w:rsidRPr="00434B70">
        <w:rPr>
          <w:rFonts w:asciiTheme="minorHAnsi" w:hAnsiTheme="minorHAnsi" w:cstheme="minorHAnsi"/>
          <w:sz w:val="16"/>
          <w:szCs w:val="28"/>
        </w:rPr>
        <w:t xml:space="preserve"> </w:t>
      </w:r>
      <w:r w:rsidRPr="00434B70">
        <w:rPr>
          <w:rStyle w:val="StyleUnderline"/>
          <w:rFonts w:asciiTheme="minorHAnsi" w:hAnsiTheme="minorHAnsi" w:cstheme="minorHAnsi"/>
        </w:rPr>
        <w:t xml:space="preserve">Military ties have been renewed, including the sale of approximately fifty MIG 29 fighters and a similar number of attack helicopters, S300 missiles, and joint military exercises. </w:t>
      </w:r>
      <w:r w:rsidRPr="00434B70">
        <w:rPr>
          <w:rStyle w:val="Emphasis"/>
          <w:rFonts w:asciiTheme="minorHAnsi" w:hAnsiTheme="minorHAnsi" w:cstheme="minorHAnsi"/>
        </w:rPr>
        <w:t xml:space="preserve">The two countries are now cooperating </w:t>
      </w:r>
      <w:r w:rsidRPr="00434B70">
        <w:rPr>
          <w:rFonts w:asciiTheme="minorHAnsi" w:hAnsiTheme="minorHAnsi" w:cstheme="minorHAnsi"/>
          <w:sz w:val="16"/>
          <w:szCs w:val="28"/>
        </w:rPr>
        <w:t xml:space="preserve">in Libya, including the deployment of a small Russian military force in western Egypt. Last year </w:t>
      </w:r>
      <w:r w:rsidRPr="00434B70">
        <w:rPr>
          <w:rStyle w:val="Emphasis"/>
          <w:rFonts w:asciiTheme="minorHAnsi" w:hAnsiTheme="minorHAnsi" w:cstheme="minorHAnsi"/>
        </w:rPr>
        <w:t>a deal was concluded for</w:t>
      </w:r>
      <w:r w:rsidRPr="00434B70">
        <w:rPr>
          <w:rFonts w:asciiTheme="minorHAnsi" w:hAnsiTheme="minorHAnsi" w:cstheme="minorHAnsi"/>
          <w:sz w:val="16"/>
          <w:szCs w:val="28"/>
        </w:rPr>
        <w:t xml:space="preserve"> the provision of </w:t>
      </w:r>
      <w:r w:rsidRPr="00434B70">
        <w:rPr>
          <w:rStyle w:val="Emphasis"/>
          <w:rFonts w:asciiTheme="minorHAnsi" w:hAnsiTheme="minorHAnsi" w:cstheme="minorHAnsi"/>
        </w:rPr>
        <w:t>four Russian nuclear power reactors to Egypt.</w:t>
      </w:r>
      <w:r w:rsidRPr="00434B70">
        <w:rPr>
          <w:rStyle w:val="StyleUnderline"/>
          <w:rFonts w:asciiTheme="minorHAnsi" w:hAnsiTheme="minorHAnsi" w:cstheme="minorHAnsi"/>
        </w:rPr>
        <w:t xml:space="preserve"> </w:t>
      </w:r>
      <w:r w:rsidRPr="00434B70">
        <w:rPr>
          <w:rStyle w:val="Emphasis"/>
          <w:rFonts w:asciiTheme="minorHAnsi" w:hAnsiTheme="minorHAnsi" w:cstheme="minorHAnsi"/>
        </w:rPr>
        <w:t>Saudi Arabia</w:t>
      </w:r>
      <w:r w:rsidRPr="00434B70">
        <w:rPr>
          <w:rFonts w:asciiTheme="minorHAnsi" w:hAnsiTheme="minorHAnsi" w:cstheme="minorHAnsi"/>
          <w:sz w:val="16"/>
          <w:szCs w:val="28"/>
        </w:rPr>
        <w:t xml:space="preserve">, which has long lived under an American security umbrella, is now afraid to continue placing all of its "strategic eggs" in the American basket and </w:t>
      </w:r>
      <w:r w:rsidRPr="00434B70">
        <w:rPr>
          <w:rStyle w:val="Emphasis"/>
          <w:rFonts w:asciiTheme="minorHAnsi" w:hAnsiTheme="minorHAnsi" w:cstheme="minorHAnsi"/>
        </w:rPr>
        <w:t>has also improved ties with Russia.</w:t>
      </w:r>
      <w:r w:rsidRPr="00434B70">
        <w:rPr>
          <w:rStyle w:val="StyleUnderline"/>
          <w:rFonts w:asciiTheme="minorHAnsi" w:hAnsiTheme="minorHAnsi" w:cstheme="minorHAnsi"/>
        </w:rPr>
        <w:t xml:space="preserve"> The first visit ever of a Saudi king in Russia took place last year, and the crown prince has also visited since then.</w:t>
      </w:r>
      <w:r w:rsidRPr="00434B70">
        <w:rPr>
          <w:rFonts w:asciiTheme="minorHAnsi" w:hAnsiTheme="minorHAnsi" w:cstheme="minorHAnsi"/>
          <w:sz w:val="16"/>
          <w:szCs w:val="28"/>
        </w:rPr>
        <w:t xml:space="preserve"> </w:t>
      </w:r>
      <w:r w:rsidRPr="00434B70">
        <w:rPr>
          <w:rStyle w:val="Emphasis"/>
          <w:rFonts w:asciiTheme="minorHAnsi" w:hAnsiTheme="minorHAnsi" w:cstheme="minorHAnsi"/>
        </w:rPr>
        <w:t>A deal for the sale of</w:t>
      </w:r>
      <w:r w:rsidRPr="00434B70">
        <w:rPr>
          <w:rFonts w:asciiTheme="minorHAnsi" w:hAnsiTheme="minorHAnsi" w:cstheme="minorHAnsi"/>
          <w:sz w:val="16"/>
          <w:szCs w:val="28"/>
        </w:rPr>
        <w:t xml:space="preserve"> S400 and </w:t>
      </w:r>
      <w:r w:rsidRPr="00434B70">
        <w:rPr>
          <w:rStyle w:val="Emphasis"/>
          <w:rFonts w:asciiTheme="minorHAnsi" w:hAnsiTheme="minorHAnsi" w:cstheme="minorHAnsi"/>
        </w:rPr>
        <w:t>antitank missiles has been signed, as well as a nuclear cooperation agreement</w:t>
      </w:r>
      <w:r w:rsidRPr="00434B70">
        <w:rPr>
          <w:rStyle w:val="StyleUnderline"/>
          <w:rFonts w:asciiTheme="minorHAnsi" w:hAnsiTheme="minorHAnsi" w:cstheme="minorHAnsi"/>
        </w:rPr>
        <w:t>, in preparation for Russian participation in a Saudi tender for the first two out of sixteen planned nuclear power reactors</w:t>
      </w:r>
      <w:r w:rsidRPr="00434B70">
        <w:rPr>
          <w:rFonts w:asciiTheme="minorHAnsi" w:hAnsiTheme="minorHAnsi" w:cstheme="minorHAnsi"/>
          <w:sz w:val="16"/>
          <w:szCs w:val="28"/>
        </w:rPr>
        <w:t xml:space="preserve">. Saudi Arabia and Russia, which jointly account for some 20 percent of the world's oil production, </w:t>
      </w:r>
      <w:r w:rsidRPr="00434B70">
        <w:rPr>
          <w:rStyle w:val="Emphasis"/>
          <w:rFonts w:asciiTheme="minorHAnsi" w:hAnsiTheme="minorHAnsi" w:cstheme="minorHAnsi"/>
        </w:rPr>
        <w:t xml:space="preserve">have also begun investing in joint energy projects and, </w:t>
      </w:r>
      <w:r w:rsidRPr="00434B70">
        <w:rPr>
          <w:rFonts w:asciiTheme="minorHAnsi" w:hAnsiTheme="minorHAnsi" w:cstheme="minorHAnsi"/>
          <w:sz w:val="16"/>
          <w:szCs w:val="28"/>
        </w:rPr>
        <w:t>more importantly</w:t>
      </w:r>
      <w:r w:rsidRPr="00434B70">
        <w:rPr>
          <w:rStyle w:val="Emphasis"/>
          <w:rFonts w:asciiTheme="minorHAnsi" w:hAnsiTheme="minorHAnsi" w:cstheme="minorHAnsi"/>
        </w:rPr>
        <w:t xml:space="preserve">, to coordinate moves in order to bring about a cut in the global supply of oil and a price hike. </w:t>
      </w:r>
      <w:r w:rsidRPr="00434B70">
        <w:rPr>
          <w:rFonts w:asciiTheme="minorHAnsi" w:hAnsiTheme="minorHAnsi" w:cstheme="minorHAnsi"/>
          <w:sz w:val="16"/>
          <w:szCs w:val="28"/>
        </w:rPr>
        <w:t xml:space="preserve">For decades Russia has maintained a strategic relationship with Iran. A Security Council resolution prevents resumption of arms sales to Iran until 2020, but </w:t>
      </w:r>
      <w:r w:rsidRPr="00434B70">
        <w:rPr>
          <w:rStyle w:val="StyleUnderline"/>
          <w:rFonts w:asciiTheme="minorHAnsi" w:hAnsiTheme="minorHAnsi" w:cstheme="minorHAnsi"/>
        </w:rPr>
        <w:t>talks are underway regarding the sale of fighter aircraft, tanks, and artillery, and</w:t>
      </w:r>
      <w:r w:rsidRPr="00434B70">
        <w:rPr>
          <w:rFonts w:asciiTheme="minorHAnsi" w:hAnsiTheme="minorHAnsi" w:cstheme="minorHAnsi"/>
          <w:sz w:val="16"/>
          <w:szCs w:val="28"/>
        </w:rPr>
        <w:t xml:space="preserve"> </w:t>
      </w:r>
      <w:r w:rsidRPr="00434B70">
        <w:rPr>
          <w:rStyle w:val="StyleUnderline"/>
          <w:rFonts w:asciiTheme="minorHAnsi" w:hAnsiTheme="minorHAnsi" w:cstheme="minorHAnsi"/>
        </w:rPr>
        <w:t>Russia has already supplied Iran with S300 missiles.</w:t>
      </w:r>
      <w:r w:rsidRPr="00434B70">
        <w:rPr>
          <w:rFonts w:asciiTheme="minorHAnsi" w:hAnsiTheme="minorHAnsi" w:cstheme="minorHAnsi"/>
          <w:sz w:val="16"/>
          <w:szCs w:val="28"/>
        </w:rPr>
        <w:t xml:space="preserve"> The U.S. withdrawal from the nuclear agreement and the resumption of sanctions on Iran, make it even more dependent on Moscow and both strategic and economic cooperation between the two, including a possible free-trade zone, is expanding further. Turkey is going ahead with the purchase of S400 missiles, over the protestations of its NATO allies and despite the threat the deal poses to the future of the alliance. Morocco, Bahrain, and Qatar are also interested in the S400</w:t>
      </w:r>
      <w:r w:rsidRPr="00591D0E">
        <w:rPr>
          <w:rStyle w:val="Emphasis"/>
        </w:rPr>
        <w:t>. Russia has concluded large arms sales with the UAE and a nuclear cooperation agreement with Tunisia. Russia is now interested in naval bases in Libya</w:t>
      </w:r>
      <w:r w:rsidRPr="00434B70">
        <w:rPr>
          <w:rStyle w:val="StyleUnderline"/>
          <w:rFonts w:asciiTheme="minorHAnsi" w:hAnsiTheme="minorHAnsi" w:cstheme="minorHAnsi"/>
        </w:rPr>
        <w:t>.</w:t>
      </w:r>
      <w:r w:rsidRPr="00434B70">
        <w:rPr>
          <w:rFonts w:asciiTheme="minorHAnsi" w:hAnsiTheme="minorHAnsi" w:cstheme="minorHAnsi"/>
          <w:sz w:val="16"/>
          <w:szCs w:val="28"/>
        </w:rPr>
        <w:t xml:space="preserve"> Lebanon, too, has become a focus of Russian interest, in the attempt to reduce U.S. influence in that country. Russia has offered Lebanon a large arms sale at zero interest and expressed interest in air and naval bases. Russian firms have also competed for oil and gas exploration tenders in Lebanese territorial waters. Russian weapons have reached Hezbollah, apparently through Syria and/or Iran, without Moscow making a major effort to prevent this. At the same time that it has deepened ties with Arab states, Russia has also succeeded in establishing a strong relationship with Israel and creating growing Israeli dependence on it. Iranian entrenchment in Syria and the prospects of a direct Israeli-Iranian conflict, with Hezbollah as well, depend to a large extent today on Moscow. As the only power that has </w:t>
      </w:r>
      <w:r w:rsidRPr="00434B70">
        <w:rPr>
          <w:rFonts w:asciiTheme="minorHAnsi" w:hAnsiTheme="minorHAnsi" w:cstheme="minorHAnsi"/>
          <w:sz w:val="16"/>
        </w:rPr>
        <w:t>strategic</w:t>
      </w:r>
      <w:r w:rsidRPr="00434B70">
        <w:rPr>
          <w:rStyle w:val="StyleUnderline"/>
          <w:rFonts w:asciiTheme="minorHAnsi" w:hAnsiTheme="minorHAnsi" w:cstheme="minorHAnsi"/>
        </w:rPr>
        <w:t xml:space="preserve"> </w:t>
      </w:r>
      <w:r w:rsidRPr="00434B70">
        <w:rPr>
          <w:rFonts w:asciiTheme="minorHAnsi" w:hAnsiTheme="minorHAnsi" w:cstheme="minorHAnsi"/>
          <w:sz w:val="16"/>
        </w:rPr>
        <w:t>relations</w:t>
      </w:r>
      <w:r w:rsidRPr="00434B70">
        <w:rPr>
          <w:rFonts w:asciiTheme="minorHAnsi" w:hAnsiTheme="minorHAnsi" w:cstheme="minorHAnsi"/>
          <w:sz w:val="16"/>
          <w:szCs w:val="28"/>
        </w:rPr>
        <w:t xml:space="preserve"> with Iran, the crisis over its nuclear program, following the U.S. withdrawal from the nuclear agreement, may provide Russia with a unique role in the efforts to bring the sides back to the table and to reach a "better" deal</w:t>
      </w:r>
      <w:r w:rsidRPr="00434B70">
        <w:rPr>
          <w:rStyle w:val="StyleUnderline"/>
          <w:rFonts w:asciiTheme="minorHAnsi" w:hAnsiTheme="minorHAnsi" w:cstheme="minorHAnsi"/>
        </w:rPr>
        <w:t xml:space="preserve">. It is not for nothing that Prime Minister Netanyahu has repeatedly made urgent visits to Moscow every few months. </w:t>
      </w:r>
      <w:r w:rsidRPr="00434B70">
        <w:rPr>
          <w:rFonts w:asciiTheme="minorHAnsi" w:hAnsiTheme="minorHAnsi" w:cstheme="minorHAnsi"/>
          <w:sz w:val="16"/>
          <w:szCs w:val="28"/>
        </w:rPr>
        <w:t>The United States is Israel's strategic ally, but it has adopted a diminished role on issues of vital importance for Israel’s national security, making Israel increasingly dependent on Moscow. There have been conflicting reports so far regarding Moscow's willingness to take Israel's security concerns into account. Trump has sought to disrupt long-established strategic realities everywhere. In the Middle East, he has succeeded in causing mayhem, clearing the way for Russia and Iran.</w:t>
      </w:r>
    </w:p>
    <w:p w:rsidR="002D571E" w:rsidRDefault="002D571E" w:rsidP="002D571E"/>
    <w:p w:rsidR="002D571E" w:rsidRPr="00857EBB" w:rsidRDefault="002D571E" w:rsidP="002D571E">
      <w:pPr>
        <w:pStyle w:val="Heading4"/>
        <w:rPr>
          <w:rFonts w:eastAsia="Times New Roman"/>
        </w:rPr>
      </w:pPr>
      <w:r w:rsidRPr="00857EBB">
        <w:rPr>
          <w:rFonts w:eastAsia="Times New Roman"/>
        </w:rPr>
        <w:t>Strong Saudi-US relations are necessary to stave off Russian influence – ending arms sales plays right into the hands of Russia.</w:t>
      </w:r>
    </w:p>
    <w:p w:rsidR="002D571E" w:rsidRPr="00857EBB" w:rsidRDefault="002D571E" w:rsidP="002D571E">
      <w:pPr>
        <w:rPr>
          <w:rStyle w:val="Style13ptBold"/>
          <w:b w:val="0"/>
          <w:bCs w:val="0"/>
        </w:rPr>
      </w:pPr>
      <w:proofErr w:type="spellStart"/>
      <w:r w:rsidRPr="00857EBB">
        <w:rPr>
          <w:rStyle w:val="Style13ptBold"/>
        </w:rPr>
        <w:t>Tsukerman</w:t>
      </w:r>
      <w:proofErr w:type="spellEnd"/>
      <w:r w:rsidRPr="00857EBB">
        <w:rPr>
          <w:rStyle w:val="Style13ptBold"/>
        </w:rPr>
        <w:t xml:space="preserve"> </w:t>
      </w:r>
      <w:r w:rsidRPr="00857EBB">
        <w:rPr>
          <w:rStyle w:val="Style13ptBold"/>
          <w:b w:val="0"/>
          <w:bCs w:val="0"/>
          <w:sz w:val="16"/>
          <w:szCs w:val="16"/>
        </w:rPr>
        <w:t>11/6/</w:t>
      </w:r>
      <w:r w:rsidRPr="00857EBB">
        <w:rPr>
          <w:rStyle w:val="Style13ptBold"/>
        </w:rPr>
        <w:t xml:space="preserve">18 </w:t>
      </w:r>
      <w:r w:rsidRPr="00857EBB">
        <w:rPr>
          <w:rStyle w:val="Style13ptBold"/>
          <w:b w:val="0"/>
          <w:bCs w:val="0"/>
          <w:sz w:val="16"/>
          <w:szCs w:val="16"/>
        </w:rPr>
        <w:t xml:space="preserve">(Irina </w:t>
      </w:r>
      <w:proofErr w:type="spellStart"/>
      <w:r w:rsidRPr="00857EBB">
        <w:rPr>
          <w:rStyle w:val="Style13ptBold"/>
          <w:b w:val="0"/>
          <w:bCs w:val="0"/>
          <w:sz w:val="16"/>
          <w:szCs w:val="16"/>
        </w:rPr>
        <w:t>Tsukerman</w:t>
      </w:r>
      <w:proofErr w:type="spellEnd"/>
      <w:r w:rsidRPr="00857EBB">
        <w:rPr>
          <w:rStyle w:val="Style13ptBold"/>
          <w:b w:val="0"/>
          <w:bCs w:val="0"/>
          <w:sz w:val="16"/>
          <w:szCs w:val="16"/>
        </w:rPr>
        <w:t xml:space="preserve"> </w:t>
      </w:r>
      <w:r w:rsidRPr="00857EBB">
        <w:rPr>
          <w:color w:val="333333"/>
          <w:sz w:val="16"/>
          <w:szCs w:val="16"/>
        </w:rPr>
        <w:t>graduated with a JD from Fordham University School of Law in 2009 and received her BA in International/Intercultural Studies and Middle East Studies from Fordham University in 2006. Her legal and advocacy work focuses on human rights and security issue, mostly in Muslim countries. She is also involved in diplomatic outreach and relationship-building among different communities;</w:t>
      </w:r>
      <w:r w:rsidRPr="00857EBB">
        <w:rPr>
          <w:sz w:val="16"/>
          <w:szCs w:val="16"/>
        </w:rPr>
        <w:t xml:space="preserve"> “</w:t>
      </w:r>
      <w:r w:rsidRPr="00857EBB">
        <w:rPr>
          <w:color w:val="333333"/>
          <w:sz w:val="16"/>
          <w:szCs w:val="16"/>
        </w:rPr>
        <w:t>Russia and Qatar’s Information War to Undermine US-Saudi Relations”;</w:t>
      </w:r>
      <w:r w:rsidRPr="00857EBB">
        <w:rPr>
          <w:sz w:val="16"/>
          <w:szCs w:val="16"/>
        </w:rPr>
        <w:t xml:space="preserve"> </w:t>
      </w:r>
      <w:hyperlink r:id="rId325" w:history="1">
        <w:r w:rsidRPr="00857EBB">
          <w:rPr>
            <w:color w:val="000000" w:themeColor="text1"/>
            <w:sz w:val="16"/>
            <w:szCs w:val="16"/>
          </w:rPr>
          <w:t>https://blogs.timesofisrael.com/russia-and-qatars-information-war-to-undermine-us-saudi-relations/</w:t>
        </w:r>
      </w:hyperlink>
      <w:r w:rsidRPr="00857EBB">
        <w:rPr>
          <w:color w:val="000000" w:themeColor="text1"/>
          <w:sz w:val="16"/>
          <w:szCs w:val="16"/>
        </w:rPr>
        <w:t xml:space="preserve"> ; Accessed 7/27/19 ) Taj</w:t>
      </w:r>
    </w:p>
    <w:p w:rsidR="002D571E" w:rsidRPr="00857EBB" w:rsidRDefault="002D571E" w:rsidP="002D571E">
      <w:pPr>
        <w:pStyle w:val="NormalWeb"/>
        <w:shd w:val="clear" w:color="auto" w:fill="FFFFFF"/>
        <w:spacing w:before="0" w:beforeAutospacing="0" w:after="0" w:afterAutospacing="0"/>
        <w:textAlignment w:val="baseline"/>
        <w:rPr>
          <w:rFonts w:ascii="Calibri" w:hAnsi="Calibri" w:cs="Calibri"/>
          <w:b/>
          <w:bCs/>
          <w:color w:val="333333"/>
          <w:sz w:val="22"/>
          <w:szCs w:val="22"/>
          <w:u w:val="single"/>
        </w:rPr>
      </w:pPr>
      <w:r w:rsidRPr="00857EBB">
        <w:rPr>
          <w:rFonts w:ascii="Calibri" w:hAnsi="Calibri" w:cs="Calibri"/>
          <w:color w:val="333333"/>
          <w:sz w:val="16"/>
          <w:szCs w:val="22"/>
        </w:rPr>
        <w:t xml:space="preserve">This is exactly what Erdogan wants. Erdogan is pushing for rapid Islamization and rollback of Western influences in Turkish schools, with women being strongly encouraged if not pressured into covering their hair and dressing increasingly more conservatively from young ages and in schools. None other than Washington Post published an article to that effect just in February 2018, discussing the spread of </w:t>
      </w:r>
      <w:proofErr w:type="spellStart"/>
      <w:r w:rsidRPr="00857EBB">
        <w:rPr>
          <w:rFonts w:ascii="Calibri" w:hAnsi="Calibri" w:cs="Calibri"/>
          <w:color w:val="333333"/>
          <w:sz w:val="16"/>
          <w:szCs w:val="22"/>
        </w:rPr>
        <w:t>Shari’a</w:t>
      </w:r>
      <w:proofErr w:type="spellEnd"/>
      <w:r w:rsidRPr="00857EBB">
        <w:rPr>
          <w:rFonts w:ascii="Calibri" w:hAnsi="Calibri" w:cs="Calibri"/>
          <w:color w:val="333333"/>
          <w:sz w:val="16"/>
          <w:szCs w:val="22"/>
        </w:rPr>
        <w:t xml:space="preserve"> through Turkish institutions. But there was no widespread outrage. </w:t>
      </w:r>
      <w:proofErr w:type="spellStart"/>
      <w:r w:rsidRPr="00857EBB">
        <w:rPr>
          <w:rFonts w:ascii="Calibri" w:hAnsi="Calibri" w:cs="Calibri"/>
          <w:color w:val="333333"/>
          <w:sz w:val="16"/>
          <w:szCs w:val="22"/>
        </w:rPr>
        <w:t>WaPo</w:t>
      </w:r>
      <w:proofErr w:type="spellEnd"/>
      <w:r w:rsidRPr="00857EBB">
        <w:rPr>
          <w:rFonts w:ascii="Calibri" w:hAnsi="Calibri" w:cs="Calibri"/>
          <w:color w:val="333333"/>
          <w:sz w:val="16"/>
          <w:szCs w:val="22"/>
        </w:rPr>
        <w:t xml:space="preserve"> has devoted as much space to Khashoggi’s disappearance and apparent demise as to the entirety of Erdogan’s attacks on his own citizens, ranging from Kurdish civilians to social and civic institutions. Mohammed bin Salman’s incremental social progress threatens to bring Saudi Arabia in exactly the opposite direction, undermining Erdogan’s vision of an Islamic “caliphate” under his leadership. Attacks on apolitical entities such as </w:t>
      </w:r>
      <w:proofErr w:type="spellStart"/>
      <w:r w:rsidRPr="00857EBB">
        <w:rPr>
          <w:rFonts w:ascii="Calibri" w:hAnsi="Calibri" w:cs="Calibri"/>
          <w:color w:val="333333"/>
          <w:sz w:val="16"/>
          <w:szCs w:val="22"/>
        </w:rPr>
        <w:t>MiSK</w:t>
      </w:r>
      <w:proofErr w:type="spellEnd"/>
      <w:r w:rsidRPr="00857EBB">
        <w:rPr>
          <w:rFonts w:ascii="Calibri" w:hAnsi="Calibri" w:cs="Calibri"/>
          <w:color w:val="333333"/>
          <w:sz w:val="16"/>
          <w:szCs w:val="22"/>
        </w:rPr>
        <w:t xml:space="preserve"> are not random or coincidental. The Saudis have made a strategic mistake in not responding to these political attacks assertively and through Western media outlets, rather than through Twitter wars, where they are at the mercy of the company’s policies, or through Gulf-based media conglomerates, which enjoy a very limited audience in the West. Turkey, however, is not the only beneficiary of Saudis’ poor grasp of PR or Western intransigence. </w:t>
      </w:r>
      <w:r w:rsidRPr="00857EBB">
        <w:rPr>
          <w:rFonts w:ascii="Calibri" w:hAnsi="Calibri" w:cs="Calibri"/>
          <w:color w:val="333333"/>
          <w:sz w:val="22"/>
          <w:szCs w:val="22"/>
          <w:u w:val="single"/>
        </w:rPr>
        <w:t>Russia and Qatar have teamed up to attack US-Saudi relations in what increasingly appears to be a coordinated series of moves</w:t>
      </w:r>
      <w:r w:rsidRPr="00857EBB">
        <w:rPr>
          <w:rFonts w:ascii="Calibri" w:hAnsi="Calibri" w:cs="Calibri"/>
          <w:color w:val="333333"/>
          <w:sz w:val="16"/>
          <w:szCs w:val="22"/>
        </w:rPr>
        <w:t xml:space="preserve">. For instance, Deutsche </w:t>
      </w:r>
      <w:proofErr w:type="spellStart"/>
      <w:r w:rsidRPr="00857EBB">
        <w:rPr>
          <w:rFonts w:ascii="Calibri" w:hAnsi="Calibri" w:cs="Calibri"/>
          <w:color w:val="333333"/>
          <w:sz w:val="16"/>
          <w:szCs w:val="22"/>
        </w:rPr>
        <w:t>Welle</w:t>
      </w:r>
      <w:proofErr w:type="spellEnd"/>
      <w:r w:rsidRPr="00857EBB">
        <w:rPr>
          <w:rFonts w:ascii="Calibri" w:hAnsi="Calibri" w:cs="Calibri"/>
          <w:color w:val="333333"/>
          <w:sz w:val="16"/>
          <w:szCs w:val="22"/>
        </w:rPr>
        <w:t xml:space="preserve">, a German government-funded outlet, reprinted the Middle East Eye, a Qatari press which frequently coordinates its content with the government-funded Al Jazeera. The article claims that the United States looks to interfere with the Saudi governance by forcing the Royal Family to replace Mohammed bin Salman with his uncle, King Salman’s younger brother Ahmad bin </w:t>
      </w:r>
      <w:proofErr w:type="spellStart"/>
      <w:r w:rsidRPr="00857EBB">
        <w:rPr>
          <w:rFonts w:ascii="Calibri" w:hAnsi="Calibri" w:cs="Calibri"/>
          <w:color w:val="333333"/>
          <w:sz w:val="16"/>
          <w:szCs w:val="22"/>
        </w:rPr>
        <w:t>Abdulaziz</w:t>
      </w:r>
      <w:proofErr w:type="spellEnd"/>
      <w:r w:rsidRPr="00857EBB">
        <w:rPr>
          <w:rFonts w:ascii="Calibri" w:hAnsi="Calibri" w:cs="Calibri"/>
          <w:color w:val="333333"/>
          <w:sz w:val="16"/>
          <w:szCs w:val="22"/>
        </w:rPr>
        <w:t xml:space="preserve">, who, supposedly, spent 45 days grooming himself for that role by touring the US and EU this past year. If no one has ever heard of it the reason might be because whether or not he has traveled anywhere, not one in the Western press outlets at the time deemed his visit worthy of coverage. Indeed, Prince Ahmad is likely very low on the totem pole in the line of succession, whatever it is. But accuracy is irrelevant when it comes to stirring up outrage. Why would DW reprint this baseless conspiracy theory? The outlet’s politics may reflect the German </w:t>
      </w:r>
      <w:proofErr w:type="gramStart"/>
      <w:r w:rsidRPr="00857EBB">
        <w:rPr>
          <w:rFonts w:ascii="Calibri" w:hAnsi="Calibri" w:cs="Calibri"/>
          <w:color w:val="333333"/>
          <w:sz w:val="16"/>
          <w:szCs w:val="22"/>
        </w:rPr>
        <w:t>government’s</w:t>
      </w:r>
      <w:proofErr w:type="gramEnd"/>
      <w:r w:rsidRPr="00857EBB">
        <w:rPr>
          <w:rFonts w:ascii="Calibri" w:hAnsi="Calibri" w:cs="Calibri"/>
          <w:color w:val="333333"/>
          <w:sz w:val="16"/>
          <w:szCs w:val="22"/>
        </w:rPr>
        <w:t xml:space="preserve">. The outgoing Chancellor Angela Merkel has investments in Russia, which has taught this method of information warfare first to Iran, and now, apparently, to Qatar. She is also bitter about the major German banks and companies affected by US </w:t>
      </w:r>
      <w:proofErr w:type="spellStart"/>
      <w:r w:rsidRPr="00857EBB">
        <w:rPr>
          <w:rFonts w:ascii="Calibri" w:hAnsi="Calibri" w:cs="Calibri"/>
          <w:color w:val="333333"/>
          <w:sz w:val="16"/>
          <w:szCs w:val="22"/>
        </w:rPr>
        <w:t>reimposition</w:t>
      </w:r>
      <w:proofErr w:type="spellEnd"/>
      <w:r w:rsidRPr="00857EBB">
        <w:rPr>
          <w:rFonts w:ascii="Calibri" w:hAnsi="Calibri" w:cs="Calibri"/>
          <w:color w:val="333333"/>
          <w:sz w:val="16"/>
          <w:szCs w:val="22"/>
        </w:rPr>
        <w:t xml:space="preserve"> of sanctions on Iran after the withdrawal of nuclear deal. German government was the first in Europe to cancel its arms deal with KSA, even though the investigation of Khashoggi’s death has not been completed yet. In other words, the German government has a pro-Russia, pro-Iran, anti-Saudi agenda – so its outlets will gladly turn a blind eye to the quality of reporting so long as it fits the agenda. </w:t>
      </w:r>
      <w:r w:rsidRPr="00857EBB">
        <w:rPr>
          <w:rFonts w:ascii="Calibri" w:hAnsi="Calibri" w:cs="Calibri"/>
          <w:color w:val="333333"/>
          <w:sz w:val="22"/>
          <w:szCs w:val="22"/>
          <w:u w:val="single"/>
        </w:rPr>
        <w:t>In Russia, reporting itself is a branch of government, and information warfare is taken to an art form</w:t>
      </w:r>
      <w:r w:rsidRPr="00857EBB">
        <w:rPr>
          <w:rFonts w:ascii="Calibri" w:hAnsi="Calibri" w:cs="Calibri"/>
          <w:color w:val="333333"/>
          <w:sz w:val="16"/>
          <w:szCs w:val="22"/>
        </w:rPr>
        <w:t xml:space="preserve">. </w:t>
      </w:r>
      <w:r w:rsidRPr="00857EBB">
        <w:rPr>
          <w:rFonts w:ascii="Calibri" w:hAnsi="Calibri" w:cs="Calibri"/>
          <w:color w:val="333333"/>
          <w:sz w:val="22"/>
          <w:szCs w:val="22"/>
          <w:u w:val="single"/>
        </w:rPr>
        <w:t>RT reported a similar story – that supposedly the Crown Prince is isolated within his own family, abandoned, and struggling. It dragged down a former Pentagon official as “witness” of such developments</w:t>
      </w:r>
      <w:r w:rsidRPr="00857EBB">
        <w:rPr>
          <w:rFonts w:ascii="Calibri" w:hAnsi="Calibri" w:cs="Calibri"/>
          <w:color w:val="333333"/>
          <w:sz w:val="16"/>
          <w:szCs w:val="22"/>
        </w:rPr>
        <w:t xml:space="preserve">, though the likelihood that some former midlevel official would have access to the inner sanctum of the secretive family is quite low. Russia’s Channel 1, which is geared towards internal consumption, produced an entire program focused on what evidence Erdogan allegedly has against the Crown Prince, and how Mohammed bin Salman is allegedly is on his way out. As its star analyst, Channel 1 produced a former Reagan national security official, now with the pro-Russia Center for National Interest, Geoffrey Kemp. Most of this “analysis’ was based on pure speculation, as, of course, none of the talking heads actually has any access to the Saudis, or, for that matter, the upper echelons in Turkey. But </w:t>
      </w:r>
      <w:r w:rsidRPr="00857EBB">
        <w:rPr>
          <w:rFonts w:ascii="Calibri" w:hAnsi="Calibri" w:cs="Calibri"/>
          <w:color w:val="333333"/>
          <w:sz w:val="22"/>
          <w:szCs w:val="22"/>
          <w:u w:val="single"/>
        </w:rPr>
        <w:t>the game underfoot is pretty obvious: to portray the Saudi government as divided, conflicted, and on the verge of falling</w:t>
      </w:r>
      <w:r w:rsidRPr="00857EBB">
        <w:rPr>
          <w:rFonts w:ascii="Calibri" w:hAnsi="Calibri" w:cs="Calibri"/>
          <w:color w:val="333333"/>
          <w:sz w:val="16"/>
          <w:szCs w:val="22"/>
        </w:rPr>
        <w:t xml:space="preserve">. More importantly, </w:t>
      </w:r>
      <w:r w:rsidRPr="00857EBB">
        <w:rPr>
          <w:rFonts w:ascii="Calibri" w:hAnsi="Calibri" w:cs="Calibri"/>
          <w:color w:val="333333"/>
          <w:sz w:val="22"/>
          <w:szCs w:val="22"/>
          <w:u w:val="single"/>
        </w:rPr>
        <w:t>from Russia’s and Qatar’s perspective, this is an opportunity to show that Mohammed bin Salman no longer has the White House’s backing, and in fact, that President Trump’s recent criticism of the Crown Prince show that the administration is pushing for him to be replaced</w:t>
      </w:r>
      <w:r w:rsidRPr="00857EBB">
        <w:rPr>
          <w:rFonts w:ascii="Calibri" w:hAnsi="Calibri" w:cs="Calibri"/>
          <w:color w:val="333333"/>
          <w:sz w:val="16"/>
          <w:szCs w:val="22"/>
        </w:rPr>
        <w:t xml:space="preserve">. Indeed, </w:t>
      </w:r>
      <w:r w:rsidRPr="00857EBB">
        <w:rPr>
          <w:rFonts w:ascii="Calibri" w:hAnsi="Calibri" w:cs="Calibri"/>
          <w:color w:val="333333"/>
          <w:sz w:val="22"/>
          <w:szCs w:val="22"/>
          <w:u w:val="single"/>
        </w:rPr>
        <w:t>President Trump’s recent comments play right into this information warfare campaign</w:t>
      </w:r>
      <w:r w:rsidRPr="00857EBB">
        <w:rPr>
          <w:rFonts w:ascii="Calibri" w:hAnsi="Calibri" w:cs="Calibri"/>
          <w:color w:val="333333"/>
          <w:sz w:val="16"/>
          <w:szCs w:val="22"/>
        </w:rPr>
        <w:t xml:space="preserve">. For instance, recently he claimed the Saudis misused American bombs in their attacks on the Iran-backed Houthi rebels in Yemen, which led to significant civilian casualties – in part due to fluidity of intelligence, and in part due to Houthi hostage taking of entire populated areas. Even if the administration has no intention of halting arms sales or taking any other punitive measures, the damage of such public statements is obvious and extensive. Trump just publicly demonstrated he has no confidence in the ally the United States is supporting in Yemen. Worse, however, is the fact that such statements ultimately boomerang at the United States: why was the intelligence US sharing with its allies so flawed? Why was the US not training Saudi pilots to aim better? Why weren’t there any significant joint Air Force training operations throughout the aerial campaign? Who, if anyone, is monitoring the scope of Houthis’ actions on the ground? Where did the United States THINK those bombs were going? And why, if the Saudis were being so bad, did Secretary Mattis praise Mohammed bin Salman in an unusual move during his visit to the United States in March? President Trump’s comments invite more questions than they answer. In what way did the Saudis misuse the bombs? Were they being deliberately malicious? Reckless and negligent? Were they using excessive, disproportionate force – according to military experts? Were they using them for campaigns that were not coordinated with the United States? Were they using them in places other than what was agreed upon? And how on earth did the US military miss the fact that a key member of the coalition in Yemen was doing something it wasn’t supposed to, and failed to take appropriate measures when it could have made a difference? In other words, why aren’t we talking with our “friends”? All these are very interesting questions, which hopefully will be answered in due time. However, even without having that information at hand, there is a couple of easily observable factors. First, President Trump made those comments likely under the influence of someone who wanted to bring attention to whatever the issues may be with the Saudis right before the midterms. That someone is very likely to be Senator Rand Paul, who has been championing US pullout from Yemen for at least a year. </w:t>
      </w:r>
      <w:r w:rsidRPr="00857EBB">
        <w:rPr>
          <w:rFonts w:ascii="Calibri" w:hAnsi="Calibri" w:cs="Calibri"/>
          <w:color w:val="333333"/>
          <w:sz w:val="22"/>
          <w:szCs w:val="22"/>
          <w:u w:val="single"/>
        </w:rPr>
        <w:t xml:space="preserve">These comments again seem aligned with a different campaign to withdraw from Yemen, organized in the media, likely with the assistance of political operatives and foreign intelligence agencies, </w:t>
      </w:r>
      <w:r w:rsidRPr="00857EBB">
        <w:rPr>
          <w:rFonts w:ascii="Calibri" w:hAnsi="Calibri" w:cs="Calibri"/>
          <w:color w:val="333333"/>
          <w:sz w:val="16"/>
          <w:szCs w:val="22"/>
        </w:rPr>
        <w:t>as Lee Smith explains in his recent column</w:t>
      </w:r>
      <w:r w:rsidRPr="00857EBB">
        <w:rPr>
          <w:rFonts w:ascii="Calibri" w:hAnsi="Calibri" w:cs="Calibri"/>
          <w:b/>
          <w:bCs/>
          <w:color w:val="333333"/>
          <w:sz w:val="16"/>
          <w:szCs w:val="22"/>
        </w:rPr>
        <w:t xml:space="preserve">. </w:t>
      </w:r>
      <w:r w:rsidRPr="00857EBB">
        <w:rPr>
          <w:rFonts w:ascii="Calibri" w:hAnsi="Calibri" w:cs="Calibri"/>
          <w:b/>
          <w:bCs/>
          <w:color w:val="333333"/>
          <w:sz w:val="22"/>
          <w:szCs w:val="22"/>
          <w:u w:val="single"/>
        </w:rPr>
        <w:t>Anything that weakens US-Saudi alliance</w:t>
      </w:r>
      <w:r w:rsidRPr="00857EBB">
        <w:rPr>
          <w:rFonts w:ascii="Calibri" w:hAnsi="Calibri" w:cs="Calibri"/>
          <w:color w:val="333333"/>
          <w:sz w:val="22"/>
          <w:szCs w:val="22"/>
          <w:u w:val="single"/>
        </w:rPr>
        <w:t>, or that makes the Saudis look like a weak, bad, and unneeded ally</w:t>
      </w:r>
      <w:r w:rsidRPr="00857EBB">
        <w:rPr>
          <w:rFonts w:ascii="Calibri" w:hAnsi="Calibri" w:cs="Calibri"/>
          <w:b/>
          <w:bCs/>
          <w:color w:val="333333"/>
          <w:sz w:val="22"/>
          <w:szCs w:val="22"/>
          <w:u w:val="single"/>
        </w:rPr>
        <w:t xml:space="preserve"> plays right into the hands of its enemies – Russia</w:t>
      </w:r>
      <w:r w:rsidRPr="00857EBB">
        <w:rPr>
          <w:rFonts w:ascii="Calibri" w:hAnsi="Calibri" w:cs="Calibri"/>
          <w:color w:val="333333"/>
          <w:sz w:val="16"/>
          <w:szCs w:val="22"/>
        </w:rPr>
        <w:t>, Qatar, Turkey, and Iran.</w:t>
      </w:r>
      <w:r w:rsidRPr="00857EBB">
        <w:rPr>
          <w:rFonts w:ascii="Calibri" w:hAnsi="Calibri" w:cs="Calibri"/>
          <w:color w:val="333333"/>
          <w:sz w:val="22"/>
          <w:szCs w:val="22"/>
          <w:u w:val="single"/>
        </w:rPr>
        <w:t xml:space="preserve"> Russia understands well that despite an occasional entente with KSA over oil related matters, it has always been a traditional Western ally. It is also fully aware, however, that Alwaleed bin Talal, one of Jamal Khashoggi’s backers, is the son of “The Red Prince “, who sympathized with the Soviet Union and leftist positions</w:t>
      </w:r>
      <w:r w:rsidRPr="00857EBB">
        <w:rPr>
          <w:rFonts w:ascii="Calibri" w:hAnsi="Calibri" w:cs="Calibri"/>
          <w:color w:val="333333"/>
          <w:sz w:val="16"/>
          <w:szCs w:val="22"/>
        </w:rPr>
        <w:t xml:space="preserve">. These relationships and rivalries are not new. </w:t>
      </w:r>
      <w:r w:rsidRPr="00857EBB">
        <w:rPr>
          <w:rFonts w:ascii="Calibri" w:hAnsi="Calibri" w:cs="Calibri"/>
          <w:color w:val="333333"/>
          <w:sz w:val="22"/>
          <w:szCs w:val="22"/>
          <w:u w:val="single"/>
        </w:rPr>
        <w:t>Doing business with the West is one thing. Gaining a geostrategic advantage whenever possible is another</w:t>
      </w:r>
      <w:r w:rsidRPr="00857EBB">
        <w:rPr>
          <w:rFonts w:ascii="Calibri" w:hAnsi="Calibri" w:cs="Calibri"/>
          <w:color w:val="333333"/>
          <w:sz w:val="16"/>
          <w:szCs w:val="22"/>
        </w:rPr>
        <w:t xml:space="preserve">. </w:t>
      </w:r>
      <w:r w:rsidRPr="00857EBB">
        <w:rPr>
          <w:rFonts w:ascii="Calibri" w:hAnsi="Calibri" w:cs="Calibri"/>
          <w:b/>
          <w:bCs/>
          <w:color w:val="333333"/>
          <w:sz w:val="22"/>
          <w:szCs w:val="22"/>
          <w:u w:val="single"/>
        </w:rPr>
        <w:t>The ideal outcome for Russia in this matter is the</w:t>
      </w:r>
      <w:r w:rsidRPr="00857EBB">
        <w:rPr>
          <w:rFonts w:ascii="Calibri" w:hAnsi="Calibri" w:cs="Calibri"/>
          <w:color w:val="333333"/>
          <w:sz w:val="22"/>
          <w:szCs w:val="22"/>
          <w:u w:val="single"/>
        </w:rPr>
        <w:t xml:space="preserve"> significant </w:t>
      </w:r>
      <w:r w:rsidRPr="00857EBB">
        <w:rPr>
          <w:rFonts w:ascii="Calibri" w:hAnsi="Calibri" w:cs="Calibri"/>
          <w:b/>
          <w:bCs/>
          <w:color w:val="333333"/>
          <w:sz w:val="22"/>
          <w:szCs w:val="22"/>
          <w:u w:val="single"/>
        </w:rPr>
        <w:t>weakening in the relations between the Saudis and the US,</w:t>
      </w:r>
      <w:r w:rsidRPr="00857EBB">
        <w:rPr>
          <w:rFonts w:ascii="Calibri" w:hAnsi="Calibri" w:cs="Calibri"/>
          <w:color w:val="333333"/>
          <w:sz w:val="22"/>
          <w:szCs w:val="22"/>
          <w:u w:val="single"/>
        </w:rPr>
        <w:t xml:space="preserve"> </w:t>
      </w:r>
      <w:r w:rsidRPr="00857EBB">
        <w:rPr>
          <w:rFonts w:ascii="Calibri" w:hAnsi="Calibri" w:cs="Calibri"/>
          <w:b/>
          <w:bCs/>
          <w:color w:val="333333"/>
          <w:sz w:val="22"/>
          <w:szCs w:val="22"/>
          <w:u w:val="single"/>
        </w:rPr>
        <w:t>with an eye to either woo the Saudis into its own sphere of influence and gain support for Russian presence in the Middle East</w:t>
      </w:r>
      <w:r w:rsidRPr="00857EBB">
        <w:rPr>
          <w:rFonts w:ascii="Calibri" w:hAnsi="Calibri" w:cs="Calibri"/>
          <w:color w:val="333333"/>
          <w:sz w:val="16"/>
          <w:szCs w:val="22"/>
        </w:rPr>
        <w:t xml:space="preserve">, or to cause the downfall of the Crown Prince in favor of the old guard, with the likelihood of exploiting arising divisions. Bin Talal, who sold New York’s famed Plaza hotel to the Qataris, perhaps as an act of vengeance for his detention by bin Salman, has no issues with Qatar, and certainly places his personal interests above the family’s agenda, as represented by its current leadership. The presence of such figures is no doubt advantageous to external adversaries of the Crown Prince, even if they are not in direct contact. That said, under Mohammed bin Salman’s predecessor, former Crown Prince Mohammed bin Nayef, </w:t>
      </w:r>
      <w:proofErr w:type="spellStart"/>
      <w:r w:rsidRPr="00857EBB">
        <w:rPr>
          <w:rFonts w:ascii="Calibri" w:hAnsi="Calibri" w:cs="Calibri"/>
          <w:color w:val="333333"/>
          <w:sz w:val="16"/>
          <w:szCs w:val="22"/>
        </w:rPr>
        <w:t>Turki</w:t>
      </w:r>
      <w:proofErr w:type="spellEnd"/>
      <w:r w:rsidRPr="00857EBB">
        <w:rPr>
          <w:rFonts w:ascii="Calibri" w:hAnsi="Calibri" w:cs="Calibri"/>
          <w:color w:val="333333"/>
          <w:sz w:val="16"/>
          <w:szCs w:val="22"/>
        </w:rPr>
        <w:t xml:space="preserve"> al Faisal, </w:t>
      </w:r>
      <w:r w:rsidRPr="00857EBB">
        <w:rPr>
          <w:rFonts w:ascii="Calibri" w:hAnsi="Calibri" w:cs="Calibri"/>
          <w:color w:val="333333"/>
          <w:sz w:val="22"/>
          <w:szCs w:val="22"/>
          <w:u w:val="single"/>
        </w:rPr>
        <w:t>Khashoggi’s other backer had a significant interest in managing the Yemen situation with Russia</w:t>
      </w:r>
      <w:r w:rsidRPr="00857EBB">
        <w:rPr>
          <w:rFonts w:ascii="Calibri" w:hAnsi="Calibri" w:cs="Calibri"/>
          <w:color w:val="333333"/>
          <w:sz w:val="16"/>
          <w:szCs w:val="22"/>
        </w:rPr>
        <w:t xml:space="preserve">. </w:t>
      </w:r>
      <w:r w:rsidRPr="00857EBB">
        <w:rPr>
          <w:rFonts w:ascii="Calibri" w:hAnsi="Calibri" w:cs="Calibri"/>
          <w:color w:val="333333"/>
          <w:sz w:val="22"/>
          <w:szCs w:val="22"/>
          <w:u w:val="single"/>
        </w:rPr>
        <w:t>Khashoggi even made an appearance at the Valdai International Discussion Club, where President Putin often makes an appearance.</w:t>
      </w:r>
      <w:r w:rsidRPr="00857EBB">
        <w:rPr>
          <w:rFonts w:ascii="Calibri" w:hAnsi="Calibri" w:cs="Calibri"/>
          <w:color w:val="333333"/>
          <w:sz w:val="16"/>
          <w:szCs w:val="22"/>
        </w:rPr>
        <w:t xml:space="preserve"> That took place in the spring of 2017, shortly before the then-Deputy Crown Prince displaced bin Nayef. </w:t>
      </w:r>
      <w:r w:rsidRPr="00857EBB">
        <w:rPr>
          <w:rFonts w:ascii="Calibri" w:hAnsi="Calibri" w:cs="Calibri"/>
          <w:color w:val="333333"/>
          <w:sz w:val="22"/>
          <w:szCs w:val="22"/>
          <w:u w:val="single"/>
        </w:rPr>
        <w:t xml:space="preserve">One of the speeches directly referenced upcoming discussions of Yemen between Moscow and Riyadh. Thus, both Khashoggi himself and his backers had significant ties to Russia. </w:t>
      </w:r>
      <w:r w:rsidRPr="00857EBB">
        <w:rPr>
          <w:rFonts w:ascii="Calibri" w:hAnsi="Calibri" w:cs="Calibri"/>
          <w:color w:val="333333"/>
          <w:sz w:val="16"/>
          <w:szCs w:val="22"/>
        </w:rPr>
        <w:t xml:space="preserve">Whether or not bin Talal ended up working with either Russia or is with Qatar in fueling anti-Crown Prince propaganda is unclear, but he very likely backed Jamal Khashoggi’s role in breeding such sentiments in the West. Bin Talal and </w:t>
      </w:r>
      <w:proofErr w:type="spellStart"/>
      <w:r w:rsidRPr="00857EBB">
        <w:rPr>
          <w:rFonts w:ascii="Calibri" w:hAnsi="Calibri" w:cs="Calibri"/>
          <w:color w:val="333333"/>
          <w:sz w:val="16"/>
          <w:szCs w:val="22"/>
        </w:rPr>
        <w:t>Turki</w:t>
      </w:r>
      <w:proofErr w:type="spellEnd"/>
      <w:r w:rsidRPr="00857EBB">
        <w:rPr>
          <w:rFonts w:ascii="Calibri" w:hAnsi="Calibri" w:cs="Calibri"/>
          <w:color w:val="333333"/>
          <w:sz w:val="16"/>
          <w:szCs w:val="22"/>
        </w:rPr>
        <w:t xml:space="preserve"> Al Faisal were both part of bin Nayef’s inner circle, and likely shared same views on policy. Khashoggi, if we recall, was particularly obsessed with the war in Yemen, and wrote about it, very badly, in multiple comments. It’s unclear if his alternative views on Saudi Arabia’s and Russia’s role in Yemen went behind suggestions and talking points in article – or whether he continued to perform the role of a middleman even after his boss was displaced. What is clear, however, is that </w:t>
      </w:r>
      <w:r w:rsidRPr="00857EBB">
        <w:rPr>
          <w:rFonts w:ascii="Calibri" w:hAnsi="Calibri" w:cs="Calibri"/>
          <w:color w:val="333333"/>
          <w:sz w:val="22"/>
          <w:szCs w:val="22"/>
          <w:u w:val="single"/>
        </w:rPr>
        <w:t>Russia’s interests in Yemen are best served when the United States is not involved there in any capacity</w:t>
      </w:r>
      <w:r w:rsidRPr="00857EBB">
        <w:rPr>
          <w:rFonts w:ascii="Calibri" w:hAnsi="Calibri" w:cs="Calibri"/>
          <w:color w:val="333333"/>
          <w:sz w:val="16"/>
          <w:szCs w:val="22"/>
        </w:rPr>
        <w:t xml:space="preserve">. And Qatar, which was forced out of the coalition with the imposition of the blockade, is said to have switched sides and providing intelligence and other forms of assistance to the Houthis. </w:t>
      </w:r>
      <w:r w:rsidRPr="00857EBB">
        <w:rPr>
          <w:rFonts w:ascii="Calibri" w:hAnsi="Calibri" w:cs="Calibri"/>
          <w:color w:val="333333"/>
          <w:sz w:val="22"/>
          <w:szCs w:val="22"/>
          <w:u w:val="single"/>
        </w:rPr>
        <w:t>Russia’s and Qatar’s joint interests don’t end with weakening the Saudis wherever possible</w:t>
      </w:r>
      <w:r w:rsidRPr="00857EBB">
        <w:rPr>
          <w:rFonts w:ascii="Calibri" w:hAnsi="Calibri" w:cs="Calibri"/>
          <w:color w:val="333333"/>
          <w:sz w:val="16"/>
          <w:szCs w:val="22"/>
        </w:rPr>
        <w:t xml:space="preserve">. </w:t>
      </w:r>
      <w:r w:rsidRPr="00857EBB">
        <w:rPr>
          <w:rFonts w:ascii="Calibri" w:hAnsi="Calibri" w:cs="Calibri"/>
          <w:color w:val="333333"/>
          <w:sz w:val="22"/>
          <w:szCs w:val="22"/>
          <w:u w:val="single"/>
        </w:rPr>
        <w:t>The two countries, along with Iran, are part of a gas cartel and see real business opportunities at stake</w:t>
      </w:r>
      <w:r w:rsidRPr="00857EBB">
        <w:rPr>
          <w:rFonts w:ascii="Calibri" w:hAnsi="Calibri" w:cs="Calibri"/>
          <w:color w:val="333333"/>
          <w:sz w:val="16"/>
          <w:szCs w:val="22"/>
        </w:rPr>
        <w:t xml:space="preserve">. </w:t>
      </w:r>
      <w:r w:rsidRPr="00857EBB">
        <w:rPr>
          <w:rFonts w:ascii="Calibri" w:hAnsi="Calibri" w:cs="Calibri"/>
          <w:color w:val="333333"/>
          <w:sz w:val="22"/>
          <w:szCs w:val="22"/>
          <w:u w:val="single"/>
        </w:rPr>
        <w:t>Rivalry over access to natural gas is the economic side of the tensions pitting Iran and Qatar against Saudi Arabia.</w:t>
      </w:r>
      <w:r w:rsidRPr="00857EBB">
        <w:rPr>
          <w:rFonts w:ascii="Calibri" w:hAnsi="Calibri" w:cs="Calibri"/>
          <w:color w:val="333333"/>
          <w:sz w:val="16"/>
          <w:szCs w:val="22"/>
        </w:rPr>
        <w:t xml:space="preserve"> New oil sanctions on Iran further inhibit its activities; Iran is forced to share a vast gas field with Qatar, and to rely in Qatar on exploiting the field. Weakening Saudi Arabia through continuous terrorism from Yemen, international opprobrium, and arms sanctions would, in Tehran’s view, balance out its own deplorable position. </w:t>
      </w:r>
      <w:r w:rsidRPr="00857EBB">
        <w:rPr>
          <w:rFonts w:ascii="Calibri" w:hAnsi="Calibri" w:cs="Calibri"/>
          <w:color w:val="333333"/>
          <w:sz w:val="22"/>
          <w:szCs w:val="22"/>
          <w:u w:val="single"/>
        </w:rPr>
        <w:t>Russian and Qatari information warfare campaign is peaking up steam, thanks to happy collaboration from the Western press and other institutions</w:t>
      </w:r>
      <w:r w:rsidRPr="00857EBB">
        <w:rPr>
          <w:rFonts w:ascii="Calibri" w:hAnsi="Calibri" w:cs="Calibri"/>
          <w:color w:val="333333"/>
          <w:sz w:val="16"/>
          <w:szCs w:val="22"/>
        </w:rPr>
        <w:t xml:space="preserve">. For instance, </w:t>
      </w:r>
      <w:r w:rsidRPr="00857EBB">
        <w:rPr>
          <w:rFonts w:ascii="Calibri" w:hAnsi="Calibri" w:cs="Calibri"/>
          <w:color w:val="333333"/>
          <w:sz w:val="22"/>
          <w:szCs w:val="22"/>
          <w:u w:val="single"/>
        </w:rPr>
        <w:t>the Gates Foundation severed ties with a charity started by Mohammed bin Salman</w:t>
      </w:r>
      <w:r w:rsidRPr="00857EBB">
        <w:rPr>
          <w:rFonts w:ascii="Calibri" w:hAnsi="Calibri" w:cs="Calibri"/>
          <w:color w:val="333333"/>
          <w:sz w:val="16"/>
          <w:szCs w:val="22"/>
        </w:rPr>
        <w:t xml:space="preserve">. The rationale is reputational damage and appearances; whether or not anyone’s actual interests are being served here – such as people who could have benefited from joint work – do not seem to concern Bill Gates and his wife. </w:t>
      </w:r>
      <w:r w:rsidRPr="00857EBB">
        <w:rPr>
          <w:rFonts w:ascii="Calibri" w:hAnsi="Calibri" w:cs="Calibri"/>
          <w:color w:val="333333"/>
          <w:sz w:val="22"/>
          <w:szCs w:val="22"/>
          <w:u w:val="single"/>
        </w:rPr>
        <w:t>Each such incident contributes to the overall impression that the Crown Prince is isolated and that no one needs him or wants anything to do with him. Appearance of powerlessness makes it easier for others to make the choice of abandoning the Saudis</w:t>
      </w:r>
      <w:r w:rsidRPr="00857EBB">
        <w:rPr>
          <w:rFonts w:ascii="Calibri" w:hAnsi="Calibri" w:cs="Calibri"/>
          <w:color w:val="333333"/>
          <w:sz w:val="16"/>
          <w:szCs w:val="22"/>
        </w:rPr>
        <w:t xml:space="preserve">, creating a self-fulfilling prophecy. Furthermore, by signaling that the United States has a particular policy outlook on Saudi governance, which, in fact it clearly does not (in a stark example of disinformation), while simultaneously pushing other angles within the US government through various channels to make it seem like the administration is moving away from full support of the KSA, the adversaries of the Saudis are pushing an insidious agenda in creating a discontent in Saudi Arabia, and suspicion towards its counterparts in the West. Under the flow of this information, as well as an influx of investors, running for the exit, this disinformation campaign is also designed to apply additional psychological pressure on the Crown Prince, and to make him feel more isolated and friendless than he actually is. It is a fairly standard Cold War active measure. Turkey plays an important role in that regard by supplying an endless array of disinformation and </w:t>
      </w:r>
      <w:proofErr w:type="spellStart"/>
      <w:r w:rsidRPr="00857EBB">
        <w:rPr>
          <w:rFonts w:ascii="Calibri" w:hAnsi="Calibri" w:cs="Calibri"/>
          <w:color w:val="333333"/>
          <w:sz w:val="16"/>
          <w:szCs w:val="22"/>
        </w:rPr>
        <w:t>half truths</w:t>
      </w:r>
      <w:proofErr w:type="spellEnd"/>
      <w:r w:rsidRPr="00857EBB">
        <w:rPr>
          <w:rFonts w:ascii="Calibri" w:hAnsi="Calibri" w:cs="Calibri"/>
          <w:color w:val="333333"/>
          <w:sz w:val="16"/>
          <w:szCs w:val="22"/>
        </w:rPr>
        <w:t xml:space="preserve"> as the closest entity with access to the events on the ground. Turkey and Russia have their differences, but Qatar has essentially become Erdogan’s financial patron. For the time being, all these countries share the same narrow goal in isolating and weakening Saudi Arabia, though individual interests in the downfall of its dynamic and pro-Western government may differ. The creation of internal paranoia inside the Saudi echelons further the impression that Mohammed bin Salman is unfit to lead or has lost the trust of the White House. That in itself creates pressure inside the royal family, which his enemies are free to exploit through moles, “anonymous” leakers to the Western press, and others who smell blood and are angling for a potential role in any future government. For now, many are angry with the Western press, however, for taking an anti-Saudi stand that goes far beyond criticizing the Crown Prince. In the last few days, Washington Post alone has published dozens of anti-Saudi articles, not one of them focusing on the lives of average citizens or providing a balanced outlook on governance and achievements under Mohammed bin Salman. All of them are conspiratorial, and largely inspired by Turkish talking points. In turn, many Saudis are now pushing for the boycott of Amazon, which bought up </w:t>
      </w:r>
      <w:proofErr w:type="spellStart"/>
      <w:r w:rsidRPr="00857EBB">
        <w:rPr>
          <w:rFonts w:ascii="Calibri" w:hAnsi="Calibri" w:cs="Calibri"/>
          <w:color w:val="333333"/>
          <w:sz w:val="16"/>
          <w:szCs w:val="22"/>
        </w:rPr>
        <w:t>WaPo</w:t>
      </w:r>
      <w:proofErr w:type="spellEnd"/>
      <w:r w:rsidRPr="00857EBB">
        <w:rPr>
          <w:rFonts w:ascii="Calibri" w:hAnsi="Calibri" w:cs="Calibri"/>
          <w:color w:val="333333"/>
          <w:sz w:val="16"/>
          <w:szCs w:val="22"/>
        </w:rPr>
        <w:t xml:space="preserve">. Up until this point many particularly younger Saudis were under impression that Americans are pro-Saudi and are generally welcoming of the reforms. Few have realized that suspicions of Middle Easterners, monarchies, and Saudi Arabia’s </w:t>
      </w:r>
      <w:proofErr w:type="spellStart"/>
      <w:r w:rsidRPr="00857EBB">
        <w:rPr>
          <w:rFonts w:ascii="Calibri" w:hAnsi="Calibri" w:cs="Calibri"/>
          <w:color w:val="333333"/>
          <w:sz w:val="16"/>
          <w:szCs w:val="22"/>
        </w:rPr>
        <w:t>Wahhabist</w:t>
      </w:r>
      <w:proofErr w:type="spellEnd"/>
      <w:r w:rsidRPr="00857EBB">
        <w:rPr>
          <w:rFonts w:ascii="Calibri" w:hAnsi="Calibri" w:cs="Calibri"/>
          <w:color w:val="333333"/>
          <w:sz w:val="16"/>
          <w:szCs w:val="22"/>
        </w:rPr>
        <w:t xml:space="preserve"> past run deeper than government-level commercial and defense interests, which seem transient to most people. </w:t>
      </w:r>
      <w:r w:rsidRPr="00857EBB">
        <w:rPr>
          <w:rFonts w:ascii="Calibri" w:hAnsi="Calibri" w:cs="Calibri"/>
          <w:color w:val="333333"/>
          <w:sz w:val="22"/>
          <w:szCs w:val="22"/>
          <w:u w:val="single"/>
        </w:rPr>
        <w:t>To counter the influx of Russian and Qatari propaganda, the Saudi government should engage in open conversations with its American counterparts</w:t>
      </w:r>
      <w:r w:rsidRPr="00857EBB">
        <w:rPr>
          <w:rFonts w:ascii="Calibri" w:hAnsi="Calibri" w:cs="Calibri"/>
          <w:color w:val="333333"/>
          <w:sz w:val="16"/>
          <w:szCs w:val="22"/>
        </w:rPr>
        <w:t xml:space="preserve">. </w:t>
      </w:r>
      <w:r w:rsidRPr="00857EBB">
        <w:rPr>
          <w:rFonts w:ascii="Calibri" w:hAnsi="Calibri" w:cs="Calibri"/>
          <w:color w:val="333333"/>
          <w:sz w:val="22"/>
          <w:szCs w:val="22"/>
          <w:u w:val="single"/>
        </w:rPr>
        <w:t xml:space="preserve">Both governments should engage in joint confidence building measures, such as the recent joint sanctions against </w:t>
      </w:r>
      <w:proofErr w:type="spellStart"/>
      <w:r w:rsidRPr="00857EBB">
        <w:rPr>
          <w:rFonts w:ascii="Calibri" w:hAnsi="Calibri" w:cs="Calibri"/>
          <w:color w:val="333333"/>
          <w:sz w:val="22"/>
          <w:szCs w:val="22"/>
          <w:u w:val="single"/>
        </w:rPr>
        <w:t>Hizbullah</w:t>
      </w:r>
      <w:proofErr w:type="spellEnd"/>
      <w:r w:rsidRPr="00857EBB">
        <w:rPr>
          <w:rFonts w:ascii="Calibri" w:hAnsi="Calibri" w:cs="Calibri"/>
          <w:color w:val="333333"/>
          <w:sz w:val="22"/>
          <w:szCs w:val="22"/>
          <w:u w:val="single"/>
        </w:rPr>
        <w:t xml:space="preserve">, which would </w:t>
      </w:r>
      <w:proofErr w:type="spellStart"/>
      <w:r w:rsidRPr="00857EBB">
        <w:rPr>
          <w:rFonts w:ascii="Calibri" w:hAnsi="Calibri" w:cs="Calibri"/>
          <w:color w:val="333333"/>
          <w:sz w:val="22"/>
          <w:szCs w:val="22"/>
          <w:u w:val="single"/>
        </w:rPr>
        <w:t>dispell</w:t>
      </w:r>
      <w:proofErr w:type="spellEnd"/>
      <w:r w:rsidRPr="00857EBB">
        <w:rPr>
          <w:rFonts w:ascii="Calibri" w:hAnsi="Calibri" w:cs="Calibri"/>
          <w:color w:val="333333"/>
          <w:sz w:val="22"/>
          <w:szCs w:val="22"/>
          <w:u w:val="single"/>
        </w:rPr>
        <w:t xml:space="preserve"> the negative perceptions formed by Russian and Qatari efforts</w:t>
      </w:r>
      <w:r w:rsidRPr="00857EBB">
        <w:rPr>
          <w:rFonts w:ascii="Calibri" w:hAnsi="Calibri" w:cs="Calibri"/>
          <w:color w:val="333333"/>
          <w:sz w:val="16"/>
          <w:szCs w:val="22"/>
        </w:rPr>
        <w:t>. The Saudi government should also push for greater people-to-people engagement between the two nations, to ensure that bonds are build that will ensure the continuation of a strong alliance despite all challenges, and which will outlast the most pervasive of information wars that are being conducted by mutual enemies</w:t>
      </w:r>
      <w:r w:rsidRPr="00857EBB">
        <w:rPr>
          <w:rFonts w:ascii="Calibri" w:hAnsi="Calibri" w:cs="Calibri"/>
          <w:color w:val="333333"/>
          <w:sz w:val="16"/>
          <w:szCs w:val="22"/>
          <w:u w:val="single"/>
        </w:rPr>
        <w:t xml:space="preserve">. </w:t>
      </w:r>
      <w:r w:rsidRPr="00857EBB">
        <w:rPr>
          <w:rFonts w:ascii="Calibri" w:hAnsi="Calibri" w:cs="Calibri"/>
          <w:color w:val="333333"/>
          <w:sz w:val="22"/>
          <w:szCs w:val="22"/>
          <w:u w:val="single"/>
        </w:rPr>
        <w:t xml:space="preserve">As for the administration, it should strongly consider the appearances, and before seeking to humiliate its own allies, it should </w:t>
      </w:r>
      <w:r w:rsidRPr="00857EBB">
        <w:rPr>
          <w:rFonts w:ascii="Calibri" w:hAnsi="Calibri" w:cs="Calibri"/>
          <w:b/>
          <w:bCs/>
          <w:color w:val="333333"/>
          <w:sz w:val="22"/>
          <w:szCs w:val="22"/>
          <w:u w:val="single"/>
        </w:rPr>
        <w:t>ask itself whether perhaps building them up instead may serve us all better in the end</w:t>
      </w:r>
    </w:p>
    <w:p w:rsidR="002D571E" w:rsidRPr="00133D9C" w:rsidRDefault="002D571E" w:rsidP="002D571E"/>
    <w:p w:rsidR="002D571E" w:rsidRDefault="002D571E" w:rsidP="002D571E">
      <w:pPr>
        <w:pStyle w:val="Heading4"/>
      </w:pPr>
      <w:r>
        <w:t>Curbing arms sales bolsters Russia-Saudi alliance</w:t>
      </w:r>
    </w:p>
    <w:p w:rsidR="002D571E" w:rsidRDefault="002D571E" w:rsidP="002D571E">
      <w:r>
        <w:rPr>
          <w:rStyle w:val="Style13ptBold"/>
        </w:rPr>
        <w:t>M</w:t>
      </w:r>
      <w:r w:rsidRPr="00D96EDC">
        <w:rPr>
          <w:rStyle w:val="Style13ptBold"/>
        </w:rPr>
        <w:t>ammadov</w:t>
      </w:r>
      <w:r>
        <w:rPr>
          <w:rStyle w:val="Style13ptBold"/>
        </w:rPr>
        <w:t xml:space="preserve">, 19 </w:t>
      </w:r>
      <w:r>
        <w:rPr>
          <w:rStyle w:val="Style13ptBold"/>
          <w:b w:val="0"/>
        </w:rPr>
        <w:t>[</w:t>
      </w:r>
      <w:r>
        <w:t xml:space="preserve">Rauf, </w:t>
      </w:r>
      <w:r w:rsidRPr="00D96EDC">
        <w:t xml:space="preserve">resident scholar on energy policy at The Middle East Institute. </w:t>
      </w:r>
      <w:r>
        <w:t xml:space="preserve"> 2-5-2019, "Growing ties with Russia could strain Saudi-US relations," Middle East Institute, https://www.mei.edu/publications/growing-ties-russia-could-strain-saudi-us-relations/7-27-19///ra]</w:t>
      </w:r>
    </w:p>
    <w:p w:rsidR="002D571E" w:rsidRDefault="002D571E" w:rsidP="002D571E">
      <w:pPr>
        <w:rPr>
          <w:rStyle w:val="StyleUnderline"/>
        </w:rPr>
      </w:pPr>
      <w:r w:rsidRPr="001A6CCA">
        <w:rPr>
          <w:sz w:val="16"/>
          <w:szCs w:val="26"/>
        </w:rPr>
        <w:t xml:space="preserve">With more of their geopolitical goals aligning, </w:t>
      </w:r>
      <w:r w:rsidRPr="00D96EDC">
        <w:rPr>
          <w:rStyle w:val="StyleUnderline"/>
        </w:rPr>
        <w:t>ties between Riyadh and Moscow are growing closer</w:t>
      </w:r>
      <w:r w:rsidRPr="001A6CCA">
        <w:rPr>
          <w:sz w:val="16"/>
          <w:szCs w:val="26"/>
        </w:rPr>
        <w:t xml:space="preserve">, and the kingdom plans to invest billions of additional dollars in Russian petroleum and other projects. One of the clearest signs that the world’s two largest crude exporters were putting their rivalry behind them came in 2017, when </w:t>
      </w:r>
      <w:r w:rsidRPr="00D96EDC">
        <w:rPr>
          <w:rStyle w:val="StyleUnderline"/>
        </w:rPr>
        <w:t>King Salman became the first reigning Saudi monarch</w:t>
      </w:r>
      <w:r>
        <w:rPr>
          <w:rStyle w:val="StyleUnderline"/>
        </w:rPr>
        <w:t xml:space="preserve"> </w:t>
      </w:r>
      <w:hyperlink r:id="rId326" w:history="1">
        <w:r w:rsidRPr="00D96EDC">
          <w:rPr>
            <w:rStyle w:val="StyleUnderline"/>
          </w:rPr>
          <w:t>to visit Russia</w:t>
        </w:r>
      </w:hyperlink>
      <w:r w:rsidRPr="00D96EDC">
        <w:rPr>
          <w:rStyle w:val="StyleUnderline"/>
        </w:rPr>
        <w:t>.</w:t>
      </w:r>
      <w:r>
        <w:rPr>
          <w:rStyle w:val="StyleUnderline"/>
        </w:rPr>
        <w:t xml:space="preserve"> </w:t>
      </w:r>
      <w:r w:rsidRPr="001A6CCA">
        <w:rPr>
          <w:sz w:val="16"/>
          <w:szCs w:val="26"/>
        </w:rPr>
        <w:t xml:space="preserve">Rising oil and gas prices have accelerated the Saudi-Russia detente, even though the Trump administration removed a major point of contention with the kingdom in 2018 by scrapping the Obama administration’s 2015 Iran nuclear deal. Saudi Arabia deeply resented the deal, which removed U.S. sanctions that hurt the economy and limited the geopolitical clout of its biggest regional rival. </w:t>
      </w:r>
      <w:r w:rsidRPr="00D96EDC">
        <w:rPr>
          <w:rStyle w:val="StyleUnderline"/>
        </w:rPr>
        <w:t>Moscow’s pivot to the Arabian Gulf has meshed neatly with the Saudis’ decision after the nuclear deal was implemented to</w:t>
      </w:r>
      <w:r w:rsidRPr="001A6CCA">
        <w:rPr>
          <w:sz w:val="16"/>
          <w:szCs w:val="26"/>
        </w:rPr>
        <w:t xml:space="preserve"> rely not just on their longtime strategic partner — the United States — but to </w:t>
      </w:r>
      <w:r w:rsidRPr="00D96EDC">
        <w:rPr>
          <w:rStyle w:val="StyleUnderline"/>
        </w:rPr>
        <w:t>hedge their bets between Washington, Moscow, and Beijing.</w:t>
      </w:r>
      <w:r w:rsidRPr="001A6CCA">
        <w:rPr>
          <w:sz w:val="16"/>
          <w:szCs w:val="26"/>
        </w:rPr>
        <w:t xml:space="preserve"> </w:t>
      </w:r>
      <w:r w:rsidRPr="00D96EDC">
        <w:rPr>
          <w:rStyle w:val="StyleUnderline"/>
        </w:rPr>
        <w:t>Although the Trump administration scrapped the Iran nuclear deal,</w:t>
      </w:r>
      <w:r w:rsidRPr="001A6CCA">
        <w:rPr>
          <w:sz w:val="16"/>
          <w:szCs w:val="26"/>
        </w:rPr>
        <w:t xml:space="preserve"> </w:t>
      </w:r>
      <w:r w:rsidRPr="00D96EDC">
        <w:rPr>
          <w:rStyle w:val="StyleUnderline"/>
        </w:rPr>
        <w:t>the</w:t>
      </w:r>
      <w:r w:rsidRPr="001A6CCA">
        <w:rPr>
          <w:sz w:val="16"/>
          <w:szCs w:val="26"/>
        </w:rPr>
        <w:t xml:space="preserve"> </w:t>
      </w:r>
      <w:r w:rsidRPr="00D96EDC">
        <w:rPr>
          <w:rStyle w:val="StyleUnderline"/>
        </w:rPr>
        <w:t>Saudis remain wary and have decided to continue cultivating political and economic ties with Russia</w:t>
      </w:r>
      <w:r w:rsidRPr="001A6CCA">
        <w:rPr>
          <w:sz w:val="16"/>
          <w:szCs w:val="26"/>
        </w:rPr>
        <w:t xml:space="preserve"> and China. An important result was that </w:t>
      </w:r>
      <w:r w:rsidRPr="00D96EDC">
        <w:rPr>
          <w:rStyle w:val="StyleUnderline"/>
        </w:rPr>
        <w:t>Riyadh and Moscow skirted their geopolitical differences over Iran and Syria</w:t>
      </w:r>
      <w:r w:rsidRPr="001A6CCA">
        <w:rPr>
          <w:sz w:val="16"/>
          <w:szCs w:val="26"/>
        </w:rPr>
        <w:t xml:space="preserve"> to focus on stabilizing the price of oil, the lifeline of their two economies. The OPEC+ deal that Saudi Arabia and Russia spearheaded has surprised the skeptics by keeping oil prices stable for two years. Moscow proved how indispensable it was to the agreement by convincing Iran and</w:t>
      </w:r>
      <w:r w:rsidRPr="00D96EDC">
        <w:rPr>
          <w:rStyle w:val="StyleUnderline"/>
        </w:rPr>
        <w:t xml:space="preserve"> </w:t>
      </w:r>
      <w:r w:rsidRPr="001A6CCA">
        <w:rPr>
          <w:sz w:val="16"/>
          <w:szCs w:val="26"/>
        </w:rPr>
        <w:t xml:space="preserve">11 non-OPEC producers to stick with the production cuts it required. In a way, </w:t>
      </w:r>
      <w:r w:rsidRPr="001A6CCA">
        <w:rPr>
          <w:rStyle w:val="StyleUnderline"/>
        </w:rPr>
        <w:t>the Kremlin was reciprocating for help that Saudi Arabia had provided in 2016, when U.S. sanctions against Russia worsened an economy</w:t>
      </w:r>
      <w:r w:rsidRPr="001A6CCA">
        <w:rPr>
          <w:sz w:val="16"/>
          <w:szCs w:val="26"/>
        </w:rPr>
        <w:t xml:space="preserve"> already reeling from low oil prices. The sanctions, which Washington imposed for Moscow’s takeover of Crimea and support for eastern Ukrainian separatists, prevented state-owned Russian energy companies from obtaining long-term financing from Western banks. To avoid becoming too dependent on Chinese money, Russia turned to the cash-rich Gulf states. Most Gulf investments in </w:t>
      </w:r>
      <w:r w:rsidRPr="001A6CCA">
        <w:rPr>
          <w:sz w:val="16"/>
        </w:rPr>
        <w:t>Russia</w:t>
      </w:r>
      <w:r w:rsidRPr="001A6CCA">
        <w:rPr>
          <w:sz w:val="16"/>
          <w:szCs w:val="26"/>
        </w:rPr>
        <w:t xml:space="preserve"> are funneled through the Russian Direct Investment Fund. Saudi Arabia’s sovereign wealth fund (</w:t>
      </w:r>
      <w:r w:rsidRPr="001A6CCA">
        <w:rPr>
          <w:rStyle w:val="StyleUnderline"/>
        </w:rPr>
        <w:t>SWF</w:t>
      </w:r>
      <w:r w:rsidRPr="001A6CCA">
        <w:rPr>
          <w:sz w:val="16"/>
          <w:szCs w:val="26"/>
        </w:rPr>
        <w:t xml:space="preserve">), known as the Public Investment Fund, has already pumped $2.5 billion into the Russian fund for joint projects. It </w:t>
      </w:r>
      <w:r w:rsidRPr="001A6CCA">
        <w:rPr>
          <w:rStyle w:val="StyleUnderline"/>
        </w:rPr>
        <w:t>plans to invest another</w:t>
      </w:r>
      <w:r>
        <w:rPr>
          <w:rStyle w:val="StyleUnderline"/>
        </w:rPr>
        <w:t xml:space="preserve"> </w:t>
      </w:r>
      <w:hyperlink r:id="rId327" w:history="1">
        <w:r w:rsidRPr="001A6CCA">
          <w:rPr>
            <w:rStyle w:val="StyleUnderline"/>
          </w:rPr>
          <w:t>$10 billion</w:t>
        </w:r>
      </w:hyperlink>
      <w:r>
        <w:rPr>
          <w:rStyle w:val="StyleUnderline"/>
        </w:rPr>
        <w:t xml:space="preserve"> </w:t>
      </w:r>
      <w:r w:rsidRPr="001A6CCA">
        <w:rPr>
          <w:rStyle w:val="StyleUnderline"/>
        </w:rPr>
        <w:t>later.</w:t>
      </w:r>
      <w:r>
        <w:rPr>
          <w:rStyle w:val="StyleUnderline"/>
        </w:rPr>
        <w:t xml:space="preserve"> </w:t>
      </w:r>
      <w:r w:rsidRPr="001A6CCA">
        <w:rPr>
          <w:sz w:val="16"/>
          <w:szCs w:val="26"/>
        </w:rPr>
        <w:t xml:space="preserve">The Saudi SWF, run by Crown Prince </w:t>
      </w:r>
      <w:r w:rsidRPr="001A6CCA">
        <w:rPr>
          <w:rStyle w:val="StyleUnderline"/>
        </w:rPr>
        <w:t>M</w:t>
      </w:r>
      <w:r w:rsidRPr="001A6CCA">
        <w:rPr>
          <w:sz w:val="16"/>
          <w:szCs w:val="26"/>
        </w:rPr>
        <w:t xml:space="preserve">ohammad </w:t>
      </w:r>
      <w:r w:rsidRPr="001A6CCA">
        <w:rPr>
          <w:rStyle w:val="StyleUnderline"/>
        </w:rPr>
        <w:t>bi</w:t>
      </w:r>
      <w:r w:rsidRPr="001A6CCA">
        <w:rPr>
          <w:sz w:val="16"/>
          <w:szCs w:val="26"/>
        </w:rPr>
        <w:t xml:space="preserve">n </w:t>
      </w:r>
      <w:r w:rsidRPr="001A6CCA">
        <w:rPr>
          <w:rStyle w:val="StyleUnderline"/>
        </w:rPr>
        <w:t>S</w:t>
      </w:r>
      <w:r w:rsidRPr="001A6CCA">
        <w:rPr>
          <w:sz w:val="16"/>
          <w:szCs w:val="26"/>
        </w:rPr>
        <w:t xml:space="preserve">alman, </w:t>
      </w:r>
      <w:r w:rsidRPr="001A6CCA">
        <w:rPr>
          <w:rStyle w:val="StyleUnderline"/>
        </w:rPr>
        <w:t xml:space="preserve">is considering financing additional Russian projects in </w:t>
      </w:r>
      <w:r w:rsidRPr="001A6CCA">
        <w:rPr>
          <w:sz w:val="16"/>
          <w:szCs w:val="26"/>
        </w:rPr>
        <w:t xml:space="preserve">a range of sectors, including </w:t>
      </w:r>
      <w:r w:rsidRPr="001A6CCA">
        <w:rPr>
          <w:rStyle w:val="StyleUnderline"/>
        </w:rPr>
        <w:t>petrochemicals, power, logistics</w:t>
      </w:r>
      <w:r w:rsidRPr="001A6CCA">
        <w:rPr>
          <w:sz w:val="16"/>
          <w:szCs w:val="26"/>
        </w:rPr>
        <w:t xml:space="preserve">, transport </w:t>
      </w:r>
      <w:r w:rsidRPr="001A6CCA">
        <w:rPr>
          <w:rStyle w:val="StyleUnderline"/>
        </w:rPr>
        <w:t>infrastructure,</w:t>
      </w:r>
      <w:r w:rsidRPr="001A6CCA">
        <w:rPr>
          <w:sz w:val="16"/>
          <w:szCs w:val="26"/>
        </w:rPr>
        <w:t xml:space="preserve"> </w:t>
      </w:r>
      <w:r w:rsidRPr="001A6CCA">
        <w:rPr>
          <w:rStyle w:val="StyleUnderline"/>
        </w:rPr>
        <w:t>and retail</w:t>
      </w:r>
      <w:r w:rsidRPr="001A6CCA">
        <w:rPr>
          <w:sz w:val="16"/>
          <w:szCs w:val="26"/>
        </w:rPr>
        <w:t xml:space="preserve">. In return, the </w:t>
      </w:r>
      <w:r w:rsidRPr="001A6CCA">
        <w:rPr>
          <w:rStyle w:val="StyleUnderline"/>
        </w:rPr>
        <w:t>Russia</w:t>
      </w:r>
      <w:r w:rsidRPr="001A6CCA">
        <w:rPr>
          <w:sz w:val="16"/>
          <w:szCs w:val="26"/>
        </w:rPr>
        <w:t xml:space="preserve">n fund </w:t>
      </w:r>
      <w:r w:rsidRPr="001A6CCA">
        <w:rPr>
          <w:rStyle w:val="StyleUnderline"/>
        </w:rPr>
        <w:t>has pledged to line up a</w:t>
      </w:r>
      <w:r>
        <w:rPr>
          <w:rStyle w:val="StyleUnderline"/>
        </w:rPr>
        <w:t xml:space="preserve"> </w:t>
      </w:r>
      <w:hyperlink r:id="rId328" w:history="1">
        <w:r w:rsidRPr="001A6CCA">
          <w:rPr>
            <w:rStyle w:val="StyleUnderline"/>
          </w:rPr>
          <w:t>“significant” number</w:t>
        </w:r>
      </w:hyperlink>
      <w:r>
        <w:rPr>
          <w:rStyle w:val="StyleUnderline"/>
        </w:rPr>
        <w:t xml:space="preserve"> </w:t>
      </w:r>
      <w:r w:rsidRPr="001A6CCA">
        <w:rPr>
          <w:rStyle w:val="StyleUnderline"/>
        </w:rPr>
        <w:t>of Russian buyers for Saudi Aramco shares if the oil giant goes public as part of a potential $100 billion offering.</w:t>
      </w:r>
      <w:r>
        <w:rPr>
          <w:rStyle w:val="StyleUnderline"/>
        </w:rPr>
        <w:t xml:space="preserve"> </w:t>
      </w:r>
      <w:r w:rsidRPr="001A6CCA">
        <w:rPr>
          <w:sz w:val="16"/>
          <w:szCs w:val="26"/>
        </w:rPr>
        <w:t xml:space="preserve">On the flip side of the coin, the Saudis have shown interest in acquiring substantial stakes in </w:t>
      </w:r>
      <w:proofErr w:type="spellStart"/>
      <w:r w:rsidRPr="001A6CCA">
        <w:rPr>
          <w:sz w:val="16"/>
          <w:szCs w:val="26"/>
        </w:rPr>
        <w:t>Sibur</w:t>
      </w:r>
      <w:proofErr w:type="spellEnd"/>
      <w:r w:rsidRPr="001A6CCA">
        <w:rPr>
          <w:sz w:val="16"/>
          <w:szCs w:val="26"/>
        </w:rPr>
        <w:t>, Russia’s largest petrochemicals operation, and Eurasia Drilling Company, its largest independent drilling concern. Another intriguing development was Saudi Energy Minister Khalid al-</w:t>
      </w:r>
      <w:proofErr w:type="spellStart"/>
      <w:r w:rsidRPr="001A6CCA">
        <w:rPr>
          <w:sz w:val="16"/>
          <w:szCs w:val="26"/>
        </w:rPr>
        <w:t>Falih’s</w:t>
      </w:r>
      <w:proofErr w:type="spellEnd"/>
      <w:r w:rsidRPr="001A6CCA">
        <w:rPr>
          <w:sz w:val="16"/>
          <w:szCs w:val="26"/>
        </w:rPr>
        <w:t xml:space="preserve"> announcement that an agreement for the Saudis to </w:t>
      </w:r>
      <w:hyperlink r:id="rId329" w:history="1">
        <w:r w:rsidRPr="001A6CCA">
          <w:rPr>
            <w:rStyle w:val="Hyperlink"/>
            <w:sz w:val="16"/>
            <w:szCs w:val="26"/>
          </w:rPr>
          <w:t>acquire shares</w:t>
        </w:r>
      </w:hyperlink>
      <w:r w:rsidRPr="001A6CCA">
        <w:rPr>
          <w:sz w:val="16"/>
          <w:szCs w:val="26"/>
        </w:rPr>
        <w:t xml:space="preserve"> of the Russian oil and gas equipment manufacturer </w:t>
      </w:r>
      <w:proofErr w:type="spellStart"/>
      <w:r w:rsidRPr="001A6CCA">
        <w:rPr>
          <w:sz w:val="16"/>
          <w:szCs w:val="26"/>
        </w:rPr>
        <w:t>Novomet</w:t>
      </w:r>
      <w:proofErr w:type="spellEnd"/>
      <w:r w:rsidRPr="001A6CCA">
        <w:rPr>
          <w:sz w:val="16"/>
          <w:szCs w:val="26"/>
        </w:rPr>
        <w:t xml:space="preserve"> will be finalized this month. In conjunction with the deal, </w:t>
      </w:r>
      <w:proofErr w:type="spellStart"/>
      <w:r w:rsidRPr="001A6CCA">
        <w:rPr>
          <w:sz w:val="16"/>
          <w:szCs w:val="26"/>
        </w:rPr>
        <w:t>Novomet</w:t>
      </w:r>
      <w:proofErr w:type="spellEnd"/>
      <w:r w:rsidRPr="001A6CCA">
        <w:rPr>
          <w:sz w:val="16"/>
          <w:szCs w:val="26"/>
        </w:rPr>
        <w:t xml:space="preserve"> will supply the first Russian-made oil and gas equipment to Saudi Aramco and other companies in the kingdom. Meanwhile, a partnership between Saudi Aramco, Japan’s Mitsui, and the Russian Direct Investment Fund is considering acquiring a 30 to 40 percent stake in </w:t>
      </w:r>
      <w:proofErr w:type="spellStart"/>
      <w:r w:rsidRPr="001A6CCA">
        <w:rPr>
          <w:sz w:val="16"/>
          <w:szCs w:val="26"/>
        </w:rPr>
        <w:t>Novatek’s</w:t>
      </w:r>
      <w:proofErr w:type="spellEnd"/>
      <w:r w:rsidRPr="001A6CCA">
        <w:rPr>
          <w:sz w:val="16"/>
          <w:szCs w:val="26"/>
        </w:rPr>
        <w:t xml:space="preserve"> $25-billion </w:t>
      </w:r>
      <w:hyperlink r:id="rId330" w:history="1">
        <w:r w:rsidRPr="001A6CCA">
          <w:rPr>
            <w:rStyle w:val="Hyperlink"/>
            <w:sz w:val="16"/>
            <w:szCs w:val="26"/>
          </w:rPr>
          <w:t>Arctic LNG-2 project</w:t>
        </w:r>
      </w:hyperlink>
      <w:r w:rsidRPr="001A6CCA">
        <w:rPr>
          <w:sz w:val="16"/>
          <w:szCs w:val="26"/>
        </w:rPr>
        <w:t xml:space="preserve">. A deal would go a long way toward helping Russia achieve its ambitious goal of becoming a major competitor of Qatar and Australia, the world’s two largest liquefied natural gas exporters. Although </w:t>
      </w:r>
      <w:r w:rsidRPr="001A6CCA">
        <w:rPr>
          <w:rStyle w:val="StyleUnderline"/>
        </w:rPr>
        <w:t>Saudi-Russian relations</w:t>
      </w:r>
      <w:r w:rsidRPr="001A6CCA">
        <w:rPr>
          <w:sz w:val="16"/>
          <w:szCs w:val="26"/>
        </w:rPr>
        <w:t xml:space="preserve"> are nascent, there is no question they </w:t>
      </w:r>
      <w:r w:rsidRPr="001A6CCA">
        <w:rPr>
          <w:rStyle w:val="StyleUnderline"/>
        </w:rPr>
        <w:t>are growing</w:t>
      </w:r>
      <w:r w:rsidRPr="001A6CCA">
        <w:rPr>
          <w:sz w:val="16"/>
          <w:szCs w:val="26"/>
        </w:rPr>
        <w:t xml:space="preserve">. This may be </w:t>
      </w:r>
      <w:r w:rsidRPr="001A6CCA">
        <w:rPr>
          <w:rStyle w:val="StyleUnderline"/>
        </w:rPr>
        <w:t>in part because the two regimes’ tradition of authoritarianism has helped them find a common language.</w:t>
      </w:r>
      <w:r w:rsidRPr="001A6CCA">
        <w:rPr>
          <w:sz w:val="16"/>
          <w:szCs w:val="26"/>
        </w:rPr>
        <w:t xml:space="preserve"> While stabilizing oil markets has been their major achievement, the embattled Russian economy has also benefited from Saudi investment. The Trump administration has criticized OPEC’s production cuts, but it has been quiet about Saudi Arabia’s rapprochement with Russia. The development certainly has not gone unnoticed, however. Although </w:t>
      </w:r>
      <w:r w:rsidRPr="001A6CCA">
        <w:rPr>
          <w:rStyle w:val="StyleUnderline"/>
        </w:rPr>
        <w:t>the</w:t>
      </w:r>
      <w:r w:rsidRPr="001A6CCA">
        <w:rPr>
          <w:sz w:val="16"/>
          <w:szCs w:val="26"/>
        </w:rPr>
        <w:t xml:space="preserve"> </w:t>
      </w:r>
      <w:r w:rsidRPr="001A6CCA">
        <w:rPr>
          <w:rStyle w:val="StyleUnderline"/>
        </w:rPr>
        <w:t>Saudis</w:t>
      </w:r>
      <w:r w:rsidRPr="001A6CCA">
        <w:rPr>
          <w:sz w:val="16"/>
          <w:szCs w:val="26"/>
        </w:rPr>
        <w:t xml:space="preserve"> are enjoying much warmer relations with the Trump administration than with the Obama administration, and </w:t>
      </w:r>
      <w:r w:rsidRPr="001A6CCA">
        <w:rPr>
          <w:sz w:val="16"/>
        </w:rPr>
        <w:t xml:space="preserve">still recognize the strategic importance of ties </w:t>
      </w:r>
      <w:r w:rsidRPr="001A6CCA">
        <w:rPr>
          <w:sz w:val="16"/>
          <w:szCs w:val="26"/>
        </w:rPr>
        <w:t xml:space="preserve">with the United States, they have </w:t>
      </w:r>
      <w:r w:rsidRPr="001A6CCA">
        <w:rPr>
          <w:rStyle w:val="StyleUnderline"/>
        </w:rPr>
        <w:t>show</w:t>
      </w:r>
      <w:r w:rsidRPr="001A6CCA">
        <w:rPr>
          <w:sz w:val="16"/>
          <w:szCs w:val="26"/>
        </w:rPr>
        <w:t xml:space="preserve">n </w:t>
      </w:r>
      <w:r w:rsidRPr="001A6CCA">
        <w:rPr>
          <w:rStyle w:val="StyleUnderline"/>
        </w:rPr>
        <w:t>no signs they will stop cozying up to the Russians. This could create a serious strain with Washington down the road.</w:t>
      </w:r>
    </w:p>
    <w:p w:rsidR="002D571E" w:rsidRPr="0021344C" w:rsidRDefault="002D571E" w:rsidP="002D571E"/>
    <w:p w:rsidR="002D571E" w:rsidRDefault="002D571E" w:rsidP="002D571E">
      <w:pPr>
        <w:pStyle w:val="Heading3"/>
      </w:pPr>
      <w:r>
        <w:t xml:space="preserve">Russia Alliance – Internal Link </w:t>
      </w:r>
    </w:p>
    <w:p w:rsidR="002D571E" w:rsidRDefault="002D571E" w:rsidP="002D571E">
      <w:pPr>
        <w:pStyle w:val="Heading4"/>
      </w:pPr>
      <w:r>
        <w:t xml:space="preserve">Stressing the alliance causes Russia to fill in </w:t>
      </w:r>
    </w:p>
    <w:p w:rsidR="002D571E" w:rsidRDefault="002D571E" w:rsidP="002D571E">
      <w:r w:rsidRPr="00351AC4">
        <w:rPr>
          <w:rStyle w:val="Style13ptBold"/>
        </w:rPr>
        <w:t>Rosenberg 2018</w:t>
      </w:r>
      <w:r w:rsidRPr="00351AC4">
        <w:t xml:space="preserve"> (Joel Rosenberg, </w:t>
      </w:r>
      <w:r>
        <w:t xml:space="preserve">American/Israeli communications strategist, </w:t>
      </w:r>
      <w:r w:rsidRPr="00351AC4">
        <w:t xml:space="preserve">"Let’s be clear: Vladimir Putin will be happy to welcome Saudi Arabia into Moscow’s orbit if the U.S. cuts Riyadh loose. (Here are four must-read articles on the importance of maintaining our alliance with the Saudis, including the statement by President Trump.)", Joel Rosenberg's Blog, November 28 2018, </w:t>
      </w:r>
      <w:hyperlink r:id="rId331" w:history="1">
        <w:r w:rsidRPr="00EE019B">
          <w:rPr>
            <w:rStyle w:val="Hyperlink"/>
          </w:rPr>
          <w:t>https://flashtrafficblog.wordpress.com/2018/11/28/lets-be-clear-vladimir-putin-will-be-happy-to-welcome-saudi-arabia-into-moscows-orbit-if-the-u-s-cuts-riyadh-loose-here-are-four-must-read-articles-on-the-importance-of-maintaining-our-allianc/</w:t>
        </w:r>
      </w:hyperlink>
      <w:r>
        <w:t>, mmv)</w:t>
      </w:r>
    </w:p>
    <w:p w:rsidR="002D571E" w:rsidRPr="00351AC4" w:rsidRDefault="002D571E" w:rsidP="002D571E">
      <w:r w:rsidRPr="00351AC4">
        <w:t xml:space="preserve">A ferocious debate over this question is raging in Washington at this very moment, and the stakes are high. </w:t>
      </w:r>
    </w:p>
    <w:p w:rsidR="002D571E" w:rsidRDefault="002D571E" w:rsidP="002D571E">
      <w:r w:rsidRPr="00351AC4">
        <w:rPr>
          <w:rStyle w:val="StyleUnderline"/>
        </w:rPr>
        <w:t>On one side of the debate are many in the media</w:t>
      </w:r>
      <w:r>
        <w:t xml:space="preserve">, along with numerous former advisors to President Barack Obama. </w:t>
      </w:r>
      <w:r w:rsidRPr="00351AC4">
        <w:rPr>
          <w:rStyle w:val="StyleUnderline"/>
        </w:rPr>
        <w:t>They have never liked how close Washington has been with Riyadh and they are freshly determined to smash the Saudis in the mouth because of the murder of Jamal Khashoggi, the Saudi journalist</w:t>
      </w:r>
      <w:r>
        <w:t>.</w:t>
      </w:r>
    </w:p>
    <w:p w:rsidR="002D571E" w:rsidRDefault="002D571E" w:rsidP="002D571E">
      <w:r>
        <w:t>Most of these voices had no problem with President Obama cutting a nuclear deal with Iran — one of America’s most dangerous enemies and certainly the worst terrorist state on the planet. Despite Iran’s history of murdering thousands of their own people and others throughout the Middle East (now especially in Syria and Yemen), these voices saw no problem with providing the ayatollahs with $150 billion in cash, removing economic sanctions from Iran, or legitimizing Tehran’s previously illegal enrichment of uranium. They never once during the process seriously tried to require Iran to stop funding terrorism, building longer range missiles, or sowing seeds of revolution and destruction throughout the Middle East. But the Saudis, oh the Saudis, these folks claim, these are the blood-thirsty despots who really need to be punished.</w:t>
      </w:r>
    </w:p>
    <w:p w:rsidR="002D571E" w:rsidRDefault="002D571E" w:rsidP="002D571E">
      <w:r w:rsidRPr="00351AC4">
        <w:rPr>
          <w:rStyle w:val="StyleUnderline"/>
        </w:rPr>
        <w:t>What’s more, a growing number of Republicans on Capitol Hill are also ready to impose severe punishments on the entire Saudi government over the Khashoggi affair. Some are calling into question the nature of the alliance itself</w:t>
      </w:r>
      <w:r>
        <w:t>.</w:t>
      </w:r>
    </w:p>
    <w:p w:rsidR="002D571E" w:rsidRDefault="002D571E" w:rsidP="002D571E">
      <w:r w:rsidRPr="00351AC4">
        <w:rPr>
          <w:rStyle w:val="StyleUnderline"/>
        </w:rPr>
        <w:t>On the other side of the debate are those who fully agree that the Khashoggi murder was despicable and must be punished, but are calling for cooler heads to prevail when it comes to upending American policy in the Gulf region</w:t>
      </w:r>
      <w:r>
        <w:t xml:space="preserve">. They make the case that </w:t>
      </w:r>
      <w:r w:rsidRPr="00351AC4">
        <w:rPr>
          <w:rStyle w:val="StyleUnderline"/>
        </w:rPr>
        <w:t>we need the Saudis to help us counter Iran and Russia in the Middle East</w:t>
      </w:r>
      <w:r>
        <w:t xml:space="preserve">, to help us fight the Radicals like al Qaeda, ISIS and the Muslim Brotherhood, to keep oil flowing, </w:t>
      </w:r>
      <w:r w:rsidRPr="00351AC4">
        <w:rPr>
          <w:rStyle w:val="StyleUnderline"/>
        </w:rPr>
        <w:t>and hopefully to advance Arab-Israeli peace</w:t>
      </w:r>
      <w:r>
        <w:t>.</w:t>
      </w:r>
    </w:p>
    <w:p w:rsidR="002D571E" w:rsidRDefault="002D571E" w:rsidP="002D571E">
      <w:r w:rsidRPr="00351AC4">
        <w:rPr>
          <w:rStyle w:val="StyleUnderline"/>
        </w:rPr>
        <w:t>They make the case that the 33 year-old Saudi Crown Prince is making bold, serious, and important reforms at home, and wants to work more closely with the U.S. and the West. Yes, he has made mistakes, even serious ones. But he should be helped, coached, encouraged, not cut loose</w:t>
      </w:r>
      <w:r>
        <w:t>.</w:t>
      </w:r>
    </w:p>
    <w:p w:rsidR="002D571E" w:rsidRDefault="002D571E" w:rsidP="002D571E">
      <w:r>
        <w:t xml:space="preserve">What’s more, </w:t>
      </w:r>
      <w:r w:rsidRPr="00351AC4">
        <w:rPr>
          <w:rStyle w:val="StyleUnderline"/>
        </w:rPr>
        <w:t>these voices caution that punishing the entire Saudi government — rather than targeting the operatives responsible for the crime — would be a serious mistake, one that could rupture the alliance. Some worry that if Washington hits the Saudis too hard, this could drive Riyadh into the waiting (eager) arms of Vladimir Putin and the Russians, and/or into the arms of the Chinese</w:t>
      </w:r>
      <w:r>
        <w:t>.</w:t>
      </w:r>
      <w:r>
        <w:tab/>
      </w:r>
    </w:p>
    <w:p w:rsidR="002D571E" w:rsidRDefault="002D571E" w:rsidP="002D571E">
      <w:r w:rsidRPr="00351AC4">
        <w:rPr>
          <w:rStyle w:val="StyleUnderline"/>
        </w:rPr>
        <w:t xml:space="preserve">Putin is headed to the G20 summit in Argentina and plans to meet with the Saudi delegation. He would absolutely love to flip Riyadh from the American camp into the Russian orbit. I don’t believe </w:t>
      </w:r>
      <w:r w:rsidRPr="00351AC4">
        <w:t>Saudi King Salman or Crown Prince Mohammed bin Salman</w:t>
      </w:r>
      <w:r>
        <w:t xml:space="preserve"> (</w:t>
      </w:r>
      <w:r w:rsidRPr="00351AC4">
        <w:rPr>
          <w:rStyle w:val="StyleUnderline"/>
        </w:rPr>
        <w:t>MBS</w:t>
      </w:r>
      <w:r>
        <w:t xml:space="preserve">) </w:t>
      </w:r>
      <w:r w:rsidRPr="00351AC4">
        <w:rPr>
          <w:rStyle w:val="StyleUnderline"/>
        </w:rPr>
        <w:t>are inclined at the moment to switch sides to the Kremlin. But I fully expect Putin to make a very tempting offer. And who knows where the king and his son might wind up if most of Washington loses focus on U.S. national security interests in the region</w:t>
      </w:r>
      <w:r>
        <w:t>, in addition to our enormously important human rights concerns.</w:t>
      </w:r>
    </w:p>
    <w:p w:rsidR="002D571E" w:rsidRDefault="002D571E" w:rsidP="002D571E"/>
    <w:p w:rsidR="002D571E" w:rsidRDefault="002D571E" w:rsidP="002D571E">
      <w:pPr>
        <w:pStyle w:val="Heading3"/>
      </w:pPr>
      <w:r>
        <w:t>Russia Bad – War</w:t>
      </w:r>
    </w:p>
    <w:p w:rsidR="002D571E" w:rsidRDefault="002D571E" w:rsidP="002D571E">
      <w:pPr>
        <w:pStyle w:val="Heading4"/>
      </w:pPr>
      <w:r>
        <w:t>Russia/Iran relations destabilize the Middle East, hurts US regional allies,</w:t>
      </w:r>
      <w:r w:rsidRPr="00393297">
        <w:t xml:space="preserve"> </w:t>
      </w:r>
      <w:r>
        <w:t xml:space="preserve">and escalates to war. </w:t>
      </w:r>
    </w:p>
    <w:p w:rsidR="002D571E" w:rsidRDefault="002D571E" w:rsidP="002D571E">
      <w:r>
        <w:rPr>
          <w:rStyle w:val="Style13ptBold"/>
        </w:rPr>
        <w:t xml:space="preserve">Seligman 2019 </w:t>
      </w:r>
      <w:r w:rsidRPr="00393297">
        <w:t>(</w:t>
      </w:r>
      <w:r>
        <w:t xml:space="preserve">Lara Seligman, Lara Seligman is Foreign Policy’s Pentagon correspondent. Before joining FP, she served as the Pentagon editor for Aviation Week and Space Technology. Seligman has also held positions at Inside Defense, Defense News, National Journal, and The Hill. She is a graduate of the University of Pennsylvania, “Pentagon Wary of Russia-Iran Cooperation, Foreign Policy, May 31, 2019, </w:t>
      </w:r>
      <w:hyperlink r:id="rId332" w:history="1">
        <w:r w:rsidRPr="00A00921">
          <w:rPr>
            <w:rStyle w:val="Hyperlink"/>
          </w:rPr>
          <w:t>https://foreignpolicy.com/2019/05/31/trump-putin-syria-tehran-pentagon-wary-of-russia-iran-cooperation/</w:t>
        </w:r>
      </w:hyperlink>
      <w:r>
        <w:t xml:space="preserve">, </w:t>
      </w:r>
      <w:proofErr w:type="spellStart"/>
      <w:r>
        <w:t>DJag</w:t>
      </w:r>
      <w:proofErr w:type="spellEnd"/>
      <w:r>
        <w:t>)</w:t>
      </w:r>
    </w:p>
    <w:p w:rsidR="002D571E" w:rsidRPr="00E63E1F" w:rsidRDefault="002D571E" w:rsidP="002D571E">
      <w:pPr>
        <w:rPr>
          <w:rStyle w:val="StyleUnderline"/>
          <w:b/>
          <w:bCs/>
          <w:sz w:val="16"/>
          <w:u w:val="none"/>
        </w:rPr>
      </w:pPr>
      <w:r w:rsidRPr="00C366E6">
        <w:rPr>
          <w:rStyle w:val="StyleUnderline"/>
        </w:rPr>
        <w:t xml:space="preserve">As U.S. President Donald Trump’s administration ratchets up pressure on Iran, </w:t>
      </w:r>
      <w:r w:rsidRPr="00393297">
        <w:rPr>
          <w:rStyle w:val="Emphasis"/>
        </w:rPr>
        <w:t xml:space="preserve">the U.S. Defense Department is warning Moscow and Tehran against cooperating in the Middle East, a relationship that a senior Pentagon official said could further destabilize the region. </w:t>
      </w:r>
      <w:r w:rsidRPr="00E63E1F">
        <w:rPr>
          <w:sz w:val="16"/>
        </w:rPr>
        <w:t xml:space="preserve">During a May 30 event in Washington, D.C., </w:t>
      </w:r>
      <w:r w:rsidRPr="00C366E6">
        <w:rPr>
          <w:rStyle w:val="StyleUnderline"/>
        </w:rPr>
        <w:t xml:space="preserve">Kathryn </w:t>
      </w:r>
      <w:proofErr w:type="spellStart"/>
      <w:r w:rsidRPr="00C366E6">
        <w:rPr>
          <w:rStyle w:val="StyleUnderline"/>
        </w:rPr>
        <w:t>Wheelbarger</w:t>
      </w:r>
      <w:proofErr w:type="spellEnd"/>
      <w:r w:rsidRPr="00C366E6">
        <w:rPr>
          <w:rStyle w:val="StyleUnderline"/>
        </w:rPr>
        <w:t xml:space="preserve">, the acting assistant secretary of defense for international security affairs, warned of Russia and Iran’s creeping influence in the Middle East, saying </w:t>
      </w:r>
      <w:r w:rsidRPr="00393297">
        <w:rPr>
          <w:rStyle w:val="Emphasis"/>
        </w:rPr>
        <w:t>both have “revisionist ambitions” that will negatively impact U.S. partners in the region.</w:t>
      </w:r>
      <w:r w:rsidRPr="00E63E1F">
        <w:rPr>
          <w:sz w:val="16"/>
        </w:rPr>
        <w:t xml:space="preserve"> “Even understanding historical mistrust between Moscow and Tehran, </w:t>
      </w:r>
      <w:r w:rsidRPr="00C366E6">
        <w:rPr>
          <w:rStyle w:val="StyleUnderline"/>
        </w:rPr>
        <w:t>the United States and the region must be mindful when revisionist powers cooperate,”</w:t>
      </w:r>
      <w:r w:rsidRPr="00E63E1F">
        <w:rPr>
          <w:sz w:val="16"/>
        </w:rPr>
        <w:t xml:space="preserve"> </w:t>
      </w:r>
      <w:proofErr w:type="spellStart"/>
      <w:r w:rsidRPr="00E63E1F">
        <w:rPr>
          <w:sz w:val="16"/>
        </w:rPr>
        <w:t>Wheelbarger</w:t>
      </w:r>
      <w:proofErr w:type="spellEnd"/>
      <w:r w:rsidRPr="00E63E1F">
        <w:rPr>
          <w:sz w:val="16"/>
        </w:rPr>
        <w:t xml:space="preserve"> said. “We are watching this relationship closely.” She also harshly criticized Russia, continuing the administration policy of delivering rhetorical blows to Moscow even as Trump has often been reluctant to criticize Russian President Vladimir Putin personally</w:t>
      </w:r>
      <w:r w:rsidRPr="00C366E6">
        <w:rPr>
          <w:rStyle w:val="StyleUnderline"/>
        </w:rPr>
        <w:t xml:space="preserve">. </w:t>
      </w:r>
      <w:proofErr w:type="spellStart"/>
      <w:r w:rsidRPr="00C366E6">
        <w:rPr>
          <w:rStyle w:val="StyleUnderline"/>
        </w:rPr>
        <w:t>Wheelbarger</w:t>
      </w:r>
      <w:proofErr w:type="spellEnd"/>
      <w:r w:rsidRPr="00C366E6">
        <w:rPr>
          <w:rStyle w:val="StyleUnderline"/>
        </w:rPr>
        <w:t xml:space="preserve"> painted Russia as an unreliable and dishonest partner and said Moscow’s relationship with Iran in particular is an example of this duplicity. “Russia’s attempts to be amenable to all regional players—irrespective of regional animosities and conflicting national interests—is a strategy likely to create implicit distrust and distance</w:t>
      </w:r>
      <w:r w:rsidRPr="00E63E1F">
        <w:rPr>
          <w:sz w:val="16"/>
        </w:rPr>
        <w:t xml:space="preserve">,” </w:t>
      </w:r>
      <w:proofErr w:type="spellStart"/>
      <w:r w:rsidRPr="00E63E1F">
        <w:rPr>
          <w:sz w:val="16"/>
        </w:rPr>
        <w:t>Wheelbarger</w:t>
      </w:r>
      <w:proofErr w:type="spellEnd"/>
      <w:r w:rsidRPr="00E63E1F">
        <w:rPr>
          <w:sz w:val="16"/>
        </w:rPr>
        <w:t xml:space="preserve"> said. “By striving to accommodate all sides in regional disputes</w:t>
      </w:r>
      <w:r w:rsidRPr="00C366E6">
        <w:rPr>
          <w:rStyle w:val="StyleUnderline"/>
        </w:rPr>
        <w:t xml:space="preserve">, Russia shows it cannot be trusted when true choices need to be made or friends need to be known.” </w:t>
      </w:r>
      <w:proofErr w:type="spellStart"/>
      <w:r w:rsidRPr="00C366E6">
        <w:rPr>
          <w:rStyle w:val="StyleUnderline"/>
        </w:rPr>
        <w:t>Wheelbarger’s</w:t>
      </w:r>
      <w:proofErr w:type="spellEnd"/>
      <w:r w:rsidRPr="00C366E6">
        <w:rPr>
          <w:rStyle w:val="StyleUnderline"/>
        </w:rPr>
        <w:t xml:space="preserve"> comments, which appear designed to drive a wedge between Iran and Russia, an influential player in the Middle East, come as the Trump administration aims to squeeze Tehran economically and militarily.</w:t>
      </w:r>
      <w:r w:rsidRPr="00E63E1F">
        <w:rPr>
          <w:sz w:val="16"/>
        </w:rPr>
        <w:t xml:space="preserve"> One year after withdrawing from a landmark 2015 nuclear deal, the United States has in recent weeks </w:t>
      </w:r>
      <w:proofErr w:type="spellStart"/>
      <w:r w:rsidRPr="00E63E1F">
        <w:rPr>
          <w:sz w:val="16"/>
        </w:rPr>
        <w:t>reimposed</w:t>
      </w:r>
      <w:proofErr w:type="spellEnd"/>
      <w:r w:rsidRPr="00E63E1F">
        <w:rPr>
          <w:sz w:val="16"/>
        </w:rPr>
        <w:t xml:space="preserve"> sanctions, blacklisted Iran’s Islamic Revolutionary Guard Corps as a terrorist </w:t>
      </w:r>
      <w:proofErr w:type="gramStart"/>
      <w:r w:rsidRPr="00E63E1F">
        <w:rPr>
          <w:sz w:val="16"/>
        </w:rPr>
        <w:t>group, and</w:t>
      </w:r>
      <w:proofErr w:type="gramEnd"/>
      <w:r w:rsidRPr="00E63E1F">
        <w:rPr>
          <w:sz w:val="16"/>
        </w:rPr>
        <w:t xml:space="preserve"> deployed additional troops and military equipment to the Persian Gulf in response to an unspecified threat</w:t>
      </w:r>
      <w:r w:rsidRPr="00C366E6">
        <w:rPr>
          <w:rStyle w:val="StyleUnderline"/>
        </w:rPr>
        <w:t>. U.S. National Security Advisor John Bolton</w:t>
      </w:r>
      <w:r w:rsidRPr="00E63E1F">
        <w:rPr>
          <w:sz w:val="16"/>
        </w:rPr>
        <w:t xml:space="preserve">, who has previously called for the overthrow of the “mullahs’ regime” in Tehran, </w:t>
      </w:r>
      <w:r w:rsidRPr="00C366E6">
        <w:rPr>
          <w:rStyle w:val="StyleUnderline"/>
        </w:rPr>
        <w:t>claimed</w:t>
      </w:r>
      <w:r w:rsidRPr="00E63E1F">
        <w:rPr>
          <w:sz w:val="16"/>
        </w:rPr>
        <w:t xml:space="preserve"> without evidence </w:t>
      </w:r>
      <w:r w:rsidRPr="00C366E6">
        <w:rPr>
          <w:rStyle w:val="StyleUnderline"/>
        </w:rPr>
        <w:t>this week that Iran was behind a May 12 attack on four commercial ships in the Gulf of Oman. Tehran has repeatedly denied any involvement in the incident</w:t>
      </w:r>
      <w:r w:rsidRPr="00E63E1F">
        <w:rPr>
          <w:sz w:val="16"/>
        </w:rPr>
        <w:t>. Russia appears mindful of U.S. concerns about its relationship with Iran. Moscow reportedly rejected Tehran’s request to buy the S-400 missile defense system over worries the sale would stoke more tension in the Middle East. Mark Katz, a professor at George Mason University, warned that U.S. regional partners that are hoping that Moscow will limit Tehran’s actions in the Middle East will likely be disappointed. The two nations are already working together in the region, he stressed. “</w:t>
      </w:r>
      <w:r w:rsidRPr="00C366E6">
        <w:rPr>
          <w:rStyle w:val="StyleUnderline"/>
        </w:rPr>
        <w:t>We need to convince both our Middle Eastern allies and also elsewhere that Russia and Iran together are a problem for us,”</w:t>
      </w:r>
      <w:r w:rsidRPr="00E63E1F">
        <w:rPr>
          <w:sz w:val="16"/>
        </w:rPr>
        <w:t xml:space="preserve"> Katz said. “Those in the Middle East concerned about Iran need to understand that working with Russia is not necessarily going to help them with Iran.” </w:t>
      </w:r>
      <w:proofErr w:type="spellStart"/>
      <w:r w:rsidRPr="00E63E1F">
        <w:rPr>
          <w:sz w:val="16"/>
        </w:rPr>
        <w:t>Wheelbarger</w:t>
      </w:r>
      <w:proofErr w:type="spellEnd"/>
      <w:r w:rsidRPr="00E63E1F">
        <w:rPr>
          <w:sz w:val="16"/>
        </w:rPr>
        <w:t xml:space="preserve"> also noted that Russia’s military has significant limitations, pointing out that even for those countries it has promised to defend, Moscow avoids “real military confrontation.” For example, Israel’s military strikes in Syria continue to degrade Iranian positions; meanwhile, Russia failed to contest U.S. strikes on Syria in response to the regime’s use of chemical weapons. Ukrainian Prime Minister Arseniy Yatsenyuk and government ministers react prior to the voting of the government resignation at the parliament in Kiev on Feb. 16, 2016. By comparison, </w:t>
      </w:r>
      <w:r w:rsidRPr="00393297">
        <w:rPr>
          <w:rStyle w:val="StyleUnderline"/>
        </w:rPr>
        <w:t xml:space="preserve">the United States maintains tens of thousands of troops in the region at multiple bases, she stressed. </w:t>
      </w:r>
      <w:proofErr w:type="spellStart"/>
      <w:r w:rsidRPr="00393297">
        <w:rPr>
          <w:rStyle w:val="StyleUnderline"/>
        </w:rPr>
        <w:t>Wheelbarger</w:t>
      </w:r>
      <w:proofErr w:type="spellEnd"/>
      <w:r w:rsidRPr="00393297">
        <w:rPr>
          <w:rStyle w:val="StyleUnderline"/>
        </w:rPr>
        <w:t xml:space="preserve"> also cautioned allies against buying arms from Russia,</w:t>
      </w:r>
      <w:r w:rsidRPr="00E63E1F">
        <w:rPr>
          <w:sz w:val="16"/>
        </w:rPr>
        <w:t xml:space="preserve"> saying that unlike military sales with the United States, these transactions do not come with long-term commitments such as maintenance, training, and interoperability. She highlighted a U.S. law imposing sanctions on countries that engage in significant arms deals with Russia, the Countering America’s Adversaries Through Sanctions Act, or CAATSA. “This law exists for good reason—</w:t>
      </w:r>
      <w:r w:rsidRPr="00393297">
        <w:rPr>
          <w:rStyle w:val="StyleUnderline"/>
        </w:rPr>
        <w:t>Russia seeks to exploit partner vulnerabilities and regional challenges for its own advantage,” she said, noting that the United States will continue using the CAATSA sanctions if necessary.</w:t>
      </w:r>
      <w:r w:rsidRPr="00E63E1F">
        <w:rPr>
          <w:sz w:val="16"/>
        </w:rPr>
        <w:t xml:space="preserve"> </w:t>
      </w:r>
      <w:proofErr w:type="spellStart"/>
      <w:r w:rsidRPr="00E63E1F">
        <w:rPr>
          <w:sz w:val="16"/>
        </w:rPr>
        <w:t>Wheelbarger</w:t>
      </w:r>
      <w:proofErr w:type="spellEnd"/>
      <w:r w:rsidRPr="00E63E1F">
        <w:rPr>
          <w:sz w:val="16"/>
        </w:rPr>
        <w:t xml:space="preserve"> seized the opportunity to issue an implicit warning to Turkey that the United States could impose CAATSA sanctions if Ankara follows through on a plan to purchase Russia’s S-400 missile system, </w:t>
      </w:r>
      <w:r w:rsidRPr="00393297">
        <w:rPr>
          <w:rStyle w:val="StyleUnderline"/>
        </w:rPr>
        <w:t>which U.S. officials say is a threat to the F-35 fighter jet. “Completion of this transaction would be devastating,”</w:t>
      </w:r>
      <w:r w:rsidRPr="00E63E1F">
        <w:rPr>
          <w:sz w:val="16"/>
        </w:rPr>
        <w:t xml:space="preserve"> she said. “Let’s be clear—</w:t>
      </w:r>
      <w:r w:rsidRPr="00393297">
        <w:rPr>
          <w:rStyle w:val="StyleUnderline"/>
        </w:rPr>
        <w:t>the S-400 is a Russian system designed to shoot down aircraft like the F-35, and it is inconceivable to imagine Russia not taking advantage of the collection opportunity.”</w:t>
      </w:r>
    </w:p>
    <w:p w:rsidR="002D571E" w:rsidRPr="00DB14BB" w:rsidRDefault="002D571E" w:rsidP="002D571E"/>
    <w:p w:rsidR="002D571E" w:rsidRDefault="002D571E" w:rsidP="002D571E">
      <w:pPr>
        <w:pStyle w:val="Heading3"/>
      </w:pPr>
      <w:r>
        <w:t>Russia Bad – Syria War</w:t>
      </w:r>
    </w:p>
    <w:p w:rsidR="002D571E" w:rsidRDefault="002D571E" w:rsidP="002D571E">
      <w:pPr>
        <w:pStyle w:val="Heading4"/>
      </w:pPr>
      <w:r>
        <w:t xml:space="preserve">Russian influence in the Middle East allows for Syrian war to escalate and go global </w:t>
      </w:r>
    </w:p>
    <w:p w:rsidR="002D571E" w:rsidRPr="009436EB" w:rsidRDefault="002D571E" w:rsidP="002D571E">
      <w:pPr>
        <w:rPr>
          <w:rFonts w:asciiTheme="minorHAnsi" w:eastAsia="Times New Roman" w:hAnsiTheme="minorHAnsi" w:cstheme="minorHAnsi"/>
        </w:rPr>
      </w:pPr>
      <w:r>
        <w:rPr>
          <w:rStyle w:val="Style13ptBold"/>
        </w:rPr>
        <w:t xml:space="preserve">Axe, 19 </w:t>
      </w:r>
      <w:r>
        <w:rPr>
          <w:rStyle w:val="Style13ptBold"/>
          <w:b w:val="0"/>
        </w:rPr>
        <w:t>[</w:t>
      </w:r>
      <w:r>
        <w:rPr>
          <w:rFonts w:asciiTheme="minorHAnsi" w:eastAsia="Times New Roman" w:hAnsiTheme="minorHAnsi" w:cstheme="minorHAnsi"/>
        </w:rPr>
        <w:t>David</w:t>
      </w:r>
      <w:r w:rsidRPr="00E87308">
        <w:rPr>
          <w:rFonts w:asciiTheme="minorHAnsi" w:eastAsia="Times New Roman" w:hAnsiTheme="minorHAnsi" w:cstheme="minorHAnsi"/>
        </w:rPr>
        <w:t xml:space="preserve">, 6-14-2019, "Russian Air Raids Signal Bloody Escalation in Syria," Daily Beast, </w:t>
      </w:r>
      <w:hyperlink r:id="rId333" w:history="1">
        <w:r w:rsidRPr="00F35B0D">
          <w:rPr>
            <w:rStyle w:val="Hyperlink"/>
            <w:rFonts w:asciiTheme="minorHAnsi" w:eastAsia="Times New Roman" w:hAnsiTheme="minorHAnsi" w:cstheme="minorHAnsi"/>
          </w:rPr>
          <w:t>https://www.thedailybeast.com/russian-air-raids-signal-bloody-escalation-in-syria</w:t>
        </w:r>
      </w:hyperlink>
      <w:r>
        <w:rPr>
          <w:rFonts w:asciiTheme="minorHAnsi" w:eastAsia="Times New Roman" w:hAnsiTheme="minorHAnsi" w:cstheme="minorHAnsi"/>
        </w:rPr>
        <w:t>/7/28/19//ra]</w:t>
      </w:r>
    </w:p>
    <w:p w:rsidR="002D571E" w:rsidRPr="009436EB" w:rsidRDefault="002D571E" w:rsidP="002D571E">
      <w:pPr>
        <w:rPr>
          <w:rFonts w:asciiTheme="minorHAnsi" w:hAnsiTheme="minorHAnsi" w:cstheme="minorHAnsi"/>
          <w:sz w:val="16"/>
        </w:rPr>
      </w:pPr>
      <w:r w:rsidRPr="009436EB">
        <w:rPr>
          <w:rFonts w:asciiTheme="minorHAnsi" w:hAnsiTheme="minorHAnsi" w:cstheme="minorHAnsi"/>
          <w:sz w:val="16"/>
        </w:rPr>
        <w:t>The Syrian civil war had seemed to grow quieter in early 2019 as battle lines stabilized and air raids became less frequent. Now, with Russia targeting a rebel-controlled area this week</w:t>
      </w:r>
      <w:r w:rsidRPr="009436EB">
        <w:rPr>
          <w:rStyle w:val="StyleUnderline"/>
        </w:rPr>
        <w:t xml:space="preserve">, the air war is back on. A ground assault </w:t>
      </w:r>
      <w:r w:rsidRPr="009436EB">
        <w:rPr>
          <w:sz w:val="16"/>
        </w:rPr>
        <w:t>soon</w:t>
      </w:r>
      <w:r w:rsidRPr="009436EB">
        <w:rPr>
          <w:rStyle w:val="StyleUnderline"/>
        </w:rPr>
        <w:t xml:space="preserve"> could follow</w:t>
      </w:r>
      <w:r w:rsidRPr="009436EB">
        <w:rPr>
          <w:rFonts w:asciiTheme="minorHAnsi" w:hAnsiTheme="minorHAnsi" w:cstheme="minorHAnsi"/>
          <w:sz w:val="16"/>
        </w:rPr>
        <w:t xml:space="preserve">. Syria has all but disappeared from the news in many countries. Perhaps for that reason it’s a low priority for the administration of President Trump. But the </w:t>
      </w:r>
      <w:r w:rsidRPr="009436EB">
        <w:rPr>
          <w:rStyle w:val="StyleUnderline"/>
        </w:rPr>
        <w:t>fighting and the dying are getting worse as the war drags into its eighth year.</w:t>
      </w:r>
      <w:r w:rsidRPr="009436EB">
        <w:rPr>
          <w:rFonts w:asciiTheme="minorHAnsi" w:hAnsiTheme="minorHAnsi" w:cstheme="minorHAnsi"/>
          <w:sz w:val="16"/>
        </w:rPr>
        <w:t xml:space="preserve"> Monday’s </w:t>
      </w:r>
      <w:r w:rsidRPr="009436EB">
        <w:rPr>
          <w:rStyle w:val="StyleUnderline"/>
        </w:rPr>
        <w:t>air raids are an extension of a bombing campaign that began in April and reportedly has killed more than 1,500 people. Monitors in Syria told Reuters that Russian Sukhoi warplanes</w:t>
      </w:r>
      <w:r w:rsidRPr="009436EB">
        <w:rPr>
          <w:rFonts w:asciiTheme="minorHAnsi" w:hAnsiTheme="minorHAnsi" w:cstheme="minorHAnsi"/>
          <w:sz w:val="16"/>
        </w:rPr>
        <w:t xml:space="preserve"> on Monday </w:t>
      </w:r>
      <w:r w:rsidRPr="009436EB">
        <w:rPr>
          <w:rStyle w:val="StyleUnderline"/>
        </w:rPr>
        <w:t xml:space="preserve">dropped bombs on </w:t>
      </w:r>
      <w:proofErr w:type="spellStart"/>
      <w:r w:rsidRPr="009436EB">
        <w:rPr>
          <w:rStyle w:val="StyleUnderline"/>
        </w:rPr>
        <w:t>Jabala</w:t>
      </w:r>
      <w:proofErr w:type="spellEnd"/>
      <w:r w:rsidRPr="009436EB">
        <w:rPr>
          <w:rStyle w:val="StyleUnderline"/>
        </w:rPr>
        <w:t xml:space="preserve"> and Khan </w:t>
      </w:r>
      <w:proofErr w:type="spellStart"/>
      <w:r w:rsidRPr="009436EB">
        <w:rPr>
          <w:rStyle w:val="StyleUnderline"/>
        </w:rPr>
        <w:t>Sheikhoun</w:t>
      </w:r>
      <w:proofErr w:type="spellEnd"/>
      <w:r w:rsidRPr="009436EB">
        <w:rPr>
          <w:rStyle w:val="StyleUnderline"/>
        </w:rPr>
        <w:t xml:space="preserve"> and other towns in Idlib province.</w:t>
      </w:r>
      <w:r w:rsidRPr="009436EB">
        <w:rPr>
          <w:rFonts w:asciiTheme="minorHAnsi" w:hAnsiTheme="minorHAnsi" w:cstheme="minorHAnsi"/>
          <w:sz w:val="16"/>
        </w:rPr>
        <w:t xml:space="preserve"> Rescuers reported pulling at least 25 bodies from the rubble. </w:t>
      </w:r>
      <w:r w:rsidRPr="009436EB">
        <w:rPr>
          <w:rStyle w:val="Emphasis"/>
        </w:rPr>
        <w:t>Despite territorial gains</w:t>
      </w:r>
      <w:r w:rsidRPr="009436EB">
        <w:rPr>
          <w:rFonts w:asciiTheme="minorHAnsi" w:hAnsiTheme="minorHAnsi" w:cstheme="minorHAnsi"/>
          <w:sz w:val="16"/>
        </w:rPr>
        <w:t xml:space="preserve"> </w:t>
      </w:r>
      <w:r w:rsidRPr="009436EB">
        <w:rPr>
          <w:rStyle w:val="StyleUnderline"/>
        </w:rPr>
        <w:t xml:space="preserve">in recent years by a combined force of Syrian troops and Syrian- and Iranian-led militias, </w:t>
      </w:r>
      <w:r w:rsidRPr="009436EB">
        <w:rPr>
          <w:rStyle w:val="Emphasis"/>
        </w:rPr>
        <w:t xml:space="preserve">all backed by Russian missiles and air power, </w:t>
      </w:r>
      <w:r w:rsidRPr="009436EB">
        <w:rPr>
          <w:rStyle w:val="StyleUnderline"/>
        </w:rPr>
        <w:t xml:space="preserve">part of Hama and Idlib </w:t>
      </w:r>
      <w:r w:rsidRPr="009436EB">
        <w:rPr>
          <w:rStyle w:val="Emphasis"/>
        </w:rPr>
        <w:t>provinces</w:t>
      </w:r>
      <w:r w:rsidRPr="009436EB">
        <w:rPr>
          <w:rStyle w:val="StyleUnderline"/>
        </w:rPr>
        <w:t xml:space="preserve"> in northwest Syria, just south of Turkey, </w:t>
      </w:r>
      <w:r w:rsidRPr="009436EB">
        <w:rPr>
          <w:rStyle w:val="Emphasis"/>
        </w:rPr>
        <w:t>largely remain under the control of rebel and militant groups.</w:t>
      </w:r>
      <w:r w:rsidRPr="009436EB">
        <w:rPr>
          <w:rStyle w:val="StyleUnderline"/>
        </w:rPr>
        <w:t xml:space="preserve"> </w:t>
      </w:r>
      <w:r w:rsidRPr="009436EB">
        <w:rPr>
          <w:rStyle w:val="Emphasis"/>
        </w:rPr>
        <w:t>As many as 3 million people live in opposition-controlled communities in Idlib and Hama.</w:t>
      </w:r>
      <w:r w:rsidRPr="009436EB">
        <w:rPr>
          <w:rStyle w:val="StyleUnderline"/>
        </w:rPr>
        <w:t xml:space="preserve"> </w:t>
      </w:r>
      <w:r w:rsidRPr="009436EB">
        <w:rPr>
          <w:rFonts w:asciiTheme="minorHAnsi" w:hAnsiTheme="minorHAnsi" w:cstheme="minorHAnsi"/>
          <w:sz w:val="16"/>
        </w:rPr>
        <w:t xml:space="preserve">Around 270,000 of them have fled since Russian air attacks intensified in April, according to the Century Foundation, a New York City think tank. Since </w:t>
      </w:r>
      <w:r w:rsidRPr="009436EB">
        <w:rPr>
          <w:rStyle w:val="Emphasis"/>
        </w:rPr>
        <w:t>Russia’s intervention</w:t>
      </w:r>
      <w:r w:rsidRPr="009436EB">
        <w:rPr>
          <w:rFonts w:asciiTheme="minorHAnsi" w:hAnsiTheme="minorHAnsi" w:cstheme="minorHAnsi"/>
          <w:sz w:val="16"/>
        </w:rPr>
        <w:t xml:space="preserve"> in 2015 </w:t>
      </w:r>
      <w:r w:rsidRPr="009436EB">
        <w:rPr>
          <w:rStyle w:val="Emphasis"/>
        </w:rPr>
        <w:t>tipped the balance of power</w:t>
      </w:r>
      <w:r w:rsidRPr="009436EB">
        <w:rPr>
          <w:rFonts w:asciiTheme="minorHAnsi" w:hAnsiTheme="minorHAnsi" w:cstheme="minorHAnsi"/>
          <w:sz w:val="16"/>
        </w:rPr>
        <w:t xml:space="preserve"> in the region </w:t>
      </w:r>
      <w:r w:rsidRPr="009436EB">
        <w:rPr>
          <w:rStyle w:val="Emphasis"/>
        </w:rPr>
        <w:t>in favor of the regime of</w:t>
      </w:r>
      <w:r w:rsidRPr="009436EB">
        <w:rPr>
          <w:rFonts w:asciiTheme="minorHAnsi" w:hAnsiTheme="minorHAnsi" w:cstheme="minorHAnsi"/>
          <w:sz w:val="16"/>
        </w:rPr>
        <w:t xml:space="preserve"> Syrian strongman </w:t>
      </w:r>
      <w:r w:rsidRPr="009436EB">
        <w:rPr>
          <w:rStyle w:val="Emphasis"/>
        </w:rPr>
        <w:t>Bashar al-Assad</w:t>
      </w:r>
      <w:r w:rsidRPr="009436EB">
        <w:rPr>
          <w:rFonts w:asciiTheme="minorHAnsi" w:hAnsiTheme="minorHAnsi" w:cstheme="minorHAnsi"/>
          <w:sz w:val="16"/>
        </w:rPr>
        <w:t xml:space="preserve">, pro-regime forces have pursued the same strategy. </w:t>
      </w:r>
      <w:r w:rsidRPr="009436EB">
        <w:rPr>
          <w:rStyle w:val="Emphasis"/>
        </w:rPr>
        <w:t>Russian warplanes bomb opposition forces as well as civilians in opposition-controlled towns, softening up resistance for an eventual ground assault by Syrian forces and Iranian-backed militias.</w:t>
      </w:r>
      <w:r w:rsidRPr="009436EB">
        <w:rPr>
          <w:rFonts w:asciiTheme="minorHAnsi" w:hAnsiTheme="minorHAnsi" w:cstheme="minorHAnsi"/>
          <w:sz w:val="16"/>
        </w:rPr>
        <w:t xml:space="preserve"> “I think anyone who is following Syria closely </w:t>
      </w:r>
      <w:proofErr w:type="spellStart"/>
      <w:r w:rsidRPr="009436EB">
        <w:rPr>
          <w:rFonts w:asciiTheme="minorHAnsi" w:hAnsiTheme="minorHAnsi" w:cstheme="minorHAnsi"/>
          <w:sz w:val="16"/>
        </w:rPr>
        <w:t>realises</w:t>
      </w:r>
      <w:proofErr w:type="spellEnd"/>
      <w:r w:rsidRPr="009436EB">
        <w:rPr>
          <w:rFonts w:asciiTheme="minorHAnsi" w:hAnsiTheme="minorHAnsi" w:cstheme="minorHAnsi"/>
          <w:sz w:val="16"/>
        </w:rPr>
        <w:t xml:space="preserve"> that the battle for Idlib will be one of the final major actions of the conflict,” Eliot Higgins, a Syria expert and founder of </w:t>
      </w:r>
      <w:proofErr w:type="spellStart"/>
      <w:r w:rsidRPr="009436EB">
        <w:rPr>
          <w:rFonts w:asciiTheme="minorHAnsi" w:hAnsiTheme="minorHAnsi" w:cstheme="minorHAnsi"/>
          <w:sz w:val="16"/>
        </w:rPr>
        <w:t>Bellingcat</w:t>
      </w:r>
      <w:proofErr w:type="spellEnd"/>
      <w:r w:rsidRPr="009436EB">
        <w:rPr>
          <w:rFonts w:asciiTheme="minorHAnsi" w:hAnsiTheme="minorHAnsi" w:cstheme="minorHAnsi"/>
          <w:sz w:val="16"/>
        </w:rPr>
        <w:t xml:space="preserve">, told The Daily Beast. </w:t>
      </w:r>
      <w:r w:rsidRPr="009436EB">
        <w:rPr>
          <w:rStyle w:val="StyleUnderline"/>
        </w:rPr>
        <w:t>After</w:t>
      </w:r>
      <w:r w:rsidRPr="009436EB">
        <w:rPr>
          <w:rFonts w:asciiTheme="minorHAnsi" w:hAnsiTheme="minorHAnsi" w:cstheme="minorHAnsi"/>
          <w:sz w:val="16"/>
        </w:rPr>
        <w:t xml:space="preserve"> heavy rebel losses and mergers and </w:t>
      </w:r>
      <w:r w:rsidRPr="009436EB">
        <w:rPr>
          <w:rStyle w:val="StyleUnderline"/>
        </w:rPr>
        <w:t>abortive attempts by the United States</w:t>
      </w:r>
      <w:r w:rsidRPr="009436EB">
        <w:rPr>
          <w:rFonts w:asciiTheme="minorHAnsi" w:hAnsiTheme="minorHAnsi" w:cstheme="minorHAnsi"/>
          <w:sz w:val="16"/>
        </w:rPr>
        <w:t xml:space="preserve"> and its allies </w:t>
      </w:r>
      <w:r w:rsidRPr="009436EB">
        <w:rPr>
          <w:rStyle w:val="StyleUnderline"/>
        </w:rPr>
        <w:t>to train anti-regime fighters,</w:t>
      </w:r>
      <w:r w:rsidRPr="009436EB">
        <w:rPr>
          <w:rFonts w:asciiTheme="minorHAnsi" w:hAnsiTheme="minorHAnsi" w:cstheme="minorHAnsi"/>
          <w:sz w:val="16"/>
        </w:rPr>
        <w:t xml:space="preserve"> two groups have come to dominate what remains of the Syrian opposition. </w:t>
      </w:r>
      <w:proofErr w:type="spellStart"/>
      <w:r w:rsidRPr="009436EB">
        <w:rPr>
          <w:rFonts w:asciiTheme="minorHAnsi" w:hAnsiTheme="minorHAnsi" w:cstheme="minorHAnsi"/>
          <w:sz w:val="16"/>
        </w:rPr>
        <w:t>Hay’et</w:t>
      </w:r>
      <w:proofErr w:type="spellEnd"/>
      <w:r w:rsidRPr="009436EB">
        <w:rPr>
          <w:rFonts w:asciiTheme="minorHAnsi" w:hAnsiTheme="minorHAnsi" w:cstheme="minorHAnsi"/>
          <w:sz w:val="16"/>
        </w:rPr>
        <w:t xml:space="preserve"> Tahrir al Sham is an affiliation of Islamic militants. </w:t>
      </w:r>
      <w:proofErr w:type="spellStart"/>
      <w:r w:rsidRPr="009436EB">
        <w:rPr>
          <w:rFonts w:asciiTheme="minorHAnsi" w:hAnsiTheme="minorHAnsi" w:cstheme="minorHAnsi"/>
          <w:sz w:val="16"/>
        </w:rPr>
        <w:t>Jaysh</w:t>
      </w:r>
      <w:proofErr w:type="spellEnd"/>
      <w:r w:rsidRPr="009436EB">
        <w:rPr>
          <w:rFonts w:asciiTheme="minorHAnsi" w:hAnsiTheme="minorHAnsi" w:cstheme="minorHAnsi"/>
          <w:sz w:val="16"/>
        </w:rPr>
        <w:t xml:space="preserve"> al </w:t>
      </w:r>
      <w:proofErr w:type="spellStart"/>
      <w:r w:rsidRPr="009436EB">
        <w:rPr>
          <w:rFonts w:asciiTheme="minorHAnsi" w:hAnsiTheme="minorHAnsi" w:cstheme="minorHAnsi"/>
          <w:sz w:val="16"/>
        </w:rPr>
        <w:t>Izza</w:t>
      </w:r>
      <w:proofErr w:type="spellEnd"/>
      <w:r w:rsidRPr="009436EB">
        <w:rPr>
          <w:rFonts w:asciiTheme="minorHAnsi" w:hAnsiTheme="minorHAnsi" w:cstheme="minorHAnsi"/>
          <w:sz w:val="16"/>
        </w:rPr>
        <w:t xml:space="preserve"> includes the survivors of the U.S.-backed Free Syrian Army. Both groups rely on financing from Turkey and the Gulf states. Money and manpower are short. “Right now, both appear to be receiving only enough supplies and reinforcements only to maintain their front lines [and] sporadically launch counterattacks,” Tom Cooper, an author and independent military expert, told The Daily Beast. </w:t>
      </w:r>
      <w:r w:rsidRPr="009436EB">
        <w:rPr>
          <w:rStyle w:val="StyleUnderline"/>
        </w:rPr>
        <w:t xml:space="preserve">Hospitals and clinics are among the Russians’ favorite targets. </w:t>
      </w:r>
      <w:r w:rsidRPr="009436EB">
        <w:rPr>
          <w:rFonts w:asciiTheme="minorHAnsi" w:hAnsiTheme="minorHAnsi" w:cstheme="minorHAnsi"/>
          <w:sz w:val="16"/>
        </w:rPr>
        <w:t xml:space="preserve">Air raids since April have damaged or destroyed around two dozen medical facilities, the Century Foundation claimed. The Russian Defense Ministry did not respond to a request for comment. The Kremlin’s goal, Cooper said, is to “make life for the remaining population in rebel- [or] insurgent-controlled areas impossible [and] drive that population out so as to destroy the local support for the enemy combatants and deny their legitimacy.” </w:t>
      </w:r>
      <w:r w:rsidRPr="009436EB">
        <w:rPr>
          <w:rStyle w:val="StyleUnderline"/>
        </w:rPr>
        <w:t>Don’t expect world powers or international bodies to do anything to stop the attacks on medical facilities.</w:t>
      </w:r>
      <w:r w:rsidRPr="009436EB">
        <w:rPr>
          <w:rFonts w:asciiTheme="minorHAnsi" w:hAnsiTheme="minorHAnsi" w:cstheme="minorHAnsi"/>
          <w:sz w:val="16"/>
        </w:rPr>
        <w:t xml:space="preserve"> “The international community has done nothing about these sort of air strikes for the past eight years of conflict,” Higgins said. “There’s currently a lack of interest and leadership from the White House,” Higgins added. “Trump’s actions on Syria seems to be fueled by Fox News coverage and whatever world leader has recently given him the nicest compliments.” The U.S.-led Combined Joint Task Force Operation Inherent Resolve, which oversees operations targeting ISIS militants in Syria and Iraq, told The Daily Beast the Russian air raids are none of its business. “CJTF-OIR remains focused on the enduring defeat of Daesh,” the coalition stated, using a slang term for ISIS. Tragically, the United Nations inadvertently might have helped the Russians. Some hospitals in opposition-controlled areas voluntarily shared their GPS coordinates with the Russians as part of the United Nations’ “humanitarian deconfliction” initiative, all in the hope that Moscow would order its warplanes to steer clear. “It doesn’t seem to be helping,” analyst Aron Lund wrote for the Century Foundation. “Some officials and activists now wonder if the ‘no-strike list’ is being used to locate and destroy hospitals—the very opposite of what the U.N. intended.” Russia Moscow justifies the attacks by mischaracterizing the Syrian opposition. “Moscow’s official position is Idlib and Hama became a safe haven for terrorists and need to be liberated from them,” Pavel </w:t>
      </w:r>
      <w:proofErr w:type="spellStart"/>
      <w:r w:rsidRPr="009436EB">
        <w:rPr>
          <w:rFonts w:asciiTheme="minorHAnsi" w:hAnsiTheme="minorHAnsi" w:cstheme="minorHAnsi"/>
          <w:sz w:val="16"/>
        </w:rPr>
        <w:t>Luzin</w:t>
      </w:r>
      <w:proofErr w:type="spellEnd"/>
      <w:r w:rsidRPr="009436EB">
        <w:rPr>
          <w:rFonts w:asciiTheme="minorHAnsi" w:hAnsiTheme="minorHAnsi" w:cstheme="minorHAnsi"/>
          <w:sz w:val="16"/>
        </w:rPr>
        <w:t xml:space="preserve">, a professor of international relations at Russia’s Perm University, told The Daily Beast. The scale of the Russian air war belies the Kremlin’s desperation. Russian President Vladimir Putin as far back as 2017 declared victory in Syria, underscoring his eagerness to extricate his country from the Syrian quagmire. But </w:t>
      </w:r>
      <w:r w:rsidRPr="009436EB">
        <w:rPr>
          <w:rStyle w:val="Emphasis"/>
        </w:rPr>
        <w:t>Putin wants to exit the war</w:t>
      </w:r>
      <w:r w:rsidRPr="009436EB">
        <w:rPr>
          <w:rFonts w:asciiTheme="minorHAnsi" w:hAnsiTheme="minorHAnsi" w:cstheme="minorHAnsi"/>
          <w:sz w:val="16"/>
        </w:rPr>
        <w:t xml:space="preserve"> on favorable terms for Russia, </w:t>
      </w:r>
      <w:r w:rsidRPr="009436EB">
        <w:rPr>
          <w:rStyle w:val="Emphasis"/>
        </w:rPr>
        <w:t xml:space="preserve">with a strong ally </w:t>
      </w:r>
      <w:r w:rsidRPr="009436EB">
        <w:rPr>
          <w:rFonts w:asciiTheme="minorHAnsi" w:hAnsiTheme="minorHAnsi" w:cstheme="minorHAnsi"/>
          <w:sz w:val="16"/>
        </w:rPr>
        <w:t xml:space="preserve">firmly in power </w:t>
      </w:r>
      <w:r w:rsidRPr="009436EB">
        <w:rPr>
          <w:rStyle w:val="Emphasis"/>
        </w:rPr>
        <w:t>in Syria and</w:t>
      </w:r>
      <w:r w:rsidRPr="009436EB">
        <w:rPr>
          <w:rFonts w:asciiTheme="minorHAnsi" w:hAnsiTheme="minorHAnsi" w:cstheme="minorHAnsi"/>
          <w:sz w:val="16"/>
        </w:rPr>
        <w:t xml:space="preserve"> diplomatic </w:t>
      </w:r>
      <w:r w:rsidRPr="009436EB">
        <w:rPr>
          <w:rStyle w:val="Emphasis"/>
        </w:rPr>
        <w:t>leverage over the United</w:t>
      </w:r>
      <w:r w:rsidRPr="009436EB">
        <w:rPr>
          <w:rStyle w:val="StyleUnderline"/>
        </w:rPr>
        <w:t xml:space="preserve"> States</w:t>
      </w:r>
      <w:r w:rsidRPr="009436EB">
        <w:rPr>
          <w:sz w:val="16"/>
        </w:rPr>
        <w:t xml:space="preserve"> a</w:t>
      </w:r>
      <w:r w:rsidRPr="009436EB">
        <w:rPr>
          <w:rFonts w:asciiTheme="minorHAnsi" w:hAnsiTheme="minorHAnsi" w:cstheme="minorHAnsi"/>
          <w:sz w:val="16"/>
        </w:rPr>
        <w:t xml:space="preserve">nd its allies, according to </w:t>
      </w:r>
      <w:proofErr w:type="spellStart"/>
      <w:r w:rsidRPr="009436EB">
        <w:rPr>
          <w:rFonts w:asciiTheme="minorHAnsi" w:hAnsiTheme="minorHAnsi" w:cstheme="minorHAnsi"/>
          <w:sz w:val="16"/>
        </w:rPr>
        <w:t>Luzin</w:t>
      </w:r>
      <w:proofErr w:type="spellEnd"/>
      <w:r w:rsidRPr="009436EB">
        <w:rPr>
          <w:rFonts w:asciiTheme="minorHAnsi" w:hAnsiTheme="minorHAnsi" w:cstheme="minorHAnsi"/>
          <w:sz w:val="16"/>
        </w:rPr>
        <w:t xml:space="preserve">. </w:t>
      </w:r>
    </w:p>
    <w:p w:rsidR="002D571E" w:rsidRDefault="002D571E" w:rsidP="002D571E"/>
    <w:p w:rsidR="002D571E" w:rsidRDefault="002D571E" w:rsidP="002D571E">
      <w:pPr>
        <w:pStyle w:val="Heading3"/>
      </w:pPr>
      <w:r>
        <w:t xml:space="preserve">Russia Bad – Oil </w:t>
      </w:r>
    </w:p>
    <w:p w:rsidR="002D571E" w:rsidRPr="00857EBB" w:rsidRDefault="002D571E" w:rsidP="002D571E">
      <w:pPr>
        <w:pStyle w:val="Heading4"/>
        <w:rPr>
          <w:rFonts w:eastAsia="Times New Roman"/>
        </w:rPr>
      </w:pPr>
      <w:r w:rsidRPr="00857EBB">
        <w:rPr>
          <w:rFonts w:eastAsia="Times New Roman"/>
        </w:rPr>
        <w:t>Saudi-Russian consolidation over OPEC is fading away –</w:t>
      </w:r>
      <w:r>
        <w:rPr>
          <w:rFonts w:eastAsia="Times New Roman"/>
        </w:rPr>
        <w:t xml:space="preserve"> the plan causes Russian control of the oil market</w:t>
      </w:r>
      <w:r w:rsidRPr="00857EBB">
        <w:rPr>
          <w:rFonts w:eastAsia="Times New Roman"/>
        </w:rPr>
        <w:t xml:space="preserve"> </w:t>
      </w:r>
    </w:p>
    <w:p w:rsidR="002D571E" w:rsidRPr="00857EBB" w:rsidRDefault="002D571E" w:rsidP="002D571E">
      <w:pPr>
        <w:rPr>
          <w:rStyle w:val="Style13ptBold"/>
          <w:b w:val="0"/>
          <w:bCs w:val="0"/>
        </w:rPr>
      </w:pPr>
      <w:r w:rsidRPr="00857EBB">
        <w:rPr>
          <w:rStyle w:val="Style13ptBold"/>
        </w:rPr>
        <w:t xml:space="preserve">Cunningham </w:t>
      </w:r>
      <w:r w:rsidRPr="00857EBB">
        <w:rPr>
          <w:rStyle w:val="Style13ptBold"/>
          <w:b w:val="0"/>
          <w:bCs w:val="0"/>
          <w:sz w:val="16"/>
          <w:szCs w:val="16"/>
        </w:rPr>
        <w:t>2/6/</w:t>
      </w:r>
      <w:r w:rsidRPr="00857EBB">
        <w:rPr>
          <w:rStyle w:val="Style13ptBold"/>
        </w:rPr>
        <w:t xml:space="preserve">19 </w:t>
      </w:r>
      <w:r w:rsidRPr="00857EBB">
        <w:rPr>
          <w:rStyle w:val="Style13ptBold"/>
          <w:b w:val="0"/>
          <w:bCs w:val="0"/>
          <w:sz w:val="16"/>
          <w:szCs w:val="16"/>
        </w:rPr>
        <w:t xml:space="preserve">(Nick Cunningham </w:t>
      </w:r>
      <w:r w:rsidRPr="00857EBB">
        <w:rPr>
          <w:color w:val="000000"/>
          <w:sz w:val="16"/>
          <w:szCs w:val="16"/>
          <w:shd w:val="clear" w:color="auto" w:fill="FFFFFF"/>
        </w:rPr>
        <w:t xml:space="preserve">is a freelance writer on oil and gas, renewable energy, climate change, energy policy and geopolitics at oilprice.com; “How Washington Could Spoil The OPEC+ Alliance” ; </w:t>
      </w:r>
      <w:hyperlink r:id="rId334" w:history="1">
        <w:r w:rsidRPr="00857EBB">
          <w:rPr>
            <w:color w:val="000000" w:themeColor="text1"/>
            <w:sz w:val="16"/>
            <w:szCs w:val="16"/>
          </w:rPr>
          <w:t>https://oilprice.com/Energy/Crude-Oil/How-Washington-Could-Spoil-The-OPEC-Alliance.html#</w:t>
        </w:r>
      </w:hyperlink>
      <w:r w:rsidRPr="00857EBB">
        <w:rPr>
          <w:color w:val="000000" w:themeColor="text1"/>
          <w:sz w:val="16"/>
          <w:szCs w:val="16"/>
        </w:rPr>
        <w:t xml:space="preserve"> ; Accessed 7/27/2019)</w:t>
      </w:r>
    </w:p>
    <w:p w:rsidR="002D571E" w:rsidRPr="00857EBB" w:rsidRDefault="002D571E" w:rsidP="002D571E">
      <w:pPr>
        <w:shd w:val="clear" w:color="auto" w:fill="FFFFFF"/>
        <w:textAlignment w:val="baseline"/>
        <w:rPr>
          <w:rFonts w:eastAsia="Times New Roman"/>
          <w:color w:val="000000" w:themeColor="text1"/>
          <w:u w:val="single"/>
        </w:rPr>
      </w:pPr>
      <w:r w:rsidRPr="00857EBB">
        <w:rPr>
          <w:rFonts w:eastAsia="Times New Roman"/>
          <w:color w:val="000000" w:themeColor="text1"/>
          <w:u w:val="single"/>
        </w:rPr>
        <w:t xml:space="preserve">OPEC and Russia are officially working to establish a formal alliance that would allow for the indefinite management of the oil market. </w:t>
      </w:r>
      <w:r w:rsidRPr="00857EBB">
        <w:rPr>
          <w:rFonts w:eastAsia="Times New Roman"/>
          <w:color w:val="000000" w:themeColor="text1"/>
          <w:sz w:val="16"/>
        </w:rPr>
        <w:t xml:space="preserve">The OPEC/non-OPEC coalition, often referred to as </w:t>
      </w:r>
      <w:r w:rsidRPr="00857EBB">
        <w:rPr>
          <w:rFonts w:eastAsia="Times New Roman"/>
          <w:color w:val="000000" w:themeColor="text1"/>
          <w:u w:val="single"/>
        </w:rPr>
        <w:t>“OPEC+”, has presided over two rounds of production cuts since early 2017</w:t>
      </w:r>
      <w:r w:rsidRPr="00857EBB">
        <w:rPr>
          <w:rFonts w:eastAsia="Times New Roman"/>
          <w:color w:val="000000" w:themeColor="text1"/>
          <w:sz w:val="16"/>
        </w:rPr>
        <w:t xml:space="preserve">. The deals were one-off affairs, viewed as temporary emergency measures to erase a painful glut of supply that was draining the coffers of all oil producers alike. </w:t>
      </w:r>
      <w:r w:rsidRPr="00857EBB">
        <w:rPr>
          <w:rFonts w:eastAsia="Times New Roman"/>
          <w:color w:val="000000" w:themeColor="text1"/>
          <w:u w:val="single"/>
        </w:rPr>
        <w:t>But why not make the partnership official?</w:t>
      </w:r>
      <w:r w:rsidRPr="00857EBB">
        <w:rPr>
          <w:rFonts w:eastAsia="Times New Roman"/>
          <w:color w:val="000000" w:themeColor="text1"/>
          <w:sz w:val="16"/>
        </w:rPr>
        <w:t xml:space="preserve"> The Wall Street Journal </w:t>
      </w:r>
      <w:hyperlink r:id="rId335" w:tgtFrame="_blank" w:history="1">
        <w:r w:rsidRPr="00857EBB">
          <w:rPr>
            <w:rFonts w:eastAsia="Times New Roman"/>
            <w:color w:val="000000" w:themeColor="text1"/>
            <w:u w:val="single"/>
            <w:bdr w:val="none" w:sz="0" w:space="0" w:color="auto" w:frame="1"/>
          </w:rPr>
          <w:t>reports</w:t>
        </w:r>
      </w:hyperlink>
      <w:r w:rsidRPr="00857EBB">
        <w:rPr>
          <w:rFonts w:eastAsia="Times New Roman"/>
          <w:color w:val="000000" w:themeColor="text1"/>
          <w:u w:val="single"/>
        </w:rPr>
        <w:t xml:space="preserve"> that such negotiations are underway</w:t>
      </w:r>
      <w:r w:rsidRPr="00857EBB">
        <w:rPr>
          <w:rFonts w:eastAsia="Times New Roman"/>
          <w:color w:val="000000" w:themeColor="text1"/>
          <w:sz w:val="16"/>
        </w:rPr>
        <w:t xml:space="preserve">. This is not the first time we have heard about a formal OPEC+ partnership. </w:t>
      </w:r>
      <w:r w:rsidRPr="00857EBB">
        <w:rPr>
          <w:rFonts w:eastAsia="Times New Roman"/>
          <w:color w:val="000000" w:themeColor="text1"/>
          <w:u w:val="single"/>
        </w:rPr>
        <w:t xml:space="preserve">Last year, the two sides, led by Saudi Arabia and Russia, discussed such an eventuality, but ultimately backed off. </w:t>
      </w:r>
      <w:r w:rsidRPr="00857EBB">
        <w:rPr>
          <w:rFonts w:eastAsia="Times New Roman"/>
          <w:color w:val="000000" w:themeColor="text1"/>
          <w:sz w:val="16"/>
        </w:rPr>
        <w:t>The idea of a formal OPEC+ architecture has an obvious logic. Together</w:t>
      </w:r>
      <w:r w:rsidRPr="00857EBB">
        <w:rPr>
          <w:rFonts w:eastAsia="Times New Roman"/>
          <w:color w:val="000000" w:themeColor="text1"/>
          <w:u w:val="single"/>
        </w:rPr>
        <w:t xml:space="preserve">, OPEC+ controls over 40 percent of global oil supply. Combining their production volumes to tweak output levels here and there in order to achieve stability – or, rather to obtain a desired price level – is much more easily achieved by coordinating their actions. They are stronger together rather than apart. </w:t>
      </w:r>
      <w:r w:rsidRPr="00857EBB">
        <w:rPr>
          <w:rFonts w:eastAsia="Times New Roman"/>
          <w:color w:val="000000" w:themeColor="text1"/>
          <w:sz w:val="16"/>
        </w:rPr>
        <w:t xml:space="preserve">Moreover, </w:t>
      </w:r>
      <w:r w:rsidRPr="00857EBB">
        <w:rPr>
          <w:rFonts w:eastAsia="Times New Roman"/>
          <w:color w:val="000000" w:themeColor="text1"/>
          <w:u w:val="single"/>
        </w:rPr>
        <w:t>the idea of a formal alliance has been predicated on the strengthening of strategic ties between Russia and Saudi Arabia</w:t>
      </w:r>
      <w:r w:rsidRPr="00857EBB">
        <w:rPr>
          <w:rFonts w:eastAsia="Times New Roman"/>
          <w:color w:val="000000" w:themeColor="text1"/>
          <w:sz w:val="16"/>
        </w:rPr>
        <w:t>. The two governments have grown closer over the past few years. The Saudis see the upside of moving closer to another global power, particularly after they grew suspicious of the U.S. government following the 2015 Iran nuclear deal</w:t>
      </w:r>
      <w:r w:rsidRPr="00857EBB">
        <w:rPr>
          <w:rFonts w:eastAsia="Times New Roman"/>
          <w:b/>
          <w:bCs/>
          <w:color w:val="000000" w:themeColor="text1"/>
          <w:sz w:val="16"/>
        </w:rPr>
        <w:t xml:space="preserve">. </w:t>
      </w:r>
      <w:r w:rsidRPr="00857EBB">
        <w:rPr>
          <w:rFonts w:eastAsia="Times New Roman"/>
          <w:b/>
          <w:bCs/>
          <w:color w:val="000000" w:themeColor="text1"/>
          <w:u w:val="single"/>
        </w:rPr>
        <w:t>From Moscow’s perspective, they can peel off an American ally and strengthen their position in the Middle East</w:t>
      </w:r>
      <w:r w:rsidRPr="00857EBB">
        <w:rPr>
          <w:rFonts w:eastAsia="Times New Roman"/>
          <w:color w:val="000000" w:themeColor="text1"/>
          <w:u w:val="single"/>
        </w:rPr>
        <w:t xml:space="preserve">. There are also growing economic ties between the two countries aside from the oil sector. </w:t>
      </w:r>
      <w:r w:rsidRPr="00857EBB">
        <w:rPr>
          <w:rFonts w:eastAsia="Times New Roman"/>
          <w:color w:val="000000" w:themeColor="text1"/>
          <w:sz w:val="16"/>
        </w:rPr>
        <w:t xml:space="preserve">Nevertheless, </w:t>
      </w:r>
      <w:r w:rsidRPr="00857EBB">
        <w:rPr>
          <w:rFonts w:eastAsia="Times New Roman"/>
          <w:color w:val="000000" w:themeColor="text1"/>
          <w:u w:val="single"/>
        </w:rPr>
        <w:t>managing the oil market is the main attraction of this formal pact. If completed, it would mark the endpoint of a dramatic change that got underway a little over two years ago</w:t>
      </w:r>
      <w:r w:rsidRPr="00857EBB">
        <w:rPr>
          <w:rFonts w:eastAsia="Times New Roman"/>
          <w:color w:val="000000" w:themeColor="text1"/>
          <w:sz w:val="16"/>
        </w:rPr>
        <w:t xml:space="preserve">. OPEC, which has been a critical fixture of the oil market for several decades, is giving way to a new entity. But </w:t>
      </w:r>
      <w:r w:rsidRPr="00857EBB">
        <w:rPr>
          <w:rFonts w:eastAsia="Times New Roman"/>
          <w:color w:val="000000" w:themeColor="text1"/>
          <w:u w:val="single"/>
        </w:rPr>
        <w:t>OPEC</w:t>
      </w:r>
      <w:r w:rsidRPr="00857EBB">
        <w:rPr>
          <w:rFonts w:eastAsia="Times New Roman"/>
          <w:color w:val="000000" w:themeColor="text1"/>
          <w:sz w:val="16"/>
        </w:rPr>
        <w:t xml:space="preserve">, whose members were not always cordial but worked to at least put forth some semblance of cooperation, </w:t>
      </w:r>
      <w:r w:rsidRPr="00857EBB">
        <w:rPr>
          <w:rFonts w:eastAsia="Times New Roman"/>
          <w:color w:val="000000" w:themeColor="text1"/>
          <w:u w:val="single"/>
        </w:rPr>
        <w:t>has ceased to be a body in which each of its members is an active participant in</w:t>
      </w:r>
      <w:r w:rsidRPr="00857EBB">
        <w:rPr>
          <w:rFonts w:eastAsia="Times New Roman"/>
          <w:color w:val="000000" w:themeColor="text1"/>
          <w:sz w:val="16"/>
        </w:rPr>
        <w:t xml:space="preserve">, and has influence over, official oil policy for the entire cartel. There have always been certain power dynamics; </w:t>
      </w:r>
      <w:r w:rsidRPr="00857EBB">
        <w:rPr>
          <w:rFonts w:eastAsia="Times New Roman"/>
          <w:color w:val="000000" w:themeColor="text1"/>
          <w:u w:val="single"/>
        </w:rPr>
        <w:t>Saudi Arabia has always been the most powerful member</w:t>
      </w:r>
      <w:r w:rsidRPr="00857EBB">
        <w:rPr>
          <w:rFonts w:eastAsia="Times New Roman"/>
          <w:color w:val="000000" w:themeColor="text1"/>
          <w:sz w:val="16"/>
        </w:rPr>
        <w:t xml:space="preserve">. But with </w:t>
      </w:r>
      <w:r w:rsidRPr="00857EBB">
        <w:rPr>
          <w:rFonts w:eastAsia="Times New Roman"/>
          <w:color w:val="000000" w:themeColor="text1"/>
          <w:u w:val="single"/>
        </w:rPr>
        <w:t xml:space="preserve">Iran hobbled by sanctions, and more than a few others dealing with instability and declining output, it is really Riyadh that calls all of the shots. </w:t>
      </w:r>
      <w:r w:rsidRPr="00857EBB">
        <w:rPr>
          <w:rFonts w:eastAsia="Times New Roman"/>
          <w:color w:val="000000" w:themeColor="text1"/>
          <w:sz w:val="16"/>
        </w:rPr>
        <w:t xml:space="preserve">Riyadh and Moscow, that is. Saudi Arabia’s partnership with Russia has already supplanted OPEC as the main venue where oil policy is made. Look no further than the past few OPEC meetings, where the world watched the awkward scene in Vienna in which no decisions could be made </w:t>
      </w:r>
      <w:hyperlink r:id="rId336" w:history="1">
        <w:r w:rsidRPr="00857EBB">
          <w:rPr>
            <w:rFonts w:eastAsia="Times New Roman"/>
            <w:color w:val="000000" w:themeColor="text1"/>
            <w:sz w:val="16"/>
            <w:bdr w:val="none" w:sz="0" w:space="0" w:color="auto" w:frame="1"/>
          </w:rPr>
          <w:t>until the Russian energy minister arrived</w:t>
        </w:r>
      </w:hyperlink>
      <w:r w:rsidRPr="00857EBB">
        <w:rPr>
          <w:rFonts w:eastAsia="Times New Roman"/>
          <w:color w:val="000000" w:themeColor="text1"/>
          <w:sz w:val="16"/>
        </w:rPr>
        <w:t xml:space="preserve">. Thus, </w:t>
      </w:r>
      <w:r w:rsidRPr="00857EBB">
        <w:rPr>
          <w:rFonts w:eastAsia="Times New Roman"/>
          <w:color w:val="000000" w:themeColor="text1"/>
          <w:u w:val="single"/>
        </w:rPr>
        <w:t xml:space="preserve">it makes sense to formalize an arrangement that has already become the de facto decision-making architecture. The WSJ reports that the proposal will be discussed by OPEC+ later this month </w:t>
      </w:r>
      <w:r w:rsidRPr="00857EBB">
        <w:rPr>
          <w:rFonts w:eastAsia="Times New Roman"/>
          <w:color w:val="000000" w:themeColor="text1"/>
          <w:sz w:val="16"/>
        </w:rPr>
        <w:t>in Vienna, and could make a final decision by April</w:t>
      </w:r>
      <w:r w:rsidRPr="00857EBB">
        <w:rPr>
          <w:rFonts w:eastAsia="Times New Roman"/>
          <w:color w:val="000000" w:themeColor="text1"/>
          <w:u w:val="single"/>
        </w:rPr>
        <w:t>.</w:t>
      </w:r>
      <w:r w:rsidRPr="00857EBB">
        <w:rPr>
          <w:rFonts w:eastAsia="Times New Roman"/>
          <w:color w:val="000000" w:themeColor="text1"/>
          <w:sz w:val="16"/>
        </w:rPr>
        <w:t xml:space="preserve"> </w:t>
      </w:r>
      <w:r w:rsidRPr="00857EBB">
        <w:rPr>
          <w:rFonts w:eastAsia="Times New Roman"/>
          <w:color w:val="000000" w:themeColor="text1"/>
          <w:u w:val="single"/>
        </w:rPr>
        <w:t>The problem is that the same hiccups that tripped up negotiations last year remain. Russia has reservations about truly cutting its oil production by significant volumes</w:t>
      </w:r>
      <w:r w:rsidRPr="00857EBB">
        <w:rPr>
          <w:rFonts w:eastAsia="Times New Roman"/>
          <w:color w:val="000000" w:themeColor="text1"/>
          <w:sz w:val="16"/>
        </w:rPr>
        <w:t xml:space="preserve">. Russia, unlike Saudi Arabia, has multiple oil companies that are opposed to curtailing output. Also, </w:t>
      </w:r>
      <w:r w:rsidRPr="00857EBB">
        <w:rPr>
          <w:rFonts w:eastAsia="Times New Roman"/>
          <w:color w:val="000000" w:themeColor="text1"/>
          <w:u w:val="single"/>
        </w:rPr>
        <w:t>much of the rest of OPEC aside from Saudi Arabia opposes the proposal because it could lead to a domineering alliance between Riyadh and Moscow</w:t>
      </w:r>
      <w:r w:rsidRPr="00857EBB">
        <w:rPr>
          <w:rFonts w:eastAsia="Times New Roman"/>
          <w:color w:val="000000" w:themeColor="text1"/>
          <w:sz w:val="16"/>
        </w:rPr>
        <w:t xml:space="preserve">. In fact, </w:t>
      </w:r>
      <w:r w:rsidRPr="00857EBB">
        <w:rPr>
          <w:rFonts w:eastAsia="Times New Roman"/>
          <w:color w:val="000000" w:themeColor="text1"/>
          <w:u w:val="single"/>
        </w:rPr>
        <w:t>the proposal from last year would have granted relatively more power to the larger producers – Saudi Arabia and Russia – ending the long-established decision-making process via consensus</w:t>
      </w:r>
      <w:r w:rsidRPr="00857EBB">
        <w:rPr>
          <w:rFonts w:eastAsia="Times New Roman"/>
          <w:color w:val="000000" w:themeColor="text1"/>
          <w:sz w:val="16"/>
        </w:rPr>
        <w:t xml:space="preserve">. The rest of OPEC panned the proposal. Yet another hurdle to fully establishing an official OPEC+ alliance is the brewing antipathy towards the cartel in Washington. The </w:t>
      </w:r>
      <w:r w:rsidRPr="00857EBB">
        <w:rPr>
          <w:rFonts w:eastAsia="Times New Roman"/>
          <w:color w:val="000000" w:themeColor="text1"/>
          <w:u w:val="single"/>
        </w:rPr>
        <w:t>U.S. Congress has threatened to push anti-trust regulation that would allow the Justice Department to take action against OPEC</w:t>
      </w:r>
      <w:r w:rsidRPr="00857EBB">
        <w:rPr>
          <w:rFonts w:eastAsia="Times New Roman"/>
          <w:color w:val="000000" w:themeColor="text1"/>
          <w:sz w:val="16"/>
        </w:rPr>
        <w:t xml:space="preserve"> countries for colluding to manipulate the oil market. T</w:t>
      </w:r>
      <w:r w:rsidRPr="00857EBB">
        <w:rPr>
          <w:rFonts w:eastAsia="Times New Roman"/>
          <w:color w:val="000000" w:themeColor="text1"/>
          <w:u w:val="single"/>
        </w:rPr>
        <w:t>he so-called “NOPEC” legislation has been considered at times in the past, but ultimately has been shelved because multiple presidents from both political parties opposed the move, mostly due to fear of damaging the U.S.-Saudi alliance.</w:t>
      </w:r>
      <w:r w:rsidRPr="00857EBB">
        <w:rPr>
          <w:rFonts w:eastAsia="Times New Roman"/>
          <w:color w:val="000000" w:themeColor="text1"/>
          <w:sz w:val="16"/>
        </w:rPr>
        <w:t xml:space="preserve"> NOPEC legislation received renewed attention because President Trump is a bit more unpredictable and has lambasted OPEC for engineering price spikes. The murder of Saudi journalist Jamal Khashoggi also fueled momentum for the NOPEC legislation. Now, with the Democrats in power in the House of Representatives, there is yet another push for the bill. The House Judiciary Committee is set to </w:t>
      </w:r>
      <w:hyperlink r:id="rId337" w:tgtFrame="_blank" w:history="1">
        <w:r w:rsidRPr="00857EBB">
          <w:rPr>
            <w:rFonts w:eastAsia="Times New Roman"/>
            <w:color w:val="000000" w:themeColor="text1"/>
            <w:u w:val="single"/>
            <w:bdr w:val="none" w:sz="0" w:space="0" w:color="auto" w:frame="1"/>
          </w:rPr>
          <w:t>vote</w:t>
        </w:r>
      </w:hyperlink>
      <w:r w:rsidRPr="00857EBB">
        <w:rPr>
          <w:rFonts w:eastAsia="Times New Roman"/>
          <w:color w:val="000000" w:themeColor="text1"/>
          <w:sz w:val="16"/>
        </w:rPr>
        <w:t xml:space="preserve"> on the bill on Thursday, and there is a degree of bipartisan support for it. The OPEC+ alliance was scrapped late last year precisely because the parties involved feared punitive action from the U.S. Justice Department. NOPEC legislation could conceivably pass into law this year. </w:t>
      </w:r>
      <w:r w:rsidRPr="00857EBB">
        <w:rPr>
          <w:rFonts w:eastAsia="Times New Roman"/>
          <w:color w:val="000000" w:themeColor="text1"/>
          <w:u w:val="single"/>
        </w:rPr>
        <w:t>Saudi Arabia and Russia want to formalize the OPEC+ partnership, but Washington could yet spoil those plans.</w:t>
      </w:r>
    </w:p>
    <w:p w:rsidR="002D571E" w:rsidRPr="00DB14BB" w:rsidRDefault="002D571E" w:rsidP="002D571E"/>
    <w:p w:rsidR="002D571E" w:rsidRDefault="002D571E" w:rsidP="002D571E">
      <w:pPr>
        <w:pStyle w:val="Heading3"/>
      </w:pPr>
      <w:r>
        <w:t xml:space="preserve">Russia Bad – </w:t>
      </w:r>
      <w:proofErr w:type="spellStart"/>
      <w:r>
        <w:t>Prolif</w:t>
      </w:r>
      <w:proofErr w:type="spellEnd"/>
      <w:r>
        <w:t xml:space="preserve"> </w:t>
      </w:r>
    </w:p>
    <w:p w:rsidR="002D571E" w:rsidRDefault="002D571E" w:rsidP="002D571E">
      <w:pPr>
        <w:pStyle w:val="Heading4"/>
      </w:pPr>
      <w:r>
        <w:t xml:space="preserve">Russian expansion sparks nuclear arms race </w:t>
      </w:r>
    </w:p>
    <w:p w:rsidR="002D571E" w:rsidRPr="001A2BB5" w:rsidRDefault="002D571E" w:rsidP="002D571E">
      <w:r w:rsidRPr="00E32EAF">
        <w:rPr>
          <w:rStyle w:val="Style13ptBold"/>
          <w:u w:val="single"/>
        </w:rPr>
        <w:t>L</w:t>
      </w:r>
      <w:r w:rsidRPr="00431207">
        <w:rPr>
          <w:rStyle w:val="StyleUnderline"/>
        </w:rPr>
        <w:t>app</w:t>
      </w:r>
      <w:r w:rsidRPr="00E32EAF">
        <w:rPr>
          <w:rStyle w:val="Style13ptBold"/>
          <w:u w:val="single"/>
        </w:rPr>
        <w:t>in</w:t>
      </w:r>
      <w:r w:rsidRPr="00E32EAF">
        <w:rPr>
          <w:rStyle w:val="Style13ptBold"/>
        </w:rPr>
        <w:t xml:space="preserve">, 19 </w:t>
      </w:r>
      <w:r w:rsidRPr="00E32EAF">
        <w:rPr>
          <w:rStyle w:val="Style13ptBold"/>
          <w:b w:val="0"/>
        </w:rPr>
        <w:t>[</w:t>
      </w:r>
      <w:r w:rsidRPr="00E32EAF">
        <w:t>Yaakov, research Associate at the Begin-Sadat Center for Strategic Studies. He specializes in Israel's defense establishment, military affairs, and the Middle Eastern strategic environment; 2-5-19, "Dangers of a Mideast nuclear arms race cast a long-term shadow," JNS.org, https://www.jns.org/dangers-of-a-mideast-nuclear-arms-race-cast-a-long-term-shadow/7/28/19//ra]</w:t>
      </w:r>
    </w:p>
    <w:p w:rsidR="002D571E" w:rsidRPr="00E32EAF" w:rsidRDefault="002D571E" w:rsidP="002D571E">
      <w:pPr>
        <w:rPr>
          <w:sz w:val="16"/>
          <w:szCs w:val="26"/>
        </w:rPr>
      </w:pPr>
      <w:r w:rsidRPr="004A525D">
        <w:rPr>
          <w:rStyle w:val="StyleUnderline"/>
        </w:rPr>
        <w:t>The danger of a Middle Eastern nuclear arms race in the near future is casting a shadow over the long-term future of a region that already has its fair share of security problems.</w:t>
      </w:r>
      <w:r>
        <w:rPr>
          <w:rStyle w:val="StyleUnderline"/>
        </w:rPr>
        <w:t xml:space="preserve"> </w:t>
      </w:r>
      <w:r w:rsidRPr="00E32EAF">
        <w:rPr>
          <w:sz w:val="16"/>
          <w:szCs w:val="26"/>
        </w:rPr>
        <w:t xml:space="preserve">While such a race has yet to break out, former Israeli </w:t>
      </w:r>
      <w:r w:rsidRPr="004A525D">
        <w:rPr>
          <w:rStyle w:val="StyleUnderline"/>
        </w:rPr>
        <w:t>security officials</w:t>
      </w:r>
      <w:r w:rsidRPr="00E32EAF">
        <w:rPr>
          <w:sz w:val="16"/>
          <w:szCs w:val="26"/>
        </w:rPr>
        <w:t xml:space="preserve"> have told JNS that several Sunni states in the region </w:t>
      </w:r>
      <w:r w:rsidRPr="004A525D">
        <w:rPr>
          <w:rStyle w:val="StyleUnderline"/>
        </w:rPr>
        <w:t>are watching Shi’ite Iran’s nuclear project with concern and could in future set up their own nuclear programs to counter the threat of a “Shi’ite bomb.”</w:t>
      </w:r>
      <w:r>
        <w:rPr>
          <w:rStyle w:val="StyleUnderline"/>
        </w:rPr>
        <w:t xml:space="preserve"> </w:t>
      </w:r>
      <w:r w:rsidRPr="004A525D">
        <w:rPr>
          <w:rStyle w:val="StyleUnderline"/>
        </w:rPr>
        <w:t>Recent reports</w:t>
      </w:r>
      <w:r w:rsidRPr="00E32EAF">
        <w:rPr>
          <w:sz w:val="16"/>
          <w:szCs w:val="26"/>
        </w:rPr>
        <w:t xml:space="preserve"> </w:t>
      </w:r>
      <w:r w:rsidRPr="004A525D">
        <w:rPr>
          <w:rStyle w:val="StyleUnderline"/>
        </w:rPr>
        <w:t>about</w:t>
      </w:r>
      <w:r w:rsidRPr="00E32EAF">
        <w:rPr>
          <w:sz w:val="16"/>
          <w:szCs w:val="26"/>
        </w:rPr>
        <w:t xml:space="preserve"> an alleged </w:t>
      </w:r>
      <w:r w:rsidRPr="004A525D">
        <w:rPr>
          <w:rStyle w:val="StyleUnderline"/>
        </w:rPr>
        <w:t>new Saudi ballistic-missile base have served as a reminder of a vow by</w:t>
      </w:r>
      <w:r w:rsidRPr="00E32EAF">
        <w:rPr>
          <w:sz w:val="16"/>
          <w:szCs w:val="26"/>
        </w:rPr>
        <w:t xml:space="preserve"> Crown Prince </w:t>
      </w:r>
      <w:r w:rsidRPr="004A525D">
        <w:rPr>
          <w:rStyle w:val="StyleUnderline"/>
        </w:rPr>
        <w:t>M</w:t>
      </w:r>
      <w:r w:rsidRPr="00E32EAF">
        <w:rPr>
          <w:sz w:val="16"/>
          <w:szCs w:val="26"/>
        </w:rPr>
        <w:t xml:space="preserve">ohammed </w:t>
      </w:r>
      <w:r w:rsidRPr="004A525D">
        <w:rPr>
          <w:rStyle w:val="StyleUnderline"/>
        </w:rPr>
        <w:t>b</w:t>
      </w:r>
      <w:r w:rsidRPr="00E32EAF">
        <w:rPr>
          <w:sz w:val="16"/>
          <w:szCs w:val="26"/>
        </w:rPr>
        <w:t xml:space="preserve">in </w:t>
      </w:r>
      <w:r w:rsidRPr="004A525D">
        <w:rPr>
          <w:rStyle w:val="StyleUnderline"/>
        </w:rPr>
        <w:t>S</w:t>
      </w:r>
      <w:r w:rsidRPr="00E32EAF">
        <w:rPr>
          <w:sz w:val="16"/>
          <w:szCs w:val="26"/>
        </w:rPr>
        <w:t xml:space="preserve">alman, </w:t>
      </w:r>
      <w:r w:rsidRPr="004A525D">
        <w:rPr>
          <w:rStyle w:val="StyleUnderline"/>
        </w:rPr>
        <w:t>who warned in 2018 that if Iran acquires nuclear weapons, Saudi Arabia would follow suit.</w:t>
      </w:r>
      <w:r>
        <w:rPr>
          <w:rStyle w:val="StyleUnderline"/>
        </w:rPr>
        <w:t xml:space="preserve"> </w:t>
      </w:r>
      <w:r w:rsidRPr="00E32EAF">
        <w:rPr>
          <w:sz w:val="16"/>
          <w:szCs w:val="26"/>
        </w:rPr>
        <w:t xml:space="preserve">For now, a number of </w:t>
      </w:r>
      <w:r w:rsidRPr="004A525D">
        <w:rPr>
          <w:rStyle w:val="StyleUnderline"/>
        </w:rPr>
        <w:t>Sunni states are creating civilian nuclear-energy programs</w:t>
      </w:r>
      <w:r w:rsidRPr="00E32EAF">
        <w:rPr>
          <w:sz w:val="16"/>
          <w:szCs w:val="26"/>
        </w:rPr>
        <w:t xml:space="preserve">. But such </w:t>
      </w:r>
      <w:r w:rsidRPr="004A525D">
        <w:rPr>
          <w:rStyle w:val="StyleUnderline"/>
        </w:rPr>
        <w:t>programs could in the future act as “shortcuts to military projects,”</w:t>
      </w:r>
      <w:r w:rsidRPr="00E32EAF">
        <w:rPr>
          <w:sz w:val="16"/>
          <w:szCs w:val="26"/>
        </w:rPr>
        <w:t xml:space="preserve"> said </w:t>
      </w:r>
      <w:proofErr w:type="spellStart"/>
      <w:r w:rsidRPr="00E32EAF">
        <w:rPr>
          <w:sz w:val="16"/>
          <w:szCs w:val="26"/>
        </w:rPr>
        <w:t>Shaul</w:t>
      </w:r>
      <w:proofErr w:type="spellEnd"/>
      <w:r w:rsidRPr="00E32EAF">
        <w:rPr>
          <w:sz w:val="16"/>
          <w:szCs w:val="26"/>
        </w:rPr>
        <w:t xml:space="preserve"> Shay, a former deputy head of the National Security Council of Israel. “</w:t>
      </w:r>
      <w:r w:rsidRPr="004A525D">
        <w:rPr>
          <w:rStyle w:val="StyleUnderline"/>
        </w:rPr>
        <w:t>Russia is the main supply source for the technology and the building of cores, as part of its economic and strategic interest,”</w:t>
      </w:r>
      <w:r w:rsidRPr="00E32EAF">
        <w:rPr>
          <w:sz w:val="16"/>
          <w:szCs w:val="26"/>
        </w:rPr>
        <w:t xml:space="preserve"> he said. </w:t>
      </w:r>
      <w:r w:rsidRPr="00E32EAF">
        <w:rPr>
          <w:rStyle w:val="StyleUnderline"/>
        </w:rPr>
        <w:t>A key to avoiding the outbreak of runaway nuclear proliferation in the Middle East is to stop Iran</w:t>
      </w:r>
      <w:r w:rsidRPr="00E32EAF">
        <w:rPr>
          <w:sz w:val="16"/>
          <w:szCs w:val="26"/>
        </w:rPr>
        <w:t xml:space="preserve">’s atomic ambitions, he argued. “Israel must activate its influence to curb the Iranian nuclear project, in cooperation with the U.S. and Arab states,” Shay stated. “There also needs to be tight supervision of the civilian projects in Arab states,” he added. The international community, for its part, must plays its role in restraining Tehran’s nuclear program, </w:t>
      </w:r>
      <w:proofErr w:type="spellStart"/>
      <w:r w:rsidRPr="00E32EAF">
        <w:rPr>
          <w:sz w:val="16"/>
          <w:szCs w:val="26"/>
        </w:rPr>
        <w:t>Shaul</w:t>
      </w:r>
      <w:proofErr w:type="spellEnd"/>
      <w:r w:rsidRPr="00E32EAF">
        <w:rPr>
          <w:sz w:val="16"/>
          <w:szCs w:val="26"/>
        </w:rPr>
        <w:t xml:space="preserve"> said, noting that “</w:t>
      </w:r>
      <w:r w:rsidRPr="00E32EAF">
        <w:rPr>
          <w:rStyle w:val="StyleUnderline"/>
        </w:rPr>
        <w:t>there are states like Saudi Arabia that declare that if Iran will have nuclear weapons, it, too, will obtain this capability.”</w:t>
      </w:r>
      <w:r>
        <w:rPr>
          <w:rStyle w:val="StyleUnderline"/>
        </w:rPr>
        <w:t xml:space="preserve"> </w:t>
      </w:r>
      <w:r w:rsidRPr="00E32EAF">
        <w:rPr>
          <w:sz w:val="16"/>
          <w:szCs w:val="26"/>
        </w:rPr>
        <w:t xml:space="preserve">Ultimately, he said, Israel has a “limited ability to influence the situation, and most of the burden is on the U.S., which must lead the processes.” In a report published by Shay in February 2018 for the Institute for Policy and Strategy at the Herzliya Interdisciplinary Center, he wrote that countries in the Middle East and North Africa (MENA) “have legitimate reasons to develop nuclear energy programs, but the nuclear initiative among the MENA countries can be also viewed as a response to the Iranian nuclear program in the context of their strategic competition with Iran.” Shay warned that “the Middle East is in the process of going nuclear … several countries including Egypt, Jordan, Saudi Arabia and UAE have announced plans to build nuclear power plants and over the next decade.” “Iran’s program has already triggered a number of civilian nuclear programs in other Sunni Arab countries,” he stated. ‘A strategic nightmare, but not the end of humanity’ Chuck </w:t>
      </w:r>
      <w:proofErr w:type="spellStart"/>
      <w:r w:rsidRPr="00E32EAF">
        <w:rPr>
          <w:sz w:val="16"/>
          <w:szCs w:val="26"/>
        </w:rPr>
        <w:t>Freilich</w:t>
      </w:r>
      <w:proofErr w:type="spellEnd"/>
      <w:r w:rsidRPr="00E32EAF">
        <w:rPr>
          <w:sz w:val="16"/>
          <w:szCs w:val="26"/>
        </w:rPr>
        <w:t xml:space="preserve">, a former deputy Israeli national security adviser and author of Israeli National Security: A New Strategy for an Era of Change, told JNS that prospects of a multilateral nuclear Middle East do not form “an immediate threat.” “The Iranians, who are more advanced and sophisticated, certainly in nuclear scientific studies, have been working on this for 30 years and still don’t have nuclear weapons. Israel has prevented it. The other candidates—the Saudis, Egyptians and Turks—are 10, 20, perhaps 30 years away from reaching a capability. Maybe only the Saudis can do it faster, if they buy turnkey technology from Pakistan. But it is not simple,” explained </w:t>
      </w:r>
      <w:proofErr w:type="spellStart"/>
      <w:r w:rsidRPr="00E32EAF">
        <w:rPr>
          <w:sz w:val="16"/>
          <w:szCs w:val="26"/>
        </w:rPr>
        <w:t>Freilich</w:t>
      </w:r>
      <w:proofErr w:type="spellEnd"/>
      <w:r w:rsidRPr="00E32EAF">
        <w:rPr>
          <w:sz w:val="16"/>
          <w:szCs w:val="26"/>
        </w:rPr>
        <w:t xml:space="preserve">. While not immediate, prospects of a nuclear arms race in the Middle East would be a “strategic nightmare” if they materialized, he cautioned. “These are not the capabilities that the Soviets and the U.S. had; it would not be the end of humanity. But the chances that someone might use these weapons in the Middle East are much higher,” </w:t>
      </w:r>
      <w:proofErr w:type="spellStart"/>
      <w:r w:rsidRPr="00E32EAF">
        <w:rPr>
          <w:sz w:val="16"/>
          <w:szCs w:val="26"/>
        </w:rPr>
        <w:t>Freilich</w:t>
      </w:r>
      <w:proofErr w:type="spellEnd"/>
      <w:r w:rsidRPr="00E32EAF">
        <w:rPr>
          <w:sz w:val="16"/>
          <w:szCs w:val="26"/>
        </w:rPr>
        <w:t xml:space="preserve"> argued. The kind of deterrence and de-escalation paths that were available to Washington and Moscow during the Cold War, or “even to India and Pakistan,” are not present in the Middle East, warned </w:t>
      </w:r>
      <w:proofErr w:type="spellStart"/>
      <w:r w:rsidRPr="00E32EAF">
        <w:rPr>
          <w:sz w:val="16"/>
          <w:szCs w:val="26"/>
        </w:rPr>
        <w:t>Freilich</w:t>
      </w:r>
      <w:proofErr w:type="spellEnd"/>
      <w:r w:rsidRPr="00E32EAF">
        <w:rPr>
          <w:sz w:val="16"/>
          <w:szCs w:val="26"/>
        </w:rPr>
        <w:t xml:space="preserve">. “Here, at least one state is calling for the destruction of others. The Americans, Soviets, Indians or Pakistanis never had that objective,” he noted. “The Americans wanted to end communism; the Soviets wanted to topple capitalist democracy. No one wanted to destroy the other.” The Shi’ite theocratic regime in Tehran is “a very rational player, [but] its rationality is different from others. Its willingness to take risks is higher.” </w:t>
      </w:r>
      <w:proofErr w:type="spellStart"/>
      <w:r w:rsidRPr="00E32EAF">
        <w:rPr>
          <w:sz w:val="16"/>
          <w:szCs w:val="26"/>
        </w:rPr>
        <w:t>Freilich</w:t>
      </w:r>
      <w:proofErr w:type="spellEnd"/>
      <w:r w:rsidRPr="00E32EAF">
        <w:rPr>
          <w:sz w:val="16"/>
          <w:szCs w:val="26"/>
        </w:rPr>
        <w:t xml:space="preserve"> said “</w:t>
      </w:r>
      <w:r w:rsidRPr="00E32EAF">
        <w:rPr>
          <w:rStyle w:val="StyleUnderline"/>
        </w:rPr>
        <w:t>the Saudis disconnected diplomatic relations with the Iranians. The Egyptians and the Iranians have not had links for decades. How do you manage a nuclear crisis without communications, and when you have seconds or minutes to act?”</w:t>
      </w:r>
      <w:r>
        <w:rPr>
          <w:rStyle w:val="StyleUnderline"/>
        </w:rPr>
        <w:t xml:space="preserve"> </w:t>
      </w:r>
      <w:r w:rsidRPr="00E32EAF">
        <w:rPr>
          <w:sz w:val="16"/>
          <w:szCs w:val="26"/>
        </w:rPr>
        <w:t xml:space="preserve">And he echoed </w:t>
      </w:r>
      <w:proofErr w:type="spellStart"/>
      <w:r w:rsidRPr="00E32EAF">
        <w:rPr>
          <w:sz w:val="16"/>
          <w:szCs w:val="26"/>
        </w:rPr>
        <w:t>Shaul’s</w:t>
      </w:r>
      <w:proofErr w:type="spellEnd"/>
      <w:r w:rsidRPr="00E32EAF">
        <w:rPr>
          <w:sz w:val="16"/>
          <w:szCs w:val="26"/>
        </w:rPr>
        <w:t xml:space="preserve"> call that the key to avoiding a nuclear arms race rests, first and foremost, with stopping Iran from going nuclear. At the same time, if Iran did end up going nuclear, </w:t>
      </w:r>
      <w:r w:rsidRPr="00E32EAF">
        <w:rPr>
          <w:rStyle w:val="StyleUnderline"/>
        </w:rPr>
        <w:t>there would be “no real solution” to a Middle East with multiple nuclear states</w:t>
      </w:r>
      <w:r w:rsidRPr="00E32EAF">
        <w:rPr>
          <w:sz w:val="16"/>
          <w:szCs w:val="26"/>
        </w:rPr>
        <w:t xml:space="preserve">, </w:t>
      </w:r>
      <w:proofErr w:type="spellStart"/>
      <w:r w:rsidRPr="00E32EAF">
        <w:rPr>
          <w:sz w:val="16"/>
          <w:szCs w:val="26"/>
        </w:rPr>
        <w:t>Freilich</w:t>
      </w:r>
      <w:proofErr w:type="spellEnd"/>
      <w:r w:rsidRPr="00E32EAF">
        <w:rPr>
          <w:sz w:val="16"/>
          <w:szCs w:val="26"/>
        </w:rPr>
        <w:t xml:space="preserve"> said. Israel ending its nuclear ambiguity would not have a major effect, he assessed, since all regional actors already assume that Israel is a nuclear state. </w:t>
      </w:r>
      <w:proofErr w:type="spellStart"/>
      <w:r w:rsidRPr="00E32EAF">
        <w:rPr>
          <w:sz w:val="16"/>
          <w:szCs w:val="26"/>
        </w:rPr>
        <w:t>Freilich</w:t>
      </w:r>
      <w:proofErr w:type="spellEnd"/>
      <w:r w:rsidRPr="00E32EAF">
        <w:rPr>
          <w:sz w:val="16"/>
          <w:szCs w:val="26"/>
        </w:rPr>
        <w:t xml:space="preserve"> said he wouldn’t be surprised if the </w:t>
      </w:r>
      <w:r w:rsidRPr="00E32EAF">
        <w:rPr>
          <w:rStyle w:val="StyleUnderline"/>
        </w:rPr>
        <w:t>Syrians are trying to renew their nuclear program under the regime of Syrian President Bashar Assad.</w:t>
      </w:r>
      <w:r w:rsidRPr="00E32EAF">
        <w:rPr>
          <w:sz w:val="16"/>
          <w:szCs w:val="26"/>
        </w:rPr>
        <w:t xml:space="preserve"> Israel destroyed the nuclear-weapons production site in eastern Syria in a 2007 airstrike. In his report, </w:t>
      </w:r>
      <w:proofErr w:type="spellStart"/>
      <w:r w:rsidRPr="00E32EAF">
        <w:rPr>
          <w:sz w:val="16"/>
          <w:szCs w:val="26"/>
        </w:rPr>
        <w:t>Shaul</w:t>
      </w:r>
      <w:proofErr w:type="spellEnd"/>
      <w:r w:rsidRPr="00E32EAF">
        <w:rPr>
          <w:sz w:val="16"/>
          <w:szCs w:val="26"/>
        </w:rPr>
        <w:t xml:space="preserve"> noted that in 2017, Egypt and Russia’s </w:t>
      </w:r>
      <w:proofErr w:type="spellStart"/>
      <w:r w:rsidRPr="00E32EAF">
        <w:rPr>
          <w:sz w:val="16"/>
          <w:szCs w:val="26"/>
        </w:rPr>
        <w:t>Rosatom</w:t>
      </w:r>
      <w:proofErr w:type="spellEnd"/>
      <w:r w:rsidRPr="00E32EAF">
        <w:rPr>
          <w:sz w:val="16"/>
          <w:szCs w:val="26"/>
        </w:rPr>
        <w:t xml:space="preserve"> energy cooperation signed a document to launch an Egyptian nuclear power plant west of Alexandria. Saudi Arabia announced in 2011 that it planned to build 16 nuclear-power reactors by 2030 at a cost of $100 billion, which would generate around 20 percent of the country’s electricity needs. Jordan, which currently imports more than 95 percent of its energy needs, plans to create nuclear power to generate 30 percent of its electricity needs by 2030. South Korean constructors built the Kingdom’s first nuclear reactor in 2013. The UAE has built the first nuclear power plant in the Arab world. A further three South Korean-designed reactors are under construction.</w:t>
      </w:r>
    </w:p>
    <w:p w:rsidR="002D571E" w:rsidRPr="00D403CF" w:rsidRDefault="002D571E" w:rsidP="002D571E"/>
    <w:p w:rsidR="002D571E" w:rsidRDefault="002D571E" w:rsidP="002D571E">
      <w:pPr>
        <w:pStyle w:val="Heading3"/>
      </w:pPr>
      <w:r>
        <w:t xml:space="preserve">Russia Bad – Terrorism </w:t>
      </w:r>
    </w:p>
    <w:p w:rsidR="002D571E" w:rsidRDefault="002D571E" w:rsidP="002D571E">
      <w:pPr>
        <w:pStyle w:val="Heading4"/>
      </w:pPr>
      <w:r>
        <w:t xml:space="preserve">Russia regional presence spurs terrorism and instability  </w:t>
      </w:r>
    </w:p>
    <w:p w:rsidR="002D571E" w:rsidRPr="00AA61AF" w:rsidRDefault="002D571E" w:rsidP="002D571E">
      <w:pPr>
        <w:rPr>
          <w:rStyle w:val="Style13ptBold"/>
        </w:rPr>
      </w:pPr>
      <w:proofErr w:type="spellStart"/>
      <w:r>
        <w:rPr>
          <w:rStyle w:val="Style13ptBold"/>
        </w:rPr>
        <w:t>Beehner</w:t>
      </w:r>
      <w:proofErr w:type="spellEnd"/>
      <w:r>
        <w:rPr>
          <w:rStyle w:val="Style13ptBold"/>
        </w:rPr>
        <w:t xml:space="preserve"> 2006 </w:t>
      </w:r>
      <w:r w:rsidRPr="00AA61AF">
        <w:t>(</w:t>
      </w:r>
      <w:r>
        <w:t xml:space="preserve">Lionel </w:t>
      </w:r>
      <w:proofErr w:type="spellStart"/>
      <w:r>
        <w:t>Beehner</w:t>
      </w:r>
      <w:proofErr w:type="spellEnd"/>
      <w:r>
        <w:t xml:space="preserve">, Dr. Lionel </w:t>
      </w:r>
      <w:proofErr w:type="spellStart"/>
      <w:r>
        <w:t>Beehner</w:t>
      </w:r>
      <w:proofErr w:type="spellEnd"/>
      <w:r>
        <w:t xml:space="preserve"> is an assistant professor at the Modern War Institute at West Point and teaches courses on military innovation and research methods. He holds a Ph.D. in political science at Yale University and is formerly a fellow at the Truman National Security Project, Council of Foreign Relations, November 1, 2006, </w:t>
      </w:r>
      <w:hyperlink r:id="rId338" w:history="1">
        <w:r w:rsidRPr="00A00921">
          <w:rPr>
            <w:rStyle w:val="Hyperlink"/>
          </w:rPr>
          <w:t>https://www.cfr.org/backgrounder/russia-iran-arms-trade</w:t>
        </w:r>
      </w:hyperlink>
      <w:r>
        <w:t xml:space="preserve">, </w:t>
      </w:r>
      <w:proofErr w:type="spellStart"/>
      <w:r>
        <w:t>DJag</w:t>
      </w:r>
      <w:proofErr w:type="spellEnd"/>
      <w:r>
        <w:t>)</w:t>
      </w:r>
    </w:p>
    <w:p w:rsidR="002D571E" w:rsidRDefault="002D571E" w:rsidP="002D571E">
      <w:pPr>
        <w:rPr>
          <w:sz w:val="14"/>
        </w:rPr>
      </w:pPr>
      <w:r w:rsidRPr="00AA61AF">
        <w:rPr>
          <w:rStyle w:val="StyleUnderline"/>
        </w:rPr>
        <w:t xml:space="preserve">Do Iran’s Russian-made arms pose a major security threat? They could, experts predict. </w:t>
      </w:r>
      <w:r w:rsidRPr="00AA61AF">
        <w:rPr>
          <w:rStyle w:val="Emphasis"/>
        </w:rPr>
        <w:t>“Sales of advanced military equipment to Iran by Russia and others has been an issue of intense interest to U.S. policymakers for some time,”</w:t>
      </w:r>
      <w:r w:rsidRPr="00AA61AF">
        <w:rPr>
          <w:sz w:val="14"/>
        </w:rPr>
        <w:t xml:space="preserve"> writes Richard F. </w:t>
      </w:r>
      <w:proofErr w:type="spellStart"/>
      <w:r w:rsidRPr="00AA61AF">
        <w:rPr>
          <w:sz w:val="14"/>
        </w:rPr>
        <w:t>Grimmett</w:t>
      </w:r>
      <w:proofErr w:type="spellEnd"/>
      <w:r w:rsidRPr="00AA61AF">
        <w:rPr>
          <w:sz w:val="14"/>
        </w:rPr>
        <w:t>, author of the CRS report. “</w:t>
      </w:r>
      <w:r w:rsidRPr="00AA61AF">
        <w:rPr>
          <w:rStyle w:val="StyleUnderline"/>
        </w:rPr>
        <w:t>Iran appears to be interested in air-defense systems, which would pose a challenge to U.S. combat strikes in Iran,”</w:t>
      </w:r>
      <w:r w:rsidRPr="00AA61AF">
        <w:rPr>
          <w:sz w:val="14"/>
        </w:rPr>
        <w:t xml:space="preserve"> Boese says. Not all experts agree. "It’s been a lot more smoke than fire,” says Eisenstadt. “In terms of Iranian air defenses, [the Iranians are] still pretty weak given the size of the land mass they have to defend</w:t>
      </w:r>
      <w:r w:rsidRPr="00AA61AF">
        <w:rPr>
          <w:rStyle w:val="StyleUnderline"/>
        </w:rPr>
        <w:t>.” Does Iran funnel arms from Russia to terrorist groups? It’s unclear. During its month-long war with Hezbollah last summer, Israel found Russian-made anti-tank weapons, including RPG-29s, which proved highly effective against Israel’s Merkava tanks.</w:t>
      </w:r>
      <w:r w:rsidRPr="00AA61AF">
        <w:rPr>
          <w:sz w:val="14"/>
        </w:rPr>
        <w:t xml:space="preserve"> “It was largely the transfer of Iran’s military technology and its asymmetric capabilities to Hezbollah that made it difficult for the high-tech-oriented Israeli military to ‘eradicate’ the fighting capabilities of that organization during the thirty-four-day war in July-August,” writes Ehsan </w:t>
      </w:r>
      <w:proofErr w:type="spellStart"/>
      <w:r w:rsidRPr="00AA61AF">
        <w:rPr>
          <w:sz w:val="14"/>
        </w:rPr>
        <w:t>Ahrari</w:t>
      </w:r>
      <w:proofErr w:type="spellEnd"/>
      <w:r w:rsidRPr="00AA61AF">
        <w:rPr>
          <w:sz w:val="14"/>
        </w:rPr>
        <w:t xml:space="preserve">, CEO of Strategic Paradigms, a </w:t>
      </w:r>
      <w:proofErr w:type="spellStart"/>
      <w:r w:rsidRPr="00AA61AF">
        <w:rPr>
          <w:sz w:val="14"/>
        </w:rPr>
        <w:t>Virgina</w:t>
      </w:r>
      <w:proofErr w:type="spellEnd"/>
      <w:r w:rsidRPr="00AA61AF">
        <w:rPr>
          <w:sz w:val="14"/>
        </w:rPr>
        <w:t>-based defense consultancy, in the Asia Times. Most experts, however, say these rocket-propelled grenades were likely transferred to Hezbollah by Syria, not Iran. “</w:t>
      </w:r>
      <w:r w:rsidRPr="00AA61AF">
        <w:rPr>
          <w:rStyle w:val="StyleUnderline"/>
        </w:rPr>
        <w:t>It is very difficult for those of us looking from the outside to say with any certainty that Iran bought weapons from Russia and sold them to Hezbollah</w:t>
      </w:r>
      <w:r w:rsidRPr="00AA61AF">
        <w:rPr>
          <w:sz w:val="14"/>
        </w:rPr>
        <w:t xml:space="preserve">,” says Matthew Schroeder, manager of the Federation of American Scientists’ Arms Sales Monitoring Project. </w:t>
      </w:r>
      <w:r w:rsidRPr="00AA61AF">
        <w:rPr>
          <w:rStyle w:val="StyleUnderline"/>
        </w:rPr>
        <w:t>Part of the problem</w:t>
      </w:r>
      <w:r w:rsidRPr="00AA61AF">
        <w:rPr>
          <w:sz w:val="14"/>
        </w:rPr>
        <w:t>, he says</w:t>
      </w:r>
      <w:r w:rsidRPr="00AA61AF">
        <w:rPr>
          <w:rStyle w:val="StyleUnderline"/>
        </w:rPr>
        <w:t>, is that much of Russia’s weaponry is widely proliferated, meaning that dozens of countries have imported it, and a number of them have produced their own variants, with and without Russia’s consent. End-user agreements typically prohibit states from transferring arms to third parties</w:t>
      </w:r>
      <w:r w:rsidRPr="00AA61AF">
        <w:rPr>
          <w:sz w:val="14"/>
        </w:rPr>
        <w:t>; moreover, states are prohibited from funneling arms to Hezbollah by UN Security Council Resolution 1559, passed in 2004. Interestingly, experts point out that a major weakness in Hezbollah’s capabilities demonstrated last summer was the group’s lack of sophisticated air-defense missiles.</w:t>
      </w:r>
    </w:p>
    <w:p w:rsidR="002D571E" w:rsidRDefault="002D571E" w:rsidP="002D571E">
      <w:pPr>
        <w:tabs>
          <w:tab w:val="left" w:pos="4950"/>
        </w:tabs>
        <w:rPr>
          <w:sz w:val="14"/>
        </w:rPr>
      </w:pPr>
    </w:p>
    <w:p w:rsidR="002D571E" w:rsidRDefault="002D571E" w:rsidP="002D571E">
      <w:pPr>
        <w:tabs>
          <w:tab w:val="left" w:pos="4950"/>
        </w:tabs>
        <w:rPr>
          <w:sz w:val="14"/>
        </w:rPr>
      </w:pPr>
      <w:r>
        <w:rPr>
          <w:sz w:val="14"/>
        </w:rPr>
        <w:tab/>
      </w:r>
    </w:p>
    <w:p w:rsidR="002D571E" w:rsidRPr="00DB14BB" w:rsidRDefault="002D571E" w:rsidP="002D571E"/>
    <w:p w:rsidR="002D571E" w:rsidRDefault="002D571E" w:rsidP="002D571E">
      <w:pPr>
        <w:pStyle w:val="Heading3"/>
      </w:pPr>
      <w:r>
        <w:t>AT: No Desire for Fill In</w:t>
      </w:r>
    </w:p>
    <w:p w:rsidR="002D571E" w:rsidRPr="0076403D" w:rsidRDefault="002D571E" w:rsidP="002D571E">
      <w:pPr>
        <w:pStyle w:val="Heading4"/>
      </w:pPr>
      <w:r w:rsidRPr="0076403D">
        <w:t xml:space="preserve">Russia and China </w:t>
      </w:r>
      <w:r>
        <w:t>trying to step up in the Middle East now</w:t>
      </w:r>
    </w:p>
    <w:p w:rsidR="002D571E" w:rsidRDefault="002D571E" w:rsidP="002D571E">
      <w:proofErr w:type="spellStart"/>
      <w:r w:rsidRPr="0076403D">
        <w:rPr>
          <w:rStyle w:val="Style13ptBold"/>
        </w:rPr>
        <w:t>Parasie</w:t>
      </w:r>
      <w:proofErr w:type="spellEnd"/>
      <w:r w:rsidRPr="0076403D">
        <w:rPr>
          <w:rStyle w:val="Style13ptBold"/>
        </w:rPr>
        <w:t xml:space="preserve"> and Wall 4/6</w:t>
      </w:r>
      <w:r>
        <w:t xml:space="preserve"> (Nicolas writes about business and finance in the Middle East and North Africa for The Wall Street Journal. He is based in Dubai and previously covered banking in France and the Benelux.; Robert Wall is the senior aerospace and aviation editor of The Wall Street Journal in Europe. Based in London, he writes about aerospace, defense and aviation industries in Europe, the Middle East and Africa. He has been covering the aerospace and defense industry in the U.S. and EMEA since 1995.; “Russia and China Target Middle East Arms Deals”; </w:t>
      </w:r>
      <w:hyperlink r:id="rId339" w:history="1">
        <w:r w:rsidRPr="00B66A90">
          <w:rPr>
            <w:rStyle w:val="Hyperlink"/>
          </w:rPr>
          <w:t>https://www.wsj.com/articles/russia-and-china-target-middle-east-arms-deals-11554555600</w:t>
        </w:r>
      </w:hyperlink>
      <w:r>
        <w:t>; written 4/6/19; accessed 7/27/19)</w:t>
      </w:r>
    </w:p>
    <w:p w:rsidR="002D571E" w:rsidRPr="00E63E1F" w:rsidRDefault="002D571E" w:rsidP="002D571E">
      <w:pPr>
        <w:rPr>
          <w:sz w:val="16"/>
        </w:rPr>
      </w:pPr>
      <w:r w:rsidRPr="00E63E1F">
        <w:rPr>
          <w:sz w:val="16"/>
        </w:rPr>
        <w:t>ABU DHABI—</w:t>
      </w:r>
      <w:r w:rsidRPr="00C31F31">
        <w:rPr>
          <w:rStyle w:val="Emphasis"/>
        </w:rPr>
        <w:t>Russia and China are stepping up their efforts to woo Persian Gulf arms buyers</w:t>
      </w:r>
      <w:r w:rsidRPr="00B536DC">
        <w:rPr>
          <w:rStyle w:val="StyleUnderline"/>
        </w:rPr>
        <w:t xml:space="preserve">, encroaching on a market long dominated by the U.S. and Europe and raising security concerns in </w:t>
      </w:r>
      <w:r w:rsidRPr="00035E4C">
        <w:rPr>
          <w:rStyle w:val="StyleUnderline"/>
        </w:rPr>
        <w:t>Washington. The market is crucial for the global defense industry, with Saudi Arabia’s $7.7 billion in 2018 deals making it the Mideast’s top arms buyer, and the United Arab Emirates and Qatar also in the world's top 10, according to market-research firm IHS Markit. Saudi Arabia and the U.A.E. spent $40 million each on Chinese arms in 2018, according to the Stockholm International Peace Research Institute, a nonprofit that tracks global arms deals.</w:t>
      </w:r>
      <w:r w:rsidRPr="00E63E1F">
        <w:rPr>
          <w:sz w:val="16"/>
        </w:rPr>
        <w:t xml:space="preserve"> That is still a small amount, but a big jump over previous years. The U.A.E. also plans to develop weapons with a Chinese company. Russia has sold missile systems to the U.A.E. and military rifles to Saudi Arabia in return for the right to produce the weapons in the kingdom. Saudi Arabia and the U.A.E. have also bought Chinese military drones. </w:t>
      </w:r>
      <w:r w:rsidRPr="00505F7A">
        <w:rPr>
          <w:rStyle w:val="StyleUnderline"/>
        </w:rPr>
        <w:t>China and Russia are willing to sell arms and equipment, such as drones, to some Mideast countries when other countries are reluctant to do so because of weapons-proliferation concerns, or, in the case of the U.S., a policy of giving its ally Israel a military edge. The arms competition reflects growing tensions between the U.S. and its strategic rivals China and Russia over trade, security and other matters in a region the U.S. has long considered its sphere of influence.</w:t>
      </w:r>
      <w:r w:rsidRPr="00E63E1F">
        <w:rPr>
          <w:sz w:val="16"/>
        </w:rPr>
        <w:t xml:space="preserve"> The U.S. Department of Defense isn’t only concerned about the threat to U.S. arms sales but also that China and Russia are trying to gain know-how about advanced military equipment and commercial technologies by working with U.S. allies, Pentagon officials said. These officials say the shift complicates future deals with Washington’s Persian Gulf allies since the competing hardware may be incompatible with Western systems. </w:t>
      </w:r>
      <w:r w:rsidRPr="00505F7A">
        <w:rPr>
          <w:rStyle w:val="StyleUnderline"/>
        </w:rPr>
        <w:t>Russia and China have been laying down both military and economic roots in the region. In the past couple of years, China set up a military base in the East African nation of Djibouti, across the Gulf of Aden from Yemen, in proximity to a U.S. facility the Pentagon uses for sensitive military operations, including drone strikes and special operations missions. Beijing has also pressed for closer economic ties, hosting Saudi Crown Prince Mohammed bin Salman in February and announcing a flurry of agreements ranging across energy, investment and counterterrorism.</w:t>
      </w:r>
      <w:r w:rsidRPr="00E63E1F">
        <w:rPr>
          <w:sz w:val="16"/>
        </w:rPr>
        <w:t xml:space="preserve"> Last year Chinese President Xi Jinping visited the U.A.E., signing 13 deals. “In terms of technology [the Chinese] are incredibly good, and they have more financial strength” than many rivals, said Alessandro </w:t>
      </w:r>
      <w:proofErr w:type="spellStart"/>
      <w:r w:rsidRPr="00E63E1F">
        <w:rPr>
          <w:sz w:val="16"/>
        </w:rPr>
        <w:t>Profumo</w:t>
      </w:r>
      <w:proofErr w:type="spellEnd"/>
      <w:r w:rsidRPr="00E63E1F">
        <w:rPr>
          <w:sz w:val="16"/>
        </w:rPr>
        <w:t xml:space="preserve">, chief executive of Italian aerospace and defense equipment maker Leonardo </w:t>
      </w:r>
      <w:proofErr w:type="spellStart"/>
      <w:r w:rsidRPr="00E63E1F">
        <w:rPr>
          <w:sz w:val="16"/>
        </w:rPr>
        <w:t>SpA</w:t>
      </w:r>
      <w:proofErr w:type="spellEnd"/>
      <w:r w:rsidRPr="00E63E1F">
        <w:rPr>
          <w:sz w:val="16"/>
        </w:rPr>
        <w:t xml:space="preserve">, which has sold combat aircraft and military helicopters in the Middle East. Such strength allows China to offer flexible payment terms for its customers, helping it to clinch deals particularly in less wealthy countries. </w:t>
      </w:r>
      <w:r w:rsidRPr="00560DEE">
        <w:rPr>
          <w:rStyle w:val="StyleUnderline"/>
        </w:rPr>
        <w:t xml:space="preserve">Russia, the world’s second-biggest arms exporter after the U.S., has made its own push for influence in the Middle East following its military action in Syria since 2015 to keep President Bashar al-Assad in power. Russian oil companies like PAO Rosneft have struck deals from Iraq to Libya, while Kremlin-connected firms have pushed for Syrian reconstruction business. </w:t>
      </w:r>
      <w:r w:rsidRPr="00E63E1F">
        <w:rPr>
          <w:sz w:val="16"/>
        </w:rPr>
        <w:t xml:space="preserve">The Trump administration has made arms sales to Persian Gulf allies, particularly Saudi Arabia, a centerpiece of its foreign policy. President Trump has resisted U.S. senators’ calls to restrict arms transfers to Saudi Arabia following the killing of journalist Jamal Khashoggi, which the Central Intelligence Agency said was likely ordered by Saudi Crown Prince Mohammed bin Salman. Saudi Arabia denies that. U.S. officials say they believe American technology gives its contractors an edge in the region. They have warned their Middle East allies not to become too enamored with the Chinese and Russian partnerships, saying it could threaten cooperation with the U.S. military, industry officials said. The pressure has had mixed results. </w:t>
      </w:r>
      <w:r w:rsidRPr="0076403D">
        <w:rPr>
          <w:rStyle w:val="StyleUnderline"/>
        </w:rPr>
        <w:t xml:space="preserve">Washington failed to persuade Turkey to abandon the purchase of Russia’s S-400 air- and missile-defense system. Its manufacturer, </w:t>
      </w:r>
      <w:proofErr w:type="spellStart"/>
      <w:r w:rsidRPr="0076403D">
        <w:rPr>
          <w:rStyle w:val="StyleUnderline"/>
        </w:rPr>
        <w:t>Rostec</w:t>
      </w:r>
      <w:proofErr w:type="spellEnd"/>
      <w:r w:rsidRPr="0076403D">
        <w:rPr>
          <w:rStyle w:val="StyleUnderline"/>
        </w:rPr>
        <w:t xml:space="preserve"> State Corp., says it can shoot down aircraft at a range of up to 240 miles. Saudi Arabia has held talks with Russia over buying the system, too.</w:t>
      </w:r>
      <w:r w:rsidRPr="00E63E1F">
        <w:rPr>
          <w:sz w:val="16"/>
        </w:rPr>
        <w:t xml:space="preserve"> Sergey Chemezov, </w:t>
      </w:r>
      <w:proofErr w:type="spellStart"/>
      <w:r w:rsidRPr="00E63E1F">
        <w:rPr>
          <w:sz w:val="16"/>
        </w:rPr>
        <w:t>Rostec’s</w:t>
      </w:r>
      <w:proofErr w:type="spellEnd"/>
      <w:r w:rsidRPr="00E63E1F">
        <w:rPr>
          <w:sz w:val="16"/>
        </w:rPr>
        <w:t xml:space="preserve"> chief executive, recently told reporters he wouldn’t discuss the status of those talks because of the pressure Washington has placed on prospective buyers of Russia equipment. Representatives for Saudi Arabia didn’t respond to requests for comment. Mr. Chemezov said </w:t>
      </w:r>
      <w:proofErr w:type="spellStart"/>
      <w:r w:rsidRPr="00E63E1F">
        <w:rPr>
          <w:sz w:val="16"/>
        </w:rPr>
        <w:t>Rostec</w:t>
      </w:r>
      <w:proofErr w:type="spellEnd"/>
      <w:r w:rsidRPr="00E63E1F">
        <w:rPr>
          <w:sz w:val="16"/>
        </w:rPr>
        <w:t xml:space="preserve"> is in talks with the U.A.E. about the company’s new warship-based antiaircraft system. China North Industries Group Corp., known as </w:t>
      </w:r>
      <w:proofErr w:type="spellStart"/>
      <w:r w:rsidRPr="00E63E1F">
        <w:rPr>
          <w:sz w:val="16"/>
        </w:rPr>
        <w:t>Norinco</w:t>
      </w:r>
      <w:proofErr w:type="spellEnd"/>
      <w:r w:rsidRPr="00E63E1F">
        <w:rPr>
          <w:sz w:val="16"/>
        </w:rPr>
        <w:t xml:space="preserve">, meanwhile, announced plans in February to join forces with U.A.E. defense company International Golden Group PJSC to set up a research joint venture. Financial terms of the deal weren’t disclosed. Under the pact, the two partners will open a facility in Abu Dhabi staffed by Chinese and Emirati engineers. The program will develop weapons and training with the help of Chinese and Emirati universities and in cooperation with the U.A.E. armed forces. The center’s first project will focus on drones that can be used for both surveillance but also offensive purposes, an Emirati official said. </w:t>
      </w:r>
    </w:p>
    <w:p w:rsidR="002D571E" w:rsidRPr="003C7781" w:rsidRDefault="002D571E" w:rsidP="002D571E"/>
    <w:p w:rsidR="002D571E" w:rsidRDefault="002D571E" w:rsidP="002D571E">
      <w:pPr>
        <w:pStyle w:val="Heading2"/>
      </w:pPr>
      <w:r>
        <w:t>Impacts – Terrorism</w:t>
      </w:r>
    </w:p>
    <w:p w:rsidR="002D571E" w:rsidRDefault="002D571E" w:rsidP="002D571E">
      <w:pPr>
        <w:pStyle w:val="Heading3"/>
      </w:pPr>
      <w:r>
        <w:t>Alliance Key – General</w:t>
      </w:r>
    </w:p>
    <w:p w:rsidR="002D571E" w:rsidRPr="00004CBA" w:rsidRDefault="002D571E" w:rsidP="002D571E">
      <w:pPr>
        <w:pStyle w:val="Heading4"/>
      </w:pPr>
      <w:r w:rsidRPr="00004CBA">
        <w:t>Alliances with Saudi Arabia are Key to Deter Terrorism in the Middle East</w:t>
      </w:r>
    </w:p>
    <w:p w:rsidR="002D571E" w:rsidRPr="00951CC1" w:rsidRDefault="002D571E" w:rsidP="002D571E">
      <w:pPr>
        <w:rPr>
          <w:rFonts w:asciiTheme="minorHAnsi" w:hAnsiTheme="minorHAnsi" w:cstheme="minorHAnsi"/>
        </w:rPr>
      </w:pPr>
      <w:proofErr w:type="spellStart"/>
      <w:r w:rsidRPr="00951CC1">
        <w:rPr>
          <w:rFonts w:asciiTheme="minorHAnsi" w:hAnsiTheme="minorHAnsi" w:cstheme="minorHAnsi"/>
          <w:b/>
          <w:bCs/>
          <w:sz w:val="26"/>
          <w:szCs w:val="26"/>
        </w:rPr>
        <w:t>Byman</w:t>
      </w:r>
      <w:proofErr w:type="spellEnd"/>
      <w:r w:rsidRPr="00951CC1">
        <w:rPr>
          <w:rFonts w:asciiTheme="minorHAnsi" w:hAnsiTheme="minorHAnsi" w:cstheme="minorHAnsi"/>
          <w:b/>
          <w:bCs/>
          <w:sz w:val="26"/>
          <w:szCs w:val="26"/>
        </w:rPr>
        <w:t xml:space="preserve"> 2016, </w:t>
      </w:r>
      <w:r w:rsidRPr="00951CC1">
        <w:rPr>
          <w:rFonts w:asciiTheme="minorHAnsi" w:hAnsiTheme="minorHAnsi" w:cstheme="minorHAnsi"/>
        </w:rPr>
        <w:t xml:space="preserve">- </w:t>
      </w:r>
      <w:r>
        <w:rPr>
          <w:rFonts w:asciiTheme="minorHAnsi" w:hAnsiTheme="minorHAnsi" w:cstheme="minorHAnsi"/>
        </w:rPr>
        <w:t xml:space="preserve">[Daniel </w:t>
      </w:r>
      <w:proofErr w:type="spellStart"/>
      <w:r>
        <w:rPr>
          <w:rFonts w:asciiTheme="minorHAnsi" w:hAnsiTheme="minorHAnsi" w:cstheme="minorHAnsi"/>
        </w:rPr>
        <w:t>Byman</w:t>
      </w:r>
      <w:proofErr w:type="spellEnd"/>
      <w:r>
        <w:rPr>
          <w:rFonts w:asciiTheme="minorHAnsi" w:hAnsiTheme="minorHAnsi" w:cstheme="minorHAnsi"/>
        </w:rPr>
        <w:t xml:space="preserve"> is a senior fellow in the Center for Middle East Policy at Brookings, where his research focuses on counterterrorism and Middle East security, and a Georgetown University Professor; </w:t>
      </w:r>
      <w:r w:rsidRPr="00951CC1">
        <w:rPr>
          <w:rFonts w:asciiTheme="minorHAnsi" w:hAnsiTheme="minorHAnsi" w:cstheme="minorHAnsi"/>
        </w:rPr>
        <w:t>“Saudi Arabia and terrorism today;” 9/29/16; https://www.brookings.edu/blog/markaz/2016/09/29/saudi-arabia-and-terrorism-today/]</w:t>
      </w:r>
    </w:p>
    <w:p w:rsidR="002D571E" w:rsidRPr="00004CBA" w:rsidRDefault="002D571E" w:rsidP="002D571E">
      <w:pPr>
        <w:rPr>
          <w:rFonts w:asciiTheme="minorHAnsi" w:hAnsiTheme="minorHAnsi" w:cstheme="minorHAnsi"/>
          <w:sz w:val="16"/>
        </w:rPr>
      </w:pPr>
      <w:r w:rsidRPr="00004CBA">
        <w:rPr>
          <w:rFonts w:asciiTheme="minorHAnsi" w:hAnsiTheme="minorHAnsi" w:cstheme="minorHAnsi"/>
          <w:sz w:val="16"/>
        </w:rPr>
        <w:t xml:space="preserve">Congress’ override of President Obama’s veto to allow Americans to sue Saudi Arabia for links to the 9/11 plot raises many questions, not least of which is the relationship between Saudi Arabia and terrorist groups today. As I testified earlier this year, </w:t>
      </w:r>
      <w:r w:rsidRPr="00004CBA">
        <w:rPr>
          <w:rFonts w:asciiTheme="minorHAnsi" w:hAnsiTheme="minorHAnsi" w:cstheme="minorHAnsi"/>
          <w:b/>
          <w:bCs/>
          <w:u w:val="single"/>
        </w:rPr>
        <w:t xml:space="preserve">Saudi Arabia has made considerable progress on counterterrorism in the last 15 years </w:t>
      </w:r>
      <w:r w:rsidRPr="00004CBA">
        <w:rPr>
          <w:rFonts w:asciiTheme="minorHAnsi" w:hAnsiTheme="minorHAnsi" w:cstheme="minorHAnsi"/>
          <w:sz w:val="16"/>
        </w:rPr>
        <w:t>but still has a long way to go. Before the September 11, 2001 terrorist attacks, and really until al-Qaida began to attack the Kingdom directly in May 2003, Saudi Arabia was often uncooperative on counterterrorism and more part of the problem than part of the solution. Since 2003</w:t>
      </w:r>
      <w:r w:rsidRPr="00004CBA">
        <w:rPr>
          <w:rFonts w:asciiTheme="minorHAnsi" w:hAnsiTheme="minorHAnsi" w:cstheme="minorHAnsi"/>
          <w:b/>
          <w:bCs/>
          <w:u w:val="single"/>
        </w:rPr>
        <w:t>, the Saudi regime has emerged as a vital counterterrorism partner, and several important successes against al-Qaida in particular are due in large part to Saudi cooperation.</w:t>
      </w:r>
      <w:r w:rsidRPr="00004CBA">
        <w:rPr>
          <w:rFonts w:asciiTheme="minorHAnsi" w:hAnsiTheme="minorHAnsi" w:cstheme="minorHAnsi"/>
          <w:sz w:val="16"/>
        </w:rPr>
        <w:t xml:space="preserve"> Yet it’s not a simple story of progress: the Kingdom engages in many troubling behaviors today that make the terrorism problem worse. In the end, </w:t>
      </w:r>
      <w:r w:rsidRPr="00004CBA">
        <w:rPr>
          <w:rFonts w:asciiTheme="minorHAnsi" w:hAnsiTheme="minorHAnsi" w:cstheme="minorHAnsi"/>
          <w:b/>
          <w:bCs/>
          <w:u w:val="single"/>
        </w:rPr>
        <w:t>policymakers would do well to remember that Saudi Arabia is a key partner</w:t>
      </w:r>
      <w:r w:rsidRPr="00004CBA">
        <w:rPr>
          <w:rFonts w:asciiTheme="minorHAnsi" w:hAnsiTheme="minorHAnsi" w:cstheme="minorHAnsi"/>
          <w:sz w:val="16"/>
        </w:rPr>
        <w:t xml:space="preserve"> but not a friend: </w:t>
      </w:r>
      <w:r w:rsidRPr="00004CBA">
        <w:rPr>
          <w:rFonts w:asciiTheme="minorHAnsi" w:hAnsiTheme="minorHAnsi" w:cstheme="minorHAnsi"/>
          <w:b/>
          <w:bCs/>
          <w:u w:val="single"/>
        </w:rPr>
        <w:t>the United States and Saudi Arabia share many common interests,</w:t>
      </w:r>
      <w:r w:rsidRPr="00004CBA">
        <w:rPr>
          <w:rFonts w:asciiTheme="minorHAnsi" w:hAnsiTheme="minorHAnsi" w:cstheme="minorHAnsi"/>
          <w:sz w:val="16"/>
        </w:rPr>
        <w:t xml:space="preserve"> but they do not share common values or a common worldview. Understanding Saudi Arabia’s relationship with terrorists, however, is far more difficult than assessing Iran’s backing of terrorism, which is open, extensive, and state-sponsored. Much of Saudi support is done by non-state actors. Yet being “non-state” does not absolve the Saudi government of responsibility. These non-state actors enjoy a range of relationships to the Saudi regime. Some receive or did receive official patronage. Others, particularly those tied to leading clerics in the Kingdom, are embraced indirectly by the regime’s self-proclaimed role as Defender of the Faithful. And still others are truly private, acting independently of the government and in times in opposition to it. In addition, the Saudi royal family itself occupies an unusual role. In one sense, the royal family—with its tens of thousands of princes—is not the government. However, the family’s and the government’s finances are interwoven, and if a prince supports a group it has an unofficial imprimatur of approval. King Salman himself, for example, helped raise money for the mujahedin in Afghanistan and the Balkans. Many of these voices are responsible for indoctrination rather than direct violence. That is to say they might propagate views on the Satanic nature of Jews, the apostasy of Shiites, or the heretical nature of the </w:t>
      </w:r>
      <w:proofErr w:type="spellStart"/>
      <w:r w:rsidRPr="00004CBA">
        <w:rPr>
          <w:rFonts w:asciiTheme="minorHAnsi" w:hAnsiTheme="minorHAnsi" w:cstheme="minorHAnsi"/>
          <w:sz w:val="16"/>
        </w:rPr>
        <w:t>Ahmadiyyas</w:t>
      </w:r>
      <w:proofErr w:type="spellEnd"/>
      <w:r w:rsidRPr="00004CBA">
        <w:rPr>
          <w:rFonts w:asciiTheme="minorHAnsi" w:hAnsiTheme="minorHAnsi" w:cstheme="minorHAnsi"/>
          <w:sz w:val="16"/>
        </w:rPr>
        <w:t xml:space="preserve">, as well as the legitimacy of using violence to fight foreign occupiers of Muslim lands—be it Indian forces in Kashmir, U.S. forces in Iraq, or Israeli forces in historic Palestine. Such support, in the United States, would often be considered distasteful but part of protected free speech. For terrorists, however, it can prove invaluable as it provides theological legitimacy for their actions, enabling them to attract recruits and funds. </w:t>
      </w:r>
      <w:r w:rsidRPr="00004CBA">
        <w:rPr>
          <w:rFonts w:asciiTheme="minorHAnsi" w:hAnsiTheme="minorHAnsi" w:cstheme="minorHAnsi"/>
          <w:b/>
          <w:bCs/>
          <w:u w:val="single"/>
        </w:rPr>
        <w:t xml:space="preserve">Washington’s ability to influence the Kingdom is limited, however, given the Saudi domestic sensitivities of these issues. U.S. pressure under the Bush and Obama administrations has moved Saudi Arabia away from many dangerous activities and has helped transform Saudi capacity in fighting terrorism. </w:t>
      </w:r>
      <w:r w:rsidRPr="00004CBA">
        <w:rPr>
          <w:rFonts w:asciiTheme="minorHAnsi" w:hAnsiTheme="minorHAnsi" w:cstheme="minorHAnsi"/>
          <w:sz w:val="16"/>
        </w:rPr>
        <w:t xml:space="preserve">Even if the key motivation was the change in the perceived threat to the Kingdom itself rather than U.S. influence, these are considerable successes that deserve recognition. Changing Saudi policy still further is difficult. Although the United States has sold the Kingdom almost $100 billion in arms during the Obama administration, the Saudi media remains critical of the president as unreliable and hostile to the Kingdom. Riyadh, moreover, is frustrated with U.S. policy regarding Iran in particular, but also in the region in general. Saudi Arabia backed the coup in Egypt, in opposition to U.S. policy, and Saudi leaders were previously outraged that the United States abandoned the Mubarak regime. The Obama administration has largely abandoned criticizing the Saudi regime on human rights grounds, but it is important to remember that most Saudis do not share U.S. values regarding women’s and homosexual rights, religious liberty, and other basic freedoms that are fundamental to American society. Many issues regarding counterterrorism—particularly the promotion of extremism abroad via sectarianism and criticism of non-Muslims—touch on core domestic political issues vital to the regime’s legitimacy and very survival. </w:t>
      </w:r>
      <w:r w:rsidRPr="00004CBA">
        <w:rPr>
          <w:rFonts w:asciiTheme="minorHAnsi" w:hAnsiTheme="minorHAnsi" w:cstheme="minorHAnsi"/>
          <w:b/>
          <w:bCs/>
          <w:u w:val="single"/>
        </w:rPr>
        <w:t>Change in these areas will at best be slow, and the United States should expect progress to end or even reverse should the regime’s domestic situation face challenges.</w:t>
      </w:r>
      <w:r w:rsidRPr="00004CBA">
        <w:rPr>
          <w:rFonts w:asciiTheme="minorHAnsi" w:hAnsiTheme="minorHAnsi" w:cstheme="minorHAnsi"/>
          <w:sz w:val="16"/>
        </w:rPr>
        <w:t xml:space="preserve"> Quiet pressure is almost always best when trying to change Saudi policy. The small circle of decisionmakers in Saudi Arabia does not take well to public embarrassment, and they believe strongly in the value of close personal relationships. To be effective, U.S. pressure must involve top officials, including the president. Otherwise, it will simply be ignored or may even prove counterproductive</w:t>
      </w:r>
      <w:r w:rsidRPr="00004CBA">
        <w:rPr>
          <w:rFonts w:asciiTheme="minorHAnsi" w:hAnsiTheme="minorHAnsi" w:cstheme="minorHAnsi"/>
          <w:b/>
          <w:bCs/>
          <w:u w:val="single"/>
        </w:rPr>
        <w:t xml:space="preserve">. Saudi Arabia is a vital partner in the struggle to defeat the Islamic State, al-Qaida, and other groups. </w:t>
      </w:r>
      <w:r w:rsidRPr="00004CBA">
        <w:rPr>
          <w:rFonts w:asciiTheme="minorHAnsi" w:hAnsiTheme="minorHAnsi" w:cstheme="minorHAnsi"/>
          <w:sz w:val="16"/>
        </w:rPr>
        <w:t xml:space="preserve">But it is not a friend. </w:t>
      </w:r>
      <w:r w:rsidRPr="00004CBA">
        <w:rPr>
          <w:rFonts w:asciiTheme="minorHAnsi" w:hAnsiTheme="minorHAnsi" w:cstheme="minorHAnsi"/>
          <w:b/>
          <w:bCs/>
          <w:u w:val="single"/>
        </w:rPr>
        <w:t xml:space="preserve">Demonizing Saudi Arabia does not help advance U.S. interests, </w:t>
      </w:r>
      <w:r w:rsidRPr="00004CBA">
        <w:rPr>
          <w:rFonts w:asciiTheme="minorHAnsi" w:hAnsiTheme="minorHAnsi" w:cstheme="minorHAnsi"/>
          <w:sz w:val="16"/>
        </w:rPr>
        <w:t>but nor should critics of U.S. policy in the region see Washington and Riyadh as fully aligned given the profound difference in values.</w:t>
      </w:r>
    </w:p>
    <w:p w:rsidR="002D571E" w:rsidRPr="00233940" w:rsidRDefault="002D571E" w:rsidP="002D571E"/>
    <w:p w:rsidR="002D571E" w:rsidRDefault="002D571E" w:rsidP="002D571E">
      <w:pPr>
        <w:pStyle w:val="Heading4"/>
      </w:pPr>
      <w:r>
        <w:t>Alliance with Saudi Arabia is helping stop terrorism in the region</w:t>
      </w:r>
    </w:p>
    <w:p w:rsidR="002D571E" w:rsidRPr="00DC3830" w:rsidRDefault="002D571E" w:rsidP="002D571E">
      <w:r w:rsidRPr="00DC3830">
        <w:rPr>
          <w:rStyle w:val="Style13ptBold"/>
        </w:rPr>
        <w:t>Jenkins</w:t>
      </w:r>
      <w:r w:rsidRPr="00DC3830">
        <w:t xml:space="preserve">, Brian Michael, </w:t>
      </w:r>
      <w:r w:rsidRPr="00DC3830">
        <w:rPr>
          <w:rStyle w:val="Style13ptBold"/>
        </w:rPr>
        <w:t>2016</w:t>
      </w:r>
      <w:r w:rsidRPr="00DC3830">
        <w:t xml:space="preserve">, (M.A. in history, University of California, Los Angeles; B.A. in fine arts, University of California, Los Angeles) A Saudi-Led Military Alliance to Fight Terrorism Could Benefit U.S. Interests, No Publication, https://www.rand.org/pubs/perspectives/PE189.html, 7-27-2019, </w:t>
      </w:r>
      <w:proofErr w:type="spellStart"/>
      <w:r w:rsidRPr="00DC3830">
        <w:t>updog</w:t>
      </w:r>
      <w:proofErr w:type="spellEnd"/>
    </w:p>
    <w:p w:rsidR="002D571E" w:rsidRDefault="002D571E" w:rsidP="002D571E">
      <w:pPr>
        <w:rPr>
          <w:rFonts w:asciiTheme="majorHAnsi" w:eastAsia="Times New Roman" w:hAnsiTheme="majorHAnsi"/>
          <w:sz w:val="16"/>
        </w:rPr>
      </w:pPr>
      <w:r w:rsidRPr="00DC3830">
        <w:rPr>
          <w:rFonts w:asciiTheme="majorHAnsi" w:eastAsia="Times New Roman" w:hAnsiTheme="majorHAnsi"/>
          <w:sz w:val="16"/>
        </w:rPr>
        <w:t xml:space="preserve">Saudi Arabia recently announced that it was creating a “military alliance” of 34 Muslim-majority nations to fight terrorism.1 A Saudi-led military alliance could change the shape of the conflicts in Syria and Iraq, but what does it mean? Is it real? Can it work? And is it a good idea for the United States to embrace and encourage, or should the United States stay well clear of it? The December 15, 2015, announcement used only the word “terrorism” to identify the threat, but at the accompanying press conference, Saudi Deputy Crown Prince and Defense Minister Mohammad bin Salman was more explicit. </w:t>
      </w:r>
      <w:r w:rsidRPr="00DC3830">
        <w:rPr>
          <w:rStyle w:val="StyleUnderline"/>
          <w:rFonts w:asciiTheme="majorHAnsi" w:hAnsiTheme="majorHAnsi"/>
        </w:rPr>
        <w:t>The coalition, he said, was aimed at the disease of Islamic extremism, specifically that exemplified by Daesh (the defense minister used the Arabic acronym for the Islamic State of Iraq and the Levant—ISIL or ISIS) and its affiliates in the Middle East and beyond.</w:t>
      </w:r>
      <w:r w:rsidRPr="00DC3830">
        <w:rPr>
          <w:rFonts w:asciiTheme="majorHAnsi" w:eastAsia="Times New Roman" w:hAnsiTheme="majorHAnsi"/>
          <w:sz w:val="16"/>
        </w:rPr>
        <w:t>2</w:t>
      </w:r>
      <w:r w:rsidRPr="00DC3830">
        <w:rPr>
          <w:rStyle w:val="StyleUnderline"/>
          <w:rFonts w:asciiTheme="majorHAnsi" w:hAnsiTheme="majorHAnsi"/>
        </w:rPr>
        <w:t xml:space="preserve"> Saudi Arabia is a long-standing ally of the United States, although circumstances in both countries require that the relationship always remain discreet. The United States has defended Saudi Arabia, as it did when the kingdom was threatened by the Iraqi invasion of Kuwait.</w:t>
      </w:r>
      <w:r w:rsidRPr="00DC3830">
        <w:rPr>
          <w:rFonts w:asciiTheme="majorHAnsi" w:eastAsia="Times New Roman" w:hAnsiTheme="majorHAnsi"/>
          <w:sz w:val="16"/>
        </w:rPr>
        <w:t xml:space="preserve"> It was the Saudi monarchy’s decision to invite U.S. forces into Saudi Arabia that infuriated Osama bin Laden and led to his later terrorist campaign against the Saudi rulers. The United States has supported Saudi military actions against rebels in Yemen, although with growing misgivings. The United States would probably defend Saudi Arabia if the kingdom were openly invaded by Iran. The Saudis assist U.S. counterterrorist efforts in a variety of ways and currently participate, albeit minimally, in the U.S.-led air campaign against ISIL. Saudi Arabia also helps finance U.S. programs to train and arm Syrian rebels.3 </w:t>
      </w:r>
      <w:r w:rsidRPr="00DC3830">
        <w:rPr>
          <w:rStyle w:val="StyleUnderline"/>
          <w:rFonts w:asciiTheme="majorHAnsi" w:hAnsiTheme="majorHAnsi"/>
        </w:rPr>
        <w:t>The United States would prefer that Saudi Arabia be more committed to defeating the Islamic extremists represented by al Qaeda and ISIL and would welcome Saudi Arabia stepping up its efforts against terrorism.</w:t>
      </w:r>
      <w:r w:rsidRPr="00DC3830">
        <w:rPr>
          <w:rFonts w:asciiTheme="majorHAnsi" w:eastAsia="Times New Roman" w:hAnsiTheme="majorHAnsi"/>
          <w:sz w:val="16"/>
        </w:rPr>
        <w:t xml:space="preserve"> If it became a real military force, a </w:t>
      </w:r>
      <w:proofErr w:type="spellStart"/>
      <w:r w:rsidRPr="00DC3830">
        <w:rPr>
          <w:rFonts w:asciiTheme="majorHAnsi" w:eastAsia="Times New Roman" w:hAnsiTheme="majorHAnsi"/>
          <w:sz w:val="16"/>
        </w:rPr>
        <w:t>Saudiled</w:t>
      </w:r>
      <w:proofErr w:type="spellEnd"/>
      <w:r w:rsidRPr="00DC3830">
        <w:rPr>
          <w:rFonts w:asciiTheme="majorHAnsi" w:eastAsia="Times New Roman" w:hAnsiTheme="majorHAnsi"/>
          <w:sz w:val="16"/>
        </w:rPr>
        <w:t xml:space="preserve"> alliance could fundamentally alter the dynamics of the current conflict with ISIL. But few in either the West or the Arab world believe that the Saudis can deliver. Historically, it has proved difficult to assemble any Arab or Muslim coalition. The alliance seems too unwieldy, its mission too unfocused. The reactions in the West, however, go beyond skeptical assessments of the prospects of implementation of a “military alliance.” </w:t>
      </w:r>
      <w:r w:rsidRPr="00DC3830">
        <w:rPr>
          <w:rStyle w:val="StyleUnderline"/>
          <w:rFonts w:asciiTheme="majorHAnsi" w:hAnsiTheme="majorHAnsi"/>
        </w:rPr>
        <w:t>The very concept of a Saudi-led coalition against violent extremism has been met with aversion in many quarters</w:t>
      </w:r>
      <w:r w:rsidRPr="00DC3830">
        <w:rPr>
          <w:rFonts w:asciiTheme="majorHAnsi" w:eastAsia="Times New Roman" w:hAnsiTheme="majorHAnsi"/>
          <w:sz w:val="16"/>
        </w:rPr>
        <w:t xml:space="preserve">. Some American critics consider Saudi Arabia aggressive and determined to impose its own intolerant brand of Islamic law on the rest of the world. Some detractors see in Saudi Arabia the ideological and financial roots of the terrorists that most threaten U.S. security. For others, the kingdom’s record of internal repression makes it an unsuitable ally. These critics point to Saudi Arabia’s single-day beheading of 47 men condemned as terrorists in January 2016, including prominent Shia cleric </w:t>
      </w:r>
      <w:proofErr w:type="spellStart"/>
      <w:r w:rsidRPr="00DC3830">
        <w:rPr>
          <w:rFonts w:asciiTheme="majorHAnsi" w:eastAsia="Times New Roman" w:hAnsiTheme="majorHAnsi"/>
          <w:sz w:val="16"/>
        </w:rPr>
        <w:t>Nimr</w:t>
      </w:r>
      <w:proofErr w:type="spellEnd"/>
      <w:r w:rsidRPr="00DC3830">
        <w:rPr>
          <w:rFonts w:asciiTheme="majorHAnsi" w:eastAsia="Times New Roman" w:hAnsiTheme="majorHAnsi"/>
          <w:sz w:val="16"/>
        </w:rPr>
        <w:t xml:space="preserve"> al-</w:t>
      </w:r>
      <w:proofErr w:type="spellStart"/>
      <w:r w:rsidRPr="00DC3830">
        <w:rPr>
          <w:rFonts w:asciiTheme="majorHAnsi" w:eastAsia="Times New Roman" w:hAnsiTheme="majorHAnsi"/>
          <w:sz w:val="16"/>
        </w:rPr>
        <w:t>Nimr</w:t>
      </w:r>
      <w:proofErr w:type="spellEnd"/>
      <w:r w:rsidRPr="00DC3830">
        <w:rPr>
          <w:rFonts w:asciiTheme="majorHAnsi" w:eastAsia="Times New Roman" w:hAnsiTheme="majorHAnsi"/>
          <w:sz w:val="16"/>
        </w:rPr>
        <w:t xml:space="preserve">, as a demonstration of just how far the kingdom diverges from American values. While Saudi-American cooperation can sometimes be difficult to defend, recent Saudi actions and the current political atmosphere in the United States have made it even more difficult for the U.S. government to publicly support Saudi initiatives right now. </w:t>
      </w:r>
    </w:p>
    <w:p w:rsidR="002D571E" w:rsidRDefault="002D571E" w:rsidP="002D571E">
      <w:pPr>
        <w:rPr>
          <w:rFonts w:asciiTheme="majorHAnsi" w:eastAsia="Times New Roman" w:hAnsiTheme="majorHAnsi"/>
          <w:sz w:val="16"/>
        </w:rPr>
      </w:pPr>
    </w:p>
    <w:p w:rsidR="002D571E" w:rsidRDefault="002D571E" w:rsidP="002D571E">
      <w:pPr>
        <w:pStyle w:val="Heading4"/>
      </w:pPr>
      <w:r>
        <w:t>SA’s alliance with the US is key to counterterrorism in the area – breaks in relations would not be strategic</w:t>
      </w:r>
    </w:p>
    <w:p w:rsidR="002D571E" w:rsidRPr="007276CB" w:rsidRDefault="002D571E" w:rsidP="002D571E">
      <w:pPr>
        <w:tabs>
          <w:tab w:val="left" w:pos="5805"/>
        </w:tabs>
        <w:rPr>
          <w:rStyle w:val="Style13ptBold"/>
        </w:rPr>
      </w:pPr>
      <w:r>
        <w:rPr>
          <w:rStyle w:val="Style13ptBold"/>
        </w:rPr>
        <w:t>Khoury 18</w:t>
      </w:r>
      <w:r>
        <w:rPr>
          <w:rStyle w:val="Style13ptBold"/>
        </w:rPr>
        <w:tab/>
      </w:r>
    </w:p>
    <w:p w:rsidR="002D571E" w:rsidRPr="007276CB" w:rsidRDefault="002D571E" w:rsidP="002D571E">
      <w:r>
        <w:t>(Nabeel Khoury; senior fellow at the Atlantic Council’s Rafik Hariri Center for the Middle East and a</w:t>
      </w:r>
      <w:r w:rsidRPr="007276CB">
        <w:t xml:space="preserve"> </w:t>
      </w:r>
      <w:r>
        <w:t>retired foreign service officer,</w:t>
      </w:r>
      <w:r w:rsidRPr="007276CB">
        <w:t xml:space="preserve"> Khoury has served as a spokesman for the Department of State in Iraq in 2003 and as Deputy Chief of Mission in Yemen, 2004-2007</w:t>
      </w:r>
      <w:r>
        <w:t>; 10-23-2018</w:t>
      </w:r>
      <w:r w:rsidRPr="007276CB">
        <w:t>, "Oil, Arms, and Counterterrorism: A Look At Saudi Options and How Far the Kingdom May Go," Atlantic Council, https://www.atlanticcouncil.org/blogs/new-atlanticist/oil-arms-and-counterterrorism-a-look-at-saudi-options-and-how-far-the-kingdom-may-go</w:t>
      </w:r>
      <w:r>
        <w:t>)</w:t>
      </w:r>
    </w:p>
    <w:p w:rsidR="002D571E" w:rsidRPr="003C7781" w:rsidRDefault="002D571E" w:rsidP="002D571E">
      <w:r w:rsidRPr="003C7781">
        <w:t xml:space="preserve">Outside the obvious Saudi dependency on the United States to come to its defense in the highly unlikely scenario of a direct attack by Iran, counterterrorism collaboration is a double edged sword. </w:t>
      </w:r>
      <w:r w:rsidRPr="003C7781">
        <w:rPr>
          <w:rStyle w:val="StyleUnderline"/>
        </w:rPr>
        <w:t>The kingdom is much more vulnerable to terrorist attacks than the United States</w:t>
      </w:r>
      <w:r w:rsidRPr="003C7781">
        <w:t xml:space="preserve">, being in the neighborhood where al Qaeda has long operated and where ISIS now remains, not only in Syria and Iraq, but more importantly next door in Yemen. </w:t>
      </w:r>
      <w:r w:rsidRPr="003C7781">
        <w:rPr>
          <w:rStyle w:val="StyleUnderline"/>
        </w:rPr>
        <w:t>All this to say that raising the specter of a cut-off of economic, military, and security cooperation by Saudi Arabia is bogus. It would be the equivalent of the proverbial cutting off one’s nose to spite one’s face. Saudi Arabia is much more dependent on the United States than the other way around. In weighting how much pressure to apply to affect Saudi behavior in the region, the Trump administration should not be overly concerned with losing significant equities, as has been repeatedly implied by Trump and by other administration officials</w:t>
      </w:r>
      <w:r w:rsidRPr="003C7781">
        <w:t xml:space="preserve">. </w:t>
      </w:r>
    </w:p>
    <w:p w:rsidR="002D571E" w:rsidRPr="00DC3830" w:rsidRDefault="002D571E" w:rsidP="002D571E">
      <w:pPr>
        <w:rPr>
          <w:rFonts w:asciiTheme="majorHAnsi" w:eastAsia="Times New Roman" w:hAnsiTheme="majorHAnsi"/>
          <w:sz w:val="16"/>
        </w:rPr>
      </w:pPr>
    </w:p>
    <w:p w:rsidR="002D571E" w:rsidRPr="00233940" w:rsidRDefault="002D571E" w:rsidP="002D571E"/>
    <w:p w:rsidR="002D571E" w:rsidRDefault="002D571E" w:rsidP="002D571E">
      <w:pPr>
        <w:pStyle w:val="Heading3"/>
      </w:pPr>
      <w:r>
        <w:t>Alliance Key – ISIS</w:t>
      </w:r>
    </w:p>
    <w:p w:rsidR="002D571E" w:rsidRPr="00004CBA" w:rsidRDefault="002D571E" w:rsidP="002D571E">
      <w:pPr>
        <w:pStyle w:val="Heading4"/>
      </w:pPr>
      <w:r>
        <w:t>US-Saudi coop key to counter ISIS</w:t>
      </w:r>
    </w:p>
    <w:p w:rsidR="002D571E" w:rsidRDefault="002D571E" w:rsidP="002D571E">
      <w:pPr>
        <w:rPr>
          <w:rFonts w:asciiTheme="minorHAnsi" w:hAnsiTheme="minorHAnsi" w:cstheme="minorHAnsi"/>
        </w:rPr>
      </w:pPr>
      <w:r>
        <w:rPr>
          <w:rFonts w:asciiTheme="minorHAnsi" w:hAnsiTheme="minorHAnsi" w:cstheme="minorHAnsi"/>
          <w:b/>
          <w:bCs/>
          <w:sz w:val="26"/>
          <w:szCs w:val="26"/>
        </w:rPr>
        <w:t xml:space="preserve">Mitchell 2017 </w:t>
      </w:r>
      <w:r>
        <w:rPr>
          <w:rFonts w:asciiTheme="minorHAnsi" w:hAnsiTheme="minorHAnsi" w:cstheme="minorHAnsi"/>
        </w:rPr>
        <w:t>– [Ellen Mitchell is a defense reporter for the Hill; “Saudi Arabia offers to contribute troops to ISIS fight;” 3/16/17; https://thehill.com/policy/defense/324391-saudi-arabia-offers-to-contribute-troops-to-isis-fight]</w:t>
      </w:r>
    </w:p>
    <w:p w:rsidR="002D571E" w:rsidRDefault="002D571E" w:rsidP="002D571E">
      <w:pPr>
        <w:rPr>
          <w:rFonts w:asciiTheme="minorHAnsi" w:hAnsiTheme="minorHAnsi" w:cstheme="minorHAnsi"/>
          <w:sz w:val="16"/>
        </w:rPr>
      </w:pPr>
      <w:r w:rsidRPr="001B20C0">
        <w:rPr>
          <w:rFonts w:asciiTheme="minorHAnsi" w:hAnsiTheme="minorHAnsi" w:cstheme="minorHAnsi"/>
          <w:sz w:val="16"/>
        </w:rPr>
        <w:t>A top Saudi Arabia official said the country is considering contributing to the ISIS fight in Syria, following a Pentagon meeting with national security leaders</w:t>
      </w:r>
      <w:r w:rsidRPr="008F7A38">
        <w:rPr>
          <w:rFonts w:asciiTheme="minorHAnsi" w:hAnsiTheme="minorHAnsi" w:cstheme="minorHAnsi"/>
          <w:b/>
          <w:bCs/>
          <w:u w:val="single"/>
        </w:rPr>
        <w:t>. Saudi Arabia's deputy crown prince</w:t>
      </w:r>
      <w:r w:rsidRPr="001B20C0">
        <w:rPr>
          <w:rFonts w:asciiTheme="minorHAnsi" w:hAnsiTheme="minorHAnsi" w:cstheme="minorHAnsi"/>
          <w:sz w:val="16"/>
        </w:rPr>
        <w:t xml:space="preserve"> and minister of Defense, Mohammed bin Salman</w:t>
      </w:r>
      <w:r w:rsidRPr="008F7A38">
        <w:rPr>
          <w:rFonts w:asciiTheme="minorHAnsi" w:hAnsiTheme="minorHAnsi" w:cstheme="minorHAnsi"/>
          <w:b/>
          <w:bCs/>
          <w:u w:val="single"/>
        </w:rPr>
        <w:t>, told reporters Thursday his country would consider sending ground troops to fight inside Syria</w:t>
      </w:r>
      <w:r w:rsidRPr="001B20C0">
        <w:rPr>
          <w:rFonts w:asciiTheme="minorHAnsi" w:hAnsiTheme="minorHAnsi" w:cstheme="minorHAnsi"/>
          <w:sz w:val="16"/>
        </w:rPr>
        <w:t xml:space="preserve">. Bin Salman made the remarks following a meeting with Defense Secretary James Mattis and other national security leaders. </w:t>
      </w:r>
      <w:r w:rsidRPr="008F7A38">
        <w:rPr>
          <w:rFonts w:asciiTheme="minorHAnsi" w:hAnsiTheme="minorHAnsi" w:cstheme="minorHAnsi"/>
          <w:b/>
          <w:bCs/>
          <w:u w:val="single"/>
        </w:rPr>
        <w:t>"We are ready to do anything that will eradicate terrorism, anything without limits,</w:t>
      </w:r>
      <w:r w:rsidRPr="001B20C0">
        <w:rPr>
          <w:rFonts w:asciiTheme="minorHAnsi" w:hAnsiTheme="minorHAnsi" w:cstheme="minorHAnsi"/>
          <w:sz w:val="16"/>
        </w:rPr>
        <w:t>" he said following a reporter’s question. Saudi Arabia has regularly offered to send troops to Syria since at least 2016, although some experts have worried that a Saudi effort in Syria could make the fight into more of a proxy battle with regional rival Iran, which backs Syrian President Bashar al-Assad's government. It's also not clear how effective the Saudi military, which is already involved in a war with Iranian-tied rebels in Yemen, would be against the Islamic State in Iraq and Syria (ISIS). During an opening statement</w:t>
      </w:r>
      <w:r w:rsidRPr="008F7A38">
        <w:rPr>
          <w:rFonts w:asciiTheme="minorHAnsi" w:hAnsiTheme="minorHAnsi" w:cstheme="minorHAnsi"/>
          <w:b/>
          <w:bCs/>
          <w:u w:val="single"/>
        </w:rPr>
        <w:t>, bin Salman also said Saudi Arabia must work and cooperate with its allies, including the U.S., as it faces extremists and terrorists in the region. "We in Saudi Arabia are on the front line in facing these challenges,</w:t>
      </w:r>
      <w:r w:rsidRPr="001B20C0">
        <w:rPr>
          <w:rFonts w:asciiTheme="minorHAnsi" w:hAnsiTheme="minorHAnsi" w:cstheme="minorHAnsi"/>
          <w:sz w:val="16"/>
        </w:rPr>
        <w:t xml:space="preserve">” he said, adding that </w:t>
      </w:r>
      <w:r w:rsidRPr="008F7A38">
        <w:rPr>
          <w:rFonts w:asciiTheme="minorHAnsi" w:hAnsiTheme="minorHAnsi" w:cstheme="minorHAnsi"/>
          <w:b/>
          <w:bCs/>
          <w:u w:val="single"/>
        </w:rPr>
        <w:t>the country is “very optimistic under the leadership of President Trump, and we believe these challenges will be easy to tackle under the leadership of the president.</w:t>
      </w:r>
      <w:r w:rsidRPr="001B20C0">
        <w:rPr>
          <w:rFonts w:asciiTheme="minorHAnsi" w:hAnsiTheme="minorHAnsi" w:cstheme="minorHAnsi"/>
          <w:sz w:val="16"/>
        </w:rPr>
        <w:t>" The United States recently deployed 400 Marines and Army Rangers on the ground in Syria to help prepare ahead of the fight to retake the city of Raqqa from ISIS. There are also approximately 500 U.S. special operators already in Syria to train, advise and assist local forces. The new troops are considered a temporary deployment and are not being counted against the 500-troop cap set by the Obama administration that has yet to be changed by the Trump administration. Rep. Barbara Lee (D-Calif.) last week introduced a bill to block additional U.S. forces from being sent to Syria. Her bill has 15 Democratic co-sponsors and one Republican, Rep. Walter Jones (N.C.). The administration is also considering deploying as many as 1,000 American soldiers to Kuwait as a "reserve" force to support the U.S. offensive against ISIS in Syria and Iraq, according to a Reuters report last week.</w:t>
      </w:r>
    </w:p>
    <w:p w:rsidR="002D571E" w:rsidRPr="00233940" w:rsidRDefault="002D571E" w:rsidP="002D571E"/>
    <w:p w:rsidR="002D571E" w:rsidRDefault="002D571E" w:rsidP="002D571E">
      <w:pPr>
        <w:pStyle w:val="Heading3"/>
      </w:pPr>
      <w:r>
        <w:t xml:space="preserve">Alliance Key – Terror Financing </w:t>
      </w:r>
    </w:p>
    <w:p w:rsidR="002D571E" w:rsidRDefault="002D571E" w:rsidP="002D571E">
      <w:pPr>
        <w:pStyle w:val="Heading4"/>
      </w:pPr>
      <w:r>
        <w:t>The Saudi and American alliance is key to countering terror cash flows</w:t>
      </w:r>
    </w:p>
    <w:p w:rsidR="002D571E" w:rsidRPr="00182534" w:rsidRDefault="002D571E" w:rsidP="002D571E">
      <w:pPr>
        <w:tabs>
          <w:tab w:val="left" w:pos="2025"/>
        </w:tabs>
        <w:rPr>
          <w:rStyle w:val="Style13ptBold"/>
        </w:rPr>
      </w:pPr>
      <w:r>
        <w:rPr>
          <w:rStyle w:val="Style13ptBold"/>
        </w:rPr>
        <w:t>Arab News 18</w:t>
      </w:r>
      <w:r>
        <w:rPr>
          <w:rStyle w:val="Style13ptBold"/>
        </w:rPr>
        <w:tab/>
      </w:r>
    </w:p>
    <w:p w:rsidR="002D571E" w:rsidRPr="00803D63" w:rsidRDefault="002D571E" w:rsidP="002D571E">
      <w:r>
        <w:t>(Arab News, 9-20-2018</w:t>
      </w:r>
      <w:r w:rsidRPr="00803D63">
        <w:t xml:space="preserve">, "US highlights Saudi Arabia’s key role in global fight against terrorism," </w:t>
      </w:r>
      <w:hyperlink r:id="rId340" w:history="1">
        <w:r w:rsidRPr="00D24DD5">
          <w:rPr>
            <w:rStyle w:val="Hyperlink"/>
          </w:rPr>
          <w:t>http://www.arabnews.com/node/1374946/saudi-arabia</w:t>
        </w:r>
      </w:hyperlink>
      <w:r>
        <w:t>; accessed 7/27/19)</w:t>
      </w:r>
    </w:p>
    <w:p w:rsidR="002D571E" w:rsidRPr="00E60C2A" w:rsidRDefault="002D571E" w:rsidP="002D571E">
      <w:r w:rsidRPr="00E60C2A">
        <w:t>The US State Department has praised Saudi Arabia for its efforts to combat terrorism, describing the Kingdom as an active and key member in the global coalition to defeat Daesh. “</w:t>
      </w:r>
      <w:r w:rsidRPr="00E60C2A">
        <w:rPr>
          <w:rStyle w:val="StyleUnderline"/>
        </w:rPr>
        <w:t>Saudi Arabia has continued to maintain a strong anti-terrorism relationship with the United States and has supported the strengthening of bilateral cooperation between the two countries</w:t>
      </w:r>
      <w:r w:rsidRPr="00E60C2A">
        <w:t xml:space="preserve">,” the State Department noted in its annual report on the global state of terrorism. </w:t>
      </w:r>
      <w:r w:rsidRPr="00E60C2A">
        <w:rPr>
          <w:rStyle w:val="StyleUnderline"/>
        </w:rPr>
        <w:t>It also highlighted the joint strategic vision between the two countries and a number of new initiatives to counter terrorist messages and disrupt the financing of terrorism launched last year during US president Donald-Trump’s visit to the Kingdom</w:t>
      </w:r>
      <w:r w:rsidRPr="00E60C2A">
        <w:t xml:space="preserve">. The report said Saudi Arabia has implemented systems to follow UN Security Council sanctions on groups and individuals linked to Daesh and Al Qaeda, and has expanded existing counterterrorism programs and projects to rehabilitate terrorist fighters who leave extremist groups. </w:t>
      </w:r>
      <w:r w:rsidRPr="00E60C2A">
        <w:rPr>
          <w:rStyle w:val="StyleUnderline"/>
        </w:rPr>
        <w:t>It has also adopted laws to counter the financing of terrorist groups. The State Department pointed out that the Kingdom has achieved a high level of accuracy in its counterterrorism operations, and has carried out a number of arrests and disrupted active terrorist cells throughout the country</w:t>
      </w:r>
      <w:r w:rsidRPr="00E60C2A">
        <w:t xml:space="preserve">. </w:t>
      </w:r>
      <w:r w:rsidRPr="003C7781">
        <w:rPr>
          <w:rStyle w:val="StyleUnderline"/>
        </w:rPr>
        <w:t>The report referred to terrorist plans that were thwarted in the Kingdom, noting the efforts being made in legislation, law enforcement and border security, as well as the country’s positive contribution as a member of the Financial Action Task Force for the Middle East and North Africa</w:t>
      </w:r>
      <w:r w:rsidRPr="00E60C2A">
        <w:t xml:space="preserve">, a regional body that </w:t>
      </w:r>
      <w:r w:rsidRPr="003C7781">
        <w:rPr>
          <w:rStyle w:val="StyleUnderline"/>
        </w:rPr>
        <w:t>imposes financial sanctions on individuals and groups that help to fund terrorism. "The Kingdom has</w:t>
      </w:r>
      <w:r w:rsidRPr="00E60C2A">
        <w:rPr>
          <w:rStyle w:val="StyleUnderline"/>
        </w:rPr>
        <w:t xml:space="preserve"> maintained strict control over the banking sector and tightened sanctions on the financing of terrorism," the report said</w:t>
      </w:r>
      <w:r w:rsidRPr="00E60C2A">
        <w:t>. It also pointed out that the Kingdom provided 100 million euros ($117 million) to fight terrorism in the Sahel countries in Africa, as the Kingdom is a founding member of the Global Counter-Terrorism Forum.</w:t>
      </w:r>
    </w:p>
    <w:p w:rsidR="002D571E" w:rsidRPr="003C7781" w:rsidRDefault="002D571E" w:rsidP="002D571E"/>
    <w:p w:rsidR="002D571E" w:rsidRPr="003C7781" w:rsidRDefault="002D571E" w:rsidP="002D571E"/>
    <w:p w:rsidR="002D571E" w:rsidRDefault="002D571E" w:rsidP="002D571E">
      <w:pPr>
        <w:pStyle w:val="Heading3"/>
      </w:pPr>
      <w:r>
        <w:t>Arms Sales Key – General</w:t>
      </w:r>
    </w:p>
    <w:p w:rsidR="002D571E" w:rsidRDefault="002D571E" w:rsidP="002D571E">
      <w:pPr>
        <w:pStyle w:val="Heading4"/>
      </w:pPr>
      <w:r>
        <w:t>Saudi Arabia counterterrorism efforts rely on US arms support</w:t>
      </w:r>
    </w:p>
    <w:p w:rsidR="002D571E" w:rsidRDefault="002D571E" w:rsidP="002D571E">
      <w:r w:rsidRPr="00CB47A3">
        <w:t xml:space="preserve">Kathy </w:t>
      </w:r>
      <w:proofErr w:type="spellStart"/>
      <w:r w:rsidRPr="00CB47A3">
        <w:rPr>
          <w:b/>
          <w:bCs/>
          <w:sz w:val="24"/>
          <w:szCs w:val="28"/>
        </w:rPr>
        <w:t>Gilsinan</w:t>
      </w:r>
      <w:proofErr w:type="spellEnd"/>
      <w:r w:rsidRPr="00CB47A3">
        <w:t>, 10-16-20</w:t>
      </w:r>
      <w:r w:rsidRPr="00CB47A3">
        <w:rPr>
          <w:b/>
          <w:bCs/>
          <w:sz w:val="24"/>
          <w:szCs w:val="28"/>
        </w:rPr>
        <w:t>18</w:t>
      </w:r>
      <w:r w:rsidRPr="00CB47A3">
        <w:t xml:space="preserve">, </w:t>
      </w:r>
      <w:r>
        <w:t xml:space="preserve">(Kathy </w:t>
      </w:r>
      <w:proofErr w:type="spellStart"/>
      <w:r>
        <w:t>Gilsinan</w:t>
      </w:r>
      <w:proofErr w:type="spellEnd"/>
      <w:r>
        <w:t xml:space="preserve"> is a staff writer at The Atlantic, covering national security and global affairs. She was previously an editor at World Politics Review.) </w:t>
      </w:r>
      <w:r w:rsidRPr="00CB47A3">
        <w:t xml:space="preserve">Why the U.S. Can’t Quit Saudi Arabia, Atlantic, https://www.theatlantic.com/international/archive/2018/10/jamal-khashoggi-american-saudi-counterterrorism-relationship/573148/, 7-27-2019, </w:t>
      </w:r>
      <w:proofErr w:type="spellStart"/>
      <w:r w:rsidRPr="00CB47A3">
        <w:t>updog</w:t>
      </w:r>
      <w:proofErr w:type="spellEnd"/>
    </w:p>
    <w:p w:rsidR="002D571E" w:rsidRPr="00CB47A3" w:rsidRDefault="002D571E" w:rsidP="002D571E">
      <w:pPr>
        <w:rPr>
          <w:sz w:val="16"/>
        </w:rPr>
      </w:pPr>
      <w:r w:rsidRPr="00CB47A3">
        <w:rPr>
          <w:sz w:val="16"/>
        </w:rPr>
        <w:t xml:space="preserve">At stake is the nature of a 75-year-old relationship, launched under President Franklin D. Roosevelt, that has spanned presidencies and kingships and rested on a fundamental bargain: access to oil, and regional stability, in exchange for security guarantees. </w:t>
      </w:r>
      <w:r w:rsidRPr="00CB47A3">
        <w:rPr>
          <w:rStyle w:val="StyleUnderline"/>
        </w:rPr>
        <w:t xml:space="preserve">In its modern incarnation, that means the U.S. gets a stable partner in a roiled region and cooperation on counterterrorism and countering Iran. </w:t>
      </w:r>
      <w:r w:rsidRPr="00CB47A3">
        <w:rPr>
          <w:sz w:val="16"/>
        </w:rPr>
        <w:t>This bargain has long troubled critics of Saudi Arabia’s human-rights record. But now even traditionally sympathetic lawmakers are turning on the Saudi leadership; Senator Lindsey Graham directly accused Crown Prince Mohammed bin Salman of having Khashoggi murdered. All of this implicitly raises a question about the U.S.-Saudi partnership: Is it worth it? “</w:t>
      </w:r>
      <w:r w:rsidRPr="00CB47A3">
        <w:rPr>
          <w:rStyle w:val="StyleUnderline"/>
        </w:rPr>
        <w:t>The relationship has always been founded on shared interests … It has never been founded on shared values</w:t>
      </w:r>
      <w:r w:rsidRPr="00CB47A3">
        <w:rPr>
          <w:sz w:val="16"/>
        </w:rPr>
        <w:t xml:space="preserve">. And we have no values in common,” said Bruce Riedel, a 30-year CIA veteran now at Brookings who recently wrote a book on the history of the U.S.-Saudi relationship. “They’re an absolute monarchy married to a theocracy.” The gap in values was glaring even before Khashoggi disappeared about two weeks ago; Riedel argued it widened with the crown prince’s ascent to power, which has been accompanied by, among other things, a crackdown on internal dissent and a humanitarian disaster in Yemen alongside his promises of modernization. “That and other frictions have made the relationship quite brittle in the last five years or so,” said Riedel. “And the Khashoggi affair has now put all that fragility into public view in a very dramatic way.” </w:t>
      </w:r>
      <w:r w:rsidRPr="00CB47A3">
        <w:rPr>
          <w:rStyle w:val="StyleUnderline"/>
        </w:rPr>
        <w:t>Yet the shared interests remain powerful, and have sustained the relationship</w:t>
      </w:r>
      <w:r w:rsidRPr="00CB47A3">
        <w:rPr>
          <w:sz w:val="16"/>
        </w:rPr>
        <w:t xml:space="preserve"> through numerous crises in the past—including a 1973 oil embargo during the Arab-Israeli war and the revelation in the wake of the September 11 attacks that 15 of the 19 hijackers were Saudi. Since then, </w:t>
      </w:r>
      <w:r w:rsidRPr="00CB47A3">
        <w:rPr>
          <w:rStyle w:val="StyleUnderline"/>
        </w:rPr>
        <w:t xml:space="preserve">the Saudis have positioned themselves as a key ally in the fight against al-Qaeda and then </w:t>
      </w:r>
      <w:proofErr w:type="spellStart"/>
      <w:r w:rsidRPr="00CB47A3">
        <w:rPr>
          <w:rStyle w:val="StyleUnderline"/>
        </w:rPr>
        <w:t>isis</w:t>
      </w:r>
      <w:proofErr w:type="spellEnd"/>
      <w:r w:rsidRPr="00CB47A3">
        <w:rPr>
          <w:rStyle w:val="StyleUnderline"/>
        </w:rPr>
        <w:t xml:space="preserve"> </w:t>
      </w:r>
      <w:r w:rsidRPr="00CB47A3">
        <w:rPr>
          <w:sz w:val="16"/>
        </w:rPr>
        <w:t xml:space="preserve">(albeit too slowly for many officials and analysts), </w:t>
      </w:r>
      <w:proofErr w:type="gramStart"/>
      <w:r w:rsidRPr="00CB47A3">
        <w:rPr>
          <w:sz w:val="16"/>
        </w:rPr>
        <w:t>in particular when</w:t>
      </w:r>
      <w:proofErr w:type="gramEnd"/>
      <w:r w:rsidRPr="00CB47A3">
        <w:rPr>
          <w:sz w:val="16"/>
        </w:rPr>
        <w:t xml:space="preserve"> terrorists targeted the kingdom itself. The 9/11 Commission Report noted in 2004 that “cooperation had already become significant, but after the bombings in Riyadh in 2003”—in which more than 30 people died when Islamic militants attacked residential compounds in the city—“it improved much more. </w:t>
      </w:r>
      <w:r w:rsidRPr="00CB47A3">
        <w:rPr>
          <w:rStyle w:val="StyleUnderline"/>
        </w:rPr>
        <w:t>The Kingdom openly discussed the problem of radicalism, criticized the terrorists as religiously deviant, reduced official support for religious activity overseas, and publicized arrests.”</w:t>
      </w:r>
      <w:r w:rsidRPr="00CB47A3">
        <w:rPr>
          <w:sz w:val="16"/>
        </w:rPr>
        <w:t xml:space="preserve"> The report added that in 2004, the Saudi ambassador to the United States called for a “jihad” against terrorists. The period highlighted what the counterterrorism expert Daniel </w:t>
      </w:r>
      <w:proofErr w:type="spellStart"/>
      <w:r w:rsidRPr="00CB47A3">
        <w:rPr>
          <w:sz w:val="16"/>
        </w:rPr>
        <w:t>Byman</w:t>
      </w:r>
      <w:proofErr w:type="spellEnd"/>
      <w:r w:rsidRPr="00CB47A3">
        <w:rPr>
          <w:sz w:val="16"/>
        </w:rPr>
        <w:t xml:space="preserve"> has called in congressional testimony the “paradox” of U.S.-Saudi counterterrorism cooperation: “On the one hand, </w:t>
      </w:r>
      <w:r w:rsidRPr="00CB47A3">
        <w:rPr>
          <w:rStyle w:val="StyleUnderline"/>
        </w:rPr>
        <w:t>the Saudi government is a close partner of the United States on counterterrorism</w:t>
      </w:r>
      <w:r w:rsidRPr="00CB47A3">
        <w:rPr>
          <w:sz w:val="16"/>
        </w:rPr>
        <w:t>. On the other hand, Saudi support for an array of preachers and nongovernment organizations contributes to an overall climate of radicalization, making it far harder to counter violent extremism.” “The Saudis were undergoing a period of significant domestic threat,” said Frances Townsend, who was assistant to President George W. Bush for homeland security and counterterrorism from 2004 to 2008. “[They] began to work and develop a much deeper, closer relationship with our intelligence and law-enforcement communities, including the Treasury Department. We pushed them very hard on combating financial support for terrorism. And there were tremendous gains made.” By 2006, Saudi Arabia had largely contained its own terrorism problem—at times using methods that highlighted the difference between American interests in counterterrorism and values of rule of law, including arbitrary detention and torture, as Amnesty International detailed in a 2011 report. The success of day-to-day counterterrorism cooperation between the United States and the kingdom (which consists, among other things, of intelligence sharing about threats as well as training, countering terrorist financing, and Saudi funding for efforts like the counter-</w:t>
      </w:r>
      <w:proofErr w:type="spellStart"/>
      <w:r w:rsidRPr="00CB47A3">
        <w:rPr>
          <w:sz w:val="16"/>
        </w:rPr>
        <w:t>isis</w:t>
      </w:r>
      <w:proofErr w:type="spellEnd"/>
      <w:r w:rsidRPr="00CB47A3">
        <w:rPr>
          <w:sz w:val="16"/>
        </w:rPr>
        <w:t xml:space="preserve"> campaign in Syria) is difficult to measure, though former national-security officials from the Bush, Obama, and Trump administrations told me it was useful. “They gained tremendous experience and capability,” said Townsend. The most notable public evidence of a payoff was when, as Riedel has detailed, then-Crown Prince Mohammed bin Nayef tipped off U.S. officials in 2010 that al-Qaeda had smuggled bombs into printer cartridges on UPS and FedEx planes already in flight, disrupting the plot. In another high-profile instance, The Washington Post reported (though the administration has never confirmed) that the CIA began operating a drone base in Saudi Arabia around 2011 to target Yemen’s al-Qaeda affiliate, al-Qaeda in the Arabian Peninsula; the newspaper said that the drone mission flown to kill the American-born radical cleric Anwar al-Awlaki was flown in part from that base. Yet Obama was famously skeptical of what the Saudis brought to the table—at one point before becoming president labeling the Saudis “so-called allies,” and as president telling The Atlantic’s Jeffrey Goldberg that Saudi Arabia needed to “share” the region with its archrival, Iran. But the Trump administration, according to Riedel, made </w:t>
      </w:r>
      <w:r w:rsidRPr="00CB47A3">
        <w:rPr>
          <w:rStyle w:val="StyleUnderline"/>
        </w:rPr>
        <w:t xml:space="preserve">Saudi Arabia the cornerstone of its regional strategy. </w:t>
      </w:r>
      <w:r w:rsidRPr="00CB47A3">
        <w:rPr>
          <w:sz w:val="16"/>
        </w:rPr>
        <w:t xml:space="preserve">Bob Woodward recounts in his book Fear that it was Trump’s son-in-law and adviser Jared Kushner who encouraged the president to bet big on the young crown prince, though this wasn’t an unusual affinity in Washington at the time; Mohammed bin Salman’s reformist drive looked promising to many, and he got approving headlines for his economic vision and his decision to lift the driving ban on women in the kingdom. “I think all of us were very optimistic on the president’s first trip,” said Christopher Costa, who previously served as senior director for counterterrorism on Trump’s National Security Council and is now the executive director of the International Spy Museum. </w:t>
      </w:r>
      <w:r w:rsidRPr="00CB47A3">
        <w:rPr>
          <w:rStyle w:val="StyleUnderline"/>
        </w:rPr>
        <w:t>“My focus was narrowly on counterterrorism, and it was very promising … I was very optimistic, but I took a wait-and-see attitude with the Saudis.”</w:t>
      </w:r>
      <w:r w:rsidRPr="00CB47A3">
        <w:rPr>
          <w:sz w:val="16"/>
        </w:rPr>
        <w:t xml:space="preserve"> As more time passes, it looks more doubtful that Khashoggi will reappear. Yet at the same time it looks more likely that the U.S. and Saudi Arabia will avoid a major rupture in their relationship. But that doesn’t mean the Khashoggi affair won’t harm the relationship in subtler ways. Michael Hayden, who served as CIA director from 2006 to 2009, noted that U.S. intelligence sharing is bound by U.S. law. “If you think the Saudis are going to put your information to a use you could never do, you’re not allowed to give it to them,” he told me. “If … you have information on somebody you’re interested in, too, but you have reason to believe if you told the Saudis what his route of travel was, they’d go kill him—if you didn’t have the authority to kill him, you couldn’t tell the Saudis where he was. And so the more they act in a way that’s inconsistent with our policy and law and approaches, the more our intelligence sharing with them has to be constrained.” </w:t>
      </w:r>
      <w:r w:rsidRPr="00CB47A3">
        <w:rPr>
          <w:rStyle w:val="StyleUnderline"/>
        </w:rPr>
        <w:t>The fundamental bargain, however, remains in place, even as the relationship has grown more complex. As Riedel has pointed out, even though the U.S. has reduced its own Saudi oil imports, the global economy depends on stability in the oil markets that Saudi Arabia, as one of the world’s largest oil producers, could crater on its own.</w:t>
      </w:r>
      <w:r w:rsidRPr="00CB47A3">
        <w:rPr>
          <w:sz w:val="16"/>
        </w:rPr>
        <w:t xml:space="preserve"> “If Saudi oil exports came off the markets, the global economy would collapse,” Riedel said. “This is not the relationship of the ’70s and ’80s, where it was really all about oil,” Townsend said. It’s much deeper and more complicated than that. But the Khashoggi incident is an inflection point, she said. “It is so shocking to our sensibilities that there’s a recognition we can’t treat human rights generally as an entirely separate issue. It has to be a considered part of the entire portfolio. I think the lesson here is, when it is not treated as a considered part of the portfolio of issues in a bilateral relationship, it may not get due weight and reference that it deserves.”</w:t>
      </w:r>
    </w:p>
    <w:p w:rsidR="002D571E" w:rsidRDefault="002D571E" w:rsidP="002D571E"/>
    <w:p w:rsidR="002D571E" w:rsidRDefault="002D571E" w:rsidP="002D571E">
      <w:pPr>
        <w:pStyle w:val="Heading3"/>
      </w:pPr>
      <w:r>
        <w:t>Terrorism Bad – Laundry List</w:t>
      </w:r>
    </w:p>
    <w:p w:rsidR="002D571E" w:rsidRPr="00233940" w:rsidRDefault="002D571E" w:rsidP="002D571E">
      <w:pPr>
        <w:pStyle w:val="Heading4"/>
      </w:pPr>
      <w:r w:rsidRPr="00233940">
        <w:t xml:space="preserve">Laundry list of impacts to Middle East terror – oil prices, econ collapse, and regional spill over  </w:t>
      </w:r>
    </w:p>
    <w:p w:rsidR="002D571E" w:rsidRPr="00E2268B" w:rsidRDefault="002D571E" w:rsidP="002D571E">
      <w:pPr>
        <w:rPr>
          <w:rFonts w:asciiTheme="minorHAnsi" w:hAnsiTheme="minorHAnsi" w:cstheme="minorHAnsi"/>
        </w:rPr>
      </w:pPr>
      <w:r w:rsidRPr="00E2268B">
        <w:rPr>
          <w:rFonts w:asciiTheme="minorHAnsi" w:hAnsiTheme="minorHAnsi" w:cstheme="minorHAnsi"/>
          <w:b/>
          <w:bCs/>
          <w:sz w:val="26"/>
          <w:szCs w:val="26"/>
        </w:rPr>
        <w:t>Mo</w:t>
      </w:r>
      <w:r>
        <w:rPr>
          <w:rFonts w:asciiTheme="minorHAnsi" w:hAnsiTheme="minorHAnsi" w:cstheme="minorHAnsi"/>
          <w:b/>
          <w:bCs/>
          <w:sz w:val="26"/>
          <w:szCs w:val="26"/>
        </w:rPr>
        <w:t>e</w:t>
      </w:r>
      <w:r w:rsidRPr="00E2268B">
        <w:rPr>
          <w:rFonts w:asciiTheme="minorHAnsi" w:hAnsiTheme="minorHAnsi" w:cstheme="minorHAnsi"/>
          <w:b/>
          <w:bCs/>
          <w:sz w:val="26"/>
          <w:szCs w:val="26"/>
        </w:rPr>
        <w:t>ller</w:t>
      </w:r>
      <w:r>
        <w:rPr>
          <w:rFonts w:asciiTheme="minorHAnsi" w:hAnsiTheme="minorHAnsi" w:cstheme="minorHAnsi"/>
          <w:b/>
          <w:bCs/>
          <w:sz w:val="26"/>
          <w:szCs w:val="26"/>
        </w:rPr>
        <w:t xml:space="preserve"> 2016 </w:t>
      </w:r>
      <w:r>
        <w:rPr>
          <w:rFonts w:asciiTheme="minorHAnsi" w:hAnsiTheme="minorHAnsi" w:cstheme="minorHAnsi"/>
        </w:rPr>
        <w:t>– [Hans Mathias Moeller is a contributor at Global Risk Insight; “Assessing the impact of Saudi Arabia’s suicide bombings;” 7/17/16; https://globalriskinsights.com/2016/07/impact-saudi-arabia-suicide-bombings/]</w:t>
      </w:r>
    </w:p>
    <w:p w:rsidR="002D571E" w:rsidRPr="00233940" w:rsidRDefault="002D571E" w:rsidP="002D571E">
      <w:pPr>
        <w:rPr>
          <w:rFonts w:asciiTheme="minorHAnsi" w:hAnsiTheme="minorHAnsi" w:cstheme="minorHAnsi"/>
          <w:b/>
          <w:bCs/>
          <w:u w:val="single"/>
        </w:rPr>
      </w:pPr>
      <w:r w:rsidRPr="00233940">
        <w:rPr>
          <w:rFonts w:asciiTheme="minorHAnsi" w:hAnsiTheme="minorHAnsi" w:cstheme="minorHAnsi"/>
          <w:sz w:val="16"/>
        </w:rPr>
        <w:t xml:space="preserve">On July 4th, </w:t>
      </w:r>
      <w:r w:rsidRPr="00233940">
        <w:rPr>
          <w:rFonts w:asciiTheme="minorHAnsi" w:hAnsiTheme="minorHAnsi" w:cstheme="minorHAnsi"/>
          <w:b/>
          <w:bCs/>
          <w:u w:val="single"/>
        </w:rPr>
        <w:t>three suicide attacks occurred across Saudi Arabia, including one in Medina near the Prophet’s Mohammad’s Mosque, one failed attack in the vicinity of the U.S. Consulate in Jeddah, and another failed attack at a Shiite mosque in Qatif in the Eastern Province</w:t>
      </w:r>
      <w:r w:rsidRPr="00233940">
        <w:rPr>
          <w:rFonts w:asciiTheme="minorHAnsi" w:hAnsiTheme="minorHAnsi" w:cstheme="minorHAnsi"/>
          <w:sz w:val="16"/>
        </w:rPr>
        <w:t xml:space="preserve">. No group has claimed responsibility for the attacks to date, but stated intentions, objectives, a history of recent attacks, and the tactics and procedures of the attacks point towards the Islamic State in Iraq and the Levant (ISIS). How have markets reacted to the attacks? </w:t>
      </w:r>
      <w:r w:rsidRPr="00233940">
        <w:rPr>
          <w:rFonts w:asciiTheme="minorHAnsi" w:hAnsiTheme="minorHAnsi" w:cstheme="minorHAnsi"/>
          <w:b/>
          <w:bCs/>
          <w:u w:val="single"/>
        </w:rPr>
        <w:t>The nearly coordinated suicide attacks in Saudi Arabia are unusual and should at least in theory have impacted the global financial markets.</w:t>
      </w:r>
      <w:r w:rsidRPr="00233940">
        <w:rPr>
          <w:rFonts w:asciiTheme="minorHAnsi" w:hAnsiTheme="minorHAnsi" w:cstheme="minorHAnsi"/>
          <w:sz w:val="16"/>
        </w:rPr>
        <w:t xml:space="preserve"> However, no significant impact was noticed on the global stock market index, and there was no change in global oil prices. A likely explanation is that the suicide attacks occurred the week of Eid al-</w:t>
      </w:r>
      <w:proofErr w:type="spellStart"/>
      <w:r w:rsidRPr="00233940">
        <w:rPr>
          <w:rFonts w:asciiTheme="minorHAnsi" w:hAnsiTheme="minorHAnsi" w:cstheme="minorHAnsi"/>
          <w:sz w:val="16"/>
        </w:rPr>
        <w:t>Fitr</w:t>
      </w:r>
      <w:proofErr w:type="spellEnd"/>
      <w:r w:rsidRPr="00233940">
        <w:rPr>
          <w:rFonts w:asciiTheme="minorHAnsi" w:hAnsiTheme="minorHAnsi" w:cstheme="minorHAnsi"/>
          <w:sz w:val="16"/>
        </w:rPr>
        <w:t xml:space="preserve"> or the celebration of the end of Ramadan. Most stock market trading in the Middle East was closed for days during this week. Another explanation is that the three attacks in Saudi Arabia, two of which failed, were overshadowed by spectacular terrorist attacks in Istanbul, Turkey, Bagdad, Iraq, and Dhaka, Bangladesh that garnered more media attention. </w:t>
      </w:r>
      <w:r w:rsidRPr="00233940">
        <w:rPr>
          <w:rFonts w:asciiTheme="minorHAnsi" w:hAnsiTheme="minorHAnsi" w:cstheme="minorHAnsi"/>
          <w:b/>
          <w:bCs/>
          <w:u w:val="single"/>
        </w:rPr>
        <w:t>Previous terrorist attacks in Saudi Arabia did affect oil prices</w:t>
      </w:r>
      <w:r w:rsidRPr="00233940">
        <w:rPr>
          <w:rFonts w:asciiTheme="minorHAnsi" w:hAnsiTheme="minorHAnsi" w:cstheme="minorHAnsi"/>
          <w:sz w:val="16"/>
        </w:rPr>
        <w:t xml:space="preserve">. Commerzbank notes in response to </w:t>
      </w:r>
      <w:r w:rsidRPr="00233940">
        <w:rPr>
          <w:rFonts w:asciiTheme="minorHAnsi" w:hAnsiTheme="minorHAnsi" w:cstheme="minorHAnsi"/>
          <w:b/>
          <w:bCs/>
          <w:u w:val="single"/>
        </w:rPr>
        <w:t>the three attacks</w:t>
      </w:r>
      <w:r w:rsidRPr="00233940">
        <w:rPr>
          <w:rFonts w:asciiTheme="minorHAnsi" w:hAnsiTheme="minorHAnsi" w:cstheme="minorHAnsi"/>
          <w:sz w:val="16"/>
        </w:rPr>
        <w:t xml:space="preserve"> that similar attacks only a few years ago </w:t>
      </w:r>
      <w:r w:rsidRPr="00233940">
        <w:rPr>
          <w:rFonts w:asciiTheme="minorHAnsi" w:hAnsiTheme="minorHAnsi" w:cstheme="minorHAnsi"/>
          <w:b/>
          <w:bCs/>
          <w:u w:val="single"/>
        </w:rPr>
        <w:t>would have resulted in oil prices rising sharply</w:t>
      </w:r>
      <w:r w:rsidRPr="00233940">
        <w:rPr>
          <w:rFonts w:asciiTheme="minorHAnsi" w:hAnsiTheme="minorHAnsi" w:cstheme="minorHAnsi"/>
          <w:sz w:val="16"/>
        </w:rPr>
        <w:t xml:space="preserve">. The global oil markets now appear to have accepted that ISIS is attacking Saudi Arabia without it impacting oil prices. How might the bombings impact Saudi’s tourism industry? The impact of the recent suicide attacks on the tourism sector will likely be low to insignificant. One-off events such as the attack near the Medina mosque tend to fade from the public memory over time, and government incentives and advertisement for the tourist industry will help preserve Saudi tourism. </w:t>
      </w:r>
      <w:r w:rsidRPr="00233940">
        <w:rPr>
          <w:rFonts w:asciiTheme="minorHAnsi" w:hAnsiTheme="minorHAnsi" w:cstheme="minorHAnsi"/>
          <w:b/>
          <w:bCs/>
          <w:u w:val="single"/>
        </w:rPr>
        <w:t xml:space="preserve">The situation could be very different if ISIS sustains a campaign against foreigners and soft targets in the tourism sector such as hotels, shopping malls, airport terminals, and religious tourist destinations, including Medina and Mecca. </w:t>
      </w:r>
      <w:r w:rsidRPr="00233940">
        <w:rPr>
          <w:rFonts w:asciiTheme="minorHAnsi" w:hAnsiTheme="minorHAnsi" w:cstheme="minorHAnsi"/>
          <w:sz w:val="16"/>
        </w:rPr>
        <w:t xml:space="preserve">A sustained terrorist campaign would taint the image of these locations, as it could significantly undermine Saudi efforts to expand the tourist sector if tourists opt for safer destinations. The reality is that, over the past two years, ISIS has primarily targeted police and security forces across Saudi Arabia as well as Shiite civilians and religious targets in the Eastern Province. The Saudi Interior Ministry reported in June 2016 that 26 ISIS-related terrorist attacks have occurred since the beginning of 2015. Nonetheless, the attack near the holy site in Medina is unprecedented in recent history in that Salafi Jihadists in Saudi Arabia have never attacked such a holy site. </w:t>
      </w:r>
      <w:r w:rsidRPr="00233940">
        <w:rPr>
          <w:rFonts w:asciiTheme="minorHAnsi" w:hAnsiTheme="minorHAnsi" w:cstheme="minorHAnsi"/>
          <w:b/>
          <w:bCs/>
          <w:u w:val="single"/>
        </w:rPr>
        <w:t xml:space="preserve">The attack can be seen as an attempt to undermine the religious legitimacy decreed by the royal family. Another possibility is that the attack signifies a target shift to religious tourist sites. </w:t>
      </w:r>
      <w:r w:rsidRPr="00233940">
        <w:rPr>
          <w:rFonts w:asciiTheme="minorHAnsi" w:hAnsiTheme="minorHAnsi" w:cstheme="minorHAnsi"/>
          <w:sz w:val="16"/>
        </w:rPr>
        <w:t xml:space="preserve">From the ISIS perspective, such a target shift would make sense if the strategic objective is to undermine the Saudi economy and the House of Saud. The Medina attack is timely in that it occurred approximately two months after Saudi Arabia’s Deputy Crown Prince Mohammed bin Salman revealed a blueprint titled, “Saudi Vision 2030.” The blueprint aims to transform the Saudi oil-dependent economy to a more diversified economy, focused on increasing the number of religious tourists making the annual pilgrimage to Saudi Arabia. The blueprint also calls to open doors to tourism from all nationalities. </w:t>
      </w:r>
      <w:r w:rsidRPr="00233940">
        <w:rPr>
          <w:rFonts w:asciiTheme="minorHAnsi" w:hAnsiTheme="minorHAnsi" w:cstheme="minorHAnsi"/>
          <w:b/>
          <w:bCs/>
          <w:u w:val="single"/>
        </w:rPr>
        <w:t>An ISIS campaign against tourist sites and foreigners could deliver an economic setback for the kingdom, particularly at a time when oil revenues are dropping.</w:t>
      </w:r>
      <w:r w:rsidRPr="00233940">
        <w:rPr>
          <w:rFonts w:asciiTheme="minorHAnsi" w:hAnsiTheme="minorHAnsi" w:cstheme="minorHAnsi"/>
          <w:sz w:val="16"/>
        </w:rPr>
        <w:t xml:space="preserve"> If the Medina attack is the beginning of a new ISIS campaign against religious tourist targets in Saudi Arabia, then terrorist attacks in Medina and Mecca during the time leading up to the annual pilgrimage in September with up to 2 million tourists, cannot be ruled out. What challenges remain for Saudi’s security situation? </w:t>
      </w:r>
      <w:r w:rsidRPr="00233940">
        <w:rPr>
          <w:rFonts w:asciiTheme="minorHAnsi" w:hAnsiTheme="minorHAnsi" w:cstheme="minorHAnsi"/>
          <w:b/>
          <w:bCs/>
          <w:u w:val="single"/>
        </w:rPr>
        <w:t>The latest strings of terrorist attacks are only one of many security concerns for Saudi Arabia</w:t>
      </w:r>
      <w:r w:rsidRPr="00233940">
        <w:rPr>
          <w:rFonts w:asciiTheme="minorHAnsi" w:hAnsiTheme="minorHAnsi" w:cstheme="minorHAnsi"/>
          <w:sz w:val="16"/>
        </w:rPr>
        <w:t>. The kingdom is facing a potential outbreak of sectarian violence between the Saudi government and Shiite Muslims in its Eastern Province. The Eastern Province has a strategic economic significance, as it is a vital industrial hub and home to critical oil infrastructure and gas and oil fields</w:t>
      </w:r>
      <w:r w:rsidRPr="00233940">
        <w:rPr>
          <w:rFonts w:asciiTheme="minorHAnsi" w:hAnsiTheme="minorHAnsi" w:cstheme="minorHAnsi"/>
          <w:b/>
          <w:bCs/>
          <w:u w:val="single"/>
        </w:rPr>
        <w:t>. Economic activity in the Eastern Province accounts for roughly 60% of Saudi Arabia’s GDP. Any form of civil unrest and intrastate conflict would likely undermine the Saudi economy. It is, therefore, no coincidence that ISIS has focused many of its attacks on the Saudi Shiite community and mosques in Qatif and al-</w:t>
      </w:r>
      <w:proofErr w:type="spellStart"/>
      <w:r w:rsidRPr="00233940">
        <w:rPr>
          <w:rFonts w:asciiTheme="minorHAnsi" w:hAnsiTheme="minorHAnsi" w:cstheme="minorHAnsi"/>
          <w:b/>
          <w:bCs/>
          <w:u w:val="single"/>
        </w:rPr>
        <w:t>Hasa</w:t>
      </w:r>
      <w:proofErr w:type="spellEnd"/>
      <w:r w:rsidRPr="00233940">
        <w:rPr>
          <w:rFonts w:asciiTheme="minorHAnsi" w:hAnsiTheme="minorHAnsi" w:cstheme="minorHAnsi"/>
          <w:b/>
          <w:bCs/>
          <w:u w:val="single"/>
        </w:rPr>
        <w:t xml:space="preserve"> in the Eastern Province in an attempt to drive a wedge between Shiites and the government to fuel sectarian violence, which ISIS tried most recently in Qatif on July 4th</w:t>
      </w:r>
      <w:r w:rsidRPr="00233940">
        <w:rPr>
          <w:rFonts w:asciiTheme="minorHAnsi" w:hAnsiTheme="minorHAnsi" w:cstheme="minorHAnsi"/>
          <w:sz w:val="16"/>
        </w:rPr>
        <w:t xml:space="preserve">. The stability inside the kingdom is intertwined with the current security situation in Iraq and the future of ISIS. Saudi Arabia is bordered by Iraq to the north and is a member of the U.S. led coalition fighting ISIS. In June 2016, the U.S. State Department estimated that ISIS had lost 47 percent of the territory previously controlled in Iraq. If ISIS continues to lose territory and suffer losses in Iraq and Syria, it could morph itself from a terror state into a terrorist organization after which foreign fighters would return home to pursue ISIS’s objectives. For example, </w:t>
      </w:r>
      <w:r w:rsidRPr="00233940">
        <w:rPr>
          <w:rFonts w:asciiTheme="minorHAnsi" w:hAnsiTheme="minorHAnsi" w:cstheme="minorHAnsi"/>
          <w:b/>
          <w:bCs/>
          <w:u w:val="single"/>
        </w:rPr>
        <w:t>Saudi fighters could return to Saudi Arabia and target the Saudi royal family and the Shiite community, which is a stated objective of Abu Bakr al-Baghdadi, the leader of ISIS</w:t>
      </w:r>
      <w:r w:rsidRPr="00233940">
        <w:rPr>
          <w:rFonts w:asciiTheme="minorHAnsi" w:hAnsiTheme="minorHAnsi" w:cstheme="minorHAnsi"/>
          <w:sz w:val="16"/>
        </w:rPr>
        <w:t xml:space="preserve">. The </w:t>
      </w:r>
      <w:proofErr w:type="spellStart"/>
      <w:r w:rsidRPr="00233940">
        <w:rPr>
          <w:rFonts w:asciiTheme="minorHAnsi" w:hAnsiTheme="minorHAnsi" w:cstheme="minorHAnsi"/>
          <w:sz w:val="16"/>
        </w:rPr>
        <w:t>Soufan</w:t>
      </w:r>
      <w:proofErr w:type="spellEnd"/>
      <w:r w:rsidRPr="00233940">
        <w:rPr>
          <w:rFonts w:asciiTheme="minorHAnsi" w:hAnsiTheme="minorHAnsi" w:cstheme="minorHAnsi"/>
          <w:sz w:val="16"/>
        </w:rPr>
        <w:t xml:space="preserve"> Group estimates that 2,500 Saudis have joined the conflict in Syria and Iraq.</w:t>
      </w:r>
      <w:r w:rsidRPr="00233940">
        <w:rPr>
          <w:rFonts w:asciiTheme="minorHAnsi" w:hAnsiTheme="minorHAnsi" w:cstheme="minorHAnsi"/>
          <w:b/>
          <w:bCs/>
          <w:u w:val="single"/>
        </w:rPr>
        <w:t xml:space="preserve"> If Saudi fighters decide to return to Saudi Arabia, equipped with battlefield experience, leadership and bomb-making skills, the number of terrorist attacks could increase along with the level of sophistication of the attacks.</w:t>
      </w:r>
      <w:r w:rsidRPr="00233940">
        <w:rPr>
          <w:rFonts w:asciiTheme="minorHAnsi" w:hAnsiTheme="minorHAnsi" w:cstheme="minorHAnsi"/>
          <w:sz w:val="16"/>
        </w:rPr>
        <w:t xml:space="preserve"> </w:t>
      </w:r>
      <w:r w:rsidRPr="00233940">
        <w:rPr>
          <w:rFonts w:asciiTheme="minorHAnsi" w:hAnsiTheme="minorHAnsi" w:cstheme="minorHAnsi"/>
          <w:b/>
          <w:bCs/>
          <w:u w:val="single"/>
        </w:rPr>
        <w:t>Saudi Arabia is also facing spillover violence from the civil war in Yemen, which lies along its southern border.</w:t>
      </w:r>
      <w:r w:rsidRPr="00233940">
        <w:rPr>
          <w:rFonts w:asciiTheme="minorHAnsi" w:hAnsiTheme="minorHAnsi" w:cstheme="minorHAnsi"/>
          <w:sz w:val="16"/>
        </w:rPr>
        <w:t xml:space="preserve"> On July 4th, Saudi air defense intercepted a ballistic missile fired over its southern border by Houthi Shiite rebels towards the southern city of </w:t>
      </w:r>
      <w:proofErr w:type="spellStart"/>
      <w:r w:rsidRPr="00233940">
        <w:rPr>
          <w:rFonts w:asciiTheme="minorHAnsi" w:hAnsiTheme="minorHAnsi" w:cstheme="minorHAnsi"/>
          <w:sz w:val="16"/>
        </w:rPr>
        <w:t>Abha</w:t>
      </w:r>
      <w:proofErr w:type="spellEnd"/>
      <w:r w:rsidRPr="00233940">
        <w:rPr>
          <w:rFonts w:asciiTheme="minorHAnsi" w:hAnsiTheme="minorHAnsi" w:cstheme="minorHAnsi"/>
          <w:sz w:val="16"/>
        </w:rPr>
        <w:t xml:space="preserve">. The Houthi Shiite rebels, a </w:t>
      </w:r>
      <w:proofErr w:type="spellStart"/>
      <w:r w:rsidRPr="00233940">
        <w:rPr>
          <w:rFonts w:asciiTheme="minorHAnsi" w:hAnsiTheme="minorHAnsi" w:cstheme="minorHAnsi"/>
          <w:sz w:val="16"/>
        </w:rPr>
        <w:t>Zyadi</w:t>
      </w:r>
      <w:proofErr w:type="spellEnd"/>
      <w:r w:rsidRPr="00233940">
        <w:rPr>
          <w:rFonts w:asciiTheme="minorHAnsi" w:hAnsiTheme="minorHAnsi" w:cstheme="minorHAnsi"/>
          <w:sz w:val="16"/>
        </w:rPr>
        <w:t xml:space="preserve"> Shia movement, overthrew the former Yemeni government in September 2014</w:t>
      </w:r>
      <w:r w:rsidRPr="00233940">
        <w:rPr>
          <w:rFonts w:asciiTheme="minorHAnsi" w:hAnsiTheme="minorHAnsi" w:cstheme="minorHAnsi"/>
          <w:b/>
          <w:bCs/>
          <w:u w:val="single"/>
        </w:rPr>
        <w:t>. The Houthis control a large swath of territory in northern Yemen on the border with Saudi Arabia and receive international backing from Iran.</w:t>
      </w:r>
      <w:r w:rsidRPr="00233940">
        <w:rPr>
          <w:rFonts w:asciiTheme="minorHAnsi" w:hAnsiTheme="minorHAnsi" w:cstheme="minorHAnsi"/>
          <w:sz w:val="16"/>
        </w:rPr>
        <w:t xml:space="preserve"> In response to Iran’s backing of the Houthis and opposition against the U.S. and Saudi dominance on the Arabian Peninsula, Saudi Arabia staged an intervention in Yemen in March 2015 to reinstate the former Abd </w:t>
      </w:r>
      <w:proofErr w:type="spellStart"/>
      <w:r w:rsidRPr="00233940">
        <w:rPr>
          <w:rFonts w:asciiTheme="minorHAnsi" w:hAnsiTheme="minorHAnsi" w:cstheme="minorHAnsi"/>
          <w:sz w:val="16"/>
        </w:rPr>
        <w:t>Rabbuh</w:t>
      </w:r>
      <w:proofErr w:type="spellEnd"/>
      <w:r w:rsidRPr="00233940">
        <w:rPr>
          <w:rFonts w:asciiTheme="minorHAnsi" w:hAnsiTheme="minorHAnsi" w:cstheme="minorHAnsi"/>
          <w:sz w:val="16"/>
        </w:rPr>
        <w:t xml:space="preserve"> Mansur </w:t>
      </w:r>
      <w:proofErr w:type="spellStart"/>
      <w:r w:rsidRPr="00233940">
        <w:rPr>
          <w:rFonts w:asciiTheme="minorHAnsi" w:hAnsiTheme="minorHAnsi" w:cstheme="minorHAnsi"/>
          <w:sz w:val="16"/>
        </w:rPr>
        <w:t>Hadi</w:t>
      </w:r>
      <w:proofErr w:type="spellEnd"/>
      <w:r w:rsidRPr="00233940">
        <w:rPr>
          <w:rFonts w:asciiTheme="minorHAnsi" w:hAnsiTheme="minorHAnsi" w:cstheme="minorHAnsi"/>
          <w:sz w:val="16"/>
        </w:rPr>
        <w:t xml:space="preserve">-led government. Data by the National Consortium for the Study of Terrorism and Responses to Terrorism indicates that </w:t>
      </w:r>
      <w:r w:rsidRPr="00233940">
        <w:rPr>
          <w:rFonts w:asciiTheme="minorHAnsi" w:hAnsiTheme="minorHAnsi" w:cstheme="minorHAnsi"/>
          <w:b/>
          <w:bCs/>
          <w:u w:val="single"/>
        </w:rPr>
        <w:t>Houthi Shiite rebels carried out close to 60 terrorist attacks inside Saudi Arabia during 2015 alone.</w:t>
      </w:r>
      <w:r w:rsidRPr="00233940">
        <w:rPr>
          <w:rFonts w:asciiTheme="minorHAnsi" w:hAnsiTheme="minorHAnsi" w:cstheme="minorHAnsi"/>
          <w:sz w:val="16"/>
        </w:rPr>
        <w:t xml:space="preserve"> In addition to indiscriminate Houthi attacks inside Saudi Arabia, the chaos </w:t>
      </w:r>
      <w:r w:rsidRPr="00233940">
        <w:rPr>
          <w:rFonts w:asciiTheme="minorHAnsi" w:hAnsiTheme="minorHAnsi" w:cstheme="minorHAnsi"/>
          <w:b/>
          <w:bCs/>
          <w:u w:val="single"/>
        </w:rPr>
        <w:t>and ungoverned swaths of territory inside Yemen have offered Al Qaeda in the Arabian Peninsula and ISIS a safe haven from where potential future attacks can be planned against Saudi Arabia.</w:t>
      </w:r>
    </w:p>
    <w:p w:rsidR="002D571E" w:rsidRPr="00233940" w:rsidRDefault="002D571E" w:rsidP="002D571E"/>
    <w:p w:rsidR="002D571E" w:rsidRDefault="002D571E" w:rsidP="002D571E">
      <w:pPr>
        <w:pStyle w:val="Heading3"/>
      </w:pPr>
      <w:r>
        <w:t>AT: CT Fails</w:t>
      </w:r>
    </w:p>
    <w:p w:rsidR="002D571E" w:rsidRPr="00004CBA" w:rsidRDefault="002D571E" w:rsidP="002D571E">
      <w:pPr>
        <w:pStyle w:val="Heading4"/>
      </w:pPr>
      <w:r>
        <w:t xml:space="preserve">Saudi counter terror efforts work – but only with US arms sales </w:t>
      </w:r>
    </w:p>
    <w:p w:rsidR="002D571E" w:rsidRPr="00897634" w:rsidRDefault="002D571E" w:rsidP="002D571E">
      <w:pPr>
        <w:rPr>
          <w:rFonts w:asciiTheme="minorHAnsi" w:hAnsiTheme="minorHAnsi" w:cstheme="minorHAnsi"/>
        </w:rPr>
      </w:pPr>
      <w:proofErr w:type="spellStart"/>
      <w:r>
        <w:rPr>
          <w:rFonts w:asciiTheme="minorHAnsi" w:hAnsiTheme="minorHAnsi" w:cstheme="minorHAnsi"/>
          <w:b/>
          <w:bCs/>
          <w:sz w:val="26"/>
          <w:szCs w:val="26"/>
        </w:rPr>
        <w:t>Byman</w:t>
      </w:r>
      <w:proofErr w:type="spellEnd"/>
      <w:r>
        <w:rPr>
          <w:rFonts w:asciiTheme="minorHAnsi" w:hAnsiTheme="minorHAnsi" w:cstheme="minorHAnsi"/>
          <w:b/>
          <w:bCs/>
          <w:sz w:val="26"/>
          <w:szCs w:val="26"/>
        </w:rPr>
        <w:t xml:space="preserve"> 2016 </w:t>
      </w:r>
      <w:r>
        <w:rPr>
          <w:rFonts w:asciiTheme="minorHAnsi" w:hAnsiTheme="minorHAnsi" w:cstheme="minorHAnsi"/>
        </w:rPr>
        <w:t xml:space="preserve">– [Daniel </w:t>
      </w:r>
      <w:proofErr w:type="spellStart"/>
      <w:r>
        <w:rPr>
          <w:rFonts w:asciiTheme="minorHAnsi" w:hAnsiTheme="minorHAnsi" w:cstheme="minorHAnsi"/>
        </w:rPr>
        <w:t>Byman</w:t>
      </w:r>
      <w:proofErr w:type="spellEnd"/>
      <w:r>
        <w:rPr>
          <w:rFonts w:asciiTheme="minorHAnsi" w:hAnsiTheme="minorHAnsi" w:cstheme="minorHAnsi"/>
        </w:rPr>
        <w:t xml:space="preserve"> is a senior fellow in the Center for Middle East Policy at Brookings, where his research focuses on counterterrorism and Middle East security, and a Georgetown University Professor; “The U.S.-Saudi Arabia counterterrorism relationship;” 5/24/16; https://www.brookings.edu/testimonies/the-u-s-saudi-arabia-counterterrorism-relationship/]</w:t>
      </w:r>
    </w:p>
    <w:p w:rsidR="002D571E" w:rsidRPr="00004CBA" w:rsidRDefault="002D571E" w:rsidP="002D571E">
      <w:pPr>
        <w:rPr>
          <w:rFonts w:asciiTheme="minorHAnsi" w:hAnsiTheme="minorHAnsi" w:cstheme="minorHAnsi"/>
          <w:sz w:val="16"/>
        </w:rPr>
      </w:pPr>
      <w:r w:rsidRPr="00004CBA">
        <w:rPr>
          <w:rFonts w:asciiTheme="minorHAnsi" w:hAnsiTheme="minorHAnsi" w:cstheme="minorHAnsi"/>
          <w:sz w:val="16"/>
        </w:rPr>
        <w:t xml:space="preserve">Much changed </w:t>
      </w:r>
      <w:r w:rsidRPr="00004CBA">
        <w:rPr>
          <w:rFonts w:asciiTheme="minorHAnsi" w:hAnsiTheme="minorHAnsi" w:cstheme="minorHAnsi"/>
          <w:b/>
          <w:bCs/>
          <w:u w:val="single"/>
        </w:rPr>
        <w:t>in 2003</w:t>
      </w:r>
      <w:r w:rsidRPr="00004CBA">
        <w:rPr>
          <w:rFonts w:asciiTheme="minorHAnsi" w:hAnsiTheme="minorHAnsi" w:cstheme="minorHAnsi"/>
          <w:sz w:val="16"/>
        </w:rPr>
        <w:t xml:space="preserve">, when Al Qaeda began to attack the Kingdom directly, targeting expatriates there and also security forces. This led to a sustained terrorism campaign that claimed over a hundred lives and hundreds more injured between 2003 and 2006.[8] </w:t>
      </w:r>
      <w:r w:rsidRPr="00004CBA">
        <w:rPr>
          <w:rFonts w:asciiTheme="minorHAnsi" w:hAnsiTheme="minorHAnsi" w:cstheme="minorHAnsi"/>
          <w:b/>
          <w:bCs/>
          <w:u w:val="single"/>
        </w:rPr>
        <w:t>The current Crown Prince led the campaign against Al Qaeda, ultimately devastating its organization in the Kingdom</w:t>
      </w:r>
      <w:r w:rsidRPr="00004CBA">
        <w:rPr>
          <w:rFonts w:asciiTheme="minorHAnsi" w:hAnsiTheme="minorHAnsi" w:cstheme="minorHAnsi"/>
          <w:sz w:val="16"/>
        </w:rPr>
        <w:t>. As a result of these attacks</w:t>
      </w:r>
      <w:r w:rsidRPr="00004CBA">
        <w:rPr>
          <w:rFonts w:asciiTheme="minorHAnsi" w:hAnsiTheme="minorHAnsi" w:cstheme="minorHAnsi"/>
          <w:b/>
          <w:bCs/>
          <w:u w:val="single"/>
        </w:rPr>
        <w:t xml:space="preserve">, the Kingdom embraced intelligence cooperation with the United States and began to see Al Qaeda as a deadly threat. Writing in 2004, the 9/11 Commission declared, “The Kingdom of Saudi Arabia is now locked in mortal combat with al Qaeda.”[9] </w:t>
      </w:r>
      <w:r w:rsidRPr="00004CBA">
        <w:rPr>
          <w:rFonts w:asciiTheme="minorHAnsi" w:hAnsiTheme="minorHAnsi" w:cstheme="minorHAnsi"/>
          <w:sz w:val="16"/>
        </w:rPr>
        <w:t xml:space="preserve">Indicative of this change, </w:t>
      </w:r>
      <w:r w:rsidRPr="00004CBA">
        <w:rPr>
          <w:rFonts w:asciiTheme="minorHAnsi" w:hAnsiTheme="minorHAnsi" w:cstheme="minorHAnsi"/>
          <w:b/>
          <w:bCs/>
          <w:u w:val="single"/>
        </w:rPr>
        <w:t>in 2008 the United States and Saudi Arabia signed a bilateral agreement on technical counterterrorism cooperation</w:t>
      </w:r>
      <w:r w:rsidRPr="00004CBA">
        <w:rPr>
          <w:rFonts w:asciiTheme="minorHAnsi" w:hAnsiTheme="minorHAnsi" w:cstheme="minorHAnsi"/>
          <w:sz w:val="16"/>
        </w:rPr>
        <w:t xml:space="preserve">. Under the agreement, </w:t>
      </w:r>
      <w:r w:rsidRPr="00004CBA">
        <w:rPr>
          <w:rFonts w:asciiTheme="minorHAnsi" w:hAnsiTheme="minorHAnsi" w:cstheme="minorHAnsi"/>
          <w:b/>
          <w:bCs/>
          <w:u w:val="single"/>
        </w:rPr>
        <w:t>the U</w:t>
      </w:r>
      <w:r w:rsidRPr="00004CBA">
        <w:rPr>
          <w:rFonts w:asciiTheme="minorHAnsi" w:hAnsiTheme="minorHAnsi" w:cstheme="minorHAnsi"/>
          <w:sz w:val="16"/>
        </w:rPr>
        <w:t xml:space="preserve">nited </w:t>
      </w:r>
      <w:r w:rsidRPr="00004CBA">
        <w:rPr>
          <w:rFonts w:asciiTheme="minorHAnsi" w:hAnsiTheme="minorHAnsi" w:cstheme="minorHAnsi"/>
          <w:b/>
          <w:bCs/>
          <w:u w:val="single"/>
        </w:rPr>
        <w:t>S</w:t>
      </w:r>
      <w:r w:rsidRPr="00004CBA">
        <w:rPr>
          <w:rFonts w:asciiTheme="minorHAnsi" w:hAnsiTheme="minorHAnsi" w:cstheme="minorHAnsi"/>
          <w:sz w:val="16"/>
        </w:rPr>
        <w:t xml:space="preserve">tates </w:t>
      </w:r>
      <w:r w:rsidRPr="00004CBA">
        <w:rPr>
          <w:rFonts w:asciiTheme="minorHAnsi" w:hAnsiTheme="minorHAnsi" w:cstheme="minorHAnsi"/>
          <w:b/>
          <w:bCs/>
          <w:u w:val="single"/>
        </w:rPr>
        <w:t>provides advisors</w:t>
      </w:r>
      <w:r w:rsidRPr="00004CBA">
        <w:rPr>
          <w:rFonts w:asciiTheme="minorHAnsi" w:hAnsiTheme="minorHAnsi" w:cstheme="minorHAnsi"/>
          <w:sz w:val="16"/>
        </w:rPr>
        <w:t>, funded by Saudi Arabia</w:t>
      </w:r>
      <w:r w:rsidRPr="00004CBA">
        <w:rPr>
          <w:rFonts w:asciiTheme="minorHAnsi" w:hAnsiTheme="minorHAnsi" w:cstheme="minorHAnsi"/>
          <w:b/>
          <w:bCs/>
          <w:u w:val="single"/>
        </w:rPr>
        <w:t>, to assist on security measures. The U.S. military also assists in training Saudi forces.[10] Saudi officials are now vital counterterrorism allies. They are playing a leading role in trying to stop funding to the Islamic State and the Al Qaeda core</w:t>
      </w:r>
      <w:r w:rsidRPr="00004CBA">
        <w:rPr>
          <w:rFonts w:asciiTheme="minorHAnsi" w:hAnsiTheme="minorHAnsi" w:cstheme="minorHAnsi"/>
          <w:sz w:val="16"/>
        </w:rPr>
        <w:t xml:space="preserve">.[11] The shift in the Saudi approach and the importance of Saudi Arabia’s role in counterterrorism can be seen in several successes against Al Qaeda’s affiliate in Yemen, Al Qaeda in the Arabian Peninsula (AQAP). One of the more notable examples of </w:t>
      </w:r>
      <w:r w:rsidRPr="00004CBA">
        <w:rPr>
          <w:rFonts w:asciiTheme="minorHAnsi" w:hAnsiTheme="minorHAnsi" w:cstheme="minorHAnsi"/>
          <w:b/>
          <w:bCs/>
          <w:u w:val="single"/>
        </w:rPr>
        <w:t>Saudi Arabia’s increasingly important role in combatting terrorism was the foiled 2010 AQAP cargo plane bomb plot</w:t>
      </w:r>
      <w:r w:rsidRPr="00004CBA">
        <w:rPr>
          <w:rFonts w:asciiTheme="minorHAnsi" w:hAnsiTheme="minorHAnsi" w:cstheme="minorHAnsi"/>
          <w:sz w:val="16"/>
        </w:rPr>
        <w:t xml:space="preserve">. According to a story in the New York Times, Saudi intelligence provided the critical tipoff to the American and European intelligence officials that allowed British and Emirati security personnel to intercept the expertly concealed bombs that were already </w:t>
      </w:r>
      <w:proofErr w:type="spellStart"/>
      <w:r w:rsidRPr="00004CBA">
        <w:rPr>
          <w:rFonts w:asciiTheme="minorHAnsi" w:hAnsiTheme="minorHAnsi" w:cstheme="minorHAnsi"/>
          <w:sz w:val="16"/>
        </w:rPr>
        <w:t>en</w:t>
      </w:r>
      <w:proofErr w:type="spellEnd"/>
      <w:r w:rsidRPr="00004CBA">
        <w:rPr>
          <w:rFonts w:asciiTheme="minorHAnsi" w:hAnsiTheme="minorHAnsi" w:cstheme="minorHAnsi"/>
          <w:sz w:val="16"/>
        </w:rPr>
        <w:t xml:space="preserve"> route to the United States.[12] The last minute intelligence was the product of long-running Saudi intelligence operations to infiltrate AQAP.[13] The Saudi connection was probably decisive as the concealed explosives had already cleared multiple security screenings before the timely Saudi warning initiated the successful multilateral worldwide search.[14] In addition to these human intelligence capabilities within jihadist circles (not easily matched by Western intelligence), </w:t>
      </w:r>
      <w:r w:rsidRPr="00004CBA">
        <w:rPr>
          <w:rFonts w:asciiTheme="minorHAnsi" w:hAnsiTheme="minorHAnsi" w:cstheme="minorHAnsi"/>
          <w:b/>
          <w:bCs/>
          <w:u w:val="single"/>
        </w:rPr>
        <w:t xml:space="preserve">Saudi Arabia also plays a central role in the U.S. campaign against AQAP in Yemen by hosting a base for drone and other attacks in Yemen according to the BBC.[15] </w:t>
      </w:r>
      <w:r w:rsidRPr="00004CBA">
        <w:rPr>
          <w:rFonts w:asciiTheme="minorHAnsi" w:hAnsiTheme="minorHAnsi" w:cstheme="minorHAnsi"/>
          <w:sz w:val="16"/>
        </w:rPr>
        <w:t>The Islamic State, like Al Qaeda, is also considered a top security threat by the Saudi regime. The Islamic State has declared Saudi Arabia to be its enemy, and its propaganda shows its black flag flying above Mecca. Islamic State terrorists have attacked Shi’a Muslim mosques in the Kingdom and Saudi security officials. The Islamic State also called on Saudi subjects to assassinate senior Saudi leaders. More broadly, the Islamic State threatens the regime’s legitimacy, claiming that it – rather than the Kingdom – is the true embodiment of a state under God’s law. It has called the royal family “slaves of the Crusaders and allies of the Jews” and derided them for abandoning Muslims around the world.[16] The Saudi government response to the Islamic State has been strong. The government has taken steps to stop Saudis from travelling abroad to support the Islamic State and other groups, including the arrest of those who traveled abroad to fight with radical groups</w:t>
      </w:r>
      <w:r w:rsidRPr="00004CBA">
        <w:rPr>
          <w:rFonts w:asciiTheme="minorHAnsi" w:hAnsiTheme="minorHAnsi" w:cstheme="minorHAnsi"/>
          <w:b/>
          <w:bCs/>
          <w:u w:val="single"/>
        </w:rPr>
        <w:t>. In addition, it has arrested more than 1,600 suspected Islamic State supporters in the Kingdom and reportedly foiled several attacks.</w:t>
      </w:r>
      <w:r w:rsidRPr="00004CBA">
        <w:rPr>
          <w:rFonts w:asciiTheme="minorHAnsi" w:hAnsiTheme="minorHAnsi" w:cstheme="minorHAnsi"/>
          <w:sz w:val="16"/>
        </w:rPr>
        <w:t xml:space="preserve">[17] </w:t>
      </w:r>
      <w:r w:rsidRPr="00004CBA">
        <w:rPr>
          <w:rFonts w:asciiTheme="minorHAnsi" w:hAnsiTheme="minorHAnsi" w:cstheme="minorHAnsi"/>
          <w:b/>
          <w:bCs/>
          <w:u w:val="single"/>
        </w:rPr>
        <w:t>U.S. Treasury officials have declared the Saudis see “eye to eye” with the United States in stopping Islamic State fundraising, and the Kingdom has stepped up its monitoring of social media.[</w:t>
      </w:r>
      <w:r w:rsidRPr="00004CBA">
        <w:rPr>
          <w:rFonts w:asciiTheme="minorHAnsi" w:hAnsiTheme="minorHAnsi" w:cstheme="minorHAnsi"/>
          <w:sz w:val="16"/>
        </w:rPr>
        <w:t xml:space="preserve">18] Senior religious officials with close ties to the royal family have also denounced the Islamic State (and Al Qaeda).[19] The Kingdom announced it was forming an “Islamic” military alliance, headquartered in Saudi Arabia, to fight terrorism. </w:t>
      </w:r>
      <w:r w:rsidRPr="00004CBA">
        <w:rPr>
          <w:rFonts w:asciiTheme="minorHAnsi" w:hAnsiTheme="minorHAnsi" w:cstheme="minorHAnsi"/>
          <w:b/>
          <w:bCs/>
          <w:u w:val="single"/>
        </w:rPr>
        <w:t>The Kingdom has grown far more effective in stopping terrorist financing</w:t>
      </w:r>
      <w:r w:rsidRPr="00004CBA">
        <w:rPr>
          <w:rFonts w:asciiTheme="minorHAnsi" w:hAnsiTheme="minorHAnsi" w:cstheme="minorHAnsi"/>
          <w:sz w:val="16"/>
        </w:rPr>
        <w:t xml:space="preserve">. Al Qaeda long drew on financial supporters in the Kingdom, and the Saudi government’s capacity for stopping this was initially poor even after it began to go after the problem seriously.[20] (Part of the problem was that the Kingdom did not have an elaborate taxation system, so the government lacked knowledge of how much money its citizens had or how they spent it). </w:t>
      </w:r>
      <w:r w:rsidRPr="00004CBA">
        <w:rPr>
          <w:rFonts w:asciiTheme="minorHAnsi" w:hAnsiTheme="minorHAnsi" w:cstheme="minorHAnsi"/>
          <w:b/>
          <w:bCs/>
          <w:u w:val="single"/>
        </w:rPr>
        <w:t>The Kingdom invested heavily in fighting terrorist financing with considerable U.S. help</w:t>
      </w:r>
      <w:r w:rsidRPr="00004CBA">
        <w:rPr>
          <w:rFonts w:asciiTheme="minorHAnsi" w:hAnsiTheme="minorHAnsi" w:cstheme="minorHAnsi"/>
          <w:sz w:val="16"/>
        </w:rPr>
        <w:t xml:space="preserve">. As a result, it is far harder to send money to terrorist groups from Saudi Arabia. In 2014, money going to fighters in Syria was often channeled via Kuwait to avoid Saudi countermeasures.[21] Despite these more aggressive measures and considerable progress, financial support for Sunni extremist groups from Saudis remains a significant problem.[22] Groups in Pakistan and elsewhere often benefit from the support of wealthy Saudis, and it is not clear how hard the Saudi government is trying to stop these flows. Saudi Arabia also has initiated a terrorist rehabilitation program. This well-funded program gives terrorists a chance to reintegrate into Saudi society. Religious leaders are involved to dissuade participants from radical views. Participants also receive a job and family support. Some of those who have gone through the program, however, have returned to extremism, including several important members of AQAP.[23] Considerable problems remain. As former senior CIA official Bruce Riedel contends, “Saudi sources remain major funders of groups like the Afghan Taliban and </w:t>
      </w:r>
      <w:proofErr w:type="spellStart"/>
      <w:r w:rsidRPr="00004CBA">
        <w:rPr>
          <w:rFonts w:asciiTheme="minorHAnsi" w:hAnsiTheme="minorHAnsi" w:cstheme="minorHAnsi"/>
          <w:sz w:val="16"/>
        </w:rPr>
        <w:t>Lashkar­e</w:t>
      </w:r>
      <w:proofErr w:type="spellEnd"/>
      <w:r w:rsidRPr="00004CBA">
        <w:rPr>
          <w:rFonts w:asciiTheme="minorHAnsi" w:hAnsiTheme="minorHAnsi" w:cstheme="minorHAnsi"/>
          <w:sz w:val="16"/>
        </w:rPr>
        <w:t xml:space="preserve"> Taiba in Pakistan. Some accounts suggest Saudi money has gone to </w:t>
      </w:r>
      <w:proofErr w:type="spellStart"/>
      <w:r w:rsidRPr="00004CBA">
        <w:rPr>
          <w:rFonts w:asciiTheme="minorHAnsi" w:hAnsiTheme="minorHAnsi" w:cstheme="minorHAnsi"/>
          <w:sz w:val="16"/>
        </w:rPr>
        <w:t>al­Qaida’s</w:t>
      </w:r>
      <w:proofErr w:type="spellEnd"/>
      <w:r w:rsidRPr="00004CBA">
        <w:rPr>
          <w:rFonts w:asciiTheme="minorHAnsi" w:hAnsiTheme="minorHAnsi" w:cstheme="minorHAnsi"/>
          <w:sz w:val="16"/>
        </w:rPr>
        <w:t xml:space="preserve"> affiliate in Syria, the </w:t>
      </w:r>
      <w:proofErr w:type="spellStart"/>
      <w:r w:rsidRPr="00004CBA">
        <w:rPr>
          <w:rFonts w:asciiTheme="minorHAnsi" w:hAnsiTheme="minorHAnsi" w:cstheme="minorHAnsi"/>
          <w:sz w:val="16"/>
        </w:rPr>
        <w:t>al­Nusra</w:t>
      </w:r>
      <w:proofErr w:type="spellEnd"/>
      <w:r w:rsidRPr="00004CBA">
        <w:rPr>
          <w:rFonts w:asciiTheme="minorHAnsi" w:hAnsiTheme="minorHAnsi" w:cstheme="minorHAnsi"/>
          <w:sz w:val="16"/>
        </w:rPr>
        <w:t xml:space="preserve"> Front.”[24] Although Riyadh opposes the Islamic State, it sees the Syrian regime, with its close ties to Iran, as a far greater danger and has focused its energies accordingly. Despite greater regime efforts to reduce the flow of fighters abroad, Saudis still have found it easy to travel and fight on behalf of the Islamic State – they are perhaps the largest source of foreign fighters for the group.[25] Perhaps most important, Saudi Arabia is home to many preachers and religious organizations that embrace sectarianism and oppose a U.S. role in the Middle East. A number of prominent Saudi preachers regularly condemn Shi’a Muslims, thus validating the Islamic State’s sectarian campaign and otherwise increasing its legitimacy. Some also blame the United States for a host of ills, embracing conspiracy theories such as the Bush administration being behind the 9/11 attacks. There is relative progress, however, in that many senior religious leaders do urge Saudis not to be foreign fighters or otherwise participate in conflicts abroad, arguing instead that local Muslims or state authorities should be the ones to respond.[26] Saudi Arabia considers Al Qaeda to be a mortal enemy, yet its military campaign in Yemen has indirectly assisted the group. By targeting and pushing back the Houthis in Yemen, which Riyadh considers (largely erroneously) to be a pawn of Tehran, Saudi Arabia has given breathing space to AQAP, which also is fighting the Houthis. Recently, however, Saudi-backed forces have focused on AQAP as well as the Houthis, forcing AQAP to retreat in several areas.[27]</w:t>
      </w:r>
    </w:p>
    <w:p w:rsidR="002D571E" w:rsidRDefault="002D571E" w:rsidP="002D571E"/>
    <w:p w:rsidR="002D571E" w:rsidRDefault="002D571E" w:rsidP="002D571E">
      <w:pPr>
        <w:pStyle w:val="Heading3"/>
      </w:pPr>
      <w:r>
        <w:t>AT: No Terrorism</w:t>
      </w:r>
    </w:p>
    <w:p w:rsidR="002D571E" w:rsidRPr="00004CBA" w:rsidRDefault="002D571E" w:rsidP="002D571E">
      <w:pPr>
        <w:pStyle w:val="Heading4"/>
      </w:pPr>
      <w:r w:rsidRPr="00004CBA">
        <w:t xml:space="preserve">Terror is at an </w:t>
      </w:r>
      <w:proofErr w:type="spellStart"/>
      <w:r w:rsidRPr="00004CBA">
        <w:t>all time</w:t>
      </w:r>
      <w:proofErr w:type="spellEnd"/>
      <w:r w:rsidRPr="00004CBA">
        <w:t xml:space="preserve"> high in Saudi Arabia and places existential risks</w:t>
      </w:r>
    </w:p>
    <w:p w:rsidR="002D571E" w:rsidRPr="0044551D" w:rsidRDefault="002D571E" w:rsidP="002D571E">
      <w:pPr>
        <w:rPr>
          <w:rFonts w:asciiTheme="minorHAnsi" w:hAnsiTheme="minorHAnsi" w:cstheme="minorHAnsi"/>
        </w:rPr>
      </w:pPr>
      <w:proofErr w:type="spellStart"/>
      <w:r>
        <w:rPr>
          <w:rFonts w:asciiTheme="minorHAnsi" w:hAnsiTheme="minorHAnsi" w:cstheme="minorHAnsi"/>
          <w:b/>
          <w:bCs/>
          <w:sz w:val="26"/>
          <w:szCs w:val="26"/>
        </w:rPr>
        <w:t>Shaul</w:t>
      </w:r>
      <w:proofErr w:type="spellEnd"/>
      <w:r>
        <w:rPr>
          <w:rFonts w:asciiTheme="minorHAnsi" w:hAnsiTheme="minorHAnsi" w:cstheme="minorHAnsi"/>
          <w:b/>
          <w:bCs/>
          <w:sz w:val="26"/>
          <w:szCs w:val="26"/>
        </w:rPr>
        <w:t xml:space="preserve">, 2019 </w:t>
      </w:r>
      <w:r>
        <w:rPr>
          <w:rFonts w:asciiTheme="minorHAnsi" w:hAnsiTheme="minorHAnsi" w:cstheme="minorHAnsi"/>
        </w:rPr>
        <w:t xml:space="preserve">– [Dr. Shay </w:t>
      </w:r>
      <w:proofErr w:type="spellStart"/>
      <w:r>
        <w:rPr>
          <w:rFonts w:asciiTheme="minorHAnsi" w:hAnsiTheme="minorHAnsi" w:cstheme="minorHAnsi"/>
        </w:rPr>
        <w:t>Shaul</w:t>
      </w:r>
      <w:proofErr w:type="spellEnd"/>
      <w:r>
        <w:rPr>
          <w:rFonts w:asciiTheme="minorHAnsi" w:hAnsiTheme="minorHAnsi" w:cstheme="minorHAnsi"/>
        </w:rPr>
        <w:t xml:space="preserve"> is a research fellow and the ICT and Director of Research at International Institute for Counter-Terrorism; “Saudi Arabia- the terror threat and the response;” 5/23/19; https://www.ict.org.il/Article/2398/Saudi_Arabia-the_terror_threat_and_the_response#gsc.tab=0]</w:t>
      </w:r>
    </w:p>
    <w:p w:rsidR="002D571E" w:rsidRPr="00004CBA" w:rsidRDefault="002D571E" w:rsidP="002D571E">
      <w:pPr>
        <w:rPr>
          <w:rFonts w:asciiTheme="minorHAnsi" w:hAnsiTheme="minorHAnsi" w:cstheme="minorHAnsi"/>
          <w:b/>
          <w:bCs/>
          <w:u w:val="single"/>
        </w:rPr>
      </w:pPr>
      <w:r w:rsidRPr="00004CBA">
        <w:rPr>
          <w:rFonts w:asciiTheme="minorHAnsi" w:hAnsiTheme="minorHAnsi" w:cstheme="minorHAnsi"/>
          <w:b/>
          <w:bCs/>
          <w:u w:val="single"/>
        </w:rPr>
        <w:t>ISIS leader Abubaker Al Baghdadi</w:t>
      </w:r>
      <w:r w:rsidRPr="00004CBA">
        <w:rPr>
          <w:rFonts w:asciiTheme="minorHAnsi" w:hAnsiTheme="minorHAnsi" w:cstheme="minorHAnsi"/>
        </w:rPr>
        <w:t xml:space="preserve"> released a recording on August 22, 2018, titled "Give Glad Tidings to the Patient," in which he </w:t>
      </w:r>
      <w:r w:rsidRPr="00004CBA">
        <w:rPr>
          <w:rFonts w:asciiTheme="minorHAnsi" w:hAnsiTheme="minorHAnsi" w:cstheme="minorHAnsi"/>
          <w:b/>
          <w:bCs/>
          <w:u w:val="single"/>
        </w:rPr>
        <w:t xml:space="preserve">urged his followers all over the world to wage terrorist attacks, and to reassure his “followers” over the group’s recent losses in Syria and Iraq. </w:t>
      </w:r>
      <w:r w:rsidRPr="00004CBA">
        <w:rPr>
          <w:rFonts w:asciiTheme="minorHAnsi" w:hAnsiTheme="minorHAnsi" w:cstheme="minorHAnsi"/>
        </w:rPr>
        <w:t xml:space="preserve">The recording was released on Al Furqan, the ISIS media center. [12] </w:t>
      </w:r>
      <w:r w:rsidRPr="00004CBA">
        <w:rPr>
          <w:rFonts w:asciiTheme="minorHAnsi" w:hAnsiTheme="minorHAnsi" w:cstheme="minorHAnsi"/>
          <w:b/>
          <w:bCs/>
          <w:u w:val="single"/>
        </w:rPr>
        <w:t>Al Baghdadi has been consistent in his attacks and incitement against the Kingdom of Saudi Arabia and the reforms the Saudi government is pursuing.</w:t>
      </w:r>
      <w:r w:rsidRPr="00004CBA">
        <w:rPr>
          <w:rFonts w:asciiTheme="minorHAnsi" w:hAnsiTheme="minorHAnsi" w:cstheme="minorHAnsi"/>
        </w:rPr>
        <w:t xml:space="preserve"> In his speech, Al Baghdadi also attacked Saudi Arabia by saying that the Kingdom “Is trying to secularize its inhabitants and ultimately destroy Islam.” </w:t>
      </w:r>
      <w:r w:rsidRPr="00004CBA">
        <w:rPr>
          <w:rFonts w:asciiTheme="minorHAnsi" w:hAnsiTheme="minorHAnsi" w:cstheme="minorHAnsi"/>
          <w:b/>
          <w:bCs/>
          <w:u w:val="single"/>
        </w:rPr>
        <w:t xml:space="preserve">He then urged the citizens of Saudi Arabia to overthrow their government, adding that “America is going through the worst time in its entire existence”.[13] </w:t>
      </w:r>
      <w:r w:rsidRPr="00004CBA">
        <w:rPr>
          <w:rFonts w:asciiTheme="minorHAnsi" w:hAnsiTheme="minorHAnsi" w:cstheme="minorHAnsi"/>
        </w:rPr>
        <w:t xml:space="preserve">In January 30, 2019, Islamic State has urged fanatical followers to bomb a Mariah Carey concert in Saudi Arabia. The group has been urged to stop the event which was seen to extremists as un-Islamic.[14] In May 2018, </w:t>
      </w:r>
      <w:r w:rsidRPr="00004CBA">
        <w:rPr>
          <w:rFonts w:asciiTheme="minorHAnsi" w:hAnsiTheme="minorHAnsi" w:cstheme="minorHAnsi"/>
          <w:b/>
          <w:bCs/>
          <w:u w:val="single"/>
        </w:rPr>
        <w:t>Al Qaeda</w:t>
      </w:r>
      <w:r w:rsidRPr="00004CBA">
        <w:rPr>
          <w:rFonts w:asciiTheme="minorHAnsi" w:hAnsiTheme="minorHAnsi" w:cstheme="minorHAnsi"/>
        </w:rPr>
        <w:t xml:space="preserve"> published a bulletin that </w:t>
      </w:r>
      <w:r w:rsidRPr="00004CBA">
        <w:rPr>
          <w:rFonts w:asciiTheme="minorHAnsi" w:hAnsiTheme="minorHAnsi" w:cstheme="minorHAnsi"/>
          <w:b/>
          <w:bCs/>
          <w:u w:val="single"/>
        </w:rPr>
        <w:t xml:space="preserve">described religious reforms in the Kingdom of Saudi Arabia as “heretical and urged clerics to rise against moderate, open Islam, which all onlookers know is American Islam.”[15] </w:t>
      </w:r>
    </w:p>
    <w:p w:rsidR="002D571E" w:rsidRPr="00233940" w:rsidRDefault="002D571E" w:rsidP="002D571E"/>
    <w:p w:rsidR="002D571E" w:rsidRDefault="002D571E" w:rsidP="002D571E">
      <w:pPr>
        <w:pStyle w:val="Heading3"/>
      </w:pPr>
      <w:r>
        <w:t>AT: No Terror Coop</w:t>
      </w:r>
    </w:p>
    <w:p w:rsidR="002D571E" w:rsidRPr="00004CBA" w:rsidRDefault="002D571E" w:rsidP="002D571E">
      <w:pPr>
        <w:pStyle w:val="Heading4"/>
      </w:pPr>
      <w:r>
        <w:t>Saudi Arabia wants to work with the US on counter-terror</w:t>
      </w:r>
    </w:p>
    <w:p w:rsidR="002D571E" w:rsidRPr="0033440A" w:rsidRDefault="002D571E" w:rsidP="002D571E">
      <w:pPr>
        <w:rPr>
          <w:rFonts w:asciiTheme="minorHAnsi" w:hAnsiTheme="minorHAnsi" w:cstheme="minorHAnsi"/>
        </w:rPr>
      </w:pPr>
      <w:r w:rsidRPr="0033440A">
        <w:rPr>
          <w:rFonts w:asciiTheme="minorHAnsi" w:hAnsiTheme="minorHAnsi" w:cstheme="minorHAnsi"/>
          <w:b/>
          <w:bCs/>
          <w:sz w:val="26"/>
          <w:szCs w:val="26"/>
        </w:rPr>
        <w:t>Al-</w:t>
      </w:r>
      <w:proofErr w:type="spellStart"/>
      <w:r w:rsidRPr="0033440A">
        <w:rPr>
          <w:rFonts w:asciiTheme="minorHAnsi" w:hAnsiTheme="minorHAnsi" w:cstheme="minorHAnsi"/>
          <w:b/>
          <w:bCs/>
          <w:sz w:val="26"/>
          <w:szCs w:val="26"/>
        </w:rPr>
        <w:t>Jubier</w:t>
      </w:r>
      <w:proofErr w:type="spellEnd"/>
      <w:r w:rsidRPr="0033440A">
        <w:rPr>
          <w:rFonts w:asciiTheme="minorHAnsi" w:hAnsiTheme="minorHAnsi" w:cstheme="minorHAnsi"/>
          <w:b/>
          <w:bCs/>
          <w:sz w:val="26"/>
          <w:szCs w:val="26"/>
        </w:rPr>
        <w:t xml:space="preserve"> 2016 </w:t>
      </w:r>
      <w:r w:rsidRPr="0033440A">
        <w:rPr>
          <w:rFonts w:asciiTheme="minorHAnsi" w:hAnsiTheme="minorHAnsi" w:cstheme="minorHAnsi"/>
        </w:rPr>
        <w:t>– [Adel Bin Ahmed is a Saudi diplomat who is the former Saudi Minister of Foreign Affairs and the current Saudi Minister of State for Foreign Affairs</w:t>
      </w:r>
      <w:r>
        <w:rPr>
          <w:rFonts w:asciiTheme="minorHAnsi" w:hAnsiTheme="minorHAnsi" w:cstheme="minorHAnsi"/>
        </w:rPr>
        <w:t>; “The Saudis are Fighting Terrorism, Don’t Believe Otherwise;” 2/3/16; https://www.newsweek.com/saudis-are-fighting-terrorism-dont-believe-otherwise-422710]</w:t>
      </w:r>
    </w:p>
    <w:p w:rsidR="002D571E" w:rsidRPr="00004CBA" w:rsidRDefault="002D571E" w:rsidP="002D571E">
      <w:pPr>
        <w:rPr>
          <w:rFonts w:asciiTheme="minorHAnsi" w:hAnsiTheme="minorHAnsi" w:cstheme="minorHAnsi"/>
          <w:sz w:val="16"/>
        </w:rPr>
      </w:pPr>
      <w:r w:rsidRPr="00004CBA">
        <w:rPr>
          <w:rFonts w:asciiTheme="minorHAnsi" w:hAnsiTheme="minorHAnsi" w:cstheme="minorHAnsi"/>
          <w:b/>
          <w:bCs/>
          <w:u w:val="single"/>
        </w:rPr>
        <w:t>Those who accuse Saudi Arabia of supporting violent extremism not only fail to acknowledge the kingdom's leadership in combating terrorism around the world but also do not see that it is illogical and irrational for Saudi Arabia to be anything less than at the forefront of nations combatting this scourge</w:t>
      </w:r>
      <w:r w:rsidRPr="00004CBA">
        <w:rPr>
          <w:rFonts w:asciiTheme="minorHAnsi" w:hAnsiTheme="minorHAnsi" w:cstheme="minorHAnsi"/>
          <w:sz w:val="16"/>
        </w:rPr>
        <w:t xml:space="preserve">. Multiple </w:t>
      </w:r>
      <w:r w:rsidRPr="00004CBA">
        <w:rPr>
          <w:rFonts w:asciiTheme="minorHAnsi" w:hAnsiTheme="minorHAnsi" w:cstheme="minorHAnsi"/>
          <w:b/>
          <w:bCs/>
          <w:u w:val="single"/>
        </w:rPr>
        <w:t>actors</w:t>
      </w:r>
      <w:r w:rsidRPr="00004CBA">
        <w:rPr>
          <w:rFonts w:asciiTheme="minorHAnsi" w:hAnsiTheme="minorHAnsi" w:cstheme="minorHAnsi"/>
          <w:sz w:val="16"/>
        </w:rPr>
        <w:t>—each with their own motives—</w:t>
      </w:r>
      <w:r w:rsidRPr="00004CBA">
        <w:rPr>
          <w:rFonts w:asciiTheme="minorHAnsi" w:hAnsiTheme="minorHAnsi" w:cstheme="minorHAnsi"/>
          <w:b/>
          <w:bCs/>
          <w:u w:val="single"/>
        </w:rPr>
        <w:t>have targeted the kingdom, seeking to destabilize the country and terrorize the Saudi people</w:t>
      </w:r>
      <w:r w:rsidRPr="00004CBA">
        <w:rPr>
          <w:rFonts w:asciiTheme="minorHAnsi" w:hAnsiTheme="minorHAnsi" w:cstheme="minorHAnsi"/>
          <w:sz w:val="16"/>
        </w:rPr>
        <w:t xml:space="preserve">. So it is in our national interest to defeat terrorism—and a national priority. Whether non-state actors like Al-Qaeda or the Islamic State militant group (ISIS), or state-sponsored extremism from Iran and its proxies, </w:t>
      </w:r>
      <w:r w:rsidRPr="00004CBA">
        <w:rPr>
          <w:rFonts w:asciiTheme="minorHAnsi" w:hAnsiTheme="minorHAnsi" w:cstheme="minorHAnsi"/>
          <w:b/>
          <w:bCs/>
          <w:u w:val="single"/>
        </w:rPr>
        <w:t>Saudi Arabia has</w:t>
      </w:r>
      <w:r w:rsidRPr="00004CBA">
        <w:rPr>
          <w:rFonts w:asciiTheme="minorHAnsi" w:hAnsiTheme="minorHAnsi" w:cstheme="minorHAnsi"/>
          <w:sz w:val="16"/>
        </w:rPr>
        <w:t xml:space="preserve">, as much as any other country, a national security </w:t>
      </w:r>
      <w:r w:rsidRPr="00004CBA">
        <w:rPr>
          <w:rFonts w:asciiTheme="minorHAnsi" w:hAnsiTheme="minorHAnsi" w:cstheme="minorHAnsi"/>
          <w:b/>
          <w:bCs/>
          <w:u w:val="single"/>
        </w:rPr>
        <w:t>incentive to stop</w:t>
      </w:r>
      <w:r w:rsidRPr="00004CBA">
        <w:rPr>
          <w:rFonts w:asciiTheme="minorHAnsi" w:hAnsiTheme="minorHAnsi" w:cstheme="minorHAnsi"/>
          <w:sz w:val="16"/>
        </w:rPr>
        <w:t xml:space="preserve"> the men, the money and </w:t>
      </w:r>
      <w:r w:rsidRPr="00004CBA">
        <w:rPr>
          <w:rFonts w:asciiTheme="minorHAnsi" w:hAnsiTheme="minorHAnsi" w:cstheme="minorHAnsi"/>
          <w:b/>
          <w:bCs/>
          <w:u w:val="single"/>
        </w:rPr>
        <w:t>the mindset that foments terrorism and violent extremism</w:t>
      </w:r>
      <w:r w:rsidRPr="00004CBA">
        <w:rPr>
          <w:rFonts w:asciiTheme="minorHAnsi" w:hAnsiTheme="minorHAnsi" w:cstheme="minorHAnsi"/>
          <w:sz w:val="16"/>
        </w:rPr>
        <w:t>. Some try to malign Saudi Arabia by reciting that "15 of the 19" 9/11 hijackers were Saudi. They should know that the mastermind of the 9/11 attacks, Khalid Sheikh Mohammed, told U.S. interrogators that the initial plan was to have 20 hijackers from different nationalities, but late in the planning Osama bin Laden directed him to use as many Saudis as possible to give the attack a Saudi face. This was likely designed to drive a wedge between the kingdom and the U.S. If this was Osama bin Laden's plan, it almost succeeded, as we saw from the wave of criticism the kingdom experienced after 9/11</w:t>
      </w:r>
      <w:r w:rsidRPr="00004CBA">
        <w:rPr>
          <w:rFonts w:asciiTheme="minorHAnsi" w:hAnsiTheme="minorHAnsi" w:cstheme="minorHAnsi"/>
          <w:b/>
          <w:bCs/>
          <w:u w:val="single"/>
        </w:rPr>
        <w:t>. In 2003, the Saudi capital was targeted with simultaneous suicide bombings at three residential compounds.</w:t>
      </w:r>
      <w:r w:rsidRPr="00004CBA">
        <w:rPr>
          <w:rFonts w:asciiTheme="minorHAnsi" w:hAnsiTheme="minorHAnsi" w:cstheme="minorHAnsi"/>
          <w:sz w:val="16"/>
        </w:rPr>
        <w:t xml:space="preserve"> These bombings killed more than 30 persons, including Saudis, Lebanese, Americans, British and Australians. Other attacks followed, seeking to destabilize the kingdom and shake the confidence of expatriates to cause them to leave. It did not succeed. Faris al-Zahrani, a top Al-Qaeda strategist whose death sentence was recently carried out, along with other convicted terrorists, masterminded a 2004 attack on the U.S. Consulate in Jeddah, killing four security guards and five staff members</w:t>
      </w:r>
      <w:r w:rsidRPr="00004CBA">
        <w:rPr>
          <w:rFonts w:asciiTheme="minorHAnsi" w:hAnsiTheme="minorHAnsi" w:cstheme="minorHAnsi"/>
          <w:b/>
          <w:bCs/>
          <w:u w:val="single"/>
        </w:rPr>
        <w:t>. The murderers of ISIS have publicly proclaimed the taking of the Saudi state as one of their goals.</w:t>
      </w:r>
      <w:r w:rsidRPr="00004CBA">
        <w:rPr>
          <w:rFonts w:asciiTheme="minorHAnsi" w:hAnsiTheme="minorHAnsi" w:cstheme="minorHAnsi"/>
          <w:sz w:val="16"/>
        </w:rPr>
        <w:t xml:space="preserve"> Throughout 2015, ISIS militants struck four mosques in Dammam, Qatif, </w:t>
      </w:r>
      <w:proofErr w:type="spellStart"/>
      <w:r w:rsidRPr="00004CBA">
        <w:rPr>
          <w:rFonts w:asciiTheme="minorHAnsi" w:hAnsiTheme="minorHAnsi" w:cstheme="minorHAnsi"/>
          <w:sz w:val="16"/>
        </w:rPr>
        <w:t>Abha</w:t>
      </w:r>
      <w:proofErr w:type="spellEnd"/>
      <w:r w:rsidRPr="00004CBA">
        <w:rPr>
          <w:rFonts w:asciiTheme="minorHAnsi" w:hAnsiTheme="minorHAnsi" w:cstheme="minorHAnsi"/>
          <w:sz w:val="16"/>
        </w:rPr>
        <w:t xml:space="preserve"> and Najran, killing 38 and wounding 148. In August 2015, Saudi authorities arrested 421 suspects from four different extremist cells in connection with these crimes. Another 15 suspects were arrested while planning a suicide operation against the U.S. Embassy in Riyadh using a truck loaded with explosives. ISIS operatives in Saudi Arabia have been caught trying to free terrorists from prison, recruit young people to their cause and spread ISIS propaganda. Iran has used terrorism as an instrument of its foreign policy since the 1979 Revolution. Saudi Arabia has long been a target of terrorism perpetrated by Iranian proxies. In 1987, the Iranian sponsored Hezbollah al-Hejaz set fire to an oil facility in Ras Tanura in eastern Saudi Arabia. That same year, Saudi authorities foiled a plot by Iranian pilgrims to smuggle explosives into the kingdom. In 1988, Hezbollah al-Hejaz attacked a petrochemical company facility in Jubail. Most despicable was Iran's involvement in the 1996 Khobar bombings, which resulted in the deaths of 120 people, including 19 Americans. </w:t>
      </w:r>
      <w:r w:rsidRPr="00004CBA">
        <w:rPr>
          <w:rFonts w:asciiTheme="minorHAnsi" w:hAnsiTheme="minorHAnsi" w:cstheme="minorHAnsi"/>
          <w:b/>
          <w:bCs/>
          <w:u w:val="single"/>
        </w:rPr>
        <w:t xml:space="preserve">Faced with such diverse and dangerous adversaries, Saudi Arabia has spared no effort or expense to combat terrorism. The kingdom is committed to uprooting extremism at the source and draining militant groups of resources. Saudi Arabia has arrested extremists within its borders, tried them before specialized courts and imposed the ultimate penalties on those convicted. </w:t>
      </w:r>
      <w:r w:rsidRPr="00004CBA">
        <w:rPr>
          <w:rFonts w:asciiTheme="minorHAnsi" w:hAnsiTheme="minorHAnsi" w:cstheme="minorHAnsi"/>
          <w:sz w:val="16"/>
        </w:rPr>
        <w:t xml:space="preserve">The kingdom has implemented one of the world's strictest financial control systems to combat terrorism financing. Donations in mosques and public places are prohibited, and Saudi charities are prohibited from transferring money outside the country to ensure that charitable funds do not find their way to violent extremists. In 2005, the kingdom launched a national public awareness campaign against extremism that is still ongoing to counter the extremist narrative and educate our public about the dangers of violent extremism. In 2008, it launched a global interfaith dialogue to promote harmony among the world's religions and cultures. A global center was established in Vienna to continue this effort. In addition to actions, </w:t>
      </w:r>
      <w:r w:rsidRPr="00004CBA">
        <w:rPr>
          <w:rFonts w:asciiTheme="minorHAnsi" w:hAnsiTheme="minorHAnsi" w:cstheme="minorHAnsi"/>
          <w:b/>
          <w:bCs/>
          <w:u w:val="single"/>
        </w:rPr>
        <w:t xml:space="preserve">Saudi Arabia has worked with other nations to combat terrorism—both diplomatically and militarily. </w:t>
      </w:r>
      <w:r w:rsidRPr="00004CBA">
        <w:rPr>
          <w:rFonts w:asciiTheme="minorHAnsi" w:hAnsiTheme="minorHAnsi" w:cstheme="minorHAnsi"/>
          <w:sz w:val="16"/>
        </w:rPr>
        <w:t xml:space="preserve">Through a $110 million grant, Saudi Arabia helped establish the United Nations Counter-Terrorism Center to combat terrorism, address the mindset of extremism that foments terrorism and build the capacity of U.N. member states to fight against terrorism. </w:t>
      </w:r>
      <w:r w:rsidRPr="00004CBA">
        <w:rPr>
          <w:rFonts w:asciiTheme="minorHAnsi" w:hAnsiTheme="minorHAnsi" w:cstheme="minorHAnsi"/>
          <w:b/>
          <w:bCs/>
          <w:u w:val="single"/>
        </w:rPr>
        <w:t>Saudi Arabia has established "fusion cells" where law enforcement and intelligence officials from Saudi Arabia, the United States and other partners work closely together to investigate and interdict terrorism plots and finances.</w:t>
      </w:r>
      <w:r w:rsidRPr="00004CBA">
        <w:rPr>
          <w:rFonts w:asciiTheme="minorHAnsi" w:hAnsiTheme="minorHAnsi" w:cstheme="minorHAnsi"/>
          <w:sz w:val="16"/>
        </w:rPr>
        <w:t xml:space="preserve"> Saudi Air Force planes were one of the first to fly sorties over Syria as part of the military actions against ISIS, and Saudi Arabia is leading a coalition of 38 Islamic countries to fight terrorism and extremism. </w:t>
      </w:r>
    </w:p>
    <w:p w:rsidR="002D571E" w:rsidRPr="00233940" w:rsidRDefault="002D571E" w:rsidP="002D571E"/>
    <w:p w:rsidR="002D571E" w:rsidRDefault="002D571E" w:rsidP="002D571E">
      <w:pPr>
        <w:pStyle w:val="Heading2"/>
      </w:pPr>
    </w:p>
    <w:p w:rsidR="005A56B2" w:rsidRDefault="005A56B2" w:rsidP="005A56B2">
      <w:pPr>
        <w:pStyle w:val="Heading1"/>
      </w:pPr>
      <w:r>
        <w:t>Affirmative</w:t>
      </w:r>
    </w:p>
    <w:p w:rsidR="005A56B2" w:rsidRPr="007A09EF" w:rsidRDefault="005A56B2" w:rsidP="005A56B2">
      <w:pPr>
        <w:pStyle w:val="Heading2"/>
      </w:pPr>
      <w:r>
        <w:t>General</w:t>
      </w:r>
    </w:p>
    <w:p w:rsidR="005A56B2" w:rsidRDefault="005A56B2" w:rsidP="005A56B2">
      <w:pPr>
        <w:pStyle w:val="Heading3"/>
      </w:pPr>
      <w:r>
        <w:t>Alliance Low</w:t>
      </w:r>
    </w:p>
    <w:p w:rsidR="005A56B2" w:rsidRDefault="005A56B2" w:rsidP="005A56B2">
      <w:pPr>
        <w:pStyle w:val="Heading4"/>
      </w:pPr>
      <w:r>
        <w:t>Alliance failing in the status quo – Yemen war, Khashoggi</w:t>
      </w:r>
    </w:p>
    <w:p w:rsidR="005A56B2" w:rsidRDefault="005A56B2" w:rsidP="005A56B2">
      <w:r>
        <w:rPr>
          <w:rStyle w:val="Style13ptBold"/>
        </w:rPr>
        <w:t xml:space="preserve">Miller and Sokolsky, 18 </w:t>
      </w:r>
      <w:r>
        <w:rPr>
          <w:rStyle w:val="Style13ptBold"/>
          <w:b w:val="0"/>
        </w:rPr>
        <w:t>[</w:t>
      </w:r>
      <w:r w:rsidRPr="0077115D">
        <w:t>Aaron David and Richard, Miller is a vice president and distinguished scholar at the Woodrow Wilson International Center for Scholars</w:t>
      </w:r>
      <w:r>
        <w:t xml:space="preserve"> and Sokolsky is </w:t>
      </w:r>
      <w:proofErr w:type="spellStart"/>
      <w:r w:rsidRPr="0077115D">
        <w:t>is</w:t>
      </w:r>
      <w:proofErr w:type="spellEnd"/>
      <w:r w:rsidRPr="0077115D">
        <w:t xml:space="preserve"> a nonresident senior fellow at the Carnegie Endowment for International Peace and former member of the secretary of st</w:t>
      </w:r>
      <w:r>
        <w:t>ate's Office of Policy Planning;</w:t>
      </w:r>
      <w:r w:rsidRPr="0077115D">
        <w:t xml:space="preserve"> 11-13-2018, "The US-Saudi relationship: Much less than meets the eye," CNN, </w:t>
      </w:r>
      <w:hyperlink r:id="rId341" w:history="1">
        <w:r w:rsidRPr="00F35B0D">
          <w:rPr>
            <w:rStyle w:val="Hyperlink"/>
          </w:rPr>
          <w:t>https://www.cnn.com/2018/11/13/opinions/us-saudi-relationship-less-than-meets-the-eye-miller-sokolsky/index.html/7/27/19//ra</w:t>
        </w:r>
      </w:hyperlink>
      <w:r>
        <w:t>]</w:t>
      </w:r>
    </w:p>
    <w:p w:rsidR="005A56B2" w:rsidRPr="007E7E38" w:rsidRDefault="005A56B2" w:rsidP="005A56B2">
      <w:pPr>
        <w:rPr>
          <w:rStyle w:val="StyleUnderline"/>
        </w:rPr>
      </w:pPr>
      <w:r w:rsidRPr="007E7E38">
        <w:rPr>
          <w:sz w:val="16"/>
          <w:szCs w:val="26"/>
        </w:rPr>
        <w:t xml:space="preserve">Among the most magical urban myths floating around the Trump administration is that </w:t>
      </w:r>
      <w:r w:rsidRPr="0077115D">
        <w:rPr>
          <w:rStyle w:val="StyleUnderline"/>
        </w:rPr>
        <w:t>Saudi Arabia</w:t>
      </w:r>
      <w:r w:rsidRPr="007E7E38">
        <w:rPr>
          <w:sz w:val="16"/>
          <w:szCs w:val="26"/>
        </w:rPr>
        <w:t xml:space="preserve"> is </w:t>
      </w:r>
      <w:r w:rsidRPr="0077115D">
        <w:rPr>
          <w:rStyle w:val="StyleUnderline"/>
        </w:rPr>
        <w:t>America</w:t>
      </w:r>
      <w:r w:rsidRPr="007E7E38">
        <w:rPr>
          <w:sz w:val="16"/>
          <w:szCs w:val="26"/>
        </w:rPr>
        <w:t xml:space="preserve">'s strategic partner and the relationship is simply too big to fail. Sadly, that </w:t>
      </w:r>
      <w:r w:rsidRPr="0077115D">
        <w:rPr>
          <w:rStyle w:val="StyleUnderline"/>
        </w:rPr>
        <w:t>relationship is already failing.</w:t>
      </w:r>
      <w:r>
        <w:rPr>
          <w:rStyle w:val="StyleUnderline"/>
        </w:rPr>
        <w:t xml:space="preserve"> </w:t>
      </w:r>
      <w:r w:rsidRPr="007E7E38">
        <w:rPr>
          <w:sz w:val="16"/>
          <w:szCs w:val="26"/>
        </w:rPr>
        <w:t xml:space="preserve">Indeed, under the leadership of Crown Prince Mohammed bin Salman (also known as MBS), </w:t>
      </w:r>
      <w:r w:rsidRPr="0077115D">
        <w:rPr>
          <w:rStyle w:val="StyleUnderline"/>
        </w:rPr>
        <w:t>Saudi Arabia has willfully pursued policies that have undermined both American interests and values</w:t>
      </w:r>
      <w:r w:rsidRPr="007E7E38">
        <w:rPr>
          <w:sz w:val="16"/>
          <w:szCs w:val="26"/>
        </w:rPr>
        <w:t xml:space="preserve">. Worse still, the </w:t>
      </w:r>
      <w:r w:rsidRPr="0077115D">
        <w:rPr>
          <w:rStyle w:val="StyleUnderline"/>
        </w:rPr>
        <w:t>Trump</w:t>
      </w:r>
      <w:r w:rsidRPr="007E7E38">
        <w:rPr>
          <w:sz w:val="16"/>
          <w:szCs w:val="26"/>
        </w:rPr>
        <w:t xml:space="preserve"> administration </w:t>
      </w:r>
      <w:r w:rsidRPr="0077115D">
        <w:rPr>
          <w:rStyle w:val="StyleUnderline"/>
        </w:rPr>
        <w:t>envisions a role for Saudi Arabia in its Middle East strategy that can only disappoint.</w:t>
      </w:r>
      <w:r w:rsidRPr="007E7E38">
        <w:rPr>
          <w:sz w:val="16"/>
          <w:szCs w:val="26"/>
        </w:rPr>
        <w:t xml:space="preserve"> In recent weeks, Turkish authorities have accused the Saudi regime of responsibility for the murder of Washington Post journalist Jamal Khashoggi inside Saudi Arabia's consulate in Istanbul. The Saudi government has blamed rogue operatives for the killing and dismissed a number of high-ranking officials. There's no doubt that Saudi Arabia is important to the United States. Preserving global access to its oil, avoiding the chaos that would be unleashed if the kingdom collapsed or became a failed state, and cooperation on counter-terrorism are clearly core US interests. But to concede these interests doesn't mean Saudi Arabia is a reliable security partner of the United States or that Riyadh is America's strategic ally. </w:t>
      </w:r>
      <w:r w:rsidRPr="007E7E38">
        <w:rPr>
          <w:rStyle w:val="StyleUnderline"/>
        </w:rPr>
        <w:t>Saudi Arabia is</w:t>
      </w:r>
      <w:r w:rsidRPr="007E7E38">
        <w:rPr>
          <w:sz w:val="16"/>
          <w:szCs w:val="26"/>
        </w:rPr>
        <w:t xml:space="preserve"> in fact </w:t>
      </w:r>
      <w:r w:rsidRPr="007E7E38">
        <w:rPr>
          <w:rStyle w:val="StyleUnderline"/>
        </w:rPr>
        <w:t>a repressive police state that has long exported a strain of Islam supportive of Islamic jihadi terrorist activity and that ideologically has been hostile to</w:t>
      </w:r>
      <w:r w:rsidRPr="007E7E38">
        <w:rPr>
          <w:sz w:val="16"/>
          <w:szCs w:val="26"/>
        </w:rPr>
        <w:t xml:space="preserve"> America, </w:t>
      </w:r>
      <w:r w:rsidRPr="007E7E38">
        <w:rPr>
          <w:rStyle w:val="StyleUnderline"/>
        </w:rPr>
        <w:t>the West</w:t>
      </w:r>
      <w:r w:rsidRPr="007E7E38">
        <w:rPr>
          <w:sz w:val="16"/>
          <w:szCs w:val="26"/>
        </w:rPr>
        <w:t xml:space="preserve">, Jews and Christians. </w:t>
      </w:r>
      <w:r w:rsidRPr="007E7E38">
        <w:rPr>
          <w:rStyle w:val="StyleUnderline"/>
        </w:rPr>
        <w:t>MBS</w:t>
      </w:r>
      <w:r w:rsidRPr="007E7E38">
        <w:rPr>
          <w:sz w:val="16"/>
          <w:szCs w:val="26"/>
        </w:rPr>
        <w:t xml:space="preserve"> has made an effort to restrain religious extremism. But he's also </w:t>
      </w:r>
      <w:r w:rsidRPr="007E7E38">
        <w:rPr>
          <w:rStyle w:val="StyleUnderline"/>
        </w:rPr>
        <w:t>launched a major crackdown to concentrate absolute power</w:t>
      </w:r>
      <w:r w:rsidRPr="007E7E38">
        <w:rPr>
          <w:sz w:val="16"/>
          <w:szCs w:val="26"/>
        </w:rPr>
        <w:t xml:space="preserve">, repress civil society and journalists and jail or intimidate his opponents. As for promoting US interests, the past year and a half reads like a DIY manual in undermining them. The detention of the Lebanese Prime Minister, in an apparent bid to force his resignation, has only strengthened Hezbollah. </w:t>
      </w:r>
      <w:r w:rsidRPr="007E7E38">
        <w:rPr>
          <w:rStyle w:val="StyleUnderline"/>
        </w:rPr>
        <w:t>Bin Salman</w:t>
      </w:r>
      <w:r w:rsidRPr="007E7E38">
        <w:rPr>
          <w:sz w:val="16"/>
          <w:szCs w:val="26"/>
        </w:rPr>
        <w:t xml:space="preserve">'s disastrous boycott of Qatar </w:t>
      </w:r>
      <w:r w:rsidRPr="007E7E38">
        <w:rPr>
          <w:rStyle w:val="StyleUnderline"/>
        </w:rPr>
        <w:t>made it more difficult</w:t>
      </w:r>
      <w:r w:rsidRPr="007E7E38">
        <w:rPr>
          <w:sz w:val="16"/>
          <w:szCs w:val="26"/>
        </w:rPr>
        <w:t xml:space="preserve"> for the Gulf Cooperation Council </w:t>
      </w:r>
      <w:r w:rsidRPr="007E7E38">
        <w:rPr>
          <w:rStyle w:val="StyleUnderline"/>
        </w:rPr>
        <w:t>to stand up to Iran</w:t>
      </w:r>
      <w:r w:rsidRPr="007E7E38">
        <w:rPr>
          <w:sz w:val="16"/>
          <w:szCs w:val="26"/>
        </w:rPr>
        <w:t xml:space="preserve"> and has driven Doha and Tehran closer together, </w:t>
      </w:r>
      <w:r w:rsidRPr="007E7E38">
        <w:rPr>
          <w:rStyle w:val="StyleUnderline"/>
        </w:rPr>
        <w:t>and his failed military campaign in Yemen has created instability, polarized the region and expanded rather than contracted Iranian influence</w:t>
      </w:r>
      <w:r w:rsidRPr="007E7E38">
        <w:rPr>
          <w:sz w:val="16"/>
          <w:szCs w:val="26"/>
        </w:rPr>
        <w:t xml:space="preserve"> (and given ISIS more room to maneuver). </w:t>
      </w:r>
      <w:r w:rsidRPr="007E7E38">
        <w:rPr>
          <w:rStyle w:val="StyleUnderline"/>
        </w:rPr>
        <w:t>Saudi Arabia has</w:t>
      </w:r>
      <w:r w:rsidRPr="007E7E38">
        <w:rPr>
          <w:sz w:val="16"/>
          <w:szCs w:val="26"/>
        </w:rPr>
        <w:t xml:space="preserve"> proven to be too weak and incompetent to be a bulwark against Iran; on the contrary, it ha</w:t>
      </w:r>
      <w:r w:rsidRPr="007E7E38">
        <w:rPr>
          <w:sz w:val="16"/>
        </w:rPr>
        <w:t>s</w:t>
      </w:r>
      <w:r w:rsidRPr="007E7E38">
        <w:rPr>
          <w:sz w:val="16"/>
          <w:szCs w:val="26"/>
        </w:rPr>
        <w:t xml:space="preserve"> </w:t>
      </w:r>
      <w:r w:rsidRPr="007E7E38">
        <w:rPr>
          <w:rStyle w:val="StyleUnderline"/>
        </w:rPr>
        <w:t>been an enabler of Tehran's influence.</w:t>
      </w:r>
    </w:p>
    <w:p w:rsidR="005A56B2" w:rsidRPr="007C6603" w:rsidRDefault="005A56B2" w:rsidP="005A56B2">
      <w:pPr>
        <w:tabs>
          <w:tab w:val="left" w:pos="4230"/>
        </w:tabs>
      </w:pPr>
      <w:r>
        <w:tab/>
      </w:r>
    </w:p>
    <w:p w:rsidR="005A56B2" w:rsidRPr="00661953" w:rsidRDefault="005A56B2" w:rsidP="005A56B2">
      <w:pPr>
        <w:pStyle w:val="Heading4"/>
        <w:rPr>
          <w:rStyle w:val="Style13ptBold"/>
          <w:b/>
          <w:bCs w:val="0"/>
        </w:rPr>
      </w:pPr>
      <w:r w:rsidRPr="00661953">
        <w:rPr>
          <w:rStyle w:val="Style13ptBold"/>
          <w:b/>
        </w:rPr>
        <w:t>Trump is destroying alliances now</w:t>
      </w:r>
    </w:p>
    <w:p w:rsidR="005A56B2" w:rsidRDefault="005A56B2" w:rsidP="005A56B2">
      <w:pPr>
        <w:rPr>
          <w:rStyle w:val="Style13ptBold"/>
          <w:b w:val="0"/>
          <w:bCs w:val="0"/>
          <w:sz w:val="20"/>
          <w:szCs w:val="20"/>
        </w:rPr>
      </w:pPr>
      <w:r>
        <w:rPr>
          <w:rStyle w:val="Style13ptBold"/>
        </w:rPr>
        <w:t xml:space="preserve">Fukuyama &amp; </w:t>
      </w:r>
      <w:proofErr w:type="spellStart"/>
      <w:r>
        <w:rPr>
          <w:rStyle w:val="Style13ptBold"/>
        </w:rPr>
        <w:t>Muggah</w:t>
      </w:r>
      <w:proofErr w:type="spellEnd"/>
      <w:r>
        <w:rPr>
          <w:rStyle w:val="Style13ptBold"/>
        </w:rPr>
        <w:t xml:space="preserve"> 18 </w:t>
      </w:r>
      <w:r>
        <w:rPr>
          <w:rStyle w:val="Style13ptBold"/>
          <w:sz w:val="20"/>
          <w:szCs w:val="20"/>
        </w:rPr>
        <w:t xml:space="preserve">(Francis, Robert; Francis Fukuyama is senior fellow at the Center on Democracy, Development and the Rule of Law, Stanford University. Robert </w:t>
      </w:r>
      <w:proofErr w:type="spellStart"/>
      <w:r>
        <w:rPr>
          <w:rStyle w:val="Style13ptBold"/>
          <w:sz w:val="20"/>
          <w:szCs w:val="20"/>
        </w:rPr>
        <w:t>Muggah</w:t>
      </w:r>
      <w:proofErr w:type="spellEnd"/>
      <w:r>
        <w:rPr>
          <w:rStyle w:val="Style13ptBold"/>
          <w:sz w:val="20"/>
          <w:szCs w:val="20"/>
        </w:rPr>
        <w:t xml:space="preserve"> is the co-founder Igarapé Institute and </w:t>
      </w:r>
      <w:proofErr w:type="spellStart"/>
      <w:r>
        <w:rPr>
          <w:rStyle w:val="Style13ptBold"/>
          <w:sz w:val="20"/>
          <w:szCs w:val="20"/>
        </w:rPr>
        <w:t>SecDev</w:t>
      </w:r>
      <w:proofErr w:type="spellEnd"/>
      <w:r>
        <w:rPr>
          <w:rStyle w:val="Style13ptBold"/>
          <w:sz w:val="20"/>
          <w:szCs w:val="20"/>
        </w:rPr>
        <w:t xml:space="preserve"> Group; January 29, 2018; “Populism is poisoning the global liberal order”; </w:t>
      </w:r>
      <w:hyperlink r:id="rId342" w:history="1">
        <w:r w:rsidRPr="0001528B">
          <w:rPr>
            <w:rStyle w:val="Hyperlink"/>
            <w:sz w:val="20"/>
            <w:szCs w:val="20"/>
          </w:rPr>
          <w:t>https://www.theglobeandmail.com/opinion/populism-is-poisoning-the-global-liberal-order/article37777370/</w:t>
        </w:r>
      </w:hyperlink>
      <w:r>
        <w:rPr>
          <w:rStyle w:val="Style13ptBold"/>
          <w:sz w:val="20"/>
          <w:szCs w:val="20"/>
        </w:rPr>
        <w:t xml:space="preserve"> ; Accessed July 26, 2019; Katie)</w:t>
      </w:r>
    </w:p>
    <w:p w:rsidR="005A56B2" w:rsidRDefault="005A56B2" w:rsidP="005A56B2">
      <w:pPr>
        <w:rPr>
          <w:rStyle w:val="Style13ptBold"/>
          <w:b w:val="0"/>
          <w:sz w:val="16"/>
        </w:rPr>
      </w:pPr>
      <w:r w:rsidRPr="00661953">
        <w:rPr>
          <w:rStyle w:val="Style13ptBold"/>
          <w:b w:val="0"/>
          <w:sz w:val="16"/>
        </w:rPr>
        <w:t>Several factors are enabling the spread of this virulent strain of populism. First there are economic factors associated with the decline of the Western middle class and hyper-concentration of wealth in the hands of the elite</w:t>
      </w:r>
      <w:r w:rsidRPr="00661953">
        <w:rPr>
          <w:rStyle w:val="Style13ptBold"/>
          <w:sz w:val="22"/>
          <w:u w:val="single"/>
        </w:rPr>
        <w:t>. Next are the intrinsic political weaknesses of democracies themselves, dependent as they are on fractious coalitions and divided electorates. These shortcomings are routinely exploited by charismatic strongmen</w:t>
      </w:r>
      <w:r w:rsidRPr="00661953">
        <w:rPr>
          <w:rStyle w:val="Style13ptBold"/>
          <w:sz w:val="16"/>
        </w:rPr>
        <w:t xml:space="preserve">. </w:t>
      </w:r>
      <w:r w:rsidRPr="00661953">
        <w:rPr>
          <w:rStyle w:val="Style13ptBold"/>
          <w:b w:val="0"/>
          <w:sz w:val="16"/>
        </w:rPr>
        <w:t>Just as important are cultural factors related to the resentment of newcomers and the feeling by some that the country has been claimed by foreigners. These factors explain why immigration, at least in the West, acts as a lightning rod for populism.</w:t>
      </w:r>
      <w:r w:rsidRPr="00661953">
        <w:rPr>
          <w:rStyle w:val="Style13ptBold"/>
          <w:sz w:val="16"/>
        </w:rPr>
        <w:t xml:space="preserve"> </w:t>
      </w:r>
      <w:r w:rsidRPr="00661953">
        <w:rPr>
          <w:rStyle w:val="Style13ptBold"/>
          <w:sz w:val="22"/>
          <w:u w:val="single"/>
        </w:rPr>
        <w:t>The surge of migrants and asylum claimants over the past decade</w:t>
      </w:r>
      <w:r w:rsidRPr="00661953">
        <w:rPr>
          <w:rStyle w:val="Style13ptBold"/>
          <w:sz w:val="16"/>
        </w:rPr>
        <w:t xml:space="preserve"> </w:t>
      </w:r>
      <w:r w:rsidRPr="00661953">
        <w:rPr>
          <w:rStyle w:val="Style13ptBold"/>
          <w:b w:val="0"/>
          <w:sz w:val="16"/>
        </w:rPr>
        <w:t>– partly a result of failed military interventions in the Middle East and flawed immigration and border controls –</w:t>
      </w:r>
      <w:r w:rsidRPr="00661953">
        <w:rPr>
          <w:rStyle w:val="Style13ptBold"/>
          <w:sz w:val="16"/>
        </w:rPr>
        <w:t xml:space="preserve"> </w:t>
      </w:r>
      <w:r w:rsidRPr="00661953">
        <w:rPr>
          <w:rStyle w:val="Style13ptBold"/>
          <w:sz w:val="22"/>
          <w:u w:val="single"/>
        </w:rPr>
        <w:t>has exacerbated anxieties about rapid cultural change in areas of the U.S. and Europe</w:t>
      </w:r>
      <w:r w:rsidRPr="00661953">
        <w:rPr>
          <w:rStyle w:val="Style13ptBold"/>
          <w:sz w:val="16"/>
        </w:rPr>
        <w:t xml:space="preserve">. </w:t>
      </w:r>
      <w:r w:rsidRPr="00661953">
        <w:rPr>
          <w:rStyle w:val="Style13ptBold"/>
          <w:b w:val="0"/>
          <w:sz w:val="16"/>
        </w:rPr>
        <w:t>It is no surprise, then, that identity politics – whether over ethnicity, language, religion or sexuality – is fast displacing class as the defining characteristic of contemporary politics</w:t>
      </w:r>
      <w:r w:rsidRPr="00661953">
        <w:rPr>
          <w:rStyle w:val="Style13ptBold"/>
          <w:sz w:val="16"/>
        </w:rPr>
        <w:t xml:space="preserve">. </w:t>
      </w:r>
      <w:r w:rsidRPr="00661953">
        <w:rPr>
          <w:rStyle w:val="Style13ptBold"/>
          <w:sz w:val="22"/>
          <w:u w:val="single"/>
        </w:rPr>
        <w:t xml:space="preserve">The future of the global liberal order hinges in large part on the direction of populism in the U.S. </w:t>
      </w:r>
      <w:r w:rsidRPr="00661953">
        <w:rPr>
          <w:rStyle w:val="Style13ptBold"/>
          <w:b w:val="0"/>
          <w:sz w:val="16"/>
        </w:rPr>
        <w:t>After all, the U.S. was the chief architect and custodian of the world order over the past 70 years</w:t>
      </w:r>
      <w:r w:rsidRPr="00661953">
        <w:rPr>
          <w:rStyle w:val="Style13ptBold"/>
          <w:sz w:val="16"/>
        </w:rPr>
        <w:t xml:space="preserve">. </w:t>
      </w:r>
      <w:r w:rsidRPr="00661953">
        <w:rPr>
          <w:rStyle w:val="Style13ptBold"/>
          <w:sz w:val="22"/>
          <w:u w:val="single"/>
        </w:rPr>
        <w:t xml:space="preserve">If the U.S. withdraws its support, then the order is likely to come unstuck. There are signs that the U.S.'s constitutional checks and balances are weathering the storm in spite of the best efforts of Mr. Trump. </w:t>
      </w:r>
      <w:r w:rsidRPr="00661953">
        <w:rPr>
          <w:rStyle w:val="Style13ptBold"/>
          <w:b w:val="0"/>
          <w:sz w:val="16"/>
        </w:rPr>
        <w:t>The real question now is whether the President and the Republican Party can maintain their hold on government after the 2018 midterms.</w:t>
      </w:r>
    </w:p>
    <w:p w:rsidR="005A56B2" w:rsidRDefault="005A56B2" w:rsidP="005A56B2">
      <w:pPr>
        <w:tabs>
          <w:tab w:val="left" w:pos="2535"/>
        </w:tabs>
        <w:rPr>
          <w:rStyle w:val="Style13ptBold"/>
          <w:b w:val="0"/>
          <w:sz w:val="16"/>
        </w:rPr>
      </w:pPr>
      <w:r>
        <w:rPr>
          <w:rStyle w:val="Style13ptBold"/>
          <w:b w:val="0"/>
          <w:sz w:val="16"/>
        </w:rPr>
        <w:tab/>
      </w:r>
    </w:p>
    <w:p w:rsidR="005A56B2" w:rsidRDefault="005A56B2" w:rsidP="005A56B2">
      <w:pPr>
        <w:tabs>
          <w:tab w:val="left" w:pos="2535"/>
        </w:tabs>
        <w:rPr>
          <w:rStyle w:val="Style13ptBold"/>
          <w:b w:val="0"/>
          <w:sz w:val="16"/>
        </w:rPr>
      </w:pPr>
    </w:p>
    <w:p w:rsidR="005A56B2" w:rsidRPr="00661953" w:rsidRDefault="005A56B2" w:rsidP="005A56B2">
      <w:pPr>
        <w:rPr>
          <w:rStyle w:val="Style13ptBold"/>
          <w:b w:val="0"/>
          <w:bCs w:val="0"/>
          <w:sz w:val="16"/>
        </w:rPr>
      </w:pPr>
    </w:p>
    <w:p w:rsidR="005A56B2" w:rsidRPr="00661953" w:rsidRDefault="005A56B2" w:rsidP="005A56B2">
      <w:pPr>
        <w:pStyle w:val="Heading4"/>
        <w:rPr>
          <w:rStyle w:val="Style13ptBold"/>
          <w:b/>
          <w:bCs w:val="0"/>
        </w:rPr>
      </w:pPr>
      <w:r w:rsidRPr="00661953">
        <w:rPr>
          <w:rStyle w:val="Style13ptBold"/>
          <w:b/>
        </w:rPr>
        <w:t>US-Saudi alliance weak now- oil supplies prove.</w:t>
      </w:r>
    </w:p>
    <w:p w:rsidR="005A56B2" w:rsidRDefault="005A56B2" w:rsidP="005A56B2">
      <w:pPr>
        <w:rPr>
          <w:rStyle w:val="Style13ptBold"/>
          <w:b w:val="0"/>
          <w:bCs w:val="0"/>
          <w:sz w:val="20"/>
          <w:szCs w:val="20"/>
        </w:rPr>
      </w:pPr>
      <w:r>
        <w:rPr>
          <w:rStyle w:val="Style13ptBold"/>
        </w:rPr>
        <w:t xml:space="preserve">Wilkinson 18 </w:t>
      </w:r>
      <w:r>
        <w:rPr>
          <w:rStyle w:val="Style13ptBold"/>
          <w:sz w:val="20"/>
          <w:szCs w:val="20"/>
        </w:rPr>
        <w:t>(Tracy; Tracy Wilkinson has covered wars, crises, and daily life on three continents. She earned her bachelor’s degree from Vanderbilt University; June 24</w:t>
      </w:r>
      <w:r w:rsidRPr="006D4037">
        <w:rPr>
          <w:rStyle w:val="Style13ptBold"/>
          <w:sz w:val="20"/>
          <w:szCs w:val="20"/>
          <w:vertAlign w:val="superscript"/>
        </w:rPr>
        <w:t>th</w:t>
      </w:r>
      <w:r>
        <w:rPr>
          <w:rStyle w:val="Style13ptBold"/>
          <w:sz w:val="20"/>
          <w:szCs w:val="20"/>
        </w:rPr>
        <w:t xml:space="preserve">, 2018; “Is Saudi Arabia really a crucial strategic ally for the U.S.?”; </w:t>
      </w:r>
      <w:hyperlink r:id="rId343" w:history="1">
        <w:r w:rsidRPr="0001528B">
          <w:rPr>
            <w:rStyle w:val="Hyperlink"/>
            <w:sz w:val="20"/>
            <w:szCs w:val="20"/>
          </w:rPr>
          <w:t>https://www.latimes.com/nation/la-na-pol-us-saudi-ally-20181023-story.html</w:t>
        </w:r>
      </w:hyperlink>
      <w:r>
        <w:rPr>
          <w:rStyle w:val="Style13ptBold"/>
          <w:sz w:val="20"/>
          <w:szCs w:val="20"/>
        </w:rPr>
        <w:t>; Accessed July 26</w:t>
      </w:r>
      <w:r w:rsidRPr="00564705">
        <w:rPr>
          <w:rStyle w:val="Style13ptBold"/>
          <w:sz w:val="20"/>
          <w:szCs w:val="20"/>
          <w:vertAlign w:val="superscript"/>
        </w:rPr>
        <w:t>th</w:t>
      </w:r>
      <w:r>
        <w:rPr>
          <w:rStyle w:val="Style13ptBold"/>
          <w:sz w:val="20"/>
          <w:szCs w:val="20"/>
        </w:rPr>
        <w:t>, 2019; Katie)</w:t>
      </w:r>
    </w:p>
    <w:p w:rsidR="005A56B2" w:rsidRDefault="005A56B2" w:rsidP="005A56B2">
      <w:pPr>
        <w:rPr>
          <w:sz w:val="16"/>
        </w:rPr>
      </w:pPr>
      <w:r w:rsidRPr="00661953">
        <w:rPr>
          <w:rStyle w:val="Style13ptBold"/>
          <w:b w:val="0"/>
          <w:sz w:val="16"/>
        </w:rPr>
        <w:t xml:space="preserve">But how much of an ally on behalf of U.S. interests is the repressive desert kingdom? </w:t>
      </w:r>
      <w:r w:rsidRPr="00661953">
        <w:rPr>
          <w:rStyle w:val="Style13ptBold"/>
          <w:sz w:val="22"/>
          <w:u w:val="single"/>
        </w:rPr>
        <w:t>The two countries have had a long if often fraught relationship in the more than 80 years since the United States</w:t>
      </w:r>
      <w:r w:rsidRPr="00661953">
        <w:rPr>
          <w:rStyle w:val="Style13ptBold"/>
          <w:sz w:val="16"/>
        </w:rPr>
        <w:t>,</w:t>
      </w:r>
      <w:r w:rsidRPr="00661953">
        <w:rPr>
          <w:rStyle w:val="Style13ptBold"/>
          <w:b w:val="0"/>
          <w:sz w:val="16"/>
        </w:rPr>
        <w:t xml:space="preserve"> under President Franklin D. Roosevelt, recognized the kingdom shortly after the Saud royal family formed it atop vast oil reserves. </w:t>
      </w:r>
      <w:r w:rsidRPr="00661953">
        <w:rPr>
          <w:rStyle w:val="Style13ptBold"/>
          <w:sz w:val="22"/>
          <w:u w:val="single"/>
        </w:rPr>
        <w:t>The relationship hit a low point in recent years</w:t>
      </w:r>
      <w:r w:rsidRPr="00661953">
        <w:rPr>
          <w:rStyle w:val="Style13ptBold"/>
          <w:b w:val="0"/>
          <w:sz w:val="16"/>
        </w:rPr>
        <w:t>, when President Obama along with allied leaders riled the Saudis by choosing to negotiate a landmark nuclear-containment deal with Iran — Saudi Arabia’s archenemy and main regional rival. The Saudis enthusiastically welcomed Trump’s election, confident they could do business with him</w:t>
      </w:r>
      <w:r w:rsidRPr="00661953">
        <w:rPr>
          <w:rStyle w:val="Style13ptBold"/>
          <w:sz w:val="16"/>
        </w:rPr>
        <w:t xml:space="preserve">. </w:t>
      </w:r>
      <w:r w:rsidRPr="00661953">
        <w:rPr>
          <w:b/>
          <w:u w:val="single"/>
        </w:rPr>
        <w:t>For decades, the United States relied heavily on other countries for its oil, chief among them Saudi Arabia</w:t>
      </w:r>
      <w:r w:rsidRPr="00661953">
        <w:rPr>
          <w:b/>
          <w:sz w:val="16"/>
        </w:rPr>
        <w:t xml:space="preserve">. </w:t>
      </w:r>
      <w:r w:rsidRPr="00661953">
        <w:rPr>
          <w:b/>
          <w:u w:val="single"/>
        </w:rPr>
        <w:t>In recent years</w:t>
      </w:r>
      <w:r w:rsidRPr="00661953">
        <w:rPr>
          <w:sz w:val="16"/>
        </w:rPr>
        <w:t xml:space="preserve">, however, thanks to U.S. development of shale oil reserves and the growth of hydraulic fracturing, or fracking, </w:t>
      </w:r>
      <w:r w:rsidRPr="00661953">
        <w:rPr>
          <w:b/>
          <w:u w:val="single"/>
        </w:rPr>
        <w:t>the United States has gradually weaned itself away from many outside producers.</w:t>
      </w:r>
      <w:r w:rsidRPr="00661953">
        <w:rPr>
          <w:u w:val="single"/>
        </w:rPr>
        <w:t xml:space="preserve"> </w:t>
      </w:r>
      <w:r w:rsidRPr="00661953">
        <w:rPr>
          <w:rStyle w:val="StyleUnderline"/>
        </w:rPr>
        <w:t>Today the U.S. imports only about 11% of its oil from Saudi Arabia</w:t>
      </w:r>
      <w:r w:rsidRPr="00661953">
        <w:rPr>
          <w:sz w:val="16"/>
        </w:rPr>
        <w:t>, or about 700,000 to 800,000 barrels a day, down from as much as 2 million barrels a day in the late 1990s and early 2000s, according to the U.S. Energy Information Administration.</w:t>
      </w:r>
    </w:p>
    <w:p w:rsidR="005A56B2" w:rsidRDefault="005A56B2" w:rsidP="005A56B2">
      <w:pPr>
        <w:rPr>
          <w:sz w:val="16"/>
        </w:rPr>
      </w:pPr>
    </w:p>
    <w:p w:rsidR="005A56B2" w:rsidRPr="00661953" w:rsidRDefault="005A56B2" w:rsidP="005A56B2">
      <w:pPr>
        <w:rPr>
          <w:sz w:val="16"/>
        </w:rPr>
      </w:pPr>
    </w:p>
    <w:p w:rsidR="005A56B2" w:rsidRDefault="005A56B2" w:rsidP="005A56B2">
      <w:pPr>
        <w:pStyle w:val="Heading4"/>
      </w:pPr>
      <w:r>
        <w:t>US-Saudi alliance weak now- arms deals prove</w:t>
      </w:r>
    </w:p>
    <w:p w:rsidR="005A56B2" w:rsidRDefault="005A56B2" w:rsidP="005A56B2">
      <w:pPr>
        <w:rPr>
          <w:rStyle w:val="Style13ptBold"/>
          <w:b w:val="0"/>
          <w:bCs w:val="0"/>
          <w:sz w:val="20"/>
          <w:szCs w:val="20"/>
        </w:rPr>
      </w:pPr>
      <w:r>
        <w:rPr>
          <w:rStyle w:val="Style13ptBold"/>
        </w:rPr>
        <w:t xml:space="preserve">Wilkinson 18 </w:t>
      </w:r>
      <w:r>
        <w:rPr>
          <w:rStyle w:val="Style13ptBold"/>
          <w:sz w:val="20"/>
          <w:szCs w:val="20"/>
        </w:rPr>
        <w:t>(Tracy; Tracy Wilkinson has covered wars, crises, and daily life on three continents. She earned her bachelor’s degree from Vanderbilt University; June 24</w:t>
      </w:r>
      <w:r w:rsidRPr="006D4037">
        <w:rPr>
          <w:rStyle w:val="Style13ptBold"/>
          <w:sz w:val="20"/>
          <w:szCs w:val="20"/>
          <w:vertAlign w:val="superscript"/>
        </w:rPr>
        <w:t>th</w:t>
      </w:r>
      <w:r>
        <w:rPr>
          <w:rStyle w:val="Style13ptBold"/>
          <w:sz w:val="20"/>
          <w:szCs w:val="20"/>
        </w:rPr>
        <w:t xml:space="preserve">, 2018; “Is Saudi Arabia really a crucial strategic ally for the U.S.?”; </w:t>
      </w:r>
      <w:hyperlink r:id="rId344" w:history="1">
        <w:r w:rsidRPr="0001528B">
          <w:rPr>
            <w:rStyle w:val="Hyperlink"/>
            <w:sz w:val="20"/>
            <w:szCs w:val="20"/>
          </w:rPr>
          <w:t>https://www.latimes.com/nation/la-na-pol-us-saudi-ally-20181023-story.html</w:t>
        </w:r>
      </w:hyperlink>
      <w:r>
        <w:rPr>
          <w:rStyle w:val="Style13ptBold"/>
          <w:sz w:val="20"/>
          <w:szCs w:val="20"/>
        </w:rPr>
        <w:t>; Accessed July 26</w:t>
      </w:r>
      <w:r w:rsidRPr="00564705">
        <w:rPr>
          <w:rStyle w:val="Style13ptBold"/>
          <w:sz w:val="20"/>
          <w:szCs w:val="20"/>
          <w:vertAlign w:val="superscript"/>
        </w:rPr>
        <w:t>th</w:t>
      </w:r>
      <w:r>
        <w:rPr>
          <w:rStyle w:val="Style13ptBold"/>
          <w:sz w:val="20"/>
          <w:szCs w:val="20"/>
        </w:rPr>
        <w:t>, 2019; Katie)</w:t>
      </w:r>
    </w:p>
    <w:p w:rsidR="005A56B2" w:rsidRPr="00661953" w:rsidRDefault="005A56B2" w:rsidP="005A56B2">
      <w:pPr>
        <w:rPr>
          <w:rStyle w:val="Style13ptBold"/>
          <w:b w:val="0"/>
          <w:bCs w:val="0"/>
          <w:sz w:val="22"/>
          <w:u w:val="single"/>
        </w:rPr>
      </w:pPr>
      <w:r w:rsidRPr="00661953">
        <w:rPr>
          <w:rStyle w:val="Style13ptBold"/>
          <w:sz w:val="22"/>
          <w:u w:val="single"/>
        </w:rPr>
        <w:t>Trump frequently cites figures as high as $450 billion to $560 billion in U.S. sales to Saudi Arabia</w:t>
      </w:r>
      <w:r w:rsidRPr="00661953">
        <w:rPr>
          <w:rStyle w:val="Style13ptBold"/>
          <w:b w:val="0"/>
          <w:sz w:val="22"/>
          <w:u w:val="single"/>
        </w:rPr>
        <w:t xml:space="preserve"> </w:t>
      </w:r>
      <w:r w:rsidRPr="00661953">
        <w:rPr>
          <w:rStyle w:val="Style13ptBold"/>
          <w:b w:val="0"/>
          <w:sz w:val="16"/>
        </w:rPr>
        <w:t xml:space="preserve">of weapons and “other things,” from deals he says he secured last year when he made his first foreign trip as president to Riyadh. The “biggest orders in the history of this country, probably the history of the world,” is how Trump described the deals last week. </w:t>
      </w:r>
      <w:r w:rsidRPr="00661953">
        <w:rPr>
          <w:rStyle w:val="Style13ptBold"/>
          <w:sz w:val="22"/>
          <w:u w:val="single"/>
        </w:rPr>
        <w:t>In fact, hardly any of those sales have materialized</w:t>
      </w:r>
      <w:r w:rsidRPr="00661953">
        <w:rPr>
          <w:rStyle w:val="Style13ptBold"/>
          <w:b w:val="0"/>
          <w:sz w:val="16"/>
        </w:rPr>
        <w:t xml:space="preserve">; most of those in the pipeline were executed under the Obama administration. Negotiation, production and delivery of weapons can take years. Also, </w:t>
      </w:r>
      <w:r w:rsidRPr="00661953">
        <w:rPr>
          <w:rStyle w:val="Style13ptBold"/>
          <w:sz w:val="22"/>
          <w:u w:val="single"/>
        </w:rPr>
        <w:t>former U.S. officials say that Saudi Arabia is a bad client, often in arrears or slow to make payments</w:t>
      </w:r>
      <w:r w:rsidRPr="00661953">
        <w:rPr>
          <w:rStyle w:val="Style13ptBold"/>
          <w:b w:val="0"/>
          <w:sz w:val="22"/>
          <w:u w:val="single"/>
        </w:rPr>
        <w:t xml:space="preserve">. </w:t>
      </w:r>
      <w:r w:rsidRPr="00661953">
        <w:rPr>
          <w:rStyle w:val="Style13ptBold"/>
          <w:b w:val="0"/>
          <w:sz w:val="16"/>
        </w:rPr>
        <w:t xml:space="preserve">Now Congress is pondering blocking some sales, because of both the Khashoggi case and reported atrocities committed by Saudi Arabia in Yemen. </w:t>
      </w:r>
      <w:r w:rsidRPr="00661953">
        <w:rPr>
          <w:rStyle w:val="Style13ptBold"/>
          <w:sz w:val="22"/>
          <w:u w:val="single"/>
        </w:rPr>
        <w:t>Trump has also exaggerated the number of jobs that the as-yet-nonexistent deals will create</w:t>
      </w:r>
      <w:r w:rsidRPr="00661953">
        <w:rPr>
          <w:rStyle w:val="Style13ptBold"/>
          <w:b w:val="0"/>
          <w:sz w:val="16"/>
        </w:rPr>
        <w:t xml:space="preserve">. Shortly after Khashoggi was reported missing Oct. 2, Trump said he did not want to interfere with arms sales because his deals with Riyadh would create 40,000 jobs for Americans; by last week, he was putting the number at more than a million jobs. Not only is that prospect far-fetched, but </w:t>
      </w:r>
      <w:r w:rsidRPr="00661953">
        <w:rPr>
          <w:rStyle w:val="Style13ptBold"/>
          <w:sz w:val="22"/>
          <w:u w:val="single"/>
        </w:rPr>
        <w:t>the tentative deals provide that many jobs will go to Saudi Arabia, buttressing its effort to diversify its economy from oil</w:t>
      </w:r>
      <w:r w:rsidRPr="00661953">
        <w:rPr>
          <w:rStyle w:val="Style13ptBold"/>
          <w:b w:val="0"/>
          <w:sz w:val="22"/>
          <w:u w:val="single"/>
        </w:rPr>
        <w:t xml:space="preserve">. </w:t>
      </w:r>
      <w:r w:rsidRPr="00661953">
        <w:rPr>
          <w:rStyle w:val="Style13ptBold"/>
          <w:b w:val="0"/>
          <w:sz w:val="16"/>
        </w:rPr>
        <w:t xml:space="preserve">Critics point to another, more immediate benefit that Trump could have in mind: revenue for Trump family coffers from its business dealings with the Saudis and from Saudi dignitaries’ regular use of its properties, especially the expensive Trump International Hotel in Washington. Ethics expert Norm Eisen has said that the Saudis believe their patronage has bought them friendship with the White House, and political cover. During the presidential campaign, in 2015, </w:t>
      </w:r>
      <w:r w:rsidRPr="00661953">
        <w:rPr>
          <w:rStyle w:val="Style13ptBold"/>
          <w:sz w:val="22"/>
          <w:u w:val="single"/>
        </w:rPr>
        <w:t>Trump boasted that he made “a lot of money with the Saudis,” adding, “They buy all sorts of my stuff.” Last week, however, he denied having any “financial interest in Saudi Arabia.”</w:t>
      </w:r>
    </w:p>
    <w:p w:rsidR="005A56B2" w:rsidRDefault="005A56B2" w:rsidP="005A56B2"/>
    <w:p w:rsidR="005A56B2" w:rsidRDefault="005A56B2" w:rsidP="005A56B2"/>
    <w:p w:rsidR="005A56B2" w:rsidRPr="007C6603" w:rsidRDefault="005A56B2" w:rsidP="005A56B2"/>
    <w:p w:rsidR="005A56B2" w:rsidRDefault="005A56B2" w:rsidP="005A56B2">
      <w:pPr>
        <w:pStyle w:val="Heading3"/>
      </w:pPr>
      <w:r>
        <w:t xml:space="preserve">Alliance Resilient </w:t>
      </w:r>
    </w:p>
    <w:p w:rsidR="005A56B2" w:rsidRPr="00F46995" w:rsidRDefault="005A56B2" w:rsidP="005A56B2">
      <w:pPr>
        <w:keepNext/>
        <w:keepLines/>
        <w:spacing w:before="40" w:line="256" w:lineRule="auto"/>
        <w:outlineLvl w:val="3"/>
        <w:rPr>
          <w:rFonts w:eastAsia="MS Gothic"/>
          <w:b/>
          <w:bCs/>
          <w:sz w:val="26"/>
          <w:szCs w:val="26"/>
        </w:rPr>
      </w:pPr>
      <w:r>
        <w:rPr>
          <w:rFonts w:eastAsia="MS Gothic"/>
          <w:b/>
          <w:bCs/>
          <w:sz w:val="26"/>
          <w:szCs w:val="26"/>
        </w:rPr>
        <w:t xml:space="preserve">UQ overwhelms the link - alliance is resilient and arms sales aren’t key </w:t>
      </w:r>
    </w:p>
    <w:p w:rsidR="005A56B2" w:rsidRPr="007C6603" w:rsidRDefault="005A56B2" w:rsidP="005A56B2">
      <w:r w:rsidRPr="007C6603">
        <w:rPr>
          <w:rStyle w:val="Style13ptBold"/>
        </w:rPr>
        <w:t>Malek, 19</w:t>
      </w:r>
      <w:r w:rsidRPr="007C6603">
        <w:t xml:space="preserve"> [</w:t>
      </w:r>
      <w:proofErr w:type="spellStart"/>
      <w:r w:rsidRPr="007C6603">
        <w:t>Caline</w:t>
      </w:r>
      <w:proofErr w:type="spellEnd"/>
      <w:r w:rsidRPr="007C6603">
        <w:t>, senior foreign Middle East policy analyst for Arab News, degree in journalism from SOAS University of London; 4-22-2019, "Why US-Saudi relations will stand the test of time," Arab News, http://www.arabnews.com/node/1451671/saudi-arabia/7/26/19//RA]</w:t>
      </w:r>
    </w:p>
    <w:p w:rsidR="005A56B2" w:rsidRPr="007C6603" w:rsidRDefault="005A56B2" w:rsidP="005A56B2">
      <w:pPr>
        <w:spacing w:line="256" w:lineRule="auto"/>
        <w:rPr>
          <w:rFonts w:eastAsia="MS Mincho"/>
          <w:sz w:val="16"/>
        </w:rPr>
      </w:pPr>
      <w:r w:rsidRPr="007C6603">
        <w:rPr>
          <w:rFonts w:eastAsia="MS Mincho"/>
          <w:sz w:val="16"/>
        </w:rPr>
        <w:t xml:space="preserve">DUBAI: </w:t>
      </w:r>
      <w:r w:rsidRPr="007C6603">
        <w:rPr>
          <w:rFonts w:eastAsia="MS Mincho"/>
          <w:u w:val="single"/>
        </w:rPr>
        <w:t>Although US-Saudi relations may have been shaky</w:t>
      </w:r>
      <w:r w:rsidRPr="007C6603">
        <w:rPr>
          <w:rFonts w:eastAsia="MS Mincho"/>
          <w:sz w:val="16"/>
        </w:rPr>
        <w:t xml:space="preserve"> in recent times, </w:t>
      </w:r>
      <w:r w:rsidRPr="007C6603">
        <w:rPr>
          <w:rFonts w:eastAsia="MS Mincho"/>
          <w:u w:val="single"/>
        </w:rPr>
        <w:t xml:space="preserve">Prince </w:t>
      </w:r>
      <w:proofErr w:type="spellStart"/>
      <w:r w:rsidRPr="007C6603">
        <w:rPr>
          <w:rFonts w:eastAsia="MS Mincho"/>
          <w:u w:val="single"/>
        </w:rPr>
        <w:t>Turki</w:t>
      </w:r>
      <w:proofErr w:type="spellEnd"/>
      <w:r w:rsidRPr="007C6603">
        <w:rPr>
          <w:rFonts w:eastAsia="MS Mincho"/>
          <w:u w:val="single"/>
        </w:rPr>
        <w:t xml:space="preserve"> Al-Faisal,</w:t>
      </w:r>
      <w:r w:rsidRPr="007C6603">
        <w:rPr>
          <w:rFonts w:eastAsia="MS Mincho"/>
          <w:sz w:val="16"/>
        </w:rPr>
        <w:t xml:space="preserve"> chairman of the board at the King Faisal Center for Research and Islamic Studies, </w:t>
      </w:r>
      <w:r w:rsidRPr="007C6603">
        <w:rPr>
          <w:rFonts w:eastAsia="MS Mincho"/>
          <w:u w:val="single"/>
        </w:rPr>
        <w:t xml:space="preserve">expressed optimism about their future </w:t>
      </w:r>
      <w:r w:rsidRPr="007C6603">
        <w:rPr>
          <w:rFonts w:eastAsia="MS Mincho"/>
          <w:sz w:val="16"/>
        </w:rPr>
        <w:t>evolution</w:t>
      </w:r>
      <w:r w:rsidRPr="007C6603">
        <w:rPr>
          <w:rFonts w:eastAsia="MS Mincho"/>
          <w:u w:val="single"/>
        </w:rPr>
        <w:t xml:space="preserve">. </w:t>
      </w:r>
      <w:r w:rsidRPr="007C6603">
        <w:rPr>
          <w:rFonts w:eastAsia="MS Mincho"/>
          <w:sz w:val="16"/>
        </w:rPr>
        <w:t xml:space="preserve">Appearing at the Milken Institute MENA Summit in Abu Dhabi on Wednesday, Prince </w:t>
      </w:r>
      <w:proofErr w:type="spellStart"/>
      <w:r w:rsidRPr="007C6603">
        <w:rPr>
          <w:rFonts w:eastAsia="MS Mincho"/>
          <w:sz w:val="16"/>
        </w:rPr>
        <w:t>Turki</w:t>
      </w:r>
      <w:proofErr w:type="spellEnd"/>
      <w:r w:rsidRPr="007C6603">
        <w:rPr>
          <w:rFonts w:eastAsia="MS Mincho"/>
          <w:sz w:val="16"/>
        </w:rPr>
        <w:t xml:space="preserve"> spoke of the history of the relationship, which dates back to the 19th century. “In perspective, they go back a long time and, in that time, we have had our ups and downs, and we have agreed on some things and disagreed on others,” he said. “</w:t>
      </w:r>
      <w:r w:rsidRPr="007C6603">
        <w:rPr>
          <w:rFonts w:eastAsia="MS Mincho"/>
          <w:u w:val="single"/>
        </w:rPr>
        <w:t xml:space="preserve">It’s one of those times when there has been a lot of hype about the relationship, especially in the media and in the US following issues like (the killing of Jamal) Khashoggi, the war in Yemen and others.” </w:t>
      </w:r>
      <w:r w:rsidRPr="007C6603">
        <w:rPr>
          <w:rFonts w:eastAsia="MS Mincho"/>
          <w:sz w:val="16"/>
        </w:rPr>
        <w:t xml:space="preserve">From a Saudi perspective, he argued that the strategic interest of both countries would override whatever current issues have risen. “From that context, </w:t>
      </w:r>
      <w:r w:rsidRPr="007C6603">
        <w:rPr>
          <w:rFonts w:eastAsia="MS Mincho"/>
          <w:u w:val="single"/>
        </w:rPr>
        <w:t>the Kingdom’s steadfast and very rock-solid engagement with the US in the last 70-odd years has weathered equally difficult times,”</w:t>
      </w:r>
      <w:r w:rsidRPr="007C6603">
        <w:rPr>
          <w:rFonts w:eastAsia="MS Mincho"/>
          <w:sz w:val="16"/>
        </w:rPr>
        <w:t xml:space="preserve"> he said. “Not only on the Palestinian issue, the Ramadan War in 1973 and the oil embargo, but also 9/11 and Bin Laden, and yet, we’ve had a constant number of American expatriates living in Saudi, from 25,000 to 30,000 over the years.” Today, </w:t>
      </w:r>
      <w:r w:rsidRPr="007C6603">
        <w:rPr>
          <w:rFonts w:eastAsia="MS Mincho"/>
          <w:b/>
          <w:u w:val="single"/>
        </w:rPr>
        <w:t>the US hosts more than 100,000 Saudis as a result of the education program</w:t>
      </w:r>
      <w:r w:rsidRPr="007C6603">
        <w:rPr>
          <w:rFonts w:eastAsia="MS Mincho"/>
          <w:u w:val="single"/>
        </w:rPr>
        <w:t xml:space="preserve"> that the late King Abdullah launched a few years ago.</w:t>
      </w:r>
      <w:r w:rsidRPr="007C6603">
        <w:rPr>
          <w:rFonts w:eastAsia="MS Mincho"/>
          <w:sz w:val="16"/>
        </w:rPr>
        <w:t xml:space="preserve"> Aside from business interests – and the </w:t>
      </w:r>
      <w:r w:rsidRPr="007C6603">
        <w:rPr>
          <w:rFonts w:eastAsia="MS Mincho"/>
          <w:b/>
          <w:u w:val="single"/>
        </w:rPr>
        <w:t>US’</w:t>
      </w:r>
      <w:r w:rsidRPr="007C6603">
        <w:rPr>
          <w:rFonts w:eastAsia="MS Mincho"/>
          <w:sz w:val="16"/>
        </w:rPr>
        <w:t xml:space="preserve"> position as </w:t>
      </w:r>
      <w:r w:rsidRPr="007C6603">
        <w:rPr>
          <w:rFonts w:eastAsia="MS Mincho"/>
          <w:b/>
          <w:u w:val="single"/>
        </w:rPr>
        <w:t>Saudi’s largest investo</w:t>
      </w:r>
      <w:r w:rsidRPr="007C6603">
        <w:rPr>
          <w:rFonts w:eastAsia="MS Mincho"/>
          <w:b/>
          <w:sz w:val="16"/>
        </w:rPr>
        <w:t>r</w:t>
      </w:r>
      <w:r w:rsidRPr="007C6603">
        <w:rPr>
          <w:rFonts w:eastAsia="MS Mincho"/>
          <w:sz w:val="16"/>
        </w:rPr>
        <w:t xml:space="preserve"> — Prince </w:t>
      </w:r>
      <w:proofErr w:type="spellStart"/>
      <w:r w:rsidRPr="007C6603">
        <w:rPr>
          <w:rFonts w:eastAsia="MS Mincho"/>
          <w:sz w:val="16"/>
        </w:rPr>
        <w:t>Turki</w:t>
      </w:r>
      <w:proofErr w:type="spellEnd"/>
      <w:r w:rsidRPr="007C6603">
        <w:rPr>
          <w:rFonts w:eastAsia="MS Mincho"/>
          <w:sz w:val="16"/>
        </w:rPr>
        <w:t xml:space="preserve"> described such links as equally strategic and important because they brought people together. He expressed hope that representatives in the US Senate and Congress would see Saudi “for what it is,” and not for what the media made it out to be. Speaking on the Khashoggi investigation, he said the Kingdom had taken those considered responsible for the “vicious and heinous crime” to court. “The court procedures in Saudi are well-defined, and they are known to US representatives in Riyadh. Let that take its course. For many years, Americans and others used to (say) the Kingdom did not have a sound system and now, they ask us to interfere in the judicial system, so make up your mind.” He said Saudi respected its system as well as the system of others, adding that the courts would decide and, whatever they decided, the Executive Authority would implement it. “It could have been handled better, and there have been mistakes committed,” he explained. “We have admitted those mistakes, we clarified our position on that, we arrested the people suspected of doing those mistakes, and we can go on from there.” In terms of the US policy in the Middle East, Prince </w:t>
      </w:r>
      <w:proofErr w:type="spellStart"/>
      <w:r w:rsidRPr="007C6603">
        <w:rPr>
          <w:rFonts w:eastAsia="MS Mincho"/>
          <w:sz w:val="16"/>
        </w:rPr>
        <w:t>Turki</w:t>
      </w:r>
      <w:proofErr w:type="spellEnd"/>
      <w:r w:rsidRPr="007C6603">
        <w:rPr>
          <w:rFonts w:eastAsia="MS Mincho"/>
          <w:sz w:val="16"/>
        </w:rPr>
        <w:t xml:space="preserve"> said that the US had defined important objectives in the region. “From day one, US President Donald Trump declared he wanted to reach a solution to the Israeli-Palestinian conflict, and he described it as the deal of the century. And I hope he comes through with that. I don’t know the terms of the deal or if anyone else knows, but there have been engagements with leaders of the Arab world on the issue.” He mentioned </w:t>
      </w:r>
      <w:r w:rsidRPr="007C6603">
        <w:rPr>
          <w:rFonts w:eastAsia="MS Mincho"/>
          <w:b/>
          <w:u w:val="single"/>
        </w:rPr>
        <w:t>Trump’s</w:t>
      </w:r>
      <w:r w:rsidRPr="007C6603">
        <w:rPr>
          <w:rFonts w:eastAsia="MS Mincho"/>
          <w:u w:val="single"/>
        </w:rPr>
        <w:t xml:space="preserve"> declaration of </w:t>
      </w:r>
      <w:r w:rsidRPr="007C6603">
        <w:rPr>
          <w:rFonts w:eastAsia="MS Mincho"/>
          <w:b/>
          <w:u w:val="single"/>
        </w:rPr>
        <w:t>identifying Iran as the major instigator of unrest in the region</w:t>
      </w:r>
      <w:r w:rsidRPr="007C6603">
        <w:rPr>
          <w:rFonts w:eastAsia="MS Mincho"/>
          <w:b/>
          <w:sz w:val="16"/>
        </w:rPr>
        <w:t xml:space="preserve">, </w:t>
      </w:r>
      <w:r w:rsidRPr="007C6603">
        <w:rPr>
          <w:rFonts w:eastAsia="MS Mincho"/>
          <w:b/>
          <w:u w:val="single"/>
        </w:rPr>
        <w:t>and</w:t>
      </w:r>
      <w:r w:rsidRPr="007C6603">
        <w:rPr>
          <w:rFonts w:eastAsia="MS Mincho"/>
          <w:sz w:val="16"/>
        </w:rPr>
        <w:t xml:space="preserve"> his will to change its course of action through </w:t>
      </w:r>
      <w:r w:rsidRPr="007C6603">
        <w:rPr>
          <w:rFonts w:eastAsia="MS Mincho"/>
          <w:b/>
          <w:u w:val="single"/>
        </w:rPr>
        <w:t>sanctions</w:t>
      </w:r>
      <w:r w:rsidRPr="007C6603">
        <w:rPr>
          <w:rFonts w:eastAsia="MS Mincho"/>
          <w:sz w:val="16"/>
        </w:rPr>
        <w:t xml:space="preserve"> and other measures, </w:t>
      </w:r>
      <w:r w:rsidRPr="007C6603">
        <w:rPr>
          <w:rFonts w:eastAsia="MS Mincho"/>
          <w:u w:val="single"/>
        </w:rPr>
        <w:t xml:space="preserve">including the withdrawal from the nuclear deal. </w:t>
      </w:r>
      <w:r w:rsidRPr="007C6603">
        <w:rPr>
          <w:rFonts w:eastAsia="MS Mincho"/>
          <w:sz w:val="16"/>
        </w:rPr>
        <w:t xml:space="preserve">“Those </w:t>
      </w:r>
      <w:r w:rsidRPr="007C6603">
        <w:rPr>
          <w:rFonts w:eastAsia="MS Mincho"/>
          <w:b/>
          <w:u w:val="single"/>
        </w:rPr>
        <w:t>are things that Saudi definitely supports</w:t>
      </w:r>
      <w:r w:rsidRPr="007C6603">
        <w:rPr>
          <w:rFonts w:eastAsia="MS Mincho"/>
          <w:u w:val="single"/>
        </w:rPr>
        <w:t xml:space="preserve"> </w:t>
      </w:r>
      <w:r w:rsidRPr="007C6603">
        <w:rPr>
          <w:rFonts w:eastAsia="MS Mincho"/>
          <w:sz w:val="16"/>
        </w:rPr>
        <w:t xml:space="preserve">and would like to see happen,” he said. “On other issues, I wouldn’t want to see the US withdrawing from our part of the world because it has interests here, not just financial and business, but also on humanitarian terms. The long history of US engagement goes back to the 19th century, and it’s for everybody to see.” From the American University in Beirut to the American University in Cairo, the launch of some of these institutions from the 19th century was said to reveal the amount of interaction between the US and the Arab world. Prince </w:t>
      </w:r>
      <w:proofErr w:type="spellStart"/>
      <w:r w:rsidRPr="007C6603">
        <w:rPr>
          <w:rFonts w:eastAsia="MS Mincho"/>
          <w:sz w:val="16"/>
        </w:rPr>
        <w:t>Turki</w:t>
      </w:r>
      <w:proofErr w:type="spellEnd"/>
      <w:r w:rsidRPr="007C6603">
        <w:rPr>
          <w:rFonts w:eastAsia="MS Mincho"/>
          <w:sz w:val="16"/>
        </w:rPr>
        <w:t xml:space="preserve"> said Arab countries felt at rest and developed a trust for the US when it stood by them during Saddam Hussein’s invasion of Kuwait in 1990. “It was with the US’ help and support that we managed to get that issue settled positively. The US shed blood in our part of the world, sometimes positively, sometimes negatively, but the positives are there to see, so we’d like to keep the US engaged in our part of the world and a withdrawal only allows for malevolent forces to come in.” A US withdrawal from Syria, he said, would entail Iran’s expansion of its influence in the country, which contradicted the Trump administration’s intention of pushing Iranians out of Syria. “It’s a huge disappointment on a personal level. I remember when the US invaded Iraq, and the same applies to Syria. It will have worse consequences.” Asked about Iran’s presence in the nuclear deal, he said it made no difference as its actions on the ground were very negative and have not changed. “(The expansion) of </w:t>
      </w:r>
      <w:r w:rsidRPr="007C6603">
        <w:rPr>
          <w:rFonts w:eastAsia="MS Mincho"/>
          <w:u w:val="single"/>
        </w:rPr>
        <w:t>Iran’s nuclear program</w:t>
      </w:r>
      <w:r w:rsidRPr="007C6603">
        <w:rPr>
          <w:rFonts w:eastAsia="MS Mincho"/>
          <w:sz w:val="16"/>
        </w:rPr>
        <w:t xml:space="preserve"> would be a concern for Saudi. </w:t>
      </w:r>
      <w:proofErr w:type="gramStart"/>
      <w:r w:rsidRPr="007C6603">
        <w:rPr>
          <w:rFonts w:eastAsia="MS Mincho"/>
          <w:sz w:val="16"/>
        </w:rPr>
        <w:t xml:space="preserve">And  </w:t>
      </w:r>
      <w:r w:rsidRPr="007C6603">
        <w:rPr>
          <w:rFonts w:eastAsia="MS Mincho"/>
          <w:u w:val="single"/>
        </w:rPr>
        <w:t>the</w:t>
      </w:r>
      <w:proofErr w:type="gramEnd"/>
      <w:r w:rsidRPr="007C6603">
        <w:rPr>
          <w:rFonts w:eastAsia="MS Mincho"/>
          <w:u w:val="single"/>
        </w:rPr>
        <w:t xml:space="preserve"> only way you can deal with that is to continue to sanction Iran as Trump has done.” </w:t>
      </w:r>
      <w:r w:rsidRPr="007C6603">
        <w:rPr>
          <w:rFonts w:eastAsia="MS Mincho"/>
          <w:sz w:val="16"/>
        </w:rPr>
        <w:t xml:space="preserve">But issues across the region at large remained. Although Prince </w:t>
      </w:r>
      <w:proofErr w:type="spellStart"/>
      <w:r w:rsidRPr="007C6603">
        <w:rPr>
          <w:rFonts w:eastAsia="MS Mincho"/>
          <w:sz w:val="16"/>
        </w:rPr>
        <w:t>Turki</w:t>
      </w:r>
      <w:proofErr w:type="spellEnd"/>
      <w:r w:rsidRPr="007C6603">
        <w:rPr>
          <w:rFonts w:eastAsia="MS Mincho"/>
          <w:sz w:val="16"/>
        </w:rPr>
        <w:t xml:space="preserve"> did not foresee any potential Saudi-Israeli engagement, he said the Palestinian issue was at the top of the agenda for the Kingdom. “There is a much broader issue of problems in the Middle East, and the Palestinian one is a big issue. A solution to the crisis must be a priority for the region and the world.” Prince </w:t>
      </w:r>
      <w:proofErr w:type="spellStart"/>
      <w:r w:rsidRPr="007C6603">
        <w:rPr>
          <w:rFonts w:eastAsia="MS Mincho"/>
          <w:sz w:val="16"/>
        </w:rPr>
        <w:t>Turki</w:t>
      </w:r>
      <w:proofErr w:type="spellEnd"/>
      <w:r w:rsidRPr="007C6603">
        <w:rPr>
          <w:rFonts w:eastAsia="MS Mincho"/>
          <w:sz w:val="16"/>
        </w:rPr>
        <w:t xml:space="preserve"> described himself as a realist, taking issues in the region on a “day-to-day” basis. Some potential achievements he named for this year could include a breakthrough with the deal of the century and Iran changing its course in the region. His main optimism, however, lay with Saudi’s Vision 2030 reform plan and the transformations taking place across the Kingdom. “With all of the criticism that it has acquired since its announcement (in 2016), it has proven to be a very viable and durable look into the future. When the king and crown prince announced the vision, they clearly said it was a not divine revelation. It can be altered, reviewed, diminished and increased, and that’s what has been happening. Timetables have changed.” His main take from it was that it had enthused Saudi citizens — and not just the 70 percent under the age of 30. “I’m not of that demographic, and I’m equally enthused on what the vision has promised and what I see the government is doing. The two aspects that give me hope are that government departments have become more accountable on what they do in the Kingdom than ever before, and our financial institutions, especially the Ministry of Finance and the budgeting system in Saudi, have become much more transparent.” He described the presence of quarterly reports on how government departments were performing, in terms of spending funds allocated to them by the ministry. “That, to me, is an indication that there is seriousness in wanting to accomplish what Vision 2030 has promised. Overall, Prince </w:t>
      </w:r>
      <w:proofErr w:type="spellStart"/>
      <w:r w:rsidRPr="007C6603">
        <w:rPr>
          <w:rFonts w:eastAsia="MS Mincho"/>
          <w:sz w:val="16"/>
        </w:rPr>
        <w:t>Turki</w:t>
      </w:r>
      <w:proofErr w:type="spellEnd"/>
      <w:r w:rsidRPr="007C6603">
        <w:rPr>
          <w:rFonts w:eastAsia="MS Mincho"/>
          <w:sz w:val="16"/>
        </w:rPr>
        <w:t xml:space="preserve"> said he was optimistic about the relationship between Saudi Arabia and the US in the year ahead. “We’re much closer than ever before, and we’re setting an example as two countries, especially in the Gulf, that have overcome the challenges that have kept us apart in the past, and we’re seeking to come together. Hopefulness will include issues of resolving the difference we have in the GCC (Gulf Cooperation Council) especially with the leadership in Qatar that has so far refused to engage on a positive scale with complaints placed on the table. “In terms of human relations, I’m very hopeful that my grandchildren will have a much better world to look up to because they have the tools, which is the mobile phone – it has everything in it and, when I was growing up, we had to aspire to get to libraries, listen to teachers and read books, but you can get it all from that little machine today, and I hope it will be a positive factor in allowing my grandchildren in having a better life.”</w:t>
      </w:r>
    </w:p>
    <w:p w:rsidR="005A56B2" w:rsidRDefault="005A56B2" w:rsidP="005A56B2"/>
    <w:p w:rsidR="005A56B2" w:rsidRDefault="005A56B2" w:rsidP="005A56B2">
      <w:pPr>
        <w:pStyle w:val="Heading4"/>
      </w:pPr>
      <w:r>
        <w:t>The alliance is unbreakable</w:t>
      </w:r>
    </w:p>
    <w:p w:rsidR="005A56B2" w:rsidRPr="00F9733D" w:rsidRDefault="005A56B2" w:rsidP="005A56B2">
      <w:pPr>
        <w:rPr>
          <w:rStyle w:val="Style13ptBold"/>
        </w:rPr>
      </w:pPr>
      <w:proofErr w:type="spellStart"/>
      <w:r>
        <w:rPr>
          <w:rStyle w:val="Style13ptBold"/>
        </w:rPr>
        <w:t>Zenko</w:t>
      </w:r>
      <w:proofErr w:type="spellEnd"/>
      <w:r>
        <w:rPr>
          <w:rStyle w:val="Style13ptBold"/>
        </w:rPr>
        <w:t xml:space="preserve"> 19 </w:t>
      </w:r>
      <w:r w:rsidRPr="00354D00">
        <w:t xml:space="preserve">(Micah </w:t>
      </w:r>
      <w:proofErr w:type="spellStart"/>
      <w:r w:rsidRPr="00354D00">
        <w:t>Zenko</w:t>
      </w:r>
      <w:proofErr w:type="spellEnd"/>
      <w:r w:rsidRPr="00354D00">
        <w:t xml:space="preserve"> - co-author of Clear and Present Safety: The World Has Never Been Better and Why That Matters to Americans; 4-19-2017; "The Pentagon Loves Saudi Arabia, in Sickness and in Health;" Foreign Policy; https://foreignpolicy.com/2018/10/24/the-pentagon-loves-saudi-arabia-in-sickness-and-in-health/; accessed 7-28-2019 // </w:t>
      </w:r>
      <w:proofErr w:type="spellStart"/>
      <w:r w:rsidRPr="00354D00">
        <w:t>mh</w:t>
      </w:r>
      <w:proofErr w:type="spellEnd"/>
      <w:r w:rsidRPr="00354D00">
        <w:t>)</w:t>
      </w:r>
    </w:p>
    <w:p w:rsidR="005A56B2" w:rsidRDefault="005A56B2" w:rsidP="005A56B2">
      <w:pPr>
        <w:rPr>
          <w:sz w:val="16"/>
        </w:rPr>
      </w:pPr>
      <w:r w:rsidRPr="00A05C12">
        <w:rPr>
          <w:u w:val="single"/>
        </w:rPr>
        <w:t>The shocking allegations of Jamal Khashoggi’s killing and dismemberment in the Saudi Arabian consulate in Istanbul have led to a rare open debate among politicians, pundits, and business leaders about the strategic wisdom of U.S.-Saudi relations. When the debate subsides, however, it’s unlikely to have transformed America’s long-standing relationship with Saudi Arabia, and the Gulf kingdom’s regional allies, in any substantial way. The reason is simple: geography—more specifically, the U.S. military’s peculiar relationship to it.</w:t>
      </w:r>
      <w:r w:rsidRPr="00053F31">
        <w:rPr>
          <w:sz w:val="16"/>
        </w:rPr>
        <w:t xml:space="preserve"> For decades, the United States has professed several vital (and lesser) national interests in the Middle East. These interests include assuring the free flow of oil and natural gas, preventing the proliferation of weapons of mass destruction, preventing the emergence of ungoverned areas that terrorist organizations can utilize, containing Iran, and enhancing the capacity of regional militaries to defend their own territory. American political and military officials have consistently contended that the military should have the predominant role in achieving these interests. And, to ensure that military forces and assets can operate with sufficient latitude in the region to achieve said interests, those forces need reliable and predictable access to the airfields, ports, facilities, and airspace located on the sovereign territory of Persian Gulf countries. Cyber-capabilities or smaller, less-lethal units operating from naval assets in international waters are not an adequate or reliable substitute. Across Democratic and Republican administrations, direct and stable military access to the Middle East has been a far higher foreign-policy priority than any competing moral or ethical consideration in the region. This is the conclusion I reached over the past year researching U.S. military policy in the Middle East, the results of which were recently published by Chatham House. This included speaking with dozens of current and former military officials, diplomats, and executives from contractors that provide security services to regional militaries. I also reviewed the best publicly available information from government and nongovernmental sources, compiled data on U.S. military deployments and security cooperation programs, and applied the latest academic findings on the measurable impact of deployments and operations. </w:t>
      </w:r>
      <w:r w:rsidRPr="00A05C12">
        <w:rPr>
          <w:u w:val="single"/>
        </w:rPr>
        <w:t xml:space="preserve">My central finding was that the United States’ regional alliances consisted of a relatively simple exchange: Washington provides security cooperation, weapons, and logistical support, and in return, regional governments offer assured access to their territory for the U.S. military. This might seem unsurprising—but the biggest revelation of my conversations was the depth, breadth, and scope of this reciprocal relationship. It isn’t simply transactional and temporary, but built upon decades of close personal contacts between U.S. military leaders and their regional interlocutors. These relationships extend beyond the Americans’ active-duty service and have allowed Middle Eastern governing regimes to receive a pass from human and political rights concerns. To some extent, the relationships now exist to serve themselves, rather than U.S. interests. </w:t>
      </w:r>
      <w:r w:rsidRPr="00053F31">
        <w:rPr>
          <w:sz w:val="16"/>
        </w:rPr>
        <w:t xml:space="preserve">Security cooperation programs are the routine touchpoints between U.S. military forces (and contractors) and their Middle East counterparts. For example, in 2017, 9,007 officers from Middle East countries received instruction—on subjects including tactical combat skills and civil-military relations—at Defense Department educational institutions, primarily within the United States. </w:t>
      </w:r>
      <w:r w:rsidRPr="00053F31">
        <w:rPr>
          <w:u w:val="single"/>
        </w:rPr>
        <w:t>Weapons and munitions sales are also an enormous and visible element of Washington’s collaboration with regional militaries. For two decades, the United States has been the largest weapons exporter to the Middle East, and from 2013 to 2017, 49 percent of all U.S. weapons by value went to countries in the region.</w:t>
      </w:r>
      <w:r w:rsidRPr="00053F31">
        <w:rPr>
          <w:sz w:val="16"/>
        </w:rPr>
        <w:t xml:space="preserve"> Security cooperation also includes numerous examples of U.S. logistical and analytical aid for operations conducted by local militaries: America’s expedited munitions and fuel shipments to Israel five days into its war against Hezbollah in 2006, a joint surveillance and intelligence cell to support Turkish airstrikes against forces associated with the Kurdistan Workers’ Party (PKK) in northern Iraq, and, most notoriously, the combat search and rescue, in-air refueling, and intelligence analysis that the U.S. military has provided to the Saudi-led bombing campaign in Yemen. There are also less-recognized, informal cooperation activities that retired military officers provide to Middle East governments. After stepping down as the commander of U.S. Central Command, now-Secretary of Defense James Mattis, while also on the board of directors for defense contractor General Dynamics, served as an unpaid military advisor to the United Arab Emirates, from June 2015 until August 2016. Retired Gen. James Jones worked at </w:t>
      </w:r>
      <w:proofErr w:type="spellStart"/>
      <w:r w:rsidRPr="00053F31">
        <w:rPr>
          <w:sz w:val="16"/>
        </w:rPr>
        <w:t>Ironhand</w:t>
      </w:r>
      <w:proofErr w:type="spellEnd"/>
      <w:r w:rsidRPr="00053F31">
        <w:rPr>
          <w:sz w:val="16"/>
        </w:rPr>
        <w:t xml:space="preserve"> Security LLC with the Saudi Ministry of Defense, while retired Maj. Gen. Thomas Moore Jr. consulted for Stark Aerospace Business Development, based in Israel. More shocking is Stephen </w:t>
      </w:r>
      <w:proofErr w:type="spellStart"/>
      <w:r w:rsidRPr="00053F31">
        <w:rPr>
          <w:sz w:val="16"/>
        </w:rPr>
        <w:t>Toumajan</w:t>
      </w:r>
      <w:proofErr w:type="spellEnd"/>
      <w:r w:rsidRPr="00053F31">
        <w:rPr>
          <w:sz w:val="16"/>
        </w:rPr>
        <w:t xml:space="preserve">, who retired from the U.S. Army as a lieutenant colonel in 2007 and is now a two-star general within the UAE military’s Joint Aviation Command. These activities enhance the capacity of local security services, which, in turn, enables and sustains the close relations that reliably permit U.S. military access. </w:t>
      </w:r>
      <w:r w:rsidRPr="00053F31">
        <w:rPr>
          <w:u w:val="single"/>
        </w:rPr>
        <w:t xml:space="preserve">As a result, U.S. military policy is not based on any objective evaluation but is immensely influenced by regional governments. </w:t>
      </w:r>
      <w:r w:rsidRPr="00053F31">
        <w:rPr>
          <w:sz w:val="16"/>
        </w:rPr>
        <w:t xml:space="preserve">These distortions are intensified by U.S. public relations firms. These firms arrange meetings to represent the interests of regional governments with members of Congress, administration officials, research fellows at think tanks, editorial boards, journalists, corporate executives, and any other influencer. (Trust me, if you publish columns that run counter to the perceptions they seek to promote, these firms will reach out directly and repeatedly in an effort to change your mind.) As of June, according to the Foreign Agents Registration Act website, Saudi Arabia was being represented within the United States by 28 PR firms; Qatar, 24; the UAE, 16; Iraq, 15 firms and individuals; Israel, seven; and Egypt, three. </w:t>
      </w:r>
      <w:r w:rsidRPr="00053F31">
        <w:rPr>
          <w:u w:val="single"/>
        </w:rPr>
        <w:t>President Donald Trump repeatedly decries the cost and futility of America’s role in the region, declaring in June: “I say it so much and it’s so sad, but we have $7 trillion in the Middle East. You might as well throw it out the window.” Despite Trump’s strident belief that Middle East governments are “ripping off” taxpayers, and that the United States should be reimbursed for its troop presence, he has ordered no noticeable shift in military policy toward the region. In fact, the military’s footprint has only increased since he entered of office, from 40,517 troops in the Middle East in June 2017 to 54,180 four months later</w:t>
      </w:r>
      <w:r w:rsidRPr="00053F31">
        <w:rPr>
          <w:sz w:val="16"/>
        </w:rPr>
        <w:t>. Moreover, despite rhetorically pushing for them, the Trump administration has received no reimbursements from Middle East governments in exchange for U.S. forces being stationed in the region</w:t>
      </w:r>
      <w:r w:rsidRPr="00053F31">
        <w:rPr>
          <w:u w:val="single"/>
        </w:rPr>
        <w:t>. While nobody can predict how the domestic political fallout of the Khashoggi slaying will unfold, it is improbable that Trump will take any steps that risk U.S. military access and, by extension, the vast number of missions that U.S. forces have been tasked to fulfill in the region.</w:t>
      </w:r>
      <w:r w:rsidRPr="00053F31">
        <w:rPr>
          <w:sz w:val="16"/>
        </w:rPr>
        <w:t xml:space="preserve"> Indeed, late last week, just as the gruesome allegations of Khashoggi’s death were being revealed, Chairman of the Joint Chiefs of Staff Gen. Joseph Dunford met with his Saudi counterpart, Chief of the General Staff Gen. Fayyad Al-</w:t>
      </w:r>
      <w:proofErr w:type="spellStart"/>
      <w:r w:rsidRPr="00053F31">
        <w:rPr>
          <w:sz w:val="16"/>
        </w:rPr>
        <w:t>Ruwayli</w:t>
      </w:r>
      <w:proofErr w:type="spellEnd"/>
      <w:r w:rsidRPr="00053F31">
        <w:rPr>
          <w:sz w:val="16"/>
        </w:rPr>
        <w:t>, in Washington. The Pentagon announced alongside the meeting notice, “</w:t>
      </w:r>
      <w:r w:rsidRPr="00053F31">
        <w:rPr>
          <w:u w:val="single"/>
        </w:rPr>
        <w:t>The U.S. and Saudi Arabia share a long-standing partnership and are committed to peace and security in the Middle East region.” Due to America’s many vital national interests that presidents have declared in the region, that partnership, and those with neighboring allies and neutrals, are a military necessity—no matter how implicated the United States has become in the actions of those partners</w:t>
      </w:r>
      <w:r w:rsidRPr="00053F31">
        <w:rPr>
          <w:sz w:val="16"/>
        </w:rPr>
        <w:t>.</w:t>
      </w:r>
    </w:p>
    <w:p w:rsidR="005A56B2" w:rsidRPr="007C6603" w:rsidRDefault="005A56B2" w:rsidP="005A56B2"/>
    <w:p w:rsidR="005A56B2" w:rsidRDefault="005A56B2" w:rsidP="005A56B2">
      <w:pPr>
        <w:pStyle w:val="Heading3"/>
      </w:pPr>
      <w:r>
        <w:t>Alliance Defense</w:t>
      </w:r>
    </w:p>
    <w:p w:rsidR="005A56B2" w:rsidRDefault="005A56B2" w:rsidP="005A56B2">
      <w:pPr>
        <w:pStyle w:val="Heading4"/>
      </w:pPr>
      <w:r>
        <w:t xml:space="preserve">Saudi Arabia not key to any US strategy </w:t>
      </w:r>
    </w:p>
    <w:p w:rsidR="005A56B2" w:rsidRDefault="005A56B2" w:rsidP="005A56B2">
      <w:pPr>
        <w:tabs>
          <w:tab w:val="left" w:pos="4500"/>
        </w:tabs>
        <w:rPr>
          <w:rStyle w:val="Style13ptBold"/>
        </w:rPr>
      </w:pPr>
      <w:r>
        <w:rPr>
          <w:rStyle w:val="Style13ptBold"/>
        </w:rPr>
        <w:t>Editorial Board 18</w:t>
      </w:r>
      <w:r>
        <w:rPr>
          <w:rStyle w:val="Style13ptBold"/>
        </w:rPr>
        <w:tab/>
      </w:r>
    </w:p>
    <w:p w:rsidR="005A56B2" w:rsidRPr="00814BBC" w:rsidRDefault="005A56B2" w:rsidP="005A56B2">
      <w:pPr>
        <w:rPr>
          <w:bCs/>
        </w:rPr>
      </w:pPr>
      <w:r>
        <w:rPr>
          <w:bCs/>
        </w:rPr>
        <w:t>(</w:t>
      </w:r>
      <w:r w:rsidRPr="00814BBC">
        <w:rPr>
          <w:bCs/>
        </w:rPr>
        <w:t>Editorial Board, 10-15-20</w:t>
      </w:r>
      <w:r>
        <w:rPr>
          <w:bCs/>
        </w:rPr>
        <w:t xml:space="preserve">18, "Who needs Saudi Arabia?," Washington Post; </w:t>
      </w:r>
      <w:hyperlink r:id="rId345" w:history="1">
        <w:r w:rsidRPr="00AC77A9">
          <w:rPr>
            <w:rStyle w:val="Hyperlink"/>
            <w:bCs/>
          </w:rPr>
          <w:t>https://www.washingtonpost.com/opinions/global-opinions/who-needs-saudi-arabia/2018/10/15/3ebe473c-d0a1-11e8-8c22-fa2ef74bd6d6_story.html</w:t>
        </w:r>
      </w:hyperlink>
      <w:r>
        <w:rPr>
          <w:bCs/>
        </w:rPr>
        <w:t>; accessed 7/26/19)</w:t>
      </w:r>
    </w:p>
    <w:p w:rsidR="005A56B2" w:rsidRDefault="005A56B2" w:rsidP="005A56B2">
      <w:pPr>
        <w:rPr>
          <w:sz w:val="16"/>
        </w:rPr>
      </w:pPr>
      <w:r w:rsidRPr="00F27F3E">
        <w:rPr>
          <w:sz w:val="16"/>
        </w:rPr>
        <w:t xml:space="preserve">SAUDI ARABIA, so far, has tried bluster and bullying to silence the questions about journalist Jamal Khashoggi, who disappeared in the Saudi Consulate in Istanbul two weeks ago Tuesday. On Sunday, </w:t>
      </w:r>
      <w:r w:rsidRPr="00F27F3E">
        <w:rPr>
          <w:rStyle w:val="StyleUnderline"/>
        </w:rPr>
        <w:t>a regime statement threatened to “respond with a larger action” to any sanction stemming from the case</w:t>
      </w:r>
      <w:r w:rsidRPr="00F27F3E">
        <w:rPr>
          <w:sz w:val="16"/>
        </w:rPr>
        <w:t xml:space="preserve">; Saudi-owned media floated such steps as cutting back oil production, buying arms from Russia and holding back counterterrorism intelligence. On Monday, King Salman told President Trump in a phone call that he “denies any knowledge of what took place,” according to Mr. Trump, who added “it sounded to me like maybe it could have been rogue killers.” That preposterous suggestion may have anticipated a change in the Saudi story; CNN reported that the regime was preparing to admit that Mr. Khashoggi died in an interrogation gone wrong. If so, there must be consequences not just for those who supposedly erred in killing the journalist but also for whomever ordered the illegal operation in the first place. U.S. intelligence intercepts suggest the order came from Mohammed bin Salman, the reckless crown prince whose excesses had been criticized by Mr. Khashoggi in columns for The Post. We expect to learn more soon: Whatever happened to Mr. Khashoggi appears to have been recorded on video or audiotape. In the meantime, </w:t>
      </w:r>
      <w:r w:rsidRPr="00F27F3E">
        <w:rPr>
          <w:rStyle w:val="StyleUnderline"/>
        </w:rPr>
        <w:t>it’s worth considering just how much the United States might have to lose if its relationship with Saudi Arabia ruptured.</w:t>
      </w:r>
      <w:r w:rsidRPr="00F27F3E">
        <w:rPr>
          <w:sz w:val="16"/>
        </w:rPr>
        <w:t xml:space="preserve"> What about that oil, and the $110 billion in arms purchases Mr. Trump keeps talking about? What about the war on terrorism? Start with the oil. </w:t>
      </w:r>
      <w:r w:rsidRPr="00F27F3E">
        <w:rPr>
          <w:rStyle w:val="StyleUnderline"/>
        </w:rPr>
        <w:t>Saudi Arabia, according to the U.S. Energy Information Administration, supplied 9 percent of U.S. petroleum imports in 2017, or about 960,000 barrels a day. But thanks to the shale revolution, the United States is essentially energy independent:</w:t>
      </w:r>
      <w:r w:rsidRPr="00F27F3E">
        <w:rPr>
          <w:sz w:val="16"/>
        </w:rPr>
        <w:t xml:space="preserve"> It, not Saudi Arabia, is now the world’s largest crude-oil producer. Last year, U.S. daily oil exports averaged 6.38 million barrels, or nearly seven times the Saudi imports. </w:t>
      </w:r>
      <w:r w:rsidRPr="00F27F3E">
        <w:rPr>
          <w:rStyle w:val="StyleUnderline"/>
        </w:rPr>
        <w:t>If the Saudis cut back production or boycotted the United States, they could temporarily drive up prices, but the beneficiaries would be U.S. shale companies, which over time would fill the gap — and deal a devastating blow to the Saudi oil industry.</w:t>
      </w:r>
      <w:r>
        <w:rPr>
          <w:rStyle w:val="StyleUnderline"/>
        </w:rPr>
        <w:t xml:space="preserve"> </w:t>
      </w:r>
      <w:r w:rsidRPr="00F27F3E">
        <w:rPr>
          <w:sz w:val="16"/>
        </w:rPr>
        <w:t>As for arms sales, someone needs to brief Mr. Trump on the actual results of the promises made to him when he visited Riyadh last year. As Bruce Riedel of the Brookings Institution sums it up, “</w:t>
      </w:r>
      <w:r w:rsidRPr="00F27F3E">
        <w:rPr>
          <w:rStyle w:val="StyleUnderline"/>
        </w:rPr>
        <w:t>The Saudis have not concluded a single major arms deal with Washington on Trump’s watch.” Moreover,</w:t>
      </w:r>
      <w:r w:rsidRPr="00F27F3E">
        <w:rPr>
          <w:sz w:val="16"/>
        </w:rPr>
        <w:t xml:space="preserve"> </w:t>
      </w:r>
      <w:r w:rsidRPr="00F27F3E">
        <w:rPr>
          <w:rStyle w:val="StyleUnderline"/>
        </w:rPr>
        <w:t>an end to supplies of U.S. spare parts and technical support, something Russia cannot provide, would quickly ground the Saudi air force.</w:t>
      </w:r>
      <w:r w:rsidRPr="00F27F3E">
        <w:rPr>
          <w:sz w:val="16"/>
        </w:rPr>
        <w:t xml:space="preserve"> That would have the welcome effect of ending a bloody bombing campaign in Yemen that a U.N. investigation concluded was probably responsible for war crimes. </w:t>
      </w:r>
      <w:r w:rsidRPr="00F27F3E">
        <w:rPr>
          <w:rStyle w:val="StyleUnderline"/>
        </w:rPr>
        <w:t xml:space="preserve">Saudi Arabia does supply the United States with counterterrorism intelligence. But as Andrew Miller of the Project on Middle East Democracy points out, stopping it “would be a colossal </w:t>
      </w:r>
      <w:proofErr w:type="gramStart"/>
      <w:r w:rsidRPr="00F27F3E">
        <w:rPr>
          <w:rStyle w:val="StyleUnderline"/>
        </w:rPr>
        <w:t>error .</w:t>
      </w:r>
      <w:proofErr w:type="gramEnd"/>
      <w:r w:rsidRPr="00F27F3E">
        <w:rPr>
          <w:rStyle w:val="StyleUnderline"/>
        </w:rPr>
        <w:t> . . when there’s already a strong perception in Congress and with Americans that Saudi Arabia has fueled extremism.”</w:t>
      </w:r>
      <w:r w:rsidRPr="00F27F3E">
        <w:rPr>
          <w:sz w:val="16"/>
        </w:rPr>
        <w:t xml:space="preserve"> Mr. Miller notes that a law passed by Congress in 2016 opens the way for civil suits against the Saudi government for any terrorist acts it enables. </w:t>
      </w:r>
      <w:r w:rsidRPr="00F27F3E">
        <w:rPr>
          <w:rStyle w:val="StyleUnderline"/>
        </w:rPr>
        <w:t>The reality is that Saudi Arabia, which, as Mr. Trump himself has crudely pointed out, would not survive without U.S. security support, has everything to lose from a break in relations, while the United States no longer needs the kingdom as much as it once did. Mr. Trump has overvalued the relationship and encouraged Saudi leaders to believe they can behave recklessly and even criminally without consequence.</w:t>
      </w:r>
      <w:r w:rsidRPr="00F27F3E">
        <w:rPr>
          <w:sz w:val="16"/>
        </w:rPr>
        <w:t xml:space="preserve"> Whatever the outcome of the Khashoggi case, a fundamental reshaping of the relationship — mandated by Congress, if necessary — is imperative.</w:t>
      </w:r>
    </w:p>
    <w:p w:rsidR="005A56B2" w:rsidRDefault="005A56B2" w:rsidP="005A56B2"/>
    <w:p w:rsidR="005A56B2" w:rsidRDefault="005A56B2" w:rsidP="005A56B2">
      <w:pPr>
        <w:pStyle w:val="Heading3"/>
      </w:pPr>
      <w:r>
        <w:t>Alliance Bad – Warming</w:t>
      </w:r>
    </w:p>
    <w:p w:rsidR="005A56B2" w:rsidRDefault="005A56B2" w:rsidP="005A56B2">
      <w:pPr>
        <w:pStyle w:val="Heading4"/>
      </w:pPr>
      <w:r>
        <w:t xml:space="preserve">US-Saudi alliance decks progress on climate change – there’s only a </w:t>
      </w:r>
      <w:r w:rsidR="00B537EF">
        <w:t>yearlong</w:t>
      </w:r>
      <w:r>
        <w:t xml:space="preserve"> window to act</w:t>
      </w:r>
    </w:p>
    <w:p w:rsidR="005A56B2" w:rsidRPr="007820B1" w:rsidRDefault="005A56B2" w:rsidP="005A56B2">
      <w:r w:rsidRPr="007820B1">
        <w:rPr>
          <w:rStyle w:val="Style13ptBold"/>
        </w:rPr>
        <w:t xml:space="preserve">McGrath 19, </w:t>
      </w:r>
      <w:r w:rsidRPr="007820B1">
        <w:rPr>
          <w:sz w:val="16"/>
          <w:szCs w:val="16"/>
        </w:rPr>
        <w:t xml:space="preserve">(Matt, Environment correspondent @ BBC, 7-24-2019, "Twelve years to save Earth? Make that 18 months...," BBC News, </w:t>
      </w:r>
      <w:hyperlink r:id="rId346" w:history="1">
        <w:r w:rsidRPr="007820B1">
          <w:rPr>
            <w:rStyle w:val="Hyperlink"/>
            <w:sz w:val="16"/>
            <w:szCs w:val="16"/>
          </w:rPr>
          <w:t>https://www.bbc.com/news/science-environment-48964736</w:t>
        </w:r>
      </w:hyperlink>
      <w:r w:rsidRPr="007820B1">
        <w:rPr>
          <w:sz w:val="16"/>
          <w:szCs w:val="16"/>
        </w:rPr>
        <w:t>, Accessed 07-28-2019)~JZC</w:t>
      </w:r>
    </w:p>
    <w:p w:rsidR="005A56B2" w:rsidRDefault="005A56B2" w:rsidP="005A56B2">
      <w:pPr>
        <w:rPr>
          <w:sz w:val="12"/>
        </w:rPr>
      </w:pPr>
      <w:r w:rsidRPr="00D03400">
        <w:rPr>
          <w:u w:val="single"/>
        </w:rPr>
        <w:t>Reasons to be fearful?</w:t>
      </w:r>
      <w:r>
        <w:rPr>
          <w:u w:val="single"/>
        </w:rPr>
        <w:t xml:space="preserve"> </w:t>
      </w:r>
      <w:r w:rsidRPr="007820B1">
        <w:rPr>
          <w:sz w:val="12"/>
        </w:rPr>
        <w:t xml:space="preserve">With exquisite timing, the likely UK COP in 2020 could also be the moment the US finally pulls out of the Paris agreement. But if Donald Trump doesn't prevail in the presidential election that position could change, with a democrat victor likely to reverse the decision. Either step could have huge consequences for the climate fight. Right now </w:t>
      </w:r>
      <w:r w:rsidRPr="00D03400">
        <w:rPr>
          <w:u w:val="single"/>
        </w:rPr>
        <w:t xml:space="preserve">a number of countries seem keen to slow down progress. </w:t>
      </w:r>
      <w:r w:rsidRPr="007820B1">
        <w:rPr>
          <w:sz w:val="12"/>
        </w:rPr>
        <w:t xml:space="preserve">Last December the US, Saudi Arabia, Kuwait and Russia blocked the IPCC special report on 1.5C from UN talks. Just a few weeks ago in Bonn, further </w:t>
      </w:r>
      <w:r w:rsidRPr="00D03400">
        <w:rPr>
          <w:u w:val="single"/>
        </w:rPr>
        <w:t>objections from Saudi Arabia meant it was again dropped from the UN negotiations</w:t>
      </w:r>
      <w:r w:rsidRPr="007820B1">
        <w:rPr>
          <w:sz w:val="12"/>
        </w:rPr>
        <w:t xml:space="preserve">, much to annoyance of small island states and developing nations. </w:t>
      </w:r>
      <w:r w:rsidRPr="00D03400">
        <w:rPr>
          <w:rStyle w:val="Emphasis"/>
        </w:rPr>
        <w:t>The US and Saudi Arabia have joined forces to restrict the use of IPCC science reports in climate talks</w:t>
      </w:r>
      <w:r>
        <w:rPr>
          <w:rStyle w:val="Emphasis"/>
        </w:rPr>
        <w:t xml:space="preserve"> </w:t>
      </w:r>
      <w:r w:rsidRPr="007820B1">
        <w:rPr>
          <w:sz w:val="12"/>
        </w:rPr>
        <w:t xml:space="preserve">There will be significant pressure on the host country to ensure substantial progress. But if there's ongoing political turmoil around Brexit then the government may not have the bandwidth to unpick the multiple global challenges that climate change presents. "If we cannot use that moment to accelerate ambition we will have no chance of getting to a 1.5 or 2C limit," said Prof Michael Jacobs, from the University of Sheffield, a former climate adviser to Prime Minister Gordon Brown. "Right now </w:t>
      </w:r>
      <w:r w:rsidRPr="00D03400">
        <w:rPr>
          <w:u w:val="single"/>
        </w:rPr>
        <w:t>there's nothing like enough understanding of, or commitment to, this among leading countries.</w:t>
      </w:r>
      <w:r w:rsidRPr="007820B1">
        <w:rPr>
          <w:sz w:val="12"/>
        </w:rPr>
        <w:t xml:space="preserve"> That's why the UN Secretary General is holding a summit in September. "It's great that the COP might be in UK because we have a big civil society ecosystem and much higher climate awareness than in most other countries. But the movement here has barely started to think about how to apply sufficient pressure." There's also been a strong warning shot from the UK's Committee on Climate Change (CCC). At the launch of their review of progress made by the UK government on tackling climate change, the country was found not to be on track despite legislating for net zero emissions by 2050. "The government must show it is serious about its legal obligations…[its] credibility really is at stake here," said CCC chief executive Chris Stark. "</w:t>
      </w:r>
      <w:r w:rsidRPr="00D03400">
        <w:rPr>
          <w:b/>
          <w:bCs/>
          <w:u w:val="single"/>
        </w:rPr>
        <w:t xml:space="preserve">There is a window over the next </w:t>
      </w:r>
      <w:r w:rsidRPr="00D03400">
        <w:rPr>
          <w:rStyle w:val="Emphasis"/>
        </w:rPr>
        <w:t>12-18 months</w:t>
      </w:r>
      <w:r w:rsidRPr="00D03400">
        <w:rPr>
          <w:b/>
          <w:bCs/>
          <w:u w:val="single"/>
        </w:rPr>
        <w:t xml:space="preserve"> to do something about this.</w:t>
      </w:r>
      <w:r w:rsidRPr="007820B1">
        <w:rPr>
          <w:sz w:val="12"/>
        </w:rPr>
        <w:t xml:space="preserve"> If we don't see that, I fear the government will be embarrassed at COP26." And it's not all about climate change While the decisions taken on climate change in the next year or so will be critical, there are a number of other key gatherings on the environment that will shape the nature on preserving species and protecting our oceans in the coming decades. Earlier this year a major study on the losses being felt across the natural world as result of broader human impacts caused a huge stir among governments. The IPBES report showed that up to</w:t>
      </w:r>
      <w:r w:rsidRPr="00D03400">
        <w:rPr>
          <w:b/>
          <w:bCs/>
          <w:u w:val="single"/>
        </w:rPr>
        <w:t xml:space="preserve"> one million species could be lost in coming decades.</w:t>
      </w:r>
      <w:r w:rsidRPr="007820B1">
        <w:rPr>
          <w:sz w:val="12"/>
        </w:rPr>
        <w:t xml:space="preserve"> To address this, governments will meet in China next year to try to agree a deal that will protect creatures of all types. The Convention on Biological Diversity is the UN body tasked with putting together a plan to protect nature up to 2030. Next year's meeting could be a "Paris agreement" moment for the natural world. If agreement is found it's likely there will be an emphasis on sustainable farming and fishing. It will urge greater protection for species and a limit on deforestation. Next year, the UN Convention on the Laws of the Sea will also meet to negotiate a new global oceans treaty. This has the potential to make a real difference, according to UK Environment Secretary Michael Gove. "We have been convinced by the evidence of </w:t>
      </w:r>
      <w:r w:rsidRPr="00D03400">
        <w:rPr>
          <w:u w:val="single"/>
        </w:rPr>
        <w:t>environmental degradation</w:t>
      </w:r>
      <w:r w:rsidRPr="007820B1">
        <w:rPr>
          <w:sz w:val="12"/>
        </w:rPr>
        <w:t xml:space="preserve"> which </w:t>
      </w:r>
      <w:r w:rsidRPr="00D03400">
        <w:rPr>
          <w:u w:val="single"/>
        </w:rPr>
        <w:t>occurs without adequate protection</w:t>
      </w:r>
      <w:r w:rsidRPr="007820B1">
        <w:rPr>
          <w:sz w:val="12"/>
        </w:rPr>
        <w:t xml:space="preserve">," he said in a speech last week. "And that is why the United Kingdom has taken the lead in ensuring at least 30% of the ocean we are responsible for is protected by 2030 - a trebling of the present target. We will be asking all nations to sign up to that goal." </w:t>
      </w:r>
      <w:r w:rsidRPr="00D03400">
        <w:rPr>
          <w:u w:val="single"/>
        </w:rPr>
        <w:t>If all this comes to pass, the world might have a fighting chance of preserving our natural environment.</w:t>
      </w:r>
      <w:r>
        <w:rPr>
          <w:u w:val="single"/>
        </w:rPr>
        <w:t xml:space="preserve"> </w:t>
      </w:r>
      <w:r w:rsidRPr="00D03400">
        <w:rPr>
          <w:b/>
          <w:bCs/>
          <w:u w:val="single"/>
        </w:rPr>
        <w:t>But the challenges are huge, the political involvement patchy.</w:t>
      </w:r>
      <w:r>
        <w:rPr>
          <w:b/>
          <w:bCs/>
          <w:u w:val="single"/>
        </w:rPr>
        <w:t xml:space="preserve"> </w:t>
      </w:r>
      <w:r w:rsidRPr="007820B1">
        <w:rPr>
          <w:sz w:val="12"/>
        </w:rPr>
        <w:t>So don't hold your breath!</w:t>
      </w:r>
    </w:p>
    <w:p w:rsidR="005A56B2" w:rsidRDefault="005A56B2" w:rsidP="005A56B2"/>
    <w:p w:rsidR="00B537EF" w:rsidRPr="008E4D23" w:rsidRDefault="00B537EF" w:rsidP="00B537EF">
      <w:pPr>
        <w:pStyle w:val="Heading4"/>
        <w:rPr>
          <w:rStyle w:val="Style13ptBold"/>
          <w:b/>
          <w:bCs w:val="0"/>
        </w:rPr>
      </w:pPr>
      <w:r>
        <w:rPr>
          <w:rStyle w:val="Style13ptBold"/>
          <w:b/>
        </w:rPr>
        <w:t>Climate change’s an existential threat</w:t>
      </w:r>
    </w:p>
    <w:p w:rsidR="00B537EF" w:rsidRDefault="00B537EF" w:rsidP="00B537EF">
      <w:pPr>
        <w:rPr>
          <w:sz w:val="16"/>
        </w:rPr>
      </w:pPr>
      <w:proofErr w:type="spellStart"/>
      <w:r w:rsidRPr="008E4D23">
        <w:rPr>
          <w:rStyle w:val="Style13ptBold"/>
        </w:rPr>
        <w:t>Specktor</w:t>
      </w:r>
      <w:proofErr w:type="spellEnd"/>
      <w:r w:rsidRPr="008E4D23">
        <w:rPr>
          <w:rStyle w:val="Style13ptBold"/>
        </w:rPr>
        <w:t xml:space="preserve"> 19,</w:t>
      </w:r>
      <w:r>
        <w:rPr>
          <w:sz w:val="16"/>
        </w:rPr>
        <w:t xml:space="preserve"> (</w:t>
      </w:r>
      <w:r w:rsidRPr="008E4D23">
        <w:rPr>
          <w:sz w:val="16"/>
        </w:rPr>
        <w:t>Brandon</w:t>
      </w:r>
      <w:r>
        <w:rPr>
          <w:sz w:val="16"/>
        </w:rPr>
        <w:t xml:space="preserve"> @ LiveScience</w:t>
      </w:r>
      <w:r w:rsidRPr="008E4D23">
        <w:rPr>
          <w:sz w:val="16"/>
        </w:rPr>
        <w:t>,</w:t>
      </w:r>
      <w:r>
        <w:rPr>
          <w:sz w:val="16"/>
        </w:rPr>
        <w:t xml:space="preserve"> BA from University of Arizona,</w:t>
      </w:r>
      <w:r w:rsidRPr="008E4D23">
        <w:rPr>
          <w:sz w:val="16"/>
        </w:rPr>
        <w:t xml:space="preserve"> Senior Writer, 6-4-2019, "Human Civilization Will Crumble by 2050 If We Don't Stop Climate Change Now, New Paper Claims," Live Science, </w:t>
      </w:r>
      <w:hyperlink r:id="rId347" w:history="1">
        <w:r w:rsidRPr="00EC6AF6">
          <w:rPr>
            <w:rStyle w:val="Hyperlink"/>
            <w:sz w:val="16"/>
          </w:rPr>
          <w:t>https://www.livescience.com/65633-climate-change-dooms-humans-by-2050.html</w:t>
        </w:r>
      </w:hyperlink>
      <w:r>
        <w:rPr>
          <w:sz w:val="16"/>
        </w:rPr>
        <w:t>, Accessed 07-28-2019)~JZC</w:t>
      </w:r>
    </w:p>
    <w:p w:rsidR="00B537EF" w:rsidRPr="008E4D23" w:rsidRDefault="00B537EF" w:rsidP="00B537EF">
      <w:pPr>
        <w:rPr>
          <w:sz w:val="16"/>
        </w:rPr>
      </w:pPr>
      <w:r w:rsidRPr="008E4D23">
        <w:rPr>
          <w:sz w:val="16"/>
        </w:rPr>
        <w:t xml:space="preserve">It seems every week there's a scary new report about how </w:t>
      </w:r>
      <w:r w:rsidRPr="008E4D23">
        <w:rPr>
          <w:u w:val="single"/>
        </w:rPr>
        <w:t xml:space="preserve">man-made climate change is going to cause the collapse of the world's ice sheets, result in the extinction of up to </w:t>
      </w:r>
      <w:r w:rsidRPr="008E4D23">
        <w:rPr>
          <w:rStyle w:val="Emphasis"/>
        </w:rPr>
        <w:t>1 million animal species</w:t>
      </w:r>
      <w:r w:rsidRPr="008E4D23">
        <w:rPr>
          <w:sz w:val="16"/>
        </w:rPr>
        <w:t xml:space="preserve"> and — if that wasn't bad enough — make our beer very, very expensive. This week, a new policy paper from an Australian think tank claims that those other reports are slightly off; the </w:t>
      </w:r>
      <w:r w:rsidRPr="008E4D23">
        <w:rPr>
          <w:u w:val="single"/>
        </w:rPr>
        <w:t>risks of climate change are</w:t>
      </w:r>
      <w:r w:rsidRPr="008E4D23">
        <w:rPr>
          <w:sz w:val="16"/>
        </w:rPr>
        <w:t xml:space="preserve"> actually </w:t>
      </w:r>
      <w:r w:rsidRPr="008E4D23">
        <w:rPr>
          <w:rStyle w:val="Emphasis"/>
        </w:rPr>
        <w:t xml:space="preserve">much, much worse </w:t>
      </w:r>
      <w:r w:rsidRPr="008E4D23">
        <w:rPr>
          <w:u w:val="single"/>
        </w:rPr>
        <w:t>than anyone can imagine.</w:t>
      </w:r>
      <w:r>
        <w:rPr>
          <w:u w:val="single"/>
        </w:rPr>
        <w:t xml:space="preserve"> </w:t>
      </w:r>
      <w:r w:rsidRPr="008E4D23">
        <w:rPr>
          <w:sz w:val="16"/>
        </w:rPr>
        <w:t xml:space="preserve">According to the paper, </w:t>
      </w:r>
      <w:r w:rsidRPr="008E4D23">
        <w:rPr>
          <w:u w:val="single"/>
        </w:rPr>
        <w:t xml:space="preserve">climate change poses a </w:t>
      </w:r>
      <w:r w:rsidRPr="008E4D23">
        <w:rPr>
          <w:sz w:val="16"/>
        </w:rPr>
        <w:t xml:space="preserve">"near- to mid-term </w:t>
      </w:r>
      <w:r w:rsidRPr="008E4D23">
        <w:rPr>
          <w:rStyle w:val="Emphasis"/>
        </w:rPr>
        <w:t>existential threat</w:t>
      </w:r>
      <w:r w:rsidRPr="008E4D23">
        <w:rPr>
          <w:u w:val="single"/>
        </w:rPr>
        <w:t xml:space="preserve"> to human civilization</w:t>
      </w:r>
      <w:r w:rsidRPr="008E4D23">
        <w:rPr>
          <w:sz w:val="16"/>
        </w:rPr>
        <w:t xml:space="preserve">," and there's a good chance </w:t>
      </w:r>
      <w:r w:rsidRPr="008E4D23">
        <w:rPr>
          <w:b/>
          <w:bCs/>
          <w:u w:val="single"/>
        </w:rPr>
        <w:t>society could collapse as soon as</w:t>
      </w:r>
      <w:r w:rsidRPr="008E4D23">
        <w:rPr>
          <w:rStyle w:val="Emphasis"/>
        </w:rPr>
        <w:t xml:space="preserve"> 2050</w:t>
      </w:r>
      <w:r w:rsidRPr="008E4D23">
        <w:rPr>
          <w:b/>
          <w:bCs/>
          <w:u w:val="single"/>
        </w:rPr>
        <w:t xml:space="preserve"> if serious mitigation actions aren't taken in the </w:t>
      </w:r>
      <w:r w:rsidRPr="008E4D23">
        <w:rPr>
          <w:rStyle w:val="Emphasis"/>
        </w:rPr>
        <w:t>next decade.</w:t>
      </w:r>
      <w:r>
        <w:rPr>
          <w:b/>
          <w:bCs/>
          <w:u w:val="single"/>
        </w:rPr>
        <w:t xml:space="preserve"> </w:t>
      </w:r>
      <w:r w:rsidRPr="008E4D23">
        <w:rPr>
          <w:sz w:val="16"/>
        </w:rPr>
        <w:t xml:space="preserve">Published by the Breakthrough National Centre for Climate Restoration in Melbourne (an independent think tank focused on climate policy) and authored by a climate researcher and a former fossil fuel executive, the paper's central thesis is that climate scientists are too restrained in their predictions of how climate change will affect the planet in the near future. [Top 9 Ways the World Could End] Advertisement The current climate crisis, they say, is larger and more complex than any humans have ever dealt with before. General climate models — like the one that the United Nations' Panel on Climate Change (IPCC) used in 2018 to predict that </w:t>
      </w:r>
      <w:r w:rsidRPr="008E4D23">
        <w:rPr>
          <w:u w:val="single"/>
        </w:rPr>
        <w:t>a global temperature increase of</w:t>
      </w:r>
      <w:r w:rsidRPr="008E4D23">
        <w:rPr>
          <w:sz w:val="16"/>
        </w:rPr>
        <w:t xml:space="preserve"> 3.6 degrees Fahrenheit (</w:t>
      </w:r>
      <w:r w:rsidRPr="008E4D23">
        <w:rPr>
          <w:u w:val="single"/>
        </w:rPr>
        <w:t xml:space="preserve">2 degrees Celsius) could put </w:t>
      </w:r>
      <w:r w:rsidRPr="008E4D23">
        <w:rPr>
          <w:b/>
          <w:bCs/>
          <w:u w:val="single"/>
        </w:rPr>
        <w:t>hundreds of millions</w:t>
      </w:r>
      <w:r w:rsidRPr="008E4D23">
        <w:rPr>
          <w:u w:val="single"/>
        </w:rPr>
        <w:t xml:space="preserve"> of people at risk </w:t>
      </w:r>
      <w:r w:rsidRPr="008E4D23">
        <w:rPr>
          <w:sz w:val="16"/>
        </w:rPr>
        <w:t xml:space="preserve">— fail to account for the sheer complexity of Earth's many interlinked geological processes; as such, they fail to adequately predict the scale of the potential consequences. The truth, the authors wrote, is probably far worse than any models can fathom. How the world ends What might an accurate worst-case picture of the planet's climate-addled future </w:t>
      </w:r>
      <w:proofErr w:type="gramStart"/>
      <w:r w:rsidRPr="008E4D23">
        <w:rPr>
          <w:sz w:val="16"/>
        </w:rPr>
        <w:t>actually look</w:t>
      </w:r>
      <w:proofErr w:type="gramEnd"/>
      <w:r w:rsidRPr="008E4D23">
        <w:rPr>
          <w:sz w:val="16"/>
        </w:rPr>
        <w:t xml:space="preserve"> like, then? The authors provide one particularly grim scenario that begins with world governments "politely ignoring" the advice of scientists and the will of the public to decarbonize the economy (finding alternative energy sources), resulting in a global temperature increase 5.4 F (3 C) by the year 2050. At this point, the world's </w:t>
      </w:r>
      <w:r w:rsidRPr="008E4D23">
        <w:rPr>
          <w:rStyle w:val="Emphasis"/>
        </w:rPr>
        <w:t>ice sheets vanish</w:t>
      </w:r>
      <w:r w:rsidRPr="008E4D23">
        <w:rPr>
          <w:sz w:val="16"/>
        </w:rPr>
        <w:t xml:space="preserve">; brutal </w:t>
      </w:r>
      <w:r w:rsidRPr="008E4D23">
        <w:rPr>
          <w:rStyle w:val="Emphasis"/>
        </w:rPr>
        <w:t>droughts</w:t>
      </w:r>
      <w:r w:rsidRPr="008E4D23">
        <w:rPr>
          <w:b/>
          <w:bCs/>
          <w:u w:val="single"/>
        </w:rPr>
        <w:t xml:space="preserve"> kill </w:t>
      </w:r>
      <w:r w:rsidRPr="008E4D23">
        <w:rPr>
          <w:sz w:val="16"/>
        </w:rPr>
        <w:t xml:space="preserve">many of the </w:t>
      </w:r>
      <w:r w:rsidRPr="008E4D23">
        <w:rPr>
          <w:b/>
          <w:bCs/>
          <w:u w:val="single"/>
        </w:rPr>
        <w:t xml:space="preserve">trees in the Amazon rainforest (removing one of the world's largest carbon offsets); and the planet plunges into a </w:t>
      </w:r>
      <w:r w:rsidRPr="008E4D23">
        <w:rPr>
          <w:rStyle w:val="Emphasis"/>
        </w:rPr>
        <w:t>feedback loop</w:t>
      </w:r>
      <w:r w:rsidRPr="008E4D23">
        <w:rPr>
          <w:b/>
          <w:bCs/>
          <w:u w:val="single"/>
        </w:rPr>
        <w:t xml:space="preserve"> of ever-hotter, ever-deadlier conditions</w:t>
      </w:r>
      <w:r w:rsidRPr="008E4D23">
        <w:rPr>
          <w:sz w:val="16"/>
        </w:rPr>
        <w:t xml:space="preserve">. "Thirty-five percent of the global land area, and 55 percent of the global population, are subject to more than 20 days a year of </w:t>
      </w:r>
      <w:r w:rsidRPr="008E4D23">
        <w:rPr>
          <w:b/>
          <w:bCs/>
          <w:u w:val="single"/>
        </w:rPr>
        <w:t>lethal heat conditions, beyond the threshold of human survivability</w:t>
      </w:r>
      <w:r w:rsidRPr="008E4D23">
        <w:rPr>
          <w:sz w:val="16"/>
        </w:rPr>
        <w:t xml:space="preserve">," the authors hypothesized. Meanwhile, droughts, floods and wildfires regularly ravage the land. Nearly </w:t>
      </w:r>
      <w:r w:rsidRPr="008E4D23">
        <w:rPr>
          <w:b/>
          <w:bCs/>
          <w:u w:val="single"/>
        </w:rPr>
        <w:t>one-third of the world's land surface turns to desert</w:t>
      </w:r>
      <w:r w:rsidRPr="008E4D23">
        <w:rPr>
          <w:sz w:val="16"/>
        </w:rPr>
        <w:t xml:space="preserve">. </w:t>
      </w:r>
      <w:r w:rsidRPr="008E4D23">
        <w:rPr>
          <w:b/>
          <w:bCs/>
          <w:u w:val="single"/>
        </w:rPr>
        <w:t xml:space="preserve">Entire </w:t>
      </w:r>
      <w:r w:rsidRPr="008E4D23">
        <w:rPr>
          <w:rStyle w:val="Emphasis"/>
        </w:rPr>
        <w:t>ecosystems collapse</w:t>
      </w:r>
      <w:r w:rsidRPr="008E4D23">
        <w:rPr>
          <w:b/>
          <w:bCs/>
          <w:u w:val="single"/>
        </w:rPr>
        <w:t>,</w:t>
      </w:r>
      <w:r w:rsidRPr="008E4D23">
        <w:rPr>
          <w:sz w:val="16"/>
        </w:rPr>
        <w:t xml:space="preserve"> </w:t>
      </w:r>
      <w:r w:rsidRPr="008E4D23">
        <w:rPr>
          <w:b/>
          <w:bCs/>
          <w:u w:val="single"/>
        </w:rPr>
        <w:t xml:space="preserve">beginning with </w:t>
      </w:r>
      <w:r w:rsidRPr="008E4D23">
        <w:rPr>
          <w:sz w:val="16"/>
        </w:rPr>
        <w:t xml:space="preserve">the planet's </w:t>
      </w:r>
      <w:r w:rsidRPr="008E4D23">
        <w:rPr>
          <w:b/>
          <w:bCs/>
          <w:u w:val="single"/>
        </w:rPr>
        <w:t xml:space="preserve">coral reefs, the rainforest and the Arctic ice sheets. </w:t>
      </w:r>
      <w:r w:rsidRPr="008E4D23">
        <w:rPr>
          <w:sz w:val="16"/>
        </w:rPr>
        <w:t xml:space="preserve">The world's tropics are hit hardest by these new climate extremes, </w:t>
      </w:r>
      <w:r w:rsidRPr="008E4D23">
        <w:rPr>
          <w:b/>
          <w:bCs/>
          <w:u w:val="single"/>
        </w:rPr>
        <w:t>destroying</w:t>
      </w:r>
      <w:r w:rsidRPr="008E4D23">
        <w:rPr>
          <w:sz w:val="16"/>
        </w:rPr>
        <w:t xml:space="preserve"> the region's </w:t>
      </w:r>
      <w:r w:rsidRPr="008E4D23">
        <w:rPr>
          <w:rStyle w:val="Emphasis"/>
        </w:rPr>
        <w:t>ag</w:t>
      </w:r>
      <w:r w:rsidRPr="008E4D23">
        <w:rPr>
          <w:sz w:val="16"/>
        </w:rPr>
        <w:t xml:space="preserve">riculture </w:t>
      </w:r>
      <w:r w:rsidRPr="008E4D23">
        <w:rPr>
          <w:b/>
          <w:bCs/>
          <w:u w:val="single"/>
        </w:rPr>
        <w:t>and turning more than 1 billion people into refugees.</w:t>
      </w:r>
      <w:r w:rsidRPr="008E4D23">
        <w:rPr>
          <w:sz w:val="16"/>
        </w:rPr>
        <w:t xml:space="preserve"> This </w:t>
      </w:r>
      <w:r w:rsidRPr="008E4D23">
        <w:rPr>
          <w:b/>
          <w:bCs/>
          <w:u w:val="single"/>
        </w:rPr>
        <w:t>mass movement of refugees</w:t>
      </w:r>
      <w:r w:rsidRPr="008E4D23">
        <w:rPr>
          <w:sz w:val="16"/>
        </w:rPr>
        <w:t xml:space="preserve"> — </w:t>
      </w:r>
      <w:r w:rsidRPr="008E4D23">
        <w:rPr>
          <w:b/>
          <w:bCs/>
          <w:u w:val="single"/>
        </w:rPr>
        <w:t>coupled with shrinking coastlines and severe drops in food and water availability</w:t>
      </w:r>
      <w:r w:rsidRPr="008E4D23">
        <w:rPr>
          <w:sz w:val="16"/>
        </w:rPr>
        <w:t xml:space="preserve"> — begin to </w:t>
      </w:r>
      <w:r w:rsidRPr="008E4D23">
        <w:rPr>
          <w:b/>
          <w:bCs/>
          <w:u w:val="single"/>
        </w:rPr>
        <w:t>stress the fabric of the world's largest nations, including the U</w:t>
      </w:r>
      <w:r w:rsidRPr="008E4D23">
        <w:rPr>
          <w:sz w:val="16"/>
        </w:rPr>
        <w:t xml:space="preserve">nited </w:t>
      </w:r>
      <w:r w:rsidRPr="008E4D23">
        <w:rPr>
          <w:b/>
          <w:bCs/>
          <w:u w:val="single"/>
        </w:rPr>
        <w:t>S</w:t>
      </w:r>
      <w:r w:rsidRPr="008E4D23">
        <w:rPr>
          <w:sz w:val="16"/>
        </w:rPr>
        <w:t xml:space="preserve">tates. </w:t>
      </w:r>
      <w:r w:rsidRPr="008E4D23">
        <w:rPr>
          <w:rStyle w:val="Emphasis"/>
        </w:rPr>
        <w:t>Armed conflicts</w:t>
      </w:r>
      <w:r w:rsidRPr="008E4D23">
        <w:rPr>
          <w:b/>
          <w:bCs/>
          <w:u w:val="single"/>
        </w:rPr>
        <w:t xml:space="preserve"> over resources, </w:t>
      </w:r>
      <w:r w:rsidRPr="008E4D23">
        <w:rPr>
          <w:sz w:val="16"/>
        </w:rPr>
        <w:t xml:space="preserve">perhaps </w:t>
      </w:r>
      <w:r w:rsidRPr="008E4D23">
        <w:rPr>
          <w:b/>
          <w:bCs/>
          <w:u w:val="single"/>
        </w:rPr>
        <w:t>culminating in</w:t>
      </w:r>
      <w:r w:rsidRPr="008E4D23">
        <w:rPr>
          <w:rStyle w:val="Emphasis"/>
        </w:rPr>
        <w:t xml:space="preserve"> nuclear war, </w:t>
      </w:r>
      <w:r w:rsidRPr="008E4D23">
        <w:rPr>
          <w:b/>
          <w:bCs/>
          <w:u w:val="single"/>
        </w:rPr>
        <w:t>are likely.</w:t>
      </w:r>
      <w:r>
        <w:rPr>
          <w:b/>
          <w:bCs/>
          <w:u w:val="single"/>
        </w:rPr>
        <w:t xml:space="preserve"> </w:t>
      </w:r>
      <w:r w:rsidRPr="008E4D23">
        <w:rPr>
          <w:sz w:val="16"/>
        </w:rPr>
        <w:t xml:space="preserve">The result, according to the new paper, is "outright chaos" and perhaps "the end of human global civilization as we know it." How can this catastrophic vision of the future be prevented? Only with the people of the world accepting climate change for the emergency it is and getting to work — immediately. According to the paper's authors, </w:t>
      </w:r>
      <w:r w:rsidRPr="008E4D23">
        <w:rPr>
          <w:b/>
          <w:bCs/>
          <w:u w:val="single"/>
        </w:rPr>
        <w:t xml:space="preserve">the human race has about </w:t>
      </w:r>
      <w:r w:rsidRPr="008E4D23">
        <w:rPr>
          <w:rStyle w:val="Emphasis"/>
        </w:rPr>
        <w:t>one decade</w:t>
      </w:r>
      <w:r w:rsidRPr="008E4D23">
        <w:rPr>
          <w:b/>
          <w:bCs/>
          <w:u w:val="single"/>
        </w:rPr>
        <w:t xml:space="preserve"> left to mount a global movement to transition the world economy to a zero-carbon-emissions system</w:t>
      </w:r>
      <w:r w:rsidRPr="008E4D23">
        <w:rPr>
          <w:sz w:val="16"/>
        </w:rPr>
        <w:t xml:space="preserve">. (Achieving </w:t>
      </w:r>
      <w:r w:rsidRPr="008E4D23">
        <w:rPr>
          <w:u w:val="single"/>
        </w:rPr>
        <w:t>zero-carbon emissions requires either not emitting carbon or balancing carbon emissions with carbon removal.</w:t>
      </w:r>
      <w:r w:rsidRPr="008E4D23">
        <w:rPr>
          <w:sz w:val="16"/>
        </w:rPr>
        <w:t>) The effort required to do so "would be akin in scale to the World War II emergency mobilization," the authors wrote. The new policy paper was endorsed with a foreword by Adm. Chris Barrie, a retired Australian defense chief and senior royal navy commander who has testified before the Australian Senate about the devastating possibilities climate change poses to national security and overall human well-being. "I told the [Senate] Inquiry that, after nuclear war,</w:t>
      </w:r>
      <w:r w:rsidRPr="008E4D23">
        <w:rPr>
          <w:b/>
          <w:bCs/>
          <w:u w:val="single"/>
        </w:rPr>
        <w:t xml:space="preserve"> human-induced global warming is the greatest threat to human life on the planet,"</w:t>
      </w:r>
      <w:r w:rsidRPr="008E4D23">
        <w:rPr>
          <w:sz w:val="16"/>
        </w:rPr>
        <w:t xml:space="preserve"> Barrie wrote in the new paper. "Human life on Earth may be on the way to extinction, in the most horrible way."</w:t>
      </w:r>
    </w:p>
    <w:p w:rsidR="005A56B2" w:rsidRDefault="005A56B2" w:rsidP="005A56B2"/>
    <w:p w:rsidR="00B537EF" w:rsidRDefault="00B537EF" w:rsidP="005A56B2"/>
    <w:p w:rsidR="005A56B2" w:rsidRDefault="005A56B2" w:rsidP="005A56B2">
      <w:pPr>
        <w:pStyle w:val="Heading4"/>
      </w:pPr>
      <w:r>
        <w:t xml:space="preserve">US-Saudi alliance unity in opposing climate change measure is an </w:t>
      </w:r>
      <w:r w:rsidRPr="00037BF5">
        <w:rPr>
          <w:u w:val="single"/>
        </w:rPr>
        <w:t>instability magnifier</w:t>
      </w:r>
      <w:r>
        <w:t xml:space="preserve"> in the Pacific that fosters radical behavior</w:t>
      </w:r>
    </w:p>
    <w:p w:rsidR="005A56B2" w:rsidRPr="00FE3E4B" w:rsidRDefault="005A56B2" w:rsidP="005A56B2">
      <w:proofErr w:type="spellStart"/>
      <w:r w:rsidRPr="00FE3E4B">
        <w:rPr>
          <w:rStyle w:val="Style13ptBold"/>
        </w:rPr>
        <w:t>Tooze</w:t>
      </w:r>
      <w:proofErr w:type="spellEnd"/>
      <w:r w:rsidRPr="00FE3E4B">
        <w:rPr>
          <w:rStyle w:val="Style13ptBold"/>
        </w:rPr>
        <w:t xml:space="preserve"> 18,</w:t>
      </w:r>
      <w:r w:rsidRPr="00FE3E4B">
        <w:rPr>
          <w:sz w:val="16"/>
          <w:szCs w:val="16"/>
        </w:rPr>
        <w:t xml:space="preserve"> (Adam, History prof at Columbia University, 12-20-2018, "Rising Tides Will Sink Global Order," Foreign Policy, </w:t>
      </w:r>
      <w:hyperlink r:id="rId348" w:history="1">
        <w:r w:rsidRPr="00FE3E4B">
          <w:rPr>
            <w:rStyle w:val="Hyperlink"/>
            <w:sz w:val="16"/>
            <w:szCs w:val="16"/>
          </w:rPr>
          <w:t>https://foreignpolicy.com/2018/12/20/rising-tides-will-sink-global-order-climate-change/</w:t>
        </w:r>
      </w:hyperlink>
      <w:r w:rsidRPr="00FE3E4B">
        <w:rPr>
          <w:sz w:val="16"/>
          <w:szCs w:val="16"/>
        </w:rPr>
        <w:t>, Accessed 7-28-2019)~JZC</w:t>
      </w:r>
    </w:p>
    <w:p w:rsidR="005A56B2" w:rsidRDefault="005A56B2" w:rsidP="005A56B2">
      <w:pPr>
        <w:jc w:val="both"/>
        <w:rPr>
          <w:b/>
          <w:bCs/>
          <w:u w:val="single"/>
        </w:rPr>
      </w:pPr>
      <w:r w:rsidRPr="00037BF5">
        <w:rPr>
          <w:sz w:val="16"/>
        </w:rPr>
        <w:t xml:space="preserve">The meeting held in Katowice, Poland, last week to discuss the further implementation of the Paris climate agreement was hailed by the participants as a success. A complete breakdown was avoided; the appearance of multilateralism was preserved. But it was a triumph of process over substance. </w:t>
      </w:r>
      <w:r w:rsidRPr="003D2758">
        <w:rPr>
          <w:u w:val="single"/>
        </w:rPr>
        <w:t xml:space="preserve">The </w:t>
      </w:r>
      <w:r w:rsidRPr="003D2758">
        <w:rPr>
          <w:rStyle w:val="Emphasis"/>
        </w:rPr>
        <w:t xml:space="preserve">alliance </w:t>
      </w:r>
      <w:r w:rsidRPr="003D2758">
        <w:rPr>
          <w:u w:val="single"/>
        </w:rPr>
        <w:t xml:space="preserve">of the </w:t>
      </w:r>
      <w:r w:rsidRPr="003D2758">
        <w:rPr>
          <w:rStyle w:val="Emphasis"/>
        </w:rPr>
        <w:t>U</w:t>
      </w:r>
      <w:r w:rsidRPr="003D2758">
        <w:rPr>
          <w:u w:val="single"/>
        </w:rPr>
        <w:t xml:space="preserve">nited </w:t>
      </w:r>
      <w:r w:rsidRPr="003D2758">
        <w:rPr>
          <w:rStyle w:val="Emphasis"/>
        </w:rPr>
        <w:t>S</w:t>
      </w:r>
      <w:r w:rsidRPr="003D2758">
        <w:rPr>
          <w:u w:val="single"/>
        </w:rPr>
        <w:t xml:space="preserve">tates, </w:t>
      </w:r>
      <w:r w:rsidRPr="003D2758">
        <w:rPr>
          <w:rStyle w:val="Emphasis"/>
        </w:rPr>
        <w:t>Saudi Arabia</w:t>
      </w:r>
      <w:r w:rsidRPr="003D2758">
        <w:rPr>
          <w:u w:val="single"/>
        </w:rPr>
        <w:t>, and Russia blocked adequate recognition of the apocalyptic findings of the latest report by the U.N. I</w:t>
      </w:r>
      <w:r w:rsidRPr="00037BF5">
        <w:rPr>
          <w:sz w:val="16"/>
        </w:rPr>
        <w:t xml:space="preserve">ntergovernmental </w:t>
      </w:r>
      <w:r w:rsidRPr="003D2758">
        <w:rPr>
          <w:u w:val="single"/>
        </w:rPr>
        <w:t>P</w:t>
      </w:r>
      <w:r w:rsidRPr="00037BF5">
        <w:rPr>
          <w:sz w:val="16"/>
        </w:rPr>
        <w:t xml:space="preserve">anel on </w:t>
      </w:r>
      <w:r w:rsidRPr="003D2758">
        <w:rPr>
          <w:u w:val="single"/>
        </w:rPr>
        <w:t>C</w:t>
      </w:r>
      <w:r w:rsidRPr="00037BF5">
        <w:rPr>
          <w:sz w:val="16"/>
        </w:rPr>
        <w:t xml:space="preserve">limate </w:t>
      </w:r>
      <w:r w:rsidRPr="003D2758">
        <w:rPr>
          <w:u w:val="single"/>
        </w:rPr>
        <w:t>C</w:t>
      </w:r>
      <w:r w:rsidRPr="00037BF5">
        <w:rPr>
          <w:sz w:val="16"/>
        </w:rPr>
        <w:t xml:space="preserve">hange, </w:t>
      </w:r>
      <w:r w:rsidRPr="003D2758">
        <w:rPr>
          <w:u w:val="single"/>
        </w:rPr>
        <w:t>and Brazil has withdrawn from hosting the next meeting</w:t>
      </w:r>
      <w:r w:rsidRPr="00037BF5">
        <w:rPr>
          <w:sz w:val="16"/>
        </w:rPr>
        <w:t xml:space="preserve">. More important, no decisions were taken on emissions. The governments of Poland and </w:t>
      </w:r>
      <w:r w:rsidRPr="003D2758">
        <w:rPr>
          <w:b/>
          <w:bCs/>
          <w:u w:val="single"/>
        </w:rPr>
        <w:t>the</w:t>
      </w:r>
      <w:r w:rsidRPr="00037BF5">
        <w:rPr>
          <w:b/>
          <w:bCs/>
          <w:sz w:val="16"/>
        </w:rPr>
        <w:t xml:space="preserve"> </w:t>
      </w:r>
      <w:r w:rsidRPr="003D2758">
        <w:rPr>
          <w:b/>
          <w:bCs/>
          <w:u w:val="single"/>
        </w:rPr>
        <w:t>U</w:t>
      </w:r>
      <w:r w:rsidRPr="00037BF5">
        <w:rPr>
          <w:sz w:val="16"/>
        </w:rPr>
        <w:t xml:space="preserve">nited </w:t>
      </w:r>
      <w:r w:rsidRPr="003D2758">
        <w:rPr>
          <w:b/>
          <w:bCs/>
          <w:u w:val="single"/>
        </w:rPr>
        <w:t>S</w:t>
      </w:r>
      <w:r w:rsidRPr="00037BF5">
        <w:rPr>
          <w:sz w:val="16"/>
        </w:rPr>
        <w:t xml:space="preserve">tates </w:t>
      </w:r>
      <w:r w:rsidRPr="003D2758">
        <w:rPr>
          <w:b/>
          <w:bCs/>
          <w:u w:val="single"/>
        </w:rPr>
        <w:t>even used the meeting to reaffirm their commitment to coal</w:t>
      </w:r>
      <w:r w:rsidRPr="00037BF5">
        <w:rPr>
          <w:sz w:val="16"/>
        </w:rPr>
        <w:t xml:space="preserve">. In due course this blindness may be overcome. But time is of the essence. It is commonly said that </w:t>
      </w:r>
      <w:r w:rsidRPr="003D2758">
        <w:rPr>
          <w:b/>
          <w:bCs/>
          <w:u w:val="single"/>
        </w:rPr>
        <w:t>climate change</w:t>
      </w:r>
      <w:r w:rsidRPr="00037BF5">
        <w:rPr>
          <w:b/>
          <w:bCs/>
          <w:sz w:val="16"/>
        </w:rPr>
        <w:t xml:space="preserve"> </w:t>
      </w:r>
      <w:r w:rsidRPr="00037BF5">
        <w:rPr>
          <w:sz w:val="16"/>
        </w:rPr>
        <w:t xml:space="preserve">is a global risk that affects everyone. But that truism hides an essential difference. It </w:t>
      </w:r>
      <w:r w:rsidRPr="003D2758">
        <w:rPr>
          <w:b/>
          <w:bCs/>
          <w:u w:val="single"/>
        </w:rPr>
        <w:t xml:space="preserve">is far </w:t>
      </w:r>
      <w:r w:rsidRPr="003D2758">
        <w:rPr>
          <w:rStyle w:val="Emphasis"/>
        </w:rPr>
        <w:t>riskier</w:t>
      </w:r>
      <w:r w:rsidRPr="003D2758">
        <w:rPr>
          <w:b/>
          <w:bCs/>
          <w:u w:val="single"/>
        </w:rPr>
        <w:t xml:space="preserve"> for some populations than for others.</w:t>
      </w:r>
      <w:r w:rsidRPr="00037BF5">
        <w:rPr>
          <w:sz w:val="16"/>
        </w:rPr>
        <w:t xml:space="preserve"> The current targets put the world on track for a 3.5-degree Celsius temperature rise; </w:t>
      </w:r>
      <w:r w:rsidRPr="003D2758">
        <w:rPr>
          <w:b/>
          <w:bCs/>
          <w:u w:val="single"/>
        </w:rPr>
        <w:t xml:space="preserve">that is enough to doom the island nations in the </w:t>
      </w:r>
      <w:r w:rsidRPr="003D2758">
        <w:rPr>
          <w:rStyle w:val="Emphasis"/>
        </w:rPr>
        <w:t>Caribbean, Pacific,</w:t>
      </w:r>
      <w:r w:rsidRPr="003D2758">
        <w:rPr>
          <w:b/>
          <w:bCs/>
          <w:u w:val="single"/>
        </w:rPr>
        <w:t xml:space="preserve"> and elsewhere whose very existence is called into question by rising sea levels.</w:t>
      </w:r>
      <w:r w:rsidRPr="00037BF5">
        <w:rPr>
          <w:sz w:val="16"/>
        </w:rPr>
        <w:t xml:space="preserve"> Inhabitants of </w:t>
      </w:r>
      <w:r w:rsidRPr="003D2758">
        <w:rPr>
          <w:b/>
          <w:bCs/>
          <w:u w:val="single"/>
        </w:rPr>
        <w:t xml:space="preserve">coastal areas around the world face mass displacement. </w:t>
      </w:r>
      <w:r w:rsidRPr="00037BF5">
        <w:rPr>
          <w:sz w:val="16"/>
        </w:rPr>
        <w:t xml:space="preserve">In delta regions like Bangladesh that will involve tens of millions of people. But they at least have a hinterland to retreat to. </w:t>
      </w:r>
      <w:r w:rsidRPr="003D2758">
        <w:rPr>
          <w:u w:val="single"/>
        </w:rPr>
        <w:t>For islanders, there is no retreat.</w:t>
      </w:r>
      <w:r w:rsidRPr="00037BF5">
        <w:rPr>
          <w:sz w:val="16"/>
        </w:rPr>
        <w:t xml:space="preserve"> In addition to practical contingencies, this crisis has raised new and fundamental questions about international politics. </w:t>
      </w:r>
      <w:r w:rsidRPr="003D2758">
        <w:rPr>
          <w:u w:val="single"/>
        </w:rPr>
        <w:t>What does sovereignty mean when global risks are so unequal</w:t>
      </w:r>
      <w:r w:rsidRPr="00037BF5">
        <w:rPr>
          <w:sz w:val="16"/>
        </w:rPr>
        <w:t xml:space="preserve">? How will countries with a finite life expectancy conceive of politics? And what is the world’s responsibility when the first nations begin to disappear under water? </w:t>
      </w:r>
      <w:r w:rsidRPr="003D2758">
        <w:rPr>
          <w:b/>
          <w:bCs/>
          <w:u w:val="single"/>
        </w:rPr>
        <w:t xml:space="preserve">The answers will likely add up to a </w:t>
      </w:r>
      <w:r w:rsidRPr="003D2758">
        <w:rPr>
          <w:rStyle w:val="Emphasis"/>
        </w:rPr>
        <w:t>revolution</w:t>
      </w:r>
      <w:r w:rsidRPr="003D2758">
        <w:rPr>
          <w:b/>
          <w:bCs/>
          <w:u w:val="single"/>
        </w:rPr>
        <w:t xml:space="preserve"> in global order.</w:t>
      </w:r>
      <w:r w:rsidRPr="00037BF5">
        <w:rPr>
          <w:sz w:val="16"/>
        </w:rPr>
        <w:t xml:space="preserve"> This will become especially apparent for the United States. The conservative wing of American politics is the global leader in climate change denialism—indeed, it is the credo of the Trump administration. But, given the consequences for the international order that the United States has underwritten and the responsibilities that will soon be forced upon the country by its immediate neighborhood, this is an increasingly untenable position for the American government machinery to uphold. The most vulnerable island states tend to be small. In the blunt economic calculus of climate change, as specified by one of this year’s economic Nobel laureates, William Nordhaus, the fate of </w:t>
      </w:r>
      <w:r w:rsidRPr="00037BF5">
        <w:rPr>
          <w:rStyle w:val="Emphasis"/>
        </w:rPr>
        <w:t>the Maldives, Jamaica, or the Bahamas</w:t>
      </w:r>
      <w:r w:rsidRPr="00D65DE0">
        <w:rPr>
          <w:b/>
          <w:bCs/>
          <w:u w:val="single"/>
        </w:rPr>
        <w:t xml:space="preserve"> barely weighs in the balance</w:t>
      </w:r>
      <w:r w:rsidRPr="00037BF5">
        <w:rPr>
          <w:sz w:val="16"/>
        </w:rPr>
        <w:t xml:space="preserve">. Their small scale also means that they are powerless to affect what happens. No renewable energy policy they might adopt will make any difference. </w:t>
      </w:r>
      <w:r w:rsidRPr="00D65DE0">
        <w:rPr>
          <w:u w:val="single"/>
        </w:rPr>
        <w:t>It will be the consumption and</w:t>
      </w:r>
      <w:r w:rsidRPr="00037BF5">
        <w:rPr>
          <w:sz w:val="16"/>
        </w:rPr>
        <w:t xml:space="preserve"> production of fossil fuel by the great population centers of the West and Asia and the </w:t>
      </w:r>
      <w:r w:rsidRPr="00D65DE0">
        <w:rPr>
          <w:u w:val="single"/>
        </w:rPr>
        <w:t xml:space="preserve">fossil fuel economies of the giant producers—the United States, Saudi Arabia, Russia—that will </w:t>
      </w:r>
      <w:r w:rsidRPr="00D65DE0">
        <w:rPr>
          <w:b/>
          <w:bCs/>
          <w:u w:val="single"/>
        </w:rPr>
        <w:t>decide their fate.</w:t>
      </w:r>
      <w:r>
        <w:rPr>
          <w:b/>
          <w:bCs/>
          <w:u w:val="single"/>
        </w:rPr>
        <w:t xml:space="preserve"> </w:t>
      </w:r>
      <w:r w:rsidRPr="00037BF5">
        <w:rPr>
          <w:sz w:val="16"/>
        </w:rPr>
        <w:t xml:space="preserve">The big states have their own economic and political reasons for their reticence. The governments in Brazil and the United States that are boycotting climate change diplomacy are democratically elected. But the violence they are threatening to smaller states is radical. One might shrug. The </w:t>
      </w:r>
      <w:r w:rsidRPr="00D65DE0">
        <w:rPr>
          <w:b/>
          <w:bCs/>
          <w:u w:val="single"/>
        </w:rPr>
        <w:t>archipelago nation-states are fragile entities.</w:t>
      </w:r>
      <w:r w:rsidRPr="00037BF5">
        <w:rPr>
          <w:sz w:val="16"/>
        </w:rPr>
        <w:t xml:space="preserve"> The history of human settlement on many of them is not continuous. But the fact is that during the 20th century they were </w:t>
      </w:r>
      <w:r w:rsidRPr="00D65DE0">
        <w:rPr>
          <w:b/>
          <w:bCs/>
          <w:u w:val="single"/>
        </w:rPr>
        <w:t xml:space="preserve">cast as </w:t>
      </w:r>
      <w:r w:rsidRPr="00D65DE0">
        <w:rPr>
          <w:rStyle w:val="Emphasis"/>
        </w:rPr>
        <w:t>nation-states.</w:t>
      </w:r>
      <w:r w:rsidRPr="00037BF5">
        <w:rPr>
          <w:sz w:val="16"/>
        </w:rPr>
        <w:t xml:space="preserve"> Sovereign equality may be a hypocritical fiction. But one of the core assumptions of nation-state sovereignty is permanence. The only legitimate way to dismantle a sovereign is for it to spawn others. </w:t>
      </w:r>
      <w:r w:rsidRPr="00D65DE0">
        <w:rPr>
          <w:b/>
          <w:bCs/>
          <w:u w:val="single"/>
        </w:rPr>
        <w:t xml:space="preserve">The extinction of sovereignty </w:t>
      </w:r>
      <w:r w:rsidRPr="00037BF5">
        <w:rPr>
          <w:sz w:val="16"/>
        </w:rPr>
        <w:t xml:space="preserve">as, for instance, in the partition of Poland in 1939 between Nazi Germany and Stalin’s Soviet Union, </w:t>
      </w:r>
      <w:r w:rsidRPr="00D65DE0">
        <w:rPr>
          <w:b/>
          <w:bCs/>
          <w:u w:val="single"/>
        </w:rPr>
        <w:t>is the definition of international crime</w:t>
      </w:r>
      <w:r w:rsidRPr="00037BF5">
        <w:rPr>
          <w:sz w:val="16"/>
        </w:rPr>
        <w:t xml:space="preserve">. The Soviets at least incorporated the population of eastern Poland as citizens. There is little discussion today of compensating for the impending widespread loss of sovereignty. This development will also have affect the basic structure of international relations. </w:t>
      </w:r>
      <w:r w:rsidRPr="00037BF5">
        <w:rPr>
          <w:b/>
          <w:bCs/>
          <w:u w:val="single"/>
        </w:rPr>
        <w:t xml:space="preserve">Sovereign permanence is a basic assumption of our present global order. </w:t>
      </w:r>
      <w:r w:rsidRPr="00037BF5">
        <w:rPr>
          <w:sz w:val="16"/>
        </w:rPr>
        <w:t xml:space="preserve">Internationally, the assumption that nations have infinite time horizons is the foundation of all ideas of a stable and lasting international community, </w:t>
      </w:r>
      <w:r w:rsidRPr="00037BF5">
        <w:rPr>
          <w:b/>
          <w:bCs/>
          <w:u w:val="single"/>
        </w:rPr>
        <w:t xml:space="preserve">which </w:t>
      </w:r>
      <w:r w:rsidRPr="00037BF5">
        <w:rPr>
          <w:rStyle w:val="Emphasis"/>
        </w:rPr>
        <w:t>structures all international cooperation</w:t>
      </w:r>
      <w:r w:rsidRPr="00037BF5">
        <w:rPr>
          <w:sz w:val="16"/>
        </w:rPr>
        <w:t xml:space="preserve">. Domestically, in any given country, this assumption structures all policy discussions by distinguishing states from the individuals who are their citizens; in extremis, it’s the legitimacy of the state’s permanence that entitles governments to call on their citizens to make the ultimate sacrifice. In mundane terms, it is what gives states their ability to sustain enormous debts on an essentially permanent basis. These basic unquestioned features of our political order are now in jeopardy. Rich countries worry about “dying out” due to demographic decline. But that can be fixed by migration. Climate change faces island nations with something even more elemental. They will cease to be viable as territorial states. They will literally disappear from the map. Relatively affluent island states like the Bahamas talk boldly about mitigation. But 80 percent of the Bahamas is one meter or less above sea level. What can mitigation possibly mean in that case? And what of Haiti, whose impoverished population lives crowded in the flood plain that borders deforested and infertile mountains? The </w:t>
      </w:r>
      <w:r w:rsidRPr="00037BF5">
        <w:rPr>
          <w:b/>
          <w:bCs/>
          <w:u w:val="single"/>
        </w:rPr>
        <w:t xml:space="preserve">weakening </w:t>
      </w:r>
      <w:r w:rsidRPr="00037BF5">
        <w:rPr>
          <w:sz w:val="16"/>
        </w:rPr>
        <w:t xml:space="preserve">of the basic assumption of </w:t>
      </w:r>
      <w:r w:rsidRPr="00037BF5">
        <w:rPr>
          <w:b/>
          <w:bCs/>
          <w:u w:val="single"/>
        </w:rPr>
        <w:t xml:space="preserve">sovereign permanence will inevitably have </w:t>
      </w:r>
      <w:r w:rsidRPr="00037BF5">
        <w:rPr>
          <w:rStyle w:val="Emphasis"/>
        </w:rPr>
        <w:t>political and financial knock-on effects</w:t>
      </w:r>
      <w:r w:rsidRPr="00037BF5">
        <w:rPr>
          <w:b/>
          <w:bCs/>
          <w:u w:val="single"/>
        </w:rPr>
        <w:t xml:space="preserve"> that have yet to be reckoned with. </w:t>
      </w:r>
      <w:r w:rsidRPr="00037BF5">
        <w:rPr>
          <w:sz w:val="16"/>
        </w:rPr>
        <w:t xml:space="preserve">The world must decide how to treat sovereign states when their time horizon becomes limited. What kind of investment can be justified in a state whose life span is numbered in decades? When does lending money for reconstruction after the latest devastating hurricane no longer make sense? These are already questions for sovereign debt markets and ratings agencies. But they will also become basic political questions for the entire international community. And if there is no reinvestment and reconstruction, what then? </w:t>
      </w:r>
      <w:r w:rsidRPr="00037BF5">
        <w:rPr>
          <w:b/>
          <w:bCs/>
          <w:u w:val="single"/>
        </w:rPr>
        <w:t xml:space="preserve">How will the political systems of post-colonial states react when it becomes evident that they have been doomed to extinction by decisions taken by more powerful and far larger actors in the rest of the world? One might speculate darkly that the existential crisis of the island nations might produce a </w:t>
      </w:r>
      <w:r w:rsidRPr="00037BF5">
        <w:rPr>
          <w:rStyle w:val="Emphasis"/>
        </w:rPr>
        <w:t>radical response</w:t>
      </w:r>
      <w:r w:rsidRPr="00037BF5">
        <w:rPr>
          <w:b/>
          <w:bCs/>
          <w:u w:val="single"/>
        </w:rPr>
        <w:t xml:space="preserve">. It’s possible to imagine they would resort to some type of </w:t>
      </w:r>
      <w:r w:rsidRPr="00037BF5">
        <w:rPr>
          <w:rStyle w:val="Emphasis"/>
        </w:rPr>
        <w:t xml:space="preserve">threat </w:t>
      </w:r>
      <w:r w:rsidRPr="00037BF5">
        <w:rPr>
          <w:b/>
          <w:bCs/>
          <w:u w:val="single"/>
        </w:rPr>
        <w:t>to force more urgent policy change in the rest of the world.</w:t>
      </w:r>
    </w:p>
    <w:p w:rsidR="005A56B2" w:rsidRDefault="005A56B2" w:rsidP="005A56B2">
      <w:pPr>
        <w:tabs>
          <w:tab w:val="left" w:pos="6630"/>
        </w:tabs>
        <w:jc w:val="both"/>
        <w:rPr>
          <w:b/>
          <w:bCs/>
          <w:u w:val="single"/>
        </w:rPr>
      </w:pPr>
    </w:p>
    <w:p w:rsidR="005A56B2" w:rsidRDefault="005A56B2" w:rsidP="005A56B2">
      <w:pPr>
        <w:jc w:val="both"/>
        <w:rPr>
          <w:b/>
          <w:bCs/>
          <w:u w:val="single"/>
        </w:rPr>
      </w:pPr>
    </w:p>
    <w:p w:rsidR="005A56B2" w:rsidRDefault="005A56B2" w:rsidP="005A56B2">
      <w:pPr>
        <w:pStyle w:val="Heading4"/>
      </w:pPr>
      <w:r>
        <w:t>A destabilized Pacific region would be forced to the straddle the line between the US and China – guarantees conflict</w:t>
      </w:r>
    </w:p>
    <w:p w:rsidR="005A56B2" w:rsidRPr="00274F07" w:rsidRDefault="005A56B2" w:rsidP="005A56B2">
      <w:r w:rsidRPr="003F6AF5">
        <w:rPr>
          <w:rStyle w:val="Style13ptBold"/>
        </w:rPr>
        <w:t>Associated Press 19,</w:t>
      </w:r>
      <w:r>
        <w:t xml:space="preserve"> </w:t>
      </w:r>
      <w:r w:rsidRPr="003F6AF5">
        <w:rPr>
          <w:sz w:val="18"/>
          <w:szCs w:val="18"/>
        </w:rPr>
        <w:t xml:space="preserve">(US-based non-profit news agency, 05-24-2019, "US official urges Pacific nations to keep diplomatic ties with Taiwan," South China Morning Post, </w:t>
      </w:r>
      <w:hyperlink r:id="rId349" w:history="1">
        <w:r w:rsidRPr="003F6AF5">
          <w:rPr>
            <w:rStyle w:val="Hyperlink"/>
            <w:sz w:val="18"/>
            <w:szCs w:val="18"/>
          </w:rPr>
          <w:t>https://www.scmp.com/news/china/diplomacy/article/3011643/us-official-urges-pacific-island-nations-maintain-diplomatic</w:t>
        </w:r>
      </w:hyperlink>
      <w:r w:rsidRPr="003F6AF5">
        <w:rPr>
          <w:sz w:val="18"/>
          <w:szCs w:val="18"/>
        </w:rPr>
        <w:t>, Accessed 07-28-2019)~JZC</w:t>
      </w:r>
    </w:p>
    <w:p w:rsidR="005A56B2" w:rsidRPr="00274F07" w:rsidRDefault="005A56B2" w:rsidP="005A56B2">
      <w:pPr>
        <w:rPr>
          <w:sz w:val="16"/>
        </w:rPr>
      </w:pPr>
      <w:r w:rsidRPr="00274F07">
        <w:rPr>
          <w:u w:val="single"/>
        </w:rPr>
        <w:t>A senior US diplomat</w:t>
      </w:r>
      <w:r w:rsidRPr="00274F07">
        <w:rPr>
          <w:sz w:val="16"/>
        </w:rPr>
        <w:t xml:space="preserve"> on Friday </w:t>
      </w:r>
      <w:r w:rsidRPr="00274F07">
        <w:rPr>
          <w:u w:val="single"/>
        </w:rPr>
        <w:t>urged Pacific island nations not to withdraw their diplomatic recognition of Taiwan, warning that pressure from Beijing</w:t>
      </w:r>
      <w:r w:rsidRPr="00274F07">
        <w:rPr>
          <w:sz w:val="16"/>
        </w:rPr>
        <w:t xml:space="preserve"> to change the self-ruled island’s international standing threatened to </w:t>
      </w:r>
      <w:r w:rsidRPr="00274F07">
        <w:rPr>
          <w:rStyle w:val="Emphasis"/>
        </w:rPr>
        <w:t>raise the risk of conflict.</w:t>
      </w:r>
      <w:r w:rsidRPr="00274F07">
        <w:rPr>
          <w:sz w:val="16"/>
        </w:rPr>
        <w:t xml:space="preserve"> US acting assistant secretary for Southeast Asia W. Patrick Murphy made the comments in Canberra at the end of a three-day Australian visit for talks with officials in the newly re-elected government on expanding their security alliance. Six </w:t>
      </w:r>
      <w:r w:rsidRPr="00274F07">
        <w:rPr>
          <w:b/>
          <w:bCs/>
          <w:u w:val="single"/>
        </w:rPr>
        <w:t>Pacific island nations</w:t>
      </w:r>
      <w:r w:rsidRPr="00274F07">
        <w:rPr>
          <w:sz w:val="16"/>
        </w:rPr>
        <w:t xml:space="preserve"> officially </w:t>
      </w:r>
      <w:proofErr w:type="spellStart"/>
      <w:r w:rsidRPr="00274F07">
        <w:rPr>
          <w:sz w:val="16"/>
        </w:rPr>
        <w:t>recognise</w:t>
      </w:r>
      <w:proofErr w:type="spellEnd"/>
      <w:r w:rsidRPr="00274F07">
        <w:rPr>
          <w:sz w:val="16"/>
        </w:rPr>
        <w:t xml:space="preserve"> Taiwan, accounting for a third of Taipei’s diplomatic allies around the world. But they </w:t>
      </w:r>
      <w:r w:rsidRPr="00274F07">
        <w:rPr>
          <w:b/>
          <w:bCs/>
          <w:u w:val="single"/>
        </w:rPr>
        <w:t xml:space="preserve">are under growing pressure from Beijing to </w:t>
      </w:r>
      <w:r w:rsidRPr="00274F07">
        <w:rPr>
          <w:rStyle w:val="Emphasis"/>
        </w:rPr>
        <w:t xml:space="preserve">switch allegiance </w:t>
      </w:r>
      <w:r w:rsidRPr="00274F07">
        <w:rPr>
          <w:b/>
          <w:bCs/>
          <w:u w:val="single"/>
        </w:rPr>
        <w:t>as it builds influence in the region.</w:t>
      </w:r>
      <w:r>
        <w:rPr>
          <w:b/>
          <w:bCs/>
          <w:u w:val="single"/>
        </w:rPr>
        <w:t xml:space="preserve"> </w:t>
      </w:r>
      <w:r w:rsidRPr="00274F07">
        <w:rPr>
          <w:sz w:val="16"/>
        </w:rPr>
        <w:t xml:space="preserve">Murphy said diplomatic decisions should not be influenced by mainland China. “China is attempting to reduce Taiwan’s diplomatic relations in the region and that’s kind of heavy-handed,” he said. “It gives rise to tensions by changing the status quo and then the possibility of conflict.” Taiwan says freezing it out of WHO summit could backfire Solomon Islands Prime Minister Rick Hou had promised to review the nation’s relations with Taiwan before he lost power at elections last month. Switching recognition to Beijing, the </w:t>
      </w:r>
      <w:proofErr w:type="spellStart"/>
      <w:r w:rsidRPr="00274F07">
        <w:rPr>
          <w:sz w:val="16"/>
        </w:rPr>
        <w:t>Solomons</w:t>
      </w:r>
      <w:proofErr w:type="spellEnd"/>
      <w:r w:rsidRPr="00274F07">
        <w:rPr>
          <w:sz w:val="16"/>
        </w:rPr>
        <w:t xml:space="preserve">’ biggest export market, remains a live issue. Murphy said the United States had “strong diplomatic relations” with the </w:t>
      </w:r>
      <w:proofErr w:type="spellStart"/>
      <w:r w:rsidRPr="00274F07">
        <w:rPr>
          <w:sz w:val="16"/>
        </w:rPr>
        <w:t>Solomons</w:t>
      </w:r>
      <w:proofErr w:type="spellEnd"/>
      <w:r w:rsidRPr="00274F07">
        <w:rPr>
          <w:sz w:val="16"/>
        </w:rPr>
        <w:t xml:space="preserve">, and had congratulated new Prime Minister Manasseh </w:t>
      </w:r>
      <w:proofErr w:type="spellStart"/>
      <w:r w:rsidRPr="00274F07">
        <w:rPr>
          <w:sz w:val="16"/>
        </w:rPr>
        <w:t>Sogavare</w:t>
      </w:r>
      <w:proofErr w:type="spellEnd"/>
      <w:r w:rsidRPr="00274F07">
        <w:rPr>
          <w:sz w:val="16"/>
        </w:rPr>
        <w:t xml:space="preserve">. He declined to say whether he discussed with Australian officials concerns of some security analysts that </w:t>
      </w:r>
      <w:r w:rsidRPr="00274F07">
        <w:rPr>
          <w:u w:val="single"/>
        </w:rPr>
        <w:t>Beijing wanted to construct a deep water military base somewhere in the Pacific.</w:t>
      </w:r>
      <w:r>
        <w:rPr>
          <w:u w:val="single"/>
        </w:rPr>
        <w:t xml:space="preserve"> </w:t>
      </w:r>
      <w:r w:rsidRPr="00274F07">
        <w:rPr>
          <w:b/>
          <w:bCs/>
          <w:u w:val="single"/>
        </w:rPr>
        <w:t xml:space="preserve">Chinese </w:t>
      </w:r>
      <w:proofErr w:type="spellStart"/>
      <w:r w:rsidRPr="00274F07">
        <w:rPr>
          <w:b/>
          <w:bCs/>
          <w:u w:val="single"/>
        </w:rPr>
        <w:t>militarisation</w:t>
      </w:r>
      <w:proofErr w:type="spellEnd"/>
      <w:r w:rsidRPr="00274F07">
        <w:rPr>
          <w:b/>
          <w:bCs/>
          <w:u w:val="single"/>
        </w:rPr>
        <w:t xml:space="preserve"> in the Pacific would be as </w:t>
      </w:r>
      <w:proofErr w:type="spellStart"/>
      <w:r w:rsidRPr="00274F07">
        <w:rPr>
          <w:rStyle w:val="Emphasis"/>
        </w:rPr>
        <w:t>destabilising</w:t>
      </w:r>
      <w:proofErr w:type="spellEnd"/>
      <w:r w:rsidRPr="00274F07">
        <w:rPr>
          <w:b/>
          <w:bCs/>
          <w:u w:val="single"/>
        </w:rPr>
        <w:t xml:space="preserve"> as its </w:t>
      </w:r>
      <w:proofErr w:type="spellStart"/>
      <w:r w:rsidRPr="00274F07">
        <w:rPr>
          <w:rStyle w:val="Emphasis"/>
        </w:rPr>
        <w:t>militarisation</w:t>
      </w:r>
      <w:proofErr w:type="spellEnd"/>
      <w:r w:rsidRPr="00274F07">
        <w:rPr>
          <w:rStyle w:val="Emphasis"/>
        </w:rPr>
        <w:t xml:space="preserve"> </w:t>
      </w:r>
      <w:r w:rsidRPr="00274F07">
        <w:rPr>
          <w:b/>
          <w:bCs/>
          <w:u w:val="single"/>
        </w:rPr>
        <w:t>of disputed islands in the South China Sea</w:t>
      </w:r>
      <w:r w:rsidRPr="00274F07">
        <w:rPr>
          <w:sz w:val="16"/>
        </w:rPr>
        <w:t>, he said. “</w:t>
      </w:r>
      <w:r w:rsidRPr="00274F07">
        <w:rPr>
          <w:b/>
          <w:bCs/>
          <w:u w:val="single"/>
        </w:rPr>
        <w:t>A growing military presence anywhere in the region of a country like China that doesn’t work on a rules-based approach or adhere to international standards is and should be of concern</w:t>
      </w:r>
      <w:r w:rsidRPr="00274F07">
        <w:rPr>
          <w:sz w:val="16"/>
        </w:rPr>
        <w:t>,” Murphy said. “</w:t>
      </w:r>
      <w:r w:rsidRPr="00274F07">
        <w:rPr>
          <w:u w:val="single"/>
        </w:rPr>
        <w:t>We have a lot of national interests in the region that are built on freedoms of commerce, navigation and overflight. We have key partners and the establishment of a military presence there, the notion, the concept is indeed quite troubling.”</w:t>
      </w:r>
      <w:r>
        <w:rPr>
          <w:u w:val="single"/>
        </w:rPr>
        <w:t xml:space="preserve"> </w:t>
      </w:r>
      <w:r w:rsidRPr="00274F07">
        <w:rPr>
          <w:u w:val="single"/>
        </w:rPr>
        <w:t>Pacific islanders feel squeeze as Beijing bans tour groups</w:t>
      </w:r>
      <w:r>
        <w:rPr>
          <w:u w:val="single"/>
        </w:rPr>
        <w:t xml:space="preserve"> </w:t>
      </w:r>
      <w:r w:rsidRPr="00274F07">
        <w:rPr>
          <w:sz w:val="16"/>
        </w:rPr>
        <w:t xml:space="preserve">Murphy is expected to fly to Australia’s nearest </w:t>
      </w:r>
      <w:proofErr w:type="spellStart"/>
      <w:r w:rsidRPr="00274F07">
        <w:rPr>
          <w:sz w:val="16"/>
        </w:rPr>
        <w:t>neighbour</w:t>
      </w:r>
      <w:proofErr w:type="spellEnd"/>
      <w:r w:rsidRPr="00274F07">
        <w:rPr>
          <w:sz w:val="16"/>
        </w:rPr>
        <w:t xml:space="preserve">, </w:t>
      </w:r>
      <w:r w:rsidRPr="00274F07">
        <w:rPr>
          <w:u w:val="single"/>
        </w:rPr>
        <w:t>Papua New Guinea</w:t>
      </w:r>
      <w:r w:rsidRPr="00274F07">
        <w:rPr>
          <w:sz w:val="16"/>
        </w:rPr>
        <w:t xml:space="preserve">, on Saturday where Prime Minister Peter O’Neill </w:t>
      </w:r>
      <w:r w:rsidRPr="00274F07">
        <w:rPr>
          <w:u w:val="single"/>
        </w:rPr>
        <w:t>backs Beijing’s territorial claims in the S</w:t>
      </w:r>
      <w:r w:rsidRPr="00274F07">
        <w:rPr>
          <w:sz w:val="16"/>
        </w:rPr>
        <w:t>outh</w:t>
      </w:r>
      <w:r w:rsidRPr="00274F07">
        <w:rPr>
          <w:u w:val="single"/>
        </w:rPr>
        <w:t xml:space="preserve"> C</w:t>
      </w:r>
      <w:r w:rsidRPr="00274F07">
        <w:rPr>
          <w:sz w:val="16"/>
        </w:rPr>
        <w:t xml:space="preserve">hina </w:t>
      </w:r>
      <w:r w:rsidRPr="00274F07">
        <w:rPr>
          <w:u w:val="single"/>
        </w:rPr>
        <w:t>S</w:t>
      </w:r>
      <w:r w:rsidRPr="00274F07">
        <w:rPr>
          <w:sz w:val="16"/>
        </w:rPr>
        <w:t xml:space="preserve">ea. </w:t>
      </w:r>
      <w:r w:rsidRPr="00274F07">
        <w:rPr>
          <w:b/>
          <w:bCs/>
          <w:u w:val="single"/>
        </w:rPr>
        <w:t>The US and Australia have committed to redevelop a Papua New Guinea naval base on Manus Island</w:t>
      </w:r>
      <w:r w:rsidRPr="00274F07">
        <w:rPr>
          <w:sz w:val="16"/>
        </w:rPr>
        <w:t xml:space="preserve">. Murphy said the </w:t>
      </w:r>
      <w:proofErr w:type="spellStart"/>
      <w:r w:rsidRPr="00274F07">
        <w:rPr>
          <w:sz w:val="16"/>
        </w:rPr>
        <w:t>Lombrum</w:t>
      </w:r>
      <w:proofErr w:type="spellEnd"/>
      <w:r w:rsidRPr="00274F07">
        <w:rPr>
          <w:sz w:val="16"/>
        </w:rPr>
        <w:t xml:space="preserve"> Naval Base expansion was about “partnership with Papua New Guinea and meeting its needs”, not denying China a military presence in the poor nation of about 8 million people. When Australia and Papua New Guinea announced the upgrade in October, China cautioned both countries to discard “cold war” thinking, referring to an era when the world was less integrated. “</w:t>
      </w:r>
      <w:r w:rsidRPr="00274F07">
        <w:rPr>
          <w:u w:val="single"/>
        </w:rPr>
        <w:t>The Pacific island countries should not be the sphere of influence of any country,</w:t>
      </w:r>
      <w:r w:rsidRPr="00274F07">
        <w:rPr>
          <w:sz w:val="16"/>
        </w:rPr>
        <w:t xml:space="preserve">” </w:t>
      </w:r>
      <w:r w:rsidRPr="00274F07">
        <w:rPr>
          <w:u w:val="single"/>
        </w:rPr>
        <w:t>Chinese foreign ministry spokesman</w:t>
      </w:r>
      <w:r w:rsidRPr="00274F07">
        <w:rPr>
          <w:sz w:val="16"/>
        </w:rPr>
        <w:t xml:space="preserve"> Lu </w:t>
      </w:r>
      <w:r w:rsidRPr="00274F07">
        <w:rPr>
          <w:u w:val="single"/>
        </w:rPr>
        <w:t>Kang said</w:t>
      </w:r>
      <w:r w:rsidRPr="00274F07">
        <w:rPr>
          <w:sz w:val="16"/>
        </w:rPr>
        <w:t xml:space="preserve"> at the time.</w:t>
      </w:r>
    </w:p>
    <w:p w:rsidR="005A56B2" w:rsidRPr="00817769" w:rsidRDefault="005A56B2" w:rsidP="005A56B2"/>
    <w:p w:rsidR="005A56B2" w:rsidRPr="00817769" w:rsidRDefault="005A56B2" w:rsidP="005A56B2"/>
    <w:p w:rsidR="005A56B2" w:rsidRDefault="005A56B2" w:rsidP="005A56B2">
      <w:pPr>
        <w:pStyle w:val="Heading3"/>
      </w:pPr>
      <w:r>
        <w:t xml:space="preserve">Alliance Bad – Stability </w:t>
      </w:r>
    </w:p>
    <w:p w:rsidR="005A56B2" w:rsidRPr="00796B3A" w:rsidRDefault="005A56B2" w:rsidP="005A56B2">
      <w:pPr>
        <w:keepNext/>
        <w:keepLines/>
        <w:spacing w:before="40" w:line="256" w:lineRule="auto"/>
        <w:outlineLvl w:val="3"/>
        <w:rPr>
          <w:rFonts w:asciiTheme="minorHAnsi" w:eastAsia="MS Gothic" w:hAnsiTheme="minorHAnsi" w:cstheme="minorHAnsi"/>
          <w:b/>
          <w:bCs/>
          <w:sz w:val="26"/>
          <w:szCs w:val="26"/>
        </w:rPr>
      </w:pPr>
      <w:r>
        <w:rPr>
          <w:rFonts w:asciiTheme="minorHAnsi" w:eastAsia="MS Gothic" w:hAnsiTheme="minorHAnsi" w:cstheme="minorHAnsi"/>
          <w:b/>
          <w:bCs/>
          <w:sz w:val="26"/>
          <w:szCs w:val="26"/>
        </w:rPr>
        <w:t>Ending our commitment to Saudi Arabia is good</w:t>
      </w:r>
      <w:r w:rsidRPr="00796B3A">
        <w:rPr>
          <w:rFonts w:asciiTheme="minorHAnsi" w:eastAsia="MS Gothic" w:hAnsiTheme="minorHAnsi" w:cstheme="minorHAnsi"/>
          <w:b/>
          <w:bCs/>
          <w:sz w:val="26"/>
          <w:szCs w:val="26"/>
        </w:rPr>
        <w:t xml:space="preserve"> – stabilizes the middle east, oil prices, reduces terror and deters </w:t>
      </w:r>
      <w:proofErr w:type="spellStart"/>
      <w:r w:rsidRPr="00796B3A">
        <w:rPr>
          <w:rFonts w:asciiTheme="minorHAnsi" w:eastAsia="MS Gothic" w:hAnsiTheme="minorHAnsi" w:cstheme="minorHAnsi"/>
          <w:b/>
          <w:bCs/>
          <w:sz w:val="26"/>
          <w:szCs w:val="26"/>
        </w:rPr>
        <w:t>iran</w:t>
      </w:r>
      <w:proofErr w:type="spellEnd"/>
      <w:r w:rsidRPr="00796B3A">
        <w:rPr>
          <w:rFonts w:asciiTheme="minorHAnsi" w:eastAsia="MS Gothic" w:hAnsiTheme="minorHAnsi" w:cstheme="minorHAnsi"/>
          <w:b/>
          <w:bCs/>
          <w:sz w:val="26"/>
          <w:szCs w:val="26"/>
        </w:rPr>
        <w:t xml:space="preserve"> threat.</w:t>
      </w:r>
    </w:p>
    <w:p w:rsidR="005A56B2" w:rsidRPr="00E14B58" w:rsidRDefault="005A56B2" w:rsidP="005A56B2">
      <w:r w:rsidRPr="00E14B58">
        <w:rPr>
          <w:rStyle w:val="Style13ptBold"/>
        </w:rPr>
        <w:t>Walt 2018</w:t>
      </w:r>
      <w:r w:rsidRPr="00E14B58">
        <w:t xml:space="preserve"> (Stephen Walt, </w:t>
      </w:r>
      <w:r>
        <w:t xml:space="preserve">IR @ Harvard, </w:t>
      </w:r>
      <w:r w:rsidRPr="00E14B58">
        <w:t xml:space="preserve">"The Islamic Republic of Hysteria", Foreign Policy, January 16 2018, </w:t>
      </w:r>
      <w:hyperlink r:id="rId350" w:history="1">
        <w:r w:rsidRPr="00E14B58">
          <w:rPr>
            <w:rStyle w:val="Hyperlink"/>
          </w:rPr>
          <w:t>https://foreignpolicy.com/2018/01/16/the-islamic-republic-of-hysteria-iran-middle-east-trump/</w:t>
        </w:r>
      </w:hyperlink>
    </w:p>
    <w:p w:rsidR="005A56B2" w:rsidRPr="00F46995" w:rsidRDefault="005A56B2" w:rsidP="005A56B2">
      <w:pPr>
        <w:spacing w:line="256" w:lineRule="auto"/>
        <w:rPr>
          <w:rFonts w:eastAsia="MS Mincho"/>
          <w:sz w:val="16"/>
          <w:szCs w:val="24"/>
        </w:rPr>
      </w:pPr>
      <w:r w:rsidRPr="00F46995">
        <w:rPr>
          <w:rFonts w:eastAsia="Times New Roman"/>
          <w:color w:val="333333"/>
          <w:sz w:val="16"/>
          <w:szCs w:val="24"/>
        </w:rPr>
        <w:t xml:space="preserve">Fortunately, no state inside or outside the Middle East was then — or is today — in a position to control it. As a result, the United States does not have to do much to maintain a regional balance of power. </w:t>
      </w:r>
      <w:r w:rsidRPr="000956BA">
        <w:rPr>
          <w:rFonts w:eastAsia="Times New Roman"/>
          <w:b/>
          <w:color w:val="333333"/>
          <w:sz w:val="26"/>
          <w:szCs w:val="24"/>
          <w:u w:val="single"/>
        </w:rPr>
        <w:t>Instead of giving Saudi Arabia</w:t>
      </w:r>
      <w:r w:rsidRPr="00F46995">
        <w:rPr>
          <w:rFonts w:eastAsia="Times New Roman"/>
          <w:color w:val="333333"/>
          <w:sz w:val="16"/>
          <w:szCs w:val="24"/>
        </w:rPr>
        <w:t xml:space="preserve"> or </w:t>
      </w:r>
      <w:r w:rsidRPr="000956BA">
        <w:rPr>
          <w:rFonts w:eastAsia="Times New Roman"/>
          <w:b/>
          <w:color w:val="333333"/>
          <w:sz w:val="16"/>
          <w:szCs w:val="24"/>
        </w:rPr>
        <w:t xml:space="preserve">Israel </w:t>
      </w:r>
      <w:r w:rsidRPr="000956BA">
        <w:rPr>
          <w:rFonts w:eastAsia="Times New Roman"/>
          <w:b/>
          <w:color w:val="333333"/>
          <w:sz w:val="26"/>
          <w:szCs w:val="24"/>
          <w:u w:val="single"/>
        </w:rPr>
        <w:t xml:space="preserve">a blank check to counter some mythical Iranian hegemon, </w:t>
      </w:r>
      <w:r w:rsidRPr="00D8012F">
        <w:rPr>
          <w:rFonts w:eastAsia="Times New Roman"/>
          <w:b/>
          <w:color w:val="333333"/>
          <w:sz w:val="26"/>
          <w:szCs w:val="24"/>
          <w:u w:val="single"/>
        </w:rPr>
        <w:t>Washington should seek more balanced relations with all states in the region, Iran included</w:t>
      </w:r>
      <w:r w:rsidRPr="00F46995">
        <w:rPr>
          <w:rFonts w:eastAsia="Times New Roman"/>
          <w:color w:val="333333"/>
          <w:sz w:val="26"/>
          <w:szCs w:val="24"/>
          <w:u w:val="single"/>
        </w:rPr>
        <w:t xml:space="preserve">. </w:t>
      </w:r>
      <w:r w:rsidRPr="00D8012F">
        <w:rPr>
          <w:rFonts w:eastAsia="Times New Roman"/>
          <w:color w:val="333333"/>
          <w:sz w:val="26"/>
          <w:szCs w:val="24"/>
          <w:u w:val="single"/>
        </w:rPr>
        <w:t>This</w:t>
      </w:r>
      <w:r w:rsidRPr="00F46995">
        <w:rPr>
          <w:rFonts w:eastAsia="Times New Roman"/>
          <w:color w:val="333333"/>
          <w:sz w:val="26"/>
          <w:szCs w:val="24"/>
          <w:u w:val="single"/>
        </w:rPr>
        <w:t xml:space="preserve"> more equitable approach </w:t>
      </w:r>
      <w:r w:rsidRPr="00D8012F">
        <w:rPr>
          <w:rFonts w:eastAsia="Times New Roman"/>
          <w:color w:val="333333"/>
          <w:sz w:val="26"/>
          <w:szCs w:val="24"/>
          <w:u w:val="single"/>
        </w:rPr>
        <w:t>would facilitate cooperation on issues where U.S. and Iranian interests align,</w:t>
      </w:r>
      <w:r w:rsidRPr="00F46995">
        <w:rPr>
          <w:rFonts w:eastAsia="Times New Roman"/>
          <w:color w:val="333333"/>
          <w:sz w:val="26"/>
          <w:szCs w:val="24"/>
          <w:u w:val="single"/>
        </w:rPr>
        <w:t xml:space="preserve"> such as Afghanistan.</w:t>
      </w:r>
      <w:r w:rsidRPr="00F46995">
        <w:rPr>
          <w:rFonts w:eastAsia="Times New Roman"/>
          <w:color w:val="333333"/>
          <w:sz w:val="16"/>
          <w:szCs w:val="24"/>
        </w:rPr>
        <w:t xml:space="preserve"> The prospect of better relations with the United States </w:t>
      </w:r>
      <w:r w:rsidRPr="00D8012F">
        <w:rPr>
          <w:rFonts w:eastAsia="Times New Roman"/>
          <w:color w:val="333333"/>
          <w:sz w:val="26"/>
          <w:szCs w:val="24"/>
          <w:u w:val="single"/>
        </w:rPr>
        <w:t>would give Tehran an incentive to moderate its behavior</w:t>
      </w:r>
      <w:r w:rsidRPr="00F46995">
        <w:rPr>
          <w:rFonts w:eastAsia="Times New Roman"/>
          <w:color w:val="333333"/>
          <w:sz w:val="16"/>
          <w:szCs w:val="24"/>
        </w:rPr>
        <w:t xml:space="preserve">. Past U.S. efforts to isolate the clerical regime encouraged it to play a spoiler’s role instead, with some degree of success. This approach </w:t>
      </w:r>
      <w:r w:rsidRPr="00D8012F">
        <w:rPr>
          <w:rFonts w:eastAsia="Times New Roman"/>
          <w:color w:val="333333"/>
          <w:sz w:val="26"/>
          <w:szCs w:val="24"/>
          <w:u w:val="single"/>
        </w:rPr>
        <w:t>would also discourage America’s</w:t>
      </w:r>
      <w:r w:rsidRPr="00F46995">
        <w:rPr>
          <w:rFonts w:eastAsia="Times New Roman"/>
          <w:color w:val="333333"/>
          <w:sz w:val="26"/>
          <w:szCs w:val="24"/>
          <w:u w:val="single"/>
        </w:rPr>
        <w:t xml:space="preserve"> present </w:t>
      </w:r>
      <w:r w:rsidRPr="00D8012F">
        <w:rPr>
          <w:rFonts w:eastAsia="Times New Roman"/>
          <w:color w:val="333333"/>
          <w:sz w:val="26"/>
          <w:szCs w:val="24"/>
          <w:u w:val="single"/>
        </w:rPr>
        <w:t>allies from taking</w:t>
      </w:r>
      <w:r w:rsidRPr="00F46995">
        <w:rPr>
          <w:rFonts w:eastAsia="Times New Roman"/>
          <w:color w:val="333333"/>
          <w:sz w:val="26"/>
          <w:szCs w:val="24"/>
          <w:u w:val="single"/>
        </w:rPr>
        <w:t xml:space="preserve"> U.S. </w:t>
      </w:r>
      <w:r w:rsidRPr="00D8012F">
        <w:rPr>
          <w:rFonts w:eastAsia="Times New Roman"/>
          <w:color w:val="333333"/>
          <w:sz w:val="26"/>
          <w:szCs w:val="24"/>
          <w:u w:val="single"/>
        </w:rPr>
        <w:t>support for granted and encourage them to do more to retain its favor</w:t>
      </w:r>
      <w:r w:rsidRPr="00F46995">
        <w:rPr>
          <w:rFonts w:eastAsia="Times New Roman"/>
          <w:color w:val="333333"/>
          <w:sz w:val="16"/>
          <w:szCs w:val="24"/>
        </w:rPr>
        <w:t xml:space="preserve">. America’s current regional allies (and their domestic lobbies) would surely protest vehemently </w:t>
      </w:r>
      <w:r w:rsidRPr="00F46995">
        <w:rPr>
          <w:rFonts w:eastAsia="Times New Roman"/>
          <w:color w:val="333333"/>
          <w:sz w:val="26"/>
          <w:szCs w:val="24"/>
          <w:u w:val="single"/>
        </w:rPr>
        <w:t>if Washington stopped backing them</w:t>
      </w:r>
      <w:r w:rsidRPr="00F46995">
        <w:rPr>
          <w:rFonts w:eastAsia="Times New Roman"/>
          <w:color w:val="333333"/>
          <w:sz w:val="16"/>
          <w:szCs w:val="24"/>
        </w:rPr>
        <w:t xml:space="preserve"> to the hilt and sought even a modest détente with Iran. But that is ultimately their problem, not America’s. </w:t>
      </w:r>
      <w:r w:rsidRPr="00D8012F">
        <w:rPr>
          <w:rFonts w:eastAsia="Times New Roman"/>
          <w:b/>
          <w:color w:val="333333"/>
          <w:sz w:val="26"/>
          <w:szCs w:val="24"/>
          <w:u w:val="single"/>
        </w:rPr>
        <w:t>Excessive U.S. support encourages allies to behave recklessly,</w:t>
      </w:r>
      <w:r w:rsidRPr="00F46995">
        <w:rPr>
          <w:rFonts w:eastAsia="Times New Roman"/>
          <w:color w:val="333333"/>
          <w:sz w:val="16"/>
          <w:szCs w:val="24"/>
        </w:rPr>
        <w:t xml:space="preserve"> as Israel does when it expands illegal settlements and </w:t>
      </w:r>
      <w:r w:rsidRPr="00D8012F">
        <w:rPr>
          <w:rFonts w:eastAsia="Times New Roman"/>
          <w:b/>
          <w:color w:val="333333"/>
          <w:sz w:val="26"/>
          <w:szCs w:val="24"/>
          <w:u w:val="single"/>
        </w:rPr>
        <w:t>as Saudi Arabia is doing with its military campaign in Yemen</w:t>
      </w:r>
      <w:r w:rsidRPr="00D8012F">
        <w:rPr>
          <w:rFonts w:eastAsia="Times New Roman"/>
          <w:color w:val="333333"/>
          <w:sz w:val="16"/>
          <w:szCs w:val="24"/>
        </w:rPr>
        <w:t>,</w:t>
      </w:r>
      <w:r w:rsidRPr="00F46995">
        <w:rPr>
          <w:rFonts w:eastAsia="Times New Roman"/>
          <w:color w:val="333333"/>
          <w:sz w:val="16"/>
          <w:szCs w:val="24"/>
        </w:rPr>
        <w:t xml:space="preserve"> its diplomatic squabble with Qatar, and its bungled attempt to reshape politics inside Lebanon. </w:t>
      </w:r>
      <w:r w:rsidRPr="00F46995">
        <w:rPr>
          <w:rFonts w:eastAsia="Times New Roman"/>
          <w:color w:val="333333"/>
          <w:sz w:val="26"/>
          <w:szCs w:val="24"/>
          <w:u w:val="single"/>
        </w:rPr>
        <w:t>If U.S. allies understood that Washington was talking to everyone, however, they would have more reason to listen to America’s advice lest it curtail its support and look elsewhere</w:t>
      </w:r>
      <w:r w:rsidRPr="00F46995">
        <w:rPr>
          <w:rFonts w:eastAsia="Times New Roman"/>
          <w:color w:val="333333"/>
          <w:sz w:val="16"/>
          <w:szCs w:val="24"/>
        </w:rPr>
        <w:t xml:space="preserve">. Having many options is the ultimate source of leverage. Playing balance-of-power politics in the Middle East does not require Washington to abandon its current allies completely or tilt toward Tehran. Rather, it means using U.S. power to maintain a rough balance, discourage overt efforts to alter the status quo, and prevent any state from dominating the region while helping local powers resolve their differences. Lowering the temperature in </w:t>
      </w:r>
      <w:r w:rsidRPr="00F46995">
        <w:rPr>
          <w:rFonts w:eastAsia="Times New Roman"/>
          <w:color w:val="333333"/>
          <w:sz w:val="26"/>
          <w:szCs w:val="24"/>
          <w:u w:val="single"/>
        </w:rPr>
        <w:t>this way would safeguard access to oil, dampen desire in the region for weapons of mass destruction, and give these states less reason to fund extremists and other proxies.</w:t>
      </w:r>
    </w:p>
    <w:p w:rsidR="005A56B2" w:rsidRPr="007C6603" w:rsidRDefault="005A56B2" w:rsidP="005A56B2"/>
    <w:p w:rsidR="005A56B2" w:rsidRDefault="005A56B2" w:rsidP="005A56B2">
      <w:pPr>
        <w:pStyle w:val="Heading3"/>
      </w:pPr>
      <w:r>
        <w:t>Generic – No War</w:t>
      </w:r>
    </w:p>
    <w:p w:rsidR="005A56B2" w:rsidRPr="00EB18D3" w:rsidRDefault="005A56B2" w:rsidP="005A56B2">
      <w:pPr>
        <w:pStyle w:val="Heading4"/>
      </w:pPr>
      <w:r>
        <w:t>Trump won’t go to war – too worried about his base</w:t>
      </w:r>
    </w:p>
    <w:p w:rsidR="005A56B2" w:rsidRPr="00EB18D3" w:rsidRDefault="005A56B2" w:rsidP="005A56B2">
      <w:r w:rsidRPr="00EB18D3">
        <w:rPr>
          <w:rStyle w:val="Style13ptBold"/>
        </w:rPr>
        <w:t>Miller&amp; Sokolsky 19</w:t>
      </w:r>
      <w:r w:rsidRPr="00EB18D3">
        <w:t xml:space="preserve"> -Aaron David Miller (@aarondmiller2), a distinguished fellow at the Woodrow Wilson International Center for Scholars and a former State Department adviser and Middle East negotiator, is the author of  The End of Greatness: Why America Can't Have (and Doesn't Want) Another Great President; Richard Sokolsky, currently a nonresident senior fellow at the Carnegie Endowment for International Peace, worked in the State Department for six different administrations and was a member of the secretary of state's Office of Policy Planning from 2005-2015.</w:t>
      </w:r>
    </w:p>
    <w:p w:rsidR="005A56B2" w:rsidRPr="00EB18D3" w:rsidRDefault="005A56B2" w:rsidP="005A56B2">
      <w:pPr>
        <w:rPr>
          <w:rStyle w:val="Heading3Char"/>
          <w:sz w:val="22"/>
          <w:szCs w:val="22"/>
        </w:rPr>
      </w:pPr>
      <w:r w:rsidRPr="00EB18D3">
        <w:t xml:space="preserve">President </w:t>
      </w:r>
      <w:r w:rsidRPr="00EB18D3">
        <w:rPr>
          <w:rStyle w:val="Heading3Char"/>
          <w:sz w:val="22"/>
          <w:szCs w:val="22"/>
        </w:rPr>
        <w:t>Trump has made getting out of unwinnable wars one of the hallmarks of his presidency.</w:t>
      </w:r>
      <w:r w:rsidRPr="00EB18D3">
        <w:t xml:space="preserve"> </w:t>
      </w:r>
      <w:r w:rsidRPr="00EB18D3">
        <w:rPr>
          <w:rStyle w:val="Heading3Char"/>
          <w:sz w:val="22"/>
          <w:szCs w:val="22"/>
        </w:rPr>
        <w:t>Trump's positions</w:t>
      </w:r>
      <w:r w:rsidRPr="00EB18D3">
        <w:t xml:space="preserve">, from reducing the number of U.S. forces in Afghanistan to his great reluctance to deploy troops to Syria, </w:t>
      </w:r>
      <w:r w:rsidRPr="00EB18D3">
        <w:rPr>
          <w:rStyle w:val="Heading3Char"/>
          <w:sz w:val="22"/>
          <w:szCs w:val="22"/>
        </w:rPr>
        <w:t>show an awareness of the American public's aversion to new military adventures.</w:t>
      </w:r>
      <w:r w:rsidRPr="00EB18D3">
        <w:t xml:space="preserve"> Last February, </w:t>
      </w:r>
      <w:hyperlink r:id="rId351" w:history="1">
        <w:r w:rsidRPr="00EB18D3">
          <w:rPr>
            <w:rStyle w:val="Hyperlink"/>
          </w:rPr>
          <w:t xml:space="preserve">he told CBS's Margaret </w:t>
        </w:r>
        <w:proofErr w:type="spellStart"/>
        <w:r w:rsidRPr="00EB18D3">
          <w:rPr>
            <w:rStyle w:val="Hyperlink"/>
          </w:rPr>
          <w:t>Brennan</w:t>
        </w:r>
      </w:hyperlink>
      <w:r w:rsidRPr="00EB18D3">
        <w:t>that</w:t>
      </w:r>
      <w:proofErr w:type="spellEnd"/>
      <w:r w:rsidRPr="00EB18D3">
        <w:t xml:space="preserve"> getting out of "endless wars" was one of his main messages and helped him defeat 17 Republicans for the nomination in 2016. And </w:t>
      </w:r>
      <w:r w:rsidRPr="00EB18D3">
        <w:rPr>
          <w:rStyle w:val="Heading3Char"/>
          <w:sz w:val="22"/>
          <w:szCs w:val="22"/>
        </w:rPr>
        <w:t xml:space="preserve">he has repeatedly expressed a desire to talk to the Iranians rather than to fight with them. </w:t>
      </w:r>
      <w:r w:rsidRPr="00EB18D3">
        <w:t xml:space="preserve">Unless it's short and decisive, </w:t>
      </w:r>
      <w:r w:rsidRPr="00EB18D3">
        <w:rPr>
          <w:rStyle w:val="Heading3Char"/>
          <w:sz w:val="22"/>
          <w:szCs w:val="22"/>
        </w:rPr>
        <w:t>a risky, uncertain and open-ended conflict with Iran won't help him much with his</w:t>
      </w:r>
      <w:r w:rsidRPr="00EB18D3">
        <w:t xml:space="preserve"> Democratic opponent, independents or his </w:t>
      </w:r>
      <w:r w:rsidRPr="00EB18D3">
        <w:rPr>
          <w:rStyle w:val="Heading3Char"/>
          <w:sz w:val="22"/>
          <w:szCs w:val="22"/>
        </w:rPr>
        <w:t>base.</w:t>
      </w:r>
      <w:r w:rsidRPr="00EB18D3">
        <w:t xml:space="preserve"> In fact, </w:t>
      </w:r>
      <w:r w:rsidRPr="00EB18D3">
        <w:rPr>
          <w:rStyle w:val="Heading3Char"/>
          <w:sz w:val="22"/>
          <w:szCs w:val="22"/>
        </w:rPr>
        <w:t xml:space="preserve">an </w:t>
      </w:r>
      <w:hyperlink r:id="rId352" w:history="1">
        <w:r w:rsidRPr="00EB18D3">
          <w:rPr>
            <w:rStyle w:val="Heading3Char"/>
            <w:sz w:val="22"/>
            <w:szCs w:val="22"/>
          </w:rPr>
          <w:t>unnamed White House official told</w:t>
        </w:r>
      </w:hyperlink>
      <w:r w:rsidRPr="00EB18D3">
        <w:rPr>
          <w:rStyle w:val="Heading3Char"/>
          <w:sz w:val="22"/>
          <w:szCs w:val="22"/>
        </w:rPr>
        <w:t xml:space="preserve"> the Washington Examiner that it would "absolutely alienate his base" if he were to involve America in new war.</w:t>
      </w:r>
    </w:p>
    <w:p w:rsidR="005A56B2" w:rsidRDefault="005A56B2" w:rsidP="005A56B2"/>
    <w:p w:rsidR="005A56B2" w:rsidRPr="00EB18D3" w:rsidRDefault="005A56B2" w:rsidP="005A56B2">
      <w:pPr>
        <w:pStyle w:val="Heading4"/>
      </w:pPr>
      <w:r>
        <w:t xml:space="preserve">No conflict – US needs international backing and they </w:t>
      </w:r>
      <w:proofErr w:type="spellStart"/>
      <w:r>
        <w:t>wont</w:t>
      </w:r>
      <w:proofErr w:type="spellEnd"/>
      <w:r>
        <w:t xml:space="preserve"> get it </w:t>
      </w:r>
    </w:p>
    <w:p w:rsidR="005A56B2" w:rsidRPr="00EB18D3" w:rsidRDefault="005A56B2" w:rsidP="005A56B2">
      <w:r w:rsidRPr="00EB18D3">
        <w:rPr>
          <w:rStyle w:val="Style13ptBold"/>
        </w:rPr>
        <w:t>Miller&amp; Sokolsky 2019</w:t>
      </w:r>
      <w:r w:rsidRPr="00EB18D3">
        <w:t xml:space="preserve"> -Aaron David Miller (@aarondmiller2), a distinguished fellow at the Woodrow Wilson International Center for Scholars and a former State Department adviser and Middle East negotiator, is the author of  The End of Greatness: Why America Can't Have (and Doesn't Want) Another Great President; Richard Sokolsky, currently a nonresident senior fellow at the Carnegie Endowment for International Peace, worked in the State Department for six different administrations and was a member of the secretary of state's Office of Policy Planning from 2005-2015.</w:t>
      </w:r>
    </w:p>
    <w:p w:rsidR="005A56B2" w:rsidRPr="00EB18D3" w:rsidRDefault="005A56B2" w:rsidP="005A56B2">
      <w:pPr>
        <w:shd w:val="clear" w:color="auto" w:fill="FFFFFF"/>
        <w:spacing w:after="282"/>
        <w:textAlignment w:val="baseline"/>
        <w:rPr>
          <w:rStyle w:val="Heading3Char"/>
          <w:rFonts w:asciiTheme="majorHAnsi" w:hAnsiTheme="majorHAnsi"/>
          <w:sz w:val="22"/>
          <w:szCs w:val="22"/>
        </w:rPr>
      </w:pPr>
      <w:r w:rsidRPr="00EB18D3">
        <w:rPr>
          <w:rStyle w:val="Heading3Char"/>
          <w:rFonts w:asciiTheme="majorHAnsi" w:hAnsiTheme="majorHAnsi"/>
          <w:sz w:val="22"/>
          <w:szCs w:val="22"/>
        </w:rPr>
        <w:t>The U.S. has had military and diplomatic support for every major war it has conducted since the end of the Korean War in 1953</w:t>
      </w:r>
      <w:r w:rsidRPr="00EB18D3">
        <w:rPr>
          <w:rFonts w:asciiTheme="majorHAnsi" w:eastAsia="Times New Roman" w:hAnsiTheme="majorHAnsi"/>
          <w:color w:val="333333"/>
          <w:lang w:eastAsia="ko-KR"/>
        </w:rPr>
        <w:t xml:space="preserve">. Even in the unpopular 2003 invasion of Iraq, the Bush administration cobbled together a small coalition of willing countries to join America in combat. At best, </w:t>
      </w:r>
      <w:r w:rsidRPr="00EB18D3">
        <w:rPr>
          <w:rFonts w:asciiTheme="majorHAnsi" w:hAnsiTheme="majorHAnsi"/>
        </w:rPr>
        <w:t xml:space="preserve">should the U.S. go to war against Iran, it will be able to muster the diplomatic and perhaps military support of four countries: the United Kingdom, Saudi Arabia, the United Arab Emirates and Israel. </w:t>
      </w:r>
      <w:r w:rsidRPr="00EB18D3">
        <w:rPr>
          <w:rFonts w:asciiTheme="majorHAnsi" w:eastAsia="Times New Roman" w:hAnsiTheme="majorHAnsi"/>
          <w:color w:val="333333"/>
          <w:lang w:eastAsia="ko-KR"/>
        </w:rPr>
        <w:t xml:space="preserve">Otherwise, the rest of the world has been completely put off by the Trump administration's unilateralism, belligerent nationalism, its decision to leave the nuclear agreement without a compelling cause and actions that are clearly aimed at provoking a military confrontation with Iran. </w:t>
      </w:r>
      <w:r w:rsidRPr="00EB18D3">
        <w:rPr>
          <w:rStyle w:val="Heading3Char"/>
          <w:rFonts w:asciiTheme="majorHAnsi" w:hAnsiTheme="majorHAnsi"/>
          <w:sz w:val="22"/>
          <w:szCs w:val="22"/>
        </w:rPr>
        <w:t xml:space="preserve">A war with Iran without significant international support, and perceived to be America's fault, would leave the U.S. isolated and bearing full responsibility. </w:t>
      </w:r>
      <w:r w:rsidRPr="00EB18D3">
        <w:rPr>
          <w:rFonts w:asciiTheme="majorHAnsi" w:eastAsia="Times New Roman" w:hAnsiTheme="majorHAnsi"/>
          <w:color w:val="333333"/>
          <w:lang w:eastAsia="ko-KR"/>
        </w:rPr>
        <w:t xml:space="preserve">More than likely, </w:t>
      </w:r>
      <w:r w:rsidRPr="00EB18D3">
        <w:rPr>
          <w:rStyle w:val="Heading3Char"/>
          <w:rFonts w:asciiTheme="majorHAnsi" w:hAnsiTheme="majorHAnsi"/>
          <w:sz w:val="22"/>
          <w:szCs w:val="22"/>
        </w:rPr>
        <w:t>this kind of unilateralism would hand Russia and China — and Iran — an enormous propaganda advantage and weaken U.S. leverage in the days after.</w:t>
      </w:r>
      <w:r w:rsidRPr="00EB18D3">
        <w:rPr>
          <w:rFonts w:asciiTheme="majorHAnsi" w:eastAsia="Times New Roman" w:hAnsiTheme="majorHAnsi"/>
          <w:color w:val="333333"/>
          <w:lang w:eastAsia="ko-KR"/>
        </w:rPr>
        <w:t xml:space="preserve"> It is the day-after problem that looms large over America's experiences with the use of military force in Afghanistan, Iraq and even Syria. When a president is deciding whether to put Americans in harm's way, it's critical to ask not just can we, but should we, what will it cost and what's the exit strategy? We hope those are under consideration. Because </w:t>
      </w:r>
      <w:r w:rsidRPr="00EB18D3">
        <w:rPr>
          <w:rStyle w:val="Heading3Char"/>
          <w:rFonts w:asciiTheme="majorHAnsi" w:hAnsiTheme="majorHAnsi"/>
          <w:sz w:val="22"/>
          <w:szCs w:val="22"/>
        </w:rPr>
        <w:t>of all the plausible military conflicts confronting America today, we cannot think of one that's more unnecessary, counterproductive and fraught with greater uncertainty and risk than stumbling or willfully heading into war with Iran.</w:t>
      </w:r>
    </w:p>
    <w:p w:rsidR="005A56B2" w:rsidRPr="0021344C" w:rsidRDefault="005A56B2" w:rsidP="005A56B2"/>
    <w:p w:rsidR="005A56B2" w:rsidRDefault="005A56B2" w:rsidP="005A56B2">
      <w:pPr>
        <w:pStyle w:val="Heading2"/>
      </w:pPr>
      <w:r>
        <w:t>Impacts – China</w:t>
      </w:r>
    </w:p>
    <w:p w:rsidR="005A56B2" w:rsidRDefault="005A56B2" w:rsidP="005A56B2">
      <w:pPr>
        <w:pStyle w:val="Heading3"/>
      </w:pPr>
      <w:r>
        <w:t xml:space="preserve">No Fill In </w:t>
      </w:r>
    </w:p>
    <w:p w:rsidR="005A56B2" w:rsidRDefault="005A56B2" w:rsidP="005A56B2">
      <w:pPr>
        <w:pStyle w:val="Heading4"/>
      </w:pPr>
      <w:r>
        <w:t>The Middle East doesn’t look to China for military support</w:t>
      </w:r>
    </w:p>
    <w:p w:rsidR="005A56B2" w:rsidRPr="00C36D4B" w:rsidRDefault="005A56B2" w:rsidP="005A56B2">
      <w:pPr>
        <w:rPr>
          <w:sz w:val="16"/>
          <w:szCs w:val="16"/>
        </w:rPr>
      </w:pPr>
      <w:r>
        <w:rPr>
          <w:rStyle w:val="Style13ptBold"/>
        </w:rPr>
        <w:t xml:space="preserve">Cook 18 </w:t>
      </w:r>
      <w:r w:rsidRPr="00C36D4B">
        <w:rPr>
          <w:sz w:val="16"/>
          <w:szCs w:val="16"/>
        </w:rPr>
        <w:t xml:space="preserve">(Steven A. Cook, senior fellow for Middle East and Africa studies at the Council on Foreign Relations, 9-13-2018, "The Middle East Doesn’t Take China Seriously," Foreign Policy, </w:t>
      </w:r>
      <w:hyperlink r:id="rId353" w:history="1">
        <w:r w:rsidRPr="00C36D4B">
          <w:rPr>
            <w:rStyle w:val="Hyperlink"/>
            <w:sz w:val="16"/>
            <w:szCs w:val="16"/>
          </w:rPr>
          <w:t>https://foreignpolicy.com/2018/09/13/the-middle-east-doesnt-take-china-seriously/</w:t>
        </w:r>
      </w:hyperlink>
      <w:r w:rsidRPr="00C36D4B">
        <w:rPr>
          <w:sz w:val="16"/>
          <w:szCs w:val="16"/>
        </w:rPr>
        <w:t>, accessed 7/27/19, //Guyer-</w:t>
      </w:r>
      <w:proofErr w:type="spellStart"/>
      <w:r w:rsidRPr="00C36D4B">
        <w:rPr>
          <w:sz w:val="16"/>
          <w:szCs w:val="16"/>
        </w:rPr>
        <w:t>HasanM</w:t>
      </w:r>
      <w:proofErr w:type="spellEnd"/>
      <w:r w:rsidRPr="00C36D4B">
        <w:rPr>
          <w:sz w:val="16"/>
          <w:szCs w:val="16"/>
        </w:rPr>
        <w:t>)</w:t>
      </w:r>
    </w:p>
    <w:p w:rsidR="005A56B2" w:rsidRPr="00D420F6" w:rsidRDefault="005A56B2" w:rsidP="005A56B2">
      <w:pPr>
        <w:rPr>
          <w:sz w:val="16"/>
        </w:rPr>
      </w:pPr>
      <w:r w:rsidRPr="00D420F6">
        <w:rPr>
          <w:sz w:val="16"/>
        </w:rPr>
        <w:t xml:space="preserve">Still, </w:t>
      </w:r>
      <w:r w:rsidRPr="00C36D4B">
        <w:rPr>
          <w:rStyle w:val="StyleUnderline"/>
        </w:rPr>
        <w:t>the Chinese seem more interested in opportunistic mercantilism than becoming a problem solver and provider of regional security.</w:t>
      </w:r>
      <w:r w:rsidRPr="00D420F6">
        <w:rPr>
          <w:sz w:val="16"/>
        </w:rPr>
        <w:t xml:space="preserve"> A close look at Xi’s July speech or China’s 2016 policy statement on the Middle East reveals a detailed discussion of economic statecraft, but the barest minimum of boilerplate </w:t>
      </w:r>
      <w:r w:rsidRPr="00C36D4B">
        <w:rPr>
          <w:rStyle w:val="StyleUnderline"/>
        </w:rPr>
        <w:t>on politics, diplomacy, and security</w:t>
      </w:r>
      <w:r w:rsidRPr="00D420F6">
        <w:rPr>
          <w:sz w:val="16"/>
        </w:rPr>
        <w:t xml:space="preserve"> in the region. Reflecting these official statements, </w:t>
      </w:r>
      <w:r w:rsidRPr="00C36D4B">
        <w:rPr>
          <w:rStyle w:val="StyleUnderline"/>
        </w:rPr>
        <w:t xml:space="preserve">the Chinese foray into these areas has been tepid, at </w:t>
      </w:r>
      <w:r w:rsidRPr="00D420F6">
        <w:rPr>
          <w:rStyle w:val="StyleUnderline"/>
        </w:rPr>
        <w:t>best. They’ve declared their support for a two-state solution to the Palestinian-Israeli conflict; have resisted American efforts to cut off Iran’s oil exports</w:t>
      </w:r>
      <w:r w:rsidRPr="00D420F6">
        <w:rPr>
          <w:sz w:val="16"/>
        </w:rPr>
        <w:t xml:space="preserve">, which, given how much energy Beijing imports from Tehran, is to be expected; </w:t>
      </w:r>
      <w:r w:rsidRPr="00D420F6">
        <w:rPr>
          <w:rStyle w:val="StyleUnderline"/>
        </w:rPr>
        <w:t>and declared their opposition to extremism and terrorism. There is a certain logic that given Chin</w:t>
      </w:r>
      <w:r w:rsidRPr="00C36D4B">
        <w:rPr>
          <w:rStyle w:val="StyleUnderline"/>
        </w:rPr>
        <w:t>a’s dependence on Middle Eastern hydrocarbons, it will have to get involved in the security and politics of the region.</w:t>
      </w:r>
      <w:r>
        <w:rPr>
          <w:rStyle w:val="StyleUnderline"/>
        </w:rPr>
        <w:t xml:space="preserve"> </w:t>
      </w:r>
      <w:r w:rsidRPr="00D420F6">
        <w:rPr>
          <w:sz w:val="16"/>
        </w:rPr>
        <w:t xml:space="preserve">All that said, what have the Chinese actually done? </w:t>
      </w:r>
      <w:r w:rsidRPr="00D420F6">
        <w:rPr>
          <w:rStyle w:val="StyleUnderline"/>
        </w:rPr>
        <w:t>They hosted relatively low-level delegations of Palestinians and Israelis i</w:t>
      </w:r>
      <w:r w:rsidRPr="00D420F6">
        <w:rPr>
          <w:sz w:val="16"/>
        </w:rPr>
        <w:t xml:space="preserve">n Beijing in 2017, reiterating their support for a two-state solution based on the 1967 borders and East Jerusalem as the capital of a Palestinian state—a starting point that is doomed to fail. </w:t>
      </w:r>
      <w:r w:rsidRPr="00D420F6">
        <w:rPr>
          <w:rStyle w:val="StyleUnderline"/>
        </w:rPr>
        <w:t>Beijing set up a naval base in Djibouti</w:t>
      </w:r>
      <w:r w:rsidRPr="00D420F6">
        <w:rPr>
          <w:sz w:val="16"/>
        </w:rPr>
        <w:t>—strategically located at Bab el Mandeb where the Red Sea meets the Gulf of Aden—</w:t>
      </w:r>
      <w:r w:rsidRPr="00D420F6">
        <w:rPr>
          <w:rStyle w:val="StyleUnderline"/>
        </w:rPr>
        <w:t xml:space="preserve">and their warships have made port calls in parts of the Middle East. Maybe these activities presage a more active role in the future, but at the moment, </w:t>
      </w:r>
      <w:r w:rsidRPr="00D420F6">
        <w:rPr>
          <w:rStyle w:val="Emphasis"/>
        </w:rPr>
        <w:t>it isn’t even clear that the Chinese have the military resources for a sustained presence</w:t>
      </w:r>
      <w:r w:rsidRPr="00C36D4B">
        <w:rPr>
          <w:rStyle w:val="StyleUnderline"/>
        </w:rPr>
        <w:t xml:space="preserve"> in the region</w:t>
      </w:r>
      <w:r w:rsidRPr="00D420F6">
        <w:rPr>
          <w:sz w:val="16"/>
        </w:rPr>
        <w:t xml:space="preserve">. Beijing’s answer to fighting extremism seems to be rounding up ethnic Uighurs into re-education camps, an issue on which Middle Eastern governments have remained silent. </w:t>
      </w:r>
      <w:r w:rsidRPr="00D420F6">
        <w:rPr>
          <w:rStyle w:val="Emphasis"/>
        </w:rPr>
        <w:t>No one in the Middle East expects the Chinese to be a provider of security</w:t>
      </w:r>
      <w:r w:rsidRPr="00D420F6">
        <w:rPr>
          <w:sz w:val="16"/>
        </w:rPr>
        <w:t xml:space="preserve">, that is what the United States does and the Chinese are all too happy to benefit from it. As Washington has demonstrated less appetite to get involved militarily in the region, </w:t>
      </w:r>
      <w:r w:rsidRPr="00C36D4B">
        <w:rPr>
          <w:rStyle w:val="StyleUnderline"/>
        </w:rPr>
        <w:t>Middle Eastern countries have looked to Moscow or taken it upon themselves to secure their interest</w:t>
      </w:r>
      <w:r w:rsidRPr="00D420F6">
        <w:rPr>
          <w:sz w:val="16"/>
        </w:rPr>
        <w:t xml:space="preserve"> in Syria and Yemen.</w:t>
      </w:r>
    </w:p>
    <w:p w:rsidR="005A56B2" w:rsidRDefault="005A56B2" w:rsidP="005A56B2"/>
    <w:p w:rsidR="005A56B2" w:rsidRDefault="005A56B2" w:rsidP="005A56B2">
      <w:pPr>
        <w:pStyle w:val="Heading4"/>
      </w:pPr>
      <w:r>
        <w:t>Middle Eastern countries don’t take China seriously</w:t>
      </w:r>
    </w:p>
    <w:p w:rsidR="005A56B2" w:rsidRPr="00356D61" w:rsidRDefault="005A56B2" w:rsidP="005A56B2">
      <w:pPr>
        <w:rPr>
          <w:rStyle w:val="Style13ptBold"/>
          <w:b w:val="0"/>
          <w:bCs w:val="0"/>
          <w:sz w:val="20"/>
        </w:rPr>
      </w:pPr>
      <w:r w:rsidRPr="00356D61">
        <w:rPr>
          <w:rStyle w:val="Style13ptBold"/>
        </w:rPr>
        <w:t>Cook 18</w:t>
      </w:r>
      <w:r>
        <w:rPr>
          <w:rStyle w:val="Style13ptBold"/>
        </w:rPr>
        <w:t xml:space="preserve"> </w:t>
      </w:r>
      <w:r w:rsidRPr="00356D61">
        <w:t>(</w:t>
      </w:r>
      <w:r>
        <w:t xml:space="preserve">Steven A. Cook is Eni Enrico </w:t>
      </w:r>
      <w:proofErr w:type="spellStart"/>
      <w:r>
        <w:t>Mattei</w:t>
      </w:r>
      <w:proofErr w:type="spellEnd"/>
      <w:r>
        <w:t xml:space="preserve"> senior fellow for Middle East and Africa studies at the Council on Foreign Relations (CFR). He is an expert on Arab and Turkish politics as well as U.S.-Middle East policy. Cook is the author of False Dawn: Protest, Democracy, and Violence in the New Middle East; The Struggle for Egypt: From Nasser to Tahrir Square, which won the Washington Institute for Near East Policy's gold medal in 2012; and Ruling But Not Governing: The Military and Political Development in Egypt, Algeria, and Turkey.; “The Middle East Doesn’t Take China Seriously”; </w:t>
      </w:r>
      <w:hyperlink r:id="rId354" w:history="1">
        <w:r w:rsidRPr="00B66A90">
          <w:rPr>
            <w:rStyle w:val="Hyperlink"/>
          </w:rPr>
          <w:t>https://foreignpolicy.com/2018/09/13/the-middle-east-doesnt-take-china-seriously/</w:t>
        </w:r>
      </w:hyperlink>
      <w:r>
        <w:t>; written 10/13/18; accessed 7/27/19</w:t>
      </w:r>
      <w:r w:rsidRPr="00356D61">
        <w:t>)</w:t>
      </w:r>
    </w:p>
    <w:p w:rsidR="005A56B2" w:rsidRPr="003C7781" w:rsidRDefault="005A56B2" w:rsidP="005A56B2">
      <w:pPr>
        <w:rPr>
          <w:sz w:val="16"/>
        </w:rPr>
      </w:pPr>
      <w:r w:rsidRPr="003C7781">
        <w:rPr>
          <w:sz w:val="16"/>
        </w:rPr>
        <w:t xml:space="preserve">Almost two decades ago, I went to dinner at a restaurant called Peking in the Zamalek neighborhood of Cairo to celebrate the Chinese New Year. During what I vaguely remember being a raucous dinner, the crowd at the restaurant was asked to hush because a special guest had arrived. It was China’s ambassador to Egypt, who took the floor with a young Chinese woman—his translator—who effortlessly turned Mandarin into flawless classical Arabic. My dinner companions, a mix of American grad students, Egyptians, and Egyptian-Americans, were blown away at the translator’s skills. After all, few Americans could accomplish a similar feat. We then resumed celebrating the Year of the Rabbit. Looking back, the young Chinese woman’s beautiful Arabic symbolized Beijing’s long term investment in building China’s regional role. The country’s leaders at the time understood that at some point they would want a greater voice in the region. Back in the late 1990s, this idea seemed plausible, but well over the horizon. When China came up in conversation, Egyptian officials would often declare, “China is not a replacement for the United States.” Then they would wait two long beats and with add with a smirk, “Yet.” Have we now arrived at that moment? </w:t>
      </w:r>
      <w:r w:rsidRPr="00E34365">
        <w:rPr>
          <w:rStyle w:val="StyleUnderline"/>
        </w:rPr>
        <w:t>On July 10, China’s President Xi Jinping opened the Eighth Ministerial Meeting of the China-Arab Cooperation Forum with a lengthy and rousing speech about collaboration, cooperation, and “win-win” solutions for Beijing and the Arab world. A few weeks later he flew to Abu Dhabi for a three day state visit to the United Arab Emirates, the first by a Chinese leaders in almost three decades, and signed a raft of mostly economic agreements. The conference and Xi’s trip come at a time when there is a lot of interest in the Middle East and beyond in President Xi’s Belt and Road Initiative—an amorphous plan to put China at the center of global governance and in the process reverse the flow of goods, services, and ideas that have made the West paramount over the last few centuries.</w:t>
      </w:r>
      <w:r w:rsidRPr="003C7781">
        <w:rPr>
          <w:sz w:val="16"/>
        </w:rPr>
        <w:t xml:space="preserve"> If you are an economic determinist, the Chinese have indeed become players in the Middle East. </w:t>
      </w:r>
      <w:r w:rsidRPr="00E34365">
        <w:rPr>
          <w:rStyle w:val="Emphasis"/>
        </w:rPr>
        <w:t>But broaden the scope of analysis and Chinese’s grand plans haven’t moved much beyond the beautiful-Arabic stage.</w:t>
      </w:r>
      <w:r w:rsidRPr="003C7781">
        <w:rPr>
          <w:sz w:val="16"/>
        </w:rPr>
        <w:t xml:space="preserve"> No doubt China’s economic state-craft is real and has the potential to be profoundly consequential for the Middle East. In his July speech before about 300 attendees —including at least one Arab head of state and a handful of Middle Eastern foreign ministers—in Beijing, Xi committed $20 billion worth of loans to the region, an additional almost 90 million in aid to Syria, Yemen, Jordan, and Lebanon for reconstruction and care for displaced people, and another billion dollars to the Arab world toward building “social stability.” This comes on top of major Chinese investment in Egypt, Saudi Arabia, and the UAE, where about 60 percent of China’s exports are re-exported Africa, the Middle East, and Europe. China has also targeted non-Arab Turkey and Saudi Arabia as central pieces to the Belt and Road that will provide access to the Mediterranean and Persian Gulf, respectively. There has been some backlash to the Chinese in Southeast Asia and Africa about a ‘new colonialism,’ but less so in the Arab world and certainly not among officials there. In the early and mid-2000s, Egyptian diplomats would get misty eyed when talking about China. This wasn’t surprising. The Chinese Communist Party had solved a riddle that had proven beyond the apparatchiks of Egypt’s National Democratic Party—how to generate long term economic growth without upending social cohesion and maintaining the power of the party. More recently, a senior official from a Gulf country noted that Washington’s political polarization made it an unreliable and even risky partner in the Arab world’s quest for economic development and declared, “If you sat where we sit, you too would base your economic future on partnership with China.” The Chinese can bring a lot of resources to bear for what they call “win-win” cooperation in the Middle East. The new ports, airports, logistics “hubs,” and economic zones that are being planned or are under construction stand to benefit these countries (unless they are saddled with huge debt like a number of Beijing’s client states in Africa) while China gets to enjoy the benefits of new infrastructure and the copious energy resources of the region that will facilitate its continued development. </w:t>
      </w:r>
      <w:r w:rsidRPr="00E34365">
        <w:rPr>
          <w:rStyle w:val="StyleUnderline"/>
        </w:rPr>
        <w:t>Yet to infer, as a fair of amount of reporting and analysis suggests, that China’s financial investment in the Middle East means that Beijing will become a geo-strategic player in the region may be getting out ahead of even the Chinese. Of course, there is historical precedent for this evolution</w:t>
      </w:r>
      <w:r w:rsidRPr="003C7781">
        <w:rPr>
          <w:sz w:val="16"/>
        </w:rPr>
        <w:t>: The British occupation of Egypt came about in part to collect Khedive Ismail’s debts to European banks. Still, the Chinese seem more interested in opportunistic mercantilism than becoming a problem solver and provider of regional security</w:t>
      </w:r>
      <w:r w:rsidRPr="00E34365">
        <w:rPr>
          <w:rStyle w:val="StyleUnderline"/>
        </w:rPr>
        <w:t xml:space="preserve">. A close look at Xi’s July speech or China’s 2016 policy statement on the Middle East reveals a detailed discussion of economic statecraft, but the barest minimum of boilerplate on politics, diplomacy, and security in the region. Reflecting these official statements, the Chinese foray into these areas has been tepid, at best. </w:t>
      </w:r>
      <w:r w:rsidRPr="003C7781">
        <w:rPr>
          <w:sz w:val="16"/>
        </w:rPr>
        <w:t>They’ve declared their support for a two-state solution to the Palestinian-Israeli conflict; have resisted American efforts to cut off Iran’s oil exports, which, given how much energy Beijing imports from Tehran, is to be expected; and declared their opposition to extremism and terrorism. There is a certain logic that given China’s dependence on Middle Eastern hydrocarbons, it will have to get involved in the security and politics of the region. All that said,</w:t>
      </w:r>
      <w:r w:rsidRPr="00E34365">
        <w:rPr>
          <w:rStyle w:val="StyleUnderline"/>
        </w:rPr>
        <w:t xml:space="preserve"> what have the Chinese actually done? They hosted relatively low-level delegations of Palestinians and Israelis in Beijing in 2017, reiterating their support for a two-state solution based on the 1967 borders and East Jerusalem as the capital of a Palestinian state—a starting point that is doomed to fail. Beijing set up a naval base in Djibouti—strategically located at Bab el Mandeb where the Red Sea meets the Gulf of Aden—and their warships have made port calls in parts of the Middle East. Maybe these activities presage a more active role in the future, but </w:t>
      </w:r>
      <w:r w:rsidRPr="0057017D">
        <w:rPr>
          <w:rStyle w:val="Emphasis"/>
        </w:rPr>
        <w:t>at the moment, it isn’t even clear that the Chinese have the military resources for a sustained presence in the region.</w:t>
      </w:r>
      <w:r w:rsidRPr="003C7781">
        <w:rPr>
          <w:sz w:val="16"/>
        </w:rPr>
        <w:t xml:space="preserve"> Beijing’s answer to fighting extremism seems to be rounding up ethnic Uighurs into re-education camps, an issue on which Middle Eastern governments have remained silent. </w:t>
      </w:r>
      <w:r w:rsidRPr="00E34365">
        <w:rPr>
          <w:rStyle w:val="Emphasis"/>
        </w:rPr>
        <w:t>No one in the Middle East expects the Chinese to be a provider of security</w:t>
      </w:r>
      <w:r w:rsidRPr="00E34365">
        <w:rPr>
          <w:rStyle w:val="StyleUnderline"/>
        </w:rPr>
        <w:t>, that is what the United States does and the Chinese are all too happy to benefit from it.</w:t>
      </w:r>
      <w:r w:rsidRPr="003C7781">
        <w:rPr>
          <w:sz w:val="16"/>
        </w:rPr>
        <w:t xml:space="preserve"> As Washington has demonstrated less appetite to get involved militarily in the region, Middle Eastern countries have looked to Moscow or taken it upon themselves to secure their interest in Syria and Yemen. Contrary to the often breathless commentary about China as a rising power in the Arab world, Beijing’s minimalist approach to the dramas and traumas of the Middle East in favor of economics issues is shrewd in terms of China’s broader ambitions. A day after the United States launched 59 cruise missiles at Syria, while Presidents Trump and Xi were enjoying chocolate cake at Mar a Largo, I called a friend in Beijing to get a sense of the Chinese reaction. He laughed and told me that no one in the Chinese capital was impressed with the American display of 1980s-era technology. “Besides,” he said, “anything that keeps the United States bogged down in the crises of the Middle East is good for China. It’s less resources Washington can spend on the South China Sea.” That makes sense—and it’s time the rest of the world realizes it.</w:t>
      </w:r>
    </w:p>
    <w:p w:rsidR="005A56B2" w:rsidRDefault="005A56B2" w:rsidP="005A56B2"/>
    <w:p w:rsidR="005A56B2" w:rsidRPr="001C5D0D" w:rsidRDefault="005A56B2" w:rsidP="005A56B2">
      <w:pPr>
        <w:pStyle w:val="Heading4"/>
      </w:pPr>
      <w:r w:rsidRPr="001C5D0D">
        <w:t>China Won’t Fill Sales Gap</w:t>
      </w:r>
    </w:p>
    <w:p w:rsidR="005A56B2" w:rsidRPr="001C5D0D" w:rsidRDefault="005A56B2" w:rsidP="005A56B2">
      <w:pPr>
        <w:rPr>
          <w:rFonts w:asciiTheme="majorHAnsi" w:eastAsia="Times New Roman" w:hAnsiTheme="majorHAnsi" w:cstheme="majorHAnsi"/>
          <w:color w:val="000000"/>
          <w:sz w:val="21"/>
          <w:szCs w:val="21"/>
        </w:rPr>
      </w:pPr>
      <w:r w:rsidRPr="001C5D0D">
        <w:rPr>
          <w:rStyle w:val="Style13ptBold"/>
        </w:rPr>
        <w:t xml:space="preserve">Zheng, 18 </w:t>
      </w:r>
      <w:r w:rsidRPr="001C5D0D">
        <w:rPr>
          <w:rStyle w:val="Style13ptBold"/>
          <w:b w:val="0"/>
        </w:rPr>
        <w:t xml:space="preserve">(Sarah - </w:t>
      </w:r>
      <w:r w:rsidRPr="001C5D0D">
        <w:rPr>
          <w:rFonts w:asciiTheme="majorHAnsi" w:eastAsia="Times New Roman" w:hAnsiTheme="majorHAnsi" w:cstheme="majorHAnsi"/>
          <w:color w:val="000000"/>
          <w:sz w:val="21"/>
          <w:szCs w:val="21"/>
        </w:rPr>
        <w:t>Graduated from Tufts University with a degree in international relations,</w:t>
      </w:r>
      <w:r w:rsidRPr="001C5D0D">
        <w:rPr>
          <w:rFonts w:ascii="Arial" w:eastAsia="Times New Roman" w:hAnsi="Arial"/>
          <w:color w:val="000000"/>
          <w:sz w:val="21"/>
          <w:szCs w:val="21"/>
        </w:rPr>
        <w:t xml:space="preserve"> </w:t>
      </w:r>
      <w:r w:rsidRPr="001C5D0D">
        <w:rPr>
          <w:rFonts w:asciiTheme="majorHAnsi" w:eastAsia="Times New Roman" w:hAnsiTheme="majorHAnsi" w:cstheme="majorHAnsi"/>
          <w:color w:val="000000"/>
          <w:sz w:val="21"/>
          <w:szCs w:val="21"/>
        </w:rPr>
        <w:t xml:space="preserve">“China may seek to boost relations with Saudi Arabia but it ‘can’t fill US arms sales gap’ South China Morning Post, 17 October, 2018. </w:t>
      </w:r>
      <w:hyperlink r:id="rId355" w:history="1">
        <w:r w:rsidRPr="001C5D0D">
          <w:rPr>
            <w:rStyle w:val="Hyperlink"/>
            <w:rFonts w:asciiTheme="majorHAnsi" w:eastAsia="Times New Roman" w:hAnsiTheme="majorHAnsi" w:cstheme="majorHAnsi"/>
            <w:sz w:val="21"/>
            <w:szCs w:val="21"/>
          </w:rPr>
          <w:t>https://www.scmp.com/news/china/diplomacy/article/2168849/china-may-seek-boost-ties-saudi-arabia-it-cant-fill-us-arms</w:t>
        </w:r>
      </w:hyperlink>
      <w:r w:rsidRPr="001C5D0D">
        <w:rPr>
          <w:rFonts w:asciiTheme="majorHAnsi" w:eastAsia="Times New Roman" w:hAnsiTheme="majorHAnsi" w:cstheme="majorHAnsi"/>
          <w:color w:val="000000"/>
          <w:sz w:val="21"/>
          <w:szCs w:val="21"/>
        </w:rPr>
        <w:t>, Accessed 28 July, 2019.)</w:t>
      </w:r>
    </w:p>
    <w:p w:rsidR="005A56B2" w:rsidRPr="004C58D3" w:rsidRDefault="005A56B2" w:rsidP="005A56B2">
      <w:pPr>
        <w:rPr>
          <w:rFonts w:asciiTheme="majorHAnsi" w:eastAsia="Times New Roman" w:hAnsiTheme="majorHAnsi" w:cstheme="majorHAnsi"/>
          <w:sz w:val="18"/>
          <w:szCs w:val="18"/>
        </w:rPr>
      </w:pPr>
      <w:r w:rsidRPr="001C5D0D">
        <w:rPr>
          <w:rFonts w:asciiTheme="majorHAnsi" w:eastAsia="Times New Roman" w:hAnsiTheme="majorHAnsi" w:cstheme="majorHAnsi"/>
          <w:sz w:val="18"/>
          <w:szCs w:val="18"/>
        </w:rPr>
        <w:t>US Secretary of State Mike Pompeo meets Saudi Foreign Minister Adel al-</w:t>
      </w:r>
      <w:proofErr w:type="spellStart"/>
      <w:r w:rsidRPr="001C5D0D">
        <w:rPr>
          <w:rFonts w:asciiTheme="majorHAnsi" w:eastAsia="Times New Roman" w:hAnsiTheme="majorHAnsi" w:cstheme="majorHAnsi"/>
          <w:sz w:val="18"/>
          <w:szCs w:val="18"/>
        </w:rPr>
        <w:t>Jubeir</w:t>
      </w:r>
      <w:proofErr w:type="spellEnd"/>
      <w:r w:rsidRPr="001C5D0D">
        <w:rPr>
          <w:rFonts w:asciiTheme="majorHAnsi" w:eastAsia="Times New Roman" w:hAnsiTheme="majorHAnsi" w:cstheme="majorHAnsi"/>
          <w:sz w:val="18"/>
          <w:szCs w:val="18"/>
        </w:rPr>
        <w:t xml:space="preserve"> in Riyadh on Tuesday over the disappearance and alleged slaying of Jamal Khashoggi</w:t>
      </w:r>
      <w:r w:rsidRPr="001C5D0D">
        <w:rPr>
          <w:rFonts w:asciiTheme="majorHAnsi" w:eastAsia="Times New Roman" w:hAnsiTheme="majorHAnsi" w:cstheme="majorHAnsi"/>
          <w:sz w:val="18"/>
          <w:szCs w:val="18"/>
          <w:u w:val="single"/>
        </w:rPr>
        <w:t xml:space="preserve">. </w:t>
      </w:r>
      <w:r w:rsidRPr="001C5D0D">
        <w:rPr>
          <w:rFonts w:asciiTheme="majorHAnsi" w:eastAsia="Times New Roman" w:hAnsiTheme="majorHAnsi" w:cstheme="majorHAnsi"/>
          <w:szCs w:val="18"/>
          <w:u w:val="single"/>
        </w:rPr>
        <w:t xml:space="preserve">China may continue to engage more with Saudi </w:t>
      </w:r>
      <w:r w:rsidRPr="001C5D0D">
        <w:rPr>
          <w:rFonts w:asciiTheme="majorHAnsi" w:eastAsia="Times New Roman" w:hAnsiTheme="majorHAnsi" w:cstheme="majorHAnsi"/>
          <w:sz w:val="18"/>
          <w:szCs w:val="18"/>
        </w:rPr>
        <w:t xml:space="preserve">Arabia if Washington imposes sanctions over the disappearance and presumed murder of Saudi journalist Jamal Khashoggi, </w:t>
      </w:r>
      <w:r w:rsidRPr="001C5D0D">
        <w:rPr>
          <w:rFonts w:asciiTheme="majorHAnsi" w:eastAsia="Times New Roman" w:hAnsiTheme="majorHAnsi" w:cstheme="majorHAnsi"/>
          <w:szCs w:val="18"/>
          <w:u w:val="single"/>
        </w:rPr>
        <w:t>but it cannot supplant US arms sales</w:t>
      </w:r>
      <w:r w:rsidRPr="001C5D0D">
        <w:rPr>
          <w:rFonts w:asciiTheme="majorHAnsi" w:eastAsia="Times New Roman" w:hAnsiTheme="majorHAnsi" w:cstheme="majorHAnsi"/>
          <w:szCs w:val="18"/>
        </w:rPr>
        <w:t xml:space="preserve"> </w:t>
      </w:r>
      <w:r w:rsidRPr="001C5D0D">
        <w:rPr>
          <w:rFonts w:asciiTheme="majorHAnsi" w:eastAsia="Times New Roman" w:hAnsiTheme="majorHAnsi" w:cstheme="majorHAnsi"/>
          <w:sz w:val="18"/>
          <w:szCs w:val="18"/>
        </w:rPr>
        <w:t xml:space="preserve">as President Donald Trump believes, </w:t>
      </w:r>
      <w:r w:rsidRPr="001C5D0D">
        <w:rPr>
          <w:rFonts w:asciiTheme="majorHAnsi" w:eastAsia="Times New Roman" w:hAnsiTheme="majorHAnsi" w:cstheme="majorHAnsi"/>
          <w:sz w:val="18"/>
          <w:szCs w:val="18"/>
          <w:u w:val="single"/>
        </w:rPr>
        <w:t>analysts say.</w:t>
      </w:r>
      <w:r w:rsidRPr="001C5D0D">
        <w:rPr>
          <w:rFonts w:asciiTheme="majorHAnsi" w:eastAsia="Times New Roman" w:hAnsiTheme="majorHAnsi" w:cstheme="majorHAnsi"/>
          <w:sz w:val="18"/>
          <w:szCs w:val="18"/>
        </w:rPr>
        <w:t xml:space="preserve"> US Secretary of State Mike Pompeo arrived in Saudi Arabia on Tuesday as Washington weighs actions against Riyadh over the fate of Khashoggi, a US resident and vocal critic of the Saudi regime who vanished two weeks ago. But </w:t>
      </w:r>
      <w:r w:rsidRPr="001C5D0D">
        <w:rPr>
          <w:rFonts w:asciiTheme="majorHAnsi" w:eastAsia="Times New Roman" w:hAnsiTheme="majorHAnsi" w:cstheme="majorHAnsi"/>
          <w:szCs w:val="18"/>
          <w:u w:val="single"/>
        </w:rPr>
        <w:t>Trump has been reluctant to support sanctions</w:t>
      </w:r>
      <w:r w:rsidRPr="001C5D0D">
        <w:rPr>
          <w:rFonts w:asciiTheme="majorHAnsi" w:eastAsia="Times New Roman" w:hAnsiTheme="majorHAnsi" w:cstheme="majorHAnsi"/>
          <w:sz w:val="18"/>
          <w:szCs w:val="18"/>
          <w:u w:val="single"/>
        </w:rPr>
        <w:t>,</w:t>
      </w:r>
      <w:r w:rsidRPr="001C5D0D">
        <w:rPr>
          <w:rFonts w:asciiTheme="majorHAnsi" w:eastAsia="Times New Roman" w:hAnsiTheme="majorHAnsi" w:cstheme="majorHAnsi"/>
          <w:sz w:val="18"/>
          <w:szCs w:val="18"/>
        </w:rPr>
        <w:t xml:space="preserve"> citing the impact to a US$110 billion arms deal he helped broker last year. “I don’t like the concept of stopping an investment of US$110 billion into the United States because you know what they’re going to do?” </w:t>
      </w:r>
      <w:r w:rsidRPr="001C5D0D">
        <w:rPr>
          <w:rFonts w:asciiTheme="majorHAnsi" w:eastAsia="Times New Roman" w:hAnsiTheme="majorHAnsi" w:cstheme="majorHAnsi"/>
          <w:szCs w:val="18"/>
          <w:u w:val="single"/>
        </w:rPr>
        <w:t>Trump told reporters last week. “They’re going to take that money and spend it in Russia or China or someplace else</w:t>
      </w:r>
      <w:r w:rsidRPr="001C5D0D">
        <w:rPr>
          <w:rFonts w:asciiTheme="majorHAnsi" w:eastAsia="Times New Roman" w:hAnsiTheme="majorHAnsi" w:cstheme="majorHAnsi"/>
          <w:sz w:val="18"/>
          <w:szCs w:val="18"/>
        </w:rPr>
        <w:t xml:space="preserve">.” Saudi Arabia has long sought to diversify away from its reliance on the US and has increasingly stepped up its engagement with China, its largest trading partner with US$42.36 billion in bilateral trade in 2017. Last March, the two countries also signed US$65 billion worth of deals in areas ranging from energy to space technology. The Arab nation could turn to countries such as China and Russia to help fulfil its military needs if US sanctions were imposed, a step that would “create an economic disaster that would rock the entire world”, according to a widely cited opinion piece by the general manager of the Saudi-owned Al Arabiya news channel. In the editorial, </w:t>
      </w:r>
      <w:proofErr w:type="spellStart"/>
      <w:r w:rsidRPr="001C5D0D">
        <w:rPr>
          <w:rFonts w:asciiTheme="majorHAnsi" w:eastAsia="Times New Roman" w:hAnsiTheme="majorHAnsi" w:cstheme="majorHAnsi"/>
          <w:sz w:val="18"/>
          <w:szCs w:val="18"/>
        </w:rPr>
        <w:t>Turki</w:t>
      </w:r>
      <w:proofErr w:type="spellEnd"/>
      <w:r w:rsidRPr="001C5D0D">
        <w:rPr>
          <w:rFonts w:asciiTheme="majorHAnsi" w:eastAsia="Times New Roman" w:hAnsiTheme="majorHAnsi" w:cstheme="majorHAnsi"/>
          <w:sz w:val="18"/>
          <w:szCs w:val="18"/>
        </w:rPr>
        <w:t xml:space="preserve"> </w:t>
      </w:r>
      <w:proofErr w:type="spellStart"/>
      <w:r w:rsidRPr="001C5D0D">
        <w:rPr>
          <w:rFonts w:asciiTheme="majorHAnsi" w:eastAsia="Times New Roman" w:hAnsiTheme="majorHAnsi" w:cstheme="majorHAnsi"/>
          <w:sz w:val="18"/>
          <w:szCs w:val="18"/>
        </w:rPr>
        <w:t>Aldakhil</w:t>
      </w:r>
      <w:proofErr w:type="spellEnd"/>
      <w:r w:rsidRPr="001C5D0D">
        <w:rPr>
          <w:rFonts w:asciiTheme="majorHAnsi" w:eastAsia="Times New Roman" w:hAnsiTheme="majorHAnsi" w:cstheme="majorHAnsi"/>
          <w:sz w:val="18"/>
          <w:szCs w:val="18"/>
        </w:rPr>
        <w:t xml:space="preserve"> said Saudi Arabia – the world’s largest oil exporter – was considering more than 30 countermeasures to be taken against the US, including trading oil in yuan instead of the US dollar. </w:t>
      </w:r>
      <w:r w:rsidRPr="001C5D0D">
        <w:rPr>
          <w:rFonts w:asciiTheme="majorHAnsi" w:eastAsia="Times New Roman" w:hAnsiTheme="majorHAnsi" w:cstheme="majorHAnsi"/>
          <w:szCs w:val="18"/>
          <w:u w:val="single"/>
        </w:rPr>
        <w:t xml:space="preserve">But </w:t>
      </w:r>
      <w:r w:rsidRPr="001C5D0D">
        <w:rPr>
          <w:rFonts w:asciiTheme="majorHAnsi" w:eastAsia="Times New Roman" w:hAnsiTheme="majorHAnsi" w:cstheme="majorHAnsi"/>
          <w:szCs w:val="18"/>
        </w:rPr>
        <w:t>i</w:t>
      </w:r>
      <w:r w:rsidRPr="001C5D0D">
        <w:rPr>
          <w:rFonts w:asciiTheme="majorHAnsi" w:eastAsia="Times New Roman" w:hAnsiTheme="majorHAnsi" w:cstheme="majorHAnsi"/>
          <w:sz w:val="18"/>
          <w:szCs w:val="18"/>
        </w:rPr>
        <w:t xml:space="preserve">n the military realm, </w:t>
      </w:r>
      <w:r w:rsidRPr="001C5D0D">
        <w:rPr>
          <w:rFonts w:asciiTheme="majorHAnsi" w:eastAsia="Times New Roman" w:hAnsiTheme="majorHAnsi" w:cstheme="majorHAnsi"/>
          <w:szCs w:val="18"/>
          <w:u w:val="single"/>
        </w:rPr>
        <w:t>China’s arms exports to Saudi Arabia lag far behind those of the US and its European allies.</w:t>
      </w:r>
      <w:r w:rsidRPr="001C5D0D">
        <w:rPr>
          <w:rFonts w:asciiTheme="majorHAnsi" w:eastAsia="Times New Roman" w:hAnsiTheme="majorHAnsi" w:cstheme="majorHAnsi"/>
          <w:szCs w:val="18"/>
        </w:rPr>
        <w:t xml:space="preserve"> </w:t>
      </w:r>
      <w:r w:rsidRPr="001C5D0D">
        <w:rPr>
          <w:rFonts w:asciiTheme="majorHAnsi" w:eastAsia="Times New Roman" w:hAnsiTheme="majorHAnsi" w:cstheme="majorHAnsi"/>
          <w:szCs w:val="18"/>
          <w:u w:val="single"/>
        </w:rPr>
        <w:t>Beijing exported only around US$20 million in arms last year compared to US$3.4 billion from Washington</w:t>
      </w:r>
      <w:r w:rsidRPr="001C5D0D">
        <w:rPr>
          <w:rFonts w:asciiTheme="majorHAnsi" w:eastAsia="Times New Roman" w:hAnsiTheme="majorHAnsi" w:cstheme="majorHAnsi"/>
          <w:sz w:val="18"/>
          <w:szCs w:val="18"/>
        </w:rPr>
        <w:t xml:space="preserve">, according to data from the Stockholm International Peace Research Institute, a Swedish think tank. Jonathan Fulton, assistant professor of political science at Zayed University in Abu Dhabi, said China had grown more serious in its regional arms relationships with Gulf states in recent years, with the potential to serve as a “wedge” as US-Saudi relations frayed. Along with Riyadh’s previous indications that it was willing to consider funding in yuan, increased arms sales would be a “natural progression” of their relationship, he said. “Part of the reason why [Saudi Arabia] is diversifying is there’s been so many kinds of structural changes in the relationship with the US,” Fulton said. “Another important part is just obviously the commercial relationship and economic relationship between these Gulf states and China, with these energy exports. We’re seeing a lot more engagement both ways.” But as evidence piles up that Saudi Arabia ordered Khashoggi’s assassination, which the government denies, the backlash is getting louder. A bipartisan group of US senators have pressured Trump to enact sanctions and key corporate sponsors have pulled out of the high-profile “Davos in the Desert” investment forum to be held in Riyadh this month. “I would expect to see some kind of … Saudi-led way to ease the tensions between the US and Riyadh because I don’t think they can afford to let the US relationship deteriorate,” Fulton said. Simone van </w:t>
      </w:r>
      <w:proofErr w:type="spellStart"/>
      <w:r w:rsidRPr="001C5D0D">
        <w:rPr>
          <w:rFonts w:asciiTheme="majorHAnsi" w:eastAsia="Times New Roman" w:hAnsiTheme="majorHAnsi" w:cstheme="majorHAnsi"/>
          <w:sz w:val="18"/>
          <w:szCs w:val="18"/>
        </w:rPr>
        <w:t>Nieuwenhuizen</w:t>
      </w:r>
      <w:proofErr w:type="spellEnd"/>
      <w:r w:rsidRPr="001C5D0D">
        <w:rPr>
          <w:rFonts w:asciiTheme="majorHAnsi" w:eastAsia="Times New Roman" w:hAnsiTheme="majorHAnsi" w:cstheme="majorHAnsi"/>
          <w:sz w:val="18"/>
          <w:szCs w:val="18"/>
        </w:rPr>
        <w:t xml:space="preserve">, an Australia-based researcher of China-Middle East relations at the University of Technology Sydney, said China would be “extremely unlikely” to follow US sanctions if they were levelled against Saudi Arabia, but may not necessarily increase trade with the country either. “I think China is likely to keep a low profile on this issue and see how it plays out before directly addressing it,” she said. “While its technology is developing, China still lags behind the US in the sophistication and capability of its military equipment. It simply can’t fill the gap.” Robert Mason, director of the Middle East Studies Centre at the American University in Cairo, said China would not want to get involved at this stage to avoid further tensions with the Trump administration. “I’m sure China will be interested to expand relations if and when US-Saudi ties deteriorate. However, Saudi policy looks set to shift to admitting to the accidental killing of Jamal Khashoggi inside its consulate in Istanbul, and I’m sure they will try to de-escalate during Secretary Pompeo’s visit,” he said. “It is unlikely the US will change a decades-old policy </w:t>
      </w:r>
      <w:proofErr w:type="spellStart"/>
      <w:r w:rsidRPr="001C5D0D">
        <w:rPr>
          <w:rFonts w:asciiTheme="majorHAnsi" w:eastAsia="Times New Roman" w:hAnsiTheme="majorHAnsi" w:cstheme="majorHAnsi"/>
          <w:sz w:val="18"/>
          <w:szCs w:val="18"/>
        </w:rPr>
        <w:t>favouring</w:t>
      </w:r>
      <w:proofErr w:type="spellEnd"/>
      <w:r w:rsidRPr="001C5D0D">
        <w:rPr>
          <w:rFonts w:asciiTheme="majorHAnsi" w:eastAsia="Times New Roman" w:hAnsiTheme="majorHAnsi" w:cstheme="majorHAnsi"/>
          <w:sz w:val="18"/>
          <w:szCs w:val="18"/>
        </w:rPr>
        <w:t xml:space="preserve"> close economic and security ties with the Kingdom, including considerable counterterrorism cooperation and the containment of Iran, over this one incident.” Sun </w:t>
      </w:r>
      <w:proofErr w:type="spellStart"/>
      <w:r w:rsidRPr="001C5D0D">
        <w:rPr>
          <w:rFonts w:asciiTheme="majorHAnsi" w:eastAsia="Times New Roman" w:hAnsiTheme="majorHAnsi" w:cstheme="majorHAnsi"/>
          <w:sz w:val="18"/>
          <w:szCs w:val="18"/>
        </w:rPr>
        <w:t>Degang</w:t>
      </w:r>
      <w:proofErr w:type="spellEnd"/>
      <w:r w:rsidRPr="001C5D0D">
        <w:rPr>
          <w:rFonts w:asciiTheme="majorHAnsi" w:eastAsia="Times New Roman" w:hAnsiTheme="majorHAnsi" w:cstheme="majorHAnsi"/>
          <w:sz w:val="18"/>
          <w:szCs w:val="18"/>
        </w:rPr>
        <w:t>, a Middle East expert at Shanghai International Studies University, said that if the US and Saudi Arabia were to part ways, it would be possible for China to develop deeper economies ties with the Arab nation, including using the yuan to trade oil. “But from what we see now, US-Saudi tensions have remained at a diplomatic level and haven’t deteriorated at a fundamental level,” he said.</w:t>
      </w:r>
    </w:p>
    <w:p w:rsidR="005A56B2" w:rsidRDefault="005A56B2" w:rsidP="005A56B2"/>
    <w:p w:rsidR="005A56B2" w:rsidRPr="002214C1" w:rsidRDefault="005A56B2" w:rsidP="005A56B2">
      <w:pPr>
        <w:pStyle w:val="Heading4"/>
      </w:pPr>
      <w:r w:rsidRPr="002214C1">
        <w:t>China won’t replace the US as Saudi’s chief arms supplier</w:t>
      </w:r>
    </w:p>
    <w:p w:rsidR="005A56B2" w:rsidRPr="00827E2F" w:rsidRDefault="005A56B2" w:rsidP="005A56B2">
      <w:pPr>
        <w:rPr>
          <w:rStyle w:val="Style13ptBold"/>
          <w:b w:val="0"/>
          <w:bCs w:val="0"/>
          <w:sz w:val="20"/>
        </w:rPr>
      </w:pPr>
      <w:r w:rsidRPr="00827E2F">
        <w:rPr>
          <w:rStyle w:val="Style13ptBold"/>
        </w:rPr>
        <w:t>Ramani 18</w:t>
      </w:r>
      <w:r>
        <w:rPr>
          <w:rStyle w:val="Style13ptBold"/>
        </w:rPr>
        <w:t xml:space="preserve"> </w:t>
      </w:r>
      <w:r w:rsidRPr="00827E2F">
        <w:t>(</w:t>
      </w:r>
      <w:r>
        <w:t xml:space="preserve">Samuel Ramani is a DPhil candidate in International Relations at St. Antony’s College, University of Oxford specializing in post-1991 Russian foreign policy. He is a geopolitical analyst and commentator, who contributes regularly to the Washington Post, Huffington Post, National Interest magazine and Russian International Affairs Council. His work has also been featured in the Moscow Times, Jerusalem Post, Radio Free Europe/Radio Liberty, Carnegie Endowment for International Peace, Hudson Institute and Al Monitor. In addition to his journalistic writing, Samuel has provided expert commentary on international security issues for major media outlets, like CNN, Al Jazeera, Reuters, AFP and Le Monde.; “The Risks of the China-Saudi Arabia Partnership”; </w:t>
      </w:r>
      <w:hyperlink r:id="rId356" w:history="1">
        <w:r w:rsidRPr="00130F26">
          <w:rPr>
            <w:rStyle w:val="Hyperlink"/>
          </w:rPr>
          <w:t>https://thediplomat.com/2018/02/the-risks-of-the-china-saudi-arabia-partnership/</w:t>
        </w:r>
      </w:hyperlink>
      <w:r>
        <w:t xml:space="preserve">; written 2/17/18; accessed 7/28/19 </w:t>
      </w:r>
      <w:r w:rsidRPr="00827E2F">
        <w:t>)</w:t>
      </w:r>
    </w:p>
    <w:p w:rsidR="005A56B2" w:rsidRDefault="005A56B2" w:rsidP="005A56B2">
      <w:r w:rsidRPr="002214C1">
        <w:t xml:space="preserve">On January 18, Chinese Ambassador to Saudi Arabia Li </w:t>
      </w:r>
      <w:proofErr w:type="spellStart"/>
      <w:r w:rsidRPr="002214C1">
        <w:t>Huaxin</w:t>
      </w:r>
      <w:proofErr w:type="spellEnd"/>
      <w:r w:rsidRPr="002214C1">
        <w:t xml:space="preserve"> praised Saudi Arabia’s Vision 2030 project and called for tighter integration between Saudi Arabia’s economic diversification efforts and the Belt and Road Initiative (BRI). Li also expressed enthusiastic support for Saudi Crown Prince Mohammed bin Salman’s anti-corruption campaign, claiming that his efforts to strengthen the rule of law in Saudi Arabia would increase the country’s attractiveness as an investment destination for Chinese businesses. While Li’s praise for Saudi Arabia’s economic reforms suggests that the Beijing-Riyadh partnership is on firm footing, growing concerns in the United States about the implications</w:t>
      </w:r>
      <w:r>
        <w:t xml:space="preserve"> of Chinese investments for the Washington-Riyadh alliance and uncertainties surrounding the nature of the Saudi privatization process could limit the scope of China-Saudi Arabia economic cooperation. These factors could cause Beijing to eventually pivot more firmly toward Riyadh’s regional rivals, Iran and Qatar. Even though Washington did not react strongly to China’s emergence as Saudi Arabia’s largest trade partner in 2010, many U.S. policymakers are concerned that China will make Saudi Arabia an unwitting pawn in its efforts to erode U.S. hegemony over global financial markets. These concerns have risen sharply since Saudi Arabia’s Vice Minister of Economy and Planning Mohammed al-</w:t>
      </w:r>
      <w:proofErr w:type="spellStart"/>
      <w:r>
        <w:t>Tuwaijri</w:t>
      </w:r>
      <w:proofErr w:type="spellEnd"/>
      <w:r>
        <w:t xml:space="preserve"> announced on August 24 that Saudi Arabia planned to partially cover its budget deficit in Chinese yuan to reduce its financial dependency on the U.S. dollar. Many American economists have expressed alarm at Saudi Arabia’s willingness to borrow in Chinese yuan, as Riyadh’s decision could cause other oil-exporting countries to abandon the U.S. dollar in favor of the “</w:t>
      </w:r>
      <w:proofErr w:type="spellStart"/>
      <w:r>
        <w:t>petro</w:t>
      </w:r>
      <w:proofErr w:type="spellEnd"/>
      <w:r>
        <w:t xml:space="preserve">-yuan.” A marked decline in the use of the U.S. dollar as the preferred credit-issuing currency by oil-producing countries would greatly weaken the U.S. dollar’s long-term viability as a global reserve currency. </w:t>
      </w:r>
      <w:r w:rsidRPr="002214C1">
        <w:rPr>
          <w:rStyle w:val="StyleUnderline"/>
        </w:rPr>
        <w:t>As the United States views its alliance with Saudi Arabia as the lynchpin of its Middle East strategy, Washington will likely react strongly if Riyadh uses its influence within OPEC to strengthen the Chinese yuan. As Saudi Arabia remains dependent on U.S. arms sales to pursue its geopolitical objectives in the Middle East and counter Iran, intense U.S. pressure would likely cause Riyadh to distance itself from Beijing, limiting economic integration between the two countries. In addition to setting informal limits on the scope and nature of Saudi Arabia’s economic partnership with China, Riyadh’s dependence on U.S. military equipment restricts its ability to purchase large quantities of Chinese arms. Historically, Saudi Arabia has only purchased arms from China to pressure the United States into selling Riyadh highly sophisticated weaponry. Saudi Arabia’s purchases of DF-3 missiles from China in 1987, and current procurements of Chinese stealth weaponry for military use in Yemen, exemplify its tactical approach to arms deals with Beijing. As U.S.-Saudi Arabia relations have improved considerably under Donald Trump, the need for Saudi Arabia to purchase arms from China will likely decrease in the years to come.</w:t>
      </w:r>
      <w:r>
        <w:t xml:space="preserve"> As Qatar has been able to covertly purchase Chinese SY-400 missiles with little U.S. scrutiny, and China has a long-standing defense partnership with Iran, the Chinese government is likely to forge stronger defense links with Saudi Arabia’s chief rivals, straining the Beijing-Riyadh partnership. </w:t>
      </w:r>
      <w:r w:rsidRPr="00827E2F">
        <w:rPr>
          <w:rStyle w:val="StyleUnderline"/>
        </w:rPr>
        <w:t>Even though Saudi Arabia has historically been able to cooperate with China in the nuclear energy sphere without U.S. criticism, the Trump administration’s depiction of China as an adversary in its 2018 National Security Strategy will increase U.S. government scrutiny over nuclear cooperation deals signed between Beijing and U.S.-allied countries.</w:t>
      </w:r>
      <w:r>
        <w:t xml:space="preserve"> As U.S. Secretary of Energy Rick Perry has held negotiations with Saudi Arabia on a nuclear agreement, a hawkish tilt in Washington’s China policy could convert these discussions into a nuclear deal. The ratification of Perry’s proposed agreement would greatly expand the United States’ leverage over Riyadh’s nuclear policy and dilute the impact of China’s $2.43 billion nuclear manufacturing equipment investment pledge. </w:t>
      </w:r>
    </w:p>
    <w:p w:rsidR="005A56B2" w:rsidRPr="0021344C" w:rsidRDefault="005A56B2" w:rsidP="005A56B2"/>
    <w:p w:rsidR="005A56B2" w:rsidRDefault="005A56B2" w:rsidP="005A56B2">
      <w:pPr>
        <w:pStyle w:val="Heading3"/>
      </w:pPr>
      <w:r>
        <w:t>No War</w:t>
      </w:r>
    </w:p>
    <w:p w:rsidR="005A56B2" w:rsidRDefault="005A56B2" w:rsidP="005A56B2">
      <w:pPr>
        <w:pStyle w:val="Heading4"/>
      </w:pPr>
      <w:r>
        <w:t xml:space="preserve">China just wants economic influence – doesn’t care about military expansion </w:t>
      </w:r>
    </w:p>
    <w:p w:rsidR="005A56B2" w:rsidRPr="00063429" w:rsidRDefault="005A56B2" w:rsidP="005A56B2">
      <w:proofErr w:type="spellStart"/>
      <w:r w:rsidRPr="00063429">
        <w:rPr>
          <w:rStyle w:val="Style13ptBold"/>
        </w:rPr>
        <w:t>Yaari</w:t>
      </w:r>
      <w:proofErr w:type="spellEnd"/>
      <w:r w:rsidRPr="00063429">
        <w:rPr>
          <w:rStyle w:val="Style13ptBold"/>
        </w:rPr>
        <w:t xml:space="preserve"> 19</w:t>
      </w:r>
      <w:r>
        <w:t xml:space="preserve"> </w:t>
      </w:r>
      <w:r w:rsidRPr="00063429">
        <w:t xml:space="preserve">(Ehud </w:t>
      </w:r>
      <w:proofErr w:type="spellStart"/>
      <w:r w:rsidRPr="00063429">
        <w:t>Yaari</w:t>
      </w:r>
      <w:proofErr w:type="spellEnd"/>
      <w:r w:rsidRPr="00063429">
        <w:t xml:space="preserve"> is a </w:t>
      </w:r>
      <w:proofErr w:type="spellStart"/>
      <w:r w:rsidRPr="00063429">
        <w:t>Lafer</w:t>
      </w:r>
      <w:proofErr w:type="spellEnd"/>
      <w:r w:rsidRPr="00063429">
        <w:t xml:space="preserve"> International Fellow at The Washington Institute, Washington Institute seeks to advance a balanced and realistic understanding of American interests in the Middle East, “China’s Middle East Policy: Speak Softly and Wave a Large Purse,” 6/17/19, </w:t>
      </w:r>
      <w:hyperlink r:id="rId357" w:history="1">
        <w:r w:rsidRPr="00063429">
          <w:rPr>
            <w:rStyle w:val="Hyperlink"/>
          </w:rPr>
          <w:t>https://www.washingtoninstitute.org/policy-analysis/view/chinas-middle-east-policy-speak-softly-and-wave-a-large-purse</w:t>
        </w:r>
      </w:hyperlink>
      <w:r w:rsidRPr="00063429">
        <w:t xml:space="preserve"> accessed 7/28/19)</w:t>
      </w:r>
    </w:p>
    <w:p w:rsidR="005A56B2" w:rsidRPr="00063429" w:rsidRDefault="005A56B2" w:rsidP="005A56B2">
      <w:pPr>
        <w:rPr>
          <w:sz w:val="14"/>
        </w:rPr>
      </w:pPr>
      <w:r w:rsidRPr="00063429">
        <w:rPr>
          <w:rStyle w:val="StyleUnderline"/>
        </w:rPr>
        <w:t xml:space="preserve">The Middle East is low on the list of China’s global priorities, and this is unlikely to change in the foreseeable future. Yet “low priority” is a relative term when it comes to a global player with </w:t>
      </w:r>
      <w:r w:rsidRPr="00063429">
        <w:rPr>
          <w:rStyle w:val="Emphasis"/>
        </w:rPr>
        <w:t>pockets as deep as Beijing’s</w:t>
      </w:r>
      <w:r w:rsidRPr="00063429">
        <w:rPr>
          <w:sz w:val="14"/>
        </w:rPr>
        <w:t xml:space="preserve">. True, the government’s ambitious Belt and Road Initiative (BRI) largely skips the heartlands of what China calls “West Asia,” focusing instead on establishing commercial land and sea routes to Europe via Central Asia, the Indian Ocean, and the Suez Canal. Even so, </w:t>
      </w:r>
      <w:r w:rsidRPr="00063429">
        <w:rPr>
          <w:rStyle w:val="StyleUnderline"/>
        </w:rPr>
        <w:t xml:space="preserve">Chinese corporations—with full backing from Beijing—are </w:t>
      </w:r>
      <w:r w:rsidRPr="00063429">
        <w:rPr>
          <w:rStyle w:val="Emphasis"/>
        </w:rPr>
        <w:t>investing tens of billions of dollars in infrastructure projects, acquisitions, and other initiatives</w:t>
      </w:r>
      <w:r w:rsidRPr="00063429">
        <w:rPr>
          <w:rStyle w:val="StyleUnderline"/>
        </w:rPr>
        <w:t xml:space="preserve"> in most countries of the Middle East.</w:t>
      </w:r>
      <w:r w:rsidRPr="00063429">
        <w:rPr>
          <w:sz w:val="14"/>
        </w:rPr>
        <w:t xml:space="preserve"> The main issue for China these days is the trade war with the United States. Underneath the party line of “hitting back” at American pressure lies a growing concern that escalating tariffs will seriously damage the global economy, which could in turn harm China’s GDP and domestic stability. Officials in Beijing are also closely monitoring attempts by other Asian powers to contain China’s rapid rise, especially as Washington and other players cultivate the Indo-Pacific system of cooperation first proposed by Japan. Against this backdrop, </w:t>
      </w:r>
      <w:r w:rsidRPr="00063429">
        <w:rPr>
          <w:rStyle w:val="StyleUnderline"/>
        </w:rPr>
        <w:t xml:space="preserve">China measures its influence and presence in the Middle East mainly in terms of securing energy supplies, trade ties, and business benefits. Beijing is comfortable with its current policy of </w:t>
      </w:r>
      <w:r w:rsidRPr="00063429">
        <w:rPr>
          <w:rStyle w:val="Emphasis"/>
        </w:rPr>
        <w:t>avoiding political involvement</w:t>
      </w:r>
      <w:r w:rsidRPr="00063429">
        <w:rPr>
          <w:rStyle w:val="StyleUnderline"/>
        </w:rPr>
        <w:t xml:space="preserve"> in the region’s myriad disputes, and any isolated statements that run contrary to this posture</w:t>
      </w:r>
      <w:r w:rsidRPr="00063429">
        <w:rPr>
          <w:sz w:val="14"/>
        </w:rPr>
        <w:t>—such as an ambassador’s 2018 claim that his government would consider helping the Syrian regime fight rebels in Idlib—are abruptly dismissed. China likewise steers clear of taking sides in the Iran-Saudi Arabia showdown or intra-Arab disputes such as the Qatar embargo, preferring to deal with the Arab League as its main address for dialogue. This includes consistently supporting the league’s positions on the Israeli-Palestinian conflict. One of China’s voting habits at the UN is to back all anti-Israel resolutions. Beijing is fully aware that Gulf governments are quietly pursuing cooperation with the Israeli government on several fronts, but as long as their formal public stance remains frosty, China will keep voting accordingly.</w:t>
      </w:r>
    </w:p>
    <w:p w:rsidR="005A56B2" w:rsidRDefault="005A56B2" w:rsidP="005A56B2"/>
    <w:p w:rsidR="005A56B2" w:rsidRDefault="005A56B2" w:rsidP="005A56B2">
      <w:pPr>
        <w:pStyle w:val="Heading4"/>
      </w:pPr>
      <w:r>
        <w:t xml:space="preserve">No US-China war – intervening actors </w:t>
      </w:r>
    </w:p>
    <w:p w:rsidR="005A56B2" w:rsidRPr="00D6646E" w:rsidRDefault="005A56B2" w:rsidP="005A56B2">
      <w:pPr>
        <w:rPr>
          <w:b/>
          <w:bCs/>
          <w:sz w:val="26"/>
        </w:rPr>
      </w:pPr>
      <w:r>
        <w:rPr>
          <w:rStyle w:val="Style13ptBold"/>
        </w:rPr>
        <w:t xml:space="preserve">Robb 19 </w:t>
      </w:r>
      <w:r>
        <w:t>(</w:t>
      </w:r>
      <w:r w:rsidRPr="0063003F">
        <w:t>Robert Robb,</w:t>
      </w:r>
      <w:r>
        <w:t xml:space="preserve"> columnist at The Arizona Republic and graduated in 1976 with a degree in political science from Occidental College in Los Angeles</w:t>
      </w:r>
      <w:r w:rsidRPr="0063003F">
        <w:t xml:space="preserve">, 3-6-2019, "Are we headed for a second Cold War with China, Russia? Not likely.," USA TODAY, </w:t>
      </w:r>
      <w:r w:rsidRPr="00D6646E">
        <w:t>https://www.usatoday.com/story/opinion/2019/03/06/china-and-russia-not-terrorism-now-our-biggest-threats-column/3079468002/</w:t>
      </w:r>
      <w:r>
        <w:t xml:space="preserve">; accessed 7/28/19 // </w:t>
      </w:r>
      <w:proofErr w:type="spellStart"/>
      <w:r>
        <w:t>rhk</w:t>
      </w:r>
      <w:proofErr w:type="spellEnd"/>
      <w:r>
        <w:t>)</w:t>
      </w:r>
    </w:p>
    <w:p w:rsidR="005A56B2" w:rsidRPr="0063003F" w:rsidRDefault="005A56B2" w:rsidP="005A56B2">
      <w:pPr>
        <w:rPr>
          <w:rStyle w:val="StyleUnderline"/>
        </w:rPr>
      </w:pPr>
      <w:r w:rsidRPr="0063003F">
        <w:rPr>
          <w:rStyle w:val="StyleUnderline"/>
        </w:rPr>
        <w:t>The Soviet Union was an expansionist power. Its objective was to spread its communist system of political economy throughout the globe.</w:t>
      </w:r>
      <w:r w:rsidRPr="0063003F">
        <w:rPr>
          <w:sz w:val="16"/>
        </w:rPr>
        <w:t xml:space="preserve"> It was truly a strategic competitor to the U.S. everywhere. </w:t>
      </w:r>
      <w:r w:rsidRPr="0063003F">
        <w:rPr>
          <w:rStyle w:val="StyleUnderline"/>
        </w:rPr>
        <w:t>The Soviet Union, of course, imploded. Both Russia and China want to increase their influence in their region, while reducing that of the United States. But they are regional competitors, not global ones. And arguably not even that.</w:t>
      </w:r>
      <w:r>
        <w:rPr>
          <w:rStyle w:val="StyleUnderline"/>
        </w:rPr>
        <w:t xml:space="preserve"> </w:t>
      </w:r>
      <w:r w:rsidRPr="0063003F">
        <w:rPr>
          <w:sz w:val="16"/>
        </w:rPr>
        <w:t xml:space="preserve">It's hard to describe Russia's political economy. Crony capitalism, or kleptomaniac capitalism, comes the closest. In any event, it's not a political economy other countries will be tempted to emulate. Russia's GDP per capita is less than a third that of the European Union. It's in the midst of a demographic meltdown that its export-driven resource economy is ill-suited to handle. Things aren't going to get better. </w:t>
      </w:r>
      <w:r w:rsidRPr="0063003F">
        <w:rPr>
          <w:rStyle w:val="StyleUnderline"/>
        </w:rPr>
        <w:t>At one point, China's state capitalism was considered a potential alternative for other developing countries. But that view has dimmed.</w:t>
      </w:r>
      <w:r>
        <w:rPr>
          <w:rStyle w:val="StyleUnderline"/>
        </w:rPr>
        <w:t xml:space="preserve"> </w:t>
      </w:r>
      <w:r w:rsidRPr="0063003F">
        <w:rPr>
          <w:sz w:val="16"/>
        </w:rPr>
        <w:t xml:space="preserve">In reality, other countries have rapidly developed through the creation of a state-driven export economy featuring manufactured goods. But taking the next step, to a higher-producing consumer-driven economy, is incompatible with state control and authoritarian rule. </w:t>
      </w:r>
      <w:r w:rsidRPr="0063003F">
        <w:rPr>
          <w:rStyle w:val="StyleUnderline"/>
        </w:rPr>
        <w:t>China's GDP per capita is a fourth that of Japan's. Without changes that shake the foundations of China's system</w:t>
      </w:r>
      <w:r w:rsidRPr="0063003F">
        <w:rPr>
          <w:sz w:val="16"/>
        </w:rPr>
        <w:t xml:space="preserve"> </w:t>
      </w:r>
      <w:r w:rsidRPr="0063003F">
        <w:rPr>
          <w:rStyle w:val="StyleUnderline"/>
        </w:rPr>
        <w:t>of political economy, bridging that gap is likely to stall.</w:t>
      </w:r>
      <w:r>
        <w:rPr>
          <w:rStyle w:val="StyleUnderline"/>
        </w:rPr>
        <w:t xml:space="preserve"> </w:t>
      </w:r>
      <w:r w:rsidRPr="0063003F">
        <w:rPr>
          <w:rStyle w:val="StyleUnderline"/>
        </w:rPr>
        <w:t>Other countries are more capable</w:t>
      </w:r>
      <w:r>
        <w:rPr>
          <w:rStyle w:val="StyleUnderline"/>
        </w:rPr>
        <w:t xml:space="preserve"> </w:t>
      </w:r>
      <w:r w:rsidRPr="0063003F">
        <w:rPr>
          <w:sz w:val="16"/>
        </w:rPr>
        <w:t xml:space="preserve">This illustrates another fundamental difference from the Cold War. </w:t>
      </w:r>
      <w:r w:rsidRPr="0063003F">
        <w:rPr>
          <w:rStyle w:val="StyleUnderline"/>
        </w:rPr>
        <w:t>After World War II, there was no one able to thwart the Soviet Union's expansionism except the U.S.</w:t>
      </w:r>
      <w:r>
        <w:rPr>
          <w:rStyle w:val="StyleUnderline"/>
        </w:rPr>
        <w:t xml:space="preserve"> </w:t>
      </w:r>
      <w:r w:rsidRPr="0063003F">
        <w:rPr>
          <w:sz w:val="16"/>
        </w:rPr>
        <w:t xml:space="preserve">Today, Europe has a population nearly four times larger than Russia's and an economy 10 times bigger. Britain and France have sufficient nuclear weapons to serve as a deterrent, even without the U.S. nuclear umbrella. </w:t>
      </w:r>
      <w:r w:rsidRPr="0063003F">
        <w:rPr>
          <w:rStyle w:val="StyleUnderline"/>
        </w:rPr>
        <w:t>China is so big that the regional capitalist democracies — principally Japan, South Korea and Australia — don't overwhelm it. But they have enough resources to protect their own.</w:t>
      </w:r>
      <w:r>
        <w:rPr>
          <w:rStyle w:val="StyleUnderline"/>
        </w:rPr>
        <w:t xml:space="preserve"> </w:t>
      </w:r>
      <w:r w:rsidRPr="0063003F">
        <w:rPr>
          <w:rStyle w:val="StyleUnderline"/>
        </w:rPr>
        <w:t>The U.S. shouldn't be blind to the character of the Russian and Chinese regimes or their ambitions. But we also shouldn't overestimate the extent to which they pose a threat to us, or underestimate the extent to which closer neighbors can contain and manage them</w:t>
      </w:r>
    </w:p>
    <w:p w:rsidR="005A56B2" w:rsidRPr="00817769" w:rsidRDefault="005A56B2" w:rsidP="005A56B2"/>
    <w:p w:rsidR="005A56B2" w:rsidRDefault="005A56B2" w:rsidP="005A56B2">
      <w:pPr>
        <w:pStyle w:val="Heading4"/>
      </w:pPr>
      <w:r>
        <w:t>China wants to avoid any military conflict</w:t>
      </w:r>
    </w:p>
    <w:p w:rsidR="005A56B2" w:rsidRDefault="005A56B2" w:rsidP="005A56B2">
      <w:pPr>
        <w:rPr>
          <w:rStyle w:val="Style13ptBold"/>
          <w:b w:val="0"/>
          <w:bCs w:val="0"/>
          <w:sz w:val="20"/>
          <w:szCs w:val="20"/>
        </w:rPr>
      </w:pPr>
      <w:proofErr w:type="spellStart"/>
      <w:r>
        <w:rPr>
          <w:rStyle w:val="Style13ptBold"/>
        </w:rPr>
        <w:t>Heer</w:t>
      </w:r>
      <w:proofErr w:type="spellEnd"/>
      <w:r>
        <w:rPr>
          <w:rStyle w:val="Style13ptBold"/>
        </w:rPr>
        <w:t xml:space="preserve"> 19 </w:t>
      </w:r>
      <w:r>
        <w:rPr>
          <w:rStyle w:val="Style13ptBold"/>
          <w:b w:val="0"/>
          <w:bCs w:val="0"/>
          <w:sz w:val="20"/>
          <w:szCs w:val="20"/>
        </w:rPr>
        <w:t xml:space="preserve">(Paul </w:t>
      </w:r>
      <w:proofErr w:type="spellStart"/>
      <w:r>
        <w:rPr>
          <w:rStyle w:val="Style13ptBold"/>
          <w:b w:val="0"/>
          <w:bCs w:val="0"/>
          <w:sz w:val="20"/>
          <w:szCs w:val="20"/>
        </w:rPr>
        <w:t>Heer</w:t>
      </w:r>
      <w:proofErr w:type="spellEnd"/>
      <w:r>
        <w:rPr>
          <w:rStyle w:val="Style13ptBold"/>
          <w:b w:val="0"/>
          <w:bCs w:val="0"/>
          <w:sz w:val="20"/>
          <w:szCs w:val="20"/>
        </w:rPr>
        <w:t xml:space="preserve">; </w:t>
      </w:r>
      <w:proofErr w:type="spellStart"/>
      <w:r>
        <w:rPr>
          <w:rStyle w:val="Style13ptBold"/>
          <w:b w:val="0"/>
          <w:bCs w:val="0"/>
          <w:sz w:val="20"/>
          <w:szCs w:val="20"/>
        </w:rPr>
        <w:t>Heer</w:t>
      </w:r>
      <w:proofErr w:type="spellEnd"/>
      <w:r>
        <w:rPr>
          <w:rStyle w:val="Style13ptBold"/>
          <w:b w:val="0"/>
          <w:bCs w:val="0"/>
          <w:sz w:val="20"/>
          <w:szCs w:val="20"/>
        </w:rPr>
        <w:t xml:space="preserve"> is a journalist for the National Interest. He writes mainly about US-China relations, the South China Sea, Japan, and South Korea; January 8</w:t>
      </w:r>
      <w:r w:rsidRPr="00BB3137">
        <w:rPr>
          <w:rStyle w:val="Style13ptBold"/>
          <w:b w:val="0"/>
          <w:bCs w:val="0"/>
          <w:sz w:val="20"/>
          <w:szCs w:val="20"/>
          <w:vertAlign w:val="superscript"/>
        </w:rPr>
        <w:t>th</w:t>
      </w:r>
      <w:r>
        <w:rPr>
          <w:rStyle w:val="Style13ptBold"/>
          <w:b w:val="0"/>
          <w:bCs w:val="0"/>
          <w:sz w:val="20"/>
          <w:szCs w:val="20"/>
        </w:rPr>
        <w:t xml:space="preserve">, 2019; “Rethinking U.S. Primacy in East Asia”; </w:t>
      </w:r>
      <w:r w:rsidRPr="00D6646E">
        <w:rPr>
          <w:sz w:val="20"/>
          <w:szCs w:val="20"/>
        </w:rPr>
        <w:t>https://nationalinterest.org/blog/skeptics/rethinking-us-primacy-east-asia-40972</w:t>
      </w:r>
      <w:r>
        <w:rPr>
          <w:rStyle w:val="Style13ptBold"/>
          <w:b w:val="0"/>
          <w:bCs w:val="0"/>
          <w:sz w:val="20"/>
          <w:szCs w:val="20"/>
        </w:rPr>
        <w:t xml:space="preserve">; Accessed 7/28/19; Katie) </w:t>
      </w:r>
    </w:p>
    <w:p w:rsidR="005A56B2" w:rsidRPr="007122F6" w:rsidRDefault="005A56B2" w:rsidP="005A56B2">
      <w:pPr>
        <w:rPr>
          <w:rStyle w:val="Style13ptBold"/>
          <w:b w:val="0"/>
          <w:bCs w:val="0"/>
          <w:sz w:val="22"/>
        </w:rPr>
      </w:pPr>
      <w:r w:rsidRPr="007122F6">
        <w:rPr>
          <w:rStyle w:val="Style13ptBold"/>
          <w:b w:val="0"/>
          <w:bCs w:val="0"/>
          <w:sz w:val="22"/>
        </w:rPr>
        <w:t xml:space="preserve">First, </w:t>
      </w:r>
      <w:r w:rsidRPr="007122F6">
        <w:rPr>
          <w:rStyle w:val="Style13ptBold"/>
          <w:b w:val="0"/>
          <w:bCs w:val="0"/>
          <w:sz w:val="22"/>
          <w:u w:val="single"/>
        </w:rPr>
        <w:t>China is pursuing hegemony in East Asia, but not an exclusive hostile hegemony</w:t>
      </w:r>
      <w:r w:rsidRPr="007122F6">
        <w:rPr>
          <w:rStyle w:val="Style13ptBold"/>
          <w:b w:val="0"/>
          <w:bCs w:val="0"/>
          <w:sz w:val="22"/>
        </w:rPr>
        <w:t xml:space="preserve">. It is not trying to extrude the United States from the region or deny American access there. The Chinese have long recognized the utility—and the benefits to China itself—of U.S. engagement with the region, and they have indicated receptivity to peaceful coexistence and overlapping spheres of influence with the United States there. Moreover, </w:t>
      </w:r>
      <w:r w:rsidRPr="007122F6">
        <w:rPr>
          <w:rStyle w:val="Style13ptBold"/>
          <w:b w:val="0"/>
          <w:bCs w:val="0"/>
          <w:sz w:val="22"/>
          <w:u w:val="single"/>
        </w:rPr>
        <w:t>China is not trying to impose its political or economic system on its neighbors, and it does not seek to obstruct commercial freedom of navigation in the region</w:t>
      </w:r>
      <w:r w:rsidRPr="007122F6">
        <w:rPr>
          <w:rStyle w:val="Style13ptBold"/>
          <w:b w:val="0"/>
          <w:bCs w:val="0"/>
          <w:sz w:val="22"/>
        </w:rPr>
        <w:t xml:space="preserve"> (because no country is more dependent on freedom of the seas than China itself). In short, </w:t>
      </w:r>
      <w:r w:rsidRPr="007122F6">
        <w:rPr>
          <w:rStyle w:val="Style13ptBold"/>
          <w:b w:val="0"/>
          <w:bCs w:val="0"/>
          <w:sz w:val="22"/>
          <w:u w:val="single"/>
        </w:rPr>
        <w:t>Beijing wants to extend its power and influence</w:t>
      </w:r>
      <w:r w:rsidRPr="007122F6">
        <w:rPr>
          <w:rStyle w:val="Style13ptBold"/>
          <w:b w:val="0"/>
          <w:bCs w:val="0"/>
          <w:sz w:val="22"/>
        </w:rPr>
        <w:t xml:space="preserve"> within East Asia, </w:t>
      </w:r>
      <w:r w:rsidRPr="007122F6">
        <w:rPr>
          <w:rStyle w:val="Style13ptBold"/>
          <w:b w:val="0"/>
          <w:bCs w:val="0"/>
          <w:sz w:val="22"/>
          <w:u w:val="single"/>
        </w:rPr>
        <w:t>but not as part of a “winner-take-all” contest</w:t>
      </w:r>
      <w:r w:rsidRPr="007122F6">
        <w:rPr>
          <w:rStyle w:val="Style13ptBold"/>
          <w:b w:val="0"/>
          <w:bCs w:val="0"/>
          <w:sz w:val="22"/>
        </w:rPr>
        <w:t xml:space="preserve">. </w:t>
      </w:r>
      <w:r w:rsidRPr="007122F6">
        <w:rPr>
          <w:rStyle w:val="Style13ptBold"/>
          <w:b w:val="0"/>
          <w:bCs w:val="0"/>
          <w:sz w:val="22"/>
          <w:u w:val="single"/>
        </w:rPr>
        <w:t>China does have unsettled and vexing sovereignty claims</w:t>
      </w:r>
      <w:r w:rsidRPr="007122F6">
        <w:rPr>
          <w:rStyle w:val="Style13ptBold"/>
          <w:b w:val="0"/>
          <w:bCs w:val="0"/>
          <w:sz w:val="22"/>
        </w:rPr>
        <w:t xml:space="preserve"> over Taiwan, most of the islands and other features in the East and South China Seas, and their adjacent waters. </w:t>
      </w:r>
      <w:r w:rsidRPr="007122F6">
        <w:rPr>
          <w:rStyle w:val="Style13ptBold"/>
          <w:b w:val="0"/>
          <w:bCs w:val="0"/>
          <w:sz w:val="22"/>
          <w:u w:val="single"/>
        </w:rPr>
        <w:t>Although Beijing has demonstrated a willingness to use force in defense or pursuit of these claims, it is not looking for excuses to do so</w:t>
      </w:r>
      <w:r w:rsidRPr="007122F6">
        <w:rPr>
          <w:rStyle w:val="Style13ptBold"/>
          <w:b w:val="0"/>
          <w:bCs w:val="0"/>
          <w:sz w:val="22"/>
        </w:rPr>
        <w:t xml:space="preserve">. </w:t>
      </w:r>
      <w:r w:rsidRPr="007122F6">
        <w:rPr>
          <w:rStyle w:val="Style13ptBold"/>
          <w:b w:val="0"/>
          <w:bCs w:val="0"/>
          <w:sz w:val="22"/>
          <w:u w:val="single"/>
        </w:rPr>
        <w:t>Whether these disputes can be managed or resolved</w:t>
      </w:r>
      <w:r w:rsidRPr="007122F6">
        <w:rPr>
          <w:rStyle w:val="Style13ptBold"/>
          <w:b w:val="0"/>
          <w:bCs w:val="0"/>
          <w:sz w:val="22"/>
        </w:rPr>
        <w:t xml:space="preserve"> in a way that is mutually acceptable to the relevant parties and consistent with U.S. interests in the region </w:t>
      </w:r>
      <w:r w:rsidRPr="007122F6">
        <w:rPr>
          <w:rStyle w:val="Style13ptBold"/>
          <w:b w:val="0"/>
          <w:bCs w:val="0"/>
          <w:sz w:val="22"/>
          <w:u w:val="single"/>
        </w:rPr>
        <w:t>is an open, long-term question</w:t>
      </w:r>
      <w:r w:rsidRPr="007122F6">
        <w:rPr>
          <w:rStyle w:val="Style13ptBold"/>
          <w:b w:val="0"/>
          <w:bCs w:val="0"/>
          <w:sz w:val="22"/>
        </w:rPr>
        <w:t xml:space="preserve">. </w:t>
      </w:r>
      <w:r w:rsidRPr="007122F6">
        <w:rPr>
          <w:rStyle w:val="Style13ptBold"/>
          <w:b w:val="0"/>
          <w:bCs w:val="0"/>
          <w:sz w:val="22"/>
          <w:u w:val="single"/>
        </w:rPr>
        <w:t>But that possibility should not be ruled out on the basis of</w:t>
      </w:r>
      <w:r w:rsidRPr="007122F6">
        <w:rPr>
          <w:rStyle w:val="Style13ptBold"/>
          <w:b w:val="0"/>
          <w:bCs w:val="0"/>
          <w:sz w:val="22"/>
        </w:rPr>
        <w:t>—or made more difficult by—</w:t>
      </w:r>
      <w:r w:rsidRPr="007122F6">
        <w:rPr>
          <w:rStyle w:val="Style13ptBold"/>
          <w:b w:val="0"/>
          <w:bCs w:val="0"/>
          <w:sz w:val="22"/>
          <w:u w:val="single"/>
        </w:rPr>
        <w:t>false assumptions of irreconcilable interests</w:t>
      </w:r>
      <w:r w:rsidRPr="007122F6">
        <w:rPr>
          <w:rStyle w:val="Style13ptBold"/>
          <w:b w:val="0"/>
          <w:bCs w:val="0"/>
          <w:sz w:val="22"/>
        </w:rPr>
        <w:t xml:space="preserve">. On the contrary, </w:t>
      </w:r>
      <w:r w:rsidRPr="007122F6">
        <w:rPr>
          <w:rStyle w:val="Style13ptBold"/>
          <w:b w:val="0"/>
          <w:bCs w:val="0"/>
          <w:sz w:val="22"/>
          <w:u w:val="single"/>
        </w:rPr>
        <w:t xml:space="preserve">it should be pursued on the basis of a recognition that </w:t>
      </w:r>
      <w:r w:rsidRPr="007122F6">
        <w:rPr>
          <w:rStyle w:val="Emphasis"/>
          <w:bCs/>
        </w:rPr>
        <w:t>all the parties want to avoid conflict</w:t>
      </w:r>
      <w:r w:rsidRPr="007122F6">
        <w:rPr>
          <w:rStyle w:val="Style13ptBold"/>
          <w:b w:val="0"/>
          <w:bCs w:val="0"/>
          <w:sz w:val="22"/>
        </w:rPr>
        <w:t xml:space="preserve">—and that the </w:t>
      </w:r>
      <w:r w:rsidRPr="007122F6">
        <w:rPr>
          <w:rStyle w:val="Emphasis"/>
          <w:bCs/>
        </w:rPr>
        <w:t>sovereignty disputes</w:t>
      </w:r>
      <w:r w:rsidRPr="007122F6">
        <w:rPr>
          <w:rStyle w:val="Style13ptBold"/>
          <w:b w:val="0"/>
          <w:bCs w:val="0"/>
          <w:sz w:val="22"/>
          <w:u w:val="single"/>
        </w:rPr>
        <w:t xml:space="preserve"> in the region ultimately </w:t>
      </w:r>
      <w:r w:rsidRPr="007122F6">
        <w:rPr>
          <w:rStyle w:val="Emphasis"/>
          <w:bCs/>
        </w:rPr>
        <w:t>are not military problems requiring military solutions.</w:t>
      </w:r>
      <w:r w:rsidRPr="007122F6">
        <w:rPr>
          <w:rStyle w:val="Style13ptBold"/>
          <w:b w:val="0"/>
          <w:bCs w:val="0"/>
          <w:sz w:val="22"/>
        </w:rPr>
        <w:t xml:space="preserve"> Of course, China would prefer not to have forward-deployed U.S. military forces in the Western Pacific that could be used against it, but </w:t>
      </w:r>
      <w:r w:rsidRPr="007122F6">
        <w:rPr>
          <w:rStyle w:val="Style13ptBold"/>
          <w:b w:val="0"/>
          <w:bCs w:val="0"/>
          <w:sz w:val="22"/>
          <w:u w:val="single"/>
        </w:rPr>
        <w:t>Beijing has long tolerated and arguably could indefinitely tolerate an American military presence in the region</w:t>
      </w:r>
      <w:r w:rsidRPr="007122F6">
        <w:rPr>
          <w:rStyle w:val="Style13ptBold"/>
          <w:b w:val="0"/>
          <w:bCs w:val="0"/>
          <w:sz w:val="22"/>
        </w:rPr>
        <w:t xml:space="preserve">—unless that presence is clearly and exclusively aimed at coercing or containing China. It is also true that </w:t>
      </w:r>
      <w:r w:rsidRPr="007122F6">
        <w:rPr>
          <w:rStyle w:val="Style13ptBold"/>
          <w:b w:val="0"/>
          <w:bCs w:val="0"/>
          <w:sz w:val="22"/>
          <w:u w:val="single"/>
        </w:rPr>
        <w:t>Beijing disagrees with American principles of military freedom</w:t>
      </w:r>
      <w:r w:rsidRPr="007122F6">
        <w:rPr>
          <w:rStyle w:val="Style13ptBold"/>
          <w:b w:val="0"/>
          <w:bCs w:val="0"/>
          <w:sz w:val="22"/>
        </w:rPr>
        <w:t xml:space="preserve"> of navigation in the region; and this constitutes a significant challenge in waters where China claims territorial jurisdiction in violation of the UN Commission on the Law of the Sea. </w:t>
      </w:r>
      <w:r w:rsidRPr="007122F6">
        <w:rPr>
          <w:rStyle w:val="Style13ptBold"/>
          <w:b w:val="0"/>
          <w:bCs w:val="0"/>
          <w:sz w:val="22"/>
          <w:u w:val="single"/>
        </w:rPr>
        <w:t>But this should not be conflated with a Chinese desire or intention to exclusively “control” all the waters within the first island chain in the Western Pacific</w:t>
      </w:r>
      <w:r w:rsidRPr="007122F6">
        <w:rPr>
          <w:rStyle w:val="Style13ptBold"/>
          <w:b w:val="0"/>
          <w:bCs w:val="0"/>
          <w:sz w:val="22"/>
        </w:rPr>
        <w:t xml:space="preserve">. </w:t>
      </w:r>
      <w:r w:rsidRPr="007122F6">
        <w:rPr>
          <w:rStyle w:val="Style13ptBold"/>
          <w:b w:val="0"/>
          <w:bCs w:val="0"/>
          <w:sz w:val="22"/>
          <w:u w:val="single"/>
        </w:rPr>
        <w:t xml:space="preserve">The Chinese almost certainly recognize that exclusive control or “domination” </w:t>
      </w:r>
      <w:r w:rsidRPr="007122F6">
        <w:rPr>
          <w:rStyle w:val="Style13ptBold"/>
          <w:b w:val="0"/>
          <w:bCs w:val="0"/>
          <w:sz w:val="22"/>
        </w:rPr>
        <w:t xml:space="preserve">of the neighborhood </w:t>
      </w:r>
      <w:r w:rsidRPr="007122F6">
        <w:rPr>
          <w:rStyle w:val="Style13ptBold"/>
          <w:b w:val="0"/>
          <w:bCs w:val="0"/>
          <w:sz w:val="22"/>
          <w:u w:val="single"/>
        </w:rPr>
        <w:t>is not achievable at any reasonable cost</w:t>
      </w:r>
      <w:r w:rsidRPr="007122F6">
        <w:rPr>
          <w:rStyle w:val="Style13ptBold"/>
          <w:b w:val="0"/>
          <w:bCs w:val="0"/>
          <w:sz w:val="22"/>
        </w:rPr>
        <w:t xml:space="preserve">, and that </w:t>
      </w:r>
      <w:r w:rsidRPr="007122F6">
        <w:rPr>
          <w:rStyle w:val="Style13ptBold"/>
          <w:b w:val="0"/>
          <w:bCs w:val="0"/>
          <w:sz w:val="22"/>
          <w:u w:val="single"/>
        </w:rPr>
        <w:t>pursuing it would be counterproductive by inviting pushback and challenges that would negate the objective</w:t>
      </w:r>
      <w:r w:rsidRPr="007122F6">
        <w:rPr>
          <w:rStyle w:val="Style13ptBold"/>
          <w:b w:val="0"/>
          <w:bCs w:val="0"/>
          <w:sz w:val="22"/>
        </w:rPr>
        <w:t xml:space="preserve">. So </w:t>
      </w:r>
      <w:r w:rsidRPr="007122F6">
        <w:rPr>
          <w:rStyle w:val="Style13ptBold"/>
          <w:b w:val="0"/>
          <w:bCs w:val="0"/>
          <w:sz w:val="22"/>
          <w:u w:val="single"/>
        </w:rPr>
        <w:t>what would Chinese “hegemony” in East Asia mean or look like</w:t>
      </w:r>
      <w:r w:rsidRPr="007122F6">
        <w:rPr>
          <w:rStyle w:val="Style13ptBold"/>
          <w:b w:val="0"/>
          <w:bCs w:val="0"/>
          <w:sz w:val="22"/>
        </w:rPr>
        <w:t xml:space="preserve">? Beijing probably thinks in terms of something much like American primacy in the Western Hemisphere: </w:t>
      </w:r>
      <w:r w:rsidRPr="007122F6">
        <w:rPr>
          <w:rStyle w:val="Style13ptBold"/>
          <w:b w:val="0"/>
          <w:bCs w:val="0"/>
          <w:sz w:val="22"/>
          <w:u w:val="single"/>
        </w:rPr>
        <w:t>a model in which China is generally recognized and acknowledged as the de facto central or primary power in the region, but has little need or incentive for militarily adventurism</w:t>
      </w:r>
      <w:r w:rsidRPr="007122F6">
        <w:rPr>
          <w:rStyle w:val="Style13ptBold"/>
          <w:b w:val="0"/>
          <w:bCs w:val="0"/>
          <w:sz w:val="22"/>
        </w:rPr>
        <w:t xml:space="preserve"> because the mutual benefits of economic interdependence prevail and </w:t>
      </w:r>
      <w:r w:rsidRPr="007122F6">
        <w:rPr>
          <w:rStyle w:val="Style13ptBold"/>
          <w:b w:val="0"/>
          <w:bCs w:val="0"/>
          <w:sz w:val="22"/>
          <w:u w:val="single"/>
        </w:rPr>
        <w:t>the neighbors have no reason</w:t>
      </w:r>
      <w:r w:rsidRPr="007122F6">
        <w:rPr>
          <w:rStyle w:val="Style13ptBold"/>
          <w:b w:val="0"/>
          <w:bCs w:val="0"/>
          <w:sz w:val="22"/>
        </w:rPr>
        <w:t>—and inherent disincentives—</w:t>
      </w:r>
      <w:r w:rsidRPr="007122F6">
        <w:rPr>
          <w:rStyle w:val="Style13ptBold"/>
          <w:b w:val="0"/>
          <w:bCs w:val="0"/>
          <w:sz w:val="22"/>
          <w:u w:val="single"/>
        </w:rPr>
        <w:t>to challenge China’s vital interests or security</w:t>
      </w:r>
      <w:r w:rsidRPr="007122F6">
        <w:rPr>
          <w:rStyle w:val="Style13ptBold"/>
          <w:b w:val="0"/>
          <w:bCs w:val="0"/>
          <w:sz w:val="22"/>
        </w:rPr>
        <w:t xml:space="preserve">. And as a parallel to China’s economic and diplomatic engagement in Latin America, Beijing would neither exclude nor be hostile to continued U.S. engagement in East Asia. </w:t>
      </w:r>
      <w:r w:rsidRPr="007122F6">
        <w:rPr>
          <w:rStyle w:val="Style13ptBold"/>
          <w:b w:val="0"/>
          <w:bCs w:val="0"/>
          <w:sz w:val="22"/>
          <w:u w:val="single"/>
        </w:rPr>
        <w:t>A standard counterargument to this relatively benign scenario is that Beijing would not be content with it for long</w:t>
      </w:r>
      <w:r w:rsidRPr="007122F6">
        <w:rPr>
          <w:rStyle w:val="Style13ptBold"/>
          <w:b w:val="0"/>
          <w:bCs w:val="0"/>
          <w:sz w:val="22"/>
        </w:rPr>
        <w:t xml:space="preserve"> because China’s strategic ambitions will expand as its capabilities grow. </w:t>
      </w:r>
      <w:r w:rsidRPr="007122F6">
        <w:rPr>
          <w:rStyle w:val="Style13ptBold"/>
          <w:b w:val="0"/>
          <w:bCs w:val="0"/>
          <w:sz w:val="22"/>
          <w:u w:val="single"/>
        </w:rPr>
        <w:t>This is a valid hypothesis, but it usually overlooks the greater possibility that China’s external ambitions will expand not because its inherent capabilities have grown, but because Beijing sees the need to be more assertive in response to external challenges to Chinese interests or security</w:t>
      </w:r>
      <w:r w:rsidRPr="007122F6">
        <w:rPr>
          <w:rStyle w:val="Style13ptBold"/>
          <w:b w:val="0"/>
          <w:bCs w:val="0"/>
          <w:sz w:val="22"/>
        </w:rPr>
        <w:t xml:space="preserve">. Indeed, much of China’s “assertiveness” within East Asia over the past decade—when Beijing probably would prefer to focus on domestic priorities—has been a reaction to such perceived challenges. Accordingly, </w:t>
      </w:r>
      <w:r w:rsidRPr="007122F6">
        <w:rPr>
          <w:rStyle w:val="Style13ptBold"/>
          <w:b w:val="0"/>
          <w:bCs w:val="0"/>
          <w:sz w:val="22"/>
          <w:u w:val="single"/>
        </w:rPr>
        <w:t>Beijing’s willingness to settle for a narrowly-defined, peaceable version of regional preeminence will depend heavily on whether it perceives other countries</w:t>
      </w:r>
      <w:r w:rsidRPr="007122F6">
        <w:rPr>
          <w:rStyle w:val="Style13ptBold"/>
          <w:b w:val="0"/>
          <w:bCs w:val="0"/>
          <w:sz w:val="22"/>
        </w:rPr>
        <w:t>—especially the United States—</w:t>
      </w:r>
      <w:r w:rsidRPr="007122F6">
        <w:rPr>
          <w:rStyle w:val="Style13ptBold"/>
          <w:b w:val="0"/>
          <w:bCs w:val="0"/>
          <w:sz w:val="22"/>
          <w:u w:val="single"/>
        </w:rPr>
        <w:t>as trying to deny China this option and instead obstruct Chinese interests or security in the region</w:t>
      </w:r>
      <w:r w:rsidRPr="007122F6">
        <w:rPr>
          <w:rStyle w:val="Style13ptBold"/>
          <w:b w:val="0"/>
          <w:bCs w:val="0"/>
          <w:sz w:val="22"/>
        </w:rPr>
        <w:t>.</w:t>
      </w:r>
    </w:p>
    <w:p w:rsidR="005A56B2" w:rsidRPr="00817769" w:rsidRDefault="005A56B2" w:rsidP="005A56B2"/>
    <w:p w:rsidR="005A56B2" w:rsidRDefault="005A56B2" w:rsidP="005A56B2">
      <w:pPr>
        <w:pStyle w:val="Heading3"/>
      </w:pPr>
      <w:r>
        <w:t>Not a Threat</w:t>
      </w:r>
    </w:p>
    <w:p w:rsidR="005A56B2" w:rsidRDefault="005A56B2" w:rsidP="005A56B2">
      <w:pPr>
        <w:pStyle w:val="Heading4"/>
      </w:pPr>
      <w:r>
        <w:t>China is not a revisionist power or dangerous</w:t>
      </w:r>
    </w:p>
    <w:p w:rsidR="005A56B2" w:rsidRDefault="005A56B2" w:rsidP="005A56B2">
      <w:pPr>
        <w:rPr>
          <w:rStyle w:val="Style13ptBold"/>
          <w:b w:val="0"/>
          <w:bCs w:val="0"/>
          <w:sz w:val="20"/>
          <w:szCs w:val="20"/>
        </w:rPr>
      </w:pPr>
      <w:proofErr w:type="spellStart"/>
      <w:r>
        <w:rPr>
          <w:rStyle w:val="Style13ptBold"/>
        </w:rPr>
        <w:t>Xuetong</w:t>
      </w:r>
      <w:proofErr w:type="spellEnd"/>
      <w:r>
        <w:rPr>
          <w:rStyle w:val="Style13ptBold"/>
        </w:rPr>
        <w:t xml:space="preserve"> 19 </w:t>
      </w:r>
      <w:r>
        <w:rPr>
          <w:rStyle w:val="Style13ptBold"/>
          <w:b w:val="0"/>
          <w:bCs w:val="0"/>
          <w:sz w:val="20"/>
          <w:szCs w:val="20"/>
        </w:rPr>
        <w:t xml:space="preserve">(Yan </w:t>
      </w:r>
      <w:proofErr w:type="spellStart"/>
      <w:r>
        <w:rPr>
          <w:rStyle w:val="Style13ptBold"/>
          <w:b w:val="0"/>
          <w:bCs w:val="0"/>
          <w:sz w:val="20"/>
          <w:szCs w:val="20"/>
        </w:rPr>
        <w:t>Xuetong</w:t>
      </w:r>
      <w:proofErr w:type="spellEnd"/>
      <w:r>
        <w:rPr>
          <w:rStyle w:val="Style13ptBold"/>
          <w:b w:val="0"/>
          <w:bCs w:val="0"/>
          <w:sz w:val="20"/>
          <w:szCs w:val="20"/>
        </w:rPr>
        <w:t xml:space="preserve">; Yan </w:t>
      </w:r>
      <w:proofErr w:type="spellStart"/>
      <w:r>
        <w:rPr>
          <w:rStyle w:val="Style13ptBold"/>
          <w:b w:val="0"/>
          <w:bCs w:val="0"/>
          <w:sz w:val="20"/>
          <w:szCs w:val="20"/>
        </w:rPr>
        <w:t>Xuetong</w:t>
      </w:r>
      <w:proofErr w:type="spellEnd"/>
      <w:r>
        <w:rPr>
          <w:rStyle w:val="Style13ptBold"/>
          <w:b w:val="0"/>
          <w:bCs w:val="0"/>
          <w:sz w:val="20"/>
          <w:szCs w:val="20"/>
        </w:rPr>
        <w:t xml:space="preserve"> is Distinguished Professor and Dean of the Institute of International Relations at Tsinghua University; January/February 2019; “The Age of Uneasy Peace: Chinese Power in a Divided World” </w:t>
      </w:r>
      <w:r w:rsidRPr="0023399C">
        <w:rPr>
          <w:rStyle w:val="Style13ptBold"/>
          <w:b w:val="0"/>
          <w:bCs w:val="0"/>
          <w:sz w:val="20"/>
          <w:szCs w:val="20"/>
        </w:rPr>
        <w:t>https://www.foreignaffairs.com/articles/china/2018-12-11/age-uneasy-peace</w:t>
      </w:r>
      <w:r>
        <w:rPr>
          <w:rStyle w:val="Style13ptBold"/>
          <w:b w:val="0"/>
          <w:bCs w:val="0"/>
          <w:sz w:val="20"/>
          <w:szCs w:val="20"/>
        </w:rPr>
        <w:t>; Accessed 7/28/19; Katie)</w:t>
      </w:r>
    </w:p>
    <w:p w:rsidR="005A56B2" w:rsidRPr="007122F6" w:rsidRDefault="005A56B2" w:rsidP="005A56B2">
      <w:pPr>
        <w:rPr>
          <w:rStyle w:val="Style13ptBold"/>
          <w:b w:val="0"/>
          <w:bCs w:val="0"/>
          <w:sz w:val="22"/>
        </w:rPr>
      </w:pPr>
      <w:r w:rsidRPr="007122F6">
        <w:rPr>
          <w:rStyle w:val="Style13ptBold"/>
          <w:b w:val="0"/>
          <w:bCs w:val="0"/>
          <w:sz w:val="22"/>
        </w:rPr>
        <w:t xml:space="preserve">What kind of world order will this bring? </w:t>
      </w:r>
      <w:r w:rsidRPr="007122F6">
        <w:rPr>
          <w:rStyle w:val="Style13ptBold"/>
          <w:b w:val="0"/>
          <w:bCs w:val="0"/>
          <w:sz w:val="22"/>
          <w:u w:val="single"/>
        </w:rPr>
        <w:t>Contrary to what more alarmist voices have suggested, a bipolar U.S.-Chinese world will not be a world on the brink of apocalyptic war.</w:t>
      </w:r>
      <w:r w:rsidRPr="007122F6">
        <w:rPr>
          <w:rStyle w:val="Style13ptBold"/>
          <w:b w:val="0"/>
          <w:bCs w:val="0"/>
          <w:sz w:val="22"/>
        </w:rPr>
        <w:t xml:space="preserve"> This is in large part because </w:t>
      </w:r>
      <w:r w:rsidRPr="007122F6">
        <w:rPr>
          <w:rStyle w:val="Style13ptBold"/>
          <w:b w:val="0"/>
          <w:bCs w:val="0"/>
          <w:sz w:val="22"/>
          <w:u w:val="single"/>
        </w:rPr>
        <w:t>China’s ambitions for the coming years are much narrower than many in the Western foreign policy establishment tend to assume</w:t>
      </w:r>
      <w:r w:rsidRPr="007122F6">
        <w:rPr>
          <w:rStyle w:val="Style13ptBold"/>
          <w:b w:val="0"/>
          <w:bCs w:val="0"/>
          <w:sz w:val="22"/>
        </w:rPr>
        <w:t xml:space="preserve">. Rather than unseating the United States as the world’s premier superpower, </w:t>
      </w:r>
      <w:r w:rsidRPr="007122F6">
        <w:rPr>
          <w:rStyle w:val="Style13ptBold"/>
          <w:b w:val="0"/>
          <w:bCs w:val="0"/>
          <w:sz w:val="22"/>
          <w:u w:val="single"/>
        </w:rPr>
        <w:t>Chinese foreign policy in the coming decade will largely focus on maintaining the conditions necessary for the country’s continued economic growth</w:t>
      </w:r>
      <w:r w:rsidRPr="007122F6">
        <w:rPr>
          <w:rStyle w:val="Style13ptBold"/>
          <w:b w:val="0"/>
          <w:bCs w:val="0"/>
          <w:sz w:val="22"/>
        </w:rPr>
        <w:t>—</w:t>
      </w:r>
      <w:r w:rsidRPr="007122F6">
        <w:rPr>
          <w:rStyle w:val="Style13ptBold"/>
          <w:b w:val="0"/>
          <w:bCs w:val="0"/>
          <w:sz w:val="22"/>
          <w:u w:val="single"/>
        </w:rPr>
        <w:t>a focus that will likely push leaders in Beijing to steer clear of open confrontation with the United States or its primary allies</w:t>
      </w:r>
      <w:r w:rsidRPr="007122F6">
        <w:rPr>
          <w:rStyle w:val="Style13ptBold"/>
          <w:b w:val="0"/>
          <w:bCs w:val="0"/>
          <w:sz w:val="22"/>
        </w:rPr>
        <w:t xml:space="preserve">. Instead, the coming bipolarity will be an era of uneasy peace between the two superpowers. </w:t>
      </w:r>
      <w:r w:rsidRPr="007122F6">
        <w:rPr>
          <w:rStyle w:val="Style13ptBold"/>
          <w:b w:val="0"/>
          <w:bCs w:val="0"/>
          <w:sz w:val="22"/>
          <w:u w:val="single"/>
        </w:rPr>
        <w:t>Both sides will build up their militaries but remain careful to manage tensions before they boil over into outright conflict</w:t>
      </w:r>
      <w:r w:rsidRPr="007122F6">
        <w:rPr>
          <w:rStyle w:val="Style13ptBold"/>
          <w:b w:val="0"/>
          <w:bCs w:val="0"/>
          <w:sz w:val="22"/>
        </w:rPr>
        <w:t xml:space="preserve">. And </w:t>
      </w:r>
      <w:r w:rsidRPr="007122F6">
        <w:rPr>
          <w:rStyle w:val="Style13ptBold"/>
          <w:b w:val="0"/>
          <w:bCs w:val="0"/>
          <w:sz w:val="22"/>
          <w:u w:val="single"/>
        </w:rPr>
        <w:t>rather than vie for global supremacy through opposing alliances, Beijing and Washington will largely carry out their competition in the economic and technological realms</w:t>
      </w:r>
      <w:r w:rsidRPr="007122F6">
        <w:rPr>
          <w:rStyle w:val="Style13ptBold"/>
          <w:b w:val="0"/>
          <w:bCs w:val="0"/>
          <w:sz w:val="22"/>
        </w:rPr>
        <w:t xml:space="preserve">. At the same time, U.S.-Chinese bipolarity will likely spell the end of sustained multilateralism outside strictly economic realms, as the combination of nationalist populism in the West and </w:t>
      </w:r>
      <w:r w:rsidRPr="007122F6">
        <w:rPr>
          <w:rStyle w:val="Style13ptBold"/>
          <w:b w:val="0"/>
          <w:bCs w:val="0"/>
          <w:sz w:val="22"/>
          <w:u w:val="single"/>
        </w:rPr>
        <w:t>China’s commitment to national sovereignty will leave little space for the kind of political integration and norm setting that was once the hallmark of liberal internationalism. At the top of Beijing’s priorities is a liberal economic order built on free trade</w:t>
      </w:r>
      <w:r w:rsidRPr="007122F6">
        <w:rPr>
          <w:rStyle w:val="Style13ptBold"/>
          <w:b w:val="0"/>
          <w:bCs w:val="0"/>
          <w:sz w:val="22"/>
        </w:rPr>
        <w:t xml:space="preserve">. China’s economic transformation over the past decades from an agricultural society to a major global powerhouse—and the world’s second-largest economy—was built on exports. The country has slowly worked its way up the value chain, its exports beginning to compete with those of highly advanced economies. Now as then, these exports are the lifeblood of the Chinese economy: they ensure a consistent trade surplus, and the jobs they create are a vital engine of domestic social stability. </w:t>
      </w:r>
      <w:r w:rsidRPr="007122F6">
        <w:rPr>
          <w:rStyle w:val="Style13ptBold"/>
          <w:b w:val="0"/>
          <w:bCs w:val="0"/>
          <w:sz w:val="22"/>
          <w:u w:val="single"/>
        </w:rPr>
        <w:t>There is no indication that this will change in the coming decade</w:t>
      </w:r>
      <w:r w:rsidRPr="007122F6">
        <w:rPr>
          <w:rStyle w:val="Style13ptBold"/>
          <w:b w:val="0"/>
          <w:bCs w:val="0"/>
          <w:sz w:val="22"/>
        </w:rPr>
        <w:t xml:space="preserve">. Even amid escalating trade tensions between Beijing and Washington, China’s overall export volume continued to grow in 2018. </w:t>
      </w:r>
      <w:r w:rsidRPr="007122F6">
        <w:rPr>
          <w:rStyle w:val="Style13ptBold"/>
          <w:b w:val="0"/>
          <w:bCs w:val="0"/>
          <w:sz w:val="22"/>
          <w:u w:val="single"/>
        </w:rPr>
        <w:t>U.S. tariffs may sting, but they will neither change Beijing’s fundamental incentives nor portend a general turn away from global free trade on its part</w:t>
      </w:r>
      <w:r w:rsidRPr="007122F6">
        <w:rPr>
          <w:rStyle w:val="Style13ptBold"/>
          <w:b w:val="0"/>
          <w:bCs w:val="0"/>
          <w:sz w:val="22"/>
        </w:rPr>
        <w:t xml:space="preserve">. Given this enthusiasm for the global economy, </w:t>
      </w:r>
      <w:r w:rsidRPr="007122F6">
        <w:rPr>
          <w:rStyle w:val="Style13ptBold"/>
          <w:b w:val="0"/>
          <w:bCs w:val="0"/>
          <w:sz w:val="22"/>
          <w:u w:val="single"/>
        </w:rPr>
        <w:t>the image of a revisionist China that has gained traction in many Western capitals is misleading</w:t>
      </w:r>
      <w:r w:rsidRPr="007122F6">
        <w:rPr>
          <w:rStyle w:val="Style13ptBold"/>
          <w:b w:val="0"/>
          <w:bCs w:val="0"/>
          <w:sz w:val="22"/>
        </w:rPr>
        <w:t xml:space="preserve">. Beijing relies on a global network of trade ties, so it is loath to court direct confrontation with the United States. </w:t>
      </w:r>
      <w:r w:rsidRPr="007122F6">
        <w:rPr>
          <w:rStyle w:val="Style13ptBold"/>
          <w:b w:val="0"/>
          <w:bCs w:val="0"/>
          <w:sz w:val="22"/>
          <w:u w:val="single"/>
        </w:rPr>
        <w:t>Chinese leaders fear</w:t>
      </w:r>
      <w:r w:rsidRPr="007122F6">
        <w:rPr>
          <w:rStyle w:val="Style13ptBold"/>
          <w:b w:val="0"/>
          <w:bCs w:val="0"/>
          <w:sz w:val="22"/>
        </w:rPr>
        <w:t>—not without reason—</w:t>
      </w:r>
      <w:r w:rsidRPr="007122F6">
        <w:rPr>
          <w:rStyle w:val="Style13ptBold"/>
          <w:b w:val="0"/>
          <w:bCs w:val="0"/>
          <w:sz w:val="22"/>
          <w:u w:val="single"/>
        </w:rPr>
        <w:t>that such a confrontation might cut off its access to U.S. markets and lead U.S. allies to band together against China rather than stay neutral, stripping it of important economic partnerships and valuable diplomatic connections</w:t>
      </w:r>
      <w:r w:rsidRPr="007122F6">
        <w:rPr>
          <w:rStyle w:val="Style13ptBold"/>
          <w:b w:val="0"/>
          <w:bCs w:val="0"/>
          <w:sz w:val="22"/>
        </w:rPr>
        <w:t xml:space="preserve">. As a result, </w:t>
      </w:r>
      <w:r w:rsidRPr="007122F6">
        <w:rPr>
          <w:rStyle w:val="Style13ptBold"/>
          <w:b w:val="0"/>
          <w:bCs w:val="0"/>
          <w:sz w:val="22"/>
          <w:u w:val="single"/>
        </w:rPr>
        <w:t>caution, not assertiveness or aggressiveness, will be the order of the day in Beijing’s foreign policy in the coming years</w:t>
      </w:r>
      <w:r w:rsidRPr="007122F6">
        <w:rPr>
          <w:rStyle w:val="Style13ptBold"/>
          <w:b w:val="0"/>
          <w:bCs w:val="0"/>
          <w:sz w:val="22"/>
        </w:rPr>
        <w:t xml:space="preserve">. Even as it continues to modernize and expand its military, </w:t>
      </w:r>
      <w:r w:rsidRPr="007122F6">
        <w:rPr>
          <w:rStyle w:val="Style13ptBold"/>
          <w:b w:val="0"/>
          <w:bCs w:val="0"/>
          <w:sz w:val="22"/>
          <w:u w:val="single"/>
        </w:rPr>
        <w:t>China will carefully avoid pressing issues that might lead to war with the United States</w:t>
      </w:r>
      <w:r w:rsidRPr="007122F6">
        <w:rPr>
          <w:rStyle w:val="Style13ptBold"/>
          <w:b w:val="0"/>
          <w:bCs w:val="0"/>
          <w:sz w:val="22"/>
        </w:rPr>
        <w:t>, such as those related to the South China Sea, cybersecurity, and the weaponization of space.</w:t>
      </w:r>
    </w:p>
    <w:p w:rsidR="005A56B2" w:rsidRPr="00817769" w:rsidRDefault="005A56B2" w:rsidP="005A56B2"/>
    <w:p w:rsidR="005A56B2" w:rsidRDefault="005A56B2" w:rsidP="005A56B2">
      <w:pPr>
        <w:pStyle w:val="Heading3"/>
      </w:pPr>
      <w:r>
        <w:t xml:space="preserve">Impact Turn – Stability </w:t>
      </w:r>
    </w:p>
    <w:p w:rsidR="005A56B2" w:rsidRDefault="005A56B2" w:rsidP="005A56B2">
      <w:pPr>
        <w:pStyle w:val="Heading4"/>
      </w:pPr>
      <w:r>
        <w:t xml:space="preserve">Chinese intervention in the Middle East creates stability and will lead to regional support </w:t>
      </w:r>
    </w:p>
    <w:p w:rsidR="005A56B2" w:rsidRPr="00590256" w:rsidRDefault="005A56B2" w:rsidP="005A56B2">
      <w:pPr>
        <w:rPr>
          <w:rFonts w:asciiTheme="minorHAnsi" w:hAnsiTheme="minorHAnsi" w:cstheme="minorHAnsi"/>
          <w:b/>
          <w:bCs/>
          <w:sz w:val="26"/>
          <w:szCs w:val="26"/>
        </w:rPr>
      </w:pPr>
      <w:proofErr w:type="spellStart"/>
      <w:r>
        <w:rPr>
          <w:rFonts w:asciiTheme="minorHAnsi" w:hAnsiTheme="minorHAnsi" w:cstheme="minorHAnsi"/>
          <w:b/>
          <w:bCs/>
          <w:sz w:val="26"/>
          <w:szCs w:val="26"/>
        </w:rPr>
        <w:t>Eaddy</w:t>
      </w:r>
      <w:proofErr w:type="spellEnd"/>
      <w:r>
        <w:rPr>
          <w:rFonts w:asciiTheme="minorHAnsi" w:hAnsiTheme="minorHAnsi" w:cstheme="minorHAnsi"/>
          <w:b/>
          <w:bCs/>
          <w:sz w:val="26"/>
          <w:szCs w:val="26"/>
        </w:rPr>
        <w:t xml:space="preserve"> 17 </w:t>
      </w:r>
      <w:r>
        <w:rPr>
          <w:rFonts w:asciiTheme="minorHAnsi" w:hAnsiTheme="minorHAnsi" w:cstheme="minorHAnsi"/>
        </w:rPr>
        <w:t xml:space="preserve">– [Andrew </w:t>
      </w:r>
      <w:proofErr w:type="spellStart"/>
      <w:r>
        <w:rPr>
          <w:rFonts w:asciiTheme="minorHAnsi" w:hAnsiTheme="minorHAnsi" w:cstheme="minorHAnsi"/>
        </w:rPr>
        <w:t>Eaddy</w:t>
      </w:r>
      <w:proofErr w:type="spellEnd"/>
      <w:r>
        <w:rPr>
          <w:rFonts w:asciiTheme="minorHAnsi" w:hAnsiTheme="minorHAnsi" w:cstheme="minorHAnsi"/>
        </w:rPr>
        <w:t xml:space="preserve"> is a Junior at Haverford, and a Political Science major concentrating in Middle East &amp; Islamic Studies. He is currently studying abroad in Morocco and studying International Relations at Al </w:t>
      </w:r>
      <w:proofErr w:type="spellStart"/>
      <w:r>
        <w:rPr>
          <w:rFonts w:asciiTheme="minorHAnsi" w:hAnsiTheme="minorHAnsi" w:cstheme="minorHAnsi"/>
        </w:rPr>
        <w:t>Akhawayn</w:t>
      </w:r>
      <w:proofErr w:type="spellEnd"/>
      <w:r>
        <w:rPr>
          <w:rFonts w:asciiTheme="minorHAnsi" w:hAnsiTheme="minorHAnsi" w:cstheme="minorHAnsi"/>
        </w:rPr>
        <w:t xml:space="preserve"> University; “China’s Military Shift in the Middle East;” 10/25/17; </w:t>
      </w:r>
      <w:hyperlink r:id="rId358" w:history="1">
        <w:r w:rsidRPr="00D36A06">
          <w:rPr>
            <w:rStyle w:val="Hyperlink"/>
            <w:rFonts w:asciiTheme="minorHAnsi" w:hAnsiTheme="minorHAnsi" w:cstheme="minorHAnsi"/>
          </w:rPr>
          <w:t>https://intpolicydigest.org/2017/10/25/china-s-military-shift-middle-east/</w:t>
        </w:r>
      </w:hyperlink>
      <w:r>
        <w:rPr>
          <w:rFonts w:asciiTheme="minorHAnsi" w:hAnsiTheme="minorHAnsi" w:cstheme="minorHAnsi"/>
        </w:rPr>
        <w:t>; EEC]</w:t>
      </w:r>
      <w:r>
        <w:rPr>
          <w:rFonts w:asciiTheme="minorHAnsi" w:hAnsiTheme="minorHAnsi" w:cstheme="minorHAnsi"/>
          <w:b/>
          <w:bCs/>
          <w:sz w:val="26"/>
          <w:szCs w:val="26"/>
        </w:rPr>
        <w:t xml:space="preserve"> </w:t>
      </w:r>
    </w:p>
    <w:p w:rsidR="005A56B2" w:rsidRPr="007122F6" w:rsidRDefault="005A56B2" w:rsidP="005A56B2">
      <w:pPr>
        <w:rPr>
          <w:rFonts w:asciiTheme="minorHAnsi" w:hAnsiTheme="minorHAnsi" w:cstheme="minorHAnsi"/>
          <w:b/>
          <w:bCs/>
          <w:u w:val="single"/>
        </w:rPr>
      </w:pPr>
      <w:r w:rsidRPr="007122F6">
        <w:rPr>
          <w:rFonts w:asciiTheme="minorHAnsi" w:hAnsiTheme="minorHAnsi" w:cstheme="minorHAnsi"/>
          <w:sz w:val="16"/>
        </w:rPr>
        <w:t xml:space="preserve">China has had an active presence in the Middle East for the past two decades. Historically however, China’s presence in the Middle East has been primarily “soft,” implementing humanitarian aid, infrastructure projects, and since 2013, economic development enterprises, to fulfill the One Belt One Road initiative. In the past three years however, </w:t>
      </w:r>
      <w:r w:rsidRPr="007122F6">
        <w:rPr>
          <w:rFonts w:asciiTheme="minorHAnsi" w:hAnsiTheme="minorHAnsi" w:cstheme="minorHAnsi"/>
          <w:u w:val="single"/>
        </w:rPr>
        <w:t>China’s approach to the Middle East has shifted, and the country seems intent on having a military footprint in the Middle East.</w:t>
      </w:r>
      <w:r w:rsidRPr="007122F6">
        <w:rPr>
          <w:rFonts w:asciiTheme="minorHAnsi" w:hAnsiTheme="minorHAnsi" w:cstheme="minorHAnsi"/>
          <w:sz w:val="16"/>
        </w:rPr>
        <w:t xml:space="preserve"> </w:t>
      </w:r>
      <w:r w:rsidRPr="007122F6">
        <w:rPr>
          <w:rFonts w:asciiTheme="minorHAnsi" w:hAnsiTheme="minorHAnsi" w:cstheme="minorHAnsi"/>
          <w:u w:val="single"/>
        </w:rPr>
        <w:t>This shift in Chinese foreign policy towards the Middle East might have a stabilizing effect on the Middle East</w:t>
      </w:r>
      <w:r w:rsidRPr="007122F6">
        <w:rPr>
          <w:rFonts w:asciiTheme="minorHAnsi" w:hAnsiTheme="minorHAnsi" w:cstheme="minorHAnsi"/>
          <w:sz w:val="16"/>
        </w:rPr>
        <w:t xml:space="preserve">, and in turn might symbolize another step towards the decline in the United States hegemony. In 2016, China provided military assistance to Syria in addition to humanitarian aid. There are currently approximately 1,000 Chinese troops in Southern Lebanon carrying out a peacekeeping mission between Hezbollah and Israeli forces. And it was reported by AviationWeek.com on October 24th, 2017, that the United States’ reluctance towards providing unmanned aerial vehicles (UAVs) to particular Middle Eastern countries has led to big win for Chinese manufacturers in the region. </w:t>
      </w:r>
      <w:r w:rsidRPr="007122F6">
        <w:rPr>
          <w:rFonts w:asciiTheme="minorHAnsi" w:hAnsiTheme="minorHAnsi" w:cstheme="minorHAnsi"/>
          <w:u w:val="single"/>
        </w:rPr>
        <w:t>This shift towards a more military-heavy approach in the Middle East should pay China some dividends.</w:t>
      </w:r>
      <w:r w:rsidRPr="007122F6">
        <w:rPr>
          <w:rFonts w:asciiTheme="minorHAnsi" w:hAnsiTheme="minorHAnsi" w:cstheme="minorHAnsi"/>
          <w:sz w:val="16"/>
        </w:rPr>
        <w:t xml:space="preserve"> This shift can also be observed in the orientation of the Shanghai Cooperation Organization (SCO) towards particular issues. While in the past the SCO has primarily been a multilateral economic entity, today the organization seems to be pivoting towards a having larger scope, especially in the Middle East. After the Arab Spring, and especially with the advent of the Islamic State, issues of peacekeeping, access to resources, and counter-terrorism have become larger matters on the organization’s radar. The SCO will look to increase its political clout in the Middle East as it navigates the entry of Iran into its ranks with the GCC. As part of their military shift, China has also identified a critical window of opportunity</w:t>
      </w:r>
      <w:r w:rsidRPr="007122F6">
        <w:rPr>
          <w:rFonts w:asciiTheme="minorHAnsi" w:hAnsiTheme="minorHAnsi" w:cstheme="minorHAnsi"/>
          <w:u w:val="single"/>
        </w:rPr>
        <w:t>. The United States has had its hand in the Middle East for a number of years, and has failed to gain any semblance of control or stability in the region</w:t>
      </w:r>
      <w:r w:rsidRPr="007122F6">
        <w:rPr>
          <w:rFonts w:asciiTheme="minorHAnsi" w:hAnsiTheme="minorHAnsi" w:cstheme="minorHAnsi"/>
          <w:sz w:val="16"/>
        </w:rPr>
        <w:t xml:space="preserve">. In fact, </w:t>
      </w:r>
      <w:r w:rsidRPr="007122F6">
        <w:rPr>
          <w:rFonts w:asciiTheme="minorHAnsi" w:hAnsiTheme="minorHAnsi" w:cstheme="minorHAnsi"/>
          <w:u w:val="single"/>
        </w:rPr>
        <w:t>the United States can be seen as a cause for much of the instability in the Middle East today</w:t>
      </w:r>
      <w:r w:rsidRPr="007122F6">
        <w:rPr>
          <w:rFonts w:asciiTheme="minorHAnsi" w:hAnsiTheme="minorHAnsi" w:cstheme="minorHAnsi"/>
          <w:sz w:val="16"/>
        </w:rPr>
        <w:t xml:space="preserve">. The United States’ sanctions on Iran through the 2015 Iran Nuclear Deal pushed the country towards China, whose economic support helped to offset the sanctions of the US. Furthermore, as of 2015, </w:t>
      </w:r>
      <w:r w:rsidRPr="007122F6">
        <w:rPr>
          <w:rFonts w:asciiTheme="minorHAnsi" w:hAnsiTheme="minorHAnsi" w:cstheme="minorHAnsi"/>
          <w:u w:val="single"/>
        </w:rPr>
        <w:t>China was the second-largest oil consumer in the world only behind the United States, making countries like Iran and Saudi Arabia attractive targets as allies.</w:t>
      </w:r>
      <w:r w:rsidRPr="007122F6">
        <w:rPr>
          <w:rFonts w:asciiTheme="minorHAnsi" w:hAnsiTheme="minorHAnsi" w:cstheme="minorHAnsi"/>
          <w:sz w:val="16"/>
        </w:rPr>
        <w:t xml:space="preserve"> The SCO has lined up Iran and Turkey as potential members, and it increases its ability to combat similar entities like NATO. Finally, American’s reluctance to use Iraqi oil after the invasion of 2003 led to the positive relationship between China and Iraq with respect to natural resources that still exists today. </w:t>
      </w:r>
      <w:r w:rsidRPr="007122F6">
        <w:rPr>
          <w:rFonts w:asciiTheme="minorHAnsi" w:hAnsiTheme="minorHAnsi" w:cstheme="minorHAnsi"/>
          <w:u w:val="single"/>
        </w:rPr>
        <w:t xml:space="preserve">If China is able to match their economic support with military might and commitment, their hold in the region will be substantial, long-lasting, </w:t>
      </w:r>
      <w:r w:rsidRPr="007122F6">
        <w:rPr>
          <w:rStyle w:val="Emphasis"/>
          <w:bCs/>
        </w:rPr>
        <w:t>and stabilizing as well</w:t>
      </w:r>
      <w:r w:rsidRPr="007122F6">
        <w:rPr>
          <w:rFonts w:asciiTheme="minorHAnsi" w:hAnsiTheme="minorHAnsi" w:cstheme="minorHAnsi"/>
          <w:u w:val="single"/>
        </w:rPr>
        <w:t>.</w:t>
      </w:r>
      <w:r w:rsidRPr="007122F6">
        <w:rPr>
          <w:rFonts w:asciiTheme="minorHAnsi" w:hAnsiTheme="minorHAnsi" w:cstheme="minorHAnsi"/>
          <w:sz w:val="16"/>
        </w:rPr>
        <w:t xml:space="preserve"> China has also committed incredible economic vigor to the Middle East. On October 19th, 2017, it was reported that </w:t>
      </w:r>
      <w:r w:rsidRPr="007122F6">
        <w:rPr>
          <w:rFonts w:asciiTheme="minorHAnsi" w:hAnsiTheme="minorHAnsi" w:cstheme="minorHAnsi"/>
          <w:u w:val="single"/>
        </w:rPr>
        <w:t>China had written off $100 million of debt that Yemen was bearing, as cholera and the civil war posed economic strains on the country</w:t>
      </w:r>
      <w:r w:rsidRPr="007122F6">
        <w:rPr>
          <w:rFonts w:asciiTheme="minorHAnsi" w:hAnsiTheme="minorHAnsi" w:cstheme="minorHAnsi"/>
          <w:sz w:val="16"/>
        </w:rPr>
        <w:t xml:space="preserve">. The Middle East Monitor reported in September that China had sent $46 million to Egypt to help modernize its public transportation system. Furthermore, China plans to increase its trade with Iran by $600 billion over the next 10 years. </w:t>
      </w:r>
      <w:r w:rsidRPr="007122F6">
        <w:rPr>
          <w:rFonts w:asciiTheme="minorHAnsi" w:hAnsiTheme="minorHAnsi" w:cstheme="minorHAnsi"/>
          <w:u w:val="single"/>
        </w:rPr>
        <w:t>China has taken the approach that establishing strong economic and cultural ties with Middle Eastern countries, and following that up with military force, can be a very effective method to creating healthy relationships in the region</w:t>
      </w:r>
      <w:r w:rsidRPr="007122F6">
        <w:rPr>
          <w:rFonts w:asciiTheme="minorHAnsi" w:hAnsiTheme="minorHAnsi" w:cstheme="minorHAnsi"/>
          <w:sz w:val="16"/>
        </w:rPr>
        <w:t xml:space="preserve">. Finally, at the 19th National Congress of the Communist Party of China earlier this month, Xi Jinping stressed the importance of China’s growing role on the world stage in a notably long speech. In his address at the event, Xi Jinping touched on the relationship between Chinese expansion and increasing China’s capacity for national security endeavors. Xi Jinping’s One Belt One Road initiative as well as the SCO and other multilateral organizations that China is a part of will be working towards this end in the foreseeable future as well. </w:t>
      </w:r>
      <w:r w:rsidRPr="007122F6">
        <w:rPr>
          <w:rFonts w:asciiTheme="minorHAnsi" w:hAnsiTheme="minorHAnsi" w:cstheme="minorHAnsi"/>
          <w:u w:val="single"/>
        </w:rPr>
        <w:t>As terrorism continues to ravage the Middle East, China’s influence in the region will continue to increase.</w:t>
      </w:r>
      <w:r w:rsidRPr="007122F6">
        <w:rPr>
          <w:rFonts w:asciiTheme="minorHAnsi" w:hAnsiTheme="minorHAnsi" w:cstheme="minorHAnsi"/>
          <w:sz w:val="16"/>
        </w:rPr>
        <w:t xml:space="preserve"> The SCO will become a greater counter-terrorism force as more countries opt to join the organization. </w:t>
      </w:r>
      <w:r w:rsidRPr="007122F6">
        <w:rPr>
          <w:rFonts w:asciiTheme="minorHAnsi" w:hAnsiTheme="minorHAnsi" w:cstheme="minorHAnsi"/>
          <w:u w:val="single"/>
        </w:rPr>
        <w:t>China will increase their military presence in the region, showing commitment and intent for long-lasting control</w:t>
      </w:r>
      <w:r w:rsidRPr="007122F6">
        <w:rPr>
          <w:rFonts w:asciiTheme="minorHAnsi" w:hAnsiTheme="minorHAnsi" w:cstheme="minorHAnsi"/>
          <w:sz w:val="16"/>
        </w:rPr>
        <w:t xml:space="preserve">. And this is no surprise. Since the Comprehensive Test Ban Treaty in 1996, China has been aligned with Iran, Egypt, and other Middle Eastern countries. The Middle East has long been an arena for the United States and Russia to inject their own predilections into the region. The advent of Chinese power, and arrival of the SCO as a real economic and political force, will provide stability to the Middle East and will challenge NATO and the United States hegemony. </w:t>
      </w:r>
      <w:r w:rsidRPr="007122F6">
        <w:rPr>
          <w:rFonts w:asciiTheme="minorHAnsi" w:hAnsiTheme="minorHAnsi" w:cstheme="minorHAnsi"/>
          <w:u w:val="single"/>
        </w:rPr>
        <w:t>China is ready to disrupt the status quo bias that exists in the Middle East and it may very well be what is needed in the region.</w:t>
      </w:r>
    </w:p>
    <w:p w:rsidR="005A56B2" w:rsidRPr="00817769" w:rsidRDefault="005A56B2" w:rsidP="005A56B2"/>
    <w:p w:rsidR="005A56B2" w:rsidRDefault="005A56B2" w:rsidP="005A56B2">
      <w:pPr>
        <w:pStyle w:val="Heading3"/>
      </w:pPr>
      <w:r>
        <w:t>Impact Turn – Terrorism</w:t>
      </w:r>
    </w:p>
    <w:p w:rsidR="005A56B2" w:rsidRDefault="005A56B2" w:rsidP="005A56B2">
      <w:pPr>
        <w:pStyle w:val="Heading4"/>
      </w:pPr>
      <w:r>
        <w:t xml:space="preserve">Reliance upon China promotes peace and a counterterror fight – not instability </w:t>
      </w:r>
    </w:p>
    <w:p w:rsidR="005A56B2" w:rsidRPr="00B24D82" w:rsidRDefault="005A56B2" w:rsidP="005A56B2">
      <w:pPr>
        <w:rPr>
          <w:rFonts w:asciiTheme="minorHAnsi" w:hAnsiTheme="minorHAnsi" w:cstheme="minorHAnsi"/>
        </w:rPr>
      </w:pPr>
      <w:r>
        <w:rPr>
          <w:rFonts w:asciiTheme="minorHAnsi" w:hAnsiTheme="minorHAnsi" w:cstheme="minorHAnsi"/>
          <w:b/>
          <w:bCs/>
          <w:sz w:val="26"/>
          <w:szCs w:val="26"/>
        </w:rPr>
        <w:t xml:space="preserve">Global Times 2017 </w:t>
      </w:r>
      <w:r w:rsidRPr="00B24D82">
        <w:rPr>
          <w:rFonts w:asciiTheme="minorHAnsi" w:hAnsiTheme="minorHAnsi" w:cstheme="minorHAnsi"/>
        </w:rPr>
        <w:t>– [The Global Times is a daily Chinese tabloid newspaper under the auspices of the People's Daily newspaper, focusing on international issues from the Chinese government's perspective</w:t>
      </w:r>
      <w:r>
        <w:rPr>
          <w:rFonts w:asciiTheme="minorHAnsi" w:hAnsiTheme="minorHAnsi" w:cstheme="minorHAnsi"/>
        </w:rPr>
        <w:t xml:space="preserve">; “China to help restore peace in the Middle East;” 11/29/17; </w:t>
      </w:r>
      <w:hyperlink r:id="rId359" w:history="1">
        <w:r w:rsidRPr="00D36A06">
          <w:rPr>
            <w:rStyle w:val="Hyperlink"/>
            <w:rFonts w:asciiTheme="minorHAnsi" w:hAnsiTheme="minorHAnsi" w:cstheme="minorHAnsi"/>
          </w:rPr>
          <w:t>http://www.globaltimes.cn/content/1077909.shtml</w:t>
        </w:r>
      </w:hyperlink>
      <w:r>
        <w:rPr>
          <w:rFonts w:asciiTheme="minorHAnsi" w:hAnsiTheme="minorHAnsi" w:cstheme="minorHAnsi"/>
        </w:rPr>
        <w:t xml:space="preserve">; </w:t>
      </w:r>
      <w:proofErr w:type="spellStart"/>
      <w:r>
        <w:rPr>
          <w:rFonts w:asciiTheme="minorHAnsi" w:hAnsiTheme="minorHAnsi" w:cstheme="minorHAnsi"/>
        </w:rPr>
        <w:t>eec</w:t>
      </w:r>
      <w:proofErr w:type="spellEnd"/>
      <w:r>
        <w:rPr>
          <w:rFonts w:asciiTheme="minorHAnsi" w:hAnsiTheme="minorHAnsi" w:cstheme="minorHAnsi"/>
        </w:rPr>
        <w:t>]</w:t>
      </w:r>
    </w:p>
    <w:p w:rsidR="005A56B2" w:rsidRPr="00E63E1F" w:rsidRDefault="005A56B2" w:rsidP="005A56B2">
      <w:pPr>
        <w:rPr>
          <w:rFonts w:asciiTheme="minorHAnsi" w:hAnsiTheme="minorHAnsi" w:cstheme="minorHAnsi"/>
          <w:sz w:val="16"/>
        </w:rPr>
      </w:pPr>
      <w:r w:rsidRPr="007122F6">
        <w:rPr>
          <w:rFonts w:asciiTheme="minorHAnsi" w:hAnsiTheme="minorHAnsi" w:cstheme="minorHAnsi"/>
          <w:u w:val="single"/>
        </w:rPr>
        <w:t>China supports countries in a joint fight against terrorism to restore regional order and stability</w:t>
      </w:r>
      <w:r w:rsidRPr="00E63E1F">
        <w:rPr>
          <w:rFonts w:asciiTheme="minorHAnsi" w:hAnsiTheme="minorHAnsi" w:cstheme="minorHAnsi"/>
          <w:sz w:val="16"/>
        </w:rPr>
        <w:t xml:space="preserve"> with the UN playing a major role, the Chinese foreign ministry said on Wednesday in response to China's recent moves in the Middle East. "The world cannot achieve peace without a peaceful Middle East. And the region is at a crucial stage - from counter-terrorism to peace, and from economic restructuring to social changes… As a permanent member of the UN Security Council, </w:t>
      </w:r>
      <w:r w:rsidRPr="007122F6">
        <w:rPr>
          <w:rFonts w:asciiTheme="minorHAnsi" w:hAnsiTheme="minorHAnsi" w:cstheme="minorHAnsi"/>
          <w:u w:val="single"/>
        </w:rPr>
        <w:t>China has always paid attention to the peace, stability and development of the Middle East</w:t>
      </w:r>
      <w:r w:rsidRPr="00E63E1F">
        <w:rPr>
          <w:rFonts w:asciiTheme="minorHAnsi" w:hAnsiTheme="minorHAnsi" w:cstheme="minorHAnsi"/>
          <w:sz w:val="16"/>
        </w:rPr>
        <w:t xml:space="preserve">," Chinese Foreign Ministry spokesperson </w:t>
      </w:r>
      <w:proofErr w:type="spellStart"/>
      <w:r w:rsidRPr="00E63E1F">
        <w:rPr>
          <w:rFonts w:asciiTheme="minorHAnsi" w:hAnsiTheme="minorHAnsi" w:cstheme="minorHAnsi"/>
          <w:sz w:val="16"/>
        </w:rPr>
        <w:t>Geng</w:t>
      </w:r>
      <w:proofErr w:type="spellEnd"/>
      <w:r w:rsidRPr="00E63E1F">
        <w:rPr>
          <w:rFonts w:asciiTheme="minorHAnsi" w:hAnsiTheme="minorHAnsi" w:cstheme="minorHAnsi"/>
          <w:sz w:val="16"/>
        </w:rPr>
        <w:t xml:space="preserve"> Shuang told a daily briefing on Wednesday. </w:t>
      </w:r>
      <w:proofErr w:type="spellStart"/>
      <w:r w:rsidRPr="00E63E1F">
        <w:rPr>
          <w:rFonts w:asciiTheme="minorHAnsi" w:hAnsiTheme="minorHAnsi" w:cstheme="minorHAnsi"/>
          <w:sz w:val="16"/>
        </w:rPr>
        <w:t>Geng</w:t>
      </w:r>
      <w:proofErr w:type="spellEnd"/>
      <w:r w:rsidRPr="00E63E1F">
        <w:rPr>
          <w:rFonts w:asciiTheme="minorHAnsi" w:hAnsiTheme="minorHAnsi" w:cstheme="minorHAnsi"/>
          <w:sz w:val="16"/>
        </w:rPr>
        <w:t xml:space="preserve"> was responding to China's recent moves in the Middle East, including receiving a visit from Syria's presidential political and media adviser, </w:t>
      </w:r>
      <w:proofErr w:type="spellStart"/>
      <w:r w:rsidRPr="00E63E1F">
        <w:rPr>
          <w:rFonts w:asciiTheme="minorHAnsi" w:hAnsiTheme="minorHAnsi" w:cstheme="minorHAnsi"/>
          <w:sz w:val="16"/>
        </w:rPr>
        <w:t>Bouthaina</w:t>
      </w:r>
      <w:proofErr w:type="spellEnd"/>
      <w:r w:rsidRPr="00E63E1F">
        <w:rPr>
          <w:rFonts w:asciiTheme="minorHAnsi" w:hAnsiTheme="minorHAnsi" w:cstheme="minorHAnsi"/>
          <w:sz w:val="16"/>
        </w:rPr>
        <w:t xml:space="preserve"> Shaaban. Reporters also referred that Special Envoy of the Chinese government on the Syrian Issue </w:t>
      </w:r>
      <w:proofErr w:type="spellStart"/>
      <w:r w:rsidRPr="00E63E1F">
        <w:rPr>
          <w:rFonts w:asciiTheme="minorHAnsi" w:hAnsiTheme="minorHAnsi" w:cstheme="minorHAnsi"/>
          <w:sz w:val="16"/>
        </w:rPr>
        <w:t>Xie</w:t>
      </w:r>
      <w:proofErr w:type="spellEnd"/>
      <w:r w:rsidRPr="00E63E1F">
        <w:rPr>
          <w:rFonts w:asciiTheme="minorHAnsi" w:hAnsiTheme="minorHAnsi" w:cstheme="minorHAnsi"/>
          <w:sz w:val="16"/>
        </w:rPr>
        <w:t xml:space="preserve"> </w:t>
      </w:r>
      <w:proofErr w:type="spellStart"/>
      <w:r w:rsidRPr="00E63E1F">
        <w:rPr>
          <w:rFonts w:asciiTheme="minorHAnsi" w:hAnsiTheme="minorHAnsi" w:cstheme="minorHAnsi"/>
          <w:sz w:val="16"/>
        </w:rPr>
        <w:t>Xiaoyan</w:t>
      </w:r>
      <w:proofErr w:type="spellEnd"/>
      <w:r w:rsidRPr="00E63E1F">
        <w:rPr>
          <w:rFonts w:asciiTheme="minorHAnsi" w:hAnsiTheme="minorHAnsi" w:cstheme="minorHAnsi"/>
          <w:sz w:val="16"/>
        </w:rPr>
        <w:t xml:space="preserve"> is attending a new round of peace talks in Geneva. </w:t>
      </w:r>
      <w:r w:rsidRPr="007122F6">
        <w:rPr>
          <w:rFonts w:asciiTheme="minorHAnsi" w:hAnsiTheme="minorHAnsi" w:cstheme="minorHAnsi"/>
          <w:u w:val="single"/>
        </w:rPr>
        <w:t>China hopes all parties involved would find a comprehensive solution consistent with the region's and each party's interests</w:t>
      </w:r>
      <w:r w:rsidRPr="00E63E1F">
        <w:rPr>
          <w:rFonts w:asciiTheme="minorHAnsi" w:hAnsiTheme="minorHAnsi" w:cstheme="minorHAnsi"/>
          <w:sz w:val="16"/>
        </w:rPr>
        <w:t xml:space="preserve"> through dialogue, </w:t>
      </w:r>
      <w:proofErr w:type="spellStart"/>
      <w:r w:rsidRPr="00E63E1F">
        <w:rPr>
          <w:rFonts w:asciiTheme="minorHAnsi" w:hAnsiTheme="minorHAnsi" w:cstheme="minorHAnsi"/>
          <w:sz w:val="16"/>
        </w:rPr>
        <w:t>Geng</w:t>
      </w:r>
      <w:proofErr w:type="spellEnd"/>
      <w:r w:rsidRPr="00E63E1F">
        <w:rPr>
          <w:rFonts w:asciiTheme="minorHAnsi" w:hAnsiTheme="minorHAnsi" w:cstheme="minorHAnsi"/>
          <w:sz w:val="16"/>
        </w:rPr>
        <w:t xml:space="preserve"> said, adding that the UN should play the main role in solving the Syrian issue and all voices of countries in the region should be heard. "</w:t>
      </w:r>
      <w:r w:rsidRPr="007122F6">
        <w:rPr>
          <w:rFonts w:asciiTheme="minorHAnsi" w:hAnsiTheme="minorHAnsi" w:cstheme="minorHAnsi"/>
          <w:u w:val="single"/>
        </w:rPr>
        <w:t xml:space="preserve">China support efforts made by countries in the </w:t>
      </w:r>
      <w:bookmarkStart w:id="0" w:name="_GoBack"/>
      <w:bookmarkEnd w:id="0"/>
      <w:r w:rsidRPr="007122F6">
        <w:rPr>
          <w:rFonts w:asciiTheme="minorHAnsi" w:hAnsiTheme="minorHAnsi" w:cstheme="minorHAnsi"/>
          <w:u w:val="single"/>
        </w:rPr>
        <w:t>region to reinforce counter-terrorism and to restore order and stability…</w:t>
      </w:r>
      <w:r w:rsidRPr="00E63E1F">
        <w:rPr>
          <w:rFonts w:asciiTheme="minorHAnsi" w:hAnsiTheme="minorHAnsi" w:cstheme="minorHAnsi"/>
          <w:sz w:val="16"/>
        </w:rPr>
        <w:t xml:space="preserve"> China is willing to exchange ideas on its experience in national governance with countries in the region, jointly build the Belt and Road initiative and promote peace and stability through development," </w:t>
      </w:r>
      <w:proofErr w:type="spellStart"/>
      <w:r w:rsidRPr="00E63E1F">
        <w:rPr>
          <w:rFonts w:asciiTheme="minorHAnsi" w:hAnsiTheme="minorHAnsi" w:cstheme="minorHAnsi"/>
          <w:sz w:val="16"/>
        </w:rPr>
        <w:t>Geng</w:t>
      </w:r>
      <w:proofErr w:type="spellEnd"/>
      <w:r w:rsidRPr="00E63E1F">
        <w:rPr>
          <w:rFonts w:asciiTheme="minorHAnsi" w:hAnsiTheme="minorHAnsi" w:cstheme="minorHAnsi"/>
          <w:sz w:val="16"/>
        </w:rPr>
        <w:t xml:space="preserve"> said. While meeting Shaaban on Friday, Chinese Foreign Minister Wang Yi said that counter-terrorism, dialogue and reconstruction should be the focal points to resolving the Syrian issue, the Xinhua News Agency reported on Friday. </w:t>
      </w:r>
    </w:p>
    <w:p w:rsidR="005A56B2" w:rsidRDefault="005A56B2" w:rsidP="005A56B2"/>
    <w:p w:rsidR="005A56B2" w:rsidRPr="00817769" w:rsidRDefault="005A56B2" w:rsidP="005A56B2">
      <w:pPr>
        <w:pStyle w:val="Heading2"/>
      </w:pPr>
      <w:r>
        <w:t xml:space="preserve">Impacts – Iran </w:t>
      </w:r>
    </w:p>
    <w:p w:rsidR="005A56B2" w:rsidRDefault="005A56B2" w:rsidP="005A56B2">
      <w:pPr>
        <w:pStyle w:val="Heading3"/>
      </w:pPr>
      <w:r>
        <w:t>Alliance Bad</w:t>
      </w:r>
    </w:p>
    <w:p w:rsidR="005A56B2" w:rsidRPr="00BC6931" w:rsidRDefault="005A56B2" w:rsidP="005A56B2">
      <w:pPr>
        <w:pStyle w:val="Heading4"/>
      </w:pPr>
      <w:r w:rsidRPr="00BC6931">
        <w:t>Saudi Arabia influence over the US causes regional war with Iran</w:t>
      </w:r>
    </w:p>
    <w:p w:rsidR="005A56B2" w:rsidRPr="00BC6931" w:rsidRDefault="005A56B2" w:rsidP="005A56B2">
      <w:pPr>
        <w:rPr>
          <w:rStyle w:val="Style13ptBold"/>
        </w:rPr>
      </w:pPr>
      <w:r w:rsidRPr="00BC6931">
        <w:rPr>
          <w:rStyle w:val="Style13ptBold"/>
        </w:rPr>
        <w:t>Hartung and Freeman 18</w:t>
      </w:r>
    </w:p>
    <w:p w:rsidR="005A56B2" w:rsidRPr="00BC6931" w:rsidRDefault="005A56B2" w:rsidP="005A56B2">
      <w:r w:rsidRPr="00BC6931">
        <w:t xml:space="preserve">(William – William D. Hartung, runs CIP’s Arms and Security Project and is the author of Prophets of War: Lockheed Martin and the Making of the Military-Industrial Complex, Ben – Ben Freeman is the director of the Foreign Influence Transparency Initiative at the Center for International Policy (CIP); “Arms and Manipulation: How the Saudis and UAE took Trump for a Ride”; </w:t>
      </w:r>
      <w:proofErr w:type="spellStart"/>
      <w:r w:rsidRPr="00BC6931">
        <w:t>TomDispatch</w:t>
      </w:r>
      <w:proofErr w:type="spellEnd"/>
      <w:r w:rsidRPr="00BC6931">
        <w:t xml:space="preserve">; 05/11/2018; </w:t>
      </w:r>
      <w:hyperlink r:id="rId360" w:history="1">
        <w:r w:rsidRPr="00BC6931">
          <w:rPr>
            <w:rStyle w:val="Hyperlink"/>
          </w:rPr>
          <w:t>https://www.juancole.com/2018/05/manipulation-saudis-trump.html</w:t>
        </w:r>
      </w:hyperlink>
      <w:r w:rsidRPr="00BC6931">
        <w:t>; Accessed 07/28/2019; JY)</w:t>
      </w:r>
    </w:p>
    <w:p w:rsidR="005A56B2" w:rsidRPr="00BC6931" w:rsidRDefault="005A56B2" w:rsidP="005A56B2">
      <w:pPr>
        <w:rPr>
          <w:sz w:val="14"/>
        </w:rPr>
      </w:pPr>
      <w:r w:rsidRPr="00BC6931">
        <w:rPr>
          <w:sz w:val="14"/>
        </w:rPr>
        <w:t xml:space="preserve">It’s another Trump affair — this time without the allegations of sexual harassment (and worse), the charges and counter-charges, the lawsuits, and all the rest. So it hasn’t gotten the sort of headlines that Stormy Daniels has garnered, but when it comes to influence, American foreign policy, and issues of peace and war, it couldn’t matter more or be a bigger story (or have more money or lobbyists involved in it). Think of it as the great love affair of the age of Trump, the one between The Donald and the Saudi royals. And if there’s any place to start laying out the story, it’s naturally at a wedding, in this case in a tragic ceremony that happened to take place in Yemen, not Washington. On Sunday, April 22nd, planes from a Saudi Arabian-led coalition dropped two bombs on a wedding in Yemen. The groom was injured, the bride killed, along with at least 32 other civilians, many of them children. In response, the Saudis didn’t admit fault or express condolences to the victim’s families. Instead, they emphasized that their “coalition continues to take all the precautionary and preventative measures” to avoid civilian casualties in Yemen. </w:t>
      </w:r>
      <w:r w:rsidRPr="00BC6931">
        <w:rPr>
          <w:rStyle w:val="StyleUnderline"/>
        </w:rPr>
        <w:t>This disconnect between Saudi rhetoric and the realities on the ground isn’t an anomaly — it’s been the norm. For four years, the Saudis and their allies have been conducting airstrikes with reckless abandon there, contributing to a staggering civilian death toll that now reportedly tops 10,000. The Saudis and their close ally, the United Arab Emirates (UAE), have repeatedly reassured American policymakers that they’re doing everything imaginable to prevent civilian casualties, only to launch yet more airstrikes against civilian targets, including schools, hospitals, funerals, and marketplaces. For example, last May when Donald Trump landed in Saudi Arabia on his first overseas visit as president, Saudi lobbyists distributed a “fact sheet” about the prodigious efforts of the country’s military to reduce civilian casualties in Yemen. Five days after Trump landed in Riyadh, however, an air strike killed 24 civilians at a Yemeni market. In December, such strikes killed more than 100 Yemeni civilians in 10 days.</w:t>
      </w:r>
      <w:r w:rsidRPr="00BC6931">
        <w:rPr>
          <w:sz w:val="14"/>
        </w:rPr>
        <w:t xml:space="preserve"> The Saudi response: condemning the United Nations for its criticisms of such attacks and then offering yet more empty promises. </w:t>
      </w:r>
      <w:r w:rsidRPr="00BC6931">
        <w:rPr>
          <w:rStyle w:val="StyleUnderline"/>
        </w:rPr>
        <w:t>Through all of this, President Trump has remained steadfast in his support, while the U.S. military continues to provide aerial refueling for Saudi air strikes as well as the bombs used to kill so many of those civilians. But why? In a word: Saudi Arabian and UAE money in prodigious amounts flowing into Trump’s world — to U.S. arms makers and to dozens of lobbyists, public-relations firms, and influential think tanks in Washington</w:t>
      </w:r>
      <w:r w:rsidRPr="00BC6931">
        <w:rPr>
          <w:sz w:val="14"/>
        </w:rPr>
        <w:t xml:space="preserve">. Trump’s Love Affair with the Saudi Regime Saudi Arabia’s influence over Donald Trump hit an initial peak in his first presidential visit abroad, which began in Riyadh in May 2017. The Saudi royals, who had clearly grasped the nature of The Donald, offered him the one thing he seems to love most: flattery, flattery, and more flattery. The kingdom rolled out the red carpet big time. The fanfare included posting banners with photos of President Trump and Saudi King Salman along the roadside from the airport to Riyadh, projecting a five-story-high image of Trump onto the side of the hotel where he would stay, and hosting a male-invitees-only concert by country singer Toby Keith. According to the Washington Post, “The Saudis hosted the Trumps and the </w:t>
      </w:r>
      <w:proofErr w:type="spellStart"/>
      <w:r w:rsidRPr="00BC6931">
        <w:rPr>
          <w:sz w:val="14"/>
        </w:rPr>
        <w:t>Kushners</w:t>
      </w:r>
      <w:proofErr w:type="spellEnd"/>
      <w:r w:rsidRPr="00BC6931">
        <w:rPr>
          <w:sz w:val="14"/>
        </w:rPr>
        <w:t xml:space="preserve"> at the family’s royal palace, ferried them around in golf carts, and celebrated Trump with a multimillion-dollar gala in his honor, complete with a throne-like seat for the president.” In addition, they presented him with the Abdul-Aziz al-Saud medal, a trinket named for Saudi Arabia’s first king, considered the highest honor the kingdom can bestow on a foreign leader. The Saudis then gave Trump something he undoubtedly valued even more than all the fawning — a chance to pose as the world’s greatest deal maker. For the trip, Trump brought along a striking collection of CEOs from major American companies, including </w:t>
      </w:r>
      <w:proofErr w:type="spellStart"/>
      <w:r w:rsidRPr="00BC6931">
        <w:rPr>
          <w:sz w:val="14"/>
        </w:rPr>
        <w:t>Marillyn</w:t>
      </w:r>
      <w:proofErr w:type="spellEnd"/>
      <w:r w:rsidRPr="00BC6931">
        <w:rPr>
          <w:sz w:val="14"/>
        </w:rPr>
        <w:t xml:space="preserve"> Hewson of Lockheed Martin, Jamie </w:t>
      </w:r>
      <w:proofErr w:type="spellStart"/>
      <w:r w:rsidRPr="00BC6931">
        <w:rPr>
          <w:sz w:val="14"/>
        </w:rPr>
        <w:t>Dimon</w:t>
      </w:r>
      <w:proofErr w:type="spellEnd"/>
      <w:r w:rsidRPr="00BC6931">
        <w:rPr>
          <w:sz w:val="14"/>
        </w:rPr>
        <w:t xml:space="preserve"> of JPMorgan Chase, and Stephen Schwarzman of the Blackstone Group. </w:t>
      </w:r>
      <w:r w:rsidRPr="00BC6931">
        <w:rPr>
          <w:rStyle w:val="StyleUnderline"/>
        </w:rPr>
        <w:t>Big numbers on the potential value of future U.S.-Saudi business deals were tossed around, including $110 billion in arms sales and hundreds of billions more in investments in energy, petrochemicals, and infrastructure, involving projects in both countries</w:t>
      </w:r>
      <w:r w:rsidRPr="00BC6931">
        <w:rPr>
          <w:sz w:val="14"/>
        </w:rPr>
        <w:t xml:space="preserve">. The new president was anything but shy in claiming credit for such potential mega-deals. </w:t>
      </w:r>
      <w:r w:rsidRPr="00BC6931">
        <w:rPr>
          <w:rStyle w:val="StyleUnderline"/>
        </w:rPr>
        <w:t>At a press conference, he crowed about “tremendous investments in the United States… and jobs, jobs, jobs.” On his return to the U.S., he promptly bragged at a cabinet meeting that his deal-making would “bring many thousands of jobs to our country… In fact, will bring millions of jobs ultimately.”</w:t>
      </w:r>
      <w:r w:rsidRPr="00BC6931">
        <w:rPr>
          <w:sz w:val="14"/>
        </w:rPr>
        <w:t xml:space="preserve"> Not surprisingly, no analysis was offered to back up such claims, but it’s already clear that some of these deals may never come to fruition and many </w:t>
      </w:r>
      <w:proofErr w:type="spellStart"/>
      <w:r w:rsidRPr="00BC6931">
        <w:rPr>
          <w:sz w:val="14"/>
        </w:rPr>
        <w:t>ofthose</w:t>
      </w:r>
      <w:proofErr w:type="spellEnd"/>
      <w:r w:rsidRPr="00BC6931">
        <w:rPr>
          <w:sz w:val="14"/>
        </w:rPr>
        <w:t xml:space="preserve"> that do are more likely to create jobs in Saudi Arabia than in the United States. Still, President Trump’s love affair with that country’s royals only intensified, leading to a triumphant U.S. visit last month by Saudi Crown Prince Mohammed bin Salman, the power behind the throne in that nation. He is also the architect of its brutal Yemeni war, where, in addition to those thousands of civilians killed thanks to indiscriminate air strikes, millions have been put at risk of famine due to a Saudi-led blockade of the country. But neither of these activities that, Democratic Congressman Ted Lieu has noted, “look like war crimes” nor Saudi Arabia’s abysmal internal human rights record drew a discouraging word from Trump or anyone in his cabinet. First things first. There were business deals to be touted — and so they were. Mohammed bin Salman’s visit to the White House took place on the very day that the Senate was considering a bill to end U.S. support for Saudi Arabia’s Yemeni bombing campaign. While senators debated the constitutional authority of Congress to declare war and the human-rights impact of U.S. support for the Saudi war effort, Trump was boasting yet again about all those jobs that arms sales to Saudi Arabia would create, adding — in a sign of the total success of the Saudi charm offensive — that the relationship between the two countries “is now probably as good as it’s really ever been” and “will probably only get better.” The centerpiece of Trump’s meeting was a show-and-tell performance focused on how Saudi arms sales would boost American jobs. As he sang the praises of those Saudi purchases, he brandished a map of the United States with the legend “KSA [Kingdom of Saudi Arabia] Deals Pending” above a red oval that said “40,000 U.S. jobs.” Prominent among them were jobs in the swing states that put Trump over the top in the 2016 elections: Pennsylvania, Ohio, Michigan, and Florida. Score another point for Saudi influence in the form of Trump’s firm belief that his relationship with that regime will bolster his future political prospects. So the public courtship of Trump by the Saudi royals is already paying large dividends, but public flattery and massive arms deals are just the better-known part of the picture. The president has been heavily courted privately as well, both through personal connections and through an expansive lobbying operation, which it’s important to map out, even if there’s no administration show-and-tell on the subject. The Personal Courtship As a start — as has been widely publicized — Jared Kushner, the president’s son-in-law and officially anointed point man on Middle Eastern peace (an outcome he is uniquely ill-equipped to deliver), has struck up a beautiful friendship with Saudi Crown Prince Mohammed bin Salman. Their relationship was solidified at a March 2017 lunch at the White House, followed by numerous phone calls and several Kushner visits to Saudi Arabia, including one shortly before the prince cracked down on his domestic rivals. Though that crackdown was publicly justified as an anti-corruption move, it conveniently targeted anyone who could conceivably have stood in the way of bin Salman’s consolidation of power. According to Michael Wolff in Fire and Fury, after bin Salman’s power play, Trump joyfully told Kushner, “We’ve put our man on top!” — an indication that Kushner had offered a Trump stamp of approval to the prince’s political maneuver during his trip to Riyadh. The friendship has clearly paid off handsomely for the Saudis. Kushner was reportedly the main advocate for having Trump make his first foreign visit to that country — over the objections of Secretary of Defense James Mattis, who felt it would send the wrong signal to allies about Trump’s attitudes towards democracy and autocracy (as indeed it did). Kushner also strongly urged Trump to back a Saudi-UAE blockade and propaganda campaign against the Gulf state of Qatar, which Trump forcefully did with a tweet: “So good to see the Saudi Arabia visit with the King and 50 countries already paying off. They said they would take a hard line on funding extremism and all reference was pointing to Qatar. Perhaps this will be the beginning of the end to horror of terrorism!” Trump later changed his mind on this issue — after learning that Qatar hosts the largest U.S. military air base in the Middle East and after Qatar launched a PR and lobbying offensive of its own. That small, ultra-wealthy state hired nine lobbying and public relations firms, including former Attorney General John Ashcroft’s, in the two months after the Saudi-UAE blockade began, according to filings under the Foreign Agents Registration Act. </w:t>
      </w:r>
      <w:r w:rsidRPr="00BC6931">
        <w:rPr>
          <w:rStyle w:val="StyleUnderline"/>
        </w:rPr>
        <w:t>Most notably, the Qataris agreed to spend $12 billion on U.S. combat aircraft just weeks after Trump’s tweet</w:t>
      </w:r>
      <w:r w:rsidRPr="00BC6931">
        <w:rPr>
          <w:sz w:val="14"/>
        </w:rPr>
        <w:t xml:space="preserve">. Wherever Trump ultimately ends up on the campaign against Qatar (driven in part by a Saudi belief that its emir hasn’t sufficiently toed a tough enough line on Iran), Kushner’s role in the affair gives new spin to the old phrase “The personal is the political.” According to a source who spoke </w:t>
      </w:r>
      <w:proofErr w:type="spellStart"/>
      <w:r w:rsidRPr="00BC6931">
        <w:rPr>
          <w:sz w:val="14"/>
        </w:rPr>
        <w:t>toveteran</w:t>
      </w:r>
      <w:proofErr w:type="spellEnd"/>
      <w:r w:rsidRPr="00BC6931">
        <w:rPr>
          <w:sz w:val="14"/>
        </w:rPr>
        <w:t xml:space="preserve"> reporter Dexter </w:t>
      </w:r>
      <w:proofErr w:type="spellStart"/>
      <w:r w:rsidRPr="00BC6931">
        <w:rPr>
          <w:sz w:val="14"/>
        </w:rPr>
        <w:t>Filkins</w:t>
      </w:r>
      <w:proofErr w:type="spellEnd"/>
      <w:r w:rsidRPr="00BC6931">
        <w:rPr>
          <w:sz w:val="14"/>
        </w:rPr>
        <w:t xml:space="preserve">, Kushner’s antipathy toward Qatar may have been driven in part by anger over its unwillingness to bail his father out of a bad Manhattan real estate investment with a massive loan. Another snapshot of the Saudi-UAE urge to get up close and personal with The Donald lies in the strange case of George Nader, a political operative and senior advisor to the UAE, and Elliott </w:t>
      </w:r>
      <w:proofErr w:type="spellStart"/>
      <w:r w:rsidRPr="00BC6931">
        <w:rPr>
          <w:sz w:val="14"/>
        </w:rPr>
        <w:t>Broidy</w:t>
      </w:r>
      <w:proofErr w:type="spellEnd"/>
      <w:r w:rsidRPr="00BC6931">
        <w:rPr>
          <w:sz w:val="14"/>
        </w:rPr>
        <w:t xml:space="preserve">, who reportedly can get face time with President Trump as needed. Nader evidently successfully persuaded </w:t>
      </w:r>
      <w:proofErr w:type="spellStart"/>
      <w:r w:rsidRPr="00BC6931">
        <w:rPr>
          <w:sz w:val="14"/>
        </w:rPr>
        <w:t>Broidy</w:t>
      </w:r>
      <w:proofErr w:type="spellEnd"/>
      <w:r w:rsidRPr="00BC6931">
        <w:rPr>
          <w:sz w:val="14"/>
        </w:rPr>
        <w:t xml:space="preserve"> to privately press Trump to take positions ever more in line with Saudi and UAE interests on Qatar and in their urge to see Secretary of State Rex Tillerson head for the exit. Whether or not </w:t>
      </w:r>
      <w:proofErr w:type="spellStart"/>
      <w:r w:rsidRPr="00BC6931">
        <w:rPr>
          <w:sz w:val="14"/>
        </w:rPr>
        <w:t>Broidy’s</w:t>
      </w:r>
      <w:proofErr w:type="spellEnd"/>
      <w:r w:rsidRPr="00BC6931">
        <w:rPr>
          <w:sz w:val="14"/>
        </w:rPr>
        <w:t xml:space="preserve"> appeals were instrumental in Trump’s decisions, he can’t be faulted for lack of effort. </w:t>
      </w:r>
      <w:r w:rsidRPr="00BC6931">
        <w:rPr>
          <w:rStyle w:val="StyleUnderline"/>
        </w:rPr>
        <w:t>His exploits underscore how far both countries are willing to go in their efforts to bend U.S. foreign policy to their needs and interests.</w:t>
      </w:r>
      <w:r w:rsidRPr="00BC6931">
        <w:rPr>
          <w:sz w:val="14"/>
        </w:rPr>
        <w:t xml:space="preserve"> In his campaign to win over </w:t>
      </w:r>
      <w:proofErr w:type="spellStart"/>
      <w:r w:rsidRPr="00BC6931">
        <w:rPr>
          <w:sz w:val="14"/>
        </w:rPr>
        <w:t>Broidy</w:t>
      </w:r>
      <w:proofErr w:type="spellEnd"/>
      <w:r w:rsidRPr="00BC6931">
        <w:rPr>
          <w:sz w:val="14"/>
        </w:rPr>
        <w:t xml:space="preserve">, Nader gave him a cool $2.7 million to fund an anti-Qatar conference sponsored by the Foundation for Defense of Democracies, a sum that was also followed </w:t>
      </w:r>
      <w:proofErr w:type="spellStart"/>
      <w:r w:rsidRPr="00BC6931">
        <w:rPr>
          <w:sz w:val="14"/>
        </w:rPr>
        <w:t>bymore</w:t>
      </w:r>
      <w:proofErr w:type="spellEnd"/>
      <w:r w:rsidRPr="00BC6931">
        <w:rPr>
          <w:sz w:val="14"/>
        </w:rPr>
        <w:t xml:space="preserve"> than $600,000 in donations for Republican candidates. The keynote speaker at that conference was House Foreign Affairs Committee Chairman Ed Royce, who then crafted a sanctions bill against Qatar and — miracle of miracles — shortly thereafter received a campaign contribution from </w:t>
      </w:r>
      <w:proofErr w:type="spellStart"/>
      <w:r w:rsidRPr="00BC6931">
        <w:rPr>
          <w:sz w:val="14"/>
        </w:rPr>
        <w:t>Broidy</w:t>
      </w:r>
      <w:proofErr w:type="spellEnd"/>
      <w:r w:rsidRPr="00BC6931">
        <w:rPr>
          <w:sz w:val="14"/>
        </w:rPr>
        <w:t xml:space="preserve">. Wherever those funds came from, it strains credulity to believe that this was all coincidental. To sweeten the deal, Nader also dangled the prospect of major contracts for </w:t>
      </w:r>
      <w:proofErr w:type="spellStart"/>
      <w:r w:rsidRPr="00BC6931">
        <w:rPr>
          <w:sz w:val="14"/>
        </w:rPr>
        <w:t>Broidy’s</w:t>
      </w:r>
      <w:proofErr w:type="spellEnd"/>
      <w:r w:rsidRPr="00BC6931">
        <w:rPr>
          <w:sz w:val="14"/>
        </w:rPr>
        <w:t xml:space="preserve"> private security firm, Circinus. One deal with the UAE, for $200 million, has already been sealed, while a Saudi one is in the works. At this point, who knows whether any of this was illegal, but in the world of Washington influence peddling, what’s legal is often as scandalous as what’s not. The Lobbying Courtship If such deep connections between Saudi Arabia and the Trump administration sometimes seem to surface out of nowhere, they all too often stem from an extraordinarily influential, if largely unpublicized, Saudi lobbying and public relations campaign. Following the November election, the Saudis wasted no time in adding more firepower to their already robust influence operation in this country. In the less than three months before Trump was sworn in as president in January 2017, the Saudis inked contracts with three new firms: a Republican-oriented one, the McKeon Group (whose namesake, Howard “Buck” McKeon, is the recently retired chairman of the House Armed Services Committee); the CGCN Group, a firm well connected to conservative Republicans whose clientele also includes Boeing, which sells bombs to Saudi Arabia; and an outfit associated with the Democrats, the Podesta Group, which later dissolved after revelations about its work with Paul Manafort, Trump’s former campaign manager, and Russian banks under sanction. Before Trump even made it to Riyadh that May, according to an analysis of Foreign Agents Registration Act records, the Saudis signed contracts with six more public relations firms and then added two more immediately after severing diplomatic ties with Qatar in early June. All told, in just the first year of the Trump administration, the Saudis spent more than a million dollars monthly on more than two dozen registered lobbying and public relations outfits. The UAE was not far behind, boasting 18 registered lobbying and public relations firms in 2017, including more than $10 million dollars that year alone that went to just one of them, the </w:t>
      </w:r>
      <w:proofErr w:type="spellStart"/>
      <w:r w:rsidRPr="00BC6931">
        <w:rPr>
          <w:sz w:val="14"/>
        </w:rPr>
        <w:t>Camstoll</w:t>
      </w:r>
      <w:proofErr w:type="spellEnd"/>
      <w:r w:rsidRPr="00BC6931">
        <w:rPr>
          <w:sz w:val="14"/>
        </w:rPr>
        <w:t xml:space="preserve"> Group. All this lobbying firepower gave those two countries an unparalleled ability to steer U.S. foreign policy on the Middle East.</w:t>
      </w:r>
      <w:r w:rsidRPr="00BC6931">
        <w:rPr>
          <w:rStyle w:val="StyleUnderline"/>
        </w:rPr>
        <w:t xml:space="preserve"> Among other avenues of influence, their campaign included a steady stream of propaganda flowing to policymakers about the war in Yemen.</w:t>
      </w:r>
      <w:r w:rsidRPr="00BC6931">
        <w:rPr>
          <w:sz w:val="14"/>
        </w:rPr>
        <w:t xml:space="preserve"> Large foreign lobbies of this sort also enjoy an even more direct path to influence through campaign contributions. </w:t>
      </w:r>
      <w:r w:rsidRPr="00BC6931">
        <w:rPr>
          <w:rStyle w:val="StyleUnderline"/>
        </w:rPr>
        <w:t>While it’s illegal for foreign nationals to make such contributions in U.S. elections, there’s an easy workaround for that — just hire lobbyists to do it for you.</w:t>
      </w:r>
      <w:r w:rsidRPr="00BC6931">
        <w:rPr>
          <w:sz w:val="14"/>
        </w:rPr>
        <w:t xml:space="preserve"> Such firms and figures have, in the past, admitted to serving as middlemen in this fashion and are known to have sometimes given handsomely. For example, a study by </w:t>
      </w:r>
      <w:proofErr w:type="spellStart"/>
      <w:r w:rsidRPr="00BC6931">
        <w:rPr>
          <w:sz w:val="14"/>
        </w:rPr>
        <w:t>Maplight</w:t>
      </w:r>
      <w:proofErr w:type="spellEnd"/>
      <w:r w:rsidRPr="00BC6931">
        <w:rPr>
          <w:sz w:val="14"/>
        </w:rPr>
        <w:t xml:space="preserve"> and the International Business Times found that registered lobbyists working at just four firms hired by the Saudis gave more than half a million dollars to federal candidates in the 2016 elections. </w:t>
      </w:r>
      <w:r w:rsidRPr="00BC6931">
        <w:rPr>
          <w:rStyle w:val="StyleUnderline"/>
        </w:rPr>
        <w:t>Another important avenue of influence for the Saudis and Emiratis: their financial contributions to Washington’s think tanks</w:t>
      </w:r>
      <w:r w:rsidRPr="00BC6931">
        <w:rPr>
          <w:sz w:val="14"/>
        </w:rPr>
        <w:t xml:space="preserve">. The full extent of their reach in this area is hard to grasp because think tanks and other non-profits aren’t required to disclose their donors and many choose not to do so. However, an eye-opening New York Times exposé in 2014 revealed an expansive list of think tanks that received money from the Saudis or Emiratis, including the </w:t>
      </w:r>
      <w:r w:rsidRPr="00BC6931">
        <w:rPr>
          <w:rStyle w:val="StyleUnderline"/>
        </w:rPr>
        <w:t>Atlantic Council, the Brookings Institution, the Center for Strategic and International Studies, and the Middle East Institute.</w:t>
      </w:r>
      <w:r w:rsidRPr="00BC6931">
        <w:rPr>
          <w:sz w:val="14"/>
        </w:rPr>
        <w:t xml:space="preserve"> In the age of Trump, it’s a reasonable bet that it has only gotten worse. A War Alliance? There is more at stake in Washington’s present web of ties to those two lands than just business. </w:t>
      </w:r>
      <w:r w:rsidRPr="00BC6931">
        <w:rPr>
          <w:rStyle w:val="StyleUnderline"/>
        </w:rPr>
        <w:t xml:space="preserve">The uncritical embrace of such reckless, extreme, and undemocratic regimes by President Trump and many members of Congress has far-reaching implications for the future of American foreign policy in the Middle East. Saudi Crown Prince Mohammed bin Salman has asserted that Iranian leader Ayatollah Ali Khamenei “makes Hitler look good” and </w:t>
      </w:r>
      <w:r w:rsidRPr="00BC6931">
        <w:rPr>
          <w:rStyle w:val="Emphasis"/>
        </w:rPr>
        <w:t>has suggested military action against Iran on a number of occasions</w:t>
      </w:r>
      <w:r w:rsidRPr="00BC6931">
        <w:rPr>
          <w:rStyle w:val="StyleUnderline"/>
        </w:rPr>
        <w:t>.</w:t>
      </w:r>
      <w:r w:rsidRPr="00BC6931">
        <w:rPr>
          <w:sz w:val="14"/>
        </w:rPr>
        <w:t xml:space="preserve"> Add to this the prince’s successful efforts to keep the Trump administration on board in supporting his war in Yemen, plus Riyadh’s political interference in Qatar and Lebanon, and </w:t>
      </w:r>
      <w:r w:rsidRPr="00BC6931">
        <w:rPr>
          <w:rStyle w:val="Emphasis"/>
        </w:rPr>
        <w:t>there is a real danger that Trump’s uncritical embrace of the Saudi regime could spark a regional war</w:t>
      </w:r>
      <w:r w:rsidRPr="00BC6931">
        <w:rPr>
          <w:sz w:val="14"/>
        </w:rPr>
        <w:t>. The indiscriminate killing of Yemenis by the Saudi coalition, with the help of U.S. weapons, has already contributed to the world’s largest humanitarian crisis, while reportedly making the al-Qaeda franchise in Yemen “stronger than ever.” There is much concern in official Washington about Trump’s seemingly cavalier attitude towards longstanding U.S. alliances, but in the case of Saudi Arabia, a major change of course would undoubtedly be advisable. The least we can do is help make sure that the people of Yemen don’t fear for their lives at their own weddings.</w:t>
      </w:r>
    </w:p>
    <w:p w:rsidR="005A56B2" w:rsidRDefault="005A56B2" w:rsidP="005A56B2"/>
    <w:p w:rsidR="005A56B2" w:rsidRDefault="005A56B2" w:rsidP="005A56B2"/>
    <w:p w:rsidR="005A56B2" w:rsidRPr="00BC6931" w:rsidRDefault="005A56B2" w:rsidP="005A56B2">
      <w:pPr>
        <w:pStyle w:val="Heading4"/>
      </w:pPr>
      <w:r w:rsidRPr="00BC6931">
        <w:t>American intervention in Saudi Arabia causes an empowered Iran.</w:t>
      </w:r>
    </w:p>
    <w:p w:rsidR="005A56B2" w:rsidRPr="00BC6931" w:rsidRDefault="005A56B2" w:rsidP="005A56B2">
      <w:pPr>
        <w:tabs>
          <w:tab w:val="left" w:pos="3555"/>
        </w:tabs>
        <w:rPr>
          <w:rStyle w:val="Style13ptBold"/>
        </w:rPr>
      </w:pPr>
      <w:proofErr w:type="spellStart"/>
      <w:r w:rsidRPr="00BC6931">
        <w:rPr>
          <w:rStyle w:val="Style13ptBold"/>
        </w:rPr>
        <w:t>Reisener</w:t>
      </w:r>
      <w:proofErr w:type="spellEnd"/>
      <w:r w:rsidRPr="00BC6931">
        <w:rPr>
          <w:rStyle w:val="Style13ptBold"/>
        </w:rPr>
        <w:t xml:space="preserve"> 2/23</w:t>
      </w:r>
      <w:r>
        <w:rPr>
          <w:rStyle w:val="Style13ptBold"/>
        </w:rPr>
        <w:tab/>
      </w:r>
    </w:p>
    <w:p w:rsidR="005A56B2" w:rsidRPr="00BC6931" w:rsidRDefault="005A56B2" w:rsidP="005A56B2">
      <w:r w:rsidRPr="00BC6931">
        <w:t xml:space="preserve">Matthew </w:t>
      </w:r>
      <w:proofErr w:type="spellStart"/>
      <w:r w:rsidRPr="00BC6931">
        <w:t>Reisener</w:t>
      </w:r>
      <w:proofErr w:type="spellEnd"/>
      <w:r w:rsidRPr="00BC6931">
        <w:t>, a program associate at the Center for the National Interest 2-23-2019, "America Must Question Ally Actions in Yemen," National Interest, https://nationalinterest.org/blog/middle-east-watch/america-must-question-ally-actions-yemen-45112</w:t>
      </w:r>
    </w:p>
    <w:p w:rsidR="005A56B2" w:rsidRPr="00BC6931" w:rsidRDefault="005A56B2" w:rsidP="005A56B2">
      <w:pPr>
        <w:rPr>
          <w:sz w:val="16"/>
        </w:rPr>
      </w:pPr>
      <w:r w:rsidRPr="00BC6931">
        <w:rPr>
          <w:u w:val="single"/>
        </w:rPr>
        <w:t>America’s</w:t>
      </w:r>
      <w:r w:rsidRPr="00BC6931">
        <w:rPr>
          <w:sz w:val="16"/>
        </w:rPr>
        <w:t xml:space="preserve"> controversial </w:t>
      </w:r>
      <w:r w:rsidRPr="00BC6931">
        <w:rPr>
          <w:u w:val="single"/>
        </w:rPr>
        <w:t>relationship with Saudi Arabia was thrust into the spotlight once again in the wake of</w:t>
      </w:r>
      <w:r w:rsidRPr="00BC6931">
        <w:rPr>
          <w:sz w:val="16"/>
        </w:rPr>
        <w:t xml:space="preserve"> Monday night’s CNN report that </w:t>
      </w:r>
      <w:r w:rsidRPr="00BC6931">
        <w:rPr>
          <w:u w:val="single"/>
        </w:rPr>
        <w:t>Saudi Arabia</w:t>
      </w:r>
      <w:r w:rsidRPr="00BC6931">
        <w:rPr>
          <w:sz w:val="16"/>
        </w:rPr>
        <w:t xml:space="preserve"> and the United Arab Emirates, “</w:t>
      </w:r>
      <w:r w:rsidRPr="00BC6931">
        <w:rPr>
          <w:u w:val="single"/>
        </w:rPr>
        <w:t>have used the US</w:t>
      </w:r>
      <w:r w:rsidRPr="00BC6931">
        <w:rPr>
          <w:sz w:val="16"/>
        </w:rPr>
        <w:t xml:space="preserve">-manufactured </w:t>
      </w:r>
      <w:r w:rsidRPr="00BC6931">
        <w:rPr>
          <w:u w:val="single"/>
        </w:rPr>
        <w:t>weapons as a form of currency to buy the loyalties of militias or tribes,” in Yemen, many of which are affiliated with Al Qaeda.</w:t>
      </w:r>
      <w:r w:rsidRPr="00BC6931">
        <w:rPr>
          <w:sz w:val="16"/>
        </w:rPr>
        <w:t xml:space="preserve"> CNN found that U.S.-made weapons have become widely available through the growing black-market arms trade and that American arms have even fallen into the hands of Iranian-supported Houthi rebels. If CNN’s report is accurate, then </w:t>
      </w:r>
      <w:r w:rsidRPr="00BC6931">
        <w:rPr>
          <w:u w:val="single"/>
        </w:rPr>
        <w:t>Saudi Arabia</w:t>
      </w:r>
      <w:r w:rsidRPr="00BC6931">
        <w:rPr>
          <w:sz w:val="16"/>
        </w:rPr>
        <w:t xml:space="preserve"> and the UAE </w:t>
      </w:r>
      <w:r w:rsidRPr="00BC6931">
        <w:rPr>
          <w:u w:val="single"/>
        </w:rPr>
        <w:t>have violated the terms of their arms agreements with the U</w:t>
      </w:r>
      <w:r w:rsidRPr="00BC6931">
        <w:rPr>
          <w:sz w:val="16"/>
        </w:rPr>
        <w:t xml:space="preserve">nited </w:t>
      </w:r>
      <w:r w:rsidRPr="00BC6931">
        <w:rPr>
          <w:u w:val="single"/>
        </w:rPr>
        <w:t>S</w:t>
      </w:r>
      <w:r w:rsidRPr="00BC6931">
        <w:rPr>
          <w:sz w:val="16"/>
        </w:rPr>
        <w:t xml:space="preserve">tates, </w:t>
      </w:r>
      <w:r w:rsidRPr="00BC6931">
        <w:rPr>
          <w:u w:val="single"/>
        </w:rPr>
        <w:t>which prohibits the transfer of U.S. weapons to third-parties within Yemen</w:t>
      </w:r>
      <w:r w:rsidRPr="00BC6931">
        <w:rPr>
          <w:sz w:val="16"/>
        </w:rPr>
        <w:t xml:space="preserve">. This report naturally </w:t>
      </w:r>
      <w:r w:rsidRPr="00BC6931">
        <w:rPr>
          <w:u w:val="single"/>
        </w:rPr>
        <w:t>sparked outrage on Capitol Hill, where many members have already soured on the U.S.-Saudi relationship</w:t>
      </w:r>
      <w:r w:rsidRPr="00BC6931">
        <w:rPr>
          <w:sz w:val="16"/>
        </w:rPr>
        <w:t xml:space="preserve"> in the wake of Saudi involvement in the murder of journalist Jamal Khashoggi. On Wednesday, House Democrats approved H.J.Res.37, a bill that invokes the War Powers Resolution to end American participation in Yemen’s civil war. The House is expected to approve this resolution, while the Senate approved a similar proposal last December and could very well do so again. With Congress finally poised to consider the merits of America’s military involvement in Yemen, the decision of its ostensible allies to transfer American-made weapons to its enemies should be viewed as the last straw. </w:t>
      </w:r>
      <w:r w:rsidRPr="00BC6931">
        <w:rPr>
          <w:u w:val="single"/>
        </w:rPr>
        <w:t>The Saudi-led and U.S.-backed military campaign in support of</w:t>
      </w:r>
      <w:r w:rsidRPr="00BC6931">
        <w:rPr>
          <w:sz w:val="16"/>
        </w:rPr>
        <w:t xml:space="preserve"> beleaguered Yemeni president </w:t>
      </w:r>
      <w:proofErr w:type="spellStart"/>
      <w:r w:rsidRPr="00BC6931">
        <w:rPr>
          <w:sz w:val="16"/>
        </w:rPr>
        <w:t>Abdrabbuh</w:t>
      </w:r>
      <w:proofErr w:type="spellEnd"/>
      <w:r w:rsidRPr="00BC6931">
        <w:rPr>
          <w:sz w:val="16"/>
        </w:rPr>
        <w:t xml:space="preserve"> Mansur </w:t>
      </w:r>
      <w:proofErr w:type="spellStart"/>
      <w:r w:rsidRPr="00BC6931">
        <w:rPr>
          <w:u w:val="single"/>
        </w:rPr>
        <w:t>Hadi</w:t>
      </w:r>
      <w:proofErr w:type="spellEnd"/>
      <w:r w:rsidRPr="00BC6931">
        <w:rPr>
          <w:u w:val="single"/>
        </w:rPr>
        <w:t xml:space="preserve"> </w:t>
      </w:r>
      <w:r w:rsidRPr="00BC6931">
        <w:rPr>
          <w:sz w:val="16"/>
        </w:rPr>
        <w:t xml:space="preserve">has </w:t>
      </w:r>
      <w:r w:rsidRPr="00BC6931">
        <w:rPr>
          <w:u w:val="single"/>
        </w:rPr>
        <w:t xml:space="preserve">failed to materially improve the conditions on the ground and has instead contributed to what the UN labeled the world’s most dire humanitarian crisis. America should end its support for the coalition and condition further arms sales to Saudi Arabia </w:t>
      </w:r>
      <w:r w:rsidRPr="00BC6931">
        <w:rPr>
          <w:sz w:val="16"/>
        </w:rPr>
        <w:t xml:space="preserve">and the UAE on both countries ceasing their offensive military operations in Yemen </w:t>
      </w:r>
      <w:r w:rsidRPr="00BC6931">
        <w:rPr>
          <w:u w:val="single"/>
        </w:rPr>
        <w:t>and aggressively pursuing a negotiated peace</w:t>
      </w:r>
      <w:r w:rsidRPr="00BC6931">
        <w:rPr>
          <w:sz w:val="16"/>
        </w:rPr>
        <w:t xml:space="preserve"> settlement between the warring parties. Saudi Arabia entered the Yemen conflict in March of 2015 driven by its desire to roll-back the growing influence of the Houthis (a Zaydi Shia rebel faction supported by the Iranians) and prevent Tehran from establishing a foothold in Yemen. The United States, attempting to solidify its relationship with the Saudis in preparation for its then-pending nuclear deal with </w:t>
      </w:r>
      <w:r w:rsidRPr="00BC6931">
        <w:rPr>
          <w:u w:val="single"/>
        </w:rPr>
        <w:t>Iran, began offering intelligence sharing, targeting assistance for munitions, and, until recently, midair refueling for Saudi warplanes.</w:t>
      </w:r>
      <w:r w:rsidRPr="00BC6931">
        <w:rPr>
          <w:sz w:val="16"/>
        </w:rPr>
        <w:t xml:space="preserve"> America has also conducted its own air strikes and special forces operations against terrorist groups operating inside Yemen. Saudi Arabia initially labeled its intervention efforts as “Operation Decisive Storm,” betraying confidence in its ability to quickly dispatch of anti-government forces. Unfortunately, the Saudi coalition’s entry into the conflict proved anything but decisive. Between January 2016 and November 2018, the Armed Conflict Location &amp; Event Data (ACLED) Project recorded 60,223 conflict-related fatalities, a number over six times larger than the United Nations’ original estimate. The violence also sparked a nation-wide famine. Save the Children estimates that eighty-five thousand children have died of starvation, while the UN warns of a nearly unfathomable fourteen million Yemenis who exist on the brink of starvation. The Saudi coalition, while far from the only cause of violence, has been a leading driver of the mounting civilian casualties. The aforementioned ACLED study found that Saudi Arabia and its allies were responsible for 4,614 civilian deaths since 2016 (over four times as many casualties as the 1,027 attributed to the Houthis and their allies), while the Yemen Data Project notes that a substantial number of Saudi air strikes are directed at nonmilitary targets. </w:t>
      </w:r>
      <w:r w:rsidRPr="00BC6931">
        <w:rPr>
          <w:u w:val="single"/>
        </w:rPr>
        <w:t xml:space="preserve">The Saudi military is responsible for egregious errors such as bombing a funeral that it mistook for a rebel gathering, and its targeting of agricultural infrastructure and lengthy blockade of Yemeni ports greatly contributed to the creeping famine. Ironically, Saudi Arabia’s involvement in the conflict seems to be have strengthened the positions of the forces it sought to oppose. </w:t>
      </w:r>
      <w:r w:rsidRPr="00BC6931">
        <w:rPr>
          <w:sz w:val="16"/>
        </w:rPr>
        <w:t xml:space="preserve">At an event hosted by the Center for the National Interest last December, Daniel </w:t>
      </w:r>
      <w:proofErr w:type="spellStart"/>
      <w:r w:rsidRPr="00BC6931">
        <w:rPr>
          <w:sz w:val="16"/>
        </w:rPr>
        <w:t>Byman</w:t>
      </w:r>
      <w:proofErr w:type="spellEnd"/>
      <w:r w:rsidRPr="00BC6931">
        <w:rPr>
          <w:sz w:val="16"/>
        </w:rPr>
        <w:t xml:space="preserve"> of the Brookings Institute argued that </w:t>
      </w:r>
      <w:r w:rsidRPr="00BC6931">
        <w:rPr>
          <w:u w:val="single"/>
        </w:rPr>
        <w:t>while Iran offered limited support to the Houthis during the early stages of the conflict, the ties between the two Shia forces have deepened as a result of Saudi intervention, strengthening Iran’s position on the Arabian Peninsula</w:t>
      </w:r>
      <w:r w:rsidRPr="00BC6931">
        <w:rPr>
          <w:sz w:val="16"/>
        </w:rPr>
        <w:t>. Furthermore</w:t>
      </w:r>
      <w:r w:rsidRPr="00BC6931">
        <w:rPr>
          <w:u w:val="single"/>
        </w:rPr>
        <w:t xml:space="preserve">, in addition to benefiting from increased access to American-made </w:t>
      </w:r>
      <w:r w:rsidRPr="00BC6931">
        <w:rPr>
          <w:sz w:val="16"/>
        </w:rPr>
        <w:t xml:space="preserve">weaponry, terror groups like Al Qaeda </w:t>
      </w:r>
      <w:r w:rsidRPr="00BC6931">
        <w:rPr>
          <w:u w:val="single"/>
        </w:rPr>
        <w:t>have capitalized on the chaos brought</w:t>
      </w:r>
      <w:r w:rsidRPr="00BC6931">
        <w:rPr>
          <w:sz w:val="16"/>
        </w:rPr>
        <w:t xml:space="preserve"> about by the near-collapse of the Yemeni state and solidified their foothold in the war-torn country. The longer the conflict rages and the more American-made bombs are dropped on civilians, the easier it becomes for groups like the Houthis and Al Qaeda to recruit new generations of militants into their ranks. The Saudi campaign has become self-defeating. Ending American support for the coalition and threatening to suspend arms sales to its leading members would force Saudi Arabia and the UAE to end or dramatically reduce their military operations in Yemen. “The Saudi military is heavily dependent on U.S. weapons and support, and could not operate effectively without them,” according to a report from the Center for International Policy. Additionally, while the UAE’s offensive is largely ground-based and relies more on the daily cooperation of mercenaries than it does the United States, America can still influence Emirati policy due to the UAE’s strong reliance on American arms sales. Saudi Arabia and the UAE depend broadly on American military support to guarantee their regional security and would be far more likely to begrudgingly comply with American demands than risk alienating their most important ally. If nothing else, ending weapon sales would drastically disrupt their ability to conduct military operations in the short-term while putting at risk the supply of weapons they need on to continue the war in the long-term. Furthermore, while the United States has a vested interest in eliminating Al Qaeda’s foothold in Yemen, it can continue its solo campaign against the terror group even while withdrawing support for the fight against the Houthis. If nothing else, a strong U.S. response to the revelations of Saudi and Emirati mishandling of American arms coupled with a threat to stop future arms sales would reduce the likelihood that American weapons would be transferred to these militias in the future, imperiling the survivability of these groups in the face of America’s counter-terror offensive. The United States must also demand greater Saudi and Emirati leadership in the pursuit of peace in Yemen. Yemen’s rival factions made some progress in recent peace talks in Stockholm, but no long-term peace can be attained without participation from the outside powers responsible for turning an internal conflict into a regional proxy war. Any political settlement must include Iran, Saudi Arabia, and the UAE, and pushing the coalition to initiate this process and offer a mutual cessation of violence could open the door for such negotiations. Even if a comprehensive end to the fighting remains unattainable now, a real contract among these outside actors to reduce their military involvement in Yemen, facilitate humanitarian aid efforts, and agree in principal to accept a future power-sharing agreement between the internal combatants would still markedly improve the daily realities of millions in Yemen. This strategy is certainly not without risk; </w:t>
      </w:r>
      <w:r w:rsidRPr="00BC6931">
        <w:rPr>
          <w:u w:val="single"/>
        </w:rPr>
        <w:t xml:space="preserve">ending American participation and undercutting Saudi and Emirati efforts in Yemen’s civil war could result in greater Iranian empowerment through the success of the </w:t>
      </w:r>
      <w:r w:rsidRPr="00BC6931">
        <w:rPr>
          <w:sz w:val="16"/>
        </w:rPr>
        <w:t xml:space="preserve">Houthis or could, as former Defense Secretary James Mattis warned, </w:t>
      </w:r>
      <w:r w:rsidRPr="00BC6931">
        <w:rPr>
          <w:u w:val="single"/>
        </w:rPr>
        <w:t>result in the loss of civilian life if Saudi Arabia continues its bombing campaigns absent the support of American intelligence or targeting assistance. However, both of these scenarios are happening now even with America’s involvement, and Saudi-led efforts to broker a political settlement could only stand to improve the deteriorating conditions on the ground. American military support has proven insufficient to prevent Iranian influence from spreading into Yemen or spare civilians from the horrors of the conflict, and there is no reason to suspect that continuing these failing policies will eventually bring about a different end.</w:t>
      </w:r>
      <w:r w:rsidRPr="00BC6931">
        <w:rPr>
          <w:sz w:val="16"/>
        </w:rPr>
        <w:t xml:space="preserve"> The revelation that American-made weapons are being transferred to the very forces in Yemen that the United States actively opposes is emblematic of the broad failings of the coalition’s efforts in this war. For far too long, America has allowed its allies to operate with impunity at the expense of the Yemeni people and its own national interest, and the United States must leverage its influence over the coalition leaders to change their behavior for the better. America in no way benefits from the destruction of Yemen, the spread of American weaponry to militants affiliated with Al Qaeda or Iran, or the reputational damage caused by its association with this humanitarian disaster. America must act accordingly to reduce the violence in Yemen and promote a peaceful resolution to the conflict, even if doing so means standing up to its allies. </w:t>
      </w:r>
    </w:p>
    <w:p w:rsidR="005A56B2" w:rsidRPr="00552EB7" w:rsidRDefault="005A56B2" w:rsidP="005A56B2"/>
    <w:p w:rsidR="005A56B2" w:rsidRDefault="005A56B2" w:rsidP="005A56B2">
      <w:pPr>
        <w:pStyle w:val="Heading3"/>
      </w:pPr>
      <w:r>
        <w:t xml:space="preserve">No Impact </w:t>
      </w:r>
    </w:p>
    <w:p w:rsidR="005A56B2" w:rsidRPr="00BC6931" w:rsidRDefault="005A56B2" w:rsidP="005A56B2">
      <w:pPr>
        <w:pStyle w:val="Heading4"/>
      </w:pPr>
      <w:r w:rsidRPr="00BC6931">
        <w:t>Iran is checked by US diplomacy for now</w:t>
      </w:r>
    </w:p>
    <w:p w:rsidR="005A56B2" w:rsidRPr="00BC6931" w:rsidRDefault="005A56B2" w:rsidP="005A56B2">
      <w:pPr>
        <w:rPr>
          <w:rStyle w:val="Style13ptBold"/>
        </w:rPr>
      </w:pPr>
      <w:proofErr w:type="spellStart"/>
      <w:r w:rsidRPr="00BC6931">
        <w:rPr>
          <w:rStyle w:val="Style13ptBold"/>
        </w:rPr>
        <w:t>Roule</w:t>
      </w:r>
      <w:proofErr w:type="spellEnd"/>
      <w:r w:rsidRPr="00BC6931">
        <w:rPr>
          <w:rStyle w:val="Style13ptBold"/>
        </w:rPr>
        <w:t xml:space="preserve"> 6/13</w:t>
      </w:r>
    </w:p>
    <w:p w:rsidR="005A56B2" w:rsidRPr="00BC6931" w:rsidRDefault="005A56B2" w:rsidP="005A56B2">
      <w:r w:rsidRPr="00BC6931">
        <w:t xml:space="preserve">(Norman T. -- Norman T. </w:t>
      </w:r>
      <w:proofErr w:type="spellStart"/>
      <w:r w:rsidRPr="00BC6931">
        <w:t>Roule</w:t>
      </w:r>
      <w:proofErr w:type="spellEnd"/>
      <w:r w:rsidRPr="00BC6931">
        <w:t xml:space="preserve"> served for 34-years in the Central Intelligence Agency, managing significant programs relating to the Middle East. He served as the National Intelligence Manager for Iran (NIM-I) at the Office of the Director of National Intelligence from November 2008 until September 2017; “How the US Can Constrain Iran Yet Avoid Escalation”; Arabia Foundation; 06/13/2019; </w:t>
      </w:r>
      <w:hyperlink r:id="rId361" w:history="1">
        <w:r w:rsidRPr="00BC6931">
          <w:rPr>
            <w:rStyle w:val="Hyperlink"/>
          </w:rPr>
          <w:t>https://www.arabiafoundation.org/iran/how-the-us-can-constrain-iran-yet-avoid-escalation</w:t>
        </w:r>
      </w:hyperlink>
      <w:r w:rsidRPr="00BC6931">
        <w:t>; Accessed 07/28/2019; JY)</w:t>
      </w:r>
    </w:p>
    <w:p w:rsidR="005A56B2" w:rsidRPr="00BC6931" w:rsidRDefault="005A56B2" w:rsidP="005A56B2">
      <w:pPr>
        <w:rPr>
          <w:sz w:val="14"/>
        </w:rPr>
      </w:pPr>
      <w:r w:rsidRPr="00BC6931">
        <w:rPr>
          <w:sz w:val="14"/>
        </w:rPr>
        <w:t xml:space="preserve">After months of warnings, and spurred by Iran’s regional aggression, Washington announced that its policy of “maximum pressure” would mean the termination of oil sanction waivers on May 2, ending Iran’s ability to export the oil that provides the country with 40% of its revenue. </w:t>
      </w:r>
      <w:r w:rsidRPr="00BC6931">
        <w:rPr>
          <w:rStyle w:val="StyleUnderline"/>
        </w:rPr>
        <w:t>The US also imposed sanctions against Iran’s iron, steel, aluminum, and copper sectors, which together comprise 10% of Iran’s export economy. Iran’s response aimed for three goals: posture defiance and protect domestic unity using rhetoric; demonstrate strength and deterrence against the United States and regional adversaries through proxy operations; and employ diplomacy to influence sympathetic international partners while simultaneously threatening to undermine global security and economies. For Tehran, the results were disappointing. World energy prices have, until just now, remained stable, and neither the United Nations, the European Union, Russia, nor China gave the crisis the attention Iran sought. This reflects a general trend of Iranian diplomatic failure. Europe’s efforts to undermine US sanctions have failed. China looks ready to sacrifice Iran for better relations with the Gulf and perhaps as a lever in US trade talks. Russia has proven to be a reliable partner on Syria and in fending off action against Tehran by the United Nations Security Council. But Moscow is a weak economic partner and also looks to the richer markets of the Arab Gulf states. Rhetoric aside, the Trump administration’s reactions to the Iranian threat were measured and thus effective, responding to the threat of Iranian proxy and missile attacks with an intensive diplomatic campaign and the deployment of military forces to demonstrate resolve. Despite wild rumors of a massive troop deployment to the region, the Trump administration deployed only nine hundred additional personnel to augment force protection.</w:t>
      </w:r>
      <w:r w:rsidRPr="00BC6931">
        <w:rPr>
          <w:sz w:val="14"/>
        </w:rPr>
        <w:t xml:space="preserve"> The administration also infuriated Congress by approving a major arms sale to Riyadh and Abu Dhabi. Together, these actions reportedly compelled Iran to “step back and recalculate.” Despite its reputation for eschewing diplomacy, the administration’s diplomatic engagement on Iran involved multiple partners. Prior to the expiration of the oil waivers, </w:t>
      </w:r>
      <w:r w:rsidRPr="00BC6931">
        <w:rPr>
          <w:rStyle w:val="StyleUnderline"/>
        </w:rPr>
        <w:t>Washington coordinated with Riyadh and Abu Dhabi to ensure that sufficient oil would be produced to satisfy Iran’s former clients. In response to proxy threats, US officials issued multiple statements to dissuade Iran and to alert the international community of the impending crisis. Secretary of State Pompeo then met with European partners, Iraq’s president, and Russian foreign minister Lavrov in Sochi to discuss the threat. These meetings spurred Germany, Kuwait, Japan, Iraq, Oman, and Switzerland to engage Iran</w:t>
      </w:r>
      <w:r w:rsidRPr="00BC6931">
        <w:rPr>
          <w:sz w:val="14"/>
        </w:rPr>
        <w:t xml:space="preserve">. It is likely that their message to Tehran was that while the US does not seek a military conflict, it will respond forcefully to any Iranian attack. Washington’s decision to conduct B-52 exercises in the region while keeping the aircraft carrier outside the Gulf reinforced this message. The Saudis and Emiratis quickly organized three consecutive summits in Mecca with the leadership of the Gulf Cooperation Council (GCC), the Arab League, and the Organization of Islamic Cooperation in Mecca to build regional and international pressure against Iran. Unusually, Doha attended the conferences, although their foreign minister’s </w:t>
      </w:r>
      <w:proofErr w:type="spellStart"/>
      <w:r w:rsidRPr="00BC6931">
        <w:rPr>
          <w:sz w:val="14"/>
        </w:rPr>
        <w:t>postconference</w:t>
      </w:r>
      <w:proofErr w:type="spellEnd"/>
      <w:r w:rsidRPr="00BC6931">
        <w:rPr>
          <w:sz w:val="14"/>
        </w:rPr>
        <w:t xml:space="preserve"> statement shows that Qatar remains unenthusiastic about any anti-Iran coalition. Riyadh, which has accelerated its ballistic missile program, and Abu Dhabi, which has rapidly expanded its military capabilities, appear done with enduring Iranian proxy and unconventional attacks while Iran escapes unscathed and the United Nations and Europe ignore what has become a one-sided missile conflict. The West may well wish to prevent missile buildup in the region, but Iran’s actions may make this inevitable if Riyadh decides it must count on its own forces for deterrence and protection. Iran’s diplomacy during this period covered an array of themes that included an offer to engage in prisoner exchanges with the US and Britain, a nonaggression pact with the GCC states, and bizarre threats to use “top secret weapons” to sink US warships “with everything and everyone on board.” Yet in response to the Trump administration’s willingness to engage in talks, Tehran claimed it would not negotiate until Washington “showed respect” and lifted sanctions. Iran’s supreme leader—and ultimate decision maker—rejected talks with Washington “because negotiation has no benefit and carries harm.” Iran’s Revolutionary Guard directly ruled out negotiations on Iran’s missile program. Iran’s peripatetic foreign minister and other officials traveled to foreign capitals where they denied Tehran’s involvement in terrorism but also threatened to withdraw from the nuclear deal unless more was done to oppose US sanctions. The political divisions within the United States offer Tehran another weapon. The </w:t>
      </w:r>
      <w:proofErr w:type="spellStart"/>
      <w:r w:rsidRPr="00BC6931">
        <w:rPr>
          <w:sz w:val="14"/>
        </w:rPr>
        <w:t>hyperpartisan</w:t>
      </w:r>
      <w:proofErr w:type="spellEnd"/>
      <w:r w:rsidRPr="00BC6931">
        <w:rPr>
          <w:sz w:val="14"/>
        </w:rPr>
        <w:t xml:space="preserve"> nature of the US policy debate on Iran and US friction with Europe have challenged the development of the bipartisan approach demanded by this issue. Members of Congress instead publicly argue over the interpretation of alleged intelligence on Iran’s actions. Elsewhere, some pundits claim that the current approach to Iran mirrors that undertaken against Iraq before the 2003 conflict. However, and in stark contrast to 2003, the evidence of Iran’s support for terrorism, role in the deaths of hundreds of Americans, responsibility for missile and drone attacks against Israel and Saudi Arabia, and past nuclear weaponization program is extensive and a matter of public record. Nonetheless, concerns that tensions could erupt into another costly Middle Eastern war guarantee that this debate will continue. Tehran follows our politics closely, and Iran’s foreign minister Zarif will continue to use our media and sympathetic interlocutors to broadcast Iran’s narrative. Zarif also knows that some in the West believe that engagement with pragmatic conservatives is a worthy cause and respond well to his complaints that pressure empowers hard-liners. Iran has also copied Moscow’s social media information operations to twist our debate. </w:t>
      </w:r>
      <w:r w:rsidRPr="00BC6931">
        <w:rPr>
          <w:rStyle w:val="StyleUnderline"/>
        </w:rPr>
        <w:t xml:space="preserve">In coming weeks, Washington’s challenge will be to maintain a robust diplomatic and sanctions campaign to keep Iran on the defensive without provoking Iran to action. Iran has no choice but to strike while it retains the economic and political strength to do so. Iran’s extraterritorial actions continue to be useful tools of pressure and retaliation, albeit with less impact than in past years. Domestic unrest remains muted, and sanctions-induced economic problems have yet to destabilize the regime to the point where Tehran would feel compelled to compromise on the regional, missile, or nuclear issues. </w:t>
      </w:r>
      <w:r w:rsidRPr="00BC6931">
        <w:rPr>
          <w:rStyle w:val="Emphasis"/>
        </w:rPr>
        <w:t>But time is not on Iran’s side</w:t>
      </w:r>
      <w:r w:rsidRPr="00BC6931">
        <w:rPr>
          <w:rStyle w:val="StyleUnderline"/>
        </w:rPr>
        <w:t>, although Iran no doubt still hopes it can outlast the Trump administration and find relief—and perhaps even compensation—from a successor administration prepared to return to the nuclear deal</w:t>
      </w:r>
      <w:r w:rsidRPr="00BC6931">
        <w:rPr>
          <w:sz w:val="14"/>
        </w:rPr>
        <w:t xml:space="preserve">. For the average Iranian, sanctions and decades of mismanagement mean a hard life. Annual inflation is approaching 40%. Poultry prices have risen 57%, vegetables by 47% and milk, cheese, and eggs by 37%. Medicine is costly and sometimes unavailable. Iran’s overall unemployment rate exceeds 12%, and youth unemployment is far higher. Iran’s economy is likely to contract by as much as 6% in 2019 after falling almost 4% in 2018. </w:t>
      </w:r>
      <w:r w:rsidRPr="00BC6931">
        <w:rPr>
          <w:rStyle w:val="StyleUnderline"/>
        </w:rPr>
        <w:t>At a time when Iran’s leadership needs political stability, Iran’s economy will be at its worst since 1989, guaranteeing unrest. Budget problems have allegedly forced Tehran to cut its offensive cyber unit’s budget</w:t>
      </w:r>
      <w:r w:rsidRPr="00BC6931">
        <w:rPr>
          <w:sz w:val="14"/>
        </w:rPr>
        <w:t>. Even the Revolutionary Guard’s Quds Force has reportedly lost 17% of its funding. Sanctions have reportedly required cuts in Iranian aid to Lebanese Hezbollah to the point where the group is begging Yemeni supporters for cash. It is likely that other proxies are enduring similar budget blues. The reported decision by Iran’s leaders to consider a US-approved “oil for goods” program to obtain foodstuffs and medicine is good news for Iran’s people but a blow against the supreme leader’s longtime assertion that Iran could survive through a resistance economy. For all the talk of diplomacy, a successful process would require significant concessions from either Washington or Tehran (more likely both</w:t>
      </w:r>
      <w:r w:rsidRPr="00BC6931">
        <w:rPr>
          <w:rStyle w:val="StyleUnderline"/>
        </w:rPr>
        <w:t xml:space="preserve">). The US will need to offer Iran concessions on its regional adventurism and missile program. Tehran must relinquish regional gains, accept international limitations on its missiles and offer new concessions on its nuclear program. The former </w:t>
      </w:r>
      <w:r w:rsidRPr="00BC6931">
        <w:rPr>
          <w:rStyle w:val="Emphasis"/>
        </w:rPr>
        <w:t>would require that the US abandon its regional allies</w:t>
      </w:r>
      <w:r w:rsidRPr="00BC6931">
        <w:rPr>
          <w:rStyle w:val="StyleUnderline"/>
        </w:rPr>
        <w:t>, and the latter would upend long-held positions by the supreme leader and Revolutionary Guard. I</w:t>
      </w:r>
      <w:r w:rsidRPr="00BC6931">
        <w:rPr>
          <w:sz w:val="14"/>
        </w:rPr>
        <w:t xml:space="preserve">mportantly, diplomacy also requires Iran to negotiate core security programs directly with the United States. The supreme leader has routinely rejected such a concept, the only exceptions being the nuclear and detainee talks under the Obama administration. However, these talks occurred after years of biting sanctions and the release of a large number of Iranians who had engaged in sanctions-busting activities on behalf of Iran’s military and security forces, amid a sense that the US was prepared to acknowledge Iran’s right to a domestic enrichment program. Iran has repeatedly denied proposals to establish a hotline between US and Iranian naval forces in the Gulf as well as any suggestion that its regional presence or domestic missile programs are up for discussion with the US. Further, Iran’s supreme leader is of an age where he is unlikely to agree that Tehran needs to alter the foundation of its relationship with the Great Satan he has so ardently opposed over several decades. Those in Tehran who wish to replace him—and this will require the support of the </w:t>
      </w:r>
      <w:proofErr w:type="spellStart"/>
      <w:r w:rsidRPr="00BC6931">
        <w:rPr>
          <w:sz w:val="14"/>
        </w:rPr>
        <w:t>hard-line</w:t>
      </w:r>
      <w:proofErr w:type="spellEnd"/>
      <w:r w:rsidRPr="00BC6931">
        <w:rPr>
          <w:sz w:val="14"/>
        </w:rPr>
        <w:t xml:space="preserve"> Revolutionary Guard—would commit political suicide by advocating such negotiations with Washington</w:t>
      </w:r>
      <w:r w:rsidRPr="00BC6931">
        <w:rPr>
          <w:rStyle w:val="StyleUnderline"/>
        </w:rPr>
        <w:t>. Washington’s diplomacy has produced a raft of intermediaries willing to engage Iran, which represents a positive step.</w:t>
      </w:r>
      <w:r w:rsidRPr="00BC6931">
        <w:rPr>
          <w:sz w:val="14"/>
        </w:rPr>
        <w:t xml:space="preserve"> However, the countries allegedly acting as intermediaries can convey messages and possibly even act as a host for US-Iran diplomatic discussions, but absent an ability to press Tehran to restrain its regional and missile programs, their utility will be limited. Iraqi engagement, for example, will be complicated. Iran’s proxies are deeply embedded in Iraq’s polity, and the Iranian ambassador is reported to be a former Quds Force officer. Iraqi officials can message a spectrum of Iranian actors, doing so as a fragile party unable ever to bring pressure on Iran. Russia’s regional stature and relationship with Iran actually benefits from increased tensions.</w:t>
      </w:r>
    </w:p>
    <w:p w:rsidR="005A56B2" w:rsidRDefault="005A56B2" w:rsidP="005A56B2"/>
    <w:p w:rsidR="005A56B2" w:rsidRPr="00BC6931" w:rsidRDefault="005A56B2" w:rsidP="005A56B2">
      <w:pPr>
        <w:pStyle w:val="Heading4"/>
      </w:pPr>
      <w:r w:rsidRPr="00BC6931">
        <w:t>US not key to check Iran- China already doing it</w:t>
      </w:r>
    </w:p>
    <w:p w:rsidR="005A56B2" w:rsidRPr="00BC6931" w:rsidRDefault="005A56B2" w:rsidP="005A56B2">
      <w:pPr>
        <w:rPr>
          <w:b/>
          <w:bCs/>
        </w:rPr>
      </w:pPr>
      <w:proofErr w:type="spellStart"/>
      <w:r w:rsidRPr="00BC6931">
        <w:rPr>
          <w:b/>
          <w:bCs/>
        </w:rPr>
        <w:t>Mcgrath</w:t>
      </w:r>
      <w:proofErr w:type="spellEnd"/>
      <w:r w:rsidRPr="00BC6931">
        <w:rPr>
          <w:b/>
          <w:bCs/>
        </w:rPr>
        <w:t xml:space="preserve"> 19</w:t>
      </w:r>
      <w:r w:rsidRPr="00BC6931">
        <w:t xml:space="preserve">(Ciaran </w:t>
      </w:r>
      <w:proofErr w:type="spellStart"/>
      <w:r w:rsidRPr="00BC6931">
        <w:t>mcgrath</w:t>
      </w:r>
      <w:proofErr w:type="spellEnd"/>
      <w:r w:rsidRPr="00BC6931">
        <w:t xml:space="preserve">, reporter, April 24 2019, Tehran </w:t>
      </w:r>
      <w:proofErr w:type="spellStart"/>
      <w:r w:rsidRPr="00BC6931">
        <w:t>pursueing</w:t>
      </w:r>
      <w:proofErr w:type="spellEnd"/>
      <w:r w:rsidRPr="00BC6931">
        <w:t xml:space="preserve"> military alliance with China, </w:t>
      </w:r>
      <w:hyperlink r:id="rId362" w:history="1">
        <w:r w:rsidRPr="00BC6931">
          <w:rPr>
            <w:rStyle w:val="Hyperlink"/>
          </w:rPr>
          <w:t>https://www.express.co.uk/news/world/1118162/iran-china-military-alliance-arrogant-united-states-donald-trump</w:t>
        </w:r>
      </w:hyperlink>
      <w:r w:rsidRPr="00BC6931">
        <w:t>, July 28 2019)</w:t>
      </w:r>
    </w:p>
    <w:p w:rsidR="005A56B2" w:rsidRPr="00BC6931" w:rsidRDefault="005A56B2" w:rsidP="005A56B2">
      <w:pPr>
        <w:rPr>
          <w:sz w:val="12"/>
        </w:rPr>
      </w:pPr>
      <w:r w:rsidRPr="00BC6931">
        <w:rPr>
          <w:sz w:val="12"/>
        </w:rPr>
        <w:t xml:space="preserve">Rear Admiral Hossein </w:t>
      </w:r>
      <w:proofErr w:type="spellStart"/>
      <w:r w:rsidRPr="00BC6931">
        <w:rPr>
          <w:sz w:val="12"/>
        </w:rPr>
        <w:t>Khanzadi</w:t>
      </w:r>
      <w:proofErr w:type="spellEnd"/>
      <w:r w:rsidRPr="00BC6931">
        <w:rPr>
          <w:sz w:val="12"/>
        </w:rPr>
        <w:t xml:space="preserve"> is on an official visit to China to mark the 70th anniversary of the founding of the Chinese People's Liberation Army Navy. And </w:t>
      </w:r>
      <w:r w:rsidRPr="00BC6931">
        <w:rPr>
          <w:u w:val="single"/>
        </w:rPr>
        <w:t>he took the opportunity to stress the close diplomatic, economic, trade and energy ties between Tehran and Beijing</w:t>
      </w:r>
      <w:r w:rsidRPr="00BC6931">
        <w:rPr>
          <w:sz w:val="12"/>
        </w:rPr>
        <w:t xml:space="preserve"> - while taking a swipe at "trans-regional states", a clear reference to the USA. He told Iranian news agency Fars: "Given the strategic geopolitical situation of both states, today, we are witnessing a leap in marine </w:t>
      </w:r>
      <w:proofErr w:type="spellStart"/>
      <w:r w:rsidRPr="00BC6931">
        <w:rPr>
          <w:sz w:val="12"/>
        </w:rPr>
        <w:t>civilisation</w:t>
      </w:r>
      <w:proofErr w:type="spellEnd"/>
      <w:r w:rsidRPr="00BC6931">
        <w:rPr>
          <w:sz w:val="12"/>
        </w:rPr>
        <w:t xml:space="preserve"> in the Pacific Ocean by China and Northern Indian Ocean by Islamic Iran, which will force the arrogant powers to leave our naval zones and the regional powers will certainly fill the security vacuum and there will be no need to foreigners' presence. "The world should know that the trans-regional states' deployment in Northern Indian Ocean is meaningless, and that collective security will be achieved only by the regional states." Prior to his trip, </w:t>
      </w:r>
      <w:proofErr w:type="spellStart"/>
      <w:r w:rsidRPr="00BC6931">
        <w:rPr>
          <w:sz w:val="12"/>
        </w:rPr>
        <w:t>Mr</w:t>
      </w:r>
      <w:proofErr w:type="spellEnd"/>
      <w:r w:rsidRPr="00BC6931">
        <w:rPr>
          <w:sz w:val="12"/>
        </w:rPr>
        <w:t xml:space="preserve"> </w:t>
      </w:r>
      <w:proofErr w:type="spellStart"/>
      <w:r w:rsidRPr="00BC6931">
        <w:rPr>
          <w:sz w:val="12"/>
        </w:rPr>
        <w:t>Khanzadi</w:t>
      </w:r>
      <w:proofErr w:type="spellEnd"/>
      <w:r w:rsidRPr="00BC6931">
        <w:rPr>
          <w:sz w:val="12"/>
        </w:rPr>
        <w:t xml:space="preserve"> said he was keen to strengthen links between the navies of the two countries. He said: "The navies of the regional countries can provide security of the Indian Ocean." Speaking at AJA University of Command and Staff in Tehran, he referenced Supreme Leader Ayatollah </w:t>
      </w:r>
      <w:proofErr w:type="spellStart"/>
      <w:r w:rsidRPr="00BC6931">
        <w:rPr>
          <w:sz w:val="12"/>
        </w:rPr>
        <w:t>Seyed</w:t>
      </w:r>
      <w:proofErr w:type="spellEnd"/>
      <w:r w:rsidRPr="00BC6931">
        <w:rPr>
          <w:sz w:val="12"/>
        </w:rPr>
        <w:t xml:space="preserve"> Ali Khamenei to as having said that "the presence of power in the sea per se is a sign of power, so if we want to be in the sea, we need knowledge, technology, specialist human forces and very advanced equipment”. In another clear reference to the US, he added: "if we have a political and defensive diplomacy, we can defeat the enemies’ strategy of imposing sanctions." The US has imposed stringent sanctions on Iran after President Donald Trump took the decision to pull out of the Joint Plan of Comprehensive Action (JPOCA) agreement aimed at preventing Iran from developing nuclear weapons last year - a move which has enraged Tehran. China's naval celebrations are being held in the waters off the Eastern Chinese city of Qingdao in Shandong Province. </w:t>
      </w:r>
      <w:r w:rsidRPr="00BC6931">
        <w:rPr>
          <w:u w:val="single"/>
        </w:rPr>
        <w:t xml:space="preserve">Three years ago, Iran and China signed an agreement to enhance </w:t>
      </w:r>
      <w:proofErr w:type="spellStart"/>
      <w:r w:rsidRPr="00BC6931">
        <w:rPr>
          <w:u w:val="single"/>
        </w:rPr>
        <w:t>defence</w:t>
      </w:r>
      <w:proofErr w:type="spellEnd"/>
      <w:r w:rsidRPr="00BC6931">
        <w:rPr>
          <w:u w:val="single"/>
        </w:rPr>
        <w:t xml:space="preserve"> cooperation. Iran and China have maintained close diplomatic, economic, trade and energy ties, and in 2016 the </w:t>
      </w:r>
      <w:proofErr w:type="spellStart"/>
      <w:r w:rsidRPr="00BC6931">
        <w:rPr>
          <w:u w:val="single"/>
        </w:rPr>
        <w:t>defence</w:t>
      </w:r>
      <w:proofErr w:type="spellEnd"/>
      <w:r w:rsidRPr="00BC6931">
        <w:rPr>
          <w:u w:val="single"/>
        </w:rPr>
        <w:t xml:space="preserve"> ministers of the two countries signed an agreement aimed at improved </w:t>
      </w:r>
      <w:proofErr w:type="spellStart"/>
      <w:r w:rsidRPr="00BC6931">
        <w:rPr>
          <w:u w:val="single"/>
        </w:rPr>
        <w:t>defence</w:t>
      </w:r>
      <w:proofErr w:type="spellEnd"/>
      <w:r w:rsidRPr="00BC6931">
        <w:rPr>
          <w:u w:val="single"/>
        </w:rPr>
        <w:t xml:space="preserve"> cooperation</w:t>
      </w:r>
      <w:r w:rsidRPr="00BC6931">
        <w:rPr>
          <w:sz w:val="12"/>
        </w:rPr>
        <w:t xml:space="preserve">. In June 2017, the two navies staged a joint maritime drill in the Strait of Hormuz and the Sea of Oman with an Iranian destroyer, two Chinese destroyers and 700 Iranian navy personnel. Speaking last September after a meeting with Iranian counterpart Amir </w:t>
      </w:r>
      <w:proofErr w:type="spellStart"/>
      <w:r w:rsidRPr="00BC6931">
        <w:rPr>
          <w:sz w:val="12"/>
        </w:rPr>
        <w:t>Hatami</w:t>
      </w:r>
      <w:proofErr w:type="spellEnd"/>
      <w:r w:rsidRPr="00BC6931">
        <w:rPr>
          <w:sz w:val="12"/>
        </w:rPr>
        <w:t xml:space="preserve">, Chinese </w:t>
      </w:r>
      <w:proofErr w:type="spellStart"/>
      <w:r w:rsidRPr="00BC6931">
        <w:rPr>
          <w:sz w:val="12"/>
        </w:rPr>
        <w:t>Defence</w:t>
      </w:r>
      <w:proofErr w:type="spellEnd"/>
      <w:r w:rsidRPr="00BC6931">
        <w:rPr>
          <w:sz w:val="12"/>
        </w:rPr>
        <w:t xml:space="preserve"> Minister Wei </w:t>
      </w:r>
      <w:proofErr w:type="spellStart"/>
      <w:r w:rsidRPr="00BC6931">
        <w:rPr>
          <w:sz w:val="12"/>
        </w:rPr>
        <w:t>Fenghe</w:t>
      </w:r>
      <w:proofErr w:type="spellEnd"/>
      <w:r w:rsidRPr="00BC6931">
        <w:rPr>
          <w:sz w:val="12"/>
        </w:rPr>
        <w:t xml:space="preserve"> said: “The relations between the armed forces of China and Iran are developing positively. </w:t>
      </w:r>
      <w:r w:rsidRPr="00BC6931">
        <w:rPr>
          <w:u w:val="single"/>
        </w:rPr>
        <w:t>"Beijing is ready to strengthen the strategic communication with Tehran, expand the spheres of cooperation, achieve new fruitful results of cooperation between the two armies and thereby contribute to the development of a comprehensive strategic partnership of the two states.</w:t>
      </w:r>
      <w:r w:rsidRPr="00BC6931">
        <w:rPr>
          <w:sz w:val="12"/>
        </w:rPr>
        <w:t xml:space="preserve">" China supplies much of Iran’s advanced weaponry, having exported equipment worth almost £245 million to the Islamic Republic between 2007-2016. Naval equipment told by Beijing to Tehran includes tactical ballistic and anti-ship cruise missiles, advanced anti-ship mines, and </w:t>
      </w:r>
      <w:proofErr w:type="spellStart"/>
      <w:r w:rsidRPr="00BC6931">
        <w:rPr>
          <w:sz w:val="12"/>
        </w:rPr>
        <w:t>Houdong</w:t>
      </w:r>
      <w:proofErr w:type="spellEnd"/>
      <w:r w:rsidRPr="00BC6931">
        <w:rPr>
          <w:sz w:val="12"/>
        </w:rPr>
        <w:t xml:space="preserve"> fast-attack boats. China buys large quantities of Iranian oil, which may explain the cordial relations between the two countries, as well as Beijing’s opposition to the ongoing US sanctions. In a press briefing on Monday, Chinese foreign ministry spokesman </w:t>
      </w:r>
      <w:proofErr w:type="spellStart"/>
      <w:r w:rsidRPr="00BC6931">
        <w:rPr>
          <w:sz w:val="12"/>
        </w:rPr>
        <w:t>Geng</w:t>
      </w:r>
      <w:proofErr w:type="spellEnd"/>
      <w:r w:rsidRPr="00BC6931">
        <w:rPr>
          <w:sz w:val="12"/>
        </w:rPr>
        <w:t xml:space="preserve"> Shuang said: "China opposes the unilateral sanctions and so-called 'long-arm jurisdictions' imposed by the US. "Our cooperation with Iran is open, transparent, lawful and legitimate, thus it should be respected.”</w:t>
      </w:r>
    </w:p>
    <w:p w:rsidR="005A56B2" w:rsidRPr="00552EB7" w:rsidRDefault="005A56B2" w:rsidP="005A56B2"/>
    <w:p w:rsidR="005A56B2" w:rsidRDefault="005A56B2" w:rsidP="005A56B2">
      <w:pPr>
        <w:pStyle w:val="Heading3"/>
      </w:pPr>
      <w:r>
        <w:t>No Impact – Saudi Not Key</w:t>
      </w:r>
    </w:p>
    <w:p w:rsidR="005A56B2" w:rsidRDefault="005A56B2" w:rsidP="005A56B2">
      <w:pPr>
        <w:pStyle w:val="Heading4"/>
        <w:rPr>
          <w:rFonts w:asciiTheme="minorHAnsi" w:eastAsiaTheme="minorEastAsia" w:hAnsiTheme="minorHAnsi" w:cstheme="minorBidi"/>
          <w:b w:val="0"/>
          <w:bCs/>
          <w:i/>
          <w:iCs w:val="0"/>
          <w:color w:val="000000" w:themeColor="text1"/>
          <w:szCs w:val="26"/>
        </w:rPr>
      </w:pPr>
      <w:r>
        <w:rPr>
          <w:rFonts w:asciiTheme="minorHAnsi" w:eastAsiaTheme="minorEastAsia" w:hAnsiTheme="minorHAnsi" w:cstheme="minorBidi"/>
          <w:bCs/>
          <w:iCs w:val="0"/>
          <w:color w:val="000000" w:themeColor="text1"/>
          <w:szCs w:val="26"/>
        </w:rPr>
        <w:t xml:space="preserve">US can check Iran without Saudi Arabia – no risk of conflict </w:t>
      </w:r>
    </w:p>
    <w:p w:rsidR="005A56B2" w:rsidRPr="00D403CF" w:rsidRDefault="005A56B2" w:rsidP="005A56B2">
      <w:r w:rsidRPr="00D403CF">
        <w:rPr>
          <w:rStyle w:val="Style13ptBold"/>
        </w:rPr>
        <w:t>SOKOLSKY AND MILLER 2019</w:t>
      </w:r>
      <w:r w:rsidRPr="00D403CF">
        <w:t xml:space="preserve"> Richard Sokolsky is a is a nonresident senior fellow in Carnegie’s Russia and Eurasia Program. Served at State in several positions including director of the offices of Strategic Policy and Negotiations, Policy Analysis, and Defense Relations and Security Assistance in the State Department’s Bureau of Political-Military Affairs. He’s been a visiting senior fellow at the RAND Corporation and at the Institute for National Strategic Studies at the National Defense </w:t>
      </w:r>
      <w:proofErr w:type="spellStart"/>
      <w:r w:rsidRPr="00D403CF">
        <w:t>University.B.A</w:t>
      </w:r>
      <w:proofErr w:type="spellEnd"/>
      <w:r w:rsidRPr="00D403CF">
        <w:t xml:space="preserve">. Vanderbilt University M.A. Johns Hopkins School of Advanced International Studies; Aaron David Miller is a Distinguished Scholar at the Wilson Center, among America’s foremost experts on the Israeli-Palestinian conflict and U.S. policy in the Middle East. A former adviser to six secretaries of state, currently a global affairs analyst for CNN, author of five books, including the national bestseller “The Much Too Promised Land: America's Elusive Search for Arab-Israeli Peace,” and “The End of Greatness: Why America Can't Have (and Doesn't Want) Another Great President.”; May 21, 2019; “Saudi Arabia and Israel Are Pushing US to Confront Iran. Trump Shouldn’t Take the Bait”; </w:t>
      </w:r>
      <w:hyperlink r:id="rId363">
        <w:r w:rsidRPr="00D403CF">
          <w:rPr>
            <w:rStyle w:val="Hyperlink"/>
          </w:rPr>
          <w:t>https://carnegieendowment.org/2019/05/21/saudi-arabia-and-israel-are-pushing-us-to-confront-iran.-trump-shouldn-t-take-bait-pub-79181</w:t>
        </w:r>
      </w:hyperlink>
      <w:r w:rsidRPr="00D403CF">
        <w:t>; date accessed 7/28/19.</w:t>
      </w:r>
    </w:p>
    <w:p w:rsidR="005A56B2" w:rsidRPr="00D403CF" w:rsidRDefault="005A56B2" w:rsidP="005A56B2">
      <w:pPr>
        <w:spacing w:line="240" w:lineRule="exact"/>
        <w:rPr>
          <w:sz w:val="16"/>
        </w:rPr>
      </w:pPr>
      <w:r w:rsidRPr="00D403CF">
        <w:rPr>
          <w:rFonts w:eastAsia="Calibri" w:cs="Calibri"/>
          <w:color w:val="000000" w:themeColor="text1"/>
          <w:sz w:val="16"/>
        </w:rPr>
        <w:t xml:space="preserve">In February, as a Middle East meeting hosted by the Poles and orchestrated by the Trump administration kicked off, Israeli Prime Minister Benjamin Netanyahu posted an ominous tweet, saying that the gathering was to "advance the common interest of war with Iran." The tweet was soon after deleted and reposted to read "combatting Iran" -- but the implication remained. Meanwhile, a recent Saudi news outlet reportedly close to Saudi Crown Prince Mohammad bin Salman (MBS) urged the US to launch surgical strikes against Iran after the kingdom accused Tehran of a drone strike that closed down a Saudi oil pipeline. At present, the US-Iranian relationship is balanced precariously between situations of no peace and no war. The Trump administration's unilateral withdrawal from the 2015 Iran nuclear deal and its campaign of maximum economic pressure on Iran has ushered in a period of uncertainty that leaves both sides in a potentially dangerous cycle, each taking escalatory steps that increase the odds of a military conflict, particularly in the absence of a direct channel for </w:t>
      </w:r>
      <w:proofErr w:type="spellStart"/>
      <w:r w:rsidRPr="00D403CF">
        <w:rPr>
          <w:rFonts w:eastAsia="Calibri" w:cs="Calibri"/>
          <w:color w:val="000000" w:themeColor="text1"/>
          <w:sz w:val="16"/>
        </w:rPr>
        <w:t>deescalation</w:t>
      </w:r>
      <w:proofErr w:type="spellEnd"/>
      <w:r w:rsidRPr="00D403CF">
        <w:rPr>
          <w:rFonts w:eastAsia="Calibri" w:cs="Calibri"/>
          <w:color w:val="000000" w:themeColor="text1"/>
          <w:sz w:val="16"/>
        </w:rPr>
        <w:t xml:space="preserve">. When it comes to Iran, Jerusalem and Riyadh are hardly objective observers; while both would be at risk in a US war with Iran, they have consistently advocated hardline US policies. That's precisely why the </w:t>
      </w:r>
      <w:r w:rsidRPr="00D403CF">
        <w:rPr>
          <w:rFonts w:eastAsia="Calibri" w:cs="Calibri"/>
          <w:b/>
          <w:bCs/>
          <w:color w:val="000000" w:themeColor="text1"/>
          <w:u w:val="single"/>
        </w:rPr>
        <w:t xml:space="preserve">US should reject </w:t>
      </w:r>
      <w:r w:rsidRPr="00D403CF">
        <w:rPr>
          <w:rFonts w:eastAsia="Calibri" w:cs="Calibri"/>
          <w:color w:val="000000" w:themeColor="text1"/>
          <w:sz w:val="16"/>
        </w:rPr>
        <w:t xml:space="preserve">their advice. We should not follow Israeli and </w:t>
      </w:r>
      <w:r w:rsidRPr="00D403CF">
        <w:rPr>
          <w:rFonts w:eastAsia="Calibri" w:cs="Calibri"/>
          <w:b/>
          <w:bCs/>
          <w:color w:val="000000" w:themeColor="text1"/>
          <w:u w:val="single"/>
        </w:rPr>
        <w:t>Saudi policies that raise risks of war with Iran</w:t>
      </w:r>
      <w:r w:rsidRPr="00D403CF">
        <w:rPr>
          <w:rFonts w:eastAsia="Calibri" w:cs="Calibri"/>
          <w:color w:val="000000" w:themeColor="text1"/>
          <w:sz w:val="16"/>
        </w:rPr>
        <w:t xml:space="preserve">, especially since </w:t>
      </w:r>
      <w:r w:rsidRPr="00D403CF">
        <w:rPr>
          <w:rFonts w:eastAsia="Calibri" w:cs="Calibri"/>
          <w:b/>
          <w:bCs/>
          <w:color w:val="000000" w:themeColor="text1"/>
          <w:u w:val="single"/>
        </w:rPr>
        <w:t>their interests don't always align with our own</w:t>
      </w:r>
      <w:r w:rsidRPr="00D403CF">
        <w:rPr>
          <w:rFonts w:eastAsia="Calibri" w:cs="Calibri"/>
          <w:color w:val="000000" w:themeColor="text1"/>
          <w:sz w:val="16"/>
        </w:rPr>
        <w:t xml:space="preserve">. They believed the Iran nuclear deal was a disaster. It wasn't. The nuclear deal with Iran would have prevented Tehran from developing a nuclear weapon until at least 2030 and subjected its nuclear program to the most stringent verification regime in the history of arms control. Like many arms control agreements, it was flawed but highly functional and probably the best agreement that could have been negotiated at the time. It served America's paramount objective of preventing a nuclear-armed Iran from dominating the region, and thus heading off US or Israeli military strikes on Iran's nuclear infrastructure. The Israeli and Saudi governments, however, hated the agreement and did everything they could to tank it. Saudi Arabia seemed more concerned with Iran's geopolitical ambitions in the Gulf while Israel focused on the existential threat of a nuclear-armed Iran. In short, for Jerusalem and Riyadh the US outreach to Iran heralded an increase in Iran's threatening influence and a growing US-Iranian reconciliation that would have jeopardized their clout with Washington and their influence and security. In successfully helping to persuade the Trump administration to leave the nuclear deal in 2018, Saudi Arabia and Israel took care of their own needs and interests. The US, in contrast, left itself with no alternative framework to constrain Iran's nuclear program and no dialogue to engage Tehran. The default option became a campaign of sanctions that, while successful in squeezing Iran's economy, has not offered a way to rein in Iran's nuclear ambitions or regional influence, let alone renegotiate a new deal. The dangerous tensions we are witnessing with Iran today are direct outgrowths of the unraveling of the nuclear agreement. </w:t>
      </w:r>
      <w:r w:rsidRPr="00D403CF">
        <w:rPr>
          <w:rFonts w:eastAsia="Calibri" w:cs="Calibri"/>
          <w:b/>
          <w:bCs/>
          <w:color w:val="000000" w:themeColor="text1"/>
          <w:u w:val="single"/>
        </w:rPr>
        <w:t xml:space="preserve">Saudi </w:t>
      </w:r>
      <w:proofErr w:type="spellStart"/>
      <w:r w:rsidRPr="00D403CF">
        <w:rPr>
          <w:rFonts w:eastAsia="Calibri" w:cs="Calibri"/>
          <w:b/>
          <w:bCs/>
          <w:color w:val="000000" w:themeColor="text1"/>
          <w:u w:val="single"/>
        </w:rPr>
        <w:t>Arabia</w:t>
      </w:r>
      <w:r w:rsidRPr="00D403CF">
        <w:rPr>
          <w:rFonts w:eastAsia="Calibri" w:cs="Calibri"/>
          <w:color w:val="000000" w:themeColor="text1"/>
          <w:sz w:val="16"/>
        </w:rPr>
        <w:t>and</w:t>
      </w:r>
      <w:proofErr w:type="spellEnd"/>
      <w:r w:rsidRPr="00D403CF">
        <w:rPr>
          <w:rFonts w:eastAsia="Calibri" w:cs="Calibri"/>
          <w:color w:val="000000" w:themeColor="text1"/>
          <w:sz w:val="16"/>
        </w:rPr>
        <w:t xml:space="preserve"> Israel </w:t>
      </w:r>
      <w:r w:rsidRPr="00D403CF">
        <w:rPr>
          <w:rFonts w:eastAsia="Calibri" w:cs="Calibri"/>
          <w:b/>
          <w:bCs/>
          <w:color w:val="000000" w:themeColor="text1"/>
          <w:u w:val="single"/>
        </w:rPr>
        <w:t xml:space="preserve">aren't ideal allies for countering </w:t>
      </w:r>
      <w:proofErr w:type="spellStart"/>
      <w:r w:rsidRPr="00D403CF">
        <w:rPr>
          <w:rFonts w:eastAsia="Calibri" w:cs="Calibri"/>
          <w:b/>
          <w:bCs/>
          <w:color w:val="000000" w:themeColor="text1"/>
          <w:u w:val="single"/>
        </w:rPr>
        <w:t>Iran</w:t>
      </w:r>
      <w:r w:rsidRPr="00D403CF">
        <w:rPr>
          <w:rFonts w:eastAsia="Calibri" w:cs="Calibri"/>
          <w:color w:val="000000" w:themeColor="text1"/>
          <w:sz w:val="16"/>
        </w:rPr>
        <w:t>Last</w:t>
      </w:r>
      <w:proofErr w:type="spellEnd"/>
      <w:r w:rsidRPr="00D403CF">
        <w:rPr>
          <w:rFonts w:eastAsia="Calibri" w:cs="Calibri"/>
          <w:color w:val="000000" w:themeColor="text1"/>
          <w:sz w:val="16"/>
        </w:rPr>
        <w:t xml:space="preserve"> November President Trump applauded Saudi Arabia as a "great ally in our very important fight against Iran." What exactly was Trump talking about? Far from taking coherent steps to combat Iran's influence in the region, the </w:t>
      </w:r>
      <w:r w:rsidRPr="00D403CF">
        <w:rPr>
          <w:rFonts w:eastAsia="Calibri" w:cs="Calibri"/>
          <w:b/>
          <w:bCs/>
          <w:color w:val="000000" w:themeColor="text1"/>
          <w:u w:val="single"/>
        </w:rPr>
        <w:t xml:space="preserve">reckless policies of MBS, the de facto architect of Saudi foreign </w:t>
      </w:r>
      <w:proofErr w:type="spellStart"/>
      <w:r w:rsidRPr="00D403CF">
        <w:rPr>
          <w:rFonts w:eastAsia="Calibri" w:cs="Calibri"/>
          <w:b/>
          <w:bCs/>
          <w:color w:val="000000" w:themeColor="text1"/>
          <w:u w:val="single"/>
        </w:rPr>
        <w:t>policy,</w:t>
      </w:r>
      <w:r w:rsidRPr="00D403CF">
        <w:rPr>
          <w:rFonts w:eastAsia="Calibri" w:cs="Calibri"/>
          <w:color w:val="000000" w:themeColor="text1"/>
          <w:sz w:val="16"/>
        </w:rPr>
        <w:t>has</w:t>
      </w:r>
      <w:proofErr w:type="spellEnd"/>
      <w:r w:rsidRPr="00D403CF">
        <w:rPr>
          <w:rFonts w:eastAsia="Calibri" w:cs="Calibri"/>
          <w:color w:val="000000" w:themeColor="text1"/>
          <w:sz w:val="16"/>
        </w:rPr>
        <w:t xml:space="preserve"> </w:t>
      </w:r>
      <w:r w:rsidRPr="00D403CF">
        <w:rPr>
          <w:rFonts w:eastAsia="Calibri" w:cs="Calibri"/>
          <w:b/>
          <w:bCs/>
          <w:color w:val="000000" w:themeColor="text1"/>
          <w:u w:val="single"/>
        </w:rPr>
        <w:t>expanded Iran's influence</w:t>
      </w:r>
      <w:r w:rsidRPr="00D403CF">
        <w:rPr>
          <w:rFonts w:eastAsia="Calibri" w:cs="Calibri"/>
          <w:color w:val="000000" w:themeColor="text1"/>
          <w:sz w:val="16"/>
        </w:rPr>
        <w:t xml:space="preserve">, </w:t>
      </w:r>
      <w:r w:rsidRPr="00D403CF">
        <w:rPr>
          <w:rFonts w:eastAsia="Calibri" w:cs="Calibri"/>
          <w:b/>
          <w:bCs/>
          <w:color w:val="000000" w:themeColor="text1"/>
          <w:u w:val="single"/>
        </w:rPr>
        <w:t>not contracted it</w:t>
      </w:r>
      <w:r w:rsidRPr="00D403CF">
        <w:rPr>
          <w:rFonts w:eastAsia="Calibri" w:cs="Calibri"/>
          <w:color w:val="000000" w:themeColor="text1"/>
          <w:sz w:val="16"/>
        </w:rPr>
        <w:t xml:space="preserve">-- all </w:t>
      </w:r>
      <w:r w:rsidRPr="00D403CF">
        <w:rPr>
          <w:rFonts w:eastAsia="Calibri" w:cs="Calibri"/>
          <w:b/>
          <w:bCs/>
          <w:color w:val="000000" w:themeColor="text1"/>
          <w:u w:val="single"/>
        </w:rPr>
        <w:t>with the help of the Trump admin</w:t>
      </w:r>
      <w:r w:rsidRPr="00D403CF">
        <w:rPr>
          <w:rFonts w:eastAsia="Calibri" w:cs="Calibri"/>
          <w:color w:val="000000" w:themeColor="text1"/>
          <w:sz w:val="16"/>
        </w:rPr>
        <w:t xml:space="preserve">istration. The Saudi-led MBS economic war against Qatar has actually deepened Iran's influence there; and the Saudis' inhumane war against Iranian-backed Houthi rebels with US military support has helped to devastate Yemen, hand Iran a propaganda victory, strengthen al Qaeda and the Islamic State in Yemen, </w:t>
      </w:r>
      <w:r w:rsidRPr="00D403CF">
        <w:rPr>
          <w:rFonts w:eastAsia="Calibri" w:cs="Calibri"/>
          <w:color w:val="000000" w:themeColor="text1"/>
          <w:u w:val="single"/>
        </w:rPr>
        <w:t>and blacken the US image</w:t>
      </w:r>
      <w:r w:rsidRPr="00D403CF">
        <w:rPr>
          <w:rFonts w:eastAsia="Calibri" w:cs="Calibri"/>
          <w:color w:val="000000" w:themeColor="text1"/>
          <w:sz w:val="16"/>
        </w:rPr>
        <w:t xml:space="preserve">-- all without constraining Tehran's influence. The </w:t>
      </w:r>
      <w:r w:rsidRPr="00D403CF">
        <w:rPr>
          <w:rFonts w:eastAsia="Calibri" w:cs="Calibri"/>
          <w:b/>
          <w:bCs/>
          <w:color w:val="000000" w:themeColor="text1"/>
          <w:u w:val="single"/>
        </w:rPr>
        <w:t xml:space="preserve">Israelis have been </w:t>
      </w:r>
      <w:proofErr w:type="spellStart"/>
      <w:r w:rsidRPr="00D403CF">
        <w:rPr>
          <w:rFonts w:eastAsia="Calibri" w:cs="Calibri"/>
          <w:color w:val="000000" w:themeColor="text1"/>
          <w:u w:val="single"/>
        </w:rPr>
        <w:t>much</w:t>
      </w:r>
      <w:r w:rsidRPr="00D403CF">
        <w:rPr>
          <w:rFonts w:eastAsia="Calibri" w:cs="Calibri"/>
          <w:b/>
          <w:bCs/>
          <w:color w:val="000000" w:themeColor="text1"/>
          <w:u w:val="single"/>
        </w:rPr>
        <w:t>more</w:t>
      </w:r>
      <w:proofErr w:type="spellEnd"/>
      <w:r w:rsidRPr="00D403CF">
        <w:rPr>
          <w:rFonts w:eastAsia="Calibri" w:cs="Calibri"/>
          <w:b/>
          <w:bCs/>
          <w:color w:val="000000" w:themeColor="text1"/>
          <w:u w:val="single"/>
        </w:rPr>
        <w:t xml:space="preserve"> disciplined and effective than Saudi Arabia </w:t>
      </w:r>
      <w:r w:rsidRPr="00D403CF">
        <w:rPr>
          <w:rFonts w:eastAsia="Calibri" w:cs="Calibri"/>
          <w:color w:val="000000" w:themeColor="text1"/>
          <w:sz w:val="16"/>
        </w:rPr>
        <w:t xml:space="preserve">when it comes to </w:t>
      </w:r>
      <w:r w:rsidRPr="00D403CF">
        <w:rPr>
          <w:rFonts w:eastAsia="Calibri" w:cs="Calibri"/>
          <w:b/>
          <w:bCs/>
          <w:color w:val="000000" w:themeColor="text1"/>
          <w:u w:val="single"/>
        </w:rPr>
        <w:t xml:space="preserve">checking Iran's influence in Syria without precipitating a larger </w:t>
      </w:r>
      <w:proofErr w:type="spellStart"/>
      <w:r w:rsidRPr="00D403CF">
        <w:rPr>
          <w:rFonts w:eastAsia="Calibri" w:cs="Calibri"/>
          <w:b/>
          <w:bCs/>
          <w:color w:val="000000" w:themeColor="text1"/>
          <w:u w:val="single"/>
        </w:rPr>
        <w:t>conflict.</w:t>
      </w:r>
      <w:r w:rsidRPr="00D403CF">
        <w:rPr>
          <w:rFonts w:eastAsia="Calibri" w:cs="Calibri"/>
          <w:color w:val="000000" w:themeColor="text1"/>
          <w:sz w:val="16"/>
        </w:rPr>
        <w:t>But</w:t>
      </w:r>
      <w:proofErr w:type="spellEnd"/>
      <w:r w:rsidRPr="00D403CF">
        <w:rPr>
          <w:rFonts w:eastAsia="Calibri" w:cs="Calibri"/>
          <w:color w:val="000000" w:themeColor="text1"/>
          <w:sz w:val="16"/>
        </w:rPr>
        <w:t xml:space="preserve"> the situation there remains fraught. Iran is increasing its influence on the ground not only with the Assad regime but also through its proxies and has no intention of leaving Syria. And the Israeli government's policies toward the Palestinians in Gaza have played a role in increasing Iran's influence there, especially empowering Palestine Islamic Jihad, a pro-Iranian group that was responsible for triggering the recent escalation. They face an existential threat from Iran -- we don't </w:t>
      </w:r>
      <w:r w:rsidRPr="00D403CF">
        <w:rPr>
          <w:rFonts w:eastAsia="Calibri" w:cs="Calibri"/>
          <w:b/>
          <w:bCs/>
          <w:color w:val="000000" w:themeColor="text1"/>
          <w:u w:val="single"/>
        </w:rPr>
        <w:t>Iran doesn't present an existential threat to the U</w:t>
      </w:r>
      <w:r w:rsidRPr="00D403CF">
        <w:rPr>
          <w:rFonts w:eastAsia="Calibri" w:cs="Calibri"/>
          <w:color w:val="000000" w:themeColor="text1"/>
          <w:sz w:val="16"/>
        </w:rPr>
        <w:t xml:space="preserve">nited </w:t>
      </w:r>
      <w:r w:rsidRPr="00D403CF">
        <w:rPr>
          <w:rFonts w:eastAsia="Calibri" w:cs="Calibri"/>
          <w:b/>
          <w:bCs/>
          <w:color w:val="000000" w:themeColor="text1"/>
          <w:u w:val="single"/>
        </w:rPr>
        <w:t>S</w:t>
      </w:r>
      <w:r w:rsidRPr="00D403CF">
        <w:rPr>
          <w:rFonts w:eastAsia="Calibri" w:cs="Calibri"/>
          <w:color w:val="000000" w:themeColor="text1"/>
          <w:sz w:val="16"/>
        </w:rPr>
        <w:t xml:space="preserve">tates. Israel and Saudi Arabia, on the other hand, have legitimate reasons to worry about Iran's nuclear program and its activities in their neighborhood. It should not be surprising, therefore, that both countries want the US to take the point in confronting Iran, although neither Jerusalem nor Riyadh want to be dragged into a US-Iranian war that might put them at risk. Saudi Arabia is extremely vulnerable to Iranian ballistic missiles and sabotage of its oil facilities, and Israel doesn't want to fight a war against Iranian- backed Hezbollah and its 130,000 high trajectory weapons The US shouldn't want to instigate a conflict either, not only for our sake but for Israel, Saudi Arabia and Iran's, too. America should avoid a war with Iran at all costs unless Tehran threatens core American interests: preventing terrorism against Americans abroad or against the homeland, preserving the uninterrupted flow of oil from the Persian Gulf, and preventing Iranian acquisition of a nuclear weapon. Israel and Saudi Arabia have understandable fears and insecurities about Iran, even though they are often inflated. But it's dangerous to signal that the US shares these concerns, which only emboldens both countries, especially the Saudis, to engage in reckless and irresponsible behavior that inflames tensions and increases the risk of war. Unlike Netanyahu and MBS, who have little interest in engaging Iran, the </w:t>
      </w:r>
      <w:r w:rsidRPr="00D403CF">
        <w:rPr>
          <w:rFonts w:eastAsia="Calibri" w:cs="Calibri"/>
          <w:b/>
          <w:bCs/>
          <w:color w:val="000000" w:themeColor="text1"/>
          <w:u w:val="single"/>
        </w:rPr>
        <w:t xml:space="preserve">Trump administration should make the effort to open direct contacts with </w:t>
      </w:r>
      <w:proofErr w:type="spellStart"/>
      <w:r w:rsidRPr="00D403CF">
        <w:rPr>
          <w:rFonts w:eastAsia="Calibri" w:cs="Calibri"/>
          <w:b/>
          <w:bCs/>
          <w:color w:val="000000" w:themeColor="text1"/>
          <w:u w:val="single"/>
        </w:rPr>
        <w:t>Iran.</w:t>
      </w:r>
      <w:r w:rsidRPr="00D403CF">
        <w:rPr>
          <w:rFonts w:eastAsia="Calibri" w:cs="Calibri"/>
          <w:color w:val="000000" w:themeColor="text1"/>
          <w:sz w:val="16"/>
        </w:rPr>
        <w:t>And</w:t>
      </w:r>
      <w:proofErr w:type="spellEnd"/>
      <w:r w:rsidRPr="00D403CF">
        <w:rPr>
          <w:rFonts w:eastAsia="Calibri" w:cs="Calibri"/>
          <w:color w:val="000000" w:themeColor="text1"/>
          <w:sz w:val="16"/>
        </w:rPr>
        <w:t xml:space="preserve"> Trump has, in fact, expressed that he wants Iran to give him a call, but no such call has been received. If a conversation were to lead to a serious and sustained dialogue, </w:t>
      </w:r>
      <w:r w:rsidRPr="00D403CF">
        <w:rPr>
          <w:rFonts w:eastAsia="Calibri" w:cs="Calibri"/>
          <w:b/>
          <w:bCs/>
          <w:color w:val="000000" w:themeColor="text1"/>
          <w:u w:val="single"/>
        </w:rPr>
        <w:t xml:space="preserve">it could help avoid escalating the </w:t>
      </w:r>
      <w:proofErr w:type="spellStart"/>
      <w:r w:rsidRPr="00D403CF">
        <w:rPr>
          <w:rFonts w:eastAsia="Calibri" w:cs="Calibri"/>
          <w:b/>
          <w:bCs/>
          <w:color w:val="000000" w:themeColor="text1"/>
          <w:u w:val="single"/>
        </w:rPr>
        <w:t>tension</w:t>
      </w:r>
      <w:r w:rsidRPr="00D403CF">
        <w:rPr>
          <w:rFonts w:eastAsia="Calibri" w:cs="Calibri"/>
          <w:color w:val="000000" w:themeColor="text1"/>
          <w:sz w:val="16"/>
        </w:rPr>
        <w:t>or</w:t>
      </w:r>
      <w:proofErr w:type="spellEnd"/>
      <w:r w:rsidRPr="00D403CF">
        <w:rPr>
          <w:rFonts w:eastAsia="Calibri" w:cs="Calibri"/>
          <w:color w:val="000000" w:themeColor="text1"/>
          <w:sz w:val="16"/>
        </w:rPr>
        <w:t xml:space="preserve"> even probe other areas of possible negotiation, although prospects for any agreement are slim. </w:t>
      </w:r>
      <w:r w:rsidRPr="00D403CF">
        <w:rPr>
          <w:rFonts w:eastAsia="Calibri" w:cs="Calibri"/>
          <w:b/>
          <w:bCs/>
          <w:color w:val="000000" w:themeColor="text1"/>
          <w:u w:val="single"/>
        </w:rPr>
        <w:t xml:space="preserve">The administration needs to stop </w:t>
      </w:r>
      <w:proofErr w:type="spellStart"/>
      <w:r w:rsidRPr="00D403CF">
        <w:rPr>
          <w:rFonts w:eastAsia="Calibri" w:cs="Calibri"/>
          <w:b/>
          <w:bCs/>
          <w:color w:val="000000" w:themeColor="text1"/>
          <w:u w:val="single"/>
        </w:rPr>
        <w:t>taking</w:t>
      </w:r>
      <w:r w:rsidRPr="00D403CF">
        <w:rPr>
          <w:rFonts w:eastAsia="Calibri" w:cs="Calibri"/>
          <w:color w:val="000000" w:themeColor="text1"/>
          <w:sz w:val="16"/>
        </w:rPr>
        <w:t>Israel</w:t>
      </w:r>
      <w:proofErr w:type="spellEnd"/>
      <w:r w:rsidRPr="00D403CF">
        <w:rPr>
          <w:rFonts w:eastAsia="Calibri" w:cs="Calibri"/>
          <w:color w:val="000000" w:themeColor="text1"/>
          <w:sz w:val="16"/>
        </w:rPr>
        <w:t xml:space="preserve"> and </w:t>
      </w:r>
      <w:r w:rsidRPr="00D403CF">
        <w:rPr>
          <w:rFonts w:eastAsia="Calibri" w:cs="Calibri"/>
          <w:b/>
          <w:bCs/>
          <w:color w:val="000000" w:themeColor="text1"/>
          <w:u w:val="single"/>
        </w:rPr>
        <w:t xml:space="preserve">Saudi advice on Iran </w:t>
      </w:r>
      <w:proofErr w:type="spellStart"/>
      <w:r w:rsidRPr="00D403CF">
        <w:rPr>
          <w:rFonts w:eastAsia="Calibri" w:cs="Calibri"/>
          <w:b/>
          <w:bCs/>
          <w:color w:val="000000" w:themeColor="text1"/>
          <w:u w:val="single"/>
        </w:rPr>
        <w:t>and</w:t>
      </w:r>
      <w:r w:rsidRPr="00D403CF">
        <w:rPr>
          <w:rFonts w:eastAsia="Calibri" w:cs="Calibri"/>
          <w:color w:val="000000" w:themeColor="text1"/>
          <w:sz w:val="16"/>
        </w:rPr>
        <w:t>instead</w:t>
      </w:r>
      <w:proofErr w:type="spellEnd"/>
      <w:r w:rsidRPr="00D403CF">
        <w:rPr>
          <w:rFonts w:eastAsia="Calibri" w:cs="Calibri"/>
          <w:color w:val="000000" w:themeColor="text1"/>
          <w:sz w:val="16"/>
        </w:rPr>
        <w:t xml:space="preserve"> </w:t>
      </w:r>
      <w:r w:rsidRPr="00D403CF">
        <w:rPr>
          <w:rFonts w:eastAsia="Calibri" w:cs="Calibri"/>
          <w:b/>
          <w:bCs/>
          <w:color w:val="000000" w:themeColor="text1"/>
          <w:u w:val="single"/>
        </w:rPr>
        <w:t>look to its own needs and interests</w:t>
      </w:r>
      <w:r w:rsidRPr="00D403CF">
        <w:rPr>
          <w:rFonts w:eastAsia="Calibri" w:cs="Calibri"/>
          <w:color w:val="000000" w:themeColor="text1"/>
          <w:sz w:val="16"/>
        </w:rPr>
        <w:t>. If the Trump administration can engage North Korea's Kim Jong Un, the world's most brutal dictator, it can certainly start talking to Iran.</w:t>
      </w:r>
    </w:p>
    <w:p w:rsidR="005A56B2" w:rsidRPr="00D403CF" w:rsidRDefault="005A56B2" w:rsidP="005A56B2"/>
    <w:p w:rsidR="005A56B2" w:rsidRDefault="005A56B2" w:rsidP="005A56B2">
      <w:pPr>
        <w:pStyle w:val="Heading3"/>
      </w:pPr>
      <w:r>
        <w:t xml:space="preserve">No Impact – Oil </w:t>
      </w:r>
    </w:p>
    <w:p w:rsidR="005A56B2" w:rsidRPr="00EB18D3" w:rsidRDefault="005A56B2" w:rsidP="005A56B2">
      <w:pPr>
        <w:pStyle w:val="Heading4"/>
      </w:pPr>
      <w:r>
        <w:t xml:space="preserve">No risk of Iran causing oil shocks </w:t>
      </w:r>
    </w:p>
    <w:p w:rsidR="005A56B2" w:rsidRPr="00EB18D3" w:rsidRDefault="005A56B2" w:rsidP="005A56B2">
      <w:r w:rsidRPr="00EB18D3">
        <w:rPr>
          <w:rStyle w:val="Style13ptBold"/>
        </w:rPr>
        <w:t>Novak 19</w:t>
      </w:r>
      <w:r w:rsidRPr="00EB18D3">
        <w:t>: Jake Novak is a senior columnist for CNBC.com. Novak is a graduate of the Yeshivah of Flatbush, has a bachelor's degree in political science from Columbia University, and a master's degree from Northwestern's Medill School of Journalism. Jake joined CNBC in 2012 as the supervising producer of "The Kudlow Report" with Larry Kudlow and began his additional role as a contributing op-ed columnist for CNBC in 2013. </w:t>
      </w:r>
    </w:p>
    <w:p w:rsidR="005A56B2" w:rsidRDefault="005A56B2" w:rsidP="005A56B2">
      <w:r w:rsidRPr="00EB18D3">
        <w:t xml:space="preserve">Many cynics have long contended that the real reason the U.S. entered a slew of recent wars was only to protect American oil interests. But now </w:t>
      </w:r>
      <w:r w:rsidRPr="00EB18D3">
        <w:rPr>
          <w:rStyle w:val="Heading3Char"/>
          <w:sz w:val="22"/>
          <w:szCs w:val="22"/>
        </w:rPr>
        <w:t>it’s beginning to look like oil may be a major reason why the U.S. isn’t getting into a war with Iran</w:t>
      </w:r>
      <w:r w:rsidRPr="00EB18D3">
        <w:t xml:space="preserve">. Believing that flies in the face of a common sentiment that the need for oil costs lives, especially when discussing the first and second Persian Gulf Wars. That sentiment was helped along by the fact that President George H.W. Bush and his son President George W. Bush had both been oilmen before embarking on their political careers. </w:t>
      </w:r>
      <w:r w:rsidRPr="00EB18D3">
        <w:rPr>
          <w:rStyle w:val="Heading3Char"/>
          <w:sz w:val="22"/>
          <w:szCs w:val="22"/>
        </w:rPr>
        <w:t>No matter how convincing the non-oil arguments for those wars coming from Washington were at the time, a significant number of voters and politicians continue to believe American lives were sacrificed to either protect or expand oil company interests in the region.</w:t>
      </w:r>
      <w:r w:rsidRPr="00EB18D3">
        <w:t xml:space="preserve"> But the first Gulf War ended so quickly with what was widely considered to be a resounding U.S. victory that the first President Bush never really bore the brunt of that specific criticism. However, it’s hard to forget all those “No Blood for Oil” bumper stickers that sprouted up across the country around 2005 and 2006 when popular support for the second Gulf War began to disappear. Those who thought that anger was only felt by liberals and Democrats were disabused of that notion during the 2016 Republican presidential primaries when Donald Trump’s frequent criticism of the second war in Iraq clearly resonated with GOP voters and helped him sweep to the nomination. </w:t>
      </w:r>
      <w:r w:rsidRPr="00EB18D3">
        <w:rPr>
          <w:rStyle w:val="Heading3Char"/>
          <w:sz w:val="22"/>
          <w:szCs w:val="22"/>
        </w:rPr>
        <w:t>But no matter how much President Trump bashed the war in Iraq as a candidate, those hoping to avoid a Persian Gulf war against Iran have something else going for them: and it’s the price and supply of that same oil they blame for the previous wars. Iran appears to be committing a different act of harassment every week in the vital oil shipping lanes in the Strait of Hormuz.</w:t>
      </w:r>
      <w:r w:rsidRPr="00EB18D3">
        <w:t xml:space="preserve"> But U.S. crude oil prices remain relatively tame at the $56 a barrel level. Even the </w:t>
      </w:r>
      <w:hyperlink r:id="rId364" w:history="1">
        <w:r w:rsidRPr="00EB18D3">
          <w:rPr>
            <w:rStyle w:val="Hyperlink"/>
          </w:rPr>
          <w:t>national average gasoline price is holding below the $3 level at $2.76</w:t>
        </w:r>
      </w:hyperlink>
      <w:r w:rsidRPr="00EB18D3">
        <w:t>. That $56 number is well under the all-time high of $147.30 a barrel price we hit in July of 2008. The $2.76 number is far below the $4.11 per gallon national average peak we hit at the same time 11 years ago. Of course, those lower prices are even lower when adjusted for inflation</w:t>
      </w:r>
      <w:r w:rsidRPr="00EB18D3">
        <w:rPr>
          <w:rStyle w:val="Heading3Char"/>
          <w:sz w:val="22"/>
          <w:szCs w:val="22"/>
        </w:rPr>
        <w:t>. Prices are just half the story, because oil prices similarly did not spike to much higher levels in the periods before either war with Iraq. What did spike was the fear that the bulk of the existing supply of the oil the U.S. needed would be blocked or even destroyed by Saddam Hussein.</w:t>
      </w:r>
      <w:r w:rsidRPr="00EB18D3">
        <w:t xml:space="preserve"> That’s where the most dramatic, and now most potent current anti-war factor comes into play</w:t>
      </w:r>
      <w:r w:rsidRPr="00EB18D3">
        <w:rPr>
          <w:rStyle w:val="Heading3Char"/>
          <w:sz w:val="22"/>
          <w:szCs w:val="22"/>
        </w:rPr>
        <w:t xml:space="preserve">. The U.S. is now the world’s number one crude oil supplier. </w:t>
      </w:r>
      <w:r w:rsidRPr="00EB18D3">
        <w:t xml:space="preserve">That doesn’t mean shutting off the spigot of oil from allies like Saudi Arabia would be easy, but at least now it’s possible. That means the myriad of voices from oil lobbyists, to concerned manufacturers, to worried American drivers, can remain relatively silent in the face of any rising threats to oil traffic in the Gulf. </w:t>
      </w:r>
      <w:r w:rsidRPr="00EB18D3">
        <w:rPr>
          <w:rStyle w:val="Heading3Char"/>
          <w:sz w:val="22"/>
          <w:szCs w:val="22"/>
        </w:rPr>
        <w:t>In short, it’s hard to compare how much less pressure that puts President Trump to go to war right now compared to both Presidents Bush years ago</w:t>
      </w:r>
      <w:r w:rsidRPr="00EB18D3">
        <w:t xml:space="preserve">. All thanks to oil. Even if President Trump doesn’t want to completely sit on the sidelines, this situation opens up the possibility of one or a series of smaller pinpointed attacks against Iran. The argument against those kinds of smaller attacks on Iraq was that Saddam Hussein could massively disrupt the global oil supply for any reason in response. So it didn’t make sense to attack him without using the massive force needed to severely handicap his regime’s ability to respond. Now, the Trump team can injure Iran and not worry that every small gesture will send crude prices skyrocketing overnight. U.S. advantage of course, there’s one more added bonus. Iran’s mischief in the Gulf is a de facto argument for more foreign countries to buy more U.S. crude and even natural gas. President Trump may not be nearly as close to the oil industry as the Bushes were, but he’s certainly an ally and would certainly enjoy seeing the economic boost that would come from more demand for American energy. </w:t>
      </w:r>
      <w:r w:rsidRPr="00EB18D3">
        <w:rPr>
          <w:rStyle w:val="Heading3Char"/>
          <w:sz w:val="22"/>
          <w:szCs w:val="22"/>
        </w:rPr>
        <w:t xml:space="preserve">That leaves global terrorism by Iran and the threats to our allies, especially Israel, as the only real reasons to confront Iran head-on at this time. But it’s </w:t>
      </w:r>
      <w:hyperlink r:id="rId365" w:history="1">
        <w:r w:rsidRPr="00EB18D3">
          <w:rPr>
            <w:rStyle w:val="Heading3Char"/>
            <w:sz w:val="22"/>
            <w:szCs w:val="22"/>
          </w:rPr>
          <w:t>not even clear that Israel supports such a confrontation at this time</w:t>
        </w:r>
      </w:hyperlink>
      <w:r w:rsidRPr="00EB18D3">
        <w:rPr>
          <w:rStyle w:val="Heading3Char"/>
          <w:sz w:val="22"/>
          <w:szCs w:val="22"/>
        </w:rPr>
        <w:t>, and the threat of increased Iranian-backed terror has been greater ever since the U.S. withdrew from the Iran nuclear deal.</w:t>
      </w:r>
      <w:r w:rsidRPr="00EB18D3">
        <w:t xml:space="preserve"> Just a decade ago, it seemed like every move in the Gulf, every Saudi production change, and every pipeline disruption in Nigeria could send prices at the pump back to $4 a gallon and increase violence at any time. Now it’s undeniable, even if hard to believe, that oil is giving peace a chance.</w:t>
      </w:r>
    </w:p>
    <w:p w:rsidR="005A56B2" w:rsidRDefault="005A56B2" w:rsidP="005A56B2"/>
    <w:p w:rsidR="005A56B2" w:rsidRPr="00EB18D3" w:rsidRDefault="005A56B2" w:rsidP="005A56B2"/>
    <w:p w:rsidR="005A56B2" w:rsidRPr="0021344C" w:rsidRDefault="005A56B2" w:rsidP="005A56B2"/>
    <w:p w:rsidR="005A56B2" w:rsidRDefault="005A56B2" w:rsidP="005A56B2">
      <w:pPr>
        <w:pStyle w:val="Heading2"/>
      </w:pPr>
      <w:r>
        <w:t xml:space="preserve">Impacts – Oil </w:t>
      </w:r>
    </w:p>
    <w:p w:rsidR="005A56B2" w:rsidRDefault="005A56B2" w:rsidP="005A56B2">
      <w:pPr>
        <w:pStyle w:val="Heading3"/>
      </w:pPr>
      <w:r>
        <w:t>No Backlash</w:t>
      </w:r>
    </w:p>
    <w:p w:rsidR="005A56B2" w:rsidRDefault="005A56B2" w:rsidP="005A56B2">
      <w:pPr>
        <w:pStyle w:val="Heading4"/>
      </w:pPr>
      <w:r>
        <w:t>Saudi Arabia won’t use oil as a weapon, would be detrimental to oil market</w:t>
      </w:r>
    </w:p>
    <w:p w:rsidR="005A56B2" w:rsidRDefault="005A56B2" w:rsidP="005A56B2">
      <w:pPr>
        <w:rPr>
          <w:rStyle w:val="StyleUnderline"/>
        </w:rPr>
      </w:pPr>
      <w:r w:rsidRPr="00A137A0">
        <w:rPr>
          <w:rStyle w:val="Style13ptBold"/>
        </w:rPr>
        <w:t>Sheppard 18</w:t>
      </w:r>
      <w:r>
        <w:t xml:space="preserve"> </w:t>
      </w:r>
      <w:r w:rsidRPr="005C6A69">
        <w:t>(</w:t>
      </w:r>
      <w:r w:rsidRPr="00A137A0">
        <w:t xml:space="preserve">David Sheppard runs the FT’s energy and environmental coverage reporting on companies as they navigate the energy transition, oil and gas markets, </w:t>
      </w:r>
      <w:proofErr w:type="spellStart"/>
      <w:r w:rsidRPr="00A137A0">
        <w:t>Opec</w:t>
      </w:r>
      <w:proofErr w:type="spellEnd"/>
      <w:r w:rsidRPr="00A137A0">
        <w:t xml:space="preserve">, and the powerful trading houses that move the world’s natural resources. He was previously energy markets editor at the FT in London and a senior reporter at Reuters, working in London, New York and Iraq, “Saudi Arabia threat risks rare crack in US oil alliance,” 10/15/18, </w:t>
      </w:r>
      <w:hyperlink r:id="rId366" w:history="1">
        <w:r w:rsidRPr="00A137A0">
          <w:rPr>
            <w:rStyle w:val="Hyperlink"/>
          </w:rPr>
          <w:t>https://www.ft.com/content/8f79ebba-d077-11e8-a9f2-7574db66bcd5 accessed 7/27/19</w:t>
        </w:r>
      </w:hyperlink>
      <w:r>
        <w:t>)</w:t>
      </w:r>
      <w:r w:rsidRPr="005C6A69">
        <w:br/>
      </w:r>
      <w:r w:rsidRPr="005C6A69">
        <w:rPr>
          <w:rStyle w:val="StyleUnderline"/>
        </w:rPr>
        <w:t>For 45 years Saudi Arabia has stuck to a mantra of never using its power as the world’s largest oil exporter to threaten its western allies</w:t>
      </w:r>
      <w:r w:rsidRPr="005C6A69">
        <w:t xml:space="preserve">. But </w:t>
      </w:r>
      <w:r w:rsidRPr="005C6A69">
        <w:rPr>
          <w:rStyle w:val="StyleUnderline"/>
        </w:rPr>
        <w:t>in a sign of the pressure it is feeling over the disappearance of journalist Jamal Khashoggi, it came close over the weekend to challenging that decades-old stance</w:t>
      </w:r>
      <w:r w:rsidRPr="005C6A69">
        <w:t>, warning it could retaliate if targeted by the US through its “influential and vital role” in the world economy. For an oil market beset by worries — from renewed US sanctions on Iran to the collapse in Venezuela’s crude production — the comments from Saudi Arabia came as a stark reminder of its outsized role in energy markets, but also raised a question mark over the stability of its oil policy at a time of flux in the kingdom. While Saudi Arabia quickly went into damage-limitation mode on Monday, with energy minister Khalid al-</w:t>
      </w:r>
      <w:proofErr w:type="spellStart"/>
      <w:r w:rsidRPr="005C6A69">
        <w:t>Falih</w:t>
      </w:r>
      <w:proofErr w:type="spellEnd"/>
      <w:r w:rsidRPr="005C6A69">
        <w:t xml:space="preserve"> reiterating the country’s commitment to keeping markets well supplied, some in the industry were still unsettled by an impetuous statement they see coming from the very top. “It’s quite extraordinary as the Saudis have historically tried to keep politics and economics separate, but right now </w:t>
      </w:r>
      <w:r w:rsidRPr="005C6A69">
        <w:rPr>
          <w:rStyle w:val="StyleUnderline"/>
        </w:rPr>
        <w:t>they are trying to remind the world of their strength</w:t>
      </w:r>
      <w:r w:rsidRPr="005C6A69">
        <w:t>,” said Gary Ross, a seasoned oil watcher who runs Black Gold LLC. “It’s uncharacteristic but it reflects the new leadership of the kingdom,” he added, referring to Crown Prince Mohammed bin Salman, widely known as MBS. Prince Mohammed, who has cemented himself as next in line to the throne behind his father King Salman, has tried to cultivate a reputation as a reformer, while becoming the primary decision maker for everything from oil to military policy. But while few doubt Prince Mohammed’s ability to hold sway over oil markets — the kingdom pumps more than 11 per cent of crude globally and exports at least 7.5m barrels a day — most observers believe wielding oil as a weapon overtly would be a step too far. “</w:t>
      </w:r>
      <w:r w:rsidRPr="005C6A69">
        <w:rPr>
          <w:rStyle w:val="StyleUnderline"/>
        </w:rPr>
        <w:t xml:space="preserve">While pump prices in the US would spike if Saudi Arabia were to cut oil supplies, the </w:t>
      </w:r>
      <w:r w:rsidRPr="005C6A69">
        <w:rPr>
          <w:rStyle w:val="Emphasis"/>
        </w:rPr>
        <w:t>use of oil as a weapon would</w:t>
      </w:r>
      <w:r w:rsidRPr="005C6A69">
        <w:t xml:space="preserve"> also</w:t>
      </w:r>
      <w:r w:rsidRPr="005C6A69">
        <w:rPr>
          <w:rStyle w:val="StyleUnderline"/>
        </w:rPr>
        <w:t xml:space="preserve"> </w:t>
      </w:r>
      <w:r w:rsidRPr="005C6A69">
        <w:rPr>
          <w:rStyle w:val="Emphasis"/>
        </w:rPr>
        <w:t>hurt the Saudis themselves</w:t>
      </w:r>
      <w:r w:rsidRPr="005C6A69">
        <w:rPr>
          <w:rStyle w:val="StyleUnderline"/>
        </w:rPr>
        <w:t>,</w:t>
      </w:r>
      <w:r w:rsidRPr="005C6A69">
        <w:t xml:space="preserve">” said Jason </w:t>
      </w:r>
      <w:proofErr w:type="spellStart"/>
      <w:r w:rsidRPr="005C6A69">
        <w:t>Bordoff</w:t>
      </w:r>
      <w:proofErr w:type="spellEnd"/>
      <w:r w:rsidRPr="005C6A69">
        <w:t xml:space="preserve">, a former adviser to President Barack Obama, who founded of the Center on Global Energy Policy at Columbia University. </w:t>
      </w:r>
      <w:r w:rsidRPr="005C6A69">
        <w:rPr>
          <w:rStyle w:val="StyleUnderline"/>
        </w:rPr>
        <w:t xml:space="preserve">“[It would] accelerate a transition toward alternatives likes electric </w:t>
      </w:r>
      <w:proofErr w:type="gramStart"/>
      <w:r w:rsidRPr="005C6A69">
        <w:rPr>
          <w:rStyle w:val="StyleUnderline"/>
        </w:rPr>
        <w:t>vehicles, and</w:t>
      </w:r>
      <w:proofErr w:type="gramEnd"/>
      <w:r w:rsidRPr="005C6A69">
        <w:rPr>
          <w:rStyle w:val="StyleUnderline"/>
        </w:rPr>
        <w:t xml:space="preserve"> undermine the reputation Saudi Arabia has built in the decades since 1973 as a reliable supplier</w:t>
      </w:r>
      <w:r w:rsidRPr="005C6A69">
        <w:t xml:space="preserve">.” </w:t>
      </w:r>
      <w:r w:rsidRPr="005C6A69">
        <w:rPr>
          <w:rStyle w:val="StyleUnderline"/>
        </w:rPr>
        <w:t>The history of 1973 looms large for the kingdom. Back then it joined an oil embargo against countries seen as supporting Israel in the Yom Kippur war. While the resultant jump in energy prices is painfully remembered in the west, the long-term damage was much worse for producers, with conservation measures ultimately lowering demand for crude in many countries.</w:t>
      </w:r>
    </w:p>
    <w:p w:rsidR="005A56B2" w:rsidRDefault="005A56B2" w:rsidP="005A56B2"/>
    <w:p w:rsidR="005A56B2" w:rsidRDefault="005A56B2" w:rsidP="005A56B2">
      <w:pPr>
        <w:pStyle w:val="Heading4"/>
      </w:pPr>
      <w:r>
        <w:t xml:space="preserve">Saudi Arabia won’t embargo oil </w:t>
      </w:r>
    </w:p>
    <w:p w:rsidR="005A56B2" w:rsidRDefault="005A56B2" w:rsidP="005A56B2">
      <w:proofErr w:type="spellStart"/>
      <w:r w:rsidRPr="0080716C">
        <w:rPr>
          <w:rStyle w:val="Style13ptBold"/>
        </w:rPr>
        <w:t>Bastasch</w:t>
      </w:r>
      <w:proofErr w:type="spellEnd"/>
      <w:r w:rsidRPr="0080716C">
        <w:rPr>
          <w:rStyle w:val="Style13ptBold"/>
        </w:rPr>
        <w:t xml:space="preserve"> 18</w:t>
      </w:r>
      <w:r>
        <w:t xml:space="preserve"> </w:t>
      </w:r>
      <w:r w:rsidRPr="0080716C">
        <w:t xml:space="preserve">(Michael </w:t>
      </w:r>
      <w:proofErr w:type="spellStart"/>
      <w:r>
        <w:t>Bastasch</w:t>
      </w:r>
      <w:proofErr w:type="spellEnd"/>
      <w:r>
        <w:t xml:space="preserve"> </w:t>
      </w:r>
      <w:r w:rsidRPr="0080716C">
        <w:t>is the energy environment editor at the Daily Caller News Foundation, “Saudi Arabia’s Threat To Use Its ‘Oil Weapon’ Rings Hollow Among Energy Experts</w:t>
      </w:r>
      <w:r>
        <w:t xml:space="preserve">,” 10/16/18, </w:t>
      </w:r>
      <w:hyperlink r:id="rId367" w:history="1">
        <w:r>
          <w:rPr>
            <w:rStyle w:val="Hyperlink"/>
          </w:rPr>
          <w:t>https://dailycaller.com/2018/10/16/saudi-arabias-threat-to-use-its-oil-weapon-rings-hollow-among-energy-experts/</w:t>
        </w:r>
      </w:hyperlink>
      <w:r>
        <w:t xml:space="preserve"> accessed 7/27/19)</w:t>
      </w:r>
    </w:p>
    <w:p w:rsidR="005A56B2" w:rsidRDefault="005A56B2" w:rsidP="005A56B2">
      <w:pPr>
        <w:rPr>
          <w:sz w:val="16"/>
        </w:rPr>
      </w:pPr>
      <w:r w:rsidRPr="0080716C">
        <w:rPr>
          <w:rStyle w:val="StyleUnderline"/>
        </w:rPr>
        <w:t>Saudi Arabia isn’t likely to meddle with oil markets to fight back against potential U.S. sanctions</w:t>
      </w:r>
      <w:r w:rsidRPr="0080716C">
        <w:rPr>
          <w:sz w:val="16"/>
        </w:rPr>
        <w:t xml:space="preserve"> over the death of journalist Jamal Khashoggi, according to energy experts. The reason: </w:t>
      </w:r>
      <w:r w:rsidRPr="0080716C">
        <w:rPr>
          <w:rStyle w:val="StyleUnderline"/>
        </w:rPr>
        <w:t>Saudi Arabia’s dreaded “oil weapon” would be completely useless. “The Saudis will not cut their nose off to spite their face; they have learned a lot about oil’s importance in the world and to their economy since the oil embargo in 1973,</w:t>
      </w:r>
      <w:r w:rsidRPr="0080716C">
        <w:rPr>
          <w:sz w:val="16"/>
        </w:rPr>
        <w:t>” Dan Kish, a distinguished senior fellow at the Institute for Energy Research, told The Daily Caller News Foundation. A Saudi oil production cut would send crude prices higher and only encourage once reliable customers, like China and India, to buy more oil and petroleum products from alternative sources, including the U.S. and Russia. “</w:t>
      </w:r>
      <w:r w:rsidRPr="0080716C">
        <w:rPr>
          <w:rStyle w:val="StyleUnderline"/>
        </w:rPr>
        <w:t>The oil weapon does not work, which is why Saudi Arabia is unlikely to employ it in the dispute over the disappearance of Washington Post journalist Jamal Khashoggi,</w:t>
      </w:r>
      <w:r w:rsidRPr="0080716C">
        <w:rPr>
          <w:sz w:val="16"/>
        </w:rPr>
        <w:t xml:space="preserve">” Reuters market analyst John Kemp </w:t>
      </w:r>
      <w:hyperlink r:id="rId368" w:history="1">
        <w:r w:rsidRPr="0080716C">
          <w:rPr>
            <w:rStyle w:val="Hyperlink"/>
            <w:sz w:val="16"/>
          </w:rPr>
          <w:t>wrote</w:t>
        </w:r>
      </w:hyperlink>
      <w:r w:rsidRPr="0080716C">
        <w:rPr>
          <w:sz w:val="16"/>
        </w:rPr>
        <w:t xml:space="preserve"> in a column published Tuesday. U.S. oil exports have exploded in recent years, and any gaps left by Saudi production cuts could be filled by American suppliers. The U.S. would further cement itself as </w:t>
      </w:r>
      <w:hyperlink r:id="rId369" w:tgtFrame="_blank" w:history="1">
        <w:r w:rsidRPr="0080716C">
          <w:rPr>
            <w:rStyle w:val="Hyperlink"/>
            <w:sz w:val="16"/>
          </w:rPr>
          <w:t>the world’s largest</w:t>
        </w:r>
      </w:hyperlink>
      <w:r w:rsidRPr="0080716C">
        <w:rPr>
          <w:sz w:val="16"/>
        </w:rPr>
        <w:t xml:space="preserve"> oil and gas producer. “</w:t>
      </w:r>
      <w:r w:rsidRPr="0080716C">
        <w:rPr>
          <w:rStyle w:val="StyleUnderline"/>
        </w:rPr>
        <w:t>The only people seriously talking about cutting off oil supplies to the US are the Green Left, who want us to leave it all in the ground</w:t>
      </w:r>
      <w:r w:rsidRPr="0080716C">
        <w:rPr>
          <w:sz w:val="16"/>
        </w:rPr>
        <w:t xml:space="preserve">,” said Kish. It </w:t>
      </w:r>
      <w:r w:rsidRPr="0080716C">
        <w:rPr>
          <w:rStyle w:val="StyleUnderline"/>
        </w:rPr>
        <w:t>would be a repeat of the failed Arab oil embargo of the 1970s</w:t>
      </w:r>
      <w:r w:rsidRPr="0080716C">
        <w:rPr>
          <w:sz w:val="16"/>
        </w:rPr>
        <w:t xml:space="preserve">, according to Kemp. The </w:t>
      </w:r>
      <w:r w:rsidRPr="0080716C">
        <w:rPr>
          <w:rStyle w:val="StyleUnderline"/>
        </w:rPr>
        <w:t>brief embargo only served to undermine the Saudi’s customer base and didn’t achieve its main goal of getting the U.S. to renounce Israel.</w:t>
      </w:r>
      <w:r w:rsidRPr="0080716C">
        <w:rPr>
          <w:sz w:val="16"/>
        </w:rPr>
        <w:t xml:space="preserve"> “While pump prices in the US would spike if Saudi Arabia were to cut oil supplies, </w:t>
      </w:r>
      <w:r w:rsidRPr="0080716C">
        <w:rPr>
          <w:rStyle w:val="StyleUnderline"/>
        </w:rPr>
        <w:t>the use of oil as a weapon would also hurt the Saudis themselves</w:t>
      </w:r>
      <w:r w:rsidRPr="0080716C">
        <w:rPr>
          <w:sz w:val="16"/>
        </w:rPr>
        <w:t xml:space="preserve">,” former Obama energy adviser Jason </w:t>
      </w:r>
      <w:proofErr w:type="spellStart"/>
      <w:r w:rsidRPr="0080716C">
        <w:rPr>
          <w:sz w:val="16"/>
        </w:rPr>
        <w:t>Bordoff</w:t>
      </w:r>
      <w:proofErr w:type="spellEnd"/>
      <w:r w:rsidRPr="0080716C">
        <w:rPr>
          <w:sz w:val="16"/>
        </w:rPr>
        <w:t xml:space="preserve"> </w:t>
      </w:r>
      <w:hyperlink r:id="rId370" w:tgtFrame="_blank" w:history="1">
        <w:r w:rsidRPr="0080716C">
          <w:rPr>
            <w:rStyle w:val="Hyperlink"/>
            <w:sz w:val="16"/>
          </w:rPr>
          <w:t>told</w:t>
        </w:r>
      </w:hyperlink>
      <w:r w:rsidRPr="0080716C">
        <w:rPr>
          <w:sz w:val="16"/>
        </w:rPr>
        <w:t xml:space="preserve"> the Financial Times. </w:t>
      </w:r>
      <w:proofErr w:type="spellStart"/>
      <w:r w:rsidRPr="0080716C">
        <w:rPr>
          <w:sz w:val="16"/>
        </w:rPr>
        <w:t>Bordoff</w:t>
      </w:r>
      <w:proofErr w:type="spellEnd"/>
      <w:r w:rsidRPr="0080716C">
        <w:rPr>
          <w:sz w:val="16"/>
        </w:rPr>
        <w:t xml:space="preserve"> said oil output cuts would only “accelerate a transition toward alternatives likes electric </w:t>
      </w:r>
      <w:proofErr w:type="gramStart"/>
      <w:r w:rsidRPr="0080716C">
        <w:rPr>
          <w:sz w:val="16"/>
        </w:rPr>
        <w:t>vehicles, and</w:t>
      </w:r>
      <w:proofErr w:type="gramEnd"/>
      <w:r w:rsidRPr="0080716C">
        <w:rPr>
          <w:sz w:val="16"/>
        </w:rPr>
        <w:t xml:space="preserve"> undermine the reputation Saudi Arabia has built in the decades since 1973 as a reliable supplier.” Khashoggi, a Washington Post contributor, was last seen entering the Saudi Arabian consulate in Istanbul, Turkey, on Oct. 2, but has not been seen since. </w:t>
      </w:r>
      <w:hyperlink r:id="rId371" w:tgtFrame="_blank" w:history="1">
        <w:r w:rsidRPr="0080716C">
          <w:rPr>
            <w:rStyle w:val="Hyperlink"/>
            <w:sz w:val="16"/>
          </w:rPr>
          <w:t>Media reports say</w:t>
        </w:r>
      </w:hyperlink>
      <w:r w:rsidRPr="0080716C">
        <w:rPr>
          <w:sz w:val="16"/>
        </w:rPr>
        <w:t xml:space="preserve"> the Saudis will say Khashoggi died during a botched interrogation. However, that explanation isn’t likely to sit well with some U.S. officials, including some Republican lawmakers. “We’ll sanction the hell out of Saudi Arabia,” South Carolina Sen. Lindsey Graham said during </w:t>
      </w:r>
      <w:hyperlink r:id="rId372" w:history="1">
        <w:r w:rsidRPr="0080716C">
          <w:rPr>
            <w:rStyle w:val="Hyperlink"/>
            <w:sz w:val="16"/>
          </w:rPr>
          <w:t>an appearance on “Fox &amp; Friends”</w:t>
        </w:r>
      </w:hyperlink>
      <w:r w:rsidRPr="0080716C">
        <w:rPr>
          <w:sz w:val="16"/>
        </w:rPr>
        <w:t xml:space="preserve"> Tuesday morning. The Republican added, “This guy has got to go.” President Donald Trump said, “Very, very powerful, very strong measures” could be taken against Saudi Arabia if its leaders were involved in Khashoggi’s death. However, Trump also said he’s not in favor of ending weapons deals with the kingdom. </w:t>
      </w:r>
      <w:r w:rsidRPr="0080716C">
        <w:rPr>
          <w:rStyle w:val="StyleUnderline"/>
        </w:rPr>
        <w:t xml:space="preserve">Amid threats of sanctions, the Saudi-owned Al Arabiya </w:t>
      </w:r>
      <w:hyperlink r:id="rId373" w:history="1">
        <w:r w:rsidRPr="0080716C">
          <w:rPr>
            <w:rStyle w:val="StyleUnderline"/>
          </w:rPr>
          <w:t>published an editorial</w:t>
        </w:r>
      </w:hyperlink>
      <w:r w:rsidRPr="0080716C">
        <w:rPr>
          <w:rStyle w:val="StyleUnderline"/>
        </w:rPr>
        <w:t xml:space="preserve"> warning of “an economic disaster that would rock the entire world” if the U.S. tried to punish the country.</w:t>
      </w:r>
      <w:r w:rsidRPr="0080716C">
        <w:rPr>
          <w:sz w:val="16"/>
        </w:rPr>
        <w:t xml:space="preserve"> “</w:t>
      </w:r>
      <w:r w:rsidRPr="0080716C">
        <w:rPr>
          <w:rStyle w:val="StyleUnderline"/>
        </w:rPr>
        <w:t>Riyadh is the capital of oil and touching this would affect oil production before any other vital commodity</w:t>
      </w:r>
      <w:r w:rsidRPr="0080716C">
        <w:rPr>
          <w:sz w:val="16"/>
        </w:rPr>
        <w:t xml:space="preserve">,” reads the editorial. In a statement, the Saudi kingdom </w:t>
      </w:r>
      <w:hyperlink r:id="rId374" w:tgtFrame="_blank" w:history="1">
        <w:r w:rsidRPr="0080716C">
          <w:rPr>
            <w:rStyle w:val="Hyperlink"/>
            <w:sz w:val="16"/>
          </w:rPr>
          <w:t>warned</w:t>
        </w:r>
      </w:hyperlink>
      <w:r w:rsidRPr="0080716C">
        <w:rPr>
          <w:sz w:val="16"/>
        </w:rPr>
        <w:t xml:space="preserve">, “[I]f it receives any action, it will respond with greater action.” Secretary of State Mike Pompeo met with Saudi Crown Prince Mohammed bin Salman on Tuesday to discuss Khashoggi’s disappearance. Pompeo reiterated Trump’s concerns over the matter, and the two agreed “on the importance of a thorough, transparent and timely investigation,” </w:t>
      </w:r>
      <w:hyperlink r:id="rId375" w:history="1">
        <w:r w:rsidRPr="0080716C">
          <w:rPr>
            <w:rStyle w:val="Hyperlink"/>
            <w:sz w:val="16"/>
          </w:rPr>
          <w:t>according to the Department of State</w:t>
        </w:r>
      </w:hyperlink>
      <w:r w:rsidRPr="0080716C">
        <w:rPr>
          <w:sz w:val="16"/>
        </w:rPr>
        <w:t xml:space="preserve">. </w:t>
      </w:r>
    </w:p>
    <w:p w:rsidR="005A56B2" w:rsidRPr="00133D9C" w:rsidRDefault="005A56B2" w:rsidP="005A56B2"/>
    <w:p w:rsidR="005A56B2" w:rsidRDefault="005A56B2" w:rsidP="005A56B2">
      <w:pPr>
        <w:pStyle w:val="Heading3"/>
      </w:pPr>
      <w:r>
        <w:t>No Impact – US Stability</w:t>
      </w:r>
    </w:p>
    <w:p w:rsidR="005A56B2" w:rsidRDefault="005A56B2" w:rsidP="005A56B2">
      <w:pPr>
        <w:pStyle w:val="Heading4"/>
      </w:pPr>
      <w:r>
        <w:t xml:space="preserve">Saudi Arabia doesn’t set oil prices, the US does – marginal producer sets the commodity price </w:t>
      </w:r>
    </w:p>
    <w:p w:rsidR="005A56B2" w:rsidRPr="006F54DA" w:rsidRDefault="005A56B2" w:rsidP="005A56B2">
      <w:r w:rsidRPr="006F54DA">
        <w:rPr>
          <w:rStyle w:val="Style13ptBold"/>
        </w:rPr>
        <w:t>Watts 2019</w:t>
      </w:r>
      <w:r w:rsidRPr="006F54DA">
        <w:t xml:space="preserve"> (William Watts, </w:t>
      </w:r>
      <w:r>
        <w:t xml:space="preserve">MarketWatch’s senior markets writer, </w:t>
      </w:r>
      <w:r w:rsidRPr="006F54DA">
        <w:t xml:space="preserve">"Why the oil rally is more about U.S. shale than Saudi Arabia’s output cuts", Market Watch, April 4 2019, </w:t>
      </w:r>
      <w:hyperlink r:id="rId376" w:history="1">
        <w:r w:rsidRPr="00EE019B">
          <w:rPr>
            <w:rStyle w:val="Hyperlink"/>
          </w:rPr>
          <w:t>https://www.marketwatch.com/story/why-us-shale-and-not-powerhouse-saudi-arabia-is-setting-global-oil-prices-2019-04-04</w:t>
        </w:r>
      </w:hyperlink>
      <w:r>
        <w:t>, mmv)</w:t>
      </w:r>
    </w:p>
    <w:p w:rsidR="005A56B2" w:rsidRPr="006F54DA" w:rsidRDefault="005A56B2" w:rsidP="005A56B2">
      <w:r w:rsidRPr="006F54DA">
        <w:rPr>
          <w:rStyle w:val="StyleUnderline"/>
        </w:rPr>
        <w:t>Saudi Arabia is often described as the global oil market’s “swing producer.” But the main driver for oil prices right now is coming from the world’s “marginal producer,” and that happens to be the U.S.,</w:t>
      </w:r>
      <w:r w:rsidRPr="006F54DA">
        <w:t xml:space="preserve"> says one commodity analyst.</w:t>
      </w:r>
      <w:r w:rsidRPr="006F54DA">
        <w:tab/>
      </w:r>
    </w:p>
    <w:p w:rsidR="005A56B2" w:rsidRPr="006F54DA" w:rsidRDefault="005A56B2" w:rsidP="005A56B2">
      <w:r w:rsidRPr="006F54DA">
        <w:t>But first, what’s the difference between “sw</w:t>
      </w:r>
      <w:r>
        <w:t>ing” and “marginal” production?</w:t>
      </w:r>
    </w:p>
    <w:p w:rsidR="005A56B2" w:rsidRDefault="005A56B2" w:rsidP="005A56B2">
      <w:r w:rsidRPr="006F54DA">
        <w:rPr>
          <w:rStyle w:val="StyleUnderline"/>
        </w:rPr>
        <w:t>A swing producer is one with ample spare capacity that can ramp up or curtail production virtually at will</w:t>
      </w:r>
      <w:r w:rsidRPr="006F54DA">
        <w:t xml:space="preserve">, without regard to price, something that almost requires a command economy, said John LaForge, head of real asset strategy at Wells Fargo Investment Institute, in a phone interview Wednesday. </w:t>
      </w:r>
      <w:r w:rsidRPr="006F54DA">
        <w:rPr>
          <w:rStyle w:val="StyleUnderline"/>
        </w:rPr>
        <w:t>The U.S. can’t really do that, but the Saudis can</w:t>
      </w:r>
      <w:r w:rsidRPr="006F54DA">
        <w:t>, given that its oil company, Saudi Aramco, is owned by the state.</w:t>
      </w:r>
    </w:p>
    <w:p w:rsidR="005A56B2" w:rsidRDefault="005A56B2" w:rsidP="005A56B2">
      <w:r w:rsidRPr="006F54DA">
        <w:rPr>
          <w:rStyle w:val="StyleUnderline"/>
        </w:rPr>
        <w:t>The marginal producer</w:t>
      </w:r>
      <w:r>
        <w:t xml:space="preserve">, on the other hand, </w:t>
      </w:r>
      <w:r w:rsidRPr="006F54DA">
        <w:rPr>
          <w:rStyle w:val="StyleUnderline"/>
        </w:rPr>
        <w:t>is more sensitive to price swings. It produces extra, or marginal, barrels of oil when the price is high enough to make its higher-cost wells profitable.</w:t>
      </w:r>
    </w:p>
    <w:p w:rsidR="005A56B2" w:rsidRDefault="005A56B2" w:rsidP="005A56B2">
      <w:r w:rsidRPr="006F54DA">
        <w:rPr>
          <w:rStyle w:val="StyleUnderline"/>
        </w:rPr>
        <w:t>That’s important because commodity prices are often set on the margin</w:t>
      </w:r>
      <w:r>
        <w:t xml:space="preserve">, LaForge explained in a note to clients earlier this week. </w:t>
      </w:r>
      <w:r w:rsidRPr="006F54DA">
        <w:rPr>
          <w:rStyle w:val="StyleUnderline"/>
        </w:rPr>
        <w:t>That means they are set “by the country that is producing that extra barrel of oil, ounce of gold, or pound of copper. In the case of oil, the U.S. is producing that extra barrel of oil for the world to consume</w:t>
      </w:r>
      <w:r>
        <w:t>,” he said.</w:t>
      </w:r>
    </w:p>
    <w:p w:rsidR="005A56B2" w:rsidRDefault="005A56B2" w:rsidP="005A56B2">
      <w:r w:rsidRPr="006F54DA">
        <w:rPr>
          <w:rStyle w:val="StyleUnderline"/>
        </w:rPr>
        <w:t>While production curbs by Saudi Arabia</w:t>
      </w:r>
      <w:r>
        <w:t xml:space="preserve"> and Russia, as part of a pact by Saudi-led OPEC and its Russian-led allies, </w:t>
      </w:r>
      <w:r w:rsidRPr="006F54DA">
        <w:rPr>
          <w:rStyle w:val="StyleUnderline"/>
        </w:rPr>
        <w:t>played a role in driving the U.S. benchmark</w:t>
      </w:r>
      <w:r>
        <w:t xml:space="preserve">, West Texas Intermediate, </w:t>
      </w:r>
      <w:r w:rsidRPr="006F54DA">
        <w:rPr>
          <w:rStyle w:val="StyleUnderline"/>
        </w:rPr>
        <w:t>from $45 to more than $60 a barrel by the end of the first quarter, the most important factor was the fear of a drop-off in U.S. shale output</w:t>
      </w:r>
      <w:r>
        <w:t>, LaForge said.</w:t>
      </w:r>
    </w:p>
    <w:p w:rsidR="005A56B2" w:rsidRDefault="005A56B2" w:rsidP="005A56B2">
      <w:r w:rsidRPr="006F54DA">
        <w:rPr>
          <w:rStyle w:val="StyleUnderline"/>
        </w:rPr>
        <w:t>U.S. oil output remains at a record level but the Energy Information Administration is forecasting production to grow more slowly than the agency had previously expected</w:t>
      </w:r>
      <w:r>
        <w:t>. The EIA last month said it expects 2019 U.S. crude production of 12.3 million barrels a day versus its previous estimate of 12. 4 million barrels.</w:t>
      </w:r>
    </w:p>
    <w:p w:rsidR="005A56B2" w:rsidRDefault="005A56B2" w:rsidP="005A56B2">
      <w:r>
        <w:t xml:space="preserve">Year-to-date WTI futures </w:t>
      </w:r>
      <w:proofErr w:type="gramStart"/>
      <w:r>
        <w:t>US:CLK</w:t>
      </w:r>
      <w:proofErr w:type="gramEnd"/>
      <w:r>
        <w:t xml:space="preserve">9  are up more than 37%, trading Thursday near $62.45 a barrel. The global benchmark, Brent crude </w:t>
      </w:r>
      <w:proofErr w:type="gramStart"/>
      <w:r>
        <w:t>UK:LCOM</w:t>
      </w:r>
      <w:proofErr w:type="gramEnd"/>
      <w:r>
        <w:t>9  is up 29% over the same stretch, trading just below $70 a barrel.</w:t>
      </w:r>
    </w:p>
    <w:p w:rsidR="005A56B2" w:rsidRDefault="005A56B2" w:rsidP="005A56B2">
      <w:r w:rsidRPr="006F54DA">
        <w:rPr>
          <w:rStyle w:val="StyleUnderline"/>
        </w:rPr>
        <w:t>With the U.S. serving as the world’s marginal producer, the cost of producing U.S. oil is crucial in setting global oil prices</w:t>
      </w:r>
      <w:r>
        <w:t xml:space="preserve">, LaForge said. </w:t>
      </w:r>
      <w:r w:rsidRPr="006F54DA">
        <w:rPr>
          <w:rStyle w:val="StyleUnderline"/>
        </w:rPr>
        <w:t>That means shale costs matter most as it’s the source of the extraordinary rise in U.S. oil productio</w:t>
      </w:r>
      <w:r>
        <w:t>n. And those costs have been falling, dropping from the low $70s per barrel as recently as five years ago to the mid-$40s now (see chart below).</w:t>
      </w:r>
    </w:p>
    <w:p w:rsidR="005A56B2" w:rsidRPr="00133D9C" w:rsidRDefault="005A56B2" w:rsidP="005A56B2"/>
    <w:p w:rsidR="005A56B2" w:rsidRDefault="005A56B2" w:rsidP="005A56B2">
      <w:pPr>
        <w:pStyle w:val="Heading3"/>
      </w:pPr>
      <w:r>
        <w:t>No Impact – Intervening Actors</w:t>
      </w:r>
    </w:p>
    <w:p w:rsidR="005A56B2" w:rsidRDefault="005A56B2" w:rsidP="005A56B2">
      <w:pPr>
        <w:pStyle w:val="Heading4"/>
      </w:pPr>
      <w:r>
        <w:t>No risk of an impact – price spiking doesn’t work and intervening actors check</w:t>
      </w:r>
    </w:p>
    <w:p w:rsidR="005A56B2" w:rsidRPr="00A759EF" w:rsidRDefault="005A56B2" w:rsidP="005A56B2">
      <w:r>
        <w:rPr>
          <w:rStyle w:val="Style13ptBold"/>
        </w:rPr>
        <w:t xml:space="preserve">Kemp 18 </w:t>
      </w:r>
      <w:r w:rsidRPr="00A759EF">
        <w:t>(John Kemp leads a group of specialist energy and commodities analysts for Reuters. His expertise lies in oil and gas, refining, energy policy, international trade, and the financial and foreign policy aspects of energy. Before joining Reuters in 2008, John worked as a senior analyst for Sempra Commodities, now part of JPMorgan, “Commentary: Saudi Arabia's oil weapon doesn't work</w:t>
      </w:r>
      <w:r>
        <w:t xml:space="preserve">,” 10/16/18, </w:t>
      </w:r>
      <w:hyperlink r:id="rId377" w:history="1">
        <w:r>
          <w:rPr>
            <w:rStyle w:val="Hyperlink"/>
          </w:rPr>
          <w:t>https://uk.reuters.com/article/uk-oil-prices-kemp/commentary-saudi-arabias-oil-weapon-doesnt-work-idUKKCN1MQ1X3</w:t>
        </w:r>
      </w:hyperlink>
      <w:r>
        <w:t xml:space="preserve"> accessed 7/27/19)</w:t>
      </w:r>
    </w:p>
    <w:p w:rsidR="005A56B2" w:rsidRPr="00A759EF" w:rsidRDefault="005A56B2" w:rsidP="005A56B2">
      <w:pPr>
        <w:rPr>
          <w:sz w:val="14"/>
        </w:rPr>
      </w:pPr>
      <w:r w:rsidRPr="008D47DC">
        <w:rPr>
          <w:rStyle w:val="StyleUnderline"/>
        </w:rPr>
        <w:t>Experience from the last time Saudi Arabia tried to use oil sales as a diplomatic instrument in 1973/74 shows such action does not work and the kingdom itself would be the biggest victim.</w:t>
      </w:r>
      <w:r w:rsidRPr="00A759EF">
        <w:rPr>
          <w:sz w:val="14"/>
        </w:rPr>
        <w:t xml:space="preserve"> Despite some of the impassioned rhetoric in Saudi media, self-interest makes it improbable the government will retaliate by reducing oil sales or trying to drive up prices. That has not stopped some veiled threats to </w:t>
      </w:r>
      <w:proofErr w:type="spellStart"/>
      <w:r w:rsidRPr="00A759EF">
        <w:rPr>
          <w:sz w:val="14"/>
        </w:rPr>
        <w:t>weaponise</w:t>
      </w:r>
      <w:proofErr w:type="spellEnd"/>
      <w:r w:rsidRPr="00A759EF">
        <w:rPr>
          <w:sz w:val="14"/>
        </w:rPr>
        <w:t xml:space="preserve"> oil production and prices, but they should be interpreted as an urgent plea for support and understanding rather than a serious threat. “If U.S. sanctions are imposed on Saudi Arabia, we will be facing an economic disaster that would rock the entire world,” according to one heated editorial (“U.S. sanctions would mean Washington is stabbing itself”, Al Arabiya, Oct. 14). “Riyadh is the capital of (global) oil and touching this would affect oil production before any other vital commodity,” the editorial warned. If the price of oil reaching $80 a barrel angered U.S. President Donald Trump, “no one should rule out the price jumping to $100, or $200, or even double that figure”, the author said bluntly. The government’s official response has been more circumspect but it nonetheless warned that it would respond to any action with even greater retaliation and pointed to the kingdom’s “influential and vital role in the global economy”. OIL EMBARGO In October 1973, Saudi Arabia and the other Arab oil producers announced that they would start cutting production by 5 percent per month until Israeli forces evacuated from occupied Arab territories. In addition, Saudi Arabia and the other Arab producers announced an embargo on oil sales to the United States and a number of other countries (“OPEC: 25 years of prices and politics”, Skeet, 1988). Global oil supplies had already become tight even before the decisions to cut production and embargo the United States, mostly as a result of low real prices during the 1950 and 1960s. Spare production capacity in the United States, which had been as much as 4 million barrels per day in 1968, had been used up by March 1972. In this context, the production cuts and embargo made an already tight market worse, sent oil prices surging, and produced a huge, short-term revenue windfall for Saudi Arabia and other oil producers. But</w:t>
      </w:r>
      <w:r w:rsidRPr="00A759EF">
        <w:rPr>
          <w:rStyle w:val="StyleUnderline"/>
        </w:rPr>
        <w:t xml:space="preserve"> the policy was a failure in its own terms, was reversed a few months later, and caused immense long-term damage to Saudi Arabia and OPEC that took decades to reverse</w:t>
      </w:r>
      <w:r w:rsidRPr="00A759EF">
        <w:rPr>
          <w:sz w:val="14"/>
        </w:rPr>
        <w:t xml:space="preserve">. POLICY FAILURE </w:t>
      </w:r>
      <w:r w:rsidRPr="00A759EF">
        <w:rPr>
          <w:rStyle w:val="StyleUnderline"/>
        </w:rPr>
        <w:t>At the most basic level, the policy failed to achieve its stated objective of changing U.S. support for Israel or forcing Israel to withdraw from the occupied Palestinian territories. More seriously for Saudi Arabia and other Arab oil producers, the surge in prices, which rose again after the Iranian revolution in 1979, resulted in permanent demand destruction and encouragement of alternative suppliers.</w:t>
      </w:r>
      <w:r w:rsidRPr="00A759EF">
        <w:rPr>
          <w:sz w:val="14"/>
        </w:rPr>
        <w:t xml:space="preserve"> Rising prices helped spur the development of new supplies in Alaska, the North Sea, the Soviet Union and China, which came onstream and flooded the oil market in the 1980s. </w:t>
      </w:r>
      <w:r w:rsidRPr="00A759EF">
        <w:rPr>
          <w:rStyle w:val="StyleUnderline"/>
        </w:rPr>
        <w:t>Rising prices also encouraged a wholesale switch away from the use of crude oil and heavy fuel oil in residential and commercial heating boilers as well as in power generation</w:t>
      </w:r>
      <w:r w:rsidRPr="00A759EF">
        <w:rPr>
          <w:sz w:val="14"/>
        </w:rPr>
        <w:t xml:space="preserve">. Homes and offices in the United States and many other advanced economies switched from heavy fuel oil to cheaper and more reliable heating using natural gas or electricity generated from coal or nuclear. Crude oil and fuel oil were replaced by a new generation of coal-fired power plants in the United States in the late 1970s and the 1980s (ironically the same coal plants that are now being closed and replaced by natural gas). The oil shock also provided the impetus to develop a new generation of nuclear power plants in the United States, France, Japan, Britain and other countries to reduce the reliance on imported crude. Cheap oil had been on the way to becoming the dominant fuel for power generation in the 1950s and 1960s, putting the coal industry under pressure. By the late 1980s, however, expensive and unreliable oil had been largely pushed out of the power sector by cheaper and more secure coal, gas and nuclear, a permanent loss of markets from which it has never recovered. Policymakers in the United States, Europe and Japan also enacted new fuel-economy standards for motor vehicles to reduce reliance on imports for the transport sector, taking another enduring bite out of demand. In the long term, the oil embargo created the conditions for the oil price slump that hit Saudi Arabia and other producers in the 1980s and 1990s, and from which they did not recover until the 2000s. WEAPON MALFUNCTION </w:t>
      </w:r>
      <w:r w:rsidRPr="00A759EF">
        <w:rPr>
          <w:rStyle w:val="Emphasis"/>
        </w:rPr>
        <w:t>The oil weapon does not work</w:t>
      </w:r>
      <w:r w:rsidRPr="00A759EF">
        <w:rPr>
          <w:sz w:val="14"/>
        </w:rPr>
        <w:t xml:space="preserve">, which is why Saudi Arabia is unlikely to employ it in the dispute over the disappearance of Washington Post journalist Jamal Khashoggi. In the short term, </w:t>
      </w:r>
      <w:r w:rsidRPr="00A759EF">
        <w:rPr>
          <w:rStyle w:val="StyleUnderline"/>
        </w:rPr>
        <w:t>Saudi Arabia might gain more revenue from a rise in prices than it lost from a reduction in sales. But rising prices would hit the global economy and consumption hard and threaten a renewed oil market slump within a year</w:t>
      </w:r>
      <w:r w:rsidRPr="00A759EF">
        <w:rPr>
          <w:sz w:val="14"/>
        </w:rPr>
        <w:t xml:space="preserve">. </w:t>
      </w:r>
      <w:r w:rsidRPr="00A759EF">
        <w:rPr>
          <w:rStyle w:val="StyleUnderline"/>
        </w:rPr>
        <w:t xml:space="preserve">The </w:t>
      </w:r>
      <w:r w:rsidRPr="00A759EF">
        <w:rPr>
          <w:rStyle w:val="Emphasis"/>
        </w:rPr>
        <w:t>weapon cannot be wielded</w:t>
      </w:r>
      <w:r w:rsidRPr="00A759EF">
        <w:rPr>
          <w:rStyle w:val="StyleUnderline"/>
        </w:rPr>
        <w:t xml:space="preserve"> in a targeted way against specific consuming countries because the oil market is global and fully integrated.</w:t>
      </w:r>
      <w:r w:rsidRPr="00A759EF">
        <w:rPr>
          <w:sz w:val="14"/>
        </w:rPr>
        <w:t xml:space="preserve"> Restricting supplies to punish some countries pushes up oil prices for all consumers. Wielding the oil weapon to pressure the United States would impose bigger costs on China and India, which are the largest and fastest-growing oil importers and crucial markets for the future. </w:t>
      </w:r>
      <w:r w:rsidRPr="00A759EF">
        <w:rPr>
          <w:rStyle w:val="StyleUnderline"/>
        </w:rPr>
        <w:t>Saudi Arabia has spent decades marketing itself as a reliable oil supplier, especially to customers in Asia, and any attempt to employ the oil weapon would destroy that carefully crafted reputation.</w:t>
      </w:r>
      <w:r w:rsidRPr="00A759EF">
        <w:rPr>
          <w:sz w:val="14"/>
        </w:rPr>
        <w:t xml:space="preserve"> Saudi Arabia’s refining customers would instead turn to Iran, Russia and the United States for additional supplies and likely reconsider their long-term dependence on the kingdom. If Saudi Arabia nonetheless attempted to </w:t>
      </w:r>
      <w:proofErr w:type="spellStart"/>
      <w:r w:rsidRPr="00A759EF">
        <w:rPr>
          <w:sz w:val="14"/>
        </w:rPr>
        <w:t>weaponise</w:t>
      </w:r>
      <w:proofErr w:type="spellEnd"/>
      <w:r w:rsidRPr="00A759EF">
        <w:rPr>
          <w:sz w:val="14"/>
        </w:rPr>
        <w:t xml:space="preserve"> oil production and sales, the resulting surge in prices would prompt another round of conservation measures cutting long-term demand for its main product. Sharp rises in oil prices would put a renewed focus on vehicle fuel economy standards as well as accelerating the deployment of electric vehicles. Rising prices and concerns about unreliable supplies would speed the diffusion of electric vehicles and push oil out of the transport market just as it was pushed out of heating and power generation in the 1980s. </w:t>
      </w:r>
      <w:r w:rsidRPr="00A759EF">
        <w:rPr>
          <w:rStyle w:val="StyleUnderline"/>
        </w:rPr>
        <w:t xml:space="preserve">Saudi Arabia has spent years urging oil-consuming countries to remember it needs “security of demand” just as much as they need “security of supply”. But </w:t>
      </w:r>
      <w:proofErr w:type="spellStart"/>
      <w:r w:rsidRPr="00A759EF">
        <w:rPr>
          <w:rStyle w:val="StyleUnderline"/>
        </w:rPr>
        <w:t>weaponising</w:t>
      </w:r>
      <w:proofErr w:type="spellEnd"/>
      <w:r w:rsidRPr="00A759EF">
        <w:rPr>
          <w:rStyle w:val="StyleUnderline"/>
        </w:rPr>
        <w:t xml:space="preserve"> oil production would break that understanding and provoke a backlash from consuming countries with a concerted effort to reduce their oil imports. Finally, Saudi Arabia relies heavily on the United States for security</w:t>
      </w:r>
      <w:r w:rsidRPr="00A759EF">
        <w:rPr>
          <w:sz w:val="14"/>
        </w:rPr>
        <w:t xml:space="preserve"> (including the provision of advanced weapons systems, training, intelligence and thousands of U.S. personnel and aircraft stationed in and around the Gulf). </w:t>
      </w:r>
      <w:r w:rsidRPr="00A759EF">
        <w:rPr>
          <w:rStyle w:val="StyleUnderline"/>
        </w:rPr>
        <w:t xml:space="preserve">There is no way to wield the oil weapon which would not shake the foundations of the U.S.-Saudi alliance </w:t>
      </w:r>
      <w:r w:rsidRPr="00A759EF">
        <w:rPr>
          <w:sz w:val="14"/>
        </w:rPr>
        <w:t xml:space="preserve">on which the kingdom’s </w:t>
      </w:r>
      <w:proofErr w:type="spellStart"/>
      <w:r w:rsidRPr="00A759EF">
        <w:rPr>
          <w:sz w:val="14"/>
        </w:rPr>
        <w:t>defence</w:t>
      </w:r>
      <w:proofErr w:type="spellEnd"/>
      <w:r w:rsidRPr="00A759EF">
        <w:rPr>
          <w:sz w:val="14"/>
        </w:rPr>
        <w:t xml:space="preserve"> depends, leaving it vulnerable to regional rivals, including Iran. For all these reasons, the oil weapon is essentially useless, an unreliable blunderbuss more likely to blow up the user than its intended target, which is why Saudi Arabia is unlikely to deploy it.</w:t>
      </w:r>
    </w:p>
    <w:p w:rsidR="005A56B2" w:rsidRDefault="005A56B2" w:rsidP="005A56B2"/>
    <w:p w:rsidR="00B537EF" w:rsidRDefault="00B537EF" w:rsidP="00B537EF">
      <w:pPr>
        <w:pStyle w:val="Heading3"/>
      </w:pPr>
      <w:r>
        <w:t>No Impact – Populism</w:t>
      </w:r>
    </w:p>
    <w:p w:rsidR="00B537EF" w:rsidRPr="0057566C" w:rsidRDefault="00B537EF" w:rsidP="00B537EF">
      <w:pPr>
        <w:pStyle w:val="Heading4"/>
        <w:rPr>
          <w:rFonts w:asciiTheme="majorHAnsi" w:hAnsiTheme="majorHAnsi" w:cstheme="majorHAnsi"/>
        </w:rPr>
      </w:pPr>
      <w:r w:rsidRPr="0057566C">
        <w:rPr>
          <w:rFonts w:asciiTheme="majorHAnsi" w:eastAsia="Times New Roman" w:hAnsiTheme="majorHAnsi" w:cstheme="majorHAnsi"/>
        </w:rPr>
        <w:t>No scenario for war as a result of populism – mutually assured destruction solves</w:t>
      </w:r>
    </w:p>
    <w:p w:rsidR="00B537EF" w:rsidRPr="0057566C" w:rsidRDefault="00B537EF" w:rsidP="00B537EF">
      <w:pPr>
        <w:rPr>
          <w:rFonts w:asciiTheme="majorHAnsi" w:eastAsia="Calibri" w:hAnsiTheme="majorHAnsi" w:cstheme="majorHAnsi"/>
        </w:rPr>
      </w:pPr>
      <w:r w:rsidRPr="0057566C">
        <w:rPr>
          <w:rFonts w:asciiTheme="majorHAnsi" w:eastAsia="Calibri" w:hAnsiTheme="majorHAnsi" w:cstheme="majorHAnsi"/>
          <w:b/>
          <w:sz w:val="26"/>
          <w:szCs w:val="26"/>
        </w:rPr>
        <w:t>Cooper 16</w:t>
      </w:r>
      <w:r w:rsidRPr="0057566C">
        <w:rPr>
          <w:rFonts w:asciiTheme="majorHAnsi" w:eastAsia="Calibri" w:hAnsiTheme="majorHAnsi" w:cstheme="majorHAnsi"/>
        </w:rPr>
        <w:t xml:space="preserve"> </w:t>
      </w:r>
      <w:r w:rsidRPr="0057566C">
        <w:rPr>
          <w:rFonts w:asciiTheme="majorHAnsi" w:eastAsia="Calibri" w:hAnsiTheme="majorHAnsi" w:cstheme="majorHAnsi"/>
          <w:sz w:val="16"/>
        </w:rPr>
        <w:t xml:space="preserve">(Louis F. – His online writing includes “Reflections on U.S. Foreign Policy” at the U.S. Intellectual History Blog (July 16, 2014). His Ph.D. is from the School of International Service, American University; "WPTPN: Will Populist Nationalism Lead to Great-Power War?," No Publication; 12-6-2016; </w:t>
      </w:r>
      <w:hyperlink r:id="rId378" w:history="1">
        <w:r w:rsidRPr="0057566C">
          <w:rPr>
            <w:rStyle w:val="Hyperlink"/>
            <w:rFonts w:asciiTheme="majorHAnsi" w:eastAsia="Calibri" w:hAnsiTheme="majorHAnsi" w:cstheme="majorHAnsi"/>
            <w:sz w:val="16"/>
          </w:rPr>
          <w:t>http://duckofminerva.com/2016/12/wptpn-will-populist-nationalism-lead-to-great-power-war.html</w:t>
        </w:r>
      </w:hyperlink>
      <w:r w:rsidRPr="0057566C">
        <w:rPr>
          <w:rFonts w:asciiTheme="majorHAnsi" w:eastAsia="Calibri" w:hAnsiTheme="majorHAnsi" w:cstheme="majorHAnsi"/>
          <w:sz w:val="16"/>
        </w:rPr>
        <w:t xml:space="preserve"> Accessed 7/28/19)</w:t>
      </w:r>
    </w:p>
    <w:p w:rsidR="00B537EF" w:rsidRPr="0057566C" w:rsidRDefault="00B537EF" w:rsidP="00B537EF">
      <w:pPr>
        <w:rPr>
          <w:rFonts w:asciiTheme="majorHAnsi" w:eastAsia="Calibri" w:hAnsiTheme="majorHAnsi" w:cstheme="majorHAnsi"/>
          <w:u w:val="single"/>
        </w:rPr>
      </w:pPr>
      <w:r w:rsidRPr="0057566C">
        <w:rPr>
          <w:rFonts w:asciiTheme="majorHAnsi" w:eastAsia="Calibri" w:hAnsiTheme="majorHAnsi" w:cstheme="majorHAnsi"/>
          <w:sz w:val="10"/>
        </w:rPr>
        <w:t xml:space="preserve">Several reasons present themselves. First, </w:t>
      </w:r>
      <w:r w:rsidRPr="0057566C">
        <w:rPr>
          <w:rFonts w:asciiTheme="majorHAnsi" w:eastAsia="Calibri" w:hAnsiTheme="majorHAnsi" w:cstheme="majorHAnsi"/>
          <w:b/>
          <w:iCs/>
          <w:u w:val="single"/>
        </w:rPr>
        <w:t>nuc</w:t>
      </w:r>
      <w:r w:rsidRPr="0057566C">
        <w:rPr>
          <w:rFonts w:asciiTheme="majorHAnsi" w:eastAsia="Calibri" w:hAnsiTheme="majorHAnsi" w:cstheme="majorHAnsi"/>
          <w:u w:val="single"/>
        </w:rPr>
        <w:t>lear weapon</w:t>
      </w:r>
      <w:r w:rsidRPr="0057566C">
        <w:rPr>
          <w:rFonts w:asciiTheme="majorHAnsi" w:eastAsia="Calibri" w:hAnsiTheme="majorHAnsi" w:cstheme="majorHAnsi"/>
          <w:b/>
          <w:iCs/>
          <w:u w:val="single"/>
        </w:rPr>
        <w:t>s</w:t>
      </w:r>
      <w:r w:rsidRPr="0057566C">
        <w:rPr>
          <w:rFonts w:asciiTheme="majorHAnsi" w:eastAsia="Calibri" w:hAnsiTheme="majorHAnsi" w:cstheme="majorHAnsi"/>
          <w:u w:val="single"/>
        </w:rPr>
        <w:t xml:space="preserve"> have given the prospect of a global war, or any great-power war, a possibility of </w:t>
      </w:r>
      <w:r w:rsidRPr="0057566C">
        <w:rPr>
          <w:rFonts w:asciiTheme="majorHAnsi" w:eastAsia="Calibri" w:hAnsiTheme="majorHAnsi" w:cstheme="majorHAnsi"/>
          <w:b/>
          <w:iCs/>
          <w:u w:val="single"/>
        </w:rPr>
        <w:t>civilization-ending finality</w:t>
      </w:r>
      <w:r w:rsidRPr="0057566C">
        <w:rPr>
          <w:rFonts w:asciiTheme="majorHAnsi" w:eastAsia="Calibri" w:hAnsiTheme="majorHAnsi" w:cstheme="majorHAnsi"/>
          <w:u w:val="single"/>
        </w:rPr>
        <w:t xml:space="preserve"> that it did not have in the past</w:t>
      </w:r>
      <w:r w:rsidRPr="0057566C">
        <w:rPr>
          <w:rFonts w:asciiTheme="majorHAnsi" w:eastAsia="Calibri" w:hAnsiTheme="majorHAnsi" w:cstheme="majorHAnsi"/>
          <w:sz w:val="10"/>
        </w:rPr>
        <w:t xml:space="preserve">. Second, </w:t>
      </w:r>
      <w:r w:rsidRPr="0057566C">
        <w:rPr>
          <w:rFonts w:asciiTheme="majorHAnsi" w:eastAsia="Calibri" w:hAnsiTheme="majorHAnsi" w:cstheme="majorHAnsi"/>
          <w:u w:val="single"/>
        </w:rPr>
        <w:t xml:space="preserve">the security architecture created under U.S. leadership after World War II has arguably worked to </w:t>
      </w:r>
      <w:r w:rsidRPr="0057566C">
        <w:rPr>
          <w:rFonts w:asciiTheme="majorHAnsi" w:eastAsia="Calibri" w:hAnsiTheme="majorHAnsi" w:cstheme="majorHAnsi"/>
          <w:b/>
          <w:iCs/>
          <w:u w:val="single"/>
        </w:rPr>
        <w:t>reduce the likelihood of major armed conflict</w:t>
      </w:r>
      <w:r w:rsidRPr="0057566C">
        <w:rPr>
          <w:rFonts w:asciiTheme="majorHAnsi" w:eastAsia="Calibri" w:hAnsiTheme="majorHAnsi" w:cstheme="majorHAnsi"/>
          <w:sz w:val="10"/>
        </w:rPr>
        <w:t xml:space="preserve"> among the great powers. Third, </w:t>
      </w:r>
      <w:r w:rsidRPr="0057566C">
        <w:rPr>
          <w:rFonts w:asciiTheme="majorHAnsi" w:eastAsia="Calibri" w:hAnsiTheme="majorHAnsi" w:cstheme="majorHAnsi"/>
          <w:u w:val="single"/>
        </w:rPr>
        <w:t xml:space="preserve">the existence of a network of </w:t>
      </w:r>
      <w:r w:rsidRPr="0057566C">
        <w:rPr>
          <w:rFonts w:asciiTheme="majorHAnsi" w:eastAsia="Calibri" w:hAnsiTheme="majorHAnsi" w:cstheme="majorHAnsi"/>
          <w:b/>
          <w:iCs/>
          <w:u w:val="single"/>
        </w:rPr>
        <w:t>international institutions</w:t>
      </w:r>
      <w:r w:rsidRPr="0057566C">
        <w:rPr>
          <w:rFonts w:asciiTheme="majorHAnsi" w:eastAsia="Calibri" w:hAnsiTheme="majorHAnsi" w:cstheme="majorHAnsi"/>
          <w:sz w:val="10"/>
        </w:rPr>
        <w:t xml:space="preserve">, both inside and outside the UN system, </w:t>
      </w:r>
      <w:r w:rsidRPr="0057566C">
        <w:rPr>
          <w:rFonts w:asciiTheme="majorHAnsi" w:eastAsia="Calibri" w:hAnsiTheme="majorHAnsi" w:cstheme="majorHAnsi"/>
          <w:u w:val="single"/>
        </w:rPr>
        <w:t>has pushed in the same direction</w:t>
      </w:r>
      <w:r w:rsidRPr="0057566C">
        <w:rPr>
          <w:rFonts w:asciiTheme="majorHAnsi" w:eastAsia="Calibri" w:hAnsiTheme="majorHAnsi" w:cstheme="majorHAnsi"/>
          <w:sz w:val="10"/>
        </w:rPr>
        <w:t xml:space="preserve">. Fourth, it is very possible that, as John Mueller and Christopher </w:t>
      </w:r>
      <w:proofErr w:type="spellStart"/>
      <w:r w:rsidRPr="0057566C">
        <w:rPr>
          <w:rFonts w:asciiTheme="majorHAnsi" w:eastAsia="Calibri" w:hAnsiTheme="majorHAnsi" w:cstheme="majorHAnsi"/>
          <w:sz w:val="10"/>
        </w:rPr>
        <w:t>Fettweis</w:t>
      </w:r>
      <w:proofErr w:type="spellEnd"/>
      <w:r w:rsidRPr="0057566C">
        <w:rPr>
          <w:rFonts w:asciiTheme="majorHAnsi" w:eastAsia="Calibri" w:hAnsiTheme="majorHAnsi" w:cstheme="majorHAnsi"/>
          <w:sz w:val="10"/>
        </w:rPr>
        <w:t xml:space="preserve"> have argued, </w:t>
      </w:r>
      <w:r w:rsidRPr="0057566C">
        <w:rPr>
          <w:rFonts w:asciiTheme="majorHAnsi" w:eastAsia="Calibri" w:hAnsiTheme="majorHAnsi" w:cstheme="majorHAnsi"/>
          <w:u w:val="single"/>
        </w:rPr>
        <w:t>decision-makers have to come see great-power war as “</w:t>
      </w:r>
      <w:r w:rsidRPr="0057566C">
        <w:rPr>
          <w:rFonts w:asciiTheme="majorHAnsi" w:eastAsia="Calibri" w:hAnsiTheme="majorHAnsi" w:cstheme="majorHAnsi"/>
          <w:b/>
          <w:iCs/>
          <w:u w:val="single"/>
        </w:rPr>
        <w:t>subrationally unthinkable</w:t>
      </w:r>
      <w:r w:rsidRPr="0057566C">
        <w:rPr>
          <w:rFonts w:asciiTheme="majorHAnsi" w:eastAsia="Calibri" w:hAnsiTheme="majorHAnsi" w:cstheme="majorHAnsi"/>
          <w:u w:val="single"/>
        </w:rPr>
        <w:t>, or not even part of the option set</w:t>
      </w:r>
      <w:r w:rsidRPr="0057566C">
        <w:rPr>
          <w:rFonts w:asciiTheme="majorHAnsi" w:eastAsia="Calibri" w:hAnsiTheme="majorHAnsi" w:cstheme="majorHAnsi"/>
          <w:sz w:val="10"/>
        </w:rPr>
        <w:t xml:space="preserve"> for the great powers.”[ii] The extreme destructiveness of the twentieth century’s world wars, fueled partly by developments in technology, might well have produced long-term effects on how leaders and publics think about global or great-power war, in a way, for instance, that the Napoleonic Wars, for all their horror and bloodiness, did not. Phil Arena’s recent contribution to this series argues that if the U.S. under a Trump administration signals an unwillingness to defend its allies, then Putin might be tempted to gamble on an invasion of the Baltics or Kim Jong-Un similarly might gamble on an invasion of South Korea (and that would drag in China). Putting aside Kim Jong-Un for the moment as a special case, let’s consider Putin. As long as NATO exists – and Trump, despite his statements about the unfairness of the distribution of cost burdens, has not suggested, as far as I’m aware, that he wants to dissolve the alliance – then Putin would have to assume that an attack on the Baltics would trigger a NATO response. Even if Putin does not see great-power war as unthinkable or outside his “option set,” one would assume that for reasons of pure self-interest he would not want to risk a nuclear war. Nor, one might think, would he want to jeopardize the prospect of better (from his standpoint) relations with a U.S. administration less concerned with, among other things, his commission of war crimes in Syria or his annexation of Crimea than the Obama administration has been. For these reasons, I’m not too worried that the advent of the Trump administration will lead to a war with Russia over the Baltics. The Korean peninsula is, perhaps, a more worrisome situation. Chances are, however, that Trump, after taking office, will be prevailed upon to make reassuring noises about the U.S. commitment to South Korea, and that should suffice to deter Kim Jong-Un from doing anything too rash. The cautionary point here, admittedly, is that it’s not clear whether Kim can be counted on to behave in a minimally rational fashion. Putin, whatever one might think of him, is rational. It’s not entirely clear whether Kim is. However, if Kim is irrational then all bets are off regardless of what U.S. policy pronouncements are forthcoming. </w:t>
      </w:r>
      <w:r w:rsidRPr="0057566C">
        <w:rPr>
          <w:rFonts w:asciiTheme="majorHAnsi" w:eastAsia="Calibri" w:hAnsiTheme="majorHAnsi" w:cstheme="majorHAnsi"/>
          <w:u w:val="single"/>
        </w:rPr>
        <w:t xml:space="preserve">World politics is not invariably cyclical and states can </w:t>
      </w:r>
      <w:r w:rsidRPr="0057566C">
        <w:rPr>
          <w:rFonts w:asciiTheme="majorHAnsi" w:eastAsia="Calibri" w:hAnsiTheme="majorHAnsi" w:cstheme="majorHAnsi"/>
          <w:b/>
          <w:iCs/>
          <w:u w:val="single"/>
        </w:rPr>
        <w:t>learn from experience</w:t>
      </w:r>
      <w:r w:rsidRPr="0057566C">
        <w:rPr>
          <w:rFonts w:asciiTheme="majorHAnsi" w:eastAsia="Calibri" w:hAnsiTheme="majorHAnsi" w:cstheme="majorHAnsi"/>
          <w:sz w:val="10"/>
        </w:rPr>
        <w:t xml:space="preserve"> (as even Gilpin acknowledged). </w:t>
      </w:r>
      <w:r w:rsidRPr="0057566C">
        <w:rPr>
          <w:rFonts w:asciiTheme="majorHAnsi" w:eastAsia="Calibri" w:hAnsiTheme="majorHAnsi" w:cstheme="majorHAnsi"/>
          <w:u w:val="single"/>
        </w:rPr>
        <w:t xml:space="preserve">If one admits this and pays </w:t>
      </w:r>
      <w:r w:rsidRPr="0057566C">
        <w:rPr>
          <w:rFonts w:asciiTheme="majorHAnsi" w:eastAsia="Calibri" w:hAnsiTheme="majorHAnsi" w:cstheme="majorHAnsi"/>
          <w:b/>
          <w:iCs/>
          <w:u w:val="single"/>
        </w:rPr>
        <w:t>due attention to history</w:t>
      </w:r>
      <w:r w:rsidRPr="0057566C">
        <w:rPr>
          <w:rFonts w:asciiTheme="majorHAnsi" w:eastAsia="Calibri" w:hAnsiTheme="majorHAnsi" w:cstheme="majorHAnsi"/>
          <w:u w:val="single"/>
        </w:rPr>
        <w:t xml:space="preserve">, then it is plausible to think that </w:t>
      </w:r>
      <w:r w:rsidRPr="0057566C">
        <w:rPr>
          <w:rFonts w:asciiTheme="majorHAnsi" w:eastAsia="Calibri" w:hAnsiTheme="majorHAnsi" w:cstheme="majorHAnsi"/>
          <w:b/>
          <w:iCs/>
          <w:u w:val="single"/>
        </w:rPr>
        <w:t>the force of populist nationalism</w:t>
      </w:r>
      <w:r w:rsidRPr="0057566C">
        <w:rPr>
          <w:rFonts w:asciiTheme="majorHAnsi" w:eastAsia="Calibri" w:hAnsiTheme="majorHAnsi" w:cstheme="majorHAnsi"/>
          <w:sz w:val="10"/>
        </w:rPr>
        <w:t xml:space="preserve">, </w:t>
      </w:r>
      <w:r w:rsidRPr="0057566C">
        <w:rPr>
          <w:rFonts w:asciiTheme="majorHAnsi" w:eastAsia="Calibri" w:hAnsiTheme="majorHAnsi" w:cstheme="majorHAnsi"/>
          <w:u w:val="single"/>
        </w:rPr>
        <w:t xml:space="preserve">as expressed in more erratic and/or less ‘internationalist’ official policy, will </w:t>
      </w:r>
      <w:r w:rsidRPr="0057566C">
        <w:rPr>
          <w:rFonts w:asciiTheme="majorHAnsi" w:eastAsia="Calibri" w:hAnsiTheme="majorHAnsi" w:cstheme="majorHAnsi"/>
          <w:b/>
          <w:iCs/>
          <w:u w:val="single"/>
        </w:rPr>
        <w:t>not</w:t>
      </w:r>
      <w:r w:rsidRPr="0057566C">
        <w:rPr>
          <w:rFonts w:asciiTheme="majorHAnsi" w:eastAsia="Calibri" w:hAnsiTheme="majorHAnsi" w:cstheme="majorHAnsi"/>
          <w:u w:val="single"/>
        </w:rPr>
        <w:t xml:space="preserve">, whatever its </w:t>
      </w:r>
      <w:r w:rsidRPr="0057566C">
        <w:rPr>
          <w:rFonts w:asciiTheme="majorHAnsi" w:eastAsia="Calibri" w:hAnsiTheme="majorHAnsi" w:cstheme="majorHAnsi"/>
          <w:b/>
          <w:iCs/>
          <w:u w:val="single"/>
        </w:rPr>
        <w:t>other effects may be</w:t>
      </w:r>
      <w:r w:rsidRPr="0057566C">
        <w:rPr>
          <w:rFonts w:asciiTheme="majorHAnsi" w:eastAsia="Calibri" w:hAnsiTheme="majorHAnsi" w:cstheme="majorHAnsi"/>
          <w:u w:val="single"/>
        </w:rPr>
        <w:t xml:space="preserve">, </w:t>
      </w:r>
      <w:r w:rsidRPr="0057566C">
        <w:rPr>
          <w:rFonts w:asciiTheme="majorHAnsi" w:eastAsia="Calibri" w:hAnsiTheme="majorHAnsi" w:cstheme="majorHAnsi"/>
          <w:b/>
          <w:iCs/>
          <w:u w:val="single"/>
        </w:rPr>
        <w:t>increase the low likelihood of a global war</w:t>
      </w:r>
      <w:r w:rsidRPr="0057566C">
        <w:rPr>
          <w:rFonts w:asciiTheme="majorHAnsi" w:eastAsia="Calibri" w:hAnsiTheme="majorHAnsi" w:cstheme="majorHAnsi"/>
          <w:u w:val="single"/>
        </w:rPr>
        <w:t>.</w:t>
      </w:r>
    </w:p>
    <w:p w:rsidR="00B537EF" w:rsidRPr="0057566C" w:rsidRDefault="00B537EF" w:rsidP="00B537EF">
      <w:pPr>
        <w:tabs>
          <w:tab w:val="left" w:pos="4875"/>
        </w:tabs>
        <w:rPr>
          <w:rFonts w:asciiTheme="majorHAnsi" w:hAnsiTheme="majorHAnsi" w:cstheme="majorHAnsi"/>
        </w:rPr>
      </w:pPr>
      <w:r>
        <w:rPr>
          <w:rFonts w:asciiTheme="majorHAnsi" w:hAnsiTheme="majorHAnsi" w:cstheme="majorHAnsi"/>
        </w:rPr>
        <w:tab/>
      </w:r>
    </w:p>
    <w:p w:rsidR="00B537EF" w:rsidRPr="0057566C" w:rsidRDefault="00B537EF" w:rsidP="00B537EF">
      <w:pPr>
        <w:pStyle w:val="Heading4"/>
        <w:rPr>
          <w:rFonts w:asciiTheme="majorHAnsi" w:hAnsiTheme="majorHAnsi" w:cstheme="majorHAnsi"/>
        </w:rPr>
      </w:pPr>
      <w:r w:rsidRPr="0057566C">
        <w:rPr>
          <w:rFonts w:asciiTheme="majorHAnsi" w:hAnsiTheme="majorHAnsi" w:cstheme="majorHAnsi"/>
        </w:rPr>
        <w:t>No impact to populism – it can’t gain enough support and is always doomed to fail</w:t>
      </w:r>
    </w:p>
    <w:p w:rsidR="00B537EF" w:rsidRPr="0057566C" w:rsidRDefault="00B537EF" w:rsidP="00B537EF">
      <w:pPr>
        <w:rPr>
          <w:rStyle w:val="Style13ptBold"/>
          <w:rFonts w:asciiTheme="majorHAnsi" w:hAnsiTheme="majorHAnsi" w:cstheme="majorHAnsi"/>
          <w:b w:val="0"/>
          <w:sz w:val="16"/>
          <w:szCs w:val="16"/>
        </w:rPr>
      </w:pPr>
      <w:r w:rsidRPr="0057566C">
        <w:rPr>
          <w:rStyle w:val="Style13ptBold"/>
          <w:rFonts w:asciiTheme="majorHAnsi" w:hAnsiTheme="majorHAnsi" w:cstheme="majorHAnsi"/>
        </w:rPr>
        <w:t xml:space="preserve">LeTourneau 19 </w:t>
      </w:r>
      <w:r w:rsidRPr="0057566C">
        <w:rPr>
          <w:rStyle w:val="Style13ptBold"/>
          <w:rFonts w:asciiTheme="majorHAnsi" w:hAnsiTheme="majorHAnsi" w:cstheme="majorHAnsi"/>
          <w:sz w:val="16"/>
          <w:szCs w:val="16"/>
        </w:rPr>
        <w:t xml:space="preserve">(Nancy – a contributing writer at the Washington Monthly and holds a bachelor’s degree in Psychology/Social Studies/Secondary Education and a master’s degree in Theology/Marriage and Family Therapy; "Why populist movements eventually lose their appeal," Washington Monthly; 1/7/19; </w:t>
      </w:r>
      <w:hyperlink r:id="rId379" w:history="1">
        <w:r w:rsidRPr="0057566C">
          <w:rPr>
            <w:rStyle w:val="Hyperlink"/>
            <w:rFonts w:asciiTheme="majorHAnsi" w:hAnsiTheme="majorHAnsi" w:cstheme="majorHAnsi"/>
            <w:sz w:val="16"/>
            <w:szCs w:val="16"/>
          </w:rPr>
          <w:t>https://washingtonmonthly.com/2019/01/07/why-populist-movements-eventually-lose-their-appeal/</w:t>
        </w:r>
      </w:hyperlink>
      <w:r w:rsidRPr="0057566C">
        <w:rPr>
          <w:rStyle w:val="Style13ptBold"/>
          <w:rFonts w:asciiTheme="majorHAnsi" w:hAnsiTheme="majorHAnsi" w:cstheme="majorHAnsi"/>
          <w:sz w:val="16"/>
          <w:szCs w:val="16"/>
        </w:rPr>
        <w:t xml:space="preserve"> Accessed 7/28/19)</w:t>
      </w:r>
    </w:p>
    <w:p w:rsidR="00B537EF" w:rsidRPr="004C61E8" w:rsidRDefault="00B537EF" w:rsidP="00B537EF">
      <w:pPr>
        <w:rPr>
          <w:rFonts w:asciiTheme="majorHAnsi" w:hAnsiTheme="majorHAnsi" w:cstheme="majorHAnsi"/>
          <w:sz w:val="10"/>
        </w:rPr>
      </w:pPr>
      <w:r w:rsidRPr="0057566C">
        <w:rPr>
          <w:rFonts w:asciiTheme="majorHAnsi" w:hAnsiTheme="majorHAnsi" w:cstheme="majorHAnsi"/>
          <w:sz w:val="10"/>
        </w:rPr>
        <w:t xml:space="preserve">Immigration and terrorism crises, which aided </w:t>
      </w:r>
      <w:r w:rsidRPr="0057566C">
        <w:rPr>
          <w:rStyle w:val="StyleUnderline"/>
          <w:rFonts w:asciiTheme="majorHAnsi" w:hAnsiTheme="majorHAnsi" w:cstheme="majorHAnsi"/>
        </w:rPr>
        <w:t>populism’s world-shaking rise in 2016, have waned</w:t>
      </w:r>
      <w:r w:rsidRPr="0057566C">
        <w:rPr>
          <w:rFonts w:asciiTheme="majorHAnsi" w:hAnsiTheme="majorHAnsi" w:cstheme="majorHAnsi"/>
          <w:sz w:val="10"/>
        </w:rPr>
        <w:t xml:space="preserve">. </w:t>
      </w:r>
      <w:r w:rsidRPr="0057566C">
        <w:rPr>
          <w:rStyle w:val="StyleUnderline"/>
          <w:rFonts w:asciiTheme="majorHAnsi" w:hAnsiTheme="majorHAnsi" w:cstheme="majorHAnsi"/>
        </w:rPr>
        <w:t>Populists have faced disappointing election results in Germany, the United States and even Poland, shattering the image of the movement’s inevitability</w:t>
      </w:r>
      <w:r w:rsidRPr="0057566C">
        <w:rPr>
          <w:rFonts w:asciiTheme="majorHAnsi" w:hAnsiTheme="majorHAnsi" w:cstheme="majorHAnsi"/>
          <w:sz w:val="10"/>
        </w:rPr>
        <w:t xml:space="preserve"> and its claims to represent true popular will. Why would that be happening? A few quotes from Fisher point to the answer. …</w:t>
      </w:r>
      <w:r w:rsidRPr="0057566C">
        <w:rPr>
          <w:rStyle w:val="StyleUnderline"/>
          <w:rFonts w:asciiTheme="majorHAnsi" w:hAnsiTheme="majorHAnsi" w:cstheme="majorHAnsi"/>
        </w:rPr>
        <w:t xml:space="preserve">without a crisis to justify populism’s </w:t>
      </w:r>
      <w:proofErr w:type="spellStart"/>
      <w:r w:rsidRPr="0057566C">
        <w:rPr>
          <w:rStyle w:val="StyleUnderline"/>
          <w:rFonts w:asciiTheme="majorHAnsi" w:hAnsiTheme="majorHAnsi" w:cstheme="majorHAnsi"/>
        </w:rPr>
        <w:t>hard-line</w:t>
      </w:r>
      <w:proofErr w:type="spellEnd"/>
      <w:r w:rsidRPr="0057566C">
        <w:rPr>
          <w:rStyle w:val="StyleUnderline"/>
          <w:rFonts w:asciiTheme="majorHAnsi" w:hAnsiTheme="majorHAnsi" w:cstheme="majorHAnsi"/>
        </w:rPr>
        <w:t xml:space="preserve"> policies, its message has been stripped down to its most core element: opposition to liberal ideals of pluralism, multiculturalism and international cooperation… Many Western populists are falling back to their message of besiegement and threat, as much out of the paranoid worldview that is central to populism as out of any conscious strategy</w:t>
      </w:r>
      <w:r w:rsidRPr="0057566C">
        <w:rPr>
          <w:rFonts w:asciiTheme="majorHAnsi" w:hAnsiTheme="majorHAnsi" w:cstheme="majorHAnsi"/>
          <w:sz w:val="10"/>
        </w:rPr>
        <w:t xml:space="preserve">… But dividing the world into us versus them works only if voters want to belong to “us” and oppose “them,” typically establishment elites and cultural outsiders. </w:t>
      </w:r>
      <w:r w:rsidRPr="0057566C">
        <w:rPr>
          <w:rStyle w:val="StyleUnderline"/>
          <w:rFonts w:asciiTheme="majorHAnsi" w:hAnsiTheme="majorHAnsi" w:cstheme="majorHAnsi"/>
        </w:rPr>
        <w:t>As we saw prior to the 2018 midterm elections in this country, Trump and the Republicans attempted to create a crisis about the caravan of migrants heading towards our southern border. That is because the only way populism survives is by inventing an existential threat. When the crisis fails to materialize, populists lose their appeal. We’re watching that unfold now with the lack of support, even among some Republicans, for the president’s government shutdown over a wall</w:t>
      </w:r>
      <w:r w:rsidRPr="0057566C">
        <w:rPr>
          <w:rFonts w:asciiTheme="majorHAnsi" w:hAnsiTheme="majorHAnsi" w:cstheme="majorHAnsi"/>
          <w:sz w:val="10"/>
        </w:rPr>
        <w:t xml:space="preserve">. </w:t>
      </w:r>
      <w:r w:rsidRPr="0057566C">
        <w:rPr>
          <w:rStyle w:val="StyleUnderline"/>
          <w:rFonts w:asciiTheme="majorHAnsi" w:hAnsiTheme="majorHAnsi" w:cstheme="majorHAnsi"/>
        </w:rPr>
        <w:t>Eventually populist energy dissipates (it is difficult to maintain anger and fear over the long term), and might even swing against those who promulgated the fake crisis in the first place</w:t>
      </w:r>
      <w:r w:rsidRPr="0057566C">
        <w:rPr>
          <w:rFonts w:asciiTheme="majorHAnsi" w:hAnsiTheme="majorHAnsi" w:cstheme="majorHAnsi"/>
          <w:sz w:val="10"/>
        </w:rPr>
        <w:t xml:space="preserve">. Fisher isn’t claiming that populism is dead, or even in its death throes. Instead, he forecasts that, while </w:t>
      </w:r>
      <w:r w:rsidRPr="0057566C">
        <w:rPr>
          <w:rStyle w:val="StyleUnderline"/>
          <w:rFonts w:asciiTheme="majorHAnsi" w:hAnsiTheme="majorHAnsi" w:cstheme="majorHAnsi"/>
        </w:rPr>
        <w:t>populist appeal will never attract a majority</w:t>
      </w:r>
      <w:r w:rsidRPr="0057566C">
        <w:rPr>
          <w:rFonts w:asciiTheme="majorHAnsi" w:hAnsiTheme="majorHAnsi" w:cstheme="majorHAnsi"/>
          <w:sz w:val="10"/>
        </w:rPr>
        <w:t>, “they will remain in a strong position to challenge liberalism’s postwar hold over Western democracies.” That could be more disruptive in countries with parliamentary systems. In this country, it simply means that Republicans will continue to try to scare people by suggesting that “those people” are a threat to “us.” Same as it ever was.</w:t>
      </w:r>
    </w:p>
    <w:p w:rsidR="00B537EF" w:rsidRPr="00B537EF" w:rsidRDefault="00B537EF" w:rsidP="00B537EF"/>
    <w:p w:rsidR="005A56B2" w:rsidRDefault="005A56B2" w:rsidP="005A56B2">
      <w:pPr>
        <w:pStyle w:val="Heading2"/>
      </w:pPr>
      <w:r>
        <w:t xml:space="preserve">Impacts – </w:t>
      </w:r>
      <w:proofErr w:type="spellStart"/>
      <w:r>
        <w:t>Prolif</w:t>
      </w:r>
      <w:proofErr w:type="spellEnd"/>
      <w:r>
        <w:t xml:space="preserve"> </w:t>
      </w:r>
    </w:p>
    <w:p w:rsidR="005A56B2" w:rsidRDefault="005A56B2" w:rsidP="005A56B2">
      <w:pPr>
        <w:pStyle w:val="Heading3"/>
      </w:pPr>
      <w:r>
        <w:t>No Link</w:t>
      </w:r>
    </w:p>
    <w:p w:rsidR="005A56B2" w:rsidRDefault="005A56B2" w:rsidP="005A56B2">
      <w:pPr>
        <w:pStyle w:val="Heading4"/>
      </w:pPr>
      <w:r>
        <w:t xml:space="preserve">Ending arms sales prevents </w:t>
      </w:r>
      <w:proofErr w:type="spellStart"/>
      <w:r>
        <w:t>prolif</w:t>
      </w:r>
      <w:proofErr w:type="spellEnd"/>
      <w:r>
        <w:t xml:space="preserve"> through cooperation </w:t>
      </w:r>
    </w:p>
    <w:p w:rsidR="005A56B2" w:rsidRPr="0072139C" w:rsidRDefault="005A56B2" w:rsidP="005A56B2">
      <w:r>
        <w:rPr>
          <w:rStyle w:val="Style13ptBold"/>
        </w:rPr>
        <w:t xml:space="preserve">Thrall and </w:t>
      </w:r>
      <w:proofErr w:type="spellStart"/>
      <w:r>
        <w:rPr>
          <w:rStyle w:val="Style13ptBold"/>
        </w:rPr>
        <w:t>Dorminey</w:t>
      </w:r>
      <w:proofErr w:type="spellEnd"/>
      <w:r>
        <w:rPr>
          <w:rStyle w:val="Style13ptBold"/>
        </w:rPr>
        <w:t xml:space="preserve"> 18 </w:t>
      </w:r>
      <w:r w:rsidRPr="00691349">
        <w:t xml:space="preserve">(A. Trevor Thrall - senior fellow for the Cato Institute’s Defense and Foreign Policy Department, with expertise in international security and the politics of American national security. Caroline </w:t>
      </w:r>
      <w:proofErr w:type="spellStart"/>
      <w:r w:rsidRPr="00691349">
        <w:t>Dorminey</w:t>
      </w:r>
      <w:proofErr w:type="spellEnd"/>
      <w:r w:rsidRPr="00691349">
        <w:t xml:space="preserve"> - policy analyst in defense and foreign policy studies at the Cato Institute; 3-13-2018; "Risky Business: The Role of Arms Sales in U.S. Foreign Policy;" Cato Institute; https://www.cato.org/publications/policy-analysis/risky-business-role-arms-sales-us-foreign-policy; accessed 7-28-2019 // </w:t>
      </w:r>
      <w:proofErr w:type="spellStart"/>
      <w:r w:rsidRPr="00691349">
        <w:t>mh</w:t>
      </w:r>
      <w:proofErr w:type="spellEnd"/>
      <w:r w:rsidRPr="00691349">
        <w:t>)</w:t>
      </w:r>
    </w:p>
    <w:p w:rsidR="005A56B2" w:rsidRDefault="005A56B2" w:rsidP="005A56B2">
      <w:pPr>
        <w:rPr>
          <w:u w:val="single"/>
        </w:rPr>
      </w:pPr>
      <w:r w:rsidRPr="0072139C">
        <w:rPr>
          <w:u w:val="single"/>
        </w:rPr>
        <w:t>The first benefit from reducing arms sales would be greater diplomatic flexibility and leverage</w:t>
      </w:r>
      <w:r w:rsidRPr="00E531A0">
        <w:rPr>
          <w:sz w:val="16"/>
        </w:rPr>
        <w:t xml:space="preserve">. Critics might argue that even if arms sales are an imperfect tool, forgoing arms sales will eliminate a potential source of leverage. We argue that, on the contrary, the diplomatic gains from forgoing arms sales will outweigh the potential leverage or other benefits from arms sales. Most importantly, by refraining from arming nations engaged in conflict, the United States will have the diplomatic flexibility to engage with all parties as an honest broker. </w:t>
      </w:r>
      <w:r w:rsidRPr="0072139C">
        <w:rPr>
          <w:u w:val="single"/>
        </w:rPr>
        <w:t>The inherent difficulty of negotiating while arming one side is obvious today with respect to North and South Korea</w:t>
      </w:r>
      <w:r w:rsidRPr="00E531A0">
        <w:rPr>
          <w:sz w:val="16"/>
        </w:rPr>
        <w:t xml:space="preserve">. After decades of U.S. support for South Korea, North Korea clearly does not trust the United States. Similarly, U.S. attempts to help negotiate a peace deal between the Israelis and Palestinians have long been complicated by American support for Israel. </w:t>
      </w:r>
      <w:r w:rsidRPr="0072139C">
        <w:rPr>
          <w:u w:val="single"/>
        </w:rPr>
        <w:t>To stop arming one side of a contentious relationship is not to suggest that the United States does not have a preferred outcome in such cases. Rather, by staying out of the military domain the United States can more readily encourage dialogue and diplomacy. Forgoing arms sales is likely to be a superior strategy even in cases where the United States has an entrenched interest</w:t>
      </w:r>
      <w:r w:rsidRPr="00E531A0">
        <w:rPr>
          <w:sz w:val="16"/>
        </w:rPr>
        <w:t xml:space="preserve">. In the case of Taiwan, for example, though it is clear that Taiwan needs to purchase weapons from other countries to provide for its defense, those weapons do not have to be made in the United States. Having Taiwan buy from other suppliers would help defuse U.S.-China tensions.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 breaking off arms sales would also reduce the likelihood of the United States becoming entangled in a future conflict between Taiwan and China. 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w:t>
      </w:r>
      <w:r w:rsidRPr="00E531A0">
        <w:rPr>
          <w:u w:val="single"/>
        </w:rPr>
        <w:t>But history shows that global nonproliferation treaties and weapons bans typically require great-power support</w:t>
      </w:r>
      <w:r w:rsidRPr="00E531A0">
        <w:rPr>
          <w:sz w:val="16"/>
        </w:rPr>
        <w:t>. In 1969, for example, Richard Nixon decided to shutter the American offensive-biological-weapons program and seek an international ban on such weapons. By 1972 the Biological Weapons Convention passed and has since been signed by 178 nations.98 In 1991 President George H. W. Bush unilaterally renounced the use of chemical weapons. By 1993 the United States had signed the Chemical Weapons Convention, which now has 192 signatories.99 Both of these efforts succeeded in part because the United States took decisive early action in the absence of any promises about how others would respond.100</w:t>
      </w:r>
      <w:r w:rsidRPr="00E531A0">
        <w:rPr>
          <w:u w:val="single"/>
        </w:rPr>
        <w:t xml:space="preserve"> Without U.S. leadership, any effort to limit proliferation of major conventional weapons and dangerous emerging technologies is likely to fail. The second major benefit of reducing arms sales is that it would imbue the United States with greater moral authority. Today, as the leading arms-dealing nation in the world, the United States lacks credibility in discussions of arms control and nonproliferation, especially in light of its military interventionism since 2001. By showing the world that it is ready to choose diplomacy over the arms trade, the United States would provide a huge boost to international efforts to curtail proliferation and its negative consequences. This is important because the United States has pursued and will continue to pursue a wide range of arms control and nonproliferation objectives. </w:t>
      </w:r>
      <w:r w:rsidRPr="00E531A0">
        <w:rPr>
          <w:sz w:val="16"/>
        </w:rPr>
        <w:t>The United States is a signatory of treaties dealing with weapons of mass destruction, missile technology, land mines, and cluster munitions, not to mention the flow of conventional weapons of all kinds. The effectiveness of these treaties, and the ability to create more effective and enduring arms control and nonproliferation frameworks, however, depends on how the United States behaves. So far we have argued that arms sales lack a compelling strategic justification, amplify risks, and generate a host of unintended negative consequences. These factors alone argue for significantly curtailing the arms trade</w:t>
      </w:r>
      <w:r w:rsidRPr="00E531A0">
        <w:rPr>
          <w:u w:val="single"/>
        </w:rPr>
        <w:t>. But the case for doing so is made even stronger by the fact that greatly reducing arms sales would also produce two significant benefits for the United States that cannot otherwise be enjoyed.</w:t>
      </w:r>
    </w:p>
    <w:p w:rsidR="005A56B2" w:rsidRPr="00BB2CD3" w:rsidRDefault="005A56B2" w:rsidP="005A56B2">
      <w:pPr>
        <w:rPr>
          <w:u w:val="single"/>
        </w:rPr>
      </w:pPr>
    </w:p>
    <w:p w:rsidR="005A56B2" w:rsidRDefault="005A56B2" w:rsidP="005A56B2">
      <w:pPr>
        <w:pStyle w:val="Heading4"/>
      </w:pPr>
      <w:r>
        <w:t xml:space="preserve">Saudi won’t </w:t>
      </w:r>
      <w:proofErr w:type="spellStart"/>
      <w:r>
        <w:t>prolif</w:t>
      </w:r>
      <w:proofErr w:type="spellEnd"/>
      <w:r>
        <w:t xml:space="preserve"> – US checks </w:t>
      </w:r>
    </w:p>
    <w:p w:rsidR="005A56B2" w:rsidRDefault="005A56B2" w:rsidP="005A56B2">
      <w:pPr>
        <w:rPr>
          <w:sz w:val="24"/>
        </w:rPr>
      </w:pPr>
      <w:r w:rsidRPr="004E4A8D">
        <w:rPr>
          <w:rStyle w:val="Style13ptBold"/>
        </w:rPr>
        <w:t>Reid 19</w:t>
      </w:r>
      <w:r w:rsidRPr="004E4A8D">
        <w:t xml:space="preserve"> (David – Digital correspondent for CNBC, </w:t>
      </w:r>
      <w:r>
        <w:t>“US</w:t>
      </w:r>
      <w:r w:rsidRPr="004E4A8D">
        <w:t xml:space="preserve"> will not open door to Saudi Arabia building nuclear weapons, deputy energy secretary says</w:t>
      </w:r>
      <w:r>
        <w:t xml:space="preserve">,” CNBC, 2/16/19, </w:t>
      </w:r>
      <w:hyperlink r:id="rId380" w:history="1">
        <w:r>
          <w:rPr>
            <w:rStyle w:val="Hyperlink"/>
          </w:rPr>
          <w:t>https://www.cnbc.com/2019/02/16/brouillette-us-wont-give-saudi-arabia-key-to-nuclear-weapon-building.html</w:t>
        </w:r>
      </w:hyperlink>
      <w:r>
        <w:t>, DOA 7/28/19) A.N</w:t>
      </w:r>
    </w:p>
    <w:p w:rsidR="005A56B2" w:rsidRPr="004E4A8D" w:rsidRDefault="005A56B2" w:rsidP="005A56B2">
      <w:pPr>
        <w:rPr>
          <w:rStyle w:val="Style13ptBold"/>
          <w:b w:val="0"/>
          <w:sz w:val="24"/>
        </w:rPr>
      </w:pPr>
    </w:p>
    <w:p w:rsidR="005A56B2" w:rsidRPr="00CB7B28" w:rsidRDefault="005A56B2" w:rsidP="005A56B2">
      <w:pPr>
        <w:rPr>
          <w:sz w:val="16"/>
        </w:rPr>
      </w:pPr>
      <w:r w:rsidRPr="004E4A8D">
        <w:rPr>
          <w:rStyle w:val="Emphasis"/>
        </w:rPr>
        <w:t xml:space="preserve">A representative of the United States government said Saturday that it would not help Saudi Arabia develop nuclear technology </w:t>
      </w:r>
      <w:r w:rsidRPr="004E4A8D">
        <w:rPr>
          <w:sz w:val="16"/>
        </w:rPr>
        <w:t xml:space="preserve">without guarantees that it would only be used for civilian purposes. Saudi Arabia has put the U.S. on a shortlist with China, Russia and others to bid for nuclear power projects in the country. </w:t>
      </w:r>
      <w:r w:rsidRPr="004E4A8D">
        <w:rPr>
          <w:rStyle w:val="StyleUnderline"/>
        </w:rPr>
        <w:t>Washington sees Saudi Arabia as a big customer of American nuclear expertise and hardware, but lawmakers from both U.S. political parties are demanding a deal be based on tough controls</w:t>
      </w:r>
      <w:r w:rsidRPr="004E4A8D">
        <w:rPr>
          <w:sz w:val="16"/>
        </w:rPr>
        <w:t xml:space="preserve">. </w:t>
      </w:r>
      <w:r w:rsidRPr="004E4A8D">
        <w:rPr>
          <w:rStyle w:val="StyleUnderline"/>
        </w:rPr>
        <w:t xml:space="preserve">Section 123 of the United States Atomic Energy Act of 1954, titled “Cooperation With Other Nations,” sets an agreement for cooperation as a prerequisite for nuclear deals between the U.S. and any other nation. </w:t>
      </w:r>
      <w:r w:rsidRPr="004E4A8D">
        <w:rPr>
          <w:sz w:val="16"/>
        </w:rPr>
        <w:t xml:space="preserve">Under a “123 measure,” </w:t>
      </w:r>
      <w:r w:rsidRPr="004E4A8D">
        <w:rPr>
          <w:rStyle w:val="StyleUnderline"/>
        </w:rPr>
        <w:t>any U.S. nuclear deal with Saudi Arabia would prohibit routes toward the making of nuclear weapons by banning enrichment of uranium or the reprocessing of plutonium.</w:t>
      </w:r>
      <w:r>
        <w:rPr>
          <w:rStyle w:val="StyleUnderline"/>
        </w:rPr>
        <w:t xml:space="preserve"> </w:t>
      </w:r>
      <w:r w:rsidRPr="004E4A8D">
        <w:rPr>
          <w:sz w:val="16"/>
        </w:rPr>
        <w:t xml:space="preserve">Speaking to CNBC’s Hadley Gamble at the Munich Security Conference on Saturday, the U.S. Deputy Energy Secretary Dan </w:t>
      </w:r>
      <w:proofErr w:type="spellStart"/>
      <w:r w:rsidRPr="004E4A8D">
        <w:rPr>
          <w:sz w:val="16"/>
        </w:rPr>
        <w:t>Brouillette</w:t>
      </w:r>
      <w:proofErr w:type="spellEnd"/>
      <w:r w:rsidRPr="004E4A8D">
        <w:rPr>
          <w:sz w:val="16"/>
        </w:rPr>
        <w:t xml:space="preserve">, said such an agreement was imperative to any nuclear deal with Riyadh. </w:t>
      </w:r>
      <w:r w:rsidRPr="004E4A8D">
        <w:rPr>
          <w:rStyle w:val="Emphasis"/>
        </w:rPr>
        <w:t>“We won’t allow them to bypass 123 if they want to have civilian nuclear power that includes U.S. nuclear technologies.”</w:t>
      </w:r>
      <w:r>
        <w:rPr>
          <w:rStyle w:val="Emphasis"/>
        </w:rPr>
        <w:t xml:space="preserve"> </w:t>
      </w:r>
      <w:r w:rsidRPr="004E4A8D">
        <w:rPr>
          <w:sz w:val="16"/>
        </w:rPr>
        <w:t xml:space="preserve">The senior energy official said as countries pursued more environmentally friendly and emissions-free technologies, nuclear had to be a part of the conversation. </w:t>
      </w:r>
      <w:r w:rsidRPr="004E4A8D">
        <w:rPr>
          <w:rStyle w:val="Emphasis"/>
        </w:rPr>
        <w:t>And while countries should pursue nuclear energy technologies they must do so under a U.S. regime that prevents the proliferation of nuclear weapons.</w:t>
      </w:r>
      <w:r>
        <w:rPr>
          <w:rStyle w:val="Emphasis"/>
        </w:rPr>
        <w:t xml:space="preserve"> </w:t>
      </w:r>
      <w:r w:rsidRPr="004E4A8D">
        <w:rPr>
          <w:sz w:val="16"/>
        </w:rPr>
        <w:t xml:space="preserve">“As you know this technology has a dual use and in the wrong hands it becomes a dangerous, dangerous world,” said </w:t>
      </w:r>
      <w:proofErr w:type="spellStart"/>
      <w:r w:rsidRPr="004E4A8D">
        <w:rPr>
          <w:sz w:val="16"/>
        </w:rPr>
        <w:t>Brouillette</w:t>
      </w:r>
      <w:proofErr w:type="spellEnd"/>
      <w:r w:rsidRPr="004E4A8D">
        <w:rPr>
          <w:sz w:val="16"/>
        </w:rPr>
        <w:t xml:space="preserve">. The Saudis have so far refused to rule out their right to enrich uranium for nuclear weapons, pointing to neighboring Iran’s ability to do so under the 2015 nuclear agreement that world powers struck with Tehran. In an interview in March on </w:t>
      </w:r>
      <w:hyperlink r:id="rId381" w:history="1">
        <w:r w:rsidRPr="004E4A8D">
          <w:rPr>
            <w:rStyle w:val="Hyperlink"/>
            <w:sz w:val="16"/>
          </w:rPr>
          <w:t>CBS’s “60 Minutes”</w:t>
        </w:r>
      </w:hyperlink>
      <w:r w:rsidRPr="004E4A8D">
        <w:rPr>
          <w:sz w:val="16"/>
        </w:rPr>
        <w:t xml:space="preserve"> Saudi Crown Prince Mohammed bin Salman said the country wasn’t interested in developing weapons but would develop nuclear capability should Iran ever develop a working nuclear bomb. On Sunday, Saudi Arabian Prince </w:t>
      </w:r>
      <w:proofErr w:type="spellStart"/>
      <w:r w:rsidRPr="004E4A8D">
        <w:rPr>
          <w:sz w:val="16"/>
        </w:rPr>
        <w:t>Turki</w:t>
      </w:r>
      <w:proofErr w:type="spellEnd"/>
      <w:r w:rsidRPr="004E4A8D">
        <w:rPr>
          <w:sz w:val="16"/>
        </w:rPr>
        <w:t xml:space="preserve"> Al-Faisal responded directly to </w:t>
      </w:r>
      <w:proofErr w:type="spellStart"/>
      <w:r w:rsidRPr="004E4A8D">
        <w:rPr>
          <w:sz w:val="16"/>
        </w:rPr>
        <w:t>Brouillette’s</w:t>
      </w:r>
      <w:proofErr w:type="spellEnd"/>
      <w:r w:rsidRPr="004E4A8D">
        <w:rPr>
          <w:sz w:val="16"/>
        </w:rPr>
        <w:t xml:space="preserve"> words, saying the country had more options than just U.S. technology. “Well the nuclear energy market is open. It is not just the United States that is providing nuclear technology,” he told CNBC’s Hadley Gamble in Munich. “We have France, we have Russia, we have China. We have our friends in Pakistan and in other places as well, so if they want to remove themselves from that market, well, that’s up to them.”</w:t>
      </w:r>
    </w:p>
    <w:p w:rsidR="005A56B2" w:rsidRPr="005A56B2" w:rsidRDefault="005A56B2" w:rsidP="005A56B2"/>
    <w:p w:rsidR="005A56B2" w:rsidRDefault="005A56B2" w:rsidP="005A56B2">
      <w:pPr>
        <w:pStyle w:val="Heading3"/>
      </w:pPr>
      <w:r>
        <w:t>Inevitable</w:t>
      </w:r>
    </w:p>
    <w:p w:rsidR="005A56B2" w:rsidRPr="007A0A05" w:rsidRDefault="005A56B2" w:rsidP="005A56B2">
      <w:pPr>
        <w:pStyle w:val="Heading4"/>
        <w:tabs>
          <w:tab w:val="left" w:pos="8370"/>
        </w:tabs>
      </w:pPr>
      <w:r w:rsidRPr="007A0A05">
        <w:t xml:space="preserve">Saudi </w:t>
      </w:r>
      <w:proofErr w:type="spellStart"/>
      <w:r w:rsidRPr="007A0A05">
        <w:t>prolif</w:t>
      </w:r>
      <w:proofErr w:type="spellEnd"/>
      <w:r w:rsidRPr="007A0A05">
        <w:t xml:space="preserve"> is inevitable – foreign tech providers and secret cooperation</w:t>
      </w:r>
      <w:r>
        <w:tab/>
      </w:r>
    </w:p>
    <w:p w:rsidR="005A56B2" w:rsidRPr="007A0A05" w:rsidRDefault="005A56B2" w:rsidP="005A56B2">
      <w:pPr>
        <w:rPr>
          <w:szCs w:val="18"/>
        </w:rPr>
      </w:pPr>
      <w:r w:rsidRPr="007A0A05">
        <w:rPr>
          <w:rStyle w:val="Style13ptBold"/>
        </w:rPr>
        <w:t>Miller and Volpe 18</w:t>
      </w:r>
      <w:r w:rsidRPr="007A0A05">
        <w:t xml:space="preserve"> (</w:t>
      </w:r>
      <w:r w:rsidRPr="007A0A05">
        <w:rPr>
          <w:szCs w:val="18"/>
        </w:rPr>
        <w:t xml:space="preserve">Nicholas L. Miller; assistant professor in the Department of Government at Dartmouth, PhD in Political Science from MIT and am a research affiliate at the MIT Security Studies Program; Tristan A. Volpe; assistant professor in the Defense Analysis Department of the Naval Postgraduate School and a Nonresident Fellow at the Carnegie Endowment for International Peace, Ph.D. in political science from the George Washington University and a B.A. in political science from the UCLA; Summer 2018; “Abstinence or Tolerance: Managing Nuclear Ambitions in Saudi Arabia”; </w:t>
      </w:r>
      <w:hyperlink r:id="rId382" w:history="1">
        <w:r w:rsidRPr="007A0A05">
          <w:rPr>
            <w:rStyle w:val="Hyperlink"/>
            <w:szCs w:val="18"/>
          </w:rPr>
          <w:t>https://twq.elliott.gwu.edu/sites/g/files/zaxdzs2121/f/downloads/TWQ_Summer2018_MillerVolpe.pdf</w:t>
        </w:r>
      </w:hyperlink>
      <w:r w:rsidRPr="007A0A05">
        <w:rPr>
          <w:szCs w:val="18"/>
        </w:rPr>
        <w:t>; DS) *note: not in this card, but a good empirical example of Saudi Arabia secretly buying weapons was them purchasing Chinese missiles in 1988</w:t>
      </w:r>
    </w:p>
    <w:p w:rsidR="005A56B2" w:rsidRPr="00E90ABB" w:rsidRDefault="005A56B2" w:rsidP="005A56B2">
      <w:pPr>
        <w:rPr>
          <w:sz w:val="16"/>
        </w:rPr>
      </w:pPr>
      <w:r w:rsidRPr="007A0A05">
        <w:rPr>
          <w:rStyle w:val="StyleUnderline"/>
        </w:rPr>
        <w:t xml:space="preserve">Yet this misses the point when it comes to </w:t>
      </w:r>
      <w:r w:rsidRPr="007A0A05">
        <w:rPr>
          <w:rStyle w:val="Emphasis"/>
        </w:rPr>
        <w:t>Saudi Arabia</w:t>
      </w:r>
      <w:r w:rsidRPr="007A0A05">
        <w:rPr>
          <w:rStyle w:val="StyleUnderline"/>
        </w:rPr>
        <w:t xml:space="preserve">: it is going to get nuclear reactor technology </w:t>
      </w:r>
      <w:r w:rsidRPr="007A0A05">
        <w:rPr>
          <w:rStyle w:val="Emphasis"/>
        </w:rPr>
        <w:t>one way or another</w:t>
      </w:r>
      <w:r w:rsidRPr="007A0A05">
        <w:rPr>
          <w:rStyle w:val="StyleUnderline"/>
        </w:rPr>
        <w:t>, whether it comes from the United States or other eager suppliers listed earlier</w:t>
      </w:r>
      <w:r w:rsidRPr="007A0A05">
        <w:rPr>
          <w:sz w:val="16"/>
        </w:rPr>
        <w:t xml:space="preserve">. An international embargo on nuclear cooperation with Saudi Arabia is simply not a viable political option; indeed, much of the nonproliferation regime is premised on the notion that states that make nonproliferation commitments should be able to benefit from peaceful nuclear technology (Article IV). </w:t>
      </w:r>
      <w:r w:rsidRPr="007A0A05">
        <w:rPr>
          <w:rStyle w:val="StyleUnderline"/>
        </w:rPr>
        <w:t xml:space="preserve">As </w:t>
      </w:r>
      <w:proofErr w:type="spellStart"/>
      <w:r w:rsidRPr="007A0A05">
        <w:rPr>
          <w:rStyle w:val="StyleUnderline"/>
        </w:rPr>
        <w:t>aparty</w:t>
      </w:r>
      <w:proofErr w:type="spellEnd"/>
      <w:r w:rsidRPr="007A0A05">
        <w:rPr>
          <w:rStyle w:val="StyleUnderline"/>
        </w:rPr>
        <w:t xml:space="preserve"> to the Nonproliferation Treaty since 1988, Saudi Arabia is likely to find willing sellers of nuclear reactors, so long at it appears to be devoting its program to peaceful purposes</w:t>
      </w:r>
      <w:r w:rsidRPr="007A0A05">
        <w:rPr>
          <w:sz w:val="16"/>
        </w:rPr>
        <w:t xml:space="preserve">. </w:t>
      </w:r>
      <w:r w:rsidRPr="007A0A05">
        <w:rPr>
          <w:rStyle w:val="StyleUnderline"/>
        </w:rPr>
        <w:t>With Saudi officials</w:t>
      </w:r>
      <w:r w:rsidRPr="007A0A05">
        <w:rPr>
          <w:sz w:val="16"/>
        </w:rPr>
        <w:t xml:space="preserve"> carefully </w:t>
      </w:r>
      <w:r w:rsidRPr="007A0A05">
        <w:rPr>
          <w:rStyle w:val="StyleUnderline"/>
        </w:rPr>
        <w:t>laying the groundwork to justify</w:t>
      </w:r>
      <w:r w:rsidRPr="007A0A05">
        <w:rPr>
          <w:sz w:val="16"/>
        </w:rPr>
        <w:t xml:space="preserve"> the aboveboard </w:t>
      </w:r>
      <w:r w:rsidRPr="007A0A05">
        <w:rPr>
          <w:rStyle w:val="StyleUnderline"/>
        </w:rPr>
        <w:t xml:space="preserve">peaceful pursuit of nuclear reactors, </w:t>
      </w:r>
      <w:r w:rsidRPr="007A0A05">
        <w:rPr>
          <w:rStyle w:val="Emphasis"/>
        </w:rPr>
        <w:t>uranium ore</w:t>
      </w:r>
      <w:r w:rsidRPr="007A0A05">
        <w:rPr>
          <w:rStyle w:val="StyleUnderline"/>
        </w:rPr>
        <w:t xml:space="preserve"> extraction, and</w:t>
      </w:r>
      <w:r w:rsidRPr="007A0A05">
        <w:rPr>
          <w:sz w:val="16"/>
        </w:rPr>
        <w:t xml:space="preserve"> perhaps even </w:t>
      </w:r>
      <w:r w:rsidRPr="007A0A05">
        <w:rPr>
          <w:rStyle w:val="Emphasis"/>
        </w:rPr>
        <w:t>enrichment tech</w:t>
      </w:r>
      <w:r w:rsidRPr="007A0A05">
        <w:rPr>
          <w:sz w:val="16"/>
        </w:rPr>
        <w:t xml:space="preserve">nology, Washington should be under no illusions about its unilateral ability to inhibit Riyadh’s nuclear trajectory in the absence of a nuclear cooperation framework. The subsequent evolution of the Saudi nuclear program will depend upon the </w:t>
      </w:r>
      <w:r w:rsidRPr="007A0A05">
        <w:rPr>
          <w:rStyle w:val="StyleUnderline"/>
        </w:rPr>
        <w:t>geostrategic interests of the suppliers that rush in to fill the vacuum</w:t>
      </w:r>
      <w:r w:rsidRPr="007A0A05">
        <w:rPr>
          <w:sz w:val="16"/>
        </w:rPr>
        <w:t xml:space="preserve">. To be sure, </w:t>
      </w:r>
      <w:r w:rsidRPr="007A0A05">
        <w:rPr>
          <w:rStyle w:val="Emphasis"/>
        </w:rPr>
        <w:t>Russia</w:t>
      </w:r>
      <w:r w:rsidRPr="007A0A05">
        <w:rPr>
          <w:rStyle w:val="StyleUnderline"/>
        </w:rPr>
        <w:t xml:space="preserve"> and </w:t>
      </w:r>
      <w:r w:rsidRPr="007A0A05">
        <w:rPr>
          <w:rStyle w:val="Emphasis"/>
        </w:rPr>
        <w:t>China</w:t>
      </w:r>
      <w:r w:rsidRPr="007A0A05">
        <w:rPr>
          <w:rStyle w:val="StyleUnderline"/>
        </w:rPr>
        <w:t xml:space="preserve"> may want to sell the Kingdom complete packages of nuclear fuel cycle services </w:t>
      </w:r>
      <w:r w:rsidRPr="007A0A05">
        <w:rPr>
          <w:sz w:val="16"/>
        </w:rPr>
        <w:t xml:space="preserve">that would undercut the need for indigenous enrichment. But it is hard to anticipate the level of influence Moscow or Beijing would be willing and able to wield over Riyadh’s nuclear ambitions; the same goes for South Korea. If Saudi Arabia finds itself with few constraints over the pursuit of enrichment technology, it could even seek out offers from foreign suppliers to openly build fuel enrichment plants in the Kingdom. Nuclear nonproliferation expert and former U.S. government official Fred McGoldrick points out that for almost four decades, no member of the venerable Nuclear Suppliers Group (NSG) has “transferred enrichment or reprocessing technologies to countries that did not already possess these capabilities.” 62 Although it currently adheres to NSG guidelines, </w:t>
      </w:r>
      <w:r w:rsidRPr="007A0A05">
        <w:rPr>
          <w:rStyle w:val="StyleUnderline"/>
        </w:rPr>
        <w:t>Pakistan may be willing to supply centrifuge technology</w:t>
      </w:r>
      <w:r w:rsidRPr="007A0A05">
        <w:rPr>
          <w:sz w:val="16"/>
        </w:rPr>
        <w:t xml:space="preserve"> down the road (as it has in the past) if it fails to gain NSG membership.63 In September 2015, for instance, </w:t>
      </w:r>
      <w:r w:rsidRPr="007A0A05">
        <w:rPr>
          <w:rStyle w:val="StyleUnderline"/>
        </w:rPr>
        <w:t>a former Pakistani official suggested</w:t>
      </w:r>
      <w:r w:rsidRPr="007A0A05">
        <w:rPr>
          <w:sz w:val="16"/>
        </w:rPr>
        <w:t xml:space="preserve"> that Islamabad should offer “</w:t>
      </w:r>
      <w:r w:rsidRPr="007A0A05">
        <w:rPr>
          <w:rStyle w:val="StyleUnderline"/>
        </w:rPr>
        <w:t>civilian nuclear cooperation to developing countries, including</w:t>
      </w:r>
      <w:r w:rsidRPr="007A0A05">
        <w:rPr>
          <w:sz w:val="16"/>
        </w:rPr>
        <w:t xml:space="preserve"> Islamic countries [e.g., </w:t>
      </w:r>
      <w:r w:rsidRPr="007A0A05">
        <w:rPr>
          <w:rStyle w:val="StyleUnderline"/>
        </w:rPr>
        <w:t>Saudi Arabia</w:t>
      </w:r>
      <w:r w:rsidRPr="007A0A05">
        <w:rPr>
          <w:sz w:val="16"/>
        </w:rPr>
        <w:t xml:space="preserve">],” by setting up procurement channels outside of the NSG.64 Once Saudi Arabia builds up its nuclear reactor base and uranium extraction program, it would then be in a prime position to integrate Pakistani centrifuge technology into the front end of the nuclear fuel cycle. Indeed, there are longstanding rumors to the effect that </w:t>
      </w:r>
      <w:r w:rsidRPr="007A0A05">
        <w:rPr>
          <w:rStyle w:val="StyleUnderline"/>
        </w:rPr>
        <w:t xml:space="preserve">Pakistan and Saudi Arabia might engage in </w:t>
      </w:r>
      <w:r w:rsidRPr="007A0A05">
        <w:rPr>
          <w:rStyle w:val="Emphasis"/>
        </w:rPr>
        <w:t>secret nuclear cooperation</w:t>
      </w:r>
      <w:r w:rsidRPr="007A0A05">
        <w:rPr>
          <w:sz w:val="16"/>
        </w:rPr>
        <w:t xml:space="preserve">; and while the possibility of an outright transfer of Pakistani nuclear weapons to Riyadh may be far-fetched, </w:t>
      </w:r>
      <w:r w:rsidRPr="007A0A05">
        <w:rPr>
          <w:rStyle w:val="StyleUnderline"/>
        </w:rPr>
        <w:t>aboveboard collaboration on dual-use nuclear technology like enrichment certainly is plausible</w:t>
      </w:r>
      <w:r w:rsidRPr="007A0A05">
        <w:rPr>
          <w:sz w:val="16"/>
        </w:rPr>
        <w:t>.65</w:t>
      </w:r>
    </w:p>
    <w:p w:rsidR="005A56B2" w:rsidRPr="00406355" w:rsidRDefault="005A56B2" w:rsidP="005A56B2"/>
    <w:p w:rsidR="005A56B2" w:rsidRPr="007C6603" w:rsidRDefault="005A56B2" w:rsidP="005A56B2"/>
    <w:p w:rsidR="005A56B2" w:rsidRDefault="005A56B2" w:rsidP="005A56B2">
      <w:pPr>
        <w:pStyle w:val="Heading3"/>
      </w:pPr>
      <w:r>
        <w:t xml:space="preserve">No </w:t>
      </w:r>
      <w:proofErr w:type="spellStart"/>
      <w:r>
        <w:t>Prolif</w:t>
      </w:r>
      <w:proofErr w:type="spellEnd"/>
    </w:p>
    <w:p w:rsidR="005A56B2" w:rsidRPr="00C84631" w:rsidRDefault="005A56B2" w:rsidP="005A56B2">
      <w:pPr>
        <w:pStyle w:val="Heading4"/>
        <w:tabs>
          <w:tab w:val="center" w:pos="9180"/>
        </w:tabs>
        <w:rPr>
          <w:bCs/>
        </w:rPr>
      </w:pPr>
      <w:r>
        <w:t>Saudi will not be able to proliferate because of section 123 under the AEA</w:t>
      </w:r>
      <w:r>
        <w:tab/>
      </w:r>
    </w:p>
    <w:p w:rsidR="005A56B2" w:rsidRPr="00EF542F" w:rsidRDefault="005A56B2" w:rsidP="005A56B2">
      <w:r w:rsidRPr="00EF542F">
        <w:rPr>
          <w:rStyle w:val="Style13ptBold"/>
        </w:rPr>
        <w:t>Powell 2019</w:t>
      </w:r>
      <w:r>
        <w:t xml:space="preserve"> </w:t>
      </w:r>
      <w:r w:rsidRPr="00EF542F">
        <w:t xml:space="preserve">(Jacob Powell, news editor for Middle East Eye, “Nuclear weapons proliferation: Fears to increase if US sells technology to Saudi Arabia”,  Middle East Eye, February 24 019, </w:t>
      </w:r>
      <w:hyperlink r:id="rId383" w:history="1">
        <w:r w:rsidRPr="00EF542F">
          <w:rPr>
            <w:rStyle w:val="Hyperlink"/>
          </w:rPr>
          <w:t>https://www.middleeasteye.net/news/nuclear-weapons-proliferation-fears-increase-if-us-sells-technology-saudi-arabia</w:t>
        </w:r>
      </w:hyperlink>
      <w:r w:rsidRPr="00EF542F">
        <w:t>, JNS)</w:t>
      </w:r>
    </w:p>
    <w:p w:rsidR="005A56B2" w:rsidRPr="00C84631" w:rsidRDefault="005A56B2" w:rsidP="005A56B2">
      <w:pPr>
        <w:rPr>
          <w:sz w:val="12"/>
        </w:rPr>
      </w:pPr>
      <w:r w:rsidRPr="00C84631">
        <w:rPr>
          <w:sz w:val="12"/>
        </w:rPr>
        <w:t xml:space="preserve">Speaking at an event hosted by the Arab Center Washington DC last week, </w:t>
      </w:r>
      <w:r w:rsidRPr="00C84631">
        <w:rPr>
          <w:u w:val="single"/>
        </w:rPr>
        <w:t>Robert Jordan, former US ambassador to Saudi Arabia under President George W Bush, Said: “If the transfer has already occurred, or is being discussed, it’s likely in violation of the Atomic Energy Act section 123.</w:t>
      </w:r>
      <w:r w:rsidRPr="00C84631">
        <w:rPr>
          <w:sz w:val="12"/>
        </w:rPr>
        <w:t xml:space="preserve">” </w:t>
      </w:r>
      <w:r w:rsidRPr="00C84631">
        <w:rPr>
          <w:u w:val="single"/>
        </w:rPr>
        <w:t>The Atomic Energy Act</w:t>
      </w:r>
      <w:r w:rsidRPr="00C84631">
        <w:rPr>
          <w:sz w:val="12"/>
        </w:rPr>
        <w:t>, which came into law in 1954</w:t>
      </w:r>
      <w:r w:rsidRPr="00C84631">
        <w:rPr>
          <w:u w:val="single"/>
        </w:rPr>
        <w:t xml:space="preserve">, stipulates that a US president must obtain congressional approval of nuclear trade agreements. Within that law is a section known as 123, which prohibits recipient countries from using purchased nuclear technology to develop weapons </w:t>
      </w:r>
      <w:proofErr w:type="spellStart"/>
      <w:r w:rsidRPr="00C84631">
        <w:rPr>
          <w:u w:val="single"/>
        </w:rPr>
        <w:t>programmes</w:t>
      </w:r>
      <w:proofErr w:type="spellEnd"/>
      <w:r w:rsidRPr="00C84631">
        <w:rPr>
          <w:sz w:val="12"/>
        </w:rPr>
        <w:t>. “</w:t>
      </w:r>
      <w:r w:rsidRPr="00C84631">
        <w:rPr>
          <w:u w:val="single"/>
        </w:rPr>
        <w:t>To put it more simply, congressional approval is</w:t>
      </w:r>
      <w:r w:rsidRPr="00C84631">
        <w:rPr>
          <w:sz w:val="12"/>
        </w:rPr>
        <w:t xml:space="preserve"> generally </w:t>
      </w:r>
      <w:r w:rsidRPr="00C84631">
        <w:rPr>
          <w:u w:val="single"/>
        </w:rPr>
        <w:t>required before these deals can enter into force, and without a nuclear cooperation agreement, you can’t engage in nuclear commerce with the recipient country,”</w:t>
      </w:r>
      <w:r w:rsidRPr="00C84631">
        <w:rPr>
          <w:sz w:val="12"/>
        </w:rPr>
        <w:t xml:space="preserve"> said Fuhrmann. On Saturday, US Deputy Energy Secretary Dan </w:t>
      </w:r>
      <w:proofErr w:type="spellStart"/>
      <w:r w:rsidRPr="00C84631">
        <w:rPr>
          <w:sz w:val="12"/>
        </w:rPr>
        <w:t>Brouillette</w:t>
      </w:r>
      <w:proofErr w:type="spellEnd"/>
      <w:r w:rsidRPr="00C84631">
        <w:rPr>
          <w:sz w:val="12"/>
        </w:rPr>
        <w:t xml:space="preserve"> said the US will require Saudi Arabia to agree to section 123. "</w:t>
      </w:r>
      <w:r w:rsidRPr="00C84631">
        <w:rPr>
          <w:u w:val="single"/>
        </w:rPr>
        <w:t>We won't allow them to bypass 123 if they want to have civilian nuclear power that includes US nuclear technologies,</w:t>
      </w:r>
      <w:r w:rsidRPr="00C84631">
        <w:rPr>
          <w:sz w:val="12"/>
        </w:rPr>
        <w:t xml:space="preserve">" </w:t>
      </w:r>
      <w:proofErr w:type="spellStart"/>
      <w:r w:rsidRPr="00C84631">
        <w:rPr>
          <w:sz w:val="12"/>
        </w:rPr>
        <w:t>Brouilette</w:t>
      </w:r>
      <w:proofErr w:type="spellEnd"/>
      <w:r w:rsidRPr="00C84631">
        <w:rPr>
          <w:sz w:val="12"/>
        </w:rPr>
        <w:t xml:space="preserve"> told CNBC.</w:t>
      </w:r>
    </w:p>
    <w:p w:rsidR="005A56B2" w:rsidRDefault="005A56B2" w:rsidP="005A56B2"/>
    <w:p w:rsidR="005A56B2" w:rsidRDefault="005A56B2" w:rsidP="005A56B2">
      <w:pPr>
        <w:pStyle w:val="Heading4"/>
        <w:shd w:val="clear" w:color="auto" w:fill="FFFFFF"/>
        <w:spacing w:line="278" w:lineRule="atLeast"/>
        <w:rPr>
          <w:rFonts w:cs="Calibri"/>
          <w:color w:val="222222"/>
        </w:rPr>
      </w:pPr>
      <w:r>
        <w:rPr>
          <w:rFonts w:cs="Calibri"/>
          <w:color w:val="222222"/>
        </w:rPr>
        <w:t xml:space="preserve">Saudi Arabia doesn’t have the capabilities to </w:t>
      </w:r>
      <w:proofErr w:type="spellStart"/>
      <w:r>
        <w:rPr>
          <w:rFonts w:cs="Calibri"/>
          <w:color w:val="222222"/>
        </w:rPr>
        <w:t>prolif</w:t>
      </w:r>
      <w:proofErr w:type="spellEnd"/>
    </w:p>
    <w:p w:rsidR="005A56B2" w:rsidRDefault="005A56B2" w:rsidP="005A56B2">
      <w:pPr>
        <w:shd w:val="clear" w:color="auto" w:fill="FFFFFF"/>
        <w:spacing w:line="235" w:lineRule="atLeast"/>
        <w:rPr>
          <w:color w:val="222222"/>
        </w:rPr>
      </w:pPr>
      <w:proofErr w:type="spellStart"/>
      <w:r>
        <w:rPr>
          <w:rStyle w:val="m-207838651039838027gmail-style13ptbold"/>
          <w:b/>
          <w:bCs/>
          <w:color w:val="222222"/>
          <w:sz w:val="26"/>
          <w:szCs w:val="26"/>
        </w:rPr>
        <w:t>Frantzman</w:t>
      </w:r>
      <w:proofErr w:type="spellEnd"/>
      <w:r>
        <w:rPr>
          <w:rStyle w:val="m-207838651039838027gmail-style13ptbold"/>
          <w:b/>
          <w:bCs/>
          <w:color w:val="222222"/>
          <w:sz w:val="26"/>
          <w:szCs w:val="26"/>
        </w:rPr>
        <w:t xml:space="preserve"> 18 </w:t>
      </w:r>
      <w:r>
        <w:rPr>
          <w:color w:val="222222"/>
        </w:rPr>
        <w:t xml:space="preserve">(Seth J. </w:t>
      </w:r>
      <w:proofErr w:type="spellStart"/>
      <w:r>
        <w:rPr>
          <w:color w:val="222222"/>
        </w:rPr>
        <w:t>Frantzman</w:t>
      </w:r>
      <w:proofErr w:type="spellEnd"/>
      <w:r>
        <w:rPr>
          <w:color w:val="222222"/>
        </w:rPr>
        <w:t xml:space="preserve"> - </w:t>
      </w:r>
      <w:proofErr w:type="spellStart"/>
      <w:r>
        <w:rPr>
          <w:color w:val="222222"/>
        </w:rPr>
        <w:t>Oped</w:t>
      </w:r>
      <w:proofErr w:type="spellEnd"/>
      <w:r>
        <w:rPr>
          <w:color w:val="222222"/>
        </w:rPr>
        <w:t xml:space="preserve"> Editor and Middle East affairs analyst at The Jerusalem Post; 3-7-2018; "Analysis: Saudi Arabia won't build a nuclear bomb;" The Jerusalem Post | JPost; </w:t>
      </w:r>
      <w:hyperlink r:id="rId384" w:tgtFrame="_blank" w:history="1">
        <w:r>
          <w:rPr>
            <w:rStyle w:val="Hyperlink"/>
            <w:color w:val="1155CC"/>
          </w:rPr>
          <w:t>https://www.jpost.com/Middle-East/Analysis-Saudi-Arabia-wont-build-a-nuclear-bomb-546834</w:t>
        </w:r>
      </w:hyperlink>
      <w:r>
        <w:rPr>
          <w:color w:val="222222"/>
        </w:rPr>
        <w:t xml:space="preserve">; accessed 7-28-2019 // </w:t>
      </w:r>
      <w:proofErr w:type="spellStart"/>
      <w:r>
        <w:rPr>
          <w:color w:val="222222"/>
        </w:rPr>
        <w:t>mh</w:t>
      </w:r>
      <w:proofErr w:type="spellEnd"/>
      <w:r>
        <w:rPr>
          <w:color w:val="222222"/>
        </w:rPr>
        <w:t>)</w:t>
      </w:r>
    </w:p>
    <w:p w:rsidR="005A56B2" w:rsidRDefault="005A56B2" w:rsidP="005A56B2">
      <w:pPr>
        <w:shd w:val="clear" w:color="auto" w:fill="FFFFFF"/>
        <w:spacing w:line="235" w:lineRule="atLeast"/>
        <w:rPr>
          <w:color w:val="222222"/>
        </w:rPr>
      </w:pPr>
      <w:r>
        <w:rPr>
          <w:color w:val="222222"/>
          <w:u w:val="single"/>
        </w:rPr>
        <w:t>“Saudi Arabia does not want to acquire any nuclear bomb, but without a doubt, if Iran developed a nuclear bomb, we would follow suit as soon as possible,” Crown Prince Muhammad bin Salman told CBS News during an interview last week</w:t>
      </w:r>
      <w:r>
        <w:rPr>
          <w:color w:val="222222"/>
          <w:sz w:val="16"/>
          <w:szCs w:val="16"/>
        </w:rPr>
        <w:t>. That remark set off alarm bells in the West, and media ran with stories about a “nuclear arms race,” with headlines like “Saudi nukes on Chinese rockets” and “Can America prevent Saudi Arabia from going nuclear?” Now, members of Congress are throwing cold water on any deal the Trump administration might make with Saudi Arabia about enriching uranium for nuclear power generation. </w:t>
      </w:r>
      <w:r>
        <w:rPr>
          <w:color w:val="222222"/>
          <w:u w:val="single"/>
        </w:rPr>
        <w:t>There’s one problem with all the hype: Saudi Arabia is years from getting anywhere close to a nuclear weapon. The crown prince’s discussions about a nuclear weapon to counter Iran is not the first time the Saudis have been pressed on this issue. </w:t>
      </w:r>
      <w:r>
        <w:rPr>
          <w:color w:val="222222"/>
          <w:sz w:val="16"/>
          <w:szCs w:val="16"/>
        </w:rPr>
        <w:t xml:space="preserve">Prince </w:t>
      </w:r>
      <w:proofErr w:type="spellStart"/>
      <w:r>
        <w:rPr>
          <w:color w:val="222222"/>
          <w:sz w:val="16"/>
          <w:szCs w:val="16"/>
        </w:rPr>
        <w:t>Turki</w:t>
      </w:r>
      <w:proofErr w:type="spellEnd"/>
      <w:r>
        <w:rPr>
          <w:color w:val="222222"/>
          <w:sz w:val="16"/>
          <w:szCs w:val="16"/>
        </w:rPr>
        <w:t xml:space="preserve"> al-Faisal, a diplomat, said in 2014 that the kingdom needed nuclear “know-how” to counter Iran. In 2015, during the lead-up to the Iran deal, there was buzz about a Riyadh “arms race” with Iran. Saudi ambassador to the US Adel Al-</w:t>
      </w:r>
      <w:proofErr w:type="spellStart"/>
      <w:r>
        <w:rPr>
          <w:color w:val="222222"/>
          <w:sz w:val="16"/>
          <w:szCs w:val="16"/>
        </w:rPr>
        <w:t>Jubeir</w:t>
      </w:r>
      <w:proofErr w:type="spellEnd"/>
      <w:r>
        <w:rPr>
          <w:color w:val="222222"/>
          <w:sz w:val="16"/>
          <w:szCs w:val="16"/>
        </w:rPr>
        <w:t xml:space="preserve"> was asked about his country building a bomb. “This is not something we would discuss publicly,” he told CNN. “The Kingdom of Saudi Arabia will take whatever measures are necessary to protect our security</w:t>
      </w:r>
      <w:r>
        <w:rPr>
          <w:color w:val="222222"/>
          <w:u w:val="single"/>
        </w:rPr>
        <w:t>.” Pundit Fareed Zakaria pointed out in 2015 that Riyadh’s plans were smoke and mirrors. “Saudi Arabia hasn’t even built a car,” he noted. “The country’s education system is backward and dysfunctional,” he asserted, claiming that it relies on foreign workers for most things.</w:t>
      </w:r>
      <w:r>
        <w:rPr>
          <w:color w:val="222222"/>
          <w:sz w:val="16"/>
          <w:szCs w:val="16"/>
        </w:rPr>
        <w:t> The kingdom first began exploring a nuclear power program in August 2009 and it set up the King Abdullah City for Atomic and Renewable Energy in 2010 to develop plans for the future. In 2011, Riyadh announced plans to build 16 nuclear reactors over 20 years. Construction was supposed to begin in 2016, according to an article by the World Nuclear Association</w:t>
      </w:r>
      <w:r>
        <w:rPr>
          <w:color w:val="222222"/>
          <w:u w:val="single"/>
        </w:rPr>
        <w:t>. Saudi Arabia is a signatory of the Treaty on the Nonproliferation of Nuclear Weapons and has met the safeguards related to the treaty. While it envisioned its first nuclear power plants providing electricity by 2032, according to reports, estimates now think they wouldn’t be ready until 2040.</w:t>
      </w:r>
      <w:r>
        <w:rPr>
          <w:color w:val="222222"/>
          <w:sz w:val="16"/>
          <w:szCs w:val="16"/>
        </w:rPr>
        <w:t> Nevertheless, according to an article by the Nuclear Threat Initiative last year, Saudi Arabia has made agreements with France, Argentina, South Korea and Kazakhstan regarding nuclear cooperation. </w:t>
      </w:r>
      <w:r>
        <w:rPr>
          <w:color w:val="222222"/>
          <w:u w:val="single"/>
        </w:rPr>
        <w:t>“There is no credible evidence that Saudi Arabia has ever seriously pursued a nuclear weapon program,” the Nuclear Threat Initiative wrote. Therefore, the stories about a “nuclear arms race,” are largely an illusion. There is no race.</w:t>
      </w:r>
      <w:r>
        <w:rPr>
          <w:color w:val="222222"/>
          <w:sz w:val="16"/>
          <w:szCs w:val="16"/>
        </w:rPr>
        <w:t> Iran has a sophisticated nuclear program at numerous sites which goes back decades. It has uranium mines, three uranium-enrichment plants and a nuclear reactor. Construction at the Bushehr-1 reactor in Iran first broke ground in 1975 but wasn’t opened until 2011. Iran has plans for numerous more reactors. </w:t>
      </w:r>
      <w:r>
        <w:rPr>
          <w:color w:val="222222"/>
          <w:u w:val="single"/>
        </w:rPr>
        <w:t>Other countries’ nuclear programs generally took years to build a weapon.</w:t>
      </w:r>
      <w:r>
        <w:rPr>
          <w:color w:val="222222"/>
          <w:sz w:val="16"/>
          <w:szCs w:val="16"/>
        </w:rPr>
        <w:t> Pakistan’s began in 1972 and the first test was in 1998; North Korea’s took from 1963 to 2006; India’s from 1967 to 1998; UK’s from 1940 to 1952; China’s from 1958 to 1964; France’s from 1945 to 1960</w:t>
      </w:r>
      <w:r>
        <w:rPr>
          <w:color w:val="222222"/>
          <w:u w:val="single"/>
        </w:rPr>
        <w:t>. Saudi Arabia is mostly paying lip service to the Iran nuclear arms race issue as a way to get the US to take the Iranian threat seriously. </w:t>
      </w:r>
      <w:r>
        <w:rPr>
          <w:color w:val="222222"/>
          <w:sz w:val="16"/>
          <w:szCs w:val="16"/>
        </w:rPr>
        <w:t>This may have backfired a bit, because Saudi Arabia’s enemies in the region, including Iran and increasingly Qatar as well, have sought to portray the crown prince as stoking “instability,” “unrest” and removing “consensus” in the kingdom. After the nuclear issue came up on the eve of the crown prince’s major visit to the US, Rep. Ileana Ros-Lehtinen, the chairwoman of the House Foreign Affairs Subcommittee, said that “the idea of Saudi Arabia having a nuclear program with the ability to enrich is a major national security concern.” </w:t>
      </w:r>
      <w:r>
        <w:rPr>
          <w:color w:val="222222"/>
          <w:u w:val="single"/>
        </w:rPr>
        <w:t>But long before Saudi Arabia gets anywhere close to a nuclear weapon there would be serious ramifications in the region. Any concerns that countries might have with the threat would therefore only exist in a matter of years, if not a decade.</w:t>
      </w:r>
    </w:p>
    <w:p w:rsidR="005A56B2" w:rsidRDefault="005A56B2" w:rsidP="005A56B2"/>
    <w:p w:rsidR="005A56B2" w:rsidRDefault="005A56B2" w:rsidP="005A56B2">
      <w:pPr>
        <w:pStyle w:val="Heading4"/>
      </w:pPr>
      <w:r>
        <w:t>Saudi Arabia lacks the resources to proliferate</w:t>
      </w:r>
    </w:p>
    <w:p w:rsidR="005A56B2" w:rsidRDefault="005A56B2" w:rsidP="005A56B2">
      <w:r w:rsidRPr="00E44BF7">
        <w:rPr>
          <w:b/>
          <w:bCs/>
          <w:sz w:val="24"/>
          <w:szCs w:val="28"/>
        </w:rPr>
        <w:t>NTI 2016</w:t>
      </w:r>
      <w:r w:rsidRPr="00E44BF7">
        <w:t xml:space="preserve">, Saudi Arabia, https://www.nti.org/learn/countries/saudi-arabia/nuclear/, 7-28-2019, </w:t>
      </w:r>
      <w:proofErr w:type="spellStart"/>
      <w:r w:rsidRPr="00E44BF7">
        <w:t>updog</w:t>
      </w:r>
      <w:proofErr w:type="spellEnd"/>
    </w:p>
    <w:p w:rsidR="005A56B2" w:rsidRPr="00E44BF7" w:rsidRDefault="005A56B2" w:rsidP="005A56B2">
      <w:pPr>
        <w:rPr>
          <w:sz w:val="16"/>
        </w:rPr>
      </w:pPr>
      <w:r w:rsidRPr="00E44BF7">
        <w:rPr>
          <w:rStyle w:val="StyleUnderline"/>
        </w:rPr>
        <w:t>Saudi Arabia possesses only a rudimentary civil nuclear infrastructure, and currently lacks the physical and technological resources to develop an indigenous nuclear weapons capability.</w:t>
      </w:r>
      <w:r w:rsidRPr="00E44BF7">
        <w:rPr>
          <w:sz w:val="16"/>
        </w:rPr>
        <w:t xml:space="preserve"> Allegations that Saudi Arabia has sought to acquire nuclear weapons in the past have never been substantiated publicly. Saudi Arabia acceded to the Treaty on the Nonproliferation of Nuclear Weapons (NPT) as a non-nuclear weapon state in 1988 and since 1999 has expressed its support for the establishment of a WMD-free zone in the Middle East. While the last decade has witnessed growing speculation about how Saudi Arabia might respond to Iran’s controversial nuclear program, most </w:t>
      </w:r>
      <w:r w:rsidRPr="00E44BF7">
        <w:rPr>
          <w:rStyle w:val="StyleUnderline"/>
        </w:rPr>
        <w:t>experts agree Riyadh remains unlikely to pursue nuclear weapons for the foreseeable future, even if a nuclear-armed Iran were to emerge</w:t>
      </w:r>
      <w:r w:rsidRPr="00E44BF7">
        <w:rPr>
          <w:sz w:val="16"/>
        </w:rPr>
        <w:t>. In recent years Saudi Arabia has expressed interest in an ambitious agenda to expand its civil nuclear power program, but it remains unclear whether its plans will come to fruition.</w:t>
      </w:r>
    </w:p>
    <w:p w:rsidR="005A56B2" w:rsidRDefault="005A56B2" w:rsidP="005A56B2"/>
    <w:p w:rsidR="005A56B2" w:rsidRDefault="005A56B2" w:rsidP="005A56B2">
      <w:pPr>
        <w:pStyle w:val="Heading3"/>
      </w:pPr>
      <w:r>
        <w:t>No Impact</w:t>
      </w:r>
    </w:p>
    <w:p w:rsidR="005A56B2" w:rsidRDefault="005A56B2" w:rsidP="005A56B2">
      <w:pPr>
        <w:pStyle w:val="Heading4"/>
      </w:pPr>
      <w:r>
        <w:t>Saudi will only proliferate for defensive purposes preventing any chance of Saudi starting war.</w:t>
      </w:r>
    </w:p>
    <w:p w:rsidR="005A56B2" w:rsidRPr="00EB49B8" w:rsidRDefault="005A56B2" w:rsidP="005A56B2">
      <w:r w:rsidRPr="004657CB">
        <w:rPr>
          <w:rStyle w:val="Style13ptBold"/>
        </w:rPr>
        <w:t>Ramana and Murphy 2019</w:t>
      </w:r>
      <w:r>
        <w:t xml:space="preserve"> (</w:t>
      </w:r>
      <w:r w:rsidRPr="00EB49B8">
        <w:t> </w:t>
      </w:r>
      <w:hyperlink r:id="rId385" w:history="1">
        <w:r w:rsidRPr="00EB49B8">
          <w:rPr>
            <w:rStyle w:val="Hyperlink"/>
          </w:rPr>
          <w:t>Aileen Murphy</w:t>
        </w:r>
      </w:hyperlink>
      <w:r w:rsidRPr="00EB49B8">
        <w:t>, </w:t>
      </w:r>
      <w:hyperlink r:id="rId386" w:history="1">
        <w:r w:rsidRPr="00EB49B8">
          <w:rPr>
            <w:rStyle w:val="Hyperlink"/>
          </w:rPr>
          <w:t>M. V. Ramana</w:t>
        </w:r>
      </w:hyperlink>
      <w:r>
        <w:t xml:space="preserve">, </w:t>
      </w:r>
      <w:r w:rsidRPr="00EB49B8">
        <w:t>will be graduating from the University of British Columbia in Vancouver with a degree in International Relations, and was the recipient of the Simons Award in Nuclear Disarmament and Global Security for research on the efforts to sell nuclear technology to Saudi Arabia</w:t>
      </w:r>
      <w:r>
        <w:t xml:space="preserve">, </w:t>
      </w:r>
      <w:r w:rsidRPr="00EB49B8">
        <w:t xml:space="preserve">Simons Chair in Disarmament, Global and Human Security at the Liu Institute for Global Issues in the School of Public Policy and Global Affairs at the University of British Columbia in </w:t>
      </w:r>
      <w:proofErr w:type="spellStart"/>
      <w:r w:rsidRPr="00EB49B8">
        <w:t>Vancover</w:t>
      </w:r>
      <w:proofErr w:type="spellEnd"/>
      <w:r w:rsidRPr="00EB49B8">
        <w:t>, Canada. Ramana is a former member of the </w:t>
      </w:r>
      <w:r w:rsidRPr="00EB49B8">
        <w:rPr>
          <w:i/>
          <w:iCs/>
        </w:rPr>
        <w:t>Bulletin</w:t>
      </w:r>
      <w:r w:rsidRPr="00EB49B8">
        <w:t>’s </w:t>
      </w:r>
      <w:hyperlink r:id="rId387" w:tgtFrame="_blank" w:history="1">
        <w:r w:rsidRPr="00EB49B8">
          <w:rPr>
            <w:rStyle w:val="Hyperlink"/>
          </w:rPr>
          <w:t>Science and Security Board</w:t>
        </w:r>
      </w:hyperlink>
      <w:r w:rsidRPr="00EB49B8">
        <w:t> and is a member of the </w:t>
      </w:r>
      <w:hyperlink r:id="rId388" w:tgtFrame="_blank" w:history="1">
        <w:r w:rsidRPr="00EB49B8">
          <w:rPr>
            <w:rStyle w:val="Hyperlink"/>
          </w:rPr>
          <w:t>International Panel on Fissile Materials</w:t>
        </w:r>
      </w:hyperlink>
      <w:r w:rsidRPr="00EB49B8">
        <w:t>. He is the recipient of a Guggenheim Fellowship, and of the Leo Szilard Award from the American Physical Society</w:t>
      </w:r>
      <w:r>
        <w:t xml:space="preserve">, </w:t>
      </w:r>
    </w:p>
    <w:p w:rsidR="005A56B2" w:rsidRPr="003B1117" w:rsidRDefault="005A56B2" w:rsidP="005A56B2">
      <w:pPr>
        <w:rPr>
          <w:sz w:val="12"/>
        </w:rPr>
      </w:pPr>
      <w:r w:rsidRPr="003B1117">
        <w:rPr>
          <w:sz w:val="12"/>
        </w:rPr>
        <w:t xml:space="preserve">Indeed, members of </w:t>
      </w:r>
      <w:r w:rsidRPr="003B1117">
        <w:rPr>
          <w:u w:val="single"/>
        </w:rPr>
        <w:t xml:space="preserve">the Saudi </w:t>
      </w:r>
      <w:r w:rsidRPr="003B1117">
        <w:rPr>
          <w:sz w:val="12"/>
        </w:rPr>
        <w:t xml:space="preserve">regime have, on other occasions, </w:t>
      </w:r>
      <w:r w:rsidRPr="003B1117">
        <w:rPr>
          <w:u w:val="single"/>
        </w:rPr>
        <w:t xml:space="preserve">made it clear that their interests in nuclear energy derive from the idea that it would help </w:t>
      </w:r>
      <w:r w:rsidRPr="002C626F">
        <w:rPr>
          <w:b/>
          <w:u w:val="single"/>
        </w:rPr>
        <w:t>them acquire the capability to make nuclear weapons and match Iran</w:t>
      </w:r>
      <w:r w:rsidRPr="003B1117">
        <w:rPr>
          <w:sz w:val="12"/>
        </w:rPr>
        <w:t xml:space="preserve">, </w:t>
      </w:r>
      <w:r w:rsidRPr="003B1117">
        <w:rPr>
          <w:u w:val="single"/>
        </w:rPr>
        <w:t>whose regional status is seen to have risen as a result of its uranium enrichment program, even though it is now apparently limited by the Iran nuclear deal.</w:t>
      </w:r>
      <w:r>
        <w:rPr>
          <w:u w:val="single"/>
        </w:rPr>
        <w:t xml:space="preserve"> </w:t>
      </w:r>
      <w:r w:rsidRPr="003B1117">
        <w:rPr>
          <w:sz w:val="12"/>
        </w:rPr>
        <w:t xml:space="preserve">When confronted with the economic superiority of solar energy, some nuclear power advocates argue that the comparison is not relevant because solar energy is intermittent, i.e., it can only be generated when the sun is shining. But this argument is misleading, especially in the case of Saudi Arabia, for three reasons. First, intermittency begins to affect cost of maintaining the reliability of the grid even mildly only when the fraction of electricity being generated by such intermittent sources of energy becomes significant, say around 20 percent. Given that solar energy generated a mere 0.04 percent of all the electricity generated in Saudi Arabia, its capacity can expand by a factor of about 500 before any investment has to be made in balancing for intermittency. Second, for the foreseeable future, Saudi Arabia will be generating electricity from natural gas and diesel based plants, and these are flexible enough for their outputs to be increased and decreased according to whether solar plants are not producing or generating electricity at any given time. Thus, the fraction of solar can be considerably higher before intermittency begins to pose an economic problem. Finally, the costs of storage technologies, such as batteries, are falling rapidly and might already be becoming cheap enough that solar energy will be economically competitive even after the addition of storage. Given this clear economic advantage for solar energy, the question to ask is: If Saudi officials are indeed interested in reducing reliance on hydrocarbons and meet growing electricity requirements, why are they not aggressively investing in solar energy? Another reason for Saudi interest in nuclear technology. Saudi officials have made it clear on more than one occasion that there is another reason for being interested in nuclear energy technology, which was not captured by the royal decree on the Saudi nuclear program: the relationship of that program to nuclear weapons. </w:t>
      </w:r>
      <w:r w:rsidRPr="003B1117">
        <w:rPr>
          <w:u w:val="single"/>
        </w:rPr>
        <w:t xml:space="preserve">In March 2018, Prince Mohammed bin Salman told CBS News, “Saudi Arabia </w:t>
      </w:r>
      <w:r w:rsidRPr="002C626F">
        <w:rPr>
          <w:b/>
          <w:u w:val="single"/>
        </w:rPr>
        <w:t>does not want</w:t>
      </w:r>
      <w:r w:rsidRPr="003B1117">
        <w:rPr>
          <w:u w:val="single"/>
        </w:rPr>
        <w:t xml:space="preserve"> to acquire any nuclear bomb, but</w:t>
      </w:r>
      <w:r w:rsidRPr="003B1117">
        <w:rPr>
          <w:sz w:val="12"/>
        </w:rPr>
        <w:t xml:space="preserve"> without a doubt </w:t>
      </w:r>
      <w:r w:rsidRPr="002C626F">
        <w:rPr>
          <w:b/>
          <w:u w:val="single"/>
        </w:rPr>
        <w:t>if Iran developed a nuclear bomb, we will follow</w:t>
      </w:r>
      <w:r w:rsidRPr="003B1117">
        <w:rPr>
          <w:sz w:val="12"/>
        </w:rPr>
        <w:t xml:space="preserve"> suit as soon as possible.” The key phrase is “as soon as possible.” Developing nuclear weapons quickly will require that Saudi Arabia put in place the necessary wherewithal. This is where nuclear energy seems to come in.</w:t>
      </w:r>
    </w:p>
    <w:p w:rsidR="005A56B2" w:rsidRDefault="005A56B2" w:rsidP="005A56B2"/>
    <w:p w:rsidR="005A56B2" w:rsidRDefault="005A56B2" w:rsidP="005A56B2"/>
    <w:p w:rsidR="005A56B2" w:rsidRDefault="005A56B2" w:rsidP="005A56B2">
      <w:pPr>
        <w:pStyle w:val="Heading4"/>
      </w:pPr>
      <w:r>
        <w:t xml:space="preserve">No link and turn – no </w:t>
      </w:r>
      <w:proofErr w:type="spellStart"/>
      <w:r>
        <w:t>prolif</w:t>
      </w:r>
      <w:proofErr w:type="spellEnd"/>
      <w:r>
        <w:t xml:space="preserve"> from US pull out, and US presence encourages latent Iranian </w:t>
      </w:r>
      <w:proofErr w:type="spellStart"/>
      <w:r>
        <w:t>prolif</w:t>
      </w:r>
      <w:proofErr w:type="spellEnd"/>
      <w:r>
        <w:t xml:space="preserve"> which is inherently more destabilizing </w:t>
      </w:r>
    </w:p>
    <w:p w:rsidR="005A56B2" w:rsidRPr="00DB21A5" w:rsidRDefault="005A56B2" w:rsidP="005A56B2">
      <w:r w:rsidRPr="0034576E">
        <w:rPr>
          <w:rStyle w:val="Style13ptBold"/>
        </w:rPr>
        <w:t>Porter 2018</w:t>
      </w:r>
      <w:r>
        <w:t xml:space="preserve"> (Patrick Porter, professor of International Security and Strategy, "Desert Shield of the Republic? Realism and the Middle East Patrick Porter", </w:t>
      </w:r>
      <w:hyperlink r:id="rId389" w:history="1">
        <w:r w:rsidRPr="00EE019B">
          <w:rPr>
            <w:rStyle w:val="Hyperlink"/>
          </w:rPr>
          <w:t>https://cpb-us-w2.wpmucdn.com/u.osu.edu/dist/5/66008/files/2018/12/Desert-Shield-of-the-Republic-Porter-new-22klvgd.pdf</w:t>
        </w:r>
      </w:hyperlink>
      <w:r>
        <w:t>, mmv)</w:t>
      </w:r>
    </w:p>
    <w:p w:rsidR="005A56B2" w:rsidRDefault="005A56B2" w:rsidP="005A56B2">
      <w:r w:rsidRPr="006F2D25">
        <w:rPr>
          <w:rStyle w:val="StyleUnderline"/>
        </w:rPr>
        <w:t>A further rationale for staying is the fear that withdrawal would lead to a nuclear proliferation cascade, involving at a minimum both Saudi Arabia and Iran, along with a general arms race</w:t>
      </w:r>
      <w:r>
        <w:t xml:space="preserve">. This argument draws on the logic that U.S. security guarantees – and the threat of withdrawal- dampen down fears and thus inhibit allies from pursuing the bomb, while its forward presence enables it to suppress the proliferation efforts of adversaries. Withdrawal would lead to reactive proliferation. This possibility cannot be dismissed. Allies may be motivated to seek the ultimate self-help in the event that their protector retires. And, in an action-reaction cycle, Iran might seek the same protection. </w:t>
      </w:r>
      <w:r w:rsidRPr="006F2D25">
        <w:rPr>
          <w:rStyle w:val="StyleUnderline"/>
        </w:rPr>
        <w:t>Two major aberrations confront this argument. As we have seen, Israel disobeyed U.S. demands that it refrain from crossing the threshold. Secondly, U.S. and allied hostility is a major driver of Iranian nuclear proliferation, whether latent or full-blown</w:t>
      </w:r>
      <w:r>
        <w:t xml:space="preserve">. </w:t>
      </w:r>
      <w:r w:rsidRPr="006F2D25">
        <w:rPr>
          <w:rStyle w:val="StyleUnderline"/>
        </w:rPr>
        <w:t>Sanctions, threats and negotiations may have made possible the JCPOA with Iran, but as with terrorism, this was action to suppress a threat that forward presence helped create</w:t>
      </w:r>
      <w:r>
        <w:t xml:space="preserve">. Furthermore, recent scholarship77 suggests that </w:t>
      </w:r>
      <w:r w:rsidRPr="006F2D25">
        <w:rPr>
          <w:rStyle w:val="StyleUnderline"/>
        </w:rPr>
        <w:t>U.S. guarantees are not necessarily a decisive inhibitor, and it is not clear that distancing would make a great difference</w:t>
      </w:r>
      <w:r>
        <w:t xml:space="preserve">. </w:t>
      </w:r>
      <w:r w:rsidRPr="006F2D25">
        <w:rPr>
          <w:rStyle w:val="StyleUnderline"/>
        </w:rPr>
        <w:t>Even after withdrawing, the U.S. would still have access to a range of tools to inhibit proliferation, with sanctions, economic carrots and sticks, and threats of force</w:t>
      </w:r>
      <w:r>
        <w:t xml:space="preserve">. Furthermore, </w:t>
      </w:r>
      <w:r w:rsidRPr="006F2D25">
        <w:rPr>
          <w:rStyle w:val="StyleUnderline"/>
        </w:rPr>
        <w:t>a common objection to abandonment would be increased Russian or Chinese encroachment. If so, proliferation activity would likely attract their attention, and preventive efforts</w:t>
      </w:r>
      <w:r>
        <w:t xml:space="preserve">. The cure of putting up with all else in order to constrain proliferation may be worse than the disease. As the work of Nuno Monteiro and Alexandre Debs demonstrate, </w:t>
      </w:r>
      <w:r w:rsidRPr="006F2D25">
        <w:rPr>
          <w:rStyle w:val="StyleUnderline"/>
        </w:rPr>
        <w:t>a mere security commitment is not enough to prevent proliferation</w:t>
      </w:r>
      <w:r>
        <w:t xml:space="preserve">.78 The weaker ally must be confident enough that the ally would not abandon it. Alternatively, threats of abandonment could work but would have to be credible. The kinds of commitments that are needed to reassure Riyadh enough to prevent it proliferating would need to be even stronger than Washington’s current relationship, to the point of tolerating all of the pernicious </w:t>
      </w:r>
      <w:proofErr w:type="spellStart"/>
      <w:r>
        <w:t>behaviours</w:t>
      </w:r>
      <w:proofErr w:type="spellEnd"/>
      <w:r>
        <w:t xml:space="preserve"> above. </w:t>
      </w:r>
      <w:r w:rsidRPr="00536F08">
        <w:rPr>
          <w:rStyle w:val="StyleUnderline"/>
        </w:rPr>
        <w:t>That very tolerance would then strain the credibility of threats to withdraw. That existing commitments are not enough is demonstrated by the fact that Saudi Arabia is already accelerate its civilian nuclear development as a hedge to possible Iranian nuclearization</w:t>
      </w:r>
      <w:r>
        <w:t xml:space="preserve">.79 Alternatively, </w:t>
      </w:r>
      <w:r w:rsidRPr="00536F08">
        <w:rPr>
          <w:rStyle w:val="StyleUnderline"/>
        </w:rPr>
        <w:t>an unmistakable threat of withdrawal would be needed to coerce client states away from proliferation</w:t>
      </w:r>
      <w:r>
        <w:t xml:space="preserve">. </w:t>
      </w:r>
      <w:r w:rsidRPr="00536F08">
        <w:rPr>
          <w:rStyle w:val="StyleUnderline"/>
        </w:rPr>
        <w:t xml:space="preserve">But Washington would have to mean it to make it credible, precisely the real threat of unreliability that </w:t>
      </w:r>
      <w:proofErr w:type="spellStart"/>
      <w:r w:rsidRPr="00536F08">
        <w:rPr>
          <w:rStyle w:val="StyleUnderline"/>
        </w:rPr>
        <w:t>primacists</w:t>
      </w:r>
      <w:proofErr w:type="spellEnd"/>
      <w:r w:rsidRPr="00536F08">
        <w:rPr>
          <w:rStyle w:val="StyleUnderline"/>
        </w:rPr>
        <w:t xml:space="preserve"> warn against in their enthusiasm for steadfast alliance commitment</w:t>
      </w:r>
      <w:r>
        <w:t>. This is not the equivalent of iron-clad commitments to more stable, responsible allies like West Germany or Japan</w:t>
      </w:r>
      <w:r w:rsidRPr="00536F08">
        <w:t xml:space="preserve">. It is rather an iron-clad commitment to a regime whose interests – as it defines and pursues them – are sharply at odds with America’s. Possible proliferation is important but not all-important. </w:t>
      </w:r>
      <w:r w:rsidRPr="00536F08">
        <w:rPr>
          <w:rStyle w:val="StyleUnderline"/>
        </w:rPr>
        <w:t>It is conceded that abandonment would raise the odds of increased interstate competition, thereby raising the odds of reactive proliferation attempts, even while abandonment and counter-proliferation are not necessarily mutually exclusive. If so, the question is whether staying put in order to lower the probability of proliferation further is worth the considerable costs that the United States pays, up front and in the course of staying. The verdict here is negative</w:t>
      </w:r>
      <w:r>
        <w:t xml:space="preserve">. If it comes down to it, </w:t>
      </w:r>
      <w:r w:rsidRPr="00536F08">
        <w:rPr>
          <w:rStyle w:val="StyleUnderline"/>
        </w:rPr>
        <w:t>a more nuclearized Middle East would be a reality Washington and probably the regional states could learn to live with</w:t>
      </w:r>
      <w:r>
        <w:t xml:space="preserve">, </w:t>
      </w:r>
      <w:r w:rsidRPr="00536F08">
        <w:rPr>
          <w:rStyle w:val="StyleUnderline"/>
        </w:rPr>
        <w:t>as with Central Asia</w:t>
      </w:r>
      <w:r>
        <w:t xml:space="preserve">, another nuclearized region that hegemonic efforts failed to avert. Indeed, </w:t>
      </w:r>
      <w:r w:rsidRPr="00536F08">
        <w:rPr>
          <w:rStyle w:val="StyleUnderline"/>
        </w:rPr>
        <w:t>there is every possibility of proliferation under U.S. hegemony, a phenomenon we have seen before, as opposed to proliferation as a consequence of withdrawal</w:t>
      </w:r>
      <w:r>
        <w:t xml:space="preserve">. If anything, </w:t>
      </w:r>
      <w:r w:rsidRPr="00536F08">
        <w:rPr>
          <w:rStyle w:val="StyleUnderline"/>
        </w:rPr>
        <w:t>arguments for proliferation in Tehran will now be stronger rather than weaker, given the abrogation of the JCPOA, an agreement that was coerced out of Iran at significant costs and concessions</w:t>
      </w:r>
      <w:r>
        <w:t xml:space="preserve">. </w:t>
      </w:r>
      <w:r w:rsidRPr="00536F08">
        <w:rPr>
          <w:rStyle w:val="StyleUnderline"/>
        </w:rPr>
        <w:t>America’s willingness to topple regimes that have either disarmed or not acquired a nuclear weapon, along with the dumping of this nuclear agreement, and mounting hostility will all tilt the debate at least towards latent if not actual proliferation</w:t>
      </w:r>
      <w:r>
        <w:t xml:space="preserve">. </w:t>
      </w:r>
      <w:r w:rsidRPr="00536F08">
        <w:rPr>
          <w:rStyle w:val="StyleUnderline"/>
        </w:rPr>
        <w:t>If so, it is not hard to imagine Saudi Arabia doubting U.S. guarantees, and seeking insurance in its own nuclear deterrent, possibly from a Sunni donor state like Pakistan</w:t>
      </w:r>
      <w:r w:rsidRPr="00536F08">
        <w:t>. The dividend for taking the risks of abandonment would be a step towards solvency, and a greater ability to preserve the republic, to which we now turn.</w:t>
      </w:r>
    </w:p>
    <w:p w:rsidR="005A56B2" w:rsidRPr="007A09EF" w:rsidRDefault="005A56B2" w:rsidP="005A56B2"/>
    <w:p w:rsidR="005A56B2" w:rsidRDefault="005A56B2" w:rsidP="005A56B2">
      <w:pPr>
        <w:pStyle w:val="Heading3"/>
      </w:pPr>
      <w:r>
        <w:t>Pakistan Alliance</w:t>
      </w:r>
    </w:p>
    <w:p w:rsidR="005A56B2" w:rsidRDefault="005A56B2" w:rsidP="005A56B2">
      <w:pPr>
        <w:pStyle w:val="Heading4"/>
        <w:tabs>
          <w:tab w:val="left" w:pos="8205"/>
        </w:tabs>
      </w:pPr>
      <w:r>
        <w:t>Pakistan - Saudi relations are not reliable and are doomed to collapse</w:t>
      </w:r>
      <w:r>
        <w:tab/>
      </w:r>
    </w:p>
    <w:p w:rsidR="005A56B2" w:rsidRDefault="005A56B2" w:rsidP="005A56B2">
      <w:r w:rsidRPr="00104098">
        <w:rPr>
          <w:rFonts w:eastAsiaTheme="majorEastAsia" w:cstheme="majorBidi"/>
          <w:b/>
          <w:iCs/>
          <w:sz w:val="26"/>
        </w:rPr>
        <w:t>Rafiq 2015</w:t>
      </w:r>
      <w:r>
        <w:t xml:space="preserve"> (ARIF RAFIQ , </w:t>
      </w:r>
      <w:proofErr w:type="spellStart"/>
      <w:r>
        <w:t>Arif</w:t>
      </w:r>
      <w:proofErr w:type="spellEnd"/>
      <w:r>
        <w:t xml:space="preserve"> Rafiq is president of Vizier Consulting, LLC, a political risk advisory company focused on the Middle East and South Asia. He is also a non-resident scholar, “The Dangerous, Delicate Saudi-Pakistan Alliance”, Foreign Policy,  APRIL 1, 2015, </w:t>
      </w:r>
      <w:hyperlink r:id="rId390" w:history="1">
        <w:r w:rsidRPr="00CF2BEC">
          <w:rPr>
            <w:rStyle w:val="Hyperlink"/>
          </w:rPr>
          <w:t>https://foreignpolicy.com/2015/04/01/the-dangerous-delicate-saudi-pakistan-alliance-yemen-iran/</w:t>
        </w:r>
      </w:hyperlink>
      <w:r>
        <w:t>, MTC)</w:t>
      </w:r>
    </w:p>
    <w:p w:rsidR="005A56B2" w:rsidRPr="00104098" w:rsidRDefault="005A56B2" w:rsidP="005A56B2">
      <w:pPr>
        <w:rPr>
          <w:rStyle w:val="StyleUnderline"/>
        </w:rPr>
      </w:pPr>
      <w:r w:rsidRPr="00104098">
        <w:rPr>
          <w:sz w:val="16"/>
        </w:rPr>
        <w:t xml:space="preserve">The former Saudi intelligence chief Prince </w:t>
      </w:r>
      <w:proofErr w:type="spellStart"/>
      <w:r w:rsidRPr="00104098">
        <w:rPr>
          <w:sz w:val="16"/>
        </w:rPr>
        <w:t>Turki</w:t>
      </w:r>
      <w:proofErr w:type="spellEnd"/>
      <w:r w:rsidRPr="00104098">
        <w:rPr>
          <w:sz w:val="16"/>
        </w:rPr>
        <w:t xml:space="preserve"> bin Faisal once described </w:t>
      </w:r>
      <w:r w:rsidRPr="009E6238">
        <w:rPr>
          <w:rStyle w:val="StyleUnderline"/>
        </w:rPr>
        <w:t>ties between Pakistan and Saudi Arabia</w:t>
      </w:r>
      <w:r w:rsidRPr="00104098">
        <w:rPr>
          <w:sz w:val="16"/>
        </w:rPr>
        <w:t xml:space="preserve"> as </w:t>
      </w:r>
      <w:r w:rsidRPr="009E6238">
        <w:rPr>
          <w:rStyle w:val="StyleUnderline"/>
        </w:rPr>
        <w:t>“probably one of the closest relationships in the world between any two countries without any official treaty.”</w:t>
      </w:r>
      <w:r>
        <w:rPr>
          <w:rStyle w:val="StyleUnderline"/>
        </w:rPr>
        <w:t xml:space="preserve"> </w:t>
      </w:r>
      <w:r w:rsidRPr="009E6238">
        <w:rPr>
          <w:rStyle w:val="StyleUnderline"/>
        </w:rPr>
        <w:t>The</w:t>
      </w:r>
      <w:r w:rsidRPr="00104098">
        <w:rPr>
          <w:sz w:val="16"/>
        </w:rPr>
        <w:t xml:space="preserve"> intimate </w:t>
      </w:r>
      <w:r w:rsidRPr="009E6238">
        <w:rPr>
          <w:rStyle w:val="StyleUnderline"/>
        </w:rPr>
        <w:t>friendship goes back decades.</w:t>
      </w:r>
      <w:r w:rsidRPr="00104098">
        <w:rPr>
          <w:sz w:val="16"/>
        </w:rPr>
        <w:t xml:space="preserve"> In 1969, Pakistani pilots flew Saudi jets to thwart Yemeni incursions into the kingdom. Islamabad and Riyadh closely coordinated support for the mujahideen in the war against the Soviet occupation of Afghanistan in the 1980s; and during that decade, Pakistan stationed upwards of 15,000 troops in the kingdom. Pakistani troops returned to Saudi Arabia during the first Gulf War to protect it from an Iraqi invasion. And Saudi Arabia reportedly donated oil supplies to Pakistan after Islamabad was hit by sanctions for conducting nuclear tests in 1998. Last week, </w:t>
      </w:r>
      <w:r w:rsidRPr="009E6238">
        <w:rPr>
          <w:rStyle w:val="StyleUnderline"/>
        </w:rPr>
        <w:t>Pakistani Prime Minister</w:t>
      </w:r>
      <w:r w:rsidRPr="00104098">
        <w:rPr>
          <w:sz w:val="16"/>
        </w:rPr>
        <w:t xml:space="preserve"> Nawaz Sharif </w:t>
      </w:r>
      <w:r w:rsidRPr="009E6238">
        <w:rPr>
          <w:rStyle w:val="StyleUnderline"/>
        </w:rPr>
        <w:t>assured Saudi King</w:t>
      </w:r>
      <w:r w:rsidRPr="00104098">
        <w:rPr>
          <w:sz w:val="16"/>
        </w:rPr>
        <w:t xml:space="preserve"> Salman bin </w:t>
      </w:r>
      <w:proofErr w:type="spellStart"/>
      <w:r w:rsidRPr="00104098">
        <w:rPr>
          <w:sz w:val="16"/>
        </w:rPr>
        <w:t>Abdulaziz</w:t>
      </w:r>
      <w:proofErr w:type="spellEnd"/>
      <w:r w:rsidRPr="00104098">
        <w:rPr>
          <w:sz w:val="16"/>
        </w:rPr>
        <w:t xml:space="preserve"> </w:t>
      </w:r>
      <w:r w:rsidRPr="009E6238">
        <w:rPr>
          <w:rStyle w:val="StyleUnderline"/>
        </w:rPr>
        <w:t>that the full resources of Pakistan’s army are behind him as the kingdom attempts to quash Yemen’s Houthi rebellion</w:t>
      </w:r>
      <w:r w:rsidRPr="00104098">
        <w:rPr>
          <w:sz w:val="16"/>
        </w:rPr>
        <w:t xml:space="preserve">, which receives some support from Iran. But don’t expect Pakistan to go all-in on Saudi Arabia’s war. Sharif understands that he must walk a tightrope when it comes to this particular regional conflict. </w:t>
      </w:r>
      <w:r w:rsidRPr="009E6238">
        <w:rPr>
          <w:rStyle w:val="StyleUnderline"/>
        </w:rPr>
        <w:t>News reports</w:t>
      </w:r>
      <w:r w:rsidRPr="00104098">
        <w:rPr>
          <w:sz w:val="16"/>
        </w:rPr>
        <w:t xml:space="preserve">, particularly from the Saudi-owned Al Arabiya, </w:t>
      </w:r>
      <w:r w:rsidRPr="009E6238">
        <w:rPr>
          <w:rStyle w:val="StyleUnderline"/>
        </w:rPr>
        <w:t>have claimed active Pakistani involvement in</w:t>
      </w:r>
      <w:r w:rsidRPr="00104098">
        <w:rPr>
          <w:sz w:val="16"/>
        </w:rPr>
        <w:t xml:space="preserve"> Operation Decisive Storm, as </w:t>
      </w:r>
      <w:r w:rsidRPr="009E6238">
        <w:rPr>
          <w:rStyle w:val="StyleUnderline"/>
        </w:rPr>
        <w:t>the anti-Houthi operation</w:t>
      </w:r>
      <w:r w:rsidRPr="00104098">
        <w:rPr>
          <w:sz w:val="16"/>
        </w:rPr>
        <w:t xml:space="preserve"> is called. </w:t>
      </w:r>
      <w:r w:rsidRPr="009E6238">
        <w:rPr>
          <w:rStyle w:val="StyleUnderline"/>
        </w:rPr>
        <w:t>Pakistan is said to have already dispatched jets and naval ships to take part in the operations.</w:t>
      </w:r>
      <w:r w:rsidRPr="00104098">
        <w:rPr>
          <w:sz w:val="16"/>
        </w:rPr>
        <w:t xml:space="preserve"> These reports may be part of a Saudi strategy to compel Pakistani involvement. Alternatively, some elements of the Pakistani government may have brashly made specific pledges of support to the Saudis, either due to Riyadh’s pressure or a desire to keep it happy. But if Islamabad did indeed assent to Saudi requests, domestic and regional realities may have forced it to backtrack, with the Pakistani defense minister stating just days later that his government has not made a decision to send troops to Saudi Arabia. That reversal may have been something Islamabad, which has been reluctant to involve itself in Saudi Arabia’s wars, desired anyway. Sharif’s moral support for the Saudis is clear. And he has tilted his country toward the regional Saudi-led Sunni bloc. But the costs for direct involvement are greater for Pakistan than for any other coalition member. Pakistan shares a 565-mile-long border with Iran and relations between the two countries have long been rocky. If Iran starts to view Pakistan as an active adversary, it has many opportunities to cause trouble across the border that Sharif cannot afford. Sharif chaired a five-and-a-half-hour-long meeting of senior civilian and military officials last Thursday to discuss his country’s role in the Yemen conflict. After the meeting, Defense Minister Khawaja Asif, who, along with National Security Advisor Sartaj Aziz, visited Riyadh on Tuesday, said that Pakistan would defend Saudi Arabia against any threat to its territorial integrity. But he also claimed that Pakistan is not joining any war. Earlier in the day, Sharif said in a statement that there is no room for sectarianism in Pakistan, comments which were likely influenced by the reports of his country’s involvement in the Yemen war. This is all part of Sharif’s now well-established pattern of accommodating some Saudi demands, while also wisely resisting actions that would further antagonize Iran or strain Pakistan’s resources. In recent years, Islamabad has balked at Saudi requests for assistance, including for the deployment of 15,000 Pakistani troops to the kingdom in 2014. This is in part because roughly 30 percent of Pakistan’s active-duty troops have been deployed in the country’s northwest since 2009 fighting against the Taliban insurgency. Troop levels along the Afghanistan border will remain constant until 2019, leaving Pakistan with a reduced presence along its tense eastern border with India — and few troops to spare for anywhere else. But </w:t>
      </w:r>
      <w:r w:rsidRPr="00E175A3">
        <w:rPr>
          <w:rStyle w:val="StyleUnderline"/>
        </w:rPr>
        <w:t>even if the officials in Riyadh were able to convince Sharif and his generals to dispatch Pakistani forces to the Persian Gulf, such a force would likely be limited in its mandate.</w:t>
      </w:r>
      <w:r w:rsidRPr="00104098">
        <w:rPr>
          <w:sz w:val="16"/>
        </w:rPr>
        <w:t xml:space="preserve"> Pakistan could send a modest contingent of soldiers and even pilots to Saudi Arabia, but </w:t>
      </w:r>
      <w:r w:rsidRPr="00545B3B">
        <w:rPr>
          <w:rStyle w:val="StyleUnderline"/>
        </w:rPr>
        <w:t>any Pakistani assistance will be likely restricted to Saudi territory.</w:t>
      </w:r>
      <w:r w:rsidRPr="00104098">
        <w:rPr>
          <w:sz w:val="16"/>
        </w:rPr>
        <w:t xml:space="preserve"> It is difficult to imagine Pakistan engaging in any activity on sovereign Yemeni territory. In recent years, </w:t>
      </w:r>
      <w:r w:rsidRPr="00545B3B">
        <w:rPr>
          <w:rStyle w:val="StyleUnderline"/>
        </w:rPr>
        <w:t>Pakistan has been responsive to Saudi inducement — but only up to a point.</w:t>
      </w:r>
      <w:r w:rsidRPr="00104098">
        <w:rPr>
          <w:sz w:val="16"/>
        </w:rPr>
        <w:t xml:space="preserve"> Last year, after a flurry of visits by Saudi and Pakistani officials to their respective capitals, Pakistan received a grant of $1.5 billion — described by the Pakistani finance minister as “gift” with no strings attached. Islamabad initially kept the source of the aid secret, but later revealed that the donor was Riyadh. The donation was made after Pakistan, in a joint statement with Saudi Arabia, abandoned its policy of non-interference in Syria, calling for the formation of a “transitional government” in the civil war-ravaged country. Subsequent media reports claimed that Pakistan provided anti-aircraft and anti-tank weapons, including the Chinese-made FN-16, to Syrian rebels via Saudi Arabia and dispatched small numbers of trainers at the request of Riyadh. There have also been claims, mainly attributed to unnamed Saudi officials, that Pakistan could transfer a nuclear weapon to Saudi control or include Riyadh under Pakistan’s nuclear umbrella should Iran near or cross the nuclear threshold. Such reports, not so coincidentally, have appeared during negotiations between Iran and the West, and are likely part of a Saudi policy of nuclear ambiguity designed to compel Washington to take a harder line against Tehran. The first senior Pakistani official to meet King Salman after he took the throne in January was Gen. Rashad Mahmood, the chairman of the Joint Chiefs of Staff, who has operational control over Pakistan’s nuclear weapons. Mahmood briefed Sharif before the president embarked on his visit to Saudi Arabia to meet with the new king. Whether or not nuclear cooperation was actually on the agenda, the meeting was likely meant to signal to Tehran and Washington that the Saudis could be interested in a nuclear weapon of their own. </w:t>
      </w:r>
      <w:r w:rsidRPr="00545B3B">
        <w:rPr>
          <w:rStyle w:val="StyleUnderline"/>
        </w:rPr>
        <w:t>Pakistan,</w:t>
      </w:r>
      <w:r w:rsidRPr="00104098">
        <w:rPr>
          <w:sz w:val="16"/>
        </w:rPr>
        <w:t xml:space="preserve"> which obtained nuclear weapons in the late 1990s, </w:t>
      </w:r>
      <w:r w:rsidRPr="00545B3B">
        <w:rPr>
          <w:rStyle w:val="StyleUnderline"/>
        </w:rPr>
        <w:t>is unlikely to ever transfer a warhead to Saudi soil.</w:t>
      </w:r>
      <w:r w:rsidRPr="00104098">
        <w:rPr>
          <w:sz w:val="16"/>
        </w:rPr>
        <w:t xml:space="preserve"> Islamabad has assiduously worked toward becoming recognized as a legitimate, responsible nuclear power and has sought membership in the Nuclear Suppliers Group.* Giving nuclear technology to Saudi Arabia would undermine these efforts. Still, </w:t>
      </w:r>
      <w:r w:rsidRPr="00545B3B">
        <w:rPr>
          <w:rStyle w:val="StyleUnderline"/>
        </w:rPr>
        <w:t>Islamabad has and will continue to allow itself to be used in Riyadh’s posturing toward Tehran and Washington with exaggerated claims of Pakistani nuclear and conventional military assistance.</w:t>
      </w:r>
      <w:r>
        <w:rPr>
          <w:rStyle w:val="StyleUnderline"/>
        </w:rPr>
        <w:t xml:space="preserve"> </w:t>
      </w:r>
      <w:r w:rsidRPr="00104098">
        <w:rPr>
          <w:sz w:val="16"/>
        </w:rPr>
        <w:t xml:space="preserve">In all of these cases, it becomes clear that </w:t>
      </w:r>
      <w:r w:rsidRPr="00545B3B">
        <w:rPr>
          <w:rStyle w:val="Emphasis"/>
        </w:rPr>
        <w:t>Pakistan will aid Saudi Arabia but only in ways that will not distract from or exacerbate Islamabad’s primary security threats.</w:t>
      </w:r>
      <w:r w:rsidRPr="00104098">
        <w:rPr>
          <w:sz w:val="16"/>
        </w:rPr>
        <w:t xml:space="preserve"> And that’s precisely why Sharif and his government cannot afford to provoke Iran right now. Tehran has a number of levers it can use vis-à-vis Islamabad. It could, for example, charge Pakistan penalties for failing to complete construction of a gas pipeline the two countries agreed to build in 2013. The accord mandated that Pakistan complete its portion of the pipeline by the end of 2014 and includes daily penalty charges of around $3 million in case of failure to do so. Islamabad, due to pressure from Washington, has yet to construct its portion of the pipeline. Fines haven’t been levied, though Iran has rejected Pakistani claims that they have been formally waived. More worrisome is Tehran’s ability to play the sectarianism card. Pakistan, with over 4,000 deaths from Sunni-Shiite violence since 2007, is struggling to put the genie of sectarianism back in the bottle. </w:t>
      </w:r>
      <w:r w:rsidRPr="00DA16FD">
        <w:rPr>
          <w:rStyle w:val="StyleUnderline"/>
        </w:rPr>
        <w:t>Iran could add to Pakistan’s woes by using its proxies inside Pakistan to step up the targeted killings of Sunni militants and religious scholars, some of whom have come out in support of Saudi Arabia in recent days.</w:t>
      </w:r>
      <w:r>
        <w:rPr>
          <w:rStyle w:val="StyleUnderline"/>
        </w:rPr>
        <w:t xml:space="preserve"> </w:t>
      </w:r>
      <w:r w:rsidRPr="00104098">
        <w:rPr>
          <w:sz w:val="16"/>
        </w:rPr>
        <w:t xml:space="preserve">Iran could also increase its clandestine operations in Pakistan and Afghanistan. In recent years, Iranian assets have reportedly assassinated a Saudi intelligence official and Pakistani Sunni leaders in Karachi, But Iranian activity in Pakistan today is characterized by relative restraint compared to the 1980s, when Iran sought to export its revolution to Shiites across the world, including in Pakistan, where upwards of 20 percent of the population comes from Islam’s smaller sect. Iranian agents could also play a more active role in sectarian conflicts inside Pakistan and Afghanistan, where there has been an uptick in sectarian violence in recent months. Or Iran could partner with India to support political forces in Afghanistan hostile toward Pakistan. Sharif understands the dangers. His government must attempt to defuse relations with Tehran in order to have stability at home. The prime minister visited Iran last May and declared that he was ready to “open a new page” in relations between the two countries. That might be a bit ambitious. The close relationship between Sharif, the Pakistan Army, and Riyadh means that they can never fully gain the trust of Tehran. But Sharif can at least hope to keep relations with Iran drama-free. </w:t>
      </w:r>
      <w:r w:rsidRPr="00104098">
        <w:rPr>
          <w:rStyle w:val="StyleUnderline"/>
        </w:rPr>
        <w:t>The Saudis have been there for Pakistan through thick and thin, and Islamabad has little choice but to provide limited assistance to Riyadh in response to its perceived threat from the Houthis in Yemen. But it can assuage Iranian concerns by continuing to engage it on securing their shared border, opening up a bilateral dialogue on stabilizing Afghanistan, and perhaps even positioning itself as an intermediary between Iran and Saudi Arabia.</w:t>
      </w:r>
      <w:r>
        <w:rPr>
          <w:rStyle w:val="StyleUnderline"/>
        </w:rPr>
        <w:t xml:space="preserve"> </w:t>
      </w:r>
      <w:r w:rsidRPr="00104098">
        <w:rPr>
          <w:rStyle w:val="StyleUnderline"/>
        </w:rPr>
        <w:t>Pakistan, ravaged by terror for more than a decade, can ill-afford to become the next playground for an Iranian-Saudi proxy war. Nearly everyone in Pakistan, including the major Sunni parties, realizes this and opposes Pakistani intervention in Yemen. And so the Pakistani premier will continue to walk this tightrope.</w:t>
      </w:r>
    </w:p>
    <w:p w:rsidR="005A56B2" w:rsidRDefault="005A56B2" w:rsidP="005A56B2"/>
    <w:p w:rsidR="005A56B2" w:rsidRDefault="005A56B2" w:rsidP="005A56B2">
      <w:pPr>
        <w:pStyle w:val="Heading3"/>
      </w:pPr>
      <w:r>
        <w:t>Impact Turn</w:t>
      </w:r>
    </w:p>
    <w:p w:rsidR="005A56B2" w:rsidRPr="007A0A05" w:rsidRDefault="005A56B2" w:rsidP="005A56B2">
      <w:pPr>
        <w:pStyle w:val="Heading4"/>
        <w:tabs>
          <w:tab w:val="center" w:pos="9180"/>
        </w:tabs>
      </w:pPr>
      <w:r w:rsidRPr="007A0A05">
        <w:t xml:space="preserve">Saudi </w:t>
      </w:r>
      <w:proofErr w:type="spellStart"/>
      <w:r w:rsidRPr="007A0A05">
        <w:t>prolif</w:t>
      </w:r>
      <w:proofErr w:type="spellEnd"/>
      <w:r w:rsidRPr="007A0A05">
        <w:t xml:space="preserve"> prevents nuclear war and caps regional escalation in the Middle East</w:t>
      </w:r>
      <w:r>
        <w:tab/>
      </w:r>
    </w:p>
    <w:p w:rsidR="005A56B2" w:rsidRPr="007A0A05" w:rsidRDefault="005A56B2" w:rsidP="005A56B2">
      <w:pPr>
        <w:rPr>
          <w:szCs w:val="18"/>
        </w:rPr>
      </w:pPr>
      <w:proofErr w:type="spellStart"/>
      <w:r w:rsidRPr="007A0A05">
        <w:rPr>
          <w:rStyle w:val="Style13ptBold"/>
        </w:rPr>
        <w:t>Golov</w:t>
      </w:r>
      <w:proofErr w:type="spellEnd"/>
      <w:r w:rsidRPr="007A0A05">
        <w:rPr>
          <w:rStyle w:val="Style13ptBold"/>
        </w:rPr>
        <w:t xml:space="preserve"> 12</w:t>
      </w:r>
      <w:r w:rsidRPr="007A0A05">
        <w:t xml:space="preserve"> </w:t>
      </w:r>
      <w:r w:rsidRPr="007A0A05">
        <w:rPr>
          <w:szCs w:val="18"/>
        </w:rPr>
        <w:t xml:space="preserve">(Avner </w:t>
      </w:r>
      <w:proofErr w:type="spellStart"/>
      <w:r w:rsidRPr="007A0A05">
        <w:rPr>
          <w:szCs w:val="18"/>
        </w:rPr>
        <w:t>Golov</w:t>
      </w:r>
      <w:proofErr w:type="spellEnd"/>
      <w:r w:rsidRPr="007A0A05">
        <w:rPr>
          <w:szCs w:val="18"/>
        </w:rPr>
        <w:t xml:space="preserve">; a research associate at the Institute for National Security Studies, doctoral student at the Fletcher School of Law and Diplomacy at Tufts University, researcher for the Middle East Security Research Program at the Center for a New American Security, M.A. (magna cum laude) in Government studies, from the Interdisciplinary Center; 5/30/12; “A New Middle East: Thoughts on a Deterrence Regime against a Nuclear Iran”; </w:t>
      </w:r>
      <w:hyperlink r:id="rId391" w:history="1">
        <w:r w:rsidRPr="007A0A05">
          <w:rPr>
            <w:rStyle w:val="Hyperlink"/>
            <w:szCs w:val="18"/>
          </w:rPr>
          <w:t>https://fletcher.tufts.edu/sites/default/files/phd_golov-avner-new-middle-east.pdf</w:t>
        </w:r>
      </w:hyperlink>
      <w:r w:rsidRPr="007A0A05">
        <w:rPr>
          <w:szCs w:val="18"/>
        </w:rPr>
        <w:t>; DS)</w:t>
      </w:r>
    </w:p>
    <w:p w:rsidR="005A56B2" w:rsidRPr="007A0A05" w:rsidRDefault="005A56B2" w:rsidP="005A56B2">
      <w:pPr>
        <w:rPr>
          <w:sz w:val="16"/>
        </w:rPr>
      </w:pPr>
      <w:r w:rsidRPr="007A0A05">
        <w:rPr>
          <w:sz w:val="16"/>
          <w:szCs w:val="18"/>
        </w:rPr>
        <w:t xml:space="preserve">Moreover, if Iran achieved nuclear capability, the situation in the region would exceed the model of extended deterrence. Over the past year President Obama has repeatedly warned that nuclear weapons in Tehran’s hands could create an incentive for other countries in the region to develop military nuclear capabilities. The Saudis have stated publicly that if Iran acquires nuclear weapons, they will be forced to obtain similar capabilities. According to Dennis Ross, President Obama’s former advisor on Iran, the Saudis have conveyed the same message in closed talks with US representatives.1 Since </w:t>
      </w:r>
      <w:r w:rsidRPr="007A0A05">
        <w:rPr>
          <w:rStyle w:val="Emphasis"/>
        </w:rPr>
        <w:t>Saudi Arabia</w:t>
      </w:r>
      <w:r w:rsidRPr="007A0A05">
        <w:rPr>
          <w:rStyle w:val="StyleUnderline"/>
        </w:rPr>
        <w:t xml:space="preserve"> has a close connection with the regime in Pakistan</w:t>
      </w:r>
      <w:r w:rsidRPr="007A0A05">
        <w:rPr>
          <w:sz w:val="16"/>
        </w:rPr>
        <w:t xml:space="preserve"> and a nascent nuclear infrastructure, the main risk is that </w:t>
      </w:r>
      <w:r w:rsidRPr="007A0A05">
        <w:rPr>
          <w:rStyle w:val="StyleUnderline"/>
        </w:rPr>
        <w:t xml:space="preserve">it will </w:t>
      </w:r>
      <w:r w:rsidRPr="007A0A05">
        <w:rPr>
          <w:rStyle w:val="Emphasis"/>
        </w:rPr>
        <w:t>purchase</w:t>
      </w:r>
      <w:r w:rsidRPr="007A0A05">
        <w:rPr>
          <w:rStyle w:val="StyleUnderline"/>
        </w:rPr>
        <w:t xml:space="preserve"> Pakistani </w:t>
      </w:r>
      <w:r w:rsidRPr="007A0A05">
        <w:rPr>
          <w:rStyle w:val="Emphasis"/>
        </w:rPr>
        <w:t>nuclear weapons</w:t>
      </w:r>
      <w:r w:rsidRPr="007A0A05">
        <w:rPr>
          <w:sz w:val="16"/>
        </w:rPr>
        <w:t xml:space="preserve"> or that it will be covered by the Pakistani nuclear umbrella, and within a short time the Middle East will become a region that has three countries believed to possess nuclear capabilities. In this scenario, there will be simultaneous deterrence regimes between Saudi Arabia and Iran, Saudi Arabia and Israel, and Iran and Israel. Joining this would be the impact of US deterrence policy during a crisis. This dynamic is complicated, and the traditional bilateral analysis, including use of the extended deterrence model, is not sufficient to explain it. There are both threats and opportunities inherent in this multilateral deterrence regime, which have not yet been discussed in depth. A Nuclear Iran: Threats and Opportunities In classic deterrence, the main challenge for the defending party is to convey a clear and consistent message to the attacking party about the forbidden action and the price for carrying it out. In multilateral deterrence, on the other hand, the challenge for the defending party is to convey this message simultaneously to a number of countries with different, and sometimes contradictory, world views and interests. This is particularly important because any message will be examined by the other actors in the arena. Any Saudi statements for example, will be interpreted at the same time in Washington, Tehran, and Jerusalem, although not necessarily in the same way. Each party will seek to threaten with the intention of deterring the other three parties, but without causing them an excess of insecurity, which is liable to push them into a preemptive strike in order to damage the enemy's capabilities. Thus, for example, a conciliatory message from one country could be interpreted by a second country as weakness or by a third country as manipulation intended to camouflage a plan to attack. </w:t>
      </w:r>
      <w:r w:rsidRPr="007A0A05">
        <w:rPr>
          <w:rStyle w:val="StyleUnderline"/>
        </w:rPr>
        <w:t xml:space="preserve">As a result of crossed wires and mixed signals, the risk of escalation will increase, even though none of the parties is interested in escalation. This challenge becomes more complicated </w:t>
      </w:r>
      <w:r w:rsidRPr="007A0A05">
        <w:rPr>
          <w:sz w:val="16"/>
        </w:rPr>
        <w:t>in the Middle East,</w:t>
      </w:r>
      <w:r w:rsidRPr="007A0A05">
        <w:rPr>
          <w:rStyle w:val="StyleUnderline"/>
        </w:rPr>
        <w:t xml:space="preserve"> where there is poor communication between states, </w:t>
      </w:r>
      <w:r w:rsidRPr="007A0A05">
        <w:rPr>
          <w:sz w:val="16"/>
        </w:rPr>
        <w:t>and especially between Israel and Iran,</w:t>
      </w:r>
      <w:r w:rsidRPr="007A0A05">
        <w:rPr>
          <w:rStyle w:val="StyleUnderline"/>
        </w:rPr>
        <w:t xml:space="preserve"> which do not have diplomatic relations. In a nuclear Middle East, the </w:t>
      </w:r>
      <w:r w:rsidRPr="007A0A05">
        <w:rPr>
          <w:rStyle w:val="Emphasis"/>
        </w:rPr>
        <w:t>lack of</w:t>
      </w:r>
      <w:r w:rsidRPr="007A0A05">
        <w:rPr>
          <w:rStyle w:val="StyleUnderline"/>
        </w:rPr>
        <w:t xml:space="preserve"> direct and effective channels of </w:t>
      </w:r>
      <w:r w:rsidRPr="007A0A05">
        <w:rPr>
          <w:rStyle w:val="Emphasis"/>
        </w:rPr>
        <w:t>communication</w:t>
      </w:r>
      <w:r w:rsidRPr="007A0A05">
        <w:rPr>
          <w:rStyle w:val="StyleUnderline"/>
        </w:rPr>
        <w:t xml:space="preserve"> between countries could encourage them to receive mistaken assessments of enemy intentions, </w:t>
      </w:r>
      <w:r w:rsidRPr="007A0A05">
        <w:rPr>
          <w:rStyle w:val="Emphasis"/>
        </w:rPr>
        <w:t>read the situation incorrectly</w:t>
      </w:r>
      <w:r w:rsidRPr="007A0A05">
        <w:rPr>
          <w:rStyle w:val="StyleUnderline"/>
        </w:rPr>
        <w:t>, and attack the enemy out of fear that will attack first</w:t>
      </w:r>
      <w:r w:rsidRPr="007A0A05">
        <w:rPr>
          <w:sz w:val="16"/>
        </w:rPr>
        <w:t xml:space="preserve">. Another problem is connected to the relativity of the threat. In the bilateral model of deterrence, the credibility of the defending party’s deterrent messages depends on its ability to cause intolerable damage to the attacking party. </w:t>
      </w:r>
      <w:r w:rsidRPr="007A0A05">
        <w:rPr>
          <w:rStyle w:val="Emphasis"/>
        </w:rPr>
        <w:t>In multilateral deterrence</w:t>
      </w:r>
      <w:r w:rsidRPr="007A0A05">
        <w:rPr>
          <w:rStyle w:val="StyleUnderline"/>
        </w:rPr>
        <w:t xml:space="preserve"> regimes, however, the threat is not absolute, but is measured against the other threats in the arena</w:t>
      </w:r>
      <w:r w:rsidRPr="007A0A05">
        <w:rPr>
          <w:sz w:val="16"/>
        </w:rPr>
        <w:t xml:space="preserve">. Tehran would compare the Israeli threat with the Saudi threat and the American threat. This equation could have a decisive impact, for example, in the event of a conventional conflict between the United States and Iran. The challenge for Israel would be to present a threat of significant damage, in addition to the damage that could be inflicted by the impressive US military capabilities, in order to influence the decisions in Tehran and prevent it from dragging Israel into the conflict. Saudi Arabia could encounter a similar challenge in the event of a conflict between Iran and Israel. </w:t>
      </w:r>
      <w:r w:rsidRPr="007A0A05">
        <w:rPr>
          <w:rStyle w:val="StyleUnderline"/>
        </w:rPr>
        <w:t>Along with threats that undermine strategic stability, this complex environment could provide</w:t>
      </w:r>
      <w:r w:rsidRPr="007A0A05">
        <w:rPr>
          <w:sz w:val="16"/>
        </w:rPr>
        <w:t xml:space="preserve"> a number of </w:t>
      </w:r>
      <w:r w:rsidRPr="007A0A05">
        <w:rPr>
          <w:rStyle w:val="StyleUnderline"/>
        </w:rPr>
        <w:t>opportunities that,</w:t>
      </w:r>
      <w:r w:rsidRPr="007A0A05">
        <w:rPr>
          <w:sz w:val="16"/>
        </w:rPr>
        <w:t xml:space="preserve"> if used correctly, </w:t>
      </w:r>
      <w:r w:rsidRPr="007A0A05">
        <w:rPr>
          <w:rStyle w:val="StyleUnderline"/>
        </w:rPr>
        <w:t xml:space="preserve">would make it possible to </w:t>
      </w:r>
      <w:r w:rsidRPr="007A0A05">
        <w:rPr>
          <w:rStyle w:val="Emphasis"/>
        </w:rPr>
        <w:t>reduce the instability</w:t>
      </w:r>
      <w:r w:rsidRPr="007A0A05">
        <w:rPr>
          <w:sz w:val="16"/>
        </w:rPr>
        <w:t xml:space="preserve"> somewhat. The different countries’ fear of a common enemy could encourage them to cooperate and increase their independent deterrence capability. Thus, for example, </w:t>
      </w:r>
      <w:r w:rsidRPr="007A0A05">
        <w:rPr>
          <w:rStyle w:val="StyleUnderline"/>
        </w:rPr>
        <w:t>Israel and Saudi Arabia could cooperate against Iran</w:t>
      </w:r>
      <w:r w:rsidRPr="007A0A05">
        <w:rPr>
          <w:sz w:val="16"/>
        </w:rPr>
        <w:t xml:space="preserve">, with each capitalizing on its respective advantages. Israel has a modern army and stronger and more precise firepower than Saudi Arabia, while </w:t>
      </w:r>
      <w:r w:rsidRPr="007A0A05">
        <w:rPr>
          <w:rStyle w:val="StyleUnderline"/>
        </w:rPr>
        <w:t>Saudi Arabia has a geographic and political advantage in a military operation</w:t>
      </w:r>
      <w:r w:rsidRPr="007A0A05">
        <w:rPr>
          <w:sz w:val="16"/>
        </w:rPr>
        <w:t xml:space="preserve"> against Iran. If the two countries decided to join together, they could present a significant threat to Iran, greater than the threat that either could present by itself Another opportunity is to cooperate in developing “deterrence by denial,” primarily active protection capabilities. </w:t>
      </w:r>
      <w:r w:rsidRPr="007A0A05">
        <w:rPr>
          <w:rStyle w:val="StyleUnderline"/>
        </w:rPr>
        <w:t xml:space="preserve">In the context of </w:t>
      </w:r>
      <w:r w:rsidRPr="007A0A05">
        <w:rPr>
          <w:rStyle w:val="Emphasis"/>
        </w:rPr>
        <w:t>deterrence</w:t>
      </w:r>
      <w:r w:rsidRPr="007A0A05">
        <w:rPr>
          <w:rStyle w:val="StyleUnderline"/>
        </w:rPr>
        <w:t xml:space="preserve">, these </w:t>
      </w:r>
      <w:r w:rsidRPr="007A0A05">
        <w:rPr>
          <w:rStyle w:val="Emphasis"/>
        </w:rPr>
        <w:t>capabilities</w:t>
      </w:r>
      <w:r w:rsidRPr="007A0A05">
        <w:rPr>
          <w:rStyle w:val="StyleUnderline"/>
        </w:rPr>
        <w:t xml:space="preserve"> are supposed to reduce the benefit to the attacking party and as such, to influence its considerations</w:t>
      </w:r>
      <w:r w:rsidRPr="007A0A05">
        <w:rPr>
          <w:sz w:val="16"/>
        </w:rPr>
        <w:t xml:space="preserve">. It receives legitimacy and broad international support because it enables coping with threats using methods that are defensive and not offensive. Active protection capabilities are not only a deterrent tool; they also make it possible to address the threat and reduce the pressure on decision makers in formulating a response when deterrence fails. </w:t>
      </w:r>
      <w:r w:rsidRPr="007A0A05">
        <w:rPr>
          <w:rStyle w:val="StyleUnderline"/>
        </w:rPr>
        <w:t xml:space="preserve">They can thus help </w:t>
      </w:r>
      <w:r w:rsidRPr="007A0A05">
        <w:rPr>
          <w:rStyle w:val="Emphasis"/>
        </w:rPr>
        <w:t>keep escalation limited</w:t>
      </w:r>
      <w:r w:rsidRPr="007A0A05">
        <w:rPr>
          <w:rStyle w:val="StyleUnderline"/>
        </w:rPr>
        <w:t xml:space="preserve"> and controlled and prevent all-out </w:t>
      </w:r>
      <w:r w:rsidRPr="007A0A05">
        <w:rPr>
          <w:rStyle w:val="Emphasis"/>
        </w:rPr>
        <w:t>war</w:t>
      </w:r>
      <w:r w:rsidRPr="007A0A05">
        <w:rPr>
          <w:rStyle w:val="StyleUnderline"/>
        </w:rPr>
        <w:t xml:space="preserve"> between </w:t>
      </w:r>
      <w:r w:rsidRPr="007A0A05">
        <w:rPr>
          <w:rStyle w:val="Emphasis"/>
        </w:rPr>
        <w:t>nuclear</w:t>
      </w:r>
      <w:r w:rsidRPr="007A0A05">
        <w:rPr>
          <w:rStyle w:val="StyleUnderline"/>
        </w:rPr>
        <w:t xml:space="preserve"> states, which could be a </w:t>
      </w:r>
      <w:r w:rsidRPr="007A0A05">
        <w:rPr>
          <w:rStyle w:val="Emphasis"/>
        </w:rPr>
        <w:t>regional disaster</w:t>
      </w:r>
      <w:r w:rsidRPr="007A0A05">
        <w:rPr>
          <w:sz w:val="16"/>
        </w:rPr>
        <w:t xml:space="preserve">. The Arrow system, for instance, </w:t>
      </w:r>
      <w:r w:rsidRPr="007A0A05">
        <w:rPr>
          <w:rStyle w:val="StyleUnderline"/>
        </w:rPr>
        <w:t>could be a critical restraining factor in</w:t>
      </w:r>
      <w:r w:rsidRPr="007A0A05">
        <w:rPr>
          <w:sz w:val="16"/>
        </w:rPr>
        <w:t xml:space="preserve"> the event of </w:t>
      </w:r>
      <w:r w:rsidRPr="007A0A05">
        <w:rPr>
          <w:rStyle w:val="StyleUnderline"/>
        </w:rPr>
        <w:t>escalation</w:t>
      </w:r>
      <w:r w:rsidRPr="007A0A05">
        <w:rPr>
          <w:sz w:val="16"/>
        </w:rPr>
        <w:t xml:space="preserve"> between Jerusalem and Tehran if Iran possesses nuclear weapons.</w:t>
      </w:r>
    </w:p>
    <w:p w:rsidR="005A56B2" w:rsidRPr="00FE357B" w:rsidRDefault="005A56B2" w:rsidP="005A56B2"/>
    <w:p w:rsidR="005A56B2" w:rsidRDefault="005A56B2" w:rsidP="005A56B2">
      <w:pPr>
        <w:pStyle w:val="Heading4"/>
      </w:pPr>
      <w:r>
        <w:t xml:space="preserve">Saudi Arabia uses weapons to balance out regional instability </w:t>
      </w:r>
    </w:p>
    <w:p w:rsidR="005A56B2" w:rsidRPr="00964891" w:rsidRDefault="005A56B2" w:rsidP="005A56B2">
      <w:r w:rsidRPr="00964891">
        <w:rPr>
          <w:rStyle w:val="Style13ptBold"/>
        </w:rPr>
        <w:t>Lippman 2008</w:t>
      </w:r>
      <w:r>
        <w:rPr>
          <w:sz w:val="14"/>
          <w:szCs w:val="14"/>
        </w:rPr>
        <w:t xml:space="preserve"> </w:t>
      </w:r>
      <w:r w:rsidRPr="00964891">
        <w:t>(Thomas W. Lippman, journalist specializing in Saudi Arabian affairs, former Middle East bureau chief of the Washington Post. B.A. from Columbia University, “Nuclear Weapons and Saudi Strategy”, Middle East Institute,</w:t>
      </w:r>
      <w:r>
        <w:t xml:space="preserve"> January 4 2008,</w:t>
      </w:r>
      <w:r w:rsidRPr="00964891">
        <w:t xml:space="preserve"> </w:t>
      </w:r>
      <w:hyperlink r:id="rId392" w:history="1">
        <w:r w:rsidRPr="00964891">
          <w:rPr>
            <w:rStyle w:val="Hyperlink"/>
          </w:rPr>
          <w:t>https://www.mei.edu/publications/nuclear-weapons-and-saudi-strategy</w:t>
        </w:r>
      </w:hyperlink>
      <w:r w:rsidRPr="00964891">
        <w:t xml:space="preserve">, </w:t>
      </w:r>
      <w:proofErr w:type="spellStart"/>
      <w:r w:rsidRPr="00964891">
        <w:t>th</w:t>
      </w:r>
      <w:proofErr w:type="spellEnd"/>
      <w:r w:rsidRPr="00964891">
        <w:t>)</w:t>
      </w:r>
    </w:p>
    <w:p w:rsidR="005A56B2" w:rsidRPr="00677CC9" w:rsidRDefault="005A56B2" w:rsidP="005A56B2">
      <w:pPr>
        <w:rPr>
          <w:u w:val="single"/>
        </w:rPr>
      </w:pPr>
      <w:r w:rsidRPr="00964891">
        <w:t>Although it was a longtime strategic partner of the United States and a Cold War bulwark against communism</w:t>
      </w:r>
      <w:r w:rsidRPr="00964891">
        <w:rPr>
          <w:sz w:val="16"/>
          <w:szCs w:val="14"/>
        </w:rPr>
        <w:t xml:space="preserve">, </w:t>
      </w:r>
      <w:r w:rsidRPr="00D8114E">
        <w:rPr>
          <w:u w:val="single"/>
        </w:rPr>
        <w:t>Saudi Arabia incurred the wrath of</w:t>
      </w:r>
      <w:r w:rsidRPr="00964891">
        <w:rPr>
          <w:sz w:val="16"/>
          <w:szCs w:val="14"/>
        </w:rPr>
        <w:t xml:space="preserve"> the administration of President Ronald </w:t>
      </w:r>
      <w:r w:rsidRPr="00D8114E">
        <w:rPr>
          <w:u w:val="single"/>
        </w:rPr>
        <w:t>Reagan by clandestinely acquiring at least 36 CSS 2 intermediate range ballistic missiles from China</w:t>
      </w:r>
      <w:r w:rsidRPr="00964891">
        <w:rPr>
          <w:sz w:val="24"/>
          <w:u w:val="single"/>
        </w:rPr>
        <w:t xml:space="preserve">. </w:t>
      </w:r>
      <w:r w:rsidRPr="00964891">
        <w:rPr>
          <w:sz w:val="16"/>
          <w:szCs w:val="14"/>
        </w:rPr>
        <w:t xml:space="preserve">(Some estimates put the number as high as 60.) The missiles, behemoths weighing nearly 70 tons with a range of about 1900 miles, were stationed in remote areas of the Kingdom and maintained by Chinese crews. Washington was not informed, and learned of the deployment only by accident. The Saudis declined to permit American officials to inspect the missiles. </w:t>
      </w:r>
      <w:r w:rsidRPr="0066326F">
        <w:rPr>
          <w:u w:val="single"/>
        </w:rPr>
        <w:t xml:space="preserve">From the Saudi perspective the acquisition made sense. Elsewhere in the Gulf region, the ballistic missile era had already arrived. The Kingdom’s neighbors, Saddam </w:t>
      </w:r>
      <w:proofErr w:type="spellStart"/>
      <w:r w:rsidRPr="0066326F">
        <w:rPr>
          <w:u w:val="single"/>
        </w:rPr>
        <w:t>Husayn’s</w:t>
      </w:r>
      <w:proofErr w:type="spellEnd"/>
      <w:r w:rsidRPr="0066326F">
        <w:rPr>
          <w:u w:val="single"/>
        </w:rPr>
        <w:t xml:space="preserve"> secular, anti-monarchical Iraq and Ayatollah Ruhollah Khomeini’s anti-Saudi revolutionary Iran, were at the time hammering each other with missiles in their long war;  Egypt, Syria, Yemen, and of course Israel also had surface-to-surface missiles. Saudi Arabia, always insecure and fearful of encirclement, had no comparable </w:t>
      </w:r>
      <w:proofErr w:type="spellStart"/>
      <w:r w:rsidRPr="0066326F">
        <w:rPr>
          <w:u w:val="single"/>
        </w:rPr>
        <w:t>capability.</w:t>
      </w:r>
      <w:r w:rsidRPr="00964891">
        <w:rPr>
          <w:sz w:val="16"/>
          <w:szCs w:val="14"/>
        </w:rPr>
        <w:t>There</w:t>
      </w:r>
      <w:proofErr w:type="spellEnd"/>
      <w:r w:rsidRPr="00964891">
        <w:rPr>
          <w:sz w:val="16"/>
          <w:szCs w:val="14"/>
        </w:rPr>
        <w:t xml:space="preserve"> was no prospect of purchasing intermediate range missiles from Saudi Arabia’s preferred military supplier, the United States, because missiles that could strike Tehran also could reach Israel. The Saudis knew from the hostile reaction in Congress to their earlier efforts to acquire sophisticated weaponry that a ballistic missile sale would never be approved by</w:t>
      </w:r>
      <w:r>
        <w:rPr>
          <w:sz w:val="16"/>
          <w:szCs w:val="14"/>
        </w:rPr>
        <w:t xml:space="preserve"> </w:t>
      </w:r>
      <w:r w:rsidRPr="00964891">
        <w:rPr>
          <w:sz w:val="16"/>
          <w:szCs w:val="14"/>
        </w:rPr>
        <w:t>Congress even if the Reagan administration endorsed it. China was under no such constraints as a vendor; and while the Chinese were communists and at that time not welcome even to visit vigorously anti-communist Saudi Arabia, they had no record of armed invasion of a Muslim country, as did the Soviet Union.</w:t>
      </w:r>
      <w:r>
        <w:rPr>
          <w:sz w:val="16"/>
          <w:szCs w:val="14"/>
        </w:rPr>
        <w:t xml:space="preserve"> </w:t>
      </w:r>
      <w:r w:rsidRPr="00964891">
        <w:rPr>
          <w:sz w:val="16"/>
          <w:szCs w:val="14"/>
        </w:rPr>
        <w:t xml:space="preserve">As usual in Saudi Arabia, strategic self-interest trumped taboo. From the American perspective, the Chinese missile deal appeared dangerous and destabilizing in several ways, even apart from the potential menace to Israel. It accelerated the Middle East missile race. </w:t>
      </w:r>
      <w:r w:rsidRPr="00A46F71">
        <w:rPr>
          <w:u w:val="single"/>
        </w:rPr>
        <w:t>It demonstrated a streak of independence and duplicity that Washington did not anticipate from Riyadh</w:t>
      </w:r>
      <w:r w:rsidRPr="00964891">
        <w:rPr>
          <w:sz w:val="16"/>
          <w:szCs w:val="16"/>
          <w:u w:val="single"/>
        </w:rPr>
        <w:t>.</w:t>
      </w:r>
      <w:r w:rsidRPr="00964891">
        <w:rPr>
          <w:sz w:val="16"/>
          <w:szCs w:val="16"/>
        </w:rPr>
        <w:t xml:space="preserve"> It introduced China as an arms supplier to a country that had made opposition to communism a cornerstone of its long relationship with the United States. And most alarming, in all other known deployments, the CSS 2 carried nuclear warheads. Because of the CSS 2’s inaccuracy, it is of little use</w:t>
      </w:r>
      <w:r>
        <w:rPr>
          <w:sz w:val="16"/>
          <w:szCs w:val="16"/>
        </w:rPr>
        <w:t xml:space="preserve"> </w:t>
      </w:r>
      <w:r w:rsidRPr="00964891">
        <w:rPr>
          <w:sz w:val="16"/>
          <w:szCs w:val="16"/>
        </w:rPr>
        <w:t>in striking specific targets, and therefore has military value only as a delivery system for nuclear, chemical, or biological warheads, for which precision targeting is much less important than it is for conventional weapons. The arrival of such missiles in Saudi Arabia was seen in Washington as an indication that the Saudis might be secretly pursuing nuclear weapons — perhaps even planning to allow other Arab countries to use them to attack Israel, deploying the feared “Islamic bomb.” The Israelis warned that they might attack the missiles to preclude any possibility that they would face a nuclear-armed Arab foe — a serious concern for Washington, given that Israel had bombed a nuclear reactor (</w:t>
      </w:r>
      <w:proofErr w:type="spellStart"/>
      <w:r w:rsidRPr="00964891">
        <w:rPr>
          <w:sz w:val="16"/>
          <w:szCs w:val="16"/>
        </w:rPr>
        <w:t>Osirak</w:t>
      </w:r>
      <w:proofErr w:type="spellEnd"/>
      <w:r w:rsidRPr="00964891">
        <w:rPr>
          <w:sz w:val="16"/>
          <w:szCs w:val="16"/>
        </w:rPr>
        <w:t>) in Iraq a few years earlier. American diplomats scrambled to pursue a complicated agenda with several moving parts: persuading the Israelis not to attack; making clear their displeasure with Saudi Arabia without disrupting an important strategic and commercial relationship; and persuading Congress not to cut off arms sales to the Saudis. According to the late Hume Horan, who was US ambassador in Riyadh at the time, “The Israelis told us, let it be known, that we better do something about those missiles or they would. We told the Saudis that there are nations in the area that are very concerned and threatening to take matters into their own hands.”[1] Discovery of the missiles ignited a predictable storm in Congress. Within a few weeks, bipartisan majorities in the House and the Senate had approved resolutions opposing the sale of ground support equipment for Airborne Warning and Control System (AWACS) planes the United States had sold to Saudi Arabia in 1981. The administration postponed formal notification to Congress of a new sale of $450 million worth of military equipment. Secretary of State George P. Shultz traveled to Riyadh to seek a gesture that would quell the anti-Saudi clamor — namely, accession to the NPT. The United States was “highly concerned” about Saudi deployment of the CSS 2,</w:t>
      </w:r>
      <w:r>
        <w:rPr>
          <w:sz w:val="16"/>
          <w:szCs w:val="16"/>
        </w:rPr>
        <w:t xml:space="preserve"> </w:t>
      </w:r>
      <w:r w:rsidRPr="00964891">
        <w:rPr>
          <w:sz w:val="16"/>
          <w:szCs w:val="16"/>
        </w:rPr>
        <w:t xml:space="preserve">Assistant Secretary of State for Near East Affairs Richard Murphy told Congress at the time, because “We had known it only in its nuclear capable mode in China.” </w:t>
      </w:r>
      <w:r w:rsidRPr="00BF5E09">
        <w:rPr>
          <w:u w:val="single"/>
        </w:rPr>
        <w:t xml:space="preserve">According to Murphy, who had previously served as US ambassador to Saudi Arabia, “The Saudis took what was available in deciding to join the group of missile-possessing states in the region that included Iran, Iraq, Syria, as well as North Yemen and Egypt, among others. Iran’s repeated use of missiles against Kuwait and the firing of a Scud missile at Kuwait’s oil facilities on April 20, 1988, as well as attacks upon Iraq and reports about possible attacks upon Saudi targets simply underscored the justification in Saudi eyes for their </w:t>
      </w:r>
      <w:proofErr w:type="spellStart"/>
      <w:r w:rsidRPr="00BF5E09">
        <w:rPr>
          <w:u w:val="single"/>
        </w:rPr>
        <w:t>acquistion</w:t>
      </w:r>
      <w:proofErr w:type="spellEnd"/>
      <w:r w:rsidRPr="00BF5E09">
        <w:rPr>
          <w:u w:val="single"/>
        </w:rPr>
        <w:t xml:space="preserve"> of a system to counter missiles in unfriendly </w:t>
      </w:r>
      <w:proofErr w:type="spellStart"/>
      <w:r w:rsidRPr="00BF5E09">
        <w:rPr>
          <w:u w:val="single"/>
        </w:rPr>
        <w:t>hands.”</w:t>
      </w:r>
      <w:r w:rsidRPr="00964891">
        <w:rPr>
          <w:sz w:val="16"/>
          <w:szCs w:val="14"/>
        </w:rPr>
        <w:t>Murphy</w:t>
      </w:r>
      <w:proofErr w:type="spellEnd"/>
      <w:r w:rsidRPr="00964891">
        <w:rPr>
          <w:sz w:val="16"/>
          <w:szCs w:val="14"/>
        </w:rPr>
        <w:t xml:space="preserve"> told the House Foreign Affairs Committee that the Saudis “have assured us, at the level of the King, that they do not have and they have no intention of acquiring either nuclear or chemical warheads.” The assurances took the form of a letter from King Fahd to President Reagan, Murphy said. The decision to sign the NPT represented “a change in longstanding Saudi policy and a serious international commitment which should further assure neighboring countries of Saudi Arabia’s ultimate interest in stability in the region,” Murphy told the committee.[2]</w:t>
      </w:r>
      <w:r>
        <w:rPr>
          <w:sz w:val="14"/>
          <w:szCs w:val="14"/>
        </w:rPr>
        <w:br w:type="page"/>
      </w:r>
    </w:p>
    <w:p w:rsidR="005A56B2" w:rsidRDefault="005A56B2" w:rsidP="005A56B2">
      <w:pPr>
        <w:pStyle w:val="Heading4"/>
      </w:pPr>
      <w:r>
        <w:t>Saudi Arabia nukes are key to counterbalance Iran</w:t>
      </w:r>
    </w:p>
    <w:p w:rsidR="005A56B2" w:rsidRDefault="005A56B2" w:rsidP="005A56B2">
      <w:r w:rsidRPr="00DC1E69">
        <w:rPr>
          <w:rStyle w:val="Style13ptBold"/>
        </w:rPr>
        <w:t xml:space="preserve">Ahmad; </w:t>
      </w:r>
      <w:r>
        <w:rPr>
          <w:rStyle w:val="Style13ptBold"/>
        </w:rPr>
        <w:t>20</w:t>
      </w:r>
      <w:r w:rsidRPr="00DC1E69">
        <w:rPr>
          <w:rStyle w:val="Style13ptBold"/>
        </w:rPr>
        <w:t>13</w:t>
      </w:r>
      <w:r>
        <w:t xml:space="preserve">; (Ali Ahmad, Ali Ahmad is a scholar-in-residence and director of the Energy Policy and Security Program at the </w:t>
      </w:r>
      <w:proofErr w:type="spellStart"/>
      <w:r>
        <w:t>Issam</w:t>
      </w:r>
      <w:proofErr w:type="spellEnd"/>
      <w:r>
        <w:t xml:space="preserve"> Fares Institute for Public Policy and International Affairs at the American University of Beirut. His work covers nuclear security, energy policy, and economics, with a focus on the Middle East. Prior to joining AUB, Ali was a research fellow at Princeton University’s Program on Science and Global Security, where he studied prospects for nuclear energy in the Middle East and nuclear diplomacy with Iran, "The Saudi proliferation question,", Bulletin of the Atomic Scientists, 12-17-2013, https://thebulletin.org/2013/12/the-saudi-proliferation-question/, </w:t>
      </w:r>
      <w:proofErr w:type="spellStart"/>
      <w:r>
        <w:t>djc</w:t>
      </w:r>
      <w:proofErr w:type="spellEnd"/>
      <w:r>
        <w:t>)</w:t>
      </w:r>
    </w:p>
    <w:p w:rsidR="005A56B2" w:rsidRPr="00CD376C" w:rsidRDefault="005A56B2" w:rsidP="005A56B2">
      <w:pPr>
        <w:rPr>
          <w:sz w:val="14"/>
        </w:rPr>
      </w:pPr>
      <w:r w:rsidRPr="00CD376C">
        <w:rPr>
          <w:sz w:val="14"/>
        </w:rPr>
        <w:t xml:space="preserve">Concerted international efforts to keep Iran a non-nuclear weapon state might seem to constitute good news for Saudi Arabia, Tehran’s top rival for leadership in the Middle East. Instead, </w:t>
      </w:r>
      <w:r w:rsidRPr="00DC1E69">
        <w:rPr>
          <w:rStyle w:val="StyleUnderline"/>
        </w:rPr>
        <w:t>the Saudi government is deeply disturbed by a recent interim agreement between Iran and the so-called P5 + 1 countries—the United States, Russia, China, the United Kingdom, France, and Germany</w:t>
      </w:r>
      <w:r w:rsidRPr="00CD376C">
        <w:rPr>
          <w:sz w:val="14"/>
        </w:rPr>
        <w:t xml:space="preserve">. The six-month agreement freezes Iran’s enrichment of nuclear fuel above the level needed for commercial nuclear power, halts development of the plutonium-production-capable Arak nuclear plant, and gives International Atomic Energy Agency inspectors greater access to Iran’s declared nuclear facilities. </w:t>
      </w:r>
      <w:r w:rsidRPr="00DC1E69">
        <w:rPr>
          <w:rStyle w:val="StyleUnderline"/>
        </w:rPr>
        <w:t>In return, the P5 + 1 has agreed to lift some of the sanctions that have nearly crippled Iran’s economy</w:t>
      </w:r>
      <w:r w:rsidRPr="00CD376C">
        <w:rPr>
          <w:sz w:val="14"/>
        </w:rPr>
        <w:t xml:space="preserve">. </w:t>
      </w:r>
      <w:r w:rsidRPr="00DC1E69">
        <w:rPr>
          <w:rStyle w:val="StyleUnderline"/>
        </w:rPr>
        <w:t>The reason for Saudi anger is complex</w:t>
      </w:r>
      <w:r w:rsidRPr="00CD376C">
        <w:rPr>
          <w:sz w:val="14"/>
        </w:rPr>
        <w:t xml:space="preserve">: </w:t>
      </w:r>
      <w:r w:rsidRPr="00DC1E69">
        <w:rPr>
          <w:rStyle w:val="StyleUnderline"/>
        </w:rPr>
        <w:t>Riyadh fears a US-Iran détente at least as much as an Iranian bomb, and those concerns have led some prominent Saudis to talk openly about the possibility the kingdom will obtain nuclear weapons.</w:t>
      </w:r>
      <w:r w:rsidRPr="00CD376C">
        <w:rPr>
          <w:sz w:val="14"/>
        </w:rPr>
        <w:t xml:space="preserve"> This is talk that the United States should take seriously. </w:t>
      </w:r>
      <w:r w:rsidRPr="00DC1E69">
        <w:rPr>
          <w:rStyle w:val="StyleUnderline"/>
        </w:rPr>
        <w:t xml:space="preserve">The kingdom has embarked on a commercial nuclear power program that makes little economic sense, but could, if it becomes reality, aid a Saudi nuclear weapons program. It is vitally important to the security of the Middle East that Iran not gain access to nuclear weapons. It is just as important that Saudi Arabia remain a non-nuclear-weapon nation. </w:t>
      </w:r>
      <w:r w:rsidRPr="00CD376C">
        <w:rPr>
          <w:sz w:val="14"/>
        </w:rPr>
        <w:t xml:space="preserve">Saudi unease, nuclear </w:t>
      </w:r>
      <w:proofErr w:type="spellStart"/>
      <w:r w:rsidRPr="00CD376C">
        <w:rPr>
          <w:sz w:val="14"/>
        </w:rPr>
        <w:t>hints.The</w:t>
      </w:r>
      <w:proofErr w:type="spellEnd"/>
      <w:r w:rsidRPr="00CD376C">
        <w:rPr>
          <w:sz w:val="14"/>
        </w:rPr>
        <w:t xml:space="preserve"> Saudi leadership has witnessed major regional shifts over the last decade: the fall of Saddam Hussein’s regime in Iraq; Iran’s expanding power in Iraq, Syria, and Lebanon; and, more recently, the successive waves of an Arab Spring that has challenged and sometimes deposed leaders across the Middle East. Rapprochement between the United States and Iran would further strengthen Iran’s position in the region. </w:t>
      </w:r>
      <w:r w:rsidRPr="00DC1E69">
        <w:rPr>
          <w:rStyle w:val="StyleUnderline"/>
        </w:rPr>
        <w:t>The Saudi leadership, therefore, feels the need for a long-term security solution that is in their hands and under their control</w:t>
      </w:r>
      <w:r w:rsidRPr="00CD376C">
        <w:rPr>
          <w:sz w:val="14"/>
        </w:rPr>
        <w:t xml:space="preserve">. </w:t>
      </w:r>
      <w:r w:rsidRPr="00DC1E69">
        <w:rPr>
          <w:rStyle w:val="StyleUnderline"/>
        </w:rPr>
        <w:t>The first public hint by Saudi officials that the kingdom would consider acquiring a nuclear weapon as a counterweight to Tehran’s nuclear program came in June 2011</w:t>
      </w:r>
      <w:r w:rsidRPr="00CD376C">
        <w:rPr>
          <w:sz w:val="14"/>
        </w:rPr>
        <w:t xml:space="preserve">. Speaking at the Molesworth Royal Air Force Base in England, Prince </w:t>
      </w:r>
      <w:proofErr w:type="spellStart"/>
      <w:r w:rsidRPr="00CD376C">
        <w:rPr>
          <w:sz w:val="14"/>
        </w:rPr>
        <w:t>Turki</w:t>
      </w:r>
      <w:proofErr w:type="spellEnd"/>
      <w:r w:rsidRPr="00CD376C">
        <w:rPr>
          <w:sz w:val="14"/>
        </w:rPr>
        <w:t xml:space="preserve"> Al-Faisal, the former head of Saudi intelligence, said: “</w:t>
      </w:r>
      <w:r w:rsidRPr="00DC1E69">
        <w:rPr>
          <w:rStyle w:val="StyleUnderline"/>
        </w:rPr>
        <w:t>It is in our interest that Iran does not develop a nuclear weapon, for their doing so would compel Saudi Arabia, whose foreign relations are now so fully measured and well assessed, to pursue policies that could lead to untold and possibly dramatic consequences</w:t>
      </w:r>
      <w:r w:rsidRPr="00CD376C">
        <w:rPr>
          <w:sz w:val="14"/>
        </w:rPr>
        <w:t>.” In May 2012, Dennis Ross, a senior US diplomat and a former envoy to the Middle East, confirmed that in April 2009 King Abdullah explicitly told him, “</w:t>
      </w:r>
      <w:r w:rsidRPr="00DC1E69">
        <w:rPr>
          <w:rStyle w:val="StyleUnderline"/>
        </w:rPr>
        <w:t>If they get nuclear weapons, we will get nuclear weapons</w:t>
      </w:r>
      <w:r w:rsidRPr="00CD376C">
        <w:rPr>
          <w:sz w:val="14"/>
        </w:rPr>
        <w:t xml:space="preserve">.” Meanwhile, </w:t>
      </w:r>
      <w:r w:rsidRPr="00DC1E69">
        <w:rPr>
          <w:rStyle w:val="Emphasis"/>
        </w:rPr>
        <w:t>balancing Iran’s power</w:t>
      </w:r>
      <w:r w:rsidRPr="00CD376C">
        <w:rPr>
          <w:sz w:val="14"/>
        </w:rPr>
        <w:t>, even if it means developing a nuclear weapon, is increasingly mentioned in the Saudi and Arab media. Abdul-Rahman Al-</w:t>
      </w:r>
      <w:proofErr w:type="spellStart"/>
      <w:r w:rsidRPr="00CD376C">
        <w:rPr>
          <w:sz w:val="14"/>
        </w:rPr>
        <w:t>Rashed</w:t>
      </w:r>
      <w:proofErr w:type="spellEnd"/>
      <w:r w:rsidRPr="00CD376C">
        <w:rPr>
          <w:sz w:val="14"/>
        </w:rPr>
        <w:t>, a prominent Saudi journalist, recently wrote: “</w:t>
      </w:r>
      <w:r w:rsidRPr="00DC1E69">
        <w:rPr>
          <w:rStyle w:val="StyleUnderline"/>
        </w:rPr>
        <w:t>If the United States allowed Iran to develop a nuclear weapon</w:t>
      </w:r>
      <w:r w:rsidRPr="00DC1E69">
        <w:rPr>
          <w:rStyle w:val="Emphasis"/>
        </w:rPr>
        <w:t xml:space="preserve">, it is our right then to protect ourselves by means that would preserve the balance of power between the two countries, </w:t>
      </w:r>
      <w:r w:rsidRPr="00DC1E69">
        <w:rPr>
          <w:rStyle w:val="StyleUnderline"/>
        </w:rPr>
        <w:t>as Pakistan did to face the Indian nuclear threat</w:t>
      </w:r>
      <w:r w:rsidRPr="00CD376C">
        <w:rPr>
          <w:sz w:val="14"/>
        </w:rPr>
        <w:t xml:space="preserve">.” Questions about Saudi Arabia’s nuclear intentions were greatly magnified in November when the BBC published a lengthy investigative report about an alleged, implicit agreement between Pakistan and Saudi Arabia, in which a variety of sources—including Pakistani and Western government officials—concluded that </w:t>
      </w:r>
      <w:r w:rsidRPr="00DC1E69">
        <w:rPr>
          <w:u w:val="single"/>
        </w:rPr>
        <w:t xml:space="preserve">the kingdom “could obtain a bomb at will.” </w:t>
      </w:r>
      <w:r w:rsidRPr="00CD376C">
        <w:rPr>
          <w:sz w:val="14"/>
        </w:rPr>
        <w:t xml:space="preserve">That report quoted Amos </w:t>
      </w:r>
      <w:proofErr w:type="spellStart"/>
      <w:r w:rsidRPr="00CD376C">
        <w:rPr>
          <w:sz w:val="14"/>
        </w:rPr>
        <w:t>Yadlin</w:t>
      </w:r>
      <w:proofErr w:type="spellEnd"/>
      <w:r w:rsidRPr="00CD376C">
        <w:rPr>
          <w:sz w:val="14"/>
        </w:rPr>
        <w:t xml:space="preserve">, a </w:t>
      </w:r>
      <w:r w:rsidRPr="00DC1E69">
        <w:rPr>
          <w:u w:val="single"/>
        </w:rPr>
        <w:t xml:space="preserve">former head of Israeli military intelligence, as saying that Saudi Arabia has “already paid for the bomb” through its investments in Pakistani nuclear projects. </w:t>
      </w:r>
      <w:r w:rsidRPr="00CD376C">
        <w:rPr>
          <w:sz w:val="14"/>
        </w:rPr>
        <w:t xml:space="preserve">Israeli voices have often expressed their fear of a Saudi nuclear weapon, giving more force to Riyadh’s warnings and exerting pressure on Washington and the international community to stop Iran’s nuclear program. </w:t>
      </w:r>
      <w:proofErr w:type="spellStart"/>
      <w:r w:rsidRPr="00CD376C">
        <w:rPr>
          <w:sz w:val="14"/>
        </w:rPr>
        <w:t>Yoel</w:t>
      </w:r>
      <w:proofErr w:type="spellEnd"/>
      <w:r w:rsidRPr="00CD376C">
        <w:rPr>
          <w:sz w:val="14"/>
        </w:rPr>
        <w:t xml:space="preserve"> </w:t>
      </w:r>
      <w:proofErr w:type="spellStart"/>
      <w:r w:rsidRPr="00CD376C">
        <w:rPr>
          <w:sz w:val="14"/>
        </w:rPr>
        <w:t>Guzansky</w:t>
      </w:r>
      <w:proofErr w:type="spellEnd"/>
      <w:r w:rsidRPr="00CD376C">
        <w:rPr>
          <w:sz w:val="14"/>
        </w:rPr>
        <w:t>, a researcher at the Institute for National Security Studies at Tel Aviv University, wrote: “</w:t>
      </w:r>
      <w:r w:rsidRPr="00DC1E69">
        <w:rPr>
          <w:u w:val="single"/>
        </w:rPr>
        <w:t>The kingdom may conclude that its security constraints as well as the attendant prestige and influence generated by having a bomb outweigh the political and economic costs it will pay</w:t>
      </w:r>
      <w:r w:rsidRPr="00CD376C">
        <w:rPr>
          <w:sz w:val="14"/>
        </w:rPr>
        <w:t xml:space="preserve">.” The US-Saudi relationship is a major factor in Riyadh’s calculations of its security needs. The United States has maintained a strategic military presence in Saudi Arabia since Iraq’s invasion of Kuwait in 1990. Added to the continued American supply of weapons to the kingdom, this presence has created what was once perceived as an unshakable alliance and partnership. Recent differences over Syria, Egypt, and Iran’s nuclear program have, however, led to serious strains in that relationship. Prince Bandar Bin Sultan, a well-connected former Saudi ambassador to Washington and one of the kingdom’s foreign policy makers, indicated that the kingdom would make a “major shift” in relations with the United States in protest for its inaction over Syria and overtures to Iran. Despite 34 years of increasingly stringent economic sanctions and diplomatic pressure, Iran today is a stable country of expanding power in the region. The Saudis are surely contemplating what would happen if stringent economic sanctions were fully lifted, and Iran became a country with friendly ties to the United States and other major powers. Saudi Arabian officials have said the country would seek nuclear weapons if Iran acquired them. </w:t>
      </w:r>
      <w:r w:rsidRPr="00DC1E69">
        <w:rPr>
          <w:rStyle w:val="StyleUnderline"/>
        </w:rPr>
        <w:t>There is also an unfortunate but real possibility that t</w:t>
      </w:r>
      <w:r w:rsidRPr="00DC1E69">
        <w:rPr>
          <w:rStyle w:val="Emphasis"/>
        </w:rPr>
        <w:t>he kingdom would seek the bomb to counterbalance the influence of Tehran</w:t>
      </w:r>
      <w:r w:rsidRPr="00DC1E69">
        <w:rPr>
          <w:rStyle w:val="StyleUnderline"/>
        </w:rPr>
        <w:t>,</w:t>
      </w:r>
      <w:r w:rsidRPr="00CD376C">
        <w:rPr>
          <w:sz w:val="14"/>
        </w:rPr>
        <w:t xml:space="preserve"> even if Iran and the P5 + 1 came to a permanent agreement that purported to force Iran to give up nuclear weapons efforts. Where would a Saudi bomb come from? </w:t>
      </w:r>
      <w:r w:rsidRPr="00DC1E69">
        <w:rPr>
          <w:rStyle w:val="StyleUnderline"/>
        </w:rPr>
        <w:t>If Saudi Arabia were to acquire a nuclear weapon, many observers have suggested that it would come from Pakistan, on which the Saudis have lavished billions of dollars in aid since the 1960s. More important, the kingdom has allegedly contributed to financing Islamabad’s nuclear program and maintains strong links with the Pakistani military and intelligence</w:t>
      </w:r>
      <w:r w:rsidRPr="00CD376C">
        <w:rPr>
          <w:sz w:val="14"/>
        </w:rPr>
        <w:t xml:space="preserve">. Despite the close ties between the two countries, however, Pakistan is unlikely to supply Saudi Arabia directly with a nuclear weapon. Islamabad is quite aware of the diplomatic and economic sanctions it would incur, if the international community discovered that it had provided the Saudis with a working bomb. Although it is unlikely that nuclear weapons sit in Pakistan, waiting to be shipped to Saudi Arabia, </w:t>
      </w:r>
      <w:r w:rsidRPr="00DC1E69">
        <w:rPr>
          <w:rStyle w:val="StyleUnderline"/>
        </w:rPr>
        <w:t>the kingdom could turn to nuclear power as a path toward nuclear weapons</w:t>
      </w:r>
      <w:r w:rsidRPr="00CD376C">
        <w:rPr>
          <w:sz w:val="14"/>
        </w:rPr>
        <w:t xml:space="preserve">. With access to sensitive parts of the nuclear fuel cycle, the kingdom would be able to obtain weapon-grade uranium and plutonium to serve a clandestine nuclear weapon program. Then, the help of Pakistani scientists and engineers would come in handy. Pervez </w:t>
      </w:r>
      <w:proofErr w:type="spellStart"/>
      <w:r w:rsidRPr="00CD376C">
        <w:rPr>
          <w:sz w:val="14"/>
        </w:rPr>
        <w:t>Hoodbhoy</w:t>
      </w:r>
      <w:proofErr w:type="spellEnd"/>
      <w:r w:rsidRPr="00CD376C">
        <w:rPr>
          <w:sz w:val="14"/>
        </w:rPr>
        <w:t xml:space="preserve">, a renowned Pakistani physicist and defense analyst, argues: “Saudi Arabia will likely find engineering and scientific skills from Pakistan particularly desirable. As Sunni Muslims, Pakistanis would presumably be sympathetic with the kingdom’s larger goals.” Saudi Arabia has had a longstanding, although limited, interest in nuclear technology. Over the decades, the arguments by nuclear power advocates typically stressed the country’s growing demand for electricity and desalinated water. The Saudi nuclear program took physical form in 2010, with the establishment of King Abdullah City for Atomic and Renewable Energy (KA-CARE) in Riyadh. In 2012, the organization came out with its first set of projections, which envisioned that by 2032, out of a total 123 gigawatts of electricity generation capacity in the country, 18 would be contributed by nuclear power. The country also has ambitious plans to develop alternative energy sources, particularly solar. An ongoing study conducted by M.V. Ramana and the author at Princeton University showed that the economics of nuclear-generated electricity in Saudi Arabia is </w:t>
      </w:r>
      <w:proofErr w:type="spellStart"/>
      <w:r w:rsidRPr="00CD376C">
        <w:rPr>
          <w:sz w:val="14"/>
        </w:rPr>
        <w:t>questionable.The</w:t>
      </w:r>
      <w:proofErr w:type="spellEnd"/>
      <w:r w:rsidRPr="00CD376C">
        <w:rPr>
          <w:sz w:val="14"/>
        </w:rPr>
        <w:t xml:space="preserve"> presence of large reserves of natural gas—even though only 15 percent of Saudi Arabia has been explored for gas—and the promising prospects for solar power, given the kingdom’s obvious geographic advantage in that field, make nuclear power an economically unsuitable option in Saudi Arabia. Hence, the ambitious projections laid out in 2011 may not be realized. In other words, </w:t>
      </w:r>
      <w:r w:rsidRPr="00DC1E69">
        <w:rPr>
          <w:rStyle w:val="StyleUnderline"/>
        </w:rPr>
        <w:t xml:space="preserve">Saudi Arabia's motivation for pursuing nuclear technology is not based on a careful economic assessment of energy options, but on more complex security and political calculations. </w:t>
      </w:r>
      <w:r w:rsidRPr="00CD376C">
        <w:rPr>
          <w:sz w:val="14"/>
        </w:rPr>
        <w:t xml:space="preserve">We note, also, that it is quite common for countries to start with very ambitious nuclear construction plans, but these are seldom realized. Despite the traditional and deliberate ambiguity in the rationale of decision-making in the kingdom, </w:t>
      </w:r>
      <w:r w:rsidRPr="00DC1E69">
        <w:rPr>
          <w:rStyle w:val="StyleUnderline"/>
        </w:rPr>
        <w:t>the Saudi leadership is serious about acquiring a nuclear weapon if Iran succeeds in developing one</w:t>
      </w:r>
      <w:r w:rsidRPr="00CD376C">
        <w:rPr>
          <w:sz w:val="14"/>
        </w:rPr>
        <w:t xml:space="preserve">. The implications of the recent agreement between the P5+1 and Iran will certainly intensify Saudi’s insecurity. The continuation of the Iranian nuclear program, be it under the international umbrella or not, is perceived by Riyadh as a major, and perhaps existential, threat. Consequently, the risk of nuclear proliferation and an arms race in the Middle East must not be dismissed during talks with the Saudis about their nuclear power program. </w:t>
      </w:r>
    </w:p>
    <w:p w:rsidR="005A56B2" w:rsidRDefault="005A56B2" w:rsidP="005A56B2"/>
    <w:p w:rsidR="005A56B2" w:rsidRDefault="005A56B2" w:rsidP="005A56B2">
      <w:pPr>
        <w:pStyle w:val="Heading2"/>
      </w:pPr>
      <w:r>
        <w:t xml:space="preserve">Impacts – Russia </w:t>
      </w:r>
    </w:p>
    <w:p w:rsidR="005A56B2" w:rsidRDefault="005A56B2" w:rsidP="005A56B2">
      <w:pPr>
        <w:pStyle w:val="Heading3"/>
      </w:pPr>
      <w:r>
        <w:t xml:space="preserve">Cooperation Solves </w:t>
      </w:r>
    </w:p>
    <w:p w:rsidR="005A56B2" w:rsidRPr="008C6536" w:rsidRDefault="005A56B2" w:rsidP="005A56B2">
      <w:pPr>
        <w:pStyle w:val="Heading4"/>
      </w:pPr>
      <w:r>
        <w:t xml:space="preserve">Russia-US cooperation is high- doesn’t risk conflict </w:t>
      </w:r>
    </w:p>
    <w:p w:rsidR="005A56B2" w:rsidRDefault="005A56B2" w:rsidP="005A56B2">
      <w:pPr>
        <w:tabs>
          <w:tab w:val="left" w:pos="1350"/>
        </w:tabs>
      </w:pPr>
      <w:r>
        <w:rPr>
          <w:rStyle w:val="Style13ptBold"/>
        </w:rPr>
        <w:t>G</w:t>
      </w:r>
      <w:r w:rsidRPr="008C6536">
        <w:rPr>
          <w:rStyle w:val="Style13ptBold"/>
        </w:rPr>
        <w:t>rant 13</w:t>
      </w:r>
      <w:r>
        <w:rPr>
          <w:rStyle w:val="Style13ptBold"/>
        </w:rPr>
        <w:tab/>
      </w:r>
    </w:p>
    <w:p w:rsidR="005A56B2" w:rsidRPr="008C6536" w:rsidRDefault="005A56B2" w:rsidP="005A56B2">
      <w:r>
        <w:t>(</w:t>
      </w:r>
      <w:r w:rsidRPr="008C6536">
        <w:t>“Putin's Russia: Stability and stagnation”</w:t>
      </w:r>
      <w:r>
        <w:t xml:space="preserve"> </w:t>
      </w:r>
      <w:r w:rsidRPr="008C6536">
        <w:t>Charles Grant is  Britain's EU referendum, the 'future of Europe' debate, the euro, Russia, European foreign and defense policy and China's relations with the West.</w:t>
      </w:r>
      <w:r>
        <w:t xml:space="preserve"> </w:t>
      </w:r>
      <w:r w:rsidRPr="008C6536">
        <w:t>Published 02 August 2013 accessed on 7/28/19(https://www.cer.eu/insights/putins-russia-stability-and-stagnation)</w:t>
      </w:r>
      <w:r>
        <w:t>”</w:t>
      </w:r>
    </w:p>
    <w:p w:rsidR="005A56B2" w:rsidRPr="00252DFA" w:rsidRDefault="005A56B2" w:rsidP="005A56B2">
      <w:pPr>
        <w:rPr>
          <w:sz w:val="16"/>
        </w:rPr>
      </w:pPr>
      <w:r w:rsidRPr="00252DFA">
        <w:rPr>
          <w:u w:val="single"/>
        </w:rPr>
        <w:t>After a week in Russia I concluded that Russia is very stable</w:t>
      </w:r>
      <w:r w:rsidRPr="00252DFA">
        <w:rPr>
          <w:sz w:val="14"/>
        </w:rPr>
        <w:t xml:space="preserve"> – perhaps too stable. </w:t>
      </w:r>
      <w:r w:rsidRPr="00252DFA">
        <w:rPr>
          <w:u w:val="single"/>
        </w:rPr>
        <w:t>President</w:t>
      </w:r>
      <w:r w:rsidRPr="00252DFA">
        <w:rPr>
          <w:sz w:val="14"/>
        </w:rPr>
        <w:t xml:space="preserve"> Vladimir </w:t>
      </w:r>
      <w:r w:rsidRPr="00252DFA">
        <w:rPr>
          <w:u w:val="single"/>
        </w:rPr>
        <w:t>Putin appears to want little political or economic reform</w:t>
      </w:r>
      <w:r w:rsidRPr="00252DFA">
        <w:rPr>
          <w:sz w:val="14"/>
        </w:rPr>
        <w:t xml:space="preserve">, lest </w:t>
      </w:r>
      <w:r w:rsidRPr="00252DFA">
        <w:rPr>
          <w:u w:val="single"/>
        </w:rPr>
        <w:t>it lead to instability</w:t>
      </w:r>
      <w:r w:rsidRPr="00252DFA">
        <w:rPr>
          <w:sz w:val="14"/>
        </w:rPr>
        <w:t xml:space="preserve">. </w:t>
      </w:r>
      <w:r w:rsidRPr="00252DFA">
        <w:rPr>
          <w:u w:val="single"/>
        </w:rPr>
        <w:t>Nevertheless, divisions are appearing in his entourage</w:t>
      </w:r>
      <w:r w:rsidRPr="00252DFA">
        <w:rPr>
          <w:sz w:val="14"/>
        </w:rPr>
        <w:t xml:space="preserve">: some </w:t>
      </w:r>
      <w:proofErr w:type="spellStart"/>
      <w:r w:rsidRPr="00252DFA">
        <w:rPr>
          <w:sz w:val="14"/>
        </w:rPr>
        <w:t>favour</w:t>
      </w:r>
      <w:proofErr w:type="spellEnd"/>
      <w:r w:rsidRPr="00252DFA">
        <w:rPr>
          <w:sz w:val="14"/>
        </w:rPr>
        <w:t xml:space="preserve"> clamping down hard on the opposition, while others </w:t>
      </w:r>
      <w:r w:rsidRPr="00252DFA">
        <w:rPr>
          <w:u w:val="single"/>
        </w:rPr>
        <w:t>counsel softer tactics</w:t>
      </w:r>
      <w:r w:rsidRPr="00252DFA">
        <w:rPr>
          <w:sz w:val="14"/>
        </w:rPr>
        <w:t xml:space="preserve">. Sometimes Putin backs one group, sometimes the other. On foreign policy, too, Putin seems to have two faces. The pragmatic </w:t>
      </w:r>
      <w:r w:rsidRPr="00252DFA">
        <w:rPr>
          <w:u w:val="single"/>
        </w:rPr>
        <w:t>Putin wants to work with the US in dealing with common problems. But</w:t>
      </w:r>
      <w:r w:rsidRPr="00252DFA">
        <w:rPr>
          <w:sz w:val="14"/>
        </w:rPr>
        <w:t xml:space="preserve"> </w:t>
      </w:r>
      <w:r w:rsidRPr="00252DFA">
        <w:rPr>
          <w:u w:val="single"/>
        </w:rPr>
        <w:t>another</w:t>
      </w:r>
      <w:r w:rsidRPr="00252DFA">
        <w:rPr>
          <w:sz w:val="14"/>
        </w:rPr>
        <w:t xml:space="preserve"> Putin </w:t>
      </w:r>
      <w:r w:rsidRPr="00252DFA">
        <w:rPr>
          <w:u w:val="single"/>
        </w:rPr>
        <w:t>views the US as a hostile power that is trying to destabilize</w:t>
      </w:r>
      <w:r w:rsidRPr="00252DFA">
        <w:rPr>
          <w:sz w:val="14"/>
        </w:rPr>
        <w:t xml:space="preserve"> Russia, and is happy to do things – like sheltering the fugitive Edward Snowden – that infuriate it.</w:t>
      </w:r>
      <w:r w:rsidRPr="00252DFA">
        <w:rPr>
          <w:sz w:val="12"/>
        </w:rPr>
        <w:t xml:space="preserve">¶ </w:t>
      </w:r>
      <w:r w:rsidRPr="00252DFA">
        <w:rPr>
          <w:u w:val="single"/>
        </w:rPr>
        <w:t>In Moscow, both opposition leaders and the more liberal government officials agree that the need for political and economic change is greater than ever</w:t>
      </w:r>
      <w:r w:rsidRPr="00252DFA">
        <w:rPr>
          <w:sz w:val="16"/>
        </w:rPr>
        <w:t xml:space="preserve">, but that the chances of serious reform are close to zero. After mass demonstrations in the winter of 2011-12, optimists thought the regime would attempt to win back the support of the middle classes by </w:t>
      </w:r>
      <w:proofErr w:type="spellStart"/>
      <w:r w:rsidRPr="00252DFA">
        <w:rPr>
          <w:sz w:val="16"/>
        </w:rPr>
        <w:t>modernising</w:t>
      </w:r>
      <w:proofErr w:type="spellEnd"/>
      <w:r w:rsidRPr="00252DFA">
        <w:rPr>
          <w:sz w:val="16"/>
        </w:rPr>
        <w:t xml:space="preserve"> the country’s governance. But these days nobody expects much to change. </w:t>
      </w:r>
      <w:r w:rsidRPr="00252DFA">
        <w:rPr>
          <w:sz w:val="12"/>
        </w:rPr>
        <w:t xml:space="preserve">¶ </w:t>
      </w:r>
      <w:r w:rsidRPr="00252DFA">
        <w:rPr>
          <w:u w:val="single"/>
        </w:rPr>
        <w:t>Russia’s leaders worry that big economic or political reforms could upset vested interests,</w:t>
      </w:r>
      <w:r w:rsidRPr="00252DFA">
        <w:rPr>
          <w:sz w:val="16"/>
        </w:rPr>
        <w:t xml:space="preserve"> create losers and perhaps strengthen the opposition. The government has in fact attempted some reforms of the university, school and healthcare systems, in order to save money, but these have been unpopular. Reform of the pension system – which would mean curbing pension rights – has been mooted for over a decade but frequently put off. There always seems to be an excuse for postponing major reform.</w:t>
      </w:r>
    </w:p>
    <w:p w:rsidR="005A56B2" w:rsidRDefault="005A56B2" w:rsidP="005A56B2"/>
    <w:p w:rsidR="005A56B2" w:rsidRPr="00ED6E5C" w:rsidRDefault="005A56B2" w:rsidP="005A56B2">
      <w:pPr>
        <w:pStyle w:val="Heading4"/>
      </w:pPr>
      <w:r w:rsidRPr="00ED6E5C">
        <w:t>Russia seeks alliance with, not displacement of, the West in the Middle East – no transition wars</w:t>
      </w:r>
    </w:p>
    <w:p w:rsidR="005A56B2" w:rsidRPr="00ED6E5C" w:rsidRDefault="005A56B2" w:rsidP="005A56B2">
      <w:pPr>
        <w:tabs>
          <w:tab w:val="left" w:pos="3135"/>
          <w:tab w:val="left" w:pos="3660"/>
        </w:tabs>
        <w:rPr>
          <w:rStyle w:val="Style13ptBold"/>
        </w:rPr>
      </w:pPr>
      <w:proofErr w:type="spellStart"/>
      <w:r w:rsidRPr="00ED6E5C">
        <w:rPr>
          <w:rStyle w:val="Style13ptBold"/>
        </w:rPr>
        <w:t>Kirasirova</w:t>
      </w:r>
      <w:proofErr w:type="spellEnd"/>
      <w:r w:rsidRPr="00ED6E5C">
        <w:rPr>
          <w:rStyle w:val="Style13ptBold"/>
        </w:rPr>
        <w:t xml:space="preserve"> 17</w:t>
      </w:r>
      <w:r>
        <w:rPr>
          <w:rStyle w:val="Style13ptBold"/>
        </w:rPr>
        <w:tab/>
      </w:r>
      <w:r>
        <w:rPr>
          <w:rStyle w:val="Style13ptBold"/>
        </w:rPr>
        <w:tab/>
      </w:r>
    </w:p>
    <w:p w:rsidR="005A56B2" w:rsidRPr="00ED6E5C" w:rsidRDefault="005A56B2" w:rsidP="005A56B2">
      <w:r w:rsidRPr="00ED6E5C">
        <w:t xml:space="preserve">(Masha -- BA Brown University; M.Phil., PhD New York University, affiliated with NYU Abu Dhabi in the subject of interactions between Soviet Eurasia and the Middle East; “What Vladimir Putin Really Wants in the Middle East”; Foreign Policy; 12/15/2017; </w:t>
      </w:r>
      <w:hyperlink r:id="rId393" w:history="1">
        <w:r w:rsidRPr="00ED6E5C">
          <w:rPr>
            <w:rStyle w:val="Hyperlink"/>
          </w:rPr>
          <w:t>https://foreignpolicy.com/2017/12/15/what-vladimir-putin-wants-in-the-middle-east/</w:t>
        </w:r>
      </w:hyperlink>
      <w:r w:rsidRPr="00ED6E5C">
        <w:t xml:space="preserve">; Accessed 07/28/2019; JY) </w:t>
      </w:r>
    </w:p>
    <w:p w:rsidR="005A56B2" w:rsidRPr="004F0ACE" w:rsidRDefault="005A56B2" w:rsidP="005A56B2">
      <w:pPr>
        <w:rPr>
          <w:sz w:val="12"/>
        </w:rPr>
      </w:pPr>
      <w:r w:rsidRPr="00ED6E5C">
        <w:rPr>
          <w:sz w:val="12"/>
        </w:rPr>
        <w:t>On Nov. 20, 2017, Russian President Vladimir Putin and Syrian President Bashar al-Assad issued a joint statement from the Black Sea resort town of Sochi about the end of Russia’s military operations in Syria. The two leaders stood calmly together in a conference room flanked by men in uniform whom Putin introduced as those who “played a decisive role in saving Syria.” Putin reassured his audience that he and Assad had discussed all the relevant aspects of “the normalization of the situation” in Syria; the leaders then took turns thanking the Russian troops for their bravery and sacrifices in the fight against terrorism and for creating the conditions for sustained political dialogue. Putin and Assad’s statement from Sochi, reinforced by Putin’s highly-publicized triumphant tour of Russia’s Middle Eastern allies in Syria, Egypt, and Turkey this week, was meant to be yet another rebuttal to former U.S. President Barack Obama’s 2015 warning that a limited bombing campaign in Syria would suck Russia into a “quagmire.” But it also produced a shift in the Western media coverage of a conflict that for years had emphasized Assad’s culpability for, and Putin’s complicity in, the bombarded buildings, sarin gas attacks, mass displacement of refugees, and torture hospitals that have been a feature of Syria’s civil war. Now that the war has turned decisively in Assad’s favor, it has become permissible to portray the Syrian and Russian presidents as symbols of some sort of stability. No such shift was necessary for Russian state-controlled television, which for years has propagated the Kremlin’s preferred “clash of civilizations” justification for military intervention in Syria. Political commentators like the influential Channel One host Vladimir Posner have emphasized Syria’s proximity to Russian and Central Asian borders as well as the potential threats posed by the large Muslim population inside Russia. Speaking in October 2015 to a group of fans at his Moscow restaurant, Posner warned, “Let’s not wait until the fire comes home to us.… ISIS is not a country that can be occupied … it has a strong ideology, and we need to show them that God is not on their side.” The Russian media treatment of Syria has remained too insulated for too long from the larger international dialogue about the war and Russian-American relations</w:t>
      </w:r>
      <w:r w:rsidRPr="00ED6E5C">
        <w:rPr>
          <w:rStyle w:val="StyleUnderline"/>
        </w:rPr>
        <w:t>. The West would clearly benefit from a better understanding of the Russian perspective — which is not to suggest that the Russian media’s portrayal of the country’s Middle East strategy should be taken at face value</w:t>
      </w:r>
      <w:r w:rsidRPr="00ED6E5C">
        <w:rPr>
          <w:sz w:val="12"/>
        </w:rPr>
        <w:t xml:space="preserve">. Fortunately, a far more sober and comprehensive account of the Russian government’s objectives in the region, and its blind spots, is available in form of Dmitri </w:t>
      </w:r>
      <w:proofErr w:type="spellStart"/>
      <w:r w:rsidRPr="00ED6E5C">
        <w:rPr>
          <w:sz w:val="12"/>
        </w:rPr>
        <w:t>Trenin’s</w:t>
      </w:r>
      <w:proofErr w:type="spellEnd"/>
      <w:r w:rsidRPr="00ED6E5C">
        <w:rPr>
          <w:sz w:val="12"/>
        </w:rPr>
        <w:t xml:space="preserve"> short new book, What Is Russia Up to in the Middle East? </w:t>
      </w:r>
      <w:proofErr w:type="spellStart"/>
      <w:r w:rsidRPr="00ED6E5C">
        <w:rPr>
          <w:sz w:val="12"/>
        </w:rPr>
        <w:t>Trenin</w:t>
      </w:r>
      <w:proofErr w:type="spellEnd"/>
      <w:r w:rsidRPr="00ED6E5C">
        <w:rPr>
          <w:sz w:val="12"/>
        </w:rPr>
        <w:t xml:space="preserve"> is well positioned for the job of explaining Russia to the West. During the Cold War, he served for 21 years in the Soviet military, five of those years in military intelligence as a liaison officer in the “external relations” branch of the Group of Soviet Forces in East Germany and as member of the Soviet delegation to the nuclear arms talks in Geneva in the late 1980s. Since his retirement at the rank of colonel, he became the first Russian director of the Carnegie Moscow Center, a regional affiliate of the Carnegie Endowment for International Peace and the first major Western think tank to open in Russia after the breakup of the Soviet Union. Since its inception, the Carnegie Moscow Center has been committed to improving U.S.-Russian relations through promoting greater knowledge in the West of Russia’s policy interests, goals, and developments. Its secondary goal has been to set forth a model for independent policy research and debate in Russia. (Both aspects of its mission seem to have the tacit approval, if not endorsement, of the Russian government: A new law passed in 2012 requires all nonprofits receiving donations from abroad to publicly declare themselves “foreign agents,” but despite receiving generous foreign grants, the center has been left off the official lists of “undesirable organizations.”) </w:t>
      </w:r>
      <w:r w:rsidRPr="00ED6E5C">
        <w:rPr>
          <w:rStyle w:val="StyleUnderline"/>
        </w:rPr>
        <w:t xml:space="preserve">To explain what Russia is up to in the Middle East, </w:t>
      </w:r>
      <w:proofErr w:type="spellStart"/>
      <w:r w:rsidRPr="00ED6E5C">
        <w:rPr>
          <w:rStyle w:val="StyleUnderline"/>
        </w:rPr>
        <w:t>Trenin</w:t>
      </w:r>
      <w:proofErr w:type="spellEnd"/>
      <w:r w:rsidRPr="00ED6E5C">
        <w:rPr>
          <w:rStyle w:val="StyleUnderline"/>
        </w:rPr>
        <w:t xml:space="preserve"> first criticizes the Cold War “prism” that is favored by Russia critics such as American consultant Molly </w:t>
      </w:r>
      <w:proofErr w:type="spellStart"/>
      <w:r w:rsidRPr="00ED6E5C">
        <w:rPr>
          <w:rStyle w:val="StyleUnderline"/>
        </w:rPr>
        <w:t>McKew</w:t>
      </w:r>
      <w:proofErr w:type="spellEnd"/>
      <w:r w:rsidRPr="00ED6E5C">
        <w:rPr>
          <w:rStyle w:val="StyleUnderline"/>
        </w:rPr>
        <w:t xml:space="preserve">, who has argued, “We won the last Cold War. We will win the next one too.” As </w:t>
      </w:r>
      <w:proofErr w:type="spellStart"/>
      <w:r w:rsidRPr="00ED6E5C">
        <w:rPr>
          <w:rStyle w:val="StyleUnderline"/>
        </w:rPr>
        <w:t>Trenin</w:t>
      </w:r>
      <w:proofErr w:type="spellEnd"/>
      <w:r w:rsidRPr="00ED6E5C">
        <w:rPr>
          <w:rStyle w:val="StyleUnderline"/>
        </w:rPr>
        <w:t xml:space="preserve"> cautions, this viewpoint creates misleading expectations in a new world characterized by the absence of an iron curtain, the peripheral rather than pivotal global importance of the U.S.-Russia relationship. It also creates misleading expectations about Russia, which is no longer the ideological revolutionary regime it once was. Rather, </w:t>
      </w:r>
      <w:proofErr w:type="spellStart"/>
      <w:r w:rsidRPr="00ED6E5C">
        <w:rPr>
          <w:rStyle w:val="StyleUnderline"/>
        </w:rPr>
        <w:t>Trenin</w:t>
      </w:r>
      <w:proofErr w:type="spellEnd"/>
      <w:r w:rsidRPr="00ED6E5C">
        <w:rPr>
          <w:rStyle w:val="StyleUnderline"/>
        </w:rPr>
        <w:t xml:space="preserve"> argues, Russia must be regarded as a country that is integrated into the global capitalist economy and global information space.</w:t>
      </w:r>
      <w:r w:rsidRPr="00ED6E5C">
        <w:rPr>
          <w:sz w:val="12"/>
        </w:rPr>
        <w:t xml:space="preserve"> There, it fights for survival as a major independent geopolitical entity against the far superior forces of its competitors. Above all else, </w:t>
      </w:r>
      <w:proofErr w:type="spellStart"/>
      <w:r w:rsidRPr="00ED6E5C">
        <w:rPr>
          <w:sz w:val="12"/>
        </w:rPr>
        <w:t>Trenin</w:t>
      </w:r>
      <w:proofErr w:type="spellEnd"/>
      <w:r w:rsidRPr="00ED6E5C">
        <w:rPr>
          <w:sz w:val="12"/>
        </w:rPr>
        <w:t xml:space="preserve"> suggests using language borrowed from U.S. President Donald Trump: </w:t>
      </w:r>
      <w:r w:rsidRPr="00ED6E5C">
        <w:rPr>
          <w:rStyle w:val="Emphasis"/>
        </w:rPr>
        <w:t>Moscow today is interested in “making deals.”</w:t>
      </w:r>
      <w:r w:rsidRPr="00ED6E5C">
        <w:rPr>
          <w:sz w:val="12"/>
        </w:rPr>
        <w:t xml:space="preserve"> In the new world order, history matters. Not only do “historical legacies” shape the context of current policymaking but, as </w:t>
      </w:r>
      <w:proofErr w:type="spellStart"/>
      <w:r w:rsidRPr="00ED6E5C">
        <w:rPr>
          <w:sz w:val="12"/>
        </w:rPr>
        <w:t>Trenin</w:t>
      </w:r>
      <w:proofErr w:type="spellEnd"/>
      <w:r w:rsidRPr="00ED6E5C">
        <w:rPr>
          <w:sz w:val="12"/>
        </w:rPr>
        <w:t xml:space="preserve"> further argues, contemporary Russia is also “becoming increasingly conscious of its historical roots.” The history that </w:t>
      </w:r>
      <w:proofErr w:type="spellStart"/>
      <w:r w:rsidRPr="00ED6E5C">
        <w:rPr>
          <w:sz w:val="12"/>
        </w:rPr>
        <w:t>Trenin</w:t>
      </w:r>
      <w:proofErr w:type="spellEnd"/>
      <w:r w:rsidRPr="00ED6E5C">
        <w:rPr>
          <w:sz w:val="12"/>
        </w:rPr>
        <w:t xml:space="preserve"> brings to bear on the current crisis in the Middle East ranges from the Christianization of </w:t>
      </w:r>
      <w:proofErr w:type="spellStart"/>
      <w:r w:rsidRPr="00ED6E5C">
        <w:rPr>
          <w:sz w:val="12"/>
        </w:rPr>
        <w:t>Kievan</w:t>
      </w:r>
      <w:proofErr w:type="spellEnd"/>
      <w:r w:rsidRPr="00ED6E5C">
        <w:rPr>
          <w:sz w:val="12"/>
        </w:rPr>
        <w:t xml:space="preserve"> Rus in the 10th century to Russia’s betrayals by the West after 9/11. This story is mostly one of Russia’s unapologetic expansion guided by the need to gain access to the sea in the south as well as the north. Peter the Great engaged the Ottomans in the Black Sea; Nicholas II entered World War I motivated by a desire to extend Russia’s control to the </w:t>
      </w:r>
      <w:proofErr w:type="spellStart"/>
      <w:r w:rsidRPr="00ED6E5C">
        <w:rPr>
          <w:sz w:val="12"/>
        </w:rPr>
        <w:t>Bosphorus</w:t>
      </w:r>
      <w:proofErr w:type="spellEnd"/>
      <w:r w:rsidRPr="00ED6E5C">
        <w:rPr>
          <w:sz w:val="12"/>
        </w:rPr>
        <w:t xml:space="preserve"> and the Dardanelles; Stalin demanded special privileges in the Turkish Straits after the end of World War II, a miscalculation that </w:t>
      </w:r>
      <w:proofErr w:type="spellStart"/>
      <w:r w:rsidRPr="00ED6E5C">
        <w:rPr>
          <w:sz w:val="12"/>
        </w:rPr>
        <w:t>Trenin</w:t>
      </w:r>
      <w:proofErr w:type="spellEnd"/>
      <w:r w:rsidRPr="00ED6E5C">
        <w:rPr>
          <w:sz w:val="12"/>
        </w:rPr>
        <w:t xml:space="preserve"> concludes “helped throw Ankara into Washington’s arms.” This history contains some disturbing omissions. He suggests a causal link, for example, between Israel’s failure to fulfill Soviet diplomatic expectations and Stalin’s anti-Jewish campaign of the early 1950s. This is troubling, not least because it flagrantly overlooks the documented purges of Jewish intellectuals during the Soviet Union’s anti-cosmopolitanism campaigns of the 1940s, among many other earlier expressions of anti-Semitism. </w:t>
      </w:r>
      <w:proofErr w:type="spellStart"/>
      <w:r w:rsidRPr="00ED6E5C">
        <w:rPr>
          <w:sz w:val="12"/>
        </w:rPr>
        <w:t>Trenin</w:t>
      </w:r>
      <w:proofErr w:type="spellEnd"/>
      <w:r w:rsidRPr="00ED6E5C">
        <w:rPr>
          <w:sz w:val="12"/>
        </w:rPr>
        <w:t xml:space="preserve"> is correct, however, in suggesting that the most relevant historical experience for understanding Moscow’s present approach was the “blunder” of the Soviet Union’s 1979 invasion of Afghanistan. </w:t>
      </w:r>
      <w:r w:rsidRPr="00ED6E5C">
        <w:rPr>
          <w:rStyle w:val="StyleUnderline"/>
        </w:rPr>
        <w:t xml:space="preserve">That war, </w:t>
      </w:r>
      <w:proofErr w:type="spellStart"/>
      <w:r w:rsidRPr="00ED6E5C">
        <w:rPr>
          <w:rStyle w:val="StyleUnderline"/>
        </w:rPr>
        <w:t>Trenin</w:t>
      </w:r>
      <w:proofErr w:type="spellEnd"/>
      <w:r w:rsidRPr="00ED6E5C">
        <w:rPr>
          <w:rStyle w:val="StyleUnderline"/>
        </w:rPr>
        <w:t xml:space="preserve"> argues, indelibly shaped Russian views about the interconnectedness of Russia’s domestic and foreign Muslim populations: The Afghan War for the first time demonstrated to Moscow the strength of Islamist radicalism and the power of cross-border Muslim solidarity. It also taught it to regard alliances and alignments in that part of the world as essentially tactical and easily shifting, with no permanent friends and no eternal enemies.</w:t>
      </w:r>
      <w:r w:rsidRPr="00ED6E5C">
        <w:rPr>
          <w:sz w:val="12"/>
        </w:rPr>
        <w:t xml:space="preserve"> That experience would come in handy soon, as the Soviet Union began to unravel.… In Tajikistan and then in the North Caucasus, Russia confronted an enemy that bore close resemblance to the Afghan mujahedeen. It is understandable why </w:t>
      </w:r>
      <w:proofErr w:type="spellStart"/>
      <w:r w:rsidRPr="00ED6E5C">
        <w:rPr>
          <w:sz w:val="12"/>
        </w:rPr>
        <w:t>Trenin</w:t>
      </w:r>
      <w:proofErr w:type="spellEnd"/>
      <w:r w:rsidRPr="00ED6E5C">
        <w:rPr>
          <w:sz w:val="12"/>
        </w:rPr>
        <w:t xml:space="preserve"> focuses on the lessons of the “foreign” war instead of the “domestic” wars in Chechnya. History of the latter has now been rewritten as a decisive victory for Putin culminating in the passage of a Moscow-backed constitutional referendum and the election in 2003 of a pro-Moscow regional president, </w:t>
      </w:r>
      <w:proofErr w:type="spellStart"/>
      <w:r w:rsidRPr="00ED6E5C">
        <w:rPr>
          <w:sz w:val="12"/>
        </w:rPr>
        <w:t>Akhmad</w:t>
      </w:r>
      <w:proofErr w:type="spellEnd"/>
      <w:r w:rsidRPr="00ED6E5C">
        <w:rPr>
          <w:sz w:val="12"/>
        </w:rPr>
        <w:t xml:space="preserve"> Kadyrov. Yet despite that powerful narrative of victory, </w:t>
      </w:r>
      <w:proofErr w:type="spellStart"/>
      <w:r w:rsidRPr="00ED6E5C">
        <w:rPr>
          <w:sz w:val="12"/>
        </w:rPr>
        <w:t>Trenin’s</w:t>
      </w:r>
      <w:proofErr w:type="spellEnd"/>
      <w:r w:rsidRPr="00ED6E5C">
        <w:rPr>
          <w:sz w:val="12"/>
        </w:rPr>
        <w:t xml:space="preserve"> portrayal of the essential porousness of foreign and domestic politics in “that part of the world” — like Russian pundits’ insistence on drawing attention to domestic threats when talking about Syria — suggests that anxieties about hijackings, car bombings, kidnappings, and other ghosts of the Chechen wars continue to haunt contemporary Russian politics. </w:t>
      </w:r>
      <w:r w:rsidRPr="00ED6E5C">
        <w:rPr>
          <w:rStyle w:val="StyleUnderline"/>
        </w:rPr>
        <w:t>These anxieties about the Muslim world, both “internal” and “external,” become sublimated in Russia’s obsession with using foreign policy to promote and defend its sense of civilization</w:t>
      </w:r>
      <w:r w:rsidRPr="00ED6E5C">
        <w:rPr>
          <w:sz w:val="12"/>
        </w:rPr>
        <w:t xml:space="preserve">. This does not always take the form of strictly military intervention. In May 2016, the </w:t>
      </w:r>
      <w:proofErr w:type="spellStart"/>
      <w:r w:rsidRPr="00ED6E5C">
        <w:rPr>
          <w:sz w:val="12"/>
        </w:rPr>
        <w:t>Mariinsky</w:t>
      </w:r>
      <w:proofErr w:type="spellEnd"/>
      <w:r w:rsidRPr="00ED6E5C">
        <w:rPr>
          <w:sz w:val="12"/>
        </w:rPr>
        <w:t xml:space="preserve"> Orchestra performed Bach, Prokofiev, and </w:t>
      </w:r>
      <w:proofErr w:type="spellStart"/>
      <w:r w:rsidRPr="00ED6E5C">
        <w:rPr>
          <w:sz w:val="12"/>
        </w:rPr>
        <w:t>Rodion</w:t>
      </w:r>
      <w:proofErr w:type="spellEnd"/>
      <w:r w:rsidRPr="00ED6E5C">
        <w:rPr>
          <w:sz w:val="12"/>
        </w:rPr>
        <w:t xml:space="preserve"> Shchedrin amid the ruins of Palmyra shortly after Assad’s forces pushed the Islamic State out of the area. (The iconic concert was conducted by Putin’s longtime associate Valery Gergiev; the premier cellist was another billionaire friend of Putin’s whose banking details came under scrutiny in the Panama Papers, Sergei </w:t>
      </w:r>
      <w:proofErr w:type="spellStart"/>
      <w:r w:rsidRPr="00ED6E5C">
        <w:rPr>
          <w:sz w:val="12"/>
        </w:rPr>
        <w:t>Roldugin</w:t>
      </w:r>
      <w:proofErr w:type="spellEnd"/>
      <w:r w:rsidRPr="00ED6E5C">
        <w:rPr>
          <w:sz w:val="12"/>
        </w:rPr>
        <w:t xml:space="preserve">.) According to the New York Times, the version of the concert broadcast on Russian television was spliced with footage of Islamic State atrocities and concluded with Putin thanking the musicians from his vacation home on the Black Sea for offering “hope that our contemporary civilization will be relieved from this horrible disease, international terrorism.” To some observers, this performance seemed like an encore of Gergiev’s 2008 concert in Tskhinvali, the devastated capital of South Ossetia. There, against a backdrop of bombed-out buildings, the </w:t>
      </w:r>
      <w:proofErr w:type="spellStart"/>
      <w:r w:rsidRPr="00ED6E5C">
        <w:rPr>
          <w:sz w:val="12"/>
        </w:rPr>
        <w:t>Mariinsky</w:t>
      </w:r>
      <w:proofErr w:type="spellEnd"/>
      <w:r w:rsidRPr="00ED6E5C">
        <w:rPr>
          <w:sz w:val="12"/>
        </w:rPr>
        <w:t xml:space="preserve"> performed Tchaikovsky’s Fifth Symphony and Shostakovich’s Seventh Symphony, which had been previously broadcast during the Nazi siege of Leningrad. The Palmyra concert reclaimed another destabilized eastern territory in the name of Russia’s civilization. The Russian Embassy in Washington made the same argument explicitly in October 2016</w:t>
      </w:r>
      <w:r w:rsidRPr="00ED6E5C">
        <w:rPr>
          <w:rStyle w:val="StyleUnderline"/>
        </w:rPr>
        <w:t>. After then-U.S. Secretary of State John Kerry expressed his concerns about Russian fighter jets’ bombardment of Aleppo as harking back to a similar strategy used by the Kremlin in Chechnya, the embassy tweeted images of Grozny rebuilt with billions of dollars from Moscow and the Gulf above the caption: “</w:t>
      </w:r>
      <w:proofErr w:type="spellStart"/>
      <w:r w:rsidRPr="00ED6E5C">
        <w:rPr>
          <w:rStyle w:val="StyleUnderline"/>
        </w:rPr>
        <w:t>Ain’t</w:t>
      </w:r>
      <w:proofErr w:type="spellEnd"/>
      <w:r w:rsidRPr="00ED6E5C">
        <w:rPr>
          <w:rStyle w:val="StyleUnderline"/>
        </w:rPr>
        <w:t xml:space="preserve"> that a solution we’re all looking for?” The projection of Russian civilization into new spaces, both domestic and international, serves also to heighten the Kremlin’s concerns about reaction by the West’s own political civilization</w:t>
      </w:r>
      <w:r w:rsidRPr="00ED6E5C">
        <w:rPr>
          <w:sz w:val="12"/>
        </w:rPr>
        <w:t xml:space="preserve">. Moscow’s interpretations of the protests in Tunisia and Egypt as the continuation of the “color revolutions” that swept through Belgrade, Georgia, Ukraine, and Kyrgyzstan in the 2000s, and the association of these revolutions with the protests in Russia in 2011 and 2012 and Kiev in 2013 and 2014, certainly informed Putin’s calculations in Syria. Yet what finally pushed him to intervene, as </w:t>
      </w:r>
      <w:proofErr w:type="spellStart"/>
      <w:r w:rsidRPr="00ED6E5C">
        <w:rPr>
          <w:sz w:val="12"/>
        </w:rPr>
        <w:t>Trenin</w:t>
      </w:r>
      <w:proofErr w:type="spellEnd"/>
      <w:r w:rsidRPr="00ED6E5C">
        <w:rPr>
          <w:sz w:val="12"/>
        </w:rPr>
        <w:t xml:space="preserve"> suggests, was Libya. There, Russia had retained several post-Soviet contracts for arms sales and infrastructure projects totaling around $7 billion. </w:t>
      </w:r>
      <w:r w:rsidRPr="00ED6E5C">
        <w:rPr>
          <w:rStyle w:val="StyleUnderline"/>
        </w:rPr>
        <w:t>Hoping to partner with the West, Russia refrained from blocking a United Nations Security Council resolution declaring a no-fly zone just as Muammar al-Qaddafi was mounting a counteroffensive.</w:t>
      </w:r>
      <w:r w:rsidRPr="00ED6E5C">
        <w:rPr>
          <w:sz w:val="12"/>
        </w:rPr>
        <w:t xml:space="preserve"> These actions resulted in regime change and the disintegration of the Libyan state, an outcome that confirmed to Russia that the United States had no compunctions about going beyond the limits set by U.N. resolutions, and that Americans were unable to foresee even the most immediate consequences of their actions. </w:t>
      </w:r>
      <w:r w:rsidRPr="00ED6E5C">
        <w:rPr>
          <w:rStyle w:val="StyleUnderline"/>
        </w:rPr>
        <w:t xml:space="preserve">After this betrayal, according to </w:t>
      </w:r>
      <w:proofErr w:type="spellStart"/>
      <w:r w:rsidRPr="00ED6E5C">
        <w:rPr>
          <w:rStyle w:val="StyleUnderline"/>
        </w:rPr>
        <w:t>Trenin</w:t>
      </w:r>
      <w:proofErr w:type="spellEnd"/>
      <w:r w:rsidRPr="00ED6E5C">
        <w:rPr>
          <w:rStyle w:val="StyleUnderline"/>
        </w:rPr>
        <w:t>, Russia started blocking any resolution that might have constituted a pretext for foreign military intervention in Syria and supplying Assad with arms.</w:t>
      </w:r>
      <w:r w:rsidRPr="00ED6E5C">
        <w:rPr>
          <w:sz w:val="12"/>
        </w:rPr>
        <w:t xml:space="preserve"> It was not until August 2013, after the chemical attack in Syria that forced Obama to accept Putin’s proposal to rid Syria of chemical weapons, that America finally started to deal with Russia as an equal. </w:t>
      </w:r>
      <w:r w:rsidRPr="00ED6E5C">
        <w:rPr>
          <w:rStyle w:val="StyleUnderline"/>
        </w:rPr>
        <w:t xml:space="preserve">What would it take to build trust? If we take Putin and </w:t>
      </w:r>
      <w:proofErr w:type="spellStart"/>
      <w:r w:rsidRPr="00ED6E5C">
        <w:rPr>
          <w:rStyle w:val="StyleUnderline"/>
        </w:rPr>
        <w:t>Trenin</w:t>
      </w:r>
      <w:proofErr w:type="spellEnd"/>
      <w:r w:rsidRPr="00ED6E5C">
        <w:rPr>
          <w:rStyle w:val="StyleUnderline"/>
        </w:rPr>
        <w:t xml:space="preserve"> at their word, Moscow is seeking an alliance with the United States that would require a fundamental shift in Western perceptions of Russia from that of competitor to that of a partner in the fight against global terrorism</w:t>
      </w:r>
      <w:r w:rsidRPr="00ED6E5C">
        <w:rPr>
          <w:sz w:val="12"/>
        </w:rPr>
        <w:t xml:space="preserve">. </w:t>
      </w:r>
      <w:r w:rsidRPr="00ED6E5C">
        <w:rPr>
          <w:rStyle w:val="StyleUnderline"/>
        </w:rPr>
        <w:t xml:space="preserve">What Russia has to offer to this partnership is outlined in the remaining chapters of </w:t>
      </w:r>
      <w:proofErr w:type="spellStart"/>
      <w:r w:rsidRPr="00ED6E5C">
        <w:rPr>
          <w:rStyle w:val="StyleUnderline"/>
        </w:rPr>
        <w:t>Trenin’s</w:t>
      </w:r>
      <w:proofErr w:type="spellEnd"/>
      <w:r w:rsidRPr="00ED6E5C">
        <w:rPr>
          <w:rStyle w:val="StyleUnderline"/>
        </w:rPr>
        <w:t xml:space="preserve"> book: its “stunning” ability to </w:t>
      </w:r>
      <w:r w:rsidRPr="00ED6E5C">
        <w:rPr>
          <w:rStyle w:val="Emphasis"/>
        </w:rPr>
        <w:t>build coalitions and negotiate</w:t>
      </w:r>
      <w:r w:rsidRPr="00ED6E5C">
        <w:rPr>
          <w:rStyle w:val="StyleUnderline"/>
        </w:rPr>
        <w:t xml:space="preserve"> across the “seemingly unbridgeable divides” of Middle Eastern politics </w:t>
      </w:r>
      <w:r w:rsidRPr="00ED6E5C">
        <w:rPr>
          <w:sz w:val="12"/>
        </w:rPr>
        <w:t xml:space="preserve">— </w:t>
      </w:r>
      <w:r w:rsidRPr="00ED6E5C">
        <w:rPr>
          <w:rStyle w:val="StyleUnderline"/>
        </w:rPr>
        <w:t>between Sunnis and Shiites; Israel and the Palestinians; Israel and Iran; Iran and Saudi Arabia; Turkey and the Kurds; and the rival governments in Tripoli and Tobruk in Libya</w:t>
      </w:r>
      <w:r w:rsidRPr="00ED6E5C">
        <w:rPr>
          <w:sz w:val="12"/>
        </w:rPr>
        <w:t xml:space="preserve">. Yet taking this deal would require a show of good faith in Putin’s definitions of terrorism and civilization, and in his narrative of what happened in Syria as the safeguarding of the state and of political dialogue. This dialogue, like </w:t>
      </w:r>
      <w:proofErr w:type="spellStart"/>
      <w:r w:rsidRPr="00ED6E5C">
        <w:rPr>
          <w:sz w:val="12"/>
        </w:rPr>
        <w:t>Trenin’s</w:t>
      </w:r>
      <w:proofErr w:type="spellEnd"/>
      <w:r w:rsidRPr="00ED6E5C">
        <w:rPr>
          <w:sz w:val="12"/>
        </w:rPr>
        <w:t xml:space="preserve"> book, shows little interest in Syria’s internal dynamics, let alone in the voices of the many Syrians who had opposed the Assad regime. Perhaps instead of looking at Syria as a “microcosm,” as </w:t>
      </w:r>
      <w:proofErr w:type="spellStart"/>
      <w:r w:rsidRPr="00ED6E5C">
        <w:rPr>
          <w:sz w:val="12"/>
        </w:rPr>
        <w:t>Trenin</w:t>
      </w:r>
      <w:proofErr w:type="spellEnd"/>
      <w:r w:rsidRPr="00ED6E5C">
        <w:rPr>
          <w:sz w:val="12"/>
        </w:rPr>
        <w:t xml:space="preserve"> does, of a world order being reconfigured from U.S. hegemony to a multipolar system that includes Russia, we might see it as place defined more by the interests of the Syrians themselves, including those of returning refugees. That would mean approaching the future not as a process of Washington’s “normalization” of the Kremlin, as </w:t>
      </w:r>
      <w:proofErr w:type="spellStart"/>
      <w:r w:rsidRPr="00ED6E5C">
        <w:rPr>
          <w:sz w:val="12"/>
        </w:rPr>
        <w:t>Trenin</w:t>
      </w:r>
      <w:proofErr w:type="spellEnd"/>
      <w:r w:rsidRPr="00ED6E5C">
        <w:rPr>
          <w:sz w:val="12"/>
        </w:rPr>
        <w:t xml:space="preserve"> suggests, but rather difficult, long-term reconciliation on the part of the United States and Russia both.</w:t>
      </w:r>
    </w:p>
    <w:p w:rsidR="005A56B2" w:rsidRDefault="005A56B2" w:rsidP="005A56B2"/>
    <w:p w:rsidR="005A56B2" w:rsidRDefault="005A56B2" w:rsidP="005A56B2">
      <w:pPr>
        <w:pStyle w:val="Heading3"/>
      </w:pPr>
      <w:r>
        <w:t>No War</w:t>
      </w:r>
    </w:p>
    <w:p w:rsidR="005A56B2" w:rsidRPr="0088457A" w:rsidRDefault="005A56B2" w:rsidP="005A56B2">
      <w:pPr>
        <w:pStyle w:val="Heading4"/>
        <w:rPr>
          <w:rStyle w:val="Style13ptBold"/>
          <w:b/>
        </w:rPr>
      </w:pPr>
      <w:r w:rsidRPr="0088457A">
        <w:rPr>
          <w:rStyle w:val="Style13ptBold"/>
          <w:b/>
        </w:rPr>
        <w:t>Russia has no interest in escalating tensions in the Middle East.</w:t>
      </w:r>
    </w:p>
    <w:p w:rsidR="005A56B2" w:rsidRPr="00C5763C" w:rsidRDefault="005A56B2" w:rsidP="005A56B2">
      <w:pPr>
        <w:rPr>
          <w:rStyle w:val="Style13ptBold"/>
          <w:b w:val="0"/>
          <w:sz w:val="22"/>
        </w:rPr>
      </w:pPr>
      <w:proofErr w:type="spellStart"/>
      <w:r>
        <w:rPr>
          <w:rStyle w:val="Style13ptBold"/>
        </w:rPr>
        <w:t>Teslova</w:t>
      </w:r>
      <w:proofErr w:type="spellEnd"/>
      <w:r>
        <w:rPr>
          <w:rStyle w:val="Style13ptBold"/>
        </w:rPr>
        <w:t xml:space="preserve"> ’19 </w:t>
      </w:r>
      <w:r>
        <w:rPr>
          <w:rStyle w:val="Style13ptBold"/>
          <w:b w:val="0"/>
          <w:sz w:val="22"/>
        </w:rPr>
        <w:t xml:space="preserve">(Elena </w:t>
      </w:r>
      <w:proofErr w:type="spellStart"/>
      <w:r>
        <w:rPr>
          <w:rStyle w:val="Style13ptBold"/>
          <w:b w:val="0"/>
          <w:sz w:val="22"/>
        </w:rPr>
        <w:t>Teslova</w:t>
      </w:r>
      <w:proofErr w:type="spellEnd"/>
      <w:r>
        <w:rPr>
          <w:rStyle w:val="Style13ptBold"/>
          <w:b w:val="0"/>
          <w:sz w:val="22"/>
        </w:rPr>
        <w:t xml:space="preserve">; Correspondent – Anadolu Agency; “Russia Accuses the US of Escalating Tensions in the Middle East”; 6/20/2019; </w:t>
      </w:r>
      <w:hyperlink r:id="rId394" w:history="1">
        <w:r w:rsidRPr="008E3219">
          <w:rPr>
            <w:rStyle w:val="Hyperlink"/>
          </w:rPr>
          <w:t>https://www.aa.com.tr/en/middle-east/russia-accuses-us-of-escalating-tensions-in-middle-east/1510950</w:t>
        </w:r>
      </w:hyperlink>
      <w:r>
        <w:rPr>
          <w:rStyle w:val="Style13ptBold"/>
          <w:b w:val="0"/>
          <w:sz w:val="22"/>
        </w:rPr>
        <w:t>; Accessed: 7/28/2019)</w:t>
      </w:r>
    </w:p>
    <w:p w:rsidR="005A56B2" w:rsidRDefault="005A56B2" w:rsidP="005A56B2">
      <w:r w:rsidRPr="00C5763C">
        <w:rPr>
          <w:rStyle w:val="StyleUnderline"/>
        </w:rPr>
        <w:t xml:space="preserve">Russia slammed on Thursday the U.S. decision to send additional Patriot missile systems and unmanned aerial vehicles </w:t>
      </w:r>
      <w:r w:rsidRPr="00C5763C">
        <w:t>(UAV)</w:t>
      </w:r>
      <w:r w:rsidRPr="00C5763C">
        <w:rPr>
          <w:rStyle w:val="StyleUnderline"/>
        </w:rPr>
        <w:t xml:space="preserve"> to the Middle East</w:t>
      </w:r>
      <w:r>
        <w:t xml:space="preserve">. Russian Deputy Foreign Minister Sergei Ryabkov told reporters in Sochi that this move meant escalation of the situation in the region. "This is a reflection of the line on conscious escalation," </w:t>
      </w:r>
      <w:r w:rsidRPr="00C5763C">
        <w:rPr>
          <w:rStyle w:val="StyleUnderline"/>
        </w:rPr>
        <w:t>Ryabkov said.</w:t>
      </w:r>
      <w:r>
        <w:t xml:space="preserve"> </w:t>
      </w:r>
      <w:r w:rsidRPr="00C5763C">
        <w:rPr>
          <w:rStyle w:val="StyleUnderline"/>
        </w:rPr>
        <w:t>"We have no doubt that the political and military leadership of the United States does not stop at any action in order to complicate the situation to the maximum and, most importantly, to increase pressure on Iran,</w:t>
      </w:r>
      <w:r>
        <w:t xml:space="preserve">" he said. Ryabkov called on to strengthen the security measures in the Persian Gulf region. </w:t>
      </w:r>
      <w:r w:rsidRPr="00C5763C">
        <w:rPr>
          <w:rStyle w:val="StyleUnderline"/>
        </w:rPr>
        <w:t>The region may be plunged into a new conflict and it would be "absolutely unacceptable, given the severity of the consequences of such a development," he warned. He said: "We have taken an interest in the recent proposal of the Iranian foreign minister, Mr. [</w:t>
      </w:r>
      <w:proofErr w:type="spellStart"/>
      <w:r w:rsidRPr="00C5763C">
        <w:rPr>
          <w:rStyle w:val="StyleUnderline"/>
        </w:rPr>
        <w:t>Javad</w:t>
      </w:r>
      <w:proofErr w:type="spellEnd"/>
      <w:r w:rsidRPr="00C5763C">
        <w:rPr>
          <w:rStyle w:val="StyleUnderline"/>
        </w:rPr>
        <w:t xml:space="preserve">] Zarif, to conclude a </w:t>
      </w:r>
      <w:r w:rsidRPr="00C5763C">
        <w:rPr>
          <w:rStyle w:val="Emphasis"/>
        </w:rPr>
        <w:t>non-aggression pact between the Gulf countries.</w:t>
      </w:r>
      <w:r w:rsidRPr="00C5763C">
        <w:rPr>
          <w:rStyle w:val="StyleUnderline"/>
        </w:rPr>
        <w:t xml:space="preserve"> "This is a productive idea,"</w:t>
      </w:r>
      <w:r>
        <w:t xml:space="preserve"> he said. Tensions are high between the U.S. and Iran since Washington unilaterally withdrew last year from a nuclear pact between the Islamic Republic and the five permanent members of the UN Security Council plus Germany. President Donald Trump's administration has pursued a number of actions meant to scuttle the agreement, including the re-imposition of U.S. sanctions on Iranian oil. In response, Tehran vowed to continue exporting oil despite the U.S. sanctions and threatened to close the Strait of Hormuz if it is prevented from using the strategic waterway.</w:t>
      </w:r>
    </w:p>
    <w:p w:rsidR="005A56B2" w:rsidRDefault="005A56B2" w:rsidP="005A56B2">
      <w:pPr>
        <w:tabs>
          <w:tab w:val="left" w:pos="2040"/>
        </w:tabs>
      </w:pPr>
      <w:r>
        <w:tab/>
      </w:r>
    </w:p>
    <w:p w:rsidR="005A56B2" w:rsidRDefault="005A56B2" w:rsidP="005A56B2">
      <w:pPr>
        <w:pStyle w:val="Heading4"/>
      </w:pPr>
      <w:r>
        <w:t xml:space="preserve">No US-Russia war </w:t>
      </w:r>
    </w:p>
    <w:p w:rsidR="005A56B2" w:rsidRDefault="005A56B2" w:rsidP="005A56B2">
      <w:r>
        <w:rPr>
          <w:rStyle w:val="Style13ptBold"/>
        </w:rPr>
        <w:t>O’Hanlon and Zeigler, 7/</w:t>
      </w:r>
      <w:r w:rsidRPr="00277972">
        <w:rPr>
          <w:rStyle w:val="Style13ptBold"/>
        </w:rPr>
        <w:t>13</w:t>
      </w:r>
      <w:r>
        <w:rPr>
          <w:rStyle w:val="Style13ptBold"/>
          <w:b w:val="0"/>
        </w:rPr>
        <w:t xml:space="preserve"> [</w:t>
      </w:r>
      <w:r w:rsidRPr="00277972">
        <w:t>Michael</w:t>
      </w:r>
      <w:r>
        <w:t xml:space="preserve"> E. and Sean, senior correspondents and writers at the Brookings Institute; 7-13-2019, "No, we aren’t on the brink of a new Cold War with Russia and China," Brookings, https://www.brookings.edu/blog/order-from-chaos/2019/07/13/no-we-arent-on-the-brink-of-a-new-cold-war-with-russia-and-china/7/28/19//ra]</w:t>
      </w:r>
    </w:p>
    <w:p w:rsidR="005A56B2" w:rsidRPr="004375B5" w:rsidRDefault="005A56B2" w:rsidP="005A56B2">
      <w:pPr>
        <w:rPr>
          <w:sz w:val="16"/>
        </w:rPr>
      </w:pPr>
      <w:r w:rsidRPr="004375B5">
        <w:rPr>
          <w:sz w:val="16"/>
        </w:rPr>
        <w:t xml:space="preserve">Increasingly in U.S. national security circles, it has become common to hear talk of a new Cold War with great-power rivals. But </w:t>
      </w:r>
      <w:r w:rsidRPr="004375B5">
        <w:rPr>
          <w:rStyle w:val="StyleUnderline"/>
        </w:rPr>
        <w:t>this way of thinking is imprecise</w:t>
      </w:r>
      <w:r w:rsidRPr="004375B5">
        <w:rPr>
          <w:sz w:val="16"/>
        </w:rPr>
        <w:t xml:space="preserve"> at best, </w:t>
      </w:r>
      <w:r w:rsidRPr="004375B5">
        <w:rPr>
          <w:rStyle w:val="StyleUnderline"/>
        </w:rPr>
        <w:t xml:space="preserve">dangerous </w:t>
      </w:r>
      <w:r w:rsidRPr="004375B5">
        <w:rPr>
          <w:sz w:val="16"/>
        </w:rPr>
        <w:t xml:space="preserve">at worst. A distinguished group of American experts has just warned against such thinking in regard to China, lest it create a self-fulfilling prophecy. However unbecoming Vladimir Putin’s rule may be in Moscow, </w:t>
      </w:r>
      <w:r w:rsidRPr="004375B5">
        <w:rPr>
          <w:rStyle w:val="StyleUnderline"/>
        </w:rPr>
        <w:t>we need</w:t>
      </w:r>
      <w:r w:rsidRPr="004375B5">
        <w:rPr>
          <w:sz w:val="16"/>
        </w:rPr>
        <w:t xml:space="preserve"> a similar </w:t>
      </w:r>
      <w:r w:rsidRPr="004375B5">
        <w:rPr>
          <w:rStyle w:val="StyleUnderline"/>
        </w:rPr>
        <w:t xml:space="preserve">corrective for how we think about Russia. </w:t>
      </w:r>
      <w:r w:rsidRPr="004375B5">
        <w:rPr>
          <w:sz w:val="16"/>
        </w:rPr>
        <w:t xml:space="preserve">The Trump administration’s 2018 National Defense Strategy, like the second-term Obama administration’s “Third Offset” concept, usefully reemphasizes deterrence of great-power conflict. There can be no doubt that Russia and China have both behaved in a much more assertive and threatening manner in recent years. But the United States has a tendency to overdo such policies. In the case of Russia, while NATO’s modernization efforts, and its modest military reinforcements in places like the Baltic states and Poland are welcome, we must avoid a pervading mentality that anticipates a struggle with the Kremlin at every turn. COLD WAR RHETORIC ABOUT RUSSIA IS MISCONCEIVED The dangers and fallacies of thinking in Cold-War, zero-sum, and military-first policies towards Russia are several-fold. First, today’s </w:t>
      </w:r>
      <w:r w:rsidRPr="004375B5">
        <w:rPr>
          <w:rStyle w:val="StyleUnderline"/>
        </w:rPr>
        <w:t>Russia</w:t>
      </w:r>
      <w:r w:rsidRPr="004375B5">
        <w:rPr>
          <w:sz w:val="16"/>
        </w:rPr>
        <w:t xml:space="preserve">, while both vindictive and ambitious, </w:t>
      </w:r>
      <w:r w:rsidRPr="004375B5">
        <w:rPr>
          <w:rStyle w:val="StyleUnderline"/>
        </w:rPr>
        <w:t>has nothing like the global ambitions of the Soviet Union.</w:t>
      </w:r>
      <w:r w:rsidRPr="004375B5">
        <w:rPr>
          <w:sz w:val="16"/>
        </w:rPr>
        <w:t xml:space="preserve"> While it expresses a sense of betrayal by the West</w:t>
      </w:r>
      <w:r w:rsidRPr="004375B5">
        <w:rPr>
          <w:rStyle w:val="StyleUnderline"/>
        </w:rPr>
        <w:t>, it evinces no grandiose concept for worldwide conquest.</w:t>
      </w:r>
      <w:r w:rsidRPr="004375B5">
        <w:rPr>
          <w:sz w:val="16"/>
        </w:rPr>
        <w:t xml:space="preserve"> As authors such as Timothy Snyder and Robert Kagan rightly argue, there can be a sort of authoritarian contagion that leaders like Putin could spread. But </w:t>
      </w:r>
      <w:r w:rsidRPr="004375B5">
        <w:rPr>
          <w:rStyle w:val="StyleUnderline"/>
        </w:rPr>
        <w:t>this</w:t>
      </w:r>
      <w:r w:rsidRPr="004375B5">
        <w:rPr>
          <w:sz w:val="16"/>
        </w:rPr>
        <w:t xml:space="preserve"> is hardly akin to the Kremlin’s Marxist-Leninist ambitions for conquest during the Cold War. Second, a Cold-War-like </w:t>
      </w:r>
      <w:r w:rsidRPr="004375B5">
        <w:rPr>
          <w:rStyle w:val="StyleUnderline"/>
        </w:rPr>
        <w:t>attitude ignores how much we are still working with Russia on key global security concerns. Russia’s role is</w:t>
      </w:r>
      <w:r w:rsidRPr="004375B5">
        <w:rPr>
          <w:sz w:val="16"/>
        </w:rPr>
        <w:t xml:space="preserve"> especially </w:t>
      </w:r>
      <w:r w:rsidRPr="004375B5">
        <w:rPr>
          <w:rStyle w:val="StyleUnderline"/>
        </w:rPr>
        <w:t>important given its veto powers at the United Nations Security Council, crucial for policies such as imposing sanctions on threatening nations. If there is someday to be a new deal with Iran to supersede the 2015 Joint Comprehensive Plan of Action, or if there is to be a negotiated denuclearization plan of some sort with North Korea, Russia’s support will be crucial.</w:t>
      </w:r>
      <w:r w:rsidRPr="004375B5">
        <w:rPr>
          <w:sz w:val="16"/>
        </w:rPr>
        <w:t xml:space="preserve"> Despite troubled relations in recent years, </w:t>
      </w:r>
      <w:r w:rsidRPr="004375B5">
        <w:rPr>
          <w:rStyle w:val="StyleUnderline"/>
        </w:rPr>
        <w:t>Moscow generally has supported American policy at the United Nations</w:t>
      </w:r>
      <w:r w:rsidRPr="004375B5">
        <w:rPr>
          <w:sz w:val="16"/>
        </w:rPr>
        <w:t xml:space="preserve"> </w:t>
      </w:r>
      <w:proofErr w:type="gramStart"/>
      <w:r w:rsidRPr="004375B5">
        <w:rPr>
          <w:sz w:val="16"/>
        </w:rPr>
        <w:t>in regard to</w:t>
      </w:r>
      <w:proofErr w:type="gramEnd"/>
      <w:r w:rsidRPr="004375B5">
        <w:rPr>
          <w:sz w:val="16"/>
        </w:rPr>
        <w:t xml:space="preserve"> these countries. </w:t>
      </w:r>
      <w:r w:rsidRPr="004375B5">
        <w:rPr>
          <w:rStyle w:val="StyleUnderline"/>
        </w:rPr>
        <w:t>Even in places where Russian policy is distasteful, or even reprehensible, such as in Syria, it will be far easier to solve problems if we can de-conflict our approaches with Moscow</w:t>
      </w:r>
      <w:r w:rsidRPr="004375B5">
        <w:rPr>
          <w:sz w:val="16"/>
        </w:rPr>
        <w:t xml:space="preserve"> — and in fact, certain types of military deconfliction have been taking place for some time there, making possible the defeat of the ISIS caliphate. Third, for all the debate about NATO’s lack of adequate seriousness when it comes to defense burden-sharing, the alliance remains impressive. Although only 7 countries meet the official goal of spending at least 2 percent of GDP on their armed forces, NATO collectively accounts for more than half of all world military spending. Most members have significantly increased their defense budgets since the Crimea crisis of 2014. NATO has also deployed enhanced forward presence battalions to the Baltic states and Poland. They do not constitute a robust defensive perimeter, but they at least represent a stronger tripwire than before. NATO would do well to make its reinforcement capabilities for this region more robust, but it is hard to see Mr. </w:t>
      </w:r>
      <w:r w:rsidRPr="004375B5">
        <w:rPr>
          <w:rStyle w:val="StyleUnderline"/>
        </w:rPr>
        <w:t xml:space="preserve">Putin </w:t>
      </w:r>
      <w:r w:rsidRPr="004375B5">
        <w:rPr>
          <w:sz w:val="16"/>
        </w:rPr>
        <w:t xml:space="preserve">really believing he could get away with an all-out invasion, even today. So far, he has </w:t>
      </w:r>
      <w:r w:rsidRPr="004375B5">
        <w:rPr>
          <w:rStyle w:val="StyleUnderline"/>
        </w:rPr>
        <w:t>cautiously avoided any military excursions into NATO countries</w:t>
      </w:r>
      <w:r w:rsidRPr="004375B5">
        <w:rPr>
          <w:sz w:val="16"/>
        </w:rPr>
        <w:t xml:space="preserve">. Fourth, European nations do not get enough credit for the sustaining their </w:t>
      </w:r>
      <w:r w:rsidRPr="004375B5">
        <w:rPr>
          <w:rStyle w:val="StyleUnderline"/>
        </w:rPr>
        <w:t>sanctions</w:t>
      </w:r>
      <w:r w:rsidRPr="004375B5">
        <w:rPr>
          <w:sz w:val="16"/>
        </w:rPr>
        <w:t xml:space="preserve"> </w:t>
      </w:r>
      <w:r w:rsidRPr="004375B5">
        <w:rPr>
          <w:rStyle w:val="StyleUnderline"/>
        </w:rPr>
        <w:t>on Russia</w:t>
      </w:r>
      <w:r w:rsidRPr="004375B5">
        <w:rPr>
          <w:sz w:val="16"/>
        </w:rPr>
        <w:t xml:space="preserve"> as a result of its aggressions against Ukraine. Over the last half decade, largely as a </w:t>
      </w:r>
      <w:r w:rsidRPr="004375B5">
        <w:rPr>
          <w:rStyle w:val="StyleUnderline"/>
        </w:rPr>
        <w:t>result</w:t>
      </w:r>
      <w:r w:rsidRPr="004375B5">
        <w:rPr>
          <w:sz w:val="16"/>
        </w:rPr>
        <w:t xml:space="preserve">, </w:t>
      </w:r>
      <w:r w:rsidRPr="004375B5">
        <w:rPr>
          <w:rStyle w:val="StyleUnderline"/>
        </w:rPr>
        <w:t>the</w:t>
      </w:r>
      <w:r w:rsidRPr="004375B5">
        <w:rPr>
          <w:sz w:val="16"/>
        </w:rPr>
        <w:t xml:space="preserve"> </w:t>
      </w:r>
      <w:r w:rsidRPr="004375B5">
        <w:rPr>
          <w:rStyle w:val="StyleUnderline"/>
        </w:rPr>
        <w:t>Russian economy has essentially gone flat.</w:t>
      </w:r>
      <w:r w:rsidRPr="004375B5">
        <w:rPr>
          <w:sz w:val="16"/>
        </w:rPr>
        <w:t xml:space="preserve"> Gross domestic product and foreign direct investment in Russia have both declined since its Crimean invasion. Not only has this outcome delivered a useful punitive blow against Putin and many of his cronies, </w:t>
      </w:r>
      <w:r w:rsidRPr="004375B5">
        <w:rPr>
          <w:rStyle w:val="StyleUnderline"/>
        </w:rPr>
        <w:t xml:space="preserve">it has quite possibly helped dissuade any further Russian aggression, </w:t>
      </w:r>
      <w:r w:rsidRPr="004375B5">
        <w:rPr>
          <w:sz w:val="16"/>
        </w:rPr>
        <w:t xml:space="preserve">be it against Ukraine or Georgia or even a Baltic state, adding another dimension of deterrence to what NATO is doing militarily. A greater integration of economic and military measures of deterrence should be pursued in the United States and NATO, as one of us has recently argued in a new book, The Senkaku Paradox. More credible policies are needed in particular for limited and grey-area conflict zones. Such scenarios do indeed remain worrisome, as Russia continues to engage in disinformation campaigning and election meddling — but these efforts should not be confused with the existential risks of the Cold War. </w:t>
      </w:r>
    </w:p>
    <w:p w:rsidR="005A56B2" w:rsidRPr="00552EB7" w:rsidRDefault="005A56B2" w:rsidP="005A56B2"/>
    <w:p w:rsidR="005A56B2" w:rsidRDefault="005A56B2" w:rsidP="005A56B2"/>
    <w:p w:rsidR="005A56B2" w:rsidRPr="00ED6E5C" w:rsidRDefault="005A56B2" w:rsidP="005A56B2">
      <w:pPr>
        <w:pStyle w:val="Heading4"/>
      </w:pPr>
      <w:r>
        <w:t xml:space="preserve">No risk of Russia conflict or expansion </w:t>
      </w:r>
    </w:p>
    <w:p w:rsidR="005A56B2" w:rsidRPr="00ED6E5C" w:rsidRDefault="005A56B2" w:rsidP="005A56B2">
      <w:pPr>
        <w:rPr>
          <w:b/>
          <w:bCs/>
          <w:sz w:val="26"/>
        </w:rPr>
      </w:pPr>
      <w:proofErr w:type="spellStart"/>
      <w:r w:rsidRPr="00ED6E5C">
        <w:rPr>
          <w:rStyle w:val="Style13ptBold"/>
        </w:rPr>
        <w:t>DePetris</w:t>
      </w:r>
      <w:proofErr w:type="spellEnd"/>
      <w:r w:rsidRPr="00ED6E5C">
        <w:rPr>
          <w:rStyle w:val="Style13ptBold"/>
        </w:rPr>
        <w:t xml:space="preserve"> 2/22</w:t>
      </w:r>
    </w:p>
    <w:p w:rsidR="005A56B2" w:rsidRPr="00ED6E5C" w:rsidRDefault="005A56B2" w:rsidP="005A56B2">
      <w:r w:rsidRPr="00ED6E5C">
        <w:t xml:space="preserve">(Daniel; “Russia is weak, contrary to popular belief”; The National Examiner; 02/22/2019; </w:t>
      </w:r>
      <w:hyperlink r:id="rId395" w:history="1">
        <w:r w:rsidRPr="00ED6E5C">
          <w:rPr>
            <w:rStyle w:val="Hyperlink"/>
          </w:rPr>
          <w:t>https://www.washingtonexaminer.com/opinion/russia-is-weak-contrary-to-popular-belief</w:t>
        </w:r>
      </w:hyperlink>
      <w:r w:rsidRPr="00ED6E5C">
        <w:t>; Accessed 07/28/2019; JY)</w:t>
      </w:r>
    </w:p>
    <w:p w:rsidR="005A56B2" w:rsidRPr="00ED6E5C" w:rsidRDefault="005A56B2" w:rsidP="005A56B2">
      <w:pPr>
        <w:rPr>
          <w:sz w:val="12"/>
        </w:rPr>
      </w:pPr>
      <w:r w:rsidRPr="00ED6E5C">
        <w:rPr>
          <w:sz w:val="12"/>
        </w:rPr>
        <w:t xml:space="preserve">The rhetoric from Vice President Mike Pence and Secretary of State Mike Pompeo in Poland on Feb. 13 was part ritual solidarity to NATO and part warning to Russian President Vladimir Putin that any aggression in Eastern Europe will be met with a unified response from the 29-member alliance. “Russia has grand designs of dominating Europe and reasserting its influence on the world stage,” Pompeo said during his tour of a NATO battle group in </w:t>
      </w:r>
      <w:proofErr w:type="spellStart"/>
      <w:r w:rsidRPr="00ED6E5C">
        <w:rPr>
          <w:sz w:val="12"/>
        </w:rPr>
        <w:t>Orzysz</w:t>
      </w:r>
      <w:proofErr w:type="spellEnd"/>
      <w:r w:rsidRPr="00ED6E5C">
        <w:rPr>
          <w:sz w:val="12"/>
        </w:rPr>
        <w:t xml:space="preserve">, Poland. “Vladimir Putin seeks to splinter the NATO alliance, weaken the United States, and disrupt Western democracies.” This is precisely the kind of language the foreign policy elite in Washington love to hear. Outside of politics, however, this kind of talk reeks of desperation, not strength, and gives Russia far more credit than it deserves. In the Beltway, U.S. policy on Russia is one subject that unites almost everyone. Putin is caricatured as half strategic genius, half big, bad wolf. The reality is far different. Sure, Putin is not rooting for America’s success. A skepticism and cynicism of U.S. motives is ingrained in Putin’s mentality regardless of who occupies the Oval Office. On everything from Ukraine and Afghanistan, to election meddling and assassinations of Russian dissidents in the West, the Russian leader has no problem breaking international law and treaty commitments if it’s in Russia’s national security interest, and his self-interest, to do so. </w:t>
      </w:r>
      <w:r w:rsidRPr="00ED6E5C">
        <w:rPr>
          <w:rStyle w:val="StyleUnderline"/>
        </w:rPr>
        <w:t xml:space="preserve">But to equate the Russia of today to the Soviet Union of yesterday, as so many U.S. officials and lawmakers are quick to do, is absurd on its face. It </w:t>
      </w:r>
      <w:r w:rsidRPr="00ED6E5C">
        <w:rPr>
          <w:rStyle w:val="Emphasis"/>
        </w:rPr>
        <w:t>is pure threat inflation</w:t>
      </w:r>
      <w:r w:rsidRPr="00ED6E5C">
        <w:rPr>
          <w:sz w:val="12"/>
        </w:rPr>
        <w:t xml:space="preserve">. Is Russia a bully in its region? The answer is self-evident. But is Moscow getting ready to colonize the Baltics and Eastern Europe as Pompeo seemed to allege during his trip to Poland? Of course not. </w:t>
      </w:r>
      <w:r w:rsidRPr="00ED6E5C">
        <w:rPr>
          <w:rStyle w:val="StyleUnderline"/>
        </w:rPr>
        <w:t>Despite Putin’s machismo, Russia is a state resting on a brittle foundation. The Russians are still recovering from a three-year recession, driven in large measure by U.S. and EU sanctions and lower crude oil prices. Moscow remains beholden to selling its natural resources in order to raise cash for a budget increasingly weighed down by pensions, mandatory entitlements, and welfare</w:t>
      </w:r>
      <w:r w:rsidRPr="00ED6E5C">
        <w:rPr>
          <w:sz w:val="12"/>
        </w:rPr>
        <w:t xml:space="preserve">. As the World Bank wrote in a December report on the Russian economy, “progress in export diversification is limited, with the share of oil/gas products still totaling a high 59 percent in exports of goods in 2017; about 25 percent of fiscal revenue.” Another World Bank report published in January finds that net capital outflows reached $72 billion, the highest they’ve been since 2014. In a bid to save money, Putin signed a law that reforms the pension system by raising the retirement age by five years for both men and women. Protests inevitably broke out from Moscow and St. Petersburg to cities along the Black Sea. </w:t>
      </w:r>
      <w:r w:rsidRPr="00ED6E5C">
        <w:rPr>
          <w:rStyle w:val="StyleUnderline"/>
        </w:rPr>
        <w:t>Russia’s public infrastructure and social services are an embarrassment.</w:t>
      </w:r>
      <w:r w:rsidRPr="00ED6E5C">
        <w:rPr>
          <w:sz w:val="12"/>
        </w:rPr>
        <w:t xml:space="preserve"> Entire sections of the Russian countryside don’t have access to basic medical care. </w:t>
      </w:r>
      <w:r w:rsidRPr="00ED6E5C">
        <w:rPr>
          <w:rStyle w:val="StyleUnderline"/>
        </w:rPr>
        <w:t>Putin’s Ukraine adventure, which the Washington establishment typically considers a Russian achievement, is a drag on Moscow’s finances as well; the separatists he supports have no economy to speak of, which means Russian taxpayers are required to pick up the tab and supply the area with everything from food kits to electricity</w:t>
      </w:r>
      <w:r w:rsidRPr="00ED6E5C">
        <w:rPr>
          <w:sz w:val="12"/>
        </w:rPr>
        <w:t xml:space="preserve">. </w:t>
      </w:r>
      <w:r w:rsidRPr="00ED6E5C">
        <w:rPr>
          <w:rStyle w:val="StyleUnderline"/>
        </w:rPr>
        <w:t xml:space="preserve">None of these expenses help Russia’s GDP, which at $1.58 trillion is smaller than Italy’s, the third largest economy in the European Union. </w:t>
      </w:r>
      <w:r w:rsidRPr="00ED6E5C">
        <w:rPr>
          <w:sz w:val="12"/>
        </w:rPr>
        <w:t xml:space="preserve">As far as that mighty Russian military we are supposed to be scared about? Turns out it’s not all that mighty. </w:t>
      </w:r>
      <w:r w:rsidRPr="00ED6E5C">
        <w:rPr>
          <w:rStyle w:val="StyleUnderline"/>
        </w:rPr>
        <w:t xml:space="preserve">Russian military spending in 2017 was $66.3 billion, 7 percent of NATO’s total defense expenditures during that same year. Taking the U.S. share of the pot out of the question, the rest of NATO still spent four times what Moscow allocated on its military. </w:t>
      </w:r>
      <w:r w:rsidRPr="00ED6E5C">
        <w:rPr>
          <w:sz w:val="12"/>
        </w:rPr>
        <w:t xml:space="preserve">If all NATO members actually met the 2 percent of GDP threshold each committed to, the ratio would be even more lopsided. </w:t>
      </w:r>
      <w:r w:rsidRPr="00ED6E5C">
        <w:rPr>
          <w:rStyle w:val="StyleUnderline"/>
        </w:rPr>
        <w:t>What this shows is that Russia is a weak state compared to the U.S., and in semi-desperate straits when compared to France, Germany, the U.K., and even Italy.</w:t>
      </w:r>
      <w:r w:rsidRPr="00ED6E5C">
        <w:rPr>
          <w:sz w:val="12"/>
        </w:rPr>
        <w:t xml:space="preserve"> </w:t>
      </w:r>
      <w:r w:rsidRPr="00ED6E5C">
        <w:rPr>
          <w:rStyle w:val="StyleUnderline"/>
        </w:rPr>
        <w:t xml:space="preserve">Moscow is incapable of posing a real threat to Europe. </w:t>
      </w:r>
      <w:r w:rsidRPr="00ED6E5C">
        <w:rPr>
          <w:rStyle w:val="Emphasis"/>
        </w:rPr>
        <w:t>Our allies, especially with U.S. military backing, can easily contain Russia,</w:t>
      </w:r>
      <w:r w:rsidRPr="00ED6E5C">
        <w:rPr>
          <w:rStyle w:val="StyleUnderline"/>
        </w:rPr>
        <w:t xml:space="preserve"> a declining power, even if it is able to cause mischief and act out in ways we don’t like</w:t>
      </w:r>
      <w:r w:rsidRPr="00ED6E5C">
        <w:rPr>
          <w:sz w:val="12"/>
        </w:rPr>
        <w:t>. Rather than deliberating over how many additional U.S. troops should be sent to Europe, whether the U.S. should build a permanent base in Poland, or whether Washington should add even more resources into programs that seek to deter Russian intervention in Europe, the Trump administration should continue to cajole and press its partners in Europe to take more responsibility for their own security. Some European countries are finally moving in this direction (although it took some browbeating from the U.S. president to set the trend), but they’re not doing nearly enough. The shifting of the defense burden should not only continue, but also accelerate. Europe is more than capable of keeping Russia in check and defending itself, thanks to decades of U.S. support. But the current path is a drag on the United States while weakening Europe’s political will to build up its own self-defense capability. The more U.S. taxpayer money spent on reassuring Europe, the less incentive European leaders will have to take their security more seriously. The American public would be better off if their political leaders assessed Russia through clear eyes and appropriately shifted more of the burden of defending Europe to our wealthy European allies, especially at a time with greater strategic threats and $22 trillion in debt.</w:t>
      </w:r>
    </w:p>
    <w:p w:rsidR="005A56B2" w:rsidRPr="005A56B2" w:rsidRDefault="005A56B2" w:rsidP="005A56B2"/>
    <w:p w:rsidR="005A56B2" w:rsidRDefault="005A56B2" w:rsidP="005A56B2">
      <w:pPr>
        <w:pStyle w:val="Heading3"/>
      </w:pPr>
      <w:r>
        <w:t>No Econ</w:t>
      </w:r>
    </w:p>
    <w:p w:rsidR="005A56B2" w:rsidRDefault="005A56B2" w:rsidP="005A56B2">
      <w:pPr>
        <w:pStyle w:val="Heading4"/>
      </w:pPr>
      <w:r>
        <w:t xml:space="preserve">Putin guarantees Russia’s stable economy </w:t>
      </w:r>
    </w:p>
    <w:p w:rsidR="005A56B2" w:rsidRDefault="005A56B2" w:rsidP="005A56B2">
      <w:pPr>
        <w:rPr>
          <w:rStyle w:val="Style13ptBold"/>
        </w:rPr>
      </w:pPr>
      <w:r>
        <w:rPr>
          <w:rStyle w:val="Style13ptBold"/>
        </w:rPr>
        <w:t xml:space="preserve">Hobson, 15  </w:t>
      </w:r>
    </w:p>
    <w:p w:rsidR="005A56B2" w:rsidRDefault="005A56B2" w:rsidP="005A56B2">
      <w:r>
        <w:t xml:space="preserve">(Peter Hobson; “Putin Says Russian Economy Stabilizing”; Published: Oct.13, 2015; </w:t>
      </w:r>
      <w:hyperlink r:id="rId396" w:history="1">
        <w:r w:rsidRPr="008D31FB">
          <w:rPr>
            <w:rStyle w:val="Hyperlink"/>
          </w:rPr>
          <w:t>https://www.themoscowtimes.com/2015/10/13/putin-says-russian-economy-stabilizing-a50231</w:t>
        </w:r>
      </w:hyperlink>
      <w:r>
        <w:t xml:space="preserve">; Accessed: July 28, 2019) </w:t>
      </w:r>
    </w:p>
    <w:p w:rsidR="005A56B2" w:rsidRDefault="005A56B2" w:rsidP="005A56B2">
      <w:pPr>
        <w:rPr>
          <w:sz w:val="16"/>
        </w:rPr>
      </w:pPr>
      <w:r w:rsidRPr="00540571">
        <w:rPr>
          <w:rStyle w:val="StyleUnderline"/>
        </w:rPr>
        <w:t xml:space="preserve">President Vladimir Putin on Tuesday strove to deliver a </w:t>
      </w:r>
      <w:r w:rsidRPr="00540571">
        <w:rPr>
          <w:rStyle w:val="Emphasis"/>
        </w:rPr>
        <w:t>positive message on the economy</w:t>
      </w:r>
      <w:r w:rsidRPr="00540571">
        <w:rPr>
          <w:rStyle w:val="StyleUnderline"/>
        </w:rPr>
        <w:t xml:space="preserve">, even as output continues to shrink. “We have </w:t>
      </w:r>
      <w:r w:rsidRPr="00540571">
        <w:rPr>
          <w:rStyle w:val="Emphasis"/>
        </w:rPr>
        <w:t>generally reached the peak of the crisis and overall our economy is gradually adapting to these new economic circumstances,”</w:t>
      </w:r>
      <w:r w:rsidRPr="00B64A65">
        <w:rPr>
          <w:sz w:val="16"/>
        </w:rPr>
        <w:t xml:space="preserve"> Putin said during a speech at the VTB Capital “Russia Calling!” international investment forum in Moscow. The Russian economy has been wrestling since last year with sharp falls in the price of oil, its main export, and Western sanctions over Ukraine.</w:t>
      </w:r>
      <w:r w:rsidRPr="00B64A65">
        <w:rPr>
          <w:rStyle w:val="StyleUnderline"/>
        </w:rPr>
        <w:t xml:space="preserve"> Despite slumping output across large swathes of the economy, Putin said</w:t>
      </w:r>
      <w:r w:rsidRPr="00B64A65">
        <w:rPr>
          <w:rStyle w:val="Emphasis"/>
        </w:rPr>
        <w:t xml:space="preserve"> the situation was stabilizing and showered praise on government and Central Bank officials. </w:t>
      </w:r>
      <w:r w:rsidRPr="00B64A65">
        <w:rPr>
          <w:sz w:val="16"/>
        </w:rPr>
        <w:t xml:space="preserve">“Our management team in the economy has demonstrated a high degree of responsibility, consistency and the ability to achieve results,” he said, </w:t>
      </w:r>
      <w:r w:rsidRPr="00B64A65">
        <w:rPr>
          <w:rStyle w:val="Emphasis"/>
        </w:rPr>
        <w:t>adding that this was a sign of Russia's investment attractiveness.</w:t>
      </w:r>
      <w:r w:rsidRPr="00B64A65">
        <w:rPr>
          <w:sz w:val="16"/>
        </w:rPr>
        <w:t xml:space="preserve"> He reiterated that Russia's economy would remain open, and there would be no capital controls. </w:t>
      </w:r>
      <w:r w:rsidRPr="00B64A65">
        <w:rPr>
          <w:rStyle w:val="StyleUnderline"/>
        </w:rPr>
        <w:t xml:space="preserve">Putin pointed to a capital inflow of $5.3 billion in the third quarter — Russia's first quarterly inflow for five years — as proof of the economy's strength. However, according to Central Bank data, more than $400 billion has flooded out of the economy since the last inflow in 2010, and officials expect another net capital outflow in the last quarter of this year. </w:t>
      </w:r>
      <w:r w:rsidRPr="00B64A65">
        <w:rPr>
          <w:sz w:val="16"/>
        </w:rPr>
        <w:t xml:space="preserve">Putin also used his speech at the forum to sound a soothing note on international issues, at a time when Moscow's support for Ukrainian separatists and intervention in the Syrian civil war have put many countries on edge. He said Nord Stream II, a planned gas pipeline under the Baltic Sea to Germany, was not aimed at undermining the role of any country in transiting gas to Europe — a reference to Ukraine — and reiterated his commitment to imposing the Minsk peace deal for eastern Ukraine, according to the Reuters news agency. Meanwhile, he said Russia was not looking to take control in Syria and called Turkey one of Russia's most important partners. Moscow and Ankara have taken opposite sides in the Syrian conflict, where Russian is using air strikes to support President Bashar Assad, and Turkey has protested Russian violations of its airspace. </w:t>
      </w:r>
      <w:r w:rsidRPr="00B64A65">
        <w:rPr>
          <w:rStyle w:val="StyleUnderline"/>
        </w:rPr>
        <w:t>Putin's bullish outlook on the economy echoed his speech at Russia's last major investment forum in St. Petersburg in May, when he announced</w:t>
      </w:r>
      <w:r w:rsidRPr="00B64A65">
        <w:rPr>
          <w:rStyle w:val="Emphasis"/>
        </w:rPr>
        <w:t>, “We have stabilized the situation</w:t>
      </w:r>
      <w:r w:rsidRPr="00B64A65">
        <w:rPr>
          <w:rStyle w:val="StyleUnderline"/>
        </w:rPr>
        <w:t xml:space="preserve">, absorbed the negative short-term fluctuations, and are </w:t>
      </w:r>
      <w:r w:rsidRPr="00B64A65">
        <w:rPr>
          <w:rStyle w:val="Emphasis"/>
        </w:rPr>
        <w:t>now making our way forward confidently through this difficult patch."</w:t>
      </w:r>
      <w:r w:rsidRPr="00B64A65">
        <w:rPr>
          <w:sz w:val="16"/>
        </w:rPr>
        <w:t xml:space="preserve"> But while the initial shock of sanctions and a falling oil price has passed, with Russia staving off a currency collapse or meltdown of the banking system late last year, many economic indicators have worsened in recent months. </w:t>
      </w:r>
      <w:r w:rsidRPr="00B64A65">
        <w:rPr>
          <w:rStyle w:val="Emphasis"/>
        </w:rPr>
        <w:t>The county's economic contraction accelerated from 2.2 percent year-on-year in the first quarter to 4.6 percent in the second,</w:t>
      </w:r>
      <w:r w:rsidRPr="00B64A65">
        <w:rPr>
          <w:sz w:val="16"/>
        </w:rPr>
        <w:t xml:space="preserve"> according to official data, with investment, consumer spending and industrial output falling sharply. The price of oil — Russia's most important export and the source of about 40 percent of budget revenue — has decreased from around $65 per barrel in early summer to about $50. The Central Bank expects the economy to shrink by 4 percent this year, and contract again in 2016.</w:t>
      </w:r>
    </w:p>
    <w:p w:rsidR="005A56B2" w:rsidRDefault="005A56B2" w:rsidP="005A56B2">
      <w:pPr>
        <w:rPr>
          <w:sz w:val="16"/>
        </w:rPr>
      </w:pPr>
    </w:p>
    <w:p w:rsidR="005A56B2" w:rsidRDefault="005A56B2" w:rsidP="005A56B2">
      <w:pPr>
        <w:rPr>
          <w:sz w:val="16"/>
        </w:rPr>
      </w:pPr>
    </w:p>
    <w:p w:rsidR="005A56B2" w:rsidRDefault="005A56B2" w:rsidP="005A56B2">
      <w:pPr>
        <w:pStyle w:val="Heading4"/>
      </w:pPr>
      <w:r>
        <w:t xml:space="preserve">Russia economy good; exports don’t count for the whole economy </w:t>
      </w:r>
    </w:p>
    <w:p w:rsidR="005A56B2" w:rsidRDefault="005A56B2" w:rsidP="005A56B2">
      <w:pPr>
        <w:rPr>
          <w:rStyle w:val="Style13ptBold"/>
        </w:rPr>
      </w:pPr>
      <w:proofErr w:type="spellStart"/>
      <w:proofErr w:type="gramStart"/>
      <w:r>
        <w:rPr>
          <w:rStyle w:val="Style13ptBold"/>
        </w:rPr>
        <w:t>Hellevig</w:t>
      </w:r>
      <w:proofErr w:type="spellEnd"/>
      <w:r>
        <w:rPr>
          <w:rStyle w:val="Style13ptBold"/>
        </w:rPr>
        <w:t xml:space="preserve">  18</w:t>
      </w:r>
      <w:proofErr w:type="gramEnd"/>
      <w:r>
        <w:rPr>
          <w:rStyle w:val="Style13ptBold"/>
        </w:rPr>
        <w:t xml:space="preserve"> </w:t>
      </w:r>
    </w:p>
    <w:p w:rsidR="005A56B2" w:rsidRDefault="005A56B2" w:rsidP="005A56B2">
      <w:r>
        <w:t xml:space="preserve">(Jon </w:t>
      </w:r>
      <w:proofErr w:type="spellStart"/>
      <w:r>
        <w:t>Hellevig</w:t>
      </w:r>
      <w:proofErr w:type="spellEnd"/>
      <w:r>
        <w:t xml:space="preserve">; Finnish lawyer and businessman who has worked in Russia since the early 1990s, the managing partner of the Moscow-based law company, </w:t>
      </w:r>
      <w:proofErr w:type="spellStart"/>
      <w:r>
        <w:t>Hellevig</w:t>
      </w:r>
      <w:proofErr w:type="spellEnd"/>
      <w:r>
        <w:t xml:space="preserve"> was a candidate in the European parliament election in 2014,” Russia’s Economy strong and stable- cold war, arms race, liberals, and other challenges”; Published: Nov. 28, 2018; </w:t>
      </w:r>
      <w:hyperlink r:id="rId397" w:history="1">
        <w:r w:rsidRPr="008D31FB">
          <w:rPr>
            <w:rStyle w:val="Hyperlink"/>
          </w:rPr>
          <w:t>https://www.awaragroup.com/blog/russian-economy-strong-and-stable/</w:t>
        </w:r>
      </w:hyperlink>
      <w:r>
        <w:t xml:space="preserve">;  Accessed: July 28, 2019) </w:t>
      </w:r>
    </w:p>
    <w:p w:rsidR="005A56B2" w:rsidRPr="006F6863" w:rsidRDefault="005A56B2" w:rsidP="005A56B2">
      <w:pPr>
        <w:rPr>
          <w:rStyle w:val="StyleUnderline"/>
        </w:rPr>
      </w:pPr>
      <w:r w:rsidRPr="006F6863">
        <w:rPr>
          <w:rStyle w:val="StyleUnderline"/>
        </w:rPr>
        <w:t>After three years</w:t>
      </w:r>
      <w:r w:rsidRPr="00460DAB">
        <w:rPr>
          <w:sz w:val="16"/>
        </w:rPr>
        <w:t xml:space="preserve"> of sanctions</w:t>
      </w:r>
      <w:r w:rsidRPr="006F6863">
        <w:rPr>
          <w:rStyle w:val="StyleUnderline"/>
        </w:rPr>
        <w:t>, we</w:t>
      </w:r>
      <w:r w:rsidRPr="00460DAB">
        <w:rPr>
          <w:sz w:val="16"/>
        </w:rPr>
        <w:t xml:space="preserve"> could </w:t>
      </w:r>
      <w:r w:rsidRPr="006F6863">
        <w:rPr>
          <w:rStyle w:val="StyleUnderline"/>
        </w:rPr>
        <w:t xml:space="preserve">conclude in the 2017 report that Russia had emerged through them </w:t>
      </w:r>
      <w:r w:rsidRPr="006F6863">
        <w:rPr>
          <w:rStyle w:val="Emphasis"/>
        </w:rPr>
        <w:t>stronger than ever</w:t>
      </w:r>
      <w:r w:rsidRPr="006F6863">
        <w:rPr>
          <w:rStyle w:val="StyleUnderline"/>
        </w:rPr>
        <w:t>. Without hesitation we applauded Russia for having achieved the unprecedented role of a quadruple superpower</w:t>
      </w:r>
      <w:r w:rsidRPr="006F6863">
        <w:rPr>
          <w:rStyle w:val="Emphasis"/>
        </w:rPr>
        <w:t>: industrial superpower, agricultural superpower, military superpower and geopolitical superpower</w:t>
      </w:r>
      <w:r w:rsidRPr="006F6863">
        <w:rPr>
          <w:rStyle w:val="StyleUnderline"/>
        </w:rPr>
        <w:t>.</w:t>
      </w:r>
      <w:r w:rsidRPr="00460DAB">
        <w:rPr>
          <w:sz w:val="16"/>
        </w:rPr>
        <w:t xml:space="preserve"> In that report, we went to great lengths to dispel the myths about the supposed dependency of </w:t>
      </w:r>
      <w:r w:rsidRPr="00460DAB">
        <w:rPr>
          <w:rStyle w:val="StyleUnderline"/>
        </w:rPr>
        <w:t xml:space="preserve">Russia’s economy on hydrocarbons. That </w:t>
      </w:r>
      <w:r w:rsidRPr="00460DAB">
        <w:rPr>
          <w:rStyle w:val="Emphasis"/>
        </w:rPr>
        <w:t>false idea was derived from the fact that oil and gas account for the great majority of Russia’s export revenue</w:t>
      </w:r>
      <w:r w:rsidRPr="00460DAB">
        <w:rPr>
          <w:rStyle w:val="StyleUnderline"/>
        </w:rPr>
        <w:t>. Then through stupidity and propaganda (mostly a conflux of the two</w:t>
      </w:r>
      <w:r w:rsidRPr="00460DAB">
        <w:rPr>
          <w:rStyle w:val="Emphasis"/>
        </w:rPr>
        <w:t>) the economic analysts extended what was true for exports</w:t>
      </w:r>
      <w:r w:rsidRPr="00460DAB">
        <w:rPr>
          <w:rStyle w:val="StyleUnderline"/>
        </w:rPr>
        <w:t xml:space="preserve"> (which is only a relatively small part of the economy) </w:t>
      </w:r>
      <w:r w:rsidRPr="00460DAB">
        <w:rPr>
          <w:rStyle w:val="Emphasis"/>
        </w:rPr>
        <w:t>to supposedly be true for the whole economy.</w:t>
      </w:r>
      <w:r w:rsidRPr="00460DAB">
        <w:rPr>
          <w:rStyle w:val="StyleUnderline"/>
        </w:rPr>
        <w:t xml:space="preserve"> </w:t>
      </w:r>
      <w:r w:rsidRPr="00460DAB">
        <w:rPr>
          <w:sz w:val="16"/>
        </w:rPr>
        <w:t xml:space="preserve">These analysts completely failed to recognize the glaring facts that on the other side of the equation Russia’s imports were the lowest in the world (in proportion to size of population and economy). </w:t>
      </w:r>
      <w:r w:rsidRPr="006F6863">
        <w:rPr>
          <w:rStyle w:val="StyleUnderline"/>
        </w:rPr>
        <w:t xml:space="preserve">The extraordinary low levels of imports in a global comparison obviously signifies that Russia produces domestically a much higher share of all that it consumes (and invests), this in turn means that the economy is superbly diversified contrary to the claims of the failed experts and policymakers. In fact, </w:t>
      </w:r>
      <w:r w:rsidRPr="006F6863">
        <w:rPr>
          <w:rStyle w:val="Emphasis"/>
        </w:rPr>
        <w:t>Russia is the world’s most self-sufficient and diversified economy.</w:t>
      </w:r>
      <w:r w:rsidRPr="00460DAB">
        <w:rPr>
          <w:sz w:val="16"/>
        </w:rPr>
        <w:t xml:space="preserve"> Our argument that Russia’s economy is the most diversified in the world is easily proven by World Bank statistics on the share of imports of goods and services as a percentage of the GDP. This is illustrated by Table 2, which compares the levels of import of Russia with a sample of countries</w:t>
      </w:r>
      <w:r w:rsidRPr="00460DAB">
        <w:rPr>
          <w:rStyle w:val="StyleUnderline"/>
        </w:rPr>
        <w:t xml:space="preserve">. It shows that Russia’s imports as a share of GDP was as low as 7.2%, while the corresponding level for Western European countries was between 30 to 40%. However, to arrive at these figures we have corrected a major flaw in the World Bank statistics. For some incomprehensible reason the World Bank uses the nominal GDP as the denominator, when the correct method would obviously require the PPP adjusted GDP. (PPP for purchasing power parity). </w:t>
      </w:r>
      <w:r w:rsidRPr="00460DAB">
        <w:rPr>
          <w:rStyle w:val="Emphasis"/>
        </w:rPr>
        <w:t>The PPP adjusted GDP indicates the size of a national economy in terms of its volume, while the nominal GDP merely reflects its US dollar value at a given date</w:t>
      </w:r>
      <w:r w:rsidRPr="00460DAB">
        <w:rPr>
          <w:sz w:val="16"/>
        </w:rPr>
        <w:t xml:space="preserve">. If we want to know what </w:t>
      </w:r>
      <w:proofErr w:type="gramStart"/>
      <w:r w:rsidRPr="00460DAB">
        <w:rPr>
          <w:sz w:val="16"/>
        </w:rPr>
        <w:t>is the share of imports of the total economy</w:t>
      </w:r>
      <w:proofErr w:type="gramEnd"/>
      <w:r w:rsidRPr="00460DAB">
        <w:rPr>
          <w:sz w:val="16"/>
        </w:rPr>
        <w:t>, we therefore must compare the imports with the volume based PPP indicator. In keeping with the above, we have therefore adjusted the data vis-à-vis Russia with the PPP GDP figure for the relevant year. However, we have not gone through the exercise of doing the adjustment for all the presented countries. By definition the nominal and the PPP value of the U.S. economy is the same (as that is by convention the country against which all others are compared), therefore there obviously is no need to change anything for the U.S</w:t>
      </w:r>
      <w:r w:rsidRPr="006F6863">
        <w:rPr>
          <w:rStyle w:val="StyleUnderline"/>
        </w:rPr>
        <w:t>. For the other countries listed the nominal and PPP values were much closer with a 0 to 10 % mark-up and therefore the given numbers fairly accurately reflect the import share without any adjustments. This expecting Poland, which we also adjusted for PPP with a ratio of 2 to 1. Even with the flawed nominal GDP comparison, Russia’s imports stood at the globally low 21.1%.</w:t>
      </w:r>
    </w:p>
    <w:p w:rsidR="005A56B2" w:rsidRPr="00552EB7" w:rsidRDefault="005A56B2" w:rsidP="005A56B2"/>
    <w:p w:rsidR="005A56B2" w:rsidRDefault="005A56B2" w:rsidP="005A56B2">
      <w:pPr>
        <w:pStyle w:val="Heading3"/>
      </w:pPr>
      <w:r>
        <w:t>No Alliance</w:t>
      </w:r>
    </w:p>
    <w:p w:rsidR="005A56B2" w:rsidRPr="00857EBB" w:rsidRDefault="005A56B2" w:rsidP="005A56B2">
      <w:pPr>
        <w:pStyle w:val="Heading4"/>
      </w:pPr>
      <w:r w:rsidRPr="00857EBB">
        <w:t>Saudi-Russia relations will never grow stronger because of competing geopolitical objectives in the Middle East – Iran, Assad, and more.</w:t>
      </w:r>
    </w:p>
    <w:p w:rsidR="005A56B2" w:rsidRPr="00857EBB" w:rsidRDefault="005A56B2" w:rsidP="005A56B2">
      <w:proofErr w:type="spellStart"/>
      <w:r w:rsidRPr="00857EBB">
        <w:rPr>
          <w:rStyle w:val="Style13ptBold"/>
        </w:rPr>
        <w:t>Cruvinel</w:t>
      </w:r>
      <w:proofErr w:type="spellEnd"/>
      <w:r w:rsidRPr="00857EBB">
        <w:rPr>
          <w:rStyle w:val="Style13ptBold"/>
        </w:rPr>
        <w:t xml:space="preserve"> 7/24/17</w:t>
      </w:r>
      <w:r w:rsidRPr="00857EBB">
        <w:t xml:space="preserve"> (Felipe </w:t>
      </w:r>
      <w:proofErr w:type="spellStart"/>
      <w:r w:rsidRPr="00857EBB">
        <w:t>Cruvinel</w:t>
      </w:r>
      <w:proofErr w:type="spellEnd"/>
      <w:r w:rsidRPr="00857EBB">
        <w:t xml:space="preserve"> is currently working on a research project on Data Analytics in Counterinsurgency as part of a PhD in International Relations at the University of Saint Andrews; “The Limits of the Moscow-Riyadh Détente”; </w:t>
      </w:r>
      <w:hyperlink r:id="rId398" w:history="1">
        <w:r w:rsidRPr="00857EBB">
          <w:rPr>
            <w:rStyle w:val="Hyperlink"/>
          </w:rPr>
          <w:t>https://intpolicydigest.org/2017/06/24/the-limits-of-the-moscow-riyadh-detente/</w:t>
        </w:r>
      </w:hyperlink>
      <w:r w:rsidRPr="00857EBB">
        <w:t xml:space="preserve"> ; Accessed 7/27/19) Taj</w:t>
      </w:r>
    </w:p>
    <w:p w:rsidR="005A56B2" w:rsidRPr="00857EBB" w:rsidRDefault="005A56B2" w:rsidP="005A56B2">
      <w:pPr>
        <w:pStyle w:val="NormalWeb"/>
        <w:shd w:val="clear" w:color="auto" w:fill="FFFFFF"/>
        <w:spacing w:before="0" w:beforeAutospacing="0" w:after="0" w:afterAutospacing="0" w:line="276" w:lineRule="auto"/>
        <w:textAlignment w:val="baseline"/>
        <w:rPr>
          <w:rFonts w:ascii="Calibri" w:hAnsi="Calibri" w:cs="Calibri"/>
          <w:color w:val="000000"/>
          <w:sz w:val="22"/>
          <w:szCs w:val="22"/>
          <w:u w:val="single"/>
        </w:rPr>
      </w:pPr>
      <w:r w:rsidRPr="00857EBB">
        <w:rPr>
          <w:rFonts w:ascii="Calibri" w:hAnsi="Calibri" w:cs="Calibri"/>
          <w:color w:val="000000"/>
          <w:sz w:val="14"/>
          <w:szCs w:val="22"/>
        </w:rPr>
        <w:t xml:space="preserve">The </w:t>
      </w:r>
      <w:r w:rsidRPr="00857EBB">
        <w:rPr>
          <w:rFonts w:ascii="Calibri" w:hAnsi="Calibri" w:cs="Calibri"/>
          <w:color w:val="000000"/>
          <w:sz w:val="22"/>
          <w:szCs w:val="22"/>
          <w:u w:val="single"/>
        </w:rPr>
        <w:t xml:space="preserve">combination of low oil prices, high US output and stagnant demand seems to have brought together one of the most unlikely </w:t>
      </w:r>
      <w:hyperlink r:id="rId399" w:history="1">
        <w:r w:rsidRPr="00857EBB">
          <w:rPr>
            <w:rStyle w:val="Hyperlink"/>
            <w:rFonts w:ascii="Calibri" w:eastAsiaTheme="majorEastAsia" w:hAnsi="Calibri" w:cs="Calibri"/>
            <w:color w:val="585858"/>
            <w:sz w:val="22"/>
            <w:szCs w:val="22"/>
            <w:u w:val="single"/>
            <w:bdr w:val="none" w:sz="0" w:space="0" w:color="auto" w:frame="1"/>
          </w:rPr>
          <w:t>diplomatic pairings</w:t>
        </w:r>
      </w:hyperlink>
      <w:r w:rsidRPr="00857EBB">
        <w:rPr>
          <w:rFonts w:ascii="Calibri" w:hAnsi="Calibri" w:cs="Calibri"/>
          <w:color w:val="000000"/>
          <w:sz w:val="22"/>
          <w:szCs w:val="22"/>
          <w:u w:val="single"/>
        </w:rPr>
        <w:t xml:space="preserve"> in recent years: Russia and Saudi Arabia</w:t>
      </w:r>
      <w:r w:rsidRPr="00857EBB">
        <w:rPr>
          <w:rFonts w:ascii="Calibri" w:hAnsi="Calibri" w:cs="Calibri"/>
          <w:color w:val="000000"/>
          <w:sz w:val="14"/>
          <w:szCs w:val="22"/>
        </w:rPr>
        <w:t xml:space="preserve">. Earlier this month, top officials including Saudi Deputy Crown Prince Mohammed bin Salman and Russian President Vladimir Putin </w:t>
      </w:r>
      <w:hyperlink r:id="rId400" w:history="1">
        <w:r w:rsidRPr="00857EBB">
          <w:rPr>
            <w:rStyle w:val="Hyperlink"/>
            <w:rFonts w:ascii="Calibri" w:eastAsiaTheme="majorEastAsia" w:hAnsi="Calibri" w:cs="Calibri"/>
            <w:color w:val="585858"/>
            <w:sz w:val="14"/>
            <w:szCs w:val="22"/>
            <w:bdr w:val="none" w:sz="0" w:space="0" w:color="auto" w:frame="1"/>
          </w:rPr>
          <w:t>held several meetings</w:t>
        </w:r>
      </w:hyperlink>
      <w:r w:rsidRPr="00857EBB">
        <w:rPr>
          <w:rFonts w:ascii="Calibri" w:hAnsi="Calibri" w:cs="Calibri"/>
          <w:color w:val="000000"/>
          <w:sz w:val="14"/>
          <w:szCs w:val="22"/>
        </w:rPr>
        <w:t xml:space="preserve"> in Moscow and St. Petersburg to discuss business deals and joint ventures in Asia and also Middle Eastern political and security matters. These meetings came after Russia and Saudi Arabia </w:t>
      </w:r>
      <w:hyperlink r:id="rId401" w:history="1">
        <w:r w:rsidRPr="00857EBB">
          <w:rPr>
            <w:rStyle w:val="Hyperlink"/>
            <w:rFonts w:ascii="Calibri" w:eastAsiaTheme="majorEastAsia" w:hAnsi="Calibri" w:cs="Calibri"/>
            <w:color w:val="585858"/>
            <w:sz w:val="14"/>
            <w:szCs w:val="22"/>
            <w:bdr w:val="none" w:sz="0" w:space="0" w:color="auto" w:frame="1"/>
          </w:rPr>
          <w:t>played</w:t>
        </w:r>
      </w:hyperlink>
      <w:r w:rsidRPr="00857EBB">
        <w:rPr>
          <w:rFonts w:ascii="Calibri" w:hAnsi="Calibri" w:cs="Calibri"/>
          <w:color w:val="000000"/>
          <w:sz w:val="14"/>
          <w:szCs w:val="22"/>
        </w:rPr>
        <w:t xml:space="preserve"> a critical role in extending an agreement to prop up crude oil prices between OPEC and non-OPEC producers. </w:t>
      </w:r>
      <w:r w:rsidRPr="00857EBB">
        <w:rPr>
          <w:rFonts w:ascii="Calibri" w:hAnsi="Calibri" w:cs="Calibri"/>
          <w:color w:val="000000"/>
          <w:sz w:val="22"/>
          <w:szCs w:val="22"/>
          <w:u w:val="single"/>
        </w:rPr>
        <w:t xml:space="preserve">All of this would have been an unthinkable shift just </w:t>
      </w:r>
      <w:r w:rsidRPr="00857EBB">
        <w:rPr>
          <w:rFonts w:ascii="Calibri" w:eastAsiaTheme="majorEastAsia" w:hAnsi="Calibri" w:cs="Calibri"/>
          <w:color w:val="000000"/>
          <w:sz w:val="22"/>
          <w:szCs w:val="22"/>
          <w:u w:val="single"/>
          <w:bdr w:val="none" w:sz="0" w:space="0" w:color="auto" w:frame="1"/>
        </w:rPr>
        <w:t>two years ago</w:t>
      </w:r>
      <w:r w:rsidRPr="00857EBB">
        <w:rPr>
          <w:rFonts w:ascii="Calibri" w:hAnsi="Calibri" w:cs="Calibri"/>
          <w:color w:val="000000"/>
          <w:sz w:val="22"/>
          <w:szCs w:val="22"/>
          <w:u w:val="single"/>
        </w:rPr>
        <w:t xml:space="preserve"> when Russia was refusing to cooperate with OPEC and even openly questioned its value</w:t>
      </w:r>
      <w:r w:rsidRPr="00857EBB">
        <w:rPr>
          <w:rFonts w:ascii="Calibri" w:hAnsi="Calibri" w:cs="Calibri"/>
          <w:color w:val="000000"/>
          <w:sz w:val="14"/>
          <w:szCs w:val="22"/>
        </w:rPr>
        <w:t xml:space="preserve">. The new collaboration between Moscow and Riyadh has been portrayed in </w:t>
      </w:r>
      <w:hyperlink r:id="rId402" w:history="1">
        <w:r w:rsidRPr="00857EBB">
          <w:rPr>
            <w:rStyle w:val="Hyperlink"/>
            <w:rFonts w:ascii="Calibri" w:eastAsiaTheme="majorEastAsia" w:hAnsi="Calibri" w:cs="Calibri"/>
            <w:color w:val="585858"/>
            <w:sz w:val="14"/>
            <w:szCs w:val="22"/>
            <w:bdr w:val="none" w:sz="0" w:space="0" w:color="auto" w:frame="1"/>
          </w:rPr>
          <w:t>some corners</w:t>
        </w:r>
      </w:hyperlink>
      <w:r w:rsidRPr="00857EBB">
        <w:rPr>
          <w:rFonts w:ascii="Calibri" w:hAnsi="Calibri" w:cs="Calibri"/>
          <w:color w:val="000000"/>
          <w:sz w:val="14"/>
          <w:szCs w:val="22"/>
        </w:rPr>
        <w:t xml:space="preserve"> as more than just a shared need to drive up crude prices. Considering how fluid the international order seems to have become, </w:t>
      </w:r>
      <w:r w:rsidRPr="00857EBB">
        <w:rPr>
          <w:rFonts w:ascii="Calibri" w:hAnsi="Calibri" w:cs="Calibri"/>
          <w:b/>
          <w:bCs/>
          <w:color w:val="000000"/>
          <w:sz w:val="22"/>
          <w:szCs w:val="22"/>
          <w:u w:val="single"/>
        </w:rPr>
        <w:t xml:space="preserve">could there be a major shift in relations between the world’s two biggest oil </w:t>
      </w:r>
      <w:proofErr w:type="spellStart"/>
      <w:r w:rsidRPr="00857EBB">
        <w:rPr>
          <w:rFonts w:ascii="Calibri" w:hAnsi="Calibri" w:cs="Calibri"/>
          <w:b/>
          <w:bCs/>
          <w:color w:val="000000"/>
          <w:sz w:val="22"/>
          <w:szCs w:val="22"/>
          <w:u w:val="single"/>
        </w:rPr>
        <w:t>producers</w:t>
      </w:r>
      <w:r w:rsidRPr="00857EBB">
        <w:rPr>
          <w:rFonts w:ascii="Calibri" w:hAnsi="Calibri" w:cs="Calibri"/>
          <w:b/>
          <w:bCs/>
          <w:color w:val="000000"/>
          <w:sz w:val="22"/>
          <w:szCs w:val="22"/>
        </w:rPr>
        <w:t>?</w:t>
      </w:r>
      <w:r w:rsidRPr="00857EBB">
        <w:rPr>
          <w:rFonts w:ascii="Calibri" w:hAnsi="Calibri" w:cs="Calibri"/>
          <w:b/>
          <w:bCs/>
          <w:color w:val="000000"/>
          <w:sz w:val="22"/>
          <w:szCs w:val="22"/>
          <w:u w:val="single"/>
        </w:rPr>
        <w:t>Probably</w:t>
      </w:r>
      <w:proofErr w:type="spellEnd"/>
      <w:r w:rsidRPr="00857EBB">
        <w:rPr>
          <w:rFonts w:ascii="Calibri" w:hAnsi="Calibri" w:cs="Calibri"/>
          <w:b/>
          <w:bCs/>
          <w:color w:val="000000"/>
          <w:sz w:val="22"/>
          <w:szCs w:val="22"/>
          <w:u w:val="single"/>
        </w:rPr>
        <w:t xml:space="preserve"> not</w:t>
      </w:r>
      <w:r w:rsidRPr="00857EBB">
        <w:rPr>
          <w:rFonts w:ascii="Calibri" w:hAnsi="Calibri" w:cs="Calibri"/>
          <w:b/>
          <w:bCs/>
          <w:color w:val="000000"/>
          <w:sz w:val="14"/>
          <w:szCs w:val="22"/>
        </w:rPr>
        <w:t>.</w:t>
      </w:r>
      <w:r w:rsidRPr="00857EBB">
        <w:rPr>
          <w:rFonts w:ascii="Calibri" w:hAnsi="Calibri" w:cs="Calibri"/>
          <w:color w:val="000000"/>
          <w:sz w:val="14"/>
          <w:szCs w:val="22"/>
        </w:rPr>
        <w:t xml:space="preserve"> </w:t>
      </w:r>
      <w:r w:rsidRPr="00857EBB">
        <w:rPr>
          <w:rFonts w:ascii="Calibri" w:hAnsi="Calibri" w:cs="Calibri"/>
          <w:color w:val="000000"/>
          <w:sz w:val="22"/>
          <w:szCs w:val="22"/>
          <w:u w:val="single"/>
        </w:rPr>
        <w:t>Shared dependence on oil is hardly a foundation for trust, let alone a budding alliance</w:t>
      </w:r>
      <w:r w:rsidRPr="00857EBB">
        <w:rPr>
          <w:rFonts w:ascii="Calibri" w:hAnsi="Calibri" w:cs="Calibri"/>
          <w:color w:val="000000"/>
          <w:sz w:val="14"/>
          <w:szCs w:val="22"/>
        </w:rPr>
        <w:t xml:space="preserve">. In truth, this month’s meetings and the OPEC deal are the exception, not the norm. </w:t>
      </w:r>
      <w:r w:rsidRPr="00857EBB">
        <w:rPr>
          <w:rFonts w:ascii="Calibri" w:hAnsi="Calibri" w:cs="Calibri"/>
          <w:color w:val="000000"/>
          <w:sz w:val="22"/>
          <w:szCs w:val="22"/>
          <w:u w:val="single"/>
        </w:rPr>
        <w:t xml:space="preserve">Fierce Saudi-Russian competition in other key areas and Moscow’s ties with Riyadh’s sworn enemies – above all, Bashar Al-Assad and Iran – have created a complex and understated rivalry between the two nations. </w:t>
      </w:r>
      <w:r w:rsidRPr="00857EBB">
        <w:rPr>
          <w:rFonts w:ascii="Calibri" w:hAnsi="Calibri" w:cs="Calibri"/>
          <w:color w:val="000000"/>
          <w:sz w:val="14"/>
          <w:szCs w:val="22"/>
        </w:rPr>
        <w:t xml:space="preserve">To be sure, there are strong incentives for at least a limited détente between Riyadh and Moscow. American shale has been </w:t>
      </w:r>
      <w:hyperlink r:id="rId403" w:history="1">
        <w:r w:rsidRPr="00857EBB">
          <w:rPr>
            <w:rStyle w:val="Hyperlink"/>
            <w:rFonts w:ascii="Calibri" w:eastAsiaTheme="majorEastAsia" w:hAnsi="Calibri" w:cs="Calibri"/>
            <w:color w:val="585858"/>
            <w:sz w:val="14"/>
            <w:szCs w:val="22"/>
            <w:bdr w:val="none" w:sz="0" w:space="0" w:color="auto" w:frame="1"/>
          </w:rPr>
          <w:t>hammering</w:t>
        </w:r>
      </w:hyperlink>
      <w:r w:rsidRPr="00857EBB">
        <w:rPr>
          <w:rFonts w:ascii="Calibri" w:hAnsi="Calibri" w:cs="Calibri"/>
          <w:color w:val="000000"/>
          <w:sz w:val="14"/>
          <w:szCs w:val="22"/>
        </w:rPr>
        <w:t xml:space="preserve"> the economies of Saudi Arabia, Russia, and other key oil producers. For Saudi Arabia in particular, the twin blows of the shale revolution and a failed strategy to exploit a plunge in oil prices forced a major rethink in geopolitical and economic statecraft. The result was a new diplomatic initiative that focused on diversifying commercial ties while re-kindling old relationships and alliances. </w:t>
      </w:r>
      <w:r w:rsidRPr="00857EBB">
        <w:rPr>
          <w:rFonts w:ascii="Calibri" w:hAnsi="Calibri" w:cs="Calibri"/>
          <w:color w:val="000000"/>
          <w:sz w:val="22"/>
          <w:szCs w:val="22"/>
          <w:u w:val="single"/>
        </w:rPr>
        <w:t>Riyadh’s teamwork with Moscow on the latest OPEC deal is one concrete result of this initiative, but the two sides are still in direct competition over key markets</w:t>
      </w:r>
      <w:r w:rsidRPr="00857EBB">
        <w:rPr>
          <w:rFonts w:ascii="Calibri" w:hAnsi="Calibri" w:cs="Calibri"/>
          <w:color w:val="000000"/>
          <w:sz w:val="14"/>
          <w:szCs w:val="22"/>
        </w:rPr>
        <w:t xml:space="preserve">. For instance, the </w:t>
      </w:r>
      <w:hyperlink r:id="rId404" w:history="1">
        <w:r w:rsidRPr="00857EBB">
          <w:rPr>
            <w:rStyle w:val="Hyperlink"/>
            <w:rFonts w:ascii="Calibri" w:eastAsiaTheme="majorEastAsia" w:hAnsi="Calibri" w:cs="Calibri"/>
            <w:color w:val="585858"/>
            <w:sz w:val="14"/>
            <w:szCs w:val="22"/>
            <w:bdr w:val="none" w:sz="0" w:space="0" w:color="auto" w:frame="1"/>
          </w:rPr>
          <w:t>competition</w:t>
        </w:r>
      </w:hyperlink>
      <w:r w:rsidRPr="00857EBB">
        <w:rPr>
          <w:rFonts w:ascii="Calibri" w:hAnsi="Calibri" w:cs="Calibri"/>
          <w:color w:val="000000"/>
          <w:sz w:val="14"/>
          <w:szCs w:val="22"/>
        </w:rPr>
        <w:t xml:space="preserve"> between both countries to supply China’s voracious appetite for oil is a critical sticking point. The late King Abdullah’s 2006 visit led to a joint venture between Saudi Aramco and China National Petroleum Corporation; since then, the desert kingdom has continuously worked to increase oil sales to China. Most recently, King Salman’s latest visit to Beijing in March produced $65 billion in </w:t>
      </w:r>
      <w:hyperlink r:id="rId405" w:history="1">
        <w:r w:rsidRPr="00857EBB">
          <w:rPr>
            <w:rStyle w:val="Hyperlink"/>
            <w:rFonts w:ascii="Calibri" w:eastAsiaTheme="majorEastAsia" w:hAnsi="Calibri" w:cs="Calibri"/>
            <w:color w:val="585858"/>
            <w:sz w:val="14"/>
            <w:szCs w:val="22"/>
            <w:bdr w:val="none" w:sz="0" w:space="0" w:color="auto" w:frame="1"/>
          </w:rPr>
          <w:t>trade and investment</w:t>
        </w:r>
      </w:hyperlink>
      <w:r w:rsidRPr="00857EBB">
        <w:rPr>
          <w:rFonts w:ascii="Calibri" w:hAnsi="Calibri" w:cs="Calibri"/>
          <w:color w:val="000000"/>
          <w:sz w:val="14"/>
          <w:szCs w:val="22"/>
        </w:rPr>
        <w:t xml:space="preserve"> agreements. Saudi Arabia has been courting China, among others, as a possible investor for the upcoming </w:t>
      </w:r>
      <w:hyperlink r:id="rId406" w:history="1">
        <w:r w:rsidRPr="00857EBB">
          <w:rPr>
            <w:rStyle w:val="Hyperlink"/>
            <w:rFonts w:ascii="Calibri" w:eastAsiaTheme="majorEastAsia" w:hAnsi="Calibri" w:cs="Calibri"/>
            <w:color w:val="585858"/>
            <w:sz w:val="14"/>
            <w:szCs w:val="22"/>
            <w:bdr w:val="none" w:sz="0" w:space="0" w:color="auto" w:frame="1"/>
          </w:rPr>
          <w:t>sale</w:t>
        </w:r>
      </w:hyperlink>
      <w:r w:rsidRPr="00857EBB">
        <w:rPr>
          <w:rFonts w:ascii="Calibri" w:hAnsi="Calibri" w:cs="Calibri"/>
          <w:color w:val="000000"/>
          <w:sz w:val="14"/>
          <w:szCs w:val="22"/>
        </w:rPr>
        <w:t xml:space="preserve"> of a 5% stake of Saudi Aramco’s $2 trillion worth of shares. That IPO is a major part in the kingdom’s efforts to diversify its economy. And yet, Saudi Arabia’s efforts to court China haven’t caught up with Russia’s first-mover advantage. Moscow reached out in earnest to Beijing after being hit with Western sanctions over the conflict in Ukraine in 2014. That year, Russia and China signed a 30-year deal worth an </w:t>
      </w:r>
      <w:hyperlink r:id="rId407" w:history="1">
        <w:r w:rsidRPr="00857EBB">
          <w:rPr>
            <w:rStyle w:val="Hyperlink"/>
            <w:rFonts w:ascii="Calibri" w:eastAsiaTheme="majorEastAsia" w:hAnsi="Calibri" w:cs="Calibri"/>
            <w:color w:val="585858"/>
            <w:sz w:val="14"/>
            <w:szCs w:val="22"/>
            <w:bdr w:val="none" w:sz="0" w:space="0" w:color="auto" w:frame="1"/>
          </w:rPr>
          <w:t>estimated</w:t>
        </w:r>
      </w:hyperlink>
      <w:r w:rsidRPr="00857EBB">
        <w:rPr>
          <w:rFonts w:ascii="Calibri" w:hAnsi="Calibri" w:cs="Calibri"/>
          <w:color w:val="000000"/>
          <w:sz w:val="14"/>
          <w:szCs w:val="22"/>
        </w:rPr>
        <w:t xml:space="preserve"> $400 billion to supply natural gas to the world’s biggest emerging market. Russia can claim the upper hand in China, but Saudi Arabia’s commercial diplomacy with traditional allies like the United Kingdom and the United States has produced major successes by any measure. Britain, for one, is in dire need of diversified commercial ties and clarity over its place in the global economy as it prepares to exit the European Union. Theresa May’s government has been </w:t>
      </w:r>
      <w:hyperlink r:id="rId408" w:history="1">
        <w:r w:rsidRPr="00857EBB">
          <w:rPr>
            <w:rStyle w:val="Hyperlink"/>
            <w:rFonts w:ascii="Calibri" w:eastAsiaTheme="majorEastAsia" w:hAnsi="Calibri" w:cs="Calibri"/>
            <w:color w:val="585858"/>
            <w:sz w:val="14"/>
            <w:szCs w:val="22"/>
            <w:bdr w:val="none" w:sz="0" w:space="0" w:color="auto" w:frame="1"/>
          </w:rPr>
          <w:t>pivoting</w:t>
        </w:r>
      </w:hyperlink>
      <w:r w:rsidRPr="00857EBB">
        <w:rPr>
          <w:rFonts w:ascii="Calibri" w:hAnsi="Calibri" w:cs="Calibri"/>
          <w:color w:val="000000"/>
          <w:sz w:val="14"/>
          <w:szCs w:val="22"/>
        </w:rPr>
        <w:t xml:space="preserve"> towards Saudi Arabia, its biggest trading partner in the Middle East, as well as the other members of the Gulf Cooperation Council (GCC). May has made two high-level </w:t>
      </w:r>
      <w:hyperlink r:id="rId409" w:history="1">
        <w:r w:rsidRPr="00857EBB">
          <w:rPr>
            <w:rStyle w:val="Hyperlink"/>
            <w:rFonts w:ascii="Calibri" w:eastAsiaTheme="majorEastAsia" w:hAnsi="Calibri" w:cs="Calibri"/>
            <w:color w:val="585858"/>
            <w:sz w:val="14"/>
            <w:szCs w:val="22"/>
            <w:bdr w:val="none" w:sz="0" w:space="0" w:color="auto" w:frame="1"/>
          </w:rPr>
          <w:t>visits</w:t>
        </w:r>
      </w:hyperlink>
      <w:r w:rsidRPr="00857EBB">
        <w:rPr>
          <w:rFonts w:ascii="Calibri" w:hAnsi="Calibri" w:cs="Calibri"/>
          <w:color w:val="000000"/>
          <w:sz w:val="14"/>
          <w:szCs w:val="22"/>
        </w:rPr>
        <w:t xml:space="preserve"> to GCC countries in the past six months, calling repeatedly for expanding bilateral trade and security relationships and even bringing </w:t>
      </w:r>
      <w:hyperlink r:id="rId410" w:history="1">
        <w:r w:rsidRPr="00857EBB">
          <w:rPr>
            <w:rStyle w:val="Hyperlink"/>
            <w:rFonts w:ascii="Calibri" w:eastAsiaTheme="majorEastAsia" w:hAnsi="Calibri" w:cs="Calibri"/>
            <w:color w:val="585858"/>
            <w:sz w:val="14"/>
            <w:szCs w:val="22"/>
            <w:bdr w:val="none" w:sz="0" w:space="0" w:color="auto" w:frame="1"/>
          </w:rPr>
          <w:t xml:space="preserve">Xavier </w:t>
        </w:r>
        <w:proofErr w:type="spellStart"/>
        <w:r w:rsidRPr="00857EBB">
          <w:rPr>
            <w:rStyle w:val="Hyperlink"/>
            <w:rFonts w:ascii="Calibri" w:eastAsiaTheme="majorEastAsia" w:hAnsi="Calibri" w:cs="Calibri"/>
            <w:color w:val="585858"/>
            <w:sz w:val="14"/>
            <w:szCs w:val="22"/>
            <w:bdr w:val="none" w:sz="0" w:space="0" w:color="auto" w:frame="1"/>
          </w:rPr>
          <w:t>Rolet</w:t>
        </w:r>
        <w:proofErr w:type="spellEnd"/>
      </w:hyperlink>
      <w:r w:rsidRPr="00857EBB">
        <w:rPr>
          <w:rFonts w:ascii="Calibri" w:hAnsi="Calibri" w:cs="Calibri"/>
          <w:color w:val="000000"/>
          <w:sz w:val="14"/>
          <w:szCs w:val="22"/>
        </w:rPr>
        <w:t xml:space="preserve"> of the London Stock Exchange to Riyadh to pitch London as a home for the IPO. Outside of Donald Trump, the Gulf monarchies have been the </w:t>
      </w:r>
      <w:hyperlink r:id="rId411" w:history="1">
        <w:r w:rsidRPr="00857EBB">
          <w:rPr>
            <w:rStyle w:val="Hyperlink"/>
            <w:rFonts w:ascii="Calibri" w:eastAsiaTheme="majorEastAsia" w:hAnsi="Calibri" w:cs="Calibri"/>
            <w:color w:val="585858"/>
            <w:sz w:val="14"/>
            <w:szCs w:val="22"/>
            <w:bdr w:val="none" w:sz="0" w:space="0" w:color="auto" w:frame="1"/>
          </w:rPr>
          <w:t>most reliable</w:t>
        </w:r>
      </w:hyperlink>
      <w:r w:rsidRPr="00857EBB">
        <w:rPr>
          <w:rFonts w:ascii="Calibri" w:hAnsi="Calibri" w:cs="Calibri"/>
          <w:color w:val="000000"/>
          <w:sz w:val="14"/>
          <w:szCs w:val="22"/>
        </w:rPr>
        <w:t xml:space="preserve"> outside backers for her Brexit policies. Theresa May is not the only one who has found an eager partner in Trump. The American president’s visit to Riyadh last month, punctuated by his commitment to joint Saudi and American interests and his enthusiastic backing of a $110 billion arms </w:t>
      </w:r>
      <w:hyperlink r:id="rId412" w:history="1">
        <w:r w:rsidRPr="00857EBB">
          <w:rPr>
            <w:rStyle w:val="Hyperlink"/>
            <w:rFonts w:ascii="Calibri" w:eastAsiaTheme="majorEastAsia" w:hAnsi="Calibri" w:cs="Calibri"/>
            <w:color w:val="585858"/>
            <w:sz w:val="14"/>
            <w:szCs w:val="22"/>
            <w:bdr w:val="none" w:sz="0" w:space="0" w:color="auto" w:frame="1"/>
          </w:rPr>
          <w:t>package</w:t>
        </w:r>
      </w:hyperlink>
      <w:r w:rsidRPr="00857EBB">
        <w:rPr>
          <w:rFonts w:ascii="Calibri" w:hAnsi="Calibri" w:cs="Calibri"/>
          <w:color w:val="000000"/>
          <w:sz w:val="14"/>
          <w:szCs w:val="22"/>
        </w:rPr>
        <w:t>, mark a major reversal of fortune for the Saudis. Following a period of tension under the Obama administration, Saudi leadership had been cautiously optimistic about improving relations with his successor. Instead</w:t>
      </w:r>
      <w:r w:rsidRPr="00857EBB">
        <w:rPr>
          <w:rFonts w:ascii="Calibri" w:hAnsi="Calibri" w:cs="Calibri"/>
          <w:color w:val="000000"/>
          <w:sz w:val="22"/>
          <w:szCs w:val="22"/>
          <w:u w:val="single"/>
        </w:rPr>
        <w:t xml:space="preserve">, Trump’s visit to Riyadh offered a ringing endorsement of the US-Saudi alliance. It also offered, in </w:t>
      </w:r>
      <w:hyperlink r:id="rId413" w:history="1">
        <w:r w:rsidRPr="00857EBB">
          <w:rPr>
            <w:rStyle w:val="Hyperlink"/>
            <w:rFonts w:ascii="Calibri" w:eastAsiaTheme="majorEastAsia" w:hAnsi="Calibri" w:cs="Calibri"/>
            <w:color w:val="585858"/>
            <w:sz w:val="22"/>
            <w:szCs w:val="22"/>
            <w:u w:val="single"/>
            <w:bdr w:val="none" w:sz="0" w:space="0" w:color="auto" w:frame="1"/>
          </w:rPr>
          <w:t>no uncertain terms</w:t>
        </w:r>
      </w:hyperlink>
      <w:r w:rsidRPr="00857EBB">
        <w:rPr>
          <w:rFonts w:ascii="Calibri" w:hAnsi="Calibri" w:cs="Calibri"/>
          <w:color w:val="000000"/>
          <w:sz w:val="22"/>
          <w:szCs w:val="22"/>
          <w:u w:val="single"/>
        </w:rPr>
        <w:t>, American support for the Saudi-led coalition of Sunni Arab states in their regional struggle with Iran.</w:t>
      </w:r>
      <w:r w:rsidRPr="00857EBB">
        <w:rPr>
          <w:rFonts w:ascii="Calibri" w:hAnsi="Calibri" w:cs="Calibri"/>
          <w:color w:val="000000"/>
          <w:sz w:val="14"/>
          <w:szCs w:val="22"/>
        </w:rPr>
        <w:t xml:space="preserve"> Trump’s address to an assembly of Arab and Muslim leaders focused on the threat of Islamist terrorism, but it also singled out Iran’s </w:t>
      </w:r>
      <w:hyperlink r:id="rId414" w:history="1">
        <w:r w:rsidRPr="00857EBB">
          <w:rPr>
            <w:rStyle w:val="Hyperlink"/>
            <w:rFonts w:ascii="Calibri" w:eastAsiaTheme="majorEastAsia" w:hAnsi="Calibri" w:cs="Calibri"/>
            <w:color w:val="585858"/>
            <w:sz w:val="14"/>
            <w:szCs w:val="22"/>
            <w:bdr w:val="none" w:sz="0" w:space="0" w:color="auto" w:frame="1"/>
          </w:rPr>
          <w:t>long-time backing</w:t>
        </w:r>
      </w:hyperlink>
      <w:r w:rsidRPr="00857EBB">
        <w:rPr>
          <w:rFonts w:ascii="Calibri" w:hAnsi="Calibri" w:cs="Calibri"/>
          <w:color w:val="000000"/>
          <w:sz w:val="14"/>
          <w:szCs w:val="22"/>
        </w:rPr>
        <w:t xml:space="preserve"> for many of those groups. Perhaps </w:t>
      </w:r>
      <w:r w:rsidRPr="00857EBB">
        <w:rPr>
          <w:rFonts w:ascii="Calibri" w:hAnsi="Calibri" w:cs="Calibri"/>
          <w:color w:val="000000"/>
          <w:sz w:val="22"/>
          <w:szCs w:val="22"/>
          <w:u w:val="single"/>
        </w:rPr>
        <w:t xml:space="preserve">more than anything else, it is </w:t>
      </w:r>
      <w:r w:rsidRPr="00857EBB">
        <w:rPr>
          <w:rFonts w:ascii="Calibri" w:hAnsi="Calibri" w:cs="Calibri"/>
          <w:b/>
          <w:bCs/>
          <w:color w:val="000000"/>
          <w:sz w:val="22"/>
          <w:szCs w:val="22"/>
          <w:u w:val="single"/>
        </w:rPr>
        <w:t>Russia’s warm relationship with Iran that scuppers any burgeoning friendship with Riyadh</w:t>
      </w:r>
      <w:r w:rsidRPr="00857EBB">
        <w:rPr>
          <w:rFonts w:ascii="Calibri" w:hAnsi="Calibri" w:cs="Calibri"/>
          <w:color w:val="000000"/>
          <w:sz w:val="14"/>
          <w:szCs w:val="22"/>
        </w:rPr>
        <w:t xml:space="preserve">. </w:t>
      </w:r>
      <w:r w:rsidRPr="00857EBB">
        <w:rPr>
          <w:rFonts w:ascii="Calibri" w:hAnsi="Calibri" w:cs="Calibri"/>
          <w:color w:val="000000"/>
          <w:sz w:val="22"/>
          <w:szCs w:val="22"/>
          <w:u w:val="single"/>
        </w:rPr>
        <w:t>The Sunni-Shia divide has been a longstanding source of tension between Riyadh and Tehran for decades, but it has only worsened since the beginning of the on-going proxy conflicts in Syria, Iraq, and Yemen</w:t>
      </w:r>
      <w:r w:rsidRPr="00857EBB">
        <w:rPr>
          <w:rFonts w:ascii="Calibri" w:hAnsi="Calibri" w:cs="Calibri"/>
          <w:color w:val="000000"/>
          <w:sz w:val="14"/>
          <w:szCs w:val="22"/>
        </w:rPr>
        <w:t xml:space="preserve">. Faced with Western sanctions after its takeover of Crimea and invasion of eastern Ukraine, </w:t>
      </w:r>
      <w:r w:rsidRPr="00857EBB">
        <w:rPr>
          <w:rFonts w:ascii="Calibri" w:hAnsi="Calibri" w:cs="Calibri"/>
          <w:color w:val="000000"/>
          <w:sz w:val="22"/>
          <w:szCs w:val="22"/>
          <w:u w:val="single"/>
        </w:rPr>
        <w:t xml:space="preserve">Russian goals have been </w:t>
      </w:r>
      <w:hyperlink r:id="rId415" w:history="1">
        <w:r w:rsidRPr="00857EBB">
          <w:rPr>
            <w:rStyle w:val="Hyperlink"/>
            <w:rFonts w:ascii="Calibri" w:eastAsiaTheme="majorEastAsia" w:hAnsi="Calibri" w:cs="Calibri"/>
            <w:color w:val="585858"/>
            <w:sz w:val="22"/>
            <w:szCs w:val="22"/>
            <w:u w:val="single"/>
            <w:bdr w:val="none" w:sz="0" w:space="0" w:color="auto" w:frame="1"/>
          </w:rPr>
          <w:t>converging</w:t>
        </w:r>
      </w:hyperlink>
      <w:r w:rsidRPr="00857EBB">
        <w:rPr>
          <w:rFonts w:ascii="Calibri" w:hAnsi="Calibri" w:cs="Calibri"/>
          <w:color w:val="000000"/>
          <w:sz w:val="22"/>
          <w:szCs w:val="22"/>
          <w:u w:val="single"/>
        </w:rPr>
        <w:t xml:space="preserve"> with Iran’s in places like Syria. Between them, Moscow and Tehran are the twin pillars propping up the Assad regime in Damascus – putting Vladimir Putin’s Middle East policy in direct conflict with Saudi Arabia’s</w:t>
      </w:r>
      <w:r w:rsidRPr="00857EBB">
        <w:rPr>
          <w:rFonts w:ascii="Calibri" w:hAnsi="Calibri" w:cs="Calibri"/>
          <w:color w:val="000000"/>
          <w:sz w:val="14"/>
          <w:szCs w:val="22"/>
        </w:rPr>
        <w:t xml:space="preserve">. </w:t>
      </w:r>
      <w:r w:rsidRPr="00857EBB">
        <w:rPr>
          <w:rFonts w:ascii="Calibri" w:hAnsi="Calibri" w:cs="Calibri"/>
          <w:color w:val="000000"/>
          <w:sz w:val="22"/>
          <w:szCs w:val="22"/>
          <w:u w:val="single"/>
        </w:rPr>
        <w:t xml:space="preserve">Such convergence has culminated in recent bilateral arms deals </w:t>
      </w:r>
      <w:hyperlink r:id="rId416" w:history="1">
        <w:r w:rsidRPr="00857EBB">
          <w:rPr>
            <w:rStyle w:val="Hyperlink"/>
            <w:rFonts w:ascii="Calibri" w:eastAsiaTheme="majorEastAsia" w:hAnsi="Calibri" w:cs="Calibri"/>
            <w:color w:val="585858"/>
            <w:sz w:val="22"/>
            <w:szCs w:val="22"/>
            <w:u w:val="single"/>
            <w:bdr w:val="none" w:sz="0" w:space="0" w:color="auto" w:frame="1"/>
          </w:rPr>
          <w:t>worth</w:t>
        </w:r>
      </w:hyperlink>
      <w:r w:rsidRPr="00857EBB">
        <w:rPr>
          <w:rFonts w:ascii="Calibri" w:hAnsi="Calibri" w:cs="Calibri"/>
          <w:color w:val="000000"/>
          <w:sz w:val="22"/>
          <w:szCs w:val="22"/>
          <w:u w:val="single"/>
        </w:rPr>
        <w:t xml:space="preserve"> up to $10 billion, as Iran seeks to modernize its military following the lifting of some of its own Western-imposed sanctions. Those differences rule out any real “détente,” but economic imperatives ultimately won out to produce the OPEC deal. As long as Saudi and Russian shared interests in maintaining oil prices persist, the two will carry on with their apparent courtship…all while continuing more underhanded efforts to subvert one another.</w:t>
      </w:r>
    </w:p>
    <w:p w:rsidR="005A56B2" w:rsidRDefault="005A56B2" w:rsidP="005A56B2"/>
    <w:p w:rsidR="005A56B2" w:rsidRDefault="005A56B2" w:rsidP="005A56B2">
      <w:pPr>
        <w:pStyle w:val="Heading3"/>
      </w:pPr>
      <w:r>
        <w:t>Non-Unique</w:t>
      </w:r>
    </w:p>
    <w:p w:rsidR="005A56B2" w:rsidRPr="00ED6E5C" w:rsidRDefault="005A56B2" w:rsidP="005A56B2">
      <w:pPr>
        <w:pStyle w:val="Heading4"/>
      </w:pPr>
      <w:r w:rsidRPr="00ED6E5C">
        <w:t>Russia already controls the Middle East – US withdrawal would just be the icing on the cake – impacts terminally non-unique</w:t>
      </w:r>
    </w:p>
    <w:p w:rsidR="005A56B2" w:rsidRPr="00ED6E5C" w:rsidRDefault="005A56B2" w:rsidP="005A56B2">
      <w:pPr>
        <w:tabs>
          <w:tab w:val="left" w:pos="4020"/>
        </w:tabs>
        <w:rPr>
          <w:rStyle w:val="Style13ptBold"/>
        </w:rPr>
      </w:pPr>
      <w:proofErr w:type="spellStart"/>
      <w:r w:rsidRPr="00ED6E5C">
        <w:rPr>
          <w:rStyle w:val="Style13ptBold"/>
        </w:rPr>
        <w:t>Freilich</w:t>
      </w:r>
      <w:proofErr w:type="spellEnd"/>
      <w:r w:rsidRPr="00ED6E5C">
        <w:rPr>
          <w:rStyle w:val="Style13ptBold"/>
        </w:rPr>
        <w:t xml:space="preserve"> 18</w:t>
      </w:r>
      <w:r>
        <w:rPr>
          <w:rStyle w:val="Style13ptBold"/>
        </w:rPr>
        <w:tab/>
      </w:r>
    </w:p>
    <w:p w:rsidR="005A56B2" w:rsidRPr="00ED6E5C" w:rsidRDefault="005A56B2" w:rsidP="005A56B2">
      <w:r w:rsidRPr="00ED6E5C">
        <w:t xml:space="preserve">(Chuck -- </w:t>
      </w:r>
      <w:proofErr w:type="spellStart"/>
      <w:r w:rsidRPr="00ED6E5C">
        <w:t>Chuck</w:t>
      </w:r>
      <w:proofErr w:type="spellEnd"/>
      <w:r w:rsidRPr="00ED6E5C">
        <w:t xml:space="preserve"> </w:t>
      </w:r>
      <w:proofErr w:type="spellStart"/>
      <w:r w:rsidRPr="00ED6E5C">
        <w:t>Freilich</w:t>
      </w:r>
      <w:proofErr w:type="spellEnd"/>
      <w:r w:rsidRPr="00ED6E5C">
        <w:t xml:space="preserve"> is a senior fellow at Harvard's Kennedy School and was a deputy national-security adviser in Israel; “In the Middle East the Russians Aren’t Coming: They Are Back”; The National Interest; 08/13/2018; </w:t>
      </w:r>
      <w:hyperlink r:id="rId417" w:history="1">
        <w:r w:rsidRPr="00ED6E5C">
          <w:rPr>
            <w:rStyle w:val="Hyperlink"/>
          </w:rPr>
          <w:t>https://nationalinterest.org/feature/middle-east-russians-aren%E2%80%99t-coming-they-are-back-28672</w:t>
        </w:r>
      </w:hyperlink>
      <w:r w:rsidRPr="00ED6E5C">
        <w:t>; Accessed 07/28/2019; JY)</w:t>
      </w:r>
    </w:p>
    <w:p w:rsidR="005A56B2" w:rsidRPr="00ED6E5C" w:rsidRDefault="005A56B2" w:rsidP="005A56B2">
      <w:pPr>
        <w:rPr>
          <w:sz w:val="12"/>
        </w:rPr>
      </w:pPr>
      <w:r w:rsidRPr="00ED6E5C">
        <w:rPr>
          <w:sz w:val="12"/>
        </w:rPr>
        <w:t xml:space="preserve">Four decades after the United States largely succeeded in sidelining the Soviet Union in the Middle East and becoming the leading regional, Russia is resurrecting its long-lost standing. The process of partial American disengagement from the region that began under President Barack Obama has further increased under President Donald Trump. </w:t>
      </w:r>
      <w:r w:rsidRPr="00ED6E5C">
        <w:rPr>
          <w:rStyle w:val="StyleUnderline"/>
        </w:rPr>
        <w:t>Indeed, if things continue as is, Russia may soon supplant the United States. Russia’s growing influence is manifest across the region, from Morocco to Iran</w:t>
      </w:r>
      <w:r w:rsidRPr="00ED6E5C">
        <w:rPr>
          <w:sz w:val="12"/>
        </w:rPr>
        <w:t xml:space="preserve">. </w:t>
      </w:r>
      <w:r w:rsidRPr="00ED6E5C">
        <w:rPr>
          <w:rStyle w:val="StyleUnderline"/>
        </w:rPr>
        <w:t>This remarkable turnabout, part of Vladimir Putin’s overarching strategy of restoring Russia’s standing as a great power, has been the result of deft diplomacy combined with a willingness to sell arms and nuclear power reactors to all askers</w:t>
      </w:r>
      <w:r w:rsidRPr="00ED6E5C">
        <w:rPr>
          <w:sz w:val="12"/>
        </w:rPr>
        <w:t>. While international attention has been focused on the Iranian nuclear program, Russia has been playing an increasingly important role in two other dangerous trends underway in the region: a massive conventional arms race—$1.3 trillion of arms bought by the Gulf states alone between 2000 and 2014—and a dramatic push to procure nuclear power reactors. All of the reactor programs reflect legitimate energy needs, but “civil” nuclear programs in the Middle East have a nasty tendency to morph into military ones. 10 SECONDS Do You Know What Happened Today In History</w:t>
      </w:r>
      <w:r w:rsidRPr="00ED6E5C">
        <w:rPr>
          <w:rStyle w:val="StyleUnderline"/>
        </w:rPr>
        <w:t xml:space="preserve">? U.S. allies in the region today have become hesitant to continue placing all of their strategic faith and security in American hands. While they uniformly welcome President Trump’s more hardline approach, the scars of American weakness during the Obama years, as they perceive it, have yet to heal. Moreover, Trump’s unique character has </w:t>
      </w:r>
      <w:r w:rsidRPr="00ED6E5C">
        <w:rPr>
          <w:rStyle w:val="Emphasis"/>
        </w:rPr>
        <w:t>engendered ongoing doubts regarding American trustworthiness</w:t>
      </w:r>
      <w:r w:rsidRPr="00ED6E5C">
        <w:rPr>
          <w:rStyle w:val="StyleUnderline"/>
        </w:rPr>
        <w:t>. For the meantime, U.S. allies are hedging their bets. Egypt’s anger over what it viewed as insufficient American support for the Mubarak regime, and subsequent sanctions on arms sales, led to a significant improvement in its relations with Russia. A deal for four Russian nuclear power reactors was concluded in 2017. Military ties have been restored, including the sale of some dozens of advanced fighters, attack helicopters and S-300 missiles, along with new joint military exercises</w:t>
      </w:r>
      <w:r w:rsidRPr="00ED6E5C">
        <w:rPr>
          <w:sz w:val="12"/>
        </w:rPr>
        <w:t xml:space="preserve">. Egypt has been the linchpin of American policy in the region ever since it evicted the Soviets in the early 1970s. In so doing, it created the basis for the three mutually reinforcing pillars of U.S. Middle East policy to this day: the establishment of a moderate, pro-American Arab camp with Egypt and Saudi Arabia at its center; countering regional rogues such as Iraq, Iran and Libya with the moderates’ support; and the promotion of Arab-Israeli peace—again, with moderate support. </w:t>
      </w:r>
      <w:r w:rsidRPr="00ED6E5C">
        <w:rPr>
          <w:rStyle w:val="StyleUnderline"/>
        </w:rPr>
        <w:t xml:space="preserve">An Egyptian-Russian rapprochement constitutes a severe blow to American standing. For decades, an unwritten deal has governed U.S.-Saudi relations; security for an assured supply of oil. In 1991, the United States even went to war in defense of Saudi Arabia. Today, however, the Saudis are skittish. In 2017, King Salman bin </w:t>
      </w:r>
      <w:proofErr w:type="spellStart"/>
      <w:r w:rsidRPr="00ED6E5C">
        <w:rPr>
          <w:rStyle w:val="StyleUnderline"/>
        </w:rPr>
        <w:t>Abdulaziz</w:t>
      </w:r>
      <w:proofErr w:type="spellEnd"/>
      <w:r w:rsidRPr="00ED6E5C">
        <w:rPr>
          <w:rStyle w:val="StyleUnderline"/>
        </w:rPr>
        <w:t xml:space="preserve"> Al Saud conducted the first ever visit of a Saudi monarch to Russia. A deal was signed for highly advanced S-400 and anti-tank missiles. A nuclear cooperation agreement was also signed, and Russia hopes to provide at least two of the planned sixteen Saudi reactors.</w:t>
      </w:r>
      <w:r w:rsidRPr="00ED6E5C">
        <w:rPr>
          <w:sz w:val="12"/>
        </w:rPr>
        <w:t xml:space="preserve"> Russia and Saudi Arabia—who together make up approximately 20 percent of international oil production—have also coordinated policy to raise the global price. </w:t>
      </w:r>
      <w:r w:rsidRPr="00ED6E5C">
        <w:rPr>
          <w:rStyle w:val="StyleUnderline"/>
        </w:rPr>
        <w:t xml:space="preserve">Russia’s minimalistic military intervention in Syria, with just two fighter squadrons, has been remarkably successful, saving the Assad regime at virtually no cost to Russia, which left the bloody ground fighting to Iran and Hezbollah. </w:t>
      </w:r>
      <w:r w:rsidRPr="00ED6E5C">
        <w:rPr>
          <w:sz w:val="12"/>
        </w:rPr>
        <w:t xml:space="preserve">Obama’s self-enervating prognosis that Syria would become Russia’s Vietnam has been proven baseless. Russia has become the primary player in Syria today, ensuring its long-term presence there with a Syrian commitment to grant it air and naval bases—from which it projects region-wide power—for forty-nine more years. A country of little importance in and of itself to the United States, </w:t>
      </w:r>
      <w:r w:rsidRPr="00ED6E5C">
        <w:rPr>
          <w:rStyle w:val="StyleUnderline"/>
        </w:rPr>
        <w:t xml:space="preserve">Syria has become the focal point of the most critical regional issues, including the Sunni-Shiite confrontation, the war against ISIS, Iranian expansionism, and a possible Iranian-Israeli conflict. Russia’s position in Syria provides it with </w:t>
      </w:r>
      <w:r w:rsidRPr="00ED6E5C">
        <w:rPr>
          <w:rStyle w:val="Emphasis"/>
        </w:rPr>
        <w:t>influence over all</w:t>
      </w:r>
      <w:r w:rsidRPr="00ED6E5C">
        <w:rPr>
          <w:rStyle w:val="StyleUnderline"/>
        </w:rPr>
        <w:t>. The U.S. withdrawal from the Iran nuclear deal has driven Tehran even closer to Russia, its longtime ally.</w:t>
      </w:r>
      <w:r w:rsidRPr="00ED6E5C">
        <w:rPr>
          <w:sz w:val="12"/>
        </w:rPr>
        <w:t xml:space="preserve"> Iran is counting on Russia to help defeat the American sanctions regime and prevent any possibility of military action against it. Russia has already supplied Iran with S-300 missiles, and sales of fighter aircraft, tanks and artillery once Security Council mandated limitations expire have been mooted. </w:t>
      </w:r>
      <w:r w:rsidRPr="00ED6E5C">
        <w:rPr>
          <w:rStyle w:val="StyleUnderline"/>
        </w:rPr>
        <w:t>Russia provided Iran with its sole nuclear reactor, and may sell a few more. Turkey, for decades a virulently anti-Russian NATO ally, has been cozying up to Moscow and appears to be going ahead with the purchase of S-400 missiles over the vehement protests of its NATO allies. Morocco, Bahrain and Qatar are also interested in the S-400. Russia signed a large arms deal with the UAE and is exploring the possibility of gaining access to naval bases in Libya.</w:t>
      </w:r>
      <w:r w:rsidRPr="00ED6E5C">
        <w:rPr>
          <w:sz w:val="12"/>
        </w:rPr>
        <w:t xml:space="preserve"> </w:t>
      </w:r>
      <w:r w:rsidRPr="00ED6E5C">
        <w:rPr>
          <w:rStyle w:val="StyleUnderline"/>
        </w:rPr>
        <w:t>A nuclear cooperation agreement was signed with Tunisia</w:t>
      </w:r>
      <w:r w:rsidRPr="00ED6E5C">
        <w:rPr>
          <w:sz w:val="12"/>
        </w:rPr>
        <w:t xml:space="preserve">. </w:t>
      </w:r>
      <w:r w:rsidRPr="00ED6E5C">
        <w:rPr>
          <w:rStyle w:val="StyleUnderline"/>
        </w:rPr>
        <w:t>Russia has also offered Lebanon a large arms deal and is interested in air and naval bases there too.</w:t>
      </w:r>
      <w:r w:rsidRPr="00ED6E5C">
        <w:rPr>
          <w:sz w:val="12"/>
        </w:rPr>
        <w:t xml:space="preserve"> Russia has cooperated overtly with Hezbollah in the fighting in Syria, and Hezbollah itself now has Russian arms, presumably supplied indirectly by Syria and/or Iran “without Russian knowledge.” Concomitantly, Russia has also succeeded in developing an increasingly close relationship with Israel. </w:t>
      </w:r>
      <w:r w:rsidRPr="00ED6E5C">
        <w:rPr>
          <w:rStyle w:val="StyleUnderline"/>
        </w:rPr>
        <w:t>U.S. disengagement from Syria and its withdrawal from the nuclear deal have had the practical effect of making Russia a critical player for Israel. The prospects of an Israeli conflict with Iran/Hezbollah in Syria, or with Iran over its nuclear program, hinge significantly on the role played by Russia. Premier Benjamin Netanyahu has now visited Putin in Moscow ten times in the last two years alone.</w:t>
      </w:r>
      <w:r w:rsidRPr="00ED6E5C">
        <w:rPr>
          <w:sz w:val="12"/>
        </w:rPr>
        <w:t xml:space="preserve"> The diplomatic world, much like nature, abhors a vacuum, and Russia has rushed to fill the void left by the United States. A restoration of American primacy is possible, and would be welcomed by allies, but would require three important changes in U.S. policy. First, that the United States finally develop a strategy for Syria. Certainly a hard call, but as Russia has proven, the United States could be playing a far more effective role without risking major involvement. Second, the adoption of a coherent U.S. policy towards Iran. Not just a capricious withdrawal from the nuclear agreement, followed by the enunciation of welcome but unrealistic objectives, without preparing any policy options other than sanctions, or anything that appears like a plan B—or even a plan A. Finally, maintaining the close alliance with Israel, but also either pursuing an all-out attempt to reach a breakthrough with the Palestinians, or a decision to make do with conflict management in a way that does not further inflame matters. Unfortunately, the prospects of any of this happening under Trump are low. In the Middle East, </w:t>
      </w:r>
      <w:r w:rsidRPr="00ED6E5C">
        <w:rPr>
          <w:rStyle w:val="StyleUnderline"/>
        </w:rPr>
        <w:t>the Russians are back—and likely to stay.</w:t>
      </w:r>
    </w:p>
    <w:p w:rsidR="005A56B2" w:rsidRPr="0095163D" w:rsidRDefault="005A56B2" w:rsidP="005A56B2"/>
    <w:p w:rsidR="005A56B2" w:rsidRPr="00857EBB" w:rsidRDefault="005A56B2" w:rsidP="005A56B2">
      <w:pPr>
        <w:pStyle w:val="Heading4"/>
        <w:rPr>
          <w:rStyle w:val="Style13ptBold"/>
        </w:rPr>
      </w:pPr>
      <w:r w:rsidRPr="00857EBB">
        <w:rPr>
          <w:bdr w:val="none" w:sz="0" w:space="0" w:color="auto" w:frame="1"/>
        </w:rPr>
        <w:t xml:space="preserve">Their internal link scenario is non-unique – Russia is making large investments in Saudi Arabia and Saudi Arabia is moving towards Russia already. </w:t>
      </w:r>
    </w:p>
    <w:p w:rsidR="005A56B2" w:rsidRPr="00857EBB" w:rsidRDefault="005A56B2" w:rsidP="005A56B2">
      <w:pPr>
        <w:rPr>
          <w:rStyle w:val="Style13ptBold"/>
          <w:b w:val="0"/>
          <w:bCs w:val="0"/>
          <w:sz w:val="16"/>
          <w:szCs w:val="16"/>
        </w:rPr>
      </w:pPr>
      <w:proofErr w:type="spellStart"/>
      <w:r w:rsidRPr="00857EBB">
        <w:rPr>
          <w:rStyle w:val="Style13ptBold"/>
        </w:rPr>
        <w:t>Bechev</w:t>
      </w:r>
      <w:proofErr w:type="spellEnd"/>
      <w:r w:rsidRPr="00857EBB">
        <w:rPr>
          <w:rStyle w:val="Style13ptBold"/>
        </w:rPr>
        <w:t xml:space="preserve"> </w:t>
      </w:r>
      <w:r w:rsidRPr="00857EBB">
        <w:rPr>
          <w:rStyle w:val="Style13ptBold"/>
          <w:b w:val="0"/>
          <w:bCs w:val="0"/>
          <w:sz w:val="16"/>
          <w:szCs w:val="16"/>
        </w:rPr>
        <w:t>10/13/</w:t>
      </w:r>
      <w:r w:rsidRPr="00857EBB">
        <w:rPr>
          <w:rStyle w:val="Style13ptBold"/>
        </w:rPr>
        <w:t xml:space="preserve">17 </w:t>
      </w:r>
      <w:r w:rsidRPr="00857EBB">
        <w:rPr>
          <w:rStyle w:val="Style13ptBold"/>
          <w:b w:val="0"/>
          <w:bCs w:val="0"/>
          <w:sz w:val="16"/>
          <w:szCs w:val="16"/>
        </w:rPr>
        <w:t>(</w:t>
      </w:r>
      <w:proofErr w:type="spellStart"/>
      <w:r w:rsidRPr="00857EBB">
        <w:rPr>
          <w:rFonts w:ascii="Arial" w:hAnsi="Arial" w:cs="Arial"/>
          <w:color w:val="222222"/>
          <w:sz w:val="16"/>
          <w:szCs w:val="16"/>
          <w:shd w:val="clear" w:color="auto" w:fill="FFFFFF"/>
        </w:rPr>
        <w:t>Dimitar</w:t>
      </w:r>
      <w:proofErr w:type="spellEnd"/>
      <w:r w:rsidRPr="00857EBB">
        <w:rPr>
          <w:rFonts w:ascii="Arial" w:hAnsi="Arial" w:cs="Arial"/>
          <w:color w:val="222222"/>
          <w:sz w:val="16"/>
          <w:szCs w:val="16"/>
          <w:shd w:val="clear" w:color="auto" w:fill="FFFFFF"/>
        </w:rPr>
        <w:t xml:space="preserve"> </w:t>
      </w:r>
      <w:proofErr w:type="spellStart"/>
      <w:r w:rsidRPr="00857EBB">
        <w:rPr>
          <w:rFonts w:ascii="Arial" w:hAnsi="Arial" w:cs="Arial"/>
          <w:color w:val="222222"/>
          <w:sz w:val="16"/>
          <w:szCs w:val="16"/>
          <w:shd w:val="clear" w:color="auto" w:fill="FFFFFF"/>
        </w:rPr>
        <w:t>Bechev</w:t>
      </w:r>
      <w:proofErr w:type="spellEnd"/>
      <w:r w:rsidRPr="00857EBB">
        <w:rPr>
          <w:rFonts w:ascii="Arial" w:hAnsi="Arial" w:cs="Arial"/>
          <w:color w:val="222222"/>
          <w:sz w:val="16"/>
          <w:szCs w:val="16"/>
          <w:shd w:val="clear" w:color="auto" w:fill="FFFFFF"/>
        </w:rPr>
        <w:t xml:space="preserve"> is a research fellow at the Center for Slavic, Eurasian, and East European Studies at the University of North Carolina at Chapel Hill and a nonresident senior fellow at the Atlantic </w:t>
      </w:r>
      <w:proofErr w:type="spellStart"/>
      <w:r w:rsidRPr="00857EBB">
        <w:rPr>
          <w:rFonts w:ascii="Arial" w:hAnsi="Arial" w:cs="Arial"/>
          <w:color w:val="222222"/>
          <w:sz w:val="16"/>
          <w:szCs w:val="16"/>
          <w:shd w:val="clear" w:color="auto" w:fill="FFFFFF"/>
        </w:rPr>
        <w:t>Counci</w:t>
      </w:r>
      <w:proofErr w:type="spellEnd"/>
      <w:r w:rsidRPr="00857EBB">
        <w:rPr>
          <w:rFonts w:ascii="Arial" w:hAnsi="Arial" w:cs="Arial"/>
          <w:color w:val="222222"/>
          <w:sz w:val="16"/>
          <w:szCs w:val="16"/>
          <w:shd w:val="clear" w:color="auto" w:fill="FFFFFF"/>
        </w:rPr>
        <w:t xml:space="preserve">; “Russia and Saudi Arabia at a Turning Point” ; </w:t>
      </w:r>
      <w:hyperlink r:id="rId418" w:history="1">
        <w:r w:rsidRPr="00857EBB">
          <w:rPr>
            <w:color w:val="000000" w:themeColor="text1"/>
            <w:sz w:val="16"/>
            <w:szCs w:val="16"/>
          </w:rPr>
          <w:t>https://research.sharqforum.org/2017/10/13/russia-and-saudi-arabia-at-a-turning-point/</w:t>
        </w:r>
      </w:hyperlink>
      <w:r w:rsidRPr="00857EBB">
        <w:rPr>
          <w:color w:val="000000" w:themeColor="text1"/>
          <w:sz w:val="16"/>
          <w:szCs w:val="16"/>
        </w:rPr>
        <w:t xml:space="preserve"> ; Accessed 7/27/19)</w:t>
      </w:r>
    </w:p>
    <w:p w:rsidR="005A56B2" w:rsidRPr="00857EBB" w:rsidRDefault="005A56B2" w:rsidP="005A56B2">
      <w:pPr>
        <w:pStyle w:val="NormalWeb"/>
        <w:shd w:val="clear" w:color="auto" w:fill="FFFFFF"/>
        <w:spacing w:before="0" w:beforeAutospacing="0" w:after="0" w:afterAutospacing="0" w:line="276" w:lineRule="auto"/>
        <w:rPr>
          <w:rFonts w:ascii="Calibri" w:hAnsi="Calibri" w:cs="Calibri"/>
          <w:color w:val="000000" w:themeColor="text1"/>
          <w:sz w:val="22"/>
          <w:szCs w:val="22"/>
          <w:u w:val="single"/>
        </w:rPr>
      </w:pPr>
      <w:r w:rsidRPr="00857EBB">
        <w:rPr>
          <w:rFonts w:ascii="Calibri" w:hAnsi="Calibri" w:cs="Calibri"/>
          <w:color w:val="000000" w:themeColor="text1"/>
          <w:sz w:val="16"/>
          <w:szCs w:val="22"/>
          <w:bdr w:val="none" w:sz="0" w:space="0" w:color="auto" w:frame="1"/>
        </w:rPr>
        <w:t>Russia and Saudi Arabia never enjoyed a cordial relationship. Back in the early Cold War era, while the Soviets sided with Gamal Abdel Nasser’s Egypt and other secular nationalist regimes, the Saudis led a rival coalition of conservative monarchies in league with the west. Later, the Saudis, together with the Pakistani security services, bankrolled and assisted the mujahedeen fighting the Soviet army in Afghanistan. In more recent times, Russian authorities have viewed Saudi Arabia, with whom they re-established diplomatic ties in 1990 after a hiatus of 52 years,</w:t>
      </w:r>
      <w:bookmarkStart w:id="1" w:name="_ednref1"/>
      <w:r w:rsidRPr="00857EBB">
        <w:rPr>
          <w:rFonts w:ascii="Calibri" w:hAnsi="Calibri" w:cs="Calibri"/>
          <w:color w:val="000000" w:themeColor="text1"/>
          <w:sz w:val="16"/>
          <w:szCs w:val="22"/>
          <w:bdr w:val="none" w:sz="0" w:space="0" w:color="auto" w:frame="1"/>
        </w:rPr>
        <w:fldChar w:fldCharType="begin"/>
      </w:r>
      <w:r w:rsidRPr="00857EBB">
        <w:rPr>
          <w:rFonts w:ascii="Calibri" w:hAnsi="Calibri" w:cs="Calibri"/>
          <w:color w:val="000000" w:themeColor="text1"/>
          <w:sz w:val="16"/>
          <w:szCs w:val="22"/>
          <w:bdr w:val="none" w:sz="0" w:space="0" w:color="auto" w:frame="1"/>
        </w:rPr>
        <w:instrText xml:space="preserve"> HYPERLINK "https://research.sharqforum.org/2017/10/13/russia-and-saudi-arabia-at-a-turning-point/" \l "_edn1" </w:instrText>
      </w:r>
      <w:r w:rsidRPr="00857EBB">
        <w:rPr>
          <w:rFonts w:ascii="Calibri" w:hAnsi="Calibri" w:cs="Calibri"/>
          <w:color w:val="000000" w:themeColor="text1"/>
          <w:sz w:val="16"/>
          <w:szCs w:val="22"/>
          <w:bdr w:val="none" w:sz="0" w:space="0" w:color="auto" w:frame="1"/>
        </w:rPr>
        <w:fldChar w:fldCharType="separate"/>
      </w:r>
      <w:r w:rsidRPr="00857EBB">
        <w:rPr>
          <w:rStyle w:val="Hyperlink"/>
          <w:rFonts w:ascii="Calibri" w:eastAsiaTheme="majorEastAsia" w:hAnsi="Calibri" w:cs="Calibri"/>
          <w:color w:val="000000" w:themeColor="text1"/>
          <w:sz w:val="16"/>
          <w:szCs w:val="22"/>
          <w:bdr w:val="none" w:sz="0" w:space="0" w:color="auto" w:frame="1"/>
        </w:rPr>
        <w:t>[1]</w:t>
      </w:r>
      <w:r w:rsidRPr="00857EBB">
        <w:rPr>
          <w:rFonts w:ascii="Calibri" w:hAnsi="Calibri" w:cs="Calibri"/>
          <w:color w:val="000000" w:themeColor="text1"/>
          <w:sz w:val="16"/>
          <w:szCs w:val="22"/>
          <w:bdr w:val="none" w:sz="0" w:space="0" w:color="auto" w:frame="1"/>
        </w:rPr>
        <w:fldChar w:fldCharType="end"/>
      </w:r>
      <w:bookmarkEnd w:id="1"/>
      <w:r w:rsidRPr="00857EBB">
        <w:rPr>
          <w:rFonts w:ascii="Calibri" w:hAnsi="Calibri" w:cs="Calibri"/>
          <w:color w:val="000000" w:themeColor="text1"/>
          <w:sz w:val="16"/>
          <w:szCs w:val="22"/>
          <w:bdr w:val="none" w:sz="0" w:space="0" w:color="auto" w:frame="1"/>
        </w:rPr>
        <w:t xml:space="preserve"> as the exporter of extremist Islam to Muslims in the Northern Caucasus and other parts of the federation. The pro-Kremlin media never miss an opportunity to blast the U.S., the self-proclaimed advocate of democracy and human rights, over its longstanding alliance with the Saudis. Not to forget the war in Syria, in which Moscow and Riyadh are on opposite sides. Furthermore, Russia’s direct military involvement since September 2015 on the side of the struggling Assad regime has strengthened its security links with Iran, Saudi Arabia’s archrival in a contest straddling the Middle East. When confronted with the grave humanitarian consequences of the Russian campaign, the Kremlin propagandists point at the civilian deaths and devastation caused by the Saudi-led coalition’s actions in Yemen.</w:t>
      </w:r>
      <w:bookmarkStart w:id="2" w:name="_ednref2"/>
      <w:r w:rsidRPr="00857EBB">
        <w:rPr>
          <w:rFonts w:ascii="Calibri" w:hAnsi="Calibri" w:cs="Calibri"/>
          <w:color w:val="000000" w:themeColor="text1"/>
          <w:sz w:val="16"/>
          <w:szCs w:val="22"/>
          <w:bdr w:val="none" w:sz="0" w:space="0" w:color="auto" w:frame="1"/>
        </w:rPr>
        <w:fldChar w:fldCharType="begin"/>
      </w:r>
      <w:r w:rsidRPr="00857EBB">
        <w:rPr>
          <w:rFonts w:ascii="Calibri" w:hAnsi="Calibri" w:cs="Calibri"/>
          <w:color w:val="000000" w:themeColor="text1"/>
          <w:sz w:val="16"/>
          <w:szCs w:val="22"/>
          <w:bdr w:val="none" w:sz="0" w:space="0" w:color="auto" w:frame="1"/>
        </w:rPr>
        <w:instrText xml:space="preserve"> HYPERLINK "https://research.sharqforum.org/2017/10/13/russia-and-saudi-arabia-at-a-turning-point/" \l "_edn2" </w:instrText>
      </w:r>
      <w:r w:rsidRPr="00857EBB">
        <w:rPr>
          <w:rFonts w:ascii="Calibri" w:hAnsi="Calibri" w:cs="Calibri"/>
          <w:color w:val="000000" w:themeColor="text1"/>
          <w:sz w:val="16"/>
          <w:szCs w:val="22"/>
          <w:bdr w:val="none" w:sz="0" w:space="0" w:color="auto" w:frame="1"/>
        </w:rPr>
        <w:fldChar w:fldCharType="separate"/>
      </w:r>
      <w:r w:rsidRPr="00857EBB">
        <w:rPr>
          <w:rStyle w:val="Hyperlink"/>
          <w:rFonts w:ascii="Calibri" w:eastAsiaTheme="majorEastAsia" w:hAnsi="Calibri" w:cs="Calibri"/>
          <w:color w:val="000000" w:themeColor="text1"/>
          <w:sz w:val="16"/>
          <w:szCs w:val="22"/>
          <w:bdr w:val="none" w:sz="0" w:space="0" w:color="auto" w:frame="1"/>
        </w:rPr>
        <w:t>[2]</w:t>
      </w:r>
      <w:r w:rsidRPr="00857EBB">
        <w:rPr>
          <w:rFonts w:ascii="Calibri" w:hAnsi="Calibri" w:cs="Calibri"/>
          <w:color w:val="000000" w:themeColor="text1"/>
          <w:sz w:val="16"/>
          <w:szCs w:val="22"/>
          <w:bdr w:val="none" w:sz="0" w:space="0" w:color="auto" w:frame="1"/>
        </w:rPr>
        <w:fldChar w:fldCharType="end"/>
      </w:r>
      <w:bookmarkEnd w:id="2"/>
      <w:r w:rsidRPr="00857EBB">
        <w:rPr>
          <w:rFonts w:ascii="Calibri" w:hAnsi="Calibri" w:cs="Calibri"/>
          <w:color w:val="000000" w:themeColor="text1"/>
          <w:sz w:val="16"/>
          <w:szCs w:val="22"/>
          <w:bdr w:val="none" w:sz="0" w:space="0" w:color="auto" w:frame="1"/>
        </w:rPr>
        <w:t xml:space="preserve"> There is speculation that Russian hackers and fake news triggered Saudi Arabia’s spat with Qatar, driving a wedge within the Sunni bloc that is opposed to Assad.</w:t>
      </w:r>
      <w:bookmarkStart w:id="3" w:name="_ednref3"/>
      <w:r w:rsidRPr="00857EBB">
        <w:rPr>
          <w:rFonts w:ascii="Calibri" w:hAnsi="Calibri" w:cs="Calibri"/>
          <w:color w:val="000000" w:themeColor="text1"/>
          <w:sz w:val="16"/>
          <w:szCs w:val="22"/>
          <w:bdr w:val="none" w:sz="0" w:space="0" w:color="auto" w:frame="1"/>
        </w:rPr>
        <w:fldChar w:fldCharType="begin"/>
      </w:r>
      <w:r w:rsidRPr="00857EBB">
        <w:rPr>
          <w:rFonts w:ascii="Calibri" w:hAnsi="Calibri" w:cs="Calibri"/>
          <w:color w:val="000000" w:themeColor="text1"/>
          <w:sz w:val="16"/>
          <w:szCs w:val="22"/>
          <w:bdr w:val="none" w:sz="0" w:space="0" w:color="auto" w:frame="1"/>
        </w:rPr>
        <w:instrText xml:space="preserve"> HYPERLINK "https://research.sharqforum.org/2017/10/13/russia-and-saudi-arabia-at-a-turning-point/" \l "_edn3" </w:instrText>
      </w:r>
      <w:r w:rsidRPr="00857EBB">
        <w:rPr>
          <w:rFonts w:ascii="Calibri" w:hAnsi="Calibri" w:cs="Calibri"/>
          <w:color w:val="000000" w:themeColor="text1"/>
          <w:sz w:val="16"/>
          <w:szCs w:val="22"/>
          <w:bdr w:val="none" w:sz="0" w:space="0" w:color="auto" w:frame="1"/>
        </w:rPr>
        <w:fldChar w:fldCharType="separate"/>
      </w:r>
      <w:r w:rsidRPr="00857EBB">
        <w:rPr>
          <w:rStyle w:val="Hyperlink"/>
          <w:rFonts w:ascii="Calibri" w:eastAsiaTheme="majorEastAsia" w:hAnsi="Calibri" w:cs="Calibri"/>
          <w:color w:val="000000" w:themeColor="text1"/>
          <w:sz w:val="16"/>
          <w:szCs w:val="22"/>
          <w:bdr w:val="none" w:sz="0" w:space="0" w:color="auto" w:frame="1"/>
        </w:rPr>
        <w:t>[3]</w:t>
      </w:r>
      <w:r w:rsidRPr="00857EBB">
        <w:rPr>
          <w:rFonts w:ascii="Calibri" w:hAnsi="Calibri" w:cs="Calibri"/>
          <w:color w:val="000000" w:themeColor="text1"/>
          <w:sz w:val="16"/>
          <w:szCs w:val="22"/>
          <w:bdr w:val="none" w:sz="0" w:space="0" w:color="auto" w:frame="1"/>
        </w:rPr>
        <w:fldChar w:fldCharType="end"/>
      </w:r>
      <w:bookmarkEnd w:id="3"/>
      <w:r w:rsidRPr="00857EBB">
        <w:rPr>
          <w:rFonts w:ascii="Calibri" w:hAnsi="Calibri" w:cs="Calibri"/>
          <w:color w:val="000000" w:themeColor="text1"/>
          <w:sz w:val="16"/>
          <w:szCs w:val="22"/>
          <w:bdr w:val="none" w:sz="0" w:space="0" w:color="auto" w:frame="1"/>
        </w:rPr>
        <w:t xml:space="preserve"> In short, there are a legion of contentious issues.</w:t>
      </w:r>
      <w:r w:rsidRPr="00857EBB">
        <w:rPr>
          <w:rFonts w:ascii="Calibri" w:hAnsi="Calibri" w:cs="Calibri"/>
          <w:color w:val="000000" w:themeColor="text1"/>
          <w:sz w:val="16"/>
          <w:szCs w:val="22"/>
        </w:rPr>
        <w:t xml:space="preserve"> </w:t>
      </w:r>
      <w:r w:rsidRPr="00857EBB">
        <w:rPr>
          <w:rFonts w:ascii="Calibri" w:hAnsi="Calibri" w:cs="Calibri"/>
          <w:color w:val="000000" w:themeColor="text1"/>
          <w:sz w:val="16"/>
          <w:szCs w:val="22"/>
          <w:bdr w:val="none" w:sz="0" w:space="0" w:color="auto" w:frame="1"/>
        </w:rPr>
        <w:t xml:space="preserve">Now, however, </w:t>
      </w:r>
      <w:r w:rsidRPr="00857EBB">
        <w:rPr>
          <w:rFonts w:ascii="Calibri" w:hAnsi="Calibri" w:cs="Calibri"/>
          <w:color w:val="000000" w:themeColor="text1"/>
          <w:sz w:val="22"/>
          <w:szCs w:val="22"/>
          <w:u w:val="single"/>
          <w:bdr w:val="none" w:sz="0" w:space="0" w:color="auto" w:frame="1"/>
        </w:rPr>
        <w:t xml:space="preserve">with an unprecedented three-day visit by King Salman bin </w:t>
      </w:r>
      <w:proofErr w:type="spellStart"/>
      <w:r w:rsidRPr="00857EBB">
        <w:rPr>
          <w:rFonts w:ascii="Calibri" w:hAnsi="Calibri" w:cs="Calibri"/>
          <w:color w:val="000000" w:themeColor="text1"/>
          <w:sz w:val="22"/>
          <w:szCs w:val="22"/>
          <w:u w:val="single"/>
          <w:bdr w:val="none" w:sz="0" w:space="0" w:color="auto" w:frame="1"/>
        </w:rPr>
        <w:t>Abdulaziz</w:t>
      </w:r>
      <w:proofErr w:type="spellEnd"/>
      <w:r w:rsidRPr="00857EBB">
        <w:rPr>
          <w:rFonts w:ascii="Calibri" w:hAnsi="Calibri" w:cs="Calibri"/>
          <w:color w:val="000000" w:themeColor="text1"/>
          <w:sz w:val="22"/>
          <w:szCs w:val="22"/>
          <w:u w:val="single"/>
          <w:bdr w:val="none" w:sz="0" w:space="0" w:color="auto" w:frame="1"/>
        </w:rPr>
        <w:t xml:space="preserve"> to Moscow, it seems</w:t>
      </w:r>
      <w:r w:rsidRPr="00857EBB">
        <w:rPr>
          <w:rFonts w:ascii="Calibri" w:hAnsi="Calibri" w:cs="Calibri"/>
          <w:color w:val="000000" w:themeColor="text1"/>
          <w:sz w:val="16"/>
          <w:szCs w:val="22"/>
          <w:bdr w:val="none" w:sz="0" w:space="0" w:color="auto" w:frame="1"/>
        </w:rPr>
        <w:t xml:space="preserve"> </w:t>
      </w:r>
      <w:r w:rsidRPr="00857EBB">
        <w:rPr>
          <w:rFonts w:ascii="Calibri" w:hAnsi="Calibri" w:cs="Calibri"/>
          <w:color w:val="000000" w:themeColor="text1"/>
          <w:sz w:val="22"/>
          <w:szCs w:val="22"/>
          <w:u w:val="single"/>
          <w:bdr w:val="none" w:sz="0" w:space="0" w:color="auto" w:frame="1"/>
        </w:rPr>
        <w:t>we have arrived at a turning point</w:t>
      </w:r>
      <w:r w:rsidRPr="00857EBB">
        <w:rPr>
          <w:rFonts w:ascii="Calibri" w:hAnsi="Calibri" w:cs="Calibri"/>
          <w:color w:val="000000" w:themeColor="text1"/>
          <w:sz w:val="16"/>
          <w:szCs w:val="22"/>
          <w:bdr w:val="none" w:sz="0" w:space="0" w:color="auto" w:frame="1"/>
        </w:rPr>
        <w:t>. King Salman had been to Russia before – as a governor of Riyadh in 2006. Putin, too, travelled to Saudi Arabia in 2007. But, as then–king Abdullah never returned the gesture,</w:t>
      </w:r>
      <w:bookmarkStart w:id="4" w:name="_ednref4"/>
      <w:r w:rsidRPr="00857EBB">
        <w:rPr>
          <w:rFonts w:ascii="Calibri" w:hAnsi="Calibri" w:cs="Calibri"/>
          <w:color w:val="000000" w:themeColor="text1"/>
          <w:sz w:val="16"/>
          <w:szCs w:val="22"/>
          <w:bdr w:val="none" w:sz="0" w:space="0" w:color="auto" w:frame="1"/>
        </w:rPr>
        <w:fldChar w:fldCharType="begin"/>
      </w:r>
      <w:r w:rsidRPr="00857EBB">
        <w:rPr>
          <w:rFonts w:ascii="Calibri" w:hAnsi="Calibri" w:cs="Calibri"/>
          <w:color w:val="000000" w:themeColor="text1"/>
          <w:sz w:val="16"/>
          <w:szCs w:val="22"/>
          <w:bdr w:val="none" w:sz="0" w:space="0" w:color="auto" w:frame="1"/>
        </w:rPr>
        <w:instrText xml:space="preserve"> HYPERLINK "https://research.sharqforum.org/2017/10/13/russia-and-saudi-arabia-at-a-turning-point/" \l "_edn4" </w:instrText>
      </w:r>
      <w:r w:rsidRPr="00857EBB">
        <w:rPr>
          <w:rFonts w:ascii="Calibri" w:hAnsi="Calibri" w:cs="Calibri"/>
          <w:color w:val="000000" w:themeColor="text1"/>
          <w:sz w:val="16"/>
          <w:szCs w:val="22"/>
          <w:bdr w:val="none" w:sz="0" w:space="0" w:color="auto" w:frame="1"/>
        </w:rPr>
        <w:fldChar w:fldCharType="separate"/>
      </w:r>
      <w:r w:rsidRPr="00857EBB">
        <w:rPr>
          <w:rStyle w:val="Hyperlink"/>
          <w:rFonts w:ascii="Calibri" w:eastAsiaTheme="majorEastAsia" w:hAnsi="Calibri" w:cs="Calibri"/>
          <w:color w:val="000000" w:themeColor="text1"/>
          <w:sz w:val="16"/>
          <w:szCs w:val="22"/>
          <w:bdr w:val="none" w:sz="0" w:space="0" w:color="auto" w:frame="1"/>
        </w:rPr>
        <w:t>[4]</w:t>
      </w:r>
      <w:r w:rsidRPr="00857EBB">
        <w:rPr>
          <w:rFonts w:ascii="Calibri" w:hAnsi="Calibri" w:cs="Calibri"/>
          <w:color w:val="000000" w:themeColor="text1"/>
          <w:sz w:val="16"/>
          <w:szCs w:val="22"/>
          <w:bdr w:val="none" w:sz="0" w:space="0" w:color="auto" w:frame="1"/>
        </w:rPr>
        <w:fldChar w:fldCharType="end"/>
      </w:r>
      <w:bookmarkEnd w:id="4"/>
      <w:r w:rsidRPr="00857EBB">
        <w:rPr>
          <w:rFonts w:ascii="Calibri" w:hAnsi="Calibri" w:cs="Calibri"/>
          <w:color w:val="000000" w:themeColor="text1"/>
          <w:sz w:val="16"/>
          <w:szCs w:val="22"/>
          <w:bdr w:val="none" w:sz="0" w:space="0" w:color="auto" w:frame="1"/>
        </w:rPr>
        <w:t xml:space="preserve"> Salman’s visit is the first of its kind.</w:t>
      </w:r>
      <w:bookmarkStart w:id="5" w:name="_ednref5"/>
      <w:r w:rsidRPr="00857EBB">
        <w:rPr>
          <w:rFonts w:ascii="Calibri" w:hAnsi="Calibri" w:cs="Calibri"/>
          <w:color w:val="000000" w:themeColor="text1"/>
          <w:sz w:val="16"/>
          <w:szCs w:val="22"/>
          <w:bdr w:val="none" w:sz="0" w:space="0" w:color="auto" w:frame="1"/>
        </w:rPr>
        <w:fldChar w:fldCharType="begin"/>
      </w:r>
      <w:r w:rsidRPr="00857EBB">
        <w:rPr>
          <w:rFonts w:ascii="Calibri" w:hAnsi="Calibri" w:cs="Calibri"/>
          <w:color w:val="000000" w:themeColor="text1"/>
          <w:sz w:val="16"/>
          <w:szCs w:val="22"/>
          <w:bdr w:val="none" w:sz="0" w:space="0" w:color="auto" w:frame="1"/>
        </w:rPr>
        <w:instrText xml:space="preserve"> HYPERLINK "https://research.sharqforum.org/2017/10/13/russia-and-saudi-arabia-at-a-turning-point/" \l "_edn5" </w:instrText>
      </w:r>
      <w:r w:rsidRPr="00857EBB">
        <w:rPr>
          <w:rFonts w:ascii="Calibri" w:hAnsi="Calibri" w:cs="Calibri"/>
          <w:color w:val="000000" w:themeColor="text1"/>
          <w:sz w:val="16"/>
          <w:szCs w:val="22"/>
          <w:bdr w:val="none" w:sz="0" w:space="0" w:color="auto" w:frame="1"/>
        </w:rPr>
        <w:fldChar w:fldCharType="separate"/>
      </w:r>
      <w:r w:rsidRPr="00857EBB">
        <w:rPr>
          <w:rStyle w:val="Hyperlink"/>
          <w:rFonts w:ascii="Calibri" w:eastAsiaTheme="majorEastAsia" w:hAnsi="Calibri" w:cs="Calibri"/>
          <w:color w:val="000000" w:themeColor="text1"/>
          <w:sz w:val="16"/>
          <w:szCs w:val="22"/>
          <w:bdr w:val="none" w:sz="0" w:space="0" w:color="auto" w:frame="1"/>
        </w:rPr>
        <w:t>[5]</w:t>
      </w:r>
      <w:r w:rsidRPr="00857EBB">
        <w:rPr>
          <w:rFonts w:ascii="Calibri" w:hAnsi="Calibri" w:cs="Calibri"/>
          <w:color w:val="000000" w:themeColor="text1"/>
          <w:sz w:val="16"/>
          <w:szCs w:val="22"/>
          <w:bdr w:val="none" w:sz="0" w:space="0" w:color="auto" w:frame="1"/>
        </w:rPr>
        <w:fldChar w:fldCharType="end"/>
      </w:r>
      <w:bookmarkEnd w:id="5"/>
      <w:r w:rsidRPr="00857EBB">
        <w:rPr>
          <w:rFonts w:ascii="Calibri" w:hAnsi="Calibri" w:cs="Calibri"/>
          <w:color w:val="000000" w:themeColor="text1"/>
          <w:sz w:val="16"/>
          <w:szCs w:val="22"/>
          <w:bdr w:val="none" w:sz="0" w:space="0" w:color="auto" w:frame="1"/>
        </w:rPr>
        <w:t xml:space="preserve"> To mark the occasion, Moscow hosted a week of Saudi cultural events. Salman was welcomed by Putin, Prime Minister Dmitry Medvedev and even Chechen President Ramzan Kadyrov, the self-appointed leader of all Muslims in the Russian Federation.</w:t>
      </w:r>
      <w:bookmarkStart w:id="6" w:name="_ednref6"/>
      <w:r w:rsidRPr="00857EBB">
        <w:rPr>
          <w:rFonts w:ascii="Calibri" w:hAnsi="Calibri" w:cs="Calibri"/>
          <w:color w:val="000000" w:themeColor="text1"/>
          <w:sz w:val="16"/>
          <w:szCs w:val="22"/>
          <w:bdr w:val="none" w:sz="0" w:space="0" w:color="auto" w:frame="1"/>
        </w:rPr>
        <w:fldChar w:fldCharType="begin"/>
      </w:r>
      <w:r w:rsidRPr="00857EBB">
        <w:rPr>
          <w:rFonts w:ascii="Calibri" w:hAnsi="Calibri" w:cs="Calibri"/>
          <w:color w:val="000000" w:themeColor="text1"/>
          <w:sz w:val="16"/>
          <w:szCs w:val="22"/>
          <w:bdr w:val="none" w:sz="0" w:space="0" w:color="auto" w:frame="1"/>
        </w:rPr>
        <w:instrText xml:space="preserve"> HYPERLINK "https://research.sharqforum.org/2017/10/13/russia-and-saudi-arabia-at-a-turning-point/" \l "_edn6" </w:instrText>
      </w:r>
      <w:r w:rsidRPr="00857EBB">
        <w:rPr>
          <w:rFonts w:ascii="Calibri" w:hAnsi="Calibri" w:cs="Calibri"/>
          <w:color w:val="000000" w:themeColor="text1"/>
          <w:sz w:val="16"/>
          <w:szCs w:val="22"/>
          <w:bdr w:val="none" w:sz="0" w:space="0" w:color="auto" w:frame="1"/>
        </w:rPr>
        <w:fldChar w:fldCharType="separate"/>
      </w:r>
      <w:r w:rsidRPr="00857EBB">
        <w:rPr>
          <w:rStyle w:val="Hyperlink"/>
          <w:rFonts w:ascii="Calibri" w:eastAsiaTheme="majorEastAsia" w:hAnsi="Calibri" w:cs="Calibri"/>
          <w:color w:val="000000" w:themeColor="text1"/>
          <w:sz w:val="16"/>
          <w:szCs w:val="22"/>
          <w:bdr w:val="none" w:sz="0" w:space="0" w:color="auto" w:frame="1"/>
        </w:rPr>
        <w:t>[6]</w:t>
      </w:r>
      <w:r w:rsidRPr="00857EBB">
        <w:rPr>
          <w:rFonts w:ascii="Calibri" w:hAnsi="Calibri" w:cs="Calibri"/>
          <w:color w:val="000000" w:themeColor="text1"/>
          <w:sz w:val="16"/>
          <w:szCs w:val="22"/>
          <w:bdr w:val="none" w:sz="0" w:space="0" w:color="auto" w:frame="1"/>
        </w:rPr>
        <w:fldChar w:fldCharType="end"/>
      </w:r>
      <w:bookmarkEnd w:id="6"/>
      <w:r w:rsidRPr="00857EBB">
        <w:rPr>
          <w:rFonts w:ascii="Calibri" w:hAnsi="Calibri" w:cs="Calibri"/>
          <w:color w:val="000000" w:themeColor="text1"/>
          <w:sz w:val="16"/>
          <w:szCs w:val="22"/>
          <w:bdr w:val="none" w:sz="0" w:space="0" w:color="auto" w:frame="1"/>
        </w:rPr>
        <w:t xml:space="preserve"> </w:t>
      </w:r>
      <w:r w:rsidRPr="00857EBB">
        <w:rPr>
          <w:rFonts w:ascii="Calibri" w:hAnsi="Calibri" w:cs="Calibri"/>
          <w:color w:val="000000" w:themeColor="text1"/>
          <w:sz w:val="22"/>
          <w:szCs w:val="22"/>
          <w:u w:val="single"/>
          <w:bdr w:val="none" w:sz="0" w:space="0" w:color="auto" w:frame="1"/>
        </w:rPr>
        <w:t xml:space="preserve">The visit broke news about major deals: a $1.1 billion project for the Russian petrochemical company </w:t>
      </w:r>
      <w:proofErr w:type="spellStart"/>
      <w:r w:rsidRPr="00857EBB">
        <w:rPr>
          <w:rFonts w:ascii="Calibri" w:hAnsi="Calibri" w:cs="Calibri"/>
          <w:color w:val="000000" w:themeColor="text1"/>
          <w:sz w:val="22"/>
          <w:szCs w:val="22"/>
          <w:u w:val="single"/>
          <w:bdr w:val="none" w:sz="0" w:space="0" w:color="auto" w:frame="1"/>
        </w:rPr>
        <w:t>Sibur</w:t>
      </w:r>
      <w:proofErr w:type="spellEnd"/>
      <w:r w:rsidRPr="00857EBB">
        <w:rPr>
          <w:rFonts w:ascii="Calibri" w:hAnsi="Calibri" w:cs="Calibri"/>
          <w:color w:val="000000" w:themeColor="text1"/>
          <w:sz w:val="22"/>
          <w:szCs w:val="22"/>
          <w:u w:val="single"/>
          <w:bdr w:val="none" w:sz="0" w:space="0" w:color="auto" w:frame="1"/>
        </w:rPr>
        <w:t xml:space="preserve"> to build a plant in Saudi Arabia, a $1 billion joint technology investment fund, and another $1 billion financing vehicle geared towards energy projects. Saudi investment to the tune of $200 million may flow into Russian toll roads, including a new one in Moscow. There is also talk of Islamic banking projects to benefit the large Muslim population of the Russian Federation.</w:t>
      </w:r>
      <w:bookmarkStart w:id="7" w:name="_ednref7"/>
      <w:r w:rsidRPr="00857EBB">
        <w:rPr>
          <w:rFonts w:ascii="Calibri" w:hAnsi="Calibri" w:cs="Calibri"/>
          <w:color w:val="000000" w:themeColor="text1"/>
          <w:sz w:val="22"/>
          <w:szCs w:val="22"/>
          <w:u w:val="single"/>
          <w:bdr w:val="none" w:sz="0" w:space="0" w:color="auto" w:frame="1"/>
        </w:rPr>
        <w:fldChar w:fldCharType="begin"/>
      </w:r>
      <w:r w:rsidRPr="00857EBB">
        <w:rPr>
          <w:rFonts w:ascii="Calibri" w:hAnsi="Calibri" w:cs="Calibri"/>
          <w:color w:val="000000" w:themeColor="text1"/>
          <w:sz w:val="22"/>
          <w:szCs w:val="22"/>
          <w:u w:val="single"/>
          <w:bdr w:val="none" w:sz="0" w:space="0" w:color="auto" w:frame="1"/>
        </w:rPr>
        <w:instrText xml:space="preserve"> HYPERLINK "https://research.sharqforum.org/2017/10/13/russia-and-saudi-arabia-at-a-turning-point/" \l "_edn7" </w:instrText>
      </w:r>
      <w:r w:rsidRPr="00857EBB">
        <w:rPr>
          <w:rFonts w:ascii="Calibri" w:hAnsi="Calibri" w:cs="Calibri"/>
          <w:color w:val="000000" w:themeColor="text1"/>
          <w:sz w:val="22"/>
          <w:szCs w:val="22"/>
          <w:u w:val="single"/>
          <w:bdr w:val="none" w:sz="0" w:space="0" w:color="auto" w:frame="1"/>
        </w:rPr>
        <w:fldChar w:fldCharType="separate"/>
      </w:r>
      <w:r w:rsidRPr="00857EBB">
        <w:rPr>
          <w:rStyle w:val="Hyperlink"/>
          <w:rFonts w:ascii="Calibri" w:eastAsiaTheme="majorEastAsia" w:hAnsi="Calibri" w:cs="Calibri"/>
          <w:color w:val="000000" w:themeColor="text1"/>
          <w:sz w:val="22"/>
          <w:szCs w:val="22"/>
          <w:u w:val="single"/>
          <w:bdr w:val="none" w:sz="0" w:space="0" w:color="auto" w:frame="1"/>
        </w:rPr>
        <w:t>[7]</w:t>
      </w:r>
      <w:r w:rsidRPr="00857EBB">
        <w:rPr>
          <w:rFonts w:ascii="Calibri" w:hAnsi="Calibri" w:cs="Calibri"/>
          <w:color w:val="000000" w:themeColor="text1"/>
          <w:sz w:val="22"/>
          <w:szCs w:val="22"/>
          <w:u w:val="single"/>
          <w:bdr w:val="none" w:sz="0" w:space="0" w:color="auto" w:frame="1"/>
        </w:rPr>
        <w:fldChar w:fldCharType="end"/>
      </w:r>
      <w:bookmarkEnd w:id="7"/>
      <w:r w:rsidRPr="00857EBB">
        <w:rPr>
          <w:rFonts w:ascii="Calibri" w:hAnsi="Calibri" w:cs="Calibri"/>
          <w:color w:val="000000" w:themeColor="text1"/>
          <w:sz w:val="22"/>
          <w:szCs w:val="22"/>
          <w:u w:val="single"/>
          <w:bdr w:val="none" w:sz="0" w:space="0" w:color="auto" w:frame="1"/>
        </w:rPr>
        <w:t xml:space="preserve"> Last but not least, a spokesman for Russia’s Federal Service for Military and Technical Cooperation declared that an agreement had been reached for the sale of S-400 surface-to-air missile systems to Saudi Arabia</w:t>
      </w:r>
      <w:r w:rsidRPr="00857EBB">
        <w:rPr>
          <w:rFonts w:ascii="Calibri" w:hAnsi="Calibri" w:cs="Calibri"/>
          <w:color w:val="000000" w:themeColor="text1"/>
          <w:sz w:val="16"/>
          <w:szCs w:val="22"/>
          <w:bdr w:val="none" w:sz="0" w:space="0" w:color="auto" w:frame="1"/>
        </w:rPr>
        <w:t>.</w:t>
      </w:r>
      <w:r w:rsidRPr="00857EBB">
        <w:rPr>
          <w:rFonts w:ascii="Calibri" w:hAnsi="Calibri" w:cs="Calibri"/>
          <w:color w:val="000000" w:themeColor="text1"/>
          <w:sz w:val="16"/>
          <w:szCs w:val="22"/>
        </w:rPr>
        <w:t xml:space="preserve"> </w:t>
      </w:r>
      <w:r w:rsidRPr="00857EBB">
        <w:rPr>
          <w:rFonts w:ascii="Calibri" w:hAnsi="Calibri" w:cs="Calibri"/>
          <w:color w:val="000000" w:themeColor="text1"/>
          <w:sz w:val="16"/>
          <w:szCs w:val="22"/>
          <w:bdr w:val="none" w:sz="0" w:space="0" w:color="auto" w:frame="1"/>
        </w:rPr>
        <w:t>This trip to Moscow did not come out of the blue. It had been in the works since the first time King Salman and President Putin talked on the phone in April 2015. Much of the groundwork of was laid by Crown Prince Mohammed bin Salman, the Saudi family go-between with the Kremlin.</w:t>
      </w:r>
      <w:bookmarkStart w:id="8" w:name="_ednref8"/>
      <w:r w:rsidRPr="00857EBB">
        <w:rPr>
          <w:rFonts w:ascii="Calibri" w:hAnsi="Calibri" w:cs="Calibri"/>
          <w:color w:val="000000" w:themeColor="text1"/>
          <w:sz w:val="16"/>
          <w:szCs w:val="22"/>
          <w:bdr w:val="none" w:sz="0" w:space="0" w:color="auto" w:frame="1"/>
        </w:rPr>
        <w:fldChar w:fldCharType="begin"/>
      </w:r>
      <w:r w:rsidRPr="00857EBB">
        <w:rPr>
          <w:rFonts w:ascii="Calibri" w:hAnsi="Calibri" w:cs="Calibri"/>
          <w:color w:val="000000" w:themeColor="text1"/>
          <w:sz w:val="16"/>
          <w:szCs w:val="22"/>
          <w:bdr w:val="none" w:sz="0" w:space="0" w:color="auto" w:frame="1"/>
        </w:rPr>
        <w:instrText xml:space="preserve"> HYPERLINK "https://research.sharqforum.org/2017/10/13/russia-and-saudi-arabia-at-a-turning-point/" \l "_edn8" </w:instrText>
      </w:r>
      <w:r w:rsidRPr="00857EBB">
        <w:rPr>
          <w:rFonts w:ascii="Calibri" w:hAnsi="Calibri" w:cs="Calibri"/>
          <w:color w:val="000000" w:themeColor="text1"/>
          <w:sz w:val="16"/>
          <w:szCs w:val="22"/>
          <w:bdr w:val="none" w:sz="0" w:space="0" w:color="auto" w:frame="1"/>
        </w:rPr>
        <w:fldChar w:fldCharType="separate"/>
      </w:r>
      <w:r w:rsidRPr="00857EBB">
        <w:rPr>
          <w:rStyle w:val="Hyperlink"/>
          <w:rFonts w:ascii="Calibri" w:eastAsiaTheme="majorEastAsia" w:hAnsi="Calibri" w:cs="Calibri"/>
          <w:color w:val="000000" w:themeColor="text1"/>
          <w:sz w:val="16"/>
          <w:szCs w:val="22"/>
          <w:bdr w:val="none" w:sz="0" w:space="0" w:color="auto" w:frame="1"/>
        </w:rPr>
        <w:t>[8]</w:t>
      </w:r>
      <w:r w:rsidRPr="00857EBB">
        <w:rPr>
          <w:rFonts w:ascii="Calibri" w:hAnsi="Calibri" w:cs="Calibri"/>
          <w:color w:val="000000" w:themeColor="text1"/>
          <w:sz w:val="16"/>
          <w:szCs w:val="22"/>
          <w:bdr w:val="none" w:sz="0" w:space="0" w:color="auto" w:frame="1"/>
        </w:rPr>
        <w:fldChar w:fldCharType="end"/>
      </w:r>
      <w:bookmarkEnd w:id="8"/>
      <w:r w:rsidRPr="00857EBB">
        <w:rPr>
          <w:rFonts w:ascii="Calibri" w:hAnsi="Calibri" w:cs="Calibri"/>
          <w:color w:val="000000" w:themeColor="text1"/>
          <w:sz w:val="16"/>
          <w:szCs w:val="22"/>
          <w:bdr w:val="none" w:sz="0" w:space="0" w:color="auto" w:frame="1"/>
        </w:rPr>
        <w:t xml:space="preserve"> In September 2016, months before Mohammed’s promotion to first place in the line of succession, he and Putin negotiated Russia’s accession to the OPEC-agreed oil production limits. </w:t>
      </w:r>
      <w:r w:rsidRPr="00857EBB">
        <w:rPr>
          <w:rFonts w:ascii="Calibri" w:hAnsi="Calibri" w:cs="Calibri"/>
          <w:color w:val="000000" w:themeColor="text1"/>
          <w:sz w:val="22"/>
          <w:szCs w:val="22"/>
          <w:u w:val="single"/>
          <w:bdr w:val="none" w:sz="0" w:space="0" w:color="auto" w:frame="1"/>
        </w:rPr>
        <w:t xml:space="preserve">A preliminary arms deal, estimated at $3.5 billion by state-owned industrial corporation </w:t>
      </w:r>
      <w:proofErr w:type="spellStart"/>
      <w:r w:rsidRPr="00857EBB">
        <w:rPr>
          <w:rFonts w:ascii="Calibri" w:hAnsi="Calibri" w:cs="Calibri"/>
          <w:color w:val="000000" w:themeColor="text1"/>
          <w:sz w:val="22"/>
          <w:szCs w:val="22"/>
          <w:u w:val="single"/>
          <w:bdr w:val="none" w:sz="0" w:space="0" w:color="auto" w:frame="1"/>
        </w:rPr>
        <w:t>Rostec</w:t>
      </w:r>
      <w:proofErr w:type="spellEnd"/>
      <w:r w:rsidRPr="00857EBB">
        <w:rPr>
          <w:rFonts w:ascii="Calibri" w:hAnsi="Calibri" w:cs="Calibri"/>
          <w:color w:val="000000" w:themeColor="text1"/>
          <w:sz w:val="22"/>
          <w:szCs w:val="22"/>
          <w:u w:val="single"/>
          <w:bdr w:val="none" w:sz="0" w:space="0" w:color="auto" w:frame="1"/>
        </w:rPr>
        <w:t>, followed suit in July 2017</w:t>
      </w:r>
      <w:r w:rsidRPr="00857EBB">
        <w:rPr>
          <w:rFonts w:ascii="Calibri" w:hAnsi="Calibri" w:cs="Calibri"/>
          <w:color w:val="000000" w:themeColor="text1"/>
          <w:sz w:val="16"/>
          <w:szCs w:val="22"/>
          <w:bdr w:val="none" w:sz="0" w:space="0" w:color="auto" w:frame="1"/>
        </w:rPr>
        <w:t>.</w:t>
      </w:r>
      <w:bookmarkStart w:id="9" w:name="_ednref9"/>
      <w:r w:rsidRPr="00857EBB">
        <w:rPr>
          <w:rFonts w:ascii="Calibri" w:hAnsi="Calibri" w:cs="Calibri"/>
          <w:color w:val="000000" w:themeColor="text1"/>
          <w:sz w:val="16"/>
          <w:szCs w:val="22"/>
          <w:bdr w:val="none" w:sz="0" w:space="0" w:color="auto" w:frame="1"/>
        </w:rPr>
        <w:fldChar w:fldCharType="begin"/>
      </w:r>
      <w:r w:rsidRPr="00857EBB">
        <w:rPr>
          <w:rFonts w:ascii="Calibri" w:hAnsi="Calibri" w:cs="Calibri"/>
          <w:color w:val="000000" w:themeColor="text1"/>
          <w:sz w:val="16"/>
          <w:szCs w:val="22"/>
          <w:bdr w:val="none" w:sz="0" w:space="0" w:color="auto" w:frame="1"/>
        </w:rPr>
        <w:instrText xml:space="preserve"> HYPERLINK "https://research.sharqforum.org/2017/10/13/russia-and-saudi-arabia-at-a-turning-point/" \l "_edn9" </w:instrText>
      </w:r>
      <w:r w:rsidRPr="00857EBB">
        <w:rPr>
          <w:rFonts w:ascii="Calibri" w:hAnsi="Calibri" w:cs="Calibri"/>
          <w:color w:val="000000" w:themeColor="text1"/>
          <w:sz w:val="16"/>
          <w:szCs w:val="22"/>
          <w:bdr w:val="none" w:sz="0" w:space="0" w:color="auto" w:frame="1"/>
        </w:rPr>
        <w:fldChar w:fldCharType="separate"/>
      </w:r>
      <w:r w:rsidRPr="00857EBB">
        <w:rPr>
          <w:rStyle w:val="Hyperlink"/>
          <w:rFonts w:ascii="Calibri" w:eastAsiaTheme="majorEastAsia" w:hAnsi="Calibri" w:cs="Calibri"/>
          <w:color w:val="000000" w:themeColor="text1"/>
          <w:sz w:val="16"/>
          <w:szCs w:val="22"/>
          <w:bdr w:val="none" w:sz="0" w:space="0" w:color="auto" w:frame="1"/>
        </w:rPr>
        <w:t>[9]</w:t>
      </w:r>
      <w:r w:rsidRPr="00857EBB">
        <w:rPr>
          <w:rFonts w:ascii="Calibri" w:hAnsi="Calibri" w:cs="Calibri"/>
          <w:color w:val="000000" w:themeColor="text1"/>
          <w:sz w:val="16"/>
          <w:szCs w:val="22"/>
          <w:bdr w:val="none" w:sz="0" w:space="0" w:color="auto" w:frame="1"/>
        </w:rPr>
        <w:fldChar w:fldCharType="end"/>
      </w:r>
      <w:bookmarkEnd w:id="9"/>
      <w:r w:rsidRPr="00857EBB">
        <w:rPr>
          <w:rFonts w:ascii="Calibri" w:hAnsi="Calibri" w:cs="Calibri"/>
          <w:color w:val="000000" w:themeColor="text1"/>
          <w:sz w:val="16"/>
          <w:szCs w:val="22"/>
          <w:bdr w:val="none" w:sz="0" w:space="0" w:color="auto" w:frame="1"/>
        </w:rPr>
        <w:t xml:space="preserve"> In parallel, the Saudis and the Russians have been chalking up progress over Syria. A meeting between Russia and Saudi-backed Syrian opposition in Cairo yielded agreements over the rebel-held enclaves of East Ghouta and </w:t>
      </w:r>
      <w:proofErr w:type="spellStart"/>
      <w:r w:rsidRPr="00857EBB">
        <w:rPr>
          <w:rFonts w:ascii="Calibri" w:hAnsi="Calibri" w:cs="Calibri"/>
          <w:color w:val="000000" w:themeColor="text1"/>
          <w:sz w:val="16"/>
          <w:szCs w:val="22"/>
          <w:bdr w:val="none" w:sz="0" w:space="0" w:color="auto" w:frame="1"/>
        </w:rPr>
        <w:t>Rastan</w:t>
      </w:r>
      <w:proofErr w:type="spellEnd"/>
      <w:r w:rsidRPr="00857EBB">
        <w:rPr>
          <w:rFonts w:ascii="Calibri" w:hAnsi="Calibri" w:cs="Calibri"/>
          <w:color w:val="000000" w:themeColor="text1"/>
          <w:sz w:val="16"/>
          <w:szCs w:val="22"/>
          <w:bdr w:val="none" w:sz="0" w:space="0" w:color="auto" w:frame="1"/>
        </w:rPr>
        <w:t>.</w:t>
      </w:r>
      <w:bookmarkStart w:id="10" w:name="_ednref10"/>
      <w:r w:rsidRPr="00857EBB">
        <w:rPr>
          <w:rFonts w:ascii="Calibri" w:hAnsi="Calibri" w:cs="Calibri"/>
          <w:color w:val="000000" w:themeColor="text1"/>
          <w:sz w:val="16"/>
          <w:szCs w:val="22"/>
          <w:bdr w:val="none" w:sz="0" w:space="0" w:color="auto" w:frame="1"/>
        </w:rPr>
        <w:fldChar w:fldCharType="begin"/>
      </w:r>
      <w:r w:rsidRPr="00857EBB">
        <w:rPr>
          <w:rFonts w:ascii="Calibri" w:hAnsi="Calibri" w:cs="Calibri"/>
          <w:color w:val="000000" w:themeColor="text1"/>
          <w:sz w:val="16"/>
          <w:szCs w:val="22"/>
          <w:bdr w:val="none" w:sz="0" w:space="0" w:color="auto" w:frame="1"/>
        </w:rPr>
        <w:instrText xml:space="preserve"> HYPERLINK "https://research.sharqforum.org/2017/10/13/russia-and-saudi-arabia-at-a-turning-point/" \l "_edn10" </w:instrText>
      </w:r>
      <w:r w:rsidRPr="00857EBB">
        <w:rPr>
          <w:rFonts w:ascii="Calibri" w:hAnsi="Calibri" w:cs="Calibri"/>
          <w:color w:val="000000" w:themeColor="text1"/>
          <w:sz w:val="16"/>
          <w:szCs w:val="22"/>
          <w:bdr w:val="none" w:sz="0" w:space="0" w:color="auto" w:frame="1"/>
        </w:rPr>
        <w:fldChar w:fldCharType="separate"/>
      </w:r>
      <w:r w:rsidRPr="00857EBB">
        <w:rPr>
          <w:rStyle w:val="Hyperlink"/>
          <w:rFonts w:ascii="Calibri" w:eastAsiaTheme="majorEastAsia" w:hAnsi="Calibri" w:cs="Calibri"/>
          <w:color w:val="000000" w:themeColor="text1"/>
          <w:sz w:val="16"/>
          <w:szCs w:val="22"/>
          <w:bdr w:val="none" w:sz="0" w:space="0" w:color="auto" w:frame="1"/>
        </w:rPr>
        <w:t>[10]</w:t>
      </w:r>
      <w:r w:rsidRPr="00857EBB">
        <w:rPr>
          <w:rFonts w:ascii="Calibri" w:hAnsi="Calibri" w:cs="Calibri"/>
          <w:color w:val="000000" w:themeColor="text1"/>
          <w:sz w:val="16"/>
          <w:szCs w:val="22"/>
          <w:bdr w:val="none" w:sz="0" w:space="0" w:color="auto" w:frame="1"/>
        </w:rPr>
        <w:fldChar w:fldCharType="end"/>
      </w:r>
      <w:bookmarkEnd w:id="10"/>
      <w:r w:rsidRPr="00857EBB">
        <w:rPr>
          <w:rFonts w:ascii="Calibri" w:hAnsi="Calibri" w:cs="Calibri"/>
          <w:color w:val="000000" w:themeColor="text1"/>
          <w:sz w:val="16"/>
          <w:szCs w:val="22"/>
          <w:bdr w:val="none" w:sz="0" w:space="0" w:color="auto" w:frame="1"/>
        </w:rPr>
        <w:t xml:space="preserve"> </w:t>
      </w:r>
      <w:r w:rsidRPr="00857EBB">
        <w:rPr>
          <w:rFonts w:ascii="Calibri" w:hAnsi="Calibri" w:cs="Calibri"/>
          <w:color w:val="000000" w:themeColor="text1"/>
          <w:sz w:val="22"/>
          <w:szCs w:val="22"/>
          <w:u w:val="single"/>
          <w:bdr w:val="none" w:sz="0" w:space="0" w:color="auto" w:frame="1"/>
        </w:rPr>
        <w:t xml:space="preserve">As Mohammed bin Salman, who is also the </w:t>
      </w:r>
      <w:proofErr w:type="spellStart"/>
      <w:r w:rsidRPr="00857EBB">
        <w:rPr>
          <w:rFonts w:ascii="Calibri" w:hAnsi="Calibri" w:cs="Calibri"/>
          <w:color w:val="000000" w:themeColor="text1"/>
          <w:sz w:val="22"/>
          <w:szCs w:val="22"/>
          <w:u w:val="single"/>
          <w:bdr w:val="none" w:sz="0" w:space="0" w:color="auto" w:frame="1"/>
        </w:rPr>
        <w:t>Defence</w:t>
      </w:r>
      <w:proofErr w:type="spellEnd"/>
      <w:r w:rsidRPr="00857EBB">
        <w:rPr>
          <w:rFonts w:ascii="Calibri" w:hAnsi="Calibri" w:cs="Calibri"/>
          <w:color w:val="000000" w:themeColor="text1"/>
          <w:sz w:val="22"/>
          <w:szCs w:val="22"/>
          <w:u w:val="single"/>
          <w:bdr w:val="none" w:sz="0" w:space="0" w:color="auto" w:frame="1"/>
        </w:rPr>
        <w:t xml:space="preserve"> Minister, put it some time ago, “relations between Saudi Arabia and Russia [were] going through one of their best moments ever</w:t>
      </w:r>
      <w:r w:rsidRPr="00857EBB">
        <w:rPr>
          <w:rFonts w:ascii="Calibri" w:hAnsi="Calibri" w:cs="Calibri"/>
          <w:color w:val="000000" w:themeColor="text1"/>
          <w:sz w:val="16"/>
          <w:szCs w:val="22"/>
          <w:bdr w:val="none" w:sz="0" w:space="0" w:color="auto" w:frame="1"/>
        </w:rPr>
        <w:t>.”</w:t>
      </w:r>
      <w:bookmarkStart w:id="11" w:name="_ednref11"/>
      <w:r w:rsidRPr="00857EBB">
        <w:rPr>
          <w:rFonts w:ascii="Calibri" w:hAnsi="Calibri" w:cs="Calibri"/>
          <w:color w:val="000000" w:themeColor="text1"/>
          <w:sz w:val="16"/>
          <w:szCs w:val="22"/>
          <w:bdr w:val="none" w:sz="0" w:space="0" w:color="auto" w:frame="1"/>
        </w:rPr>
        <w:fldChar w:fldCharType="begin"/>
      </w:r>
      <w:r w:rsidRPr="00857EBB">
        <w:rPr>
          <w:rFonts w:ascii="Calibri" w:hAnsi="Calibri" w:cs="Calibri"/>
          <w:color w:val="000000" w:themeColor="text1"/>
          <w:sz w:val="16"/>
          <w:szCs w:val="22"/>
          <w:bdr w:val="none" w:sz="0" w:space="0" w:color="auto" w:frame="1"/>
        </w:rPr>
        <w:instrText xml:space="preserve"> HYPERLINK "https://research.sharqforum.org/2017/10/13/russia-and-saudi-arabia-at-a-turning-point/" \l "_edn11" </w:instrText>
      </w:r>
      <w:r w:rsidRPr="00857EBB">
        <w:rPr>
          <w:rFonts w:ascii="Calibri" w:hAnsi="Calibri" w:cs="Calibri"/>
          <w:color w:val="000000" w:themeColor="text1"/>
          <w:sz w:val="16"/>
          <w:szCs w:val="22"/>
          <w:bdr w:val="none" w:sz="0" w:space="0" w:color="auto" w:frame="1"/>
        </w:rPr>
        <w:fldChar w:fldCharType="separate"/>
      </w:r>
      <w:r w:rsidRPr="00857EBB">
        <w:rPr>
          <w:rStyle w:val="Hyperlink"/>
          <w:rFonts w:ascii="Calibri" w:eastAsiaTheme="majorEastAsia" w:hAnsi="Calibri" w:cs="Calibri"/>
          <w:color w:val="000000" w:themeColor="text1"/>
          <w:sz w:val="16"/>
          <w:szCs w:val="22"/>
          <w:bdr w:val="none" w:sz="0" w:space="0" w:color="auto" w:frame="1"/>
        </w:rPr>
        <w:t>[11]</w:t>
      </w:r>
      <w:r w:rsidRPr="00857EBB">
        <w:rPr>
          <w:rFonts w:ascii="Calibri" w:hAnsi="Calibri" w:cs="Calibri"/>
          <w:color w:val="000000" w:themeColor="text1"/>
          <w:sz w:val="16"/>
          <w:szCs w:val="22"/>
          <w:bdr w:val="none" w:sz="0" w:space="0" w:color="auto" w:frame="1"/>
        </w:rPr>
        <w:fldChar w:fldCharType="end"/>
      </w:r>
      <w:bookmarkEnd w:id="11"/>
      <w:r w:rsidRPr="00857EBB">
        <w:rPr>
          <w:rFonts w:ascii="Calibri" w:hAnsi="Calibri" w:cs="Calibri"/>
          <w:color w:val="000000" w:themeColor="text1"/>
          <w:sz w:val="16"/>
          <w:szCs w:val="22"/>
          <w:bdr w:val="none" w:sz="0" w:space="0" w:color="auto" w:frame="1"/>
        </w:rPr>
        <w:t xml:space="preserve"> His father’s presence in the Kremlin presents the ultimate proof of this.</w:t>
      </w:r>
      <w:r w:rsidRPr="00857EBB">
        <w:rPr>
          <w:rFonts w:ascii="Calibri" w:hAnsi="Calibri" w:cs="Calibri"/>
          <w:color w:val="000000" w:themeColor="text1"/>
          <w:sz w:val="16"/>
          <w:szCs w:val="22"/>
        </w:rPr>
        <w:t xml:space="preserve"> </w:t>
      </w:r>
      <w:r w:rsidRPr="00857EBB">
        <w:rPr>
          <w:rStyle w:val="Strong"/>
          <w:rFonts w:ascii="Calibri" w:hAnsi="Calibri" w:cs="Calibri"/>
          <w:color w:val="000000" w:themeColor="text1"/>
          <w:sz w:val="16"/>
          <w:szCs w:val="22"/>
          <w:bdr w:val="none" w:sz="0" w:space="0" w:color="auto" w:frame="1"/>
        </w:rPr>
        <w:t>The Energy Dimension</w:t>
      </w:r>
      <w:r w:rsidRPr="00857EBB">
        <w:rPr>
          <w:rFonts w:ascii="Calibri" w:hAnsi="Calibri" w:cs="Calibri"/>
          <w:color w:val="000000" w:themeColor="text1"/>
          <w:sz w:val="16"/>
          <w:szCs w:val="22"/>
        </w:rPr>
        <w:t xml:space="preserve"> </w:t>
      </w:r>
      <w:r w:rsidRPr="00857EBB">
        <w:rPr>
          <w:rFonts w:ascii="Calibri" w:hAnsi="Calibri" w:cs="Calibri"/>
          <w:color w:val="000000" w:themeColor="text1"/>
          <w:sz w:val="22"/>
          <w:szCs w:val="22"/>
          <w:u w:val="single"/>
          <w:bdr w:val="none" w:sz="0" w:space="0" w:color="auto" w:frame="1"/>
        </w:rPr>
        <w:t>Russia and Saudi Arabia’s interests have partially converged. Both suffer from the low prices of crude oil, putting their fiscal health at risk. That is why the original agreement struck by Putin and Prince Mohammed in September 2016, whose aim is to keep the price above $50 per barrel, has held on</w:t>
      </w:r>
      <w:r w:rsidRPr="00857EBB">
        <w:rPr>
          <w:rFonts w:ascii="Calibri" w:hAnsi="Calibri" w:cs="Calibri"/>
          <w:color w:val="000000" w:themeColor="text1"/>
          <w:sz w:val="16"/>
          <w:szCs w:val="22"/>
          <w:bdr w:val="none" w:sz="0" w:space="0" w:color="auto" w:frame="1"/>
        </w:rPr>
        <w:t xml:space="preserve">. In May, the two countries’ energy ministers, Alexander Novak and </w:t>
      </w:r>
      <w:proofErr w:type="spellStart"/>
      <w:r w:rsidRPr="00857EBB">
        <w:rPr>
          <w:rFonts w:ascii="Calibri" w:hAnsi="Calibri" w:cs="Calibri"/>
          <w:color w:val="000000" w:themeColor="text1"/>
          <w:sz w:val="16"/>
          <w:szCs w:val="22"/>
          <w:bdr w:val="none" w:sz="0" w:space="0" w:color="auto" w:frame="1"/>
        </w:rPr>
        <w:t>Khalih</w:t>
      </w:r>
      <w:proofErr w:type="spellEnd"/>
      <w:r w:rsidRPr="00857EBB">
        <w:rPr>
          <w:rFonts w:ascii="Calibri" w:hAnsi="Calibri" w:cs="Calibri"/>
          <w:color w:val="000000" w:themeColor="text1"/>
          <w:sz w:val="16"/>
          <w:szCs w:val="22"/>
          <w:bdr w:val="none" w:sz="0" w:space="0" w:color="auto" w:frame="1"/>
        </w:rPr>
        <w:t xml:space="preserve"> al-</w:t>
      </w:r>
      <w:proofErr w:type="spellStart"/>
      <w:r w:rsidRPr="00857EBB">
        <w:rPr>
          <w:rFonts w:ascii="Calibri" w:hAnsi="Calibri" w:cs="Calibri"/>
          <w:color w:val="000000" w:themeColor="text1"/>
          <w:sz w:val="16"/>
          <w:szCs w:val="22"/>
          <w:bdr w:val="none" w:sz="0" w:space="0" w:color="auto" w:frame="1"/>
        </w:rPr>
        <w:t>Falih</w:t>
      </w:r>
      <w:proofErr w:type="spellEnd"/>
      <w:r w:rsidRPr="00857EBB">
        <w:rPr>
          <w:rFonts w:ascii="Calibri" w:hAnsi="Calibri" w:cs="Calibri"/>
          <w:color w:val="000000" w:themeColor="text1"/>
          <w:sz w:val="16"/>
          <w:szCs w:val="22"/>
          <w:bdr w:val="none" w:sz="0" w:space="0" w:color="auto" w:frame="1"/>
        </w:rPr>
        <w:t>, extended the deal for another nine months during a meeting in Beijing. King Salman’s visit broke the news that the “OPEC Plus” arrangement could run until the end of 2018. The investment projects announced during these visits suggest that cooperation is geared towards the long term</w:t>
      </w:r>
      <w:r w:rsidRPr="00857EBB">
        <w:rPr>
          <w:rFonts w:ascii="Calibri" w:hAnsi="Calibri" w:cs="Calibri"/>
          <w:color w:val="000000" w:themeColor="text1"/>
          <w:sz w:val="22"/>
          <w:szCs w:val="22"/>
          <w:u w:val="single"/>
          <w:bdr w:val="none" w:sz="0" w:space="0" w:color="auto" w:frame="1"/>
        </w:rPr>
        <w:t>. Russia is keen to attract investment from the Gulf. In 2016, the Qatar sovereign fund paid €2.5 billion together with natural resources company Glencore for a 19.5 percent stake in the Russian state-owned giant Rosneft</w:t>
      </w:r>
      <w:r w:rsidRPr="00857EBB">
        <w:rPr>
          <w:rFonts w:ascii="Calibri" w:hAnsi="Calibri" w:cs="Calibri"/>
          <w:color w:val="000000" w:themeColor="text1"/>
          <w:sz w:val="16"/>
          <w:szCs w:val="22"/>
          <w:bdr w:val="none" w:sz="0" w:space="0" w:color="auto" w:frame="1"/>
        </w:rPr>
        <w:t xml:space="preserve"> (Putin happily remarked at the time that Rosneft’s shares had shot up by 18 percent as a result).</w:t>
      </w:r>
      <w:bookmarkStart w:id="12" w:name="_ednref12"/>
      <w:r w:rsidRPr="00857EBB">
        <w:rPr>
          <w:rFonts w:ascii="Calibri" w:hAnsi="Calibri" w:cs="Calibri"/>
          <w:color w:val="000000" w:themeColor="text1"/>
          <w:sz w:val="16"/>
          <w:szCs w:val="22"/>
          <w:bdr w:val="none" w:sz="0" w:space="0" w:color="auto" w:frame="1"/>
        </w:rPr>
        <w:fldChar w:fldCharType="begin"/>
      </w:r>
      <w:r w:rsidRPr="00857EBB">
        <w:rPr>
          <w:rFonts w:ascii="Calibri" w:hAnsi="Calibri" w:cs="Calibri"/>
          <w:color w:val="000000" w:themeColor="text1"/>
          <w:sz w:val="16"/>
          <w:szCs w:val="22"/>
          <w:bdr w:val="none" w:sz="0" w:space="0" w:color="auto" w:frame="1"/>
        </w:rPr>
        <w:instrText xml:space="preserve"> HYPERLINK "https://research.sharqforum.org/2017/10/13/russia-and-saudi-arabia-at-a-turning-point/" \l "_edn12" </w:instrText>
      </w:r>
      <w:r w:rsidRPr="00857EBB">
        <w:rPr>
          <w:rFonts w:ascii="Calibri" w:hAnsi="Calibri" w:cs="Calibri"/>
          <w:color w:val="000000" w:themeColor="text1"/>
          <w:sz w:val="16"/>
          <w:szCs w:val="22"/>
          <w:bdr w:val="none" w:sz="0" w:space="0" w:color="auto" w:frame="1"/>
        </w:rPr>
        <w:fldChar w:fldCharType="separate"/>
      </w:r>
      <w:r w:rsidRPr="00857EBB">
        <w:rPr>
          <w:rStyle w:val="Hyperlink"/>
          <w:rFonts w:ascii="Calibri" w:eastAsiaTheme="majorEastAsia" w:hAnsi="Calibri" w:cs="Calibri"/>
          <w:color w:val="000000" w:themeColor="text1"/>
          <w:sz w:val="16"/>
          <w:szCs w:val="22"/>
          <w:bdr w:val="none" w:sz="0" w:space="0" w:color="auto" w:frame="1"/>
        </w:rPr>
        <w:t>[12]</w:t>
      </w:r>
      <w:r w:rsidRPr="00857EBB">
        <w:rPr>
          <w:rFonts w:ascii="Calibri" w:hAnsi="Calibri" w:cs="Calibri"/>
          <w:color w:val="000000" w:themeColor="text1"/>
          <w:sz w:val="16"/>
          <w:szCs w:val="22"/>
          <w:bdr w:val="none" w:sz="0" w:space="0" w:color="auto" w:frame="1"/>
        </w:rPr>
        <w:fldChar w:fldCharType="end"/>
      </w:r>
      <w:bookmarkEnd w:id="12"/>
      <w:r w:rsidRPr="00857EBB">
        <w:rPr>
          <w:rFonts w:ascii="Calibri" w:hAnsi="Calibri" w:cs="Calibri"/>
          <w:color w:val="000000" w:themeColor="text1"/>
          <w:sz w:val="16"/>
          <w:szCs w:val="22"/>
          <w:bdr w:val="none" w:sz="0" w:space="0" w:color="auto" w:frame="1"/>
        </w:rPr>
        <w:t xml:space="preserve"> In September, the Qataris and Glencore sold their shares to a Chinese conglomerate, so Russia is no longer hostage to Saudi–Qatari squabbles.</w:t>
      </w:r>
      <w:bookmarkStart w:id="13" w:name="_ednref13"/>
      <w:r w:rsidRPr="00857EBB">
        <w:rPr>
          <w:rFonts w:ascii="Calibri" w:hAnsi="Calibri" w:cs="Calibri"/>
          <w:color w:val="000000" w:themeColor="text1"/>
          <w:sz w:val="16"/>
          <w:szCs w:val="22"/>
          <w:bdr w:val="none" w:sz="0" w:space="0" w:color="auto" w:frame="1"/>
        </w:rPr>
        <w:fldChar w:fldCharType="begin"/>
      </w:r>
      <w:r w:rsidRPr="00857EBB">
        <w:rPr>
          <w:rFonts w:ascii="Calibri" w:hAnsi="Calibri" w:cs="Calibri"/>
          <w:color w:val="000000" w:themeColor="text1"/>
          <w:sz w:val="16"/>
          <w:szCs w:val="22"/>
          <w:bdr w:val="none" w:sz="0" w:space="0" w:color="auto" w:frame="1"/>
        </w:rPr>
        <w:instrText xml:space="preserve"> HYPERLINK "https://research.sharqforum.org/2017/10/13/russia-and-saudi-arabia-at-a-turning-point/" \l "_edn13" </w:instrText>
      </w:r>
      <w:r w:rsidRPr="00857EBB">
        <w:rPr>
          <w:rFonts w:ascii="Calibri" w:hAnsi="Calibri" w:cs="Calibri"/>
          <w:color w:val="000000" w:themeColor="text1"/>
          <w:sz w:val="16"/>
          <w:szCs w:val="22"/>
          <w:bdr w:val="none" w:sz="0" w:space="0" w:color="auto" w:frame="1"/>
        </w:rPr>
        <w:fldChar w:fldCharType="separate"/>
      </w:r>
      <w:r w:rsidRPr="00857EBB">
        <w:rPr>
          <w:rStyle w:val="Hyperlink"/>
          <w:rFonts w:ascii="Calibri" w:eastAsiaTheme="majorEastAsia" w:hAnsi="Calibri" w:cs="Calibri"/>
          <w:color w:val="000000" w:themeColor="text1"/>
          <w:sz w:val="16"/>
          <w:szCs w:val="22"/>
          <w:bdr w:val="none" w:sz="0" w:space="0" w:color="auto" w:frame="1"/>
        </w:rPr>
        <w:t>[13]</w:t>
      </w:r>
      <w:r w:rsidRPr="00857EBB">
        <w:rPr>
          <w:rFonts w:ascii="Calibri" w:hAnsi="Calibri" w:cs="Calibri"/>
          <w:color w:val="000000" w:themeColor="text1"/>
          <w:sz w:val="16"/>
          <w:szCs w:val="22"/>
          <w:bdr w:val="none" w:sz="0" w:space="0" w:color="auto" w:frame="1"/>
        </w:rPr>
        <w:fldChar w:fldCharType="end"/>
      </w:r>
      <w:bookmarkEnd w:id="13"/>
      <w:r w:rsidRPr="00857EBB">
        <w:rPr>
          <w:rFonts w:ascii="Calibri" w:hAnsi="Calibri" w:cs="Calibri"/>
          <w:color w:val="000000" w:themeColor="text1"/>
          <w:sz w:val="16"/>
          <w:szCs w:val="22"/>
          <w:bdr w:val="none" w:sz="0" w:space="0" w:color="auto" w:frame="1"/>
        </w:rPr>
        <w:t xml:space="preserve"> But fresh funding from the Saudis will be more than welcome given the difficulties besetting Russian state-owned energy firms due to EU and American sanctions (recently beefed up by the U.S. Congress).</w:t>
      </w:r>
      <w:bookmarkStart w:id="14" w:name="_ednref14"/>
      <w:r w:rsidRPr="00857EBB">
        <w:rPr>
          <w:rFonts w:ascii="Calibri" w:hAnsi="Calibri" w:cs="Calibri"/>
          <w:color w:val="000000" w:themeColor="text1"/>
          <w:sz w:val="16"/>
          <w:szCs w:val="22"/>
          <w:bdr w:val="none" w:sz="0" w:space="0" w:color="auto" w:frame="1"/>
        </w:rPr>
        <w:fldChar w:fldCharType="begin"/>
      </w:r>
      <w:r w:rsidRPr="00857EBB">
        <w:rPr>
          <w:rFonts w:ascii="Calibri" w:hAnsi="Calibri" w:cs="Calibri"/>
          <w:color w:val="000000" w:themeColor="text1"/>
          <w:sz w:val="16"/>
          <w:szCs w:val="22"/>
          <w:bdr w:val="none" w:sz="0" w:space="0" w:color="auto" w:frame="1"/>
        </w:rPr>
        <w:instrText xml:space="preserve"> HYPERLINK "https://research.sharqforum.org/2017/10/13/russia-and-saudi-arabia-at-a-turning-point/" \l "_edn14" </w:instrText>
      </w:r>
      <w:r w:rsidRPr="00857EBB">
        <w:rPr>
          <w:rFonts w:ascii="Calibri" w:hAnsi="Calibri" w:cs="Calibri"/>
          <w:color w:val="000000" w:themeColor="text1"/>
          <w:sz w:val="16"/>
          <w:szCs w:val="22"/>
          <w:bdr w:val="none" w:sz="0" w:space="0" w:color="auto" w:frame="1"/>
        </w:rPr>
        <w:fldChar w:fldCharType="separate"/>
      </w:r>
      <w:r w:rsidRPr="00857EBB">
        <w:rPr>
          <w:rStyle w:val="Hyperlink"/>
          <w:rFonts w:ascii="Calibri" w:eastAsiaTheme="majorEastAsia" w:hAnsi="Calibri" w:cs="Calibri"/>
          <w:color w:val="000000" w:themeColor="text1"/>
          <w:sz w:val="16"/>
          <w:szCs w:val="22"/>
          <w:bdr w:val="none" w:sz="0" w:space="0" w:color="auto" w:frame="1"/>
        </w:rPr>
        <w:t>[14]</w:t>
      </w:r>
      <w:r w:rsidRPr="00857EBB">
        <w:rPr>
          <w:rFonts w:ascii="Calibri" w:hAnsi="Calibri" w:cs="Calibri"/>
          <w:color w:val="000000" w:themeColor="text1"/>
          <w:sz w:val="16"/>
          <w:szCs w:val="22"/>
          <w:bdr w:val="none" w:sz="0" w:space="0" w:color="auto" w:frame="1"/>
        </w:rPr>
        <w:fldChar w:fldCharType="end"/>
      </w:r>
      <w:bookmarkEnd w:id="14"/>
      <w:r w:rsidRPr="00857EBB">
        <w:rPr>
          <w:rFonts w:ascii="Calibri" w:hAnsi="Calibri" w:cs="Calibri"/>
          <w:color w:val="000000" w:themeColor="text1"/>
          <w:sz w:val="16"/>
          <w:szCs w:val="22"/>
          <w:bdr w:val="none" w:sz="0" w:space="0" w:color="auto" w:frame="1"/>
        </w:rPr>
        <w:t xml:space="preserve"> Minister Novak mentioned that </w:t>
      </w:r>
      <w:proofErr w:type="spellStart"/>
      <w:r w:rsidRPr="00857EBB">
        <w:rPr>
          <w:rFonts w:ascii="Calibri" w:hAnsi="Calibri" w:cs="Calibri"/>
          <w:color w:val="000000" w:themeColor="text1"/>
          <w:sz w:val="16"/>
          <w:szCs w:val="22"/>
          <w:bdr w:val="none" w:sz="0" w:space="0" w:color="auto" w:frame="1"/>
        </w:rPr>
        <w:t>Novatek</w:t>
      </w:r>
      <w:proofErr w:type="spellEnd"/>
      <w:r w:rsidRPr="00857EBB">
        <w:rPr>
          <w:rFonts w:ascii="Calibri" w:hAnsi="Calibri" w:cs="Calibri"/>
          <w:color w:val="000000" w:themeColor="text1"/>
          <w:sz w:val="16"/>
          <w:szCs w:val="22"/>
          <w:bdr w:val="none" w:sz="0" w:space="0" w:color="auto" w:frame="1"/>
        </w:rPr>
        <w:t xml:space="preserve">, controlled by Putin’s personal friend Gennady </w:t>
      </w:r>
      <w:proofErr w:type="spellStart"/>
      <w:r w:rsidRPr="00857EBB">
        <w:rPr>
          <w:rFonts w:ascii="Calibri" w:hAnsi="Calibri" w:cs="Calibri"/>
          <w:color w:val="000000" w:themeColor="text1"/>
          <w:sz w:val="16"/>
          <w:szCs w:val="22"/>
          <w:bdr w:val="none" w:sz="0" w:space="0" w:color="auto" w:frame="1"/>
        </w:rPr>
        <w:t>Timchenko</w:t>
      </w:r>
      <w:proofErr w:type="spellEnd"/>
      <w:r w:rsidRPr="00857EBB">
        <w:rPr>
          <w:rFonts w:ascii="Calibri" w:hAnsi="Calibri" w:cs="Calibri"/>
          <w:color w:val="000000" w:themeColor="text1"/>
          <w:sz w:val="16"/>
          <w:szCs w:val="22"/>
          <w:bdr w:val="none" w:sz="0" w:space="0" w:color="auto" w:frame="1"/>
        </w:rPr>
        <w:t xml:space="preserve"> (who is on the western blacklist), would be willing to partner with Saudi companies in a liquefied natural gas (LNG) project in the Arctic. Saudi Aramco and Gazprom </w:t>
      </w:r>
      <w:proofErr w:type="spellStart"/>
      <w:r w:rsidRPr="00857EBB">
        <w:rPr>
          <w:rFonts w:ascii="Calibri" w:hAnsi="Calibri" w:cs="Calibri"/>
          <w:color w:val="000000" w:themeColor="text1"/>
          <w:sz w:val="16"/>
          <w:szCs w:val="22"/>
          <w:bdr w:val="none" w:sz="0" w:space="0" w:color="auto" w:frame="1"/>
        </w:rPr>
        <w:t>Neft</w:t>
      </w:r>
      <w:proofErr w:type="spellEnd"/>
      <w:r w:rsidRPr="00857EBB">
        <w:rPr>
          <w:rFonts w:ascii="Calibri" w:hAnsi="Calibri" w:cs="Calibri"/>
          <w:color w:val="000000" w:themeColor="text1"/>
          <w:sz w:val="16"/>
          <w:szCs w:val="22"/>
          <w:bdr w:val="none" w:sz="0" w:space="0" w:color="auto" w:frame="1"/>
        </w:rPr>
        <w:t xml:space="preserve"> (both state-owned) are reportedly in talks to set up a joint research and technology center.</w:t>
      </w:r>
      <w:bookmarkStart w:id="15" w:name="_ednref15"/>
      <w:r w:rsidRPr="00857EBB">
        <w:rPr>
          <w:rFonts w:ascii="Calibri" w:hAnsi="Calibri" w:cs="Calibri"/>
          <w:color w:val="000000" w:themeColor="text1"/>
          <w:sz w:val="16"/>
          <w:szCs w:val="22"/>
          <w:bdr w:val="none" w:sz="0" w:space="0" w:color="auto" w:frame="1"/>
        </w:rPr>
        <w:fldChar w:fldCharType="begin"/>
      </w:r>
      <w:r w:rsidRPr="00857EBB">
        <w:rPr>
          <w:rFonts w:ascii="Calibri" w:hAnsi="Calibri" w:cs="Calibri"/>
          <w:color w:val="000000" w:themeColor="text1"/>
          <w:sz w:val="16"/>
          <w:szCs w:val="22"/>
          <w:bdr w:val="none" w:sz="0" w:space="0" w:color="auto" w:frame="1"/>
        </w:rPr>
        <w:instrText xml:space="preserve"> HYPERLINK "https://research.sharqforum.org/2017/10/13/russia-and-saudi-arabia-at-a-turning-point/" \l "_edn15" </w:instrText>
      </w:r>
      <w:r w:rsidRPr="00857EBB">
        <w:rPr>
          <w:rFonts w:ascii="Calibri" w:hAnsi="Calibri" w:cs="Calibri"/>
          <w:color w:val="000000" w:themeColor="text1"/>
          <w:sz w:val="16"/>
          <w:szCs w:val="22"/>
          <w:bdr w:val="none" w:sz="0" w:space="0" w:color="auto" w:frame="1"/>
        </w:rPr>
        <w:fldChar w:fldCharType="separate"/>
      </w:r>
      <w:r w:rsidRPr="00857EBB">
        <w:rPr>
          <w:rStyle w:val="Hyperlink"/>
          <w:rFonts w:ascii="Calibri" w:eastAsiaTheme="majorEastAsia" w:hAnsi="Calibri" w:cs="Calibri"/>
          <w:color w:val="000000" w:themeColor="text1"/>
          <w:sz w:val="16"/>
          <w:szCs w:val="22"/>
          <w:bdr w:val="none" w:sz="0" w:space="0" w:color="auto" w:frame="1"/>
        </w:rPr>
        <w:t>[15]</w:t>
      </w:r>
      <w:r w:rsidRPr="00857EBB">
        <w:rPr>
          <w:rFonts w:ascii="Calibri" w:hAnsi="Calibri" w:cs="Calibri"/>
          <w:color w:val="000000" w:themeColor="text1"/>
          <w:sz w:val="16"/>
          <w:szCs w:val="22"/>
          <w:bdr w:val="none" w:sz="0" w:space="0" w:color="auto" w:frame="1"/>
        </w:rPr>
        <w:fldChar w:fldCharType="end"/>
      </w:r>
      <w:bookmarkEnd w:id="15"/>
      <w:r w:rsidRPr="00857EBB">
        <w:rPr>
          <w:rFonts w:ascii="Calibri" w:hAnsi="Calibri" w:cs="Calibri"/>
          <w:color w:val="000000" w:themeColor="text1"/>
          <w:sz w:val="16"/>
          <w:szCs w:val="22"/>
        </w:rPr>
        <w:t xml:space="preserve"> </w:t>
      </w:r>
      <w:r w:rsidRPr="00857EBB">
        <w:rPr>
          <w:rStyle w:val="Strong"/>
          <w:rFonts w:ascii="Calibri" w:hAnsi="Calibri" w:cs="Calibri"/>
          <w:color w:val="000000" w:themeColor="text1"/>
          <w:sz w:val="16"/>
          <w:szCs w:val="22"/>
          <w:bdr w:val="none" w:sz="0" w:space="0" w:color="auto" w:frame="1"/>
        </w:rPr>
        <w:t>Shifting Geopolitics</w:t>
      </w:r>
      <w:r w:rsidRPr="00857EBB">
        <w:rPr>
          <w:rFonts w:ascii="Calibri" w:hAnsi="Calibri" w:cs="Calibri"/>
          <w:color w:val="000000" w:themeColor="text1"/>
          <w:sz w:val="16"/>
          <w:szCs w:val="22"/>
        </w:rPr>
        <w:t xml:space="preserve"> </w:t>
      </w:r>
      <w:r w:rsidRPr="00857EBB">
        <w:rPr>
          <w:rFonts w:ascii="Calibri" w:hAnsi="Calibri" w:cs="Calibri"/>
          <w:color w:val="000000" w:themeColor="text1"/>
          <w:sz w:val="22"/>
          <w:szCs w:val="22"/>
          <w:u w:val="single"/>
          <w:bdr w:val="none" w:sz="0" w:space="0" w:color="auto" w:frame="1"/>
        </w:rPr>
        <w:t>Money and oil help smoothen relations, but what has really brought Putin and King Salman closer is the fluctuating politics of the Middle East. Saudi Arabia has seen Russia’s military and diplomatic clout increasing with its intervention in Syria and its closer ties with two other regional powers, Iran and Turkey.</w:t>
      </w:r>
      <w:r w:rsidRPr="00857EBB">
        <w:rPr>
          <w:rFonts w:ascii="Calibri" w:hAnsi="Calibri" w:cs="Calibri"/>
          <w:color w:val="000000" w:themeColor="text1"/>
          <w:sz w:val="16"/>
          <w:szCs w:val="22"/>
          <w:bdr w:val="none" w:sz="0" w:space="0" w:color="auto" w:frame="1"/>
        </w:rPr>
        <w:t xml:space="preserve"> At the same time, </w:t>
      </w:r>
      <w:r w:rsidRPr="00857EBB">
        <w:rPr>
          <w:rFonts w:ascii="Calibri" w:hAnsi="Calibri" w:cs="Calibri"/>
          <w:b/>
          <w:bCs/>
          <w:color w:val="000000" w:themeColor="text1"/>
          <w:sz w:val="22"/>
          <w:szCs w:val="22"/>
          <w:u w:val="single"/>
          <w:bdr w:val="none" w:sz="0" w:space="0" w:color="auto" w:frame="1"/>
        </w:rPr>
        <w:t>relative withdrawal of the U.S. from the region has given Riyadh extra incentives to diversify security ties</w:t>
      </w:r>
      <w:r w:rsidRPr="00857EBB">
        <w:rPr>
          <w:rFonts w:ascii="Calibri" w:hAnsi="Calibri" w:cs="Calibri"/>
          <w:color w:val="000000" w:themeColor="text1"/>
          <w:sz w:val="22"/>
          <w:szCs w:val="22"/>
          <w:u w:val="single"/>
          <w:bdr w:val="none" w:sz="0" w:space="0" w:color="auto" w:frame="1"/>
        </w:rPr>
        <w:t xml:space="preserve"> beyond those with its long-standing ally. Obama’s reluctance to step into Syria, the nuclear deal with Iran, and the uncertainty surrounding Donald Trump’s foreign policy have all had an impact on the Saudis’ strategic thinking</w:t>
      </w:r>
      <w:r w:rsidRPr="00857EBB">
        <w:rPr>
          <w:rFonts w:ascii="Calibri" w:hAnsi="Calibri" w:cs="Calibri"/>
          <w:color w:val="000000" w:themeColor="text1"/>
          <w:sz w:val="16"/>
          <w:szCs w:val="22"/>
          <w:bdr w:val="none" w:sz="0" w:space="0" w:color="auto" w:frame="1"/>
        </w:rPr>
        <w:t>. Russia, whose quasi-alliance with Iran is not problem-free, could act as a counterweight to it in Syria</w:t>
      </w:r>
      <w:r w:rsidRPr="00857EBB">
        <w:rPr>
          <w:rFonts w:ascii="Calibri" w:hAnsi="Calibri" w:cs="Calibri"/>
          <w:color w:val="000000" w:themeColor="text1"/>
          <w:sz w:val="22"/>
          <w:szCs w:val="22"/>
          <w:u w:val="single"/>
          <w:bdr w:val="none" w:sz="0" w:space="0" w:color="auto" w:frame="1"/>
        </w:rPr>
        <w:t>.</w:t>
      </w:r>
      <w:r w:rsidRPr="00857EBB">
        <w:rPr>
          <w:rFonts w:ascii="Calibri" w:hAnsi="Calibri" w:cs="Calibri"/>
          <w:color w:val="000000" w:themeColor="text1"/>
          <w:sz w:val="16"/>
          <w:szCs w:val="22"/>
          <w:bdr w:val="none" w:sz="0" w:space="0" w:color="auto" w:frame="1"/>
        </w:rPr>
        <w:t xml:space="preserve"> According to Moscow experts, Riyadh might solicit Russian mediation in Yemen.</w:t>
      </w:r>
      <w:bookmarkStart w:id="16" w:name="_ednref16"/>
      <w:r w:rsidRPr="00857EBB">
        <w:rPr>
          <w:rFonts w:ascii="Calibri" w:hAnsi="Calibri" w:cs="Calibri"/>
          <w:color w:val="000000" w:themeColor="text1"/>
          <w:sz w:val="16"/>
          <w:szCs w:val="22"/>
          <w:bdr w:val="none" w:sz="0" w:space="0" w:color="auto" w:frame="1"/>
        </w:rPr>
        <w:fldChar w:fldCharType="begin"/>
      </w:r>
      <w:r w:rsidRPr="00857EBB">
        <w:rPr>
          <w:rFonts w:ascii="Calibri" w:hAnsi="Calibri" w:cs="Calibri"/>
          <w:color w:val="000000" w:themeColor="text1"/>
          <w:sz w:val="16"/>
          <w:szCs w:val="22"/>
          <w:bdr w:val="none" w:sz="0" w:space="0" w:color="auto" w:frame="1"/>
        </w:rPr>
        <w:instrText xml:space="preserve"> HYPERLINK "https://research.sharqforum.org/2017/10/13/russia-and-saudi-arabia-at-a-turning-point/" \l "_edn16" </w:instrText>
      </w:r>
      <w:r w:rsidRPr="00857EBB">
        <w:rPr>
          <w:rFonts w:ascii="Calibri" w:hAnsi="Calibri" w:cs="Calibri"/>
          <w:color w:val="000000" w:themeColor="text1"/>
          <w:sz w:val="16"/>
          <w:szCs w:val="22"/>
          <w:bdr w:val="none" w:sz="0" w:space="0" w:color="auto" w:frame="1"/>
        </w:rPr>
        <w:fldChar w:fldCharType="separate"/>
      </w:r>
      <w:r w:rsidRPr="00857EBB">
        <w:rPr>
          <w:rStyle w:val="Hyperlink"/>
          <w:rFonts w:ascii="Calibri" w:eastAsiaTheme="majorEastAsia" w:hAnsi="Calibri" w:cs="Calibri"/>
          <w:color w:val="000000" w:themeColor="text1"/>
          <w:sz w:val="16"/>
          <w:szCs w:val="22"/>
          <w:bdr w:val="none" w:sz="0" w:space="0" w:color="auto" w:frame="1"/>
        </w:rPr>
        <w:t>[16]</w:t>
      </w:r>
      <w:r w:rsidRPr="00857EBB">
        <w:rPr>
          <w:rFonts w:ascii="Calibri" w:hAnsi="Calibri" w:cs="Calibri"/>
          <w:color w:val="000000" w:themeColor="text1"/>
          <w:sz w:val="16"/>
          <w:szCs w:val="22"/>
          <w:bdr w:val="none" w:sz="0" w:space="0" w:color="auto" w:frame="1"/>
        </w:rPr>
        <w:fldChar w:fldCharType="end"/>
      </w:r>
      <w:bookmarkEnd w:id="16"/>
      <w:r w:rsidRPr="00857EBB">
        <w:rPr>
          <w:rFonts w:ascii="Calibri" w:hAnsi="Calibri" w:cs="Calibri"/>
          <w:color w:val="000000" w:themeColor="text1"/>
          <w:sz w:val="16"/>
          <w:szCs w:val="22"/>
          <w:bdr w:val="none" w:sz="0" w:space="0" w:color="auto" w:frame="1"/>
        </w:rPr>
        <w:t xml:space="preserve"> </w:t>
      </w:r>
      <w:r w:rsidRPr="00857EBB">
        <w:rPr>
          <w:rFonts w:ascii="Calibri" w:hAnsi="Calibri" w:cs="Calibri"/>
          <w:color w:val="000000" w:themeColor="text1"/>
          <w:sz w:val="22"/>
          <w:szCs w:val="22"/>
          <w:u w:val="single"/>
          <w:bdr w:val="none" w:sz="0" w:space="0" w:color="auto" w:frame="1"/>
        </w:rPr>
        <w:t>Last but not least, both</w:t>
      </w:r>
      <w:r w:rsidRPr="00857EBB">
        <w:rPr>
          <w:rFonts w:ascii="Calibri" w:hAnsi="Calibri" w:cs="Calibri"/>
          <w:color w:val="000000" w:themeColor="text1"/>
          <w:sz w:val="16"/>
          <w:szCs w:val="22"/>
          <w:bdr w:val="none" w:sz="0" w:space="0" w:color="auto" w:frame="1"/>
        </w:rPr>
        <w:t xml:space="preserve"> </w:t>
      </w:r>
      <w:r w:rsidRPr="00857EBB">
        <w:rPr>
          <w:rFonts w:ascii="Calibri" w:hAnsi="Calibri" w:cs="Calibri"/>
          <w:color w:val="000000" w:themeColor="text1"/>
          <w:sz w:val="22"/>
          <w:szCs w:val="22"/>
          <w:u w:val="single"/>
          <w:bdr w:val="none" w:sz="0" w:space="0" w:color="auto" w:frame="1"/>
        </w:rPr>
        <w:t>Russia and Saudi Arabia are allies of the al-</w:t>
      </w:r>
      <w:proofErr w:type="spellStart"/>
      <w:r w:rsidRPr="00857EBB">
        <w:rPr>
          <w:rFonts w:ascii="Calibri" w:hAnsi="Calibri" w:cs="Calibri"/>
          <w:color w:val="000000" w:themeColor="text1"/>
          <w:sz w:val="22"/>
          <w:szCs w:val="22"/>
          <w:u w:val="single"/>
          <w:bdr w:val="none" w:sz="0" w:space="0" w:color="auto" w:frame="1"/>
        </w:rPr>
        <w:t>Sisi</w:t>
      </w:r>
      <w:proofErr w:type="spellEnd"/>
      <w:r w:rsidRPr="00857EBB">
        <w:rPr>
          <w:rFonts w:ascii="Calibri" w:hAnsi="Calibri" w:cs="Calibri"/>
          <w:color w:val="000000" w:themeColor="text1"/>
          <w:sz w:val="22"/>
          <w:szCs w:val="22"/>
          <w:u w:val="single"/>
          <w:bdr w:val="none" w:sz="0" w:space="0" w:color="auto" w:frame="1"/>
        </w:rPr>
        <w:t xml:space="preserve"> regime in Egypt.</w:t>
      </w:r>
      <w:r w:rsidRPr="00857EBB">
        <w:rPr>
          <w:rFonts w:ascii="Calibri" w:hAnsi="Calibri" w:cs="Calibri"/>
          <w:color w:val="000000" w:themeColor="text1"/>
          <w:sz w:val="22"/>
          <w:szCs w:val="22"/>
          <w:u w:val="single"/>
        </w:rPr>
        <w:t xml:space="preserve"> </w:t>
      </w:r>
      <w:r w:rsidRPr="00857EBB">
        <w:rPr>
          <w:rFonts w:ascii="Calibri" w:hAnsi="Calibri" w:cs="Calibri"/>
          <w:color w:val="000000" w:themeColor="text1"/>
          <w:sz w:val="16"/>
          <w:szCs w:val="22"/>
          <w:bdr w:val="none" w:sz="0" w:space="0" w:color="auto" w:frame="1"/>
        </w:rPr>
        <w:t>For his part, Vladimir Putin knows the time is ripe to fold his Syrian operation.</w:t>
      </w:r>
      <w:bookmarkStart w:id="17" w:name="_ednref17"/>
      <w:r w:rsidRPr="00857EBB">
        <w:rPr>
          <w:rFonts w:ascii="Calibri" w:hAnsi="Calibri" w:cs="Calibri"/>
          <w:color w:val="000000" w:themeColor="text1"/>
          <w:sz w:val="16"/>
          <w:szCs w:val="22"/>
          <w:bdr w:val="none" w:sz="0" w:space="0" w:color="auto" w:frame="1"/>
        </w:rPr>
        <w:fldChar w:fldCharType="begin"/>
      </w:r>
      <w:r w:rsidRPr="00857EBB">
        <w:rPr>
          <w:rFonts w:ascii="Calibri" w:hAnsi="Calibri" w:cs="Calibri"/>
          <w:color w:val="000000" w:themeColor="text1"/>
          <w:sz w:val="16"/>
          <w:szCs w:val="22"/>
          <w:bdr w:val="none" w:sz="0" w:space="0" w:color="auto" w:frame="1"/>
        </w:rPr>
        <w:instrText xml:space="preserve"> HYPERLINK "https://research.sharqforum.org/2017/10/13/russia-and-saudi-arabia-at-a-turning-point/" \l "_edn17" </w:instrText>
      </w:r>
      <w:r w:rsidRPr="00857EBB">
        <w:rPr>
          <w:rFonts w:ascii="Calibri" w:hAnsi="Calibri" w:cs="Calibri"/>
          <w:color w:val="000000" w:themeColor="text1"/>
          <w:sz w:val="16"/>
          <w:szCs w:val="22"/>
          <w:bdr w:val="none" w:sz="0" w:space="0" w:color="auto" w:frame="1"/>
        </w:rPr>
        <w:fldChar w:fldCharType="separate"/>
      </w:r>
      <w:r w:rsidRPr="00857EBB">
        <w:rPr>
          <w:rStyle w:val="Hyperlink"/>
          <w:rFonts w:ascii="Calibri" w:eastAsiaTheme="majorEastAsia" w:hAnsi="Calibri" w:cs="Calibri"/>
          <w:color w:val="000000" w:themeColor="text1"/>
          <w:sz w:val="16"/>
          <w:szCs w:val="22"/>
          <w:bdr w:val="none" w:sz="0" w:space="0" w:color="auto" w:frame="1"/>
        </w:rPr>
        <w:t>[17]</w:t>
      </w:r>
      <w:r w:rsidRPr="00857EBB">
        <w:rPr>
          <w:rFonts w:ascii="Calibri" w:hAnsi="Calibri" w:cs="Calibri"/>
          <w:color w:val="000000" w:themeColor="text1"/>
          <w:sz w:val="16"/>
          <w:szCs w:val="22"/>
          <w:bdr w:val="none" w:sz="0" w:space="0" w:color="auto" w:frame="1"/>
        </w:rPr>
        <w:fldChar w:fldCharType="end"/>
      </w:r>
      <w:bookmarkEnd w:id="17"/>
      <w:r w:rsidRPr="00857EBB">
        <w:rPr>
          <w:rFonts w:ascii="Calibri" w:hAnsi="Calibri" w:cs="Calibri"/>
          <w:color w:val="000000" w:themeColor="text1"/>
          <w:sz w:val="16"/>
          <w:szCs w:val="22"/>
          <w:bdr w:val="none" w:sz="0" w:space="0" w:color="auto" w:frame="1"/>
        </w:rPr>
        <w:t xml:space="preserve"> It has delivered benefits: Assad is secure in his position, the U.S. is willing to engage with Russia, and Moscow is now a key player in the Middle East. However, the costs of are becoming more and more apparent as well. In September, the deadliest month since the battle for Eastern Aleppo in December 2016, Russia suffered its most high-profile loss when General Valery </w:t>
      </w:r>
      <w:proofErr w:type="spellStart"/>
      <w:r w:rsidRPr="00857EBB">
        <w:rPr>
          <w:rFonts w:ascii="Calibri" w:hAnsi="Calibri" w:cs="Calibri"/>
          <w:color w:val="000000" w:themeColor="text1"/>
          <w:sz w:val="16"/>
          <w:szCs w:val="22"/>
          <w:bdr w:val="none" w:sz="0" w:space="0" w:color="auto" w:frame="1"/>
        </w:rPr>
        <w:t>Asapov</w:t>
      </w:r>
      <w:proofErr w:type="spellEnd"/>
      <w:r w:rsidRPr="00857EBB">
        <w:rPr>
          <w:rFonts w:ascii="Calibri" w:hAnsi="Calibri" w:cs="Calibri"/>
          <w:color w:val="000000" w:themeColor="text1"/>
          <w:sz w:val="16"/>
          <w:szCs w:val="22"/>
          <w:bdr w:val="none" w:sz="0" w:space="0" w:color="auto" w:frame="1"/>
        </w:rPr>
        <w:t>, seconded to the Syrian Army’s Fifth Corps, was killed by ISIS mortar fire near the city of Deir al-</w:t>
      </w:r>
      <w:proofErr w:type="spellStart"/>
      <w:r w:rsidRPr="00857EBB">
        <w:rPr>
          <w:rFonts w:ascii="Calibri" w:hAnsi="Calibri" w:cs="Calibri"/>
          <w:color w:val="000000" w:themeColor="text1"/>
          <w:sz w:val="16"/>
          <w:szCs w:val="22"/>
          <w:bdr w:val="none" w:sz="0" w:space="0" w:color="auto" w:frame="1"/>
        </w:rPr>
        <w:t>Zour</w:t>
      </w:r>
      <w:proofErr w:type="spellEnd"/>
      <w:r w:rsidRPr="00857EBB">
        <w:rPr>
          <w:rFonts w:ascii="Calibri" w:hAnsi="Calibri" w:cs="Calibri"/>
          <w:color w:val="000000" w:themeColor="text1"/>
          <w:sz w:val="16"/>
          <w:szCs w:val="22"/>
          <w:bdr w:val="none" w:sz="0" w:space="0" w:color="auto" w:frame="1"/>
        </w:rPr>
        <w:t>. Assad’s troops and Russia are coming dangerously close to the Syrian Democratic Forces (SDF), which are allied with America, including embedded commandoes and artillery units under the command of the U.S. Marine Corps. The risks of an undesired escalation are not to be overlooked. The Russian air force has already bombarded the SDF.</w:t>
      </w:r>
      <w:bookmarkStart w:id="18" w:name="_ednref18"/>
      <w:r w:rsidRPr="00857EBB">
        <w:rPr>
          <w:rFonts w:ascii="Calibri" w:hAnsi="Calibri" w:cs="Calibri"/>
          <w:color w:val="000000" w:themeColor="text1"/>
          <w:sz w:val="16"/>
          <w:szCs w:val="22"/>
          <w:bdr w:val="none" w:sz="0" w:space="0" w:color="auto" w:frame="1"/>
        </w:rPr>
        <w:fldChar w:fldCharType="begin"/>
      </w:r>
      <w:r w:rsidRPr="00857EBB">
        <w:rPr>
          <w:rFonts w:ascii="Calibri" w:hAnsi="Calibri" w:cs="Calibri"/>
          <w:color w:val="000000" w:themeColor="text1"/>
          <w:sz w:val="16"/>
          <w:szCs w:val="22"/>
          <w:bdr w:val="none" w:sz="0" w:space="0" w:color="auto" w:frame="1"/>
        </w:rPr>
        <w:instrText xml:space="preserve"> HYPERLINK "https://research.sharqforum.org/2017/10/13/russia-and-saudi-arabia-at-a-turning-point/" \l "_edn18" </w:instrText>
      </w:r>
      <w:r w:rsidRPr="00857EBB">
        <w:rPr>
          <w:rFonts w:ascii="Calibri" w:hAnsi="Calibri" w:cs="Calibri"/>
          <w:color w:val="000000" w:themeColor="text1"/>
          <w:sz w:val="16"/>
          <w:szCs w:val="22"/>
          <w:bdr w:val="none" w:sz="0" w:space="0" w:color="auto" w:frame="1"/>
        </w:rPr>
        <w:fldChar w:fldCharType="separate"/>
      </w:r>
      <w:r w:rsidRPr="00857EBB">
        <w:rPr>
          <w:rStyle w:val="Hyperlink"/>
          <w:rFonts w:ascii="Calibri" w:eastAsiaTheme="majorEastAsia" w:hAnsi="Calibri" w:cs="Calibri"/>
          <w:color w:val="000000" w:themeColor="text1"/>
          <w:sz w:val="16"/>
          <w:szCs w:val="22"/>
          <w:bdr w:val="none" w:sz="0" w:space="0" w:color="auto" w:frame="1"/>
        </w:rPr>
        <w:t>[18]</w:t>
      </w:r>
      <w:r w:rsidRPr="00857EBB">
        <w:rPr>
          <w:rFonts w:ascii="Calibri" w:hAnsi="Calibri" w:cs="Calibri"/>
          <w:color w:val="000000" w:themeColor="text1"/>
          <w:sz w:val="16"/>
          <w:szCs w:val="22"/>
          <w:bdr w:val="none" w:sz="0" w:space="0" w:color="auto" w:frame="1"/>
        </w:rPr>
        <w:fldChar w:fldCharType="end"/>
      </w:r>
      <w:bookmarkEnd w:id="18"/>
      <w:r w:rsidRPr="00857EBB">
        <w:rPr>
          <w:rFonts w:ascii="Calibri" w:hAnsi="Calibri" w:cs="Calibri"/>
          <w:color w:val="000000" w:themeColor="text1"/>
          <w:sz w:val="16"/>
          <w:szCs w:val="22"/>
          <w:bdr w:val="none" w:sz="0" w:space="0" w:color="auto" w:frame="1"/>
        </w:rPr>
        <w:t xml:space="preserve"> The Russian Ministry of </w:t>
      </w:r>
      <w:proofErr w:type="spellStart"/>
      <w:r w:rsidRPr="00857EBB">
        <w:rPr>
          <w:rFonts w:ascii="Calibri" w:hAnsi="Calibri" w:cs="Calibri"/>
          <w:color w:val="000000" w:themeColor="text1"/>
          <w:sz w:val="16"/>
          <w:szCs w:val="22"/>
          <w:bdr w:val="none" w:sz="0" w:space="0" w:color="auto" w:frame="1"/>
        </w:rPr>
        <w:t>Defence</w:t>
      </w:r>
      <w:proofErr w:type="spellEnd"/>
      <w:r w:rsidRPr="00857EBB">
        <w:rPr>
          <w:rFonts w:ascii="Calibri" w:hAnsi="Calibri" w:cs="Calibri"/>
          <w:color w:val="000000" w:themeColor="text1"/>
          <w:sz w:val="16"/>
          <w:szCs w:val="22"/>
          <w:bdr w:val="none" w:sz="0" w:space="0" w:color="auto" w:frame="1"/>
        </w:rPr>
        <w:t xml:space="preserve"> blamed </w:t>
      </w:r>
      <w:proofErr w:type="spellStart"/>
      <w:r w:rsidRPr="00857EBB">
        <w:rPr>
          <w:rFonts w:ascii="Calibri" w:hAnsi="Calibri" w:cs="Calibri"/>
          <w:color w:val="000000" w:themeColor="text1"/>
          <w:sz w:val="16"/>
          <w:szCs w:val="22"/>
          <w:bdr w:val="none" w:sz="0" w:space="0" w:color="auto" w:frame="1"/>
        </w:rPr>
        <w:t>Asapov’s</w:t>
      </w:r>
      <w:proofErr w:type="spellEnd"/>
      <w:r w:rsidRPr="00857EBB">
        <w:rPr>
          <w:rFonts w:ascii="Calibri" w:hAnsi="Calibri" w:cs="Calibri"/>
          <w:color w:val="000000" w:themeColor="text1"/>
          <w:sz w:val="16"/>
          <w:szCs w:val="22"/>
          <w:bdr w:val="none" w:sz="0" w:space="0" w:color="auto" w:frame="1"/>
        </w:rPr>
        <w:t xml:space="preserve"> death on the U.S.’s “two-faced policy”, hinting that the Americans are covertly sharing information with ISIS.</w:t>
      </w:r>
      <w:bookmarkStart w:id="19" w:name="_ednref19"/>
      <w:r w:rsidRPr="00857EBB">
        <w:rPr>
          <w:rFonts w:ascii="Calibri" w:hAnsi="Calibri" w:cs="Calibri"/>
          <w:color w:val="000000" w:themeColor="text1"/>
          <w:sz w:val="16"/>
          <w:szCs w:val="22"/>
          <w:bdr w:val="none" w:sz="0" w:space="0" w:color="auto" w:frame="1"/>
        </w:rPr>
        <w:fldChar w:fldCharType="begin"/>
      </w:r>
      <w:r w:rsidRPr="00857EBB">
        <w:rPr>
          <w:rFonts w:ascii="Calibri" w:hAnsi="Calibri" w:cs="Calibri"/>
          <w:color w:val="000000" w:themeColor="text1"/>
          <w:sz w:val="16"/>
          <w:szCs w:val="22"/>
          <w:bdr w:val="none" w:sz="0" w:space="0" w:color="auto" w:frame="1"/>
        </w:rPr>
        <w:instrText xml:space="preserve"> HYPERLINK "https://research.sharqforum.org/2017/10/13/russia-and-saudi-arabia-at-a-turning-point/" \l "_edn19" </w:instrText>
      </w:r>
      <w:r w:rsidRPr="00857EBB">
        <w:rPr>
          <w:rFonts w:ascii="Calibri" w:hAnsi="Calibri" w:cs="Calibri"/>
          <w:color w:val="000000" w:themeColor="text1"/>
          <w:sz w:val="16"/>
          <w:szCs w:val="22"/>
          <w:bdr w:val="none" w:sz="0" w:space="0" w:color="auto" w:frame="1"/>
        </w:rPr>
        <w:fldChar w:fldCharType="separate"/>
      </w:r>
      <w:r w:rsidRPr="00857EBB">
        <w:rPr>
          <w:rStyle w:val="Hyperlink"/>
          <w:rFonts w:ascii="Calibri" w:eastAsiaTheme="majorEastAsia" w:hAnsi="Calibri" w:cs="Calibri"/>
          <w:color w:val="000000" w:themeColor="text1"/>
          <w:sz w:val="16"/>
          <w:szCs w:val="22"/>
          <w:bdr w:val="none" w:sz="0" w:space="0" w:color="auto" w:frame="1"/>
        </w:rPr>
        <w:t>[19]</w:t>
      </w:r>
      <w:r w:rsidRPr="00857EBB">
        <w:rPr>
          <w:rFonts w:ascii="Calibri" w:hAnsi="Calibri" w:cs="Calibri"/>
          <w:color w:val="000000" w:themeColor="text1"/>
          <w:sz w:val="16"/>
          <w:szCs w:val="22"/>
          <w:bdr w:val="none" w:sz="0" w:space="0" w:color="auto" w:frame="1"/>
        </w:rPr>
        <w:fldChar w:fldCharType="end"/>
      </w:r>
      <w:bookmarkEnd w:id="19"/>
      <w:r w:rsidRPr="00857EBB">
        <w:rPr>
          <w:rFonts w:ascii="Calibri" w:hAnsi="Calibri" w:cs="Calibri"/>
          <w:color w:val="000000" w:themeColor="text1"/>
          <w:sz w:val="16"/>
          <w:szCs w:val="22"/>
          <w:bdr w:val="none" w:sz="0" w:space="0" w:color="auto" w:frame="1"/>
        </w:rPr>
        <w:t xml:space="preserve"> They are also alleging that a patch of land on the Jordanian border at al-</w:t>
      </w:r>
      <w:proofErr w:type="spellStart"/>
      <w:r w:rsidRPr="00857EBB">
        <w:rPr>
          <w:rFonts w:ascii="Calibri" w:hAnsi="Calibri" w:cs="Calibri"/>
          <w:color w:val="000000" w:themeColor="text1"/>
          <w:sz w:val="16"/>
          <w:szCs w:val="22"/>
          <w:bdr w:val="none" w:sz="0" w:space="0" w:color="auto" w:frame="1"/>
        </w:rPr>
        <w:t>Tanf</w:t>
      </w:r>
      <w:proofErr w:type="spellEnd"/>
      <w:r w:rsidRPr="00857EBB">
        <w:rPr>
          <w:rFonts w:ascii="Calibri" w:hAnsi="Calibri" w:cs="Calibri"/>
          <w:color w:val="000000" w:themeColor="text1"/>
          <w:sz w:val="16"/>
          <w:szCs w:val="22"/>
          <w:bdr w:val="none" w:sz="0" w:space="0" w:color="auto" w:frame="1"/>
        </w:rPr>
        <w:t xml:space="preserve"> has become a “black hole” through which jihadis enter Syria.</w:t>
      </w:r>
      <w:bookmarkStart w:id="20" w:name="_ednref20"/>
      <w:r w:rsidRPr="00857EBB">
        <w:rPr>
          <w:rFonts w:ascii="Calibri" w:hAnsi="Calibri" w:cs="Calibri"/>
          <w:color w:val="000000" w:themeColor="text1"/>
          <w:sz w:val="16"/>
          <w:szCs w:val="22"/>
          <w:bdr w:val="none" w:sz="0" w:space="0" w:color="auto" w:frame="1"/>
        </w:rPr>
        <w:fldChar w:fldCharType="begin"/>
      </w:r>
      <w:r w:rsidRPr="00857EBB">
        <w:rPr>
          <w:rFonts w:ascii="Calibri" w:hAnsi="Calibri" w:cs="Calibri"/>
          <w:color w:val="000000" w:themeColor="text1"/>
          <w:sz w:val="16"/>
          <w:szCs w:val="22"/>
          <w:bdr w:val="none" w:sz="0" w:space="0" w:color="auto" w:frame="1"/>
        </w:rPr>
        <w:instrText xml:space="preserve"> HYPERLINK "https://research.sharqforum.org/2017/10/13/russia-and-saudi-arabia-at-a-turning-point/" \l "_edn20" </w:instrText>
      </w:r>
      <w:r w:rsidRPr="00857EBB">
        <w:rPr>
          <w:rFonts w:ascii="Calibri" w:hAnsi="Calibri" w:cs="Calibri"/>
          <w:color w:val="000000" w:themeColor="text1"/>
          <w:sz w:val="16"/>
          <w:szCs w:val="22"/>
          <w:bdr w:val="none" w:sz="0" w:space="0" w:color="auto" w:frame="1"/>
        </w:rPr>
        <w:fldChar w:fldCharType="separate"/>
      </w:r>
      <w:r w:rsidRPr="00857EBB">
        <w:rPr>
          <w:rStyle w:val="Hyperlink"/>
          <w:rFonts w:ascii="Calibri" w:eastAsiaTheme="majorEastAsia" w:hAnsi="Calibri" w:cs="Calibri"/>
          <w:color w:val="000000" w:themeColor="text1"/>
          <w:sz w:val="16"/>
          <w:szCs w:val="22"/>
          <w:bdr w:val="none" w:sz="0" w:space="0" w:color="auto" w:frame="1"/>
        </w:rPr>
        <w:t>[20]</w:t>
      </w:r>
      <w:r w:rsidRPr="00857EBB">
        <w:rPr>
          <w:rFonts w:ascii="Calibri" w:hAnsi="Calibri" w:cs="Calibri"/>
          <w:color w:val="000000" w:themeColor="text1"/>
          <w:sz w:val="16"/>
          <w:szCs w:val="22"/>
          <w:bdr w:val="none" w:sz="0" w:space="0" w:color="auto" w:frame="1"/>
        </w:rPr>
        <w:fldChar w:fldCharType="end"/>
      </w:r>
      <w:bookmarkEnd w:id="20"/>
      <w:r w:rsidRPr="00857EBB">
        <w:rPr>
          <w:rFonts w:ascii="Calibri" w:hAnsi="Calibri" w:cs="Calibri"/>
          <w:color w:val="000000" w:themeColor="text1"/>
          <w:sz w:val="16"/>
          <w:szCs w:val="22"/>
        </w:rPr>
        <w:t xml:space="preserve"> </w:t>
      </w:r>
    </w:p>
    <w:p w:rsidR="005A56B2" w:rsidRDefault="005A56B2" w:rsidP="005A56B2"/>
    <w:p w:rsidR="005A56B2" w:rsidRPr="0095163D" w:rsidRDefault="005A56B2" w:rsidP="005A56B2"/>
    <w:p w:rsidR="005A56B2" w:rsidRDefault="005A56B2" w:rsidP="005A56B2">
      <w:pPr>
        <w:pStyle w:val="Heading3"/>
      </w:pPr>
      <w:r>
        <w:t>Impact Turn</w:t>
      </w:r>
    </w:p>
    <w:p w:rsidR="005A56B2" w:rsidRDefault="005A56B2" w:rsidP="005A56B2">
      <w:pPr>
        <w:pStyle w:val="Heading4"/>
      </w:pPr>
      <w:r>
        <w:t xml:space="preserve">Russia expanding good- military influence in Africa proves they stabilize the region </w:t>
      </w:r>
    </w:p>
    <w:p w:rsidR="005A56B2" w:rsidRPr="004367B8" w:rsidRDefault="005A56B2" w:rsidP="005A56B2">
      <w:r w:rsidRPr="004367B8">
        <w:rPr>
          <w:rStyle w:val="Style13ptBold"/>
        </w:rPr>
        <w:t>Neethling ’19</w:t>
      </w:r>
      <w:r w:rsidRPr="004367B8">
        <w:t xml:space="preserve"> (Theo Neethling; Professor and Head: Political Studies and Governance in the Humanities Faculty, University of the Free State; Neethling is the author (and co-author in a few instances) of more than 120 publicized outputs in scientific and popular scientific publications, including 42 articles in accredited academic journals and sixteen chapter contributions to scholarly book publications.; “Russia is expanding its strategic influence in Africa”; 2/8/2019; </w:t>
      </w:r>
      <w:hyperlink r:id="rId419" w:history="1">
        <w:r w:rsidRPr="004367B8">
          <w:rPr>
            <w:rStyle w:val="Hyperlink"/>
          </w:rPr>
          <w:t>https://qz.com/africa/1546037/russia-is-expanding-its-strategic-influence-in-africa/</w:t>
        </w:r>
      </w:hyperlink>
      <w:r w:rsidRPr="004367B8">
        <w:t>; Accessed:7/28/2019)</w:t>
      </w:r>
    </w:p>
    <w:p w:rsidR="005A56B2" w:rsidRDefault="005A56B2" w:rsidP="005A56B2">
      <w:pPr>
        <w:rPr>
          <w:rFonts w:asciiTheme="minorHAnsi" w:hAnsiTheme="minorHAnsi" w:cstheme="minorHAnsi"/>
          <w:color w:val="000000"/>
          <w:shd w:val="clear" w:color="auto" w:fill="F9F9F9"/>
        </w:rPr>
      </w:pPr>
      <w:r w:rsidRPr="009C1095">
        <w:rPr>
          <w:rStyle w:val="StyleUnderline"/>
        </w:rPr>
        <w:t>Russia is the second largest exporter of arms globally, and a major supplier to African states. Over the past two decades it has pursued military ties with various African countries</w:t>
      </w:r>
      <w:r>
        <w:t xml:space="preserve">, such as Ethiopia, Nigeria and Zimbabwe. </w:t>
      </w:r>
      <w:r w:rsidRPr="009C1095">
        <w:rPr>
          <w:rStyle w:val="StyleUnderline"/>
        </w:rPr>
        <w:t>Military ties are linked to bilateral military agreements as well as providing boots on the ground in UN peacekeeping operations.</w:t>
      </w:r>
      <w:r>
        <w:t xml:space="preserve"> Combined, China and Russia outnumber the other permanent members of the UN Security Council in contributing troop to UN peacekeeping efforts</w:t>
      </w:r>
      <w:r w:rsidRPr="00584875">
        <w:rPr>
          <w:rStyle w:val="StyleUnderline"/>
        </w:rPr>
        <w:t>. Russia has also been actively supporting Zimbabwe. Shortly after it was reported in 2018 that China had placed new generation surface-to-air missiles in Zimbabwe, Russian Foreign Minister Sergey Lavrov announced that his country was pursuing military cooperation. Significantly, Zimbabwe’s President Emmerson Mnangagwa has said that his country may need Russia’s help with the modernization of its defense force during a recent visit to Moscow.</w:t>
      </w:r>
      <w:r w:rsidRPr="009C1095">
        <w:rPr>
          <w:rFonts w:asciiTheme="minorHAnsi" w:hAnsiTheme="minorHAnsi" w:cstheme="minorHAnsi"/>
          <w:color w:val="000000"/>
          <w:shd w:val="clear" w:color="auto" w:fill="F9F9F9"/>
        </w:rPr>
        <w:t xml:space="preserve"> </w:t>
      </w:r>
      <w:r w:rsidRPr="00584875">
        <w:rPr>
          <w:rStyle w:val="StyleUnderline"/>
        </w:rPr>
        <w:t>Both Russia and China are keen to play a future role in Africa.</w:t>
      </w:r>
      <w:r w:rsidRPr="009C1095">
        <w:rPr>
          <w:rFonts w:asciiTheme="minorHAnsi" w:hAnsiTheme="minorHAnsi" w:cstheme="minorHAnsi"/>
          <w:color w:val="000000"/>
          <w:shd w:val="clear" w:color="auto" w:fill="F9F9F9"/>
        </w:rPr>
        <w:t xml:space="preserve"> The difference between these two major powers is that China forms part of the Asian regional economy. This will surpass North America and Europe combined, in terms of global power – based on GDP, population size, military spending and technological investment.</w:t>
      </w:r>
      <w:r>
        <w:rPr>
          <w:rFonts w:asciiTheme="minorHAnsi" w:hAnsiTheme="minorHAnsi" w:cstheme="minorHAnsi"/>
          <w:color w:val="000000"/>
          <w:shd w:val="clear" w:color="auto" w:fill="F9F9F9"/>
        </w:rPr>
        <w:t xml:space="preserve"> China and India have sustained impressive economic growth over many years. And, their enormous populations make them two world powers of extraordinary importance. </w:t>
      </w:r>
      <w:r w:rsidRPr="00584875">
        <w:rPr>
          <w:rStyle w:val="StyleUnderline"/>
        </w:rPr>
        <w:t>Growth prospects for the Russian economy, on the other hand, remain modest – between 1.5% and 1.8% a year for 2018-2010, against the current global average rate of 3.5% a year. Still, Russia remains a major power in global politics. For African leaders, the key word is agency and the question is how to play the renewed Russian attention to their countries’ advantage</w:t>
      </w:r>
      <w:r>
        <w:rPr>
          <w:rFonts w:asciiTheme="minorHAnsi" w:hAnsiTheme="minorHAnsi" w:cstheme="minorHAnsi"/>
          <w:color w:val="000000"/>
          <w:shd w:val="clear" w:color="auto" w:fill="F9F9F9"/>
        </w:rPr>
        <w:t>, and not to fall victim to the contemporary “geopolitical chess” game played by the major powers on the continent.</w:t>
      </w:r>
    </w:p>
    <w:p w:rsidR="005A56B2" w:rsidRPr="00D403CF" w:rsidRDefault="005A56B2" w:rsidP="005A56B2"/>
    <w:p w:rsidR="005A56B2" w:rsidRDefault="005A56B2" w:rsidP="005A56B2">
      <w:pPr>
        <w:pStyle w:val="Heading2"/>
      </w:pPr>
      <w:r>
        <w:t xml:space="preserve">Impacts – Terrorism </w:t>
      </w:r>
    </w:p>
    <w:p w:rsidR="00B537EF" w:rsidRDefault="00B537EF" w:rsidP="00B537EF">
      <w:pPr>
        <w:pStyle w:val="Heading3"/>
      </w:pPr>
      <w:r>
        <w:t>No Terrorism</w:t>
      </w:r>
    </w:p>
    <w:p w:rsidR="00B537EF" w:rsidRDefault="00B537EF" w:rsidP="00B537EF">
      <w:pPr>
        <w:pStyle w:val="Heading4"/>
      </w:pPr>
      <w:r>
        <w:t>No risk of an impact – terrorism is declining worldwide – don’t believe their fearmongering</w:t>
      </w:r>
    </w:p>
    <w:p w:rsidR="00B537EF" w:rsidRPr="003D6B1E" w:rsidRDefault="00B537EF" w:rsidP="00B537EF">
      <w:pPr>
        <w:rPr>
          <w:sz w:val="16"/>
          <w:szCs w:val="16"/>
        </w:rPr>
      </w:pPr>
      <w:proofErr w:type="spellStart"/>
      <w:r>
        <w:rPr>
          <w:rStyle w:val="Style13ptBold"/>
        </w:rPr>
        <w:t>Lafree</w:t>
      </w:r>
      <w:proofErr w:type="spellEnd"/>
      <w:r>
        <w:rPr>
          <w:rStyle w:val="Style13ptBold"/>
        </w:rPr>
        <w:t xml:space="preserve"> 19 </w:t>
      </w:r>
      <w:r w:rsidRPr="003D6B1E">
        <w:rPr>
          <w:sz w:val="16"/>
          <w:szCs w:val="16"/>
        </w:rPr>
        <w:t xml:space="preserve">(Gary </w:t>
      </w:r>
      <w:proofErr w:type="spellStart"/>
      <w:r w:rsidRPr="003D6B1E">
        <w:rPr>
          <w:sz w:val="16"/>
          <w:szCs w:val="16"/>
        </w:rPr>
        <w:t>Lafree</w:t>
      </w:r>
      <w:proofErr w:type="spellEnd"/>
      <w:r w:rsidRPr="003D6B1E">
        <w:rPr>
          <w:sz w:val="16"/>
          <w:szCs w:val="16"/>
        </w:rPr>
        <w:t xml:space="preserve">, Professor of Criminology and Criminal Justice, University of Maryland, 2-27-2019, "Will terrorism continue to decline in 2019?," Conversation, </w:t>
      </w:r>
      <w:hyperlink r:id="rId420" w:history="1">
        <w:r w:rsidRPr="003D6B1E">
          <w:rPr>
            <w:rStyle w:val="Hyperlink"/>
            <w:sz w:val="16"/>
            <w:szCs w:val="16"/>
          </w:rPr>
          <w:t>http://theconversation.com/will-terrorism-continue-to-decline-in-2019-104466</w:t>
        </w:r>
      </w:hyperlink>
      <w:r w:rsidRPr="003D6B1E">
        <w:rPr>
          <w:sz w:val="16"/>
          <w:szCs w:val="16"/>
        </w:rPr>
        <w:t>, accessed 7/28/19, //Guyer-</w:t>
      </w:r>
      <w:proofErr w:type="spellStart"/>
      <w:r w:rsidRPr="003D6B1E">
        <w:rPr>
          <w:sz w:val="16"/>
          <w:szCs w:val="16"/>
        </w:rPr>
        <w:t>HasanM</w:t>
      </w:r>
      <w:proofErr w:type="spellEnd"/>
      <w:r w:rsidRPr="003D6B1E">
        <w:rPr>
          <w:sz w:val="16"/>
          <w:szCs w:val="16"/>
        </w:rPr>
        <w:t>)</w:t>
      </w:r>
    </w:p>
    <w:p w:rsidR="00B537EF" w:rsidRDefault="00B537EF" w:rsidP="00B537EF">
      <w:pPr>
        <w:rPr>
          <w:sz w:val="16"/>
        </w:rPr>
      </w:pPr>
      <w:r w:rsidRPr="003D6B1E">
        <w:rPr>
          <w:rStyle w:val="StyleUnderline"/>
        </w:rPr>
        <w:t>Lost in the headlines</w:t>
      </w:r>
      <w:r w:rsidRPr="003D6B1E">
        <w:rPr>
          <w:sz w:val="16"/>
        </w:rPr>
        <w:t xml:space="preserve">, rapidly accelerating news cycles and the pervasive fear generated by terrorist threats </w:t>
      </w:r>
      <w:r w:rsidRPr="003D6B1E">
        <w:rPr>
          <w:rStyle w:val="StyleUnderline"/>
        </w:rPr>
        <w:t>is the fact that terrorist attacks worldwide have actually been declining – in some areas substantially.</w:t>
      </w:r>
      <w:r w:rsidRPr="003D6B1E">
        <w:rPr>
          <w:sz w:val="16"/>
        </w:rPr>
        <w:t xml:space="preserve"> Terrorism researchers like me have long noted that the number of terrorist attacks rises and falls in waves – generally lasting several decades. I’m the founding director of the National Consortium for the Study of Terrorism and Responses to Terrorism, or START, and one of the original creators of the Global Terrorism Database. My colleagues Laura Dugan, Erin Miller and I define terrorism as “the threatened or actual use of illegal force and violence by non-state actors to attain a political, economic, religious or social goal through fear, coercion or intimidation.” The database shows that </w:t>
      </w:r>
      <w:r w:rsidRPr="003D6B1E">
        <w:rPr>
          <w:rStyle w:val="StyleUnderline"/>
        </w:rPr>
        <w:t>the world has been gripped by a wave of terrorist attacks that began shortly after the 9/11 attacks</w:t>
      </w:r>
      <w:r w:rsidRPr="003D6B1E">
        <w:rPr>
          <w:sz w:val="16"/>
        </w:rPr>
        <w:t xml:space="preserve">. My research using the START database shows the extent of this spike. From 2002 through 2014, worldwide terrorist attacks increased by 12 times and terrorist fatalities increased by more than eight times. Especially hard hit were Iraq and Afghanistan in the Middle East, India and Pakistan in South Asia, and Nigeria in sub-Saharan Africa. </w:t>
      </w:r>
      <w:r w:rsidRPr="003D6B1E">
        <w:rPr>
          <w:rStyle w:val="StyleUnderline"/>
        </w:rPr>
        <w:t>The most active terrorist organizations driving this worldwide boom were the Taliban, Al-Shabaab, the Islamic State Group</w:t>
      </w:r>
      <w:r w:rsidRPr="003D6B1E">
        <w:rPr>
          <w:sz w:val="16"/>
        </w:rPr>
        <w:t xml:space="preserve"> (also known as IS), </w:t>
      </w:r>
      <w:r w:rsidRPr="003D6B1E">
        <w:rPr>
          <w:rStyle w:val="StyleUnderline"/>
        </w:rPr>
        <w:t>the Communist Party of India–Maoist and Boko Haram. But since 2014, the picture has changed dramatically – a development that has gone largely unreported in the media.</w:t>
      </w:r>
      <w:r w:rsidRPr="003D6B1E">
        <w:rPr>
          <w:sz w:val="16"/>
        </w:rPr>
        <w:t xml:space="preserve"> Let’s examine that change. A downward trend </w:t>
      </w:r>
      <w:proofErr w:type="gramStart"/>
      <w:r w:rsidRPr="003D6B1E">
        <w:rPr>
          <w:rStyle w:val="StyleUnderline"/>
        </w:rPr>
        <w:t>In</w:t>
      </w:r>
      <w:proofErr w:type="gramEnd"/>
      <w:r w:rsidRPr="003D6B1E">
        <w:rPr>
          <w:rStyle w:val="StyleUnderline"/>
        </w:rPr>
        <w:t xml:space="preserve"> 2015 total terrorist attacks decreased by 11.5 percent </w:t>
      </w:r>
      <w:r w:rsidRPr="003D6B1E">
        <w:rPr>
          <w:sz w:val="16"/>
        </w:rPr>
        <w:t xml:space="preserve">and total terrorism-related deaths by 12.7 percent. </w:t>
      </w:r>
      <w:r w:rsidRPr="003D6B1E">
        <w:rPr>
          <w:rStyle w:val="StyleUnderline"/>
        </w:rPr>
        <w:t>In 2016, we saw a further 9.2 percent decrease</w:t>
      </w:r>
      <w:r w:rsidRPr="003D6B1E">
        <w:rPr>
          <w:sz w:val="16"/>
        </w:rPr>
        <w:t xml:space="preserve"> in attacks and 10.2 percent decline in total terrorism-related deaths. </w:t>
      </w:r>
      <w:r w:rsidRPr="003D6B1E">
        <w:rPr>
          <w:rStyle w:val="StyleUnderline"/>
        </w:rPr>
        <w:t>The downward trend continued in 2017, the most recent data available, with a 19.8 percent drop</w:t>
      </w:r>
      <w:r w:rsidRPr="003D6B1E">
        <w:rPr>
          <w:sz w:val="16"/>
        </w:rPr>
        <w:t xml:space="preserve"> in attacks and a 24.2 percent decline in fatalities. Taken together, </w:t>
      </w:r>
      <w:r w:rsidRPr="003D6B1E">
        <w:rPr>
          <w:rStyle w:val="StyleUnderline"/>
        </w:rPr>
        <w:t>these 36 months have witnessed the single largest three-year decline in attacks</w:t>
      </w:r>
      <w:r w:rsidRPr="003D6B1E">
        <w:rPr>
          <w:sz w:val="16"/>
        </w:rPr>
        <w:t xml:space="preserve"> and fatalities since the Global Terrorism Database began in 1970 – nearly a half century ago. The recent declines are geographically dispersed. In the peak year of 2014, five countries – Iraq, Pakistan, Afghanistan, Ukraine and Somalia – accounted for 57.2 percent of the world’s total terrorist attacks and more than half of the worldwide terrorism-related fatalities. By the end of 2017, all five of these countries had experienced sizable declines in attacks. Three of these countries also experienced a dramatic decline in fatalities: a 53.6 percent drop in Iraq, a 55.4 percent drop in Pakistan, and a 97.1 percent drop in Ukraine. The violence in Ukraine was concentrated in 2014 and 2015 and associated with the rapid rise of the Euromaidan revolution and culminated in the overthrow of the Russian-backed Ukrainian president. During the same period, fatalities increased by 12.5 percent in Afghanistan and 203 percent in Somalia, but these increases weren’t big enough to offset the declines in Iraq, Pakistan and Ukraine. Major groups less active </w:t>
      </w:r>
      <w:r w:rsidRPr="003D6B1E">
        <w:rPr>
          <w:rStyle w:val="StyleUnderline"/>
        </w:rPr>
        <w:t xml:space="preserve">Attacks and fatalities claimed by the world’s most active and dangerous terrorist organizations have also declined </w:t>
      </w:r>
      <w:r w:rsidRPr="003D6B1E">
        <w:rPr>
          <w:sz w:val="16"/>
        </w:rPr>
        <w:t xml:space="preserve">during the last three years. In 2014, the five most active terrorist organizations in the world were the Islamic State Group, or IS, the Taliban, Al-Shabaab, Boko Haram and the Donetsk People’s Republic – a separatist organization operating in Ukraine and receiving military backing from Russia. </w:t>
      </w:r>
      <w:r w:rsidRPr="003D6B1E">
        <w:rPr>
          <w:rStyle w:val="StyleUnderline"/>
        </w:rPr>
        <w:t>By the end of 2017, attacks by the Taliban, Al-Shabaab, Boko Haram and the Donetsk People’s Republic had all declined. Total attacks by IS decreased by 2.2 percent</w:t>
      </w:r>
      <w:r w:rsidRPr="003D6B1E">
        <w:rPr>
          <w:sz w:val="16"/>
        </w:rPr>
        <w:t xml:space="preserve"> from 2014 to 2015 but then increased by 7.7 percent from 2015 to 2017.</w:t>
      </w:r>
    </w:p>
    <w:p w:rsidR="00B537EF" w:rsidRDefault="00B537EF" w:rsidP="00B537EF"/>
    <w:p w:rsidR="00B537EF" w:rsidRDefault="00B537EF" w:rsidP="00B537EF">
      <w:pPr>
        <w:pStyle w:val="Heading4"/>
      </w:pPr>
      <w:r>
        <w:t>Terrorism declining now – empirics and ISIS’s decline</w:t>
      </w:r>
    </w:p>
    <w:p w:rsidR="00B537EF" w:rsidRPr="00B537EF" w:rsidRDefault="00B537EF" w:rsidP="00B537EF">
      <w:pPr>
        <w:rPr>
          <w:rStyle w:val="Style13ptBold"/>
          <w:b w:val="0"/>
          <w:bCs w:val="0"/>
          <w:sz w:val="22"/>
        </w:rPr>
      </w:pPr>
      <w:r w:rsidRPr="008F20C8">
        <w:rPr>
          <w:rStyle w:val="Style13ptBold"/>
        </w:rPr>
        <w:t>Dudley 12/5</w:t>
      </w:r>
      <w:r>
        <w:rPr>
          <w:rStyle w:val="Style13ptBold"/>
        </w:rPr>
        <w:t xml:space="preserve"> </w:t>
      </w:r>
      <w:r w:rsidRPr="008F20C8">
        <w:t>(</w:t>
      </w:r>
      <w:r>
        <w:t xml:space="preserve">Dominic Dudley is a London-based writer, analyst and photographer who covers the politics and economics of the Middle East, Africa and other emerging markets. . His articles appear in many leading publications around the world, including Bloomberg Businessweek, The Economist, Forbes, Foreign Policy and the Middle East Economic Digest (MEED) and he is also editor of Gulf States Newsletter. His photos have appeared in The New Yorker, The Guardian, Vanity Fair and many other places. He is a member of the Royal Institute of International Affairs (Chatham House) and the Royal United Services Institute (RUSI) and he works with SOAS, part of the University of London, to brief senior diplomats, NGO executives and others on the politics and economics of the MENA region. He also appears regularly on TV to discuss events in the Middle East.; “Terrorism In Decline: Number Of Deaths By Terrorist Groups Falls For Third Year In A Row”; </w:t>
      </w:r>
      <w:hyperlink r:id="rId421" w:anchor="40d83620203c" w:history="1">
        <w:r w:rsidRPr="00F14B3E">
          <w:rPr>
            <w:rStyle w:val="Hyperlink"/>
          </w:rPr>
          <w:t>https://www.forbes.com/sites/dominicdudley/2018/12/05/terrorism-in-decline/#40d83620203c</w:t>
        </w:r>
      </w:hyperlink>
      <w:r>
        <w:t>; written 12/5/18; accessed 7/28/19)</w:t>
      </w:r>
    </w:p>
    <w:p w:rsidR="00B537EF" w:rsidRDefault="00B537EF" w:rsidP="00B537EF">
      <w:pPr>
        <w:rPr>
          <w:rStyle w:val="StyleUnderline"/>
        </w:rPr>
      </w:pPr>
      <w:r w:rsidRPr="00376DDE">
        <w:t xml:space="preserve">Is the world starting to get to grips with the scourge of terrorism? There are at least some hopeful signs. </w:t>
      </w:r>
      <w:r w:rsidRPr="00376DDE">
        <w:rPr>
          <w:rStyle w:val="Emphasis"/>
        </w:rPr>
        <w:t>Last year, the number of deaths caused by terrorist groups was 18,814, 27% less than the year before and the third consecutive year of improvement.</w:t>
      </w:r>
      <w:r w:rsidRPr="00376DDE">
        <w:rPr>
          <w:rStyle w:val="StyleUnderline"/>
        </w:rPr>
        <w:t xml:space="preserve"> At the same time, </w:t>
      </w:r>
      <w:r w:rsidRPr="00376DDE">
        <w:rPr>
          <w:rStyle w:val="Emphasis"/>
        </w:rPr>
        <w:t>the number of attacks fell by 23%.</w:t>
      </w:r>
      <w:r>
        <w:t xml:space="preserve"> </w:t>
      </w:r>
      <w:r w:rsidRPr="00376DDE">
        <w:t xml:space="preserve">These numbers come from the Global Terrorism Index 2018, compiled by the Institute for Economics &amp; Peace (IEP) and published today. According to the index, </w:t>
      </w:r>
      <w:r w:rsidRPr="00376DDE">
        <w:rPr>
          <w:rStyle w:val="StyleUnderline"/>
        </w:rPr>
        <w:t>most countries saw their situation improve last year, with 94 countries showing a decline in the impact of terrorism, compared to 46 countries where the problem got worse.</w:t>
      </w:r>
      <w:r>
        <w:t xml:space="preserve"> </w:t>
      </w:r>
      <w:r w:rsidRPr="00376DDE">
        <w:t>The countries with the greatest improvements were Iraq and Syria where the number of deaths fell by 5,500 and 1,000 respectively. The situation was also markedly better in Europe, where the number of deaths fell by 75%. France, Belgium and Germany all saw significant improvements, although Spain deteriorated.</w:t>
      </w:r>
      <w:r>
        <w:t xml:space="preserve"> </w:t>
      </w:r>
      <w:r w:rsidRPr="008F20C8">
        <w:rPr>
          <w:rStyle w:val="StyleUnderline"/>
        </w:rPr>
        <w:t>The positive developments in these regions is in large part a consequence of the decline of Islamic State (also known as ISIL or ISIS), which has now been largely defeated in its home territory of Iraq and Syria and is, as a consequence, less able to mount deadly attacks in Europe. “ISIL has lost much of its attractiveness due to its military defeats and weakened capabilities to mount attacks in Europe,”</w:t>
      </w:r>
      <w:r w:rsidRPr="00376DDE">
        <w:t xml:space="preserve"> says Steve </w:t>
      </w:r>
      <w:proofErr w:type="spellStart"/>
      <w:r w:rsidRPr="00376DDE">
        <w:t>Killelea</w:t>
      </w:r>
      <w:proofErr w:type="spellEnd"/>
      <w:r w:rsidRPr="00376DDE">
        <w:t>, chairman of IEP.</w:t>
      </w:r>
      <w:r>
        <w:t xml:space="preserve"> </w:t>
      </w:r>
      <w:r w:rsidRPr="008F20C8">
        <w:rPr>
          <w:rStyle w:val="StyleUnderline"/>
        </w:rPr>
        <w:t>“Increases in counter-terrorism funding, combined with better surveillance techniques, have also contributed to the steep reduction of deaths in Europe from terrorism. ISIL is losing its ability to plan and coordinate larger scale terrorist attacks, as a result of lessened capabilities and increased counterterrorism measures.”</w:t>
      </w:r>
    </w:p>
    <w:p w:rsidR="00B537EF" w:rsidRPr="00B537EF" w:rsidRDefault="00B537EF" w:rsidP="00B537EF"/>
    <w:p w:rsidR="005A56B2" w:rsidRDefault="00B537EF" w:rsidP="00B537EF">
      <w:pPr>
        <w:pStyle w:val="Heading3"/>
      </w:pPr>
      <w:r>
        <w:t>No Impact</w:t>
      </w:r>
    </w:p>
    <w:p w:rsidR="00B537EF" w:rsidRDefault="00B537EF" w:rsidP="00B537EF">
      <w:pPr>
        <w:pStyle w:val="Heading4"/>
      </w:pPr>
      <w:r>
        <w:t>No Impact-Terrorism is not an existential threat because of US counter terror measures</w:t>
      </w:r>
    </w:p>
    <w:p w:rsidR="00B537EF" w:rsidRDefault="00B537EF" w:rsidP="00B537EF">
      <w:r>
        <w:rPr>
          <w:rStyle w:val="Style13ptBold"/>
        </w:rPr>
        <w:t xml:space="preserve">Bergen et al 17 </w:t>
      </w:r>
      <w:r w:rsidRPr="006569BA">
        <w:t>(</w:t>
      </w:r>
      <w:r>
        <w:t>Peter Bergen-</w:t>
      </w:r>
      <w:r w:rsidRPr="006569BA">
        <w:t xml:space="preserve"> journalist, documentary producer, vice president for global studies &amp; fellows at New America, CNN national security analyst, professor of practice at Arizona State University where he co-directs the Center on the Future of War</w:t>
      </w:r>
      <w:r>
        <w:t>. Albert Ford-</w:t>
      </w:r>
      <w:r w:rsidRPr="006569BA">
        <w:t xml:space="preserve"> was a policy analyst with the International Security program at New America.</w:t>
      </w:r>
      <w:r>
        <w:t xml:space="preserve"> Alyssa Sims-</w:t>
      </w:r>
      <w:r w:rsidRPr="006569BA">
        <w:t xml:space="preserve"> policy analyst ​with the International Security Program at New </w:t>
      </w:r>
      <w:proofErr w:type="gramStart"/>
      <w:r w:rsidRPr="006569BA">
        <w:t>America.​</w:t>
      </w:r>
      <w:proofErr w:type="gramEnd"/>
      <w:r>
        <w:t xml:space="preserve"> David </w:t>
      </w:r>
      <w:proofErr w:type="spellStart"/>
      <w:r>
        <w:t>Sterman</w:t>
      </w:r>
      <w:proofErr w:type="spellEnd"/>
      <w:r>
        <w:t>-</w:t>
      </w:r>
      <w:r w:rsidRPr="006569BA">
        <w:t xml:space="preserve"> </w:t>
      </w:r>
      <w:proofErr w:type="spellStart"/>
      <w:r w:rsidRPr="006569BA">
        <w:t>enior</w:t>
      </w:r>
      <w:proofErr w:type="spellEnd"/>
      <w:r w:rsidRPr="006569BA">
        <w:t xml:space="preserve"> policy analyst at New America and holds a master's degree from Georgetown’s Center for Security Studies.</w:t>
      </w:r>
      <w:r>
        <w:t xml:space="preserve"> “</w:t>
      </w:r>
      <w:r w:rsidRPr="006569BA">
        <w:t>What is the Threat to the United States Today?</w:t>
      </w:r>
      <w:r>
        <w:t xml:space="preserve">” </w:t>
      </w:r>
      <w:hyperlink r:id="rId422" w:history="1">
        <w:r w:rsidRPr="00B02AC4">
          <w:rPr>
            <w:rStyle w:val="Hyperlink"/>
          </w:rPr>
          <w:t>https://www.newamerica.org/in-depth/terrorism-in-america/what-threat-united-states-today/</w:t>
        </w:r>
      </w:hyperlink>
      <w:r>
        <w:t xml:space="preserve"> JO)</w:t>
      </w:r>
    </w:p>
    <w:p w:rsidR="00B537EF" w:rsidRDefault="00B537EF" w:rsidP="00B537EF">
      <w:pPr>
        <w:rPr>
          <w:rStyle w:val="Emphasis"/>
        </w:rPr>
      </w:pPr>
      <w:r w:rsidRPr="00EB1C67">
        <w:rPr>
          <w:rStyle w:val="Emphasis"/>
        </w:rPr>
        <w:t>The Threat is not Existential</w:t>
      </w:r>
      <w:r w:rsidRPr="009754FF">
        <w:rPr>
          <w:sz w:val="16"/>
        </w:rPr>
        <w:t xml:space="preserve"> </w:t>
      </w:r>
      <w:r w:rsidRPr="002E47B0">
        <w:rPr>
          <w:rStyle w:val="StyleUnderline"/>
        </w:rPr>
        <w:t>In the sixteen years after 9/11, jihadists have killed 103 people inside the U</w:t>
      </w:r>
      <w:r w:rsidRPr="009754FF">
        <w:rPr>
          <w:sz w:val="16"/>
        </w:rPr>
        <w:t xml:space="preserve">nited </w:t>
      </w:r>
      <w:r w:rsidRPr="002E47B0">
        <w:rPr>
          <w:rStyle w:val="StyleUnderline"/>
        </w:rPr>
        <w:t>S</w:t>
      </w:r>
      <w:r w:rsidRPr="009754FF">
        <w:rPr>
          <w:sz w:val="16"/>
        </w:rPr>
        <w:t xml:space="preserve">tates. Each of those deaths is a tragedy. The attack in Orlando was the deadliest terrorist attack in the United States since 9/11 and the deadliest mass shooting in American history. However, </w:t>
      </w:r>
      <w:r w:rsidRPr="002E47B0">
        <w:rPr>
          <w:rStyle w:val="Emphasis"/>
        </w:rPr>
        <w:t>the attacks are not national catastrophes</w:t>
      </w:r>
      <w:r w:rsidRPr="009754FF">
        <w:rPr>
          <w:sz w:val="16"/>
        </w:rPr>
        <w:t xml:space="preserve"> </w:t>
      </w:r>
      <w:r w:rsidRPr="002E47B0">
        <w:rPr>
          <w:rStyle w:val="Emphasis"/>
        </w:rPr>
        <w:t>of the type</w:t>
      </w:r>
      <w:r w:rsidRPr="009754FF">
        <w:rPr>
          <w:sz w:val="16"/>
        </w:rPr>
        <w:t xml:space="preserve"> the United States experienced </w:t>
      </w:r>
      <w:r w:rsidRPr="002E47B0">
        <w:rPr>
          <w:rStyle w:val="Emphasis"/>
        </w:rPr>
        <w:t>on 9/11</w:t>
      </w:r>
      <w:r w:rsidRPr="009754FF">
        <w:rPr>
          <w:sz w:val="16"/>
        </w:rPr>
        <w:t xml:space="preserve">. Instead the death toll has been quite similar to other forms of political—and even non-political—violence Americans face today. America’s Layered Defenses While the United States has seen a series of deadly attacks by individuals and pairs inspired by jihadism, </w:t>
      </w:r>
      <w:r w:rsidRPr="002E47B0">
        <w:rPr>
          <w:rStyle w:val="Emphasis"/>
        </w:rPr>
        <w:t>the United States today is a hard target for foreign terrorist organizations, which have not directed and carried out a successful deadly attack in the country since 9/11.</w:t>
      </w:r>
      <w:r w:rsidRPr="009754FF">
        <w:rPr>
          <w:sz w:val="16"/>
        </w:rPr>
        <w:t xml:space="preserve"> </w:t>
      </w:r>
      <w:r w:rsidRPr="00BE1680">
        <w:rPr>
          <w:rStyle w:val="Emphasis"/>
        </w:rPr>
        <w:t>This is the result of a layered set of defenses</w:t>
      </w:r>
      <w:r w:rsidRPr="009754FF">
        <w:rPr>
          <w:sz w:val="16"/>
        </w:rPr>
        <w:t xml:space="preserve"> including tips from local communities, members of the public, and the widespread use of informants. A deadly attack directed from abroad cannot be ruled out. For example, the 2009 Christmas Day bomb plot by Umar Farouk </w:t>
      </w:r>
      <w:proofErr w:type="spellStart"/>
      <w:r w:rsidRPr="009754FF">
        <w:rPr>
          <w:sz w:val="16"/>
        </w:rPr>
        <w:t>Abdulmuttalab</w:t>
      </w:r>
      <w:proofErr w:type="spellEnd"/>
      <w:r w:rsidRPr="009754FF">
        <w:rPr>
          <w:sz w:val="16"/>
        </w:rPr>
        <w:t xml:space="preserve">—who was trained and directed by Al Qaeda in the Arabian Peninsula—failed only because the explosive didn’t work. The Times Square bomb plot by Faisal Shahzad, who in 2010 managed to place a car bomb in Times Square undetected after training with the Pakistani Taliban, which again did not detonate properly, is another example. Despite these cases, </w:t>
      </w:r>
      <w:r w:rsidRPr="00BE1680">
        <w:rPr>
          <w:rStyle w:val="Emphasis"/>
        </w:rPr>
        <w:t>the most likely threat continues to be lone individuals</w:t>
      </w:r>
      <w:r w:rsidRPr="009754FF">
        <w:rPr>
          <w:sz w:val="16"/>
        </w:rPr>
        <w:t xml:space="preserve"> or pairs inspired by jihadist ideology </w:t>
      </w:r>
      <w:r w:rsidRPr="00BE1680">
        <w:rPr>
          <w:rStyle w:val="Emphasis"/>
        </w:rPr>
        <w:t xml:space="preserve">without the </w:t>
      </w:r>
      <w:r w:rsidRPr="009754FF">
        <w:rPr>
          <w:sz w:val="16"/>
        </w:rPr>
        <w:t xml:space="preserve">type of extensive plotting, communication, or travel </w:t>
      </w:r>
      <w:r w:rsidRPr="00BE1680">
        <w:rPr>
          <w:rStyle w:val="Emphasis"/>
        </w:rPr>
        <w:t>activity that would tip off the layered counterterrorism defense system.</w:t>
      </w:r>
    </w:p>
    <w:p w:rsidR="00B537EF" w:rsidRDefault="00B537EF" w:rsidP="00B537EF">
      <w:pPr>
        <w:rPr>
          <w:rStyle w:val="Emphasis"/>
        </w:rPr>
      </w:pPr>
    </w:p>
    <w:p w:rsidR="00B537EF" w:rsidRPr="009745F4" w:rsidRDefault="00B537EF" w:rsidP="00B537EF">
      <w:pPr>
        <w:pStyle w:val="Heading4"/>
      </w:pPr>
      <w:r w:rsidRPr="009745F4">
        <w:t>Nuclear weapons are near impossible for terror groups to acquire</w:t>
      </w:r>
    </w:p>
    <w:p w:rsidR="00B537EF" w:rsidRPr="009754FF" w:rsidRDefault="00B537EF" w:rsidP="00B537EF">
      <w:pPr>
        <w:rPr>
          <w:rStyle w:val="Style13ptBold"/>
        </w:rPr>
      </w:pPr>
      <w:r>
        <w:rPr>
          <w:rStyle w:val="Style13ptBold"/>
        </w:rPr>
        <w:t xml:space="preserve">Bunn and </w:t>
      </w:r>
      <w:proofErr w:type="spellStart"/>
      <w:r>
        <w:rPr>
          <w:rStyle w:val="Style13ptBold"/>
        </w:rPr>
        <w:t>Wier</w:t>
      </w:r>
      <w:proofErr w:type="spellEnd"/>
      <w:r>
        <w:rPr>
          <w:rStyle w:val="Style13ptBold"/>
        </w:rPr>
        <w:t xml:space="preserve"> 06</w:t>
      </w:r>
      <w:r w:rsidRPr="009754FF">
        <w:t xml:space="preserve"> (</w:t>
      </w:r>
      <w:r>
        <w:t>Matthew Bunn-</w:t>
      </w:r>
      <w:r w:rsidRPr="009754FF">
        <w:t xml:space="preserve"> American nuclear and energy policy analyst, currently a professor of practice at the Harvard Kennedy School at Harvard University.</w:t>
      </w:r>
      <w:r>
        <w:t xml:space="preserve"> Anthony </w:t>
      </w:r>
      <w:proofErr w:type="spellStart"/>
      <w:r>
        <w:t>Wier</w:t>
      </w:r>
      <w:proofErr w:type="spellEnd"/>
      <w:r>
        <w:t>-Campbell College alumni, Author. 9/NA/06 “</w:t>
      </w:r>
      <w:r w:rsidRPr="009754FF">
        <w:t>Terrorist Nuclear Weapon Construction: How Difficult?</w:t>
      </w:r>
      <w:r>
        <w:t xml:space="preserve">” </w:t>
      </w:r>
      <w:hyperlink r:id="rId423" w:history="1">
        <w:r w:rsidRPr="00B02AC4">
          <w:rPr>
            <w:rStyle w:val="Hyperlink"/>
          </w:rPr>
          <w:t>https://www.jstor.org/stable/pdf/25097844.pdf?refreqid=excelsior%3A49436a551c4d7f4556b76e430abb331e</w:t>
        </w:r>
      </w:hyperlink>
      <w:r>
        <w:t xml:space="preserve"> JO)</w:t>
      </w:r>
    </w:p>
    <w:p w:rsidR="00B537EF" w:rsidRPr="00820CA6" w:rsidRDefault="00B537EF" w:rsidP="00B537EF">
      <w:pPr>
        <w:rPr>
          <w:sz w:val="16"/>
        </w:rPr>
      </w:pPr>
      <w:r w:rsidRPr="009754FF">
        <w:rPr>
          <w:rStyle w:val="Emphasis"/>
        </w:rPr>
        <w:t xml:space="preserve">If nuclear terrorism is such a serious possibility, why have terrorists not yet done it </w:t>
      </w:r>
      <w:r w:rsidRPr="00820CA6">
        <w:rPr>
          <w:sz w:val="16"/>
        </w:rPr>
        <w:t xml:space="preserve">(Kamp 1998)? </w:t>
      </w:r>
      <w:r w:rsidRPr="009754FF">
        <w:rPr>
          <w:rStyle w:val="Emphasis"/>
        </w:rPr>
        <w:t xml:space="preserve">The answer appears to be that there are a number of </w:t>
      </w:r>
      <w:proofErr w:type="spellStart"/>
      <w:r w:rsidRPr="009754FF">
        <w:rPr>
          <w:rStyle w:val="Emphasis"/>
        </w:rPr>
        <w:t>obsta</w:t>
      </w:r>
      <w:proofErr w:type="spellEnd"/>
      <w:r w:rsidRPr="009754FF">
        <w:rPr>
          <w:rStyle w:val="Emphasis"/>
        </w:rPr>
        <w:t xml:space="preserve"> </w:t>
      </w:r>
      <w:proofErr w:type="spellStart"/>
      <w:proofErr w:type="gramStart"/>
      <w:r w:rsidRPr="009754FF">
        <w:rPr>
          <w:rStyle w:val="Emphasis"/>
        </w:rPr>
        <w:t>cles?from</w:t>
      </w:r>
      <w:proofErr w:type="spellEnd"/>
      <w:proofErr w:type="gramEnd"/>
      <w:r w:rsidRPr="009754FF">
        <w:rPr>
          <w:rStyle w:val="Emphasis"/>
        </w:rPr>
        <w:t xml:space="preserve"> acquiring enough nuclear material</w:t>
      </w:r>
      <w:r w:rsidRPr="00820CA6">
        <w:rPr>
          <w:sz w:val="16"/>
        </w:rPr>
        <w:t xml:space="preserve"> to fabricating it into a </w:t>
      </w:r>
      <w:proofErr w:type="spellStart"/>
      <w:r w:rsidRPr="00820CA6">
        <w:rPr>
          <w:sz w:val="16"/>
        </w:rPr>
        <w:t>bomb?</w:t>
      </w:r>
      <w:r w:rsidRPr="00820CA6">
        <w:rPr>
          <w:rStyle w:val="Emphasis"/>
        </w:rPr>
        <w:t>that</w:t>
      </w:r>
      <w:proofErr w:type="spellEnd"/>
      <w:r w:rsidRPr="00820CA6">
        <w:rPr>
          <w:rStyle w:val="Emphasis"/>
        </w:rPr>
        <w:t xml:space="preserve"> make </w:t>
      </w:r>
      <w:r w:rsidRPr="00820CA6">
        <w:rPr>
          <w:sz w:val="16"/>
        </w:rPr>
        <w:t>such</w:t>
      </w:r>
      <w:r w:rsidRPr="00820CA6">
        <w:rPr>
          <w:rStyle w:val="Emphasis"/>
        </w:rPr>
        <w:t xml:space="preserve"> an attack difficult to accomplish.</w:t>
      </w:r>
      <w:r w:rsidRPr="00820CA6">
        <w:rPr>
          <w:sz w:val="16"/>
        </w:rPr>
        <w:t xml:space="preserve"> But it would be foolish to rest the worlds security on the hope that terrorists will never overcome these obstacles. Some </w:t>
      </w:r>
      <w:r w:rsidRPr="00820CA6">
        <w:rPr>
          <w:rStyle w:val="Emphasis"/>
        </w:rPr>
        <w:t>analysts</w:t>
      </w:r>
      <w:r w:rsidRPr="00820CA6">
        <w:rPr>
          <w:sz w:val="16"/>
        </w:rPr>
        <w:t xml:space="preserve"> instead </w:t>
      </w:r>
      <w:r w:rsidRPr="00820CA6">
        <w:rPr>
          <w:rStyle w:val="Emphasis"/>
        </w:rPr>
        <w:t xml:space="preserve">point to the weaknesses of </w:t>
      </w:r>
      <w:r w:rsidRPr="00820CA6">
        <w:rPr>
          <w:sz w:val="16"/>
        </w:rPr>
        <w:t xml:space="preserve">today's most known terrorist group, </w:t>
      </w:r>
      <w:r w:rsidRPr="00820CA6">
        <w:rPr>
          <w:rStyle w:val="Emphasis"/>
        </w:rPr>
        <w:t>al Qaeda.</w:t>
      </w:r>
      <w:r w:rsidRPr="00820CA6">
        <w:rPr>
          <w:sz w:val="16"/>
        </w:rPr>
        <w:t xml:space="preserve"> To begin with, many of the organization s </w:t>
      </w:r>
      <w:r w:rsidRPr="00820CA6">
        <w:rPr>
          <w:rStyle w:val="Emphasis"/>
        </w:rPr>
        <w:t>recruits have little technical sophistication and expertise;</w:t>
      </w:r>
      <w:r w:rsidRPr="00820CA6">
        <w:rPr>
          <w:sz w:val="16"/>
        </w:rPr>
        <w:t xml:space="preserve"> al Qaeda reportedly concluded that its attempt to make nerve gas weapons by relying on the group's own expertise had "resulted in a waste of effort and money" (</w:t>
      </w:r>
      <w:proofErr w:type="spellStart"/>
      <w:r w:rsidRPr="00820CA6">
        <w:rPr>
          <w:sz w:val="16"/>
        </w:rPr>
        <w:t>Cullison</w:t>
      </w:r>
      <w:proofErr w:type="spellEnd"/>
      <w:r w:rsidRPr="00820CA6">
        <w:rPr>
          <w:sz w:val="16"/>
        </w:rPr>
        <w:t xml:space="preserve"> and Higgins 2001; Albright 2002). Though limited, available evidence does suggest a rather modest level of sophistication in al Qaeda's nuclear efforts (Bunn, </w:t>
      </w:r>
      <w:proofErr w:type="spellStart"/>
      <w:r w:rsidRPr="00820CA6">
        <w:rPr>
          <w:sz w:val="16"/>
        </w:rPr>
        <w:t>Wier</w:t>
      </w:r>
      <w:proofErr w:type="spellEnd"/>
      <w:r w:rsidRPr="00820CA6">
        <w:rPr>
          <w:sz w:val="16"/>
        </w:rPr>
        <w:t xml:space="preserve">, and Friedman 2005). But a number of top al Qaeda personnel are technologically literate (Gunaratna 2003), and they may well succeed in recruiting other technically skilled </w:t>
      </w:r>
      <w:proofErr w:type="spellStart"/>
      <w:r w:rsidRPr="00820CA6">
        <w:rPr>
          <w:sz w:val="16"/>
        </w:rPr>
        <w:t>individu</w:t>
      </w:r>
      <w:proofErr w:type="spellEnd"/>
      <w:r w:rsidRPr="00820CA6">
        <w:rPr>
          <w:sz w:val="16"/>
        </w:rPr>
        <w:t xml:space="preserve"> als.10 The most detailed unclassified analysis of al Qaeda's nuclear program con </w:t>
      </w:r>
      <w:proofErr w:type="spellStart"/>
      <w:r w:rsidRPr="00820CA6">
        <w:rPr>
          <w:sz w:val="16"/>
        </w:rPr>
        <w:t>cludes</w:t>
      </w:r>
      <w:proofErr w:type="spellEnd"/>
      <w:r w:rsidRPr="00820CA6">
        <w:rPr>
          <w:sz w:val="16"/>
        </w:rPr>
        <w:t xml:space="preserve"> that it posed a serious threat while under way in Afghanistan and could still succeed elsewhere (Albright 2002). Others assert that </w:t>
      </w:r>
      <w:r w:rsidRPr="00820CA6">
        <w:rPr>
          <w:rStyle w:val="Emphasis"/>
        </w:rPr>
        <w:t xml:space="preserve">a group with al Qaeda's structure of small cells would not be well suited for </w:t>
      </w:r>
      <w:r w:rsidRPr="00820CA6">
        <w:rPr>
          <w:sz w:val="16"/>
        </w:rPr>
        <w:t xml:space="preserve">an arguably large, long-term project like </w:t>
      </w:r>
      <w:r w:rsidRPr="00820CA6">
        <w:rPr>
          <w:rStyle w:val="StyleUnderline"/>
        </w:rPr>
        <w:t>making a nuclear bomb, particularly given</w:t>
      </w:r>
      <w:r w:rsidRPr="00820CA6">
        <w:rPr>
          <w:sz w:val="16"/>
        </w:rPr>
        <w:t xml:space="preserve"> the substantial operational disruptions sustained since 9/11. This would undoubtedly make a bomb effort more difficult. Unfortunately, as already noted, repeated technical </w:t>
      </w:r>
      <w:r w:rsidRPr="00820CA6">
        <w:rPr>
          <w:rStyle w:val="Emphasis"/>
        </w:rPr>
        <w:t>studies show that the group needed to design and fabricate a</w:t>
      </w:r>
      <w:r w:rsidRPr="00820CA6">
        <w:rPr>
          <w:sz w:val="16"/>
        </w:rPr>
        <w:t xml:space="preserve"> crude </w:t>
      </w:r>
      <w:r w:rsidRPr="00820CA6">
        <w:rPr>
          <w:rStyle w:val="Emphasis"/>
        </w:rPr>
        <w:t>nuclear explosive, once the needed material are in hand.</w:t>
      </w:r>
    </w:p>
    <w:p w:rsidR="00B537EF" w:rsidRDefault="00B537EF" w:rsidP="00B537EF"/>
    <w:p w:rsidR="00B537EF" w:rsidRDefault="00B537EF" w:rsidP="00B537EF">
      <w:pPr>
        <w:pStyle w:val="Heading3"/>
      </w:pPr>
      <w:proofErr w:type="spellStart"/>
      <w:r>
        <w:t>Aff</w:t>
      </w:r>
      <w:proofErr w:type="spellEnd"/>
      <w:r>
        <w:t xml:space="preserve"> Solves</w:t>
      </w:r>
    </w:p>
    <w:p w:rsidR="00B537EF" w:rsidRPr="003D6B1E" w:rsidRDefault="00B537EF" w:rsidP="00B537EF">
      <w:pPr>
        <w:pStyle w:val="Heading4"/>
      </w:pPr>
      <w:r>
        <w:t>Turn – US arms sales to Saudi Arabia make AQAP stronger</w:t>
      </w:r>
    </w:p>
    <w:p w:rsidR="00B537EF" w:rsidRPr="003D6B1E" w:rsidRDefault="00B537EF" w:rsidP="00B537EF">
      <w:pPr>
        <w:rPr>
          <w:sz w:val="16"/>
          <w:szCs w:val="16"/>
        </w:rPr>
      </w:pPr>
      <w:r>
        <w:rPr>
          <w:rStyle w:val="Style13ptBold"/>
        </w:rPr>
        <w:t xml:space="preserve">Gilliard 19 </w:t>
      </w:r>
      <w:r w:rsidRPr="003D6B1E">
        <w:rPr>
          <w:sz w:val="16"/>
          <w:szCs w:val="16"/>
        </w:rPr>
        <w:t xml:space="preserve">(Alexandra Gilliard is a Senior Editor and interviewer of international relations experts for the International Affairs Forum. She holds an M.S. in Global Studies and International Relations from Northeastern University, and a B.A. in International Relations from Boston University, with expertise in conflict resolution, arms control, human rights issues, and the MENA region, 7-28-2019, "Is the U.S.-Saudi Partnership Strengthening Al-Qaeda?," Global Security Review, </w:t>
      </w:r>
      <w:hyperlink r:id="rId424" w:history="1">
        <w:r w:rsidRPr="003D6B1E">
          <w:rPr>
            <w:rStyle w:val="Hyperlink"/>
            <w:sz w:val="16"/>
            <w:szCs w:val="16"/>
          </w:rPr>
          <w:t>https://globalsecurityreview.com/us-saudi-partnership-yemen-strengthening-al-qaeda/</w:t>
        </w:r>
      </w:hyperlink>
      <w:r w:rsidRPr="003D6B1E">
        <w:rPr>
          <w:sz w:val="16"/>
          <w:szCs w:val="16"/>
        </w:rPr>
        <w:t>, accessed 7/28/19, //Guyer-</w:t>
      </w:r>
      <w:proofErr w:type="spellStart"/>
      <w:r w:rsidRPr="003D6B1E">
        <w:rPr>
          <w:sz w:val="16"/>
          <w:szCs w:val="16"/>
        </w:rPr>
        <w:t>H</w:t>
      </w:r>
      <w:r>
        <w:rPr>
          <w:sz w:val="16"/>
          <w:szCs w:val="16"/>
        </w:rPr>
        <w:t>asan</w:t>
      </w:r>
      <w:r w:rsidRPr="003D6B1E">
        <w:rPr>
          <w:sz w:val="16"/>
          <w:szCs w:val="16"/>
        </w:rPr>
        <w:t>M</w:t>
      </w:r>
      <w:proofErr w:type="spellEnd"/>
      <w:r w:rsidRPr="003D6B1E">
        <w:rPr>
          <w:sz w:val="16"/>
          <w:szCs w:val="16"/>
        </w:rPr>
        <w:t>)</w:t>
      </w:r>
    </w:p>
    <w:p w:rsidR="00B537EF" w:rsidRDefault="00B537EF" w:rsidP="00B537EF">
      <w:pPr>
        <w:rPr>
          <w:rStyle w:val="StyleUnderline"/>
        </w:rPr>
      </w:pPr>
      <w:r w:rsidRPr="003D6B1E">
        <w:rPr>
          <w:rStyle w:val="Emphasis"/>
        </w:rPr>
        <w:t>AQAP is easily exploiting the situation in Yemen</w:t>
      </w:r>
      <w:r w:rsidRPr="003D6B1E">
        <w:rPr>
          <w:rStyle w:val="StyleUnderline"/>
        </w:rPr>
        <w:t xml:space="preserve">. Despite U.S. and Saudi efforts, experts have argued that the campaign against AQAP in Yemen </w:t>
      </w:r>
      <w:r w:rsidRPr="002F6E3C">
        <w:rPr>
          <w:rStyle w:val="Emphasis"/>
        </w:rPr>
        <w:t>may have actually helped the group prosper</w:t>
      </w:r>
      <w:r w:rsidRPr="003D6B1E">
        <w:rPr>
          <w:rStyle w:val="StyleUnderline"/>
        </w:rPr>
        <w:t xml:space="preserve"> by destabilizing the region and providing new gaps for the terrorist group to exploit. Al Qaeda has been able to further capitalize on the fact that many Yemeni civilians are turning against both the U.S. and Saudi Arabia as they watch the actions of the two countries deepen Yemen’s humanitarian crisis.</w:t>
      </w:r>
      <w:r w:rsidRPr="002F6E3C">
        <w:rPr>
          <w:sz w:val="16"/>
        </w:rPr>
        <w:t xml:space="preserve"> Despite this, both the U.S. and Saudi Arabia have continued their strikes upon AQAP, though their imprecision has resulted in numerous civilian deaths. Over the course of just two days in January 2017, the U.S. military performed a ground operation in Al </w:t>
      </w:r>
      <w:proofErr w:type="spellStart"/>
      <w:r w:rsidRPr="002F6E3C">
        <w:rPr>
          <w:sz w:val="16"/>
        </w:rPr>
        <w:t>Bayda</w:t>
      </w:r>
      <w:proofErr w:type="spellEnd"/>
      <w:r w:rsidRPr="002F6E3C">
        <w:rPr>
          <w:sz w:val="16"/>
        </w:rPr>
        <w:t xml:space="preserve"> Province that resulted in the death of 24 civilians. Just a few months later, 30 U.S. airstrikes against AQAP killed a few dozen more. The U.S. declared these actions a success—but </w:t>
      </w:r>
      <w:r w:rsidRPr="003D6B1E">
        <w:rPr>
          <w:rStyle w:val="StyleUnderline"/>
        </w:rPr>
        <w:t>to Yemeni civilians, these events were further proof that the U.S. is not a benevolent actor, but would continue to steer the fate of the Middle East to ensure its own national security interests</w:t>
      </w:r>
      <w:r w:rsidRPr="002F6E3C">
        <w:rPr>
          <w:sz w:val="16"/>
        </w:rPr>
        <w:t xml:space="preserve">. Naturally, the number of civilian casualties has brewed distaste for the U.S. in the Yemeni psyche, a feeling that is rapidly replacing their once pro-U.S. attitudes. As stated by </w:t>
      </w:r>
      <w:proofErr w:type="spellStart"/>
      <w:r w:rsidRPr="002F6E3C">
        <w:rPr>
          <w:sz w:val="16"/>
        </w:rPr>
        <w:t>Dafna</w:t>
      </w:r>
      <w:proofErr w:type="spellEnd"/>
      <w:r w:rsidRPr="002F6E3C">
        <w:rPr>
          <w:sz w:val="16"/>
        </w:rPr>
        <w:t xml:space="preserve"> H. Rand, a representative of the U.S. State Department, </w:t>
      </w:r>
      <w:r w:rsidRPr="002F6E3C">
        <w:rPr>
          <w:rStyle w:val="StyleUnderline"/>
        </w:rPr>
        <w:t>the continuity of the war and U.S. involvement in Yemen will potentially foster anger against the U.S. that could encourage radicalization and increase AQAP membership.</w:t>
      </w:r>
      <w:r w:rsidRPr="002F6E3C">
        <w:rPr>
          <w:sz w:val="16"/>
        </w:rPr>
        <w:t xml:space="preserve"> </w:t>
      </w:r>
      <w:r w:rsidRPr="002F6E3C">
        <w:rPr>
          <w:rStyle w:val="StyleUnderline"/>
        </w:rPr>
        <w:t>AQAP’s anti-Saudi Arabia and anti-Western stance has resonated with some Yemeni civilians who feel that the Saudi-U.S. partnership has devastated their country</w:t>
      </w:r>
      <w:r w:rsidRPr="002F6E3C">
        <w:rPr>
          <w:sz w:val="16"/>
        </w:rPr>
        <w:t xml:space="preserve"> and deteriorated their quality of life. Eventually, </w:t>
      </w:r>
      <w:r w:rsidRPr="002F6E3C">
        <w:rPr>
          <w:rStyle w:val="StyleUnderline"/>
        </w:rPr>
        <w:t xml:space="preserve">larger numbers of </w:t>
      </w:r>
      <w:r w:rsidRPr="002F6E3C">
        <w:rPr>
          <w:rStyle w:val="Emphasis"/>
        </w:rPr>
        <w:t>Yemeni civilians may see AQAP as the only secure and stable option</w:t>
      </w:r>
      <w:r w:rsidRPr="002F6E3C">
        <w:rPr>
          <w:rStyle w:val="StyleUnderline"/>
        </w:rPr>
        <w:t xml:space="preserve"> for their country.</w:t>
      </w:r>
    </w:p>
    <w:p w:rsidR="00B537EF" w:rsidRDefault="00B537EF" w:rsidP="00B537EF"/>
    <w:p w:rsidR="00B537EF" w:rsidRDefault="00B537EF" w:rsidP="00B537EF">
      <w:pPr>
        <w:pStyle w:val="Heading3"/>
      </w:pPr>
      <w:r>
        <w:t>No AQAP</w:t>
      </w:r>
    </w:p>
    <w:p w:rsidR="00B537EF" w:rsidRDefault="00B537EF" w:rsidP="00B537EF">
      <w:pPr>
        <w:pStyle w:val="Heading4"/>
      </w:pPr>
      <w:r>
        <w:t>AQAP is not a threat – their evidence conflates domestic insurgency and international terrorism</w:t>
      </w:r>
    </w:p>
    <w:p w:rsidR="00B537EF" w:rsidRPr="006833F2" w:rsidRDefault="00B537EF" w:rsidP="00B537EF">
      <w:pPr>
        <w:rPr>
          <w:sz w:val="16"/>
          <w:szCs w:val="16"/>
        </w:rPr>
      </w:pPr>
      <w:r>
        <w:rPr>
          <w:rStyle w:val="Style13ptBold"/>
        </w:rPr>
        <w:t xml:space="preserve">Johnsen 18 </w:t>
      </w:r>
      <w:r w:rsidRPr="006833F2">
        <w:rPr>
          <w:sz w:val="16"/>
          <w:szCs w:val="16"/>
        </w:rPr>
        <w:t xml:space="preserve">(Gregory D. Johnsen is a resident scholar at the Arabia Foundation and the author of The Last Refuge: Yemen, al-Qaeda, and America’s War in Arabia. From 2016 to 2018 he was a member of the Yemen Panel of Experts for the U.N. Security Council, 10-11-2018, "The Two Faces of Al-Qaeda in the Arabian Peninsula," War on the Rocks, </w:t>
      </w:r>
      <w:hyperlink r:id="rId425" w:history="1">
        <w:r w:rsidRPr="006833F2">
          <w:rPr>
            <w:rStyle w:val="Hyperlink"/>
            <w:sz w:val="16"/>
            <w:szCs w:val="16"/>
          </w:rPr>
          <w:t>https://warontherocks.com/2018/10/the-two-faces-of-al-qaeda-in-the-arabian-peninsula/</w:t>
        </w:r>
      </w:hyperlink>
      <w:r w:rsidRPr="006833F2">
        <w:rPr>
          <w:sz w:val="16"/>
          <w:szCs w:val="16"/>
        </w:rPr>
        <w:t>, accessed 7/28/19, //Guyer-</w:t>
      </w:r>
      <w:proofErr w:type="spellStart"/>
      <w:r w:rsidRPr="006833F2">
        <w:rPr>
          <w:sz w:val="16"/>
          <w:szCs w:val="16"/>
        </w:rPr>
        <w:t>HasanM</w:t>
      </w:r>
      <w:proofErr w:type="spellEnd"/>
      <w:r w:rsidRPr="006833F2">
        <w:rPr>
          <w:sz w:val="16"/>
          <w:szCs w:val="16"/>
        </w:rPr>
        <w:t>)</w:t>
      </w:r>
    </w:p>
    <w:p w:rsidR="00B537EF" w:rsidRDefault="00B537EF" w:rsidP="00B537EF">
      <w:pPr>
        <w:rPr>
          <w:sz w:val="14"/>
        </w:rPr>
      </w:pPr>
      <w:r w:rsidRPr="00064E65">
        <w:rPr>
          <w:sz w:val="14"/>
        </w:rPr>
        <w:t xml:space="preserve">Over the past 10 years, AQAP has become one of al-Qaeda’s most worrisome affiliates, carrying out attacks at home and abroad, from seizing territory in Yemen to putting bombs on planes bound for the United States. In 2010, shortly after the group was founded, the State Department estimated that AQAP had “several hundred” members. That number jumped to a “few thousand” in 2011 and then to “four thousand” in 2015. This year, the department put that estimate in the “low thousands,” although the United Nations put the number of AQAP fighters at 6,000 – 7,000. The upward trend largely holds true for the number of attacks the group has claimed. For the past two years, I tracked AQAP as part of the U.N. Security Council’s Yemen Panel of Experts. In both 2016 and 2017, AQAP claimed more than 200 attacks, a significant increase from the group’s early years when Yemen was relatively stable and AQAP was more focused on striking the West. But the numbers are misleading. </w:t>
      </w:r>
      <w:r w:rsidRPr="00AA5B84">
        <w:rPr>
          <w:rStyle w:val="StyleUnderline"/>
        </w:rPr>
        <w:t>AQAP may be bigger now, but it isn’t stronger. It may be carrying out more attacks, but it isn’t more of a threat. At issue is</w:t>
      </w:r>
      <w:r w:rsidRPr="00064E65">
        <w:rPr>
          <w:sz w:val="14"/>
        </w:rPr>
        <w:t xml:space="preserve"> what I call </w:t>
      </w:r>
      <w:r w:rsidRPr="00AA5B84">
        <w:rPr>
          <w:rStyle w:val="StyleUnderline"/>
        </w:rPr>
        <w:t>the two faces of AQAP: the domestic insurgency and the international terrorist organization. These two strands have always coexisted</w:t>
      </w:r>
      <w:r w:rsidRPr="00064E65">
        <w:rPr>
          <w:sz w:val="14"/>
        </w:rPr>
        <w:t xml:space="preserve"> in AQAP, as they have for most terrorist groups. </w:t>
      </w:r>
      <w:r w:rsidRPr="00AA5B84">
        <w:rPr>
          <w:rStyle w:val="StyleUnderline"/>
        </w:rPr>
        <w:t>But the two are often conflated into one overall picture</w:t>
      </w:r>
      <w:r w:rsidRPr="00064E65">
        <w:rPr>
          <w:sz w:val="14"/>
        </w:rPr>
        <w:t xml:space="preserve"> of the group. </w:t>
      </w:r>
      <w:r w:rsidRPr="00AA5B84">
        <w:rPr>
          <w:rStyle w:val="StyleUnderline"/>
        </w:rPr>
        <w:t xml:space="preserve">We hear AQAP and think of international terrorism, </w:t>
      </w:r>
      <w:r w:rsidRPr="00064E65">
        <w:rPr>
          <w:sz w:val="14"/>
        </w:rPr>
        <w:t xml:space="preserve">not the domestic insurgency. </w:t>
      </w:r>
      <w:r w:rsidRPr="00AA5B84">
        <w:rPr>
          <w:rStyle w:val="StyleUnderline"/>
        </w:rPr>
        <w:t>This failure</w:t>
      </w:r>
      <w:r w:rsidRPr="00064E65">
        <w:rPr>
          <w:sz w:val="14"/>
        </w:rPr>
        <w:t xml:space="preserve"> by journalists, analysts, and officials </w:t>
      </w:r>
      <w:r w:rsidRPr="00AA5B84">
        <w:rPr>
          <w:rStyle w:val="StyleUnderline"/>
        </w:rPr>
        <w:t>to distinguish between AQAP’s two sides leads to a mistaken impression of the threat the group represents to the West.</w:t>
      </w:r>
      <w:r w:rsidRPr="00064E65">
        <w:rPr>
          <w:sz w:val="14"/>
        </w:rPr>
        <w:t xml:space="preserve"> This is why numbers don’t tell the whole story. </w:t>
      </w:r>
      <w:r w:rsidRPr="00AA5B84">
        <w:rPr>
          <w:rStyle w:val="StyleUnderline"/>
        </w:rPr>
        <w:t xml:space="preserve">AQAP’s domestic reach and recruits have grown significantly </w:t>
      </w:r>
      <w:r w:rsidRPr="00064E65">
        <w:rPr>
          <w:sz w:val="14"/>
        </w:rPr>
        <w:t>in recent years</w:t>
      </w:r>
      <w:r w:rsidRPr="00AA5B84">
        <w:rPr>
          <w:rStyle w:val="StyleUnderline"/>
        </w:rPr>
        <w:t>, but the international terrorist side has withered.</w:t>
      </w:r>
      <w:r w:rsidRPr="00064E65">
        <w:rPr>
          <w:sz w:val="14"/>
        </w:rPr>
        <w:t xml:space="preserve"> The group might look and sound more dangerous than ever, but it is actually a much different organization today than it was a decade ago. Like most terrorist groups, AQAP is a complex organization doing multiple things at once, laying sewer pipes and building bombs. When we only look at one aspect of the organization we risk misunderstanding who they are, how they operate, and what they can accomplish. A Two-Front Campaign Within a year of the 2008 video release, AQAP had nearly assassinated Saudi Arabia’s then-deputy interior minister and managed to smuggle an underwear bomb onto a U.S.-bound flight that, but for a soggy fuse, could have been disastrous. Next came a pair of parcel bombs, rumors of surgically implanted explosives, and fears of laptop bombs on airplanes. Full-body scanners at airports and laptop bans on some international flights last year were the result. But AQAP was also active inside Yemen, fighting the local government and working to connect with tribes. Twice in the past few years, the group has seized and attempted to administer territory in Yemen, essentially creating its own mini-states, complete with police forces and ruling councils. Both times AQAP lasted about a year before withdrawing in the face of government or international military offensives. In an effort to deny AQAP a sanctuary from which to plot and launch attacks against the West, the United States initiated an extensive bombing campaign. Using naval warships, planes, and drones, the United States has conducted more than 300 strikes in Yemen over the past 10 years, resulting in hundreds of deaths. Of the four men featured in that late 2008 video, only one is still active in the organization. Two, the former head of AQAP and his deputy, were killed in U.S. strikes, while a third recanted and returned to Saudi Arabia not long after recording the video. The United States has killed Anwar al-Awlaki and, if recent reports are to be believed, Ibrahim al-</w:t>
      </w:r>
      <w:proofErr w:type="spellStart"/>
      <w:r w:rsidRPr="00064E65">
        <w:rPr>
          <w:sz w:val="14"/>
        </w:rPr>
        <w:t>Asiri</w:t>
      </w:r>
      <w:proofErr w:type="spellEnd"/>
      <w:r w:rsidRPr="00064E65">
        <w:rPr>
          <w:sz w:val="14"/>
        </w:rPr>
        <w:t xml:space="preserve">, the group’s most widely known bomb-maker, as well. There have been successes in the war against AQAP but no lasting victory. AQAP has been weakened, but it hasn’t been destroyed. AQAP’s Overseas Activities Dwindle </w:t>
      </w:r>
      <w:r w:rsidRPr="00064E65">
        <w:rPr>
          <w:rStyle w:val="StyleUnderline"/>
        </w:rPr>
        <w:t xml:space="preserve">The </w:t>
      </w:r>
      <w:r w:rsidRPr="00064E65">
        <w:rPr>
          <w:sz w:val="14"/>
        </w:rPr>
        <w:t xml:space="preserve">first </w:t>
      </w:r>
      <w:r w:rsidRPr="00064E65">
        <w:rPr>
          <w:rStyle w:val="StyleUnderline"/>
        </w:rPr>
        <w:t>reason the group’s international terrorist side has been weakened is the rise of Islamic State</w:t>
      </w:r>
      <w:r w:rsidRPr="00064E65">
        <w:rPr>
          <w:sz w:val="14"/>
        </w:rPr>
        <w:t xml:space="preserve">, or ISIL. As I describe in my book, at the height of Anwar al-Awlaki’s popularity in 2011, </w:t>
      </w:r>
      <w:r w:rsidRPr="00064E65">
        <w:rPr>
          <w:rStyle w:val="StyleUnderline"/>
        </w:rPr>
        <w:t>Yemen was a destination for international recruits looking to join a jihad. But ISIL and its caliphate stole much of AQAP’s thunder</w:t>
      </w:r>
      <w:r w:rsidRPr="00064E65">
        <w:rPr>
          <w:sz w:val="14"/>
        </w:rPr>
        <w:t xml:space="preserve"> — and many of its potential recruits — and the organization is now feeling that shortfall. Combine the lack of skilled recruits with the dramatic increase in U.S. strikes over the past few years, which appear to be much more targeted than they once were, and AQAP is losing more top leaders than it is capable of replacing. In 2015, for example, the United States killed the then-head of AQAP, Nasir al-</w:t>
      </w:r>
      <w:proofErr w:type="spellStart"/>
      <w:r w:rsidRPr="00064E65">
        <w:rPr>
          <w:sz w:val="14"/>
        </w:rPr>
        <w:t>Wihayshi</w:t>
      </w:r>
      <w:proofErr w:type="spellEnd"/>
      <w:r w:rsidRPr="00064E65">
        <w:rPr>
          <w:sz w:val="14"/>
        </w:rPr>
        <w:t xml:space="preserve">, who was once Osama bin Laden’s aide-de-camp in Afghanistan. </w:t>
      </w:r>
      <w:proofErr w:type="spellStart"/>
      <w:r w:rsidRPr="00064E65">
        <w:rPr>
          <w:sz w:val="14"/>
        </w:rPr>
        <w:t>Wihayshi’s</w:t>
      </w:r>
      <w:proofErr w:type="spellEnd"/>
      <w:r w:rsidRPr="00064E65">
        <w:rPr>
          <w:sz w:val="14"/>
        </w:rPr>
        <w:t xml:space="preserve"> replacement, </w:t>
      </w:r>
      <w:proofErr w:type="spellStart"/>
      <w:r w:rsidRPr="00064E65">
        <w:rPr>
          <w:sz w:val="14"/>
        </w:rPr>
        <w:t>Qasim</w:t>
      </w:r>
      <w:proofErr w:type="spellEnd"/>
      <w:r w:rsidRPr="00064E65">
        <w:rPr>
          <w:sz w:val="14"/>
        </w:rPr>
        <w:t xml:space="preserve"> al-</w:t>
      </w:r>
      <w:proofErr w:type="spellStart"/>
      <w:r w:rsidRPr="00064E65">
        <w:rPr>
          <w:sz w:val="14"/>
        </w:rPr>
        <w:t>Raymi</w:t>
      </w:r>
      <w:proofErr w:type="spellEnd"/>
      <w:r w:rsidRPr="00064E65">
        <w:rPr>
          <w:sz w:val="14"/>
        </w:rPr>
        <w:t>, also has experience in Afghanistan but lacks both his predecessor’s leadership skills and his strategic patience. Al-</w:t>
      </w:r>
      <w:proofErr w:type="spellStart"/>
      <w:r w:rsidRPr="00064E65">
        <w:rPr>
          <w:sz w:val="14"/>
        </w:rPr>
        <w:t>Raymi</w:t>
      </w:r>
      <w:proofErr w:type="spellEnd"/>
      <w:r w:rsidRPr="00064E65">
        <w:rPr>
          <w:sz w:val="14"/>
        </w:rPr>
        <w:t xml:space="preserve"> is an understudy, better suited to carrying out orders than giving them. Absent an influx of new talent, this is what AQAP’s leadership increasingly looks like: backups forced into starting roles. The third factor is </w:t>
      </w:r>
      <w:r w:rsidRPr="00064E65">
        <w:rPr>
          <w:rStyle w:val="StyleUnderline"/>
        </w:rPr>
        <w:t>what AQAP does have: foot soldiers. These are the local Yemenis who bolster the domestic insurgency side of the organization but do little to help the international terrorist side</w:t>
      </w:r>
      <w:r w:rsidRPr="00064E65">
        <w:rPr>
          <w:sz w:val="14"/>
        </w:rPr>
        <w:t xml:space="preserve">. AQAP has always had a lot of local fighters in its ranks, but after the Houthis — a Zaydi Shi‘a group supported by Iran — took control of the state in 2015, that number jumped significantly. (In a sign of how messy the current war in Yemen is, AQAP is also fighting both Saudi Arabia and the United Arab Emirates, which entered the war to fight the Houthis.) When the war started, </w:t>
      </w:r>
      <w:r w:rsidRPr="00AA5B84">
        <w:rPr>
          <w:rStyle w:val="StyleUnderline"/>
        </w:rPr>
        <w:t>many outside observers</w:t>
      </w:r>
      <w:r w:rsidRPr="00064E65">
        <w:rPr>
          <w:sz w:val="14"/>
        </w:rPr>
        <w:t xml:space="preserve"> — myself included — </w:t>
      </w:r>
      <w:r w:rsidRPr="00AA5B84">
        <w:rPr>
          <w:rStyle w:val="StyleUnderline"/>
        </w:rPr>
        <w:t>believed that the longer the fighting lasted, the more recruits AQAP would gain and the greater a threat it would become. We were half-right. The fighting has increased AQAP’s numbers but hasn’t made the group more of a threat to the West</w:t>
      </w:r>
      <w:r w:rsidRPr="00064E65">
        <w:rPr>
          <w:sz w:val="14"/>
        </w:rPr>
        <w:t xml:space="preserve">. The domestic insurgency side of AQAP is thriving, but the international terrorist side has withered. This is also why the U.N.’s estimate of 6,000-7,000 members is accurate but misleading. </w:t>
      </w:r>
      <w:r w:rsidRPr="00AA5B84">
        <w:rPr>
          <w:rStyle w:val="StyleUnderline"/>
        </w:rPr>
        <w:t>By conflating AQAP’s two sides into a single snapshot, we misrepresent the group as well as the threat it represents.</w:t>
      </w:r>
      <w:r w:rsidRPr="00064E65">
        <w:rPr>
          <w:sz w:val="14"/>
        </w:rPr>
        <w:t xml:space="preserve"> Conclusion AQAP is both a domestic insurgency and an international terrorist organization, and it has to be combated as such. U.S. strikes and the allure of ISIL have combined to weaken the international side, but as ISIL retreats and the fighting in Yemen continues, these losses can easily be regained. In a sense, one of the two streams feeding AQAP has been cut off, but what is needed now is to shut down the other. Without eradicating what is left of AQAP, its domestic insurgency side, there remains a risk that the group will be able to resurrect its international terrorist side. In many ways, </w:t>
      </w:r>
      <w:r w:rsidRPr="008B3373">
        <w:rPr>
          <w:rStyle w:val="StyleUnderline"/>
        </w:rPr>
        <w:t>defeating the domestic insurgency requires more nuance and tact</w:t>
      </w:r>
      <w:r w:rsidRPr="00064E65">
        <w:rPr>
          <w:sz w:val="14"/>
        </w:rPr>
        <w:t xml:space="preserve"> than </w:t>
      </w:r>
      <w:r w:rsidRPr="00064E65">
        <w:rPr>
          <w:strike/>
          <w:sz w:val="14"/>
        </w:rPr>
        <w:t>crippling</w:t>
      </w:r>
      <w:r w:rsidRPr="00064E65">
        <w:rPr>
          <w:sz w:val="14"/>
        </w:rPr>
        <w:t xml:space="preserve"> the international terrorist side. </w:t>
      </w:r>
      <w:r w:rsidRPr="008B3373">
        <w:rPr>
          <w:rStyle w:val="StyleUnderline"/>
        </w:rPr>
        <w:t>It can’t be done through drone strikes and SEAL raids</w:t>
      </w:r>
      <w:r w:rsidRPr="00064E65">
        <w:rPr>
          <w:sz w:val="14"/>
        </w:rPr>
        <w:t xml:space="preserve">. Many of the Yemenis who have joined AQAP are also members of local tribes. Rather than simply taking these local fighters out, what is needed is the creation of off-ramps to get them out of the organization. The Associated Press recently reported that the United Arab Emirates has been either paying members of AQAP not to fight or hiring them to fight alongside U.A.E.-backed forces. Giving cash to the organization would be problematic, but assuming the United Arab Emirates was only handing out money to local foot soldiers to flip allegiances, that is something different and worth examining more closely. In a cash-strapped society like Yemen, particularly one in the midst of multiple overlapping wars, armed men often gravitate to the highest bidder. Flipping those who can be flipped will go a long way toward shutting down AQAP’s local recruiting stream. Contrary to the picture painted by the numbers, </w:t>
      </w:r>
      <w:r w:rsidRPr="00AA5B84">
        <w:rPr>
          <w:rStyle w:val="Emphasis"/>
        </w:rPr>
        <w:t>AQAP is the weakest it has ever been</w:t>
      </w:r>
      <w:r w:rsidRPr="00064E65">
        <w:rPr>
          <w:sz w:val="14"/>
        </w:rPr>
        <w:t xml:space="preserve">. Decimated by drone strikes and challenged by rivals, </w:t>
      </w:r>
      <w:r w:rsidRPr="00AA5B84">
        <w:rPr>
          <w:rStyle w:val="StyleUnderline"/>
        </w:rPr>
        <w:t>its international terrorist side is a shadow of its former self.</w:t>
      </w:r>
      <w:r w:rsidRPr="00064E65">
        <w:rPr>
          <w:sz w:val="14"/>
        </w:rPr>
        <w:t xml:space="preserve"> Only its domestic insurgency side — bolstered by Yemen’s messy war — is growing. If this side can be reduced and contained, AQAP can be defeated. But if it is allowed to remain and continue to grow, the group may be able to resurrect the international side of its organization and become a global terrorist threat once more.</w:t>
      </w:r>
    </w:p>
    <w:p w:rsidR="00B537EF" w:rsidRDefault="00B537EF" w:rsidP="00B537EF">
      <w:pPr>
        <w:pStyle w:val="Heading3"/>
      </w:pPr>
      <w:r>
        <w:t>No ISIS</w:t>
      </w:r>
    </w:p>
    <w:p w:rsidR="00B537EF" w:rsidRDefault="00B537EF" w:rsidP="00B537EF">
      <w:pPr>
        <w:pStyle w:val="Heading4"/>
      </w:pPr>
      <w:r>
        <w:t>ISIS is not a threat – their authors are super biased and massively overstate the threat</w:t>
      </w:r>
    </w:p>
    <w:p w:rsidR="00B537EF" w:rsidRPr="002968CF" w:rsidRDefault="00B537EF" w:rsidP="00B537EF">
      <w:pPr>
        <w:rPr>
          <w:sz w:val="16"/>
          <w:szCs w:val="16"/>
        </w:rPr>
      </w:pPr>
      <w:r>
        <w:rPr>
          <w:rStyle w:val="Style13ptBold"/>
        </w:rPr>
        <w:t xml:space="preserve">Cottee 19 </w:t>
      </w:r>
      <w:r w:rsidRPr="002968CF">
        <w:rPr>
          <w:sz w:val="16"/>
          <w:szCs w:val="16"/>
        </w:rPr>
        <w:t xml:space="preserve">(Simon Cottee, Senior lecturer in criminology at the University of Kent, UK, 3-1-2019, "What the Media Won’t Tell You About ISIS," Atlantic, </w:t>
      </w:r>
      <w:hyperlink r:id="rId426" w:history="1">
        <w:r w:rsidRPr="002968CF">
          <w:rPr>
            <w:rStyle w:val="Hyperlink"/>
            <w:sz w:val="16"/>
            <w:szCs w:val="16"/>
          </w:rPr>
          <w:t>https://www.theatlantic.com/ideas/archive/2019/02/what-media-wont-tell-you-about-isis/583702/</w:t>
        </w:r>
      </w:hyperlink>
      <w:r w:rsidRPr="002968CF">
        <w:rPr>
          <w:sz w:val="16"/>
          <w:szCs w:val="16"/>
        </w:rPr>
        <w:t>, accessed 7/28/19, //Guyer-</w:t>
      </w:r>
      <w:proofErr w:type="spellStart"/>
      <w:r w:rsidRPr="002968CF">
        <w:rPr>
          <w:sz w:val="16"/>
          <w:szCs w:val="16"/>
        </w:rPr>
        <w:t>HasanM</w:t>
      </w:r>
      <w:proofErr w:type="spellEnd"/>
      <w:r w:rsidRPr="002968CF">
        <w:rPr>
          <w:sz w:val="16"/>
          <w:szCs w:val="16"/>
        </w:rPr>
        <w:t>)</w:t>
      </w:r>
    </w:p>
    <w:p w:rsidR="00B537EF" w:rsidRPr="00986E47" w:rsidRDefault="00B537EF" w:rsidP="00B537EF">
      <w:pPr>
        <w:rPr>
          <w:rStyle w:val="StyleUnderline"/>
        </w:rPr>
      </w:pPr>
      <w:r w:rsidRPr="00986E47">
        <w:rPr>
          <w:sz w:val="16"/>
        </w:rPr>
        <w:t xml:space="preserve">That’s what will happen, at least, if past is prologue. </w:t>
      </w:r>
      <w:r w:rsidRPr="00986E47">
        <w:rPr>
          <w:rStyle w:val="StyleUnderline"/>
        </w:rPr>
        <w:t>Since ISIS came to global prominence in mid-2014, the Western media have consistently overestimated the group, attributing to it extraordinary technical savvy, awesome powers of strategic foresight, and a Terminator-like ability to keep reconstituting itself and coming back from the dead</w:t>
      </w:r>
      <w:r w:rsidRPr="00986E47">
        <w:rPr>
          <w:sz w:val="16"/>
        </w:rPr>
        <w:t xml:space="preserve"> to terrorize and destroy all who stand in its path. Of course, before the Western media overestimated the group, the Western political establishment underestimated it. President Barack Obama famously told The New Yorker’s David </w:t>
      </w:r>
      <w:proofErr w:type="spellStart"/>
      <w:r w:rsidRPr="00986E47">
        <w:rPr>
          <w:sz w:val="16"/>
        </w:rPr>
        <w:t>Remnick</w:t>
      </w:r>
      <w:proofErr w:type="spellEnd"/>
      <w:r w:rsidRPr="00986E47">
        <w:rPr>
          <w:sz w:val="16"/>
        </w:rPr>
        <w:t xml:space="preserve"> in early 2014 that ISIS was al-Qaeda’s “JV team.” He was wrong about that. Once ISIS captured Mosul, however, and then started beheading Western hostages, the freak-out commenced in earnest. By September 2014, </w:t>
      </w:r>
      <w:r w:rsidRPr="00986E47">
        <w:rPr>
          <w:rStyle w:val="StyleUnderline"/>
        </w:rPr>
        <w:t>Democratic Senator Dianne Feinstein was insisting that the “threat ISIS poses” could not “be overstated.” It could and it was. Soon it was hard to turn on the TV or read a newspaper without coming across some lurid story about the group’s latest depravity,</w:t>
      </w:r>
      <w:r w:rsidRPr="00986E47">
        <w:rPr>
          <w:sz w:val="16"/>
        </w:rPr>
        <w:t xml:space="preserve"> which was also taken as evidence of its prowess. </w:t>
      </w:r>
      <w:r w:rsidRPr="00986E47">
        <w:rPr>
          <w:rStyle w:val="StyleUnderline"/>
        </w:rPr>
        <w:t>The Western tabloid press was particularly egregious in this regard, liberally disseminating clips from actual ISIS propaganda videos and publishing truly preposterous stories.</w:t>
      </w:r>
      <w:r w:rsidRPr="00986E47">
        <w:rPr>
          <w:sz w:val="16"/>
        </w:rPr>
        <w:t xml:space="preserve"> One fake-news headline in the Daily Mail ran, “ISIS using bombs containing live SCORPIONS in effort to spread panic, in tactic used 2,000 years ago against Romans.” But it wasn’t just the tabloid press. </w:t>
      </w:r>
      <w:r w:rsidRPr="00986E47">
        <w:rPr>
          <w:rStyle w:val="StyleUnderline"/>
        </w:rPr>
        <w:t>Serious journalists and commentators were also bewitched by the theater of the Islamic State’s cruelty and deeply impressed by the supposed sophistication of ISIS propaganda videos.</w:t>
      </w:r>
      <w:r w:rsidRPr="00986E47">
        <w:rPr>
          <w:sz w:val="16"/>
        </w:rPr>
        <w:t xml:space="preserve"> In a September 2014 column for The New York Times, the late David </w:t>
      </w:r>
      <w:proofErr w:type="spellStart"/>
      <w:r w:rsidRPr="00986E47">
        <w:rPr>
          <w:sz w:val="16"/>
        </w:rPr>
        <w:t>Carr</w:t>
      </w:r>
      <w:proofErr w:type="spellEnd"/>
      <w:r w:rsidRPr="00986E47">
        <w:rPr>
          <w:sz w:val="16"/>
        </w:rPr>
        <w:t xml:space="preserve"> wrote, “Anybody who doubts the technical ability of ISIS might want to watch a documentary of Fallujah that includes some remarkable drone camera work.” He added, “While the videos convey barbarism on an elemental level … ISIS clearly has a sophisticated production unit, with good cameras, technically proficient operators and editors who have access to all the best tools.” He was referring to the opening shot of the ultraviolent Clanging of the Swords, Part 4. </w:t>
      </w:r>
      <w:r w:rsidRPr="00986E47">
        <w:rPr>
          <w:rStyle w:val="StyleUnderline"/>
        </w:rPr>
        <w:t>Countless other journalists praised the Islamic State’s masterly use of social media, pointing out how “slick” and on-point its message was.</w:t>
      </w:r>
      <w:r w:rsidRPr="00986E47">
        <w:rPr>
          <w:sz w:val="16"/>
        </w:rPr>
        <w:t xml:space="preserve"> </w:t>
      </w:r>
      <w:r w:rsidRPr="00986E47">
        <w:rPr>
          <w:rStyle w:val="StyleUnderline"/>
        </w:rPr>
        <w:t>These fawning appraisals helped burnish the group’s invincible image and might have spurred ISIS to create yet more videos</w:t>
      </w:r>
      <w:r w:rsidRPr="00986E47">
        <w:rPr>
          <w:sz w:val="16"/>
        </w:rPr>
        <w:t xml:space="preserve">, ramping up the shock quotient as it went. As the Spanish photographer Ricardo </w:t>
      </w:r>
      <w:proofErr w:type="spellStart"/>
      <w:r w:rsidRPr="00986E47">
        <w:rPr>
          <w:sz w:val="16"/>
        </w:rPr>
        <w:t>Vilanova</w:t>
      </w:r>
      <w:proofErr w:type="spellEnd"/>
      <w:r w:rsidRPr="00986E47">
        <w:rPr>
          <w:sz w:val="16"/>
        </w:rPr>
        <w:t xml:space="preserve">, who spent eight months in an ISIS jail, told the BBC, “I think the West is also to blame because </w:t>
      </w:r>
      <w:r w:rsidRPr="00986E47">
        <w:rPr>
          <w:rStyle w:val="StyleUnderline"/>
        </w:rPr>
        <w:t>we became a loudspeaker for the Islamic State. Every time there was an execution, anything related with the Islamic State would get the front pages.</w:t>
      </w:r>
      <w:r w:rsidRPr="00986E47">
        <w:rPr>
          <w:sz w:val="16"/>
        </w:rPr>
        <w:t xml:space="preserve"> I believed </w:t>
      </w:r>
      <w:r w:rsidRPr="00986E47">
        <w:rPr>
          <w:rStyle w:val="StyleUnderline"/>
        </w:rPr>
        <w:t>that encouraged them to get crueler and amplify their message</w:t>
      </w:r>
      <w:r w:rsidRPr="00986E47">
        <w:rPr>
          <w:sz w:val="16"/>
        </w:rPr>
        <w:t xml:space="preserve">.” I count two problems with the media’s response to ISIS videos: </w:t>
      </w:r>
      <w:r w:rsidRPr="00986E47">
        <w:rPr>
          <w:rStyle w:val="StyleUnderline"/>
        </w:rPr>
        <w:t>It was ethically dubious to praise what was often straight-up snuff, and the videos were not really all that good. Many were no good at all.</w:t>
      </w:r>
      <w:r w:rsidRPr="00986E47">
        <w:rPr>
          <w:sz w:val="16"/>
        </w:rPr>
        <w:t xml:space="preserve"> Take, for example, the Islamic State’s first English-language video, There Is No Life Without Jihad, released on June 19, 2014. The video features a group of young British and Australian men, sitting together with their legs crossed, reading a pre-prepared script. They are trying to explain, in their thick regional accents, why they left their lives in the West for jihad in Syria and Iraq. A man identified as Abu Bara’ al-Hindi says, “Are you willing to sacrifice the fat job you have got, the big car you have got, the family you have? Are you willing to sacrifice this for the sake of Allah?” Abu Bara’ al-Hindi is wearing what appears to be an </w:t>
      </w:r>
      <w:proofErr w:type="spellStart"/>
      <w:r w:rsidRPr="00986E47">
        <w:rPr>
          <w:sz w:val="16"/>
        </w:rPr>
        <w:t>Emporio</w:t>
      </w:r>
      <w:proofErr w:type="spellEnd"/>
      <w:r w:rsidRPr="00986E47">
        <w:rPr>
          <w:sz w:val="16"/>
        </w:rPr>
        <w:t xml:space="preserve"> Armani T-shirt, which is scarcely a strong look for a jihadist warrior, especially one at war with Western imperialism. The man to his immediate right has a lazy eye under his thick balaclava. And the third man sits silently for long periods of time with his mouth ajar. Needless to say, these were not particularly rousing audio-visual feats. </w:t>
      </w:r>
      <w:r w:rsidRPr="00986E47">
        <w:rPr>
          <w:rStyle w:val="StyleUnderline"/>
        </w:rPr>
        <w:t>Other ISIS videos were not just bad, but utterly cringeworthy, such as the homoerotic one featuring ISIS fighters frolicking in a swimming pool, or the ones with voice-overs so portentous and hyperbolic that they were simply beyond parody.</w:t>
      </w:r>
      <w:r w:rsidRPr="00986E47">
        <w:rPr>
          <w:sz w:val="16"/>
        </w:rPr>
        <w:t xml:space="preserve"> No doubt ISIS videos were an advance on the tedious, hour-long video-speeches of al-Qaeda’s Ayman al-Zawahiri, and no doubt they were more arresting than the counter-messaging mash-up videos disseminated by the U.S. State Department. But they hardly warranted all the accolades that were showered on them by the Western media. </w:t>
      </w:r>
      <w:r w:rsidRPr="00986E47">
        <w:rPr>
          <w:rStyle w:val="StyleUnderline"/>
        </w:rPr>
        <w:t>Once the media decided ISIS was unstoppable, they couldn’t let the idea go</w:t>
      </w:r>
      <w:r w:rsidRPr="00986E47">
        <w:rPr>
          <w:sz w:val="16"/>
        </w:rPr>
        <w:t xml:space="preserve">. For the past two years, </w:t>
      </w:r>
      <w:r w:rsidRPr="00986E47">
        <w:rPr>
          <w:rStyle w:val="StyleUnderline"/>
        </w:rPr>
        <w:t>ISIS has been getting pummeled in Syria and Iraq</w:t>
      </w:r>
      <w:r w:rsidRPr="00986E47">
        <w:rPr>
          <w:sz w:val="16"/>
        </w:rPr>
        <w:t xml:space="preserve">, and is now close to losing the last sliver of its territory, and thus of its caliphate. </w:t>
      </w:r>
      <w:r w:rsidRPr="00986E47">
        <w:rPr>
          <w:rStyle w:val="StyleUnderline"/>
        </w:rPr>
        <w:t>Yet many observers are reluctant to acknowledge the scale of this defeat</w:t>
      </w:r>
      <w:r w:rsidRPr="00986E47">
        <w:rPr>
          <w:sz w:val="16"/>
        </w:rPr>
        <w:t xml:space="preserve"> for ISIS, </w:t>
      </w:r>
      <w:r w:rsidRPr="00986E47">
        <w:rPr>
          <w:rStyle w:val="StyleUnderline"/>
        </w:rPr>
        <w:t>convinced that it will shape-shift into something even more fearsome. Some can’t even bring themselves to use the word defeat, perversely sounding like ISIS propagandists who spin every loss as but a temporary setback on the path to inevitable triumph</w:t>
      </w:r>
      <w:r w:rsidRPr="00986E47">
        <w:rPr>
          <w:sz w:val="16"/>
        </w:rPr>
        <w:t xml:space="preserve">. They focus on the fact that the group has strongholds elsewhere—in Afghanistan, for instance—and argue that it will return at some later stage, revitalized. Read: The hell after ISIS The New York Times journalist Rukmini </w:t>
      </w:r>
      <w:proofErr w:type="spellStart"/>
      <w:r w:rsidRPr="00986E47">
        <w:rPr>
          <w:sz w:val="16"/>
        </w:rPr>
        <w:t>Callimachi</w:t>
      </w:r>
      <w:proofErr w:type="spellEnd"/>
      <w:r w:rsidRPr="00986E47">
        <w:rPr>
          <w:sz w:val="16"/>
        </w:rPr>
        <w:t xml:space="preserve"> cautioned last month that ISIS “has been declared vanquished before, only to prove politicians wrong and to rise stronger than before.” Also last month, Tim Lister, in a CNN story, insisted that “there are signs that [ISIS is] regenerating in Iraq.” (CNN’s headline: “ISIS Is Far </w:t>
      </w:r>
      <w:proofErr w:type="gramStart"/>
      <w:r w:rsidRPr="00986E47">
        <w:rPr>
          <w:sz w:val="16"/>
        </w:rPr>
        <w:t>From</w:t>
      </w:r>
      <w:proofErr w:type="gramEnd"/>
      <w:r w:rsidRPr="00986E47">
        <w:rPr>
          <w:sz w:val="16"/>
        </w:rPr>
        <w:t xml:space="preserve"> Being Defeated as a Fighting Force or Ideology.”) The jihadist expert and Atlantic contributor Hassan </w:t>
      </w:r>
      <w:proofErr w:type="spellStart"/>
      <w:r w:rsidRPr="00986E47">
        <w:rPr>
          <w:sz w:val="16"/>
        </w:rPr>
        <w:t>Hassan</w:t>
      </w:r>
      <w:proofErr w:type="spellEnd"/>
      <w:r w:rsidRPr="00986E47">
        <w:rPr>
          <w:sz w:val="16"/>
        </w:rPr>
        <w:t xml:space="preserve"> has argued repeatedly that ISIS is set to reinvent itself as a regional insurgency in Syria and Iraq and that, despite territorial losses, “its ability to function as an </w:t>
      </w:r>
      <w:proofErr w:type="spellStart"/>
      <w:r w:rsidRPr="00986E47">
        <w:rPr>
          <w:sz w:val="16"/>
        </w:rPr>
        <w:t>organisation</w:t>
      </w:r>
      <w:proofErr w:type="spellEnd"/>
      <w:r w:rsidRPr="00986E47">
        <w:rPr>
          <w:sz w:val="16"/>
        </w:rPr>
        <w:t xml:space="preserve"> remains intact.” In its guise as an insurgency, he suggested on Twitter, ISIS will be able to entrench itself locally in ways it couldn’t at its zenith.* No doubt it’s true that ISIS has some life left in it. Journalists and experts ought to counter Trump’s bombastic rhetoric that “we have defeated ISIS” and point out nuances and complexity in the ongoing fight against the group. But they are also under an obligation to concede the glaringly obvious: </w:t>
      </w:r>
      <w:r w:rsidRPr="00986E47">
        <w:rPr>
          <w:rStyle w:val="StyleUnderline"/>
        </w:rPr>
        <w:t>ISIS will not be able to replicate the scale of violence and chaos it unleashed when it had large areas of land and all the resources and potential income that went with it. Loss of territory will also</w:t>
      </w:r>
      <w:r w:rsidRPr="00986E47">
        <w:rPr>
          <w:sz w:val="16"/>
        </w:rPr>
        <w:t xml:space="preserve">, as Georgetown’s Bruce Hoffman has pointed out, </w:t>
      </w:r>
      <w:r w:rsidRPr="00986E47">
        <w:rPr>
          <w:rStyle w:val="StyleUnderline"/>
        </w:rPr>
        <w:t>reduce the Islamic State’s global appeal, making it difficult to recruit and retain supporters.</w:t>
      </w:r>
    </w:p>
    <w:p w:rsidR="00B537EF" w:rsidRPr="00064E65" w:rsidRDefault="00B537EF" w:rsidP="00B537EF">
      <w:pPr>
        <w:rPr>
          <w:sz w:val="14"/>
        </w:rPr>
      </w:pPr>
    </w:p>
    <w:p w:rsidR="00B537EF" w:rsidRDefault="00B537EF" w:rsidP="00B537EF">
      <w:pPr>
        <w:rPr>
          <w:rStyle w:val="StyleUnderline"/>
        </w:rPr>
      </w:pPr>
    </w:p>
    <w:p w:rsidR="00B537EF" w:rsidRPr="00B537EF" w:rsidRDefault="00B537EF" w:rsidP="00B537EF"/>
    <w:p w:rsidR="005A56B2" w:rsidRDefault="005A56B2" w:rsidP="005A56B2">
      <w:pPr>
        <w:pStyle w:val="Heading2"/>
      </w:pPr>
    </w:p>
    <w:p w:rsidR="005A56B2" w:rsidRPr="005A56B2" w:rsidRDefault="005A56B2" w:rsidP="005A56B2"/>
    <w:p w:rsidR="002D571E" w:rsidRPr="002D571E" w:rsidRDefault="002D571E" w:rsidP="002D571E"/>
    <w:sectPr w:rsidR="002D571E" w:rsidRPr="002D57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0407768"/>
    <w:docVar w:name="VerbatimVersion" w:val="5.1"/>
  </w:docVars>
  <w:rsids>
    <w:rsidRoot w:val="002D571E"/>
    <w:rsid w:val="000139A3"/>
    <w:rsid w:val="00064B04"/>
    <w:rsid w:val="000E296D"/>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D571E"/>
    <w:rsid w:val="00315690"/>
    <w:rsid w:val="00316B75"/>
    <w:rsid w:val="00323F6C"/>
    <w:rsid w:val="00325646"/>
    <w:rsid w:val="003460F2"/>
    <w:rsid w:val="0038158C"/>
    <w:rsid w:val="003902BA"/>
    <w:rsid w:val="003A09E2"/>
    <w:rsid w:val="003D170F"/>
    <w:rsid w:val="00407037"/>
    <w:rsid w:val="004344EC"/>
    <w:rsid w:val="004605D6"/>
    <w:rsid w:val="004C60E8"/>
    <w:rsid w:val="004E3579"/>
    <w:rsid w:val="004E728B"/>
    <w:rsid w:val="004F39E0"/>
    <w:rsid w:val="00537BD5"/>
    <w:rsid w:val="0057268A"/>
    <w:rsid w:val="005A56B2"/>
    <w:rsid w:val="005D2912"/>
    <w:rsid w:val="005D6AC8"/>
    <w:rsid w:val="005F090C"/>
    <w:rsid w:val="005F6E22"/>
    <w:rsid w:val="006065BD"/>
    <w:rsid w:val="00645013"/>
    <w:rsid w:val="00645FA9"/>
    <w:rsid w:val="00647866"/>
    <w:rsid w:val="00657A5E"/>
    <w:rsid w:val="00665003"/>
    <w:rsid w:val="006A1C6E"/>
    <w:rsid w:val="006A2AD0"/>
    <w:rsid w:val="006B43CD"/>
    <w:rsid w:val="006C2375"/>
    <w:rsid w:val="006D4ECC"/>
    <w:rsid w:val="00722258"/>
    <w:rsid w:val="007243E5"/>
    <w:rsid w:val="00766EA0"/>
    <w:rsid w:val="00771464"/>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36385"/>
    <w:rsid w:val="00B4508F"/>
    <w:rsid w:val="00B537EF"/>
    <w:rsid w:val="00B55AD5"/>
    <w:rsid w:val="00B801A7"/>
    <w:rsid w:val="00B8057C"/>
    <w:rsid w:val="00BD6238"/>
    <w:rsid w:val="00BF593B"/>
    <w:rsid w:val="00BF773A"/>
    <w:rsid w:val="00BF7E81"/>
    <w:rsid w:val="00C13773"/>
    <w:rsid w:val="00C17CC8"/>
    <w:rsid w:val="00C83417"/>
    <w:rsid w:val="00C95F4C"/>
    <w:rsid w:val="00C9604F"/>
    <w:rsid w:val="00CA19AA"/>
    <w:rsid w:val="00CC5298"/>
    <w:rsid w:val="00CD736E"/>
    <w:rsid w:val="00CD798D"/>
    <w:rsid w:val="00CE161E"/>
    <w:rsid w:val="00CF59A8"/>
    <w:rsid w:val="00D004C5"/>
    <w:rsid w:val="00D325A9"/>
    <w:rsid w:val="00D36A8A"/>
    <w:rsid w:val="00D61409"/>
    <w:rsid w:val="00D6691E"/>
    <w:rsid w:val="00D71170"/>
    <w:rsid w:val="00DA1C92"/>
    <w:rsid w:val="00DA25D4"/>
    <w:rsid w:val="00DA6538"/>
    <w:rsid w:val="00E15E75"/>
    <w:rsid w:val="00E5262C"/>
    <w:rsid w:val="00E63E1F"/>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579721-BB8A-4C94-A5CA-898AFDDE9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A1C6E"/>
    <w:rPr>
      <w:rFonts w:ascii="Times New Roman" w:hAnsi="Times New Roman" w:cs="Times New Roman"/>
    </w:rPr>
  </w:style>
  <w:style w:type="paragraph" w:styleId="Heading1">
    <w:name w:val="heading 1"/>
    <w:aliases w:val="Pocket"/>
    <w:basedOn w:val="Normal"/>
    <w:next w:val="Normal"/>
    <w:link w:val="Heading1Char"/>
    <w:qFormat/>
    <w:rsid w:val="006A1C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A1C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A1C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6A1C6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A1C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1C6E"/>
  </w:style>
  <w:style w:type="character" w:customStyle="1" w:styleId="Heading1Char">
    <w:name w:val="Heading 1 Char"/>
    <w:aliases w:val="Pocket Char"/>
    <w:basedOn w:val="DefaultParagraphFont"/>
    <w:link w:val="Heading1"/>
    <w:rsid w:val="006A1C6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A1C6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6A1C6E"/>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6A1C6E"/>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bold underline,Qualifications,qualifications in card,qualifications,normal card text,Shrunk,Style1,Box,B"/>
    <w:basedOn w:val="DefaultParagraphFont"/>
    <w:link w:val="textbold"/>
    <w:uiPriority w:val="7"/>
    <w:qFormat/>
    <w:rsid w:val="006A1C6E"/>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A1C6E"/>
    <w:rPr>
      <w:b/>
      <w:bCs/>
      <w:sz w:val="26"/>
      <w:u w:val="none"/>
    </w:rPr>
  </w:style>
  <w:style w:type="character" w:customStyle="1" w:styleId="StyleUnderline">
    <w:name w:val="Style Underline"/>
    <w:aliases w:val="Underline,Style Bold Underline,apple-style-span + 6 pt,Bold,Kern at 16 pt,Intense Emphasis1,Style,Intense Emphasis2,Intense Emphasis3,Intense Emphasis4,Intense Emphasis5,Intense Emphasis11,HHeading 3 + 12 pt,Cards + Font: 12 pt Char,ci,c"/>
    <w:basedOn w:val="DefaultParagraphFont"/>
    <w:uiPriority w:val="6"/>
    <w:qFormat/>
    <w:rsid w:val="006A1C6E"/>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3 Char2,Block Char1,Heading 3 Char1 Char1"/>
    <w:basedOn w:val="DefaultParagraphFont"/>
    <w:uiPriority w:val="99"/>
    <w:unhideWhenUsed/>
    <w:rsid w:val="006A1C6E"/>
    <w:rPr>
      <w:color w:val="auto"/>
      <w:u w:val="none"/>
    </w:rPr>
  </w:style>
  <w:style w:type="character" w:styleId="FollowedHyperlink">
    <w:name w:val="FollowedHyperlink"/>
    <w:basedOn w:val="DefaultParagraphFont"/>
    <w:uiPriority w:val="99"/>
    <w:semiHidden/>
    <w:unhideWhenUsed/>
    <w:rsid w:val="006A1C6E"/>
    <w:rPr>
      <w:color w:val="auto"/>
      <w:u w:val="none"/>
    </w:rPr>
  </w:style>
  <w:style w:type="character" w:styleId="Strong">
    <w:name w:val="Strong"/>
    <w:basedOn w:val="DefaultParagraphFont"/>
    <w:uiPriority w:val="22"/>
    <w:qFormat/>
    <w:rsid w:val="002D571E"/>
    <w:rPr>
      <w:b/>
      <w:bCs/>
    </w:rPr>
  </w:style>
  <w:style w:type="character" w:customStyle="1" w:styleId="pulsetxt">
    <w:name w:val="pulsetxt"/>
    <w:basedOn w:val="DefaultParagraphFont"/>
    <w:rsid w:val="002D571E"/>
  </w:style>
  <w:style w:type="paragraph" w:customStyle="1" w:styleId="textbold">
    <w:name w:val="text bold"/>
    <w:basedOn w:val="Normal"/>
    <w:link w:val="Emphasis"/>
    <w:uiPriority w:val="7"/>
    <w:qFormat/>
    <w:rsid w:val="002D571E"/>
    <w:pPr>
      <w:ind w:left="720"/>
      <w:jc w:val="both"/>
    </w:pPr>
    <w:rPr>
      <w:b/>
      <w:iCs/>
      <w:u w:val="single"/>
      <w:bdr w:val="single" w:sz="8" w:space="0" w:color="auto"/>
    </w:rPr>
  </w:style>
  <w:style w:type="paragraph" w:styleId="NormalWeb">
    <w:name w:val="Normal (Web)"/>
    <w:basedOn w:val="Normal"/>
    <w:uiPriority w:val="99"/>
    <w:unhideWhenUsed/>
    <w:rsid w:val="002D571E"/>
    <w:pPr>
      <w:spacing w:before="100" w:beforeAutospacing="1" w:after="100" w:afterAutospacing="1"/>
    </w:pPr>
    <w:rPr>
      <w:rFonts w:eastAsia="Times New Roman"/>
      <w:sz w:val="24"/>
      <w:szCs w:val="24"/>
    </w:rPr>
  </w:style>
  <w:style w:type="character" w:customStyle="1" w:styleId="m-207838651039838027gmail-style13ptbold">
    <w:name w:val="m_-207838651039838027gmail-style13ptbold"/>
    <w:basedOn w:val="DefaultParagraphFont"/>
    <w:rsid w:val="005A56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hediplomat.com/2018/01/is-the-uae-secretly-buying-chinese-killer-drones/" TargetMode="External"/><Relationship Id="rId299" Type="http://schemas.openxmlformats.org/officeDocument/2006/relationships/hyperlink" Target="https://www.markey.senate.gov/news/press-releases/senators-markey-rubio-kaine-and-young-introduce-legislation-to-ensure-congressional-oversight-of-all-nuclear-technology-transfers-overseas" TargetMode="External"/><Relationship Id="rId21" Type="http://schemas.openxmlformats.org/officeDocument/2006/relationships/hyperlink" Target="https://www.forbes.com/sites/arielcohen/2019/02/14/will-china-replace-the-u-s-as-the-middle-east-hegemon/" TargetMode="External"/><Relationship Id="rId63" Type="http://schemas.openxmlformats.org/officeDocument/2006/relationships/hyperlink" Target="https://www.csis.org/analysis/us-saudi-security-cooperation-and-impact-us-arms-sales" TargetMode="External"/><Relationship Id="rId159" Type="http://schemas.openxmlformats.org/officeDocument/2006/relationships/hyperlink" Target="https://www.washingtonpost.com/world/middle_east/israel-says-retaliation-just-thetip-of-the-iceberg-after-iran-blamed-for-overnight-strikes/2018/05/10/bd2fde18-53e8-11e8-a6d4-ca1d035642ce_story.html" TargetMode="External"/><Relationship Id="rId324" Type="http://schemas.openxmlformats.org/officeDocument/2006/relationships/hyperlink" Target="http://www.presstv.com/Detail/2018/03/02/554086/Saudi-Arabia-US-nuclear-deal-missiles-Trump-Salman-Iran" TargetMode="External"/><Relationship Id="rId366" Type="http://schemas.openxmlformats.org/officeDocument/2006/relationships/hyperlink" Target="https://www.ft.com/content/8f79ebba-d077-11e8-a9f2-7574db66bcd5%20accessed%207/27/19" TargetMode="External"/><Relationship Id="rId170" Type="http://schemas.openxmlformats.org/officeDocument/2006/relationships/hyperlink" Target="https://media.defense.gov/2019/Feb/05/2002086500/-1/-1/1/FY2019_LIG_OIRREPORT.PDF" TargetMode="External"/><Relationship Id="rId226" Type="http://schemas.openxmlformats.org/officeDocument/2006/relationships/hyperlink" Target="https://www.washingtonpost.com/news/monkey-cage/wp/2018/11/03/u-s-sanctions-against-iran-just-got-tougher-what-happens-now/?utm_term=.4e503c761176" TargetMode="External"/><Relationship Id="rId268" Type="http://schemas.openxmlformats.org/officeDocument/2006/relationships/hyperlink" Target="https://foreignpolicy.com/2019/02/22/whos-afraid-of-saudi-nukes-123-kashoggi-mbs-russia-china/" TargetMode="External"/><Relationship Id="rId32" Type="http://schemas.openxmlformats.org/officeDocument/2006/relationships/hyperlink" Target="https://smile.amazon.com/Victory-Administrations-Strategy-Hastened-Collapse/dp/0871135671/ref=sr_1_1?crid=8W3GNUJWIB2E&amp;keywords=victory+peter+schweizer&amp;qid=1561060227&amp;s=gateway&amp;sprefix=Peter+Schweizer+Vic%2Caps%2C327&amp;sr=8-1" TargetMode="External"/><Relationship Id="rId74" Type="http://schemas.openxmlformats.org/officeDocument/2006/relationships/hyperlink" Target="https://nationalinterest.org/feature/how-china-trying-dominate-middle-east-29922" TargetMode="External"/><Relationship Id="rId128" Type="http://schemas.openxmlformats.org/officeDocument/2006/relationships/hyperlink" Target="https://mei.nus.edu.sg/event/the-middle-east-pivot-chinas-bri-between-geostrategy-and-commercial-opportunity/" TargetMode="External"/><Relationship Id="rId335" Type="http://schemas.openxmlformats.org/officeDocument/2006/relationships/hyperlink" Target="https://www.wsj.com/articles/opec-pursues-formal-pact-with-russia-11549394604" TargetMode="External"/><Relationship Id="rId377" Type="http://schemas.openxmlformats.org/officeDocument/2006/relationships/hyperlink" Target="https://uk.reuters.com/article/uk-oil-prices-kemp/commentary-saudi-arabias-oil-weapon-doesnt-work-idUKKCN1MQ1X3" TargetMode="External"/><Relationship Id="rId5" Type="http://schemas.openxmlformats.org/officeDocument/2006/relationships/webSettings" Target="webSettings.xml"/><Relationship Id="rId181" Type="http://schemas.openxmlformats.org/officeDocument/2006/relationships/hyperlink" Target="https://www.theguardian.com/world/2018/jun/30/trump-saudi-arabia-oil-production-iran-venezuela" TargetMode="External"/><Relationship Id="rId237" Type="http://schemas.openxmlformats.org/officeDocument/2006/relationships/hyperlink" Target="https://press.princeton.edu/titles/8554.html" TargetMode="External"/><Relationship Id="rId402" Type="http://schemas.openxmlformats.org/officeDocument/2006/relationships/hyperlink" Target="http://www.cnbc.com/2017/06/02/long-term-us-ally-saudi-arabia-fast-becoming-firm-friends-with-russia.html" TargetMode="External"/><Relationship Id="rId279" Type="http://schemas.openxmlformats.org/officeDocument/2006/relationships/hyperlink" Target="https://www.reuters.com/article/asia-saudi-china/update-1-saudi-agrees-10-bln-china-refinery-deal-as-crown-prince-visits-idUSL3N20H37C" TargetMode="External"/><Relationship Id="rId43" Type="http://schemas.openxmlformats.org/officeDocument/2006/relationships/hyperlink" Target="https://www.theguardian.com/world/2018/mar/12/nearly-half-of-us-arms-exports-go-to-the-middle-east" TargetMode="External"/><Relationship Id="rId139" Type="http://schemas.openxmlformats.org/officeDocument/2006/relationships/hyperlink" Target="https://www.washingtonexaminer.com/opinion/arms-sales-to-saudi-arabia-is-the-least-bad-option-for-the-us" TargetMode="External"/><Relationship Id="rId290" Type="http://schemas.openxmlformats.org/officeDocument/2006/relationships/hyperlink" Target="https://www.mei.edu/publications/nuclear-weapons-and-saudi-strategy" TargetMode="External"/><Relationship Id="rId304" Type="http://schemas.openxmlformats.org/officeDocument/2006/relationships/hyperlink" Target="https://www.reuters.com/article/us-usa-saudi-nuclear/u-s-approved-secret-nuclear-power-work-for-saudi-arabia-idUSKCN1R82MG" TargetMode="External"/><Relationship Id="rId346" Type="http://schemas.openxmlformats.org/officeDocument/2006/relationships/hyperlink" Target="https://www.bbc.com/news/science-environment-48964736" TargetMode="External"/><Relationship Id="rId388" Type="http://schemas.openxmlformats.org/officeDocument/2006/relationships/hyperlink" Target="http://fissilematerials.org/" TargetMode="External"/><Relationship Id="rId85" Type="http://schemas.openxmlformats.org/officeDocument/2006/relationships/hyperlink" Target="https://thediplomat.com/2018/07/china-and-the-reconstruction-of-syria/" TargetMode="External"/><Relationship Id="rId150" Type="http://schemas.openxmlformats.org/officeDocument/2006/relationships/hyperlink" Target="https://nationalinterest.org/blog/middle-east-watch/know-us-iran-war-would-not-be-fought-only-iran-65351?page=0%2C1" TargetMode="External"/><Relationship Id="rId192" Type="http://schemas.openxmlformats.org/officeDocument/2006/relationships/hyperlink" Target="https://www.cnn.com/2018/10/15/investing/saudi-arabia-oil-imports-united-states/index.html" TargetMode="External"/><Relationship Id="rId206" Type="http://schemas.openxmlformats.org/officeDocument/2006/relationships/hyperlink" Target="https://www.bloomberg.com/news/articles/2018-04-13/the-aramco-accounts-inside-the-world-s-most-profitable-company" TargetMode="External"/><Relationship Id="rId413" Type="http://schemas.openxmlformats.org/officeDocument/2006/relationships/hyperlink" Target="http://edition.cnn.com/2017/05/21/politics/trump-saudi-speech-transcript/index.html" TargetMode="External"/><Relationship Id="rId248" Type="http://schemas.openxmlformats.org/officeDocument/2006/relationships/hyperlink" Target="https://www.washingtonpost.com/news/monkey-cage/wp/2019/02/08/there-isnt-a-new-cold-war-with-china-for-these-4-reasons/?utm_term=.2066a4c0aa3b" TargetMode="External"/><Relationship Id="rId12" Type="http://schemas.openxmlformats.org/officeDocument/2006/relationships/hyperlink" Target="https://www.washingtonexaminer.com/policy/defense-national-security/us-commander-irans-claim-it-shot-down-us-drone-over-its-airspace-categorically-false" TargetMode="External"/><Relationship Id="rId108" Type="http://schemas.openxmlformats.org/officeDocument/2006/relationships/hyperlink" Target="https://www.nytimes.com/2018/06/06/world/europe/iran-europe-us-sanctions.html" TargetMode="External"/><Relationship Id="rId315" Type="http://schemas.openxmlformats.org/officeDocument/2006/relationships/hyperlink" Target="https://www.middleeastmonitor.com/20180531-israel-is-selling-nuclear-information-to-saudi-arabia/" TargetMode="External"/><Relationship Id="rId357" Type="http://schemas.openxmlformats.org/officeDocument/2006/relationships/hyperlink" Target="https://www.washingtoninstitute.org/policy-analysis/view/chinas-middle-east-policy-speak-softly-and-wave-a-large-purse" TargetMode="External"/><Relationship Id="rId54" Type="http://schemas.openxmlformats.org/officeDocument/2006/relationships/hyperlink" Target="https://www.theatlantic.com/politics/archive/2019/07/trump-blocking-big-change-us-saudi-alliance/592504/7/26/19//ra" TargetMode="External"/><Relationship Id="rId96" Type="http://schemas.openxmlformats.org/officeDocument/2006/relationships/hyperlink" Target="https://www.eia.gov/beta/international/analysis.cfm?iso=IRQ" TargetMode="External"/><Relationship Id="rId161" Type="http://schemas.openxmlformats.org/officeDocument/2006/relationships/hyperlink" Target="https://www.jpost.com/Israel-News/Four-S-300-missile-launchers-up-in-Syrias-Masyaf-province-594188" TargetMode="External"/><Relationship Id="rId217" Type="http://schemas.openxmlformats.org/officeDocument/2006/relationships/hyperlink" Target="https://www.bloomberg.com/opinion/articles/2018-09-20/trump-tweets-on-opec-oil-prices-mix-fear-and-delusion" TargetMode="External"/><Relationship Id="rId399" Type="http://schemas.openxmlformats.org/officeDocument/2006/relationships/hyperlink" Target="http://www.reuters.com/article/us-oil-opec-russia-saudi-idUSKBN18S3Y3" TargetMode="External"/><Relationship Id="rId259" Type="http://schemas.openxmlformats.org/officeDocument/2006/relationships/hyperlink" Target="https://www.washingtonpost.com/world/national-security/trump-administration-authorized-nuclear-energy-companies-to-share-technological-information-with-saudi-arabia/2019/03/28/1b5f0816-5180-11e9-8d28-f5149e5a2fda_story.html?utm_term=.bab4b8fc289c" TargetMode="External"/><Relationship Id="rId424" Type="http://schemas.openxmlformats.org/officeDocument/2006/relationships/hyperlink" Target="https://globalsecurityreview.com/us-saudi-partnership-yemen-strengthening-al-qaeda/" TargetMode="External"/><Relationship Id="rId23" Type="http://schemas.openxmlformats.org/officeDocument/2006/relationships/hyperlink" Target="https://warontherocks.com/2019/04/the-case-against-arms-embargos-even-for-saudi-arabia/" TargetMode="External"/><Relationship Id="rId119" Type="http://schemas.openxmlformats.org/officeDocument/2006/relationships/hyperlink" Target="https://www.defensenews.com/air/2017/03/28/china-to-open-a-drone-factory-in-saudi-arabia/" TargetMode="External"/><Relationship Id="rId270" Type="http://schemas.openxmlformats.org/officeDocument/2006/relationships/hyperlink" Target="https://www.rubio.senate.gov/public/index.cfm/press-releases?ID=AB9F62A2-4391-407A-BF61-611D94ACA502" TargetMode="External"/><Relationship Id="rId326" Type="http://schemas.openxmlformats.org/officeDocument/2006/relationships/hyperlink" Target="https://www.theguardian.com/world/2017/oct/05/saudi-russia-visit-putin-oil-middle-east" TargetMode="External"/><Relationship Id="rId65" Type="http://schemas.openxmlformats.org/officeDocument/2006/relationships/hyperlink" Target="https://www.belfercenter.org/sites/default/files/legacy/files/IS3904_pp007-048.pdf" TargetMode="External"/><Relationship Id="rId130" Type="http://schemas.openxmlformats.org/officeDocument/2006/relationships/hyperlink" Target="http://www3.nccu.edu.tw/~lorenzo/Goh%20Soviet%20Card%20Opening%20to%20China.pdf" TargetMode="External"/><Relationship Id="rId368" Type="http://schemas.openxmlformats.org/officeDocument/2006/relationships/hyperlink" Target="https://www.reuters.com/article/oil-prices-kemp-idAFL8N1WW3SG" TargetMode="External"/><Relationship Id="rId172" Type="http://schemas.openxmlformats.org/officeDocument/2006/relationships/hyperlink" Target="https://www.csis.org/" TargetMode="External"/><Relationship Id="rId228" Type="http://schemas.openxmlformats.org/officeDocument/2006/relationships/hyperlink" Target="https://www.nytimes.com/2015/05/14/world/middleeast/saudi-arabia-promises-to-match-iran-in-nuclear-capability.html" TargetMode="External"/><Relationship Id="rId281" Type="http://schemas.openxmlformats.org/officeDocument/2006/relationships/hyperlink" Target="https://www.armscontrol.org/act/2018-12/news/pressure-builds-saudi-nuclear-accord" TargetMode="External"/><Relationship Id="rId337" Type="http://schemas.openxmlformats.org/officeDocument/2006/relationships/hyperlink" Target="https://www.eenews.net/eenewspm/2019/02/05/stories/1060119709" TargetMode="External"/><Relationship Id="rId34" Type="http://schemas.openxmlformats.org/officeDocument/2006/relationships/hyperlink" Target="https://smile.amazon.com/Reagan-American-President-Larry-Schweikart-ebook/dp/B07QDVJ6J4/ref=sr_1_1?crid=T2BHFRUIZ87U&amp;keywords=reagan+larry+schweikart&amp;qid=1561060281&amp;s=gateway&amp;sprefix=Reagan+La%2Caps%2C159&amp;sr=8-1" TargetMode="External"/><Relationship Id="rId76" Type="http://schemas.openxmlformats.org/officeDocument/2006/relationships/hyperlink" Target="https://www.cnbc.com/2018/05/14/rising-oil-prices-may-now-be-a-positive-for-the-us-economy.html" TargetMode="External"/><Relationship Id="rId141" Type="http://schemas.openxmlformats.org/officeDocument/2006/relationships/hyperlink" Target="https://townhall.com/columnists/larryprovost/2018/10/24/khashoggi-writings-reveal-antisemitism-pro-shariaism-n2531301" TargetMode="External"/><Relationship Id="rId379" Type="http://schemas.openxmlformats.org/officeDocument/2006/relationships/hyperlink" Target="https://washingtonmonthly.com/2019/01/07/why-populist-movements-eventually-lose-their-appeal/" TargetMode="External"/><Relationship Id="rId7" Type="http://schemas.openxmlformats.org/officeDocument/2006/relationships/hyperlink" Target="https://www.defensenews.com/congress/2019/06/20/us-senate-votes-to-kill-saudi-arms-sales-defying-trump-veto-threat/" TargetMode="External"/><Relationship Id="rId183" Type="http://schemas.openxmlformats.org/officeDocument/2006/relationships/hyperlink" Target="https://www.theguardian.com/business/2008/jul/12/oil.commodities" TargetMode="External"/><Relationship Id="rId239" Type="http://schemas.openxmlformats.org/officeDocument/2006/relationships/hyperlink" Target="https://academic.oup.com/isq/article-abstract/61/3/517/4243531" TargetMode="External"/><Relationship Id="rId390" Type="http://schemas.openxmlformats.org/officeDocument/2006/relationships/hyperlink" Target="https://foreignpolicy.com/2015/04/01/the-dangerous-delicate-saudi-pakistan-alliance-yemen-iran/" TargetMode="External"/><Relationship Id="rId404" Type="http://schemas.openxmlformats.org/officeDocument/2006/relationships/hyperlink" Target="http://money.cnn.com/2017/06/02/news/economy/russia-china-energy-defterios/index.html" TargetMode="External"/><Relationship Id="rId250" Type="http://schemas.openxmlformats.org/officeDocument/2006/relationships/hyperlink" Target="https://www.bloomberg.com/news/articles/2019-04-03/first-images-of-saudi-nuclear-reactor-show-plant-nearing-finish" TargetMode="External"/><Relationship Id="rId292" Type="http://schemas.openxmlformats.org/officeDocument/2006/relationships/hyperlink" Target="https://www.mei.edu/publications/nuclear-weapons-and-saudi-strategy" TargetMode="External"/><Relationship Id="rId306" Type="http://schemas.openxmlformats.org/officeDocument/2006/relationships/hyperlink" Target="https://www.aljazeera.com/news/2019/03/approves-secret-nuclear-power-work-saudi-arabia-190328053752802.html" TargetMode="External"/><Relationship Id="rId45" Type="http://schemas.openxmlformats.org/officeDocument/2006/relationships/hyperlink" Target="https://www.theguardian.com/world/2017/may/12/us-saudi-arabia-arms-deal-donald-trump-visit" TargetMode="External"/><Relationship Id="rId87" Type="http://schemas.openxmlformats.org/officeDocument/2006/relationships/hyperlink" Target="http://www.atlanticcouncil.org/blogs/iransource/tehran-struggles-with-terrorism-financing-bill" TargetMode="External"/><Relationship Id="rId110" Type="http://schemas.openxmlformats.org/officeDocument/2006/relationships/hyperlink" Target="https://www.washingtonpost.com/news/worldviews/wp/2017/03/12/bashar-al-assad-says-relations-between-syria-and-china-are-on-the-rise/?utm_term=.6bde0470744d" TargetMode="External"/><Relationship Id="rId348" Type="http://schemas.openxmlformats.org/officeDocument/2006/relationships/hyperlink" Target="https://foreignpolicy.com/2018/12/20/rising-tides-will-sink-global-order-climate-change/" TargetMode="External"/><Relationship Id="rId152" Type="http://schemas.openxmlformats.org/officeDocument/2006/relationships/hyperlink" Target="https://www.reuters.com/article/us-mideast-iran-israel/israel-will-be-destroyed-in-half-an-hour-if-america-attacks-iran-senior-iranian-mp-idUSKCN1TW2MO" TargetMode="External"/><Relationship Id="rId194" Type="http://schemas.openxmlformats.org/officeDocument/2006/relationships/hyperlink" Target="http://www.cnn.com/2018/10/15/middleeast/saudi-us-khashoggi-turkey-intl/index.html" TargetMode="External"/><Relationship Id="rId208" Type="http://schemas.openxmlformats.org/officeDocument/2006/relationships/hyperlink" Target="https://www.livemint.com/Opinion/iLkHAL2cCCxfOqYvRzFAsL/Why-a-2018-crisis-would-be-particularly-devastating.html" TargetMode="External"/><Relationship Id="rId415" Type="http://schemas.openxmlformats.org/officeDocument/2006/relationships/hyperlink" Target="http://www.washingtoninstitute.org/policy-analysis/view/can-trump-break-up-the-russian-iranian-alliance" TargetMode="External"/><Relationship Id="rId261" Type="http://schemas.openxmlformats.org/officeDocument/2006/relationships/hyperlink" Target="https://www.haaretz.com/middle-east-news/saudi-nuclear-reactor-nears-completion-report-says-1.7086027" TargetMode="External"/><Relationship Id="rId14" Type="http://schemas.openxmlformats.org/officeDocument/2006/relationships/hyperlink" Target="https://smile.amazon.com/Victory-Administrations-Strategy-Hastened-Collapse/dp/0871135671/ref=sr_1_1?crid=8W3GNUJWIB2E&amp;keywords=victory+peter+schweizer&amp;qid=1561060227&amp;s=gateway&amp;sprefix=Peter+Schweizer+Vic%2Caps%2C327&amp;sr=8-1" TargetMode="External"/><Relationship Id="rId56" Type="http://schemas.openxmlformats.org/officeDocument/2006/relationships/hyperlink" Target="https://conservancy.umn.edu/handle/11299/199011" TargetMode="External"/><Relationship Id="rId317" Type="http://schemas.openxmlformats.org/officeDocument/2006/relationships/hyperlink" Target="https://reflection-online.com/2018/05/14/saudi-crown-prince-is-a-partner-of-israel-says-israel-envoy-to-egypt/" TargetMode="External"/><Relationship Id="rId359" Type="http://schemas.openxmlformats.org/officeDocument/2006/relationships/hyperlink" Target="http://www.globaltimes.cn/content/1077909.shtml" TargetMode="External"/><Relationship Id="rId98" Type="http://schemas.openxmlformats.org/officeDocument/2006/relationships/hyperlink" Target="https://www.bloomberg.com/news/articles/2018-05-03/oil-pricing-skirmish-between-saudis-and-chinese-trader-continues" TargetMode="External"/><Relationship Id="rId121" Type="http://schemas.openxmlformats.org/officeDocument/2006/relationships/hyperlink" Target="http://www.scmp.com/news/china/diplomacy-defence/article/2134680/chinese-military-drone-display-united-arab-emirates" TargetMode="External"/><Relationship Id="rId163" Type="http://schemas.openxmlformats.org/officeDocument/2006/relationships/hyperlink" Target="https://www.timesofisrael.com/iaf-arrow-battery-intercepts-syrian-missile-in-first-reported-use-of-the-system/" TargetMode="External"/><Relationship Id="rId219" Type="http://schemas.openxmlformats.org/officeDocument/2006/relationships/hyperlink" Target="https://ihsmarkit.com/Info/1118/trading-places-shale-revolution.html" TargetMode="External"/><Relationship Id="rId370" Type="http://schemas.openxmlformats.org/officeDocument/2006/relationships/hyperlink" Target="https://www.ft.com/content/8f79ebba-d077-11e8-a9f2-7574db66bcd5" TargetMode="External"/><Relationship Id="rId426" Type="http://schemas.openxmlformats.org/officeDocument/2006/relationships/hyperlink" Target="https://www.theatlantic.com/ideas/archive/2019/02/what-media-wont-tell-you-about-isis/583702/" TargetMode="External"/><Relationship Id="rId230" Type="http://schemas.openxmlformats.org/officeDocument/2006/relationships/hyperlink" Target="https://www.washingtonpost.com/news/worldviews/wp/2018/03/08/saudi-crown-prince-sees-a-new-axis-of-evil-in-the-middle-east/?utm_term=.866f717a5ea9" TargetMode="External"/><Relationship Id="rId25" Type="http://schemas.openxmlformats.org/officeDocument/2006/relationships/hyperlink" Target="https://www.defensenews.com/congress/2019/06/20/us-senate-votes-to-kill-saudi-arms-sales-defying-trump-veto-threat/" TargetMode="External"/><Relationship Id="rId67" Type="http://schemas.openxmlformats.org/officeDocument/2006/relationships/hyperlink" Target="https://www.theguardian.com/world/2018/oct/15/how-much-damage-can-saudi-arabia-do-to-the-global-economy" TargetMode="External"/><Relationship Id="rId272" Type="http://schemas.openxmlformats.org/officeDocument/2006/relationships/hyperlink" Target="https://www.atlanticcouncil.org/blogs/energysource/saudi-arabia-s-vision-2030-key-electric-power-decisions-ahead" TargetMode="External"/><Relationship Id="rId328" Type="http://schemas.openxmlformats.org/officeDocument/2006/relationships/hyperlink" Target="https://www.reuters.com/article/us-russia-sarabia-novatek/russian-fund-builds-investors-pool-for-saudi-aramco-ipo-idUSKCN1FZ0PV" TargetMode="External"/><Relationship Id="rId132" Type="http://schemas.openxmlformats.org/officeDocument/2006/relationships/hyperlink" Target="https://www.cfr.org/report/exposing-chinas-actions-south-china-sea" TargetMode="External"/><Relationship Id="rId174" Type="http://schemas.openxmlformats.org/officeDocument/2006/relationships/hyperlink" Target="https://www.state.gov/" TargetMode="External"/><Relationship Id="rId381" Type="http://schemas.openxmlformats.org/officeDocument/2006/relationships/hyperlink" Target="https://www.cbsnews.com/news/saudi-crown-prince-talks-to-60-minutes/" TargetMode="External"/><Relationship Id="rId241" Type="http://schemas.openxmlformats.org/officeDocument/2006/relationships/hyperlink" Target="https://foreignpolicy.com/2019/02/22/whos-afraid-of-saudi-nukes-123-kashoggi-mbs-russia-china/" TargetMode="External"/><Relationship Id="rId36" Type="http://schemas.openxmlformats.org/officeDocument/2006/relationships/hyperlink" Target="https://www.theguardian.com/world/2018/oct/15/how-much-damage-can-saudi-arabia-do-to-the-global-economy" TargetMode="External"/><Relationship Id="rId283" Type="http://schemas.openxmlformats.org/officeDocument/2006/relationships/hyperlink" Target="https://www.aljazeera.com/news/2018/03/mbs-saudis-pursue-nuclear-weapons-iran-180315152433732.html" TargetMode="External"/><Relationship Id="rId339" Type="http://schemas.openxmlformats.org/officeDocument/2006/relationships/hyperlink" Target="https://www.wsj.com/articles/russia-and-china-target-middle-east-arms-deals-11554555600" TargetMode="External"/><Relationship Id="rId78" Type="http://schemas.openxmlformats.org/officeDocument/2006/relationships/hyperlink" Target="https://thediplomat.com/2017/03/saudi-arabia-pivots-to-asia-for-now/" TargetMode="External"/><Relationship Id="rId101" Type="http://schemas.openxmlformats.org/officeDocument/2006/relationships/hyperlink" Target="https://www.forbes.com/sites/wadeshepard/2017/09/08/why-china-is-building-a-new-city-out-in-the-desert-of-oman/" TargetMode="External"/><Relationship Id="rId143" Type="http://schemas.openxmlformats.org/officeDocument/2006/relationships/hyperlink" Target="https://www.wearethemighty.com/articles/former-us-navy-vessel-attacked-by-yemeni-rebels-in-indian-ocean" TargetMode="External"/><Relationship Id="rId185" Type="http://schemas.openxmlformats.org/officeDocument/2006/relationships/hyperlink" Target="https://www.theguardian.com/world/2018/mar/12/nearly-half-of-us-arms-exports-go-to-the-middle-east" TargetMode="External"/><Relationship Id="rId350" Type="http://schemas.openxmlformats.org/officeDocument/2006/relationships/hyperlink" Target="https://foreignpolicy.com/2018/01/16/the-islamic-republic-of-hysteria-iran-middle-east-trump/" TargetMode="External"/><Relationship Id="rId406" Type="http://schemas.openxmlformats.org/officeDocument/2006/relationships/hyperlink" Target="https://theconversation.com/how-the-aramco-ipo-will-make-history-and-transform-saudi-arabias-economy-75759" TargetMode="External"/><Relationship Id="rId9" Type="http://schemas.openxmlformats.org/officeDocument/2006/relationships/hyperlink" Target="https://www.wearethemighty.com/articles/this-is-how-a-us-destroyer-just-dodged-2-missiles-off-the-yemen-coast" TargetMode="External"/><Relationship Id="rId210" Type="http://schemas.openxmlformats.org/officeDocument/2006/relationships/hyperlink" Target="https://impakter.com/populism-dangerous-propensity-war/" TargetMode="External"/><Relationship Id="rId392" Type="http://schemas.openxmlformats.org/officeDocument/2006/relationships/hyperlink" Target="https://www.mei.edu/publications/nuclear-weapons-and-saudi-strategy" TargetMode="External"/><Relationship Id="rId252" Type="http://schemas.openxmlformats.org/officeDocument/2006/relationships/hyperlink" Target="https://www.washingtonpost.com/business/economy/why-does-saudi-arabia-want-to-spend-billions-to-enrich-its-own-uranium/2018/03/19/1ce87608-2225-11e8-badd-7c9f29a55815_story.html?utm_term=.8f8d27c081c8" TargetMode="External"/><Relationship Id="rId294" Type="http://schemas.openxmlformats.org/officeDocument/2006/relationships/hyperlink" Target="https://nationalinterest.org/feature/only-congress-stands-between-saudi-arabia-and-nuclear-weapons-63542" TargetMode="External"/><Relationship Id="rId308" Type="http://schemas.openxmlformats.org/officeDocument/2006/relationships/hyperlink" Target="https://www.aljazeera.com/indepth/features/iran-nuclear-threat-180423110553667.html" TargetMode="External"/><Relationship Id="rId47" Type="http://schemas.openxmlformats.org/officeDocument/2006/relationships/hyperlink" Target="https://www.theguardian.com/world/2018/mar/06/us-investigation-into-bae-saudi-arms-deal-watered-down-leaked-memo-suggests" TargetMode="External"/><Relationship Id="rId89" Type="http://schemas.openxmlformats.org/officeDocument/2006/relationships/hyperlink" Target="https://www.theglobalist.com/us-iran-saudi-arabia-nuclear-weapons-jcpoa/" TargetMode="External"/><Relationship Id="rId112" Type="http://schemas.openxmlformats.org/officeDocument/2006/relationships/hyperlink" Target="https://thediplomat.com/2017/12/china-vows-to-play-an-active-role-in-settling-the-palestine-israel-issue/" TargetMode="External"/><Relationship Id="rId154" Type="http://schemas.openxmlformats.org/officeDocument/2006/relationships/hyperlink" Target="https://www.jpost.com/Arab-Israeli-Conflict/IDF-1000-rockets-fired-at-southern-Israel-from-Gaza-over-the-past-year-575871" TargetMode="External"/><Relationship Id="rId361" Type="http://schemas.openxmlformats.org/officeDocument/2006/relationships/hyperlink" Target="https://www.arabiafoundation.org/iran/how-the-us-can-constrain-iran-yet-avoid-escalation" TargetMode="External"/><Relationship Id="rId196" Type="http://schemas.openxmlformats.org/officeDocument/2006/relationships/hyperlink" Target="https://money.cnn.com/2018/07/17/investing/texas-oil-iran-iraq-permian-basin/index.html" TargetMode="External"/><Relationship Id="rId417" Type="http://schemas.openxmlformats.org/officeDocument/2006/relationships/hyperlink" Target="https://nationalinterest.org/feature/middle-east-russians-aren%E2%80%99t-coming-they-are-back-28672" TargetMode="External"/><Relationship Id="rId16" Type="http://schemas.openxmlformats.org/officeDocument/2006/relationships/hyperlink" Target="https://smile.amazon.com/Reagan-American-President-Larry-Schweikart-ebook/dp/B07QDVJ6J4/ref=sr_1_1?crid=T2BHFRUIZ87U&amp;keywords=reagan+larry+schweikart&amp;qid=1561060281&amp;s=gateway&amp;sprefix=Reagan+La%2Caps%2C159&amp;sr=8-1" TargetMode="External"/><Relationship Id="rId221" Type="http://schemas.openxmlformats.org/officeDocument/2006/relationships/hyperlink" Target="https://www.washingtonpost.com/business/energy/iran-exposes-oils-sea-change-in-the-persian-gulf/2019/06/20/66040ffc-9365-11e9-956a-88c291ab5c38_story.html?utm_term=.e9db2c59ecef" TargetMode="External"/><Relationship Id="rId263" Type="http://schemas.openxmlformats.org/officeDocument/2006/relationships/hyperlink" Target="https://www.cato.org/publications/commentary/trump-administration-helping-saudis-build-bomb" TargetMode="External"/><Relationship Id="rId319" Type="http://schemas.openxmlformats.org/officeDocument/2006/relationships/hyperlink" Target="http://fas.org/nuke/guide/israel/nuke/" TargetMode="External"/><Relationship Id="rId58" Type="http://schemas.openxmlformats.org/officeDocument/2006/relationships/hyperlink" Target="https://thestrategybridge.org/the-bridge?author=597c7f35ebbd1ad69439f2ec" TargetMode="External"/><Relationship Id="rId123" Type="http://schemas.openxmlformats.org/officeDocument/2006/relationships/hyperlink" Target="https://www.wsj.com/articles/iran-rift-hurts-u-s-effort-to-build-consensus-on-mideast-policy-11550057400" TargetMode="External"/><Relationship Id="rId330" Type="http://schemas.openxmlformats.org/officeDocument/2006/relationships/hyperlink" Target="https://www.reuters.com/article/us-russia-novatek-lng-mitsui-exclusive/exclusive-mitsui-saudi-aramco-russias-rdif-in-talks-to-buy-arctic-lng-2-stakes-sources-idUSKCN1OK1GR" TargetMode="External"/><Relationship Id="rId165" Type="http://schemas.openxmlformats.org/officeDocument/2006/relationships/hyperlink" Target="https://www.washingtoninstitute.org/policy-analysis/view/why-does-hezbollah-want-lebanons-health-ministry" TargetMode="External"/><Relationship Id="rId372" Type="http://schemas.openxmlformats.org/officeDocument/2006/relationships/hyperlink" Target="https://twitter.com/esaagar/status/1052181114285113344" TargetMode="External"/><Relationship Id="rId428" Type="http://schemas.openxmlformats.org/officeDocument/2006/relationships/theme" Target="theme/theme1.xml"/><Relationship Id="rId232" Type="http://schemas.openxmlformats.org/officeDocument/2006/relationships/hyperlink" Target="https://www.cbsnews.com/news/saudi-crown-prince-mohammed-bin-salman-iran-nuclear-bomb-saudi-arabia/" TargetMode="External"/><Relationship Id="rId274" Type="http://schemas.openxmlformats.org/officeDocument/2006/relationships/hyperlink" Target="https://www.trade.gov/mas/ian/build/groups/public/@tg_ian/@nuclear/documents/webcontent/tg_ian_005532.pdf" TargetMode="External"/><Relationship Id="rId27" Type="http://schemas.openxmlformats.org/officeDocument/2006/relationships/hyperlink" Target="https://www.wearethemighty.com/articles/this-is-how-a-us-destroyer-just-dodged-2-missiles-off-the-yemen-coast" TargetMode="External"/><Relationship Id="rId69" Type="http://schemas.openxmlformats.org/officeDocument/2006/relationships/hyperlink" Target="https://www.forbes.com/sites/arielcohen/2019/02/14/will-china-replace-the-u-s-as-the-middle-east-hegemon/" TargetMode="External"/><Relationship Id="rId134" Type="http://schemas.openxmlformats.org/officeDocument/2006/relationships/hyperlink" Target="https://nationalinterest.org/blog/buzz/can-americas-military-match-chinas-hypersonic-weapons-33656" TargetMode="External"/><Relationship Id="rId80" Type="http://schemas.openxmlformats.org/officeDocument/2006/relationships/hyperlink" Target="https://www.bloomberg.com/news/articles/2018-08-22/aramco-is-said-to-focus-on-sabic-acquisition-put-ipo-on-hold" TargetMode="External"/><Relationship Id="rId176" Type="http://schemas.openxmlformats.org/officeDocument/2006/relationships/hyperlink" Target="http://www.defense-aerospace.com/articles-view/feature/5/196962/us-arms-sales-to-saudi-arabia%3A-policy-options.html" TargetMode="External"/><Relationship Id="rId341" Type="http://schemas.openxmlformats.org/officeDocument/2006/relationships/hyperlink" Target="https://www.cnn.com/2018/11/13/opinions/us-saudi-relationship-less-than-meets-the-eye-miller-sokolsky/index.html/7/27/19//ra" TargetMode="External"/><Relationship Id="rId383" Type="http://schemas.openxmlformats.org/officeDocument/2006/relationships/hyperlink" Target="https://www.middleeasteye.net/news/nuclear-weapons-proliferation-fears-increase-if-us-sells-technology-saudi-arabia" TargetMode="External"/><Relationship Id="rId201" Type="http://schemas.openxmlformats.org/officeDocument/2006/relationships/hyperlink" Target="http://money.cnn.com/2018/05/08/investing/oil-prices-trump-iran-sanctions/index.html" TargetMode="External"/><Relationship Id="rId243" Type="http://schemas.openxmlformats.org/officeDocument/2006/relationships/hyperlink" Target="https://www.jstor.org/stable/j.ctv5cgb1w" TargetMode="External"/><Relationship Id="rId285" Type="http://schemas.openxmlformats.org/officeDocument/2006/relationships/hyperlink" Target="https://www.aljazeera.com/news/2017/12/isil-weapons-traced-saudi-arabia-171214164431586.html" TargetMode="External"/><Relationship Id="rId38" Type="http://schemas.openxmlformats.org/officeDocument/2006/relationships/hyperlink" Target="https://www.theguardian.com/world/2018/jun/30/trump-saudi-arabia-oil-production-iran-venezuela" TargetMode="External"/><Relationship Id="rId103" Type="http://schemas.openxmlformats.org/officeDocument/2006/relationships/hyperlink" Target="https://www.cnbc.com/2017/07/18/china-is-increasingly-becoming-key-for-israels-high-tech-industry.html" TargetMode="External"/><Relationship Id="rId310" Type="http://schemas.openxmlformats.org/officeDocument/2006/relationships/hyperlink" Target="https://www.aljazeera.com/news/2017/10/iaea-yukiya-amano-iran-living-nuclear-deal-171029121448119.html" TargetMode="External"/><Relationship Id="rId70" Type="http://schemas.openxmlformats.org/officeDocument/2006/relationships/hyperlink" Target="https://foreignpolicy.com/2018/06/14/china-smells-opportunity-in-the-middle-easts-crisis/" TargetMode="External"/><Relationship Id="rId91" Type="http://schemas.openxmlformats.org/officeDocument/2006/relationships/hyperlink" Target="https://foreignpolicy.com/2018/06/14/china-smells-opportunity-in-the-middle-easts-crisis/" TargetMode="External"/><Relationship Id="rId145" Type="http://schemas.openxmlformats.org/officeDocument/2006/relationships/hyperlink" Target="https://www.washingtonexaminer.com/policy/defense-national-security/us-commander-irans-claim-it-shot-down-us-drone-over-its-airspace-categorically-false" TargetMode="External"/><Relationship Id="rId166" Type="http://schemas.openxmlformats.org/officeDocument/2006/relationships/hyperlink" Target="https://foreignpolicy.com/2019/01/25/us-considering-plan-to-stay-in-remote-syrian-base-to-counter-iran-tanf-pentagon-military-trump/" TargetMode="External"/><Relationship Id="rId187" Type="http://schemas.openxmlformats.org/officeDocument/2006/relationships/hyperlink" Target="https://www.theguardian.com/world/2017/may/12/us-saudi-arabia-arms-deal-donald-trump-visit" TargetMode="External"/><Relationship Id="rId331" Type="http://schemas.openxmlformats.org/officeDocument/2006/relationships/hyperlink" Target="https://flashtrafficblog.wordpress.com/2018/11/28/lets-be-clear-vladimir-putin-will-be-happy-to-welcome-saudi-arabia-into-moscows-orbit-if-the-u-s-cuts-riyadh-loose-here-are-four-must-read-articles-on-the-importance-of-maintaining-our-allianc/" TargetMode="External"/><Relationship Id="rId352" Type="http://schemas.openxmlformats.org/officeDocument/2006/relationships/hyperlink" Target="https://www.washingtonexaminer.com/news/white-house/trump-voter-base-would-recoil-at-attack-on-venezuela-or-iran-backers-warn" TargetMode="External"/><Relationship Id="rId373" Type="http://schemas.openxmlformats.org/officeDocument/2006/relationships/hyperlink" Target="http://english.alarabiya.net/en/views/news/middle-east/2018/10/14/OPINION-US-sanctions-on-Riyadh-means-Washington-is-stabbing-itself.html" TargetMode="External"/><Relationship Id="rId394" Type="http://schemas.openxmlformats.org/officeDocument/2006/relationships/hyperlink" Target="https://www.aa.com.tr/en/middle-east/russia-accuses-us-of-escalating-tensions-in-middle-east/1510950" TargetMode="External"/><Relationship Id="rId408" Type="http://schemas.openxmlformats.org/officeDocument/2006/relationships/hyperlink" Target="http://www.aljazeera.com/news/2017/04/theresa-saudi-arabia-trade-talks-170404172306063.html" TargetMode="External"/><Relationship Id="rId1" Type="http://schemas.openxmlformats.org/officeDocument/2006/relationships/customXml" Target="../customXml/item1.xml"/><Relationship Id="rId212" Type="http://schemas.openxmlformats.org/officeDocument/2006/relationships/hyperlink" Target="https://ajam.app.boxcn.net/s/tzwzmg72c4qniuqkk2ffn1psjxmi7nk8" TargetMode="External"/><Relationship Id="rId233" Type="http://schemas.openxmlformats.org/officeDocument/2006/relationships/hyperlink" Target="https://www.mitpressjournals.org/doi/abs/10.1162/ISEC_a_00268" TargetMode="External"/><Relationship Id="rId254" Type="http://schemas.openxmlformats.org/officeDocument/2006/relationships/hyperlink" Target="https://www.oxfordenergy.org/wpcms/wp-content/uploads/2016/09/GCC-East-Asia-Relations-in-the-Fields-of-Nuclear-and-Renewable-Energy-MEP-14.pdf" TargetMode="External"/><Relationship Id="rId28" Type="http://schemas.openxmlformats.org/officeDocument/2006/relationships/hyperlink" Target="https://www.wearethemighty.com/articles/former-us-navy-vessel-attacked-by-yemeni-rebels-in-indian-ocean" TargetMode="External"/><Relationship Id="rId49" Type="http://schemas.openxmlformats.org/officeDocument/2006/relationships/hyperlink" Target="https://www.forbes.com/sites/rrapier/2018/10/24/saudi-arabia-proves-that-oil-is-power/" TargetMode="External"/><Relationship Id="rId114" Type="http://schemas.openxmlformats.org/officeDocument/2006/relationships/hyperlink" Target="http://www.scmp.com/news/china/diplomacy-defence/article/2098898/china-and-iran-carry-out-naval-exercise-near-strait" TargetMode="External"/><Relationship Id="rId275" Type="http://schemas.openxmlformats.org/officeDocument/2006/relationships/hyperlink" Target="https://www.trade.gov/mas/ian/build/groups/public/@tg_ian/@nuclear/documents/webcontent/tg_ian_005575.pdf" TargetMode="External"/><Relationship Id="rId296" Type="http://schemas.openxmlformats.org/officeDocument/2006/relationships/hyperlink" Target="https://af.reuters.com/article/commoditiesNews/idAFL1N21E27G" TargetMode="External"/><Relationship Id="rId300" Type="http://schemas.openxmlformats.org/officeDocument/2006/relationships/hyperlink" Target="https://amendments-rules.house.gov/amendments/SHERMA_018%20Protocol%20Amendment66191847174717.pdf" TargetMode="External"/><Relationship Id="rId60" Type="http://schemas.openxmlformats.org/officeDocument/2006/relationships/hyperlink" Target="https://www.defensenews.com/outlook/2018/12/10/us-undersecretary-of-state-for-arms-control-creating-a-flexible-effective-foreign-policy-tool/" TargetMode="External"/><Relationship Id="rId81" Type="http://schemas.openxmlformats.org/officeDocument/2006/relationships/hyperlink" Target="https://www.reuters.com/article/us-china-oil-sinopec-corp/sinopec-plans-to-extend-cuts-in-saudi-crude-oil-imports-to-june-july-officials-idUSKBN1HW18Z" TargetMode="External"/><Relationship Id="rId135" Type="http://schemas.openxmlformats.org/officeDocument/2006/relationships/hyperlink" Target="https://www.washingtonpost.com/news/checkpoint/wp/2018/05/03/u-s-accuses-china-of-directing-blinding-lasers-at-american-military-aircraft-in-djibouti/?utm_term=.eb78e10180e0" TargetMode="External"/><Relationship Id="rId156" Type="http://schemas.openxmlformats.org/officeDocument/2006/relationships/hyperlink" Target="https://www.memri.org/reports/reports-arab-media-iranian-bases-syria?fbclid=IwAR3Ts5sBXVzXLQQ6dLFCkD_yZY4s9PfmKHZBIHMP_odMYQJ10fsEFyqGS4E" TargetMode="External"/><Relationship Id="rId177" Type="http://schemas.openxmlformats.org/officeDocument/2006/relationships/hyperlink" Target="https://gulfnews.com/world/gulf/saudi/pompeo-us-saudi-partnership-key-to-regional-stability-1.1547367278366" TargetMode="External"/><Relationship Id="rId198" Type="http://schemas.openxmlformats.org/officeDocument/2006/relationships/hyperlink" Target="https://money.cnn.com/2018/08/14/investing/oil-refinery-gasoline-demand/index.html" TargetMode="External"/><Relationship Id="rId321" Type="http://schemas.openxmlformats.org/officeDocument/2006/relationships/hyperlink" Target="http://en.wikipedia.org/wiki/Operation_Plumbat" TargetMode="External"/><Relationship Id="rId342" Type="http://schemas.openxmlformats.org/officeDocument/2006/relationships/hyperlink" Target="https://www.theglobeandmail.com/opinion/populism-is-poisoning-the-global-liberal-order/article37777370/" TargetMode="External"/><Relationship Id="rId363" Type="http://schemas.openxmlformats.org/officeDocument/2006/relationships/hyperlink" Target="https://carnegieendowment.org/2019/05/21/saudi-arabia-and-israel-are-pushing-us-to-confront-iran.-trump-shouldn-t-take-bait-pub-79181" TargetMode="External"/><Relationship Id="rId384" Type="http://schemas.openxmlformats.org/officeDocument/2006/relationships/hyperlink" Target="https://www.jpost.com/Middle-East/Analysis-Saudi-Arabia-wont-build-a-nuclear-bomb-546834" TargetMode="External"/><Relationship Id="rId419" Type="http://schemas.openxmlformats.org/officeDocument/2006/relationships/hyperlink" Target="https://qz.com/africa/1546037/russia-is-expanding-its-strategic-influence-in-africa/" TargetMode="External"/><Relationship Id="rId202" Type="http://schemas.openxmlformats.org/officeDocument/2006/relationships/hyperlink" Target="http://www.cnn.com/2018/10/14/investing/saudi-arabia-stocks-khashoggi/index.html" TargetMode="External"/><Relationship Id="rId223" Type="http://schemas.openxmlformats.org/officeDocument/2006/relationships/hyperlink" Target="https://www.washingtonpost.com/politics/2019/07/12/irans-nuclear-weapons-program-seems-be-accelerating-will-saudi-arabia-take-similar-path/?noredirect=on&amp;utm_term=.69f5bcb9b5e5" TargetMode="External"/><Relationship Id="rId244" Type="http://schemas.openxmlformats.org/officeDocument/2006/relationships/hyperlink" Target="https://carnegieendowment.org/2017/12/14/more-geopoliticized-nuclear-suppliers-group-pub-75027" TargetMode="External"/><Relationship Id="rId18" Type="http://schemas.openxmlformats.org/officeDocument/2006/relationships/hyperlink" Target="https://flashtrafficblog.wordpress.com/2018/11/28/lets-be-clear-vladimir-putin-will-be-happy-to-welcome-saudi-arabia-into-moscows-orbit-if-the-u-s-cuts-riyadh-loose-here-are-four-must-read-articles-on-the-importance-of-maintaining-our-allianc/" TargetMode="External"/><Relationship Id="rId39" Type="http://schemas.openxmlformats.org/officeDocument/2006/relationships/hyperlink" Target="https://www.theguardian.com/business/2008/jul/12/oil.commodities" TargetMode="External"/><Relationship Id="rId265" Type="http://schemas.openxmlformats.org/officeDocument/2006/relationships/hyperlink" Target="https://www.theguardian.com/world/julian-borger-global-security-blog/2010/may/11/pakistan-saudiarabia" TargetMode="External"/><Relationship Id="rId286" Type="http://schemas.openxmlformats.org/officeDocument/2006/relationships/hyperlink" Target="https://www.zerohedge.com/news/2016-10-11/hillary-confirms-saudi-arabia-qatar-are-funding-isis-leaked-email" TargetMode="External"/><Relationship Id="rId50" Type="http://schemas.openxmlformats.org/officeDocument/2006/relationships/hyperlink" Target="https://www.bp.com/en/global/corporate/energy-economics/statistical-review-of-world-energy.html" TargetMode="External"/><Relationship Id="rId104" Type="http://schemas.openxmlformats.org/officeDocument/2006/relationships/hyperlink" Target="http://www.cittadellascienza.it/cina/wp-content/uploads/2017/02/IoT-ONE-Made-in-China-2025.pdf" TargetMode="External"/><Relationship Id="rId125" Type="http://schemas.openxmlformats.org/officeDocument/2006/relationships/hyperlink" Target="https://www.eia.gov/todayinenergy/detail.php?id=38152" TargetMode="External"/><Relationship Id="rId146" Type="http://schemas.openxmlformats.org/officeDocument/2006/relationships/hyperlink" Target="https://www.washingtonexaminer.com/opinion/taking-turkeys-f-35s-is-the-right-move-for-the-wrong-reason" TargetMode="External"/><Relationship Id="rId167" Type="http://schemas.openxmlformats.org/officeDocument/2006/relationships/hyperlink" Target="https://www.nytimes.com/2018/05/24/world/middleeast/american-commandos-russian-mercenaries-syria.html" TargetMode="External"/><Relationship Id="rId188" Type="http://schemas.openxmlformats.org/officeDocument/2006/relationships/hyperlink" Target="https://www.theguardian.com/world/2017/may/12/us-saudi-arabia-arms-deal-donald-trump-visit" TargetMode="External"/><Relationship Id="rId311" Type="http://schemas.openxmlformats.org/officeDocument/2006/relationships/hyperlink" Target="https://fas.org/nuke/guide/israel/nuke/" TargetMode="External"/><Relationship Id="rId332" Type="http://schemas.openxmlformats.org/officeDocument/2006/relationships/hyperlink" Target="https://foreignpolicy.com/2019/05/31/trump-putin-syria-tehran-pentagon-wary-of-russia-iran-cooperation/" TargetMode="External"/><Relationship Id="rId353" Type="http://schemas.openxmlformats.org/officeDocument/2006/relationships/hyperlink" Target="https://foreignpolicy.com/2018/09/13/the-middle-east-doesnt-take-china-seriously/" TargetMode="External"/><Relationship Id="rId374" Type="http://schemas.openxmlformats.org/officeDocument/2006/relationships/hyperlink" Target="https://dailycaller.com/2018/10/14/saudi-arabia-says-it-will-hit-back-twice-as-hard-against-any-sanctions-over-khashoggi/" TargetMode="External"/><Relationship Id="rId395" Type="http://schemas.openxmlformats.org/officeDocument/2006/relationships/hyperlink" Target="https://www.washingtonexaminer.com/opinion/russia-is-weak-contrary-to-popular-belief" TargetMode="External"/><Relationship Id="rId409" Type="http://schemas.openxmlformats.org/officeDocument/2006/relationships/hyperlink" Target="http://www.reuters.com/article/us-trump-saudi-kemp-idUSKCN18D28B" TargetMode="External"/><Relationship Id="rId71" Type="http://schemas.openxmlformats.org/officeDocument/2006/relationships/hyperlink" Target="https://foreignpolicy.com/2018/06/14/china-smells-opportunity-in-the-middle-easts-crisis/" TargetMode="External"/><Relationship Id="rId92" Type="http://schemas.openxmlformats.org/officeDocument/2006/relationships/hyperlink" Target="https://www.eia.gov/tools/faqs/faq.php?id=32&amp;t=6" TargetMode="External"/><Relationship Id="rId213" Type="http://schemas.openxmlformats.org/officeDocument/2006/relationships/hyperlink" Target="https://www.npr.org/sections/parallels/2013/10/15/234771573/the-1973-arab-oil-embargo-the-old-rules-no-longer-apply%20accessed%207/27/19" TargetMode="External"/><Relationship Id="rId234" Type="http://schemas.openxmlformats.org/officeDocument/2006/relationships/hyperlink" Target="https://www.mitpressjournals.org/doi/abs/10.1162/01622880260553633" TargetMode="External"/><Relationship Id="rId420" Type="http://schemas.openxmlformats.org/officeDocument/2006/relationships/hyperlink" Target="http://theconversation.com/will-terrorism-continue-to-decline-in-2019-104466" TargetMode="External"/><Relationship Id="rId2" Type="http://schemas.openxmlformats.org/officeDocument/2006/relationships/numbering" Target="numbering.xml"/><Relationship Id="rId29" Type="http://schemas.openxmlformats.org/officeDocument/2006/relationships/hyperlink" Target="https://www.washingtonexaminer.com/policy/defense-national-security/germanys-angela-merkel-strong-evidence-iran-to-blame-for-tanker-attacks" TargetMode="External"/><Relationship Id="rId255" Type="http://schemas.openxmlformats.org/officeDocument/2006/relationships/hyperlink" Target="https://isis-online.org/uploads/isis-reports/documents/SaudiArabiaProliferationRisks_30Mar2017_Final.pdf" TargetMode="External"/><Relationship Id="rId276" Type="http://schemas.openxmlformats.org/officeDocument/2006/relationships/hyperlink" Target="https://www.trade.gov/mas/ian/build/groups/public/@tg_ian/@nuclear/documents/webcontent/tg_ian_005554.pdf" TargetMode="External"/><Relationship Id="rId297" Type="http://schemas.openxmlformats.org/officeDocument/2006/relationships/hyperlink" Target="https://www.congress.gov/bill/115th-congress/house-bill/7351?s=2&amp;r=3" TargetMode="External"/><Relationship Id="rId40" Type="http://schemas.openxmlformats.org/officeDocument/2006/relationships/hyperlink" Target="https://www.theguardian.com/business/2008/jul/12/oil.commodities" TargetMode="External"/><Relationship Id="rId115" Type="http://schemas.openxmlformats.org/officeDocument/2006/relationships/hyperlink" Target="https://www.nytimes.com/2017/02/25/world/africa/us-djibouti-chinese-naval-base.html" TargetMode="External"/><Relationship Id="rId136" Type="http://schemas.openxmlformats.org/officeDocument/2006/relationships/hyperlink" Target="https://foreignpolicy.com/2018/06/14/china-smells-opportunity-in-the-middle-easts-crisis/" TargetMode="External"/><Relationship Id="rId157" Type="http://schemas.openxmlformats.org/officeDocument/2006/relationships/hyperlink" Target="https://www.theguardian.com/world/2017/may/16/iran-changes-course-of-road-to-mediterranean-coast-to-avoid-us-forces" TargetMode="External"/><Relationship Id="rId178" Type="http://schemas.openxmlformats.org/officeDocument/2006/relationships/hyperlink" Target="https://www.foxnews.com/opinion/the-us-saudi-relationship-must-be-preserved-our-national-interest-demands-it" TargetMode="External"/><Relationship Id="rId301" Type="http://schemas.openxmlformats.org/officeDocument/2006/relationships/hyperlink" Target="https://amendments-rules.house.gov/amendments/SHERMA_023_Part81067190945104510.pdf" TargetMode="External"/><Relationship Id="rId322" Type="http://schemas.openxmlformats.org/officeDocument/2006/relationships/hyperlink" Target="http://www.bbc.com/news/world-middle-east-24823846" TargetMode="External"/><Relationship Id="rId343" Type="http://schemas.openxmlformats.org/officeDocument/2006/relationships/hyperlink" Target="https://www.latimes.com/nation/la-na-pol-us-saudi-ally-20181023-story.html" TargetMode="External"/><Relationship Id="rId364" Type="http://schemas.openxmlformats.org/officeDocument/2006/relationships/hyperlink" Target="https://gasprices.aaa.com/" TargetMode="External"/><Relationship Id="rId61" Type="http://schemas.openxmlformats.org/officeDocument/2006/relationships/hyperlink" Target="https://warontherocks.com/2019/04/the-case-against-arms-embargos-even-for-saudi-arabia/" TargetMode="External"/><Relationship Id="rId82" Type="http://schemas.openxmlformats.org/officeDocument/2006/relationships/hyperlink" Target="https://www.vox.com/world/2018/3/26/17144446/saud-arabia-nuclear-weapons-trump-iran-deal" TargetMode="External"/><Relationship Id="rId199" Type="http://schemas.openxmlformats.org/officeDocument/2006/relationships/hyperlink" Target="https://money.cnn.com/2018/07/12/investing/oil-exports-trade-war-china/index.html" TargetMode="External"/><Relationship Id="rId203" Type="http://schemas.openxmlformats.org/officeDocument/2006/relationships/hyperlink" Target="https://www.reuters.com/article/us-saudi-politics-dissident-sanctions/saudi-arabia-says-will-retaliate-against-any-sanctions-over-khashoggi-case-idUSKCN1MO0F1" TargetMode="External"/><Relationship Id="rId385" Type="http://schemas.openxmlformats.org/officeDocument/2006/relationships/hyperlink" Target="https://thebulletin.org/biography/aileen-murphy/" TargetMode="External"/><Relationship Id="rId19" Type="http://schemas.openxmlformats.org/officeDocument/2006/relationships/hyperlink" Target="https://www.fairobserver.com/region/middle_east_north_africa/western-sanctions-russia-economy-syria-ukraine-middle-east-news-00171/" TargetMode="External"/><Relationship Id="rId224" Type="http://schemas.openxmlformats.org/officeDocument/2006/relationships/hyperlink" Target="https://www.washingtonpost.com/world/middle_east/iran-surpasses-uranium-enrichment-limit-in-first-major-violation-of-nuclear-deal/2019/07/08/ccfad26c-a0f9-11e9-a767-d7ab84aef3e9_story.html?utm_term=.3bb31d551715" TargetMode="External"/><Relationship Id="rId245" Type="http://schemas.openxmlformats.org/officeDocument/2006/relationships/hyperlink" Target="https://college.harvard.edu/college-events/curbing-nuclear-latency-how-international-agreements-promote-benign-nuclear" TargetMode="External"/><Relationship Id="rId266" Type="http://schemas.openxmlformats.org/officeDocument/2006/relationships/hyperlink" Target="https://foreignpolicy.com/2014/01/30/why-did-saudi-arabia-buy-chinese-missiles/" TargetMode="External"/><Relationship Id="rId287" Type="http://schemas.openxmlformats.org/officeDocument/2006/relationships/hyperlink" Target="https://www.mintpressnews.com/saudi-arabia-blockade-of-yemen-nightmare-scenario/234284/" TargetMode="External"/><Relationship Id="rId410" Type="http://schemas.openxmlformats.org/officeDocument/2006/relationships/hyperlink" Target="http://www.cityam.com/262322/london-stock-exchange-chief-executive-xavier-rolet-joins" TargetMode="External"/><Relationship Id="rId30" Type="http://schemas.openxmlformats.org/officeDocument/2006/relationships/hyperlink" Target="https://www.washingtonexaminer.com/policy/defense-national-security/us-commander-irans-claim-it-shot-down-us-drone-over-its-airspace-categorically-false" TargetMode="External"/><Relationship Id="rId105" Type="http://schemas.openxmlformats.org/officeDocument/2006/relationships/hyperlink" Target="http://ec.europa.eu/trade/policy/countries-and-regions/countries/iran/" TargetMode="External"/><Relationship Id="rId126" Type="http://schemas.openxmlformats.org/officeDocument/2006/relationships/hyperlink" Target="https://www.reuters.com/article/us-usa-oil-eia-outlook/us-oil-output-to-hit-new-record-above-13-million-bpd-in-2020-eia-idUSKCN1Q12C3" TargetMode="External"/><Relationship Id="rId147" Type="http://schemas.openxmlformats.org/officeDocument/2006/relationships/hyperlink" Target="https://smile.amazon.com/Victory-Administrations-Strategy-Hastened-Collapse/dp/0871135671/ref=sr_1_1?crid=8W3GNUJWIB2E&amp;keywords=victory+peter+schweizer&amp;qid=1561060227&amp;s=gateway&amp;sprefix=Peter+Schweizer+Vic%2Caps%2C327&amp;sr=8-1" TargetMode="External"/><Relationship Id="rId168" Type="http://schemas.openxmlformats.org/officeDocument/2006/relationships/hyperlink" Target="https://nationalinterest.org/blog/middle-east-watch/what-israeli-airstrike-iranian-militia-syria-says-about-whats-come-24477" TargetMode="External"/><Relationship Id="rId312" Type="http://schemas.openxmlformats.org/officeDocument/2006/relationships/hyperlink" Target="https://www.mintpressnews.com/why-isnt-anyone-talking-about-israels-nukes/203040/" TargetMode="External"/><Relationship Id="rId333" Type="http://schemas.openxmlformats.org/officeDocument/2006/relationships/hyperlink" Target="https://www.thedailybeast.com/russian-air-raids-signal-bloody-escalation-in-syria" TargetMode="External"/><Relationship Id="rId354" Type="http://schemas.openxmlformats.org/officeDocument/2006/relationships/hyperlink" Target="https://foreignpolicy.com/2018/09/13/the-middle-east-doesnt-take-china-seriously/" TargetMode="External"/><Relationship Id="rId51" Type="http://schemas.openxmlformats.org/officeDocument/2006/relationships/hyperlink" Target="https://www.bloomberg.com/news/articles/2018-04-13/the-aramco-accounts-inside-the-world-s-most-profitable-company" TargetMode="External"/><Relationship Id="rId72" Type="http://schemas.openxmlformats.org/officeDocument/2006/relationships/hyperlink" Target="https://www.forbes.com/sites/arielcohen/2019/02/14/will-china-replace-the-u-s-as-the-middle-east-hegemon/" TargetMode="External"/><Relationship Id="rId93" Type="http://schemas.openxmlformats.org/officeDocument/2006/relationships/hyperlink" Target="https://www.iea.org/newsroom/news/2018/february/weo-analysis-a-sea-change-in-the-global-oil-trade.html" TargetMode="External"/><Relationship Id="rId189" Type="http://schemas.openxmlformats.org/officeDocument/2006/relationships/hyperlink" Target="https://www.theguardian.com/world/2017/may/12/us-saudi-arabia-arms-deal-donald-trump-visit" TargetMode="External"/><Relationship Id="rId375" Type="http://schemas.openxmlformats.org/officeDocument/2006/relationships/hyperlink" Target="https://twitter.com/PhilipinDC/status/1052191226563350528" TargetMode="External"/><Relationship Id="rId396" Type="http://schemas.openxmlformats.org/officeDocument/2006/relationships/hyperlink" Target="https://www.themoscowtimes.com/2015/10/13/putin-says-russian-economy-stabilizing-a50231" TargetMode="External"/><Relationship Id="rId3" Type="http://schemas.openxmlformats.org/officeDocument/2006/relationships/styles" Target="styles.xml"/><Relationship Id="rId214" Type="http://schemas.openxmlformats.org/officeDocument/2006/relationships/hyperlink" Target="http://online.wsj.com/article/SB10001424052702303382004579131460420974406.html?mod=WSJ_article_MoreIn_Opinion" TargetMode="External"/><Relationship Id="rId235" Type="http://schemas.openxmlformats.org/officeDocument/2006/relationships/hyperlink" Target="https://www.palgrave.com/gp/book/9781137273086" TargetMode="External"/><Relationship Id="rId256" Type="http://schemas.openxmlformats.org/officeDocument/2006/relationships/hyperlink" Target="https://thebulletin.org/2019/04/the-trump-administration-is-eager-to-sell-nuclear-reactors-to-saudi-arabia-but-why/" TargetMode="External"/><Relationship Id="rId277" Type="http://schemas.openxmlformats.org/officeDocument/2006/relationships/hyperlink" Target="https://www.trade.gov/mas/ian/build/groups/public/@tg_ian/@nuclear/documents/webcontent/tg_ian_005569.pdf" TargetMode="External"/><Relationship Id="rId298" Type="http://schemas.openxmlformats.org/officeDocument/2006/relationships/hyperlink" Target="https://www.congress.gov/bill/116th-congress/house-bill/1471?s=1&amp;r=5" TargetMode="External"/><Relationship Id="rId400" Type="http://schemas.openxmlformats.org/officeDocument/2006/relationships/hyperlink" Target="https://www.wsj.com/articles/russia-saudi-arabia-explore-expanding-oil-alliance-to-middle-east-troubles-1496344400" TargetMode="External"/><Relationship Id="rId421" Type="http://schemas.openxmlformats.org/officeDocument/2006/relationships/hyperlink" Target="https://www.forbes.com/sites/dominicdudley/2018/12/05/terrorism-in-decline/" TargetMode="External"/><Relationship Id="rId116" Type="http://schemas.openxmlformats.org/officeDocument/2006/relationships/hyperlink" Target="https://www.defensenews.com/news/pentagon-congress/2018/04/19/trump-admin-rolls-out-new-rules-for-weapon-drone-sales-abroad/?utm_medium=Socialflow&amp;utm_source=Twitter" TargetMode="External"/><Relationship Id="rId137" Type="http://schemas.openxmlformats.org/officeDocument/2006/relationships/hyperlink" Target="https://wacaustin.org/saudi-arabia-pivots-toward-china-the-rise-of-a-new-global-order/" TargetMode="External"/><Relationship Id="rId158" Type="http://schemas.openxmlformats.org/officeDocument/2006/relationships/hyperlink" Target="https://www.rferl.org/a/israel-claims-iranian-drone-shot-down-armed-ready-strike-hizballah-nasrullah/29166945.html" TargetMode="External"/><Relationship Id="rId302" Type="http://schemas.openxmlformats.org/officeDocument/2006/relationships/hyperlink" Target="https://fair.org/author/alan-macleod/" TargetMode="External"/><Relationship Id="rId323" Type="http://schemas.openxmlformats.org/officeDocument/2006/relationships/hyperlink" Target="https://edition.cnn.com/2018/03/15/middleeast/saudi-arabia-iran-nuclear-weapons-intl/index.html" TargetMode="External"/><Relationship Id="rId344" Type="http://schemas.openxmlformats.org/officeDocument/2006/relationships/hyperlink" Target="https://www.latimes.com/nation/la-na-pol-us-saudi-ally-20181023-story.html" TargetMode="External"/><Relationship Id="rId20" Type="http://schemas.openxmlformats.org/officeDocument/2006/relationships/hyperlink" Target="https://warontherocks.com/2019/04/the-case-against-arms-embargos-even-for-saudi-arabia/" TargetMode="External"/><Relationship Id="rId41" Type="http://schemas.openxmlformats.org/officeDocument/2006/relationships/hyperlink" Target="https://www.theguardian.com/world/2018/mar/12/nearly-half-of-us-arms-exports-go-to-the-middle-east" TargetMode="External"/><Relationship Id="rId62" Type="http://schemas.openxmlformats.org/officeDocument/2006/relationships/hyperlink" Target="https://www.huffpost.com/entry/trump-saudi-arabia-khashoggi_n_5d0fba7de4b0aa375f4e5db2/7/27/19/ra" TargetMode="External"/><Relationship Id="rId83" Type="http://schemas.openxmlformats.org/officeDocument/2006/relationships/hyperlink" Target="http://www.arabnews.com/node/1347531" TargetMode="External"/><Relationship Id="rId179" Type="http://schemas.openxmlformats.org/officeDocument/2006/relationships/hyperlink" Target="https://www.theguardian.com/world/2018/oct/15/how-much-damage-can-saudi-arabia-do-to-the-global-economy" TargetMode="External"/><Relationship Id="rId365" Type="http://schemas.openxmlformats.org/officeDocument/2006/relationships/hyperlink" Target="https://www.jpost.com/Breaking-News/Netanyahu-convinced-Trump-not-to-attack-Iran-after-drone-downing-report-596226" TargetMode="External"/><Relationship Id="rId386" Type="http://schemas.openxmlformats.org/officeDocument/2006/relationships/hyperlink" Target="https://thebulletin.org/biography/m-v-ramana/" TargetMode="External"/><Relationship Id="rId190" Type="http://schemas.openxmlformats.org/officeDocument/2006/relationships/hyperlink" Target="https://www.theguardian.com/world/2018/mar/06/us-investigation-into-bae-saudi-arms-deal-watered-down-leaked-memo-suggests" TargetMode="External"/><Relationship Id="rId204" Type="http://schemas.openxmlformats.org/officeDocument/2006/relationships/hyperlink" Target="https://www.forbes.com/sites/rrapier/2018/10/24/saudi-arabia-proves-that-oil-is-power/" TargetMode="External"/><Relationship Id="rId225" Type="http://schemas.openxmlformats.org/officeDocument/2006/relationships/hyperlink" Target="https://apps.washingtonpost.com/g/documents/world/full-text-of-the-iran-nuclear-deal/1651/" TargetMode="External"/><Relationship Id="rId246" Type="http://schemas.openxmlformats.org/officeDocument/2006/relationships/hyperlink" Target="https://doi.org/10.1177/0738894214559672" TargetMode="External"/><Relationship Id="rId267" Type="http://schemas.openxmlformats.org/officeDocument/2006/relationships/hyperlink" Target="https://www.telegraph.co.uk/news/2016/03/29/what-is-wahhabism-the-reactionary-branch-of-islam-said-to-be-the/" TargetMode="External"/><Relationship Id="rId288" Type="http://schemas.openxmlformats.org/officeDocument/2006/relationships/hyperlink" Target="https://www.mintpressnews.com/un-10-million-more-yemenis-expected-to-starve-to-death-by-end-of-year/242906/" TargetMode="External"/><Relationship Id="rId411" Type="http://schemas.openxmlformats.org/officeDocument/2006/relationships/hyperlink" Target="http://www.thenational.ae/business/economy/theresa-may-says-gulf-states-are-keen-on-trade-deals-with-uk" TargetMode="External"/><Relationship Id="rId106" Type="http://schemas.openxmlformats.org/officeDocument/2006/relationships/hyperlink" Target="http://www.scmp.com/news/china/diplomacy-defence/article/2122435/china-pumps-billions-iranian-economy-western-firms-hold" TargetMode="External"/><Relationship Id="rId127" Type="http://schemas.openxmlformats.org/officeDocument/2006/relationships/hyperlink" Target="https://www.reuters.com/article/us-iea-oil/global-oil-supply-to-swamp-demand-in-2019-despite-output-cuts-iea-idUSKCN1Q20WK" TargetMode="External"/><Relationship Id="rId313" Type="http://schemas.openxmlformats.org/officeDocument/2006/relationships/hyperlink" Target="https://www.mintpressnews.com/israel-saudi-arabia-nuclear-weapons/243256/" TargetMode="External"/><Relationship Id="rId10" Type="http://schemas.openxmlformats.org/officeDocument/2006/relationships/hyperlink" Target="https://www.wearethemighty.com/articles/former-us-navy-vessel-attacked-by-yemeni-rebels-in-indian-ocean" TargetMode="External"/><Relationship Id="rId31" Type="http://schemas.openxmlformats.org/officeDocument/2006/relationships/hyperlink" Target="https://www.washingtonexaminer.com/opinion/taking-turkeys-f-35s-is-the-right-move-for-the-wrong-reason" TargetMode="External"/><Relationship Id="rId52" Type="http://schemas.openxmlformats.org/officeDocument/2006/relationships/hyperlink" Target="http://www.thenewsherald.com/opinion/u-s-alliance-with-saudi-arabia-is-vital/article_44a0a230-dc6d-11e8-b44f-dbd2f0e40226.html" TargetMode="External"/><Relationship Id="rId73" Type="http://schemas.openxmlformats.org/officeDocument/2006/relationships/hyperlink" Target="http://www.atlanticcouncil.org/about/experts/list/owen-daniels" TargetMode="External"/><Relationship Id="rId94" Type="http://schemas.openxmlformats.org/officeDocument/2006/relationships/hyperlink" Target="https://www.forbes.com/sites/wadeshepard/2017/10/13/chinas-hunger-for-energy-resources-is-whats-driving-the-belt-and-road/2/" TargetMode="External"/><Relationship Id="rId148" Type="http://schemas.openxmlformats.org/officeDocument/2006/relationships/hyperlink" Target="https://twitter.com/LarrySchweikart/status/1136349345702223872" TargetMode="External"/><Relationship Id="rId169" Type="http://schemas.openxmlformats.org/officeDocument/2006/relationships/hyperlink" Target="https://www.jpost.com/Middle-East/Iran-News/Iranian-ballistic-missiles-fired-at-Syria-as-revenge-for-Ahvaz-attack-568384" TargetMode="External"/><Relationship Id="rId334" Type="http://schemas.openxmlformats.org/officeDocument/2006/relationships/hyperlink" Target="https://oilprice.com/Energy/Crude-Oil/How-Washington-Could-Spoil-The-OPEC-Alliance.html" TargetMode="External"/><Relationship Id="rId355" Type="http://schemas.openxmlformats.org/officeDocument/2006/relationships/hyperlink" Target="https://www.scmp.com/news/china/diplomacy/article/2168849/china-may-seek-boost-ties-saudi-arabia-it-cant-fill-us-arms" TargetMode="External"/><Relationship Id="rId376" Type="http://schemas.openxmlformats.org/officeDocument/2006/relationships/hyperlink" Target="https://www.marketwatch.com/story/why-us-shale-and-not-powerhouse-saudi-arabia-is-setting-global-oil-prices-2019-04-04" TargetMode="External"/><Relationship Id="rId397" Type="http://schemas.openxmlformats.org/officeDocument/2006/relationships/hyperlink" Target="https://www.awaragroup.com/blog/russian-economy-strong-and-stable/" TargetMode="External"/><Relationship Id="rId4" Type="http://schemas.openxmlformats.org/officeDocument/2006/relationships/settings" Target="settings.xml"/><Relationship Id="rId180" Type="http://schemas.openxmlformats.org/officeDocument/2006/relationships/hyperlink" Target="https://www.theguardian.com/world/2018/oct/14/jamal-khashoggi-turkey-looks-to-uk-to-persuade-saudi-arabia-to-cooperate" TargetMode="External"/><Relationship Id="rId215" Type="http://schemas.openxmlformats.org/officeDocument/2006/relationships/hyperlink" Target="https://foreignpolicy.com/2018/11/14/why-american-oil-hasnt-been-a-total-game-changer/" TargetMode="External"/><Relationship Id="rId236" Type="http://schemas.openxmlformats.org/officeDocument/2006/relationships/hyperlink" Target="https://books.google.de/books?id=FjMqBQAAQBAJ&amp;lpg=PA33&amp;ots=Sc0LBVBmYv&amp;dq=military%20and%20civilian%20uses%20of%20the%20atom%20two%20sides%20of%20the%20same%20coin&amp;pg=PP1" TargetMode="External"/><Relationship Id="rId257" Type="http://schemas.openxmlformats.org/officeDocument/2006/relationships/hyperlink" Target="https://www.washingtonpost.com/business/economy/pompeo-saudis-must-not-enrich-uranium-if-it-seeks-civilian-nuclear-cooperation/2018/05/24/714c5e30-5f92-11e8-a4a4-c070ef53f315_story.html?utm_term=.0089283f02a6" TargetMode="External"/><Relationship Id="rId278" Type="http://schemas.openxmlformats.org/officeDocument/2006/relationships/hyperlink" Target="https://www.bloomberg.com/news/articles/2019-02-12/trump-said-to-meet-with-nuclear-developers-looking-globally" TargetMode="External"/><Relationship Id="rId401" Type="http://schemas.openxmlformats.org/officeDocument/2006/relationships/hyperlink" Target="http://www.cnbc.com/2017/05/15/russia-and-saudi-arabia-have-more-reasons-to-extend-deal-than-just-oil.html" TargetMode="External"/><Relationship Id="rId422" Type="http://schemas.openxmlformats.org/officeDocument/2006/relationships/hyperlink" Target="https://www.newamerica.org/in-depth/terrorism-in-america/what-threat-united-states-today/" TargetMode="External"/><Relationship Id="rId303" Type="http://schemas.openxmlformats.org/officeDocument/2006/relationships/hyperlink" Target="https://www.amazon.com/Bad-News-Venezuela-misreporting-Communication/dp/1138489239/ref=sr_1_6?ie=UTF8&amp;qid=1524768350&amp;sr=8-6&amp;keywords=alan+macleod" TargetMode="External"/><Relationship Id="rId42" Type="http://schemas.openxmlformats.org/officeDocument/2006/relationships/hyperlink" Target="https://www.theguardian.com/world/2018/mar/12/nearly-half-of-us-arms-exports-go-to-the-middle-east" TargetMode="External"/><Relationship Id="rId84" Type="http://schemas.openxmlformats.org/officeDocument/2006/relationships/hyperlink" Target="https://www.huffingtonpost.com/muhammad-zulfikar-rakhmat/the-uae-and-chinas-thrivi_b_7821640.html" TargetMode="External"/><Relationship Id="rId138" Type="http://schemas.openxmlformats.org/officeDocument/2006/relationships/hyperlink" Target="https://www.wsj.com/articles/russia-and-china-target-middle-east-arms-deals-11554555600" TargetMode="External"/><Relationship Id="rId345" Type="http://schemas.openxmlformats.org/officeDocument/2006/relationships/hyperlink" Target="https://www.washingtonpost.com/opinions/global-opinions/who-needs-saudi-arabia/2018/10/15/3ebe473c-d0a1-11e8-8c22-fa2ef74bd6d6_story.html" TargetMode="External"/><Relationship Id="rId387" Type="http://schemas.openxmlformats.org/officeDocument/2006/relationships/hyperlink" Target="https://thebulletin.org/science-and-security-board" TargetMode="External"/><Relationship Id="rId191" Type="http://schemas.openxmlformats.org/officeDocument/2006/relationships/hyperlink" Target="https://www.theguardian.com/world/saudiarabia" TargetMode="External"/><Relationship Id="rId205" Type="http://schemas.openxmlformats.org/officeDocument/2006/relationships/hyperlink" Target="https://www.bp.com/en/global/corporate/energy-economics/statistical-review-of-world-energy.html" TargetMode="External"/><Relationship Id="rId247" Type="http://schemas.openxmlformats.org/officeDocument/2006/relationships/hyperlink" Target="https://doi.org/10.1086/682080" TargetMode="External"/><Relationship Id="rId412" Type="http://schemas.openxmlformats.org/officeDocument/2006/relationships/hyperlink" Target="http://time.com/4787797/donald-trump-yemen-saudi-arabia-arms-deal/" TargetMode="External"/><Relationship Id="rId107" Type="http://schemas.openxmlformats.org/officeDocument/2006/relationships/hyperlink" Target="https://moderndiplomacy.eu/2018/03/20/belt-and-road-initiative-and-china-iran-cooperation/" TargetMode="External"/><Relationship Id="rId289" Type="http://schemas.openxmlformats.org/officeDocument/2006/relationships/hyperlink" Target="https://www.mintpressnews.com/preventable-cholera-yemen-reaches-1-million-cases/235822/" TargetMode="External"/><Relationship Id="rId11" Type="http://schemas.openxmlformats.org/officeDocument/2006/relationships/hyperlink" Target="https://www.washingtonexaminer.com/policy/defense-national-security/germanys-angela-merkel-strong-evidence-iran-to-blame-for-tanker-attacks" TargetMode="External"/><Relationship Id="rId53" Type="http://schemas.openxmlformats.org/officeDocument/2006/relationships/hyperlink" Target="https://thehill.com/opinion/international/379542-saudi-arabia-is-a-critical-american-security-partner-in-the-middle-east/7/27/19//ra" TargetMode="External"/><Relationship Id="rId149" Type="http://schemas.openxmlformats.org/officeDocument/2006/relationships/hyperlink" Target="https://smile.amazon.com/Reagan-American-President-Larry-Schweikart-ebook/dp/B07QDVJ6J4/ref=sr_1_1?crid=T2BHFRUIZ87U&amp;keywords=reagan+larry+schweikart&amp;qid=1561060281&amp;s=gateway&amp;sprefix=Reagan+La%2Caps%2C159&amp;sr=8-1" TargetMode="External"/><Relationship Id="rId314" Type="http://schemas.openxmlformats.org/officeDocument/2006/relationships/hyperlink" Target="https://i-hls.com/" TargetMode="External"/><Relationship Id="rId356" Type="http://schemas.openxmlformats.org/officeDocument/2006/relationships/hyperlink" Target="https://thediplomat.com/2018/02/the-risks-of-the-china-saudi-arabia-partnership/" TargetMode="External"/><Relationship Id="rId398" Type="http://schemas.openxmlformats.org/officeDocument/2006/relationships/hyperlink" Target="https://intpolicydigest.org/2017/06/24/the-limits-of-the-moscow-riyadh-detente/" TargetMode="External"/><Relationship Id="rId95" Type="http://schemas.openxmlformats.org/officeDocument/2006/relationships/hyperlink" Target="https://www.eia.gov/beta/international/analysis.cfm?iso=SAU" TargetMode="External"/><Relationship Id="rId160" Type="http://schemas.openxmlformats.org/officeDocument/2006/relationships/hyperlink" Target="https://www.cbsnews.com/news/russia-blames-israel-plane-shot-down-syria-missile-ilyushin-20-surveillance-plane-latakia/" TargetMode="External"/><Relationship Id="rId216" Type="http://schemas.openxmlformats.org/officeDocument/2006/relationships/hyperlink" Target="https://www.washingtonpost.com/business/trumps-tweet-makes-opec-cuts-even-more-likely/2018/11/12/7a2880ec-e6bf-11e8-8449-1ff263609a31_story.html?utm_term=.95688e2d6d6f" TargetMode="External"/><Relationship Id="rId423" Type="http://schemas.openxmlformats.org/officeDocument/2006/relationships/hyperlink" Target="https://www.jstor.org/stable/pdf/25097844.pdf?refreqid=excelsior%3A49436a551c4d7f4556b76e430abb331e" TargetMode="External"/><Relationship Id="rId258" Type="http://schemas.openxmlformats.org/officeDocument/2006/relationships/hyperlink" Target="https://www.tandfonline.com/doi/full/10.1080/0163660X.2018.1484224" TargetMode="External"/><Relationship Id="rId22" Type="http://schemas.openxmlformats.org/officeDocument/2006/relationships/hyperlink" Target="https://www.cato.org/publications/commentary/trump-administration-helping-saudis-build-bomb" TargetMode="External"/><Relationship Id="rId64" Type="http://schemas.openxmlformats.org/officeDocument/2006/relationships/hyperlink" Target="https://nationalinterest.org/feature/alliances-are-net-gain-not-loss-america-24562" TargetMode="External"/><Relationship Id="rId118" Type="http://schemas.openxmlformats.org/officeDocument/2006/relationships/hyperlink" Target="http://foreignpolicy.com/2018/04/27/drone-wars-how-the-uaes-chinese-made-drone-is-changing-the-war-in-yemen/" TargetMode="External"/><Relationship Id="rId325" Type="http://schemas.openxmlformats.org/officeDocument/2006/relationships/hyperlink" Target="https://blogs.timesofisrael.com/russia-and-qatars-information-war-to-undermine-us-saudi-relations/" TargetMode="External"/><Relationship Id="rId367" Type="http://schemas.openxmlformats.org/officeDocument/2006/relationships/hyperlink" Target="https://dailycaller.com/2018/10/16/saudi-arabias-threat-to-use-its-oil-weapon-rings-hollow-among-energy-experts/" TargetMode="External"/><Relationship Id="rId171" Type="http://schemas.openxmlformats.org/officeDocument/2006/relationships/hyperlink" Target="https://www.washingtonpost.com/opinions/global-opinions/saudi-arabias-leader-must-reset-his-relationship-with-the-us-as-iran-tensions-soar/2019/07/19/10cd6c0c-aa46-11e9-86dd-d7f0e60391e9_story.html" TargetMode="External"/><Relationship Id="rId227" Type="http://schemas.openxmlformats.org/officeDocument/2006/relationships/hyperlink" Target="https://www.washingtonpost.com/politics/2019/06/17/war-with-iran-is-probably-less-likely-than-you-think/?utm_term=.f12469026f30" TargetMode="External"/><Relationship Id="rId269" Type="http://schemas.openxmlformats.org/officeDocument/2006/relationships/hyperlink" Target="https://oversight.house.gov/sites/democrats.oversight.house.gov/files/Trump%20Saudi%20Nuclear%20Report%20-%202-19-2019.pdf" TargetMode="External"/><Relationship Id="rId33" Type="http://schemas.openxmlformats.org/officeDocument/2006/relationships/hyperlink" Target="https://twitter.com/LarrySchweikart/status/1136349345702223872" TargetMode="External"/><Relationship Id="rId129" Type="http://schemas.openxmlformats.org/officeDocument/2006/relationships/hyperlink" Target="https://static1.squarespace.com/static/5a789b2a1f318da5a590af4a/t/5bfca9106d2a736f2eac1e0b/1543285011333/Infrastructure+Development+in+Central+Asia.pdf" TargetMode="External"/><Relationship Id="rId280" Type="http://schemas.openxmlformats.org/officeDocument/2006/relationships/hyperlink" Target="https://twq.elliott.gwu.edu/sites/g/files/zaxdzs2121/f/downloads/TWQ_Summer2018_HolgateSaha.pdf" TargetMode="External"/><Relationship Id="rId336" Type="http://schemas.openxmlformats.org/officeDocument/2006/relationships/hyperlink" Target="https://oilprice.com/Energy/Oil-Prices/Oil-Prices-Crash-As-OPEC-Scrambles-At-11th-Hour.html" TargetMode="External"/><Relationship Id="rId75" Type="http://schemas.openxmlformats.org/officeDocument/2006/relationships/hyperlink" Target="https://www.eia.gov/todayinenergy/detail.php?id=34812" TargetMode="External"/><Relationship Id="rId140" Type="http://schemas.openxmlformats.org/officeDocument/2006/relationships/hyperlink" Target="https://www.defensenews.com/congress/2019/06/20/us-senate-votes-to-kill-saudi-arms-sales-defying-trump-veto-threat/" TargetMode="External"/><Relationship Id="rId182" Type="http://schemas.openxmlformats.org/officeDocument/2006/relationships/hyperlink" Target="https://www.theguardian.com/business/2008/jul/12/oil.commodities" TargetMode="External"/><Relationship Id="rId378" Type="http://schemas.openxmlformats.org/officeDocument/2006/relationships/hyperlink" Target="http://duckofminerva.com/2016/12/wptpn-will-populist-nationalism-lead-to-great-power-war.html" TargetMode="External"/><Relationship Id="rId403" Type="http://schemas.openxmlformats.org/officeDocument/2006/relationships/hyperlink" Target="http://oilprice.com/Energy/Crude-Oil/Saudi-Arabia-Surrenders-To-US-Shale.html" TargetMode="External"/><Relationship Id="rId6" Type="http://schemas.openxmlformats.org/officeDocument/2006/relationships/hyperlink" Target="https://www.washingtonexaminer.com/opinion/arms-sales-to-saudi-arabia-is-the-least-bad-option-for-the-us" TargetMode="External"/><Relationship Id="rId238" Type="http://schemas.openxmlformats.org/officeDocument/2006/relationships/hyperlink" Target="https://www.mitpressjournals.org/doi/abs/10.1162/ISEC_a_00293" TargetMode="External"/><Relationship Id="rId291" Type="http://schemas.openxmlformats.org/officeDocument/2006/relationships/hyperlink" Target="https://thediplomat.com/2018/02/the-risks-of-the-china-saudi-arabia-partnership/" TargetMode="External"/><Relationship Id="rId305" Type="http://schemas.openxmlformats.org/officeDocument/2006/relationships/hyperlink" Target="https://www.cnbc.com/video/2019/03/28/trump-administration-approves-secret-nuclear-power-work-for-saudi-arabia.html" TargetMode="External"/><Relationship Id="rId347" Type="http://schemas.openxmlformats.org/officeDocument/2006/relationships/hyperlink" Target="https://www.livescience.com/65633-climate-change-dooms-humans-by-2050.html" TargetMode="External"/><Relationship Id="rId44" Type="http://schemas.openxmlformats.org/officeDocument/2006/relationships/hyperlink" Target="https://www.theguardian.com/world/2017/may/12/us-saudi-arabia-arms-deal-donald-trump-visit" TargetMode="External"/><Relationship Id="rId86" Type="http://schemas.openxmlformats.org/officeDocument/2006/relationships/hyperlink" Target="http://www.atlanticcouncil.org/blogs/iransource/trump-s-twitter-war-unites-iranian-factions-and-bolsters-rouhani" TargetMode="External"/><Relationship Id="rId151" Type="http://schemas.openxmlformats.org/officeDocument/2006/relationships/hyperlink" Target="https://www.jpost.com/Arab-Israeli-Conflict/Hezbollahs-second-in-command-All-of-Israel-in-Hezbollahs-missile-range-573842" TargetMode="External"/><Relationship Id="rId389" Type="http://schemas.openxmlformats.org/officeDocument/2006/relationships/hyperlink" Target="https://cpb-us-w2.wpmucdn.com/u.osu.edu/dist/5/66008/files/2018/12/Desert-Shield-of-the-Republic-Porter-new-22klvgd.pdf" TargetMode="External"/><Relationship Id="rId193" Type="http://schemas.openxmlformats.org/officeDocument/2006/relationships/hyperlink" Target="http://www.cnn.com/2018/10/15/economy/saudi-arabia-oil-prices/index.html" TargetMode="External"/><Relationship Id="rId207" Type="http://schemas.openxmlformats.org/officeDocument/2006/relationships/hyperlink" Target="https://www.forbes.com/sites/rrapier/2018/10/24/saudi-arabia-proves-that-oil-is-power/" TargetMode="External"/><Relationship Id="rId249" Type="http://schemas.openxmlformats.org/officeDocument/2006/relationships/hyperlink" Target="https://www.washingtonpost.com/politics/2019/02/21/trump-administration-wants-sell-nuclear-technology-saudis-without-nuclear-agreement-thats-alarming/?utm_term=.56dfac820c2e" TargetMode="External"/><Relationship Id="rId414" Type="http://schemas.openxmlformats.org/officeDocument/2006/relationships/hyperlink" Target="https://lawfareblog.com/irans-support-terrorist-groups" TargetMode="External"/><Relationship Id="rId13" Type="http://schemas.openxmlformats.org/officeDocument/2006/relationships/hyperlink" Target="https://www.washingtonexaminer.com/opinion/taking-turkeys-f-35s-is-the-right-move-for-the-wrong-reason" TargetMode="External"/><Relationship Id="rId109" Type="http://schemas.openxmlformats.org/officeDocument/2006/relationships/hyperlink" Target="https://www.washingtonpost.com/news/world/wp/2018/05/11/chinas-new-train-line-to-iran-sends-message-to-trump-well-keep-trading-anyway/?utm_term=.eb4a2c3061cd" TargetMode="External"/><Relationship Id="rId260" Type="http://schemas.openxmlformats.org/officeDocument/2006/relationships/hyperlink" Target="https://www.washingtonpost.com/politics/2019/02/21/trump-administration-wants-sell-nuclear-technology-saudis-without-nuclear-agreement-thats-alarming/?utm_term=.9a6851d31e75" TargetMode="External"/><Relationship Id="rId316" Type="http://schemas.openxmlformats.org/officeDocument/2006/relationships/hyperlink" Target="https://i-hls.com/about-i-hls" TargetMode="External"/><Relationship Id="rId55" Type="http://schemas.openxmlformats.org/officeDocument/2006/relationships/hyperlink" Target="https://www.vox.com/2016/1/6/10719728/us-saudi-arabia-allies" TargetMode="External"/><Relationship Id="rId97" Type="http://schemas.openxmlformats.org/officeDocument/2006/relationships/hyperlink" Target="https://www.eia.gov/beta/international/analysis.cfm?iso=IRN" TargetMode="External"/><Relationship Id="rId120" Type="http://schemas.openxmlformats.org/officeDocument/2006/relationships/hyperlink" Target="https://www.mmtimes.com/news/strategic-contours-chinas-arms-sales.html" TargetMode="External"/><Relationship Id="rId358" Type="http://schemas.openxmlformats.org/officeDocument/2006/relationships/hyperlink" Target="https://intpolicydigest.org/2017/10/25/china-s-military-shift-middle-east/" TargetMode="External"/><Relationship Id="rId162" Type="http://schemas.openxmlformats.org/officeDocument/2006/relationships/hyperlink" Target="https://www.bbc.co.uk/news/world-middle-east-48824500" TargetMode="External"/><Relationship Id="rId218" Type="http://schemas.openxmlformats.org/officeDocument/2006/relationships/hyperlink" Target="https://www.eia.gov/outlooks/steo/report/us_oil.php" TargetMode="External"/><Relationship Id="rId425" Type="http://schemas.openxmlformats.org/officeDocument/2006/relationships/hyperlink" Target="https://warontherocks.com/2018/10/the-two-faces-of-al-qaeda-in-the-arabian-peninsula/" TargetMode="External"/><Relationship Id="rId271" Type="http://schemas.openxmlformats.org/officeDocument/2006/relationships/hyperlink" Target="https://www.thedailybeast.com/marco-rubio-warns-trump-on-saudi-nuclear-deal-talk-no-relationship-is-too-big-to-fail" TargetMode="External"/><Relationship Id="rId24" Type="http://schemas.openxmlformats.org/officeDocument/2006/relationships/hyperlink" Target="https://www.washingtonexaminer.com/opinion/arms-sales-to-saudi-arabia-is-the-least-bad-option-for-the-us" TargetMode="External"/><Relationship Id="rId66" Type="http://schemas.openxmlformats.org/officeDocument/2006/relationships/hyperlink" Target="https://warontherocks.com/2015/06/the-myth-of-entangling-alliances/" TargetMode="External"/><Relationship Id="rId131" Type="http://schemas.openxmlformats.org/officeDocument/2006/relationships/hyperlink" Target="https://www.theguardian.com/politics/2001/mar/14/past.education1" TargetMode="External"/><Relationship Id="rId327" Type="http://schemas.openxmlformats.org/officeDocument/2006/relationships/hyperlink" Target="http://www.arabnews.com/node/1440521/business-economy" TargetMode="External"/><Relationship Id="rId369" Type="http://schemas.openxmlformats.org/officeDocument/2006/relationships/hyperlink" Target="https://dailycaller.com/2018/09/12/us-saudi-arabia-top-oil-producer/" TargetMode="External"/><Relationship Id="rId173" Type="http://schemas.openxmlformats.org/officeDocument/2006/relationships/hyperlink" Target="https://www.defense.gov/" TargetMode="External"/><Relationship Id="rId229" Type="http://schemas.openxmlformats.org/officeDocument/2006/relationships/hyperlink" Target="https://www.mitpressjournals.org/doi/full/10.1162/isec_a_00344" TargetMode="External"/><Relationship Id="rId380" Type="http://schemas.openxmlformats.org/officeDocument/2006/relationships/hyperlink" Target="https://www.cnbc.com/2019/02/16/brouillette-us-wont-give-saudi-arabia-key-to-nuclear-weapon-building.html" TargetMode="External"/><Relationship Id="rId240" Type="http://schemas.openxmlformats.org/officeDocument/2006/relationships/hyperlink" Target="https://www.mitpressjournals.org/doi/pdf/10.1162/ISEC_a_00205" TargetMode="External"/><Relationship Id="rId35" Type="http://schemas.openxmlformats.org/officeDocument/2006/relationships/hyperlink" Target="https://www.vox.com/2016/1/6/10719728/us-saudi-arabia-allies" TargetMode="External"/><Relationship Id="rId77" Type="http://schemas.openxmlformats.org/officeDocument/2006/relationships/hyperlink" Target="https://www.cnbc.com/2018/08/15/reuters-america-chinese-oil-importers-shun-u-s-crude-despite-tariff-reversal.html" TargetMode="External"/><Relationship Id="rId100" Type="http://schemas.openxmlformats.org/officeDocument/2006/relationships/hyperlink" Target="http://www.xinhuanet.com/english/2017-03/16/c_136134254.htm" TargetMode="External"/><Relationship Id="rId282" Type="http://schemas.openxmlformats.org/officeDocument/2006/relationships/hyperlink" Target="https://www.heritage.org/sites/default/files/2018-04/BG3304.pdf" TargetMode="External"/><Relationship Id="rId338" Type="http://schemas.openxmlformats.org/officeDocument/2006/relationships/hyperlink" Target="https://www.cfr.org/backgrounder/russia-iran-arms-trade" TargetMode="External"/><Relationship Id="rId8" Type="http://schemas.openxmlformats.org/officeDocument/2006/relationships/hyperlink" Target="https://townhall.com/columnists/larryprovost/2018/10/24/khashoggi-writings-reveal-antisemitism-pro-shariaism-n2531301" TargetMode="External"/><Relationship Id="rId142" Type="http://schemas.openxmlformats.org/officeDocument/2006/relationships/hyperlink" Target="https://www.wearethemighty.com/articles/this-is-how-a-us-destroyer-just-dodged-2-missiles-off-the-yemen-coast" TargetMode="External"/><Relationship Id="rId184" Type="http://schemas.openxmlformats.org/officeDocument/2006/relationships/hyperlink" Target="https://www.theguardian.com/world/2018/mar/12/nearly-half-of-us-arms-exports-go-to-the-middle-east" TargetMode="External"/><Relationship Id="rId391" Type="http://schemas.openxmlformats.org/officeDocument/2006/relationships/hyperlink" Target="https://fletcher.tufts.edu/sites/default/files/phd_golov-avner-new-middle-east.pdf" TargetMode="External"/><Relationship Id="rId405" Type="http://schemas.openxmlformats.org/officeDocument/2006/relationships/hyperlink" Target="http://www.reuters.com/article/us-saudi-asia-china-idUSKBN16N0G9" TargetMode="External"/><Relationship Id="rId251" Type="http://schemas.openxmlformats.org/officeDocument/2006/relationships/hyperlink" Target="https://www.reuters.com/article/us-saudi-nuclear/saudi-plans-to-invite-bids-for-nuclear-power-project-in-2020-sources-idUSKCN1RG1LL" TargetMode="External"/><Relationship Id="rId46" Type="http://schemas.openxmlformats.org/officeDocument/2006/relationships/hyperlink" Target="https://www.theguardian.com/world/2017/may/12/us-saudi-arabia-arms-deal-donald-trump-visit" TargetMode="External"/><Relationship Id="rId293" Type="http://schemas.openxmlformats.org/officeDocument/2006/relationships/hyperlink" Target="https://theconversation.com/pakistan-forges-closer-ties-with-saudi-arabia-and-iran-isnt-happy-112902" TargetMode="External"/><Relationship Id="rId307" Type="http://schemas.openxmlformats.org/officeDocument/2006/relationships/hyperlink" Target="https://www.theguardian.com/world/2011/jun/29/saudi-build-nuclear-weapons-iran" TargetMode="External"/><Relationship Id="rId349" Type="http://schemas.openxmlformats.org/officeDocument/2006/relationships/hyperlink" Target="https://www.scmp.com/news/china/diplomacy/article/3011643/us-official-urges-pacific-island-nations-maintain-diplomatic" TargetMode="External"/><Relationship Id="rId88" Type="http://schemas.openxmlformats.org/officeDocument/2006/relationships/hyperlink" Target="https://www.forbes.com/sites/arielcohen/2019/02/14/will-china-replace-the-u-s-as-the-middle-east-hegemon/" TargetMode="External"/><Relationship Id="rId111" Type="http://schemas.openxmlformats.org/officeDocument/2006/relationships/hyperlink" Target="http://www.globaltimes.cn/content/1098220.shtml" TargetMode="External"/><Relationship Id="rId153" Type="http://schemas.openxmlformats.org/officeDocument/2006/relationships/hyperlink" Target="https://www.al-monitor.com/pulse/originals/2019/04/truce-hamas-islamic-jihad-egypt-gaza-sniper-return-marches.html" TargetMode="External"/><Relationship Id="rId195" Type="http://schemas.openxmlformats.org/officeDocument/2006/relationships/hyperlink" Target="https://www.eia.gov/dnav/pet/hist/LeafHandler.ashx?n=pet&amp;s=mcrimus2&amp;f=m" TargetMode="External"/><Relationship Id="rId209" Type="http://schemas.openxmlformats.org/officeDocument/2006/relationships/hyperlink" Target="http://bostonreview.net/war-security-politics-global-justice/alex-de-waal-garrison-america-and-threat-global-war" TargetMode="External"/><Relationship Id="rId360" Type="http://schemas.openxmlformats.org/officeDocument/2006/relationships/hyperlink" Target="https://www.juancole.com/2018/05/manipulation-saudis-trump.html" TargetMode="External"/><Relationship Id="rId416" Type="http://schemas.openxmlformats.org/officeDocument/2006/relationships/hyperlink" Target="http://dailycaller.com/2017/02/20/russia-to-send-iran-1-billion-worth-of-missile-defense-systems/" TargetMode="External"/><Relationship Id="rId220" Type="http://schemas.openxmlformats.org/officeDocument/2006/relationships/hyperlink" Target="https://www.mei.edu/publications/shale-oil-and-illusion-us-energy-independence" TargetMode="External"/><Relationship Id="rId15" Type="http://schemas.openxmlformats.org/officeDocument/2006/relationships/hyperlink" Target="https://twitter.com/LarrySchweikart/status/1136349345702223872" TargetMode="External"/><Relationship Id="rId57" Type="http://schemas.openxmlformats.org/officeDocument/2006/relationships/hyperlink" Target="https://conservancy.umn.edu/handle/11299/199011" TargetMode="External"/><Relationship Id="rId262" Type="http://schemas.openxmlformats.org/officeDocument/2006/relationships/hyperlink" Target="https://www.bloomberg.com/news/articles/2019-04-03/first-images-of-saudi-nuclear-reactor-show-plant-nearing-finish" TargetMode="External"/><Relationship Id="rId318" Type="http://schemas.openxmlformats.org/officeDocument/2006/relationships/hyperlink" Target="https://www.mintpressnews.com/why-isnt-anyone-talking-about-israels-nukes/203040/" TargetMode="External"/><Relationship Id="rId99" Type="http://schemas.openxmlformats.org/officeDocument/2006/relationships/hyperlink" Target="http://foreignpolicy.com/2017/03/16/saudi-arabia-china-sign-deals-worth-65-billion-boost-trade-ties-oil-energy-one-belt-one-road-saudi-vision-2030/" TargetMode="External"/><Relationship Id="rId122" Type="http://schemas.openxmlformats.org/officeDocument/2006/relationships/hyperlink" Target="https://www.forbes.com/sites/arielcohen/2019/02/14/will-china-replace-the-u-s-as-the-middle-east-hegemon/" TargetMode="External"/><Relationship Id="rId164" Type="http://schemas.openxmlformats.org/officeDocument/2006/relationships/hyperlink" Target="https://www.ynetnews.com/articles/0,7340,L-5103264,00.html" TargetMode="External"/><Relationship Id="rId371" Type="http://schemas.openxmlformats.org/officeDocument/2006/relationships/hyperlink" Target="https://dailycaller.com/2018/10/15/saudi-arabia-khashoggi-death/" TargetMode="External"/><Relationship Id="rId427" Type="http://schemas.openxmlformats.org/officeDocument/2006/relationships/fontTable" Target="fontTable.xml"/><Relationship Id="rId26" Type="http://schemas.openxmlformats.org/officeDocument/2006/relationships/hyperlink" Target="https://townhall.com/columnists/larryprovost/2018/10/24/khashoggi-writings-reveal-antisemitism-pro-shariaism-n2531301" TargetMode="External"/><Relationship Id="rId231" Type="http://schemas.openxmlformats.org/officeDocument/2006/relationships/hyperlink" Target="https://journals.sagepub.com/doi/abs/10.1177/2347798916664613" TargetMode="External"/><Relationship Id="rId273" Type="http://schemas.openxmlformats.org/officeDocument/2006/relationships/hyperlink" Target="https://www.bloomberg.com/news/articles/2018-03-20/why-oil-rich-saudi-arabia-is-turning-to-nuclear-power-quicktake" TargetMode="External"/><Relationship Id="rId329" Type="http://schemas.openxmlformats.org/officeDocument/2006/relationships/hyperlink" Target="https://www.constructionweekonline.com/168493-saudi-arabia-oil-company-aramco-finalises-russia-deal" TargetMode="External"/><Relationship Id="rId68" Type="http://schemas.openxmlformats.org/officeDocument/2006/relationships/hyperlink" Target="https://www.foreignaffairs.com/articles/2019-01-30/trump-abandoning-security-cooperation" TargetMode="External"/><Relationship Id="rId133" Type="http://schemas.openxmlformats.org/officeDocument/2006/relationships/hyperlink" Target="https://foxtrotalpha.jalopnik.com/inside-china-s-plan-to-build-the-second-biggest-aircraf-1828730033" TargetMode="External"/><Relationship Id="rId175" Type="http://schemas.openxmlformats.org/officeDocument/2006/relationships/hyperlink" Target="https://thehill.com/opinion/international/379542-saudi-arabia-is-a-critical-american-security-partner-in-the-middle-east" TargetMode="External"/><Relationship Id="rId340" Type="http://schemas.openxmlformats.org/officeDocument/2006/relationships/hyperlink" Target="http://www.arabnews.com/node/1374946/saudi-arabia" TargetMode="External"/><Relationship Id="rId200" Type="http://schemas.openxmlformats.org/officeDocument/2006/relationships/hyperlink" Target="https://money.cnn.com/2018/07/10/investing/oil-prices-saudi-arabia-spare-capacity/index.html" TargetMode="External"/><Relationship Id="rId382" Type="http://schemas.openxmlformats.org/officeDocument/2006/relationships/hyperlink" Target="https://twq.elliott.gwu.edu/sites/g/files/zaxdzs2121/f/downloads/TWQ_Summer2018_MillerVolpe.pdf" TargetMode="External"/><Relationship Id="rId242" Type="http://schemas.openxmlformats.org/officeDocument/2006/relationships/hyperlink" Target="https://www.cambridge.org/core/books/theory-of-unipolar-politics/8B28E1C45E984540EAF6E15683E11856" TargetMode="External"/><Relationship Id="rId284" Type="http://schemas.openxmlformats.org/officeDocument/2006/relationships/hyperlink" Target="http://conflictarm.com/wp-content/uploads/2014/09/Dispatch_IS_Iraq_Syria_Weapons.pdf" TargetMode="External"/><Relationship Id="rId37" Type="http://schemas.openxmlformats.org/officeDocument/2006/relationships/hyperlink" Target="https://www.theguardian.com/world/2018/oct/14/jamal-khashoggi-turkey-looks-to-uk-to-persuade-saudi-arabia-to-cooperate" TargetMode="External"/><Relationship Id="rId79" Type="http://schemas.openxmlformats.org/officeDocument/2006/relationships/hyperlink" Target="https://www.reuters.com/article/us-saudi-aramco-ipo/in-aramco-ipo-china-talks-crucial-for-choice-of-listing-venue-sources-idUSKBN1FL5BW" TargetMode="External"/><Relationship Id="rId102" Type="http://schemas.openxmlformats.org/officeDocument/2006/relationships/hyperlink" Target="https://www.jpost.com/Jpost-Tech/Business-and-Innovation/Builders-urge-caution-in-using-Chinese-state-firms-for-infrastructure-540169" TargetMode="External"/><Relationship Id="rId144" Type="http://schemas.openxmlformats.org/officeDocument/2006/relationships/hyperlink" Target="https://www.washingtonexaminer.com/policy/defense-national-security/germanys-angela-merkel-strong-evidence-iran-to-blame-for-tanker-attacks" TargetMode="External"/><Relationship Id="rId90" Type="http://schemas.openxmlformats.org/officeDocument/2006/relationships/hyperlink" Target="https://www.scmp.com/news/china/military/article/2178584/china-fills-gap-left-us-middle-east-military-drone-market" TargetMode="External"/><Relationship Id="rId186" Type="http://schemas.openxmlformats.org/officeDocument/2006/relationships/hyperlink" Target="https://www.theguardian.com/world/2018/mar/12/nearly-half-of-us-arms-exports-go-to-the-middle-east" TargetMode="External"/><Relationship Id="rId351" Type="http://schemas.openxmlformats.org/officeDocument/2006/relationships/hyperlink" Target="https://www.cbsnews.com/news/transcript-president-trump-on-face-the-nation-february-3-2019/" TargetMode="External"/><Relationship Id="rId393" Type="http://schemas.openxmlformats.org/officeDocument/2006/relationships/hyperlink" Target="https://foreignpolicy.com/2017/12/15/what-vladimir-putin-wants-in-the-middle-east/" TargetMode="External"/><Relationship Id="rId407" Type="http://schemas.openxmlformats.org/officeDocument/2006/relationships/hyperlink" Target="https://www.washingtonpost.com/world/europe/china-russia-sign-400-billion-gas-deal/2014/05/21/364e9e74-e0de-11e3-8dcc-d6b7fede081a_story.html?utm_term=.dd6d1eb65705" TargetMode="External"/><Relationship Id="rId211" Type="http://schemas.openxmlformats.org/officeDocument/2006/relationships/hyperlink" Target="http://www.c-span.org/video/?402602-5/washington-journal-greg-myre-tensions-iran-saudi-arabia" TargetMode="External"/><Relationship Id="rId253" Type="http://schemas.openxmlformats.org/officeDocument/2006/relationships/hyperlink" Target="https://www.tandfonline.com/doi/abs/10.1080/00963402.1983.11458937?journalCode=rbul20" TargetMode="External"/><Relationship Id="rId295" Type="http://schemas.openxmlformats.org/officeDocument/2006/relationships/image" Target="media/image1.png"/><Relationship Id="rId309" Type="http://schemas.openxmlformats.org/officeDocument/2006/relationships/hyperlink" Target="https://www.mintpressnews.com/not-the-nukes-what-israel-fears-most-about-an-economically-robust-iran/209630/" TargetMode="External"/><Relationship Id="rId48" Type="http://schemas.openxmlformats.org/officeDocument/2006/relationships/hyperlink" Target="https://www.theguardian.com/world/saudiarabia" TargetMode="External"/><Relationship Id="rId113" Type="http://schemas.openxmlformats.org/officeDocument/2006/relationships/hyperlink" Target="https://news.usni.org/2014/10/27/china-iran-deepening-naval-ties-iran-calls-bilateral-blue-water-exercise" TargetMode="External"/><Relationship Id="rId320" Type="http://schemas.openxmlformats.org/officeDocument/2006/relationships/hyperlink" Target="http://thebulletin.org/did-israel-steal-bomb-grade-uranium-united-states7056" TargetMode="External"/><Relationship Id="rId155" Type="http://schemas.openxmlformats.org/officeDocument/2006/relationships/hyperlink" Target="https://www.washingtoninstitute.org/policy-analysis/view/the-shia-militia-mapping-project" TargetMode="External"/><Relationship Id="rId197" Type="http://schemas.openxmlformats.org/officeDocument/2006/relationships/hyperlink" Target="https://www.eia.gov/dnav/pet/hist/LeafHandler.ashx?n=PET&amp;s=MCRIMUSSA2&amp;f=M" TargetMode="External"/><Relationship Id="rId362" Type="http://schemas.openxmlformats.org/officeDocument/2006/relationships/hyperlink" Target="https://www.express.co.uk/news/world/1118162/iran-china-military-alliance-arrogant-united-states-donald-trump" TargetMode="External"/><Relationship Id="rId418" Type="http://schemas.openxmlformats.org/officeDocument/2006/relationships/hyperlink" Target="https://research.sharqforum.org/2017/10/13/russia-and-saudi-arabia-at-a-turning-point/" TargetMode="External"/><Relationship Id="rId222" Type="http://schemas.openxmlformats.org/officeDocument/2006/relationships/hyperlink" Target="https://twitter.com/realdonaldtrump/status/1143128646162493441" TargetMode="External"/><Relationship Id="rId264" Type="http://schemas.openxmlformats.org/officeDocument/2006/relationships/hyperlink" Target="https://foreignpolicy.com/2018/03/01/dont-give-saudi-arabia-an-easy-path-to-nukes/" TargetMode="External"/><Relationship Id="rId17" Type="http://schemas.openxmlformats.org/officeDocument/2006/relationships/hyperlink" Target="https://warontherocks.com/2019/04/the-case-against-arms-embargos-even-for-saudi-arabia/" TargetMode="External"/><Relationship Id="rId59" Type="http://schemas.openxmlformats.org/officeDocument/2006/relationships/hyperlink" Target="https://www.defensenews.com/outlook/2018/12/10/us-undersecretary-of-state-for-arms-control-creating-a-flexible-effective-foreign-policy-tool/" TargetMode="External"/><Relationship Id="rId124" Type="http://schemas.openxmlformats.org/officeDocument/2006/relationships/hyperlink" Target="https://www.telegraph.co.uk/news/2019/01/02/donald-trump-says-syria-sand-death-defends-us-troop-withdraw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2951A-5242-4188-8B82-FDD41B80A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150180</Words>
  <Characters>856029</Characters>
  <Application>Microsoft Office Word</Application>
  <DocSecurity>0</DocSecurity>
  <Lines>7133</Lines>
  <Paragraphs>2008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mnmvoss</dc:creator>
  <cp:keywords>5.1.1</cp:keywords>
  <dc:description/>
  <cp:lastModifiedBy>Alexandria Chase</cp:lastModifiedBy>
  <cp:revision>2</cp:revision>
  <dcterms:created xsi:type="dcterms:W3CDTF">2019-07-30T02:40:00Z</dcterms:created>
  <dcterms:modified xsi:type="dcterms:W3CDTF">2019-07-30T02:40:00Z</dcterms:modified>
</cp:coreProperties>
</file>