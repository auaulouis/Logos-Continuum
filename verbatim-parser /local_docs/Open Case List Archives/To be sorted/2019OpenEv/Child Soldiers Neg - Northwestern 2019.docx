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4B5E2B" w14:textId="77777777" w:rsidR="0028050D" w:rsidRPr="003B44BE" w:rsidRDefault="0028050D" w:rsidP="0028050D">
      <w:pPr>
        <w:pStyle w:val="Heading1"/>
      </w:pPr>
      <w:bookmarkStart w:id="0" w:name="_GoBack"/>
      <w:bookmarkEnd w:id="0"/>
      <w:r w:rsidRPr="003B44BE">
        <w:t>***</w:t>
      </w:r>
      <w:r>
        <w:t xml:space="preserve">Child Soldiers </w:t>
      </w:r>
      <w:r w:rsidRPr="003B44BE">
        <w:t>Neg***</w:t>
      </w:r>
    </w:p>
    <w:p w14:paraId="09689129" w14:textId="77777777" w:rsidR="0028050D" w:rsidRPr="003B44BE" w:rsidRDefault="0028050D" w:rsidP="0028050D">
      <w:pPr>
        <w:pStyle w:val="Heading1"/>
        <w:rPr>
          <w:rFonts w:cs="Calibri"/>
        </w:rPr>
      </w:pPr>
      <w:r w:rsidRPr="003B44BE">
        <w:rPr>
          <w:rFonts w:cs="Calibri"/>
        </w:rPr>
        <w:t>Foreign Aid CP</w:t>
      </w:r>
    </w:p>
    <w:p w14:paraId="0B9576FD" w14:textId="77777777" w:rsidR="0028050D" w:rsidRPr="003B44BE" w:rsidRDefault="0028050D" w:rsidP="0028050D">
      <w:pPr>
        <w:pStyle w:val="Heading2"/>
        <w:rPr>
          <w:rFonts w:cs="Calibri"/>
        </w:rPr>
      </w:pPr>
      <w:r w:rsidRPr="003B44BE">
        <w:rPr>
          <w:rFonts w:cs="Calibri"/>
        </w:rPr>
        <w:t>Core</w:t>
      </w:r>
    </w:p>
    <w:p w14:paraId="00027805" w14:textId="77777777" w:rsidR="0028050D" w:rsidRPr="003B44BE" w:rsidRDefault="0028050D" w:rsidP="0028050D">
      <w:pPr>
        <w:pStyle w:val="Heading3"/>
      </w:pPr>
      <w:r w:rsidRPr="003B44BE">
        <w:t>1NC</w:t>
      </w:r>
    </w:p>
    <w:p w14:paraId="79C2FC74" w14:textId="77777777" w:rsidR="0028050D" w:rsidRPr="003B44BE" w:rsidRDefault="0028050D" w:rsidP="0028050D">
      <w:pPr>
        <w:pStyle w:val="Heading4"/>
      </w:pPr>
      <w:r w:rsidRPr="003B44BE">
        <w:t>Text: The United States federal government should substantially increase its international humanitarian and foreign aid to countries with child soldiers.</w:t>
      </w:r>
    </w:p>
    <w:p w14:paraId="485BE787" w14:textId="77777777" w:rsidR="0028050D" w:rsidRPr="003B44BE" w:rsidRDefault="0028050D" w:rsidP="0028050D"/>
    <w:p w14:paraId="08CDF159" w14:textId="77777777" w:rsidR="0028050D" w:rsidRPr="003B44BE" w:rsidRDefault="0028050D" w:rsidP="0028050D">
      <w:pPr>
        <w:pStyle w:val="Heading4"/>
        <w:rPr>
          <w:rFonts w:cs="Calibri"/>
        </w:rPr>
      </w:pPr>
      <w:r w:rsidRPr="003B44BE">
        <w:rPr>
          <w:rFonts w:cs="Calibri"/>
        </w:rPr>
        <w:t>The counterplan solves the root cause of child soldier recruitment and solves stability</w:t>
      </w:r>
    </w:p>
    <w:p w14:paraId="5FB0ABDC" w14:textId="77777777" w:rsidR="0028050D" w:rsidRPr="003B44BE" w:rsidRDefault="0028050D" w:rsidP="0028050D">
      <w:r w:rsidRPr="003B44BE">
        <w:t xml:space="preserve">Alena </w:t>
      </w:r>
      <w:r w:rsidRPr="003B44BE">
        <w:rPr>
          <w:rStyle w:val="Style13ptBold"/>
        </w:rPr>
        <w:t>Zafonte 17</w:t>
      </w:r>
      <w:r w:rsidRPr="003B44BE">
        <w:t xml:space="preserve">, master’s in political science from Northeastern University, 9-30-2017, “Foreign Aid Prevents Child Soldier Recruitment,” The Borgen Project, https://borgenproject.org/child-soldier-recruitment/ </w:t>
      </w:r>
    </w:p>
    <w:p w14:paraId="17BE1089" w14:textId="77777777" w:rsidR="0028050D" w:rsidRPr="003B44BE" w:rsidRDefault="0028050D" w:rsidP="0028050D">
      <w:pPr>
        <w:rPr>
          <w:sz w:val="16"/>
          <w:szCs w:val="16"/>
        </w:rPr>
      </w:pPr>
      <w:r w:rsidRPr="003B44BE">
        <w:rPr>
          <w:sz w:val="16"/>
          <w:szCs w:val="16"/>
        </w:rPr>
        <w:t>According to new numbers released by the United Nations, the number of child soldiers recruited to fight across the Middle East and North Africa has more than doubled in one year, rising from 576 in 2014 to 1,168 in 2015. UNICEF notes that the real number of child soldiers recruited into these conflicts is likely significantly higher, as many cases go undocumented.</w:t>
      </w:r>
    </w:p>
    <w:p w14:paraId="718D03AD" w14:textId="77777777" w:rsidR="0028050D" w:rsidRPr="003B44BE" w:rsidRDefault="0028050D" w:rsidP="0028050D">
      <w:pPr>
        <w:rPr>
          <w:sz w:val="16"/>
        </w:rPr>
      </w:pPr>
      <w:r w:rsidRPr="003B44BE">
        <w:rPr>
          <w:sz w:val="16"/>
        </w:rPr>
        <w:t xml:space="preserve">The most notable increases were found in Syria, Yemen and Iraq, which have suffered ongoing violence for years. </w:t>
      </w:r>
      <w:r w:rsidRPr="003B44BE">
        <w:rPr>
          <w:u w:val="single"/>
        </w:rPr>
        <w:t>Civilian infrastructure</w:t>
      </w:r>
      <w:r w:rsidRPr="003B44BE">
        <w:rPr>
          <w:sz w:val="16"/>
        </w:rPr>
        <w:t xml:space="preserve"> in these areas </w:t>
      </w:r>
      <w:r w:rsidRPr="003B44BE">
        <w:rPr>
          <w:u w:val="single"/>
        </w:rPr>
        <w:t>has been under attack</w:t>
      </w:r>
      <w:r w:rsidRPr="003B44BE">
        <w:rPr>
          <w:sz w:val="16"/>
        </w:rPr>
        <w:t xml:space="preserve"> for significant periods of time, </w:t>
      </w:r>
      <w:r w:rsidRPr="003B44BE">
        <w:rPr>
          <w:u w:val="single"/>
        </w:rPr>
        <w:t>eliminating basic services families need to survive</w:t>
      </w:r>
      <w:r w:rsidRPr="003B44BE">
        <w:rPr>
          <w:sz w:val="16"/>
        </w:rPr>
        <w:t xml:space="preserve">. </w:t>
      </w:r>
      <w:r w:rsidRPr="005D70EC">
        <w:rPr>
          <w:highlight w:val="yellow"/>
          <w:u w:val="single"/>
        </w:rPr>
        <w:t>As resources dwindle</w:t>
      </w:r>
      <w:r w:rsidRPr="005D70EC">
        <w:rPr>
          <w:sz w:val="16"/>
          <w:highlight w:val="yellow"/>
        </w:rPr>
        <w:t xml:space="preserve">, </w:t>
      </w:r>
      <w:r w:rsidRPr="005D70EC">
        <w:rPr>
          <w:highlight w:val="yellow"/>
          <w:u w:val="single"/>
        </w:rPr>
        <w:t>families are forced to send children to</w:t>
      </w:r>
      <w:r w:rsidRPr="003B44BE">
        <w:rPr>
          <w:u w:val="single"/>
        </w:rPr>
        <w:t xml:space="preserve"> work in what are often </w:t>
      </w:r>
      <w:r w:rsidRPr="005D70EC">
        <w:rPr>
          <w:highlight w:val="yellow"/>
          <w:u w:val="single"/>
        </w:rPr>
        <w:t>unsafe conditions</w:t>
      </w:r>
      <w:r w:rsidRPr="003B44BE">
        <w:rPr>
          <w:sz w:val="16"/>
        </w:rPr>
        <w:t xml:space="preserve">. Furthermore, </w:t>
      </w:r>
      <w:r w:rsidRPr="005D70EC">
        <w:rPr>
          <w:highlight w:val="yellow"/>
          <w:u w:val="single"/>
        </w:rPr>
        <w:t>ongoing violence creates unrest</w:t>
      </w:r>
      <w:r w:rsidRPr="003B44BE">
        <w:rPr>
          <w:sz w:val="16"/>
        </w:rPr>
        <w:t xml:space="preserve"> within communities, </w:t>
      </w:r>
      <w:r w:rsidRPr="005D70EC">
        <w:rPr>
          <w:highlight w:val="yellow"/>
          <w:u w:val="single"/>
        </w:rPr>
        <w:t>making them more vulnerable to radicalization</w:t>
      </w:r>
      <w:r w:rsidRPr="003B44BE">
        <w:rPr>
          <w:sz w:val="16"/>
        </w:rPr>
        <w:t xml:space="preserve">. This is of particular importance for </w:t>
      </w:r>
      <w:r w:rsidRPr="003B44BE">
        <w:rPr>
          <w:u w:val="single"/>
        </w:rPr>
        <w:t>children</w:t>
      </w:r>
      <w:r w:rsidRPr="003B44BE">
        <w:rPr>
          <w:sz w:val="16"/>
        </w:rPr>
        <w:t xml:space="preserve">, as they </w:t>
      </w:r>
      <w:r w:rsidRPr="003B44BE">
        <w:rPr>
          <w:u w:val="single"/>
        </w:rPr>
        <w:t>are less capable of resisting indoctrination</w:t>
      </w:r>
      <w:r w:rsidRPr="003B44BE">
        <w:rPr>
          <w:sz w:val="16"/>
        </w:rPr>
        <w:t xml:space="preserve"> by extremists.</w:t>
      </w:r>
    </w:p>
    <w:p w14:paraId="49D2EE9F" w14:textId="77777777" w:rsidR="0028050D" w:rsidRPr="003B44BE" w:rsidRDefault="0028050D" w:rsidP="0028050D">
      <w:pPr>
        <w:rPr>
          <w:sz w:val="16"/>
        </w:rPr>
      </w:pPr>
      <w:r w:rsidRPr="003B44BE">
        <w:rPr>
          <w:sz w:val="16"/>
        </w:rPr>
        <w:t xml:space="preserve">Of the </w:t>
      </w:r>
      <w:r w:rsidRPr="003B44BE">
        <w:rPr>
          <w:u w:val="single"/>
        </w:rPr>
        <w:t>28 million children</w:t>
      </w:r>
      <w:r w:rsidRPr="003B44BE">
        <w:rPr>
          <w:sz w:val="16"/>
        </w:rPr>
        <w:t xml:space="preserve"> throughout the region who </w:t>
      </w:r>
      <w:r w:rsidRPr="003B44BE">
        <w:rPr>
          <w:u w:val="single"/>
        </w:rPr>
        <w:t>are in need of immediate humanitarian assistance, 90 percent</w:t>
      </w:r>
      <w:r w:rsidRPr="003B44BE">
        <w:rPr>
          <w:sz w:val="16"/>
        </w:rPr>
        <w:t xml:space="preserve"> of these </w:t>
      </w:r>
      <w:r w:rsidRPr="003B44BE">
        <w:rPr>
          <w:u w:val="single"/>
        </w:rPr>
        <w:t>live</w:t>
      </w:r>
      <w:r w:rsidRPr="003B44BE">
        <w:rPr>
          <w:sz w:val="16"/>
        </w:rPr>
        <w:t xml:space="preserve"> in areas </w:t>
      </w:r>
      <w:r w:rsidRPr="003B44BE">
        <w:rPr>
          <w:u w:val="single"/>
        </w:rPr>
        <w:t>where violence persists</w:t>
      </w:r>
      <w:r w:rsidRPr="003B44BE">
        <w:rPr>
          <w:sz w:val="16"/>
        </w:rPr>
        <w:t xml:space="preserve">. This indicates that </w:t>
      </w:r>
      <w:r w:rsidRPr="003B44BE">
        <w:rPr>
          <w:u w:val="single"/>
        </w:rPr>
        <w:t xml:space="preserve">a significant population of </w:t>
      </w:r>
      <w:r w:rsidRPr="005D70EC">
        <w:rPr>
          <w:highlight w:val="yellow"/>
          <w:u w:val="single"/>
        </w:rPr>
        <w:t>children are at risk for child soldier recruitment</w:t>
      </w:r>
      <w:r w:rsidRPr="003B44BE">
        <w:rPr>
          <w:sz w:val="16"/>
        </w:rPr>
        <w:t xml:space="preserve"> as they live </w:t>
      </w:r>
      <w:r w:rsidRPr="005D70EC">
        <w:rPr>
          <w:highlight w:val="yellow"/>
          <w:u w:val="single"/>
        </w:rPr>
        <w:t>in areas of conflict, lack access to basic necessities and</w:t>
      </w:r>
      <w:r w:rsidRPr="003B44BE">
        <w:rPr>
          <w:sz w:val="16"/>
        </w:rPr>
        <w:t xml:space="preserve"> likely </w:t>
      </w:r>
      <w:r w:rsidRPr="003B44BE">
        <w:rPr>
          <w:u w:val="single"/>
        </w:rPr>
        <w:t xml:space="preserve">do not have the means to gain an </w:t>
      </w:r>
      <w:r w:rsidRPr="005D70EC">
        <w:rPr>
          <w:highlight w:val="yellow"/>
          <w:u w:val="single"/>
        </w:rPr>
        <w:t>education</w:t>
      </w:r>
      <w:r w:rsidRPr="003B44BE">
        <w:rPr>
          <w:sz w:val="16"/>
        </w:rPr>
        <w:t xml:space="preserve">. In </w:t>
      </w:r>
      <w:r w:rsidRPr="003B44BE">
        <w:rPr>
          <w:u w:val="single"/>
        </w:rPr>
        <w:t>many</w:t>
      </w:r>
      <w:r w:rsidRPr="003B44BE">
        <w:rPr>
          <w:sz w:val="16"/>
        </w:rPr>
        <w:t xml:space="preserve"> cases, </w:t>
      </w:r>
      <w:r w:rsidRPr="003B44BE">
        <w:rPr>
          <w:u w:val="single"/>
        </w:rPr>
        <w:t>families have</w:t>
      </w:r>
      <w:r w:rsidRPr="003B44BE">
        <w:rPr>
          <w:sz w:val="16"/>
        </w:rPr>
        <w:t xml:space="preserve"> elected for their </w:t>
      </w:r>
      <w:r w:rsidRPr="003B44BE">
        <w:rPr>
          <w:u w:val="single"/>
        </w:rPr>
        <w:t>children</w:t>
      </w:r>
      <w:r w:rsidRPr="003B44BE">
        <w:rPr>
          <w:sz w:val="16"/>
        </w:rPr>
        <w:t xml:space="preserve"> to join the </w:t>
      </w:r>
      <w:r w:rsidRPr="003B44BE">
        <w:rPr>
          <w:u w:val="single"/>
        </w:rPr>
        <w:t>fight as a measure of protection</w:t>
      </w:r>
      <w:r w:rsidRPr="003B44BE">
        <w:rPr>
          <w:sz w:val="16"/>
        </w:rPr>
        <w:t>. While in the past most child soldiers were assigned roles as guards, cooks or similarly inactive roles, recent reports point to minors participating actively in violence.</w:t>
      </w:r>
    </w:p>
    <w:p w14:paraId="3C191D75" w14:textId="77777777" w:rsidR="0028050D" w:rsidRPr="003B44BE" w:rsidRDefault="0028050D" w:rsidP="0028050D">
      <w:pPr>
        <w:rPr>
          <w:sz w:val="16"/>
        </w:rPr>
      </w:pPr>
      <w:r w:rsidRPr="003B44BE">
        <w:rPr>
          <w:sz w:val="16"/>
        </w:rPr>
        <w:t xml:space="preserve">The case of South Sudan, where the United Nations reports 18,000 child combatants recruited over the past four years, is also alarming. Many former child soldiers report consciously deciding to join the conflict, though they may not have understood what was going on. In an interview with the Guardian, several </w:t>
      </w:r>
      <w:r w:rsidRPr="003B44BE">
        <w:rPr>
          <w:sz w:val="16"/>
          <w:szCs w:val="16"/>
        </w:rPr>
        <w:t>former child soldiers with</w:t>
      </w:r>
      <w:r w:rsidRPr="003B44BE">
        <w:rPr>
          <w:sz w:val="16"/>
        </w:rPr>
        <w:t xml:space="preserve"> the Cobra Faction in South Sudan recalled that their</w:t>
      </w:r>
      <w:r w:rsidRPr="003B44BE">
        <w:rPr>
          <w:u w:val="single"/>
        </w:rPr>
        <w:t xml:space="preserve"> education and </w:t>
      </w:r>
      <w:r w:rsidRPr="005D70EC">
        <w:rPr>
          <w:rStyle w:val="Emphasis"/>
          <w:highlight w:val="yellow"/>
        </w:rPr>
        <w:t>standard of living had been poor and</w:t>
      </w:r>
      <w:r w:rsidRPr="003B44BE">
        <w:rPr>
          <w:rStyle w:val="Emphasis"/>
        </w:rPr>
        <w:t xml:space="preserve"> local violence </w:t>
      </w:r>
      <w:r w:rsidRPr="005D70EC">
        <w:rPr>
          <w:rStyle w:val="Emphasis"/>
          <w:highlight w:val="yellow"/>
        </w:rPr>
        <w:t>inspired them to</w:t>
      </w:r>
      <w:r w:rsidRPr="003B44BE">
        <w:rPr>
          <w:rStyle w:val="Emphasis"/>
        </w:rPr>
        <w:t xml:space="preserve"> join the </w:t>
      </w:r>
      <w:r w:rsidRPr="005D70EC">
        <w:rPr>
          <w:rStyle w:val="Emphasis"/>
          <w:highlight w:val="yellow"/>
        </w:rPr>
        <w:t>fight</w:t>
      </w:r>
      <w:r w:rsidRPr="003B44BE">
        <w:rPr>
          <w:sz w:val="16"/>
        </w:rPr>
        <w:t>. They explained that they were drawn to the rhetoric espoused by the militia, though they did not fully understand its implications.</w:t>
      </w:r>
    </w:p>
    <w:p w14:paraId="2A8BE739" w14:textId="77777777" w:rsidR="0028050D" w:rsidRPr="003B44BE" w:rsidRDefault="0028050D" w:rsidP="0028050D">
      <w:pPr>
        <w:rPr>
          <w:sz w:val="16"/>
        </w:rPr>
      </w:pPr>
      <w:r w:rsidRPr="003B44BE">
        <w:rPr>
          <w:sz w:val="16"/>
        </w:rPr>
        <w:t xml:space="preserve">Rebel commanders in South Sudan have claimed that they are forced into child soldier recruitment and that it is not a voluntary choice. Their logic is that </w:t>
      </w:r>
      <w:r w:rsidRPr="003B44BE">
        <w:rPr>
          <w:u w:val="single"/>
        </w:rPr>
        <w:t>due to the lack of education, infrastructure, food</w:t>
      </w:r>
      <w:r w:rsidRPr="003B44BE">
        <w:rPr>
          <w:sz w:val="16"/>
        </w:rPr>
        <w:t xml:space="preserve"> and other key factors, </w:t>
      </w:r>
      <w:r w:rsidRPr="003B44BE">
        <w:rPr>
          <w:u w:val="single"/>
        </w:rPr>
        <w:t>children are left to stagnate</w:t>
      </w:r>
      <w:r w:rsidRPr="003B44BE">
        <w:rPr>
          <w:sz w:val="16"/>
        </w:rPr>
        <w:t>. By recruiting them to fight, they are then able “to achieve something better.”</w:t>
      </w:r>
    </w:p>
    <w:p w14:paraId="543247C1" w14:textId="77777777" w:rsidR="0028050D" w:rsidRPr="003B44BE" w:rsidRDefault="0028050D" w:rsidP="0028050D">
      <w:pPr>
        <w:rPr>
          <w:sz w:val="16"/>
        </w:rPr>
      </w:pPr>
      <w:r w:rsidRPr="003B44BE">
        <w:rPr>
          <w:sz w:val="16"/>
        </w:rPr>
        <w:t xml:space="preserve">This mindset is precisely why </w:t>
      </w:r>
      <w:r w:rsidRPr="005D70EC">
        <w:rPr>
          <w:highlight w:val="yellow"/>
          <w:u w:val="single"/>
        </w:rPr>
        <w:t xml:space="preserve">foreign aid is a </w:t>
      </w:r>
      <w:r w:rsidRPr="005D70EC">
        <w:rPr>
          <w:rStyle w:val="Emphasis"/>
          <w:highlight w:val="yellow"/>
        </w:rPr>
        <w:t>key tool</w:t>
      </w:r>
      <w:r w:rsidRPr="005D70EC">
        <w:rPr>
          <w:highlight w:val="yellow"/>
          <w:u w:val="single"/>
        </w:rPr>
        <w:t xml:space="preserve"> in stemming</w:t>
      </w:r>
      <w:r w:rsidRPr="003B44BE">
        <w:rPr>
          <w:sz w:val="16"/>
        </w:rPr>
        <w:t xml:space="preserve"> the growth of </w:t>
      </w:r>
      <w:r w:rsidRPr="003B44BE">
        <w:rPr>
          <w:u w:val="single"/>
        </w:rPr>
        <w:t xml:space="preserve">child soldier </w:t>
      </w:r>
      <w:r w:rsidRPr="005D70EC">
        <w:rPr>
          <w:highlight w:val="yellow"/>
          <w:u w:val="single"/>
        </w:rPr>
        <w:t>recruitment</w:t>
      </w:r>
      <w:r w:rsidRPr="003B44BE">
        <w:rPr>
          <w:sz w:val="16"/>
        </w:rPr>
        <w:t xml:space="preserve">. Both the international community and those who participate in </w:t>
      </w:r>
      <w:r w:rsidRPr="003B44BE">
        <w:rPr>
          <w:u w:val="single"/>
        </w:rPr>
        <w:t xml:space="preserve">child soldier </w:t>
      </w:r>
      <w:r w:rsidRPr="005D70EC">
        <w:rPr>
          <w:highlight w:val="yellow"/>
          <w:u w:val="single"/>
        </w:rPr>
        <w:t>recruitment</w:t>
      </w:r>
      <w:r w:rsidRPr="003B44BE">
        <w:rPr>
          <w:sz w:val="16"/>
        </w:rPr>
        <w:t xml:space="preserve"> note that the practice </w:t>
      </w:r>
      <w:r w:rsidRPr="005D70EC">
        <w:rPr>
          <w:highlight w:val="yellow"/>
          <w:u w:val="single"/>
        </w:rPr>
        <w:t>results</w:t>
      </w:r>
      <w:r w:rsidRPr="003B44BE">
        <w:rPr>
          <w:sz w:val="16"/>
        </w:rPr>
        <w:t xml:space="preserve"> largely </w:t>
      </w:r>
      <w:r w:rsidRPr="005D70EC">
        <w:rPr>
          <w:highlight w:val="yellow"/>
          <w:u w:val="single"/>
        </w:rPr>
        <w:t xml:space="preserve">from </w:t>
      </w:r>
      <w:r w:rsidRPr="003B44BE">
        <w:rPr>
          <w:u w:val="single"/>
        </w:rPr>
        <w:t xml:space="preserve">the </w:t>
      </w:r>
      <w:r w:rsidRPr="005D70EC">
        <w:rPr>
          <w:highlight w:val="yellow"/>
          <w:u w:val="single"/>
        </w:rPr>
        <w:t>lack of education and basic goods and services</w:t>
      </w:r>
      <w:r w:rsidRPr="003B44BE">
        <w:rPr>
          <w:sz w:val="16"/>
        </w:rPr>
        <w:t xml:space="preserve">. Employing </w:t>
      </w:r>
      <w:r w:rsidRPr="003B44BE">
        <w:rPr>
          <w:u w:val="single"/>
        </w:rPr>
        <w:t xml:space="preserve">foreign </w:t>
      </w:r>
      <w:r w:rsidRPr="005D70EC">
        <w:rPr>
          <w:highlight w:val="yellow"/>
          <w:u w:val="single"/>
        </w:rPr>
        <w:t>assistance to stabilize communities</w:t>
      </w:r>
      <w:r w:rsidRPr="003B44BE">
        <w:rPr>
          <w:u w:val="single"/>
        </w:rPr>
        <w:t xml:space="preserve"> through</w:t>
      </w:r>
      <w:r w:rsidRPr="003B44BE">
        <w:rPr>
          <w:sz w:val="16"/>
        </w:rPr>
        <w:t xml:space="preserve"> providing </w:t>
      </w:r>
      <w:r w:rsidRPr="003B44BE">
        <w:rPr>
          <w:u w:val="single"/>
        </w:rPr>
        <w:t>food</w:t>
      </w:r>
      <w:r w:rsidRPr="003B44BE">
        <w:rPr>
          <w:sz w:val="16"/>
        </w:rPr>
        <w:t xml:space="preserve"> and </w:t>
      </w:r>
      <w:r w:rsidRPr="003B44BE">
        <w:rPr>
          <w:u w:val="single"/>
        </w:rPr>
        <w:t>clean water and</w:t>
      </w:r>
      <w:r w:rsidRPr="003B44BE">
        <w:rPr>
          <w:sz w:val="16"/>
        </w:rPr>
        <w:t xml:space="preserve"> creating the </w:t>
      </w:r>
      <w:r w:rsidRPr="003B44BE">
        <w:rPr>
          <w:u w:val="single"/>
        </w:rPr>
        <w:t>infrastructure</w:t>
      </w:r>
      <w:r w:rsidRPr="003B44BE">
        <w:rPr>
          <w:sz w:val="16"/>
        </w:rPr>
        <w:t xml:space="preserve"> necessary for reliable functioning </w:t>
      </w:r>
      <w:r w:rsidRPr="005D70EC">
        <w:rPr>
          <w:highlight w:val="yellow"/>
          <w:u w:val="single"/>
        </w:rPr>
        <w:t>would minimize</w:t>
      </w:r>
      <w:r w:rsidRPr="003B44BE">
        <w:rPr>
          <w:sz w:val="16"/>
        </w:rPr>
        <w:t xml:space="preserve"> the </w:t>
      </w:r>
      <w:r w:rsidRPr="005D70EC">
        <w:rPr>
          <w:highlight w:val="yellow"/>
          <w:u w:val="single"/>
        </w:rPr>
        <w:t>opportunities and incentives for indoctrination</w:t>
      </w:r>
      <w:r w:rsidRPr="003B44BE">
        <w:rPr>
          <w:sz w:val="16"/>
        </w:rPr>
        <w:t>.</w:t>
      </w:r>
    </w:p>
    <w:p w14:paraId="27F78CFC" w14:textId="77777777" w:rsidR="0028050D" w:rsidRPr="003B44BE" w:rsidRDefault="0028050D" w:rsidP="0028050D">
      <w:pPr>
        <w:rPr>
          <w:sz w:val="16"/>
        </w:rPr>
      </w:pPr>
      <w:r w:rsidRPr="003B44BE">
        <w:rPr>
          <w:sz w:val="16"/>
        </w:rPr>
        <w:t xml:space="preserve">Former Secretary of State Colin Powell has said that “terrorism really flourishes </w:t>
      </w:r>
      <w:r w:rsidRPr="005D70EC">
        <w:rPr>
          <w:highlight w:val="yellow"/>
          <w:u w:val="single"/>
        </w:rPr>
        <w:t>in areas of poverty</w:t>
      </w:r>
      <w:r w:rsidRPr="003B44BE">
        <w:rPr>
          <w:sz w:val="16"/>
        </w:rPr>
        <w:t xml:space="preserve">, despair </w:t>
      </w:r>
      <w:r w:rsidRPr="003B44BE">
        <w:rPr>
          <w:u w:val="single"/>
        </w:rPr>
        <w:t>and hopelessness</w:t>
      </w:r>
      <w:r w:rsidRPr="003B44BE">
        <w:rPr>
          <w:sz w:val="16"/>
        </w:rPr>
        <w:t xml:space="preserve">, </w:t>
      </w:r>
      <w:r w:rsidRPr="003B44BE">
        <w:rPr>
          <w:u w:val="single"/>
        </w:rPr>
        <w:t>where people see no future</w:t>
      </w:r>
      <w:r w:rsidRPr="003B44BE">
        <w:rPr>
          <w:sz w:val="16"/>
        </w:rPr>
        <w:t xml:space="preserve">.” </w:t>
      </w:r>
      <w:r w:rsidRPr="003B44BE">
        <w:rPr>
          <w:u w:val="single"/>
        </w:rPr>
        <w:t xml:space="preserve">Child soldier </w:t>
      </w:r>
      <w:r w:rsidRPr="005D70EC">
        <w:rPr>
          <w:highlight w:val="yellow"/>
          <w:u w:val="single"/>
        </w:rPr>
        <w:t>recruitment flourishes</w:t>
      </w:r>
      <w:r w:rsidRPr="003B44BE">
        <w:rPr>
          <w:sz w:val="16"/>
        </w:rPr>
        <w:t xml:space="preserve"> here as well, which is why </w:t>
      </w:r>
      <w:r w:rsidRPr="005D70EC">
        <w:rPr>
          <w:rStyle w:val="Emphasis"/>
          <w:highlight w:val="yellow"/>
        </w:rPr>
        <w:t>the use of aid as a preventative measure</w:t>
      </w:r>
      <w:r w:rsidRPr="005D70EC">
        <w:rPr>
          <w:highlight w:val="yellow"/>
          <w:u w:val="single"/>
        </w:rPr>
        <w:t xml:space="preserve"> can prevent</w:t>
      </w:r>
      <w:r w:rsidRPr="003B44BE">
        <w:rPr>
          <w:sz w:val="16"/>
        </w:rPr>
        <w:t xml:space="preserve"> increases in </w:t>
      </w:r>
      <w:r w:rsidRPr="005D70EC">
        <w:rPr>
          <w:highlight w:val="yellow"/>
          <w:u w:val="single"/>
        </w:rPr>
        <w:t>child soldiers</w:t>
      </w:r>
      <w:r w:rsidRPr="003B44BE">
        <w:rPr>
          <w:sz w:val="16"/>
        </w:rPr>
        <w:t xml:space="preserve"> in the future.</w:t>
      </w:r>
    </w:p>
    <w:p w14:paraId="5EE8592A" w14:textId="77777777" w:rsidR="0028050D" w:rsidRPr="003B44BE" w:rsidRDefault="0028050D" w:rsidP="0028050D"/>
    <w:p w14:paraId="12B19440" w14:textId="77777777" w:rsidR="0028050D" w:rsidRPr="003B44BE" w:rsidRDefault="0028050D" w:rsidP="0028050D">
      <w:pPr>
        <w:pStyle w:val="Heading4"/>
        <w:rPr>
          <w:rFonts w:cs="Calibri"/>
        </w:rPr>
      </w:pPr>
      <w:r w:rsidRPr="003B44BE">
        <w:rPr>
          <w:rFonts w:cs="Calibri"/>
        </w:rPr>
        <w:t>The CP promotes US leadership and national security</w:t>
      </w:r>
    </w:p>
    <w:p w14:paraId="4191159F" w14:textId="77777777" w:rsidR="0028050D" w:rsidRPr="003B44BE" w:rsidRDefault="0028050D" w:rsidP="0028050D">
      <w:pPr>
        <w:rPr>
          <w:color w:val="FFFFFF" w:themeColor="background1"/>
        </w:rPr>
      </w:pPr>
      <w:r w:rsidRPr="003B44BE">
        <w:t xml:space="preserve">Vin </w:t>
      </w:r>
      <w:r w:rsidRPr="003B44BE">
        <w:rPr>
          <w:rStyle w:val="Style13ptBold"/>
        </w:rPr>
        <w:t>Gupta and</w:t>
      </w:r>
      <w:r w:rsidRPr="003B44BE">
        <w:t xml:space="preserve"> Vanessa </w:t>
      </w:r>
      <w:r w:rsidRPr="003B44BE">
        <w:rPr>
          <w:rStyle w:val="Style13ptBold"/>
        </w:rPr>
        <w:t>Kerry 18</w:t>
      </w:r>
      <w:r w:rsidRPr="003B44BE">
        <w:t xml:space="preserve">, assistant professor at the Institute for Health Metrics and Evaluation at the University of Washington and director of global public policy at Harvard Medical School, 4-11-18, “Foreign Aid Makes America Safer,” Foreign Policy, https://foreignpolicy.com/2018/04/11/foreign-aid-makes-america-safer/ </w:t>
      </w:r>
      <w:r w:rsidRPr="003B44BE">
        <w:rPr>
          <w:rStyle w:val="StyleUnderline"/>
          <w:color w:val="FFFFFF" w:themeColor="background1"/>
        </w:rPr>
        <w:t>If you’re reading this Ella you have to switch to policy</w:t>
      </w:r>
    </w:p>
    <w:p w14:paraId="75F73B57" w14:textId="77777777" w:rsidR="0028050D" w:rsidRPr="003B44BE" w:rsidRDefault="0028050D" w:rsidP="0028050D">
      <w:pPr>
        <w:rPr>
          <w:sz w:val="16"/>
        </w:rPr>
      </w:pPr>
      <w:r w:rsidRPr="005D70EC">
        <w:rPr>
          <w:highlight w:val="yellow"/>
          <w:u w:val="single"/>
        </w:rPr>
        <w:t>American leadership is on the decline</w:t>
      </w:r>
      <w:r w:rsidRPr="003B44BE">
        <w:rPr>
          <w:u w:val="single"/>
        </w:rPr>
        <w:t> in the eyes of global leaders</w:t>
      </w:r>
      <w:r w:rsidRPr="003B44BE">
        <w:rPr>
          <w:sz w:val="16"/>
        </w:rPr>
        <w:t>. Sadly, public bluster and daily rhetoric continue to degrade America’s global image and create a healthy dose of skepticism about Washington’s intentions, even among the staunchest U.S. allies.</w:t>
      </w:r>
    </w:p>
    <w:p w14:paraId="28AC7CDB" w14:textId="77777777" w:rsidR="0028050D" w:rsidRPr="003B44BE" w:rsidRDefault="0028050D" w:rsidP="0028050D">
      <w:pPr>
        <w:rPr>
          <w:sz w:val="16"/>
        </w:rPr>
      </w:pPr>
      <w:r w:rsidRPr="005D70EC">
        <w:rPr>
          <w:rStyle w:val="Emphasis"/>
          <w:highlight w:val="yellow"/>
        </w:rPr>
        <w:t>Nowhere is that more obvious</w:t>
      </w:r>
      <w:r w:rsidRPr="005D70EC">
        <w:rPr>
          <w:highlight w:val="yellow"/>
          <w:u w:val="single"/>
        </w:rPr>
        <w:t xml:space="preserve"> than in</w:t>
      </w:r>
      <w:r w:rsidRPr="003B44BE">
        <w:rPr>
          <w:u w:val="single"/>
        </w:rPr>
        <w:t xml:space="preserve"> the </w:t>
      </w:r>
      <w:r w:rsidRPr="005D70EC">
        <w:rPr>
          <w:highlight w:val="yellow"/>
          <w:u w:val="single"/>
        </w:rPr>
        <w:t>Trump</w:t>
      </w:r>
      <w:r w:rsidRPr="003B44BE">
        <w:rPr>
          <w:u w:val="single"/>
        </w:rPr>
        <w:t xml:space="preserve"> administration’s drastic action in </w:t>
      </w:r>
      <w:r w:rsidRPr="005D70EC">
        <w:rPr>
          <w:highlight w:val="yellow"/>
          <w:u w:val="single"/>
        </w:rPr>
        <w:t>cutting</w:t>
      </w:r>
      <w:r w:rsidRPr="003B44BE">
        <w:rPr>
          <w:sz w:val="16"/>
        </w:rPr>
        <w:t xml:space="preserve"> the once-ambitious efforts of U.S. global diplomacy, </w:t>
      </w:r>
      <w:r w:rsidRPr="005D70EC">
        <w:rPr>
          <w:highlight w:val="yellow"/>
          <w:u w:val="single"/>
        </w:rPr>
        <w:t>international aid</w:t>
      </w:r>
      <w:r w:rsidRPr="003B44BE">
        <w:rPr>
          <w:sz w:val="16"/>
          <w:szCs w:val="16"/>
        </w:rPr>
        <w:t>, and public health infrastructures. This includes both sweeping budget reductions and replacing leaders with political spin operations. In March, U.S. President Donald Trump proposed a 33 percent cut in the budget for the United States Agency for International Development on the grounds that the president was aiming for “efficiency a</w:t>
      </w:r>
      <w:r w:rsidRPr="003B44BE">
        <w:rPr>
          <w:sz w:val="16"/>
        </w:rPr>
        <w:t xml:space="preserve">nd effectiveness” in U.S. aid efforts and to prioritize the overarching security and economic needs of American citizens. </w:t>
      </w:r>
      <w:r w:rsidRPr="003B44BE">
        <w:rPr>
          <w:u w:val="single"/>
        </w:rPr>
        <w:t>This</w:t>
      </w:r>
      <w:r w:rsidRPr="003B44BE">
        <w:rPr>
          <w:sz w:val="16"/>
        </w:rPr>
        <w:t xml:space="preserve"> rhetoric </w:t>
      </w:r>
      <w:r w:rsidRPr="003B44BE">
        <w:rPr>
          <w:u w:val="single"/>
        </w:rPr>
        <w:t xml:space="preserve">reveals a profound misunderstanding of how closely </w:t>
      </w:r>
      <w:r w:rsidRPr="005D70EC">
        <w:rPr>
          <w:highlight w:val="yellow"/>
          <w:u w:val="single"/>
        </w:rPr>
        <w:t>foreign aid is intertwined with the security, health, and economic interests of the U</w:t>
      </w:r>
      <w:r w:rsidRPr="003B44BE">
        <w:rPr>
          <w:sz w:val="16"/>
        </w:rPr>
        <w:t xml:space="preserve">nited </w:t>
      </w:r>
      <w:r w:rsidRPr="005D70EC">
        <w:rPr>
          <w:highlight w:val="yellow"/>
          <w:u w:val="single"/>
        </w:rPr>
        <w:t>S</w:t>
      </w:r>
      <w:r w:rsidRPr="003B44BE">
        <w:rPr>
          <w:sz w:val="16"/>
        </w:rPr>
        <w:t>tates.</w:t>
      </w:r>
    </w:p>
    <w:p w14:paraId="7C3EA7F6" w14:textId="77777777" w:rsidR="0028050D" w:rsidRPr="003B44BE" w:rsidRDefault="0028050D" w:rsidP="0028050D">
      <w:pPr>
        <w:rPr>
          <w:sz w:val="16"/>
        </w:rPr>
      </w:pPr>
      <w:r w:rsidRPr="003B44BE">
        <w:rPr>
          <w:sz w:val="16"/>
        </w:rPr>
        <w:t xml:space="preserve">Many critics have argued that justifications for foreign aid are based on anecdotal data and a misguided belief in the power of aid dollars to transform the governance of aid-dependent countries. But history demonstrates that </w:t>
      </w:r>
      <w:r w:rsidRPr="005D70EC">
        <w:rPr>
          <w:highlight w:val="yellow"/>
          <w:u w:val="single"/>
        </w:rPr>
        <w:t>programs from the Marshall Plan to the Peace Corps have had a deep and lasting impact</w:t>
      </w:r>
      <w:r w:rsidRPr="003B44BE">
        <w:rPr>
          <w:u w:val="single"/>
        </w:rPr>
        <w:t>. Even the D</w:t>
      </w:r>
      <w:r w:rsidRPr="003B44BE">
        <w:rPr>
          <w:sz w:val="16"/>
        </w:rPr>
        <w:t xml:space="preserve">epartment </w:t>
      </w:r>
      <w:r w:rsidRPr="003B44BE">
        <w:rPr>
          <w:u w:val="single"/>
        </w:rPr>
        <w:t>o</w:t>
      </w:r>
      <w:r w:rsidRPr="003B44BE">
        <w:rPr>
          <w:sz w:val="16"/>
        </w:rPr>
        <w:t xml:space="preserve">f </w:t>
      </w:r>
      <w:r w:rsidRPr="003B44BE">
        <w:rPr>
          <w:u w:val="single"/>
        </w:rPr>
        <w:t>D</w:t>
      </w:r>
      <w:r w:rsidRPr="003B44BE">
        <w:rPr>
          <w:sz w:val="16"/>
        </w:rPr>
        <w:t xml:space="preserve">efense </w:t>
      </w:r>
      <w:r w:rsidRPr="003B44BE">
        <w:rPr>
          <w:u w:val="single"/>
        </w:rPr>
        <w:t xml:space="preserve">has recognized the importance </w:t>
      </w:r>
      <w:r w:rsidRPr="005D70EC">
        <w:rPr>
          <w:highlight w:val="yellow"/>
          <w:u w:val="single"/>
        </w:rPr>
        <w:t>of soft power</w:t>
      </w:r>
      <w:r w:rsidRPr="003B44BE">
        <w:rPr>
          <w:u w:val="single"/>
        </w:rPr>
        <w:t xml:space="preserve"> through its focus</w:t>
      </w:r>
      <w:r w:rsidRPr="003B44BE">
        <w:rPr>
          <w:sz w:val="16"/>
        </w:rPr>
        <w:t xml:space="preserve"> on programs aimed </w:t>
      </w:r>
      <w:r w:rsidRPr="005D70EC">
        <w:rPr>
          <w:highlight w:val="yellow"/>
          <w:u w:val="single"/>
        </w:rPr>
        <w:t>to “win the hearts and minds” of U.S. adversaries</w:t>
      </w:r>
      <w:r w:rsidRPr="003B44BE">
        <w:rPr>
          <w:sz w:val="16"/>
        </w:rPr>
        <w:t>.</w:t>
      </w:r>
    </w:p>
    <w:p w14:paraId="0ABE705F" w14:textId="77777777" w:rsidR="0028050D" w:rsidRPr="003B44BE" w:rsidRDefault="0028050D" w:rsidP="0028050D">
      <w:pPr>
        <w:rPr>
          <w:sz w:val="16"/>
          <w:szCs w:val="16"/>
        </w:rPr>
      </w:pPr>
      <w:r w:rsidRPr="003B44BE">
        <w:rPr>
          <w:sz w:val="16"/>
          <w:szCs w:val="16"/>
        </w:rPr>
        <w:t>Yet, while no one will dispute that the Marshall Plan was a key cog in postwar Europe’s reconstruction, the perceived absence of hard data on aid’s effectiveness has allowed skeptics to question how the United States furthers its soft power in the modern age. However, the data exists.</w:t>
      </w:r>
    </w:p>
    <w:p w14:paraId="46E9A47C" w14:textId="77777777" w:rsidR="0028050D" w:rsidRPr="003B44BE" w:rsidRDefault="0028050D" w:rsidP="0028050D">
      <w:pPr>
        <w:rPr>
          <w:sz w:val="16"/>
          <w:szCs w:val="16"/>
        </w:rPr>
      </w:pPr>
      <w:r w:rsidRPr="003B44BE">
        <w:rPr>
          <w:sz w:val="16"/>
          <w:szCs w:val="16"/>
        </w:rPr>
        <w:t>Along with colleagues, we recently published the results of a broad empirical study that asked the following question: Have countries in sub-Saharan Africa become more stable as a direct result of U.S. federal aid dollars? We specifically looked at development assistance for health and analyzed the years from 2005 to 2014, a period that saw the rise of the President’s Emergency Plan for AIDS Relief and a concomitant increase in other financial commitments to global health programs.</w:t>
      </w:r>
    </w:p>
    <w:p w14:paraId="0C57F6D3" w14:textId="77777777" w:rsidR="0028050D" w:rsidRPr="003B44BE" w:rsidRDefault="0028050D" w:rsidP="0028050D">
      <w:pPr>
        <w:rPr>
          <w:sz w:val="16"/>
        </w:rPr>
      </w:pPr>
      <w:r w:rsidRPr="005D70EC">
        <w:rPr>
          <w:highlight w:val="yellow"/>
          <w:u w:val="single"/>
        </w:rPr>
        <w:t>Countries that received</w:t>
      </w:r>
      <w:r w:rsidRPr="003B44BE">
        <w:rPr>
          <w:u w:val="single"/>
        </w:rPr>
        <w:t xml:space="preserve"> the highest levels of per capita health </w:t>
      </w:r>
      <w:r w:rsidRPr="005D70EC">
        <w:rPr>
          <w:highlight w:val="yellow"/>
          <w:u w:val="single"/>
        </w:rPr>
        <w:t>aid enjoyed</w:t>
      </w:r>
      <w:r w:rsidRPr="003B44BE">
        <w:rPr>
          <w:sz w:val="16"/>
        </w:rPr>
        <w:t xml:space="preserve"> near-immediate results in terms of </w:t>
      </w:r>
      <w:r w:rsidRPr="005D70EC">
        <w:rPr>
          <w:rStyle w:val="Emphasis"/>
          <w:highlight w:val="yellow"/>
        </w:rPr>
        <w:t>improved state stability metrics</w:t>
      </w:r>
      <w:r w:rsidRPr="005D70EC">
        <w:rPr>
          <w:highlight w:val="yellow"/>
          <w:u w:val="single"/>
        </w:rPr>
        <w:t>, including higher quality of governance, lower degrees of corruption, enhanced social cohesion, and a more vibrant civil society</w:t>
      </w:r>
      <w:r w:rsidRPr="003B44BE">
        <w:rPr>
          <w:sz w:val="16"/>
        </w:rPr>
        <w:t>. Moreover, the results were all the more impressive because the focus countries of health aid were all destabilized by some of the highest levels of global disease burden from HIV and other communicable pathogens.</w:t>
      </w:r>
    </w:p>
    <w:p w14:paraId="25A4C4F6" w14:textId="77777777" w:rsidR="0028050D" w:rsidRPr="003B44BE" w:rsidRDefault="0028050D" w:rsidP="0028050D">
      <w:pPr>
        <w:rPr>
          <w:sz w:val="16"/>
        </w:rPr>
      </w:pPr>
      <w:r w:rsidRPr="003B44BE">
        <w:rPr>
          <w:sz w:val="16"/>
        </w:rPr>
        <w:t xml:space="preserve">Our findings suggest that when lower- and lower-middle-income nations facing overwhelming health challenges receive significant support for their health systems, </w:t>
      </w:r>
      <w:r w:rsidRPr="003B44BE">
        <w:rPr>
          <w:u w:val="single"/>
        </w:rPr>
        <w:t>there are immediate benefits for state stability</w:t>
      </w:r>
      <w:r w:rsidRPr="003B44BE">
        <w:rPr>
          <w:sz w:val="16"/>
        </w:rPr>
        <w:t xml:space="preserve">. In other words, </w:t>
      </w:r>
      <w:r w:rsidRPr="003B44BE">
        <w:rPr>
          <w:u w:val="single"/>
        </w:rPr>
        <w:t>giving health aid</w:t>
      </w:r>
      <w:r w:rsidRPr="003B44BE">
        <w:rPr>
          <w:sz w:val="16"/>
        </w:rPr>
        <w:t xml:space="preserve"> to countries with the highest rates of HIV, tuberculosis, or malaria, as is the mission of the President’s Emergency Plan for AIDS Relief, </w:t>
      </w:r>
      <w:r w:rsidRPr="003B44BE">
        <w:rPr>
          <w:u w:val="single"/>
        </w:rPr>
        <w:t>not only saves lives but also appears to facilitate the rise of more peaceful societies</w:t>
      </w:r>
      <w:r w:rsidRPr="003B44BE">
        <w:rPr>
          <w:sz w:val="16"/>
        </w:rPr>
        <w:t>.</w:t>
      </w:r>
    </w:p>
    <w:p w14:paraId="3D24CFB5" w14:textId="77777777" w:rsidR="0028050D" w:rsidRPr="003B44BE" w:rsidRDefault="0028050D" w:rsidP="0028050D">
      <w:pPr>
        <w:rPr>
          <w:sz w:val="16"/>
          <w:szCs w:val="16"/>
        </w:rPr>
      </w:pPr>
      <w:r w:rsidRPr="003B44BE">
        <w:rPr>
          <w:sz w:val="16"/>
          <w:szCs w:val="16"/>
        </w:rPr>
        <w:t>This link between health aid and peace underpins the concept of “strategic health diplomacy,” which has gained greater currency in the past decade since the roll out of the presidential AIDS program. Former Sens. Bill Frist (R-Tenn.) and Tom Daschle (D-S.D.) have long championed the doctrine as a bipartisan, effective, and efficient approach to enhancing global security. In a 2015 white paper, they showed how indices of economic growth and human development improved at higher rates among countries that were recipients of the relief program than in nations that did not receive such aid.</w:t>
      </w:r>
    </w:p>
    <w:p w14:paraId="48413163" w14:textId="77777777" w:rsidR="0028050D" w:rsidRPr="003B44BE" w:rsidRDefault="0028050D" w:rsidP="0028050D">
      <w:pPr>
        <w:rPr>
          <w:sz w:val="16"/>
        </w:rPr>
      </w:pPr>
      <w:r w:rsidRPr="003B44BE">
        <w:rPr>
          <w:sz w:val="16"/>
        </w:rPr>
        <w:t xml:space="preserve">Collectively, these studies underscore the argument that health </w:t>
      </w:r>
      <w:r w:rsidRPr="005D70EC">
        <w:rPr>
          <w:highlight w:val="yellow"/>
          <w:u w:val="single"/>
        </w:rPr>
        <w:t>aid can serve both strategic and humanitarian purposes</w:t>
      </w:r>
      <w:r w:rsidRPr="003B44BE">
        <w:rPr>
          <w:sz w:val="16"/>
        </w:rPr>
        <w:t>. Sadly, the debate on the value of foreign aid remains another tug of war between populists and globalists. Unfortunately, foreign spending has become an easy political target in many countries at a time when economic inequality is increasing. Even though the United States ranks 20th among the 28 richest economies in terms of relative aid spending, earmarking just 0.17 percent of gross national income for foreign development assistance as of 2015, populist politicians don’t hesitate to target it as misdirected spending.</w:t>
      </w:r>
    </w:p>
    <w:p w14:paraId="08108C9E" w14:textId="77777777" w:rsidR="0028050D" w:rsidRPr="003B44BE" w:rsidRDefault="0028050D" w:rsidP="0028050D">
      <w:pPr>
        <w:rPr>
          <w:sz w:val="16"/>
        </w:rPr>
      </w:pPr>
      <w:r w:rsidRPr="003B44BE">
        <w:rPr>
          <w:sz w:val="16"/>
        </w:rPr>
        <w:t xml:space="preserve">The reality is that there is not a domestic versus international trade-off. </w:t>
      </w:r>
      <w:r w:rsidRPr="003B44BE">
        <w:rPr>
          <w:u w:val="single"/>
        </w:rPr>
        <w:t>Investment in health and development abroad has clear security benefits for Americans at home</w:t>
      </w:r>
      <w:r w:rsidRPr="003B44BE">
        <w:rPr>
          <w:sz w:val="16"/>
        </w:rPr>
        <w:t xml:space="preserve">. In another empirical analysis we also recently completed, we observed over the period from 2008 to 2014 that </w:t>
      </w:r>
      <w:r w:rsidRPr="005D70EC">
        <w:rPr>
          <w:highlight w:val="yellow"/>
          <w:u w:val="single"/>
        </w:rPr>
        <w:t>nations that posed a greater threat to U.S. national security</w:t>
      </w:r>
      <w:r w:rsidRPr="003B44BE">
        <w:rPr>
          <w:u w:val="single"/>
        </w:rPr>
        <w:t xml:space="preserve"> interests </w:t>
      </w:r>
      <w:r w:rsidRPr="005D70EC">
        <w:rPr>
          <w:highlight w:val="yellow"/>
          <w:u w:val="single"/>
        </w:rPr>
        <w:t>received less</w:t>
      </w:r>
      <w:r w:rsidRPr="003B44BE">
        <w:rPr>
          <w:sz w:val="16"/>
          <w:szCs w:val="16"/>
        </w:rPr>
        <w:t xml:space="preserve"> health </w:t>
      </w:r>
      <w:r w:rsidRPr="005D70EC">
        <w:rPr>
          <w:highlight w:val="yellow"/>
          <w:u w:val="single"/>
        </w:rPr>
        <w:t>aid dollars annually than those posing a lesser threat</w:t>
      </w:r>
      <w:r w:rsidRPr="003B44BE">
        <w:rPr>
          <w:sz w:val="16"/>
        </w:rPr>
        <w:t>.</w:t>
      </w:r>
    </w:p>
    <w:p w14:paraId="7DEF4137" w14:textId="77777777" w:rsidR="0028050D" w:rsidRPr="003B44BE" w:rsidRDefault="0028050D" w:rsidP="0028050D">
      <w:pPr>
        <w:pStyle w:val="Heading2"/>
        <w:rPr>
          <w:rFonts w:cs="Calibri"/>
        </w:rPr>
      </w:pPr>
      <w:r w:rsidRPr="003B44BE">
        <w:rPr>
          <w:rFonts w:cs="Calibri"/>
        </w:rPr>
        <w:t>Solvency</w:t>
      </w:r>
    </w:p>
    <w:p w14:paraId="5EA5E78B" w14:textId="77777777" w:rsidR="0028050D" w:rsidRPr="003B44BE" w:rsidRDefault="0028050D" w:rsidP="0028050D">
      <w:pPr>
        <w:pStyle w:val="Heading3"/>
        <w:rPr>
          <w:rFonts w:cs="Calibri"/>
        </w:rPr>
      </w:pPr>
      <w:r w:rsidRPr="003B44BE">
        <w:rPr>
          <w:rFonts w:cs="Calibri"/>
        </w:rPr>
        <w:t>Solves---Instability---2NC</w:t>
      </w:r>
    </w:p>
    <w:p w14:paraId="1DB0B669" w14:textId="77777777" w:rsidR="0028050D" w:rsidRPr="003B44BE" w:rsidRDefault="0028050D" w:rsidP="0028050D">
      <w:pPr>
        <w:pStyle w:val="Heading4"/>
        <w:rPr>
          <w:rFonts w:cs="Calibri"/>
        </w:rPr>
      </w:pPr>
      <w:r w:rsidRPr="003B44BE">
        <w:rPr>
          <w:rFonts w:cs="Calibri"/>
        </w:rPr>
        <w:t>The CP solves–reduces instability that leads to child soldiering and terrorism</w:t>
      </w:r>
    </w:p>
    <w:p w14:paraId="1F5297BD" w14:textId="77777777" w:rsidR="0028050D" w:rsidRPr="003B44BE" w:rsidRDefault="0028050D" w:rsidP="0028050D">
      <w:pPr>
        <w:rPr>
          <w:sz w:val="26"/>
          <w:szCs w:val="26"/>
        </w:rPr>
      </w:pPr>
      <w:r w:rsidRPr="003B44BE">
        <w:rPr>
          <w:sz w:val="26"/>
          <w:szCs w:val="26"/>
        </w:rPr>
        <w:t xml:space="preserve">Zachary </w:t>
      </w:r>
      <w:r w:rsidRPr="003B44BE">
        <w:rPr>
          <w:rStyle w:val="Style13ptBold"/>
          <w:szCs w:val="26"/>
        </w:rPr>
        <w:t>Kilhoffer 16</w:t>
      </w:r>
      <w:r w:rsidRPr="003B44BE">
        <w:rPr>
          <w:sz w:val="26"/>
          <w:szCs w:val="26"/>
        </w:rPr>
        <w:t xml:space="preserve">, Master’s Degree (summa cum laude) in International Relations from Webster University, April 2016, “Purchasing peace: The foreign aid terrorism nexus,” International Relations Department of Webster University, https://books.google.com/books/about/Purchasing_Peace.html?id=yitbAQAACAAJ </w:t>
      </w:r>
      <w:r w:rsidRPr="003B44BE">
        <w:rPr>
          <w:color w:val="FFFFFF" w:themeColor="background1"/>
          <w:sz w:val="26"/>
          <w:szCs w:val="26"/>
        </w:rPr>
        <w:t>Hi Ronik</w:t>
      </w:r>
    </w:p>
    <w:p w14:paraId="3E93ECFA" w14:textId="77777777" w:rsidR="0028050D" w:rsidRPr="003B44BE" w:rsidRDefault="0028050D" w:rsidP="0028050D">
      <w:pPr>
        <w:rPr>
          <w:sz w:val="14"/>
        </w:rPr>
      </w:pPr>
      <w:r w:rsidRPr="003B44BE">
        <w:rPr>
          <w:sz w:val="14"/>
        </w:rPr>
        <w:t xml:space="preserve">Moyo (2009) has commended certain </w:t>
      </w:r>
      <w:r w:rsidRPr="005D70EC">
        <w:rPr>
          <w:highlight w:val="yellow"/>
          <w:u w:val="single"/>
        </w:rPr>
        <w:t>educational aid efforts</w:t>
      </w:r>
      <w:r w:rsidRPr="003B44BE">
        <w:rPr>
          <w:sz w:val="14"/>
        </w:rPr>
        <w:t xml:space="preserve"> that offer “conditional cash transfers”. These forms of payments </w:t>
      </w:r>
      <w:r w:rsidRPr="003B44BE">
        <w:rPr>
          <w:u w:val="single"/>
        </w:rPr>
        <w:t>have had great success in Brazil, Mexico, Nicaragua, and Peru in promoting school attendance</w:t>
      </w:r>
      <w:r w:rsidRPr="003B44BE">
        <w:rPr>
          <w:sz w:val="14"/>
        </w:rPr>
        <w:t xml:space="preserve">. Moyo wrote, “ ...studies show the schemes </w:t>
      </w:r>
      <w:r w:rsidRPr="005D70EC">
        <w:rPr>
          <w:highlight w:val="yellow"/>
          <w:u w:val="single"/>
        </w:rPr>
        <w:t>have been instrumental in</w:t>
      </w:r>
      <w:r w:rsidRPr="003B44BE">
        <w:rPr>
          <w:u w:val="single"/>
        </w:rPr>
        <w:t xml:space="preserve"> decreasing malnutrition, </w:t>
      </w:r>
      <w:r w:rsidRPr="005D70EC">
        <w:rPr>
          <w:highlight w:val="yellow"/>
          <w:u w:val="single"/>
        </w:rPr>
        <w:t>increasing school attendance</w:t>
      </w:r>
      <w:r w:rsidRPr="003B44BE">
        <w:rPr>
          <w:u w:val="single"/>
        </w:rPr>
        <w:t xml:space="preserve">, </w:t>
      </w:r>
      <w:r w:rsidRPr="005D70EC">
        <w:rPr>
          <w:highlight w:val="yellow"/>
          <w:u w:val="single"/>
        </w:rPr>
        <w:t>and decreasing child labour</w:t>
      </w:r>
      <w:r w:rsidRPr="003B44BE">
        <w:rPr>
          <w:sz w:val="14"/>
        </w:rPr>
        <w:t xml:space="preserve">” (p. 150-151). Azam and Thelen (2008) also found that </w:t>
      </w:r>
      <w:r w:rsidRPr="003B44BE">
        <w:rPr>
          <w:u w:val="single"/>
        </w:rPr>
        <w:t xml:space="preserve">education aid </w:t>
      </w:r>
      <w:r w:rsidRPr="005D70EC">
        <w:rPr>
          <w:highlight w:val="yellow"/>
          <w:u w:val="single"/>
        </w:rPr>
        <w:t>is particularly effective at combatting terrorism</w:t>
      </w:r>
      <w:r w:rsidRPr="003B44BE">
        <w:rPr>
          <w:sz w:val="14"/>
        </w:rPr>
        <w:t xml:space="preserve"> in their quantitative analysis. We would therefore expect an increase in education aid to result in a reduction of terrorism: HI: Education aid is negatively correlated with terrorism.</w:t>
      </w:r>
    </w:p>
    <w:p w14:paraId="4BF6F8F4" w14:textId="77777777" w:rsidR="0028050D" w:rsidRPr="003B44BE" w:rsidRDefault="0028050D" w:rsidP="0028050D">
      <w:pPr>
        <w:rPr>
          <w:sz w:val="16"/>
        </w:rPr>
      </w:pPr>
      <w:r w:rsidRPr="003B44BE">
        <w:rPr>
          <w:sz w:val="16"/>
        </w:rPr>
        <w:t xml:space="preserve">Health aid, beyond simply improving general health conditions, has been found to have significant positive externalities. For example, </w:t>
      </w:r>
      <w:r w:rsidRPr="005D70EC">
        <w:rPr>
          <w:highlight w:val="yellow"/>
          <w:u w:val="single"/>
        </w:rPr>
        <w:t>health aid can allow children to attend school more frequently</w:t>
      </w:r>
      <w:r w:rsidRPr="003B44BE">
        <w:rPr>
          <w:u w:val="single"/>
        </w:rPr>
        <w:t xml:space="preserve"> and adults to work more consistently</w:t>
      </w:r>
      <w:r w:rsidRPr="003B44BE">
        <w:rPr>
          <w:sz w:val="16"/>
        </w:rPr>
        <w:t xml:space="preserve"> (Young and Findley 2011). Health aid tends to be cost effective, and a number of successful campaigns, such as the Global Alliance for Vaccines and Immunization, have saved and improved millions of lives (Young and Findley 2011). </w:t>
      </w:r>
      <w:r w:rsidRPr="003B44BE">
        <w:rPr>
          <w:u w:val="single"/>
        </w:rPr>
        <w:t>There is also a gender component because health aid often targets sexual health and child mortality</w:t>
      </w:r>
      <w:r w:rsidRPr="003B44BE">
        <w:rPr>
          <w:sz w:val="16"/>
        </w:rPr>
        <w:t xml:space="preserve"> (Young and Findley 2011). Gomanee, Girma, and Morrissey (2005) found that foreign aid can improve human welfare through certain expenditures. Their methodological approach, however, failed to control for endogeneity, which may bias the results (Williamson 2008). Williamson (2008) considered the refocusing of foreign aid on human development over economic development with a particular eye on health, finding that foreign aid is an ineffective tool at improving human welfare. While corruption is tied to rent seeking behavior and widely assumed to prevent the efficacy of foreign aid, one study shows an interesting counterpoint in health aid. Dietrich (2010) argued that </w:t>
      </w:r>
      <w:r w:rsidRPr="005D70EC">
        <w:rPr>
          <w:highlight w:val="yellow"/>
          <w:u w:val="single"/>
        </w:rPr>
        <w:t>even the most corrupt governments have an incentive to comply</w:t>
      </w:r>
      <w:r w:rsidRPr="003B44BE">
        <w:rPr>
          <w:u w:val="single"/>
        </w:rPr>
        <w:t xml:space="preserve"> with donor objectives </w:t>
      </w:r>
      <w:r w:rsidRPr="005D70EC">
        <w:rPr>
          <w:highlight w:val="yellow"/>
          <w:u w:val="single"/>
        </w:rPr>
        <w:t>in the health sector, where compliance is cheap</w:t>
      </w:r>
      <w:r w:rsidRPr="003B44BE">
        <w:rPr>
          <w:sz w:val="16"/>
        </w:rPr>
        <w:t xml:space="preserve">. Dietrich (2010) found </w:t>
      </w:r>
      <w:r w:rsidRPr="003B44BE">
        <w:rPr>
          <w:u w:val="single"/>
        </w:rPr>
        <w:t>strong and robust evidence in favor of this argument</w:t>
      </w:r>
      <w:r w:rsidRPr="003B44BE">
        <w:rPr>
          <w:sz w:val="16"/>
        </w:rPr>
        <w:t>. Again, even prominent foreign aid critic Thomas Dichter (2003) has praised certain health programs, such as the World Health Organization’s (WHO) efforts to eradicate smallpox. Because health aid may reduce certain motivations for terrorism, we would expect an increase in health aid to result in a reduction of terrorism: H2: Health aid is negatively correlated with terrorism.</w:t>
      </w:r>
    </w:p>
    <w:p w14:paraId="5CB98314" w14:textId="77777777" w:rsidR="0028050D" w:rsidRPr="003B44BE" w:rsidRDefault="0028050D" w:rsidP="0028050D">
      <w:pPr>
        <w:rPr>
          <w:sz w:val="16"/>
        </w:rPr>
      </w:pPr>
      <w:r w:rsidRPr="005D70EC">
        <w:rPr>
          <w:highlight w:val="yellow"/>
          <w:u w:val="single"/>
        </w:rPr>
        <w:t>Conflict aid is aimed at preventing</w:t>
      </w:r>
      <w:r w:rsidRPr="003B44BE">
        <w:rPr>
          <w:u w:val="single"/>
        </w:rPr>
        <w:t xml:space="preserve"> the occurrence or recurrence of </w:t>
      </w:r>
      <w:r w:rsidRPr="005D70EC">
        <w:rPr>
          <w:highlight w:val="yellow"/>
          <w:u w:val="single"/>
        </w:rPr>
        <w:t>war</w:t>
      </w:r>
      <w:r w:rsidRPr="003B44BE">
        <w:rPr>
          <w:sz w:val="16"/>
        </w:rPr>
        <w:t xml:space="preserve">. This could impact terrorism by increasing regime stability, and therefore improving societal welfare in societies affected by conflict (Young and Findley 2011). In certain circumstances, conflict aid can improve economic development, particularly a few years after conflict has ended and the ability to absorb aid is approximately double the normal capacity (Collier and Hoeffler 2004). There is some evidence that </w:t>
      </w:r>
      <w:r w:rsidRPr="005D70EC">
        <w:rPr>
          <w:highlight w:val="yellow"/>
          <w:u w:val="single"/>
        </w:rPr>
        <w:t xml:space="preserve">conflict aid can prevent disruptions to the recipient country’s educational system, which is important to </w:t>
      </w:r>
      <w:r w:rsidRPr="005D70EC">
        <w:rPr>
          <w:rStyle w:val="Emphasis"/>
          <w:highlight w:val="yellow"/>
        </w:rPr>
        <w:t>prevent the conscription of students into military roles</w:t>
      </w:r>
      <w:r w:rsidRPr="003B44BE">
        <w:rPr>
          <w:u w:val="single"/>
        </w:rPr>
        <w:t xml:space="preserve">, civilian casualties, </w:t>
      </w:r>
      <w:r w:rsidRPr="005D70EC">
        <w:rPr>
          <w:highlight w:val="yellow"/>
          <w:u w:val="single"/>
        </w:rPr>
        <w:t>and</w:t>
      </w:r>
      <w:r w:rsidRPr="003B44BE">
        <w:rPr>
          <w:u w:val="single"/>
        </w:rPr>
        <w:t xml:space="preserve"> the mass flight of refugees</w:t>
      </w:r>
      <w:r w:rsidRPr="003B44BE">
        <w:rPr>
          <w:sz w:val="16"/>
        </w:rPr>
        <w:t xml:space="preserve"> (Lai and Thyne 2007) Furthermore, </w:t>
      </w:r>
      <w:r w:rsidRPr="003B44BE">
        <w:rPr>
          <w:u w:val="single"/>
        </w:rPr>
        <w:t xml:space="preserve">conflict aid may reduce the possibility that governments violate the rights of their citizens, </w:t>
      </w:r>
      <w:r w:rsidRPr="005D70EC">
        <w:rPr>
          <w:highlight w:val="yellow"/>
          <w:u w:val="single"/>
        </w:rPr>
        <w:t>increase civil</w:t>
      </w:r>
      <w:r w:rsidRPr="003B44BE">
        <w:rPr>
          <w:u w:val="single"/>
        </w:rPr>
        <w:t xml:space="preserve"> and </w:t>
      </w:r>
      <w:r w:rsidRPr="005D70EC">
        <w:rPr>
          <w:highlight w:val="yellow"/>
          <w:u w:val="single"/>
        </w:rPr>
        <w:t>political</w:t>
      </w:r>
      <w:r w:rsidRPr="003B44BE">
        <w:rPr>
          <w:u w:val="single"/>
        </w:rPr>
        <w:t xml:space="preserve"> rights, </w:t>
      </w:r>
      <w:r w:rsidRPr="005D70EC">
        <w:rPr>
          <w:highlight w:val="yellow"/>
          <w:u w:val="single"/>
        </w:rPr>
        <w:t>as well as</w:t>
      </w:r>
      <w:r w:rsidRPr="003B44BE">
        <w:rPr>
          <w:u w:val="single"/>
        </w:rPr>
        <w:t xml:space="preserve"> increase </w:t>
      </w:r>
      <w:r w:rsidRPr="005D70EC">
        <w:rPr>
          <w:highlight w:val="yellow"/>
          <w:u w:val="single"/>
        </w:rPr>
        <w:t>social and economic rights</w:t>
      </w:r>
      <w:r w:rsidRPr="003B44BE">
        <w:rPr>
          <w:sz w:val="16"/>
        </w:rPr>
        <w:t xml:space="preserve"> (Meyer 1998). We would therefore expect an increase of conflict aid to result in a reduction of terrorism:</w:t>
      </w:r>
    </w:p>
    <w:p w14:paraId="53E67952" w14:textId="77777777" w:rsidR="0028050D" w:rsidRPr="003B44BE" w:rsidRDefault="0028050D" w:rsidP="0028050D"/>
    <w:p w14:paraId="4BC91D93" w14:textId="77777777" w:rsidR="0028050D" w:rsidRPr="003B44BE" w:rsidRDefault="0028050D" w:rsidP="0028050D">
      <w:pPr>
        <w:pStyle w:val="Heading4"/>
      </w:pPr>
      <w:r w:rsidRPr="003B44BE">
        <w:t>Funding key to child soldier prevention and rehabilitation</w:t>
      </w:r>
    </w:p>
    <w:p w14:paraId="7D80619F" w14:textId="77777777" w:rsidR="0028050D" w:rsidRPr="003B44BE" w:rsidRDefault="0028050D" w:rsidP="0028050D">
      <w:pPr>
        <w:rPr>
          <w:color w:val="FFFFFF" w:themeColor="background1"/>
        </w:rPr>
      </w:pPr>
      <w:r w:rsidRPr="003B44BE">
        <w:t xml:space="preserve">Jonathan </w:t>
      </w:r>
      <w:r w:rsidRPr="003B44BE">
        <w:rPr>
          <w:rStyle w:val="Style13ptBold"/>
        </w:rPr>
        <w:t>Kolieb 18</w:t>
      </w:r>
      <w:r w:rsidRPr="003B44BE">
        <w:t xml:space="preserve">, PhD (Law), University of Melbourne, LL.M. (International Law) and M.A. (International &amp; Area Studies), University of California, Berkeley, 2-7-18, “When Soldiers Go Back to Being Children,” Foreign Policy, https://foreignpolicy.com/2018/12/12/when-soldiers-go-back-to-being-children/ </w:t>
      </w:r>
      <w:r w:rsidRPr="003B44BE">
        <w:rPr>
          <w:color w:val="FFFFFF" w:themeColor="background1"/>
        </w:rPr>
        <w:t>Follow me on Instagram @t.kinzy and check out pwestpathfinder.com</w:t>
      </w:r>
    </w:p>
    <w:p w14:paraId="412E0D11" w14:textId="77777777" w:rsidR="0028050D" w:rsidRPr="003B44BE" w:rsidRDefault="0028050D" w:rsidP="0028050D">
      <w:pPr>
        <w:rPr>
          <w:sz w:val="14"/>
        </w:rPr>
      </w:pPr>
      <w:r w:rsidRPr="003B44BE">
        <w:rPr>
          <w:sz w:val="14"/>
        </w:rPr>
        <w:t xml:space="preserve">Finally, </w:t>
      </w:r>
      <w:r w:rsidRPr="005D70EC">
        <w:rPr>
          <w:highlight w:val="yellow"/>
          <w:u w:val="single"/>
        </w:rPr>
        <w:t>UN</w:t>
      </w:r>
      <w:r w:rsidRPr="003B44BE">
        <w:rPr>
          <w:sz w:val="14"/>
        </w:rPr>
        <w:t xml:space="preserve">ICEF and the Office of the Special Representative of the Secretary-General for Children and Armed Conflict </w:t>
      </w:r>
      <w:r w:rsidRPr="005D70EC">
        <w:rPr>
          <w:highlight w:val="yellow"/>
          <w:u w:val="single"/>
        </w:rPr>
        <w:t>need more support from</w:t>
      </w:r>
      <w:r w:rsidRPr="003B44BE">
        <w:rPr>
          <w:sz w:val="14"/>
          <w:szCs w:val="16"/>
        </w:rPr>
        <w:t xml:space="preserve"> national </w:t>
      </w:r>
      <w:r w:rsidRPr="005D70EC">
        <w:rPr>
          <w:highlight w:val="yellow"/>
          <w:u w:val="single"/>
        </w:rPr>
        <w:t>governments interested in safeguarding children’s rights</w:t>
      </w:r>
      <w:r w:rsidRPr="003B44BE">
        <w:rPr>
          <w:sz w:val="14"/>
        </w:rPr>
        <w:t xml:space="preserve">. Together with civil society organizations, they are working </w:t>
      </w:r>
      <w:r w:rsidRPr="003B44BE">
        <w:rPr>
          <w:u w:val="single"/>
        </w:rPr>
        <w:t xml:space="preserve">to educate armed forces </w:t>
      </w:r>
      <w:r w:rsidRPr="005D70EC">
        <w:rPr>
          <w:highlight w:val="yellow"/>
          <w:u w:val="single"/>
        </w:rPr>
        <w:t>to promote better treatment for children in conflict</w:t>
      </w:r>
      <w:r w:rsidRPr="005D70EC">
        <w:rPr>
          <w:sz w:val="14"/>
          <w:highlight w:val="yellow"/>
        </w:rPr>
        <w:t xml:space="preserve">. </w:t>
      </w:r>
      <w:r w:rsidRPr="005D70EC">
        <w:rPr>
          <w:highlight w:val="yellow"/>
          <w:u w:val="single"/>
        </w:rPr>
        <w:t>They are</w:t>
      </w:r>
      <w:r w:rsidRPr="003B44BE">
        <w:rPr>
          <w:sz w:val="16"/>
          <w:szCs w:val="16"/>
        </w:rPr>
        <w:t xml:space="preserve"> also </w:t>
      </w:r>
      <w:r w:rsidRPr="005D70EC">
        <w:rPr>
          <w:highlight w:val="yellow"/>
          <w:u w:val="single"/>
        </w:rPr>
        <w:t>developing</w:t>
      </w:r>
      <w:r w:rsidRPr="003B44BE">
        <w:rPr>
          <w:sz w:val="14"/>
        </w:rPr>
        <w:t xml:space="preserve"> </w:t>
      </w:r>
      <w:r w:rsidRPr="003B44BE">
        <w:rPr>
          <w:sz w:val="16"/>
          <w:szCs w:val="16"/>
        </w:rPr>
        <w:t xml:space="preserve">ever more sophisticated </w:t>
      </w:r>
      <w:r w:rsidRPr="005D70EC">
        <w:rPr>
          <w:highlight w:val="yellow"/>
          <w:u w:val="single"/>
        </w:rPr>
        <w:t>mechanisms for gathering</w:t>
      </w:r>
      <w:r w:rsidRPr="003B44BE">
        <w:rPr>
          <w:u w:val="single"/>
        </w:rPr>
        <w:t xml:space="preserve"> and publicizing </w:t>
      </w:r>
      <w:r w:rsidRPr="005D70EC">
        <w:rPr>
          <w:highlight w:val="yellow"/>
          <w:u w:val="single"/>
        </w:rPr>
        <w:t>info</w:t>
      </w:r>
      <w:r w:rsidRPr="003B44BE">
        <w:rPr>
          <w:u w:val="single"/>
        </w:rPr>
        <w:t xml:space="preserve">rmation </w:t>
      </w:r>
      <w:r w:rsidRPr="005D70EC">
        <w:rPr>
          <w:highlight w:val="yellow"/>
          <w:u w:val="single"/>
        </w:rPr>
        <w:t>on violations</w:t>
      </w:r>
      <w:r w:rsidRPr="003B44BE">
        <w:rPr>
          <w:u w:val="single"/>
        </w:rPr>
        <w:t xml:space="preserve"> of children’s rights. </w:t>
      </w:r>
      <w:r w:rsidRPr="005D70EC">
        <w:rPr>
          <w:rStyle w:val="Emphasis"/>
          <w:highlight w:val="yellow"/>
        </w:rPr>
        <w:t>Increased funding</w:t>
      </w:r>
      <w:r w:rsidRPr="003B44BE">
        <w:rPr>
          <w:rStyle w:val="Emphasis"/>
        </w:rPr>
        <w:t xml:space="preserve"> from participating governments </w:t>
      </w:r>
      <w:r w:rsidRPr="005D70EC">
        <w:rPr>
          <w:rStyle w:val="Emphasis"/>
          <w:highlight w:val="yellow"/>
        </w:rPr>
        <w:t>would</w:t>
      </w:r>
      <w:r w:rsidRPr="003B44BE">
        <w:rPr>
          <w:rStyle w:val="Emphasis"/>
        </w:rPr>
        <w:t xml:space="preserve"> help </w:t>
      </w:r>
      <w:r w:rsidRPr="005D70EC">
        <w:rPr>
          <w:rStyle w:val="Emphasis"/>
          <w:highlight w:val="yellow"/>
        </w:rPr>
        <w:t>accelerate</w:t>
      </w:r>
      <w:r w:rsidRPr="003B44BE">
        <w:rPr>
          <w:rStyle w:val="Emphasis"/>
        </w:rPr>
        <w:t xml:space="preserve"> these </w:t>
      </w:r>
      <w:r w:rsidRPr="005D70EC">
        <w:rPr>
          <w:rStyle w:val="Emphasis"/>
          <w:highlight w:val="yellow"/>
        </w:rPr>
        <w:t>efforts</w:t>
      </w:r>
      <w:r w:rsidRPr="003B44BE">
        <w:rPr>
          <w:sz w:val="14"/>
        </w:rPr>
        <w:t xml:space="preserve">. The </w:t>
      </w:r>
      <w:r w:rsidRPr="003B44BE">
        <w:rPr>
          <w:u w:val="single"/>
        </w:rPr>
        <w:t>money could also support</w:t>
      </w:r>
      <w:r w:rsidRPr="003B44BE">
        <w:rPr>
          <w:sz w:val="14"/>
        </w:rPr>
        <w:t xml:space="preserve"> the </w:t>
      </w:r>
      <w:r w:rsidRPr="003B44BE">
        <w:rPr>
          <w:u w:val="single"/>
        </w:rPr>
        <w:t xml:space="preserve">post–conflict work to rebuild children’s lives and communities. The </w:t>
      </w:r>
      <w:r w:rsidRPr="005D70EC">
        <w:rPr>
          <w:highlight w:val="yellow"/>
          <w:u w:val="single"/>
        </w:rPr>
        <w:t>disarmament, demobilization, and reintegration</w:t>
      </w:r>
      <w:r w:rsidRPr="003B44BE">
        <w:rPr>
          <w:u w:val="single"/>
        </w:rPr>
        <w:t xml:space="preserve"> of former child soldiers</w:t>
      </w:r>
      <w:r w:rsidRPr="003B44BE">
        <w:rPr>
          <w:sz w:val="14"/>
        </w:rPr>
        <w:t xml:space="preserve"> have been a particular focus of the U.N., but it </w:t>
      </w:r>
      <w:r w:rsidRPr="005D70EC">
        <w:rPr>
          <w:highlight w:val="yellow"/>
          <w:u w:val="single"/>
        </w:rPr>
        <w:t>has had only mixed success</w:t>
      </w:r>
      <w:r w:rsidRPr="003B44BE">
        <w:rPr>
          <w:sz w:val="14"/>
        </w:rPr>
        <w:t xml:space="preserve">, in part </w:t>
      </w:r>
      <w:r w:rsidRPr="005D70EC">
        <w:rPr>
          <w:rStyle w:val="Emphasis"/>
          <w:highlight w:val="yellow"/>
        </w:rPr>
        <w:t>due to a lack of resources</w:t>
      </w:r>
      <w:r w:rsidRPr="003B44BE">
        <w:rPr>
          <w:sz w:val="14"/>
        </w:rPr>
        <w:t xml:space="preserve">. </w:t>
      </w:r>
      <w:r w:rsidRPr="003B44BE">
        <w:rPr>
          <w:u w:val="single"/>
        </w:rPr>
        <w:t>Aside from tending to</w:t>
      </w:r>
      <w:r w:rsidRPr="003B44BE">
        <w:rPr>
          <w:sz w:val="14"/>
        </w:rPr>
        <w:t xml:space="preserve"> the </w:t>
      </w:r>
      <w:r w:rsidRPr="003B44BE">
        <w:rPr>
          <w:u w:val="single"/>
        </w:rPr>
        <w:t>physical and psychological effects</w:t>
      </w:r>
      <w:r w:rsidRPr="003B44BE">
        <w:rPr>
          <w:sz w:val="14"/>
        </w:rPr>
        <w:t xml:space="preserve"> that </w:t>
      </w:r>
      <w:r w:rsidRPr="003B44BE">
        <w:rPr>
          <w:sz w:val="16"/>
          <w:szCs w:val="16"/>
        </w:rPr>
        <w:t xml:space="preserve">often endure long after hostilities end, </w:t>
      </w:r>
      <w:r w:rsidRPr="003B44BE">
        <w:rPr>
          <w:u w:val="single"/>
        </w:rPr>
        <w:t>countries</w:t>
      </w:r>
      <w:r w:rsidRPr="003B44BE">
        <w:rPr>
          <w:sz w:val="16"/>
          <w:szCs w:val="16"/>
        </w:rPr>
        <w:t xml:space="preserve"> also </w:t>
      </w:r>
      <w:r w:rsidRPr="003B44BE">
        <w:rPr>
          <w:u w:val="single"/>
        </w:rPr>
        <w:t>need to rebuild schools and other institutions</w:t>
      </w:r>
      <w:r w:rsidRPr="003B44BE">
        <w:rPr>
          <w:sz w:val="14"/>
        </w:rPr>
        <w:t>.</w:t>
      </w:r>
    </w:p>
    <w:p w14:paraId="1EB82C34" w14:textId="77777777" w:rsidR="0028050D" w:rsidRPr="003B44BE" w:rsidRDefault="0028050D" w:rsidP="0028050D">
      <w:r w:rsidRPr="003B44BE">
        <w:rPr>
          <w:sz w:val="16"/>
        </w:rPr>
        <w:t xml:space="preserve">Above all, there is perhaps a singular, shared lesson to be learned from Sudan and Colombia’s progress in protecting children during war, and, by contrast, Yemen’s continued slide into humanitarian catastrophe. That is: </w:t>
      </w:r>
      <w:r w:rsidRPr="003B44BE">
        <w:rPr>
          <w:u w:val="single"/>
        </w:rPr>
        <w:t>In preventing and resolving armed conflicts and rebuilding after them, all parties need to</w:t>
      </w:r>
      <w:r w:rsidRPr="003B44BE">
        <w:rPr>
          <w:sz w:val="16"/>
        </w:rPr>
        <w:t xml:space="preserve"> have a clear-eyed focus on protecting and </w:t>
      </w:r>
      <w:r w:rsidRPr="003B44BE">
        <w:rPr>
          <w:u w:val="single"/>
        </w:rPr>
        <w:t>champion</w:t>
      </w:r>
      <w:r w:rsidRPr="003B44BE">
        <w:rPr>
          <w:sz w:val="16"/>
        </w:rPr>
        <w:t xml:space="preserve">ing </w:t>
      </w:r>
      <w:r w:rsidRPr="003B44BE">
        <w:rPr>
          <w:u w:val="single"/>
        </w:rPr>
        <w:t>children’s rights</w:t>
      </w:r>
      <w:r w:rsidRPr="003B44BE">
        <w:rPr>
          <w:sz w:val="16"/>
        </w:rPr>
        <w:t>. Protecting children affected by armed conflict is a moral imperative. They are the most vulnerable and innocent victims. When it came together in July to discuss this issue, the U.N. Security Council titled its debate: “</w:t>
      </w:r>
      <w:r w:rsidRPr="003B44BE">
        <w:rPr>
          <w:u w:val="single"/>
        </w:rPr>
        <w:t>Protecting Children Today Prevents Conflicts Tomorrow</w:t>
      </w:r>
      <w:r w:rsidRPr="003B44BE">
        <w:rPr>
          <w:sz w:val="16"/>
        </w:rPr>
        <w:t>.” That is true, and we can do a better job of it.</w:t>
      </w:r>
      <w:r w:rsidRPr="003B44BE">
        <w:t xml:space="preserve"> </w:t>
      </w:r>
    </w:p>
    <w:p w14:paraId="1A84975E" w14:textId="77777777" w:rsidR="0028050D" w:rsidRPr="003B44BE" w:rsidRDefault="0028050D" w:rsidP="0028050D"/>
    <w:p w14:paraId="6BAFA7C5" w14:textId="77777777" w:rsidR="0028050D" w:rsidRPr="003B44BE" w:rsidRDefault="0028050D" w:rsidP="0028050D">
      <w:pPr>
        <w:pStyle w:val="Heading3"/>
        <w:rPr>
          <w:rFonts w:cs="Calibri"/>
        </w:rPr>
      </w:pPr>
      <w:r w:rsidRPr="003B44BE">
        <w:rPr>
          <w:rFonts w:cs="Calibri"/>
        </w:rPr>
        <w:t>Solves---Leadership---2NC</w:t>
      </w:r>
    </w:p>
    <w:p w14:paraId="4CC41A5D" w14:textId="77777777" w:rsidR="0028050D" w:rsidRPr="003B44BE" w:rsidRDefault="0028050D" w:rsidP="0028050D">
      <w:pPr>
        <w:pStyle w:val="Heading4"/>
        <w:rPr>
          <w:rFonts w:cs="Calibri"/>
          <w:b w:val="0"/>
        </w:rPr>
      </w:pPr>
      <w:r w:rsidRPr="003B44BE">
        <w:rPr>
          <w:rFonts w:cs="Calibri"/>
        </w:rPr>
        <w:t>Foreign aid specifically is key to US soft power</w:t>
      </w:r>
    </w:p>
    <w:p w14:paraId="1A344DE9" w14:textId="77777777" w:rsidR="0028050D" w:rsidRPr="003B44BE" w:rsidRDefault="0028050D" w:rsidP="0028050D">
      <w:pPr>
        <w:rPr>
          <w:color w:val="FFFFFF" w:themeColor="background1"/>
        </w:rPr>
      </w:pPr>
      <w:r w:rsidRPr="003B44BE">
        <w:rPr>
          <w:rFonts w:eastAsiaTheme="majorEastAsia"/>
          <w:bCs/>
        </w:rPr>
        <w:t xml:space="preserve">Beth </w:t>
      </w:r>
      <w:r w:rsidRPr="003B44BE">
        <w:rPr>
          <w:rFonts w:eastAsiaTheme="majorEastAsia"/>
          <w:b/>
          <w:bCs/>
          <w:sz w:val="26"/>
          <w:szCs w:val="26"/>
        </w:rPr>
        <w:t>Duff-Brown 19</w:t>
      </w:r>
      <w:r w:rsidRPr="003B44BE">
        <w:rPr>
          <w:rFonts w:eastAsiaTheme="majorEastAsia"/>
          <w:bCs/>
        </w:rPr>
        <w:t xml:space="preserve">, communications manager for the Stanford Center for Health Policy/Center, 5-16-19, “Foreign aid for public health bolsters America’s ‘soft power’,” Stanford Medicine News Center, https://med.stanford.edu/news/all-news/2019/05/foreign-aid-for-public-health-bolsters-americas-soft-power.html </w:t>
      </w:r>
      <w:r w:rsidRPr="003B44BE">
        <w:rPr>
          <w:color w:val="FFFFFF" w:themeColor="background1"/>
        </w:rPr>
        <w:t>Yusuf my guy how’s it going</w:t>
      </w:r>
    </w:p>
    <w:p w14:paraId="639D9B3D" w14:textId="77777777" w:rsidR="0028050D" w:rsidRPr="003B44BE" w:rsidRDefault="0028050D" w:rsidP="0028050D">
      <w:pPr>
        <w:rPr>
          <w:sz w:val="16"/>
        </w:rPr>
      </w:pPr>
      <w:r w:rsidRPr="003B44BE">
        <w:rPr>
          <w:sz w:val="16"/>
        </w:rPr>
        <w:t xml:space="preserve">Compared with other types of </w:t>
      </w:r>
      <w:r w:rsidRPr="005D70EC">
        <w:rPr>
          <w:highlight w:val="yellow"/>
          <w:u w:val="single"/>
        </w:rPr>
        <w:t>foreign aid</w:t>
      </w:r>
      <w:r w:rsidRPr="003B44BE">
        <w:rPr>
          <w:sz w:val="16"/>
        </w:rPr>
        <w:t xml:space="preserve">, investing in health </w:t>
      </w:r>
      <w:r w:rsidRPr="005D70EC">
        <w:rPr>
          <w:highlight w:val="yellow"/>
          <w:u w:val="single"/>
        </w:rPr>
        <w:t xml:space="preserve">is </w:t>
      </w:r>
      <w:r w:rsidRPr="005D70EC">
        <w:rPr>
          <w:rStyle w:val="Emphasis"/>
          <w:highlight w:val="yellow"/>
        </w:rPr>
        <w:t>uniquely associated</w:t>
      </w:r>
      <w:r w:rsidRPr="005D70EC">
        <w:rPr>
          <w:highlight w:val="yellow"/>
          <w:u w:val="single"/>
        </w:rPr>
        <w:t xml:space="preserve"> with a better opinion of the U</w:t>
      </w:r>
      <w:r w:rsidRPr="003B44BE">
        <w:rPr>
          <w:sz w:val="16"/>
        </w:rPr>
        <w:t xml:space="preserve">nited </w:t>
      </w:r>
      <w:r w:rsidRPr="005D70EC">
        <w:rPr>
          <w:highlight w:val="yellow"/>
          <w:u w:val="single"/>
        </w:rPr>
        <w:t>S</w:t>
      </w:r>
      <w:r w:rsidRPr="003B44BE">
        <w:rPr>
          <w:sz w:val="16"/>
        </w:rPr>
        <w:t xml:space="preserve">tates, </w:t>
      </w:r>
      <w:r w:rsidRPr="005D70EC">
        <w:rPr>
          <w:highlight w:val="yellow"/>
          <w:u w:val="single"/>
        </w:rPr>
        <w:t>improving its “soft power” and standing in the world</w:t>
      </w:r>
      <w:r w:rsidRPr="003B44BE">
        <w:rPr>
          <w:sz w:val="16"/>
        </w:rPr>
        <w:t xml:space="preserve">, the study said.  </w:t>
      </w:r>
    </w:p>
    <w:p w14:paraId="30596AD2" w14:textId="77777777" w:rsidR="0028050D" w:rsidRPr="003B44BE" w:rsidRDefault="0028050D" w:rsidP="0028050D">
      <w:pPr>
        <w:rPr>
          <w:sz w:val="16"/>
        </w:rPr>
      </w:pPr>
      <w:r w:rsidRPr="005D70EC">
        <w:rPr>
          <w:highlight w:val="yellow"/>
          <w:u w:val="single"/>
        </w:rPr>
        <w:t>Favorability ratings of the U</w:t>
      </w:r>
      <w:r w:rsidRPr="003B44BE">
        <w:rPr>
          <w:sz w:val="16"/>
        </w:rPr>
        <w:t xml:space="preserve">nited </w:t>
      </w:r>
      <w:r w:rsidRPr="005D70EC">
        <w:rPr>
          <w:highlight w:val="yellow"/>
          <w:u w:val="single"/>
        </w:rPr>
        <w:t>S</w:t>
      </w:r>
      <w:r w:rsidRPr="003B44BE">
        <w:rPr>
          <w:sz w:val="16"/>
        </w:rPr>
        <w:t xml:space="preserve">tates </w:t>
      </w:r>
      <w:r w:rsidRPr="005D70EC">
        <w:rPr>
          <w:highlight w:val="yellow"/>
          <w:u w:val="single"/>
        </w:rPr>
        <w:t>increased in proportion to</w:t>
      </w:r>
      <w:r w:rsidRPr="003B44BE">
        <w:rPr>
          <w:sz w:val="16"/>
        </w:rPr>
        <w:t xml:space="preserve"> health </w:t>
      </w:r>
      <w:r w:rsidRPr="005D70EC">
        <w:rPr>
          <w:highlight w:val="yellow"/>
          <w:u w:val="single"/>
        </w:rPr>
        <w:t>aid</w:t>
      </w:r>
      <w:r w:rsidRPr="003B44BE">
        <w:rPr>
          <w:sz w:val="16"/>
        </w:rPr>
        <w:t xml:space="preserve"> from 2002 to 2016 and rose sharply after the implementation of the President’s Emergency Plan for AIDS Relief in 2003 and the launch of the President’s Malaria Initiative in 2005, the researchers reported. </w:t>
      </w:r>
    </w:p>
    <w:p w14:paraId="7163D733" w14:textId="77777777" w:rsidR="0028050D" w:rsidRPr="003B44BE" w:rsidRDefault="0028050D" w:rsidP="0028050D">
      <w:pPr>
        <w:rPr>
          <w:sz w:val="16"/>
        </w:rPr>
      </w:pPr>
      <w:r w:rsidRPr="003B44BE">
        <w:rPr>
          <w:sz w:val="16"/>
        </w:rPr>
        <w:t xml:space="preserve">Their findings were published online May 16 in the American Journal of Public Health. </w:t>
      </w:r>
      <w:r w:rsidRPr="003B44BE">
        <w:rPr>
          <w:u w:val="single"/>
        </w:rPr>
        <w:t>The lead author is postdoctoral scholar Aleksandra Jakubowski, PhD</w:t>
      </w:r>
      <w:r w:rsidRPr="003B44BE">
        <w:rPr>
          <w:sz w:val="16"/>
        </w:rPr>
        <w:t xml:space="preserve">, MPH. </w:t>
      </w:r>
      <w:r w:rsidRPr="003B44BE">
        <w:rPr>
          <w:u w:val="single"/>
        </w:rPr>
        <w:t>The senior author is Eran Bendavid, professor of medicine</w:t>
      </w:r>
      <w:r w:rsidRPr="003B44BE">
        <w:rPr>
          <w:sz w:val="16"/>
        </w:rPr>
        <w:t>.</w:t>
      </w:r>
    </w:p>
    <w:p w14:paraId="1E43A25C" w14:textId="77777777" w:rsidR="0028050D" w:rsidRPr="003B44BE" w:rsidRDefault="0028050D" w:rsidP="0028050D">
      <w:pPr>
        <w:rPr>
          <w:sz w:val="16"/>
        </w:rPr>
      </w:pPr>
      <w:r w:rsidRPr="003B44BE">
        <w:rPr>
          <w:sz w:val="16"/>
        </w:rPr>
        <w:t>“</w:t>
      </w:r>
      <w:r w:rsidRPr="003B44BE">
        <w:rPr>
          <w:u w:val="single"/>
        </w:rPr>
        <w:t>Using data on aid and opinions of the U</w:t>
      </w:r>
      <w:r w:rsidRPr="003B44BE">
        <w:rPr>
          <w:sz w:val="16"/>
        </w:rPr>
        <w:t xml:space="preserve">nited </w:t>
      </w:r>
      <w:r w:rsidRPr="003B44BE">
        <w:rPr>
          <w:u w:val="single"/>
        </w:rPr>
        <w:t>S</w:t>
      </w:r>
      <w:r w:rsidRPr="003B44BE">
        <w:rPr>
          <w:sz w:val="16"/>
        </w:rPr>
        <w:t xml:space="preserve">tates, </w:t>
      </w:r>
      <w:r w:rsidRPr="003B44BE">
        <w:rPr>
          <w:u w:val="single"/>
        </w:rPr>
        <w:t>we found</w:t>
      </w:r>
      <w:r w:rsidRPr="003B44BE">
        <w:rPr>
          <w:sz w:val="16"/>
        </w:rPr>
        <w:t xml:space="preserve"> that investments in health offer </w:t>
      </w:r>
      <w:r w:rsidRPr="003B44BE">
        <w:rPr>
          <w:u w:val="single"/>
        </w:rPr>
        <w:t>a unique opportunity to promote the perceptions of the U</w:t>
      </w:r>
      <w:r w:rsidRPr="003B44BE">
        <w:rPr>
          <w:sz w:val="16"/>
        </w:rPr>
        <w:t xml:space="preserve">nited </w:t>
      </w:r>
      <w:r w:rsidRPr="003B44BE">
        <w:rPr>
          <w:u w:val="single"/>
        </w:rPr>
        <w:t>S</w:t>
      </w:r>
      <w:r w:rsidRPr="003B44BE">
        <w:rPr>
          <w:sz w:val="16"/>
        </w:rPr>
        <w:t xml:space="preserve">tates abroad, in addition to disease burden relief,” the authors wrote. “Our study provides new evidence to support the notion that health </w:t>
      </w:r>
      <w:r w:rsidRPr="003B44BE">
        <w:rPr>
          <w:u w:val="single"/>
        </w:rPr>
        <w:t>diplomacy is a net win for the U</w:t>
      </w:r>
      <w:r w:rsidRPr="003B44BE">
        <w:rPr>
          <w:sz w:val="16"/>
        </w:rPr>
        <w:t xml:space="preserve">nited </w:t>
      </w:r>
      <w:r w:rsidRPr="003B44BE">
        <w:rPr>
          <w:u w:val="single"/>
        </w:rPr>
        <w:t>S</w:t>
      </w:r>
      <w:r w:rsidRPr="003B44BE">
        <w:rPr>
          <w:sz w:val="16"/>
        </w:rPr>
        <w:t xml:space="preserve">tates </w:t>
      </w:r>
      <w:r w:rsidRPr="003B44BE">
        <w:rPr>
          <w:u w:val="single"/>
        </w:rPr>
        <w:t>and recipient countries</w:t>
      </w:r>
      <w:r w:rsidRPr="003B44BE">
        <w:rPr>
          <w:sz w:val="16"/>
        </w:rPr>
        <w:t xml:space="preserve"> alike.”</w:t>
      </w:r>
    </w:p>
    <w:p w14:paraId="23B86D61" w14:textId="77777777" w:rsidR="0028050D" w:rsidRPr="003B44BE" w:rsidRDefault="0028050D" w:rsidP="0028050D">
      <w:pPr>
        <w:rPr>
          <w:sz w:val="16"/>
          <w:szCs w:val="16"/>
        </w:rPr>
      </w:pPr>
      <w:r w:rsidRPr="003B44BE">
        <w:rPr>
          <w:sz w:val="16"/>
          <w:szCs w:val="16"/>
        </w:rPr>
        <w:t>The Trump administration, however, has proposed a 23% cut in foreign aid in its 2020 budget, including large reductions to programs that fight AIDS and malaria overseas.</w:t>
      </w:r>
    </w:p>
    <w:p w14:paraId="7548E06D" w14:textId="77777777" w:rsidR="0028050D" w:rsidRPr="003B44BE" w:rsidRDefault="0028050D" w:rsidP="0028050D">
      <w:pPr>
        <w:rPr>
          <w:sz w:val="16"/>
        </w:rPr>
      </w:pPr>
      <w:r w:rsidRPr="003B44BE">
        <w:rPr>
          <w:sz w:val="16"/>
        </w:rPr>
        <w:t xml:space="preserve">The Stanford researchers believe their study is the first to add heft to the argument that </w:t>
      </w:r>
      <w:r w:rsidRPr="003B44BE">
        <w:rPr>
          <w:u w:val="single"/>
        </w:rPr>
        <w:t>U.S.</w:t>
      </w:r>
      <w:r w:rsidRPr="003B44BE">
        <w:rPr>
          <w:sz w:val="16"/>
        </w:rPr>
        <w:t xml:space="preserve"> health </w:t>
      </w:r>
      <w:r w:rsidRPr="003B44BE">
        <w:rPr>
          <w:u w:val="single"/>
        </w:rPr>
        <w:t>aid boosts the “soft power” that wins the hearts and minds of foreign friends and foes</w:t>
      </w:r>
      <w:r w:rsidRPr="003B44BE">
        <w:rPr>
          <w:sz w:val="16"/>
        </w:rPr>
        <w:t>.</w:t>
      </w:r>
    </w:p>
    <w:p w14:paraId="07D6ACAA" w14:textId="77777777" w:rsidR="0028050D" w:rsidRPr="003B44BE" w:rsidRDefault="0028050D" w:rsidP="0028050D">
      <w:pPr>
        <w:rPr>
          <w:sz w:val="16"/>
        </w:rPr>
      </w:pPr>
      <w:r w:rsidRPr="003B44BE">
        <w:rPr>
          <w:sz w:val="16"/>
        </w:rPr>
        <w:t>“Our study shows that investing in health aid improves our nation’s standing abroad, which could have important downstream diplomatic benefits to the United States,” Jakubowski said. “</w:t>
      </w:r>
      <w:r w:rsidRPr="003B44BE">
        <w:rPr>
          <w:u w:val="single"/>
        </w:rPr>
        <w:t>Investments in</w:t>
      </w:r>
      <w:r w:rsidRPr="003B44BE">
        <w:rPr>
          <w:sz w:val="16"/>
        </w:rPr>
        <w:t xml:space="preserve"> health </w:t>
      </w:r>
      <w:r w:rsidRPr="003B44BE">
        <w:rPr>
          <w:u w:val="single"/>
        </w:rPr>
        <w:t>aid help the U</w:t>
      </w:r>
      <w:r w:rsidRPr="003B44BE">
        <w:rPr>
          <w:sz w:val="16"/>
        </w:rPr>
        <w:t xml:space="preserve">nited </w:t>
      </w:r>
      <w:r w:rsidRPr="003B44BE">
        <w:rPr>
          <w:u w:val="single"/>
        </w:rPr>
        <w:t>S</w:t>
      </w:r>
      <w:r w:rsidRPr="003B44BE">
        <w:rPr>
          <w:sz w:val="16"/>
        </w:rPr>
        <w:t xml:space="preserve">tates accumulate soft power. </w:t>
      </w:r>
      <w:r w:rsidRPr="005D70EC">
        <w:rPr>
          <w:highlight w:val="yellow"/>
          <w:u w:val="single"/>
        </w:rPr>
        <w:t>Allowing the U.S. reputation to falter would be contrary to our own interests</w:t>
      </w:r>
      <w:r w:rsidRPr="003B44BE">
        <w:rPr>
          <w:sz w:val="16"/>
        </w:rPr>
        <w:t xml:space="preserve">.” </w:t>
      </w:r>
    </w:p>
    <w:p w14:paraId="51AA9AFF" w14:textId="77777777" w:rsidR="0028050D" w:rsidRPr="003B44BE" w:rsidRDefault="0028050D" w:rsidP="0028050D">
      <w:pPr>
        <w:rPr>
          <w:sz w:val="16"/>
          <w:szCs w:val="16"/>
        </w:rPr>
      </w:pPr>
      <w:r w:rsidRPr="003B44BE">
        <w:rPr>
          <w:sz w:val="16"/>
          <w:szCs w:val="16"/>
        </w:rPr>
        <w:t>A policy debate</w:t>
      </w:r>
    </w:p>
    <w:p w14:paraId="19090D0B" w14:textId="77777777" w:rsidR="0028050D" w:rsidRPr="003B44BE" w:rsidRDefault="0028050D" w:rsidP="0028050D">
      <w:pPr>
        <w:rPr>
          <w:sz w:val="16"/>
          <w:szCs w:val="16"/>
        </w:rPr>
      </w:pPr>
      <w:r w:rsidRPr="003B44BE">
        <w:rPr>
          <w:sz w:val="16"/>
          <w:szCs w:val="16"/>
        </w:rPr>
        <w:t>Many politicians and economists consider spending U.S. tax dollars on foreign aid as an ineffective, and possibly harmful, enterprise that goes unappreciated and leads to accusations of American meddling in other countries’ national affairs.</w:t>
      </w:r>
    </w:p>
    <w:p w14:paraId="0B4621C3" w14:textId="77777777" w:rsidR="0028050D" w:rsidRPr="003B44BE" w:rsidRDefault="0028050D" w:rsidP="0028050D">
      <w:pPr>
        <w:rPr>
          <w:sz w:val="16"/>
        </w:rPr>
      </w:pPr>
      <w:r w:rsidRPr="003B44BE">
        <w:rPr>
          <w:sz w:val="16"/>
        </w:rPr>
        <w:t xml:space="preserve">The U.S. government, for the past 15 years, has contributed more foreign health aid than any other country, significantly reducing disease burden, increasing life expectancy and improving employment in recipient countries, the authors wrote. Still, </w:t>
      </w:r>
      <w:r w:rsidRPr="003B44BE">
        <w:rPr>
          <w:u w:val="single"/>
        </w:rPr>
        <w:t>this generosity has historically constituted less than 1% of the U.S. g</w:t>
      </w:r>
      <w:r w:rsidRPr="003B44BE">
        <w:rPr>
          <w:sz w:val="16"/>
        </w:rPr>
        <w:t xml:space="preserve">ross </w:t>
      </w:r>
      <w:r w:rsidRPr="003B44BE">
        <w:rPr>
          <w:u w:val="single"/>
        </w:rPr>
        <w:t>d</w:t>
      </w:r>
      <w:r w:rsidRPr="003B44BE">
        <w:rPr>
          <w:sz w:val="16"/>
        </w:rPr>
        <w:t xml:space="preserve">omestic </w:t>
      </w:r>
      <w:r w:rsidRPr="003B44BE">
        <w:rPr>
          <w:u w:val="single"/>
        </w:rPr>
        <w:t>p</w:t>
      </w:r>
      <w:r w:rsidRPr="003B44BE">
        <w:rPr>
          <w:sz w:val="16"/>
        </w:rPr>
        <w:t>roduct.</w:t>
      </w:r>
    </w:p>
    <w:p w14:paraId="1C89E340" w14:textId="77777777" w:rsidR="0028050D" w:rsidRPr="003B44BE" w:rsidRDefault="0028050D" w:rsidP="0028050D">
      <w:pPr>
        <w:rPr>
          <w:sz w:val="16"/>
        </w:rPr>
      </w:pPr>
      <w:r w:rsidRPr="003B44BE">
        <w:rPr>
          <w:sz w:val="16"/>
        </w:rPr>
        <w:t xml:space="preserve">“Our results suggest that the dollars invested in health aid offer good value for money,” the researchers wrote. “That is, the relatively low investment in health aid (in terms of GDP) has provided the United States with large returns in the form of </w:t>
      </w:r>
      <w:r w:rsidRPr="005D70EC">
        <w:rPr>
          <w:highlight w:val="yellow"/>
          <w:u w:val="single"/>
        </w:rPr>
        <w:t>improved</w:t>
      </w:r>
      <w:r w:rsidRPr="003B44BE">
        <w:rPr>
          <w:sz w:val="16"/>
        </w:rPr>
        <w:t xml:space="preserve"> public </w:t>
      </w:r>
      <w:r w:rsidRPr="005D70EC">
        <w:rPr>
          <w:highlight w:val="yellow"/>
          <w:u w:val="single"/>
        </w:rPr>
        <w:t>perceptions</w:t>
      </w:r>
      <w:r w:rsidRPr="003B44BE">
        <w:rPr>
          <w:sz w:val="16"/>
        </w:rPr>
        <w:t xml:space="preserve">, which may </w:t>
      </w:r>
      <w:r w:rsidRPr="005D70EC">
        <w:rPr>
          <w:highlight w:val="yellow"/>
          <w:u w:val="single"/>
        </w:rPr>
        <w:t>advance</w:t>
      </w:r>
      <w:r w:rsidRPr="003B44BE">
        <w:rPr>
          <w:u w:val="single"/>
        </w:rPr>
        <w:t xml:space="preserve"> the </w:t>
      </w:r>
      <w:r w:rsidRPr="005D70EC">
        <w:rPr>
          <w:highlight w:val="yellow"/>
          <w:u w:val="single"/>
        </w:rPr>
        <w:t>U.S.</w:t>
      </w:r>
      <w:r w:rsidRPr="003B44BE">
        <w:rPr>
          <w:u w:val="single"/>
        </w:rPr>
        <w:t xml:space="preserve"> government’s </w:t>
      </w:r>
      <w:r w:rsidRPr="005D70EC">
        <w:rPr>
          <w:highlight w:val="yellow"/>
          <w:u w:val="single"/>
        </w:rPr>
        <w:t>ability to negotiate international policies</w:t>
      </w:r>
      <w:r w:rsidRPr="003B44BE">
        <w:rPr>
          <w:u w:val="single"/>
        </w:rPr>
        <w:t xml:space="preserve"> that are </w:t>
      </w:r>
      <w:r w:rsidRPr="005D70EC">
        <w:rPr>
          <w:highlight w:val="yellow"/>
          <w:u w:val="single"/>
        </w:rPr>
        <w:t>aligned with American priorities and preferences</w:t>
      </w:r>
      <w:r w:rsidRPr="003B44BE">
        <w:rPr>
          <w:sz w:val="16"/>
        </w:rPr>
        <w:t xml:space="preserve">.” </w:t>
      </w:r>
    </w:p>
    <w:p w14:paraId="70DFC492" w14:textId="77777777" w:rsidR="0028050D" w:rsidRPr="003B44BE" w:rsidRDefault="0028050D" w:rsidP="0028050D"/>
    <w:p w14:paraId="53850954" w14:textId="77777777" w:rsidR="0028050D" w:rsidRPr="003B44BE" w:rsidRDefault="0028050D" w:rsidP="0028050D">
      <w:pPr>
        <w:pStyle w:val="Heading4"/>
        <w:rPr>
          <w:rFonts w:cs="Calibri"/>
        </w:rPr>
      </w:pPr>
      <w:r w:rsidRPr="003B44BE">
        <w:rPr>
          <w:rFonts w:cs="Calibri"/>
        </w:rPr>
        <w:t>Foreign aid key to checking Chinese influence</w:t>
      </w:r>
    </w:p>
    <w:p w14:paraId="31C3B1C2" w14:textId="77777777" w:rsidR="0028050D" w:rsidRPr="003B44BE" w:rsidRDefault="0028050D" w:rsidP="0028050D">
      <w:pPr>
        <w:spacing w:after="280" w:line="240" w:lineRule="auto"/>
        <w:rPr>
          <w:rFonts w:eastAsia="Times New Roman"/>
          <w:color w:val="000000" w:themeColor="text1"/>
        </w:rPr>
      </w:pPr>
      <w:r w:rsidRPr="003B44BE">
        <w:rPr>
          <w:rFonts w:eastAsia="Times New Roman"/>
          <w:color w:val="000000" w:themeColor="text1"/>
        </w:rPr>
        <w:t xml:space="preserve">Ari </w:t>
      </w:r>
      <w:r w:rsidRPr="003B44BE">
        <w:rPr>
          <w:rStyle w:val="Style13ptBold"/>
        </w:rPr>
        <w:t>Benkler 17</w:t>
      </w:r>
      <w:r w:rsidRPr="003B44BE">
        <w:rPr>
          <w:rFonts w:eastAsia="Times New Roman"/>
          <w:color w:val="000000" w:themeColor="text1"/>
        </w:rPr>
        <w:t xml:space="preserve">, political consultant, Harvard Institute of Politics, 11-7-17, “Security Through the Generosity of Foreign Aid,” Harvard Political Review, https://harvardpolitics.com/world/security-through-the-generosity-of-foreign-aid/ </w:t>
      </w:r>
      <w:r w:rsidRPr="003B44BE">
        <w:rPr>
          <w:rFonts w:eastAsia="Times New Roman"/>
          <w:color w:val="FFFFFF" w:themeColor="background1"/>
        </w:rPr>
        <w:t>Hello noted sister of noted kool kid Kolin MkAuliffe Catherine MkAuliffe</w:t>
      </w:r>
    </w:p>
    <w:p w14:paraId="3B873BF0"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 xml:space="preserve">Though the liberal argument in favor of foreign aid is compelling, it is not the only potential line of attack. </w:t>
      </w:r>
      <w:r w:rsidRPr="003B44BE">
        <w:rPr>
          <w:rFonts w:eastAsia="Times New Roman"/>
          <w:color w:val="000000" w:themeColor="text1"/>
          <w:u w:val="single"/>
        </w:rPr>
        <w:t>Increased foreign aid</w:t>
      </w:r>
      <w:r w:rsidRPr="003B44BE">
        <w:rPr>
          <w:rFonts w:eastAsia="Times New Roman"/>
          <w:color w:val="000000" w:themeColor="text1"/>
          <w:sz w:val="16"/>
        </w:rPr>
        <w:t xml:space="preserve"> spending </w:t>
      </w:r>
      <w:r w:rsidRPr="003B44BE">
        <w:rPr>
          <w:rFonts w:eastAsia="Times New Roman"/>
          <w:color w:val="000000" w:themeColor="text1"/>
          <w:u w:val="single"/>
        </w:rPr>
        <w:t>is also defensible from the</w:t>
      </w:r>
      <w:r w:rsidRPr="003B44BE">
        <w:rPr>
          <w:rFonts w:eastAsia="Times New Roman"/>
          <w:color w:val="000000" w:themeColor="text1"/>
          <w:sz w:val="16"/>
        </w:rPr>
        <w:t xml:space="preserve"> perspective of the </w:t>
      </w:r>
      <w:r w:rsidRPr="003B44BE">
        <w:rPr>
          <w:rFonts w:eastAsia="Times New Roman"/>
          <w:color w:val="000000" w:themeColor="text1"/>
          <w:u w:val="single"/>
        </w:rPr>
        <w:t>mainstream foreign policy establishment</w:t>
      </w:r>
      <w:r w:rsidRPr="003B44BE">
        <w:rPr>
          <w:rFonts w:eastAsia="Times New Roman"/>
          <w:color w:val="000000" w:themeColor="text1"/>
          <w:sz w:val="16"/>
        </w:rPr>
        <w:t xml:space="preserve"> in the military and the political center. In May, </w:t>
      </w:r>
      <w:r w:rsidRPr="005D70EC">
        <w:rPr>
          <w:rFonts w:eastAsia="Times New Roman"/>
          <w:color w:val="000000" w:themeColor="text1"/>
          <w:highlight w:val="yellow"/>
          <w:u w:val="single"/>
        </w:rPr>
        <w:t>China</w:t>
      </w:r>
      <w:r w:rsidRPr="003B44BE">
        <w:rPr>
          <w:rFonts w:eastAsia="Times New Roman"/>
          <w:color w:val="000000" w:themeColor="text1"/>
          <w:sz w:val="16"/>
        </w:rPr>
        <w:t xml:space="preserve"> hosted foreign dignitaries in Beijing to celebrate its “One Belt, One Road” program, which </w:t>
      </w:r>
      <w:r w:rsidRPr="005D70EC">
        <w:rPr>
          <w:rFonts w:eastAsia="Times New Roman"/>
          <w:color w:val="000000" w:themeColor="text1"/>
          <w:highlight w:val="yellow"/>
          <w:u w:val="single"/>
        </w:rPr>
        <w:t>will pump more than $150 billion annually</w:t>
      </w:r>
      <w:r w:rsidRPr="003B44BE">
        <w:rPr>
          <w:rFonts w:eastAsia="Times New Roman"/>
          <w:color w:val="000000" w:themeColor="text1"/>
          <w:u w:val="single"/>
        </w:rPr>
        <w:t xml:space="preserve"> in</w:t>
      </w:r>
      <w:r w:rsidRPr="003B44BE">
        <w:rPr>
          <w:rFonts w:eastAsia="Times New Roman"/>
          <w:color w:val="000000" w:themeColor="text1"/>
          <w:sz w:val="16"/>
        </w:rPr>
        <w:t xml:space="preserve"> infrastructure </w:t>
      </w:r>
      <w:r w:rsidRPr="003B44BE">
        <w:rPr>
          <w:rFonts w:eastAsia="Times New Roman"/>
          <w:color w:val="000000" w:themeColor="text1"/>
          <w:u w:val="single"/>
        </w:rPr>
        <w:t xml:space="preserve">spending </w:t>
      </w:r>
      <w:r w:rsidRPr="005D70EC">
        <w:rPr>
          <w:rFonts w:eastAsia="Times New Roman"/>
          <w:color w:val="000000" w:themeColor="text1"/>
          <w:highlight w:val="yellow"/>
          <w:u w:val="single"/>
        </w:rPr>
        <w:t>into the economies of</w:t>
      </w:r>
      <w:r w:rsidRPr="003B44BE">
        <w:rPr>
          <w:rFonts w:eastAsia="Times New Roman"/>
          <w:color w:val="000000" w:themeColor="text1"/>
          <w:sz w:val="16"/>
        </w:rPr>
        <w:t xml:space="preserve"> countries like Laos, Pakistan, Serbia, and Kenya, along with </w:t>
      </w:r>
      <w:r w:rsidRPr="005D70EC">
        <w:rPr>
          <w:rFonts w:eastAsia="Times New Roman"/>
          <w:color w:val="000000" w:themeColor="text1"/>
          <w:highlight w:val="yellow"/>
          <w:u w:val="single"/>
        </w:rPr>
        <w:t>roughly 60</w:t>
      </w:r>
      <w:r w:rsidRPr="003B44BE">
        <w:rPr>
          <w:rFonts w:eastAsia="Times New Roman"/>
          <w:color w:val="000000" w:themeColor="text1"/>
          <w:sz w:val="16"/>
        </w:rPr>
        <w:t xml:space="preserve"> other </w:t>
      </w:r>
      <w:r w:rsidRPr="005D70EC">
        <w:rPr>
          <w:rFonts w:eastAsia="Times New Roman"/>
          <w:color w:val="000000" w:themeColor="text1"/>
          <w:highlight w:val="yellow"/>
          <w:u w:val="single"/>
        </w:rPr>
        <w:t>nations</w:t>
      </w:r>
      <w:r w:rsidRPr="003B44BE">
        <w:rPr>
          <w:rFonts w:eastAsia="Times New Roman"/>
          <w:color w:val="000000" w:themeColor="text1"/>
          <w:sz w:val="16"/>
        </w:rPr>
        <w:t xml:space="preserve">. While the investment provides much needed infrastructure to developing countries, it is also self-serving </w:t>
      </w:r>
      <w:r w:rsidRPr="003B44BE">
        <w:rPr>
          <w:rFonts w:eastAsia="Times New Roman"/>
          <w:color w:val="000000" w:themeColor="text1"/>
          <w:u w:val="single"/>
        </w:rPr>
        <w:t xml:space="preserve">as it seeks </w:t>
      </w:r>
      <w:r w:rsidRPr="005D70EC">
        <w:rPr>
          <w:rFonts w:eastAsia="Times New Roman"/>
          <w:color w:val="000000" w:themeColor="text1"/>
          <w:highlight w:val="yellow"/>
          <w:u w:val="single"/>
        </w:rPr>
        <w:t>to draw these</w:t>
      </w:r>
      <w:r w:rsidRPr="003B44BE">
        <w:rPr>
          <w:rFonts w:eastAsia="Times New Roman"/>
          <w:color w:val="000000" w:themeColor="text1"/>
          <w:u w:val="single"/>
        </w:rPr>
        <w:t xml:space="preserve"> nations more tightly </w:t>
      </w:r>
      <w:r w:rsidRPr="005D70EC">
        <w:rPr>
          <w:rFonts w:eastAsia="Times New Roman"/>
          <w:color w:val="000000" w:themeColor="text1"/>
          <w:highlight w:val="yellow"/>
          <w:u w:val="single"/>
        </w:rPr>
        <w:t>into China’s</w:t>
      </w:r>
      <w:r w:rsidRPr="003B44BE">
        <w:rPr>
          <w:rFonts w:eastAsia="Times New Roman"/>
          <w:color w:val="000000" w:themeColor="text1"/>
          <w:u w:val="single"/>
        </w:rPr>
        <w:t xml:space="preserve"> economic and political </w:t>
      </w:r>
      <w:r w:rsidRPr="005D70EC">
        <w:rPr>
          <w:rFonts w:eastAsia="Times New Roman"/>
          <w:color w:val="000000" w:themeColor="text1"/>
          <w:highlight w:val="yellow"/>
          <w:u w:val="single"/>
        </w:rPr>
        <w:t>sphere</w:t>
      </w:r>
      <w:r w:rsidRPr="003B44BE">
        <w:rPr>
          <w:rFonts w:eastAsia="Times New Roman"/>
          <w:color w:val="000000" w:themeColor="text1"/>
          <w:sz w:val="16"/>
        </w:rPr>
        <w:t>.</w:t>
      </w:r>
    </w:p>
    <w:p w14:paraId="4E134592" w14:textId="77777777" w:rsidR="0028050D" w:rsidRPr="003B44BE" w:rsidRDefault="0028050D" w:rsidP="0028050D">
      <w:pPr>
        <w:spacing w:after="280" w:line="240" w:lineRule="auto"/>
        <w:rPr>
          <w:rFonts w:eastAsia="Times New Roman"/>
          <w:color w:val="000000" w:themeColor="text1"/>
          <w:sz w:val="16"/>
        </w:rPr>
      </w:pPr>
      <w:r w:rsidRPr="005D70EC">
        <w:rPr>
          <w:rFonts w:eastAsia="Times New Roman"/>
          <w:color w:val="000000" w:themeColor="text1"/>
          <w:highlight w:val="yellow"/>
          <w:u w:val="single"/>
        </w:rPr>
        <w:t>The U</w:t>
      </w:r>
      <w:r w:rsidRPr="003B44BE">
        <w:rPr>
          <w:rFonts w:eastAsia="Times New Roman"/>
          <w:color w:val="000000" w:themeColor="text1"/>
          <w:u w:val="single"/>
        </w:rPr>
        <w:t xml:space="preserve">nited </w:t>
      </w:r>
      <w:r w:rsidRPr="005D70EC">
        <w:rPr>
          <w:rFonts w:eastAsia="Times New Roman"/>
          <w:color w:val="000000" w:themeColor="text1"/>
          <w:highlight w:val="yellow"/>
          <w:u w:val="single"/>
        </w:rPr>
        <w:t>S</w:t>
      </w:r>
      <w:r w:rsidRPr="003B44BE">
        <w:rPr>
          <w:rFonts w:eastAsia="Times New Roman"/>
          <w:color w:val="000000" w:themeColor="text1"/>
          <w:u w:val="single"/>
        </w:rPr>
        <w:t>tates has</w:t>
      </w:r>
      <w:r w:rsidRPr="003B44BE">
        <w:rPr>
          <w:rFonts w:eastAsia="Times New Roman"/>
          <w:color w:val="000000" w:themeColor="text1"/>
          <w:sz w:val="16"/>
        </w:rPr>
        <w:t xml:space="preserve"> also </w:t>
      </w:r>
      <w:r w:rsidRPr="005D70EC">
        <w:rPr>
          <w:rFonts w:eastAsia="Times New Roman"/>
          <w:color w:val="000000" w:themeColor="text1"/>
          <w:highlight w:val="yellow"/>
          <w:u w:val="single"/>
        </w:rPr>
        <w:t>historically invest</w:t>
      </w:r>
      <w:r w:rsidRPr="003B44BE">
        <w:rPr>
          <w:rFonts w:eastAsia="Times New Roman"/>
          <w:color w:val="000000" w:themeColor="text1"/>
          <w:u w:val="single"/>
        </w:rPr>
        <w:t xml:space="preserve">ed </w:t>
      </w:r>
      <w:r w:rsidRPr="005D70EC">
        <w:rPr>
          <w:rFonts w:eastAsia="Times New Roman"/>
          <w:color w:val="000000" w:themeColor="text1"/>
          <w:highlight w:val="yellow"/>
          <w:u w:val="single"/>
        </w:rPr>
        <w:t>in foreign nations for</w:t>
      </w:r>
      <w:r w:rsidRPr="003B44BE">
        <w:rPr>
          <w:rFonts w:eastAsia="Times New Roman"/>
          <w:color w:val="000000" w:themeColor="text1"/>
          <w:sz w:val="16"/>
        </w:rPr>
        <w:t xml:space="preserve"> reasons of </w:t>
      </w:r>
      <w:r w:rsidRPr="005D70EC">
        <w:rPr>
          <w:rFonts w:eastAsia="Times New Roman"/>
          <w:color w:val="000000" w:themeColor="text1"/>
          <w:highlight w:val="yellow"/>
          <w:u w:val="single"/>
        </w:rPr>
        <w:t>security</w:t>
      </w:r>
      <w:r w:rsidRPr="003B44BE">
        <w:rPr>
          <w:rFonts w:eastAsia="Times New Roman"/>
          <w:color w:val="000000" w:themeColor="text1"/>
          <w:u w:val="single"/>
        </w:rPr>
        <w:t>, the most prominent example</w:t>
      </w:r>
      <w:r w:rsidRPr="003B44BE">
        <w:rPr>
          <w:rFonts w:eastAsia="Times New Roman"/>
          <w:color w:val="000000" w:themeColor="text1"/>
          <w:sz w:val="16"/>
        </w:rPr>
        <w:t xml:space="preserve"> of this </w:t>
      </w:r>
      <w:r w:rsidRPr="003B44BE">
        <w:rPr>
          <w:rFonts w:eastAsia="Times New Roman"/>
          <w:color w:val="000000" w:themeColor="text1"/>
          <w:u w:val="single"/>
        </w:rPr>
        <w:t xml:space="preserve">being </w:t>
      </w:r>
      <w:r w:rsidRPr="005D70EC">
        <w:rPr>
          <w:rFonts w:eastAsia="Times New Roman"/>
          <w:color w:val="000000" w:themeColor="text1"/>
          <w:highlight w:val="yellow"/>
          <w:u w:val="single"/>
        </w:rPr>
        <w:t>the Marshall Plan</w:t>
      </w:r>
      <w:r w:rsidRPr="003B44BE">
        <w:rPr>
          <w:rFonts w:eastAsia="Times New Roman"/>
          <w:color w:val="000000" w:themeColor="text1"/>
          <w:sz w:val="16"/>
        </w:rPr>
        <w:t xml:space="preserve">. In the context of the early Cold War, </w:t>
      </w:r>
      <w:r w:rsidRPr="003B44BE">
        <w:rPr>
          <w:rFonts w:eastAsia="Times New Roman"/>
          <w:color w:val="000000" w:themeColor="text1"/>
          <w:u w:val="single"/>
        </w:rPr>
        <w:t xml:space="preserve">the move </w:t>
      </w:r>
      <w:r w:rsidRPr="005D70EC">
        <w:rPr>
          <w:rFonts w:eastAsia="Times New Roman"/>
          <w:color w:val="000000" w:themeColor="text1"/>
          <w:highlight w:val="yellow"/>
          <w:u w:val="single"/>
        </w:rPr>
        <w:t>was</w:t>
      </w:r>
      <w:r w:rsidRPr="003B44BE">
        <w:rPr>
          <w:rFonts w:eastAsia="Times New Roman"/>
          <w:color w:val="000000" w:themeColor="text1"/>
          <w:sz w:val="16"/>
        </w:rPr>
        <w:t xml:space="preserve"> seen as </w:t>
      </w:r>
      <w:r w:rsidRPr="005D70EC">
        <w:rPr>
          <w:rStyle w:val="Emphasis"/>
          <w:highlight w:val="yellow"/>
        </w:rPr>
        <w:t>necessary</w:t>
      </w:r>
      <w:r w:rsidRPr="003B44BE">
        <w:rPr>
          <w:rStyle w:val="Emphasis"/>
        </w:rPr>
        <w:t xml:space="preserve"> step </w:t>
      </w:r>
      <w:r w:rsidRPr="005D70EC">
        <w:rPr>
          <w:rStyle w:val="Emphasis"/>
          <w:highlight w:val="yellow"/>
        </w:rPr>
        <w:t>to curb Soviet influence</w:t>
      </w:r>
      <w:r w:rsidRPr="003B44BE">
        <w:rPr>
          <w:rFonts w:eastAsia="Times New Roman"/>
          <w:color w:val="000000" w:themeColor="text1"/>
          <w:sz w:val="16"/>
        </w:rPr>
        <w:t xml:space="preserve"> in Western Europe. In an interview with the HPR, Joshua Kurlantzick, Senior Fellow for East Asia at the Council on Foreign Relations, mentioned foreign aid at the start of the Cold War as the core of America’s “soft power” strategy. In the context of both the United States and China, Kurlantzick was doubtful of foreign aid’s political efficacy, arguing the unpopular foreign policies of both powers might undermine their development efforts.  However, when combined with popular foreign policy, soft power projection and foreign aid could allow nations to wield considerable influence abroad. </w:t>
      </w:r>
      <w:r w:rsidRPr="005D70EC">
        <w:rPr>
          <w:rFonts w:eastAsia="Times New Roman"/>
          <w:color w:val="000000" w:themeColor="text1"/>
          <w:highlight w:val="yellow"/>
          <w:u w:val="single"/>
        </w:rPr>
        <w:t>Given</w:t>
      </w:r>
      <w:r w:rsidRPr="003B44BE">
        <w:rPr>
          <w:rFonts w:eastAsia="Times New Roman"/>
          <w:color w:val="000000" w:themeColor="text1"/>
          <w:sz w:val="16"/>
        </w:rPr>
        <w:t xml:space="preserve"> that </w:t>
      </w:r>
      <w:r w:rsidRPr="005D70EC">
        <w:rPr>
          <w:rFonts w:eastAsia="Times New Roman"/>
          <w:color w:val="000000" w:themeColor="text1"/>
          <w:highlight w:val="yellow"/>
          <w:u w:val="single"/>
        </w:rPr>
        <w:t>danger of China outpacing the U</w:t>
      </w:r>
      <w:r w:rsidRPr="003B44BE">
        <w:rPr>
          <w:rFonts w:eastAsia="Times New Roman"/>
          <w:color w:val="000000" w:themeColor="text1"/>
          <w:u w:val="single"/>
        </w:rPr>
        <w:t xml:space="preserve">nited </w:t>
      </w:r>
      <w:r w:rsidRPr="005D70EC">
        <w:rPr>
          <w:rFonts w:eastAsia="Times New Roman"/>
          <w:color w:val="000000" w:themeColor="text1"/>
          <w:highlight w:val="yellow"/>
          <w:u w:val="single"/>
        </w:rPr>
        <w:t>S</w:t>
      </w:r>
      <w:r w:rsidRPr="003B44BE">
        <w:rPr>
          <w:rFonts w:eastAsia="Times New Roman"/>
          <w:color w:val="000000" w:themeColor="text1"/>
          <w:u w:val="single"/>
        </w:rPr>
        <w:t xml:space="preserve">tates </w:t>
      </w:r>
      <w:r w:rsidRPr="005D70EC">
        <w:rPr>
          <w:rFonts w:eastAsia="Times New Roman"/>
          <w:color w:val="000000" w:themeColor="text1"/>
          <w:highlight w:val="yellow"/>
          <w:u w:val="single"/>
        </w:rPr>
        <w:t>in</w:t>
      </w:r>
      <w:r w:rsidRPr="003B44BE">
        <w:rPr>
          <w:rFonts w:eastAsia="Times New Roman"/>
          <w:color w:val="000000" w:themeColor="text1"/>
          <w:sz w:val="16"/>
        </w:rPr>
        <w:t xml:space="preserve"> its </w:t>
      </w:r>
      <w:r w:rsidRPr="005D70EC">
        <w:rPr>
          <w:rFonts w:eastAsia="Times New Roman"/>
          <w:color w:val="000000" w:themeColor="text1"/>
          <w:highlight w:val="yellow"/>
          <w:u w:val="single"/>
        </w:rPr>
        <w:t>aid</w:t>
      </w:r>
      <w:r w:rsidRPr="003B44BE">
        <w:rPr>
          <w:rFonts w:eastAsia="Times New Roman"/>
          <w:color w:val="000000" w:themeColor="text1"/>
          <w:sz w:val="16"/>
        </w:rPr>
        <w:t xml:space="preserve"> efforts, </w:t>
      </w:r>
      <w:r w:rsidRPr="003B44BE">
        <w:rPr>
          <w:rFonts w:eastAsia="Times New Roman"/>
          <w:color w:val="000000" w:themeColor="text1"/>
          <w:u w:val="single"/>
        </w:rPr>
        <w:t xml:space="preserve">the national </w:t>
      </w:r>
      <w:r w:rsidRPr="005D70EC">
        <w:rPr>
          <w:rFonts w:eastAsia="Times New Roman"/>
          <w:color w:val="000000" w:themeColor="text1"/>
          <w:highlight w:val="yellow"/>
          <w:u w:val="single"/>
        </w:rPr>
        <w:t>security establishment should</w:t>
      </w:r>
      <w:r w:rsidRPr="003B44BE">
        <w:rPr>
          <w:rFonts w:eastAsia="Times New Roman"/>
          <w:color w:val="000000" w:themeColor="text1"/>
          <w:sz w:val="16"/>
        </w:rPr>
        <w:t xml:space="preserve"> be as </w:t>
      </w:r>
      <w:r w:rsidRPr="005D70EC">
        <w:rPr>
          <w:rFonts w:eastAsia="Times New Roman"/>
          <w:color w:val="000000" w:themeColor="text1"/>
          <w:highlight w:val="yellow"/>
          <w:u w:val="single"/>
        </w:rPr>
        <w:t>support</w:t>
      </w:r>
      <w:r w:rsidRPr="003B44BE">
        <w:rPr>
          <w:rFonts w:eastAsia="Times New Roman"/>
          <w:color w:val="000000" w:themeColor="text1"/>
          <w:sz w:val="16"/>
        </w:rPr>
        <w:t xml:space="preserve">ive as the left of an </w:t>
      </w:r>
      <w:r w:rsidRPr="005D70EC">
        <w:rPr>
          <w:rFonts w:eastAsia="Times New Roman"/>
          <w:color w:val="000000" w:themeColor="text1"/>
          <w:highlight w:val="yellow"/>
          <w:u w:val="single"/>
        </w:rPr>
        <w:t>increased</w:t>
      </w:r>
      <w:r w:rsidRPr="003B44BE">
        <w:rPr>
          <w:rFonts w:eastAsia="Times New Roman"/>
          <w:color w:val="000000" w:themeColor="text1"/>
          <w:u w:val="single"/>
        </w:rPr>
        <w:t xml:space="preserve"> foreign </w:t>
      </w:r>
      <w:r w:rsidRPr="005D70EC">
        <w:rPr>
          <w:rFonts w:eastAsia="Times New Roman"/>
          <w:color w:val="000000" w:themeColor="text1"/>
          <w:highlight w:val="yellow"/>
          <w:u w:val="single"/>
        </w:rPr>
        <w:t>aid</w:t>
      </w:r>
      <w:r w:rsidRPr="003B44BE">
        <w:rPr>
          <w:rFonts w:eastAsia="Times New Roman"/>
          <w:color w:val="000000" w:themeColor="text1"/>
          <w:sz w:val="16"/>
        </w:rPr>
        <w:t xml:space="preserve"> budget. Some already are, and the current distribution of foreign aid reflects their political clout. According to Lundsgaarde, “It is worth noting that U.S. aid allocation decisions have long been linked to the promotion of security interests. Afghanistan’s position at the top of the list of recipients of U.S. official development assistance provides an obvious example of this.”</w:t>
      </w:r>
    </w:p>
    <w:p w14:paraId="5460D4A5" w14:textId="77777777" w:rsidR="0028050D" w:rsidRPr="003B44BE" w:rsidRDefault="0028050D" w:rsidP="0028050D">
      <w:pPr>
        <w:spacing w:after="280" w:line="240" w:lineRule="auto"/>
        <w:rPr>
          <w:rFonts w:eastAsia="Times New Roman"/>
          <w:color w:val="000000" w:themeColor="text1"/>
          <w:sz w:val="16"/>
          <w:szCs w:val="16"/>
        </w:rPr>
      </w:pPr>
      <w:r w:rsidRPr="003B44BE">
        <w:rPr>
          <w:rFonts w:eastAsia="Times New Roman"/>
          <w:color w:val="000000" w:themeColor="text1"/>
          <w:sz w:val="16"/>
          <w:szCs w:val="16"/>
        </w:rPr>
        <w:t>Problems on the Far Right Though the left is relatively supportive of foreign aid and the center at least acknowledges its use in some cases, the far right has seemingly rejected it outright. Lundsgaarde noted this phenomenon in Europe: “Anti-immigrant parties may not consider addressing root causes of migration via aid to be a priority for various reasons. They may have a short-term outlook and narrow focus on keeping immigrants out of the country and therefore prioritize border control measures as a policy response.”</w:t>
      </w:r>
    </w:p>
    <w:p w14:paraId="21CA9948" w14:textId="77777777" w:rsidR="0028050D" w:rsidRPr="003B44BE" w:rsidRDefault="0028050D" w:rsidP="0028050D">
      <w:pPr>
        <w:spacing w:after="280" w:line="240" w:lineRule="auto"/>
        <w:rPr>
          <w:rFonts w:eastAsia="Times New Roman"/>
          <w:color w:val="000000" w:themeColor="text1"/>
          <w:sz w:val="16"/>
          <w:szCs w:val="16"/>
        </w:rPr>
      </w:pPr>
      <w:r w:rsidRPr="003B44BE">
        <w:rPr>
          <w:rFonts w:eastAsia="Times New Roman"/>
          <w:color w:val="000000" w:themeColor="text1"/>
          <w:sz w:val="16"/>
          <w:szCs w:val="16"/>
        </w:rPr>
        <w:t xml:space="preserve">This xenophobia has been linked to domestic economic insecurity, which, according to economists like Joseph Stiglitz, is bound up in the problems with globalization. Though Stiglitz does not advocate throwing out the global economic community entirely, he does emphasize the necessity of policies that promote domestic economic security.  </w:t>
      </w:r>
    </w:p>
    <w:p w14:paraId="746722BD"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 xml:space="preserve">However, such policy efforts will not go far enough without policies that also support </w:t>
      </w:r>
      <w:r w:rsidRPr="003B44BE">
        <w:rPr>
          <w:rFonts w:eastAsia="Times New Roman"/>
          <w:color w:val="000000" w:themeColor="text1"/>
          <w:u w:val="single"/>
        </w:rPr>
        <w:t xml:space="preserve">growth, development, and </w:t>
      </w:r>
      <w:r w:rsidRPr="005D70EC">
        <w:rPr>
          <w:rFonts w:eastAsia="Times New Roman"/>
          <w:color w:val="000000" w:themeColor="text1"/>
          <w:highlight w:val="yellow"/>
          <w:u w:val="single"/>
        </w:rPr>
        <w:t>political stability</w:t>
      </w:r>
      <w:r w:rsidRPr="003B44BE">
        <w:rPr>
          <w:rFonts w:eastAsia="Times New Roman"/>
          <w:color w:val="000000" w:themeColor="text1"/>
          <w:u w:val="single"/>
        </w:rPr>
        <w:t xml:space="preserve"> in poor</w:t>
      </w:r>
      <w:r w:rsidRPr="003B44BE">
        <w:rPr>
          <w:rFonts w:eastAsia="Times New Roman"/>
          <w:color w:val="000000" w:themeColor="text1"/>
          <w:sz w:val="16"/>
        </w:rPr>
        <w:t xml:space="preserve">er </w:t>
      </w:r>
      <w:r w:rsidRPr="003B44BE">
        <w:rPr>
          <w:rFonts w:eastAsia="Times New Roman"/>
          <w:color w:val="000000" w:themeColor="text1"/>
          <w:u w:val="single"/>
        </w:rPr>
        <w:t>countries</w:t>
      </w:r>
      <w:r w:rsidRPr="003B44BE">
        <w:rPr>
          <w:rFonts w:eastAsia="Times New Roman"/>
          <w:color w:val="000000" w:themeColor="text1"/>
          <w:sz w:val="16"/>
        </w:rPr>
        <w:t xml:space="preserve">, which </w:t>
      </w:r>
      <w:r w:rsidRPr="005D70EC">
        <w:rPr>
          <w:rStyle w:val="Emphasis"/>
          <w:highlight w:val="yellow"/>
        </w:rPr>
        <w:t>is only possible through</w:t>
      </w:r>
      <w:r w:rsidRPr="003B44BE">
        <w:rPr>
          <w:rStyle w:val="Emphasis"/>
        </w:rPr>
        <w:t xml:space="preserve"> substantial </w:t>
      </w:r>
      <w:r w:rsidRPr="005D70EC">
        <w:rPr>
          <w:rStyle w:val="Emphasis"/>
          <w:highlight w:val="yellow"/>
        </w:rPr>
        <w:t>increases in foreign aid</w:t>
      </w:r>
      <w:r w:rsidRPr="003B44BE">
        <w:rPr>
          <w:rFonts w:eastAsia="Times New Roman"/>
          <w:color w:val="000000" w:themeColor="text1"/>
          <w:sz w:val="16"/>
        </w:rPr>
        <w:t xml:space="preserve">. In order to ensure political stability at home, Western policymakers must accept that at a certain level, immigration becomes politically untenable. In order to both preserve an open global community and defeat radical domestic movements, </w:t>
      </w:r>
      <w:r w:rsidRPr="003B44BE">
        <w:rPr>
          <w:rFonts w:eastAsia="Times New Roman"/>
          <w:color w:val="000000" w:themeColor="text1"/>
          <w:u w:val="single"/>
        </w:rPr>
        <w:t>the West must pursue a development-focused foreign policy</w:t>
      </w:r>
      <w:r w:rsidRPr="003B44BE">
        <w:rPr>
          <w:rFonts w:eastAsia="Times New Roman"/>
          <w:color w:val="000000" w:themeColor="text1"/>
          <w:sz w:val="16"/>
        </w:rPr>
        <w:t xml:space="preserve"> that seeks not to build walls but rather to make them obsolete.</w:t>
      </w:r>
    </w:p>
    <w:p w14:paraId="33ACA6B8" w14:textId="77777777" w:rsidR="0028050D" w:rsidRPr="003B44BE" w:rsidRDefault="0028050D" w:rsidP="0028050D">
      <w:pPr>
        <w:pStyle w:val="Heading3"/>
      </w:pPr>
      <w:r>
        <w:t>Solves---Root Cause---2NC</w:t>
      </w:r>
    </w:p>
    <w:p w14:paraId="0184B6A4" w14:textId="77777777" w:rsidR="0028050D" w:rsidRPr="003B44BE" w:rsidRDefault="0028050D" w:rsidP="0028050D">
      <w:pPr>
        <w:pStyle w:val="Heading4"/>
      </w:pPr>
      <w:r w:rsidRPr="003B44BE">
        <w:t>Foreign aid can solve the root of terrorism – addresses structural motivations</w:t>
      </w:r>
    </w:p>
    <w:p w14:paraId="5B5F643A" w14:textId="77777777" w:rsidR="0028050D" w:rsidRPr="003B44BE" w:rsidRDefault="0028050D" w:rsidP="0028050D">
      <w:r w:rsidRPr="003B44BE">
        <w:t xml:space="preserve">Micah </w:t>
      </w:r>
      <w:r w:rsidRPr="003B44BE">
        <w:rPr>
          <w:b/>
        </w:rPr>
        <w:t>Zenko 17</w:t>
      </w:r>
      <w:r w:rsidRPr="003B44BE">
        <w:t>, August 9, 2017, “Why Cutting Foreign Aid Benefits Terrorists”, Council on Foreign Relations, https://www.cfr.org/blog/why-cutting-foreign-aid-benefits-terrorists</w:t>
      </w:r>
    </w:p>
    <w:p w14:paraId="7594FD2E" w14:textId="77777777" w:rsidR="0028050D" w:rsidRPr="003B44BE" w:rsidRDefault="0028050D" w:rsidP="0028050D">
      <w:pPr>
        <w:rPr>
          <w:u w:val="single"/>
        </w:rPr>
      </w:pPr>
      <w:r w:rsidRPr="003B44BE">
        <w:rPr>
          <w:sz w:val="16"/>
        </w:rPr>
        <w:t xml:space="preserve">President Donald J. Trump’s proposed budget for the 2018 fiscal year includes cuts in funding for USAID and developmental assistance programs. The budget plan would decrease funding for the State Department and international programs, including USAID, by more than eleven billion dollars, or almost 30 percent. Meanwhile, the Defense Department would receive an increase of fifty-two billion dollars, inflating its budget by roughly an additional 10 percent. These proposals demonstrate the Trump administration’s focus on the use of the military to advance U.S. interests overseas. </w:t>
      </w:r>
      <w:r w:rsidRPr="003B44BE">
        <w:rPr>
          <w:u w:val="single"/>
        </w:rPr>
        <w:t xml:space="preserve">Terrorism is President Trump’s top foreign policy priority, but </w:t>
      </w:r>
      <w:r w:rsidRPr="005D70EC">
        <w:rPr>
          <w:b/>
          <w:highlight w:val="yellow"/>
          <w:u w:val="single"/>
        </w:rPr>
        <w:t>cutting foreign aid</w:t>
      </w:r>
      <w:r w:rsidRPr="003B44BE">
        <w:rPr>
          <w:b/>
          <w:u w:val="single"/>
        </w:rPr>
        <w:t xml:space="preserve"> </w:t>
      </w:r>
      <w:r w:rsidRPr="003B44BE">
        <w:rPr>
          <w:u w:val="single"/>
        </w:rPr>
        <w:t xml:space="preserve">and relying on the military </w:t>
      </w:r>
      <w:r w:rsidRPr="005D70EC">
        <w:rPr>
          <w:b/>
          <w:highlight w:val="yellow"/>
          <w:u w:val="single"/>
        </w:rPr>
        <w:t>will</w:t>
      </w:r>
      <w:r w:rsidRPr="005D70EC">
        <w:rPr>
          <w:highlight w:val="yellow"/>
          <w:u w:val="single"/>
        </w:rPr>
        <w:t xml:space="preserve"> </w:t>
      </w:r>
      <w:r w:rsidRPr="005D70EC">
        <w:rPr>
          <w:b/>
          <w:highlight w:val="yellow"/>
          <w:u w:val="single"/>
        </w:rPr>
        <w:t>not</w:t>
      </w:r>
      <w:r w:rsidRPr="005D70EC">
        <w:rPr>
          <w:highlight w:val="yellow"/>
          <w:u w:val="single"/>
        </w:rPr>
        <w:t xml:space="preserve"> </w:t>
      </w:r>
      <w:r w:rsidRPr="005D70EC">
        <w:rPr>
          <w:b/>
          <w:highlight w:val="yellow"/>
          <w:u w:val="single"/>
        </w:rPr>
        <w:t>help</w:t>
      </w:r>
      <w:r w:rsidRPr="005D70EC">
        <w:rPr>
          <w:highlight w:val="yellow"/>
          <w:u w:val="single"/>
        </w:rPr>
        <w:t xml:space="preserve"> the </w:t>
      </w:r>
      <w:r w:rsidRPr="005D70EC">
        <w:rPr>
          <w:b/>
          <w:highlight w:val="yellow"/>
          <w:u w:val="single"/>
        </w:rPr>
        <w:t>U</w:t>
      </w:r>
      <w:r w:rsidRPr="003B44BE">
        <w:rPr>
          <w:u w:val="single"/>
        </w:rPr>
        <w:t xml:space="preserve">nited </w:t>
      </w:r>
      <w:r w:rsidRPr="005D70EC">
        <w:rPr>
          <w:b/>
          <w:highlight w:val="yellow"/>
          <w:u w:val="single"/>
        </w:rPr>
        <w:t>S</w:t>
      </w:r>
      <w:r w:rsidRPr="003B44BE">
        <w:rPr>
          <w:u w:val="single"/>
        </w:rPr>
        <w:t xml:space="preserve">tates </w:t>
      </w:r>
      <w:r w:rsidRPr="005D70EC">
        <w:rPr>
          <w:highlight w:val="yellow"/>
          <w:u w:val="single"/>
        </w:rPr>
        <w:t>combat</w:t>
      </w:r>
      <w:r w:rsidRPr="003B44BE">
        <w:rPr>
          <w:u w:val="single"/>
        </w:rPr>
        <w:t xml:space="preserve"> it. </w:t>
      </w:r>
      <w:r w:rsidRPr="005D70EC">
        <w:rPr>
          <w:b/>
          <w:highlight w:val="yellow"/>
          <w:u w:val="single"/>
        </w:rPr>
        <w:t>Terrorism</w:t>
      </w:r>
      <w:r w:rsidRPr="003B44BE">
        <w:rPr>
          <w:u w:val="single"/>
        </w:rPr>
        <w:t xml:space="preserve"> is not a problem for the military alone; </w:t>
      </w:r>
      <w:r w:rsidRPr="005D70EC">
        <w:rPr>
          <w:highlight w:val="yellow"/>
          <w:u w:val="single"/>
        </w:rPr>
        <w:t xml:space="preserve">its </w:t>
      </w:r>
      <w:r w:rsidRPr="005D70EC">
        <w:rPr>
          <w:b/>
          <w:highlight w:val="yellow"/>
          <w:u w:val="single"/>
        </w:rPr>
        <w:t>political and economic</w:t>
      </w:r>
      <w:r w:rsidRPr="005D70EC">
        <w:rPr>
          <w:highlight w:val="yellow"/>
          <w:u w:val="single"/>
        </w:rPr>
        <w:t xml:space="preserve"> roots </w:t>
      </w:r>
      <w:r w:rsidRPr="005D70EC">
        <w:rPr>
          <w:b/>
          <w:highlight w:val="yellow"/>
          <w:u w:val="single"/>
        </w:rPr>
        <w:t>demand</w:t>
      </w:r>
      <w:r w:rsidRPr="003B44BE">
        <w:rPr>
          <w:u w:val="single"/>
        </w:rPr>
        <w:t xml:space="preserve"> instead a </w:t>
      </w:r>
      <w:r w:rsidRPr="005D70EC">
        <w:rPr>
          <w:b/>
          <w:highlight w:val="yellow"/>
          <w:u w:val="single"/>
        </w:rPr>
        <w:t>USAID</w:t>
      </w:r>
      <w:r w:rsidRPr="003B44BE">
        <w:rPr>
          <w:u w:val="single"/>
        </w:rPr>
        <w:t>-led effort.</w:t>
      </w:r>
    </w:p>
    <w:p w14:paraId="6FC1B988" w14:textId="77777777" w:rsidR="0028050D" w:rsidRPr="003B44BE" w:rsidRDefault="0028050D" w:rsidP="0028050D">
      <w:pPr>
        <w:rPr>
          <w:sz w:val="16"/>
        </w:rPr>
      </w:pPr>
      <w:r w:rsidRPr="003B44BE">
        <w:rPr>
          <w:sz w:val="16"/>
        </w:rPr>
        <w:t>Terrorism and Counterterrorism</w:t>
      </w:r>
    </w:p>
    <w:p w14:paraId="75F77EEE" w14:textId="77777777" w:rsidR="0028050D" w:rsidRPr="003B44BE" w:rsidRDefault="0028050D" w:rsidP="0028050D">
      <w:pPr>
        <w:rPr>
          <w:sz w:val="16"/>
        </w:rPr>
      </w:pPr>
      <w:r w:rsidRPr="003B44BE">
        <w:rPr>
          <w:sz w:val="16"/>
        </w:rPr>
        <w:t xml:space="preserve">Terrorism is </w:t>
      </w:r>
      <w:r w:rsidRPr="005D70EC">
        <w:rPr>
          <w:highlight w:val="yellow"/>
          <w:u w:val="single"/>
        </w:rPr>
        <w:t xml:space="preserve">largely </w:t>
      </w:r>
      <w:r w:rsidRPr="005D70EC">
        <w:rPr>
          <w:b/>
          <w:highlight w:val="yellow"/>
          <w:u w:val="single"/>
        </w:rPr>
        <w:t>predicated</w:t>
      </w:r>
      <w:r w:rsidRPr="005D70EC">
        <w:rPr>
          <w:highlight w:val="yellow"/>
          <w:u w:val="single"/>
        </w:rPr>
        <w:t xml:space="preserve"> on </w:t>
      </w:r>
      <w:r w:rsidRPr="005D70EC">
        <w:rPr>
          <w:b/>
          <w:highlight w:val="yellow"/>
          <w:u w:val="single"/>
        </w:rPr>
        <w:t>inequality</w:t>
      </w:r>
      <w:r w:rsidRPr="005D70EC">
        <w:rPr>
          <w:highlight w:val="yellow"/>
          <w:u w:val="single"/>
        </w:rPr>
        <w:t xml:space="preserve"> in </w:t>
      </w:r>
      <w:r w:rsidRPr="005D70EC">
        <w:rPr>
          <w:b/>
          <w:highlight w:val="yellow"/>
          <w:u w:val="single"/>
        </w:rPr>
        <w:t>political</w:t>
      </w:r>
      <w:r w:rsidRPr="005D70EC">
        <w:rPr>
          <w:highlight w:val="yellow"/>
          <w:u w:val="single"/>
        </w:rPr>
        <w:t xml:space="preserve"> and </w:t>
      </w:r>
      <w:r w:rsidRPr="005D70EC">
        <w:rPr>
          <w:b/>
          <w:highlight w:val="yellow"/>
          <w:u w:val="single"/>
        </w:rPr>
        <w:t>economic</w:t>
      </w:r>
      <w:r w:rsidRPr="005D70EC">
        <w:rPr>
          <w:highlight w:val="yellow"/>
          <w:u w:val="single"/>
        </w:rPr>
        <w:t xml:space="preserve"> systems</w:t>
      </w:r>
      <w:r w:rsidRPr="003B44BE">
        <w:rPr>
          <w:sz w:val="16"/>
        </w:rPr>
        <w:t>. Fourteen years ago, Robert Pape, professor at the University of Chicago, found that suicide terrorist organizations were organized almost exclusively around the goal of expelling foreign occupiers. This conclusion, still valid today, underscores the importance of the political context surrounding the creation of terrorist organizations, and discounts the assumption that terrorists do not have legitimate political goals.</w:t>
      </w:r>
    </w:p>
    <w:p w14:paraId="32CD5949" w14:textId="77777777" w:rsidR="0028050D" w:rsidRPr="003B44BE" w:rsidRDefault="0028050D" w:rsidP="0028050D">
      <w:pPr>
        <w:rPr>
          <w:sz w:val="16"/>
        </w:rPr>
      </w:pPr>
      <w:r w:rsidRPr="003B44BE">
        <w:rPr>
          <w:sz w:val="16"/>
        </w:rPr>
        <w:t xml:space="preserve">Moreover, certain political systems exacerbate grievances that lead to terrorism. Regimes that depend on foreign powers for military backing and funding are more likely to be responsive to the priorities and preferences of their outside backers, not to those of their own citizens. </w:t>
      </w:r>
      <w:r w:rsidRPr="005D70EC">
        <w:rPr>
          <w:highlight w:val="yellow"/>
          <w:u w:val="single"/>
        </w:rPr>
        <w:t xml:space="preserve">Terrorist groups </w:t>
      </w:r>
      <w:r w:rsidRPr="005D70EC">
        <w:rPr>
          <w:b/>
          <w:highlight w:val="yellow"/>
          <w:u w:val="single"/>
        </w:rPr>
        <w:t>capitalize</w:t>
      </w:r>
      <w:r w:rsidRPr="005D70EC">
        <w:rPr>
          <w:highlight w:val="yellow"/>
          <w:u w:val="single"/>
        </w:rPr>
        <w:t xml:space="preserve"> </w:t>
      </w:r>
      <w:r w:rsidRPr="005D70EC">
        <w:rPr>
          <w:b/>
          <w:highlight w:val="yellow"/>
          <w:u w:val="single"/>
        </w:rPr>
        <w:t>on</w:t>
      </w:r>
      <w:r w:rsidRPr="005D70EC">
        <w:rPr>
          <w:highlight w:val="yellow"/>
          <w:u w:val="single"/>
        </w:rPr>
        <w:t xml:space="preserve"> the </w:t>
      </w:r>
      <w:r w:rsidRPr="005D70EC">
        <w:rPr>
          <w:b/>
          <w:highlight w:val="yellow"/>
          <w:u w:val="single"/>
        </w:rPr>
        <w:t>local</w:t>
      </w:r>
      <w:r w:rsidRPr="005D70EC">
        <w:rPr>
          <w:highlight w:val="yellow"/>
          <w:u w:val="single"/>
        </w:rPr>
        <w:t xml:space="preserve"> population’s </w:t>
      </w:r>
      <w:r w:rsidRPr="005D70EC">
        <w:rPr>
          <w:b/>
          <w:highlight w:val="yellow"/>
          <w:u w:val="single"/>
        </w:rPr>
        <w:t>feelings</w:t>
      </w:r>
      <w:r w:rsidRPr="005D70EC">
        <w:rPr>
          <w:highlight w:val="yellow"/>
          <w:u w:val="single"/>
        </w:rPr>
        <w:t xml:space="preserve"> </w:t>
      </w:r>
      <w:r w:rsidRPr="005D70EC">
        <w:rPr>
          <w:b/>
          <w:highlight w:val="yellow"/>
          <w:u w:val="single"/>
        </w:rPr>
        <w:t>of disenfranchisement</w:t>
      </w:r>
      <w:r w:rsidRPr="003B44BE">
        <w:rPr>
          <w:u w:val="single"/>
        </w:rPr>
        <w:t xml:space="preserve">, promising to empower those who join their organizations. Exclusion from economic gains, making individuals believe that elites are not sharing revenue, may also be another significant factor driving extremism. </w:t>
      </w:r>
      <w:r w:rsidRPr="003B44BE">
        <w:rPr>
          <w:sz w:val="16"/>
        </w:rPr>
        <w:t xml:space="preserve">As inequality drives individuals to look for alternative forms of governance, </w:t>
      </w:r>
      <w:r w:rsidRPr="005D70EC">
        <w:rPr>
          <w:highlight w:val="yellow"/>
          <w:u w:val="single"/>
        </w:rPr>
        <w:t>many</w:t>
      </w:r>
      <w:r w:rsidRPr="003B44BE">
        <w:rPr>
          <w:u w:val="single"/>
        </w:rPr>
        <w:t xml:space="preserve"> terrorist groups </w:t>
      </w:r>
      <w:r w:rsidRPr="005D70EC">
        <w:rPr>
          <w:highlight w:val="yellow"/>
          <w:u w:val="single"/>
        </w:rPr>
        <w:t>promise new, more inclusive systems</w:t>
      </w:r>
      <w:r w:rsidRPr="003B44BE">
        <w:rPr>
          <w:u w:val="single"/>
        </w:rPr>
        <w:t xml:space="preserve"> in which power and financial gains are shared more equally. </w:t>
      </w:r>
      <w:r w:rsidRPr="005D70EC">
        <w:rPr>
          <w:b/>
          <w:highlight w:val="yellow"/>
          <w:u w:val="single"/>
        </w:rPr>
        <w:t>Addressing</w:t>
      </w:r>
      <w:r w:rsidRPr="005D70EC">
        <w:rPr>
          <w:highlight w:val="yellow"/>
          <w:u w:val="single"/>
        </w:rPr>
        <w:t xml:space="preserve"> the political and economic reasons</w:t>
      </w:r>
      <w:r w:rsidRPr="003B44BE">
        <w:rPr>
          <w:u w:val="single"/>
        </w:rPr>
        <w:t xml:space="preserve"> why many people join terrorist organizations </w:t>
      </w:r>
      <w:r w:rsidRPr="005D70EC">
        <w:rPr>
          <w:b/>
          <w:highlight w:val="yellow"/>
          <w:u w:val="single"/>
        </w:rPr>
        <w:t>requires smart aid policy</w:t>
      </w:r>
      <w:r w:rsidRPr="005D70EC">
        <w:rPr>
          <w:highlight w:val="yellow"/>
          <w:u w:val="single"/>
        </w:rPr>
        <w:t xml:space="preserve"> and a well-resourced USAID</w:t>
      </w:r>
      <w:r w:rsidRPr="003B44BE">
        <w:rPr>
          <w:u w:val="single"/>
        </w:rPr>
        <w:t xml:space="preserve">. </w:t>
      </w:r>
      <w:r w:rsidRPr="003B44BE">
        <w:rPr>
          <w:sz w:val="16"/>
        </w:rPr>
        <w:t>Indeed, many military leaders have recognized this fact. This past February, over one hundred retired generals and admirals sent a letter to congressional leaders denouncing the administration’s proposed cuts to foreign aid, writing “we know from our service in uniform that many of the crises our nation faces do not have military solutions alone.”</w:t>
      </w:r>
    </w:p>
    <w:p w14:paraId="0AE723DC" w14:textId="77777777" w:rsidR="0028050D" w:rsidRPr="003B44BE" w:rsidRDefault="0028050D" w:rsidP="0028050D">
      <w:pPr>
        <w:rPr>
          <w:sz w:val="16"/>
        </w:rPr>
      </w:pPr>
      <w:r w:rsidRPr="003B44BE">
        <w:rPr>
          <w:sz w:val="16"/>
        </w:rPr>
        <w:t>Aid is clearly not a cure-all for terrorism, and Trump is correct to question its effectiveness. There are many examples of ineffective foreign aid projects; U.S. aid to Pakistan in the early twenty-first century is one such example. Much of the funds intended for counterterror operations and training in Pakistan in the mid 2000’s were instead diverted by the military for private gain or for alternative purposes. Moreover, studies have found that, in certain regimes, foreign aid can actually increase terrorist activity, as governments that benefit from counterterrorism assistance have an incentive to maintain a perpetual threat of terrorism to ensure funds continue to flow.</w:t>
      </w:r>
    </w:p>
    <w:p w14:paraId="60575655" w14:textId="77777777" w:rsidR="0028050D" w:rsidRPr="003B44BE" w:rsidRDefault="0028050D" w:rsidP="0028050D">
      <w:pPr>
        <w:rPr>
          <w:sz w:val="16"/>
        </w:rPr>
      </w:pPr>
      <w:r w:rsidRPr="003B44BE">
        <w:rPr>
          <w:sz w:val="16"/>
        </w:rPr>
        <w:t xml:space="preserve">However, </w:t>
      </w:r>
      <w:r w:rsidRPr="005D70EC">
        <w:rPr>
          <w:highlight w:val="yellow"/>
          <w:u w:val="single"/>
        </w:rPr>
        <w:t>the U</w:t>
      </w:r>
      <w:r w:rsidRPr="003B44BE">
        <w:rPr>
          <w:u w:val="single"/>
        </w:rPr>
        <w:t xml:space="preserve">nited </w:t>
      </w:r>
      <w:r w:rsidRPr="005D70EC">
        <w:rPr>
          <w:highlight w:val="yellow"/>
          <w:u w:val="single"/>
        </w:rPr>
        <w:t>S</w:t>
      </w:r>
      <w:r w:rsidRPr="003B44BE">
        <w:rPr>
          <w:u w:val="single"/>
        </w:rPr>
        <w:t xml:space="preserve">tates </w:t>
      </w:r>
      <w:r w:rsidRPr="005D70EC">
        <w:rPr>
          <w:highlight w:val="yellow"/>
          <w:u w:val="single"/>
        </w:rPr>
        <w:t xml:space="preserve">should </w:t>
      </w:r>
      <w:r w:rsidRPr="005D70EC">
        <w:rPr>
          <w:b/>
          <w:highlight w:val="yellow"/>
          <w:u w:val="single"/>
        </w:rPr>
        <w:t>not</w:t>
      </w:r>
      <w:r w:rsidRPr="005D70EC">
        <w:rPr>
          <w:highlight w:val="yellow"/>
          <w:u w:val="single"/>
        </w:rPr>
        <w:t xml:space="preserve"> </w:t>
      </w:r>
      <w:r w:rsidRPr="005D70EC">
        <w:rPr>
          <w:b/>
          <w:highlight w:val="yellow"/>
          <w:u w:val="single"/>
        </w:rPr>
        <w:t>give up</w:t>
      </w:r>
      <w:r w:rsidRPr="003B44BE">
        <w:rPr>
          <w:u w:val="single"/>
        </w:rPr>
        <w:t xml:space="preserve"> on foreign aid simply </w:t>
      </w:r>
      <w:r w:rsidRPr="005D70EC">
        <w:rPr>
          <w:b/>
          <w:highlight w:val="yellow"/>
          <w:u w:val="single"/>
        </w:rPr>
        <w:t>because</w:t>
      </w:r>
      <w:r w:rsidRPr="005D70EC">
        <w:rPr>
          <w:highlight w:val="yellow"/>
          <w:u w:val="single"/>
        </w:rPr>
        <w:t xml:space="preserve"> </w:t>
      </w:r>
      <w:r w:rsidRPr="005D70EC">
        <w:rPr>
          <w:b/>
          <w:highlight w:val="yellow"/>
          <w:u w:val="single"/>
        </w:rPr>
        <w:t>some</w:t>
      </w:r>
      <w:r w:rsidRPr="005D70EC">
        <w:rPr>
          <w:highlight w:val="yellow"/>
          <w:u w:val="single"/>
        </w:rPr>
        <w:t xml:space="preserve"> projects have been </w:t>
      </w:r>
      <w:r w:rsidRPr="005D70EC">
        <w:rPr>
          <w:b/>
          <w:highlight w:val="yellow"/>
          <w:u w:val="single"/>
        </w:rPr>
        <w:t>failures</w:t>
      </w:r>
      <w:r w:rsidRPr="003B44BE">
        <w:rPr>
          <w:sz w:val="16"/>
        </w:rPr>
        <w:t xml:space="preserve">. Indeed, </w:t>
      </w:r>
      <w:r w:rsidRPr="003B44BE">
        <w:rPr>
          <w:u w:val="single"/>
        </w:rPr>
        <w:t xml:space="preserve">there have been </w:t>
      </w:r>
      <w:r w:rsidRPr="005D70EC">
        <w:rPr>
          <w:b/>
          <w:highlight w:val="yellow"/>
          <w:u w:val="single"/>
        </w:rPr>
        <w:t>many examples</w:t>
      </w:r>
      <w:r w:rsidRPr="005D70EC">
        <w:rPr>
          <w:highlight w:val="yellow"/>
          <w:u w:val="single"/>
        </w:rPr>
        <w:t xml:space="preserve"> </w:t>
      </w:r>
      <w:r w:rsidRPr="005D70EC">
        <w:rPr>
          <w:b/>
          <w:highlight w:val="yellow"/>
          <w:u w:val="single"/>
        </w:rPr>
        <w:t>in</w:t>
      </w:r>
      <w:r w:rsidRPr="005D70EC">
        <w:rPr>
          <w:highlight w:val="yellow"/>
          <w:u w:val="single"/>
        </w:rPr>
        <w:t xml:space="preserve"> </w:t>
      </w:r>
      <w:r w:rsidRPr="005D70EC">
        <w:rPr>
          <w:b/>
          <w:highlight w:val="yellow"/>
          <w:u w:val="single"/>
        </w:rPr>
        <w:t xml:space="preserve">which foreign aid has </w:t>
      </w:r>
      <w:r w:rsidRPr="003B44BE">
        <w:rPr>
          <w:b/>
          <w:u w:val="single"/>
        </w:rPr>
        <w:t>stabilized</w:t>
      </w:r>
      <w:r w:rsidRPr="003B44BE">
        <w:rPr>
          <w:u w:val="single"/>
        </w:rPr>
        <w:t xml:space="preserve"> countries </w:t>
      </w:r>
      <w:r w:rsidRPr="005D70EC">
        <w:rPr>
          <w:highlight w:val="yellow"/>
          <w:u w:val="single"/>
        </w:rPr>
        <w:t>or eliminated</w:t>
      </w:r>
      <w:r w:rsidRPr="003B44BE">
        <w:rPr>
          <w:u w:val="single"/>
        </w:rPr>
        <w:t xml:space="preserve"> the threat of </w:t>
      </w:r>
      <w:r w:rsidRPr="005D70EC">
        <w:rPr>
          <w:highlight w:val="yellow"/>
          <w:u w:val="single"/>
        </w:rPr>
        <w:t>terrorism</w:t>
      </w:r>
      <w:r w:rsidRPr="003B44BE">
        <w:rPr>
          <w:u w:val="single"/>
        </w:rPr>
        <w:t xml:space="preserve">, such as </w:t>
      </w:r>
      <w:r w:rsidRPr="005D70EC">
        <w:rPr>
          <w:b/>
          <w:highlight w:val="yellow"/>
          <w:u w:val="single"/>
        </w:rPr>
        <w:t>Indonesia</w:t>
      </w:r>
      <w:r w:rsidRPr="003B44BE">
        <w:rPr>
          <w:sz w:val="16"/>
        </w:rPr>
        <w:t>, where aid helped foster the political stability that stamped out any sparks of terrorist activity. Foreign aid can give the United States leverage and the ability to encourage governments to reshape unequal, overly-centralized countries into more egalitarian societies in which ethnic groups share power and economic benefits fairly. For example, a recent study found that governance and civil society aid can reduce domestic terrorism. The United States should learn how to give aid in productive ways that encourage leaders to share revenue and political power, while preventing itself from being portrayed as a manipulative foreign occupier.</w:t>
      </w:r>
    </w:p>
    <w:p w14:paraId="1197E98D" w14:textId="77777777" w:rsidR="0028050D" w:rsidRPr="003B44BE" w:rsidRDefault="0028050D" w:rsidP="0028050D">
      <w:pPr>
        <w:rPr>
          <w:sz w:val="16"/>
        </w:rPr>
      </w:pPr>
      <w:r w:rsidRPr="003B44BE">
        <w:rPr>
          <w:sz w:val="16"/>
        </w:rPr>
        <w:t xml:space="preserve">As the famous adage goes, if the only tool you have is a hammer, you will treat everything as if it were a nail. The 2018 budget will leave the United States holding a hammer, but terrorism is not a nail. </w:t>
      </w:r>
      <w:r w:rsidRPr="003B44BE">
        <w:rPr>
          <w:u w:val="single"/>
        </w:rPr>
        <w:t xml:space="preserve">Guns cannot defeat economic inequality, military operations will not eliminate political corruption, and airstrikes will not reverse government oppression. </w:t>
      </w:r>
      <w:r w:rsidRPr="003B44BE">
        <w:rPr>
          <w:sz w:val="16"/>
        </w:rPr>
        <w:t>It is difficult to convince terrorist groups that the United States is not an occupying power by sending in more troops and conducting more operations in places like Somalia, Yemen, Iraq, and Syria. History has demonstrated that the U.S. military cannot create a competent state on its own.</w:t>
      </w:r>
    </w:p>
    <w:p w14:paraId="0BE78491" w14:textId="77777777" w:rsidR="0028050D" w:rsidRPr="003B44BE" w:rsidRDefault="0028050D" w:rsidP="0028050D">
      <w:pPr>
        <w:rPr>
          <w:sz w:val="16"/>
        </w:rPr>
      </w:pPr>
      <w:r w:rsidRPr="003B44BE">
        <w:rPr>
          <w:sz w:val="16"/>
        </w:rPr>
        <w:t xml:space="preserve">Cutting aid is short-sighted and counterproductive. Instead, </w:t>
      </w:r>
      <w:r w:rsidRPr="005D70EC">
        <w:rPr>
          <w:highlight w:val="yellow"/>
          <w:u w:val="single"/>
        </w:rPr>
        <w:t xml:space="preserve">the </w:t>
      </w:r>
      <w:r w:rsidRPr="005D70EC">
        <w:rPr>
          <w:b/>
          <w:highlight w:val="yellow"/>
          <w:u w:val="single"/>
        </w:rPr>
        <w:t>U</w:t>
      </w:r>
      <w:r w:rsidRPr="003B44BE">
        <w:rPr>
          <w:u w:val="single"/>
        </w:rPr>
        <w:t xml:space="preserve">nited </w:t>
      </w:r>
      <w:r w:rsidRPr="005D70EC">
        <w:rPr>
          <w:b/>
          <w:highlight w:val="yellow"/>
          <w:u w:val="single"/>
        </w:rPr>
        <w:t>S</w:t>
      </w:r>
      <w:r w:rsidRPr="003B44BE">
        <w:rPr>
          <w:u w:val="single"/>
        </w:rPr>
        <w:t xml:space="preserve">tates </w:t>
      </w:r>
      <w:r w:rsidRPr="005D70EC">
        <w:rPr>
          <w:b/>
          <w:highlight w:val="yellow"/>
          <w:u w:val="single"/>
        </w:rPr>
        <w:t>should</w:t>
      </w:r>
      <w:r w:rsidRPr="005D70EC">
        <w:rPr>
          <w:highlight w:val="yellow"/>
          <w:u w:val="single"/>
        </w:rPr>
        <w:t xml:space="preserve"> more effectively advance</w:t>
      </w:r>
      <w:r w:rsidRPr="003B44BE">
        <w:rPr>
          <w:u w:val="single"/>
        </w:rPr>
        <w:t xml:space="preserve"> its </w:t>
      </w:r>
      <w:r w:rsidRPr="005D70EC">
        <w:rPr>
          <w:highlight w:val="yellow"/>
          <w:u w:val="single"/>
        </w:rPr>
        <w:t xml:space="preserve">interests by </w:t>
      </w:r>
      <w:r w:rsidRPr="003B44BE">
        <w:rPr>
          <w:u w:val="single"/>
        </w:rPr>
        <w:t xml:space="preserve">reevaluating its programs and </w:t>
      </w:r>
      <w:r w:rsidRPr="003B44BE">
        <w:rPr>
          <w:b/>
          <w:u w:val="single"/>
        </w:rPr>
        <w:t>experimenting</w:t>
      </w:r>
      <w:r w:rsidRPr="003B44BE">
        <w:rPr>
          <w:u w:val="single"/>
        </w:rPr>
        <w:t xml:space="preserve"> </w:t>
      </w:r>
      <w:r w:rsidRPr="003B44BE">
        <w:rPr>
          <w:b/>
          <w:u w:val="single"/>
        </w:rPr>
        <w:t xml:space="preserve">on </w:t>
      </w:r>
      <w:r w:rsidRPr="005D70EC">
        <w:rPr>
          <w:b/>
          <w:highlight w:val="yellow"/>
          <w:u w:val="single"/>
        </w:rPr>
        <w:t>new methods of distributing</w:t>
      </w:r>
      <w:r w:rsidRPr="003B44BE">
        <w:rPr>
          <w:b/>
          <w:u w:val="single"/>
        </w:rPr>
        <w:t xml:space="preserve"> </w:t>
      </w:r>
      <w:r w:rsidRPr="005D70EC">
        <w:rPr>
          <w:b/>
          <w:highlight w:val="yellow"/>
          <w:u w:val="single"/>
        </w:rPr>
        <w:t>aid</w:t>
      </w:r>
      <w:r w:rsidRPr="003B44BE">
        <w:rPr>
          <w:u w:val="single"/>
        </w:rPr>
        <w:t xml:space="preserve">. </w:t>
      </w:r>
      <w:r w:rsidRPr="003B44BE">
        <w:rPr>
          <w:sz w:val="16"/>
        </w:rPr>
        <w:t>U.S. assistance addresses the conditions producing terrorism in ways that the military can never do, and the United States should expand its focus beyond simply eliminating terrorist groups; it should work to address the systemic inequality that gives rise to these groups in the first place.</w:t>
      </w:r>
    </w:p>
    <w:p w14:paraId="4BD566F2" w14:textId="77777777" w:rsidR="0028050D" w:rsidRPr="003B44BE" w:rsidRDefault="0028050D" w:rsidP="0028050D">
      <w:pPr>
        <w:pStyle w:val="Heading3"/>
        <w:rPr>
          <w:rFonts w:cs="Calibri"/>
        </w:rPr>
      </w:pPr>
      <w:r w:rsidRPr="003B44BE">
        <w:rPr>
          <w:rFonts w:cs="Calibri"/>
        </w:rPr>
        <w:t>AT: Aids Authoritarian Governments</w:t>
      </w:r>
    </w:p>
    <w:p w14:paraId="54DB3B90" w14:textId="77777777" w:rsidR="0028050D" w:rsidRPr="003B44BE" w:rsidRDefault="0028050D" w:rsidP="0028050D">
      <w:pPr>
        <w:pStyle w:val="Heading4"/>
        <w:rPr>
          <w:rFonts w:cs="Calibri"/>
          <w:color w:val="FFFFFF" w:themeColor="background1"/>
        </w:rPr>
      </w:pPr>
      <w:r w:rsidRPr="003B44BE">
        <w:rPr>
          <w:rFonts w:cs="Calibri"/>
        </w:rPr>
        <w:t>Foreign aid is key to democracy promotion</w:t>
      </w:r>
    </w:p>
    <w:p w14:paraId="7988E17F" w14:textId="77777777" w:rsidR="0028050D" w:rsidRPr="003B44BE" w:rsidRDefault="0028050D" w:rsidP="0028050D">
      <w:pPr>
        <w:rPr>
          <w:color w:val="000000" w:themeColor="text1"/>
        </w:rPr>
      </w:pPr>
      <w:r w:rsidRPr="003B44BE">
        <w:t xml:space="preserve">Nic </w:t>
      </w:r>
      <w:r w:rsidRPr="003B44BE">
        <w:rPr>
          <w:rStyle w:val="Style13ptBold"/>
        </w:rPr>
        <w:t>Cheeseman 19</w:t>
      </w:r>
      <w:r w:rsidRPr="003B44BE">
        <w:t xml:space="preserve">, Professor of Democracy and International Development, 1-14-2019, “Why there’s a case for giving foreign aid to authoritarian regimes,” The Conversation, https://theconversation.com/why-theres-a-case-for-giving-foreign-aid-to-authoritarian-regimes-109677 </w:t>
      </w:r>
      <w:r w:rsidRPr="003B44BE">
        <w:rPr>
          <w:color w:val="FFFFFF" w:themeColor="background1"/>
        </w:rPr>
        <w:t>Greetings, Jonathan Ma</w:t>
      </w:r>
    </w:p>
    <w:p w14:paraId="133FAB58" w14:textId="77777777" w:rsidR="0028050D" w:rsidRPr="003B44BE" w:rsidRDefault="0028050D" w:rsidP="0028050D">
      <w:pPr>
        <w:spacing w:after="280" w:line="240" w:lineRule="auto"/>
        <w:rPr>
          <w:rFonts w:eastAsia="Times New Roman"/>
          <w:color w:val="000000" w:themeColor="text1"/>
          <w:sz w:val="16"/>
          <w:shd w:val="clear" w:color="auto" w:fill="FFFFFF"/>
        </w:rPr>
      </w:pPr>
      <w:r w:rsidRPr="003B44BE">
        <w:rPr>
          <w:rFonts w:eastAsia="Times New Roman"/>
          <w:color w:val="000000" w:themeColor="text1"/>
          <w:sz w:val="16"/>
          <w:shd w:val="clear" w:color="auto" w:fill="FFFFFF"/>
        </w:rPr>
        <w:t xml:space="preserve">I argue that four main justifications can be made for sending aid to authoritarian states, and that even the most evangelical democrat must accept two of them. Different principles It’s useful to start by seeing things through the eyes of a committed democrat. </w:t>
      </w:r>
      <w:r w:rsidRPr="003B44BE">
        <w:rPr>
          <w:rFonts w:eastAsia="Times New Roman"/>
          <w:color w:val="000000" w:themeColor="text1"/>
          <w:u w:val="single"/>
          <w:shd w:val="clear" w:color="auto" w:fill="FFFFFF"/>
        </w:rPr>
        <w:t>If governments</w:t>
      </w:r>
      <w:r w:rsidRPr="003B44BE">
        <w:rPr>
          <w:rFonts w:eastAsia="Times New Roman"/>
          <w:color w:val="000000" w:themeColor="text1"/>
          <w:sz w:val="16"/>
          <w:shd w:val="clear" w:color="auto" w:fill="FFFFFF"/>
        </w:rPr>
        <w:t xml:space="preserve"> and individuals </w:t>
      </w:r>
      <w:r w:rsidRPr="003B44BE">
        <w:rPr>
          <w:rFonts w:eastAsia="Times New Roman"/>
          <w:color w:val="000000" w:themeColor="text1"/>
          <w:u w:val="single"/>
          <w:shd w:val="clear" w:color="auto" w:fill="FFFFFF"/>
        </w:rPr>
        <w:t>care about democracy enough to not</w:t>
      </w:r>
      <w:r w:rsidRPr="003B44BE">
        <w:rPr>
          <w:rFonts w:eastAsia="Times New Roman"/>
          <w:color w:val="000000" w:themeColor="text1"/>
          <w:sz w:val="16"/>
          <w:szCs w:val="16"/>
          <w:shd w:val="clear" w:color="auto" w:fill="FFFFFF"/>
        </w:rPr>
        <w:t xml:space="preserve"> give </w:t>
      </w:r>
      <w:r w:rsidRPr="003B44BE">
        <w:rPr>
          <w:rFonts w:eastAsia="Times New Roman"/>
          <w:color w:val="000000" w:themeColor="text1"/>
          <w:u w:val="single"/>
          <w:shd w:val="clear" w:color="auto" w:fill="FFFFFF"/>
        </w:rPr>
        <w:t>aid</w:t>
      </w:r>
      <w:r w:rsidRPr="003B44BE">
        <w:rPr>
          <w:rFonts w:eastAsia="Times New Roman"/>
          <w:color w:val="000000" w:themeColor="text1"/>
          <w:sz w:val="16"/>
          <w:szCs w:val="16"/>
          <w:shd w:val="clear" w:color="auto" w:fill="FFFFFF"/>
        </w:rPr>
        <w:t xml:space="preserve"> to </w:t>
      </w:r>
      <w:r w:rsidRPr="003B44BE">
        <w:rPr>
          <w:rFonts w:eastAsia="Times New Roman"/>
          <w:color w:val="000000" w:themeColor="text1"/>
          <w:u w:val="single"/>
          <w:shd w:val="clear" w:color="auto" w:fill="FFFFFF"/>
        </w:rPr>
        <w:t>authoritarian regimes</w:t>
      </w:r>
      <w:r w:rsidRPr="003B44BE">
        <w:rPr>
          <w:rFonts w:eastAsia="Times New Roman"/>
          <w:color w:val="000000" w:themeColor="text1"/>
          <w:sz w:val="16"/>
          <w:shd w:val="clear" w:color="auto" w:fill="FFFFFF"/>
        </w:rPr>
        <w:t xml:space="preserve">, then presumably </w:t>
      </w:r>
      <w:r w:rsidRPr="003B44BE">
        <w:rPr>
          <w:rFonts w:eastAsia="Times New Roman"/>
          <w:color w:val="000000" w:themeColor="text1"/>
          <w:u w:val="single"/>
          <w:shd w:val="clear" w:color="auto" w:fill="FFFFFF"/>
        </w:rPr>
        <w:t>they also care about having more democracies in the world</w:t>
      </w:r>
      <w:r w:rsidRPr="003B44BE">
        <w:rPr>
          <w:rFonts w:eastAsia="Times New Roman"/>
          <w:color w:val="000000" w:themeColor="text1"/>
          <w:sz w:val="16"/>
          <w:shd w:val="clear" w:color="auto" w:fill="FFFFFF"/>
        </w:rPr>
        <w:t>. But the same</w:t>
      </w:r>
      <w:r w:rsidRPr="003B44BE">
        <w:rPr>
          <w:rFonts w:eastAsia="Times New Roman"/>
          <w:color w:val="000000" w:themeColor="text1"/>
          <w:u w:val="single"/>
          <w:shd w:val="clear" w:color="auto" w:fill="FFFFFF"/>
        </w:rPr>
        <w:t xml:space="preserve"> </w:t>
      </w:r>
      <w:r w:rsidRPr="005D70EC">
        <w:rPr>
          <w:rFonts w:eastAsia="Times New Roman"/>
          <w:color w:val="000000" w:themeColor="text1"/>
          <w:highlight w:val="yellow"/>
          <w:u w:val="single"/>
          <w:shd w:val="clear" w:color="auto" w:fill="FFFFFF"/>
        </w:rPr>
        <w:t>governments</w:t>
      </w:r>
      <w:r w:rsidRPr="003B44BE">
        <w:rPr>
          <w:rFonts w:eastAsia="Times New Roman"/>
          <w:color w:val="000000" w:themeColor="text1"/>
          <w:sz w:val="16"/>
          <w:shd w:val="clear" w:color="auto" w:fill="FFFFFF"/>
        </w:rPr>
        <w:t xml:space="preserve"> and individuals</w:t>
      </w:r>
      <w:r w:rsidRPr="003B44BE">
        <w:rPr>
          <w:rFonts w:eastAsia="Times New Roman"/>
          <w:color w:val="000000" w:themeColor="text1"/>
          <w:u w:val="single"/>
          <w:shd w:val="clear" w:color="auto" w:fill="FFFFFF"/>
        </w:rPr>
        <w:t xml:space="preserve"> </w:t>
      </w:r>
      <w:r w:rsidRPr="005D70EC">
        <w:rPr>
          <w:rFonts w:eastAsia="Times New Roman"/>
          <w:color w:val="000000" w:themeColor="text1"/>
          <w:highlight w:val="yellow"/>
          <w:u w:val="single"/>
          <w:shd w:val="clear" w:color="auto" w:fill="FFFFFF"/>
        </w:rPr>
        <w:t>can hardly expect to influence foreign states if they don’t engage with them. And</w:t>
      </w:r>
      <w:r w:rsidRPr="003B44BE">
        <w:rPr>
          <w:rFonts w:eastAsia="Times New Roman"/>
          <w:color w:val="000000" w:themeColor="text1"/>
          <w:sz w:val="16"/>
          <w:shd w:val="clear" w:color="auto" w:fill="FFFFFF"/>
        </w:rPr>
        <w:t xml:space="preserve">, </w:t>
      </w:r>
      <w:r w:rsidRPr="005D70EC">
        <w:rPr>
          <w:rFonts w:eastAsia="Times New Roman"/>
          <w:color w:val="000000" w:themeColor="text1"/>
          <w:highlight w:val="yellow"/>
          <w:u w:val="single"/>
          <w:shd w:val="clear" w:color="auto" w:fill="FFFFFF"/>
        </w:rPr>
        <w:t>engaging</w:t>
      </w:r>
      <w:r w:rsidRPr="003B44BE">
        <w:rPr>
          <w:rFonts w:eastAsia="Times New Roman"/>
          <w:color w:val="000000" w:themeColor="text1"/>
          <w:u w:val="single"/>
          <w:shd w:val="clear" w:color="auto" w:fill="FFFFFF"/>
        </w:rPr>
        <w:t xml:space="preserve"> </w:t>
      </w:r>
      <w:r w:rsidRPr="003B44BE">
        <w:rPr>
          <w:rFonts w:eastAsia="Times New Roman"/>
          <w:color w:val="000000" w:themeColor="text1"/>
          <w:sz w:val="16"/>
          <w:shd w:val="clear" w:color="auto" w:fill="FFFFFF"/>
        </w:rPr>
        <w:t>in trade and other aspects of cooperation</w:t>
      </w:r>
      <w:r w:rsidRPr="003B44BE">
        <w:rPr>
          <w:rFonts w:eastAsia="Times New Roman"/>
          <w:color w:val="000000" w:themeColor="text1"/>
          <w:u w:val="single"/>
          <w:shd w:val="clear" w:color="auto" w:fill="FFFFFF"/>
        </w:rPr>
        <w:t xml:space="preserve"> </w:t>
      </w:r>
      <w:r w:rsidRPr="005D70EC">
        <w:rPr>
          <w:rFonts w:eastAsia="Times New Roman"/>
          <w:color w:val="000000" w:themeColor="text1"/>
          <w:highlight w:val="yellow"/>
          <w:u w:val="single"/>
          <w:shd w:val="clear" w:color="auto" w:fill="FFFFFF"/>
        </w:rPr>
        <w:t>without supporting the building blocks of democracy</w:t>
      </w:r>
      <w:r w:rsidRPr="003B44BE">
        <w:rPr>
          <w:rFonts w:eastAsia="Times New Roman"/>
          <w:color w:val="000000" w:themeColor="text1"/>
          <w:u w:val="single"/>
          <w:shd w:val="clear" w:color="auto" w:fill="FFFFFF"/>
        </w:rPr>
        <w:t xml:space="preserve"> – education, civil society,</w:t>
      </w:r>
      <w:r w:rsidRPr="003B44BE">
        <w:rPr>
          <w:rFonts w:eastAsia="Times New Roman"/>
          <w:color w:val="000000" w:themeColor="text1"/>
          <w:sz w:val="16"/>
          <w:shd w:val="clear" w:color="auto" w:fill="FFFFFF"/>
        </w:rPr>
        <w:t xml:space="preserve"> the </w:t>
      </w:r>
      <w:r w:rsidRPr="003B44BE">
        <w:rPr>
          <w:rFonts w:eastAsia="Times New Roman"/>
          <w:color w:val="000000" w:themeColor="text1"/>
          <w:u w:val="single"/>
          <w:shd w:val="clear" w:color="auto" w:fill="FFFFFF"/>
        </w:rPr>
        <w:t xml:space="preserve">rule of law – </w:t>
      </w:r>
      <w:r w:rsidRPr="005D70EC">
        <w:rPr>
          <w:rFonts w:eastAsia="Times New Roman"/>
          <w:color w:val="000000" w:themeColor="text1"/>
          <w:highlight w:val="yellow"/>
          <w:u w:val="single"/>
          <w:shd w:val="clear" w:color="auto" w:fill="FFFFFF"/>
        </w:rPr>
        <w:t>is likely to do more harm than good</w:t>
      </w:r>
      <w:r w:rsidRPr="003B44BE">
        <w:rPr>
          <w:rFonts w:eastAsia="Times New Roman"/>
          <w:color w:val="000000" w:themeColor="text1"/>
          <w:u w:val="single"/>
          <w:shd w:val="clear" w:color="auto" w:fill="FFFFFF"/>
        </w:rPr>
        <w:t>.</w:t>
      </w:r>
      <w:r w:rsidRPr="003B44BE">
        <w:rPr>
          <w:rFonts w:eastAsia="Times New Roman"/>
          <w:color w:val="000000" w:themeColor="text1"/>
          <w:sz w:val="16"/>
          <w:shd w:val="clear" w:color="auto" w:fill="FFFFFF"/>
        </w:rPr>
        <w:t xml:space="preserve"> So, don’t even the most committed democracies have an obligation to provide aid to democratic initiatives in authoritarian states? </w:t>
      </w:r>
      <w:r w:rsidRPr="003B44BE">
        <w:rPr>
          <w:rFonts w:eastAsia="Times New Roman"/>
          <w:color w:val="000000" w:themeColor="text1"/>
          <w:u w:val="single"/>
          <w:shd w:val="clear" w:color="auto" w:fill="FFFFFF"/>
        </w:rPr>
        <w:t xml:space="preserve">This might be called the “democratising” principle: </w:t>
      </w:r>
      <w:r w:rsidRPr="005D70EC">
        <w:rPr>
          <w:rFonts w:eastAsia="Times New Roman"/>
          <w:color w:val="000000" w:themeColor="text1"/>
          <w:highlight w:val="yellow"/>
          <w:u w:val="single"/>
          <w:shd w:val="clear" w:color="auto" w:fill="FFFFFF"/>
        </w:rPr>
        <w:t>we can justify giving money to non-democracies</w:t>
      </w:r>
      <w:r w:rsidRPr="003B44BE">
        <w:rPr>
          <w:rFonts w:eastAsia="Times New Roman"/>
          <w:color w:val="000000" w:themeColor="text1"/>
          <w:sz w:val="16"/>
          <w:szCs w:val="16"/>
          <w:shd w:val="clear" w:color="auto" w:fill="FFFFFF"/>
        </w:rPr>
        <w:t xml:space="preserve"> as long as we</w:t>
      </w:r>
      <w:r w:rsidRPr="003B44BE">
        <w:rPr>
          <w:rFonts w:eastAsia="Times New Roman"/>
          <w:color w:val="000000" w:themeColor="text1"/>
          <w:sz w:val="16"/>
          <w:shd w:val="clear" w:color="auto" w:fill="FFFFFF"/>
        </w:rPr>
        <w:t xml:space="preserve"> can see that </w:t>
      </w:r>
      <w:r w:rsidRPr="005D70EC">
        <w:rPr>
          <w:rStyle w:val="Emphasis"/>
          <w:highlight w:val="yellow"/>
        </w:rPr>
        <w:t>it’s helping them to move in the right direction</w:t>
      </w:r>
      <w:r w:rsidRPr="003B44BE">
        <w:rPr>
          <w:rFonts w:eastAsia="Times New Roman"/>
          <w:color w:val="000000" w:themeColor="text1"/>
          <w:sz w:val="16"/>
          <w:shd w:val="clear" w:color="auto" w:fill="FFFFFF"/>
        </w:rPr>
        <w:t>. Support to electoral commissions in countries like Nigeria and Ghana, for example, helped to smooth the first transfer of power in these countries. Things get even more complicated when considering the situations the most vulnerable citizens of authoritarian states may find themselves in. These might include famine, civil war or a deadly disease outbreak. The current Ebola outbreak in the Democratic Republic of Congo is an excellent example. Why should they suffer because of their repressors’ actions? We might call this the “humanitarian” principle: it’s OK to give aid money to non-democracies as long as it’s used to help those in desperate need rather than to strengthen the government. Of course, the moment we move away from a focus on democracy to recognise that democratic states have a number of goals, including promoting their own safety and well being, things get ever murkier.</w:t>
      </w:r>
    </w:p>
    <w:p w14:paraId="0C9CF928" w14:textId="77777777" w:rsidR="0028050D" w:rsidRPr="003B44BE" w:rsidRDefault="0028050D" w:rsidP="0028050D">
      <w:pPr>
        <w:spacing w:after="280" w:line="240" w:lineRule="auto"/>
        <w:rPr>
          <w:rFonts w:eastAsia="Times New Roman"/>
          <w:color w:val="000000" w:themeColor="text1"/>
          <w:sz w:val="16"/>
          <w:shd w:val="clear" w:color="auto" w:fill="FFFFFF"/>
        </w:rPr>
      </w:pPr>
      <w:r w:rsidRPr="003B44BE">
        <w:rPr>
          <w:rFonts w:eastAsia="Times New Roman"/>
          <w:color w:val="000000" w:themeColor="text1"/>
          <w:sz w:val="16"/>
          <w:shd w:val="clear" w:color="auto" w:fill="FFFFFF"/>
        </w:rPr>
        <w:t xml:space="preserve">Motives behind giving aid </w:t>
      </w:r>
      <w:r w:rsidRPr="005D70EC">
        <w:rPr>
          <w:rFonts w:eastAsia="Times New Roman"/>
          <w:color w:val="000000" w:themeColor="text1"/>
          <w:highlight w:val="yellow"/>
          <w:u w:val="single"/>
          <w:shd w:val="clear" w:color="auto" w:fill="FFFFFF"/>
        </w:rPr>
        <w:t>Aid</w:t>
      </w:r>
      <w:r w:rsidRPr="003B44BE">
        <w:rPr>
          <w:rFonts w:eastAsia="Times New Roman"/>
          <w:color w:val="000000" w:themeColor="text1"/>
          <w:sz w:val="16"/>
          <w:shd w:val="clear" w:color="auto" w:fill="FFFFFF"/>
        </w:rPr>
        <w:t xml:space="preserve"> has never </w:t>
      </w:r>
      <w:hyperlink r:id="rId9" w:history="1">
        <w:r w:rsidRPr="003B44BE">
          <w:rPr>
            <w:rFonts w:eastAsia="Times New Roman"/>
            <w:color w:val="000000" w:themeColor="text1"/>
            <w:sz w:val="16"/>
            <w:shd w:val="clear" w:color="auto" w:fill="FFFFFF"/>
          </w:rPr>
          <w:t>just been about helping people</w:t>
        </w:r>
      </w:hyperlink>
      <w:r w:rsidRPr="003B44BE">
        <w:rPr>
          <w:rFonts w:eastAsia="Times New Roman"/>
          <w:color w:val="000000" w:themeColor="text1"/>
          <w:sz w:val="16"/>
          <w:shd w:val="clear" w:color="auto" w:fill="FFFFFF"/>
        </w:rPr>
        <w:t>. It</w:t>
      </w:r>
      <w:r w:rsidRPr="005D70EC">
        <w:rPr>
          <w:rFonts w:eastAsia="Times New Roman"/>
          <w:color w:val="000000" w:themeColor="text1"/>
          <w:highlight w:val="yellow"/>
          <w:u w:val="single"/>
          <w:shd w:val="clear" w:color="auto" w:fill="FFFFFF"/>
        </w:rPr>
        <w:t>’s also</w:t>
      </w:r>
      <w:r w:rsidRPr="003B44BE">
        <w:rPr>
          <w:rFonts w:eastAsia="Times New Roman"/>
          <w:color w:val="000000" w:themeColor="text1"/>
          <w:sz w:val="16"/>
          <w:shd w:val="clear" w:color="auto" w:fill="FFFFFF"/>
        </w:rPr>
        <w:t xml:space="preserve">, realistically, </w:t>
      </w:r>
      <w:r w:rsidRPr="005D70EC">
        <w:rPr>
          <w:rFonts w:eastAsia="Times New Roman"/>
          <w:color w:val="000000" w:themeColor="text1"/>
          <w:highlight w:val="yellow"/>
          <w:u w:val="single"/>
          <w:shd w:val="clear" w:color="auto" w:fill="FFFFFF"/>
        </w:rPr>
        <w:t xml:space="preserve">about </w:t>
      </w:r>
      <w:r w:rsidRPr="005D70EC">
        <w:rPr>
          <w:rStyle w:val="Emphasis"/>
          <w:highlight w:val="yellow"/>
        </w:rPr>
        <w:t>gaining influence in the world</w:t>
      </w:r>
      <w:r w:rsidRPr="005D70EC">
        <w:rPr>
          <w:rFonts w:eastAsia="Times New Roman"/>
          <w:color w:val="000000" w:themeColor="text1"/>
          <w:highlight w:val="yellow"/>
          <w:u w:val="single"/>
          <w:shd w:val="clear" w:color="auto" w:fill="FFFFFF"/>
        </w:rPr>
        <w:t xml:space="preserve"> and exercising </w:t>
      </w:r>
      <w:hyperlink r:id="rId10" w:history="1">
        <w:r w:rsidRPr="005D70EC">
          <w:rPr>
            <w:rFonts w:eastAsia="Times New Roman"/>
            <w:color w:val="000000" w:themeColor="text1"/>
            <w:highlight w:val="yellow"/>
            <w:u w:val="single"/>
            <w:shd w:val="clear" w:color="auto" w:fill="FFFFFF"/>
          </w:rPr>
          <w:t>soft power</w:t>
        </w:r>
      </w:hyperlink>
      <w:r w:rsidRPr="003B44BE">
        <w:rPr>
          <w:rFonts w:eastAsia="Times New Roman"/>
          <w:color w:val="000000" w:themeColor="text1"/>
          <w:u w:val="single"/>
          <w:shd w:val="clear" w:color="auto" w:fill="FFFFFF"/>
        </w:rPr>
        <w:t xml:space="preserve">. Providing </w:t>
      </w:r>
      <w:r w:rsidRPr="005D70EC">
        <w:rPr>
          <w:rFonts w:eastAsia="Times New Roman"/>
          <w:color w:val="000000" w:themeColor="text1"/>
          <w:highlight w:val="yellow"/>
          <w:u w:val="single"/>
          <w:shd w:val="clear" w:color="auto" w:fill="FFFFFF"/>
        </w:rPr>
        <w:t>aid</w:t>
      </w:r>
      <w:r w:rsidRPr="003B44BE">
        <w:rPr>
          <w:rFonts w:eastAsia="Times New Roman"/>
          <w:color w:val="000000" w:themeColor="text1"/>
          <w:sz w:val="16"/>
          <w:shd w:val="clear" w:color="auto" w:fill="FFFFFF"/>
        </w:rPr>
        <w:t xml:space="preserve"> money </w:t>
      </w:r>
      <w:r w:rsidRPr="005D70EC">
        <w:rPr>
          <w:rFonts w:eastAsia="Times New Roman"/>
          <w:color w:val="000000" w:themeColor="text1"/>
          <w:highlight w:val="yellow"/>
          <w:u w:val="single"/>
          <w:shd w:val="clear" w:color="auto" w:fill="FFFFFF"/>
        </w:rPr>
        <w:t>can</w:t>
      </w:r>
      <w:r w:rsidRPr="003B44BE">
        <w:rPr>
          <w:rFonts w:eastAsia="Times New Roman"/>
          <w:color w:val="000000" w:themeColor="text1"/>
          <w:u w:val="single"/>
          <w:shd w:val="clear" w:color="auto" w:fill="FFFFFF"/>
        </w:rPr>
        <w:t xml:space="preserve"> generate valuable access and </w:t>
      </w:r>
      <w:r w:rsidRPr="005D70EC">
        <w:rPr>
          <w:rFonts w:eastAsia="Times New Roman"/>
          <w:color w:val="000000" w:themeColor="text1"/>
          <w:highlight w:val="yellow"/>
          <w:u w:val="single"/>
          <w:shd w:val="clear" w:color="auto" w:fill="FFFFFF"/>
        </w:rPr>
        <w:t>generate a sympathetic cohort of people</w:t>
      </w:r>
      <w:r w:rsidRPr="003B44BE">
        <w:rPr>
          <w:rFonts w:eastAsia="Times New Roman"/>
          <w:color w:val="000000" w:themeColor="text1"/>
          <w:u w:val="single"/>
          <w:shd w:val="clear" w:color="auto" w:fill="FFFFFF"/>
        </w:rPr>
        <w:t xml:space="preserve"> who can be called upon</w:t>
      </w:r>
      <w:r w:rsidRPr="003B44BE">
        <w:rPr>
          <w:rFonts w:eastAsia="Times New Roman"/>
          <w:color w:val="000000" w:themeColor="text1"/>
          <w:sz w:val="16"/>
          <w:shd w:val="clear" w:color="auto" w:fill="FFFFFF"/>
        </w:rPr>
        <w:t xml:space="preserve"> to </w:t>
      </w:r>
      <w:r w:rsidRPr="003B44BE">
        <w:rPr>
          <w:rFonts w:eastAsia="Times New Roman"/>
          <w:color w:val="000000" w:themeColor="text1"/>
          <w:sz w:val="16"/>
          <w:szCs w:val="16"/>
          <w:shd w:val="clear" w:color="auto" w:fill="FFFFFF"/>
        </w:rPr>
        <w:t>further down the line. This might</w:t>
      </w:r>
      <w:r w:rsidRPr="003B44BE">
        <w:rPr>
          <w:rFonts w:eastAsia="Times New Roman"/>
          <w:color w:val="000000" w:themeColor="text1"/>
          <w:sz w:val="16"/>
          <w:shd w:val="clear" w:color="auto" w:fill="FFFFFF"/>
        </w:rPr>
        <w:t xml:space="preserve"> be called the “self-serving” principle: we should only send aid money to authoritarian states when it promises </w:t>
      </w:r>
      <w:r w:rsidRPr="005D70EC">
        <w:rPr>
          <w:rFonts w:eastAsia="Times New Roman"/>
          <w:color w:val="000000" w:themeColor="text1"/>
          <w:highlight w:val="yellow"/>
          <w:u w:val="single"/>
          <w:shd w:val="clear" w:color="auto" w:fill="FFFFFF"/>
        </w:rPr>
        <w:t>to strengthen our international standing in the long-run</w:t>
      </w:r>
      <w:r w:rsidRPr="003B44BE">
        <w:rPr>
          <w:rFonts w:eastAsia="Times New Roman"/>
          <w:color w:val="000000" w:themeColor="text1"/>
          <w:sz w:val="16"/>
          <w:shd w:val="clear" w:color="auto" w:fill="FFFFFF"/>
        </w:rPr>
        <w:t xml:space="preserve">. Note: this might not be quite as selfish an argument as it first seems, because </w:t>
      </w:r>
      <w:r w:rsidRPr="003B44BE">
        <w:rPr>
          <w:rFonts w:eastAsia="Times New Roman"/>
          <w:color w:val="000000" w:themeColor="text1"/>
          <w:u w:val="single"/>
          <w:shd w:val="clear" w:color="auto" w:fill="FFFFFF"/>
        </w:rPr>
        <w:t>what better way</w:t>
      </w:r>
      <w:r w:rsidRPr="003B44BE">
        <w:rPr>
          <w:rFonts w:eastAsia="Times New Roman"/>
          <w:color w:val="000000" w:themeColor="text1"/>
          <w:sz w:val="16"/>
          <w:shd w:val="clear" w:color="auto" w:fill="FFFFFF"/>
        </w:rPr>
        <w:t xml:space="preserve"> is there to increase a donor country’s ability </w:t>
      </w:r>
      <w:r w:rsidRPr="003B44BE">
        <w:rPr>
          <w:rFonts w:eastAsia="Times New Roman"/>
          <w:color w:val="000000" w:themeColor="text1"/>
          <w:u w:val="single"/>
          <w:shd w:val="clear" w:color="auto" w:fill="FFFFFF"/>
        </w:rPr>
        <w:t>to promote democracy abroad</w:t>
      </w:r>
      <w:r w:rsidRPr="003B44BE">
        <w:rPr>
          <w:rFonts w:eastAsia="Times New Roman"/>
          <w:color w:val="000000" w:themeColor="text1"/>
          <w:sz w:val="16"/>
          <w:shd w:val="clear" w:color="auto" w:fill="FFFFFF"/>
        </w:rPr>
        <w:t xml:space="preserve"> in the future, </w:t>
      </w:r>
      <w:r w:rsidRPr="003B44BE">
        <w:rPr>
          <w:rFonts w:eastAsia="Times New Roman"/>
          <w:color w:val="000000" w:themeColor="text1"/>
          <w:u w:val="single"/>
          <w:shd w:val="clear" w:color="auto" w:fill="FFFFFF"/>
        </w:rPr>
        <w:t>than</w:t>
      </w:r>
      <w:r w:rsidRPr="003B44BE">
        <w:rPr>
          <w:rFonts w:eastAsia="Times New Roman"/>
          <w:color w:val="000000" w:themeColor="text1"/>
          <w:sz w:val="16"/>
          <w:shd w:val="clear" w:color="auto" w:fill="FFFFFF"/>
        </w:rPr>
        <w:t xml:space="preserve"> to </w:t>
      </w:r>
      <w:r w:rsidRPr="003B44BE">
        <w:rPr>
          <w:rStyle w:val="Emphasis"/>
        </w:rPr>
        <w:t>expand the international influence of democratic states</w:t>
      </w:r>
      <w:r w:rsidRPr="003B44BE">
        <w:rPr>
          <w:rFonts w:eastAsia="Times New Roman"/>
          <w:color w:val="000000" w:themeColor="text1"/>
          <w:u w:val="single"/>
          <w:shd w:val="clear" w:color="auto" w:fill="FFFFFF"/>
        </w:rPr>
        <w:t>?</w:t>
      </w:r>
      <w:r w:rsidRPr="003B44BE">
        <w:rPr>
          <w:rFonts w:eastAsia="Times New Roman"/>
          <w:color w:val="000000" w:themeColor="text1"/>
          <w:sz w:val="16"/>
          <w:shd w:val="clear" w:color="auto" w:fill="FFFFFF"/>
        </w:rPr>
        <w:t xml:space="preserve"> Democrats might also not want to apply “democracy” criteria to aid if they think that this will make it harder for other countries to economically develop. </w:t>
      </w:r>
      <w:r w:rsidRPr="003B44BE">
        <w:rPr>
          <w:rFonts w:eastAsia="Times New Roman"/>
          <w:color w:val="000000" w:themeColor="text1"/>
          <w:sz w:val="16"/>
          <w:szCs w:val="16"/>
          <w:shd w:val="clear" w:color="auto" w:fill="FFFFFF"/>
        </w:rPr>
        <w:t>For example, if it is true that in some contexts strong authoritarian governments will be more stable than weak democracies, it might make sense to tolerate them on the basis that they are more likely to achieve development and lift people out of poverty - an argument that’s often made in reference to Paul Kagame’s Rwanda. This might be called the “one thing at a time” principle: democracies should give money to non-democracies whenever it’s clear that authoritarian rule has a better chance of improving ordinary citizens’ standard of living. As with self-interest, this argument can loop back to strengthening global democracy in the long-run.</w:t>
      </w:r>
      <w:r w:rsidRPr="003B44BE">
        <w:rPr>
          <w:rFonts w:eastAsia="Times New Roman"/>
          <w:color w:val="000000" w:themeColor="text1"/>
          <w:sz w:val="16"/>
          <w:shd w:val="clear" w:color="auto" w:fill="FFFFFF"/>
        </w:rPr>
        <w:t xml:space="preserve">This is because many researchers have argued, </w:t>
      </w:r>
      <w:r w:rsidRPr="005D70EC">
        <w:rPr>
          <w:rFonts w:eastAsia="Times New Roman"/>
          <w:color w:val="000000" w:themeColor="text1"/>
          <w:highlight w:val="yellow"/>
          <w:u w:val="single"/>
          <w:shd w:val="clear" w:color="auto" w:fill="FFFFFF"/>
        </w:rPr>
        <w:t>effective national infrastructure</w:t>
      </w:r>
      <w:r w:rsidRPr="003B44BE">
        <w:rPr>
          <w:rFonts w:eastAsia="Times New Roman"/>
          <w:color w:val="000000" w:themeColor="text1"/>
          <w:u w:val="single"/>
          <w:shd w:val="clear" w:color="auto" w:fill="FFFFFF"/>
        </w:rPr>
        <w:t xml:space="preserve">, a strong economy and respect for the rule of law </w:t>
      </w:r>
      <w:r w:rsidRPr="005D70EC">
        <w:rPr>
          <w:rFonts w:eastAsia="Times New Roman"/>
          <w:color w:val="000000" w:themeColor="text1"/>
          <w:highlight w:val="yellow"/>
          <w:u w:val="single"/>
          <w:shd w:val="clear" w:color="auto" w:fill="FFFFFF"/>
        </w:rPr>
        <w:t>are required to facilitate</w:t>
      </w:r>
      <w:r w:rsidRPr="003B44BE">
        <w:rPr>
          <w:rFonts w:eastAsia="Times New Roman"/>
          <w:color w:val="000000" w:themeColor="text1"/>
          <w:u w:val="single"/>
          <w:shd w:val="clear" w:color="auto" w:fill="FFFFFF"/>
        </w:rPr>
        <w:t xml:space="preserve"> a smooth process of </w:t>
      </w:r>
      <w:r w:rsidRPr="005D70EC">
        <w:rPr>
          <w:rFonts w:eastAsia="Times New Roman"/>
          <w:color w:val="000000" w:themeColor="text1"/>
          <w:highlight w:val="yellow"/>
          <w:u w:val="single"/>
          <w:shd w:val="clear" w:color="auto" w:fill="FFFFFF"/>
        </w:rPr>
        <w:t>democratic consolidation</w:t>
      </w:r>
      <w:r w:rsidRPr="003B44BE">
        <w:rPr>
          <w:rFonts w:eastAsia="Times New Roman"/>
          <w:color w:val="000000" w:themeColor="text1"/>
          <w:sz w:val="16"/>
          <w:shd w:val="clear" w:color="auto" w:fill="FFFFFF"/>
        </w:rPr>
        <w:t xml:space="preserve">. It turns out, then, that you don’t have to be someone who doesn’t believe in democracy, or promoting it abroad, to want to give aid money to authoritarian regimes. Instead, </w:t>
      </w:r>
      <w:r w:rsidRPr="003B44BE">
        <w:rPr>
          <w:rFonts w:eastAsia="Times New Roman"/>
          <w:color w:val="000000" w:themeColor="text1"/>
          <w:u w:val="single"/>
          <w:shd w:val="clear" w:color="auto" w:fill="FFFFFF"/>
        </w:rPr>
        <w:t>committed democrats</w:t>
      </w:r>
      <w:r w:rsidRPr="003B44BE">
        <w:rPr>
          <w:rFonts w:eastAsia="Times New Roman"/>
          <w:color w:val="000000" w:themeColor="text1"/>
          <w:sz w:val="16"/>
          <w:shd w:val="clear" w:color="auto" w:fill="FFFFFF"/>
        </w:rPr>
        <w:t xml:space="preserve"> may </w:t>
      </w:r>
      <w:r w:rsidRPr="003B44BE">
        <w:rPr>
          <w:rFonts w:eastAsia="Times New Roman"/>
          <w:color w:val="000000" w:themeColor="text1"/>
          <w:u w:val="single"/>
          <w:shd w:val="clear" w:color="auto" w:fill="FFFFFF"/>
        </w:rPr>
        <w:t>have good reasons not to</w:t>
      </w:r>
      <w:r w:rsidRPr="003B44BE">
        <w:rPr>
          <w:rFonts w:eastAsia="Times New Roman"/>
          <w:color w:val="000000" w:themeColor="text1"/>
          <w:sz w:val="16"/>
          <w:shd w:val="clear" w:color="auto" w:fill="FFFFFF"/>
        </w:rPr>
        <w:t xml:space="preserve"> want to </w:t>
      </w:r>
      <w:r w:rsidRPr="003B44BE">
        <w:rPr>
          <w:rFonts w:eastAsia="Times New Roman"/>
          <w:color w:val="000000" w:themeColor="text1"/>
          <w:u w:val="single"/>
          <w:shd w:val="clear" w:color="auto" w:fill="FFFFFF"/>
        </w:rPr>
        <w:t>channel all of their aid budgets to other democratic states</w:t>
      </w:r>
      <w:r w:rsidRPr="003B44BE">
        <w:rPr>
          <w:rFonts w:eastAsia="Times New Roman"/>
          <w:color w:val="000000" w:themeColor="text1"/>
          <w:sz w:val="16"/>
          <w:shd w:val="clear" w:color="auto" w:fill="FFFFFF"/>
        </w:rPr>
        <w:t>. Even if you reject one or two of the arguments above, you may have to accept others.</w:t>
      </w:r>
    </w:p>
    <w:p w14:paraId="7D0F311E" w14:textId="77777777" w:rsidR="0028050D" w:rsidRPr="003B44BE" w:rsidRDefault="0028050D" w:rsidP="0028050D">
      <w:pPr>
        <w:pStyle w:val="Heading3"/>
      </w:pPr>
      <w:r w:rsidRPr="003B44BE">
        <w:t>AT: Reintegration not key</w:t>
      </w:r>
    </w:p>
    <w:p w14:paraId="4ADC57F0" w14:textId="77777777" w:rsidR="0028050D" w:rsidRPr="003B44BE" w:rsidRDefault="0028050D" w:rsidP="0028050D">
      <w:pPr>
        <w:pStyle w:val="Heading4"/>
      </w:pPr>
      <w:r w:rsidRPr="003B44BE">
        <w:t>Reintegration support is key to prevention, but funding is lacking</w:t>
      </w:r>
    </w:p>
    <w:p w14:paraId="02267EC3" w14:textId="77777777" w:rsidR="0028050D" w:rsidRPr="003B44BE" w:rsidRDefault="0028050D" w:rsidP="0028050D">
      <w:pPr>
        <w:spacing w:after="280" w:line="240" w:lineRule="auto"/>
        <w:rPr>
          <w:rFonts w:eastAsia="Times New Roman"/>
          <w:color w:val="FFFFFF" w:themeColor="background1"/>
        </w:rPr>
      </w:pPr>
      <w:r w:rsidRPr="003B44BE">
        <w:t xml:space="preserve">Virginia </w:t>
      </w:r>
      <w:r w:rsidRPr="003B44BE">
        <w:rPr>
          <w:rStyle w:val="Style13ptBold"/>
        </w:rPr>
        <w:t>Gamba 18</w:t>
      </w:r>
      <w:r w:rsidRPr="003B44BE">
        <w:t xml:space="preserve">, United Nations Special Representative for Children and Armed Conflict, “Side Event on Reintegration of children formerly associated with armed groups and armed forces,” United Nations, https://childrenandarmedconflict.un.org/side-event-on-reintegration-of-children-formerly-associated-with-armed-groups-and-armed-forces/ </w:t>
      </w:r>
      <w:r w:rsidRPr="003B44BE">
        <w:rPr>
          <w:rFonts w:eastAsia="Times New Roman"/>
          <w:color w:val="FFFFFF" w:themeColor="background1"/>
        </w:rPr>
        <w:t>Does this count as a weird thing Abby?</w:t>
      </w:r>
    </w:p>
    <w:p w14:paraId="19D9B9E3" w14:textId="77777777" w:rsidR="0028050D" w:rsidRPr="003B44BE" w:rsidRDefault="0028050D" w:rsidP="0028050D">
      <w:pPr>
        <w:rPr>
          <w:sz w:val="16"/>
        </w:rPr>
      </w:pPr>
      <w:r w:rsidRPr="003B44BE">
        <w:rPr>
          <w:sz w:val="16"/>
        </w:rPr>
        <w:t xml:space="preserve">We are holding this meeting to explore how reintegration programs contribute to the well-being of children coming out of armed groups and forces, and to hear more about their impact on their communities. </w:t>
      </w:r>
      <w:r w:rsidRPr="005D70EC">
        <w:rPr>
          <w:highlight w:val="yellow"/>
          <w:u w:val="single"/>
        </w:rPr>
        <w:t>Reintegration is</w:t>
      </w:r>
      <w:r w:rsidRPr="003B44BE">
        <w:rPr>
          <w:sz w:val="16"/>
        </w:rPr>
        <w:t xml:space="preserve"> an </w:t>
      </w:r>
      <w:r w:rsidRPr="005D70EC">
        <w:rPr>
          <w:highlight w:val="yellow"/>
          <w:u w:val="single"/>
        </w:rPr>
        <w:t>important</w:t>
      </w:r>
      <w:r w:rsidRPr="003B44BE">
        <w:rPr>
          <w:sz w:val="16"/>
        </w:rPr>
        <w:t xml:space="preserve"> step </w:t>
      </w:r>
      <w:r w:rsidRPr="005D70EC">
        <w:rPr>
          <w:highlight w:val="yellow"/>
          <w:u w:val="single"/>
        </w:rPr>
        <w:t>both in protection and prevention</w:t>
      </w:r>
      <w:r w:rsidRPr="003B44BE">
        <w:rPr>
          <w:u w:val="single"/>
        </w:rPr>
        <w:t xml:space="preserve">. By helping these children, </w:t>
      </w:r>
      <w:r w:rsidRPr="005D70EC">
        <w:rPr>
          <w:highlight w:val="yellow"/>
          <w:u w:val="single"/>
        </w:rPr>
        <w:t>we</w:t>
      </w:r>
      <w:r w:rsidRPr="003B44BE">
        <w:rPr>
          <w:sz w:val="16"/>
        </w:rPr>
        <w:t xml:space="preserve"> also help </w:t>
      </w:r>
      <w:r w:rsidRPr="005D70EC">
        <w:rPr>
          <w:highlight w:val="yellow"/>
          <w:u w:val="single"/>
        </w:rPr>
        <w:t>ensure they do not return to an armed existence and</w:t>
      </w:r>
      <w:r w:rsidRPr="003B44BE">
        <w:rPr>
          <w:sz w:val="16"/>
        </w:rPr>
        <w:t xml:space="preserve"> we help </w:t>
      </w:r>
      <w:r w:rsidRPr="005D70EC">
        <w:rPr>
          <w:rStyle w:val="Emphasis"/>
          <w:highlight w:val="yellow"/>
        </w:rPr>
        <w:t>break the cycle of violence</w:t>
      </w:r>
      <w:r w:rsidRPr="003B44BE">
        <w:rPr>
          <w:sz w:val="16"/>
        </w:rPr>
        <w:t xml:space="preserve"> that is all too common in conflict situation.</w:t>
      </w:r>
    </w:p>
    <w:p w14:paraId="50BCF20A" w14:textId="77777777" w:rsidR="0028050D" w:rsidRPr="003B44BE" w:rsidRDefault="0028050D" w:rsidP="0028050D">
      <w:pPr>
        <w:rPr>
          <w:sz w:val="16"/>
        </w:rPr>
      </w:pPr>
      <w:r w:rsidRPr="003B44BE">
        <w:rPr>
          <w:sz w:val="16"/>
        </w:rPr>
        <w:t xml:space="preserve">As you know, I am just back from Myanmar. There I discussed this issue with our colleagues at UNICEF, who—despite intense challenges in other parts of the country—are doing an amazing job with the children being released by the Tatmadaw army. A large part of my engagement was advocating with the Government to finalize implementation of the Joint Action Plan to end and prevent the recruitment and use of children by the national army. Since 2012, over 800 children and young adults recruited as children have been released from the Tatmadaw. In accordance with the Action Plan, they received reintegration services provided by UNICEF, ILO and NGO partners. They have been provided with education and vocational training to find a place in a society where </w:t>
      </w:r>
      <w:r w:rsidRPr="005D70EC">
        <w:rPr>
          <w:highlight w:val="yellow"/>
          <w:u w:val="single"/>
        </w:rPr>
        <w:t>poverty has been a</w:t>
      </w:r>
      <w:r w:rsidRPr="003B44BE">
        <w:rPr>
          <w:sz w:val="16"/>
        </w:rPr>
        <w:t xml:space="preserve">n important </w:t>
      </w:r>
      <w:r w:rsidRPr="005D70EC">
        <w:rPr>
          <w:highlight w:val="yellow"/>
          <w:u w:val="single"/>
        </w:rPr>
        <w:t>driving factor for underage recruitment</w:t>
      </w:r>
      <w:r w:rsidRPr="003B44BE">
        <w:rPr>
          <w:sz w:val="16"/>
        </w:rPr>
        <w:t>.</w:t>
      </w:r>
    </w:p>
    <w:p w14:paraId="7B9E396E" w14:textId="77777777" w:rsidR="0028050D" w:rsidRPr="003B44BE" w:rsidRDefault="0028050D" w:rsidP="0028050D">
      <w:pPr>
        <w:rPr>
          <w:sz w:val="16"/>
          <w:szCs w:val="16"/>
        </w:rPr>
      </w:pPr>
      <w:r w:rsidRPr="003B44BE">
        <w:rPr>
          <w:sz w:val="16"/>
          <w:szCs w:val="16"/>
        </w:rPr>
        <w:t>In Myanmar, there are currently 7 non-state parties to conflict listed by the Secretary-General for recruitment and use of children. Boys and girls who escape or are released from these armed groups face an uncertain future, with little or no opportunities to benefit from services to rebuild their lives.</w:t>
      </w:r>
    </w:p>
    <w:p w14:paraId="000E1BF6" w14:textId="77777777" w:rsidR="0028050D" w:rsidRPr="003B44BE" w:rsidRDefault="0028050D" w:rsidP="0028050D">
      <w:pPr>
        <w:rPr>
          <w:sz w:val="16"/>
        </w:rPr>
      </w:pPr>
      <w:r w:rsidRPr="003B44BE">
        <w:rPr>
          <w:sz w:val="16"/>
        </w:rPr>
        <w:t xml:space="preserve">Unfortunately, the challenges faced by the children of Myanmar are not unique. In every country on my agenda, </w:t>
      </w:r>
      <w:r w:rsidRPr="005D70EC">
        <w:rPr>
          <w:highlight w:val="yellow"/>
          <w:u w:val="single"/>
        </w:rPr>
        <w:t>we</w:t>
      </w:r>
      <w:r w:rsidRPr="003B44BE">
        <w:rPr>
          <w:sz w:val="16"/>
        </w:rPr>
        <w:t xml:space="preserve"> know of </w:t>
      </w:r>
      <w:r w:rsidRPr="005D70EC">
        <w:rPr>
          <w:highlight w:val="yellow"/>
          <w:u w:val="single"/>
        </w:rPr>
        <w:t>missed opportunities</w:t>
      </w:r>
      <w:r w:rsidRPr="003B44BE">
        <w:rPr>
          <w:sz w:val="16"/>
        </w:rPr>
        <w:t xml:space="preserve"> – </w:t>
      </w:r>
      <w:r w:rsidRPr="005D70EC">
        <w:rPr>
          <w:highlight w:val="yellow"/>
          <w:u w:val="single"/>
        </w:rPr>
        <w:t>due to lack of resources</w:t>
      </w:r>
      <w:r w:rsidRPr="003B44BE">
        <w:rPr>
          <w:sz w:val="16"/>
        </w:rPr>
        <w:t xml:space="preserve">, capacity, or access – </w:t>
      </w:r>
      <w:r w:rsidRPr="005D70EC">
        <w:rPr>
          <w:highlight w:val="yellow"/>
          <w:u w:val="single"/>
        </w:rPr>
        <w:t>to help the most vulnerable recover from</w:t>
      </w:r>
      <w:r w:rsidRPr="003B44BE">
        <w:rPr>
          <w:sz w:val="16"/>
        </w:rPr>
        <w:t xml:space="preserve"> the </w:t>
      </w:r>
      <w:r w:rsidRPr="005D70EC">
        <w:rPr>
          <w:highlight w:val="yellow"/>
          <w:u w:val="single"/>
        </w:rPr>
        <w:t>trauma</w:t>
      </w:r>
      <w:r w:rsidRPr="003B44BE">
        <w:rPr>
          <w:sz w:val="16"/>
        </w:rPr>
        <w:t xml:space="preserve"> of war. </w:t>
      </w:r>
      <w:r w:rsidRPr="005D70EC">
        <w:rPr>
          <w:highlight w:val="yellow"/>
          <w:u w:val="single"/>
        </w:rPr>
        <w:t>These are also missed opportunities to prevent them from falling back into violence</w:t>
      </w:r>
      <w:r w:rsidRPr="003B44BE">
        <w:rPr>
          <w:sz w:val="16"/>
        </w:rPr>
        <w:t>.</w:t>
      </w:r>
    </w:p>
    <w:p w14:paraId="38536E88" w14:textId="77777777" w:rsidR="0028050D" w:rsidRPr="003B44BE" w:rsidRDefault="0028050D" w:rsidP="0028050D">
      <w:pPr>
        <w:rPr>
          <w:sz w:val="16"/>
          <w:szCs w:val="16"/>
        </w:rPr>
      </w:pPr>
      <w:r w:rsidRPr="003B44BE">
        <w:rPr>
          <w:sz w:val="16"/>
          <w:szCs w:val="16"/>
        </w:rPr>
        <w:t>We all agree on the importance of reintegration, but, in a world faced with multiple and complex crises, we still struggle to find adequate resources for the short- and long-term support of children recovering from the trauma of war.</w:t>
      </w:r>
    </w:p>
    <w:p w14:paraId="73C419CB" w14:textId="77777777" w:rsidR="0028050D" w:rsidRPr="003B44BE" w:rsidRDefault="0028050D" w:rsidP="0028050D">
      <w:pPr>
        <w:rPr>
          <w:sz w:val="16"/>
          <w:szCs w:val="16"/>
        </w:rPr>
      </w:pPr>
      <w:r w:rsidRPr="003B44BE">
        <w:rPr>
          <w:sz w:val="16"/>
          <w:szCs w:val="16"/>
        </w:rPr>
        <w:t>The mere fact that today’s event is co-sponsored by so many Member States speaks volumes about our common desire to change this situation.</w:t>
      </w:r>
    </w:p>
    <w:p w14:paraId="451E65AD" w14:textId="77777777" w:rsidR="0028050D" w:rsidRPr="003B44BE" w:rsidRDefault="0028050D" w:rsidP="0028050D">
      <w:pPr>
        <w:rPr>
          <w:sz w:val="16"/>
          <w:szCs w:val="16"/>
        </w:rPr>
      </w:pPr>
      <w:r w:rsidRPr="003B44BE">
        <w:rPr>
          <w:sz w:val="16"/>
          <w:szCs w:val="16"/>
        </w:rPr>
        <w:t>In a few minutes, you will hear Kabba Williams talk about his personal experience with reintegration programs in Sierra Leone. I know he will speak more eloquently than any of us could about the importance of providing education and vocational training to learn the skills needed to adapt to civilian life.</w:t>
      </w:r>
    </w:p>
    <w:p w14:paraId="3A2F6B19" w14:textId="77777777" w:rsidR="0028050D" w:rsidRPr="003B44BE" w:rsidRDefault="0028050D" w:rsidP="0028050D">
      <w:pPr>
        <w:rPr>
          <w:sz w:val="16"/>
          <w:szCs w:val="16"/>
        </w:rPr>
      </w:pPr>
      <w:r w:rsidRPr="003B44BE">
        <w:rPr>
          <w:sz w:val="16"/>
          <w:szCs w:val="16"/>
        </w:rPr>
        <w:t>I would like to set the stage for him by highlighting other guiding principles for our action.</w:t>
      </w:r>
    </w:p>
    <w:p w14:paraId="482C8256" w14:textId="77777777" w:rsidR="0028050D" w:rsidRPr="003B44BE" w:rsidRDefault="0028050D" w:rsidP="0028050D">
      <w:pPr>
        <w:rPr>
          <w:sz w:val="16"/>
          <w:szCs w:val="16"/>
        </w:rPr>
      </w:pPr>
      <w:r w:rsidRPr="003B44BE">
        <w:rPr>
          <w:sz w:val="16"/>
          <w:szCs w:val="16"/>
        </w:rPr>
        <w:t>First and foremost, the best interest of the child must be at the heart of any program established for boys and girls. Working with communities is also key, to overcome stigma and to help children reunite with their families. The provision of physical and mental health support to overcome the long-term effects of war is the cornerstone of these efforts.</w:t>
      </w:r>
    </w:p>
    <w:p w14:paraId="6E90F86D" w14:textId="77777777" w:rsidR="0028050D" w:rsidRPr="003B44BE" w:rsidRDefault="0028050D" w:rsidP="0028050D">
      <w:pPr>
        <w:rPr>
          <w:sz w:val="16"/>
          <w:szCs w:val="16"/>
        </w:rPr>
      </w:pPr>
      <w:r w:rsidRPr="003B44BE">
        <w:rPr>
          <w:sz w:val="16"/>
          <w:szCs w:val="16"/>
        </w:rPr>
        <w:t>The specific needs of girls cannot be overlooked. Too often, they are hidden victims of conflict who suffer stigma, rejection by their families and communities, in addition to psychological and physical consequences of sexual violence and other abuse. Equally, boys may need specialized programs—so our call is for gender-sensitive programming to tailor assistance most appropriately to meet the needs of the children.</w:t>
      </w:r>
    </w:p>
    <w:p w14:paraId="4A976FF9" w14:textId="77777777" w:rsidR="0028050D" w:rsidRPr="003B44BE" w:rsidRDefault="0028050D" w:rsidP="0028050D">
      <w:pPr>
        <w:rPr>
          <w:sz w:val="16"/>
          <w:szCs w:val="16"/>
        </w:rPr>
      </w:pPr>
      <w:r w:rsidRPr="003B44BE">
        <w:rPr>
          <w:sz w:val="16"/>
          <w:szCs w:val="16"/>
        </w:rPr>
        <w:t>Allow me to speak about solutions.</w:t>
      </w:r>
    </w:p>
    <w:p w14:paraId="2EAF7F65" w14:textId="77777777" w:rsidR="0028050D" w:rsidRPr="003B44BE" w:rsidRDefault="0028050D" w:rsidP="0028050D">
      <w:pPr>
        <w:rPr>
          <w:sz w:val="14"/>
        </w:rPr>
      </w:pPr>
      <w:r w:rsidRPr="003B44BE">
        <w:rPr>
          <w:sz w:val="14"/>
        </w:rPr>
        <w:t xml:space="preserve">Conflict has evolved—so </w:t>
      </w:r>
      <w:r w:rsidRPr="003B44BE">
        <w:rPr>
          <w:u w:val="single"/>
        </w:rPr>
        <w:t>it is time to reconceptualize reintegration and its role in preventing future conflict</w:t>
      </w:r>
      <w:r w:rsidRPr="003B44BE">
        <w:rPr>
          <w:sz w:val="14"/>
        </w:rPr>
        <w:t xml:space="preserve">. I strongly believe that </w:t>
      </w:r>
      <w:r w:rsidRPr="005D70EC">
        <w:rPr>
          <w:highlight w:val="yellow"/>
          <w:u w:val="single"/>
        </w:rPr>
        <w:t>reintegration support should be fundamental to</w:t>
      </w:r>
      <w:r w:rsidRPr="003B44BE">
        <w:rPr>
          <w:u w:val="single"/>
        </w:rPr>
        <w:t xml:space="preserve"> emergency, recovery and peacebuilding efforts</w:t>
      </w:r>
      <w:r w:rsidRPr="003B44BE">
        <w:rPr>
          <w:sz w:val="14"/>
        </w:rPr>
        <w:t xml:space="preserve">. It should also be </w:t>
      </w:r>
      <w:r w:rsidRPr="003B44BE">
        <w:rPr>
          <w:u w:val="single"/>
        </w:rPr>
        <w:t xml:space="preserve">part of </w:t>
      </w:r>
      <w:r w:rsidRPr="005D70EC">
        <w:rPr>
          <w:highlight w:val="yellow"/>
          <w:u w:val="single"/>
        </w:rPr>
        <w:t>our work to prevent conflict</w:t>
      </w:r>
      <w:r w:rsidRPr="003B44BE">
        <w:rPr>
          <w:sz w:val="14"/>
        </w:rPr>
        <w:t xml:space="preserve">. Currently, despite the best efforts of UNICEF, national authorities, NGOs and others, it is often a very small part in overall recovery efforts, and not </w:t>
      </w:r>
      <w:r w:rsidRPr="005D70EC">
        <w:rPr>
          <w:highlight w:val="yellow"/>
          <w:u w:val="single"/>
        </w:rPr>
        <w:t>at the core of restabilizing and rebuilding societies torn apart by war</w:t>
      </w:r>
      <w:r w:rsidRPr="003B44BE">
        <w:rPr>
          <w:sz w:val="14"/>
        </w:rPr>
        <w:t>. One recent study by the Clingendael Institute of the Netherlands demonstrated that in the DDR triad, Demobilization and Disarmament received massively more funding than Reintegration. For children, this has particularly dire consequences.</w:t>
      </w:r>
    </w:p>
    <w:p w14:paraId="1DB71AAA" w14:textId="77777777" w:rsidR="0028050D" w:rsidRPr="003B44BE" w:rsidRDefault="0028050D" w:rsidP="0028050D">
      <w:pPr>
        <w:rPr>
          <w:sz w:val="16"/>
          <w:szCs w:val="16"/>
        </w:rPr>
      </w:pPr>
      <w:r w:rsidRPr="003B44BE">
        <w:rPr>
          <w:sz w:val="16"/>
          <w:szCs w:val="16"/>
        </w:rPr>
        <w:t>We are all looking towards 2030 and how we can coalesce support around 16 Sustainable Development Goals. The theme of children and their well-being is at the center of many of them. By taking a harder look at the importance of reintegration programs in conflict and post-conflict settings, we will better understand how paying attention to this small but strategic piece of the puzzle will help us reach those Goals. An important element that I will be focusing on in the coming months and years is that of treating children involved as agents of change—Kabba here personifies that ethos and has an inspiring story to tell.</w:t>
      </w:r>
    </w:p>
    <w:p w14:paraId="14869E7D" w14:textId="77777777" w:rsidR="0028050D" w:rsidRPr="003B44BE" w:rsidRDefault="0028050D" w:rsidP="0028050D">
      <w:pPr>
        <w:rPr>
          <w:sz w:val="16"/>
          <w:szCs w:val="16"/>
        </w:rPr>
      </w:pPr>
      <w:r w:rsidRPr="003B44BE">
        <w:rPr>
          <w:sz w:val="16"/>
          <w:szCs w:val="16"/>
        </w:rPr>
        <w:t>But the reality remains: year in, year out, thousands of boys and girls need support for reintegration in places like the Central African Republic, Somalia, South Sudan, Iraq, and many other challenging environments.</w:t>
      </w:r>
    </w:p>
    <w:p w14:paraId="0B7AD3C4" w14:textId="77777777" w:rsidR="0028050D" w:rsidRPr="003B44BE" w:rsidRDefault="0028050D" w:rsidP="0028050D">
      <w:pPr>
        <w:rPr>
          <w:sz w:val="16"/>
        </w:rPr>
      </w:pPr>
      <w:r w:rsidRPr="003B44BE">
        <w:rPr>
          <w:sz w:val="16"/>
        </w:rPr>
        <w:t xml:space="preserve">Providing adequate, meaningful and long-term services is a huge task. </w:t>
      </w:r>
      <w:r w:rsidRPr="005D70EC">
        <w:rPr>
          <w:highlight w:val="yellow"/>
          <w:u w:val="single"/>
        </w:rPr>
        <w:t>With resources currently available, this is</w:t>
      </w:r>
      <w:r w:rsidRPr="003B44BE">
        <w:rPr>
          <w:sz w:val="16"/>
        </w:rPr>
        <w:t xml:space="preserve"> sometimes a mission </w:t>
      </w:r>
      <w:r w:rsidRPr="005D70EC">
        <w:rPr>
          <w:highlight w:val="yellow"/>
          <w:u w:val="single"/>
        </w:rPr>
        <w:t>impossible</w:t>
      </w:r>
      <w:r w:rsidRPr="003B44BE">
        <w:rPr>
          <w:sz w:val="16"/>
        </w:rPr>
        <w:t xml:space="preserve">. Most importantly, reintegration and rehabilitation efforts must be sustainable through time and cannot depend on just international efforts. Capacity building and </w:t>
      </w:r>
      <w:r w:rsidRPr="003B44BE">
        <w:rPr>
          <w:u w:val="single"/>
        </w:rPr>
        <w:t>resources for national sustainable reintegration and rehabilitation efforts must</w:t>
      </w:r>
      <w:r w:rsidRPr="003B44BE">
        <w:rPr>
          <w:sz w:val="16"/>
        </w:rPr>
        <w:t xml:space="preserve"> also </w:t>
      </w:r>
      <w:r w:rsidRPr="003B44BE">
        <w:rPr>
          <w:u w:val="single"/>
        </w:rPr>
        <w:t>be supported</w:t>
      </w:r>
      <w:r w:rsidRPr="003B44BE">
        <w:rPr>
          <w:sz w:val="16"/>
        </w:rPr>
        <w:t xml:space="preserve"> sooner rather than later.</w:t>
      </w:r>
    </w:p>
    <w:p w14:paraId="021ABC15" w14:textId="77777777" w:rsidR="0028050D" w:rsidRPr="003B44BE" w:rsidRDefault="0028050D" w:rsidP="0028050D">
      <w:pPr>
        <w:pStyle w:val="Heading1"/>
        <w:rPr>
          <w:rFonts w:cs="Calibri"/>
          <w:shd w:val="clear" w:color="auto" w:fill="FFFFFF"/>
        </w:rPr>
      </w:pPr>
      <w:r w:rsidRPr="003B44BE">
        <w:rPr>
          <w:rFonts w:cs="Calibri"/>
          <w:shd w:val="clear" w:color="auto" w:fill="FFFFFF"/>
        </w:rPr>
        <w:t>Executive CP</w:t>
      </w:r>
    </w:p>
    <w:p w14:paraId="56AE15BE" w14:textId="77777777" w:rsidR="0028050D" w:rsidRPr="003B44BE" w:rsidRDefault="0028050D" w:rsidP="0028050D">
      <w:pPr>
        <w:pStyle w:val="Heading2"/>
      </w:pPr>
      <w:r w:rsidRPr="003B44BE">
        <w:t>Core</w:t>
      </w:r>
    </w:p>
    <w:p w14:paraId="6F8508FE" w14:textId="77777777" w:rsidR="0028050D" w:rsidRPr="003B44BE" w:rsidRDefault="0028050D" w:rsidP="0028050D">
      <w:pPr>
        <w:pStyle w:val="Heading3"/>
      </w:pPr>
      <w:r w:rsidRPr="003B44BE">
        <w:t>1NC</w:t>
      </w:r>
    </w:p>
    <w:p w14:paraId="5DB6E97D" w14:textId="77777777" w:rsidR="0028050D" w:rsidRPr="003B44BE" w:rsidRDefault="0028050D" w:rsidP="0028050D">
      <w:pPr>
        <w:pStyle w:val="Heading4"/>
      </w:pPr>
      <w:r w:rsidRPr="003B44BE">
        <w:t>Text: The United States executive branch should prohibit foreign military sales and direct commercial sales to countries where child soldiers are used.</w:t>
      </w:r>
    </w:p>
    <w:p w14:paraId="4D284BEF" w14:textId="77777777" w:rsidR="0028050D" w:rsidRPr="003B44BE" w:rsidRDefault="0028050D" w:rsidP="0028050D"/>
    <w:p w14:paraId="1DF5DC67" w14:textId="77777777" w:rsidR="0028050D" w:rsidRPr="003B44BE" w:rsidRDefault="0028050D" w:rsidP="0028050D">
      <w:pPr>
        <w:pStyle w:val="Heading4"/>
        <w:rPr>
          <w:rFonts w:cs="Calibri"/>
        </w:rPr>
      </w:pPr>
      <w:r w:rsidRPr="003B44BE">
        <w:rPr>
          <w:rFonts w:cs="Calibri"/>
        </w:rPr>
        <w:t>Executive action solves the case</w:t>
      </w:r>
    </w:p>
    <w:p w14:paraId="7C152751" w14:textId="77777777" w:rsidR="0028050D" w:rsidRPr="003B44BE" w:rsidRDefault="0028050D" w:rsidP="0028050D">
      <w:pPr>
        <w:spacing w:after="280" w:line="240" w:lineRule="auto"/>
        <w:rPr>
          <w:rFonts w:eastAsia="Times New Roman"/>
          <w:color w:val="FFFFFF" w:themeColor="background1"/>
        </w:rPr>
      </w:pPr>
      <w:r w:rsidRPr="003B44BE">
        <w:rPr>
          <w:rFonts w:eastAsia="Times New Roman"/>
          <w:color w:val="000000" w:themeColor="text1"/>
        </w:rPr>
        <w:t xml:space="preserve">Rachel </w:t>
      </w:r>
      <w:r w:rsidRPr="003B44BE">
        <w:rPr>
          <w:rStyle w:val="Style13ptBold"/>
        </w:rPr>
        <w:t>Stohl 17</w:t>
      </w:r>
      <w:r w:rsidRPr="003B44BE">
        <w:rPr>
          <w:rFonts w:eastAsia="Times New Roman"/>
          <w:color w:val="000000" w:themeColor="text1"/>
        </w:rPr>
        <w:t>, senior associate with the Managing Across Boundaries Initiative at the nonpartisan Stimson Center, Shannon Dick, research assistant with Stimson's Managing Across Boundaries Initiative, 4-26-17, “President Trump, you can stop the use of child soldiers,” CNN, https://www.cnn.com/2017/04/26/opinions/trump-child-soldiers-opinion-stohl-dick/index.html</w:t>
      </w:r>
    </w:p>
    <w:p w14:paraId="52924EB4"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 xml:space="preserve">While it is unclear how broadly </w:t>
      </w:r>
      <w:r w:rsidRPr="005D70EC">
        <w:rPr>
          <w:rFonts w:eastAsia="Times New Roman"/>
          <w:color w:val="000000" w:themeColor="text1"/>
          <w:highlight w:val="yellow"/>
          <w:u w:val="single"/>
        </w:rPr>
        <w:t>the Trump administration</w:t>
      </w:r>
      <w:r w:rsidRPr="003B44BE">
        <w:rPr>
          <w:rFonts w:eastAsia="Times New Roman"/>
          <w:color w:val="000000" w:themeColor="text1"/>
          <w:sz w:val="16"/>
        </w:rPr>
        <w:t xml:space="preserve"> will define human trafficking, one of the most tragic forms of trafficking is the recruitment and use of children in government militaries and government-supported armed groups. The administration</w:t>
      </w:r>
      <w:r w:rsidRPr="003B44BE">
        <w:rPr>
          <w:rFonts w:eastAsia="Times New Roman"/>
          <w:color w:val="000000" w:themeColor="text1"/>
          <w:sz w:val="16"/>
          <w:szCs w:val="16"/>
        </w:rPr>
        <w:t xml:space="preserve"> </w:t>
      </w:r>
      <w:r w:rsidRPr="005D70EC">
        <w:rPr>
          <w:rFonts w:eastAsia="Times New Roman"/>
          <w:color w:val="000000" w:themeColor="text1"/>
          <w:highlight w:val="yellow"/>
          <w:u w:val="single"/>
        </w:rPr>
        <w:t>should</w:t>
      </w:r>
      <w:r w:rsidRPr="003B44BE">
        <w:rPr>
          <w:rFonts w:eastAsia="Times New Roman"/>
          <w:color w:val="000000" w:themeColor="text1"/>
          <w:u w:val="single"/>
        </w:rPr>
        <w:t xml:space="preserve"> </w:t>
      </w:r>
      <w:r w:rsidRPr="003B44BE">
        <w:rPr>
          <w:rFonts w:eastAsia="Times New Roman"/>
          <w:color w:val="000000" w:themeColor="text1"/>
          <w:sz w:val="16"/>
        </w:rPr>
        <w:t>therefore</w:t>
      </w:r>
      <w:r w:rsidRPr="003B44BE">
        <w:rPr>
          <w:rFonts w:eastAsia="Times New Roman"/>
          <w:color w:val="000000" w:themeColor="text1"/>
          <w:sz w:val="16"/>
          <w:szCs w:val="16"/>
        </w:rPr>
        <w:t xml:space="preserve"> </w:t>
      </w:r>
      <w:r w:rsidRPr="005D70EC">
        <w:rPr>
          <w:rFonts w:eastAsia="Times New Roman"/>
          <w:color w:val="000000" w:themeColor="text1"/>
          <w:highlight w:val="yellow"/>
          <w:u w:val="single"/>
        </w:rPr>
        <w:t>integrate child soldier prevention</w:t>
      </w:r>
      <w:r w:rsidRPr="003B44BE">
        <w:rPr>
          <w:rFonts w:eastAsia="Times New Roman"/>
          <w:color w:val="000000" w:themeColor="text1"/>
          <w:u w:val="single"/>
        </w:rPr>
        <w:t xml:space="preserve"> policies </w:t>
      </w:r>
      <w:r w:rsidRPr="005D70EC">
        <w:rPr>
          <w:rFonts w:eastAsia="Times New Roman"/>
          <w:color w:val="000000" w:themeColor="text1"/>
          <w:highlight w:val="yellow"/>
          <w:u w:val="single"/>
        </w:rPr>
        <w:t>into its broader anti-trafficking efforts</w:t>
      </w:r>
      <w:r w:rsidRPr="003B44BE">
        <w:rPr>
          <w:rFonts w:eastAsia="Times New Roman"/>
          <w:color w:val="000000" w:themeColor="text1"/>
          <w:sz w:val="16"/>
        </w:rPr>
        <w:t>.</w:t>
      </w:r>
    </w:p>
    <w:p w14:paraId="51E22808"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u w:val="single"/>
        </w:rPr>
        <w:t>Under President George W. Bush, the United States took positive steps to stop the</w:t>
      </w:r>
      <w:r w:rsidRPr="003B44BE">
        <w:rPr>
          <w:rFonts w:eastAsia="Times New Roman"/>
          <w:color w:val="000000" w:themeColor="text1"/>
          <w:sz w:val="16"/>
        </w:rPr>
        <w:t xml:space="preserve"> horrific </w:t>
      </w:r>
      <w:r w:rsidRPr="003B44BE">
        <w:rPr>
          <w:rFonts w:eastAsia="Times New Roman"/>
          <w:color w:val="000000" w:themeColor="text1"/>
          <w:u w:val="single"/>
        </w:rPr>
        <w:t>practice of using children in combat</w:t>
      </w:r>
      <w:r w:rsidRPr="003B44BE">
        <w:rPr>
          <w:rFonts w:eastAsia="Times New Roman"/>
          <w:color w:val="000000" w:themeColor="text1"/>
          <w:sz w:val="16"/>
        </w:rPr>
        <w:t>. The 2008 Child Soldiers Prevention Act prohibits US arms sales and military training to foreign governments that recruit and deploy child soldiers in their national militaries or government-backed armed groups.</w:t>
      </w:r>
    </w:p>
    <w:p w14:paraId="6C26902C"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The United States is one of the few countries to condition military assistance on a government's record of child soldier use. Each year, as part of the Trafficking in Persons report, the State Department releases a list of governments complicit in the recruitment and use of child soldiers. Any country listed is prohibited from receiving certain US military aid under the law.</w:t>
      </w:r>
    </w:p>
    <w:p w14:paraId="1E75DCF3"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The Child Soldiers Prevention Act is intended to convince governments to stop using child soldiers by leveraging access to highly desired military weapons, training and assistance. While the act does not prohibit all US military assistance, it does limit the largest US arms sales and military assistance initiatives, including the International Military Education and Training and the Foreign Military Financing programs.</w:t>
      </w:r>
    </w:p>
    <w:p w14:paraId="2AAA1E96"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Under the law, however, the president can employ "national interest waivers," allowing identified countries to still receive US military assistance. The United States has issued such waivers to authorize more than $1.2 billion in otherwise prohibited assistance. Of the 56 opportunities to block military assistance, the United States offered full or partial waivers to offending governments nearly 60% of the time. Rationale for the waivers has ranged from political considerations to supporting counterterrorism operations.</w:t>
      </w:r>
    </w:p>
    <w:p w14:paraId="5B641ED5"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By comparison, it has only withheld an estimated $61 million -- or roughly 5% -- of military assistance since the 2008 act took effect</w:t>
      </w:r>
    </w:p>
    <w:p w14:paraId="2AFFB004"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The liberal use of the waivers has undermined the purpose of the law, eliminating an important incentive for foreign governments to professionalize their militaries and stop exploiting children.</w:t>
      </w:r>
    </w:p>
    <w:p w14:paraId="2E104CBD"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 xml:space="preserve">In the coming months, </w:t>
      </w:r>
      <w:r w:rsidRPr="003B44BE">
        <w:rPr>
          <w:rFonts w:eastAsia="Times New Roman"/>
          <w:color w:val="000000" w:themeColor="text1"/>
          <w:u w:val="single"/>
        </w:rPr>
        <w:t>the Trump administration has an opportunity to reshape how the United States confronts</w:t>
      </w:r>
      <w:r w:rsidRPr="003B44BE">
        <w:rPr>
          <w:rFonts w:eastAsia="Times New Roman"/>
          <w:color w:val="000000" w:themeColor="text1"/>
          <w:sz w:val="16"/>
        </w:rPr>
        <w:t xml:space="preserve"> this challenge and demonstrate leadership on </w:t>
      </w:r>
      <w:r w:rsidRPr="003B44BE">
        <w:rPr>
          <w:rFonts w:eastAsia="Times New Roman"/>
          <w:color w:val="000000" w:themeColor="text1"/>
          <w:u w:val="single"/>
        </w:rPr>
        <w:t>the issue of child soldiers</w:t>
      </w:r>
      <w:r w:rsidRPr="003B44BE">
        <w:rPr>
          <w:rFonts w:eastAsia="Times New Roman"/>
          <w:color w:val="000000" w:themeColor="text1"/>
          <w:sz w:val="16"/>
        </w:rPr>
        <w:t xml:space="preserve">. Specifically, </w:t>
      </w:r>
      <w:r w:rsidRPr="005D70EC">
        <w:rPr>
          <w:rFonts w:eastAsia="Times New Roman"/>
          <w:color w:val="000000" w:themeColor="text1"/>
          <w:highlight w:val="yellow"/>
          <w:u w:val="single"/>
        </w:rPr>
        <w:t>there are three key steps the administration can take</w:t>
      </w:r>
      <w:r w:rsidRPr="003B44BE">
        <w:rPr>
          <w:rFonts w:eastAsia="Times New Roman"/>
          <w:color w:val="000000" w:themeColor="text1"/>
          <w:sz w:val="16"/>
        </w:rPr>
        <w:t xml:space="preserve"> to strengthen US commitment </w:t>
      </w:r>
      <w:r w:rsidRPr="005D70EC">
        <w:rPr>
          <w:rFonts w:eastAsia="Times New Roman"/>
          <w:color w:val="000000" w:themeColor="text1"/>
          <w:highlight w:val="yellow"/>
          <w:u w:val="single"/>
        </w:rPr>
        <w:t>to prevent</w:t>
      </w:r>
      <w:r w:rsidRPr="003B44BE">
        <w:rPr>
          <w:rFonts w:eastAsia="Times New Roman"/>
          <w:color w:val="000000" w:themeColor="text1"/>
          <w:sz w:val="16"/>
        </w:rPr>
        <w:t xml:space="preserve">ing </w:t>
      </w:r>
      <w:r w:rsidRPr="005D70EC">
        <w:rPr>
          <w:rFonts w:eastAsia="Times New Roman"/>
          <w:color w:val="000000" w:themeColor="text1"/>
          <w:highlight w:val="yellow"/>
          <w:u w:val="single"/>
        </w:rPr>
        <w:t>the use of children in conflict</w:t>
      </w:r>
      <w:r w:rsidRPr="003B44BE">
        <w:rPr>
          <w:rFonts w:eastAsia="Times New Roman"/>
          <w:color w:val="000000" w:themeColor="text1"/>
          <w:sz w:val="16"/>
        </w:rPr>
        <w:t>.</w:t>
      </w:r>
    </w:p>
    <w:p w14:paraId="425CCCD8"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 xml:space="preserve">First, </w:t>
      </w:r>
      <w:r w:rsidRPr="005D70EC">
        <w:rPr>
          <w:rFonts w:eastAsia="Times New Roman"/>
          <w:color w:val="000000" w:themeColor="text1"/>
          <w:highlight w:val="yellow"/>
          <w:u w:val="single"/>
        </w:rPr>
        <w:t>the administration should ensure the C</w:t>
      </w:r>
      <w:r w:rsidRPr="003B44BE">
        <w:rPr>
          <w:rFonts w:eastAsia="Times New Roman"/>
          <w:color w:val="000000" w:themeColor="text1"/>
          <w:u w:val="single"/>
        </w:rPr>
        <w:t xml:space="preserve">hild </w:t>
      </w:r>
      <w:r w:rsidRPr="005D70EC">
        <w:rPr>
          <w:rFonts w:eastAsia="Times New Roman"/>
          <w:color w:val="000000" w:themeColor="text1"/>
          <w:highlight w:val="yellow"/>
          <w:u w:val="single"/>
        </w:rPr>
        <w:t>S</w:t>
      </w:r>
      <w:r w:rsidRPr="003B44BE">
        <w:rPr>
          <w:rFonts w:eastAsia="Times New Roman"/>
          <w:color w:val="000000" w:themeColor="text1"/>
          <w:u w:val="single"/>
        </w:rPr>
        <w:t xml:space="preserve">oldiers </w:t>
      </w:r>
      <w:r w:rsidRPr="005D70EC">
        <w:rPr>
          <w:rFonts w:eastAsia="Times New Roman"/>
          <w:color w:val="000000" w:themeColor="text1"/>
          <w:highlight w:val="yellow"/>
          <w:u w:val="single"/>
        </w:rPr>
        <w:t>P</w:t>
      </w:r>
      <w:r w:rsidRPr="003B44BE">
        <w:rPr>
          <w:rFonts w:eastAsia="Times New Roman"/>
          <w:color w:val="000000" w:themeColor="text1"/>
          <w:u w:val="single"/>
        </w:rPr>
        <w:t xml:space="preserve">revention </w:t>
      </w:r>
      <w:r w:rsidRPr="005D70EC">
        <w:rPr>
          <w:rFonts w:eastAsia="Times New Roman"/>
          <w:color w:val="000000" w:themeColor="text1"/>
          <w:highlight w:val="yellow"/>
          <w:u w:val="single"/>
        </w:rPr>
        <w:t>A</w:t>
      </w:r>
      <w:r w:rsidRPr="003B44BE">
        <w:rPr>
          <w:rFonts w:eastAsia="Times New Roman"/>
          <w:color w:val="000000" w:themeColor="text1"/>
          <w:u w:val="single"/>
        </w:rPr>
        <w:t xml:space="preserve">ct </w:t>
      </w:r>
      <w:r w:rsidRPr="005D70EC">
        <w:rPr>
          <w:rFonts w:eastAsia="Times New Roman"/>
          <w:color w:val="000000" w:themeColor="text1"/>
          <w:highlight w:val="yellow"/>
          <w:u w:val="single"/>
        </w:rPr>
        <w:t>list is as comprehensive as possible</w:t>
      </w:r>
      <w:r w:rsidRPr="003B44BE">
        <w:rPr>
          <w:rFonts w:eastAsia="Times New Roman"/>
          <w:color w:val="000000" w:themeColor="text1"/>
          <w:sz w:val="16"/>
        </w:rPr>
        <w:t xml:space="preserve">. This year marks the first time the Trump administration will make its determinations on countries using or supporting the use of child soldiers. </w:t>
      </w:r>
      <w:r w:rsidRPr="005D70EC">
        <w:rPr>
          <w:rFonts w:eastAsia="Times New Roman"/>
          <w:color w:val="000000" w:themeColor="text1"/>
          <w:highlight w:val="yellow"/>
          <w:u w:val="single"/>
        </w:rPr>
        <w:t xml:space="preserve">A broad approach </w:t>
      </w:r>
      <w:r w:rsidRPr="005D70EC">
        <w:rPr>
          <w:rStyle w:val="Emphasis"/>
          <w:highlight w:val="yellow"/>
        </w:rPr>
        <w:t>would</w:t>
      </w:r>
      <w:r w:rsidRPr="003B44BE">
        <w:rPr>
          <w:rStyle w:val="Emphasis"/>
        </w:rPr>
        <w:t xml:space="preserve"> help </w:t>
      </w:r>
      <w:r w:rsidRPr="005D70EC">
        <w:rPr>
          <w:rStyle w:val="Emphasis"/>
          <w:highlight w:val="yellow"/>
        </w:rPr>
        <w:t>avoid loopholes</w:t>
      </w:r>
      <w:r w:rsidRPr="005D70EC">
        <w:rPr>
          <w:rFonts w:eastAsia="Times New Roman"/>
          <w:color w:val="000000" w:themeColor="text1"/>
          <w:highlight w:val="yellow"/>
          <w:u w:val="single"/>
        </w:rPr>
        <w:t xml:space="preserve"> that</w:t>
      </w:r>
      <w:r w:rsidRPr="003B44BE">
        <w:rPr>
          <w:rFonts w:eastAsia="Times New Roman"/>
          <w:color w:val="000000" w:themeColor="text1"/>
          <w:u w:val="single"/>
        </w:rPr>
        <w:t xml:space="preserve"> have been used in the past to </w:t>
      </w:r>
      <w:r w:rsidRPr="005D70EC">
        <w:rPr>
          <w:rFonts w:eastAsia="Times New Roman"/>
          <w:color w:val="000000" w:themeColor="text1"/>
          <w:highlight w:val="yellow"/>
          <w:u w:val="single"/>
        </w:rPr>
        <w:t>exclude countries known to use child soldiers</w:t>
      </w:r>
      <w:r w:rsidRPr="003B44BE">
        <w:rPr>
          <w:rFonts w:eastAsia="Times New Roman"/>
          <w:color w:val="000000" w:themeColor="text1"/>
          <w:sz w:val="16"/>
        </w:rPr>
        <w:t>, such as Afghanistan.</w:t>
      </w:r>
    </w:p>
    <w:p w14:paraId="7D2B60AB" w14:textId="77777777" w:rsidR="0028050D" w:rsidRPr="003B44BE" w:rsidRDefault="0028050D" w:rsidP="0028050D">
      <w:pPr>
        <w:spacing w:after="280" w:line="240" w:lineRule="auto"/>
        <w:rPr>
          <w:rFonts w:eastAsia="Times New Roman"/>
          <w:color w:val="000000" w:themeColor="text1"/>
          <w:sz w:val="16"/>
        </w:rPr>
      </w:pPr>
      <w:r w:rsidRPr="005D70EC">
        <w:rPr>
          <w:rFonts w:eastAsia="Times New Roman"/>
          <w:color w:val="000000" w:themeColor="text1"/>
          <w:highlight w:val="yellow"/>
          <w:u w:val="single"/>
        </w:rPr>
        <w:t>The State Department</w:t>
      </w:r>
      <w:r w:rsidRPr="003B44BE">
        <w:rPr>
          <w:rFonts w:eastAsia="Times New Roman"/>
          <w:color w:val="000000" w:themeColor="text1"/>
          <w:sz w:val="16"/>
        </w:rPr>
        <w:t xml:space="preserve"> has long maintained that identification on the </w:t>
      </w:r>
      <w:r w:rsidRPr="005D70EC">
        <w:rPr>
          <w:rFonts w:eastAsia="Times New Roman"/>
          <w:color w:val="000000" w:themeColor="text1"/>
          <w:highlight w:val="yellow"/>
          <w:u w:val="single"/>
        </w:rPr>
        <w:t>list sends a strong message</w:t>
      </w:r>
      <w:r w:rsidRPr="003B44BE">
        <w:rPr>
          <w:rFonts w:eastAsia="Times New Roman"/>
          <w:color w:val="000000" w:themeColor="text1"/>
          <w:u w:val="single"/>
        </w:rPr>
        <w:t xml:space="preserve"> to offending governments </w:t>
      </w:r>
      <w:r w:rsidRPr="005D70EC">
        <w:rPr>
          <w:rFonts w:eastAsia="Times New Roman"/>
          <w:color w:val="000000" w:themeColor="text1"/>
          <w:highlight w:val="yellow"/>
          <w:u w:val="single"/>
        </w:rPr>
        <w:t>and can</w:t>
      </w:r>
      <w:r w:rsidRPr="003B44BE">
        <w:rPr>
          <w:rFonts w:eastAsia="Times New Roman"/>
          <w:color w:val="000000" w:themeColor="text1"/>
          <w:sz w:val="16"/>
          <w:szCs w:val="16"/>
        </w:rPr>
        <w:t xml:space="preserve"> result in </w:t>
      </w:r>
      <w:r w:rsidRPr="005D70EC">
        <w:rPr>
          <w:rFonts w:eastAsia="Times New Roman"/>
          <w:color w:val="000000" w:themeColor="text1"/>
          <w:highlight w:val="yellow"/>
          <w:u w:val="single"/>
        </w:rPr>
        <w:t>change</w:t>
      </w:r>
      <w:r w:rsidRPr="003B44BE">
        <w:rPr>
          <w:rFonts w:eastAsia="Times New Roman"/>
          <w:color w:val="000000" w:themeColor="text1"/>
          <w:sz w:val="16"/>
          <w:szCs w:val="16"/>
        </w:rPr>
        <w:t xml:space="preserve">d </w:t>
      </w:r>
      <w:r w:rsidRPr="005D70EC">
        <w:rPr>
          <w:rFonts w:eastAsia="Times New Roman"/>
          <w:color w:val="000000" w:themeColor="text1"/>
          <w:highlight w:val="yellow"/>
          <w:u w:val="single"/>
        </w:rPr>
        <w:t>behavior</w:t>
      </w:r>
      <w:r w:rsidRPr="003B44BE">
        <w:rPr>
          <w:rFonts w:eastAsia="Times New Roman"/>
          <w:color w:val="000000" w:themeColor="text1"/>
          <w:sz w:val="16"/>
        </w:rPr>
        <w:t xml:space="preserve">. And there is some evidence it has been effective. This </w:t>
      </w:r>
      <w:r w:rsidRPr="003B44BE">
        <w:rPr>
          <w:rFonts w:eastAsia="Times New Roman"/>
          <w:color w:val="000000" w:themeColor="text1"/>
          <w:u w:val="single"/>
        </w:rPr>
        <w:t>listing</w:t>
      </w:r>
      <w:r w:rsidRPr="003B44BE">
        <w:rPr>
          <w:rFonts w:eastAsia="Times New Roman"/>
          <w:color w:val="000000" w:themeColor="text1"/>
          <w:sz w:val="16"/>
        </w:rPr>
        <w:t xml:space="preserve"> likely </w:t>
      </w:r>
      <w:r w:rsidRPr="003B44BE">
        <w:rPr>
          <w:rFonts w:eastAsia="Times New Roman"/>
          <w:color w:val="000000" w:themeColor="text1"/>
          <w:u w:val="single"/>
        </w:rPr>
        <w:t>encouraged</w:t>
      </w:r>
      <w:r w:rsidRPr="003B44BE">
        <w:rPr>
          <w:rFonts w:eastAsia="Times New Roman"/>
          <w:color w:val="000000" w:themeColor="text1"/>
          <w:sz w:val="16"/>
        </w:rPr>
        <w:t xml:space="preserve"> the government of </w:t>
      </w:r>
      <w:r w:rsidRPr="003B44BE">
        <w:rPr>
          <w:rFonts w:eastAsia="Times New Roman"/>
          <w:color w:val="000000" w:themeColor="text1"/>
          <w:u w:val="single"/>
        </w:rPr>
        <w:t>Chad to adopt prevention measures and demobilize</w:t>
      </w:r>
      <w:r w:rsidRPr="003B44BE">
        <w:rPr>
          <w:rFonts w:eastAsia="Times New Roman"/>
          <w:color w:val="000000" w:themeColor="text1"/>
          <w:sz w:val="16"/>
        </w:rPr>
        <w:t xml:space="preserve"> exiting </w:t>
      </w:r>
      <w:r w:rsidRPr="003B44BE">
        <w:rPr>
          <w:rFonts w:eastAsia="Times New Roman"/>
          <w:color w:val="000000" w:themeColor="text1"/>
          <w:u w:val="single"/>
        </w:rPr>
        <w:t>child soldiers</w:t>
      </w:r>
      <w:r w:rsidRPr="003B44BE">
        <w:rPr>
          <w:rFonts w:eastAsia="Times New Roman"/>
          <w:color w:val="000000" w:themeColor="text1"/>
          <w:sz w:val="16"/>
        </w:rPr>
        <w:t xml:space="preserve"> from its armed forces. The </w:t>
      </w:r>
      <w:r w:rsidRPr="003B44BE">
        <w:rPr>
          <w:rFonts w:eastAsia="Times New Roman"/>
          <w:color w:val="000000" w:themeColor="text1"/>
          <w:u w:val="single"/>
        </w:rPr>
        <w:t>Trump</w:t>
      </w:r>
      <w:r w:rsidRPr="003B44BE">
        <w:rPr>
          <w:rFonts w:eastAsia="Times New Roman"/>
          <w:color w:val="000000" w:themeColor="text1"/>
          <w:sz w:val="16"/>
        </w:rPr>
        <w:t xml:space="preserve"> administration </w:t>
      </w:r>
      <w:r w:rsidRPr="003B44BE">
        <w:rPr>
          <w:rFonts w:eastAsia="Times New Roman"/>
          <w:color w:val="000000" w:themeColor="text1"/>
          <w:u w:val="single"/>
        </w:rPr>
        <w:t>would do well to embrace that perspective</w:t>
      </w:r>
      <w:r w:rsidRPr="003B44BE">
        <w:rPr>
          <w:rFonts w:eastAsia="Times New Roman"/>
          <w:color w:val="000000" w:themeColor="text1"/>
          <w:sz w:val="16"/>
        </w:rPr>
        <w:t xml:space="preserve"> and ensure it sends a strong message to offending governments.</w:t>
      </w:r>
    </w:p>
    <w:p w14:paraId="04287709"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 xml:space="preserve">Second, </w:t>
      </w:r>
      <w:r w:rsidRPr="005D70EC">
        <w:rPr>
          <w:rFonts w:eastAsia="Times New Roman"/>
          <w:color w:val="000000" w:themeColor="text1"/>
          <w:highlight w:val="yellow"/>
          <w:u w:val="single"/>
        </w:rPr>
        <w:t>the administration should be more judicious in the use of</w:t>
      </w:r>
      <w:r w:rsidRPr="003B44BE">
        <w:rPr>
          <w:rFonts w:eastAsia="Times New Roman"/>
          <w:color w:val="000000" w:themeColor="text1"/>
          <w:u w:val="single"/>
        </w:rPr>
        <w:t xml:space="preserve"> national interest </w:t>
      </w:r>
      <w:r w:rsidRPr="005D70EC">
        <w:rPr>
          <w:rFonts w:eastAsia="Times New Roman"/>
          <w:color w:val="000000" w:themeColor="text1"/>
          <w:highlight w:val="yellow"/>
          <w:u w:val="single"/>
        </w:rPr>
        <w:t>waivers</w:t>
      </w:r>
      <w:r w:rsidRPr="003B44BE">
        <w:rPr>
          <w:rFonts w:eastAsia="Times New Roman"/>
          <w:color w:val="000000" w:themeColor="text1"/>
          <w:sz w:val="16"/>
        </w:rPr>
        <w:t xml:space="preserve">. In the past, waivers were often granted to countries repeatedly identified on the Trafficking in Persons list -- such as South Sudan -- absent noticeable changes in behavior. </w:t>
      </w:r>
      <w:r w:rsidRPr="005D70EC">
        <w:rPr>
          <w:rFonts w:eastAsia="Times New Roman"/>
          <w:color w:val="000000" w:themeColor="text1"/>
          <w:highlight w:val="yellow"/>
          <w:u w:val="single"/>
        </w:rPr>
        <w:t>Habitual use of</w:t>
      </w:r>
      <w:r w:rsidRPr="003B44BE">
        <w:rPr>
          <w:rFonts w:eastAsia="Times New Roman"/>
          <w:color w:val="000000" w:themeColor="text1"/>
          <w:u w:val="single"/>
        </w:rPr>
        <w:t xml:space="preserve"> national interest </w:t>
      </w:r>
      <w:r w:rsidRPr="005D70EC">
        <w:rPr>
          <w:rFonts w:eastAsia="Times New Roman"/>
          <w:color w:val="000000" w:themeColor="text1"/>
          <w:highlight w:val="yellow"/>
          <w:u w:val="single"/>
        </w:rPr>
        <w:t>waivers sends the</w:t>
      </w:r>
      <w:r w:rsidRPr="003B44BE">
        <w:rPr>
          <w:rFonts w:eastAsia="Times New Roman"/>
          <w:color w:val="000000" w:themeColor="text1"/>
          <w:sz w:val="16"/>
        </w:rPr>
        <w:t xml:space="preserve"> wrong </w:t>
      </w:r>
      <w:r w:rsidRPr="005D70EC">
        <w:rPr>
          <w:rFonts w:eastAsia="Times New Roman"/>
          <w:color w:val="000000" w:themeColor="text1"/>
          <w:highlight w:val="yellow"/>
          <w:u w:val="single"/>
        </w:rPr>
        <w:t>message</w:t>
      </w:r>
      <w:r w:rsidRPr="003B44BE">
        <w:rPr>
          <w:rFonts w:eastAsia="Times New Roman"/>
          <w:color w:val="000000" w:themeColor="text1"/>
          <w:sz w:val="16"/>
        </w:rPr>
        <w:t xml:space="preserve"> to governments, implying </w:t>
      </w:r>
      <w:r w:rsidRPr="005D70EC">
        <w:rPr>
          <w:rFonts w:eastAsia="Times New Roman"/>
          <w:color w:val="000000" w:themeColor="text1"/>
          <w:highlight w:val="yellow"/>
          <w:u w:val="single"/>
        </w:rPr>
        <w:t>countries can</w:t>
      </w:r>
      <w:r w:rsidRPr="003B44BE">
        <w:rPr>
          <w:rFonts w:eastAsia="Times New Roman"/>
          <w:color w:val="000000" w:themeColor="text1"/>
          <w:u w:val="single"/>
        </w:rPr>
        <w:t xml:space="preserve"> continue to </w:t>
      </w:r>
      <w:r w:rsidRPr="005D70EC">
        <w:rPr>
          <w:rFonts w:eastAsia="Times New Roman"/>
          <w:color w:val="000000" w:themeColor="text1"/>
          <w:highlight w:val="yellow"/>
          <w:u w:val="single"/>
        </w:rPr>
        <w:t>recruit</w:t>
      </w:r>
      <w:r w:rsidRPr="003B44BE">
        <w:rPr>
          <w:rFonts w:eastAsia="Times New Roman"/>
          <w:color w:val="000000" w:themeColor="text1"/>
          <w:u w:val="single"/>
        </w:rPr>
        <w:t xml:space="preserve"> children </w:t>
      </w:r>
      <w:r w:rsidRPr="005D70EC">
        <w:rPr>
          <w:rFonts w:eastAsia="Times New Roman"/>
          <w:color w:val="000000" w:themeColor="text1"/>
          <w:highlight w:val="yellow"/>
          <w:u w:val="single"/>
        </w:rPr>
        <w:t>with impunity</w:t>
      </w:r>
      <w:r w:rsidRPr="003B44BE">
        <w:rPr>
          <w:rFonts w:eastAsia="Times New Roman"/>
          <w:color w:val="000000" w:themeColor="text1"/>
          <w:sz w:val="16"/>
        </w:rPr>
        <w:t>.</w:t>
      </w:r>
    </w:p>
    <w:p w14:paraId="1F6B51F0"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 xml:space="preserve">Third, </w:t>
      </w:r>
      <w:r w:rsidRPr="003B44BE">
        <w:rPr>
          <w:rFonts w:eastAsia="Times New Roman"/>
          <w:color w:val="000000" w:themeColor="text1"/>
          <w:u w:val="single"/>
        </w:rPr>
        <w:t xml:space="preserve">the </w:t>
      </w:r>
      <w:r w:rsidRPr="005D70EC">
        <w:rPr>
          <w:rFonts w:eastAsia="Times New Roman"/>
          <w:color w:val="000000" w:themeColor="text1"/>
          <w:highlight w:val="yellow"/>
          <w:u w:val="single"/>
        </w:rPr>
        <w:t>Trump</w:t>
      </w:r>
      <w:r w:rsidRPr="003B44BE">
        <w:rPr>
          <w:rFonts w:eastAsia="Times New Roman"/>
          <w:color w:val="000000" w:themeColor="text1"/>
          <w:u w:val="single"/>
        </w:rPr>
        <w:t xml:space="preserve"> administration </w:t>
      </w:r>
      <w:r w:rsidRPr="005D70EC">
        <w:rPr>
          <w:rFonts w:eastAsia="Times New Roman"/>
          <w:color w:val="000000" w:themeColor="text1"/>
          <w:highlight w:val="yellow"/>
          <w:u w:val="single"/>
        </w:rPr>
        <w:t>should demonstrate</w:t>
      </w:r>
      <w:r w:rsidRPr="003B44BE">
        <w:rPr>
          <w:rFonts w:eastAsia="Times New Roman"/>
          <w:color w:val="000000" w:themeColor="text1"/>
          <w:u w:val="single"/>
        </w:rPr>
        <w:t xml:space="preserve"> US </w:t>
      </w:r>
      <w:r w:rsidRPr="005D70EC">
        <w:rPr>
          <w:rFonts w:eastAsia="Times New Roman"/>
          <w:color w:val="000000" w:themeColor="text1"/>
          <w:highlight w:val="yellow"/>
          <w:u w:val="single"/>
        </w:rPr>
        <w:t>commitment to stop human trafficking in all</w:t>
      </w:r>
      <w:r w:rsidRPr="003B44BE">
        <w:rPr>
          <w:rFonts w:eastAsia="Times New Roman"/>
          <w:color w:val="000000" w:themeColor="text1"/>
          <w:sz w:val="16"/>
        </w:rPr>
        <w:t xml:space="preserve"> its </w:t>
      </w:r>
      <w:r w:rsidRPr="005D70EC">
        <w:rPr>
          <w:rFonts w:eastAsia="Times New Roman"/>
          <w:color w:val="000000" w:themeColor="text1"/>
          <w:highlight w:val="yellow"/>
          <w:u w:val="single"/>
        </w:rPr>
        <w:t>forms</w:t>
      </w:r>
      <w:r w:rsidRPr="003B44BE">
        <w:rPr>
          <w:rFonts w:eastAsia="Times New Roman"/>
          <w:color w:val="000000" w:themeColor="text1"/>
          <w:sz w:val="16"/>
        </w:rPr>
        <w:t xml:space="preserve">. The United States has largely relied on the Child Soldiers Prevention Act to underscore the importance of preventing the recruitment and use of child soldiers. Yet this approach is needlessly narrow. </w:t>
      </w:r>
      <w:r w:rsidRPr="003B44BE">
        <w:rPr>
          <w:rFonts w:eastAsia="Times New Roman"/>
          <w:color w:val="000000" w:themeColor="text1"/>
          <w:u w:val="single"/>
        </w:rPr>
        <w:t>As government officials discuss human trafficking</w:t>
      </w:r>
      <w:r w:rsidRPr="003B44BE">
        <w:rPr>
          <w:rFonts w:eastAsia="Times New Roman"/>
          <w:color w:val="000000" w:themeColor="text1"/>
          <w:sz w:val="16"/>
        </w:rPr>
        <w:t xml:space="preserve"> during interactions </w:t>
      </w:r>
      <w:r w:rsidRPr="003B44BE">
        <w:rPr>
          <w:rFonts w:eastAsia="Times New Roman"/>
          <w:color w:val="000000" w:themeColor="text1"/>
          <w:u w:val="single"/>
        </w:rPr>
        <w:t>with foreign counterparts, the use of child soldiers should be included</w:t>
      </w:r>
      <w:r w:rsidRPr="003B44BE">
        <w:rPr>
          <w:rFonts w:eastAsia="Times New Roman"/>
          <w:color w:val="000000" w:themeColor="text1"/>
          <w:sz w:val="16"/>
        </w:rPr>
        <w:t>.</w:t>
      </w:r>
    </w:p>
    <w:p w14:paraId="73332A78" w14:textId="77777777" w:rsidR="0028050D" w:rsidRPr="003B44BE" w:rsidRDefault="0028050D" w:rsidP="0028050D">
      <w:pPr>
        <w:pStyle w:val="Heading2"/>
      </w:pPr>
      <w:r w:rsidRPr="003B44BE">
        <w:t>Solvency</w:t>
      </w:r>
    </w:p>
    <w:p w14:paraId="0CF125F9" w14:textId="77777777" w:rsidR="0028050D" w:rsidRPr="003B44BE" w:rsidRDefault="0028050D" w:rsidP="0028050D">
      <w:pPr>
        <w:pStyle w:val="Heading3"/>
      </w:pPr>
      <w:r w:rsidRPr="003B44BE">
        <w:t>Solves---CSPA Loopholes---2NC</w:t>
      </w:r>
    </w:p>
    <w:p w14:paraId="1A4A75FC" w14:textId="77777777" w:rsidR="0028050D" w:rsidRPr="003B44BE" w:rsidRDefault="0028050D" w:rsidP="0028050D">
      <w:pPr>
        <w:pStyle w:val="Heading4"/>
      </w:pPr>
      <w:r w:rsidRPr="003B44BE">
        <w:t>Trump is uniquely positioned to reform CSPA loopholes</w:t>
      </w:r>
    </w:p>
    <w:p w14:paraId="359D04B0" w14:textId="77777777" w:rsidR="0028050D" w:rsidRPr="003B44BE" w:rsidRDefault="0028050D" w:rsidP="0028050D">
      <w:pPr>
        <w:spacing w:after="280" w:line="240" w:lineRule="auto"/>
        <w:rPr>
          <w:rFonts w:eastAsia="Times New Roman"/>
          <w:color w:val="FFFFFF" w:themeColor="background1"/>
        </w:rPr>
      </w:pPr>
      <w:r w:rsidRPr="003B44BE">
        <w:rPr>
          <w:rFonts w:eastAsia="Times New Roman"/>
          <w:color w:val="000000" w:themeColor="text1"/>
        </w:rPr>
        <w:t xml:space="preserve">Rachel </w:t>
      </w:r>
      <w:r w:rsidRPr="003B44BE">
        <w:rPr>
          <w:rStyle w:val="Style13ptBold"/>
        </w:rPr>
        <w:t>Stohl 17</w:t>
      </w:r>
      <w:r w:rsidRPr="003B44BE">
        <w:rPr>
          <w:rFonts w:eastAsia="Times New Roman"/>
          <w:color w:val="000000" w:themeColor="text1"/>
        </w:rPr>
        <w:t>, senior associate with the Managing Across Boundaries Initiative at the nonpartisan Stimson Center, Shannon Dick, research assistant with Stimson's Managing Across Boundaries Initiative, 11-6-17, “What America Can Do to Stop the Practice of Child Soldiers,” The National Interest, https://nationalinterest.org/feature/what-america-can-do-stop-the-practice-child-soldiers-23069</w:t>
      </w:r>
    </w:p>
    <w:p w14:paraId="63C999FE"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 xml:space="preserve">In 2017, the State Department identified eight countries that recruit and use children in their national militaries or government-supported armed groups: The Democratic Republic of Congo (DRC), Mali, Nigeria, Somalia, South Sudan, Sudan, Syria and Yemen. The president, however, can choose to waive the CSPA’s prohibitions—in part or in full—and allow these identified countries to continue to receive U.S. weapons and military assistance. The 2017 list itself was controversial and marked </w:t>
      </w:r>
      <w:r w:rsidRPr="003B44BE">
        <w:rPr>
          <w:rFonts w:eastAsia="Times New Roman"/>
          <w:color w:val="000000" w:themeColor="text1"/>
          <w:u w:val="single"/>
        </w:rPr>
        <w:t>the Trump administration</w:t>
      </w:r>
      <w:r w:rsidRPr="003B44BE">
        <w:rPr>
          <w:rFonts w:eastAsia="Times New Roman"/>
          <w:color w:val="000000" w:themeColor="text1"/>
          <w:sz w:val="16"/>
        </w:rPr>
        <w:t xml:space="preserve">’s first </w:t>
      </w:r>
      <w:r w:rsidRPr="003B44BE">
        <w:rPr>
          <w:rFonts w:eastAsia="Times New Roman"/>
          <w:color w:val="000000" w:themeColor="text1"/>
          <w:u w:val="single"/>
        </w:rPr>
        <w:t>missed opportunity to seriously address the issue of child soldiers</w:t>
      </w:r>
      <w:r w:rsidRPr="003B44BE">
        <w:rPr>
          <w:rFonts w:eastAsia="Times New Roman"/>
          <w:color w:val="000000" w:themeColor="text1"/>
          <w:sz w:val="16"/>
        </w:rPr>
        <w:t>, as the list omits Afghanistan, Iraq and Myanmar—three countries with notorious and perpetual use of child soldiers.</w:t>
      </w:r>
    </w:p>
    <w:p w14:paraId="48259F1B"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 xml:space="preserve">The </w:t>
      </w:r>
      <w:r w:rsidRPr="003B44BE">
        <w:rPr>
          <w:rFonts w:eastAsia="Times New Roman"/>
          <w:color w:val="000000" w:themeColor="text1"/>
          <w:u w:val="single"/>
        </w:rPr>
        <w:t>Trump</w:t>
      </w:r>
      <w:r w:rsidRPr="003B44BE">
        <w:rPr>
          <w:rFonts w:eastAsia="Times New Roman"/>
          <w:color w:val="000000" w:themeColor="text1"/>
          <w:sz w:val="16"/>
        </w:rPr>
        <w:t xml:space="preserve"> administration</w:t>
      </w:r>
      <w:r w:rsidRPr="003B44BE">
        <w:rPr>
          <w:rFonts w:eastAsia="Times New Roman"/>
          <w:color w:val="000000" w:themeColor="text1"/>
          <w:u w:val="single"/>
        </w:rPr>
        <w:t>’s second strike on child soldiers is</w:t>
      </w:r>
      <w:r w:rsidRPr="003B44BE">
        <w:rPr>
          <w:rFonts w:eastAsia="Times New Roman"/>
          <w:color w:val="000000" w:themeColor="text1"/>
          <w:sz w:val="16"/>
        </w:rPr>
        <w:t xml:space="preserve"> evident in the </w:t>
      </w:r>
      <w:r w:rsidRPr="003B44BE">
        <w:rPr>
          <w:rFonts w:eastAsia="Times New Roman"/>
          <w:color w:val="000000" w:themeColor="text1"/>
          <w:u w:val="single"/>
        </w:rPr>
        <w:t>issuing</w:t>
      </w:r>
      <w:r w:rsidRPr="003B44BE">
        <w:rPr>
          <w:rFonts w:eastAsia="Times New Roman"/>
          <w:color w:val="000000" w:themeColor="text1"/>
          <w:sz w:val="16"/>
        </w:rPr>
        <w:t xml:space="preserve"> of the </w:t>
      </w:r>
      <w:r w:rsidRPr="003B44BE">
        <w:rPr>
          <w:rFonts w:eastAsia="Times New Roman"/>
          <w:color w:val="000000" w:themeColor="text1"/>
          <w:u w:val="single"/>
        </w:rPr>
        <w:t>national security waivers</w:t>
      </w:r>
      <w:r w:rsidRPr="003B44BE">
        <w:rPr>
          <w:rFonts w:eastAsia="Times New Roman"/>
          <w:color w:val="000000" w:themeColor="text1"/>
          <w:sz w:val="16"/>
        </w:rPr>
        <w:t xml:space="preserve">. In a presidential memorandum, </w:t>
      </w:r>
      <w:r w:rsidRPr="005D70EC">
        <w:rPr>
          <w:rFonts w:eastAsia="Times New Roman"/>
          <w:color w:val="000000" w:themeColor="text1"/>
          <w:highlight w:val="yellow"/>
          <w:u w:val="single"/>
        </w:rPr>
        <w:t>Trump waived CSPA prohibitions for five o</w:t>
      </w:r>
      <w:r w:rsidRPr="003B44BE">
        <w:rPr>
          <w:rFonts w:eastAsia="Times New Roman"/>
          <w:color w:val="000000" w:themeColor="text1"/>
          <w:u w:val="single"/>
        </w:rPr>
        <w:t>f</w:t>
      </w:r>
      <w:r w:rsidRPr="003B44BE">
        <w:rPr>
          <w:rFonts w:eastAsia="Times New Roman"/>
          <w:color w:val="000000" w:themeColor="text1"/>
          <w:sz w:val="16"/>
        </w:rPr>
        <w:t xml:space="preserve"> the </w:t>
      </w:r>
      <w:r w:rsidRPr="005D70EC">
        <w:rPr>
          <w:rFonts w:eastAsia="Times New Roman"/>
          <w:color w:val="000000" w:themeColor="text1"/>
          <w:highlight w:val="yellow"/>
          <w:u w:val="single"/>
        </w:rPr>
        <w:t>eight countries</w:t>
      </w:r>
      <w:r w:rsidRPr="003B44BE">
        <w:rPr>
          <w:rFonts w:eastAsia="Times New Roman"/>
          <w:color w:val="000000" w:themeColor="text1"/>
          <w:u w:val="single"/>
        </w:rPr>
        <w:t xml:space="preserve"> identified </w:t>
      </w:r>
      <w:r w:rsidRPr="005D70EC">
        <w:rPr>
          <w:rFonts w:eastAsia="Times New Roman"/>
          <w:color w:val="000000" w:themeColor="text1"/>
          <w:highlight w:val="yellow"/>
          <w:u w:val="single"/>
        </w:rPr>
        <w:t>on the State Department’s child soldiers list</w:t>
      </w:r>
      <w:r w:rsidRPr="003B44BE">
        <w:rPr>
          <w:rFonts w:eastAsia="Times New Roman"/>
          <w:color w:val="000000" w:themeColor="text1"/>
          <w:sz w:val="16"/>
        </w:rPr>
        <w:t xml:space="preserve">. In so doing, </w:t>
      </w:r>
      <w:r w:rsidRPr="003B44BE">
        <w:rPr>
          <w:rFonts w:eastAsia="Times New Roman"/>
          <w:color w:val="000000" w:themeColor="text1"/>
          <w:u w:val="single"/>
        </w:rPr>
        <w:t>Trump effectively gave a pass to governments that routinely exploit children</w:t>
      </w:r>
      <w:r w:rsidRPr="003B44BE">
        <w:rPr>
          <w:rFonts w:eastAsia="Times New Roman"/>
          <w:color w:val="000000" w:themeColor="text1"/>
          <w:sz w:val="16"/>
        </w:rPr>
        <w:t xml:space="preserve"> in their national militaries or government-supported armed groups.</w:t>
      </w:r>
    </w:p>
    <w:p w14:paraId="6655B5FC" w14:textId="77777777" w:rsidR="0028050D" w:rsidRPr="003B44BE" w:rsidRDefault="0028050D" w:rsidP="0028050D">
      <w:pPr>
        <w:spacing w:after="280" w:line="240" w:lineRule="auto"/>
        <w:rPr>
          <w:rFonts w:eastAsia="Times New Roman"/>
          <w:color w:val="000000" w:themeColor="text1"/>
          <w:sz w:val="16"/>
          <w:szCs w:val="16"/>
        </w:rPr>
      </w:pPr>
      <w:r w:rsidRPr="003B44BE">
        <w:rPr>
          <w:rFonts w:eastAsia="Times New Roman"/>
          <w:color w:val="000000" w:themeColor="text1"/>
          <w:sz w:val="16"/>
          <w:szCs w:val="16"/>
        </w:rPr>
        <w:t>The administration waived all prohibited arms and assistance to Mali and Nigeria, authorizing at least $1.4 million in U.S. military assistance despite their records of child soldier recruitment and use. The administration also waived PKO assistance to the DRC and South Sudan. Somalia had PKO assistance, international military education and training assistance, as well as assistance that would have been prohibited under the CSPA but that is used for 10 U.S.C. § 333—foreign security forces: authority to build capacity waived. These waivers will allow the provision of $3 million in peacekeeping operations assistance for the DRC, more than $110 million in peacekeeping operations and military training for Somalia, and $25 million in peacekeeping operations for South Sudan. In a shift from previous years, the Trump administration did not waive international military and education training assistance for the DRC, thereby blocking $375,000 in assistance requested for FY18.</w:t>
      </w:r>
    </w:p>
    <w:p w14:paraId="013362F6" w14:textId="77777777" w:rsidR="0028050D" w:rsidRPr="003B44BE" w:rsidRDefault="0028050D" w:rsidP="0028050D">
      <w:pPr>
        <w:spacing w:after="280" w:line="240" w:lineRule="auto"/>
        <w:rPr>
          <w:rFonts w:eastAsia="Times New Roman"/>
          <w:color w:val="000000" w:themeColor="text1"/>
          <w:sz w:val="16"/>
          <w:szCs w:val="16"/>
        </w:rPr>
      </w:pPr>
      <w:r w:rsidRPr="003B44BE">
        <w:rPr>
          <w:rFonts w:eastAsia="Times New Roman"/>
          <w:color w:val="000000" w:themeColor="text1"/>
          <w:sz w:val="16"/>
          <w:szCs w:val="16"/>
        </w:rPr>
        <w:t>Although Sudan, Syria and Yemen did not receive waivers, they are currently not slated to receive any sanctionable assistance from the United States in FY18.</w:t>
      </w:r>
    </w:p>
    <w:p w14:paraId="2B6825C0"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 xml:space="preserve">Unfortunately, the </w:t>
      </w:r>
      <w:r w:rsidRPr="005D70EC">
        <w:rPr>
          <w:rStyle w:val="Emphasis"/>
          <w:highlight w:val="yellow"/>
        </w:rPr>
        <w:t>Trump</w:t>
      </w:r>
      <w:r w:rsidRPr="003B44BE">
        <w:rPr>
          <w:rStyle w:val="Emphasis"/>
        </w:rPr>
        <w:t xml:space="preserve"> administration</w:t>
      </w:r>
      <w:r w:rsidRPr="005D70EC">
        <w:rPr>
          <w:rStyle w:val="Emphasis"/>
          <w:highlight w:val="yellow"/>
        </w:rPr>
        <w:t>’s failure</w:t>
      </w:r>
      <w:r w:rsidRPr="003B44BE">
        <w:rPr>
          <w:rStyle w:val="Emphasis"/>
        </w:rPr>
        <w:t xml:space="preserve"> to take a stand against the abusers of children </w:t>
      </w:r>
      <w:r w:rsidRPr="005D70EC">
        <w:rPr>
          <w:rStyle w:val="Emphasis"/>
          <w:highlight w:val="yellow"/>
        </w:rPr>
        <w:t>is not unique</w:t>
      </w:r>
      <w:r w:rsidRPr="005D70EC">
        <w:rPr>
          <w:rFonts w:eastAsia="Times New Roman"/>
          <w:color w:val="000000" w:themeColor="text1"/>
          <w:highlight w:val="yellow"/>
          <w:u w:val="single"/>
        </w:rPr>
        <w:t>. During the Obama administration, the U</w:t>
      </w:r>
      <w:r w:rsidRPr="003B44BE">
        <w:rPr>
          <w:rFonts w:eastAsia="Times New Roman"/>
          <w:color w:val="000000" w:themeColor="text1"/>
          <w:u w:val="single"/>
        </w:rPr>
        <w:t xml:space="preserve">nited </w:t>
      </w:r>
      <w:r w:rsidRPr="005D70EC">
        <w:rPr>
          <w:rFonts w:eastAsia="Times New Roman"/>
          <w:color w:val="000000" w:themeColor="text1"/>
          <w:highlight w:val="yellow"/>
          <w:u w:val="single"/>
        </w:rPr>
        <w:t>S</w:t>
      </w:r>
      <w:r w:rsidRPr="003B44BE">
        <w:rPr>
          <w:rFonts w:eastAsia="Times New Roman"/>
          <w:color w:val="000000" w:themeColor="text1"/>
          <w:u w:val="single"/>
        </w:rPr>
        <w:t xml:space="preserve">tates </w:t>
      </w:r>
      <w:r w:rsidRPr="005D70EC">
        <w:rPr>
          <w:rFonts w:eastAsia="Times New Roman"/>
          <w:color w:val="000000" w:themeColor="text1"/>
          <w:highlight w:val="yellow"/>
          <w:u w:val="single"/>
        </w:rPr>
        <w:t>routinely waived</w:t>
      </w:r>
      <w:r w:rsidRPr="003B44BE">
        <w:rPr>
          <w:rFonts w:eastAsia="Times New Roman"/>
          <w:color w:val="000000" w:themeColor="text1"/>
          <w:sz w:val="16"/>
        </w:rPr>
        <w:t xml:space="preserve"> the CSPA’s prohibitions and authorized </w:t>
      </w:r>
      <w:r w:rsidRPr="003B44BE">
        <w:rPr>
          <w:rFonts w:eastAsia="Times New Roman"/>
          <w:color w:val="000000" w:themeColor="text1"/>
          <w:u w:val="single"/>
        </w:rPr>
        <w:t>more than $315 million in arms sales and more than $1.2 billion in military assistance</w:t>
      </w:r>
      <w:r w:rsidRPr="003B44BE">
        <w:rPr>
          <w:rFonts w:eastAsia="Times New Roman"/>
          <w:color w:val="000000" w:themeColor="text1"/>
          <w:sz w:val="16"/>
        </w:rPr>
        <w:t xml:space="preserve"> to </w:t>
      </w:r>
      <w:r w:rsidRPr="005D70EC">
        <w:rPr>
          <w:rFonts w:eastAsia="Times New Roman"/>
          <w:color w:val="000000" w:themeColor="text1"/>
          <w:highlight w:val="yellow"/>
          <w:u w:val="single"/>
        </w:rPr>
        <w:t>countries with known</w:t>
      </w:r>
      <w:r w:rsidRPr="003B44BE">
        <w:rPr>
          <w:rFonts w:eastAsia="Times New Roman"/>
          <w:color w:val="000000" w:themeColor="text1"/>
          <w:sz w:val="16"/>
        </w:rPr>
        <w:t xml:space="preserve"> human rights abuses against </w:t>
      </w:r>
      <w:r w:rsidRPr="005D70EC">
        <w:rPr>
          <w:rFonts w:eastAsia="Times New Roman"/>
          <w:color w:val="000000" w:themeColor="text1"/>
          <w:highlight w:val="yellow"/>
          <w:u w:val="single"/>
        </w:rPr>
        <w:t>children in armed conflict</w:t>
      </w:r>
      <w:r w:rsidRPr="003B44BE">
        <w:rPr>
          <w:rFonts w:eastAsia="Times New Roman"/>
          <w:color w:val="000000" w:themeColor="text1"/>
          <w:sz w:val="16"/>
        </w:rPr>
        <w:t>. The Obama administration withheld approximately $8 million in arms sales and $56 million in military assistance—amounting to roughly 2.6 percent of the total amount of arms sales and less than 5 percent of the amount of military assistance that would otherwise have been prohibited by the CSPA. With this year’s waivers, the Trump administration has continued a familiar pattern, authorizing nearly $140 million in military assistance, or ninety-nine percent of U.S. military assistance that would have otherwise been prohibited by the CSPA.</w:t>
      </w:r>
    </w:p>
    <w:p w14:paraId="557CFAEF"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 xml:space="preserve">The </w:t>
      </w:r>
      <w:r w:rsidRPr="005D70EC">
        <w:rPr>
          <w:rFonts w:eastAsia="Times New Roman"/>
          <w:color w:val="000000" w:themeColor="text1"/>
          <w:highlight w:val="yellow"/>
          <w:u w:val="single"/>
        </w:rPr>
        <w:t>Trump</w:t>
      </w:r>
      <w:r w:rsidRPr="003B44BE">
        <w:rPr>
          <w:rFonts w:eastAsia="Times New Roman"/>
          <w:color w:val="000000" w:themeColor="text1"/>
          <w:sz w:val="16"/>
        </w:rPr>
        <w:t xml:space="preserve"> administration </w:t>
      </w:r>
      <w:r w:rsidRPr="005D70EC">
        <w:rPr>
          <w:rFonts w:eastAsia="Times New Roman"/>
          <w:color w:val="000000" w:themeColor="text1"/>
          <w:highlight w:val="yellow"/>
          <w:u w:val="single"/>
        </w:rPr>
        <w:t>appears poised to carry on</w:t>
      </w:r>
      <w:r w:rsidRPr="003B44BE">
        <w:rPr>
          <w:rFonts w:eastAsia="Times New Roman"/>
          <w:color w:val="000000" w:themeColor="text1"/>
          <w:sz w:val="16"/>
        </w:rPr>
        <w:t xml:space="preserve"> the </w:t>
      </w:r>
      <w:r w:rsidRPr="005D70EC">
        <w:rPr>
          <w:rFonts w:eastAsia="Times New Roman"/>
          <w:color w:val="000000" w:themeColor="text1"/>
          <w:highlight w:val="yellow"/>
          <w:u w:val="single"/>
        </w:rPr>
        <w:t>Obama</w:t>
      </w:r>
      <w:r w:rsidRPr="003B44BE">
        <w:rPr>
          <w:rFonts w:eastAsia="Times New Roman"/>
          <w:color w:val="000000" w:themeColor="text1"/>
          <w:sz w:val="16"/>
        </w:rPr>
        <w:t xml:space="preserve"> administration</w:t>
      </w:r>
      <w:r w:rsidRPr="005D70EC">
        <w:rPr>
          <w:rFonts w:eastAsia="Times New Roman"/>
          <w:color w:val="000000" w:themeColor="text1"/>
          <w:highlight w:val="yellow"/>
          <w:u w:val="single"/>
        </w:rPr>
        <w:t>’s unfortunate legacy as it pertains to preventing</w:t>
      </w:r>
      <w:r w:rsidRPr="003B44BE">
        <w:rPr>
          <w:rFonts w:eastAsia="Times New Roman"/>
          <w:color w:val="000000" w:themeColor="text1"/>
          <w:sz w:val="16"/>
        </w:rPr>
        <w:t xml:space="preserve"> the recruitment and use of </w:t>
      </w:r>
      <w:r w:rsidRPr="005D70EC">
        <w:rPr>
          <w:rFonts w:eastAsia="Times New Roman"/>
          <w:color w:val="000000" w:themeColor="text1"/>
          <w:highlight w:val="yellow"/>
          <w:u w:val="single"/>
        </w:rPr>
        <w:t>child soldiers</w:t>
      </w:r>
      <w:r w:rsidRPr="003B44BE">
        <w:rPr>
          <w:rFonts w:eastAsia="Times New Roman"/>
          <w:color w:val="000000" w:themeColor="text1"/>
          <w:sz w:val="16"/>
        </w:rPr>
        <w:t xml:space="preserve">. In this way, the </w:t>
      </w:r>
      <w:r w:rsidRPr="003B44BE">
        <w:rPr>
          <w:rFonts w:eastAsia="Times New Roman"/>
          <w:color w:val="000000" w:themeColor="text1"/>
          <w:u w:val="single"/>
        </w:rPr>
        <w:t>Trump</w:t>
      </w:r>
      <w:r w:rsidRPr="003B44BE">
        <w:rPr>
          <w:rFonts w:eastAsia="Times New Roman"/>
          <w:color w:val="000000" w:themeColor="text1"/>
          <w:sz w:val="16"/>
        </w:rPr>
        <w:t xml:space="preserve"> administration </w:t>
      </w:r>
      <w:r w:rsidRPr="003B44BE">
        <w:rPr>
          <w:rFonts w:eastAsia="Times New Roman"/>
          <w:color w:val="000000" w:themeColor="text1"/>
          <w:u w:val="single"/>
        </w:rPr>
        <w:t>risks abandoning</w:t>
      </w:r>
      <w:r w:rsidRPr="003B44BE">
        <w:rPr>
          <w:rFonts w:eastAsia="Times New Roman"/>
          <w:color w:val="000000" w:themeColor="text1"/>
          <w:sz w:val="16"/>
        </w:rPr>
        <w:t xml:space="preserve"> its </w:t>
      </w:r>
      <w:r w:rsidRPr="003B44BE">
        <w:rPr>
          <w:rFonts w:eastAsia="Times New Roman"/>
          <w:color w:val="000000" w:themeColor="text1"/>
          <w:u w:val="single"/>
        </w:rPr>
        <w:t>promise to get tough on</w:t>
      </w:r>
      <w:r w:rsidRPr="003B44BE">
        <w:rPr>
          <w:rFonts w:eastAsia="Times New Roman"/>
          <w:color w:val="000000" w:themeColor="text1"/>
          <w:sz w:val="16"/>
        </w:rPr>
        <w:t xml:space="preserve"> the </w:t>
      </w:r>
      <w:r w:rsidRPr="003B44BE">
        <w:rPr>
          <w:rFonts w:eastAsia="Times New Roman"/>
          <w:color w:val="000000" w:themeColor="text1"/>
          <w:u w:val="single"/>
        </w:rPr>
        <w:t>human trafficking</w:t>
      </w:r>
      <w:r w:rsidRPr="003B44BE">
        <w:rPr>
          <w:rFonts w:eastAsia="Times New Roman"/>
          <w:color w:val="000000" w:themeColor="text1"/>
          <w:sz w:val="16"/>
        </w:rPr>
        <w:t xml:space="preserve"> issues. Many of the countries on the CSPA list are repeat offenders, and the continued provision of waivers—particularly full waivers—undermines the CSPA’s intended purpose. </w:t>
      </w:r>
      <w:r w:rsidRPr="005D70EC">
        <w:rPr>
          <w:rStyle w:val="Emphasis"/>
          <w:highlight w:val="yellow"/>
        </w:rPr>
        <w:t>Until</w:t>
      </w:r>
      <w:r w:rsidRPr="003B44BE">
        <w:rPr>
          <w:rStyle w:val="Emphasis"/>
        </w:rPr>
        <w:t xml:space="preserve"> the </w:t>
      </w:r>
      <w:r w:rsidRPr="005D70EC">
        <w:rPr>
          <w:rStyle w:val="Emphasis"/>
          <w:highlight w:val="yellow"/>
        </w:rPr>
        <w:t>Trump</w:t>
      </w:r>
      <w:r w:rsidRPr="003B44BE">
        <w:rPr>
          <w:rStyle w:val="Emphasis"/>
        </w:rPr>
        <w:t xml:space="preserve"> administration </w:t>
      </w:r>
      <w:r w:rsidRPr="005D70EC">
        <w:rPr>
          <w:rStyle w:val="Emphasis"/>
          <w:highlight w:val="yellow"/>
        </w:rPr>
        <w:t>uses</w:t>
      </w:r>
      <w:r w:rsidRPr="003B44BE">
        <w:rPr>
          <w:rStyle w:val="Emphasis"/>
        </w:rPr>
        <w:t xml:space="preserve"> the </w:t>
      </w:r>
      <w:r w:rsidRPr="005D70EC">
        <w:rPr>
          <w:rStyle w:val="Emphasis"/>
          <w:highlight w:val="yellow"/>
        </w:rPr>
        <w:t>waivers as intended</w:t>
      </w:r>
      <w:r w:rsidRPr="003B44BE">
        <w:rPr>
          <w:rFonts w:eastAsia="Times New Roman"/>
          <w:color w:val="000000" w:themeColor="text1"/>
          <w:u w:val="single"/>
        </w:rPr>
        <w:t>, when there is a legitimate national security issue</w:t>
      </w:r>
      <w:r w:rsidRPr="003B44BE">
        <w:rPr>
          <w:rFonts w:eastAsia="Times New Roman"/>
          <w:color w:val="000000" w:themeColor="text1"/>
          <w:sz w:val="16"/>
        </w:rPr>
        <w:t xml:space="preserve"> at stake, </w:t>
      </w:r>
      <w:r w:rsidRPr="005D70EC">
        <w:rPr>
          <w:rFonts w:eastAsia="Times New Roman"/>
          <w:color w:val="000000" w:themeColor="text1"/>
          <w:highlight w:val="yellow"/>
          <w:u w:val="single"/>
        </w:rPr>
        <w:t>governments on the</w:t>
      </w:r>
      <w:r w:rsidRPr="003B44BE">
        <w:rPr>
          <w:rFonts w:eastAsia="Times New Roman"/>
          <w:color w:val="000000" w:themeColor="text1"/>
          <w:u w:val="single"/>
        </w:rPr>
        <w:t xml:space="preserve"> CSPA </w:t>
      </w:r>
      <w:r w:rsidRPr="005D70EC">
        <w:rPr>
          <w:rFonts w:eastAsia="Times New Roman"/>
          <w:color w:val="000000" w:themeColor="text1"/>
          <w:highlight w:val="yellow"/>
          <w:u w:val="single"/>
        </w:rPr>
        <w:t>list will continue to</w:t>
      </w:r>
      <w:r w:rsidRPr="003B44BE">
        <w:rPr>
          <w:rFonts w:eastAsia="Times New Roman"/>
          <w:color w:val="000000" w:themeColor="text1"/>
          <w:sz w:val="16"/>
        </w:rPr>
        <w:t xml:space="preserve"> receive the wrong message—namely that </w:t>
      </w:r>
      <w:r w:rsidRPr="003B44BE">
        <w:rPr>
          <w:rFonts w:eastAsia="Times New Roman"/>
          <w:color w:val="000000" w:themeColor="text1"/>
          <w:sz w:val="16"/>
          <w:szCs w:val="16"/>
        </w:rPr>
        <w:t>they can</w:t>
      </w:r>
      <w:r w:rsidRPr="003B44BE">
        <w:rPr>
          <w:rFonts w:eastAsia="Times New Roman"/>
          <w:color w:val="000000" w:themeColor="text1"/>
        </w:rPr>
        <w:t xml:space="preserve"> </w:t>
      </w:r>
      <w:r w:rsidRPr="005D70EC">
        <w:rPr>
          <w:rFonts w:eastAsia="Times New Roman"/>
          <w:color w:val="000000" w:themeColor="text1"/>
          <w:highlight w:val="yellow"/>
          <w:u w:val="single"/>
        </w:rPr>
        <w:t>exploit vulnerable children</w:t>
      </w:r>
      <w:r w:rsidRPr="003B44BE">
        <w:rPr>
          <w:rFonts w:eastAsia="Times New Roman"/>
          <w:color w:val="000000" w:themeColor="text1"/>
          <w:u w:val="single"/>
        </w:rPr>
        <w:t xml:space="preserve"> with impunity</w:t>
      </w:r>
      <w:r w:rsidRPr="003B44BE">
        <w:rPr>
          <w:rFonts w:eastAsia="Times New Roman"/>
          <w:color w:val="000000" w:themeColor="text1"/>
          <w:sz w:val="16"/>
        </w:rPr>
        <w:t>.</w:t>
      </w:r>
    </w:p>
    <w:p w14:paraId="36B39368" w14:textId="77777777" w:rsidR="0028050D" w:rsidRPr="003B44BE" w:rsidRDefault="0028050D" w:rsidP="0028050D">
      <w:pPr>
        <w:pStyle w:val="Heading3"/>
        <w:rPr>
          <w:rFonts w:cs="Calibri"/>
        </w:rPr>
      </w:pPr>
      <w:r w:rsidRPr="003B44BE">
        <w:rPr>
          <w:rFonts w:cs="Calibri"/>
        </w:rPr>
        <w:t>AT: Congress Key</w:t>
      </w:r>
    </w:p>
    <w:p w14:paraId="222AC038" w14:textId="77777777" w:rsidR="0028050D" w:rsidRPr="003B44BE" w:rsidRDefault="0028050D" w:rsidP="0028050D">
      <w:pPr>
        <w:pStyle w:val="Heading4"/>
      </w:pPr>
      <w:r w:rsidRPr="003B44BE">
        <w:t>Congress has limited influence on US foreign policy</w:t>
      </w:r>
    </w:p>
    <w:p w14:paraId="5D1CEA1A" w14:textId="77777777" w:rsidR="0028050D" w:rsidRPr="003B44BE" w:rsidRDefault="0028050D" w:rsidP="0028050D">
      <w:r w:rsidRPr="003B44BE">
        <w:t xml:space="preserve">Sarah </w:t>
      </w:r>
      <w:r w:rsidRPr="003B44BE">
        <w:rPr>
          <w:rStyle w:val="Style13ptBold"/>
        </w:rPr>
        <w:t>Margon 18</w:t>
      </w:r>
      <w:r w:rsidRPr="003B44BE">
        <w:t xml:space="preserve">, Washington director at Human Rights Watch, 2-13-18, “Giving Up the High Ground - America’s Retreat on Human Rights,” Human Rights Watch, https://www.hrw.org/news/2018/02/13/giving-high-ground-americas-retreat-human-rights </w:t>
      </w:r>
      <w:r w:rsidRPr="003B44BE">
        <w:rPr>
          <w:color w:val="FFFFFF" w:themeColor="background1"/>
        </w:rPr>
        <w:t>Mom I made it on Open Evidence are you proud</w:t>
      </w:r>
      <w:r w:rsidRPr="003B44BE">
        <w:t xml:space="preserve"> </w:t>
      </w:r>
    </w:p>
    <w:p w14:paraId="394DC568" w14:textId="77777777" w:rsidR="0028050D" w:rsidRPr="003B44BE" w:rsidRDefault="0028050D" w:rsidP="0028050D">
      <w:pPr>
        <w:rPr>
          <w:sz w:val="16"/>
        </w:rPr>
      </w:pPr>
      <w:r w:rsidRPr="003B44BE">
        <w:rPr>
          <w:sz w:val="16"/>
        </w:rPr>
        <w:t xml:space="preserve">Congress, for its part, has already resisted a number of presidential initiatives in the interest of human rights. In May, a bipartisan group of 15 senators sent Trump a letter urging him to "ensure that America remains a leader in advocating for democracy and human rights." </w:t>
      </w:r>
      <w:r w:rsidRPr="005D70EC">
        <w:rPr>
          <w:highlight w:val="yellow"/>
          <w:u w:val="single"/>
        </w:rPr>
        <w:t>Congressional</w:t>
      </w:r>
      <w:r w:rsidRPr="003B44BE">
        <w:rPr>
          <w:sz w:val="16"/>
        </w:rPr>
        <w:t xml:space="preserve"> committees are using aid allocations and authorization bills to push back against the executive branch. Individual members of Congress are drafting legislation, holding hearings, and meeting with foreign officials to stand up for human rights in the Democratic Republic of the Congo, Egypt, Russia, and elsewhere. In December, the Treasury Department, under pressure from Congress, imposed sanctions on 13 individuals from Belgium, China, the Dominican Republic, Gambia, Guatemala, Israel, Myanmar, Nicaragua, Pakistan, Russia, Serbia, Sudan, and Uzbekistan for corruption and human rights abuses.</w:t>
      </w:r>
    </w:p>
    <w:p w14:paraId="779AF813" w14:textId="77777777" w:rsidR="0028050D" w:rsidRPr="003B44BE" w:rsidRDefault="0028050D" w:rsidP="0028050D">
      <w:pPr>
        <w:rPr>
          <w:sz w:val="16"/>
        </w:rPr>
      </w:pPr>
      <w:r w:rsidRPr="003B44BE">
        <w:rPr>
          <w:sz w:val="16"/>
        </w:rPr>
        <w:t xml:space="preserve">But these </w:t>
      </w:r>
      <w:r w:rsidRPr="005D70EC">
        <w:rPr>
          <w:highlight w:val="yellow"/>
          <w:u w:val="single"/>
        </w:rPr>
        <w:t>efforts can only go so far</w:t>
      </w:r>
      <w:r w:rsidRPr="003B44BE">
        <w:rPr>
          <w:sz w:val="16"/>
        </w:rPr>
        <w:t xml:space="preserve">. Petition gathering by like-minded countries is less effective without the most powerful country on earth. State and local governments can only do so much to work around the federal government. And although </w:t>
      </w:r>
      <w:r w:rsidRPr="005D70EC">
        <w:rPr>
          <w:highlight w:val="yellow"/>
          <w:u w:val="single"/>
        </w:rPr>
        <w:t>Congress</w:t>
      </w:r>
      <w:r w:rsidRPr="003B44BE">
        <w:rPr>
          <w:sz w:val="16"/>
        </w:rPr>
        <w:t xml:space="preserve"> controls the power of the purse, it </w:t>
      </w:r>
      <w:r w:rsidRPr="005D70EC">
        <w:rPr>
          <w:highlight w:val="yellow"/>
          <w:u w:val="single"/>
        </w:rPr>
        <w:t xml:space="preserve">has </w:t>
      </w:r>
      <w:r w:rsidRPr="005D70EC">
        <w:rPr>
          <w:rStyle w:val="Emphasis"/>
          <w:highlight w:val="yellow"/>
        </w:rPr>
        <w:t>far less influence on foreign policy than the executive</w:t>
      </w:r>
      <w:r w:rsidRPr="005D70EC">
        <w:rPr>
          <w:highlight w:val="yellow"/>
          <w:u w:val="single"/>
        </w:rPr>
        <w:t xml:space="preserve"> branch</w:t>
      </w:r>
      <w:r w:rsidRPr="003B44BE">
        <w:rPr>
          <w:sz w:val="16"/>
        </w:rPr>
        <w:t xml:space="preserve">. And all the while, </w:t>
      </w:r>
      <w:r w:rsidRPr="005D70EC">
        <w:rPr>
          <w:highlight w:val="yellow"/>
          <w:u w:val="single"/>
        </w:rPr>
        <w:t>the White House</w:t>
      </w:r>
      <w:r w:rsidRPr="003B44BE">
        <w:rPr>
          <w:sz w:val="16"/>
        </w:rPr>
        <w:t xml:space="preserve">'s attacks on immigrants, health care, minority communities, and the justice system </w:t>
      </w:r>
      <w:r w:rsidRPr="005D70EC">
        <w:rPr>
          <w:highlight w:val="yellow"/>
          <w:u w:val="single"/>
        </w:rPr>
        <w:t>will continue to diminish American credibility on human rights</w:t>
      </w:r>
      <w:r w:rsidRPr="003B44BE">
        <w:rPr>
          <w:u w:val="single"/>
        </w:rPr>
        <w:t xml:space="preserve"> overseas</w:t>
      </w:r>
      <w:r w:rsidRPr="003B44BE">
        <w:rPr>
          <w:sz w:val="16"/>
        </w:rPr>
        <w:t xml:space="preserve">. Simply put, </w:t>
      </w:r>
      <w:r w:rsidRPr="005D70EC">
        <w:rPr>
          <w:highlight w:val="yellow"/>
          <w:u w:val="single"/>
        </w:rPr>
        <w:t>unless it changes course dramatically</w:t>
      </w:r>
      <w:r w:rsidRPr="003B44BE">
        <w:rPr>
          <w:sz w:val="16"/>
        </w:rPr>
        <w:t xml:space="preserve">, </w:t>
      </w:r>
      <w:r w:rsidRPr="003B44BE">
        <w:rPr>
          <w:u w:val="single"/>
        </w:rPr>
        <w:t xml:space="preserve">the </w:t>
      </w:r>
      <w:r w:rsidRPr="005D70EC">
        <w:rPr>
          <w:rStyle w:val="Emphasis"/>
          <w:highlight w:val="yellow"/>
        </w:rPr>
        <w:t>Trump</w:t>
      </w:r>
      <w:r w:rsidRPr="003B44BE">
        <w:rPr>
          <w:rStyle w:val="Emphasis"/>
        </w:rPr>
        <w:t xml:space="preserve"> administration and the president himself </w:t>
      </w:r>
      <w:r w:rsidRPr="005D70EC">
        <w:rPr>
          <w:rStyle w:val="Emphasis"/>
          <w:highlight w:val="yellow"/>
        </w:rPr>
        <w:t>will remain</w:t>
      </w:r>
      <w:r w:rsidRPr="003B44BE">
        <w:rPr>
          <w:rStyle w:val="Emphasis"/>
        </w:rPr>
        <w:t xml:space="preserve"> one of </w:t>
      </w:r>
      <w:r w:rsidRPr="005D70EC">
        <w:rPr>
          <w:rStyle w:val="Emphasis"/>
          <w:highlight w:val="yellow"/>
        </w:rPr>
        <w:t>the greatest threat</w:t>
      </w:r>
      <w:r w:rsidRPr="003B44BE">
        <w:rPr>
          <w:rStyle w:val="Emphasis"/>
          <w:sz w:val="16"/>
          <w:szCs w:val="16"/>
          <w:u w:val="none"/>
        </w:rPr>
        <w:t xml:space="preserve">s </w:t>
      </w:r>
      <w:r w:rsidRPr="005D70EC">
        <w:rPr>
          <w:rStyle w:val="Emphasis"/>
          <w:highlight w:val="yellow"/>
        </w:rPr>
        <w:t>to human rights</w:t>
      </w:r>
      <w:r w:rsidRPr="003B44BE">
        <w:rPr>
          <w:u w:val="single"/>
        </w:rPr>
        <w:t xml:space="preserve"> in decades</w:t>
      </w:r>
      <w:r w:rsidRPr="003B44BE">
        <w:rPr>
          <w:sz w:val="16"/>
        </w:rPr>
        <w:t>.</w:t>
      </w:r>
    </w:p>
    <w:p w14:paraId="0F2BF42E" w14:textId="77777777" w:rsidR="0028050D" w:rsidRPr="003B44BE" w:rsidRDefault="0028050D" w:rsidP="0028050D"/>
    <w:p w14:paraId="2443452E" w14:textId="77777777" w:rsidR="0028050D" w:rsidRPr="003B44BE" w:rsidRDefault="0028050D" w:rsidP="0028050D">
      <w:pPr>
        <w:pStyle w:val="Heading4"/>
        <w:rPr>
          <w:rFonts w:cs="Calibri"/>
        </w:rPr>
      </w:pPr>
      <w:r w:rsidRPr="003B44BE">
        <w:rPr>
          <w:rFonts w:cs="Calibri"/>
        </w:rPr>
        <w:t>Congress gets circumvented–executive action key to solve</w:t>
      </w:r>
    </w:p>
    <w:p w14:paraId="43C1BF97" w14:textId="77777777" w:rsidR="0028050D" w:rsidRPr="003B44BE" w:rsidRDefault="0028050D" w:rsidP="0028050D">
      <w:pPr>
        <w:spacing w:after="280" w:line="240" w:lineRule="auto"/>
        <w:rPr>
          <w:rFonts w:eastAsia="Times New Roman"/>
          <w:color w:val="000000" w:themeColor="text1"/>
        </w:rPr>
      </w:pPr>
      <w:r w:rsidRPr="003B44BE">
        <w:rPr>
          <w:rFonts w:eastAsia="Times New Roman"/>
          <w:color w:val="000000" w:themeColor="text1"/>
        </w:rPr>
        <w:t xml:space="preserve">Jason </w:t>
      </w:r>
      <w:r w:rsidRPr="003B44BE">
        <w:rPr>
          <w:rStyle w:val="Style13ptBold"/>
        </w:rPr>
        <w:t>Szep 17</w:t>
      </w:r>
      <w:r w:rsidRPr="003B44BE">
        <w:rPr>
          <w:rFonts w:eastAsia="Times New Roman"/>
          <w:color w:val="000000" w:themeColor="text1"/>
        </w:rPr>
        <w:t xml:space="preserve">, Pulitzer Prize-winning journalist and Reuters U.S. National Affairs Editor, Matt Spetalnick, Reuters Washington Correspondent, 11-21-17, “U.S. diplomats accuse Tillerson of breaking child soldiers law,” Reuters, https://www.reuters.com/article/us-usa-tillerson-childsoldiers/u-s-diplomats-accuse-tillerson-of-breaking-child-soldiers-law-idUSKBN1DL0EA </w:t>
      </w:r>
      <w:r w:rsidRPr="003B44BE">
        <w:rPr>
          <w:rFonts w:eastAsia="Times New Roman"/>
          <w:color w:val="FFFFFF" w:themeColor="background1"/>
        </w:rPr>
        <w:t>What’s up Sarah and Ulaa</w:t>
      </w:r>
    </w:p>
    <w:p w14:paraId="7ADFE170"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 xml:space="preserve">The </w:t>
      </w:r>
      <w:r w:rsidRPr="003B44BE">
        <w:rPr>
          <w:rFonts w:eastAsia="Times New Roman"/>
          <w:color w:val="000000" w:themeColor="text1"/>
          <w:u w:val="single"/>
        </w:rPr>
        <w:t>views expressed by the U.S. officials illustrate ongoing tensions between</w:t>
      </w:r>
      <w:r w:rsidRPr="003B44BE">
        <w:rPr>
          <w:rFonts w:eastAsia="Times New Roman"/>
          <w:color w:val="000000" w:themeColor="text1"/>
          <w:sz w:val="16"/>
        </w:rPr>
        <w:t xml:space="preserve"> career </w:t>
      </w:r>
      <w:r w:rsidRPr="003B44BE">
        <w:rPr>
          <w:rFonts w:eastAsia="Times New Roman"/>
          <w:color w:val="000000" w:themeColor="text1"/>
          <w:u w:val="single"/>
        </w:rPr>
        <w:t>diplomats and the</w:t>
      </w:r>
      <w:r w:rsidRPr="003B44BE">
        <w:rPr>
          <w:rFonts w:eastAsia="Times New Roman"/>
          <w:color w:val="000000" w:themeColor="text1"/>
          <w:sz w:val="16"/>
        </w:rPr>
        <w:t xml:space="preserve"> former chief of Exxon Mobil Corp appointed by </w:t>
      </w:r>
      <w:r w:rsidRPr="003B44BE">
        <w:rPr>
          <w:rFonts w:eastAsia="Times New Roman"/>
          <w:color w:val="000000" w:themeColor="text1"/>
          <w:u w:val="single"/>
        </w:rPr>
        <w:t>President</w:t>
      </w:r>
      <w:r w:rsidRPr="003B44BE">
        <w:rPr>
          <w:rFonts w:eastAsia="Times New Roman"/>
          <w:color w:val="000000" w:themeColor="text1"/>
          <w:sz w:val="16"/>
        </w:rPr>
        <w:t xml:space="preserve"> Donald Trump to pursue an “America First” approach to diplomacy.</w:t>
      </w:r>
    </w:p>
    <w:p w14:paraId="79D880DE" w14:textId="77777777" w:rsidR="0028050D" w:rsidRPr="003B44BE" w:rsidRDefault="0028050D" w:rsidP="0028050D">
      <w:pPr>
        <w:spacing w:after="280" w:line="240" w:lineRule="auto"/>
        <w:rPr>
          <w:rFonts w:eastAsia="Times New Roman"/>
          <w:color w:val="000000" w:themeColor="text1"/>
          <w:sz w:val="16"/>
          <w:szCs w:val="16"/>
        </w:rPr>
      </w:pPr>
      <w:r w:rsidRPr="003B44BE">
        <w:rPr>
          <w:rFonts w:eastAsia="Times New Roman"/>
          <w:color w:val="000000" w:themeColor="text1"/>
          <w:sz w:val="16"/>
          <w:szCs w:val="16"/>
        </w:rPr>
        <w:t>INTERPRETING THE LAW</w:t>
      </w:r>
    </w:p>
    <w:p w14:paraId="01D4B62B"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u w:val="single"/>
        </w:rPr>
        <w:t>The child soldiers law passed in 2008 states</w:t>
      </w:r>
      <w:r w:rsidRPr="003B44BE">
        <w:rPr>
          <w:rFonts w:eastAsia="Times New Roman"/>
          <w:color w:val="000000" w:themeColor="text1"/>
          <w:sz w:val="16"/>
        </w:rPr>
        <w:t xml:space="preserve"> that </w:t>
      </w:r>
      <w:r w:rsidRPr="003B44BE">
        <w:rPr>
          <w:rFonts w:eastAsia="Times New Roman"/>
          <w:color w:val="000000" w:themeColor="text1"/>
          <w:u w:val="single"/>
        </w:rPr>
        <w:t>the U.S.</w:t>
      </w:r>
      <w:r w:rsidRPr="003B44BE">
        <w:rPr>
          <w:rFonts w:eastAsia="Times New Roman"/>
          <w:color w:val="000000" w:themeColor="text1"/>
          <w:sz w:val="16"/>
        </w:rPr>
        <w:t xml:space="preserve"> government </w:t>
      </w:r>
      <w:r w:rsidRPr="003B44BE">
        <w:rPr>
          <w:rFonts w:eastAsia="Times New Roman"/>
          <w:color w:val="000000" w:themeColor="text1"/>
          <w:u w:val="single"/>
        </w:rPr>
        <w:t>must be satisfied that no children</w:t>
      </w:r>
      <w:r w:rsidRPr="003B44BE">
        <w:rPr>
          <w:rFonts w:eastAsia="Times New Roman"/>
          <w:color w:val="000000" w:themeColor="text1"/>
          <w:sz w:val="16"/>
        </w:rPr>
        <w:t xml:space="preserve"> under the age of 18 “are recruited, conscripted or otherwise compelled to </w:t>
      </w:r>
      <w:r w:rsidRPr="003B44BE">
        <w:rPr>
          <w:rFonts w:eastAsia="Times New Roman"/>
          <w:color w:val="000000" w:themeColor="text1"/>
          <w:u w:val="single"/>
        </w:rPr>
        <w:t>serve as child soldiers” for a country to be removed from the list</w:t>
      </w:r>
      <w:r w:rsidRPr="003B44BE">
        <w:rPr>
          <w:rFonts w:eastAsia="Times New Roman"/>
          <w:color w:val="000000" w:themeColor="text1"/>
          <w:sz w:val="16"/>
        </w:rPr>
        <w:t>. The statute extends specifically to government militaries and government-supported armed groups like militias.</w:t>
      </w:r>
    </w:p>
    <w:p w14:paraId="585D4A4A" w14:textId="77777777" w:rsidR="0028050D" w:rsidRPr="003B44BE" w:rsidRDefault="0028050D" w:rsidP="0028050D">
      <w:pPr>
        <w:spacing w:after="280" w:line="240" w:lineRule="auto"/>
        <w:rPr>
          <w:rFonts w:eastAsia="Times New Roman"/>
          <w:color w:val="000000" w:themeColor="text1"/>
          <w:sz w:val="16"/>
          <w:szCs w:val="16"/>
        </w:rPr>
      </w:pPr>
      <w:r w:rsidRPr="003B44BE">
        <w:rPr>
          <w:rFonts w:eastAsia="Times New Roman"/>
          <w:color w:val="000000" w:themeColor="text1"/>
          <w:sz w:val="16"/>
          <w:szCs w:val="16"/>
        </w:rPr>
        <w:t>The list currently includes the Democratic Republic of Congo, Nigeria, Somalia, South Sudan, Mali, Sudan, Syria and Yemen.</w:t>
      </w:r>
    </w:p>
    <w:p w14:paraId="0DF7DB58" w14:textId="77777777" w:rsidR="0028050D" w:rsidRPr="003B44BE" w:rsidRDefault="0028050D" w:rsidP="0028050D">
      <w:pPr>
        <w:spacing w:after="280" w:line="240" w:lineRule="auto"/>
        <w:rPr>
          <w:rFonts w:eastAsia="Times New Roman"/>
          <w:color w:val="000000" w:themeColor="text1"/>
          <w:sz w:val="16"/>
          <w:szCs w:val="16"/>
        </w:rPr>
      </w:pPr>
      <w:r w:rsidRPr="003B44BE">
        <w:rPr>
          <w:rFonts w:eastAsia="Times New Roman"/>
          <w:color w:val="000000" w:themeColor="text1"/>
          <w:sz w:val="16"/>
          <w:szCs w:val="16"/>
        </w:rPr>
        <w:t>In a written response to the dissent memo on Sept. 1, Tillerson adviser Brian Hook acknowledged that the three countries did use child soldiers. He said, however, it was necessary to distinguish between governments “making little or no effort to correct their child soldier violations ... and those which are making sincere - if as yet incomplete - efforts.” Hook made clear that America’s top diplomat used what he sees as his discretion to interpret the law.</w:t>
      </w:r>
    </w:p>
    <w:p w14:paraId="78A67D02" w14:textId="77777777" w:rsidR="0028050D" w:rsidRPr="003B44BE" w:rsidRDefault="0028050D" w:rsidP="0028050D">
      <w:pPr>
        <w:spacing w:after="280" w:line="240" w:lineRule="auto"/>
        <w:rPr>
          <w:rFonts w:eastAsia="Times New Roman"/>
          <w:color w:val="000000" w:themeColor="text1"/>
          <w:sz w:val="16"/>
          <w:szCs w:val="16"/>
        </w:rPr>
      </w:pPr>
      <w:r w:rsidRPr="003B44BE">
        <w:rPr>
          <w:rFonts w:eastAsia="Times New Roman"/>
          <w:color w:val="000000" w:themeColor="text1"/>
          <w:sz w:val="16"/>
          <w:szCs w:val="16"/>
        </w:rPr>
        <w:t>‘A POWERFUL MESSAGE’</w:t>
      </w:r>
    </w:p>
    <w:p w14:paraId="26169EDA" w14:textId="77777777" w:rsidR="0028050D" w:rsidRPr="003B44BE" w:rsidRDefault="0028050D" w:rsidP="0028050D">
      <w:pPr>
        <w:spacing w:after="280" w:line="240" w:lineRule="auto"/>
        <w:rPr>
          <w:rFonts w:eastAsia="Times New Roman"/>
          <w:color w:val="000000" w:themeColor="text1"/>
          <w:sz w:val="16"/>
        </w:rPr>
      </w:pPr>
      <w:r w:rsidRPr="005D70EC">
        <w:rPr>
          <w:rFonts w:eastAsia="Times New Roman"/>
          <w:color w:val="000000" w:themeColor="text1"/>
          <w:highlight w:val="yellow"/>
          <w:u w:val="single"/>
        </w:rPr>
        <w:t>Foreign militaries on the list are prohibited from receiving</w:t>
      </w:r>
      <w:r w:rsidRPr="003B44BE">
        <w:rPr>
          <w:rFonts w:eastAsia="Times New Roman"/>
          <w:color w:val="000000" w:themeColor="text1"/>
          <w:sz w:val="16"/>
        </w:rPr>
        <w:t xml:space="preserve"> aid, training and </w:t>
      </w:r>
      <w:r w:rsidRPr="005D70EC">
        <w:rPr>
          <w:rFonts w:eastAsia="Times New Roman"/>
          <w:color w:val="000000" w:themeColor="text1"/>
          <w:highlight w:val="yellow"/>
          <w:u w:val="single"/>
        </w:rPr>
        <w:t>weapons</w:t>
      </w:r>
      <w:r w:rsidRPr="003B44BE">
        <w:rPr>
          <w:rFonts w:eastAsia="Times New Roman"/>
          <w:color w:val="000000" w:themeColor="text1"/>
          <w:sz w:val="16"/>
        </w:rPr>
        <w:t xml:space="preserve"> from Washington </w:t>
      </w:r>
      <w:r w:rsidRPr="005D70EC">
        <w:rPr>
          <w:rFonts w:eastAsia="Times New Roman"/>
          <w:color w:val="000000" w:themeColor="text1"/>
          <w:highlight w:val="yellow"/>
          <w:u w:val="single"/>
        </w:rPr>
        <w:t>unless the White House issues a waiver</w:t>
      </w:r>
      <w:r w:rsidRPr="003B44BE">
        <w:rPr>
          <w:rFonts w:eastAsia="Times New Roman"/>
          <w:color w:val="000000" w:themeColor="text1"/>
          <w:sz w:val="16"/>
        </w:rPr>
        <w:t xml:space="preserve"> based on U.S. “national interest.” In 2016, </w:t>
      </w:r>
      <w:r w:rsidRPr="003B44BE">
        <w:rPr>
          <w:rFonts w:eastAsia="Times New Roman"/>
          <w:color w:val="000000" w:themeColor="text1"/>
          <w:u w:val="single"/>
        </w:rPr>
        <w:t>under</w:t>
      </w:r>
      <w:r w:rsidRPr="003B44BE">
        <w:rPr>
          <w:rFonts w:eastAsia="Times New Roman"/>
          <w:color w:val="000000" w:themeColor="text1"/>
          <w:sz w:val="16"/>
        </w:rPr>
        <w:t xml:space="preserve"> the </w:t>
      </w:r>
      <w:r w:rsidRPr="003B44BE">
        <w:rPr>
          <w:rFonts w:eastAsia="Times New Roman"/>
          <w:color w:val="000000" w:themeColor="text1"/>
          <w:u w:val="single"/>
        </w:rPr>
        <w:t>Obama</w:t>
      </w:r>
      <w:r w:rsidRPr="003B44BE">
        <w:rPr>
          <w:rFonts w:eastAsia="Times New Roman"/>
          <w:color w:val="000000" w:themeColor="text1"/>
          <w:sz w:val="16"/>
        </w:rPr>
        <w:t xml:space="preserve"> administration, both </w:t>
      </w:r>
      <w:r w:rsidRPr="003B44BE">
        <w:rPr>
          <w:rFonts w:eastAsia="Times New Roman"/>
          <w:color w:val="000000" w:themeColor="text1"/>
          <w:u w:val="single"/>
        </w:rPr>
        <w:t>Iraq and Myanmar</w:t>
      </w:r>
      <w:r w:rsidRPr="003B44BE">
        <w:rPr>
          <w:rFonts w:eastAsia="Times New Roman"/>
          <w:color w:val="000000" w:themeColor="text1"/>
          <w:sz w:val="16"/>
        </w:rPr>
        <w:t xml:space="preserve">, as well as others such as </w:t>
      </w:r>
      <w:r w:rsidRPr="003B44BE">
        <w:rPr>
          <w:rFonts w:eastAsia="Times New Roman"/>
          <w:color w:val="000000" w:themeColor="text1"/>
          <w:u w:val="single"/>
        </w:rPr>
        <w:t>Nigeria and Somalia</w:t>
      </w:r>
      <w:r w:rsidRPr="003B44BE">
        <w:rPr>
          <w:rFonts w:eastAsia="Times New Roman"/>
          <w:color w:val="000000" w:themeColor="text1"/>
          <w:sz w:val="16"/>
        </w:rPr>
        <w:t xml:space="preserve">, </w:t>
      </w:r>
      <w:r w:rsidRPr="003B44BE">
        <w:rPr>
          <w:rFonts w:eastAsia="Times New Roman"/>
          <w:color w:val="000000" w:themeColor="text1"/>
          <w:u w:val="single"/>
        </w:rPr>
        <w:t>received waivers</w:t>
      </w:r>
      <w:r w:rsidRPr="003B44BE">
        <w:rPr>
          <w:rFonts w:eastAsia="Times New Roman"/>
          <w:color w:val="000000" w:themeColor="text1"/>
          <w:sz w:val="16"/>
        </w:rPr>
        <w:t xml:space="preserve">. At times, </w:t>
      </w:r>
      <w:r w:rsidRPr="005D70EC">
        <w:rPr>
          <w:rFonts w:eastAsia="Times New Roman"/>
          <w:color w:val="000000" w:themeColor="text1"/>
          <w:highlight w:val="yellow"/>
          <w:u w:val="single"/>
        </w:rPr>
        <w:t>the human rights community chided</w:t>
      </w:r>
      <w:r w:rsidRPr="003B44BE">
        <w:rPr>
          <w:rFonts w:eastAsia="Times New Roman"/>
          <w:color w:val="000000" w:themeColor="text1"/>
          <w:sz w:val="16"/>
        </w:rPr>
        <w:t xml:space="preserve"> President Barack </w:t>
      </w:r>
      <w:r w:rsidRPr="005D70EC">
        <w:rPr>
          <w:rFonts w:eastAsia="Times New Roman"/>
          <w:color w:val="000000" w:themeColor="text1"/>
          <w:highlight w:val="yellow"/>
          <w:u w:val="single"/>
        </w:rPr>
        <w:t>Obama for being too willing to issue waivers</w:t>
      </w:r>
      <w:r w:rsidRPr="003B44BE">
        <w:rPr>
          <w:rFonts w:eastAsia="Times New Roman"/>
          <w:color w:val="000000" w:themeColor="text1"/>
          <w:u w:val="single"/>
        </w:rPr>
        <w:t xml:space="preserve"> and exemptions</w:t>
      </w:r>
      <w:r w:rsidRPr="003B44BE">
        <w:rPr>
          <w:rFonts w:eastAsia="Times New Roman"/>
          <w:color w:val="000000" w:themeColor="text1"/>
          <w:sz w:val="16"/>
        </w:rPr>
        <w:t>, especially for governments that had security ties with Washington, instead of sanctioning more of those countries.</w:t>
      </w:r>
    </w:p>
    <w:p w14:paraId="4CD8E50A" w14:textId="77777777" w:rsidR="0028050D" w:rsidRPr="003B44BE" w:rsidRDefault="0028050D" w:rsidP="0028050D">
      <w:pPr>
        <w:spacing w:after="280" w:line="240" w:lineRule="auto"/>
        <w:rPr>
          <w:rFonts w:eastAsia="Times New Roman"/>
          <w:color w:val="000000" w:themeColor="text1"/>
          <w:sz w:val="16"/>
          <w:szCs w:val="16"/>
        </w:rPr>
      </w:pPr>
      <w:r w:rsidRPr="003B44BE">
        <w:rPr>
          <w:rFonts w:eastAsia="Times New Roman"/>
          <w:color w:val="000000" w:themeColor="text1"/>
          <w:sz w:val="16"/>
          <w:szCs w:val="16"/>
        </w:rPr>
        <w:t>“Human Rights Watch frequently criticized President Barack Obama for giving too many countries waivers, but the law has made a real difference,” Jo Becker, advocacy director for the group’s children’s rights division, wrote in June in a critique of Tillerson’s decision.</w:t>
      </w:r>
    </w:p>
    <w:p w14:paraId="37D7944A"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sz w:val="16"/>
        </w:rPr>
        <w:t xml:space="preserve">The dissenting U.S. officials stressed that </w:t>
      </w:r>
      <w:r w:rsidRPr="005D70EC">
        <w:rPr>
          <w:rFonts w:eastAsia="Times New Roman"/>
          <w:color w:val="000000" w:themeColor="text1"/>
          <w:highlight w:val="yellow"/>
          <w:u w:val="single"/>
        </w:rPr>
        <w:t>Tillerson’s decision to exclude Iraq, Afghanistan and Myanmar went a step further than</w:t>
      </w:r>
      <w:r w:rsidRPr="003B44BE">
        <w:rPr>
          <w:rFonts w:eastAsia="Times New Roman"/>
          <w:color w:val="000000" w:themeColor="text1"/>
          <w:sz w:val="16"/>
        </w:rPr>
        <w:t xml:space="preserve"> the </w:t>
      </w:r>
      <w:r w:rsidRPr="005D70EC">
        <w:rPr>
          <w:rFonts w:eastAsia="Times New Roman"/>
          <w:color w:val="000000" w:themeColor="text1"/>
          <w:highlight w:val="yellow"/>
          <w:u w:val="single"/>
        </w:rPr>
        <w:t>Obama</w:t>
      </w:r>
      <w:r w:rsidRPr="003B44BE">
        <w:rPr>
          <w:rFonts w:eastAsia="Times New Roman"/>
          <w:color w:val="000000" w:themeColor="text1"/>
          <w:sz w:val="16"/>
        </w:rPr>
        <w:t xml:space="preserve"> administration</w:t>
      </w:r>
      <w:r w:rsidRPr="005D70EC">
        <w:rPr>
          <w:rFonts w:eastAsia="Times New Roman"/>
          <w:color w:val="000000" w:themeColor="text1"/>
          <w:highlight w:val="yellow"/>
          <w:u w:val="single"/>
        </w:rPr>
        <w:t xml:space="preserve">’s waiver policy by </w:t>
      </w:r>
      <w:r w:rsidRPr="005D70EC">
        <w:rPr>
          <w:rStyle w:val="Emphasis"/>
          <w:highlight w:val="yellow"/>
        </w:rPr>
        <w:t>contravening the law</w:t>
      </w:r>
      <w:r w:rsidRPr="003B44BE">
        <w:rPr>
          <w:rStyle w:val="Emphasis"/>
        </w:rPr>
        <w:t xml:space="preserve"> and</w:t>
      </w:r>
      <w:r w:rsidRPr="003B44BE">
        <w:rPr>
          <w:rStyle w:val="Emphasis"/>
          <w:sz w:val="16"/>
          <w:szCs w:val="16"/>
          <w:u w:val="none"/>
        </w:rPr>
        <w:t xml:space="preserve"> effectively </w:t>
      </w:r>
      <w:r w:rsidRPr="003B44BE">
        <w:rPr>
          <w:rStyle w:val="Emphasis"/>
        </w:rPr>
        <w:t>easing pressure</w:t>
      </w:r>
      <w:r w:rsidRPr="003B44BE">
        <w:rPr>
          <w:rFonts w:eastAsia="Times New Roman"/>
          <w:color w:val="000000" w:themeColor="text1"/>
          <w:u w:val="single"/>
        </w:rPr>
        <w:t xml:space="preserve"> on</w:t>
      </w:r>
      <w:r w:rsidRPr="003B44BE">
        <w:rPr>
          <w:rFonts w:eastAsia="Times New Roman"/>
          <w:color w:val="000000" w:themeColor="text1"/>
          <w:sz w:val="16"/>
        </w:rPr>
        <w:t xml:space="preserve"> the </w:t>
      </w:r>
      <w:r w:rsidRPr="003B44BE">
        <w:rPr>
          <w:rFonts w:eastAsia="Times New Roman"/>
          <w:color w:val="000000" w:themeColor="text1"/>
          <w:u w:val="single"/>
        </w:rPr>
        <w:t>countries to eradicate the use of child soldiers</w:t>
      </w:r>
      <w:r w:rsidRPr="003B44BE">
        <w:rPr>
          <w:rFonts w:eastAsia="Times New Roman"/>
          <w:color w:val="000000" w:themeColor="text1"/>
          <w:sz w:val="16"/>
        </w:rPr>
        <w:t>.</w:t>
      </w:r>
    </w:p>
    <w:p w14:paraId="6460A4AF" w14:textId="77777777" w:rsidR="0028050D" w:rsidRPr="003B44BE" w:rsidRDefault="0028050D" w:rsidP="0028050D">
      <w:pPr>
        <w:spacing w:after="280" w:line="240" w:lineRule="auto"/>
        <w:rPr>
          <w:rFonts w:eastAsia="Times New Roman"/>
          <w:color w:val="000000" w:themeColor="text1"/>
          <w:sz w:val="16"/>
          <w:szCs w:val="16"/>
        </w:rPr>
      </w:pPr>
      <w:r w:rsidRPr="003B44BE">
        <w:rPr>
          <w:rFonts w:eastAsia="Times New Roman"/>
          <w:color w:val="000000" w:themeColor="text1"/>
          <w:sz w:val="16"/>
          <w:szCs w:val="16"/>
        </w:rPr>
        <w:t>The officials acknowledged in the documents reviewed by Reuters that those three countries had made progress. But in their reading of the law, they said that was not enough to be kept off a list that has been used to shame governments into completely eradicating the use of child soldiers.</w:t>
      </w:r>
    </w:p>
    <w:p w14:paraId="6A9ACA8D" w14:textId="77777777" w:rsidR="0028050D" w:rsidRPr="003B44BE" w:rsidRDefault="0028050D" w:rsidP="0028050D">
      <w:pPr>
        <w:spacing w:after="280" w:line="240" w:lineRule="auto"/>
        <w:rPr>
          <w:rFonts w:eastAsia="Times New Roman"/>
          <w:color w:val="000000" w:themeColor="text1"/>
          <w:sz w:val="16"/>
          <w:szCs w:val="16"/>
        </w:rPr>
      </w:pPr>
      <w:r w:rsidRPr="003B44BE">
        <w:rPr>
          <w:rFonts w:eastAsia="Times New Roman"/>
          <w:color w:val="000000" w:themeColor="text1"/>
          <w:sz w:val="16"/>
          <w:szCs w:val="16"/>
        </w:rPr>
        <w:t>‘UNCONSCIONABLE ACTIONS’</w:t>
      </w:r>
    </w:p>
    <w:p w14:paraId="4F598286" w14:textId="77777777" w:rsidR="0028050D" w:rsidRPr="003B44BE" w:rsidRDefault="0028050D" w:rsidP="0028050D">
      <w:pPr>
        <w:spacing w:after="280" w:line="240" w:lineRule="auto"/>
        <w:rPr>
          <w:rFonts w:eastAsia="Times New Roman"/>
          <w:color w:val="000000" w:themeColor="text1"/>
          <w:sz w:val="14"/>
        </w:rPr>
      </w:pPr>
      <w:r w:rsidRPr="003B44BE">
        <w:rPr>
          <w:rFonts w:eastAsia="Times New Roman"/>
          <w:color w:val="000000" w:themeColor="text1"/>
          <w:sz w:val="14"/>
        </w:rPr>
        <w:t xml:space="preserve">Ben Cardin, ranking Democrat on the U.S. Senate Foreign Relations Committee, wrote to Tillerson on Friday saying </w:t>
      </w:r>
      <w:r w:rsidRPr="003B44BE">
        <w:rPr>
          <w:rFonts w:eastAsia="Times New Roman"/>
          <w:color w:val="000000" w:themeColor="text1"/>
          <w:u w:val="single"/>
        </w:rPr>
        <w:t>there were</w:t>
      </w:r>
      <w:r w:rsidRPr="003B44BE">
        <w:rPr>
          <w:rFonts w:eastAsia="Times New Roman"/>
          <w:color w:val="000000" w:themeColor="text1"/>
          <w:sz w:val="14"/>
        </w:rPr>
        <w:t xml:space="preserve"> “serious</w:t>
      </w:r>
      <w:r w:rsidRPr="003B44BE">
        <w:rPr>
          <w:rFonts w:eastAsia="Times New Roman"/>
          <w:color w:val="000000" w:themeColor="text1"/>
          <w:u w:val="single"/>
        </w:rPr>
        <w:t xml:space="preserve"> concerns</w:t>
      </w:r>
      <w:r w:rsidRPr="003B44BE">
        <w:rPr>
          <w:rFonts w:eastAsia="Times New Roman"/>
          <w:color w:val="000000" w:themeColor="text1"/>
          <w:sz w:val="14"/>
        </w:rPr>
        <w:t xml:space="preserve"> that </w:t>
      </w:r>
      <w:r w:rsidRPr="005D70EC">
        <w:rPr>
          <w:rFonts w:eastAsia="Times New Roman"/>
          <w:color w:val="000000" w:themeColor="text1"/>
          <w:highlight w:val="yellow"/>
          <w:u w:val="single"/>
        </w:rPr>
        <w:t>the State Department may not be complying</w:t>
      </w:r>
      <w:r w:rsidRPr="003B44BE">
        <w:rPr>
          <w:rFonts w:eastAsia="Times New Roman"/>
          <w:color w:val="000000" w:themeColor="text1"/>
          <w:u w:val="single"/>
        </w:rPr>
        <w:t>” with the law</w:t>
      </w:r>
      <w:r w:rsidRPr="003B44BE">
        <w:rPr>
          <w:rFonts w:eastAsia="Times New Roman"/>
          <w:color w:val="000000" w:themeColor="text1"/>
          <w:sz w:val="14"/>
        </w:rPr>
        <w:t xml:space="preserve"> and that the secretary’s decision “sent a powerful message to these countries that they were receiving a pass on their unconscionable actions.”</w:t>
      </w:r>
    </w:p>
    <w:p w14:paraId="37F13FD2" w14:textId="77777777" w:rsidR="0028050D" w:rsidRPr="003B44BE" w:rsidRDefault="0028050D" w:rsidP="0028050D">
      <w:pPr>
        <w:spacing w:after="280" w:line="240" w:lineRule="auto"/>
        <w:rPr>
          <w:rFonts w:eastAsia="Times New Roman"/>
          <w:color w:val="000000" w:themeColor="text1"/>
          <w:sz w:val="16"/>
          <w:szCs w:val="16"/>
        </w:rPr>
      </w:pPr>
      <w:r w:rsidRPr="003B44BE">
        <w:rPr>
          <w:rFonts w:eastAsia="Times New Roman"/>
          <w:color w:val="000000" w:themeColor="text1"/>
          <w:sz w:val="16"/>
          <w:szCs w:val="16"/>
        </w:rPr>
        <w:t>The memo was among a series of previously unreported documents sent this month to the Senate Foreign Relations Committee and the State Department’s independent inspector general’s office that relate to allegations that Tillerson violated the child soldiers law.</w:t>
      </w:r>
    </w:p>
    <w:p w14:paraId="3D2A3FC5" w14:textId="77777777" w:rsidR="0028050D" w:rsidRPr="003B44BE" w:rsidRDefault="0028050D" w:rsidP="0028050D">
      <w:pPr>
        <w:spacing w:after="280" w:line="240" w:lineRule="auto"/>
        <w:rPr>
          <w:rFonts w:eastAsia="Times New Roman"/>
          <w:color w:val="000000" w:themeColor="text1"/>
          <w:sz w:val="16"/>
        </w:rPr>
      </w:pPr>
      <w:r w:rsidRPr="003B44BE">
        <w:rPr>
          <w:rFonts w:eastAsia="Times New Roman"/>
          <w:color w:val="000000" w:themeColor="text1"/>
          <w:u w:val="single"/>
        </w:rPr>
        <w:t xml:space="preserve">Legal scholars say that </w:t>
      </w:r>
      <w:r w:rsidRPr="005D70EC">
        <w:rPr>
          <w:rFonts w:eastAsia="Times New Roman"/>
          <w:color w:val="000000" w:themeColor="text1"/>
          <w:highlight w:val="yellow"/>
          <w:u w:val="single"/>
        </w:rPr>
        <w:t xml:space="preserve">because of the executive branch’s latitude in foreign policy there is </w:t>
      </w:r>
      <w:r w:rsidRPr="005D70EC">
        <w:rPr>
          <w:rStyle w:val="Emphasis"/>
          <w:highlight w:val="yellow"/>
        </w:rPr>
        <w:t>little legal recourse</w:t>
      </w:r>
      <w:r w:rsidRPr="005D70EC">
        <w:rPr>
          <w:rFonts w:eastAsia="Times New Roman"/>
          <w:color w:val="000000" w:themeColor="text1"/>
          <w:highlight w:val="yellow"/>
          <w:u w:val="single"/>
        </w:rPr>
        <w:t xml:space="preserve"> to counter Tillerson’s decision</w:t>
      </w:r>
      <w:r w:rsidRPr="003B44BE">
        <w:rPr>
          <w:rFonts w:eastAsia="Times New Roman"/>
          <w:color w:val="000000" w:themeColor="text1"/>
          <w:sz w:val="16"/>
        </w:rPr>
        <w:t xml:space="preserve">. Herman Schwartz, a constitutional law professor at American University in Washington, said U.S. </w:t>
      </w:r>
      <w:r w:rsidRPr="003B44BE">
        <w:rPr>
          <w:rFonts w:eastAsia="Times New Roman"/>
          <w:color w:val="000000" w:themeColor="text1"/>
          <w:u w:val="single"/>
        </w:rPr>
        <w:t>courts would be unlikely to accept any challenge to Tillerson’s interpretation of the child soldiers law</w:t>
      </w:r>
      <w:r w:rsidRPr="003B44BE">
        <w:rPr>
          <w:rFonts w:eastAsia="Times New Roman"/>
          <w:color w:val="000000" w:themeColor="text1"/>
          <w:sz w:val="16"/>
        </w:rPr>
        <w:t xml:space="preserve"> as </w:t>
      </w:r>
      <w:r w:rsidRPr="003B44BE">
        <w:rPr>
          <w:rFonts w:eastAsia="Times New Roman"/>
          <w:color w:val="000000" w:themeColor="text1"/>
          <w:u w:val="single"/>
        </w:rPr>
        <w:t>allowing him to remove a country from the list on his own discretion</w:t>
      </w:r>
      <w:r w:rsidRPr="003B44BE">
        <w:rPr>
          <w:rFonts w:eastAsia="Times New Roman"/>
          <w:color w:val="000000" w:themeColor="text1"/>
          <w:sz w:val="16"/>
        </w:rPr>
        <w:t>. The signatories to the document were largely senior policy experts with years of involvement in the issues, said an official familiar with the matter. Reuters saw a copy of the document that did not include the names of those who signed it. Tillerson’s decision to remove Iraq and Myanmar, formerly known as Burma, from the list and reject a recommendation by U.S. officials to add Afghanistan was announced in the release of the government’s annual human trafficking report on June 27.</w:t>
      </w:r>
    </w:p>
    <w:p w14:paraId="18DD324C" w14:textId="77777777" w:rsidR="0028050D" w:rsidRPr="003B44BE" w:rsidRDefault="0028050D" w:rsidP="0028050D">
      <w:pPr>
        <w:pStyle w:val="Heading3"/>
      </w:pPr>
      <w:r w:rsidRPr="003B44BE">
        <w:t>*AT: Perm Do the CP</w:t>
      </w:r>
    </w:p>
    <w:p w14:paraId="78DF5D41" w14:textId="77777777" w:rsidR="0028050D" w:rsidRPr="003B44BE" w:rsidRDefault="0028050D" w:rsidP="0028050D">
      <w:pPr>
        <w:pStyle w:val="Heading4"/>
      </w:pPr>
      <w:r w:rsidRPr="003B44BE">
        <w:t>Sanctions are uniquely entrusted to Congress – normal means is for the plan to go through the Congress</w:t>
      </w:r>
    </w:p>
    <w:p w14:paraId="2C098A0A" w14:textId="77777777" w:rsidR="0028050D" w:rsidRPr="003B44BE" w:rsidRDefault="0028050D" w:rsidP="0028050D">
      <w:pPr>
        <w:rPr>
          <w:rStyle w:val="StyleUnderline"/>
          <w:color w:val="FFFFFF" w:themeColor="background1"/>
          <w:u w:val="none"/>
        </w:rPr>
      </w:pPr>
      <w:r w:rsidRPr="003B44BE">
        <w:rPr>
          <w:rStyle w:val="StyleUnderline"/>
          <w:u w:val="none"/>
        </w:rPr>
        <w:t>Benjamin</w:t>
      </w:r>
      <w:r w:rsidRPr="003B44BE">
        <w:rPr>
          <w:rStyle w:val="Style13ptBold"/>
        </w:rPr>
        <w:t xml:space="preserve"> Alter 18</w:t>
      </w:r>
      <w:r w:rsidRPr="003B44BE">
        <w:rPr>
          <w:rStyle w:val="StyleUnderline"/>
          <w:u w:val="none"/>
        </w:rPr>
        <w:t xml:space="preserve">, special adviser to the Treasury undersecretary for terrorism and financial intelligence. 3/27/18, “Sanctions Are Congress’s Path Back to Foreign Policy Relevance,” https://www.lawfareblog.com/sanctions-are-congresss-path-back-foreign-policy-relevance </w:t>
      </w:r>
      <w:r w:rsidRPr="003B44BE">
        <w:rPr>
          <w:rStyle w:val="StyleUnderline"/>
          <w:color w:val="FFFFFF" w:themeColor="background1"/>
          <w:u w:val="none"/>
        </w:rPr>
        <w:t>hi it’s Tyler you’re not allowed to read this card if you support capitalism</w:t>
      </w:r>
    </w:p>
    <w:p w14:paraId="05016C31" w14:textId="77777777" w:rsidR="0028050D" w:rsidRPr="003B44BE" w:rsidRDefault="0028050D" w:rsidP="0028050D">
      <w:r w:rsidRPr="003B44BE">
        <w:rPr>
          <w:rStyle w:val="StyleUnderline"/>
          <w:sz w:val="16"/>
        </w:rPr>
        <w:t xml:space="preserve">This episode sheds light on an important fact: </w:t>
      </w:r>
      <w:r w:rsidRPr="005D70EC">
        <w:rPr>
          <w:rStyle w:val="StyleUnderline"/>
          <w:highlight w:val="yellow"/>
        </w:rPr>
        <w:t>Sanctions are</w:t>
      </w:r>
      <w:r w:rsidRPr="003B44BE">
        <w:rPr>
          <w:rStyle w:val="StyleUnderline"/>
        </w:rPr>
        <w:t xml:space="preserve"> a foreign policy tool </w:t>
      </w:r>
      <w:r w:rsidRPr="005D70EC">
        <w:rPr>
          <w:rStyle w:val="StyleUnderline"/>
          <w:highlight w:val="yellow"/>
        </w:rPr>
        <w:t>uniquely entrusted to Congress by the Constitution</w:t>
      </w:r>
      <w:r w:rsidRPr="003B44BE">
        <w:rPr>
          <w:rStyle w:val="StyleUnderline"/>
        </w:rPr>
        <w:t>, which provides that Congress shall “regulate commerce with foreign nations.”</w:t>
      </w:r>
      <w:r w:rsidRPr="003B44BE">
        <w:rPr>
          <w:rStyle w:val="StyleUnderline"/>
          <w:sz w:val="16"/>
        </w:rPr>
        <w:t xml:space="preserve"> Unlike the other major levers of U.S. foreign policy—diplomacy and military force, over which the Constitution divides control between Congress and the executive—</w:t>
      </w:r>
      <w:r w:rsidRPr="005D70EC">
        <w:rPr>
          <w:rStyle w:val="StyleUnderline"/>
          <w:highlight w:val="yellow"/>
        </w:rPr>
        <w:t>the president has no inherent power to impose</w:t>
      </w:r>
      <w:r w:rsidRPr="003B44BE">
        <w:rPr>
          <w:rStyle w:val="StyleUnderline"/>
        </w:rPr>
        <w:t xml:space="preserve"> sanctions </w:t>
      </w:r>
      <w:r w:rsidRPr="005D70EC">
        <w:rPr>
          <w:rStyle w:val="StyleUnderline"/>
          <w:highlight w:val="yellow"/>
        </w:rPr>
        <w:t>or</w:t>
      </w:r>
      <w:r w:rsidRPr="003B44BE">
        <w:rPr>
          <w:rStyle w:val="StyleUnderline"/>
        </w:rPr>
        <w:t xml:space="preserve"> to </w:t>
      </w:r>
      <w:r w:rsidRPr="005D70EC">
        <w:rPr>
          <w:rStyle w:val="StyleUnderline"/>
          <w:highlight w:val="yellow"/>
        </w:rPr>
        <w:t>refuse to implement congressionally mandated sanctions.</w:t>
      </w:r>
      <w:r w:rsidRPr="003B44BE">
        <w:rPr>
          <w:rStyle w:val="StyleUnderline"/>
        </w:rPr>
        <w:t xml:space="preserve"> As sanctions continue to grow in importance,</w:t>
      </w:r>
      <w:r w:rsidRPr="003B44BE">
        <w:rPr>
          <w:rStyle w:val="StyleUnderline"/>
          <w:sz w:val="16"/>
        </w:rPr>
        <w:t xml:space="preserve"> becoming the default U.S. policy response to a range of international crises, </w:t>
      </w:r>
      <w:r w:rsidRPr="003B44BE">
        <w:rPr>
          <w:rStyle w:val="StyleUnderline"/>
        </w:rPr>
        <w:t>Congress will enjoy newfound potential to shape U.S. foreign policy in ways that have eluded it for decades.</w:t>
      </w:r>
      <w:r w:rsidRPr="003B44BE">
        <w:t xml:space="preserve"> </w:t>
      </w:r>
    </w:p>
    <w:p w14:paraId="22A03D03" w14:textId="77777777" w:rsidR="0028050D" w:rsidRPr="003B44BE" w:rsidRDefault="0028050D" w:rsidP="0028050D"/>
    <w:p w14:paraId="7851722E" w14:textId="77777777" w:rsidR="0028050D" w:rsidRPr="003B44BE" w:rsidRDefault="0028050D" w:rsidP="0028050D">
      <w:pPr>
        <w:pStyle w:val="Heading1"/>
        <w:rPr>
          <w:shd w:val="clear" w:color="auto" w:fill="F9F9F9"/>
        </w:rPr>
      </w:pPr>
      <w:r w:rsidRPr="003B44BE">
        <w:rPr>
          <w:shd w:val="clear" w:color="auto" w:fill="F9F9F9"/>
        </w:rPr>
        <w:t>Iraq Relations DA</w:t>
      </w:r>
    </w:p>
    <w:p w14:paraId="67964399" w14:textId="77777777" w:rsidR="0028050D" w:rsidRPr="003B44BE" w:rsidRDefault="0028050D" w:rsidP="0028050D"/>
    <w:p w14:paraId="0AAC2C36" w14:textId="77777777" w:rsidR="0028050D" w:rsidRPr="003B44BE" w:rsidRDefault="0028050D" w:rsidP="0028050D">
      <w:pPr>
        <w:pStyle w:val="Heading2"/>
      </w:pPr>
      <w:r>
        <w:t>Core</w:t>
      </w:r>
    </w:p>
    <w:p w14:paraId="0A28CF1D" w14:textId="77777777" w:rsidR="0028050D" w:rsidRPr="003B44BE" w:rsidRDefault="0028050D" w:rsidP="0028050D">
      <w:pPr>
        <w:pStyle w:val="Heading3"/>
      </w:pPr>
      <w:r w:rsidRPr="003B44BE">
        <w:t>1NC</w:t>
      </w:r>
    </w:p>
    <w:p w14:paraId="5A9E478D" w14:textId="77777777" w:rsidR="0028050D" w:rsidRPr="003B44BE" w:rsidRDefault="0028050D" w:rsidP="0028050D">
      <w:pPr>
        <w:pStyle w:val="Heading4"/>
        <w:rPr>
          <w:rFonts w:cs="Times New Roman"/>
        </w:rPr>
      </w:pPr>
      <w:r w:rsidRPr="003B44BE">
        <w:rPr>
          <w:rFonts w:cs="Times New Roman"/>
        </w:rPr>
        <w:t>US-Iraq relations strong now because of security ties –– counterterror fight solidified relations</w:t>
      </w:r>
    </w:p>
    <w:p w14:paraId="052BD906" w14:textId="77777777" w:rsidR="0028050D" w:rsidRPr="003B44BE" w:rsidRDefault="0028050D" w:rsidP="0028050D">
      <w:r w:rsidRPr="003B44BE">
        <w:rPr>
          <w:rFonts w:cstheme="majorHAnsi"/>
          <w:b/>
          <w:bCs/>
          <w:color w:val="000000" w:themeColor="text1"/>
        </w:rPr>
        <w:t>Stratfor 19</w:t>
      </w:r>
      <w:r w:rsidRPr="003B44BE">
        <w:rPr>
          <w:rFonts w:cstheme="majorHAnsi"/>
          <w:color w:val="000000" w:themeColor="text1"/>
        </w:rPr>
        <w:t xml:space="preserve">, geopolitical intelligence platform, 3/4/2019, “Like It or Not in Iraq, U.S. Ties Are Here to Stay”, </w:t>
      </w:r>
      <w:hyperlink r:id="rId11" w:history="1">
        <w:r w:rsidRPr="003B44BE">
          <w:rPr>
            <w:color w:val="000000" w:themeColor="text1"/>
            <w:u w:val="single"/>
          </w:rPr>
          <w:t>https://worldview.stratfor.com/article/it-or-not-iraq-us-ties-are-here-stay</w:t>
        </w:r>
      </w:hyperlink>
    </w:p>
    <w:p w14:paraId="7E3164C3" w14:textId="77777777" w:rsidR="0028050D" w:rsidRPr="003B44BE" w:rsidRDefault="0028050D" w:rsidP="0028050D">
      <w:pPr>
        <w:spacing w:line="276" w:lineRule="auto"/>
        <w:rPr>
          <w:color w:val="000000" w:themeColor="text1"/>
          <w:sz w:val="16"/>
        </w:rPr>
      </w:pPr>
      <w:r w:rsidRPr="003B44BE">
        <w:rPr>
          <w:color w:val="000000" w:themeColor="text1"/>
          <w:sz w:val="16"/>
        </w:rPr>
        <w:t xml:space="preserve">But above all else, the enduring severity of </w:t>
      </w:r>
      <w:r w:rsidRPr="005D70EC">
        <w:rPr>
          <w:color w:val="000000" w:themeColor="text1"/>
          <w:highlight w:val="yellow"/>
          <w:u w:val="single"/>
        </w:rPr>
        <w:t>the counterterror fight</w:t>
      </w:r>
      <w:r w:rsidRPr="003B44BE">
        <w:rPr>
          <w:color w:val="000000" w:themeColor="text1"/>
          <w:sz w:val="16"/>
        </w:rPr>
        <w:t xml:space="preserve"> is what </w:t>
      </w:r>
      <w:r w:rsidRPr="005D70EC">
        <w:rPr>
          <w:color w:val="000000" w:themeColor="text1"/>
          <w:highlight w:val="yellow"/>
          <w:u w:val="single"/>
        </w:rPr>
        <w:t>has kept</w:t>
      </w:r>
      <w:r w:rsidRPr="003B44BE">
        <w:rPr>
          <w:color w:val="000000" w:themeColor="text1"/>
          <w:sz w:val="16"/>
        </w:rPr>
        <w:t xml:space="preserve"> — and will continue to keep — </w:t>
      </w:r>
      <w:r w:rsidRPr="005D70EC">
        <w:rPr>
          <w:color w:val="000000" w:themeColor="text1"/>
          <w:highlight w:val="yellow"/>
          <w:u w:val="single"/>
        </w:rPr>
        <w:t xml:space="preserve">relations between Iraq and the </w:t>
      </w:r>
      <w:r w:rsidRPr="005D70EC">
        <w:rPr>
          <w:b/>
          <w:bCs/>
          <w:color w:val="000000" w:themeColor="text1"/>
          <w:highlight w:val="yellow"/>
          <w:u w:val="single"/>
        </w:rPr>
        <w:t>U</w:t>
      </w:r>
      <w:r w:rsidRPr="003B44BE">
        <w:rPr>
          <w:color w:val="000000" w:themeColor="text1"/>
          <w:sz w:val="16"/>
        </w:rPr>
        <w:t xml:space="preserve">nited </w:t>
      </w:r>
      <w:r w:rsidRPr="005D70EC">
        <w:rPr>
          <w:b/>
          <w:bCs/>
          <w:color w:val="000000" w:themeColor="text1"/>
          <w:highlight w:val="yellow"/>
          <w:u w:val="single"/>
        </w:rPr>
        <w:t>S</w:t>
      </w:r>
      <w:r w:rsidRPr="003B44BE">
        <w:rPr>
          <w:color w:val="000000" w:themeColor="text1"/>
          <w:sz w:val="16"/>
        </w:rPr>
        <w:t xml:space="preserve">tates as </w:t>
      </w:r>
      <w:r w:rsidRPr="005D70EC">
        <w:rPr>
          <w:b/>
          <w:bCs/>
          <w:color w:val="000000" w:themeColor="text1"/>
          <w:highlight w:val="yellow"/>
          <w:u w:val="single"/>
          <w:bdr w:val="single" w:sz="4" w:space="0" w:color="auto"/>
        </w:rPr>
        <w:t>firm</w:t>
      </w:r>
      <w:r w:rsidRPr="003B44BE">
        <w:rPr>
          <w:color w:val="000000" w:themeColor="text1"/>
          <w:sz w:val="16"/>
        </w:rPr>
        <w:t xml:space="preserve"> as they are. While the territorial caliphate of the </w:t>
      </w:r>
      <w:r w:rsidRPr="005D70EC">
        <w:rPr>
          <w:b/>
          <w:bCs/>
          <w:color w:val="000000" w:themeColor="text1"/>
          <w:highlight w:val="yellow"/>
          <w:u w:val="single"/>
        </w:rPr>
        <w:t>I</w:t>
      </w:r>
      <w:r w:rsidRPr="003B44BE">
        <w:rPr>
          <w:color w:val="000000" w:themeColor="text1"/>
          <w:sz w:val="16"/>
        </w:rPr>
        <w:t xml:space="preserve">slamic </w:t>
      </w:r>
      <w:r w:rsidRPr="005D70EC">
        <w:rPr>
          <w:b/>
          <w:bCs/>
          <w:color w:val="000000" w:themeColor="text1"/>
          <w:highlight w:val="yellow"/>
          <w:u w:val="single"/>
        </w:rPr>
        <w:t>S</w:t>
      </w:r>
      <w:r w:rsidRPr="003B44BE">
        <w:rPr>
          <w:color w:val="000000" w:themeColor="text1"/>
          <w:sz w:val="16"/>
        </w:rPr>
        <w:t xml:space="preserve">tate </w:t>
      </w:r>
      <w:r w:rsidRPr="003B44BE">
        <w:rPr>
          <w:color w:val="000000" w:themeColor="text1"/>
          <w:u w:val="single"/>
        </w:rPr>
        <w:t>is largely defeated</w:t>
      </w:r>
      <w:r w:rsidRPr="003B44BE">
        <w:rPr>
          <w:color w:val="000000" w:themeColor="text1"/>
          <w:sz w:val="16"/>
        </w:rPr>
        <w:t xml:space="preserve">, the U.S. Defense Department recently assessed that the group was still a potent force in Iraq, adding that it could also resurge in Syria without appropriate pressure to keep it down. </w:t>
      </w:r>
      <w:r w:rsidRPr="003B44BE">
        <w:rPr>
          <w:color w:val="000000" w:themeColor="text1"/>
          <w:u w:val="single"/>
        </w:rPr>
        <w:t xml:space="preserve">This </w:t>
      </w:r>
      <w:r w:rsidRPr="003B44BE">
        <w:rPr>
          <w:color w:val="000000" w:themeColor="text1"/>
        </w:rPr>
        <w:t>sobering</w:t>
      </w:r>
      <w:r w:rsidRPr="003B44BE">
        <w:rPr>
          <w:color w:val="000000" w:themeColor="text1"/>
          <w:u w:val="single"/>
        </w:rPr>
        <w:t xml:space="preserve"> assessment</w:t>
      </w:r>
      <w:r w:rsidRPr="003B44BE">
        <w:rPr>
          <w:color w:val="000000" w:themeColor="text1"/>
          <w:sz w:val="16"/>
          <w:u w:val="single"/>
        </w:rPr>
        <w:t> </w:t>
      </w:r>
      <w:r w:rsidRPr="005D70EC">
        <w:rPr>
          <w:color w:val="000000" w:themeColor="text1"/>
          <w:highlight w:val="yellow"/>
          <w:u w:val="single"/>
        </w:rPr>
        <w:t xml:space="preserve">has </w:t>
      </w:r>
      <w:r w:rsidRPr="005D70EC">
        <w:rPr>
          <w:b/>
          <w:bCs/>
          <w:color w:val="000000" w:themeColor="text1"/>
          <w:highlight w:val="yellow"/>
          <w:u w:val="single"/>
          <w:bdr w:val="single" w:sz="4" w:space="0" w:color="auto"/>
        </w:rPr>
        <w:t>solidified Iraq's dependence</w:t>
      </w:r>
      <w:r w:rsidRPr="005D70EC">
        <w:rPr>
          <w:color w:val="000000" w:themeColor="text1"/>
          <w:highlight w:val="yellow"/>
          <w:u w:val="single"/>
        </w:rPr>
        <w:t xml:space="preserve"> on</w:t>
      </w:r>
      <w:r w:rsidRPr="003B44BE">
        <w:rPr>
          <w:color w:val="000000" w:themeColor="text1"/>
          <w:sz w:val="16"/>
        </w:rPr>
        <w:t xml:space="preserve"> both </w:t>
      </w:r>
      <w:r w:rsidRPr="005D70EC">
        <w:rPr>
          <w:b/>
          <w:bCs/>
          <w:color w:val="000000" w:themeColor="text1"/>
          <w:highlight w:val="yellow"/>
          <w:u w:val="single"/>
        </w:rPr>
        <w:t>U.S.</w:t>
      </w:r>
      <w:r w:rsidRPr="003B44BE">
        <w:rPr>
          <w:color w:val="000000" w:themeColor="text1"/>
          <w:sz w:val="16"/>
        </w:rPr>
        <w:t xml:space="preserve"> forces and Iranian-backed militias, which are both integral in helping Baghdad on the front line of its grueling counterterror fight. Therefore, </w:t>
      </w:r>
      <w:r w:rsidRPr="005D70EC">
        <w:rPr>
          <w:color w:val="000000" w:themeColor="text1"/>
          <w:highlight w:val="yellow"/>
          <w:u w:val="single"/>
        </w:rPr>
        <w:t>as long as Iraq’s security concerns remain acute,</w:t>
      </w:r>
      <w:r w:rsidRPr="003B44BE">
        <w:rPr>
          <w:color w:val="000000" w:themeColor="text1"/>
          <w:sz w:val="16"/>
        </w:rPr>
        <w:t xml:space="preserve"> the country's </w:t>
      </w:r>
      <w:r w:rsidRPr="005D70EC">
        <w:rPr>
          <w:color w:val="000000" w:themeColor="text1"/>
          <w:highlight w:val="yellow"/>
          <w:u w:val="single"/>
        </w:rPr>
        <w:t xml:space="preserve">ties with Washington are </w:t>
      </w:r>
      <w:r w:rsidRPr="005D70EC">
        <w:rPr>
          <w:b/>
          <w:bCs/>
          <w:color w:val="000000" w:themeColor="text1"/>
          <w:highlight w:val="yellow"/>
          <w:u w:val="single"/>
          <w:bdr w:val="single" w:sz="4" w:space="0" w:color="auto"/>
        </w:rPr>
        <w:t>unlikely to break</w:t>
      </w:r>
      <w:r w:rsidRPr="005D70EC">
        <w:rPr>
          <w:color w:val="000000" w:themeColor="text1"/>
          <w:highlight w:val="yellow"/>
          <w:u w:val="single"/>
          <w:bdr w:val="single" w:sz="4" w:space="0" w:color="auto"/>
        </w:rPr>
        <w:t>.</w:t>
      </w:r>
    </w:p>
    <w:p w14:paraId="47F385C6" w14:textId="77777777" w:rsidR="0028050D" w:rsidRPr="003B44BE" w:rsidRDefault="0028050D" w:rsidP="0028050D">
      <w:pPr>
        <w:rPr>
          <w:rFonts w:cstheme="majorHAnsi"/>
          <w:color w:val="000000" w:themeColor="text1"/>
          <w:sz w:val="16"/>
        </w:rPr>
      </w:pPr>
    </w:p>
    <w:p w14:paraId="645FDD5C" w14:textId="77777777" w:rsidR="0028050D" w:rsidRPr="003B44BE" w:rsidRDefault="0028050D" w:rsidP="0028050D">
      <w:pPr>
        <w:pStyle w:val="Heading4"/>
      </w:pPr>
      <w:r w:rsidRPr="003B44BE">
        <w:rPr>
          <w:rFonts w:cs="Times New Roman"/>
        </w:rPr>
        <w:t>Ending arms sales destroy US-Iraq relations –– Iraq wants American arms –– refusal undermines US leverage and leads to fill-in</w:t>
      </w:r>
    </w:p>
    <w:p w14:paraId="4CBC09DB" w14:textId="77777777" w:rsidR="0028050D" w:rsidRPr="003B44BE" w:rsidRDefault="0028050D" w:rsidP="0028050D">
      <w:r w:rsidRPr="003B44BE">
        <w:rPr>
          <w:rFonts w:cstheme="majorHAnsi"/>
        </w:rPr>
        <w:t xml:space="preserve">Kenneth M. </w:t>
      </w:r>
      <w:r w:rsidRPr="003B44BE">
        <w:rPr>
          <w:rFonts w:cstheme="majorHAnsi"/>
          <w:b/>
          <w:bCs/>
        </w:rPr>
        <w:t>Pollack 11</w:t>
      </w:r>
      <w:r w:rsidRPr="003B44BE">
        <w:rPr>
          <w:rFonts w:cstheme="majorHAnsi"/>
        </w:rPr>
        <w:t xml:space="preserve">, former CIA intelligence analyst and PhD in political science from MIT, 11/15/2011, “American Policy Toward Iraq After 2011”, </w:t>
      </w:r>
      <w:hyperlink r:id="rId12" w:history="1">
        <w:r w:rsidRPr="003B44BE">
          <w:rPr>
            <w:rStyle w:val="Hyperlink"/>
          </w:rPr>
          <w:t>https://www.brookings.edu/testimonies/american-policy-toward-iraq-after-2011/</w:t>
        </w:r>
      </w:hyperlink>
    </w:p>
    <w:p w14:paraId="64D304ED" w14:textId="77777777" w:rsidR="0028050D" w:rsidRPr="003B44BE" w:rsidRDefault="0028050D" w:rsidP="0028050D">
      <w:pPr>
        <w:spacing w:line="276" w:lineRule="auto"/>
        <w:rPr>
          <w:sz w:val="16"/>
        </w:rPr>
      </w:pPr>
      <w:r w:rsidRPr="003B44BE">
        <w:rPr>
          <w:sz w:val="16"/>
        </w:rPr>
        <w:t xml:space="preserve">For this reason, Washington should welcome </w:t>
      </w:r>
      <w:r w:rsidRPr="005D70EC">
        <w:rPr>
          <w:highlight w:val="yellow"/>
          <w:u w:val="single"/>
        </w:rPr>
        <w:t>Iraq</w:t>
      </w:r>
      <w:r w:rsidRPr="003B44BE">
        <w:rPr>
          <w:sz w:val="16"/>
        </w:rPr>
        <w:t xml:space="preserve">’s </w:t>
      </w:r>
      <w:r w:rsidRPr="005D70EC">
        <w:rPr>
          <w:highlight w:val="yellow"/>
          <w:u w:val="single"/>
        </w:rPr>
        <w:t xml:space="preserve">desire[s] to develop a </w:t>
      </w:r>
      <w:r w:rsidRPr="005D70EC">
        <w:rPr>
          <w:b/>
          <w:bCs/>
          <w:highlight w:val="yellow"/>
          <w:u w:val="single"/>
          <w:bdr w:val="single" w:sz="4" w:space="0" w:color="auto"/>
        </w:rPr>
        <w:t xml:space="preserve">long-term </w:t>
      </w:r>
      <w:r w:rsidRPr="005D70EC">
        <w:rPr>
          <w:highlight w:val="yellow"/>
          <w:u w:val="single"/>
          <w:bdr w:val="single" w:sz="4" w:space="0" w:color="auto"/>
        </w:rPr>
        <w:t>military-to-military</w:t>
      </w:r>
      <w:r w:rsidRPr="005D70EC">
        <w:rPr>
          <w:b/>
          <w:bCs/>
          <w:highlight w:val="yellow"/>
          <w:u w:val="single"/>
          <w:bdr w:val="single" w:sz="4" w:space="0" w:color="auto"/>
        </w:rPr>
        <w:t xml:space="preserve"> relationship</w:t>
      </w:r>
      <w:r w:rsidRPr="005D70EC">
        <w:rPr>
          <w:highlight w:val="yellow"/>
          <w:u w:val="single"/>
        </w:rPr>
        <w:t xml:space="preserve"> and buy American weaponry.</w:t>
      </w:r>
      <w:r w:rsidRPr="003B44BE">
        <w:rPr>
          <w:u w:val="single"/>
        </w:rPr>
        <w:t xml:space="preserve"> Iraq’s generals would like to return to the glory days of 1988-90</w:t>
      </w:r>
      <w:r w:rsidRPr="003B44BE">
        <w:rPr>
          <w:sz w:val="16"/>
          <w:szCs w:val="16"/>
        </w:rPr>
        <w:t>, but one thing that they do not want to recreate, if they can avoid it, is their reliance on Soviet military hardware.</w:t>
      </w:r>
      <w:r w:rsidRPr="003B44BE">
        <w:rPr>
          <w:sz w:val="16"/>
        </w:rPr>
        <w:t xml:space="preserve"> </w:t>
      </w:r>
      <w:r w:rsidRPr="003B44BE">
        <w:rPr>
          <w:u w:val="single"/>
        </w:rPr>
        <w:t xml:space="preserve">Iraqis have long recognized that Western (particularly </w:t>
      </w:r>
      <w:r w:rsidRPr="003B44BE">
        <w:rPr>
          <w:u w:val="single"/>
          <w:bdr w:val="single" w:sz="4" w:space="0" w:color="auto"/>
        </w:rPr>
        <w:t>American) weaponry is superior</w:t>
      </w:r>
      <w:r w:rsidRPr="003B44BE">
        <w:rPr>
          <w:u w:val="single"/>
        </w:rPr>
        <w:t>, and as such, they have coveted it</w:t>
      </w:r>
      <w:r w:rsidRPr="003B44BE">
        <w:rPr>
          <w:sz w:val="16"/>
        </w:rPr>
        <w:t xml:space="preserve">. Since the fall of Saddam and the Iraqi military’s subsequent exposure to the U.S. military, that desire has only grown. It should also be noted that there is not any perception on the part of Iraqi generals and their political counterparts that the United States is forcing them to buy American materiel as payback for America’s efforts in rebuilding the country. Rather, the </w:t>
      </w:r>
      <w:r w:rsidRPr="005D70EC">
        <w:rPr>
          <w:highlight w:val="yellow"/>
          <w:u w:val="single"/>
        </w:rPr>
        <w:t xml:space="preserve">Iraqis </w:t>
      </w:r>
      <w:r w:rsidRPr="005D70EC">
        <w:rPr>
          <w:b/>
          <w:bCs/>
          <w:highlight w:val="yellow"/>
          <w:u w:val="single"/>
          <w:bdr w:val="single" w:sz="4" w:space="0" w:color="auto"/>
        </w:rPr>
        <w:t>want</w:t>
      </w:r>
      <w:r w:rsidRPr="005D70EC">
        <w:rPr>
          <w:highlight w:val="yellow"/>
          <w:u w:val="single"/>
          <w:bdr w:val="single" w:sz="4" w:space="0" w:color="auto"/>
        </w:rPr>
        <w:t xml:space="preserve"> American equipment</w:t>
      </w:r>
      <w:r w:rsidRPr="003B44BE">
        <w:rPr>
          <w:sz w:val="16"/>
        </w:rPr>
        <w:t xml:space="preserve">. By the same token, </w:t>
      </w:r>
      <w:r w:rsidRPr="005D70EC">
        <w:rPr>
          <w:highlight w:val="yellow"/>
          <w:u w:val="single"/>
        </w:rPr>
        <w:t>they</w:t>
      </w:r>
      <w:r w:rsidRPr="003B44BE">
        <w:rPr>
          <w:sz w:val="16"/>
        </w:rPr>
        <w:t xml:space="preserve"> are quick to </w:t>
      </w:r>
      <w:r w:rsidRPr="005D70EC">
        <w:rPr>
          <w:highlight w:val="yellow"/>
          <w:u w:val="single"/>
        </w:rPr>
        <w:t xml:space="preserve">point out that if the </w:t>
      </w:r>
      <w:r w:rsidRPr="005D70EC">
        <w:rPr>
          <w:b/>
          <w:bCs/>
          <w:highlight w:val="yellow"/>
          <w:u w:val="single"/>
        </w:rPr>
        <w:t>U</w:t>
      </w:r>
      <w:r w:rsidRPr="003B44BE">
        <w:rPr>
          <w:sz w:val="16"/>
        </w:rPr>
        <w:t xml:space="preserve">nited </w:t>
      </w:r>
      <w:r w:rsidRPr="005D70EC">
        <w:rPr>
          <w:b/>
          <w:bCs/>
          <w:highlight w:val="yellow"/>
          <w:u w:val="single"/>
        </w:rPr>
        <w:t>S</w:t>
      </w:r>
      <w:r w:rsidRPr="003B44BE">
        <w:rPr>
          <w:sz w:val="16"/>
        </w:rPr>
        <w:t xml:space="preserve">tates </w:t>
      </w:r>
      <w:r w:rsidRPr="005D70EC">
        <w:rPr>
          <w:highlight w:val="yellow"/>
          <w:u w:val="single"/>
        </w:rPr>
        <w:t>won’t sell them what they want, they will</w:t>
      </w:r>
      <w:r w:rsidRPr="003B44BE">
        <w:rPr>
          <w:sz w:val="16"/>
        </w:rPr>
        <w:t xml:space="preserve"> go elsewhere and with their oil money, </w:t>
      </w:r>
      <w:r w:rsidRPr="005D70EC">
        <w:rPr>
          <w:highlight w:val="yellow"/>
          <w:u w:val="single"/>
        </w:rPr>
        <w:t xml:space="preserve">they </w:t>
      </w:r>
      <w:r w:rsidRPr="005D70EC">
        <w:rPr>
          <w:b/>
          <w:bCs/>
          <w:highlight w:val="yellow"/>
          <w:u w:val="single"/>
        </w:rPr>
        <w:t>will find</w:t>
      </w:r>
      <w:r w:rsidRPr="005D70EC">
        <w:rPr>
          <w:highlight w:val="yellow"/>
          <w:u w:val="single"/>
        </w:rPr>
        <w:t xml:space="preserve"> Russian, Chinese, European, or other sellers.</w:t>
      </w:r>
    </w:p>
    <w:p w14:paraId="0E70E74B" w14:textId="77777777" w:rsidR="0028050D" w:rsidRPr="003B44BE" w:rsidRDefault="0028050D" w:rsidP="0028050D">
      <w:pPr>
        <w:spacing w:line="276" w:lineRule="auto"/>
        <w:rPr>
          <w:sz w:val="16"/>
        </w:rPr>
      </w:pPr>
      <w:r w:rsidRPr="003B44BE">
        <w:rPr>
          <w:sz w:val="16"/>
        </w:rPr>
        <w:t>For their part, Gulf Cooperation Council (</w:t>
      </w:r>
      <w:r w:rsidRPr="005D70EC">
        <w:rPr>
          <w:highlight w:val="yellow"/>
          <w:u w:val="single"/>
        </w:rPr>
        <w:t>GCC</w:t>
      </w:r>
      <w:r w:rsidRPr="003B44BE">
        <w:rPr>
          <w:sz w:val="16"/>
        </w:rPr>
        <w:t xml:space="preserve">) rulers also </w:t>
      </w:r>
      <w:r w:rsidRPr="005D70EC">
        <w:rPr>
          <w:highlight w:val="yellow"/>
          <w:u w:val="single"/>
        </w:rPr>
        <w:t>want[s]</w:t>
      </w:r>
      <w:r w:rsidRPr="003B44BE">
        <w:rPr>
          <w:sz w:val="16"/>
        </w:rPr>
        <w:t xml:space="preserve"> to see </w:t>
      </w:r>
      <w:r w:rsidRPr="005D70EC">
        <w:rPr>
          <w:highlight w:val="yellow"/>
          <w:u w:val="single"/>
        </w:rPr>
        <w:t xml:space="preserve">a close military-to-military relationship </w:t>
      </w:r>
      <w:r w:rsidRPr="005D70EC">
        <w:rPr>
          <w:b/>
          <w:bCs/>
          <w:highlight w:val="yellow"/>
          <w:u w:val="single"/>
        </w:rPr>
        <w:t>continue</w:t>
      </w:r>
      <w:r w:rsidRPr="005D70EC">
        <w:rPr>
          <w:highlight w:val="yellow"/>
          <w:u w:val="single"/>
        </w:rPr>
        <w:t xml:space="preserve"> between the </w:t>
      </w:r>
      <w:r w:rsidRPr="005D70EC">
        <w:rPr>
          <w:b/>
          <w:bCs/>
          <w:highlight w:val="yellow"/>
          <w:u w:val="single"/>
        </w:rPr>
        <w:t>U</w:t>
      </w:r>
      <w:r w:rsidRPr="003B44BE">
        <w:rPr>
          <w:sz w:val="16"/>
        </w:rPr>
        <w:t xml:space="preserve">nited </w:t>
      </w:r>
      <w:r w:rsidRPr="005D70EC">
        <w:rPr>
          <w:b/>
          <w:bCs/>
          <w:highlight w:val="yellow"/>
          <w:u w:val="single"/>
        </w:rPr>
        <w:t>S</w:t>
      </w:r>
      <w:r w:rsidRPr="003B44BE">
        <w:rPr>
          <w:sz w:val="16"/>
        </w:rPr>
        <w:t xml:space="preserve">tates </w:t>
      </w:r>
      <w:r w:rsidRPr="005D70EC">
        <w:rPr>
          <w:highlight w:val="yellow"/>
          <w:u w:val="single"/>
        </w:rPr>
        <w:t>and Iraq,</w:t>
      </w:r>
      <w:r w:rsidRPr="003B44BE">
        <w:rPr>
          <w:sz w:val="16"/>
        </w:rPr>
        <w:t xml:space="preserve"> coupled </w:t>
      </w:r>
      <w:r w:rsidRPr="005D70EC">
        <w:rPr>
          <w:highlight w:val="yellow"/>
          <w:u w:val="single"/>
        </w:rPr>
        <w:t>with large-scale arms sales.</w:t>
      </w:r>
      <w:r w:rsidRPr="003B44BE">
        <w:rPr>
          <w:sz w:val="16"/>
        </w:rPr>
        <w:t xml:space="preserve"> More than anyone else, the GCC states recognize that reliance on American arms and American training and assistance makes their militaries dependent on the United States for logistical support, intelligence, command and control, and a variety of other requirements. GCC officials say quite openly, albeit only in private, that </w:t>
      </w:r>
      <w:r w:rsidRPr="003B44BE">
        <w:rPr>
          <w:u w:val="single"/>
        </w:rPr>
        <w:t>an extensive Iraqi-American arms and security relationship is the best insurance they can get that Iraq will never threaten their countries with its conventional might again.</w:t>
      </w:r>
    </w:p>
    <w:p w14:paraId="1C65F101" w14:textId="77777777" w:rsidR="0028050D" w:rsidRPr="003B44BE" w:rsidRDefault="0028050D" w:rsidP="0028050D">
      <w:pPr>
        <w:spacing w:line="276" w:lineRule="auto"/>
        <w:rPr>
          <w:sz w:val="16"/>
        </w:rPr>
      </w:pPr>
      <w:r w:rsidRPr="003B44BE">
        <w:rPr>
          <w:sz w:val="16"/>
        </w:rPr>
        <w:t xml:space="preserve">Moreover, </w:t>
      </w:r>
      <w:r w:rsidRPr="005D70EC">
        <w:rPr>
          <w:b/>
          <w:bCs/>
          <w:highlight w:val="yellow"/>
          <w:u w:val="single"/>
        </w:rPr>
        <w:t>refusing</w:t>
      </w:r>
      <w:r w:rsidRPr="005D70EC">
        <w:rPr>
          <w:highlight w:val="yellow"/>
          <w:u w:val="single"/>
        </w:rPr>
        <w:t xml:space="preserve"> Iraq</w:t>
      </w:r>
      <w:r w:rsidRPr="003B44BE">
        <w:rPr>
          <w:sz w:val="16"/>
        </w:rPr>
        <w:t xml:space="preserve"> one of the most important benefits that many other American partners and allies receive </w:t>
      </w:r>
      <w:r w:rsidRPr="005D70EC">
        <w:rPr>
          <w:highlight w:val="yellow"/>
          <w:u w:val="single"/>
        </w:rPr>
        <w:t xml:space="preserve">will seriously </w:t>
      </w:r>
      <w:r w:rsidRPr="005D70EC">
        <w:rPr>
          <w:highlight w:val="yellow"/>
          <w:u w:val="single"/>
          <w:bdr w:val="single" w:sz="4" w:space="0" w:color="auto"/>
        </w:rPr>
        <w:t xml:space="preserve">undermine America’s ability to </w:t>
      </w:r>
      <w:r w:rsidRPr="005D70EC">
        <w:rPr>
          <w:b/>
          <w:bCs/>
          <w:highlight w:val="yellow"/>
          <w:u w:val="single"/>
          <w:bdr w:val="single" w:sz="4" w:space="0" w:color="auto"/>
        </w:rPr>
        <w:t>influence</w:t>
      </w:r>
      <w:r w:rsidRPr="005D70EC">
        <w:rPr>
          <w:highlight w:val="yellow"/>
          <w:u w:val="single"/>
          <w:bdr w:val="single" w:sz="4" w:space="0" w:color="auto"/>
        </w:rPr>
        <w:t xml:space="preserve"> Iraq</w:t>
      </w:r>
      <w:r w:rsidRPr="005D70EC">
        <w:rPr>
          <w:highlight w:val="yellow"/>
          <w:u w:val="single"/>
        </w:rPr>
        <w:t xml:space="preserve"> in the future.</w:t>
      </w:r>
      <w:r w:rsidRPr="003B44BE">
        <w:rPr>
          <w:sz w:val="16"/>
        </w:rPr>
        <w:t xml:space="preserve"> </w:t>
      </w:r>
      <w:r w:rsidRPr="003B44BE">
        <w:rPr>
          <w:u w:val="single"/>
        </w:rPr>
        <w:t>Excluding Iraq from the key security benefits</w:t>
      </w:r>
      <w:r w:rsidRPr="003B44BE">
        <w:rPr>
          <w:sz w:val="16"/>
        </w:rPr>
        <w:t xml:space="preserve"> that so many other U.S. allies receive </w:t>
      </w:r>
      <w:r w:rsidRPr="003B44BE">
        <w:rPr>
          <w:u w:val="single"/>
        </w:rPr>
        <w:t>is</w:t>
      </w:r>
      <w:r w:rsidRPr="003B44BE">
        <w:rPr>
          <w:sz w:val="16"/>
        </w:rPr>
        <w:t xml:space="preserve"> as clear </w:t>
      </w:r>
      <w:r w:rsidRPr="003B44BE">
        <w:rPr>
          <w:u w:val="single"/>
        </w:rPr>
        <w:t>a statement</w:t>
      </w:r>
      <w:r w:rsidRPr="003B44BE">
        <w:rPr>
          <w:sz w:val="16"/>
        </w:rPr>
        <w:t xml:space="preserve"> as </w:t>
      </w:r>
      <w:r w:rsidRPr="003B44BE">
        <w:rPr>
          <w:u w:val="single"/>
        </w:rPr>
        <w:t>America could</w:t>
      </w:r>
      <w:r w:rsidRPr="003B44BE">
        <w:rPr>
          <w:sz w:val="16"/>
        </w:rPr>
        <w:t xml:space="preserve"> possibly </w:t>
      </w:r>
      <w:r w:rsidRPr="003B44BE">
        <w:rPr>
          <w:u w:val="single"/>
        </w:rPr>
        <w:t>make that it does not regard Iraq as a partner</w:t>
      </w:r>
      <w:r w:rsidRPr="003B44BE">
        <w:rPr>
          <w:sz w:val="16"/>
        </w:rPr>
        <w:t>, let alone an ally, and that Iraq is outside America’s sphere of interest. The White House will have no basis to complain when Iraq’s leaders make strategic calculations to America’s disadvantage if the U.S. has thus explicitly communicated its lack of interest in Iraq’s security and, in fact, its belief in Iraq’s fundamental unimportance to American security interests.</w:t>
      </w:r>
    </w:p>
    <w:p w14:paraId="0DDB7527" w14:textId="77777777" w:rsidR="0028050D" w:rsidRPr="003B44BE" w:rsidRDefault="0028050D" w:rsidP="0028050D"/>
    <w:p w14:paraId="372A1F14" w14:textId="77777777" w:rsidR="0028050D" w:rsidRPr="003B44BE" w:rsidRDefault="0028050D" w:rsidP="0028050D">
      <w:pPr>
        <w:pStyle w:val="Heading4"/>
        <w:rPr>
          <w:rFonts w:cs="Times New Roman"/>
        </w:rPr>
      </w:pPr>
      <w:r w:rsidRPr="003B44BE">
        <w:rPr>
          <w:rFonts w:cs="Times New Roman"/>
        </w:rPr>
        <w:t>Fear from weak relations with Iraq spillovers to regional allies – causes panic, conflict, and Iranian domination</w:t>
      </w:r>
    </w:p>
    <w:p w14:paraId="65F707CC" w14:textId="77777777" w:rsidR="0028050D" w:rsidRPr="003B44BE" w:rsidRDefault="0028050D" w:rsidP="0028050D">
      <w:r w:rsidRPr="003B44BE">
        <w:rPr>
          <w:rFonts w:cstheme="majorHAnsi"/>
        </w:rPr>
        <w:t>Kenneth M.</w:t>
      </w:r>
      <w:r w:rsidRPr="003B44BE">
        <w:rPr>
          <w:rFonts w:cstheme="majorHAnsi"/>
          <w:sz w:val="26"/>
          <w:szCs w:val="26"/>
        </w:rPr>
        <w:t xml:space="preserve"> </w:t>
      </w:r>
      <w:r w:rsidRPr="003B44BE">
        <w:rPr>
          <w:rFonts w:cstheme="majorHAnsi"/>
          <w:b/>
          <w:bCs/>
        </w:rPr>
        <w:t>Pollack 17</w:t>
      </w:r>
      <w:r w:rsidRPr="003B44BE">
        <w:rPr>
          <w:rFonts w:cstheme="majorHAnsi"/>
        </w:rPr>
        <w:t xml:space="preserve">, former CIA intelligence analyst and PhD in political science from MIT, 10/3/2017, “US Policy Toward Iraq”, </w:t>
      </w:r>
      <w:hyperlink r:id="rId13" w:history="1">
        <w:r w:rsidRPr="003B44BE">
          <w:rPr>
            <w:rStyle w:val="Hyperlink"/>
          </w:rPr>
          <w:t>https://docs.house.gov/meetings/AS/AS06/20171003/106400/HHRG-115-AS06-Bio-PollackK-20171003.pdf</w:t>
        </w:r>
      </w:hyperlink>
    </w:p>
    <w:p w14:paraId="50F30C87" w14:textId="77777777" w:rsidR="0028050D" w:rsidRPr="003B44BE" w:rsidRDefault="0028050D" w:rsidP="0028050D">
      <w:pPr>
        <w:spacing w:line="276" w:lineRule="auto"/>
        <w:rPr>
          <w:sz w:val="16"/>
        </w:rPr>
      </w:pPr>
      <w:r w:rsidRPr="003B44BE">
        <w:rPr>
          <w:sz w:val="16"/>
        </w:rPr>
        <w:t xml:space="preserve">Although Iranian and American interests overlap in important areas despite this, we need to accept that the </w:t>
      </w:r>
      <w:r w:rsidRPr="003B44BE">
        <w:rPr>
          <w:u w:val="single"/>
        </w:rPr>
        <w:t>Iranian regime regards us as their principal adversary and treats us as such.</w:t>
      </w:r>
      <w:r w:rsidRPr="003B44BE">
        <w:rPr>
          <w:sz w:val="16"/>
        </w:rPr>
        <w:t xml:space="preserve"> We may not like it. We may wish to change it. We may think it gratuitous or misguided, but we cannot change it. We have tried repeatedly, but the leadership in Tehran is not interested. And as a result, all across the Middle East, </w:t>
      </w:r>
      <w:r w:rsidRPr="005D70EC">
        <w:rPr>
          <w:highlight w:val="yellow"/>
          <w:u w:val="single"/>
        </w:rPr>
        <w:t xml:space="preserve">Iran </w:t>
      </w:r>
      <w:r w:rsidRPr="005D70EC">
        <w:rPr>
          <w:b/>
          <w:bCs/>
          <w:highlight w:val="yellow"/>
          <w:u w:val="single"/>
          <w:bdr w:val="single" w:sz="4" w:space="0" w:color="auto"/>
        </w:rPr>
        <w:t>aggressively pursues policies</w:t>
      </w:r>
      <w:r w:rsidRPr="005D70EC">
        <w:rPr>
          <w:highlight w:val="yellow"/>
          <w:u w:val="single"/>
        </w:rPr>
        <w:t xml:space="preserve"> harmful to the </w:t>
      </w:r>
      <w:r w:rsidRPr="005D70EC">
        <w:rPr>
          <w:b/>
          <w:bCs/>
          <w:highlight w:val="yellow"/>
          <w:u w:val="single"/>
        </w:rPr>
        <w:t>U</w:t>
      </w:r>
      <w:r w:rsidRPr="003B44BE">
        <w:rPr>
          <w:sz w:val="16"/>
        </w:rPr>
        <w:t xml:space="preserve">nited </w:t>
      </w:r>
      <w:r w:rsidRPr="005D70EC">
        <w:rPr>
          <w:b/>
          <w:bCs/>
          <w:highlight w:val="yellow"/>
          <w:u w:val="single"/>
        </w:rPr>
        <w:t>S</w:t>
      </w:r>
      <w:r w:rsidRPr="003B44BE">
        <w:rPr>
          <w:sz w:val="16"/>
        </w:rPr>
        <w:t>tates. The Iranian regime is not our friend, and it works hard to do harm to us in a range of venues. We should be loath to see Iraq fall under Tehran’s sway.</w:t>
      </w:r>
    </w:p>
    <w:p w14:paraId="173474B5" w14:textId="77777777" w:rsidR="0028050D" w:rsidRPr="003B44BE" w:rsidRDefault="0028050D" w:rsidP="0028050D">
      <w:pPr>
        <w:spacing w:line="276" w:lineRule="auto"/>
        <w:rPr>
          <w:sz w:val="16"/>
        </w:rPr>
      </w:pPr>
      <w:r w:rsidRPr="003B44BE">
        <w:rPr>
          <w:sz w:val="16"/>
        </w:rPr>
        <w:t xml:space="preserve">Moreover, </w:t>
      </w:r>
      <w:r w:rsidRPr="005D70EC">
        <w:rPr>
          <w:highlight w:val="yellow"/>
          <w:u w:val="single"/>
        </w:rPr>
        <w:t xml:space="preserve">abandoning Iraq to the Iranians would </w:t>
      </w:r>
      <w:r w:rsidRPr="005D70EC">
        <w:rPr>
          <w:b/>
          <w:bCs/>
          <w:highlight w:val="yellow"/>
          <w:u w:val="single"/>
          <w:bdr w:val="single" w:sz="4" w:space="0" w:color="auto"/>
        </w:rPr>
        <w:t xml:space="preserve">terrify </w:t>
      </w:r>
      <w:r w:rsidRPr="005D70EC">
        <w:rPr>
          <w:highlight w:val="yellow"/>
          <w:u w:val="single"/>
          <w:bdr w:val="single" w:sz="4" w:space="0" w:color="auto"/>
        </w:rPr>
        <w:t>and</w:t>
      </w:r>
      <w:r w:rsidRPr="005D70EC">
        <w:rPr>
          <w:b/>
          <w:bCs/>
          <w:highlight w:val="yellow"/>
          <w:u w:val="single"/>
          <w:bdr w:val="single" w:sz="4" w:space="0" w:color="auto"/>
        </w:rPr>
        <w:t xml:space="preserve"> infuriate</w:t>
      </w:r>
      <w:r w:rsidRPr="005D70EC">
        <w:rPr>
          <w:highlight w:val="yellow"/>
          <w:u w:val="single"/>
        </w:rPr>
        <w:t xml:space="preserve"> our regional allies.</w:t>
      </w:r>
      <w:r w:rsidRPr="003B44BE">
        <w:rPr>
          <w:sz w:val="16"/>
          <w:u w:val="single"/>
        </w:rPr>
        <w:t xml:space="preserve"> </w:t>
      </w:r>
      <w:r w:rsidRPr="003B44BE">
        <w:rPr>
          <w:u w:val="single"/>
        </w:rPr>
        <w:t>The Israelis would be alarmed that Tehran’s possession of a</w:t>
      </w:r>
      <w:r w:rsidRPr="003B44BE">
        <w:t xml:space="preserve"> contiguous</w:t>
      </w:r>
      <w:r w:rsidRPr="003B44BE">
        <w:rPr>
          <w:u w:val="single"/>
        </w:rPr>
        <w:t xml:space="preserve"> land route from Iran to Lebanon and the Golan Heights would presage new Iranian attacks on Israel</w:t>
      </w:r>
      <w:r w:rsidRPr="003B44BE">
        <w:rPr>
          <w:sz w:val="16"/>
        </w:rPr>
        <w:t>—especially once the last embers of resistance to Iran’s Syrian ally have been snuffed out. Indeed, the recent Israeli airstrike against Syrian regime bases appear intended to deter and diminish future Syrian-Iranian attacks on Israel as the regime regains control of Syria.</w:t>
      </w:r>
    </w:p>
    <w:p w14:paraId="526DF92D" w14:textId="77777777" w:rsidR="0028050D" w:rsidRPr="003B44BE" w:rsidRDefault="0028050D" w:rsidP="0028050D">
      <w:pPr>
        <w:spacing w:line="276" w:lineRule="auto"/>
        <w:rPr>
          <w:sz w:val="16"/>
          <w:szCs w:val="26"/>
        </w:rPr>
      </w:pPr>
      <w:r w:rsidRPr="003B44BE">
        <w:rPr>
          <w:sz w:val="16"/>
        </w:rPr>
        <w:t xml:space="preserve">Likewise, the Saudis and other Gulf Arabs would fear that if Iran were allowed to dominate Iraq, it would use Iraqi territory as a base (and Arab Iraqis as agents) to expand its influence, stoke internal unrest, and intimidate them and other Sunni-dominated Arab states like Jordan and Egypt. In the past, we have consistently seen that </w:t>
      </w:r>
      <w:r w:rsidRPr="005D70EC">
        <w:rPr>
          <w:highlight w:val="yellow"/>
          <w:u w:val="single"/>
        </w:rPr>
        <w:t>when our</w:t>
      </w:r>
      <w:r w:rsidRPr="003B44BE">
        <w:rPr>
          <w:sz w:val="16"/>
        </w:rPr>
        <w:t xml:space="preserve"> Gulf </w:t>
      </w:r>
      <w:r w:rsidRPr="005D70EC">
        <w:rPr>
          <w:highlight w:val="yellow"/>
          <w:u w:val="single"/>
        </w:rPr>
        <w:t xml:space="preserve">Arab allies feel </w:t>
      </w:r>
      <w:r w:rsidRPr="005D70EC">
        <w:rPr>
          <w:b/>
          <w:bCs/>
          <w:highlight w:val="yellow"/>
          <w:u w:val="single"/>
          <w:bdr w:val="single" w:sz="4" w:space="0" w:color="auto"/>
        </w:rPr>
        <w:t>threatened</w:t>
      </w:r>
      <w:r w:rsidRPr="005D70EC">
        <w:rPr>
          <w:highlight w:val="yellow"/>
          <w:u w:val="single"/>
          <w:bdr w:val="single" w:sz="4" w:space="0" w:color="auto"/>
        </w:rPr>
        <w:t xml:space="preserve"> by</w:t>
      </w:r>
      <w:r w:rsidRPr="005D70EC">
        <w:rPr>
          <w:b/>
          <w:bCs/>
          <w:highlight w:val="yellow"/>
          <w:u w:val="single"/>
          <w:bdr w:val="single" w:sz="4" w:space="0" w:color="auto"/>
        </w:rPr>
        <w:t xml:space="preserve"> Iran</w:t>
      </w:r>
      <w:r w:rsidRPr="003B44BE">
        <w:rPr>
          <w:sz w:val="16"/>
        </w:rPr>
        <w:t xml:space="preserve"> and fear that the United States is not adequately protecting them, </w:t>
      </w:r>
      <w:r w:rsidRPr="005D70EC">
        <w:rPr>
          <w:highlight w:val="yellow"/>
          <w:u w:val="single"/>
        </w:rPr>
        <w:t>they</w:t>
      </w:r>
      <w:r w:rsidRPr="003B44BE">
        <w:rPr>
          <w:sz w:val="16"/>
        </w:rPr>
        <w:t xml:space="preserve"> generally </w:t>
      </w:r>
      <w:r w:rsidRPr="005D70EC">
        <w:rPr>
          <w:highlight w:val="yellow"/>
          <w:u w:val="single"/>
        </w:rPr>
        <w:t xml:space="preserve">overreact and take </w:t>
      </w:r>
      <w:r w:rsidRPr="005D70EC">
        <w:rPr>
          <w:b/>
          <w:bCs/>
          <w:highlight w:val="yellow"/>
          <w:u w:val="single"/>
          <w:bdr w:val="single" w:sz="4" w:space="0" w:color="auto"/>
        </w:rPr>
        <w:t>aggressive actions</w:t>
      </w:r>
      <w:r w:rsidRPr="003B44BE">
        <w:rPr>
          <w:sz w:val="16"/>
        </w:rPr>
        <w:t xml:space="preserve"> themselves. In many cases, </w:t>
      </w:r>
      <w:r w:rsidRPr="005D70EC">
        <w:rPr>
          <w:highlight w:val="yellow"/>
          <w:u w:val="single"/>
        </w:rPr>
        <w:t>like the GCC intervention in Yemen</w:t>
      </w:r>
      <w:r w:rsidRPr="003B44BE">
        <w:rPr>
          <w:sz w:val="16"/>
        </w:rPr>
        <w:t xml:space="preserve"> since 2015, </w:t>
      </w:r>
      <w:r w:rsidRPr="005D70EC">
        <w:rPr>
          <w:highlight w:val="yellow"/>
          <w:u w:val="single"/>
        </w:rPr>
        <w:t xml:space="preserve">they lack the capability to execute the missions they take on, making the situation far </w:t>
      </w:r>
      <w:r w:rsidRPr="005D70EC">
        <w:rPr>
          <w:b/>
          <w:bCs/>
          <w:highlight w:val="yellow"/>
          <w:u w:val="single"/>
        </w:rPr>
        <w:t>worse</w:t>
      </w:r>
      <w:r w:rsidRPr="003B44BE">
        <w:rPr>
          <w:sz w:val="16"/>
        </w:rPr>
        <w:t xml:space="preserve">, rather than better. Especially at this moment, when it is so important to American interests that Saudi Arabia and other Arab states concentrate their resources and energy on domestic reforms, we cannot afford to create potentially ruinous external distractions. </w:t>
      </w:r>
      <w:r w:rsidRPr="005D70EC">
        <w:rPr>
          <w:highlight w:val="yellow"/>
          <w:u w:val="single"/>
        </w:rPr>
        <w:t xml:space="preserve">Walking away from Iraq to risk </w:t>
      </w:r>
      <w:r w:rsidRPr="005D70EC">
        <w:rPr>
          <w:b/>
          <w:bCs/>
          <w:highlight w:val="yellow"/>
          <w:u w:val="single"/>
          <w:bdr w:val="single" w:sz="4" w:space="0" w:color="auto"/>
        </w:rPr>
        <w:t>renewed internal conflict</w:t>
      </w:r>
      <w:r w:rsidRPr="005D70EC">
        <w:rPr>
          <w:highlight w:val="yellow"/>
          <w:u w:val="single"/>
        </w:rPr>
        <w:t xml:space="preserve"> and</w:t>
      </w:r>
      <w:r w:rsidRPr="003B44BE">
        <w:rPr>
          <w:sz w:val="16"/>
        </w:rPr>
        <w:t xml:space="preserve">/or </w:t>
      </w:r>
      <w:r w:rsidRPr="005D70EC">
        <w:rPr>
          <w:b/>
          <w:bCs/>
          <w:highlight w:val="yellow"/>
          <w:u w:val="single"/>
          <w:bdr w:val="single" w:sz="4" w:space="0" w:color="auto"/>
        </w:rPr>
        <w:t>Iranian domination</w:t>
      </w:r>
      <w:r w:rsidRPr="005D70EC">
        <w:rPr>
          <w:highlight w:val="yellow"/>
          <w:u w:val="single"/>
        </w:rPr>
        <w:t xml:space="preserve"> could only be a tragic</w:t>
      </w:r>
      <w:r w:rsidRPr="003B44BE">
        <w:rPr>
          <w:sz w:val="16"/>
        </w:rPr>
        <w:t xml:space="preserve">, </w:t>
      </w:r>
      <w:r w:rsidRPr="005D70EC">
        <w:rPr>
          <w:highlight w:val="yellow"/>
          <w:u w:val="single"/>
        </w:rPr>
        <w:t>and</w:t>
      </w:r>
      <w:r w:rsidRPr="003B44BE">
        <w:rPr>
          <w:sz w:val="16"/>
        </w:rPr>
        <w:t xml:space="preserve"> utterly </w:t>
      </w:r>
      <w:r w:rsidRPr="005D70EC">
        <w:rPr>
          <w:highlight w:val="yellow"/>
          <w:u w:val="single"/>
        </w:rPr>
        <w:t>unnecessary mistake</w:t>
      </w:r>
      <w:r w:rsidRPr="003B44BE">
        <w:rPr>
          <w:sz w:val="16"/>
        </w:rPr>
        <w:t xml:space="preserve"> for the United States, especially when we have just achieved so much and could use this opportunity to do so much more to secure</w:t>
      </w:r>
      <w:r w:rsidRPr="003B44BE">
        <w:rPr>
          <w:sz w:val="16"/>
          <w:szCs w:val="26"/>
        </w:rPr>
        <w:t xml:space="preserve"> American interests in the Middle East. </w:t>
      </w:r>
    </w:p>
    <w:p w14:paraId="5FFD20BE" w14:textId="77777777" w:rsidR="0028050D" w:rsidRPr="003B44BE" w:rsidRDefault="0028050D" w:rsidP="0028050D">
      <w:pPr>
        <w:rPr>
          <w:color w:val="000000" w:themeColor="text1"/>
          <w:sz w:val="26"/>
          <w:szCs w:val="26"/>
        </w:rPr>
      </w:pPr>
    </w:p>
    <w:p w14:paraId="0CDDFA5C" w14:textId="77777777" w:rsidR="0028050D" w:rsidRPr="003B44BE" w:rsidRDefault="0028050D" w:rsidP="0028050D">
      <w:pPr>
        <w:pStyle w:val="Heading4"/>
        <w:rPr>
          <w:rFonts w:cs="Times New Roman"/>
        </w:rPr>
      </w:pPr>
      <w:r w:rsidRPr="003B44BE">
        <w:rPr>
          <w:rFonts w:cs="Times New Roman"/>
        </w:rPr>
        <w:t>Iran domination in the Persian Gulf overthrows the regional order – gives them control of oil and gas –– guarantees a global catastrophe</w:t>
      </w:r>
    </w:p>
    <w:p w14:paraId="3ADA4D06" w14:textId="77777777" w:rsidR="0028050D" w:rsidRPr="003B44BE" w:rsidRDefault="0028050D" w:rsidP="0028050D">
      <w:pPr>
        <w:rPr>
          <w:rFonts w:cstheme="majorHAnsi"/>
        </w:rPr>
      </w:pPr>
      <w:r w:rsidRPr="003B44BE">
        <w:rPr>
          <w:rFonts w:cstheme="majorHAnsi"/>
          <w:color w:val="000000" w:themeColor="text1"/>
        </w:rPr>
        <w:t xml:space="preserve">Ali </w:t>
      </w:r>
      <w:r w:rsidRPr="003B44BE">
        <w:rPr>
          <w:rFonts w:cstheme="majorHAnsi"/>
          <w:b/>
          <w:bCs/>
          <w:color w:val="000000" w:themeColor="text1"/>
        </w:rPr>
        <w:t>Shihabi 19</w:t>
      </w:r>
      <w:r w:rsidRPr="003B44BE">
        <w:rPr>
          <w:rFonts w:cstheme="majorHAnsi"/>
          <w:color w:val="000000" w:themeColor="text1"/>
        </w:rPr>
        <w:t xml:space="preserve">, founder of the Arabia Foundation with BA in Princeton University and MBA in Harvard Business School, 6/5/2019, “Saudi view: Iran seeks to dominate its region”, </w:t>
      </w:r>
      <w:hyperlink r:id="rId14" w:history="1">
        <w:r w:rsidRPr="003B44BE">
          <w:rPr>
            <w:rStyle w:val="Hyperlink"/>
            <w:rFonts w:eastAsiaTheme="majorEastAsia" w:cstheme="majorHAnsi"/>
          </w:rPr>
          <w:t>https://www.cnn.com/2019/06/05/opinions/us-power-stop-iran-dominance-shihabi/index.html</w:t>
        </w:r>
      </w:hyperlink>
    </w:p>
    <w:p w14:paraId="63C9C275" w14:textId="77777777" w:rsidR="0028050D" w:rsidRPr="003B44BE" w:rsidRDefault="0028050D" w:rsidP="0028050D">
      <w:pPr>
        <w:shd w:val="clear" w:color="auto" w:fill="FEFEFE"/>
        <w:spacing w:line="276" w:lineRule="auto"/>
        <w:rPr>
          <w:color w:val="000000" w:themeColor="text1"/>
          <w:sz w:val="16"/>
        </w:rPr>
      </w:pPr>
      <w:r w:rsidRPr="003B44BE">
        <w:rPr>
          <w:color w:val="000000" w:themeColor="text1"/>
          <w:sz w:val="16"/>
        </w:rPr>
        <w:t xml:space="preserve">Critics of the Trump administration's aggressive posture toward the Iranian regime operate under the erroneous assumption that the Islamic Republic has abandoned its revolutionary roots and is maturing into a normal state that is defending legitimate interests in a treacherous region. This is a dangerous fallacy. Since the 1979 Islamic Revolution, </w:t>
      </w:r>
      <w:r w:rsidRPr="005D70EC">
        <w:rPr>
          <w:color w:val="000000" w:themeColor="text1"/>
          <w:highlight w:val="yellow"/>
          <w:u w:val="single"/>
        </w:rPr>
        <w:t xml:space="preserve">Iran's </w:t>
      </w:r>
      <w:r w:rsidRPr="005D70EC">
        <w:rPr>
          <w:b/>
          <w:bCs/>
          <w:color w:val="000000" w:themeColor="text1"/>
          <w:highlight w:val="yellow"/>
          <w:u w:val="single"/>
          <w:bdr w:val="single" w:sz="4" w:space="0" w:color="auto"/>
        </w:rPr>
        <w:t>revolutionary</w:t>
      </w:r>
      <w:r w:rsidRPr="005D70EC">
        <w:rPr>
          <w:color w:val="000000" w:themeColor="text1"/>
          <w:highlight w:val="yellow"/>
          <w:u w:val="single"/>
          <w:bdr w:val="single" w:sz="4" w:space="0" w:color="auto"/>
        </w:rPr>
        <w:t xml:space="preserve"> nature and </w:t>
      </w:r>
      <w:r w:rsidRPr="005D70EC">
        <w:rPr>
          <w:b/>
          <w:bCs/>
          <w:color w:val="000000" w:themeColor="text1"/>
          <w:highlight w:val="yellow"/>
          <w:u w:val="single"/>
          <w:bdr w:val="single" w:sz="4" w:space="0" w:color="auto"/>
        </w:rPr>
        <w:t>expansionist</w:t>
      </w:r>
      <w:r w:rsidRPr="005D70EC">
        <w:rPr>
          <w:color w:val="000000" w:themeColor="text1"/>
          <w:highlight w:val="yellow"/>
          <w:u w:val="single"/>
          <w:bdr w:val="single" w:sz="4" w:space="0" w:color="auto"/>
        </w:rPr>
        <w:t xml:space="preserve"> intent</w:t>
      </w:r>
      <w:r w:rsidRPr="005D70EC">
        <w:rPr>
          <w:color w:val="000000" w:themeColor="text1"/>
          <w:highlight w:val="yellow"/>
          <w:u w:val="single"/>
        </w:rPr>
        <w:t xml:space="preserve"> have </w:t>
      </w:r>
      <w:r w:rsidRPr="005D70EC">
        <w:rPr>
          <w:b/>
          <w:bCs/>
          <w:color w:val="000000" w:themeColor="text1"/>
          <w:highlight w:val="yellow"/>
          <w:u w:val="single"/>
        </w:rPr>
        <w:t>remained</w:t>
      </w:r>
      <w:r w:rsidRPr="003B44BE">
        <w:rPr>
          <w:color w:val="000000" w:themeColor="text1"/>
          <w:sz w:val="16"/>
        </w:rPr>
        <w:t xml:space="preserve"> constant </w:t>
      </w:r>
      <w:r w:rsidRPr="005D70EC">
        <w:rPr>
          <w:color w:val="000000" w:themeColor="text1"/>
          <w:highlight w:val="yellow"/>
          <w:u w:val="single"/>
        </w:rPr>
        <w:t xml:space="preserve">and its military capabilities have only </w:t>
      </w:r>
      <w:r w:rsidRPr="005D70EC">
        <w:rPr>
          <w:b/>
          <w:bCs/>
          <w:color w:val="000000" w:themeColor="text1"/>
          <w:highlight w:val="yellow"/>
          <w:u w:val="single"/>
        </w:rPr>
        <w:t>improved</w:t>
      </w:r>
      <w:r w:rsidRPr="005D70EC">
        <w:rPr>
          <w:color w:val="000000" w:themeColor="text1"/>
          <w:highlight w:val="yellow"/>
          <w:u w:val="single"/>
        </w:rPr>
        <w:t>.</w:t>
      </w:r>
      <w:r w:rsidRPr="003B44BE">
        <w:rPr>
          <w:color w:val="000000" w:themeColor="text1"/>
          <w:sz w:val="16"/>
        </w:rPr>
        <w:t xml:space="preserve"> The US is the only power capable of preventing Iran from attaining the regional hegemony it desperately seeks, and Washington has a clear geopolitical and economic interest in doing so.</w:t>
      </w:r>
    </w:p>
    <w:p w14:paraId="4E35F631" w14:textId="77777777" w:rsidR="0028050D" w:rsidRPr="003B44BE" w:rsidRDefault="0028050D" w:rsidP="0028050D">
      <w:pPr>
        <w:shd w:val="clear" w:color="auto" w:fill="FEFEFE"/>
        <w:spacing w:line="276" w:lineRule="auto"/>
        <w:rPr>
          <w:color w:val="000000" w:themeColor="text1"/>
          <w:sz w:val="16"/>
        </w:rPr>
      </w:pPr>
      <w:r w:rsidRPr="003B44BE">
        <w:rPr>
          <w:color w:val="000000" w:themeColor="text1"/>
          <w:sz w:val="16"/>
        </w:rPr>
        <w:t xml:space="preserve">While Tehran has long argued that </w:t>
      </w:r>
      <w:r w:rsidRPr="005D70EC">
        <w:rPr>
          <w:color w:val="000000" w:themeColor="text1"/>
          <w:highlight w:val="yellow"/>
          <w:u w:val="single"/>
        </w:rPr>
        <w:t>it</w:t>
      </w:r>
      <w:r w:rsidRPr="003B44BE">
        <w:rPr>
          <w:color w:val="000000" w:themeColor="text1"/>
          <w:sz w:val="16"/>
        </w:rPr>
        <w:t xml:space="preserve"> requires defensive depth, which it conveniently </w:t>
      </w:r>
      <w:hyperlink r:id="rId15" w:tgtFrame="_blank" w:history="1">
        <w:r w:rsidRPr="003B44BE">
          <w:rPr>
            <w:rStyle w:val="Hyperlink"/>
            <w:color w:val="000000" w:themeColor="text1"/>
            <w:sz w:val="16"/>
          </w:rPr>
          <w:t>defines</w:t>
        </w:r>
      </w:hyperlink>
      <w:r w:rsidRPr="003B44BE">
        <w:rPr>
          <w:color w:val="000000" w:themeColor="text1"/>
          <w:sz w:val="16"/>
        </w:rPr>
        <w:t> as extending all the way to the Mediterranean and Red seas, this is mere pretense.</w:t>
      </w:r>
    </w:p>
    <w:p w14:paraId="0732A107" w14:textId="77777777" w:rsidR="0028050D" w:rsidRPr="003B44BE" w:rsidRDefault="0028050D" w:rsidP="0028050D">
      <w:pPr>
        <w:shd w:val="clear" w:color="auto" w:fill="FEFEFE"/>
        <w:spacing w:line="276" w:lineRule="auto"/>
        <w:rPr>
          <w:color w:val="000000" w:themeColor="text1"/>
          <w:sz w:val="16"/>
        </w:rPr>
      </w:pPr>
      <w:r w:rsidRPr="003B44BE">
        <w:rPr>
          <w:color w:val="000000" w:themeColor="text1"/>
          <w:sz w:val="16"/>
        </w:rPr>
        <w:t xml:space="preserve">Iran today </w:t>
      </w:r>
      <w:r w:rsidRPr="005D70EC">
        <w:rPr>
          <w:color w:val="000000" w:themeColor="text1"/>
          <w:highlight w:val="yellow"/>
          <w:u w:val="single"/>
        </w:rPr>
        <w:t>possesses the region's largest and most capable missile arsenal</w:t>
      </w:r>
      <w:r w:rsidRPr="003B44BE">
        <w:rPr>
          <w:color w:val="000000" w:themeColor="text1"/>
          <w:sz w:val="16"/>
        </w:rPr>
        <w:t>, and its proxy Hezbollah is well-equipped to deter powerful Israel. Thanks to close ties to many of the militias that make up the Popular Mobilization Forces in Iraq, Tehran has achieved considerable power and influence in Baghdad.</w:t>
      </w:r>
    </w:p>
    <w:p w14:paraId="3C583A3F" w14:textId="77777777" w:rsidR="0028050D" w:rsidRPr="003B44BE" w:rsidRDefault="0028050D" w:rsidP="0028050D">
      <w:pPr>
        <w:shd w:val="clear" w:color="auto" w:fill="FEFEFE"/>
        <w:spacing w:line="276" w:lineRule="auto"/>
        <w:rPr>
          <w:color w:val="000000" w:themeColor="text1"/>
          <w:sz w:val="16"/>
        </w:rPr>
      </w:pPr>
      <w:r w:rsidRPr="003B44BE">
        <w:rPr>
          <w:color w:val="000000" w:themeColor="text1"/>
          <w:sz w:val="16"/>
        </w:rPr>
        <w:t>Elsewhere, its regional network of highly-trained, well-armed, and ideologically-aligned proxies allow the Islamic Republic to project its clout far beyond its borders. Hezbollah is </w:t>
      </w:r>
      <w:hyperlink r:id="rId16" w:tgtFrame="_blank" w:history="1">
        <w:r w:rsidRPr="003B44BE">
          <w:rPr>
            <w:rStyle w:val="Hyperlink"/>
            <w:color w:val="000000" w:themeColor="text1"/>
            <w:sz w:val="16"/>
          </w:rPr>
          <w:t>growing</w:t>
        </w:r>
      </w:hyperlink>
      <w:r w:rsidRPr="003B44BE">
        <w:rPr>
          <w:color w:val="000000" w:themeColor="text1"/>
          <w:sz w:val="16"/>
        </w:rPr>
        <w:t xml:space="preserve"> increasingly powerful in </w:t>
      </w:r>
      <w:hyperlink r:id="rId17" w:tgtFrame="_blank" w:history="1">
        <w:r w:rsidRPr="003B44BE">
          <w:rPr>
            <w:rStyle w:val="Hyperlink"/>
            <w:color w:val="000000" w:themeColor="text1"/>
            <w:sz w:val="16"/>
          </w:rPr>
          <w:t>Lebanon</w:t>
        </w:r>
      </w:hyperlink>
      <w:r w:rsidRPr="003B44BE">
        <w:rPr>
          <w:color w:val="000000" w:themeColor="text1"/>
          <w:sz w:val="16"/>
        </w:rPr>
        <w:t xml:space="preserve">, client Shi'a militias prop up Assad in Syria, and the Houthis, who are a close ally, dominate Yemen after overthrowing its internationally-recognized government in 2015. </w:t>
      </w:r>
      <w:r w:rsidRPr="005D70EC">
        <w:rPr>
          <w:color w:val="000000" w:themeColor="text1"/>
          <w:highlight w:val="yellow"/>
          <w:u w:val="single"/>
        </w:rPr>
        <w:t xml:space="preserve">Other states in the region do not pose an </w:t>
      </w:r>
      <w:r w:rsidRPr="005D70EC">
        <w:rPr>
          <w:b/>
          <w:bCs/>
          <w:color w:val="000000" w:themeColor="text1"/>
          <w:highlight w:val="yellow"/>
          <w:u w:val="single"/>
          <w:bdr w:val="single" w:sz="4" w:space="0" w:color="auto"/>
        </w:rPr>
        <w:t>existential threat</w:t>
      </w:r>
      <w:r w:rsidRPr="005D70EC">
        <w:rPr>
          <w:color w:val="000000" w:themeColor="text1"/>
          <w:highlight w:val="yellow"/>
          <w:u w:val="single"/>
        </w:rPr>
        <w:t>.</w:t>
      </w:r>
      <w:r w:rsidRPr="003B44BE">
        <w:rPr>
          <w:color w:val="000000" w:themeColor="text1"/>
          <w:sz w:val="16"/>
        </w:rPr>
        <w:t xml:space="preserve"> Israel's military is too far away, the UAE's armed forces are too small, and Saudi Arabia, with only about 20 million nationals compared to Iran's </w:t>
      </w:r>
      <w:hyperlink r:id="rId18" w:tgtFrame="_blank" w:history="1">
        <w:r w:rsidRPr="003B44BE">
          <w:rPr>
            <w:rStyle w:val="Hyperlink"/>
            <w:color w:val="000000" w:themeColor="text1"/>
            <w:sz w:val="16"/>
          </w:rPr>
          <w:t>83</w:t>
        </w:r>
      </w:hyperlink>
      <w:r w:rsidRPr="003B44BE">
        <w:rPr>
          <w:color w:val="000000" w:themeColor="text1"/>
          <w:sz w:val="16"/>
        </w:rPr>
        <w:t xml:space="preserve"> million cannot possibly hope to dislodge the Iranian regime.</w:t>
      </w:r>
    </w:p>
    <w:p w14:paraId="1FBF5F47" w14:textId="77777777" w:rsidR="0028050D" w:rsidRPr="003B44BE" w:rsidRDefault="0028050D" w:rsidP="0028050D">
      <w:pPr>
        <w:shd w:val="clear" w:color="auto" w:fill="FEFEFE"/>
        <w:spacing w:line="276" w:lineRule="auto"/>
        <w:rPr>
          <w:color w:val="000000" w:themeColor="text1"/>
          <w:sz w:val="16"/>
          <w:szCs w:val="16"/>
        </w:rPr>
      </w:pPr>
      <w:r w:rsidRPr="003B44BE">
        <w:rPr>
          <w:color w:val="000000" w:themeColor="text1"/>
          <w:sz w:val="16"/>
          <w:szCs w:val="16"/>
        </w:rPr>
        <w:t>In truth, Iran's argument that it is a victim surrounded by implacably hostile foes, has never really held water. Iranian officials forget, for example, that they chose to take US diplomats hostage rather than respond positively to President Carter's diplomatic overtures after their revolution. They no longer recall that it was Ayatollah Khomeini who ratcheted up tensions that ultimately sparked the Iran-Iraq War by calling on the Iraqi people to “beware your leaders and make revolution until victory” and backing Shi'a dissidents in Arab Gulf states. Five years after the late Saudi Crown Prince Abdullah moved to normalize ties with Iran, the Tehran-backed Hezbollah in the Hejaz bombed a housing complex in the Saudi city of Khobar killing 19 US servicemen. In 2015, Kuwaiti officials uncovered an Iranian-backed terror cell in Abdali, along with a weapons cache later described as "the largest discovered in [the country's] history," after years of striving to build good diplomatic relations with Iran.</w:t>
      </w:r>
    </w:p>
    <w:p w14:paraId="0BB6D8D9" w14:textId="77777777" w:rsidR="0028050D" w:rsidRPr="003B44BE" w:rsidRDefault="0028050D" w:rsidP="0028050D">
      <w:pPr>
        <w:shd w:val="clear" w:color="auto" w:fill="FEFEFE"/>
        <w:spacing w:line="276" w:lineRule="auto"/>
        <w:rPr>
          <w:color w:val="000000" w:themeColor="text1"/>
          <w:sz w:val="16"/>
          <w:szCs w:val="16"/>
        </w:rPr>
      </w:pPr>
      <w:r w:rsidRPr="003B44BE">
        <w:rPr>
          <w:color w:val="000000" w:themeColor="text1"/>
          <w:sz w:val="16"/>
          <w:szCs w:val="16"/>
        </w:rPr>
        <w:t>For a "normal power," these acts of aggression may seem irrational. But for an aspiring hegemon like Iran, they are entirely rational. Historians have argued that "the French Revolution turbocharged...French nationalism by infusing it with a messianic ideological impulse," driving it to export its revolution in order to overthrow the European monarchic order. The same can be said of Iran after 1979.</w:t>
      </w:r>
    </w:p>
    <w:p w14:paraId="00A9BD33" w14:textId="77777777" w:rsidR="0028050D" w:rsidRPr="003B44BE" w:rsidRDefault="0028050D" w:rsidP="0028050D">
      <w:pPr>
        <w:shd w:val="clear" w:color="auto" w:fill="FEFEFE"/>
        <w:spacing w:line="276" w:lineRule="auto"/>
        <w:rPr>
          <w:color w:val="000000" w:themeColor="text1"/>
          <w:sz w:val="16"/>
          <w:szCs w:val="16"/>
        </w:rPr>
      </w:pPr>
      <w:r w:rsidRPr="003B44BE">
        <w:rPr>
          <w:color w:val="000000" w:themeColor="text1"/>
          <w:sz w:val="16"/>
          <w:szCs w:val="16"/>
        </w:rPr>
        <w:t>From day one, Khomeini made it clear that it was incumbent on Iranians </w:t>
      </w:r>
      <w:hyperlink r:id="rId19" w:tgtFrame="_blank" w:history="1">
        <w:r w:rsidRPr="003B44BE">
          <w:rPr>
            <w:rStyle w:val="Hyperlink"/>
            <w:color w:val="000000" w:themeColor="text1"/>
            <w:sz w:val="16"/>
            <w:szCs w:val="16"/>
          </w:rPr>
          <w:t>“to</w:t>
        </w:r>
      </w:hyperlink>
      <w:r w:rsidRPr="003B44BE">
        <w:rPr>
          <w:rStyle w:val="Hyperlink"/>
          <w:color w:val="000000" w:themeColor="text1"/>
          <w:sz w:val="16"/>
          <w:szCs w:val="16"/>
        </w:rPr>
        <w:t xml:space="preserve"> export our revolution.” </w:t>
      </w:r>
      <w:r w:rsidRPr="003B44BE">
        <w:rPr>
          <w:color w:val="000000" w:themeColor="text1"/>
          <w:sz w:val="16"/>
          <w:szCs w:val="16"/>
        </w:rPr>
        <w:t>His close disciples still </w:t>
      </w:r>
      <w:hyperlink r:id="rId20" w:anchor="metadata_info_tab_contents" w:tgtFrame="_blank" w:history="1">
        <w:r w:rsidRPr="003B44BE">
          <w:rPr>
            <w:rStyle w:val="Hyperlink"/>
            <w:color w:val="000000" w:themeColor="text1"/>
            <w:sz w:val="16"/>
            <w:szCs w:val="16"/>
          </w:rPr>
          <w:t>run</w:t>
        </w:r>
      </w:hyperlink>
      <w:r w:rsidRPr="003B44BE">
        <w:rPr>
          <w:rStyle w:val="Hyperlink"/>
          <w:color w:val="000000" w:themeColor="text1"/>
          <w:sz w:val="16"/>
          <w:szCs w:val="16"/>
        </w:rPr>
        <w:t xml:space="preserve"> the country</w:t>
      </w:r>
      <w:r w:rsidRPr="003B44BE">
        <w:rPr>
          <w:color w:val="000000" w:themeColor="text1"/>
          <w:sz w:val="16"/>
          <w:szCs w:val="16"/>
        </w:rPr>
        <w:t> in partnership with the Islamic Revolutionary Guard Corps (IRGC), whose militant cadres are totally indoctrinated in the radical ideals of the 1979 revolution and are utterly committed to the preservation of these ideals at home and their proliferation abroad. Iranian policy is dictated by these "children of the revolution," not the powerless pragmatists whom the regime only tolerates so it can present a moderate facade to Western audiences. Last month, in fact, President Rouhani suggested to a gathering of parliamentarians and political activists that his government's ability to direct Iran's foreign policy is limited.</w:t>
      </w:r>
    </w:p>
    <w:p w14:paraId="0ACC0221" w14:textId="77777777" w:rsidR="0028050D" w:rsidRPr="003B44BE" w:rsidRDefault="0028050D" w:rsidP="0028050D">
      <w:pPr>
        <w:shd w:val="clear" w:color="auto" w:fill="FEFEFE"/>
        <w:spacing w:line="276" w:lineRule="auto"/>
        <w:rPr>
          <w:color w:val="000000" w:themeColor="text1"/>
          <w:sz w:val="14"/>
        </w:rPr>
      </w:pPr>
      <w:r w:rsidRPr="003B44BE">
        <w:rPr>
          <w:color w:val="000000" w:themeColor="text1"/>
          <w:sz w:val="14"/>
        </w:rPr>
        <w:t xml:space="preserve">To project its power, </w:t>
      </w:r>
      <w:r w:rsidRPr="005D70EC">
        <w:rPr>
          <w:color w:val="000000" w:themeColor="text1"/>
          <w:highlight w:val="yellow"/>
          <w:u w:val="single"/>
        </w:rPr>
        <w:t>the Iranian regime</w:t>
      </w:r>
      <w:r w:rsidRPr="003B44BE">
        <w:rPr>
          <w:color w:val="000000" w:themeColor="text1"/>
          <w:sz w:val="14"/>
        </w:rPr>
        <w:t xml:space="preserve"> has redirected scarce capital from infrastructure, health care, and education to a </w:t>
      </w:r>
      <w:hyperlink r:id="rId21" w:tgtFrame="_blank" w:history="1">
        <w:r w:rsidRPr="003B44BE">
          <w:rPr>
            <w:rStyle w:val="Hyperlink"/>
            <w:color w:val="000000" w:themeColor="text1"/>
            <w:sz w:val="14"/>
          </w:rPr>
          <w:t>“resistance</w:t>
        </w:r>
      </w:hyperlink>
      <w:r w:rsidRPr="003B44BE">
        <w:rPr>
          <w:rStyle w:val="Hyperlink"/>
          <w:color w:val="000000" w:themeColor="text1"/>
          <w:sz w:val="14"/>
        </w:rPr>
        <w:t xml:space="preserve"> economy”</w:t>
      </w:r>
      <w:r w:rsidRPr="003B44BE">
        <w:rPr>
          <w:color w:val="000000" w:themeColor="text1"/>
          <w:sz w:val="14"/>
        </w:rPr>
        <w:t xml:space="preserve"> that </w:t>
      </w:r>
      <w:r w:rsidRPr="005D70EC">
        <w:rPr>
          <w:color w:val="000000" w:themeColor="text1"/>
          <w:highlight w:val="yellow"/>
          <w:u w:val="single"/>
        </w:rPr>
        <w:t xml:space="preserve">expends </w:t>
      </w:r>
      <w:r w:rsidRPr="005D70EC">
        <w:rPr>
          <w:b/>
          <w:bCs/>
          <w:color w:val="000000" w:themeColor="text1"/>
          <w:highlight w:val="yellow"/>
          <w:u w:val="single"/>
        </w:rPr>
        <w:t>billions</w:t>
      </w:r>
      <w:r w:rsidRPr="005D70EC">
        <w:rPr>
          <w:color w:val="000000" w:themeColor="text1"/>
          <w:highlight w:val="yellow"/>
          <w:u w:val="single"/>
        </w:rPr>
        <w:t xml:space="preserve"> in foreign conflicts,</w:t>
      </w:r>
      <w:r w:rsidRPr="003B44BE">
        <w:rPr>
          <w:color w:val="000000" w:themeColor="text1"/>
          <w:sz w:val="14"/>
        </w:rPr>
        <w:t xml:space="preserve"> as well as enormously costly </w:t>
      </w:r>
      <w:r w:rsidRPr="005D70EC">
        <w:rPr>
          <w:color w:val="000000" w:themeColor="text1"/>
          <w:highlight w:val="yellow"/>
          <w:u w:val="single"/>
        </w:rPr>
        <w:t>nuclear and ballistic missile programs</w:t>
      </w:r>
      <w:r w:rsidRPr="003B44BE">
        <w:rPr>
          <w:color w:val="000000" w:themeColor="text1"/>
          <w:sz w:val="14"/>
        </w:rPr>
        <w:t xml:space="preserve">, while providing the bare minimum for its people. </w:t>
      </w:r>
      <w:r w:rsidRPr="005D70EC">
        <w:rPr>
          <w:color w:val="000000" w:themeColor="text1"/>
          <w:highlight w:val="yellow"/>
          <w:u w:val="single"/>
        </w:rPr>
        <w:t>The goal is to</w:t>
      </w:r>
      <w:r w:rsidRPr="003B44BE">
        <w:rPr>
          <w:color w:val="000000" w:themeColor="text1"/>
          <w:sz w:val="14"/>
        </w:rPr>
        <w:t xml:space="preserve"> subvert and, if possible, </w:t>
      </w:r>
      <w:r w:rsidRPr="005D70EC">
        <w:rPr>
          <w:b/>
          <w:bCs/>
          <w:color w:val="000000" w:themeColor="text1"/>
          <w:highlight w:val="yellow"/>
          <w:u w:val="single"/>
          <w:bdr w:val="single" w:sz="4" w:space="0" w:color="auto"/>
        </w:rPr>
        <w:t>overthrow</w:t>
      </w:r>
      <w:r w:rsidRPr="005D70EC">
        <w:rPr>
          <w:color w:val="000000" w:themeColor="text1"/>
          <w:highlight w:val="yellow"/>
          <w:u w:val="single"/>
          <w:bdr w:val="single" w:sz="4" w:space="0" w:color="auto"/>
        </w:rPr>
        <w:t xml:space="preserve"> the existing regional order.</w:t>
      </w:r>
      <w:r w:rsidRPr="003B44BE">
        <w:rPr>
          <w:color w:val="000000" w:themeColor="text1"/>
          <w:sz w:val="14"/>
        </w:rPr>
        <w:t xml:space="preserve"> Just last week, an editorial in the regime mouthpiece, Kayhan, called once again for eliminating the "cancerous growth" that is the Saudi monarchy.</w:t>
      </w:r>
    </w:p>
    <w:p w14:paraId="4F7A7319" w14:textId="77777777" w:rsidR="0028050D" w:rsidRPr="003B44BE" w:rsidRDefault="0028050D" w:rsidP="0028050D">
      <w:pPr>
        <w:shd w:val="clear" w:color="auto" w:fill="FEFEFE"/>
        <w:spacing w:line="276" w:lineRule="auto"/>
        <w:rPr>
          <w:color w:val="000000" w:themeColor="text1"/>
          <w:sz w:val="16"/>
          <w:szCs w:val="16"/>
        </w:rPr>
      </w:pPr>
      <w:r w:rsidRPr="003B44BE">
        <w:rPr>
          <w:color w:val="000000" w:themeColor="text1"/>
          <w:sz w:val="16"/>
          <w:szCs w:val="16"/>
        </w:rPr>
        <w:t xml:space="preserve">The United States is Tehran's "number one enemy" because </w:t>
      </w:r>
      <w:r w:rsidRPr="003B44BE">
        <w:rPr>
          <w:color w:val="000000" w:themeColor="text1"/>
          <w:u w:val="single"/>
        </w:rPr>
        <w:t>Iranian leaders view the US as the only power capable of thwarting their ambitions</w:t>
      </w:r>
      <w:r w:rsidRPr="003B44BE">
        <w:rPr>
          <w:color w:val="000000" w:themeColor="text1"/>
          <w:sz w:val="16"/>
          <w:szCs w:val="16"/>
        </w:rPr>
        <w:t>. Evicting US forces from the region would allow Iran to realize its primary goal of establishing its dominance over the Persian Gulf, positioning it to coerce and extract maximum political and economic concessions from neighboring Arab oil producers.</w:t>
      </w:r>
    </w:p>
    <w:p w14:paraId="279E5386" w14:textId="77777777" w:rsidR="0028050D" w:rsidRPr="003B44BE" w:rsidRDefault="0028050D" w:rsidP="0028050D">
      <w:pPr>
        <w:shd w:val="clear" w:color="auto" w:fill="FEFEFE"/>
        <w:spacing w:line="276" w:lineRule="auto"/>
        <w:rPr>
          <w:color w:val="000000" w:themeColor="text1"/>
          <w:sz w:val="16"/>
        </w:rPr>
      </w:pPr>
      <w:r w:rsidRPr="003B44BE">
        <w:rPr>
          <w:color w:val="000000" w:themeColor="text1"/>
          <w:sz w:val="16"/>
        </w:rPr>
        <w:t>Most importantly, a US military withdrawal from the region could enable Tehran to hold world energy markets and, by association, the entire global economy hostage. US government officials rightly fret over Russian control of one-third of </w:t>
      </w:r>
      <w:hyperlink r:id="rId22" w:tgtFrame="_blank" w:history="1">
        <w:r w:rsidRPr="003B44BE">
          <w:rPr>
            <w:rStyle w:val="Hyperlink"/>
            <w:color w:val="000000" w:themeColor="text1"/>
            <w:sz w:val="16"/>
          </w:rPr>
          <w:t>European</w:t>
        </w:r>
      </w:hyperlink>
      <w:r w:rsidRPr="003B44BE">
        <w:rPr>
          <w:rStyle w:val="Hyperlink"/>
          <w:color w:val="000000" w:themeColor="text1"/>
          <w:sz w:val="16"/>
        </w:rPr>
        <w:t xml:space="preserve"> gas</w:t>
      </w:r>
      <w:r w:rsidRPr="003B44BE">
        <w:rPr>
          <w:color w:val="000000" w:themeColor="text1"/>
          <w:sz w:val="16"/>
        </w:rPr>
        <w:t xml:space="preserve"> imports and the influence this gives Moscow over European capitals. The United States went to war to prevent Saddam from seizing the 10% of global oil reserves then controlled by Kuwait. </w:t>
      </w:r>
      <w:r w:rsidRPr="005D70EC">
        <w:rPr>
          <w:color w:val="000000" w:themeColor="text1"/>
          <w:highlight w:val="yellow"/>
          <w:u w:val="single"/>
        </w:rPr>
        <w:t>Iranian heg</w:t>
      </w:r>
      <w:r w:rsidRPr="003B44BE">
        <w:rPr>
          <w:color w:val="000000" w:themeColor="text1"/>
          <w:sz w:val="16"/>
        </w:rPr>
        <w:t xml:space="preserve">emony </w:t>
      </w:r>
      <w:r w:rsidRPr="005D70EC">
        <w:rPr>
          <w:color w:val="000000" w:themeColor="text1"/>
          <w:highlight w:val="yellow"/>
          <w:u w:val="single"/>
        </w:rPr>
        <w:t>and military dominance across the</w:t>
      </w:r>
      <w:r w:rsidRPr="003B44BE">
        <w:rPr>
          <w:color w:val="000000" w:themeColor="text1"/>
          <w:sz w:val="16"/>
        </w:rPr>
        <w:t xml:space="preserve"> Persian </w:t>
      </w:r>
      <w:r w:rsidRPr="005D70EC">
        <w:rPr>
          <w:color w:val="000000" w:themeColor="text1"/>
          <w:highlight w:val="yellow"/>
          <w:u w:val="single"/>
        </w:rPr>
        <w:t>Gulf</w:t>
      </w:r>
      <w:r w:rsidRPr="003B44BE">
        <w:rPr>
          <w:color w:val="000000" w:themeColor="text1"/>
          <w:sz w:val="16"/>
        </w:rPr>
        <w:t xml:space="preserve"> region </w:t>
      </w:r>
      <w:r w:rsidRPr="005D70EC">
        <w:rPr>
          <w:color w:val="000000" w:themeColor="text1"/>
          <w:highlight w:val="yellow"/>
          <w:u w:val="single"/>
        </w:rPr>
        <w:t>would give Tehran</w:t>
      </w:r>
      <w:r w:rsidRPr="003B44BE">
        <w:rPr>
          <w:color w:val="000000" w:themeColor="text1"/>
          <w:sz w:val="16"/>
        </w:rPr>
        <w:t xml:space="preserve"> influence over, perhaps even </w:t>
      </w:r>
      <w:r w:rsidRPr="005D70EC">
        <w:rPr>
          <w:b/>
          <w:bCs/>
          <w:color w:val="000000" w:themeColor="text1"/>
          <w:highlight w:val="yellow"/>
          <w:u w:val="single"/>
        </w:rPr>
        <w:t>control</w:t>
      </w:r>
      <w:r w:rsidRPr="005D70EC">
        <w:rPr>
          <w:color w:val="000000" w:themeColor="text1"/>
          <w:highlight w:val="yellow"/>
          <w:u w:val="single"/>
        </w:rPr>
        <w:t xml:space="preserve"> of</w:t>
      </w:r>
      <w:r w:rsidRPr="003B44BE">
        <w:rPr>
          <w:color w:val="000000" w:themeColor="text1"/>
          <w:sz w:val="16"/>
        </w:rPr>
        <w:t>, </w:t>
      </w:r>
      <w:r w:rsidRPr="005D70EC">
        <w:rPr>
          <w:color w:val="000000" w:themeColor="text1"/>
          <w:highlight w:val="yellow"/>
          <w:u w:val="single"/>
        </w:rPr>
        <w:t xml:space="preserve">over </w:t>
      </w:r>
      <w:r w:rsidRPr="005D70EC">
        <w:rPr>
          <w:rStyle w:val="Hyperlink"/>
          <w:color w:val="000000" w:themeColor="text1"/>
          <w:highlight w:val="yellow"/>
          <w:u w:val="single"/>
        </w:rPr>
        <w:t xml:space="preserve">half the world’s </w:t>
      </w:r>
      <w:r w:rsidRPr="005D70EC">
        <w:rPr>
          <w:rStyle w:val="Hyperlink"/>
          <w:b/>
          <w:bCs/>
          <w:color w:val="000000" w:themeColor="text1"/>
          <w:highlight w:val="yellow"/>
          <w:u w:val="single"/>
        </w:rPr>
        <w:t>oil</w:t>
      </w:r>
      <w:r w:rsidRPr="005D70EC">
        <w:rPr>
          <w:rStyle w:val="Hyperlink"/>
          <w:color w:val="000000" w:themeColor="text1"/>
          <w:highlight w:val="yellow"/>
          <w:u w:val="single"/>
        </w:rPr>
        <w:t xml:space="preserve"> wealth</w:t>
      </w:r>
      <w:r w:rsidRPr="005D70EC">
        <w:rPr>
          <w:color w:val="000000" w:themeColor="text1"/>
          <w:highlight w:val="yellow"/>
          <w:u w:val="single"/>
        </w:rPr>
        <w:t> and </w:t>
      </w:r>
      <w:hyperlink r:id="rId23" w:anchor="761b1685c2a2" w:tgtFrame="_blank" w:history="1">
        <w:r w:rsidRPr="005D70EC">
          <w:rPr>
            <w:rStyle w:val="Hyperlink"/>
            <w:color w:val="000000" w:themeColor="text1"/>
            <w:highlight w:val="yellow"/>
            <w:u w:val="single"/>
          </w:rPr>
          <w:t>40%</w:t>
        </w:r>
      </w:hyperlink>
      <w:r w:rsidRPr="005D70EC">
        <w:rPr>
          <w:color w:val="000000" w:themeColor="text1"/>
          <w:highlight w:val="yellow"/>
          <w:u w:val="single"/>
        </w:rPr>
        <w:t> of</w:t>
      </w:r>
      <w:r w:rsidRPr="003B44BE">
        <w:rPr>
          <w:color w:val="000000" w:themeColor="text1"/>
          <w:sz w:val="16"/>
        </w:rPr>
        <w:t xml:space="preserve"> its </w:t>
      </w:r>
      <w:r w:rsidRPr="005D70EC">
        <w:rPr>
          <w:b/>
          <w:bCs/>
          <w:color w:val="000000" w:themeColor="text1"/>
          <w:highlight w:val="yellow"/>
          <w:u w:val="single"/>
        </w:rPr>
        <w:t>natural gas</w:t>
      </w:r>
      <w:r w:rsidRPr="005D70EC">
        <w:rPr>
          <w:color w:val="000000" w:themeColor="text1"/>
          <w:highlight w:val="yellow"/>
          <w:u w:val="single"/>
        </w:rPr>
        <w:t xml:space="preserve"> reserves</w:t>
      </w:r>
      <w:r w:rsidRPr="003B44BE">
        <w:rPr>
          <w:color w:val="000000" w:themeColor="text1"/>
          <w:sz w:val="16"/>
        </w:rPr>
        <w:t xml:space="preserve">. As oil and gas are global commodities, the </w:t>
      </w:r>
      <w:r w:rsidRPr="005D70EC">
        <w:rPr>
          <w:b/>
          <w:bCs/>
          <w:color w:val="000000" w:themeColor="text1"/>
          <w:highlight w:val="yellow"/>
          <w:u w:val="single"/>
        </w:rPr>
        <w:t>U</w:t>
      </w:r>
      <w:r w:rsidRPr="003B44BE">
        <w:rPr>
          <w:color w:val="000000" w:themeColor="text1"/>
          <w:sz w:val="16"/>
        </w:rPr>
        <w:t xml:space="preserve">nited </w:t>
      </w:r>
      <w:r w:rsidRPr="005D70EC">
        <w:rPr>
          <w:b/>
          <w:bCs/>
          <w:color w:val="000000" w:themeColor="text1"/>
          <w:highlight w:val="yellow"/>
          <w:u w:val="single"/>
        </w:rPr>
        <w:t>S</w:t>
      </w:r>
      <w:r w:rsidRPr="003B44BE">
        <w:rPr>
          <w:color w:val="000000" w:themeColor="text1"/>
          <w:sz w:val="16"/>
        </w:rPr>
        <w:t>tate</w:t>
      </w:r>
      <w:r w:rsidRPr="005D70EC">
        <w:rPr>
          <w:color w:val="000000" w:themeColor="text1"/>
          <w:highlight w:val="yellow"/>
          <w:u w:val="single"/>
        </w:rPr>
        <w:t>s'</w:t>
      </w:r>
      <w:r w:rsidRPr="003B44BE">
        <w:rPr>
          <w:color w:val="000000" w:themeColor="text1"/>
          <w:sz w:val="16"/>
        </w:rPr>
        <w:t xml:space="preserve"> emergence as an energy </w:t>
      </w:r>
      <w:r w:rsidRPr="005D70EC">
        <w:rPr>
          <w:color w:val="000000" w:themeColor="text1"/>
          <w:highlight w:val="yellow"/>
          <w:u w:val="single"/>
        </w:rPr>
        <w:t>powerhouse will not shield it</w:t>
      </w:r>
      <w:r w:rsidRPr="003B44BE">
        <w:rPr>
          <w:color w:val="000000" w:themeColor="text1"/>
          <w:sz w:val="16"/>
        </w:rPr>
        <w:t xml:space="preserve"> (and certainly not its key trading partners) </w:t>
      </w:r>
      <w:r w:rsidRPr="005D70EC">
        <w:rPr>
          <w:color w:val="000000" w:themeColor="text1"/>
          <w:highlight w:val="yellow"/>
          <w:u w:val="single"/>
        </w:rPr>
        <w:t>from the</w:t>
      </w:r>
      <w:r w:rsidRPr="003B44BE">
        <w:rPr>
          <w:color w:val="000000" w:themeColor="text1"/>
          <w:sz w:val="16"/>
        </w:rPr>
        <w:t xml:space="preserve"> potentially </w:t>
      </w:r>
      <w:r w:rsidRPr="005D70EC">
        <w:rPr>
          <w:b/>
          <w:bCs/>
          <w:color w:val="000000" w:themeColor="text1"/>
          <w:highlight w:val="yellow"/>
          <w:u w:val="single"/>
          <w:bdr w:val="single" w:sz="4" w:space="0" w:color="auto"/>
        </w:rPr>
        <w:t>catastrophic</w:t>
      </w:r>
      <w:r w:rsidRPr="005D70EC">
        <w:rPr>
          <w:color w:val="000000" w:themeColor="text1"/>
          <w:highlight w:val="yellow"/>
          <w:u w:val="single"/>
          <w:bdr w:val="single" w:sz="4" w:space="0" w:color="auto"/>
        </w:rPr>
        <w:t xml:space="preserve"> risks</w:t>
      </w:r>
      <w:r w:rsidRPr="003B44BE">
        <w:rPr>
          <w:color w:val="000000" w:themeColor="text1"/>
          <w:sz w:val="16"/>
        </w:rPr>
        <w:t xml:space="preserve"> associated with such an ominous outcome.</w:t>
      </w:r>
    </w:p>
    <w:p w14:paraId="7FF6F7C5" w14:textId="77777777" w:rsidR="0028050D" w:rsidRPr="003B44BE" w:rsidRDefault="0028050D" w:rsidP="0028050D">
      <w:pPr>
        <w:rPr>
          <w:color w:val="000000" w:themeColor="text1"/>
          <w:sz w:val="26"/>
          <w:szCs w:val="26"/>
        </w:rPr>
      </w:pPr>
    </w:p>
    <w:p w14:paraId="408C3455" w14:textId="77777777" w:rsidR="0028050D" w:rsidRPr="003B44BE" w:rsidRDefault="0028050D" w:rsidP="0028050D">
      <w:pPr>
        <w:pStyle w:val="Heading2"/>
      </w:pPr>
      <w:r w:rsidRPr="003B44BE">
        <w:t>Uniqueness</w:t>
      </w:r>
    </w:p>
    <w:p w14:paraId="5DC06CC8" w14:textId="77777777" w:rsidR="0028050D" w:rsidRPr="003B44BE" w:rsidRDefault="0028050D" w:rsidP="0028050D">
      <w:pPr>
        <w:pStyle w:val="Heading3"/>
      </w:pPr>
      <w:r>
        <w:t>UQ---Relations High---2NC</w:t>
      </w:r>
    </w:p>
    <w:p w14:paraId="3A1A0E92" w14:textId="77777777" w:rsidR="0028050D" w:rsidRPr="003B44BE" w:rsidRDefault="0028050D" w:rsidP="0028050D">
      <w:pPr>
        <w:pStyle w:val="Heading4"/>
      </w:pPr>
      <w:r w:rsidRPr="003B44BE">
        <w:t>US-Iraq relations at a peak – US contribution key</w:t>
      </w:r>
    </w:p>
    <w:p w14:paraId="14ADCFAF" w14:textId="77777777" w:rsidR="0028050D" w:rsidRPr="003B44BE" w:rsidRDefault="0028050D" w:rsidP="0028050D">
      <w:r w:rsidRPr="003B44BE">
        <w:t xml:space="preserve">Douglas </w:t>
      </w:r>
      <w:r w:rsidRPr="003B44BE">
        <w:rPr>
          <w:b/>
          <w:bCs/>
        </w:rPr>
        <w:t>Ollivant 18</w:t>
      </w:r>
      <w:r w:rsidRPr="003B44BE">
        <w:t xml:space="preserve">, Managing Partner and the Senior Vice President of Mantid International, LCC, a global strategic consulting firm a post in Baghdad with a Ph.D. in political science at Indiana University, 4/24/2018, “Iraq After ISIS: What To Do Now”, </w:t>
      </w:r>
      <w:hyperlink r:id="rId24" w:history="1">
        <w:r w:rsidRPr="003B44BE">
          <w:rPr>
            <w:rStyle w:val="Hyperlink"/>
            <w:rFonts w:eastAsiaTheme="majorEastAsia"/>
          </w:rPr>
          <w:t>https://www.newamerica.org/international-security/reports/iraq-after-isis-what-do-now/</w:t>
        </w:r>
      </w:hyperlink>
    </w:p>
    <w:p w14:paraId="6B051B7A" w14:textId="77777777" w:rsidR="0028050D" w:rsidRPr="003B44BE" w:rsidRDefault="0028050D" w:rsidP="0028050D">
      <w:pPr>
        <w:rPr>
          <w:u w:val="single"/>
        </w:rPr>
      </w:pPr>
      <w:r w:rsidRPr="003B44BE">
        <w:rPr>
          <w:sz w:val="16"/>
        </w:rPr>
        <w:t xml:space="preserve">And yet now </w:t>
      </w:r>
      <w:r w:rsidRPr="005D70EC">
        <w:rPr>
          <w:highlight w:val="yellow"/>
          <w:u w:val="single"/>
        </w:rPr>
        <w:t xml:space="preserve">things are good for the </w:t>
      </w:r>
      <w:r w:rsidRPr="005D70EC">
        <w:rPr>
          <w:b/>
          <w:bCs/>
          <w:highlight w:val="yellow"/>
          <w:u w:val="single"/>
        </w:rPr>
        <w:t>U</w:t>
      </w:r>
      <w:r w:rsidRPr="003B44BE">
        <w:rPr>
          <w:sz w:val="16"/>
        </w:rPr>
        <w:t xml:space="preserve">nited </w:t>
      </w:r>
      <w:r w:rsidRPr="005D70EC">
        <w:rPr>
          <w:b/>
          <w:bCs/>
          <w:highlight w:val="yellow"/>
          <w:u w:val="single"/>
        </w:rPr>
        <w:t>S</w:t>
      </w:r>
      <w:r w:rsidRPr="003B44BE">
        <w:rPr>
          <w:sz w:val="16"/>
        </w:rPr>
        <w:t xml:space="preserve">tates </w:t>
      </w:r>
      <w:r w:rsidRPr="005D70EC">
        <w:rPr>
          <w:highlight w:val="yellow"/>
          <w:u w:val="single"/>
        </w:rPr>
        <w:t>in Iraq. The U.S.’s key contribution to defeating ISIS</w:t>
      </w:r>
      <w:r w:rsidRPr="003B44BE">
        <w:rPr>
          <w:u w:val="single"/>
        </w:rPr>
        <w:t xml:space="preserve"> in Iraq</w:t>
      </w:r>
      <w:r w:rsidRPr="005D70EC">
        <w:rPr>
          <w:highlight w:val="yellow"/>
          <w:u w:val="single"/>
        </w:rPr>
        <w:t>, its support during the financial</w:t>
      </w:r>
      <w:r w:rsidRPr="003B44BE">
        <w:rPr>
          <w:u w:val="single"/>
        </w:rPr>
        <w:t xml:space="preserve"> perfect </w:t>
      </w:r>
      <w:r w:rsidRPr="005D70EC">
        <w:rPr>
          <w:highlight w:val="yellow"/>
          <w:u w:val="single"/>
        </w:rPr>
        <w:t xml:space="preserve">storm, and its renewed role as a liberal counterweight to Iran’s far less welcome interference, have </w:t>
      </w:r>
      <w:r w:rsidRPr="005D70EC">
        <w:rPr>
          <w:b/>
          <w:bCs/>
          <w:highlight w:val="yellow"/>
          <w:u w:val="single"/>
          <w:bdr w:val="single" w:sz="4" w:space="0" w:color="auto"/>
        </w:rPr>
        <w:t>improved</w:t>
      </w:r>
      <w:r w:rsidRPr="005D70EC">
        <w:rPr>
          <w:highlight w:val="yellow"/>
          <w:u w:val="single"/>
          <w:bdr w:val="single" w:sz="4" w:space="0" w:color="auto"/>
        </w:rPr>
        <w:t xml:space="preserve"> the U.S.’s </w:t>
      </w:r>
      <w:r w:rsidRPr="005D70EC">
        <w:rPr>
          <w:b/>
          <w:bCs/>
          <w:highlight w:val="yellow"/>
          <w:u w:val="single"/>
          <w:bdr w:val="single" w:sz="4" w:space="0" w:color="auto"/>
        </w:rPr>
        <w:t>standing</w:t>
      </w:r>
      <w:r w:rsidRPr="003B44BE">
        <w:rPr>
          <w:u w:val="single"/>
        </w:rPr>
        <w:t xml:space="preserve"> in the country </w:t>
      </w:r>
      <w:r w:rsidRPr="005D70EC">
        <w:rPr>
          <w:highlight w:val="yellow"/>
          <w:u w:val="single"/>
        </w:rPr>
        <w:t xml:space="preserve">to the extent that the American brand in Iraq is currently </w:t>
      </w:r>
      <w:r w:rsidRPr="005D70EC">
        <w:rPr>
          <w:b/>
          <w:bCs/>
          <w:highlight w:val="yellow"/>
          <w:u w:val="single"/>
        </w:rPr>
        <w:t>very positive</w:t>
      </w:r>
      <w:r w:rsidRPr="005D70EC">
        <w:rPr>
          <w:highlight w:val="yellow"/>
          <w:u w:val="single"/>
        </w:rPr>
        <w:t>.</w:t>
      </w:r>
    </w:p>
    <w:p w14:paraId="3DFC0C49" w14:textId="77777777" w:rsidR="0028050D" w:rsidRPr="003B44BE" w:rsidRDefault="0028050D" w:rsidP="0028050D">
      <w:pPr>
        <w:rPr>
          <w:sz w:val="16"/>
        </w:rPr>
      </w:pPr>
      <w:r w:rsidRPr="005D70EC">
        <w:rPr>
          <w:highlight w:val="yellow"/>
          <w:u w:val="single"/>
        </w:rPr>
        <w:t xml:space="preserve">Iraq and the </w:t>
      </w:r>
      <w:r w:rsidRPr="005D70EC">
        <w:rPr>
          <w:b/>
          <w:bCs/>
          <w:highlight w:val="yellow"/>
          <w:u w:val="single"/>
        </w:rPr>
        <w:t>U</w:t>
      </w:r>
      <w:r w:rsidRPr="003B44BE">
        <w:rPr>
          <w:sz w:val="16"/>
        </w:rPr>
        <w:t xml:space="preserve">nited </w:t>
      </w:r>
      <w:r w:rsidRPr="005D70EC">
        <w:rPr>
          <w:b/>
          <w:bCs/>
          <w:highlight w:val="yellow"/>
          <w:u w:val="single"/>
        </w:rPr>
        <w:t>S</w:t>
      </w:r>
      <w:r w:rsidRPr="003B44BE">
        <w:rPr>
          <w:sz w:val="16"/>
        </w:rPr>
        <w:t xml:space="preserve">tates </w:t>
      </w:r>
      <w:r w:rsidRPr="005D70EC">
        <w:rPr>
          <w:highlight w:val="yellow"/>
          <w:u w:val="single"/>
        </w:rPr>
        <w:t>have</w:t>
      </w:r>
      <w:r w:rsidRPr="003B44BE">
        <w:rPr>
          <w:u w:val="single"/>
        </w:rPr>
        <w:t xml:space="preserve">, over the last fourteen years, </w:t>
      </w:r>
      <w:r w:rsidRPr="005D70EC">
        <w:rPr>
          <w:highlight w:val="yellow"/>
          <w:u w:val="single"/>
        </w:rPr>
        <w:t xml:space="preserve">achieved something </w:t>
      </w:r>
      <w:r w:rsidRPr="003B44BE">
        <w:rPr>
          <w:u w:val="single"/>
        </w:rPr>
        <w:t xml:space="preserve">very </w:t>
      </w:r>
      <w:r w:rsidRPr="005D70EC">
        <w:rPr>
          <w:highlight w:val="yellow"/>
          <w:u w:val="single"/>
        </w:rPr>
        <w:t>rare in the history of bilateral partnerships:</w:t>
      </w:r>
      <w:r w:rsidRPr="003B44BE">
        <w:rPr>
          <w:u w:val="single"/>
        </w:rPr>
        <w:t xml:space="preserve"> defeating and </w:t>
      </w:r>
      <w:r w:rsidRPr="005D70EC">
        <w:rPr>
          <w:highlight w:val="yellow"/>
          <w:u w:val="single"/>
        </w:rPr>
        <w:t>bringing to justice a</w:t>
      </w:r>
      <w:r w:rsidRPr="003B44BE">
        <w:rPr>
          <w:u w:val="single"/>
        </w:rPr>
        <w:t xml:space="preserve"> supposedly immovable </w:t>
      </w:r>
      <w:r w:rsidRPr="005D70EC">
        <w:rPr>
          <w:highlight w:val="yellow"/>
          <w:u w:val="single"/>
        </w:rPr>
        <w:t>tyrant, seeing off a brutal</w:t>
      </w:r>
      <w:r w:rsidRPr="003B44BE">
        <w:rPr>
          <w:u w:val="single"/>
        </w:rPr>
        <w:t xml:space="preserve"> and tenacious </w:t>
      </w:r>
      <w:r w:rsidRPr="005D70EC">
        <w:rPr>
          <w:highlight w:val="yellow"/>
          <w:u w:val="single"/>
        </w:rPr>
        <w:t xml:space="preserve">insurgency </w:t>
      </w:r>
      <w:r w:rsidRPr="003B44BE">
        <w:rPr>
          <w:u w:val="single"/>
        </w:rPr>
        <w:t>that preyed upon its own people</w:t>
      </w:r>
      <w:r w:rsidRPr="005D70EC">
        <w:rPr>
          <w:highlight w:val="yellow"/>
          <w:u w:val="single"/>
        </w:rPr>
        <w:t>, developing a heavyweight producer on the global econ</w:t>
      </w:r>
      <w:r w:rsidRPr="003B44BE">
        <w:rPr>
          <w:u w:val="single"/>
        </w:rPr>
        <w:t>omic scene</w:t>
      </w:r>
      <w:r w:rsidRPr="005D70EC">
        <w:rPr>
          <w:highlight w:val="yellow"/>
          <w:u w:val="single"/>
        </w:rPr>
        <w:t>, keeping predatory neighbors at bay, and building a legit</w:t>
      </w:r>
      <w:r w:rsidRPr="003B44BE">
        <w:rPr>
          <w:u w:val="single"/>
        </w:rPr>
        <w:t xml:space="preserve">imate </w:t>
      </w:r>
      <w:r w:rsidRPr="005D70EC">
        <w:rPr>
          <w:highlight w:val="yellow"/>
          <w:u w:val="single"/>
        </w:rPr>
        <w:t>and accountable government in a land that had mostly</w:t>
      </w:r>
      <w:r w:rsidRPr="003B44BE">
        <w:rPr>
          <w:u w:val="single"/>
        </w:rPr>
        <w:t xml:space="preserve"> known </w:t>
      </w:r>
      <w:r w:rsidRPr="005D70EC">
        <w:rPr>
          <w:highlight w:val="yellow"/>
          <w:u w:val="single"/>
        </w:rPr>
        <w:t>dictatorship</w:t>
      </w:r>
      <w:r w:rsidRPr="005D70EC">
        <w:rPr>
          <w:highlight w:val="yellow"/>
          <w:u w:val="single"/>
          <w:lang w:eastAsia="zh-TW"/>
        </w:rPr>
        <w:t>[s]</w:t>
      </w:r>
      <w:r w:rsidRPr="003B44BE">
        <w:rPr>
          <w:u w:val="single"/>
          <w:lang w:eastAsia="zh-TW"/>
        </w:rPr>
        <w:t xml:space="preserve"> </w:t>
      </w:r>
      <w:r w:rsidRPr="003B44BE">
        <w:rPr>
          <w:u w:val="single"/>
        </w:rPr>
        <w:t>and empire.</w:t>
      </w:r>
      <w:r w:rsidRPr="003B44BE">
        <w:rPr>
          <w:sz w:val="16"/>
        </w:rPr>
        <w:t xml:space="preserve"> Most recently, we have together destroyed a well-funded and organized Caliphate that at one time controlled one third of the national territory and threatened the federal capital.</w:t>
      </w:r>
    </w:p>
    <w:p w14:paraId="097014D4" w14:textId="77777777" w:rsidR="0028050D" w:rsidRPr="003B44BE" w:rsidRDefault="0028050D" w:rsidP="0028050D">
      <w:pPr>
        <w:rPr>
          <w:sz w:val="16"/>
          <w:szCs w:val="16"/>
        </w:rPr>
      </w:pPr>
      <w:r w:rsidRPr="003B44BE">
        <w:rPr>
          <w:sz w:val="16"/>
          <w:szCs w:val="16"/>
        </w:rPr>
        <w:t>All of this was done while more than quadrupling Iraq’s GDP per capita,54 avoiding communitarian conflict, and building a functioning and ever more established democracy of singular depth in the Arab world and a beacon to the beleaguered peoples of neighboring Syria and Iran.</w:t>
      </w:r>
    </w:p>
    <w:p w14:paraId="2BDBC75C" w14:textId="77777777" w:rsidR="0028050D" w:rsidRPr="003B44BE" w:rsidRDefault="0028050D" w:rsidP="0028050D">
      <w:pPr>
        <w:rPr>
          <w:sz w:val="16"/>
        </w:rPr>
      </w:pPr>
      <w:r w:rsidRPr="003B44BE">
        <w:rPr>
          <w:u w:val="single"/>
        </w:rPr>
        <w:t xml:space="preserve">It is no coincidence that at the very moment when Iraq’s feeling of nationhood has never been stronger, </w:t>
      </w:r>
      <w:r w:rsidRPr="005D70EC">
        <w:rPr>
          <w:highlight w:val="yellow"/>
          <w:u w:val="single"/>
        </w:rPr>
        <w:t>U.S. prestige in Iraq is</w:t>
      </w:r>
      <w:r w:rsidRPr="003B44BE">
        <w:rPr>
          <w:u w:val="single"/>
        </w:rPr>
        <w:t xml:space="preserve"> also </w:t>
      </w:r>
      <w:r w:rsidRPr="005D70EC">
        <w:rPr>
          <w:highlight w:val="yellow"/>
          <w:u w:val="single"/>
          <w:bdr w:val="single" w:sz="4" w:space="0" w:color="auto"/>
        </w:rPr>
        <w:t xml:space="preserve">at a </w:t>
      </w:r>
      <w:r w:rsidRPr="005D70EC">
        <w:rPr>
          <w:b/>
          <w:bCs/>
          <w:highlight w:val="yellow"/>
          <w:u w:val="single"/>
          <w:bdr w:val="single" w:sz="4" w:space="0" w:color="auto"/>
        </w:rPr>
        <w:t>peak</w:t>
      </w:r>
      <w:r w:rsidRPr="005D70EC">
        <w:rPr>
          <w:highlight w:val="yellow"/>
          <w:u w:val="single"/>
          <w:bdr w:val="single" w:sz="4" w:space="0" w:color="auto"/>
        </w:rPr>
        <w:t>.</w:t>
      </w:r>
      <w:r w:rsidRPr="003B44BE">
        <w:rPr>
          <w:sz w:val="16"/>
        </w:rPr>
        <w:t xml:space="preserve"> The last time the United States and Iraq together won a major victory, in 2008, the U.S. left much too completely and much too soon. The military withdrawal was accompanied by a dramatic diplomatic downgrading. The result was catastrophic. With much hard work done last year, both Iraq and the relationship have rebounded dramatically. Now we must avoid the mistakes of 2011 and build further upon this valuable alliance.</w:t>
      </w:r>
    </w:p>
    <w:p w14:paraId="297BCCB2" w14:textId="77777777" w:rsidR="0028050D" w:rsidRPr="003B44BE" w:rsidRDefault="0028050D" w:rsidP="0028050D"/>
    <w:p w14:paraId="0D688BF4" w14:textId="77777777" w:rsidR="0028050D" w:rsidRPr="003B44BE" w:rsidRDefault="0028050D" w:rsidP="0028050D">
      <w:pPr>
        <w:pStyle w:val="Heading4"/>
      </w:pPr>
      <w:r w:rsidRPr="003B44BE">
        <w:t>US-Iraq relations is tied together by the Strategic Framework Agreement – military ties key</w:t>
      </w:r>
    </w:p>
    <w:p w14:paraId="7ECDC775" w14:textId="77777777" w:rsidR="0028050D" w:rsidRPr="003B44BE" w:rsidRDefault="0028050D" w:rsidP="0028050D">
      <w:r w:rsidRPr="003B44BE">
        <w:t xml:space="preserve">Douglas </w:t>
      </w:r>
      <w:r w:rsidRPr="003B44BE">
        <w:rPr>
          <w:b/>
          <w:bCs/>
        </w:rPr>
        <w:t>Ollivant 18</w:t>
      </w:r>
      <w:r w:rsidRPr="003B44BE">
        <w:t xml:space="preserve">, Managing Partner and the Senior Vice President of Mantid International, LCC, a global strategic consulting firm a post in Baghdad with a Ph.D. in political science at Indiana University, 4/24/2018, “Iraq After ISIS: What To Do Now”, </w:t>
      </w:r>
      <w:hyperlink r:id="rId25" w:history="1">
        <w:r w:rsidRPr="003B44BE">
          <w:rPr>
            <w:rStyle w:val="Hyperlink"/>
            <w:rFonts w:eastAsiaTheme="majorEastAsia"/>
          </w:rPr>
          <w:t>https://www.newamerica.org/international-security/reports/iraq-after-isis-what-do-now/</w:t>
        </w:r>
      </w:hyperlink>
    </w:p>
    <w:p w14:paraId="3769E012" w14:textId="77777777" w:rsidR="0028050D" w:rsidRPr="003B44BE" w:rsidRDefault="0028050D" w:rsidP="0028050D">
      <w:pPr>
        <w:rPr>
          <w:b/>
          <w:bCs/>
        </w:rPr>
      </w:pPr>
      <w:r w:rsidRPr="003B44BE">
        <w:rPr>
          <w:b/>
          <w:bCs/>
        </w:rPr>
        <w:t>SFA = Strategic Framework Agreement</w:t>
      </w:r>
    </w:p>
    <w:p w14:paraId="73C5E316" w14:textId="77777777" w:rsidR="0028050D" w:rsidRPr="003B44BE" w:rsidRDefault="0028050D" w:rsidP="0028050D">
      <w:pPr>
        <w:rPr>
          <w:sz w:val="16"/>
        </w:rPr>
      </w:pPr>
      <w:r w:rsidRPr="003B44BE">
        <w:rPr>
          <w:u w:val="single"/>
        </w:rPr>
        <w:t>The U</w:t>
      </w:r>
      <w:r w:rsidRPr="003B44BE">
        <w:rPr>
          <w:sz w:val="16"/>
        </w:rPr>
        <w:t xml:space="preserve">nited </w:t>
      </w:r>
      <w:r w:rsidRPr="003B44BE">
        <w:rPr>
          <w:u w:val="single"/>
        </w:rPr>
        <w:t>S</w:t>
      </w:r>
      <w:r w:rsidRPr="003B44BE">
        <w:rPr>
          <w:sz w:val="16"/>
        </w:rPr>
        <w:t xml:space="preserve">tates </w:t>
      </w:r>
      <w:r w:rsidRPr="003B44BE">
        <w:rPr>
          <w:u w:val="single"/>
        </w:rPr>
        <w:t>and Iraq are tied together by shared history</w:t>
      </w:r>
      <w:r w:rsidRPr="003B44BE">
        <w:rPr>
          <w:sz w:val="16"/>
        </w:rPr>
        <w:t xml:space="preserve">. Since 2003, the relationship between these two countries has been forged in war and occupation, but also in liberation, victory, and rebuilding. </w:t>
      </w:r>
      <w:r w:rsidRPr="005D70EC">
        <w:rPr>
          <w:highlight w:val="yellow"/>
          <w:u w:val="single"/>
        </w:rPr>
        <w:t>As laid out in the</w:t>
      </w:r>
      <w:r w:rsidRPr="003B44BE">
        <w:rPr>
          <w:u w:val="single"/>
        </w:rPr>
        <w:t xml:space="preserve"> Strategic Framework Agreement of 2007</w:t>
      </w:r>
      <w:r w:rsidRPr="003B44BE">
        <w:rPr>
          <w:sz w:val="16"/>
        </w:rPr>
        <w:t xml:space="preserve"> </w:t>
      </w:r>
      <w:r w:rsidRPr="003B44BE">
        <w:rPr>
          <w:u w:val="single"/>
        </w:rPr>
        <w:t>(</w:t>
      </w:r>
      <w:r w:rsidRPr="005D70EC">
        <w:rPr>
          <w:highlight w:val="yellow"/>
          <w:u w:val="single"/>
        </w:rPr>
        <w:t>SFA), Iraq and the U.S. are committed to a “</w:t>
      </w:r>
      <w:r w:rsidRPr="005D70EC">
        <w:rPr>
          <w:b/>
          <w:bCs/>
          <w:highlight w:val="yellow"/>
          <w:u w:val="single"/>
          <w:bdr w:val="single" w:sz="4" w:space="0" w:color="auto"/>
        </w:rPr>
        <w:t>long-term relationship</w:t>
      </w:r>
      <w:r w:rsidRPr="005D70EC">
        <w:rPr>
          <w:highlight w:val="yellow"/>
          <w:u w:val="single"/>
          <w:bdr w:val="single" w:sz="4" w:space="0" w:color="auto"/>
        </w:rPr>
        <w:t xml:space="preserve"> of cooperation and friendship</w:t>
      </w:r>
      <w:r w:rsidRPr="005D70EC">
        <w:rPr>
          <w:highlight w:val="yellow"/>
          <w:u w:val="single"/>
        </w:rPr>
        <w:t>.”</w:t>
      </w:r>
      <w:r w:rsidRPr="003B44BE">
        <w:rPr>
          <w:sz w:val="16"/>
        </w:rPr>
        <w:t>11The United States maintains ties to Iraq in three critical areas: military-to-military ties, diplomatic and cultural ties, and economic ties. In each of these areas there is great opportunity and potential in a post-ISIS Iraq, but also areas for improvement.</w:t>
      </w:r>
    </w:p>
    <w:p w14:paraId="09A5A6F3" w14:textId="77777777" w:rsidR="0028050D" w:rsidRPr="003B44BE" w:rsidRDefault="0028050D" w:rsidP="0028050D">
      <w:pPr>
        <w:rPr>
          <w:sz w:val="16"/>
          <w:szCs w:val="16"/>
        </w:rPr>
      </w:pPr>
      <w:r w:rsidRPr="003B44BE">
        <w:rPr>
          <w:sz w:val="16"/>
          <w:szCs w:val="16"/>
        </w:rPr>
        <w:t>Military-to-Military Ties</w:t>
      </w:r>
    </w:p>
    <w:p w14:paraId="330277BE" w14:textId="77777777" w:rsidR="0028050D" w:rsidRPr="003B44BE" w:rsidRDefault="0028050D" w:rsidP="0028050D">
      <w:pPr>
        <w:rPr>
          <w:sz w:val="16"/>
        </w:rPr>
      </w:pPr>
      <w:r w:rsidRPr="005D70EC">
        <w:rPr>
          <w:highlight w:val="yellow"/>
          <w:u w:val="single"/>
        </w:rPr>
        <w:t xml:space="preserve">Military-to-military ties make up a </w:t>
      </w:r>
      <w:r w:rsidRPr="005D70EC">
        <w:rPr>
          <w:b/>
          <w:bCs/>
          <w:highlight w:val="yellow"/>
          <w:u w:val="single"/>
        </w:rPr>
        <w:t>key</w:t>
      </w:r>
      <w:r w:rsidRPr="005D70EC">
        <w:rPr>
          <w:highlight w:val="yellow"/>
          <w:u w:val="single"/>
        </w:rPr>
        <w:t xml:space="preserve"> aspect of the U.S.-Iraqi relationship</w:t>
      </w:r>
      <w:r w:rsidRPr="003B44BE">
        <w:rPr>
          <w:u w:val="single"/>
        </w:rPr>
        <w:t>. Ensuring a secure and prosperous</w:t>
      </w:r>
      <w:r w:rsidRPr="003B44BE">
        <w:rPr>
          <w:sz w:val="16"/>
        </w:rPr>
        <w:t xml:space="preserve"> </w:t>
      </w:r>
      <w:r w:rsidRPr="003B44BE">
        <w:rPr>
          <w:u w:val="single"/>
        </w:rPr>
        <w:t>post-ISIS Iraq will require further development of these ties</w:t>
      </w:r>
      <w:r w:rsidRPr="003B44BE">
        <w:rPr>
          <w:sz w:val="16"/>
        </w:rPr>
        <w:t xml:space="preserve">. The military relationship is comprised of two basic elements: equipping and training, and advising. In each of these areas there is a need for improvement. In the short term, </w:t>
      </w:r>
      <w:r w:rsidRPr="005D70EC">
        <w:rPr>
          <w:highlight w:val="yellow"/>
          <w:u w:val="single"/>
        </w:rPr>
        <w:t>priority should be given to the regeneration of the Iraqi National Army, and</w:t>
      </w:r>
      <w:r w:rsidRPr="003B44BE">
        <w:rPr>
          <w:sz w:val="16"/>
        </w:rPr>
        <w:t xml:space="preserve"> in particular </w:t>
      </w:r>
      <w:r w:rsidRPr="005D70EC">
        <w:rPr>
          <w:highlight w:val="yellow"/>
          <w:u w:val="single"/>
        </w:rPr>
        <w:t>its Counter-Terrorism Service</w:t>
      </w:r>
      <w:r w:rsidRPr="003B44BE">
        <w:rPr>
          <w:sz w:val="16"/>
        </w:rPr>
        <w:t xml:space="preserve"> (CTS). The “Golden Division,” as the CTS is popularly known, was the go-to force for most of the anti-ISIS fight, suffering 40 percent casualties in the Mosul battle alone, according to the U.S. Department of Defense.12 </w:t>
      </w:r>
      <w:r w:rsidRPr="005D70EC">
        <w:rPr>
          <w:highlight w:val="yellow"/>
          <w:u w:val="single"/>
        </w:rPr>
        <w:t>The U.S.</w:t>
      </w:r>
      <w:r w:rsidRPr="003B44BE">
        <w:rPr>
          <w:sz w:val="16"/>
        </w:rPr>
        <w:t xml:space="preserve"> built the CTS in the decade after 2003 and </w:t>
      </w:r>
      <w:r w:rsidRPr="005D70EC">
        <w:rPr>
          <w:highlight w:val="yellow"/>
          <w:u w:val="single"/>
        </w:rPr>
        <w:t xml:space="preserve">must now </w:t>
      </w:r>
      <w:r w:rsidRPr="005D70EC">
        <w:rPr>
          <w:b/>
          <w:bCs/>
          <w:highlight w:val="yellow"/>
          <w:u w:val="single"/>
        </w:rPr>
        <w:t>re-rebuild</w:t>
      </w:r>
      <w:r w:rsidRPr="005D70EC">
        <w:rPr>
          <w:highlight w:val="yellow"/>
          <w:u w:val="single"/>
        </w:rPr>
        <w:t xml:space="preserve"> it</w:t>
      </w:r>
      <w:r w:rsidRPr="003B44BE">
        <w:rPr>
          <w:u w:val="single"/>
        </w:rPr>
        <w:t xml:space="preserve"> [CTS].</w:t>
      </w:r>
      <w:r w:rsidRPr="003B44BE">
        <w:rPr>
          <w:sz w:val="16"/>
        </w:rPr>
        <w:t xml:space="preserve"> </w:t>
      </w:r>
      <w:r w:rsidRPr="003B44BE">
        <w:rPr>
          <w:u w:val="single"/>
        </w:rPr>
        <w:t xml:space="preserve">The Baathist, criminal, and jihadi </w:t>
      </w:r>
      <w:r w:rsidRPr="005D70EC">
        <w:rPr>
          <w:highlight w:val="yellow"/>
          <w:u w:val="single"/>
        </w:rPr>
        <w:t>elements</w:t>
      </w:r>
      <w:r w:rsidRPr="003B44BE">
        <w:rPr>
          <w:u w:val="single"/>
        </w:rPr>
        <w:t xml:space="preserve"> at the heart </w:t>
      </w:r>
      <w:r w:rsidRPr="005D70EC">
        <w:rPr>
          <w:highlight w:val="yellow"/>
          <w:u w:val="single"/>
        </w:rPr>
        <w:t>of ISIS</w:t>
      </w:r>
      <w:r w:rsidRPr="003B44BE">
        <w:rPr>
          <w:u w:val="single"/>
        </w:rPr>
        <w:t xml:space="preserve"> and its predecessors in the Sunni insurgency </w:t>
      </w:r>
      <w:r w:rsidRPr="005D70EC">
        <w:rPr>
          <w:highlight w:val="yellow"/>
          <w:u w:val="single"/>
        </w:rPr>
        <w:t>will not disappear once ISIS gives up its last pockets of territory, and the CTS will have to be strong.</w:t>
      </w:r>
    </w:p>
    <w:p w14:paraId="00B88819" w14:textId="77777777" w:rsidR="0028050D" w:rsidRPr="003B44BE" w:rsidRDefault="0028050D" w:rsidP="0028050D"/>
    <w:p w14:paraId="4249D2EA" w14:textId="77777777" w:rsidR="0028050D" w:rsidRPr="003B44BE" w:rsidRDefault="0028050D" w:rsidP="0028050D">
      <w:pPr>
        <w:pStyle w:val="Heading4"/>
      </w:pPr>
      <w:r w:rsidRPr="003B44BE">
        <w:t>US-Iraq relations is firmly built on appreciation and military assistance –– maintaining good relations key</w:t>
      </w:r>
    </w:p>
    <w:p w14:paraId="252D3ED1" w14:textId="77777777" w:rsidR="0028050D" w:rsidRPr="003B44BE" w:rsidRDefault="0028050D" w:rsidP="0028050D">
      <w:r w:rsidRPr="003B44BE">
        <w:t xml:space="preserve">Sarkawt </w:t>
      </w:r>
      <w:r w:rsidRPr="003B44BE">
        <w:rPr>
          <w:b/>
          <w:bCs/>
        </w:rPr>
        <w:t>Shamsulddin 19</w:t>
      </w:r>
      <w:r w:rsidRPr="003B44BE">
        <w:t xml:space="preserve">, member of Iraqi parliament and Foreign Affairs Committee and senior leader of the New Generation Movement, 2/21/2019, “How to rebuild the US-Iraq alliance in a post-ISIS environment”, </w:t>
      </w:r>
      <w:hyperlink r:id="rId26" w:history="1">
        <w:r w:rsidRPr="003B44BE">
          <w:rPr>
            <w:rStyle w:val="Hyperlink"/>
          </w:rPr>
          <w:t>https://www.washingtonexaminer.com/opinion/op-eds/how-to-rebuild-the-us-iraq-alliance-in-a-post-isis-environment</w:t>
        </w:r>
      </w:hyperlink>
    </w:p>
    <w:p w14:paraId="53CF94C4" w14:textId="77777777" w:rsidR="0028050D" w:rsidRPr="003B44BE" w:rsidRDefault="0028050D" w:rsidP="0028050D">
      <w:pPr>
        <w:rPr>
          <w:u w:val="single"/>
        </w:rPr>
      </w:pPr>
      <w:r w:rsidRPr="003B44BE">
        <w:rPr>
          <w:sz w:val="16"/>
        </w:rPr>
        <w:t xml:space="preserve">The United States and Iran are frequently at odds, most recently over Iran’s nuclear program and its backing of the Syrian regime. But when it comes to Iraq, they’ve recently had a common agenda. Both Washington and Tehran supported the Iraqi government during the fight against the Islamic State, and they both stood with Baghdad to curb the Kurdistan Region’s independence bid in September 2017. But now, the conflict between Washington and Tehran is threatening to spill over and damage Iraq’s delicate internal stability, just at a time when we need stability more than ever. </w:t>
      </w:r>
      <w:r w:rsidRPr="005D70EC">
        <w:rPr>
          <w:highlight w:val="yellow"/>
          <w:u w:val="single"/>
        </w:rPr>
        <w:t>Iraqis</w:t>
      </w:r>
      <w:r w:rsidRPr="003B44BE">
        <w:rPr>
          <w:u w:val="single"/>
        </w:rPr>
        <w:t xml:space="preserve"> by and large </w:t>
      </w:r>
      <w:r w:rsidRPr="005D70EC">
        <w:rPr>
          <w:highlight w:val="yellow"/>
          <w:u w:val="single"/>
        </w:rPr>
        <w:t xml:space="preserve">are </w:t>
      </w:r>
      <w:r w:rsidRPr="005D70EC">
        <w:rPr>
          <w:b/>
          <w:bCs/>
          <w:highlight w:val="yellow"/>
          <w:u w:val="single"/>
          <w:bdr w:val="single" w:sz="4" w:space="0" w:color="auto"/>
        </w:rPr>
        <w:t>grateful</w:t>
      </w:r>
      <w:r w:rsidRPr="005D70EC">
        <w:rPr>
          <w:highlight w:val="yellow"/>
          <w:u w:val="single"/>
          <w:bdr w:val="single" w:sz="4" w:space="0" w:color="auto"/>
        </w:rPr>
        <w:t xml:space="preserve"> to the U.S.</w:t>
      </w:r>
      <w:r w:rsidRPr="005D70EC">
        <w:rPr>
          <w:highlight w:val="yellow"/>
          <w:u w:val="single"/>
        </w:rPr>
        <w:t xml:space="preserve"> for its sacrifices in overthrowing the former regime of Saddam Hussein, and</w:t>
      </w:r>
      <w:r w:rsidRPr="003B44BE">
        <w:rPr>
          <w:u w:val="single"/>
        </w:rPr>
        <w:t xml:space="preserve"> were grateful once again </w:t>
      </w:r>
      <w:r w:rsidRPr="005D70EC">
        <w:rPr>
          <w:highlight w:val="yellow"/>
          <w:u w:val="single"/>
        </w:rPr>
        <w:t>when U.S. soldiers fought alongside the Iraqi Army</w:t>
      </w:r>
      <w:r w:rsidRPr="003B44BE">
        <w:rPr>
          <w:u w:val="single"/>
        </w:rPr>
        <w:t xml:space="preserve">, Peshmerga, and police during the three-year campaign </w:t>
      </w:r>
      <w:r w:rsidRPr="005D70EC">
        <w:rPr>
          <w:highlight w:val="yellow"/>
          <w:u w:val="single"/>
        </w:rPr>
        <w:t>to liberate Iraq</w:t>
      </w:r>
      <w:r w:rsidRPr="003B44BE">
        <w:rPr>
          <w:u w:val="single"/>
        </w:rPr>
        <w:t xml:space="preserve">’s cities and countryside </w:t>
      </w:r>
      <w:r w:rsidRPr="005D70EC">
        <w:rPr>
          <w:highlight w:val="yellow"/>
          <w:u w:val="single"/>
        </w:rPr>
        <w:t>from ISIS</w:t>
      </w:r>
      <w:r w:rsidRPr="003B44BE">
        <w:rPr>
          <w:u w:val="single"/>
        </w:rPr>
        <w:t>.</w:t>
      </w:r>
    </w:p>
    <w:p w14:paraId="5D8B0FEC" w14:textId="77777777" w:rsidR="0028050D" w:rsidRPr="003B44BE" w:rsidRDefault="0028050D" w:rsidP="0028050D">
      <w:pPr>
        <w:rPr>
          <w:sz w:val="16"/>
          <w:szCs w:val="16"/>
        </w:rPr>
      </w:pPr>
      <w:r w:rsidRPr="003B44BE">
        <w:rPr>
          <w:sz w:val="16"/>
          <w:szCs w:val="16"/>
        </w:rPr>
        <w:t>Nevertheless, we value Iraq’s independence and sovereignty and do not want it to become merely a field of competition between Iran and the U.S. We are sick of war, displacement, and sectarian violence. Following the defeat of ISIS in Iraq, our priorities are to rebuild our shattered infrastructure, improve public services, and create some measure of harmony in our divided society. That is why it President Donald Trump’s recent statement that the U.S. mission in Iraq would shift from fighting terrorism to “watch[ing] Iran” are distressing. The Strategic Framework Agreement that the U.S. signed with Iraq enables the U.S. military to operate on Iraqi soil. It specifies that “The United States shall not use Iraqi land, sea, and air as a launching or transit point for attacks against other countries; nor seek or request permanent bases or a permanent military presence in Iraq.” Trump’s comments run dangerously close to violating the spirit, if not the letter, of this agreement. They suggest not only activities that would confront Iran, our eastern neighbor, but also hostile engagement with the government of Syria to our west, as well as with Hezbollah, one of the most important political parties in Lebanon. The Strategic Framework Agreement can only be changed by mutual consent of Iraq and the U.S. Any unilateral decision by Washington to shift the mission or deployment of U.S. forces in Iraq would be catastrophic. But there is a way to prevent that. First, the Trump administration should treat Iraq as a respected strategic ally. Acting unilaterally undermines that relationship and, in doing so, could harm the ability of the administration to pursue its strategic policy goals.</w:t>
      </w:r>
    </w:p>
    <w:p w14:paraId="3AEEC014" w14:textId="77777777" w:rsidR="0028050D" w:rsidRPr="003B44BE" w:rsidRDefault="0028050D" w:rsidP="0028050D">
      <w:pPr>
        <w:rPr>
          <w:sz w:val="16"/>
          <w:szCs w:val="16"/>
        </w:rPr>
      </w:pPr>
      <w:r w:rsidRPr="003B44BE">
        <w:rPr>
          <w:sz w:val="16"/>
          <w:szCs w:val="16"/>
        </w:rPr>
        <w:t>Second, the administration should work with Baghdad to reinvigorate the Strategic Framework Agreement and strengthen bilateral relations in a post-ISIS context. This should primarily focus on economic and trade cooperation, as there is much to be gained by both America and Iraq from robust economic ties.</w:t>
      </w:r>
    </w:p>
    <w:p w14:paraId="744B95F4" w14:textId="77777777" w:rsidR="0028050D" w:rsidRPr="003B44BE" w:rsidRDefault="0028050D" w:rsidP="0028050D">
      <w:pPr>
        <w:rPr>
          <w:sz w:val="16"/>
        </w:rPr>
      </w:pPr>
      <w:r w:rsidRPr="003B44BE">
        <w:rPr>
          <w:sz w:val="16"/>
        </w:rPr>
        <w:t xml:space="preserve">Third, the administration should respect Iraq’s neutrality with regard to U.S.-Iran tensions. </w:t>
      </w:r>
      <w:r w:rsidRPr="005D70EC">
        <w:rPr>
          <w:highlight w:val="yellow"/>
          <w:u w:val="single"/>
        </w:rPr>
        <w:t xml:space="preserve">Iraq </w:t>
      </w:r>
      <w:r w:rsidRPr="005D70EC">
        <w:rPr>
          <w:b/>
          <w:bCs/>
          <w:highlight w:val="yellow"/>
          <w:u w:val="single"/>
          <w:bdr w:val="single" w:sz="4" w:space="0" w:color="auto"/>
        </w:rPr>
        <w:t>values</w:t>
      </w:r>
      <w:r w:rsidRPr="005D70EC">
        <w:rPr>
          <w:highlight w:val="yellow"/>
          <w:u w:val="single"/>
          <w:bdr w:val="single" w:sz="4" w:space="0" w:color="auto"/>
        </w:rPr>
        <w:t xml:space="preserve"> its relationship</w:t>
      </w:r>
      <w:r w:rsidRPr="003B44BE">
        <w:rPr>
          <w:sz w:val="16"/>
        </w:rPr>
        <w:t xml:space="preserve">s with both powers and placing too much pressure on one end of the scales could affect an increasingly delicate balance. Washington is understandably concerned about the perceived threats posed by pro-Iranian militias in Iraq. But there are ways to mitigate this threat through cooperation and diplomacy with Baghdad. The </w:t>
      </w:r>
      <w:r w:rsidRPr="005D70EC">
        <w:rPr>
          <w:highlight w:val="yellow"/>
          <w:u w:val="single"/>
        </w:rPr>
        <w:t>Iraq</w:t>
      </w:r>
      <w:r w:rsidRPr="003B44BE">
        <w:rPr>
          <w:u w:val="single"/>
        </w:rPr>
        <w:t>i government</w:t>
      </w:r>
      <w:r w:rsidRPr="003B44BE">
        <w:rPr>
          <w:sz w:val="16"/>
        </w:rPr>
        <w:t xml:space="preserve">, too, </w:t>
      </w:r>
      <w:r w:rsidRPr="005D70EC">
        <w:rPr>
          <w:highlight w:val="yellow"/>
          <w:u w:val="single"/>
        </w:rPr>
        <w:t>seeks to integrate the militias into a centralized command and control structure. Popular support for the militias is fading</w:t>
      </w:r>
      <w:r w:rsidRPr="003B44BE">
        <w:rPr>
          <w:u w:val="single"/>
        </w:rPr>
        <w:t xml:space="preserve"> as the ISIS threat recedes. The </w:t>
      </w:r>
      <w:r w:rsidRPr="005D70EC">
        <w:rPr>
          <w:highlight w:val="yellow"/>
          <w:u w:val="single"/>
        </w:rPr>
        <w:t>Iraqi police and army [has] become stronger as a result of their partnership with U.S.</w:t>
      </w:r>
      <w:r w:rsidRPr="003B44BE">
        <w:rPr>
          <w:u w:val="single"/>
        </w:rPr>
        <w:t xml:space="preserve"> trainers.</w:t>
      </w:r>
      <w:r w:rsidRPr="003B44BE">
        <w:rPr>
          <w:sz w:val="16"/>
        </w:rPr>
        <w:t xml:space="preserve"> Many militia fighters have already returned home. But they may regain popular support if they are seen as standing up to US violations of Iraqi sovereignty. We want the United States to see us as partners and to respect Iraqi sovereignty. We don’t want to be seen as an inferior people from a “war-torn” country. Callous disregard for protocol and diplomatic respect, like when Trump failed to meet with any senior Iraqi figures during his surprise visit over Christmas, have prompted calls for legislation in the parliament to force the </w:t>
      </w:r>
      <w:r w:rsidRPr="005D70EC">
        <w:rPr>
          <w:highlight w:val="yellow"/>
          <w:u w:val="single"/>
        </w:rPr>
        <w:t>Iraq</w:t>
      </w:r>
      <w:r w:rsidRPr="003B44BE">
        <w:rPr>
          <w:sz w:val="16"/>
        </w:rPr>
        <w:t xml:space="preserve">i government to end the U.S. presence in Iraq. We </w:t>
      </w:r>
      <w:r w:rsidRPr="005D70EC">
        <w:rPr>
          <w:highlight w:val="yellow"/>
          <w:u w:val="single"/>
        </w:rPr>
        <w:t>want[s] to</w:t>
      </w:r>
      <w:r w:rsidRPr="003B44BE">
        <w:rPr>
          <w:sz w:val="16"/>
        </w:rPr>
        <w:t xml:space="preserve"> avoid that and </w:t>
      </w:r>
      <w:r w:rsidRPr="005D70EC">
        <w:rPr>
          <w:highlight w:val="yellow"/>
          <w:u w:val="single"/>
          <w:bdr w:val="single" w:sz="4" w:space="0" w:color="auto"/>
        </w:rPr>
        <w:t xml:space="preserve">maintain a </w:t>
      </w:r>
      <w:r w:rsidRPr="005D70EC">
        <w:rPr>
          <w:b/>
          <w:bCs/>
          <w:highlight w:val="yellow"/>
          <w:u w:val="single"/>
          <w:bdr w:val="single" w:sz="4" w:space="0" w:color="auto"/>
        </w:rPr>
        <w:t>positive, mutually beneficial</w:t>
      </w:r>
      <w:r w:rsidRPr="005D70EC">
        <w:rPr>
          <w:highlight w:val="yellow"/>
          <w:u w:val="single"/>
          <w:bdr w:val="single" w:sz="4" w:space="0" w:color="auto"/>
        </w:rPr>
        <w:t xml:space="preserve"> relationship</w:t>
      </w:r>
      <w:r w:rsidRPr="005D70EC">
        <w:rPr>
          <w:highlight w:val="yellow"/>
          <w:u w:val="single"/>
        </w:rPr>
        <w:t xml:space="preserve"> with the U.S.</w:t>
      </w:r>
      <w:r w:rsidRPr="003B44BE">
        <w:rPr>
          <w:sz w:val="16"/>
        </w:rPr>
        <w:t xml:space="preserve"> But it must be one based on respect for Iraqi sovereignty, neutrality with regard to disputes between Iran and the U.S., and economic progress.</w:t>
      </w:r>
    </w:p>
    <w:p w14:paraId="12C4B7EA" w14:textId="77777777" w:rsidR="0028050D" w:rsidRPr="003B44BE" w:rsidRDefault="0028050D" w:rsidP="0028050D">
      <w:pPr>
        <w:rPr>
          <w:sz w:val="16"/>
        </w:rPr>
      </w:pPr>
    </w:p>
    <w:p w14:paraId="1FD052AB" w14:textId="77777777" w:rsidR="0028050D" w:rsidRPr="003B44BE" w:rsidRDefault="0028050D" w:rsidP="0028050D">
      <w:pPr>
        <w:pStyle w:val="Heading2"/>
      </w:pPr>
      <w:r w:rsidRPr="003B44BE">
        <w:t>Links</w:t>
      </w:r>
    </w:p>
    <w:p w14:paraId="1600289D" w14:textId="77777777" w:rsidR="0028050D" w:rsidRPr="003B44BE" w:rsidRDefault="0028050D" w:rsidP="0028050D">
      <w:pPr>
        <w:pStyle w:val="Heading3"/>
      </w:pPr>
      <w:r>
        <w:t>Link---Arm Sales Key---2NC</w:t>
      </w:r>
    </w:p>
    <w:p w14:paraId="1F22D53F" w14:textId="77777777" w:rsidR="0028050D" w:rsidRPr="003B44BE" w:rsidRDefault="0028050D" w:rsidP="0028050D">
      <w:pPr>
        <w:pStyle w:val="Heading4"/>
      </w:pPr>
      <w:r w:rsidRPr="003B44BE">
        <w:t>Arms sales key to US-Iraq relations – primary security cooperation tool that increases interdependence</w:t>
      </w:r>
    </w:p>
    <w:p w14:paraId="165B8CEF" w14:textId="77777777" w:rsidR="0028050D" w:rsidRPr="003B44BE" w:rsidRDefault="0028050D" w:rsidP="0028050D">
      <w:r w:rsidRPr="003B44BE">
        <w:t xml:space="preserve">Alonzo J. </w:t>
      </w:r>
      <w:r w:rsidRPr="003B44BE">
        <w:rPr>
          <w:b/>
          <w:bCs/>
        </w:rPr>
        <w:t>Jones 14</w:t>
      </w:r>
      <w:r w:rsidRPr="003B44BE">
        <w:t>, supervisory intelligence officer and Iraq subject matter expert on Iraqi political and military affairs, 8/25/2014, “Iraq Stability: Foreign Military Sales in a New War Environment”</w:t>
      </w:r>
    </w:p>
    <w:p w14:paraId="513A6565" w14:textId="77777777" w:rsidR="0028050D" w:rsidRPr="003B44BE" w:rsidRDefault="0028050D" w:rsidP="0028050D">
      <w:pPr>
        <w:spacing w:line="276" w:lineRule="auto"/>
        <w:rPr>
          <w:rFonts w:cstheme="majorHAnsi"/>
          <w:u w:val="single"/>
        </w:rPr>
      </w:pPr>
      <w:r w:rsidRPr="003B44BE">
        <w:rPr>
          <w:rFonts w:cstheme="majorHAnsi"/>
          <w:sz w:val="16"/>
        </w:rPr>
        <w:t xml:space="preserve">Both the United States and Iraq benefit from </w:t>
      </w:r>
      <w:r w:rsidRPr="005D70EC">
        <w:rPr>
          <w:rFonts w:cstheme="majorHAnsi"/>
          <w:b/>
          <w:bCs/>
          <w:highlight w:val="yellow"/>
          <w:u w:val="single"/>
        </w:rPr>
        <w:t>FMS</w:t>
      </w:r>
      <w:r w:rsidRPr="003B44BE">
        <w:rPr>
          <w:rFonts w:cstheme="majorHAnsi"/>
          <w:sz w:val="16"/>
        </w:rPr>
        <w:t xml:space="preserve"> deals. This government-to-government method for selling defense articles, services, and training </w:t>
      </w:r>
      <w:r w:rsidRPr="005D70EC">
        <w:rPr>
          <w:rFonts w:cstheme="majorHAnsi"/>
          <w:highlight w:val="yellow"/>
          <w:u w:val="single"/>
        </w:rPr>
        <w:t>enhances U.S. national security and foreign policy</w:t>
      </w:r>
      <w:r w:rsidRPr="003B44BE">
        <w:rPr>
          <w:rFonts w:cstheme="majorHAnsi"/>
          <w:u w:val="single"/>
        </w:rPr>
        <w:t xml:space="preserve"> objectives </w:t>
      </w:r>
      <w:r w:rsidRPr="005D70EC">
        <w:rPr>
          <w:rFonts w:cstheme="majorHAnsi"/>
          <w:highlight w:val="yellow"/>
          <w:u w:val="single"/>
        </w:rPr>
        <w:t xml:space="preserve">by </w:t>
      </w:r>
      <w:r w:rsidRPr="005D70EC">
        <w:rPr>
          <w:rFonts w:cstheme="majorHAnsi"/>
          <w:b/>
          <w:bCs/>
          <w:highlight w:val="yellow"/>
          <w:u w:val="single"/>
          <w:bdr w:val="single" w:sz="4" w:space="0" w:color="auto"/>
        </w:rPr>
        <w:t>strengthening</w:t>
      </w:r>
      <w:r w:rsidRPr="005D70EC">
        <w:rPr>
          <w:rFonts w:cstheme="majorHAnsi"/>
          <w:highlight w:val="yellow"/>
          <w:u w:val="single"/>
          <w:bdr w:val="single" w:sz="4" w:space="0" w:color="auto"/>
        </w:rPr>
        <w:t xml:space="preserve"> bilateral defense </w:t>
      </w:r>
      <w:r w:rsidRPr="005D70EC">
        <w:rPr>
          <w:rFonts w:cstheme="majorHAnsi"/>
          <w:b/>
          <w:bCs/>
          <w:highlight w:val="yellow"/>
          <w:u w:val="single"/>
          <w:bdr w:val="single" w:sz="4" w:space="0" w:color="auto"/>
        </w:rPr>
        <w:t>relations</w:t>
      </w:r>
      <w:r w:rsidRPr="005D70EC">
        <w:rPr>
          <w:rFonts w:cstheme="majorHAnsi"/>
          <w:highlight w:val="yellow"/>
          <w:u w:val="single"/>
        </w:rPr>
        <w:t>, supporting coalition building, enabling joint training programs. When the USG sells</w:t>
      </w:r>
      <w:r w:rsidRPr="003B44BE">
        <w:rPr>
          <w:rFonts w:cstheme="majorHAnsi"/>
          <w:u w:val="single"/>
        </w:rPr>
        <w:t xml:space="preserve"> a fighter-jet package </w:t>
      </w:r>
      <w:r w:rsidRPr="005D70EC">
        <w:rPr>
          <w:rFonts w:cstheme="majorHAnsi"/>
          <w:highlight w:val="yellow"/>
          <w:u w:val="single"/>
        </w:rPr>
        <w:t xml:space="preserve">to Iraq, it </w:t>
      </w:r>
      <w:r w:rsidRPr="003B44BE">
        <w:rPr>
          <w:rFonts w:cstheme="majorHAnsi"/>
          <w:u w:val="single"/>
        </w:rPr>
        <w:t xml:space="preserve">in effect </w:t>
      </w:r>
      <w:r w:rsidRPr="005D70EC">
        <w:rPr>
          <w:rFonts w:cstheme="majorHAnsi"/>
          <w:highlight w:val="yellow"/>
          <w:u w:val="single"/>
        </w:rPr>
        <w:t>enters the two nations into a</w:t>
      </w:r>
      <w:r w:rsidRPr="003B44BE">
        <w:rPr>
          <w:rFonts w:cstheme="majorHAnsi"/>
          <w:u w:val="single"/>
        </w:rPr>
        <w:t xml:space="preserve"> possibly </w:t>
      </w:r>
      <w:r w:rsidRPr="005D70EC">
        <w:rPr>
          <w:rFonts w:cstheme="majorHAnsi"/>
          <w:b/>
          <w:bCs/>
          <w:highlight w:val="yellow"/>
          <w:u w:val="single"/>
          <w:bdr w:val="single" w:sz="4" w:space="0" w:color="auto"/>
        </w:rPr>
        <w:t>decades-long</w:t>
      </w:r>
      <w:r w:rsidRPr="005D70EC">
        <w:rPr>
          <w:rFonts w:cstheme="majorHAnsi"/>
          <w:highlight w:val="yellow"/>
          <w:u w:val="single"/>
          <w:bdr w:val="single" w:sz="4" w:space="0" w:color="auto"/>
        </w:rPr>
        <w:t xml:space="preserve"> security agreement</w:t>
      </w:r>
      <w:r w:rsidRPr="005D70EC">
        <w:rPr>
          <w:rFonts w:cstheme="majorHAnsi"/>
          <w:highlight w:val="yellow"/>
          <w:u w:val="single"/>
        </w:rPr>
        <w:t xml:space="preserve"> for training, maintenance, and upgrade support.</w:t>
      </w:r>
      <w:r w:rsidRPr="003B44BE">
        <w:rPr>
          <w:rFonts w:cstheme="majorHAnsi"/>
          <w:sz w:val="16"/>
        </w:rPr>
        <w:t xml:space="preserve">35 </w:t>
      </w:r>
      <w:r w:rsidRPr="003B44BE">
        <w:rPr>
          <w:rFonts w:cstheme="majorHAnsi"/>
          <w:u w:val="single"/>
        </w:rPr>
        <w:t xml:space="preserve">This long-term intangible benefit is one reason why </w:t>
      </w:r>
      <w:r w:rsidRPr="005D70EC">
        <w:rPr>
          <w:rFonts w:cstheme="majorHAnsi"/>
          <w:highlight w:val="yellow"/>
          <w:u w:val="single"/>
        </w:rPr>
        <w:t xml:space="preserve">FMS is a </w:t>
      </w:r>
      <w:r w:rsidRPr="005D70EC">
        <w:rPr>
          <w:rFonts w:cstheme="majorHAnsi"/>
          <w:b/>
          <w:bCs/>
          <w:highlight w:val="yellow"/>
          <w:u w:val="single"/>
          <w:bdr w:val="single" w:sz="4" w:space="0" w:color="auto"/>
        </w:rPr>
        <w:t>primary</w:t>
      </w:r>
      <w:r w:rsidRPr="005D70EC">
        <w:rPr>
          <w:rFonts w:cstheme="majorHAnsi"/>
          <w:highlight w:val="yellow"/>
          <w:u w:val="single"/>
          <w:bdr w:val="single" w:sz="4" w:space="0" w:color="auto"/>
        </w:rPr>
        <w:t xml:space="preserve"> security cooperation tool</w:t>
      </w:r>
      <w:r w:rsidRPr="003B44BE">
        <w:rPr>
          <w:rFonts w:cstheme="majorHAnsi"/>
          <w:u w:val="single"/>
        </w:rPr>
        <w:t xml:space="preserve"> for the USG </w:t>
      </w:r>
      <w:r w:rsidRPr="005D70EC">
        <w:rPr>
          <w:rFonts w:cstheme="majorHAnsi"/>
          <w:highlight w:val="yellow"/>
          <w:u w:val="single"/>
        </w:rPr>
        <w:t xml:space="preserve">as security cooperation increases </w:t>
      </w:r>
      <w:r w:rsidRPr="005D70EC">
        <w:rPr>
          <w:rFonts w:cstheme="majorHAnsi"/>
          <w:b/>
          <w:bCs/>
          <w:highlight w:val="yellow"/>
          <w:u w:val="single"/>
        </w:rPr>
        <w:t>interdependence</w:t>
      </w:r>
      <w:r w:rsidRPr="005D70EC">
        <w:rPr>
          <w:rFonts w:cstheme="majorHAnsi"/>
          <w:highlight w:val="yellow"/>
          <w:u w:val="single"/>
        </w:rPr>
        <w:t xml:space="preserve"> between</w:t>
      </w:r>
      <w:r w:rsidRPr="003B44BE">
        <w:rPr>
          <w:rFonts w:cstheme="majorHAnsi"/>
          <w:u w:val="single"/>
        </w:rPr>
        <w:t xml:space="preserve"> two </w:t>
      </w:r>
      <w:r w:rsidRPr="005D70EC">
        <w:rPr>
          <w:rFonts w:cstheme="majorHAnsi"/>
          <w:highlight w:val="yellow"/>
          <w:u w:val="single"/>
        </w:rPr>
        <w:t xml:space="preserve">nations and </w:t>
      </w:r>
      <w:r w:rsidRPr="005D70EC">
        <w:rPr>
          <w:rFonts w:cstheme="majorHAnsi"/>
          <w:highlight w:val="yellow"/>
          <w:u w:val="single"/>
          <w:bdr w:val="single" w:sz="4" w:space="0" w:color="auto"/>
        </w:rPr>
        <w:t>reduces the chance of conflict</w:t>
      </w:r>
      <w:r w:rsidRPr="005D70EC">
        <w:rPr>
          <w:rFonts w:cstheme="majorHAnsi"/>
          <w:highlight w:val="yellow"/>
          <w:u w:val="single"/>
        </w:rPr>
        <w:t>.</w:t>
      </w:r>
      <w:r w:rsidRPr="003B44BE">
        <w:rPr>
          <w:rFonts w:cstheme="majorHAnsi"/>
          <w:u w:val="single"/>
        </w:rPr>
        <w:t xml:space="preserve"> </w:t>
      </w:r>
    </w:p>
    <w:p w14:paraId="4850B2DA" w14:textId="77777777" w:rsidR="0028050D" w:rsidRPr="003B44BE" w:rsidRDefault="0028050D" w:rsidP="0028050D"/>
    <w:p w14:paraId="5AEA22E5" w14:textId="77777777" w:rsidR="0028050D" w:rsidRPr="003B44BE" w:rsidRDefault="0028050D" w:rsidP="0028050D">
      <w:pPr>
        <w:pStyle w:val="Heading4"/>
        <w:rPr>
          <w:rFonts w:cs="Times New Roman"/>
          <w:shd w:val="clear" w:color="auto" w:fill="FFFFFF"/>
        </w:rPr>
      </w:pPr>
      <w:r w:rsidRPr="003B44BE">
        <w:rPr>
          <w:rFonts w:cs="Times New Roman"/>
          <w:shd w:val="clear" w:color="auto" w:fill="FFFFFF"/>
        </w:rPr>
        <w:t>Arms sales key to long-term relations – Iraq has agreed to regulations</w:t>
      </w:r>
    </w:p>
    <w:p w14:paraId="634992E4" w14:textId="77777777" w:rsidR="0028050D" w:rsidRPr="003B44BE" w:rsidRDefault="0028050D" w:rsidP="0028050D">
      <w:r w:rsidRPr="003B44BE">
        <w:rPr>
          <w:rFonts w:cstheme="majorHAnsi"/>
          <w:color w:val="000000" w:themeColor="text1"/>
          <w:shd w:val="clear" w:color="auto" w:fill="FFFFFF"/>
        </w:rPr>
        <w:t xml:space="preserve">Brett </w:t>
      </w:r>
      <w:r w:rsidRPr="003B44BE">
        <w:rPr>
          <w:rFonts w:cstheme="majorHAnsi"/>
          <w:b/>
          <w:bCs/>
          <w:color w:val="000000" w:themeColor="text1"/>
          <w:shd w:val="clear" w:color="auto" w:fill="FFFFFF"/>
        </w:rPr>
        <w:t>McGurk 13</w:t>
      </w:r>
      <w:r w:rsidRPr="003B44BE">
        <w:rPr>
          <w:rFonts w:cstheme="majorHAnsi"/>
          <w:color w:val="000000" w:themeColor="text1"/>
          <w:shd w:val="clear" w:color="auto" w:fill="FFFFFF"/>
        </w:rPr>
        <w:t xml:space="preserve">, US deputy assistant secretary for Iraq and Iran, 11/13/2013, “U.S. Foreign Policy Toward Iraq”, </w:t>
      </w:r>
      <w:hyperlink r:id="rId27" w:history="1">
        <w:r w:rsidRPr="003B44BE">
          <w:rPr>
            <w:rStyle w:val="Hyperlink"/>
          </w:rPr>
          <w:t>https://2009-2017.state.gov/p/nea/rls/rm/217546.htm</w:t>
        </w:r>
      </w:hyperlink>
    </w:p>
    <w:p w14:paraId="18951DA8" w14:textId="77777777" w:rsidR="0028050D" w:rsidRPr="003B44BE" w:rsidRDefault="0028050D" w:rsidP="0028050D">
      <w:pPr>
        <w:spacing w:line="276" w:lineRule="auto"/>
        <w:rPr>
          <w:color w:val="000000" w:themeColor="text1"/>
          <w:sz w:val="16"/>
        </w:rPr>
      </w:pPr>
      <w:r w:rsidRPr="003B44BE">
        <w:rPr>
          <w:color w:val="000000" w:themeColor="text1"/>
          <w:sz w:val="16"/>
          <w:shd w:val="clear" w:color="auto" w:fill="FFFFFF"/>
        </w:rPr>
        <w:t xml:space="preserve">To combat this threat more effectively, </w:t>
      </w:r>
      <w:r w:rsidRPr="005D70EC">
        <w:rPr>
          <w:color w:val="000000" w:themeColor="text1"/>
          <w:highlight w:val="yellow"/>
          <w:u w:val="single"/>
          <w:shd w:val="clear" w:color="auto" w:fill="FFFFFF"/>
        </w:rPr>
        <w:t xml:space="preserve">the Iraqis </w:t>
      </w:r>
      <w:r w:rsidRPr="005D70EC">
        <w:rPr>
          <w:b/>
          <w:bCs/>
          <w:color w:val="000000" w:themeColor="text1"/>
          <w:highlight w:val="yellow"/>
          <w:u w:val="single"/>
          <w:shd w:val="clear" w:color="auto" w:fill="FFFFFF"/>
        </w:rPr>
        <w:t>hope</w:t>
      </w:r>
      <w:r w:rsidRPr="005D70EC">
        <w:rPr>
          <w:color w:val="000000" w:themeColor="text1"/>
          <w:highlight w:val="yellow"/>
          <w:u w:val="single"/>
          <w:shd w:val="clear" w:color="auto" w:fill="FFFFFF"/>
        </w:rPr>
        <w:t xml:space="preserve"> to purchase U.S. equipment</w:t>
      </w:r>
      <w:r w:rsidRPr="003B44BE">
        <w:rPr>
          <w:color w:val="000000" w:themeColor="text1"/>
          <w:sz w:val="16"/>
          <w:shd w:val="clear" w:color="auto" w:fill="FFFFFF"/>
        </w:rPr>
        <w:t xml:space="preserve">. We are confident that this equipment, pursuant to a holistic strategy that we have developed together, can be used effectively and with precision against AQ/ISIL targets. </w:t>
      </w:r>
      <w:r w:rsidRPr="005D70EC">
        <w:rPr>
          <w:color w:val="000000" w:themeColor="text1"/>
          <w:highlight w:val="yellow"/>
          <w:u w:val="single"/>
          <w:shd w:val="clear" w:color="auto" w:fill="FFFFFF"/>
        </w:rPr>
        <w:t>The Iraqi</w:t>
      </w:r>
      <w:r w:rsidRPr="003B44BE">
        <w:rPr>
          <w:color w:val="000000" w:themeColor="text1"/>
          <w:sz w:val="16"/>
          <w:shd w:val="clear" w:color="auto" w:fill="FFFFFF"/>
        </w:rPr>
        <w:t xml:space="preserve"> delegation led by Prime Minister Maliki, in a joint statement following their meetings at the White House, </w:t>
      </w:r>
      <w:r w:rsidRPr="005D70EC">
        <w:rPr>
          <w:b/>
          <w:bCs/>
          <w:color w:val="000000" w:themeColor="text1"/>
          <w:highlight w:val="yellow"/>
          <w:u w:val="single"/>
          <w:shd w:val="clear" w:color="auto" w:fill="FFFFFF"/>
        </w:rPr>
        <w:t>pledged</w:t>
      </w:r>
      <w:r w:rsidRPr="005D70EC">
        <w:rPr>
          <w:color w:val="000000" w:themeColor="text1"/>
          <w:highlight w:val="yellow"/>
          <w:u w:val="single"/>
          <w:shd w:val="clear" w:color="auto" w:fill="FFFFFF"/>
        </w:rPr>
        <w:t xml:space="preserve"> “strict compliance with U.S. laws and regulations on the use of such equipment.”</w:t>
      </w:r>
      <w:r w:rsidRPr="003B44BE">
        <w:rPr>
          <w:color w:val="000000" w:themeColor="text1"/>
          <w:sz w:val="16"/>
          <w:shd w:val="clear" w:color="auto" w:fill="FFFFFF"/>
        </w:rPr>
        <w:t xml:space="preserve"> By working with Congress, we further believe that </w:t>
      </w:r>
      <w:r w:rsidRPr="005D70EC">
        <w:rPr>
          <w:color w:val="000000" w:themeColor="text1"/>
          <w:highlight w:val="yellow"/>
          <w:u w:val="single"/>
          <w:shd w:val="clear" w:color="auto" w:fill="FFFFFF"/>
        </w:rPr>
        <w:t xml:space="preserve">sales of U.S. equipment will </w:t>
      </w:r>
      <w:r w:rsidRPr="005D70EC">
        <w:rPr>
          <w:b/>
          <w:bCs/>
          <w:color w:val="000000" w:themeColor="text1"/>
          <w:highlight w:val="yellow"/>
          <w:u w:val="single"/>
          <w:bdr w:val="single" w:sz="4" w:space="0" w:color="auto"/>
          <w:shd w:val="clear" w:color="auto" w:fill="FFFFFF"/>
        </w:rPr>
        <w:t>strengthen</w:t>
      </w:r>
      <w:r w:rsidRPr="005D70EC">
        <w:rPr>
          <w:color w:val="000000" w:themeColor="text1"/>
          <w:highlight w:val="yellow"/>
          <w:u w:val="single"/>
          <w:bdr w:val="single" w:sz="4" w:space="0" w:color="auto"/>
          <w:shd w:val="clear" w:color="auto" w:fill="FFFFFF"/>
        </w:rPr>
        <w:t xml:space="preserve"> a long-term strategic relationship</w:t>
      </w:r>
      <w:r w:rsidRPr="005D70EC">
        <w:rPr>
          <w:color w:val="000000" w:themeColor="text1"/>
          <w:highlight w:val="yellow"/>
          <w:u w:val="single"/>
          <w:shd w:val="clear" w:color="auto" w:fill="FFFFFF"/>
        </w:rPr>
        <w:t xml:space="preserve"> with the Iraqi military</w:t>
      </w:r>
      <w:r w:rsidRPr="003B44BE">
        <w:rPr>
          <w:color w:val="000000" w:themeColor="text1"/>
          <w:u w:val="single"/>
          <w:shd w:val="clear" w:color="auto" w:fill="FFFFFF"/>
        </w:rPr>
        <w:t xml:space="preserve"> </w:t>
      </w:r>
      <w:r w:rsidRPr="003B44BE">
        <w:rPr>
          <w:color w:val="000000" w:themeColor="text1"/>
          <w:sz w:val="16"/>
          <w:shd w:val="clear" w:color="auto" w:fill="FFFFFF"/>
        </w:rPr>
        <w:t>– through training, spare parts, joint exercises, logistics, and interoperability with U.S. forces and regional partners.</w:t>
      </w:r>
    </w:p>
    <w:p w14:paraId="2B9F6DEE" w14:textId="77777777" w:rsidR="0028050D" w:rsidRPr="003B44BE" w:rsidRDefault="0028050D" w:rsidP="0028050D">
      <w:pPr>
        <w:spacing w:line="276" w:lineRule="auto"/>
        <w:rPr>
          <w:color w:val="000000" w:themeColor="text1"/>
          <w:sz w:val="16"/>
        </w:rPr>
      </w:pPr>
    </w:p>
    <w:p w14:paraId="1E490A45" w14:textId="77777777" w:rsidR="0028050D" w:rsidRPr="003B44BE" w:rsidRDefault="0028050D" w:rsidP="0028050D">
      <w:pPr>
        <w:pStyle w:val="Heading4"/>
        <w:rPr>
          <w:rFonts w:cs="Times New Roman"/>
        </w:rPr>
      </w:pPr>
      <w:r w:rsidRPr="003B44BE">
        <w:rPr>
          <w:rFonts w:cs="Times New Roman"/>
        </w:rPr>
        <w:t>Iraq values US FMS –– committed to strong relations due to security</w:t>
      </w:r>
    </w:p>
    <w:p w14:paraId="731BC57E" w14:textId="77777777" w:rsidR="0028050D" w:rsidRPr="003B44BE" w:rsidRDefault="0028050D" w:rsidP="0028050D">
      <w:pPr>
        <w:rPr>
          <w:rFonts w:cstheme="majorHAnsi"/>
          <w:sz w:val="28"/>
          <w:szCs w:val="32"/>
        </w:rPr>
      </w:pPr>
      <w:r w:rsidRPr="003B44BE">
        <w:rPr>
          <w:rFonts w:cstheme="majorHAnsi"/>
          <w:b/>
          <w:bCs/>
        </w:rPr>
        <w:t>US Department of State 19</w:t>
      </w:r>
      <w:r w:rsidRPr="003B44BE">
        <w:rPr>
          <w:rFonts w:cstheme="majorHAnsi"/>
        </w:rPr>
        <w:t xml:space="preserve">, leader of foreign policy issues, 5/21/2019, “U.S. Security Cooperation With Iraq”, </w:t>
      </w:r>
      <w:hyperlink r:id="rId28" w:history="1">
        <w:r w:rsidRPr="003B44BE">
          <w:rPr>
            <w:rStyle w:val="Hyperlink"/>
            <w:rFonts w:cstheme="majorHAnsi"/>
          </w:rPr>
          <w:t>https://www.state.gov/u-s-security-cooperation-with-iraq-2/</w:t>
        </w:r>
      </w:hyperlink>
    </w:p>
    <w:p w14:paraId="0B74571B" w14:textId="77777777" w:rsidR="0028050D" w:rsidRPr="003B44BE" w:rsidRDefault="0028050D" w:rsidP="0028050D">
      <w:pPr>
        <w:spacing w:line="276" w:lineRule="auto"/>
        <w:rPr>
          <w:sz w:val="28"/>
          <w:szCs w:val="32"/>
        </w:rPr>
      </w:pPr>
      <w:r w:rsidRPr="003B44BE">
        <w:rPr>
          <w:sz w:val="16"/>
          <w:szCs w:val="16"/>
        </w:rPr>
        <w:t>Since 2003, the</w:t>
      </w:r>
      <w:r w:rsidRPr="003B44BE">
        <w:rPr>
          <w:color w:val="000000" w:themeColor="text1"/>
          <w:spacing w:val="-4"/>
          <w:sz w:val="16"/>
        </w:rPr>
        <w:t xml:space="preserve"> Department of State has approved more than $23 billion in Foreign Military Sales (FMS) to Iraq. The Iraqi Government has used national funds to finance the vast majority of these government-to-government transfers of U.S.-origin defense articles. </w:t>
      </w:r>
      <w:r w:rsidRPr="005D70EC">
        <w:rPr>
          <w:color w:val="000000" w:themeColor="text1"/>
          <w:spacing w:val="-4"/>
          <w:highlight w:val="yellow"/>
          <w:u w:val="single"/>
        </w:rPr>
        <w:t xml:space="preserve">Iraq </w:t>
      </w:r>
      <w:r w:rsidRPr="005D70EC">
        <w:rPr>
          <w:b/>
          <w:bCs/>
          <w:color w:val="000000" w:themeColor="text1"/>
          <w:spacing w:val="-4"/>
          <w:highlight w:val="yellow"/>
          <w:u w:val="single"/>
        </w:rPr>
        <w:t>values</w:t>
      </w:r>
      <w:r w:rsidRPr="003B44BE">
        <w:rPr>
          <w:color w:val="000000" w:themeColor="text1"/>
          <w:spacing w:val="-4"/>
          <w:sz w:val="16"/>
        </w:rPr>
        <w:t xml:space="preserve"> the </w:t>
      </w:r>
      <w:r w:rsidRPr="005D70EC">
        <w:rPr>
          <w:color w:val="000000" w:themeColor="text1"/>
          <w:spacing w:val="-4"/>
          <w:highlight w:val="yellow"/>
          <w:u w:val="single"/>
        </w:rPr>
        <w:t>FMS</w:t>
      </w:r>
      <w:r w:rsidRPr="003B44BE">
        <w:rPr>
          <w:color w:val="000000" w:themeColor="text1"/>
          <w:spacing w:val="-4"/>
          <w:sz w:val="16"/>
        </w:rPr>
        <w:t xml:space="preserve"> system </w:t>
      </w:r>
      <w:r w:rsidRPr="005D70EC">
        <w:rPr>
          <w:color w:val="000000" w:themeColor="text1"/>
          <w:spacing w:val="-4"/>
          <w:highlight w:val="yellow"/>
          <w:u w:val="single"/>
        </w:rPr>
        <w:t xml:space="preserve">because of its </w:t>
      </w:r>
      <w:r w:rsidRPr="005D70EC">
        <w:rPr>
          <w:color w:val="000000" w:themeColor="text1"/>
          <w:spacing w:val="-4"/>
          <w:highlight w:val="yellow"/>
          <w:u w:val="single"/>
          <w:bdr w:val="single" w:sz="4" w:space="0" w:color="auto"/>
        </w:rPr>
        <w:t>transparency and reliability</w:t>
      </w:r>
      <w:r w:rsidRPr="005D70EC">
        <w:rPr>
          <w:color w:val="000000" w:themeColor="text1"/>
          <w:spacing w:val="-4"/>
          <w:highlight w:val="yellow"/>
          <w:u w:val="single"/>
        </w:rPr>
        <w:t xml:space="preserve">. This partnership has demonstrated </w:t>
      </w:r>
      <w:r w:rsidRPr="005D70EC">
        <w:rPr>
          <w:color w:val="000000" w:themeColor="text1"/>
          <w:spacing w:val="-4"/>
          <w:highlight w:val="yellow"/>
          <w:u w:val="single"/>
          <w:bdr w:val="single" w:sz="4" w:space="0" w:color="auto"/>
        </w:rPr>
        <w:t xml:space="preserve">Iraq’s </w:t>
      </w:r>
      <w:r w:rsidRPr="005D70EC">
        <w:rPr>
          <w:b/>
          <w:bCs/>
          <w:color w:val="000000" w:themeColor="text1"/>
          <w:spacing w:val="-4"/>
          <w:highlight w:val="yellow"/>
          <w:u w:val="single"/>
          <w:bdr w:val="single" w:sz="4" w:space="0" w:color="auto"/>
        </w:rPr>
        <w:t>commitment</w:t>
      </w:r>
      <w:r w:rsidRPr="005D70EC">
        <w:rPr>
          <w:color w:val="000000" w:themeColor="text1"/>
          <w:spacing w:val="-4"/>
          <w:highlight w:val="yellow"/>
          <w:u w:val="single"/>
        </w:rPr>
        <w:t xml:space="preserve"> to building a </w:t>
      </w:r>
      <w:r w:rsidRPr="005D70EC">
        <w:rPr>
          <w:b/>
          <w:bCs/>
          <w:color w:val="000000" w:themeColor="text1"/>
          <w:spacing w:val="-4"/>
          <w:highlight w:val="yellow"/>
          <w:u w:val="single"/>
        </w:rPr>
        <w:t>strong</w:t>
      </w:r>
      <w:r w:rsidRPr="005D70EC">
        <w:rPr>
          <w:color w:val="000000" w:themeColor="text1"/>
          <w:spacing w:val="-4"/>
          <w:highlight w:val="yellow"/>
          <w:u w:val="single"/>
        </w:rPr>
        <w:t xml:space="preserve"> and </w:t>
      </w:r>
      <w:r w:rsidRPr="005D70EC">
        <w:rPr>
          <w:b/>
          <w:bCs/>
          <w:color w:val="000000" w:themeColor="text1"/>
          <w:spacing w:val="-4"/>
          <w:highlight w:val="yellow"/>
          <w:u w:val="single"/>
        </w:rPr>
        <w:t>enduring</w:t>
      </w:r>
      <w:r w:rsidRPr="005D70EC">
        <w:rPr>
          <w:color w:val="000000" w:themeColor="text1"/>
          <w:spacing w:val="-4"/>
          <w:highlight w:val="yellow"/>
          <w:u w:val="single"/>
        </w:rPr>
        <w:t xml:space="preserve"> defense and security relationship with the </w:t>
      </w:r>
      <w:r w:rsidRPr="005D70EC">
        <w:rPr>
          <w:b/>
          <w:bCs/>
          <w:color w:val="000000" w:themeColor="text1"/>
          <w:spacing w:val="-4"/>
          <w:highlight w:val="yellow"/>
          <w:u w:val="single"/>
        </w:rPr>
        <w:t>U</w:t>
      </w:r>
      <w:r w:rsidRPr="003B44BE">
        <w:rPr>
          <w:color w:val="000000" w:themeColor="text1"/>
          <w:spacing w:val="-4"/>
          <w:sz w:val="16"/>
        </w:rPr>
        <w:t xml:space="preserve">nited </w:t>
      </w:r>
      <w:r w:rsidRPr="005D70EC">
        <w:rPr>
          <w:b/>
          <w:bCs/>
          <w:color w:val="000000" w:themeColor="text1"/>
          <w:spacing w:val="-4"/>
          <w:highlight w:val="yellow"/>
          <w:u w:val="single"/>
        </w:rPr>
        <w:t>S</w:t>
      </w:r>
      <w:r w:rsidRPr="003B44BE">
        <w:rPr>
          <w:color w:val="000000" w:themeColor="text1"/>
          <w:spacing w:val="-4"/>
          <w:sz w:val="16"/>
        </w:rPr>
        <w:t>tates.</w:t>
      </w:r>
    </w:p>
    <w:p w14:paraId="093E62AE" w14:textId="77777777" w:rsidR="0028050D" w:rsidRPr="003B44BE" w:rsidRDefault="0028050D" w:rsidP="0028050D">
      <w:pPr>
        <w:rPr>
          <w:rFonts w:cstheme="majorHAnsi"/>
          <w:color w:val="000000" w:themeColor="text1"/>
          <w:sz w:val="16"/>
        </w:rPr>
      </w:pPr>
    </w:p>
    <w:p w14:paraId="395C65B5" w14:textId="77777777" w:rsidR="0028050D" w:rsidRPr="003B44BE" w:rsidRDefault="0028050D" w:rsidP="0028050D">
      <w:pPr>
        <w:pStyle w:val="Heading2"/>
      </w:pPr>
      <w:r w:rsidRPr="003B44BE">
        <w:t>Internal links</w:t>
      </w:r>
    </w:p>
    <w:p w14:paraId="28B6A8F2" w14:textId="77777777" w:rsidR="0028050D" w:rsidRPr="003B44BE" w:rsidRDefault="0028050D" w:rsidP="0028050D">
      <w:pPr>
        <w:pStyle w:val="Heading3"/>
      </w:pPr>
      <w:r w:rsidRPr="003B44BE">
        <w:t>Generic – oil/stability/security</w:t>
      </w:r>
    </w:p>
    <w:p w14:paraId="027C1DBD" w14:textId="77777777" w:rsidR="0028050D" w:rsidRPr="003B44BE" w:rsidRDefault="0028050D" w:rsidP="0028050D">
      <w:pPr>
        <w:pStyle w:val="Heading4"/>
        <w:rPr>
          <w:rFonts w:cs="Times New Roman"/>
        </w:rPr>
      </w:pPr>
      <w:r w:rsidRPr="003B44BE">
        <w:rPr>
          <w:rFonts w:cs="Times New Roman"/>
        </w:rPr>
        <w:t>Iraq is vital to the US – key to stability, petroleum, Iran containment, and security</w:t>
      </w:r>
    </w:p>
    <w:p w14:paraId="6E8D9C9F" w14:textId="77777777" w:rsidR="0028050D" w:rsidRPr="003B44BE" w:rsidRDefault="0028050D" w:rsidP="0028050D">
      <w:pPr>
        <w:rPr>
          <w:rFonts w:cstheme="majorHAnsi"/>
        </w:rPr>
      </w:pPr>
      <w:r w:rsidRPr="003B44BE">
        <w:rPr>
          <w:rStyle w:val="Style13ptBold"/>
          <w:rFonts w:cstheme="majorHAnsi"/>
          <w:b w:val="0"/>
          <w:bCs w:val="0"/>
        </w:rPr>
        <w:t xml:space="preserve">Anthony H. </w:t>
      </w:r>
      <w:r w:rsidRPr="003B44BE">
        <w:rPr>
          <w:rStyle w:val="Style13ptBold"/>
          <w:rFonts w:cstheme="majorHAnsi"/>
          <w:sz w:val="24"/>
        </w:rPr>
        <w:t>Cordesman 19</w:t>
      </w:r>
      <w:r w:rsidRPr="003B44BE">
        <w:rPr>
          <w:rStyle w:val="Style13ptBold"/>
          <w:rFonts w:cstheme="majorHAnsi"/>
          <w:b w:val="0"/>
          <w:bCs w:val="0"/>
        </w:rPr>
        <w:t xml:space="preserve">, professor of national security at Georgetown University, 2/12/2019, “The Strategy the U.S. Should Pursue in Iraq”, </w:t>
      </w:r>
      <w:hyperlink r:id="rId29" w:history="1">
        <w:r w:rsidRPr="003B44BE">
          <w:rPr>
            <w:rStyle w:val="Hyperlink"/>
            <w:rFonts w:cstheme="majorHAnsi"/>
          </w:rPr>
          <w:t>https://www.csis.org/analysis/strategy-us-should-pursue-iraq</w:t>
        </w:r>
      </w:hyperlink>
      <w:r w:rsidRPr="003B44BE">
        <w:rPr>
          <w:rFonts w:cstheme="majorHAnsi"/>
        </w:rPr>
        <w:t xml:space="preserve"> </w:t>
      </w:r>
    </w:p>
    <w:p w14:paraId="49BE6C1C" w14:textId="77777777" w:rsidR="0028050D" w:rsidRPr="003B44BE" w:rsidRDefault="0028050D" w:rsidP="0028050D">
      <w:pPr>
        <w:spacing w:line="276" w:lineRule="auto"/>
        <w:rPr>
          <w:color w:val="000000" w:themeColor="text1"/>
          <w:sz w:val="16"/>
        </w:rPr>
      </w:pPr>
      <w:r w:rsidRPr="003B44BE">
        <w:rPr>
          <w:color w:val="000000" w:themeColor="text1"/>
          <w:u w:val="single"/>
        </w:rPr>
        <w:t>The future security and stability of Iraq is a vital United States national security interest.</w:t>
      </w:r>
      <w:r w:rsidRPr="003B44BE">
        <w:rPr>
          <w:color w:val="000000" w:themeColor="text1"/>
          <w:sz w:val="16"/>
        </w:rPr>
        <w:t xml:space="preserve"> </w:t>
      </w:r>
      <w:r w:rsidRPr="005D70EC">
        <w:rPr>
          <w:color w:val="000000" w:themeColor="text1"/>
          <w:highlight w:val="yellow"/>
          <w:u w:val="single"/>
        </w:rPr>
        <w:t>Iraq is</w:t>
      </w:r>
      <w:r w:rsidRPr="003B44BE">
        <w:rPr>
          <w:color w:val="000000" w:themeColor="text1"/>
          <w:sz w:val="16"/>
        </w:rPr>
        <w:t xml:space="preserve"> a </w:t>
      </w:r>
      <w:r w:rsidRPr="005D70EC">
        <w:rPr>
          <w:b/>
          <w:bCs/>
          <w:color w:val="000000" w:themeColor="text1"/>
          <w:highlight w:val="yellow"/>
          <w:u w:val="single"/>
        </w:rPr>
        <w:t>critical</w:t>
      </w:r>
      <w:r w:rsidRPr="003B44BE">
        <w:rPr>
          <w:color w:val="000000" w:themeColor="text1"/>
          <w:sz w:val="16"/>
        </w:rPr>
        <w:t xml:space="preserve"> component </w:t>
      </w:r>
      <w:r w:rsidRPr="005D70EC">
        <w:rPr>
          <w:color w:val="000000" w:themeColor="text1"/>
          <w:highlight w:val="yellow"/>
          <w:u w:val="single"/>
        </w:rPr>
        <w:t>to</w:t>
      </w:r>
      <w:r w:rsidRPr="003B44BE">
        <w:rPr>
          <w:color w:val="000000" w:themeColor="text1"/>
          <w:sz w:val="16"/>
        </w:rPr>
        <w:t xml:space="preserve"> any kind of </w:t>
      </w:r>
      <w:r w:rsidRPr="005D70EC">
        <w:rPr>
          <w:b/>
          <w:bCs/>
          <w:color w:val="000000" w:themeColor="text1"/>
          <w:highlight w:val="yellow"/>
          <w:u w:val="single"/>
          <w:bdr w:val="single" w:sz="4" w:space="0" w:color="auto"/>
        </w:rPr>
        <w:t>stability</w:t>
      </w:r>
      <w:r w:rsidRPr="005D70EC">
        <w:rPr>
          <w:color w:val="000000" w:themeColor="text1"/>
          <w:highlight w:val="yellow"/>
          <w:u w:val="single"/>
          <w:bdr w:val="single" w:sz="4" w:space="0" w:color="auto"/>
        </w:rPr>
        <w:t xml:space="preserve"> in the Gulf</w:t>
      </w:r>
      <w:r w:rsidRPr="005D70EC">
        <w:rPr>
          <w:color w:val="000000" w:themeColor="text1"/>
          <w:highlight w:val="yellow"/>
          <w:u w:val="single"/>
        </w:rPr>
        <w:t xml:space="preserve"> and to the </w:t>
      </w:r>
      <w:r w:rsidRPr="005D70EC">
        <w:rPr>
          <w:b/>
          <w:bCs/>
          <w:color w:val="000000" w:themeColor="text1"/>
          <w:highlight w:val="yellow"/>
          <w:u w:val="single"/>
          <w:bdr w:val="single" w:sz="4" w:space="0" w:color="auto"/>
        </w:rPr>
        <w:t>secure</w:t>
      </w:r>
      <w:r w:rsidRPr="005D70EC">
        <w:rPr>
          <w:color w:val="000000" w:themeColor="text1"/>
          <w:highlight w:val="yellow"/>
          <w:u w:val="single"/>
          <w:bdr w:val="single" w:sz="4" w:space="0" w:color="auto"/>
        </w:rPr>
        <w:t xml:space="preserve"> flow of petroleum</w:t>
      </w:r>
      <w:r w:rsidRPr="005D70EC">
        <w:rPr>
          <w:color w:val="000000" w:themeColor="text1"/>
          <w:highlight w:val="yellow"/>
          <w:u w:val="single"/>
        </w:rPr>
        <w:t xml:space="preserve"> to the global economy.</w:t>
      </w:r>
      <w:r w:rsidRPr="003B44BE">
        <w:rPr>
          <w:color w:val="000000" w:themeColor="text1"/>
          <w:sz w:val="16"/>
        </w:rPr>
        <w:t xml:space="preserve"> It is a </w:t>
      </w:r>
      <w:r w:rsidRPr="005D70EC">
        <w:rPr>
          <w:color w:val="000000" w:themeColor="text1"/>
          <w:highlight w:val="yellow"/>
          <w:u w:val="single"/>
        </w:rPr>
        <w:t xml:space="preserve">key to </w:t>
      </w:r>
      <w:r w:rsidRPr="005D70EC">
        <w:rPr>
          <w:b/>
          <w:bCs/>
          <w:color w:val="000000" w:themeColor="text1"/>
          <w:highlight w:val="yellow"/>
          <w:u w:val="single"/>
          <w:bdr w:val="single" w:sz="4" w:space="0" w:color="auto"/>
        </w:rPr>
        <w:t>containing</w:t>
      </w:r>
      <w:r w:rsidRPr="005D70EC">
        <w:rPr>
          <w:color w:val="000000" w:themeColor="text1"/>
          <w:highlight w:val="yellow"/>
          <w:u w:val="single"/>
          <w:bdr w:val="single" w:sz="4" w:space="0" w:color="auto"/>
        </w:rPr>
        <w:t xml:space="preserve"> Iranian influence</w:t>
      </w:r>
      <w:r w:rsidRPr="005D70EC">
        <w:rPr>
          <w:color w:val="000000" w:themeColor="text1"/>
          <w:highlight w:val="yellow"/>
          <w:u w:val="single"/>
        </w:rPr>
        <w:t xml:space="preserve">, and </w:t>
      </w:r>
      <w:r w:rsidRPr="005D70EC">
        <w:rPr>
          <w:b/>
          <w:bCs/>
          <w:color w:val="000000" w:themeColor="text1"/>
          <w:highlight w:val="yellow"/>
          <w:u w:val="single"/>
          <w:bdr w:val="single" w:sz="4" w:space="0" w:color="auto"/>
        </w:rPr>
        <w:t>enhancing</w:t>
      </w:r>
      <w:r w:rsidRPr="005D70EC">
        <w:rPr>
          <w:color w:val="000000" w:themeColor="text1"/>
          <w:highlight w:val="yellow"/>
          <w:u w:val="single"/>
          <w:bdr w:val="single" w:sz="4" w:space="0" w:color="auto"/>
        </w:rPr>
        <w:t xml:space="preserve"> the security</w:t>
      </w:r>
      <w:r w:rsidRPr="005D70EC">
        <w:rPr>
          <w:color w:val="000000" w:themeColor="text1"/>
          <w:highlight w:val="yellow"/>
          <w:u w:val="single"/>
        </w:rPr>
        <w:t xml:space="preserve"> of our Arab</w:t>
      </w:r>
      <w:r w:rsidRPr="003B44BE">
        <w:rPr>
          <w:color w:val="000000" w:themeColor="text1"/>
          <w:sz w:val="16"/>
        </w:rPr>
        <w:t xml:space="preserve"> security partners </w:t>
      </w:r>
      <w:r w:rsidRPr="005D70EC">
        <w:rPr>
          <w:color w:val="000000" w:themeColor="text1"/>
          <w:highlight w:val="yellow"/>
          <w:u w:val="single"/>
        </w:rPr>
        <w:t>and Israel.</w:t>
      </w:r>
      <w:r w:rsidRPr="003B44BE">
        <w:rPr>
          <w:color w:val="000000" w:themeColor="text1"/>
          <w:sz w:val="16"/>
        </w:rPr>
        <w:t xml:space="preserve"> It is a key to countering the image that the United States invaded Iraq for the wrong reasons in 2003 and left it weak, divided, and unstable. And, Iraq is a key to </w:t>
      </w:r>
      <w:r w:rsidRPr="005D70EC">
        <w:rPr>
          <w:color w:val="000000" w:themeColor="text1"/>
          <w:highlight w:val="yellow"/>
          <w:u w:val="single"/>
        </w:rPr>
        <w:t>countering the increasing fears</w:t>
      </w:r>
      <w:r w:rsidRPr="003B44BE">
        <w:rPr>
          <w:color w:val="000000" w:themeColor="text1"/>
          <w:sz w:val="16"/>
        </w:rPr>
        <w:t xml:space="preserve"> on the part </w:t>
      </w:r>
      <w:r w:rsidRPr="005D70EC">
        <w:rPr>
          <w:color w:val="000000" w:themeColor="text1"/>
          <w:highlight w:val="yellow"/>
          <w:u w:val="single"/>
        </w:rPr>
        <w:t>of our regional security partners that the U.S. is leaving or reducing its security role in the Gulf.</w:t>
      </w:r>
    </w:p>
    <w:p w14:paraId="294651C1" w14:textId="77777777" w:rsidR="0028050D" w:rsidRPr="003B44BE" w:rsidRDefault="0028050D" w:rsidP="0028050D">
      <w:pPr>
        <w:spacing w:line="276" w:lineRule="auto"/>
        <w:rPr>
          <w:color w:val="000000" w:themeColor="text1"/>
          <w:sz w:val="16"/>
        </w:rPr>
      </w:pPr>
      <w:r w:rsidRPr="003B44BE">
        <w:rPr>
          <w:color w:val="000000" w:themeColor="text1"/>
          <w:u w:val="single"/>
        </w:rPr>
        <w:t xml:space="preserve">The </w:t>
      </w:r>
      <w:r w:rsidRPr="005D70EC">
        <w:rPr>
          <w:color w:val="000000" w:themeColor="text1"/>
          <w:highlight w:val="yellow"/>
          <w:u w:val="single"/>
        </w:rPr>
        <w:t xml:space="preserve">U.S. cannot afford to leave a </w:t>
      </w:r>
      <w:r w:rsidRPr="005D70EC">
        <w:rPr>
          <w:b/>
          <w:bCs/>
          <w:color w:val="000000" w:themeColor="text1"/>
          <w:highlight w:val="yellow"/>
          <w:u w:val="single"/>
          <w:bdr w:val="single" w:sz="4" w:space="0" w:color="auto"/>
        </w:rPr>
        <w:t>power vacuum</w:t>
      </w:r>
      <w:r w:rsidRPr="005D70EC">
        <w:rPr>
          <w:color w:val="000000" w:themeColor="text1"/>
          <w:highlight w:val="yellow"/>
          <w:u w:val="single"/>
        </w:rPr>
        <w:t xml:space="preserve"> in Iraq.</w:t>
      </w:r>
      <w:r w:rsidRPr="003B44BE">
        <w:rPr>
          <w:color w:val="000000" w:themeColor="text1"/>
          <w:sz w:val="16"/>
        </w:rPr>
        <w:t xml:space="preserve"> It must deal with Iraq's remaining security problems and military weaknesses, and deal with its grave political divisions, problems in governance, and years without effective economic growth and development. At the same time, the </w:t>
      </w:r>
      <w:r w:rsidRPr="005D70EC">
        <w:rPr>
          <w:color w:val="000000" w:themeColor="text1"/>
          <w:highlight w:val="yellow"/>
          <w:u w:val="single"/>
        </w:rPr>
        <w:t>U.S.</w:t>
      </w:r>
      <w:r w:rsidRPr="003B44BE">
        <w:rPr>
          <w:color w:val="000000" w:themeColor="text1"/>
          <w:sz w:val="16"/>
        </w:rPr>
        <w:t xml:space="preserve"> needs to recognize that it </w:t>
      </w:r>
      <w:r w:rsidRPr="005D70EC">
        <w:rPr>
          <w:color w:val="000000" w:themeColor="text1"/>
          <w:highlight w:val="yellow"/>
          <w:u w:val="single"/>
        </w:rPr>
        <w:t>faces</w:t>
      </w:r>
      <w:r w:rsidRPr="003B44BE">
        <w:rPr>
          <w:color w:val="000000" w:themeColor="text1"/>
          <w:sz w:val="16"/>
        </w:rPr>
        <w:t xml:space="preserve"> very </w:t>
      </w:r>
      <w:r w:rsidRPr="005D70EC">
        <w:rPr>
          <w:color w:val="000000" w:themeColor="text1"/>
          <w:highlight w:val="yellow"/>
          <w:u w:val="single"/>
        </w:rPr>
        <w:t>real rivals for influence in Iraq</w:t>
      </w:r>
      <w:r w:rsidRPr="003B44BE">
        <w:rPr>
          <w:color w:val="000000" w:themeColor="text1"/>
          <w:sz w:val="16"/>
        </w:rPr>
        <w:t>, and a nation that has a long and strong history of nationalism and sensitivity to foreign pressure – despite its deep sectarian and ethnic divisions.</w:t>
      </w:r>
    </w:p>
    <w:p w14:paraId="09BB1BF4" w14:textId="77777777" w:rsidR="0028050D" w:rsidRPr="003B44BE" w:rsidRDefault="0028050D" w:rsidP="0028050D">
      <w:pPr>
        <w:spacing w:line="276" w:lineRule="auto"/>
        <w:rPr>
          <w:sz w:val="26"/>
          <w:szCs w:val="26"/>
        </w:rPr>
      </w:pPr>
    </w:p>
    <w:p w14:paraId="6A2C1403" w14:textId="77777777" w:rsidR="0028050D" w:rsidRPr="003B44BE" w:rsidRDefault="0028050D" w:rsidP="0028050D">
      <w:pPr>
        <w:pStyle w:val="Heading4"/>
        <w:rPr>
          <w:rFonts w:cs="Times New Roman"/>
        </w:rPr>
      </w:pPr>
      <w:r w:rsidRPr="003B44BE">
        <w:rPr>
          <w:rFonts w:cs="Times New Roman"/>
        </w:rPr>
        <w:t>Middle East instability is centered around Iraq – Iraq key to bridge divides and establish stability</w:t>
      </w:r>
    </w:p>
    <w:p w14:paraId="3808B605" w14:textId="77777777" w:rsidR="0028050D" w:rsidRPr="003B44BE" w:rsidRDefault="0028050D" w:rsidP="0028050D">
      <w:pPr>
        <w:rPr>
          <w:rFonts w:cstheme="majorHAnsi"/>
        </w:rPr>
      </w:pPr>
      <w:r w:rsidRPr="003B44BE">
        <w:rPr>
          <w:rFonts w:cstheme="majorHAnsi"/>
        </w:rPr>
        <w:t xml:space="preserve">Michael Wahid </w:t>
      </w:r>
      <w:r w:rsidRPr="003B44BE">
        <w:rPr>
          <w:rFonts w:cstheme="majorHAnsi"/>
          <w:b/>
          <w:bCs/>
        </w:rPr>
        <w:t>Hanna 18</w:t>
      </w:r>
      <w:r w:rsidRPr="003B44BE">
        <w:rPr>
          <w:rFonts w:cstheme="majorHAnsi"/>
        </w:rPr>
        <w:t>, senior fellow at The Century Foundation, 4/18/2018, “Iraq Is Still the Key to U.S. Efforts to Stabilize the Arab World</w:t>
      </w:r>
      <w:r w:rsidRPr="003B44BE">
        <w:rPr>
          <w:rFonts w:cstheme="majorHAnsi"/>
          <w:color w:val="000000" w:themeColor="text1"/>
          <w:shd w:val="clear" w:color="auto" w:fill="FFFFFF"/>
        </w:rPr>
        <w:t xml:space="preserve">”, </w:t>
      </w:r>
      <w:hyperlink r:id="rId30" w:history="1">
        <w:r w:rsidRPr="003B44BE">
          <w:rPr>
            <w:rStyle w:val="Hyperlink"/>
            <w:rFonts w:eastAsiaTheme="majorEastAsia" w:cstheme="majorHAnsi"/>
          </w:rPr>
          <w:t>https://www.worldpoliticsreview.com/insights/24583/iraq-is-still-the-key-to-u-s-efforts-to-stabilize-the-arab-world</w:t>
        </w:r>
      </w:hyperlink>
    </w:p>
    <w:p w14:paraId="413BAC1E" w14:textId="77777777" w:rsidR="0028050D" w:rsidRPr="003B44BE" w:rsidRDefault="0028050D" w:rsidP="0028050D">
      <w:pPr>
        <w:spacing w:line="276" w:lineRule="auto"/>
        <w:rPr>
          <w:rFonts w:cstheme="majorHAnsi"/>
          <w:color w:val="000000" w:themeColor="text1"/>
          <w:sz w:val="16"/>
        </w:rPr>
      </w:pPr>
      <w:r w:rsidRPr="003B44BE">
        <w:rPr>
          <w:color w:val="000000" w:themeColor="text1"/>
          <w:sz w:val="16"/>
          <w:shd w:val="clear" w:color="auto" w:fill="FFFFFF"/>
        </w:rPr>
        <w:t xml:space="preserve">In cumulative terms, </w:t>
      </w:r>
      <w:r w:rsidRPr="005D70EC">
        <w:rPr>
          <w:color w:val="000000" w:themeColor="text1"/>
          <w:highlight w:val="yellow"/>
          <w:u w:val="single"/>
          <w:shd w:val="clear" w:color="auto" w:fill="FFFFFF"/>
        </w:rPr>
        <w:t xml:space="preserve">Iraq has the </w:t>
      </w:r>
      <w:r w:rsidRPr="005D70EC">
        <w:rPr>
          <w:b/>
          <w:bCs/>
          <w:color w:val="000000" w:themeColor="text1"/>
          <w:highlight w:val="yellow"/>
          <w:u w:val="single"/>
          <w:shd w:val="clear" w:color="auto" w:fill="FFFFFF"/>
        </w:rPr>
        <w:t>potential</w:t>
      </w:r>
      <w:r w:rsidRPr="005D70EC">
        <w:rPr>
          <w:color w:val="000000" w:themeColor="text1"/>
          <w:highlight w:val="yellow"/>
          <w:u w:val="single"/>
          <w:shd w:val="clear" w:color="auto" w:fill="FFFFFF"/>
        </w:rPr>
        <w:t xml:space="preserve"> to help bridge current regional divides and </w:t>
      </w:r>
      <w:r w:rsidRPr="005D70EC">
        <w:rPr>
          <w:b/>
          <w:bCs/>
          <w:color w:val="000000" w:themeColor="text1"/>
          <w:highlight w:val="yellow"/>
          <w:u w:val="single"/>
          <w:shd w:val="clear" w:color="auto" w:fill="FFFFFF"/>
        </w:rPr>
        <w:t>establish</w:t>
      </w:r>
      <w:r w:rsidRPr="005D70EC">
        <w:rPr>
          <w:color w:val="000000" w:themeColor="text1"/>
          <w:highlight w:val="yellow"/>
          <w:u w:val="single"/>
          <w:shd w:val="clear" w:color="auto" w:fill="FFFFFF"/>
        </w:rPr>
        <w:t xml:space="preserve"> a </w:t>
      </w:r>
      <w:r w:rsidRPr="003B44BE">
        <w:rPr>
          <w:color w:val="000000" w:themeColor="text1"/>
          <w:sz w:val="16"/>
          <w:shd w:val="clear" w:color="auto" w:fill="FFFFFF"/>
        </w:rPr>
        <w:t>functional</w:t>
      </w:r>
      <w:r w:rsidRPr="003B44BE">
        <w:rPr>
          <w:color w:val="000000" w:themeColor="text1"/>
          <w:u w:val="single"/>
          <w:shd w:val="clear" w:color="auto" w:fill="FFFFFF"/>
        </w:rPr>
        <w:t xml:space="preserve"> </w:t>
      </w:r>
      <w:r w:rsidRPr="005D70EC">
        <w:rPr>
          <w:color w:val="000000" w:themeColor="text1"/>
          <w:highlight w:val="yellow"/>
          <w:u w:val="single"/>
          <w:shd w:val="clear" w:color="auto" w:fill="FFFFFF"/>
        </w:rPr>
        <w:t xml:space="preserve">model of equilibrium. It is where the regional order was </w:t>
      </w:r>
      <w:r w:rsidRPr="005D70EC">
        <w:rPr>
          <w:b/>
          <w:bCs/>
          <w:color w:val="000000" w:themeColor="text1"/>
          <w:highlight w:val="yellow"/>
          <w:u w:val="single"/>
          <w:shd w:val="clear" w:color="auto" w:fill="FFFFFF"/>
        </w:rPr>
        <w:t>shattered</w:t>
      </w:r>
      <w:r w:rsidRPr="003B44BE">
        <w:rPr>
          <w:color w:val="000000" w:themeColor="text1"/>
          <w:sz w:val="16"/>
          <w:shd w:val="clear" w:color="auto" w:fill="FFFFFF"/>
        </w:rPr>
        <w:t xml:space="preserve">, but because of its centrality, its demography and its existing relationships, </w:t>
      </w:r>
      <w:r w:rsidRPr="005D70EC">
        <w:rPr>
          <w:color w:val="000000" w:themeColor="text1"/>
          <w:highlight w:val="yellow"/>
          <w:u w:val="single"/>
          <w:shd w:val="clear" w:color="auto" w:fill="FFFFFF"/>
        </w:rPr>
        <w:t>it is</w:t>
      </w:r>
      <w:r w:rsidRPr="003B44BE">
        <w:rPr>
          <w:color w:val="000000" w:themeColor="text1"/>
          <w:u w:val="single"/>
          <w:shd w:val="clear" w:color="auto" w:fill="FFFFFF"/>
        </w:rPr>
        <w:t xml:space="preserve"> </w:t>
      </w:r>
      <w:r w:rsidRPr="003B44BE">
        <w:rPr>
          <w:color w:val="000000" w:themeColor="text1"/>
          <w:sz w:val="16"/>
          <w:shd w:val="clear" w:color="auto" w:fill="FFFFFF"/>
        </w:rPr>
        <w:t xml:space="preserve">also </w:t>
      </w:r>
      <w:r w:rsidRPr="005D70EC">
        <w:rPr>
          <w:color w:val="000000" w:themeColor="text1"/>
          <w:highlight w:val="yellow"/>
          <w:u w:val="single"/>
          <w:shd w:val="clear" w:color="auto" w:fill="FFFFFF"/>
        </w:rPr>
        <w:t xml:space="preserve">the most likely candidate to </w:t>
      </w:r>
      <w:r w:rsidRPr="005D70EC">
        <w:rPr>
          <w:b/>
          <w:bCs/>
          <w:color w:val="000000" w:themeColor="text1"/>
          <w:highlight w:val="yellow"/>
          <w:u w:val="single"/>
          <w:shd w:val="clear" w:color="auto" w:fill="FFFFFF"/>
        </w:rPr>
        <w:t>manage</w:t>
      </w:r>
      <w:r w:rsidRPr="005D70EC">
        <w:rPr>
          <w:color w:val="000000" w:themeColor="text1"/>
          <w:highlight w:val="yellow"/>
          <w:u w:val="single"/>
          <w:shd w:val="clear" w:color="auto" w:fill="FFFFFF"/>
        </w:rPr>
        <w:t xml:space="preserve"> the countervailing pressures and sectarian polarization that have </w:t>
      </w:r>
      <w:r w:rsidRPr="005D70EC">
        <w:rPr>
          <w:b/>
          <w:bCs/>
          <w:color w:val="000000" w:themeColor="text1"/>
          <w:highlight w:val="yellow"/>
          <w:u w:val="single"/>
          <w:shd w:val="clear" w:color="auto" w:fill="FFFFFF"/>
        </w:rPr>
        <w:t>destabilized</w:t>
      </w:r>
      <w:r w:rsidRPr="005D70EC">
        <w:rPr>
          <w:color w:val="000000" w:themeColor="text1"/>
          <w:highlight w:val="yellow"/>
          <w:u w:val="single"/>
          <w:shd w:val="clear" w:color="auto" w:fill="FFFFFF"/>
        </w:rPr>
        <w:t xml:space="preserve"> the Middle East</w:t>
      </w:r>
      <w:r w:rsidRPr="003B44BE">
        <w:rPr>
          <w:color w:val="000000" w:themeColor="text1"/>
          <w:sz w:val="16"/>
          <w:shd w:val="clear" w:color="auto" w:fill="FFFFFF"/>
        </w:rPr>
        <w:t xml:space="preserve"> over the past 15 years. Competition in Iraq among the U.S., Iran and the Gulf states is inevitable, but it does not have to have winners and losers, or take the form of militarized conflict. Establishing an arrangement that acknowledges those realities would</w:t>
      </w:r>
      <w:r w:rsidRPr="003B44BE">
        <w:rPr>
          <w:rFonts w:cstheme="majorHAnsi"/>
          <w:color w:val="000000" w:themeColor="text1"/>
          <w:sz w:val="16"/>
          <w:shd w:val="clear" w:color="auto" w:fill="FFFFFF"/>
        </w:rPr>
        <w:t xml:space="preserve"> represent an important regional precedent. </w:t>
      </w:r>
    </w:p>
    <w:p w14:paraId="2946CD9F" w14:textId="77777777" w:rsidR="0028050D" w:rsidRPr="003B44BE" w:rsidRDefault="0028050D" w:rsidP="0028050D">
      <w:pPr>
        <w:spacing w:line="276" w:lineRule="auto"/>
        <w:rPr>
          <w:sz w:val="26"/>
          <w:szCs w:val="26"/>
        </w:rPr>
      </w:pPr>
    </w:p>
    <w:p w14:paraId="1C4B149F" w14:textId="77777777" w:rsidR="0028050D" w:rsidRPr="003B44BE" w:rsidRDefault="0028050D" w:rsidP="0028050D">
      <w:pPr>
        <w:pStyle w:val="Heading3"/>
      </w:pPr>
      <w:r w:rsidRPr="003B44BE">
        <w:t>US-Iran War</w:t>
      </w:r>
    </w:p>
    <w:p w14:paraId="0762D2A9" w14:textId="77777777" w:rsidR="0028050D" w:rsidRPr="003B44BE" w:rsidRDefault="0028050D" w:rsidP="0028050D">
      <w:pPr>
        <w:rPr>
          <w:sz w:val="26"/>
          <w:szCs w:val="26"/>
        </w:rPr>
      </w:pPr>
    </w:p>
    <w:p w14:paraId="75384807" w14:textId="77777777" w:rsidR="0028050D" w:rsidRPr="003B44BE" w:rsidRDefault="0028050D" w:rsidP="0028050D">
      <w:pPr>
        <w:pStyle w:val="Heading4"/>
        <w:rPr>
          <w:rFonts w:cs="Times New Roman"/>
          <w:shd w:val="clear" w:color="auto" w:fill="FFFFFF"/>
        </w:rPr>
      </w:pPr>
      <w:r w:rsidRPr="003B44BE">
        <w:rPr>
          <w:rFonts w:cs="Times New Roman"/>
          <w:shd w:val="clear" w:color="auto" w:fill="FFFFFF"/>
        </w:rPr>
        <w:t xml:space="preserve">Iraq key to US-Iran negotiations </w:t>
      </w:r>
      <w:r w:rsidRPr="003B44BE">
        <w:rPr>
          <w:rFonts w:cs="Times New Roman"/>
          <w:shd w:val="clear" w:color="auto" w:fill="FFFFFF"/>
        </w:rPr>
        <w:softHyphen/>
        <w:t>– maintaining a fine line key to prevent war</w:t>
      </w:r>
    </w:p>
    <w:p w14:paraId="0B301BF3" w14:textId="77777777" w:rsidR="0028050D" w:rsidRPr="003B44BE" w:rsidRDefault="0028050D" w:rsidP="0028050D">
      <w:pPr>
        <w:rPr>
          <w:rStyle w:val="Style13ptBold"/>
          <w:rFonts w:cstheme="majorHAnsi"/>
          <w:b w:val="0"/>
        </w:rPr>
      </w:pPr>
      <w:r w:rsidRPr="003B44BE">
        <w:rPr>
          <w:rStyle w:val="Style13ptBold"/>
          <w:rFonts w:cstheme="majorHAnsi"/>
          <w:b w:val="0"/>
          <w:bCs w:val="0"/>
        </w:rPr>
        <w:t>Qassim Abul-</w:t>
      </w:r>
      <w:r w:rsidRPr="003B44BE">
        <w:rPr>
          <w:rStyle w:val="Style13ptBold"/>
          <w:rFonts w:cstheme="majorHAnsi"/>
          <w:sz w:val="24"/>
        </w:rPr>
        <w:t>Zahra 19</w:t>
      </w:r>
      <w:r w:rsidRPr="003B44BE">
        <w:rPr>
          <w:rStyle w:val="Style13ptBold"/>
          <w:rFonts w:cstheme="majorHAnsi"/>
          <w:b w:val="0"/>
          <w:bCs w:val="0"/>
        </w:rPr>
        <w:t xml:space="preserve">, Iraqi security expert and Baghad-based reporter, 5/26/2019, “Iraq offers to mediate in crisis between its allies Iran, US”, </w:t>
      </w:r>
      <w:hyperlink r:id="rId31" w:history="1">
        <w:r w:rsidRPr="003B44BE">
          <w:rPr>
            <w:rStyle w:val="Hyperlink"/>
            <w:rFonts w:cstheme="majorHAnsi"/>
          </w:rPr>
          <w:t>https://www.apnews.com/1a77fc00ca5f42afa806207474046d52</w:t>
        </w:r>
      </w:hyperlink>
      <w:r w:rsidRPr="003B44BE">
        <w:rPr>
          <w:rFonts w:cstheme="majorHAnsi"/>
        </w:rPr>
        <w:t xml:space="preserve"> </w:t>
      </w:r>
    </w:p>
    <w:p w14:paraId="4FACDFDD" w14:textId="77777777" w:rsidR="0028050D" w:rsidRPr="003B44BE" w:rsidRDefault="0028050D" w:rsidP="0028050D">
      <w:pPr>
        <w:spacing w:line="276" w:lineRule="auto"/>
        <w:rPr>
          <w:sz w:val="16"/>
        </w:rPr>
      </w:pPr>
      <w:r w:rsidRPr="005D70EC">
        <w:rPr>
          <w:highlight w:val="yellow"/>
          <w:u w:val="single"/>
        </w:rPr>
        <w:t xml:space="preserve">Iraq offered to </w:t>
      </w:r>
      <w:r w:rsidRPr="005D70EC">
        <w:rPr>
          <w:b/>
          <w:bCs/>
          <w:highlight w:val="yellow"/>
          <w:u w:val="single"/>
          <w:bdr w:val="single" w:sz="4" w:space="0" w:color="auto"/>
        </w:rPr>
        <w:t>mediate</w:t>
      </w:r>
      <w:r w:rsidRPr="003B44BE">
        <w:rPr>
          <w:u w:val="single"/>
        </w:rPr>
        <w:t xml:space="preserve"> in the crisis </w:t>
      </w:r>
      <w:r w:rsidRPr="005D70EC">
        <w:rPr>
          <w:highlight w:val="yellow"/>
          <w:u w:val="single"/>
        </w:rPr>
        <w:t>between its two key allies, the U</w:t>
      </w:r>
      <w:r w:rsidRPr="003B44BE">
        <w:rPr>
          <w:u w:val="single"/>
        </w:rPr>
        <w:t xml:space="preserve">nited </w:t>
      </w:r>
      <w:r w:rsidRPr="005D70EC">
        <w:rPr>
          <w:highlight w:val="yellow"/>
          <w:u w:val="single"/>
        </w:rPr>
        <w:t>S</w:t>
      </w:r>
      <w:r w:rsidRPr="003B44BE">
        <w:rPr>
          <w:u w:val="single"/>
        </w:rPr>
        <w:t xml:space="preserve">tates </w:t>
      </w:r>
      <w:r w:rsidRPr="005D70EC">
        <w:rPr>
          <w:highlight w:val="yellow"/>
          <w:u w:val="single"/>
        </w:rPr>
        <w:t>and Iran</w:t>
      </w:r>
      <w:r w:rsidRPr="003B44BE">
        <w:rPr>
          <w:u w:val="single"/>
        </w:rPr>
        <w:t>, amid escalating Middle East tensions</w:t>
      </w:r>
      <w:r w:rsidRPr="003B44BE">
        <w:rPr>
          <w:sz w:val="16"/>
        </w:rPr>
        <w:t xml:space="preserve"> and as Tehran’s nuclear deal with world powers steadily unravels. Iraqi foreign minister, Mohammed al-Hakim, made the offer Sunday during a joint news conference in Baghdad with visiting Iranian counterpart Mohammad Javad Zarif. “</w:t>
      </w:r>
      <w:r w:rsidRPr="003B44BE">
        <w:rPr>
          <w:u w:val="single"/>
        </w:rPr>
        <w:t>We are trying to help and to be mediators</w:t>
      </w:r>
      <w:r w:rsidRPr="003B44BE">
        <w:rPr>
          <w:sz w:val="16"/>
        </w:rPr>
        <w:t xml:space="preserve">,” said al-Hakim, adding that </w:t>
      </w:r>
      <w:r w:rsidRPr="005D70EC">
        <w:rPr>
          <w:highlight w:val="yellow"/>
          <w:u w:val="single"/>
        </w:rPr>
        <w:t xml:space="preserve">Baghdad “will work to reach a </w:t>
      </w:r>
      <w:r w:rsidRPr="005D70EC">
        <w:rPr>
          <w:b/>
          <w:bCs/>
          <w:highlight w:val="yellow"/>
          <w:u w:val="single"/>
          <w:bdr w:val="single" w:sz="4" w:space="0" w:color="auto"/>
        </w:rPr>
        <w:t>satisfactory solution</w:t>
      </w:r>
      <w:r w:rsidRPr="005D70EC">
        <w:rPr>
          <w:highlight w:val="yellow"/>
          <w:u w:val="single"/>
        </w:rPr>
        <w:t>”</w:t>
      </w:r>
      <w:r w:rsidRPr="003B44BE">
        <w:rPr>
          <w:sz w:val="16"/>
        </w:rPr>
        <w:t xml:space="preserve"> while stressing that Iraq stands against unilateral steps taken by Washington.</w:t>
      </w:r>
    </w:p>
    <w:p w14:paraId="36151008" w14:textId="77777777" w:rsidR="0028050D" w:rsidRPr="003B44BE" w:rsidRDefault="0028050D" w:rsidP="0028050D">
      <w:pPr>
        <w:spacing w:line="276" w:lineRule="auto"/>
        <w:rPr>
          <w:sz w:val="16"/>
          <w:szCs w:val="16"/>
        </w:rPr>
      </w:pPr>
      <w:r w:rsidRPr="003B44BE">
        <w:rPr>
          <w:sz w:val="16"/>
          <w:szCs w:val="16"/>
        </w:rPr>
        <w:t xml:space="preserve">In recent weeks, </w:t>
      </w:r>
      <w:r w:rsidRPr="005D70EC">
        <w:rPr>
          <w:highlight w:val="yellow"/>
          <w:u w:val="single"/>
        </w:rPr>
        <w:t>tensions between Washington and Tehran</w:t>
      </w:r>
      <w:r w:rsidRPr="003B44BE">
        <w:rPr>
          <w:sz w:val="16"/>
          <w:szCs w:val="16"/>
        </w:rPr>
        <w:t xml:space="preserve"> soared over America deploying an aircraft carrier and B-52 bombers to the Persian Gulf over a still-unexplained threat it perceives from Tehran. The U.S. also plans to send 900 additional troops to the 600 already in the Mideast and extending their stay. The crisis takes root in President Donald Trump’s withdrawal last year of the U.S. from the 2015 nuclear deal between Tehran and world powers that capped Iran’s uranium enrichment activities in return to lifting sanctions. Washington subsequently re-imposed sanctions on Iran, sending its economy into freefall. Trump has argued that the deal failed to s sufficiently curb Iran’s ability to develop nuclear weapons or halt its support for militias throughout the Middle East that the U.S. says destabilize the region, as well as address the issue of Tehran’s missiles, which can reach both U.S. regional bases and Israel. Zarif, who was been on a whirlwind diplomatic offensive to preserve the rest of the accord, insisted that Iran “did not violate the nuclear deal” and urged European nations to exert efforts to preserve the deal following the U.S. pullout.</w:t>
      </w:r>
    </w:p>
    <w:p w14:paraId="6114C837" w14:textId="77777777" w:rsidR="0028050D" w:rsidRPr="003B44BE" w:rsidRDefault="0028050D" w:rsidP="0028050D">
      <w:pPr>
        <w:spacing w:line="276" w:lineRule="auto"/>
        <w:rPr>
          <w:sz w:val="16"/>
        </w:rPr>
      </w:pPr>
      <w:r w:rsidRPr="003B44BE">
        <w:rPr>
          <w:sz w:val="16"/>
        </w:rPr>
        <w:t xml:space="preserve">Speaking about the rising tensions with the U.S., </w:t>
      </w:r>
      <w:r w:rsidRPr="005D70EC">
        <w:rPr>
          <w:highlight w:val="yellow"/>
          <w:u w:val="single"/>
        </w:rPr>
        <w:t>Zarif</w:t>
      </w:r>
      <w:r w:rsidRPr="003B44BE">
        <w:rPr>
          <w:u w:val="single"/>
        </w:rPr>
        <w:t xml:space="preserve"> said Iran will be able to “face the war, whether it is economic or military through steadfastness and its forces.” He</w:t>
      </w:r>
      <w:r w:rsidRPr="003B44BE">
        <w:rPr>
          <w:sz w:val="16"/>
        </w:rPr>
        <w:t xml:space="preserve"> also </w:t>
      </w:r>
      <w:r w:rsidRPr="005D70EC">
        <w:rPr>
          <w:highlight w:val="yellow"/>
          <w:u w:val="single"/>
        </w:rPr>
        <w:t xml:space="preserve">urged for a </w:t>
      </w:r>
      <w:r w:rsidRPr="005D70EC">
        <w:rPr>
          <w:b/>
          <w:bCs/>
          <w:highlight w:val="yellow"/>
          <w:u w:val="single"/>
          <w:bdr w:val="single" w:sz="4" w:space="0" w:color="auto"/>
        </w:rPr>
        <w:t>non-aggression agreement</w:t>
      </w:r>
      <w:r w:rsidRPr="005D70EC">
        <w:rPr>
          <w:highlight w:val="yellow"/>
          <w:u w:val="single"/>
        </w:rPr>
        <w:t xml:space="preserve"> between Iran and Arab countries in the Gulf.</w:t>
      </w:r>
    </w:p>
    <w:p w14:paraId="7551C07E" w14:textId="77777777" w:rsidR="0028050D" w:rsidRPr="003B44BE" w:rsidRDefault="0028050D" w:rsidP="0028050D">
      <w:pPr>
        <w:spacing w:line="276" w:lineRule="auto"/>
        <w:rPr>
          <w:sz w:val="16"/>
        </w:rPr>
      </w:pPr>
      <w:r w:rsidRPr="003B44BE">
        <w:rPr>
          <w:sz w:val="16"/>
        </w:rPr>
        <w:t xml:space="preserve">The Shiite-majority </w:t>
      </w:r>
      <w:r w:rsidRPr="005D70EC">
        <w:rPr>
          <w:highlight w:val="yellow"/>
          <w:u w:val="single"/>
        </w:rPr>
        <w:t>Iraq has</w:t>
      </w:r>
      <w:r w:rsidRPr="003B44BE">
        <w:rPr>
          <w:sz w:val="16"/>
        </w:rPr>
        <w:t xml:space="preserve"> been trying </w:t>
      </w:r>
      <w:r w:rsidRPr="005D70EC">
        <w:rPr>
          <w:highlight w:val="yellow"/>
          <w:u w:val="single"/>
        </w:rPr>
        <w:t>to maintain a fine line as allies Tehran and Washington descended into verbal vitriol. The country</w:t>
      </w:r>
      <w:r w:rsidRPr="003B44BE">
        <w:rPr>
          <w:u w:val="single"/>
        </w:rPr>
        <w:t xml:space="preserve"> also lies on the fault line between Shiite Iran and the mostly Sunni Arab world, led by powerhouse Saudi Arabia, and </w:t>
      </w:r>
      <w:r w:rsidRPr="005D70EC">
        <w:rPr>
          <w:highlight w:val="yellow"/>
          <w:u w:val="single"/>
        </w:rPr>
        <w:t xml:space="preserve">has </w:t>
      </w:r>
      <w:r w:rsidRPr="005D70EC">
        <w:rPr>
          <w:b/>
          <w:bCs/>
          <w:highlight w:val="yellow"/>
          <w:u w:val="single"/>
          <w:bdr w:val="single" w:sz="4" w:space="0" w:color="auto"/>
        </w:rPr>
        <w:t>long been a battlefield</w:t>
      </w:r>
      <w:r w:rsidRPr="005D70EC">
        <w:rPr>
          <w:highlight w:val="yellow"/>
          <w:u w:val="single"/>
        </w:rPr>
        <w:t xml:space="preserve"> in which the Saudi-Iran rivalry for </w:t>
      </w:r>
      <w:r w:rsidRPr="005D70EC">
        <w:rPr>
          <w:b/>
          <w:bCs/>
          <w:highlight w:val="yellow"/>
          <w:u w:val="single"/>
          <w:bdr w:val="single" w:sz="4" w:space="0" w:color="auto"/>
        </w:rPr>
        <w:t>regional supremacy</w:t>
      </w:r>
      <w:r w:rsidRPr="005D70EC">
        <w:rPr>
          <w:highlight w:val="yellow"/>
          <w:u w:val="single"/>
        </w:rPr>
        <w:t xml:space="preserve"> played out.</w:t>
      </w:r>
    </w:p>
    <w:p w14:paraId="5C528BCC" w14:textId="77777777" w:rsidR="0028050D" w:rsidRPr="003B44BE" w:rsidRDefault="0028050D" w:rsidP="0028050D">
      <w:pPr>
        <w:rPr>
          <w:color w:val="000000" w:themeColor="text1"/>
          <w:sz w:val="26"/>
          <w:szCs w:val="26"/>
        </w:rPr>
      </w:pPr>
    </w:p>
    <w:p w14:paraId="65C9EBD8" w14:textId="77777777" w:rsidR="0028050D" w:rsidRPr="003B44BE" w:rsidRDefault="0028050D" w:rsidP="0028050D">
      <w:pPr>
        <w:pStyle w:val="Heading4"/>
      </w:pPr>
      <w:r w:rsidRPr="003B44BE">
        <w:t>Iraq key to regional conference to deescalate US-Iran tensions –– EU agrees to proposal</w:t>
      </w:r>
    </w:p>
    <w:p w14:paraId="0E69BC67" w14:textId="77777777" w:rsidR="0028050D" w:rsidRPr="003B44BE" w:rsidRDefault="0028050D" w:rsidP="0028050D">
      <w:pPr>
        <w:rPr>
          <w:rFonts w:cstheme="majorHAnsi"/>
        </w:rPr>
      </w:pPr>
      <w:r w:rsidRPr="003B44BE">
        <w:rPr>
          <w:rFonts w:cstheme="majorHAnsi"/>
          <w:b/>
          <w:bCs/>
          <w:color w:val="000000" w:themeColor="text1"/>
          <w:sz w:val="24"/>
        </w:rPr>
        <w:t>Associate Press 7-13</w:t>
      </w:r>
      <w:r w:rsidRPr="003B44BE">
        <w:rPr>
          <w:rFonts w:cstheme="majorHAnsi"/>
          <w:color w:val="000000" w:themeColor="text1"/>
        </w:rPr>
        <w:t xml:space="preserve">-19, international news association, 7/13/2019, “EU supports Iraq-proposed conference on US-Iran tensions”, </w:t>
      </w:r>
      <w:hyperlink r:id="rId32" w:history="1">
        <w:r w:rsidRPr="003B44BE">
          <w:rPr>
            <w:rStyle w:val="Hyperlink"/>
            <w:rFonts w:eastAsiaTheme="majorEastAsia" w:cstheme="majorHAnsi"/>
          </w:rPr>
          <w:t>https://www.pbs.org/newshour/world/eu-supports-iraq-proposed-conference-on-us-iran-tensions</w:t>
        </w:r>
      </w:hyperlink>
    </w:p>
    <w:p w14:paraId="096D635C" w14:textId="77777777" w:rsidR="0028050D" w:rsidRPr="003B44BE" w:rsidRDefault="0028050D" w:rsidP="0028050D">
      <w:pPr>
        <w:spacing w:line="276" w:lineRule="auto"/>
        <w:rPr>
          <w:sz w:val="16"/>
        </w:rPr>
      </w:pPr>
      <w:r w:rsidRPr="003B44BE">
        <w:rPr>
          <w:sz w:val="16"/>
        </w:rPr>
        <w:t xml:space="preserve">BAGHDAD — The </w:t>
      </w:r>
      <w:r w:rsidRPr="005D70EC">
        <w:rPr>
          <w:b/>
          <w:bCs/>
          <w:highlight w:val="yellow"/>
          <w:u w:val="single"/>
        </w:rPr>
        <w:t>E</w:t>
      </w:r>
      <w:r w:rsidRPr="003B44BE">
        <w:rPr>
          <w:sz w:val="16"/>
        </w:rPr>
        <w:t xml:space="preserve">uropean </w:t>
      </w:r>
      <w:r w:rsidRPr="005D70EC">
        <w:rPr>
          <w:b/>
          <w:bCs/>
          <w:highlight w:val="yellow"/>
          <w:u w:val="single"/>
        </w:rPr>
        <w:t>U</w:t>
      </w:r>
      <w:r w:rsidRPr="003B44BE">
        <w:rPr>
          <w:sz w:val="16"/>
        </w:rPr>
        <w:t xml:space="preserve">nion </w:t>
      </w:r>
      <w:r w:rsidRPr="005D70EC">
        <w:rPr>
          <w:highlight w:val="yellow"/>
          <w:u w:val="single"/>
        </w:rPr>
        <w:t>supports an Iraqi proposal to hold a regional conference</w:t>
      </w:r>
      <w:r w:rsidRPr="003B44BE">
        <w:rPr>
          <w:u w:val="single"/>
        </w:rPr>
        <w:t xml:space="preserve"> amid rising tensions </w:t>
      </w:r>
      <w:r w:rsidRPr="005D70EC">
        <w:rPr>
          <w:highlight w:val="yellow"/>
          <w:u w:val="single"/>
        </w:rPr>
        <w:t xml:space="preserve">between the </w:t>
      </w:r>
      <w:r w:rsidRPr="005D70EC">
        <w:rPr>
          <w:b/>
          <w:bCs/>
          <w:highlight w:val="yellow"/>
          <w:u w:val="single"/>
        </w:rPr>
        <w:t>U</w:t>
      </w:r>
      <w:r w:rsidRPr="003B44BE">
        <w:rPr>
          <w:u w:val="single"/>
        </w:rPr>
        <w:t xml:space="preserve">nited </w:t>
      </w:r>
      <w:r w:rsidRPr="005D70EC">
        <w:rPr>
          <w:b/>
          <w:bCs/>
          <w:highlight w:val="yellow"/>
          <w:u w:val="single"/>
        </w:rPr>
        <w:t>S</w:t>
      </w:r>
      <w:r w:rsidRPr="003B44BE">
        <w:rPr>
          <w:u w:val="single"/>
        </w:rPr>
        <w:t xml:space="preserve">tates </w:t>
      </w:r>
      <w:r w:rsidRPr="005D70EC">
        <w:rPr>
          <w:highlight w:val="yellow"/>
          <w:u w:val="single"/>
        </w:rPr>
        <w:t>and Iran</w:t>
      </w:r>
      <w:r w:rsidRPr="003B44BE">
        <w:rPr>
          <w:u w:val="single"/>
        </w:rPr>
        <w:t xml:space="preserve">, the group’s foreign policy chief said Saturday. </w:t>
      </w:r>
      <w:r w:rsidRPr="005D70EC">
        <w:rPr>
          <w:highlight w:val="yellow"/>
          <w:u w:val="single"/>
        </w:rPr>
        <w:t>Iraq is an ally of the two rival nations</w:t>
      </w:r>
      <w:r w:rsidRPr="003B44BE">
        <w:rPr>
          <w:sz w:val="16"/>
        </w:rPr>
        <w:t xml:space="preserve">, which are on a collision course as the Iran nuclear deal threatens to unravel. </w:t>
      </w:r>
      <w:r w:rsidRPr="005D70EC">
        <w:rPr>
          <w:highlight w:val="yellow"/>
          <w:u w:val="single"/>
        </w:rPr>
        <w:t>Iraq has offered to mediate between Tehran and Washington</w:t>
      </w:r>
      <w:r w:rsidRPr="003B44BE">
        <w:rPr>
          <w:sz w:val="16"/>
        </w:rPr>
        <w:t>, while Iran has pressed European parties to the nuclear agreement to offset the effects of U.S. sanctions. Foreign Policy Chief Federica Mogherini, on her first visit since 2014, said the EU shared with Iraq the approach to dealing with the difficult situation, adding that the priority is to avoid escalation and any miscalculations that could lead to “dangerous consequences” for Iraq and beyond. She said the EU is ready to support the regional conference idea “in all ways that could be useful.” She said there is a need to de-escalate and find avenues for dialogue. Avenues of the “unknown … can be dangerous for everybody,” Mogherini said.</w:t>
      </w:r>
    </w:p>
    <w:p w14:paraId="44896CC8" w14:textId="77777777" w:rsidR="0028050D" w:rsidRPr="003B44BE" w:rsidRDefault="0028050D" w:rsidP="0028050D">
      <w:pPr>
        <w:spacing w:line="276" w:lineRule="auto"/>
        <w:rPr>
          <w:sz w:val="16"/>
        </w:rPr>
      </w:pPr>
      <w:r w:rsidRPr="005D70EC">
        <w:rPr>
          <w:highlight w:val="yellow"/>
          <w:u w:val="single"/>
        </w:rPr>
        <w:t>Iraq is under pressure to prevent its territories from becoming a battleground</w:t>
      </w:r>
      <w:r w:rsidRPr="003B44BE">
        <w:rPr>
          <w:sz w:val="16"/>
        </w:rPr>
        <w:t xml:space="preserve"> for the spiraling tension between Iran and the U.S., both power brokers here. The U.S. maintains military bases and more than 5,000 troops in Iraq. Iran backs powerful Iraqi militia groups, who played a key role in fighting Islamic State militants, and some of them are openly against U.S. presence in Iraq. A series of unclaimed attacks on U.S. interests in recent weeks caused jitters and sparked Iraqi government decrees clearly designed to prevent a confrontation in its territories. “The region is not prepared for a new war. We are still fighting terrorism. It is an unfinished war,” said Iraq’s Foreign Minister Mohammed al-Hakim, speaking alongside Mogherini. He said </w:t>
      </w:r>
      <w:r w:rsidRPr="003B44BE">
        <w:rPr>
          <w:u w:val="single"/>
        </w:rPr>
        <w:t>Iraq</w:t>
      </w:r>
      <w:r w:rsidRPr="003B44BE">
        <w:rPr>
          <w:sz w:val="16"/>
        </w:rPr>
        <w:t xml:space="preserve"> should not be a scene for this conflict “but </w:t>
      </w:r>
      <w:r w:rsidRPr="003B44BE">
        <w:rPr>
          <w:u w:val="single"/>
        </w:rPr>
        <w:t>should have a supportive role in resolving this crisis</w:t>
      </w:r>
      <w:r w:rsidRPr="003B44BE">
        <w:rPr>
          <w:sz w:val="16"/>
        </w:rPr>
        <w:t xml:space="preserve"> with other Arab countries, particularly Kuwait and Oman.” The Emir of Kuwait visited Iraq last month to discuss the rising tension; while Oman has also offered to mediate between the two rivals. Iraqi Foreign Ministry spokesman Ahmed al-Sahaf said the idea of a regional conference is being developed but the issue was raised with foreign delegations that visited Iraq. Mogherini also met with Iraq’s prime minister and president.</w:t>
      </w:r>
    </w:p>
    <w:p w14:paraId="671EFC83" w14:textId="77777777" w:rsidR="0028050D" w:rsidRPr="003B44BE" w:rsidRDefault="0028050D" w:rsidP="0028050D">
      <w:pPr>
        <w:rPr>
          <w:sz w:val="26"/>
          <w:szCs w:val="26"/>
        </w:rPr>
      </w:pPr>
    </w:p>
    <w:p w14:paraId="2ACA0ED9" w14:textId="77777777" w:rsidR="0028050D" w:rsidRPr="003B44BE" w:rsidRDefault="0028050D" w:rsidP="0028050D">
      <w:pPr>
        <w:pStyle w:val="Heading2"/>
      </w:pPr>
      <w:r w:rsidRPr="003B44BE">
        <w:t>Impacts</w:t>
      </w:r>
    </w:p>
    <w:p w14:paraId="24A86BD5" w14:textId="77777777" w:rsidR="0028050D" w:rsidRPr="003B44BE" w:rsidRDefault="0028050D" w:rsidP="0028050D"/>
    <w:p w14:paraId="6C3D8B6A" w14:textId="77777777" w:rsidR="0028050D" w:rsidRPr="003B44BE" w:rsidRDefault="0028050D" w:rsidP="0028050D">
      <w:pPr>
        <w:pStyle w:val="Heading3"/>
        <w:rPr>
          <w:shd w:val="clear" w:color="auto" w:fill="FFFFFF"/>
        </w:rPr>
      </w:pPr>
      <w:r w:rsidRPr="003B44BE">
        <w:rPr>
          <w:shd w:val="clear" w:color="auto" w:fill="FFFFFF"/>
        </w:rPr>
        <w:t>Iran seize Oil</w:t>
      </w:r>
    </w:p>
    <w:p w14:paraId="101A54D3" w14:textId="77777777" w:rsidR="0028050D" w:rsidRPr="003B44BE" w:rsidRDefault="0028050D" w:rsidP="0028050D"/>
    <w:p w14:paraId="5D34EB1B" w14:textId="77777777" w:rsidR="0028050D" w:rsidRPr="003B44BE" w:rsidRDefault="0028050D" w:rsidP="0028050D">
      <w:pPr>
        <w:pStyle w:val="Heading4"/>
      </w:pPr>
      <w:r w:rsidRPr="003B44BE">
        <w:t>Iran’s military is capable of impacting and controlling the Strait of Hormuz – strait is key to global oil market</w:t>
      </w:r>
    </w:p>
    <w:p w14:paraId="522C5D73" w14:textId="77777777" w:rsidR="0028050D" w:rsidRPr="003B44BE" w:rsidRDefault="0028050D" w:rsidP="0028050D">
      <w:r w:rsidRPr="003B44BE">
        <w:rPr>
          <w:rFonts w:cstheme="majorHAnsi"/>
        </w:rPr>
        <w:t xml:space="preserve">John </w:t>
      </w:r>
      <w:r w:rsidRPr="003B44BE">
        <w:rPr>
          <w:rFonts w:cstheme="majorHAnsi"/>
          <w:b/>
          <w:bCs/>
        </w:rPr>
        <w:t>Miller 19</w:t>
      </w:r>
      <w:r w:rsidRPr="003B44BE">
        <w:rPr>
          <w:rFonts w:cstheme="majorHAnsi"/>
        </w:rPr>
        <w:t xml:space="preserve">, President and CEO of two Washington based national security firms and Highly Qualified Expert and Senior Mentor to the US Naval War College as a member of the US Naval Academy Foundation Board of Trustees, 3/6/2019, “Iran’s new threat to ships in the Gulf”, </w:t>
      </w:r>
      <w:hyperlink r:id="rId33" w:history="1">
        <w:r w:rsidRPr="003B44BE">
          <w:rPr>
            <w:rStyle w:val="Hyperlink"/>
            <w:rFonts w:eastAsiaTheme="majorEastAsia"/>
          </w:rPr>
          <w:t>https://www.iiss.org/blogs/analysis/2019/03/iran-new-anti-ship-missile-test</w:t>
        </w:r>
      </w:hyperlink>
    </w:p>
    <w:p w14:paraId="0B09DB2C" w14:textId="77777777" w:rsidR="0028050D" w:rsidRPr="003B44BE" w:rsidRDefault="0028050D" w:rsidP="0028050D">
      <w:pPr>
        <w:rPr>
          <w:sz w:val="16"/>
        </w:rPr>
      </w:pPr>
      <w:r w:rsidRPr="003B44BE">
        <w:rPr>
          <w:sz w:val="16"/>
        </w:rPr>
        <w:t>The 24 February </w:t>
      </w:r>
      <w:r w:rsidRPr="003B44BE">
        <w:rPr>
          <w:rFonts w:eastAsiaTheme="majorEastAsia"/>
          <w:sz w:val="16"/>
        </w:rPr>
        <w:t>launch</w:t>
      </w:r>
      <w:r w:rsidRPr="003B44BE">
        <w:rPr>
          <w:sz w:val="16"/>
        </w:rPr>
        <w:t> of a cruise missile from an Iranian submarine portends a significant increase in the risk calculus of ships, both military and civilian, that routinely sail in the Arabian Gulf. </w:t>
      </w:r>
      <w:r w:rsidRPr="005D70EC">
        <w:rPr>
          <w:highlight w:val="yellow"/>
          <w:u w:val="single"/>
        </w:rPr>
        <w:t>Millions of barrels of oil exit through the Strait of Hormuz each day</w:t>
      </w:r>
      <w:r w:rsidRPr="003B44BE">
        <w:rPr>
          <w:u w:val="single"/>
        </w:rPr>
        <w:t xml:space="preserve"> en route </w:t>
      </w:r>
      <w:r w:rsidRPr="005D70EC">
        <w:rPr>
          <w:highlight w:val="yellow"/>
          <w:u w:val="single"/>
        </w:rPr>
        <w:t>to</w:t>
      </w:r>
      <w:r w:rsidRPr="003B44BE">
        <w:rPr>
          <w:u w:val="single"/>
        </w:rPr>
        <w:t xml:space="preserve"> India, China, Japan and other </w:t>
      </w:r>
      <w:r w:rsidRPr="005D70EC">
        <w:rPr>
          <w:highlight w:val="yellow"/>
          <w:u w:val="single"/>
        </w:rPr>
        <w:t>nations who rely on</w:t>
      </w:r>
      <w:r w:rsidRPr="003B44BE">
        <w:rPr>
          <w:u w:val="single"/>
        </w:rPr>
        <w:t xml:space="preserve"> imported </w:t>
      </w:r>
      <w:r w:rsidRPr="005D70EC">
        <w:rPr>
          <w:highlight w:val="yellow"/>
          <w:u w:val="single"/>
        </w:rPr>
        <w:t>petroleum</w:t>
      </w:r>
      <w:r w:rsidRPr="003B44BE">
        <w:rPr>
          <w:u w:val="single"/>
        </w:rPr>
        <w:t xml:space="preserve"> products to fuel their economies. Of equal regional importance are the tonnes of food and goods that sail into the Gulf to support thriving populations. </w:t>
      </w:r>
      <w:r w:rsidRPr="005D70EC">
        <w:rPr>
          <w:highlight w:val="yellow"/>
          <w:u w:val="single"/>
        </w:rPr>
        <w:t>Stability in the Gulf is a</w:t>
      </w:r>
      <w:r w:rsidRPr="003B44BE">
        <w:rPr>
          <w:u w:val="single"/>
        </w:rPr>
        <w:t xml:space="preserve">n ongoing </w:t>
      </w:r>
      <w:r w:rsidRPr="005D70EC">
        <w:rPr>
          <w:highlight w:val="yellow"/>
          <w:u w:val="single"/>
        </w:rPr>
        <w:t>global concern and the introduction of submarine-launched cruise missiles from</w:t>
      </w:r>
      <w:r w:rsidRPr="003B44BE">
        <w:rPr>
          <w:u w:val="single"/>
        </w:rPr>
        <w:t xml:space="preserve"> indigenously produced </w:t>
      </w:r>
      <w:r w:rsidRPr="005D70EC">
        <w:rPr>
          <w:highlight w:val="yellow"/>
          <w:u w:val="single"/>
        </w:rPr>
        <w:t>Iranian submarines challenges the stability of the maritime environment.</w:t>
      </w:r>
      <w:r w:rsidRPr="003B44BE">
        <w:rPr>
          <w:sz w:val="16"/>
        </w:rPr>
        <w:t> It is important to bear in mind that Iran’s professed military improvements – usually backed up with video that is of suspect origin and accuracy – often prove to be less successful than first claimed. While that may or may not prove to be the case here – as experts review the provided video of the launch – the likelihood that Iran has developed and tested a submarine-launched cruise missile capability should concern any who find Gulf stability of interest.</w:t>
      </w:r>
    </w:p>
    <w:p w14:paraId="1429EB06" w14:textId="77777777" w:rsidR="0028050D" w:rsidRPr="003B44BE" w:rsidRDefault="0028050D" w:rsidP="0028050D">
      <w:pPr>
        <w:rPr>
          <w:sz w:val="16"/>
          <w:szCs w:val="16"/>
        </w:rPr>
      </w:pPr>
      <w:r w:rsidRPr="003B44BE">
        <w:rPr>
          <w:sz w:val="16"/>
          <w:szCs w:val="16"/>
        </w:rPr>
        <w:t>Iran’s asymmetric naval capabilities</w:t>
      </w:r>
    </w:p>
    <w:p w14:paraId="2729F5F6" w14:textId="77777777" w:rsidR="0028050D" w:rsidRPr="003B44BE" w:rsidRDefault="0028050D" w:rsidP="0028050D">
      <w:pPr>
        <w:rPr>
          <w:u w:val="single"/>
        </w:rPr>
      </w:pPr>
      <w:r w:rsidRPr="003B44BE">
        <w:rPr>
          <w:sz w:val="16"/>
        </w:rPr>
        <w:t xml:space="preserve">Iran operates several classes of submarines – Russian-produced Kilo craft, North Korean-designed but indigenously produced Ghadir submarines, and Iranian-designed and -produced Qaeem, Fateh and Nahang boats. The 24 February demonstration purportedly involved a Fateh submarine launching a version of the Nasr-1 anti-ship missile, itself a copy of the Chinese C-704. The Nasr-1 has a range of about 30km and can cripple ships of up to about 1,500 tonnes, such as a corvette or coastal merchant ship. The successful production and employment of an Iranian produced anti-ship cruise missile from an Iranian-produced submarine is a significant event that potentially challenges the stability of the entire Gulf region. The Fateh submarine is not an enormously capable craft. Iran has a limited number in service, and it’s not clear whether every Fateh it intends to produce will possess a cruise-missile capability. But the Gulf is a small and crowded maritime space and not a friendly body of water for conducting anti-submarine warfare. The environment favours relatively small diesel submarines with a limited capability to attack surface ships, and the introduction of that capability by Iran is a matter of concern.  Conventional wisdom has it that </w:t>
      </w:r>
      <w:r w:rsidRPr="005D70EC">
        <w:rPr>
          <w:highlight w:val="yellow"/>
          <w:u w:val="single"/>
        </w:rPr>
        <w:t>Iran[’s]</w:t>
      </w:r>
      <w:r w:rsidRPr="003B44BE">
        <w:rPr>
          <w:sz w:val="16"/>
        </w:rPr>
        <w:t xml:space="preserve"> would not be well served and has no desire to become involved in a direct confrontation with the United States in the Gulf. While that may ultimately be true, its </w:t>
      </w:r>
      <w:r w:rsidRPr="005D70EC">
        <w:rPr>
          <w:highlight w:val="yellow"/>
          <w:u w:val="single"/>
        </w:rPr>
        <w:t>activities are suggestive of a regime that is skillfully plotting to challenge the US’s maritime dominance in the Gulf and to ensure regime survival</w:t>
      </w:r>
      <w:r w:rsidRPr="003B44BE">
        <w:rPr>
          <w:u w:val="single"/>
        </w:rPr>
        <w:t xml:space="preserve"> in the event of a major confrontation with the US and coalition nations in the region.</w:t>
      </w:r>
      <w:r w:rsidRPr="003B44BE">
        <w:rPr>
          <w:sz w:val="16"/>
        </w:rPr>
        <w:t> Aside from the latest development of a submarine-launched anti-ship missile, Iran is modernising its air-defence capabilities through the acquisition of an advanced, Russian-produced S-300 air-defence system, improving its over-the-horizon surveillance capabilities – especially through the use of unmanned aerial vehicles, and continuing its acquisition of high-speed craft for use in anti-ship swarm tactics.  It is certain that in the long run Iran cannot control the Gulf, nor defeat a concerted US-led coalition effort to ensure the stability of the region and the successful conduct of global commerce. But that is not to say that the regime can’t generate a threat or negatively impact the vital global trade routes of the Gulf. </w:t>
      </w:r>
      <w:r w:rsidRPr="005D70EC">
        <w:rPr>
          <w:highlight w:val="yellow"/>
          <w:u w:val="single"/>
        </w:rPr>
        <w:t>Iran’s ability to attack merchant vessels</w:t>
      </w:r>
      <w:r w:rsidRPr="003B44BE">
        <w:rPr>
          <w:sz w:val="16"/>
        </w:rPr>
        <w:t xml:space="preserve"> – not as it did during the 1980s Tanker Wars with mines and long-range (and poorly aimed) surface-to-surface missiles, but with short-range submarine-launched anti-ship missiles – </w:t>
      </w:r>
      <w:r w:rsidRPr="005D70EC">
        <w:rPr>
          <w:highlight w:val="yellow"/>
          <w:u w:val="single"/>
        </w:rPr>
        <w:t>is a potential game changer and a capability that deserves attention.</w:t>
      </w:r>
      <w:r w:rsidRPr="003B44BE">
        <w:rPr>
          <w:u w:val="single"/>
        </w:rPr>
        <w:t xml:space="preserve"> </w:t>
      </w:r>
      <w:r w:rsidRPr="003B44BE">
        <w:rPr>
          <w:sz w:val="16"/>
        </w:rPr>
        <w:t>It is important to note that Iran has apparently produced a submarine capable of launching an anti-ship cruise missile while being subject to decades of international sanctions designed to limit its ability to project power. The US, United Nations and European Union should consider what this significant accomplishment portends and develop a comprehensive strategy for moving forward. </w:t>
      </w:r>
    </w:p>
    <w:p w14:paraId="0FCD9B5D" w14:textId="77777777" w:rsidR="0028050D" w:rsidRPr="003B44BE" w:rsidRDefault="0028050D" w:rsidP="0028050D">
      <w:pPr>
        <w:rPr>
          <w:sz w:val="16"/>
          <w:szCs w:val="16"/>
        </w:rPr>
      </w:pPr>
      <w:r w:rsidRPr="003B44BE">
        <w:rPr>
          <w:sz w:val="16"/>
          <w:szCs w:val="16"/>
        </w:rPr>
        <w:t>Wake-up call</w:t>
      </w:r>
    </w:p>
    <w:p w14:paraId="5DCDECB7" w14:textId="77777777" w:rsidR="0028050D" w:rsidRPr="003B44BE" w:rsidRDefault="0028050D" w:rsidP="0028050D">
      <w:pPr>
        <w:rPr>
          <w:sz w:val="16"/>
        </w:rPr>
      </w:pPr>
      <w:r w:rsidRPr="003B44BE">
        <w:rPr>
          <w:sz w:val="16"/>
        </w:rPr>
        <w:t xml:space="preserve">The Joint Comprehensive Plan of Action was designed to limit Iranian nuclear-weapons development, but it failed to include restrictions on ballistic-missile development (covered in an existing UN resolution) and malign Iranian behaviour throughout the region. The lack of a truly comprehensive approach to Iranian activity and intentions was the primary reason the Trump administration withdrew from the nuclear deal – regardless of the wisdom of doing so.  The demonstration of yet another weapon that threatens maritime security should motivate all parties invested in stability in the region to monitor closely Iranian arms-development and military activities, to better study and understand Tehran’s long-term ambitions, and to develop strategies and capabilities to counter Iran’s prolific asymmetric-military advances. This need applies to all facets of Iran’s activities that destabilise the region, not just those in the maritime domain.  Iran’s latest military demonstration serves as a wake-up call: </w:t>
      </w:r>
      <w:r w:rsidRPr="005D70EC">
        <w:rPr>
          <w:highlight w:val="yellow"/>
          <w:u w:val="single"/>
        </w:rPr>
        <w:t>Iran continues to build capacity to match its intentions to genuinely and negatively impact stability in the Gulf region.</w:t>
      </w:r>
    </w:p>
    <w:p w14:paraId="3FFF0F95" w14:textId="77777777" w:rsidR="0028050D" w:rsidRPr="003B44BE" w:rsidRDefault="0028050D" w:rsidP="0028050D">
      <w:pPr>
        <w:rPr>
          <w:sz w:val="16"/>
        </w:rPr>
      </w:pPr>
    </w:p>
    <w:p w14:paraId="37059E92" w14:textId="77777777" w:rsidR="0028050D" w:rsidRPr="003B44BE" w:rsidRDefault="0028050D" w:rsidP="0028050D">
      <w:pPr>
        <w:pStyle w:val="Heading4"/>
      </w:pPr>
      <w:r w:rsidRPr="003B44BE">
        <w:t>Iranian hostility can double global oil prices even without war – insurance rates are rising and Iran has nothing to lose</w:t>
      </w:r>
    </w:p>
    <w:p w14:paraId="6DA11FE7" w14:textId="77777777" w:rsidR="0028050D" w:rsidRPr="003B44BE" w:rsidRDefault="0028050D" w:rsidP="0028050D">
      <w:pPr>
        <w:spacing w:after="0" w:line="240" w:lineRule="auto"/>
        <w:rPr>
          <w:rFonts w:cs="Times New Roman"/>
          <w:sz w:val="24"/>
        </w:rPr>
      </w:pPr>
      <w:r w:rsidRPr="003B44BE">
        <w:rPr>
          <w:rFonts w:cstheme="majorHAnsi"/>
          <w:b/>
          <w:bCs/>
          <w:color w:val="000000" w:themeColor="text1"/>
          <w:sz w:val="24"/>
        </w:rPr>
        <w:t>Associate Press 7-21</w:t>
      </w:r>
      <w:r w:rsidRPr="003B44BE">
        <w:rPr>
          <w:rFonts w:cstheme="majorHAnsi"/>
          <w:color w:val="000000" w:themeColor="text1"/>
        </w:rPr>
        <w:t xml:space="preserve">-19, international news association, 7/21/2019, “Iranian hostilities could cause spike in global oil prices”, </w:t>
      </w:r>
      <w:hyperlink r:id="rId34" w:history="1">
        <w:r w:rsidRPr="003B44BE">
          <w:rPr>
            <w:rStyle w:val="Hyperlink"/>
          </w:rPr>
          <w:t>https://www.autoblog.com/2019/07/21/iran-tensions-raise-oil-fuel-prices/</w:t>
        </w:r>
      </w:hyperlink>
    </w:p>
    <w:p w14:paraId="5951CB17" w14:textId="77777777" w:rsidR="0028050D" w:rsidRPr="003B44BE" w:rsidRDefault="0028050D" w:rsidP="0028050D">
      <w:pPr>
        <w:spacing w:after="0" w:line="240" w:lineRule="auto"/>
        <w:rPr>
          <w:rFonts w:cs="Times New Roman"/>
          <w:sz w:val="24"/>
        </w:rPr>
      </w:pPr>
    </w:p>
    <w:p w14:paraId="31E91A08" w14:textId="77777777" w:rsidR="0028050D" w:rsidRPr="003B44BE" w:rsidRDefault="0028050D" w:rsidP="0028050D">
      <w:pPr>
        <w:rPr>
          <w:sz w:val="16"/>
        </w:rPr>
      </w:pPr>
      <w:r w:rsidRPr="005D70EC">
        <w:rPr>
          <w:b/>
          <w:bCs/>
          <w:highlight w:val="yellow"/>
          <w:u w:val="single"/>
          <w:bdr w:val="single" w:sz="4" w:space="0" w:color="auto"/>
        </w:rPr>
        <w:t>Seizures</w:t>
      </w:r>
      <w:r w:rsidRPr="005D70EC">
        <w:rPr>
          <w:highlight w:val="yellow"/>
          <w:u w:val="single"/>
          <w:bdr w:val="single" w:sz="4" w:space="0" w:color="auto"/>
        </w:rPr>
        <w:t xml:space="preserve"> of oil tankers</w:t>
      </w:r>
      <w:r w:rsidRPr="005D70EC">
        <w:rPr>
          <w:highlight w:val="yellow"/>
          <w:u w:val="single"/>
        </w:rPr>
        <w:t xml:space="preserve"> and</w:t>
      </w:r>
      <w:r w:rsidRPr="003B44BE">
        <w:rPr>
          <w:u w:val="single"/>
        </w:rPr>
        <w:t xml:space="preserve"> other </w:t>
      </w:r>
      <w:r w:rsidRPr="005D70EC">
        <w:rPr>
          <w:b/>
          <w:bCs/>
          <w:highlight w:val="yellow"/>
          <w:u w:val="single"/>
          <w:bdr w:val="single" w:sz="4" w:space="0" w:color="auto"/>
        </w:rPr>
        <w:t>hostile</w:t>
      </w:r>
      <w:r w:rsidRPr="005D70EC">
        <w:rPr>
          <w:highlight w:val="yellow"/>
          <w:u w:val="single"/>
          <w:bdr w:val="single" w:sz="4" w:space="0" w:color="auto"/>
        </w:rPr>
        <w:t xml:space="preserve"> Iranian measures</w:t>
      </w:r>
      <w:r w:rsidRPr="005D70EC">
        <w:rPr>
          <w:highlight w:val="yellow"/>
          <w:u w:val="single"/>
        </w:rPr>
        <w:t xml:space="preserve"> in the Strait of Hormuz are</w:t>
      </w:r>
      <w:r w:rsidRPr="003B44BE">
        <w:rPr>
          <w:u w:val="single"/>
        </w:rPr>
        <w:t xml:space="preserve"> already </w:t>
      </w:r>
      <w:r w:rsidRPr="005D70EC">
        <w:rPr>
          <w:b/>
          <w:bCs/>
          <w:highlight w:val="yellow"/>
          <w:u w:val="single"/>
          <w:bdr w:val="single" w:sz="4" w:space="0" w:color="auto"/>
        </w:rPr>
        <w:t>raising</w:t>
      </w:r>
      <w:r w:rsidRPr="005D70EC">
        <w:rPr>
          <w:highlight w:val="yellow"/>
          <w:u w:val="single"/>
          <w:bdr w:val="single" w:sz="4" w:space="0" w:color="auto"/>
        </w:rPr>
        <w:t> insurance rates</w:t>
      </w:r>
      <w:r w:rsidRPr="003B44BE">
        <w:rPr>
          <w:u w:val="single"/>
        </w:rPr>
        <w:t xml:space="preserve"> for shipping companies and could eventually reduce tanker traffic in the vital waterway, </w:t>
      </w:r>
      <w:r w:rsidRPr="005D70EC">
        <w:rPr>
          <w:highlight w:val="yellow"/>
          <w:u w:val="single"/>
        </w:rPr>
        <w:t xml:space="preserve">with a </w:t>
      </w:r>
      <w:r w:rsidRPr="005D70EC">
        <w:rPr>
          <w:b/>
          <w:bCs/>
          <w:highlight w:val="yellow"/>
          <w:u w:val="single"/>
          <w:bdr w:val="single" w:sz="4" w:space="0" w:color="auto"/>
        </w:rPr>
        <w:t>spike</w:t>
      </w:r>
      <w:r w:rsidRPr="005D70EC">
        <w:rPr>
          <w:highlight w:val="yellow"/>
          <w:u w:val="single"/>
          <w:bdr w:val="single" w:sz="4" w:space="0" w:color="auto"/>
        </w:rPr>
        <w:t xml:space="preserve"> in global oil prices</w:t>
      </w:r>
      <w:r w:rsidRPr="005D70EC">
        <w:rPr>
          <w:highlight w:val="yellow"/>
          <w:u w:val="single"/>
        </w:rPr>
        <w:t xml:space="preserve"> a serious risk even </w:t>
      </w:r>
      <w:r w:rsidRPr="005D70EC">
        <w:rPr>
          <w:b/>
          <w:bCs/>
          <w:highlight w:val="yellow"/>
          <w:u w:val="single"/>
        </w:rPr>
        <w:t>without</w:t>
      </w:r>
      <w:r w:rsidRPr="005D70EC">
        <w:rPr>
          <w:highlight w:val="yellow"/>
          <w:u w:val="single"/>
        </w:rPr>
        <w:t xml:space="preserve"> war</w:t>
      </w:r>
      <w:r w:rsidRPr="003B44BE">
        <w:rPr>
          <w:sz w:val="16"/>
        </w:rPr>
        <w:t xml:space="preserve">, energy and maritime experts say. On Friday, Iran seized a British-flagged oil tanker in the narrow passageway that carries one-fifth of the world's crude exports and a second Liberian-flagged ship was briefly detained. Britain's foreign minister promised a "considered but robust" response. "If this kind of problem continues, you might see people start to shy away from the (Persian) Gulf or try to reflag — not be a British tanker," said energy economist Michael Lynch. </w:t>
      </w:r>
      <w:r w:rsidRPr="003B44BE">
        <w:rPr>
          <w:u w:val="single"/>
        </w:rPr>
        <w:t>The near-term impact will fall most heavily on the shipping industry in the form of higher insurance rates</w:t>
      </w:r>
      <w:r w:rsidRPr="003B44BE">
        <w:rPr>
          <w:sz w:val="16"/>
        </w:rPr>
        <w:t>, said Lynch, president of Strategic Energy &amp; Economic Research Inc.</w:t>
      </w:r>
    </w:p>
    <w:p w14:paraId="5698753A" w14:textId="77777777" w:rsidR="0028050D" w:rsidRPr="003B44BE" w:rsidRDefault="0028050D" w:rsidP="0028050D">
      <w:pPr>
        <w:rPr>
          <w:sz w:val="16"/>
        </w:rPr>
      </w:pPr>
      <w:r w:rsidRPr="003B44BE">
        <w:rPr>
          <w:sz w:val="16"/>
        </w:rPr>
        <w:t xml:space="preserve">Richard Nephew, a Columbia University researcher who wrote a book on sanctions, agreed that the tanker seizure and a pair of minor but mysterious attacks on tankers that preceded it — and for which Iran denied responsibility — could create "a real risk premium" for companies that operate in the Gulf and insurers that underwrite them. Lawrence Brennan, a maritime attorney and Fordham University professor, said Saturday that so-called "war risk" maritime insurance rates have already risen since May — and </w:t>
      </w:r>
      <w:r w:rsidRPr="005D70EC">
        <w:rPr>
          <w:highlight w:val="yellow"/>
          <w:u w:val="single"/>
        </w:rPr>
        <w:t xml:space="preserve">Iran could wreak </w:t>
      </w:r>
      <w:r w:rsidRPr="005D70EC">
        <w:rPr>
          <w:b/>
          <w:bCs/>
          <w:highlight w:val="yellow"/>
          <w:u w:val="single"/>
        </w:rPr>
        <w:t>havoc</w:t>
      </w:r>
      <w:r w:rsidRPr="005D70EC">
        <w:rPr>
          <w:highlight w:val="yellow"/>
          <w:u w:val="single"/>
        </w:rPr>
        <w:t xml:space="preserve"> with global oil supply were it to</w:t>
      </w:r>
      <w:r w:rsidRPr="003B44BE">
        <w:rPr>
          <w:u w:val="single"/>
        </w:rPr>
        <w:t xml:space="preserve"> decide to </w:t>
      </w:r>
      <w:r w:rsidRPr="005D70EC">
        <w:rPr>
          <w:highlight w:val="yellow"/>
          <w:u w:val="single"/>
        </w:rPr>
        <w:t>mine the strait or</w:t>
      </w:r>
      <w:r w:rsidRPr="003B44BE">
        <w:rPr>
          <w:u w:val="single"/>
        </w:rPr>
        <w:t xml:space="preserve"> otherwise move to </w:t>
      </w:r>
      <w:r w:rsidRPr="005D70EC">
        <w:rPr>
          <w:highlight w:val="yellow"/>
          <w:u w:val="single"/>
        </w:rPr>
        <w:t>choke other nations' oil exports</w:t>
      </w:r>
      <w:r w:rsidRPr="003B44BE">
        <w:rPr>
          <w:u w:val="single"/>
        </w:rPr>
        <w:t xml:space="preserve"> through Hormuz. </w:t>
      </w:r>
      <w:r w:rsidRPr="005D70EC">
        <w:rPr>
          <w:highlight w:val="yellow"/>
          <w:u w:val="single"/>
        </w:rPr>
        <w:t xml:space="preserve">The </w:t>
      </w:r>
      <w:r w:rsidRPr="005D70EC">
        <w:rPr>
          <w:highlight w:val="yellow"/>
          <w:u w:val="single"/>
          <w:bdr w:val="single" w:sz="4" w:space="0" w:color="auto"/>
        </w:rPr>
        <w:t xml:space="preserve">risks will only </w:t>
      </w:r>
      <w:r w:rsidRPr="005D70EC">
        <w:rPr>
          <w:b/>
          <w:bCs/>
          <w:highlight w:val="yellow"/>
          <w:u w:val="single"/>
          <w:bdr w:val="single" w:sz="4" w:space="0" w:color="auto"/>
        </w:rPr>
        <w:t>rise</w:t>
      </w:r>
      <w:r w:rsidRPr="005D70EC">
        <w:rPr>
          <w:highlight w:val="yellow"/>
          <w:u w:val="single"/>
        </w:rPr>
        <w:t xml:space="preserve"> because Iran</w:t>
      </w:r>
      <w:r w:rsidRPr="003B44BE">
        <w:rPr>
          <w:u w:val="single"/>
        </w:rPr>
        <w:t>'s leaders</w:t>
      </w:r>
      <w:r w:rsidRPr="005D70EC">
        <w:rPr>
          <w:highlight w:val="yellow"/>
          <w:u w:val="single"/>
        </w:rPr>
        <w:t>, as their economy strains under U.S. sanctions, "feel they have little to lose</w:t>
      </w:r>
      <w:r w:rsidRPr="003B44BE">
        <w:rPr>
          <w:u w:val="single"/>
        </w:rPr>
        <w:t xml:space="preserve"> if they are mischievously provocative" </w:t>
      </w:r>
      <w:r w:rsidRPr="005D70EC">
        <w:rPr>
          <w:highlight w:val="yellow"/>
          <w:u w:val="single"/>
        </w:rPr>
        <w:t>and engage in sabotage, intimidation and other acts short of war</w:t>
      </w:r>
      <w:r w:rsidRPr="003B44BE">
        <w:rPr>
          <w:sz w:val="16"/>
        </w:rPr>
        <w:t>, said Larry Goldstein, director of special projects and former president of the industry-backed Energy Policy Research Foundation. "This could get out of hand, easily out of hand and it's hard to know where this is going to go."</w:t>
      </w:r>
    </w:p>
    <w:p w14:paraId="31D6277C" w14:textId="77777777" w:rsidR="0028050D" w:rsidRPr="003B44BE" w:rsidRDefault="0028050D" w:rsidP="0028050D">
      <w:pPr>
        <w:rPr>
          <w:sz w:val="16"/>
        </w:rPr>
      </w:pPr>
      <w:r w:rsidRPr="003B44BE">
        <w:rPr>
          <w:sz w:val="16"/>
        </w:rPr>
        <w:t xml:space="preserve">On Friday, Iran's Revolutionary Guard impounded the British tanker Stena Impero with helicopter-borne commandos for allegedly violating international shipping regulations. An Iranian news agency said the Liberian-flagged Mesdar was briefly detained and then released after being told to comply with environmental rules. Friday's seizure was retaliation for the July 4 seizure for alleged sanctions-busting of an Iranian tanker by Gibraltar, a British territory. It marks a sharp escalation of regional tension triggered by the Trump administration when it withdrew from a 2015 nuclear deal with Iran and imposed severe restrictions on Iranian oil exports and other sanctions. Many of the 2,000 companies operating ships in the region have ordered their vessels to transit Hormuz only during the daylight hours and at high speed. But only a handful of the companies have halted bookings. The </w:t>
      </w:r>
      <w:r w:rsidRPr="003B44BE">
        <w:rPr>
          <w:u w:val="single"/>
        </w:rPr>
        <w:t>tensions in the Gulf</w:t>
      </w:r>
      <w:r w:rsidRPr="003B44BE">
        <w:rPr>
          <w:sz w:val="16"/>
        </w:rPr>
        <w:t xml:space="preserve"> also </w:t>
      </w:r>
      <w:r w:rsidRPr="003B44BE">
        <w:rPr>
          <w:u w:val="single"/>
        </w:rPr>
        <w:t>pushed oil prices</w:t>
      </w:r>
      <w:r w:rsidRPr="003B44BE">
        <w:rPr>
          <w:sz w:val="16"/>
        </w:rPr>
        <w:t xml:space="preserve"> slightly </w:t>
      </w:r>
      <w:r w:rsidRPr="003B44BE">
        <w:rPr>
          <w:u w:val="single"/>
        </w:rPr>
        <w:t>higher</w:t>
      </w:r>
      <w:r w:rsidRPr="003B44BE">
        <w:rPr>
          <w:sz w:val="16"/>
        </w:rPr>
        <w:t xml:space="preserve">. Brent crude, the international standard, rose 0.9% to $62.47 a barrel on Friday, while benchmark U.S. crude gained 0.6% to settle at $55.63. Goldstein said the fact that oil prices haven't risen more reflects an overly calm attitude in a market that feels it "doesn't know what's happening and ... will play it very close to the vest day to day. </w:t>
      </w:r>
      <w:r w:rsidRPr="003B44BE">
        <w:rPr>
          <w:u w:val="single"/>
        </w:rPr>
        <w:t>There is very little forward planning going on</w:t>
      </w:r>
      <w:r w:rsidRPr="003B44BE">
        <w:rPr>
          <w:sz w:val="16"/>
        </w:rPr>
        <w:t>."</w:t>
      </w:r>
    </w:p>
    <w:p w14:paraId="7FB58BB9" w14:textId="77777777" w:rsidR="0028050D" w:rsidRPr="003B44BE" w:rsidRDefault="0028050D" w:rsidP="0028050D">
      <w:pPr>
        <w:rPr>
          <w:sz w:val="16"/>
        </w:rPr>
      </w:pPr>
      <w:r w:rsidRPr="005D70EC">
        <w:rPr>
          <w:highlight w:val="yellow"/>
          <w:u w:val="single"/>
        </w:rPr>
        <w:t>The risk to global oil markets "looks acute</w:t>
      </w:r>
      <w:r w:rsidRPr="003B44BE">
        <w:rPr>
          <w:sz w:val="16"/>
        </w:rPr>
        <w:t xml:space="preserve"> no matter how you slice it," said Kevin Book, managing director of Clearview Energy Partners, LLC, noting that U.S. State and Defense department officials discussed on Friday multinational military escorts for ships traversing the Strait of Hormuz to and from ports of major oil producers including Saudi Arabia. "</w:t>
      </w:r>
      <w:r w:rsidRPr="003B44BE">
        <w:rPr>
          <w:u w:val="single"/>
        </w:rPr>
        <w:t>If you put more combat ships into a small place you are increasing the risk of confrontation and that alone increase the risk of oil prices</w:t>
      </w:r>
      <w:r w:rsidRPr="003B44BE">
        <w:rPr>
          <w:sz w:val="16"/>
        </w:rPr>
        <w:t>," he said. While the United States is energy self-sufficient, the economies of countries including China, Japan and South Korea depend heavily on Gulf oil, which supplies about one-third of seaborne oil shipments. "</w:t>
      </w:r>
      <w:r w:rsidRPr="003B44BE">
        <w:rPr>
          <w:u w:val="single"/>
        </w:rPr>
        <w:t xml:space="preserve">A </w:t>
      </w:r>
      <w:r w:rsidRPr="005D70EC">
        <w:rPr>
          <w:b/>
          <w:bCs/>
          <w:highlight w:val="yellow"/>
          <w:u w:val="single"/>
          <w:bdr w:val="single" w:sz="4" w:space="0" w:color="auto"/>
        </w:rPr>
        <w:t>doubling</w:t>
      </w:r>
      <w:r w:rsidRPr="005D70EC">
        <w:rPr>
          <w:highlight w:val="yellow"/>
          <w:u w:val="single"/>
          <w:bdr w:val="single" w:sz="4" w:space="0" w:color="auto"/>
        </w:rPr>
        <w:t xml:space="preserve"> in oil prices</w:t>
      </w:r>
      <w:r w:rsidRPr="003B44BE">
        <w:rPr>
          <w:u w:val="single"/>
        </w:rPr>
        <w:t xml:space="preserve"> if there is no oil for the rest of the world </w:t>
      </w:r>
      <w:r w:rsidRPr="005D70EC">
        <w:rPr>
          <w:highlight w:val="yellow"/>
          <w:u w:val="single"/>
        </w:rPr>
        <w:t>is not unimaginable</w:t>
      </w:r>
      <w:r w:rsidRPr="003B44BE">
        <w:rPr>
          <w:sz w:val="16"/>
        </w:rPr>
        <w:t>," said Brennan, the maritime lawyer, a former Navy captain.</w:t>
      </w:r>
    </w:p>
    <w:p w14:paraId="72BE2394" w14:textId="77777777" w:rsidR="0028050D" w:rsidRPr="003B44BE" w:rsidRDefault="0028050D" w:rsidP="0028050D"/>
    <w:p w14:paraId="0367C9D9" w14:textId="77777777" w:rsidR="0028050D" w:rsidRPr="003B44BE" w:rsidRDefault="0028050D" w:rsidP="0028050D"/>
    <w:p w14:paraId="3FB73EA8" w14:textId="77777777" w:rsidR="0028050D" w:rsidRPr="003B44BE" w:rsidRDefault="0028050D" w:rsidP="0028050D">
      <w:pPr>
        <w:pStyle w:val="Heading4"/>
      </w:pPr>
      <w:r w:rsidRPr="003B44BE">
        <w:t>Iran’s influence on oil price can knock the world into a recession – Iran interceptions of UK oil tankers are taking a toll on markets</w:t>
      </w:r>
    </w:p>
    <w:p w14:paraId="73EB8F0A" w14:textId="77777777" w:rsidR="0028050D" w:rsidRPr="003B44BE" w:rsidRDefault="0028050D" w:rsidP="0028050D">
      <w:r w:rsidRPr="003B44BE">
        <w:t xml:space="preserve">Andrew </w:t>
      </w:r>
      <w:r w:rsidRPr="003B44BE">
        <w:rPr>
          <w:b/>
          <w:bCs/>
        </w:rPr>
        <w:t>Janes 7-19</w:t>
      </w:r>
      <w:r w:rsidRPr="003B44BE">
        <w:t xml:space="preserve">-19, oil editor at Bloomberg News, et al., 7/19/2019, “How a Persian Gulf Conflict Could Impact Commodities Markets”, </w:t>
      </w:r>
      <w:hyperlink r:id="rId35" w:history="1">
        <w:r w:rsidRPr="003B44BE">
          <w:rPr>
            <w:rStyle w:val="Hyperlink"/>
            <w:rFonts w:eastAsiaTheme="majorEastAsia"/>
          </w:rPr>
          <w:t>https://www.bloomberg.com/news/articles/2019-07-19/how-a-persian-gulf-conflict-could-impact-commodities-markets</w:t>
        </w:r>
      </w:hyperlink>
    </w:p>
    <w:p w14:paraId="2EDB74EF" w14:textId="77777777" w:rsidR="0028050D" w:rsidRPr="003B44BE" w:rsidRDefault="0028050D" w:rsidP="0028050D">
      <w:pPr>
        <w:rPr>
          <w:sz w:val="16"/>
        </w:rPr>
      </w:pPr>
      <w:r w:rsidRPr="005D70EC">
        <w:rPr>
          <w:highlight w:val="yellow"/>
          <w:u w:val="single"/>
        </w:rPr>
        <w:t>Surging oil</w:t>
      </w:r>
      <w:r w:rsidRPr="003B44BE">
        <w:rPr>
          <w:u w:val="single"/>
        </w:rPr>
        <w:t xml:space="preserve"> and gas </w:t>
      </w:r>
      <w:r w:rsidRPr="005D70EC">
        <w:rPr>
          <w:highlight w:val="yellow"/>
          <w:u w:val="single"/>
        </w:rPr>
        <w:t>prices, skyrocketing insurance costs and attacks on energy and banking infrastructure</w:t>
      </w:r>
      <w:r w:rsidRPr="003B44BE">
        <w:rPr>
          <w:u w:val="single"/>
        </w:rPr>
        <w:t xml:space="preserve"> are likely to </w:t>
      </w:r>
      <w:r w:rsidRPr="005D70EC">
        <w:rPr>
          <w:highlight w:val="yellow"/>
          <w:u w:val="single"/>
        </w:rPr>
        <w:t>follow quickly if Iran’s interception of two U.K.</w:t>
      </w:r>
      <w:r w:rsidRPr="003B44BE">
        <w:rPr>
          <w:u w:val="single"/>
        </w:rPr>
        <w:t xml:space="preserve">-linked </w:t>
      </w:r>
      <w:r w:rsidRPr="005D70EC">
        <w:rPr>
          <w:highlight w:val="yellow"/>
          <w:u w:val="single"/>
        </w:rPr>
        <w:t>tankers spirals into</w:t>
      </w:r>
      <w:r w:rsidRPr="003B44BE">
        <w:rPr>
          <w:u w:val="single"/>
        </w:rPr>
        <w:t xml:space="preserve"> outright </w:t>
      </w:r>
      <w:r w:rsidRPr="005D70EC">
        <w:rPr>
          <w:highlight w:val="yellow"/>
          <w:u w:val="single"/>
        </w:rPr>
        <w:t>war</w:t>
      </w:r>
      <w:r w:rsidRPr="003B44BE">
        <w:rPr>
          <w:u w:val="single"/>
        </w:rPr>
        <w:t xml:space="preserve">. A </w:t>
      </w:r>
      <w:r w:rsidRPr="005D70EC">
        <w:rPr>
          <w:highlight w:val="yellow"/>
          <w:u w:val="single"/>
        </w:rPr>
        <w:t>lengthy conflict in the</w:t>
      </w:r>
      <w:r w:rsidRPr="003B44BE">
        <w:rPr>
          <w:u w:val="single"/>
        </w:rPr>
        <w:t xml:space="preserve"> Persian </w:t>
      </w:r>
      <w:r w:rsidRPr="005D70EC">
        <w:rPr>
          <w:highlight w:val="yellow"/>
          <w:u w:val="single"/>
        </w:rPr>
        <w:t>Gulf could</w:t>
      </w:r>
      <w:r w:rsidRPr="003B44BE">
        <w:rPr>
          <w:u w:val="single"/>
        </w:rPr>
        <w:t xml:space="preserve"> help </w:t>
      </w:r>
      <w:r w:rsidRPr="005D70EC">
        <w:rPr>
          <w:highlight w:val="yellow"/>
          <w:u w:val="single"/>
        </w:rPr>
        <w:t>tip</w:t>
      </w:r>
      <w:r w:rsidRPr="003B44BE">
        <w:rPr>
          <w:u w:val="single"/>
        </w:rPr>
        <w:t xml:space="preserve"> the </w:t>
      </w:r>
      <w:r w:rsidRPr="005D70EC">
        <w:rPr>
          <w:highlight w:val="yellow"/>
          <w:u w:val="single"/>
        </w:rPr>
        <w:t>U.S. and global economies into recession</w:t>
      </w:r>
      <w:r w:rsidRPr="003B44BE">
        <w:rPr>
          <w:u w:val="single"/>
        </w:rPr>
        <w:t xml:space="preserve"> and even accelerate the worldwide move away from fossil fuels.</w:t>
      </w:r>
      <w:r w:rsidRPr="003B44BE">
        <w:rPr>
          <w:sz w:val="16"/>
        </w:rPr>
        <w:t xml:space="preserve"> Here’s what some top oil, commodity and geopolitical analysts see as the most likely outcomes.</w:t>
      </w:r>
    </w:p>
    <w:p w14:paraId="3421C9DE" w14:textId="77777777" w:rsidR="0028050D" w:rsidRPr="003B44BE" w:rsidRDefault="0028050D" w:rsidP="0028050D">
      <w:pPr>
        <w:rPr>
          <w:sz w:val="16"/>
          <w:szCs w:val="16"/>
        </w:rPr>
      </w:pPr>
      <w:r w:rsidRPr="003B44BE">
        <w:rPr>
          <w:sz w:val="16"/>
          <w:szCs w:val="16"/>
        </w:rPr>
        <w:t>Will the Strait of Hormuz be shut down?</w:t>
      </w:r>
    </w:p>
    <w:p w14:paraId="0F4A29B6" w14:textId="77777777" w:rsidR="0028050D" w:rsidRPr="003B44BE" w:rsidRDefault="0028050D" w:rsidP="0028050D">
      <w:pPr>
        <w:rPr>
          <w:sz w:val="16"/>
        </w:rPr>
      </w:pPr>
      <w:r w:rsidRPr="003B44BE">
        <w:rPr>
          <w:sz w:val="16"/>
        </w:rPr>
        <w:t xml:space="preserve">In a limited confrontation the flow of oil and other commodities should continue through the strait, with the caveat that certain oil tankers could be targeted by Iran, said Ian Bremmer, president and founder of Eurasia Group, a political risk research and consulting firm. In a major war, </w:t>
      </w:r>
      <w:r w:rsidRPr="005D70EC">
        <w:rPr>
          <w:highlight w:val="yellow"/>
          <w:u w:val="single"/>
        </w:rPr>
        <w:t>Iran could shut the strait and lay mines</w:t>
      </w:r>
      <w:r w:rsidRPr="003B44BE">
        <w:rPr>
          <w:sz w:val="16"/>
        </w:rPr>
        <w:t>. A concerted effort will be made to keep the strait open, and before any military strike begins, a plan to </w:t>
      </w:r>
      <w:hyperlink r:id="rId36" w:tgtFrame="_blank" w:tooltip="U.K. in Talks With U.S. to Boost Protection for Gulf Shipping" w:history="1">
        <w:r w:rsidRPr="003B44BE">
          <w:rPr>
            <w:rStyle w:val="Hyperlink"/>
            <w:sz w:val="16"/>
          </w:rPr>
          <w:t>protect ships</w:t>
        </w:r>
      </w:hyperlink>
      <w:r w:rsidRPr="003B44BE">
        <w:rPr>
          <w:sz w:val="16"/>
        </w:rPr>
        <w:t> will have been worked out with other regional countries, such as Saudi Arabia, said Ole Sloth Hansen, head of commodity strategy at Saxo Bank A/S. Insurance costs will skyrocket, or there will be no cover at all, and ship owners with no cover may be reluctant to risk their vessels. The idea the Strait of Hormuz would close is “nonsense,” said Fereidun Fesharaki, chairman of energy industry consultant FGE and an adviser to Iran’s government in the 1970s. If a ship is sunk in the strait, it might close for a couple of weeks, but then traffic will resume. If the Iranians try and shoot everything that passes, then the British, French and everyone will get involved. “The Iranians know if they do that they will lose big, although their proxies could put mines in the strait.”</w:t>
      </w:r>
    </w:p>
    <w:p w14:paraId="2B2ED959" w14:textId="77777777" w:rsidR="0028050D" w:rsidRPr="003B44BE" w:rsidRDefault="0028050D" w:rsidP="0028050D">
      <w:pPr>
        <w:rPr>
          <w:sz w:val="16"/>
          <w:szCs w:val="16"/>
        </w:rPr>
      </w:pPr>
      <w:r w:rsidRPr="003B44BE">
        <w:rPr>
          <w:sz w:val="16"/>
          <w:szCs w:val="16"/>
        </w:rPr>
        <w:t>How would oil and gas prices react?</w:t>
      </w:r>
    </w:p>
    <w:p w14:paraId="3F5507F2" w14:textId="77777777" w:rsidR="0028050D" w:rsidRPr="003B44BE" w:rsidRDefault="0028050D" w:rsidP="0028050D">
      <w:pPr>
        <w:rPr>
          <w:sz w:val="16"/>
        </w:rPr>
      </w:pPr>
      <w:r w:rsidRPr="005D70EC">
        <w:rPr>
          <w:highlight w:val="yellow"/>
          <w:u w:val="single"/>
        </w:rPr>
        <w:t>Oil could jump to $100 a barrel or higher</w:t>
      </w:r>
      <w:r w:rsidRPr="003B44BE">
        <w:rPr>
          <w:sz w:val="16"/>
        </w:rPr>
        <w:t xml:space="preserve"> immediately after a war breaking out, but would likely settle closer to $80 once some resilience of exports from the region is demonstrated, said Ken Medlock, a senior director at Rice University’s Center for Energy Studies in Houston. While the rise of </w:t>
      </w:r>
      <w:hyperlink r:id="rId37" w:tgtFrame="_blank" w:tooltip="How Shale’s Oil and Gas Reshaped the World of Energy: QuickTake" w:history="1">
        <w:r w:rsidRPr="003B44BE">
          <w:rPr>
            <w:rStyle w:val="Hyperlink"/>
            <w:rFonts w:eastAsiaTheme="majorEastAsia"/>
            <w:sz w:val="16"/>
          </w:rPr>
          <w:t>U.S. shale</w:t>
        </w:r>
      </w:hyperlink>
      <w:r w:rsidRPr="003B44BE">
        <w:rPr>
          <w:sz w:val="16"/>
        </w:rPr>
        <w:t xml:space="preserve"> might mute the impact a bit, it can’t offset any major disruption in the Middle East. Crude could spike toward $90 a barrel before eventually collapsing amid the negative impact on global demand, Hansen said. The level it reaches will depend on the ability to maintain safe passage through the Strait of Hormuz. In the case of a full regional conflict, oil will rise past $100 a barrel and could even go to $150, Bremmer said. If there are only limited strikes, oil might reset at around $80. </w:t>
      </w:r>
      <w:r w:rsidRPr="003B44BE">
        <w:rPr>
          <w:rFonts w:eastAsiaTheme="majorEastAsia"/>
          <w:sz w:val="16"/>
        </w:rPr>
        <w:t>Liquefied natural gas</w:t>
      </w:r>
      <w:r w:rsidRPr="003B44BE">
        <w:rPr>
          <w:sz w:val="16"/>
        </w:rPr>
        <w:t> prices may rise more than oil prices due to the fact that a greater proportion of global flows pass through the Strait of Hormuz than for oil. “Whatever the spike you get in oil, you will likely get twice the spike in spot LNG,” David Hewitt, an oil and gas analyst at Macquarie Capital Ltd., said in June. The market is largely discounting the chance of war at the moment, Fesharaki said. If there’s a major attack and reprisals, Brent could go to $90 to $100 a barrel. LNG would be impacted as well, but the market is oversupplied and is dominated by Qatar, which has good relations with Iran, so it’s unlikely to be targeted by Tehran.</w:t>
      </w:r>
    </w:p>
    <w:p w14:paraId="3C1E95DF" w14:textId="77777777" w:rsidR="0028050D" w:rsidRPr="003B44BE" w:rsidRDefault="0028050D" w:rsidP="0028050D">
      <w:pPr>
        <w:rPr>
          <w:sz w:val="16"/>
          <w:szCs w:val="16"/>
        </w:rPr>
      </w:pPr>
      <w:r w:rsidRPr="003B44BE">
        <w:rPr>
          <w:sz w:val="16"/>
          <w:szCs w:val="16"/>
        </w:rPr>
        <w:t>How vulnerable is Middle East energy infrastructure?</w:t>
      </w:r>
    </w:p>
    <w:p w14:paraId="7C68665F" w14:textId="77777777" w:rsidR="0028050D" w:rsidRPr="003B44BE" w:rsidRDefault="0028050D" w:rsidP="0028050D">
      <w:pPr>
        <w:rPr>
          <w:sz w:val="16"/>
          <w:szCs w:val="16"/>
        </w:rPr>
      </w:pPr>
      <w:r w:rsidRPr="003B44BE">
        <w:rPr>
          <w:sz w:val="16"/>
          <w:szCs w:val="16"/>
        </w:rPr>
        <w:t>Abu Dhabi in the United Arab Emirates is most vulnerable to a conflict because its oil installations are in a small area, unlike in Saudi Arabia where they’re very spread out, Fesharaki said. “Their fields are close by, the offshore ones can be hit immediately. Once they throw a few missiles, foreign companies will evacuate, and if they don’t have foreign workers, they can’t produce the oil.”</w:t>
      </w:r>
    </w:p>
    <w:p w14:paraId="4C2C4CF6" w14:textId="77777777" w:rsidR="0028050D" w:rsidRPr="003B44BE" w:rsidRDefault="0028050D" w:rsidP="0028050D">
      <w:pPr>
        <w:rPr>
          <w:sz w:val="16"/>
          <w:szCs w:val="16"/>
        </w:rPr>
      </w:pPr>
      <w:r w:rsidRPr="003B44BE">
        <w:rPr>
          <w:sz w:val="16"/>
          <w:szCs w:val="16"/>
        </w:rPr>
        <w:t>There would likely be an increase in Iranian cyber-attacks on energy and banking targets in Saudi Arabia and the U.A.E., Bremmer said.</w:t>
      </w:r>
    </w:p>
    <w:p w14:paraId="5A915C59" w14:textId="77777777" w:rsidR="0028050D" w:rsidRPr="003B44BE" w:rsidRDefault="0028050D" w:rsidP="0028050D">
      <w:pPr>
        <w:rPr>
          <w:sz w:val="16"/>
          <w:szCs w:val="16"/>
        </w:rPr>
      </w:pPr>
      <w:r w:rsidRPr="003B44BE">
        <w:rPr>
          <w:sz w:val="16"/>
          <w:szCs w:val="16"/>
        </w:rPr>
        <w:t>What will be some of the indirect effects?</w:t>
      </w:r>
    </w:p>
    <w:p w14:paraId="15909A27" w14:textId="77777777" w:rsidR="0028050D" w:rsidRPr="003B44BE" w:rsidRDefault="0028050D" w:rsidP="0028050D">
      <w:pPr>
        <w:rPr>
          <w:sz w:val="16"/>
          <w:szCs w:val="16"/>
        </w:rPr>
      </w:pPr>
      <w:r w:rsidRPr="005D70EC">
        <w:rPr>
          <w:highlight w:val="yellow"/>
          <w:u w:val="single"/>
        </w:rPr>
        <w:t>Japan, India and South Korea would be</w:t>
      </w:r>
      <w:r w:rsidRPr="003B44BE">
        <w:rPr>
          <w:sz w:val="16"/>
        </w:rPr>
        <w:t xml:space="preserve"> some of </w:t>
      </w:r>
      <w:r w:rsidRPr="005D70EC">
        <w:rPr>
          <w:highlight w:val="yellow"/>
          <w:u w:val="single"/>
        </w:rPr>
        <w:t>the most vulnerable economies</w:t>
      </w:r>
      <w:r w:rsidRPr="003B44BE">
        <w:rPr>
          <w:sz w:val="16"/>
        </w:rPr>
        <w:t xml:space="preserve"> to a Persian Gulf war due to their heavy dependence on the region’s crude. </w:t>
      </w:r>
      <w:r w:rsidRPr="003B44BE">
        <w:rPr>
          <w:rFonts w:eastAsiaTheme="majorEastAsia"/>
          <w:sz w:val="16"/>
        </w:rPr>
        <w:t>India </w:t>
      </w:r>
      <w:r w:rsidRPr="003B44BE">
        <w:rPr>
          <w:sz w:val="16"/>
        </w:rPr>
        <w:t xml:space="preserve">imports more than 80% of its oil and around two-thirds of that comes from the Middle East. Every 10% increase in the price of a barrel of crude widens the nation’s current-account deficit by about 0.4% of gross domestic product, Sonal Varma, chief India economist at Nomura Holdings Inc., said in late June. </w:t>
      </w:r>
      <w:r w:rsidRPr="003B44BE">
        <w:rPr>
          <w:sz w:val="16"/>
          <w:szCs w:val="16"/>
        </w:rPr>
        <w:t>Higher oil prices will push the U.S. and global economies toward recession, Hansen said. Industrial metals will take a hit from the economic downturn and gold should move higher despite a stronger dollar. The current global move away from fossil fuels would also be intensified. A Middle East war could accelerate the move away from oil as it would remind people they’re reliant on a dangerous place, Fesharaki said. “Oil is dying by itself over the next 10-15 years, this would just be a kick in the butt.”</w:t>
      </w:r>
    </w:p>
    <w:p w14:paraId="67767925" w14:textId="77777777" w:rsidR="0028050D" w:rsidRPr="003B44BE" w:rsidRDefault="0028050D" w:rsidP="0028050D">
      <w:pPr>
        <w:pStyle w:val="Heading3"/>
        <w:rPr>
          <w:shd w:val="clear" w:color="auto" w:fill="FFFFFF"/>
        </w:rPr>
      </w:pPr>
      <w:r w:rsidRPr="003B44BE">
        <w:rPr>
          <w:shd w:val="clear" w:color="auto" w:fill="FFFFFF"/>
        </w:rPr>
        <w:t>Iraq Oil</w:t>
      </w:r>
    </w:p>
    <w:p w14:paraId="47127C5F" w14:textId="77777777" w:rsidR="0028050D" w:rsidRPr="003B44BE" w:rsidRDefault="0028050D" w:rsidP="0028050D"/>
    <w:p w14:paraId="2B3A32FD" w14:textId="77777777" w:rsidR="0028050D" w:rsidRPr="003B44BE" w:rsidRDefault="0028050D" w:rsidP="0028050D">
      <w:pPr>
        <w:pStyle w:val="Heading4"/>
        <w:rPr>
          <w:rFonts w:cs="Times New Roman"/>
        </w:rPr>
      </w:pPr>
      <w:r w:rsidRPr="003B44BE">
        <w:rPr>
          <w:rFonts w:cs="Times New Roman"/>
        </w:rPr>
        <w:t>Disrupting Iraq’s oil supply wrecks the global economy</w:t>
      </w:r>
    </w:p>
    <w:p w14:paraId="72C2CBA7" w14:textId="77777777" w:rsidR="0028050D" w:rsidRPr="003B44BE" w:rsidRDefault="0028050D" w:rsidP="0028050D">
      <w:pPr>
        <w:rPr>
          <w:rFonts w:cstheme="majorHAnsi"/>
        </w:rPr>
      </w:pPr>
      <w:r w:rsidRPr="003B44BE">
        <w:rPr>
          <w:rFonts w:cstheme="majorHAnsi"/>
        </w:rPr>
        <w:t xml:space="preserve">Sheldon </w:t>
      </w:r>
      <w:r w:rsidRPr="003B44BE">
        <w:rPr>
          <w:rFonts w:cstheme="majorHAnsi"/>
          <w:b/>
          <w:bCs/>
        </w:rPr>
        <w:t>Filger 14</w:t>
      </w:r>
      <w:r w:rsidRPr="003B44BE">
        <w:rPr>
          <w:rFonts w:cstheme="majorHAnsi"/>
        </w:rPr>
        <w:t xml:space="preserve">, Canadian-American writer, 6/13/2014, “Iraq Crisis Threatens Global Economy”, </w:t>
      </w:r>
      <w:hyperlink r:id="rId38" w:history="1">
        <w:r w:rsidRPr="003B44BE">
          <w:rPr>
            <w:rStyle w:val="Hyperlink"/>
            <w:rFonts w:cstheme="majorHAnsi"/>
          </w:rPr>
          <w:t>https://www.huffpost.com/entry/iraq-crisis-threatens-global-economy_b_5492840</w:t>
        </w:r>
      </w:hyperlink>
    </w:p>
    <w:p w14:paraId="360BCB44" w14:textId="77777777" w:rsidR="0028050D" w:rsidRPr="003B44BE" w:rsidRDefault="0028050D" w:rsidP="0028050D">
      <w:pPr>
        <w:spacing w:line="276" w:lineRule="auto"/>
        <w:rPr>
          <w:sz w:val="16"/>
        </w:rPr>
      </w:pPr>
      <w:r w:rsidRPr="003B44BE">
        <w:rPr>
          <w:sz w:val="16"/>
        </w:rPr>
        <w:t xml:space="preserve">A </w:t>
      </w:r>
      <w:r w:rsidRPr="005D70EC">
        <w:rPr>
          <w:highlight w:val="yellow"/>
          <w:u w:val="single"/>
        </w:rPr>
        <w:t xml:space="preserve">disruption in the supply of Iraq’s oil on the world market could create a </w:t>
      </w:r>
      <w:r w:rsidRPr="005D70EC">
        <w:rPr>
          <w:b/>
          <w:bCs/>
          <w:highlight w:val="yellow"/>
          <w:u w:val="single"/>
          <w:bdr w:val="single" w:sz="4" w:space="0" w:color="auto"/>
        </w:rPr>
        <w:t>cascading effect</w:t>
      </w:r>
      <w:r w:rsidRPr="005D70EC">
        <w:rPr>
          <w:highlight w:val="yellow"/>
          <w:u w:val="single"/>
          <w:bdr w:val="single" w:sz="4" w:space="0" w:color="auto"/>
        </w:rPr>
        <w:t xml:space="preserve"> on oil prices</w:t>
      </w:r>
      <w:r w:rsidRPr="003B44BE">
        <w:rPr>
          <w:sz w:val="16"/>
        </w:rPr>
        <w:t xml:space="preserve">, already at $110 per barrel and climbing. It should be remembered that in the summer of 2008 oil’s climb to a price north of $140 per barrel was a key element in the unleashing of the global economic crisis, from which a feeble recovery is still underway. </w:t>
      </w:r>
      <w:r w:rsidRPr="005D70EC">
        <w:rPr>
          <w:highlight w:val="yellow"/>
          <w:u w:val="single"/>
        </w:rPr>
        <w:t>The global economy is</w:t>
      </w:r>
      <w:r w:rsidRPr="003B44BE">
        <w:rPr>
          <w:sz w:val="16"/>
        </w:rPr>
        <w:t xml:space="preserve"> fragile and </w:t>
      </w:r>
      <w:r w:rsidRPr="005D70EC">
        <w:rPr>
          <w:highlight w:val="yellow"/>
          <w:u w:val="single"/>
        </w:rPr>
        <w:t>vulnerable to another oil shock.</w:t>
      </w:r>
      <w:r w:rsidRPr="003B44BE">
        <w:rPr>
          <w:sz w:val="16"/>
        </w:rPr>
        <w:t xml:space="preserve"> </w:t>
      </w:r>
    </w:p>
    <w:p w14:paraId="7D81C472" w14:textId="77777777" w:rsidR="0028050D" w:rsidRPr="003B44BE" w:rsidRDefault="0028050D" w:rsidP="0028050D">
      <w:pPr>
        <w:spacing w:line="276" w:lineRule="auto"/>
        <w:rPr>
          <w:sz w:val="16"/>
        </w:rPr>
      </w:pPr>
      <w:r w:rsidRPr="003B44BE">
        <w:rPr>
          <w:sz w:val="16"/>
        </w:rPr>
        <w:t xml:space="preserve">Among all the calculations being weighed in Washington, Tehran and elsewhere, policymakers must understand that the </w:t>
      </w:r>
      <w:r w:rsidRPr="005D70EC">
        <w:rPr>
          <w:highlight w:val="yellow"/>
          <w:u w:val="single"/>
        </w:rPr>
        <w:t>growing signs of disintegration of the</w:t>
      </w:r>
      <w:r w:rsidRPr="003B44BE">
        <w:rPr>
          <w:sz w:val="16"/>
        </w:rPr>
        <w:t xml:space="preserve"> unified </w:t>
      </w:r>
      <w:r w:rsidRPr="005D70EC">
        <w:rPr>
          <w:highlight w:val="yellow"/>
          <w:u w:val="single"/>
        </w:rPr>
        <w:t>Iraqi state</w:t>
      </w:r>
      <w:r w:rsidRPr="003B44BE">
        <w:rPr>
          <w:u w:val="single"/>
        </w:rPr>
        <w:t xml:space="preserve">, among other crises in the Middle East, </w:t>
      </w:r>
      <w:r w:rsidRPr="005D70EC">
        <w:rPr>
          <w:highlight w:val="yellow"/>
          <w:u w:val="single"/>
        </w:rPr>
        <w:t xml:space="preserve">may foreshadow a repetition of the </w:t>
      </w:r>
      <w:r w:rsidRPr="005D70EC">
        <w:rPr>
          <w:highlight w:val="yellow"/>
          <w:u w:val="single"/>
          <w:bdr w:val="single" w:sz="4" w:space="0" w:color="auto"/>
        </w:rPr>
        <w:t>oil price crisis</w:t>
      </w:r>
      <w:r w:rsidRPr="005D70EC">
        <w:rPr>
          <w:highlight w:val="yellow"/>
          <w:u w:val="single"/>
        </w:rPr>
        <w:t xml:space="preserve"> of 2008.</w:t>
      </w:r>
      <w:r w:rsidRPr="003B44BE">
        <w:rPr>
          <w:sz w:val="16"/>
        </w:rPr>
        <w:t xml:space="preserve"> The unraveling of the American-installed Iraqi political structure may be a harbinger to a return to oil scarcity and elevated oil prices, with all the attendant negative effects on the global economy.</w:t>
      </w:r>
    </w:p>
    <w:p w14:paraId="765A33F6" w14:textId="77777777" w:rsidR="0028050D" w:rsidRPr="003B44BE" w:rsidRDefault="0028050D" w:rsidP="0028050D">
      <w:pPr>
        <w:rPr>
          <w:shd w:val="clear" w:color="auto" w:fill="FFFFFF"/>
        </w:rPr>
      </w:pPr>
    </w:p>
    <w:p w14:paraId="7D884998" w14:textId="77777777" w:rsidR="0028050D" w:rsidRPr="003B44BE" w:rsidRDefault="0028050D" w:rsidP="0028050D">
      <w:pPr>
        <w:pStyle w:val="Heading4"/>
        <w:rPr>
          <w:rFonts w:cs="Times New Roman"/>
        </w:rPr>
      </w:pPr>
      <w:r w:rsidRPr="003B44BE">
        <w:rPr>
          <w:rFonts w:cs="Times New Roman"/>
        </w:rPr>
        <w:t>Iraqi oil key to global oil market – conflict devastates global economy</w:t>
      </w:r>
    </w:p>
    <w:p w14:paraId="707C3557" w14:textId="77777777" w:rsidR="0028050D" w:rsidRPr="003B44BE" w:rsidRDefault="0028050D" w:rsidP="0028050D">
      <w:pPr>
        <w:rPr>
          <w:rFonts w:cstheme="majorHAnsi"/>
        </w:rPr>
      </w:pPr>
      <w:r w:rsidRPr="003B44BE">
        <w:rPr>
          <w:rFonts w:cstheme="majorHAnsi"/>
        </w:rPr>
        <w:t xml:space="preserve">James </w:t>
      </w:r>
      <w:r w:rsidRPr="003B44BE">
        <w:rPr>
          <w:rFonts w:cstheme="majorHAnsi"/>
          <w:b/>
          <w:bCs/>
        </w:rPr>
        <w:t>West 14</w:t>
      </w:r>
      <w:r w:rsidRPr="003B44BE">
        <w:rPr>
          <w:rFonts w:cstheme="majorHAnsi"/>
        </w:rPr>
        <w:t xml:space="preserve">, deputy editor, digital, 6/19/2014, “Here’s What the Battle Over Iraqi Oil Means for America”, </w:t>
      </w:r>
      <w:hyperlink r:id="rId39" w:history="1">
        <w:r w:rsidRPr="003B44BE">
          <w:rPr>
            <w:rStyle w:val="Hyperlink"/>
            <w:rFonts w:cstheme="majorHAnsi"/>
          </w:rPr>
          <w:t>https://www.motherjones.com/environment/2014/06/iraq-obama-baiji-oil-fracking/</w:t>
        </w:r>
      </w:hyperlink>
    </w:p>
    <w:p w14:paraId="681744D0" w14:textId="77777777" w:rsidR="0028050D" w:rsidRPr="003B44BE" w:rsidRDefault="0028050D" w:rsidP="0028050D">
      <w:pPr>
        <w:spacing w:line="276" w:lineRule="auto"/>
        <w:rPr>
          <w:sz w:val="16"/>
        </w:rPr>
      </w:pPr>
      <w:r w:rsidRPr="003B44BE">
        <w:rPr>
          <w:sz w:val="16"/>
        </w:rPr>
        <w:t xml:space="preserve">2. </w:t>
      </w:r>
      <w:r w:rsidRPr="003B44BE">
        <w:rPr>
          <w:u w:val="single"/>
        </w:rPr>
        <w:t xml:space="preserve">The </w:t>
      </w:r>
      <w:r w:rsidRPr="005D70EC">
        <w:rPr>
          <w:highlight w:val="yellow"/>
          <w:u w:val="single"/>
        </w:rPr>
        <w:t>Iraq</w:t>
      </w:r>
      <w:r w:rsidRPr="003B44BE">
        <w:rPr>
          <w:u w:val="single"/>
        </w:rPr>
        <w:t xml:space="preserve"> crisis </w:t>
      </w:r>
      <w:r w:rsidRPr="005D70EC">
        <w:rPr>
          <w:highlight w:val="yellow"/>
          <w:u w:val="single"/>
        </w:rPr>
        <w:t>is</w:t>
      </w:r>
      <w:r w:rsidRPr="003B44BE">
        <w:rPr>
          <w:u w:val="single"/>
        </w:rPr>
        <w:t xml:space="preserve"> already affecting oil and gasoline prices.</w:t>
      </w:r>
      <w:r w:rsidRPr="003B44BE">
        <w:rPr>
          <w:sz w:val="16"/>
        </w:rPr>
        <w:t xml:space="preserve"> Since the 2003 invasion of Iraq, the country has steadily increased its oil production. It’s now </w:t>
      </w:r>
      <w:r w:rsidRPr="005D70EC">
        <w:rPr>
          <w:highlight w:val="yellow"/>
          <w:u w:val="single"/>
        </w:rPr>
        <w:t>the </w:t>
      </w:r>
      <w:r w:rsidRPr="005D70EC">
        <w:rPr>
          <w:b/>
          <w:bCs/>
          <w:highlight w:val="yellow"/>
          <w:u w:val="single"/>
          <w:bdr w:val="single" w:sz="4" w:space="0" w:color="auto"/>
        </w:rPr>
        <w:t>second biggest producer</w:t>
      </w:r>
      <w:r w:rsidRPr="005D70EC">
        <w:rPr>
          <w:highlight w:val="yellow"/>
          <w:u w:val="single"/>
        </w:rPr>
        <w:t> of</w:t>
      </w:r>
      <w:r w:rsidRPr="003B44BE">
        <w:rPr>
          <w:sz w:val="16"/>
        </w:rPr>
        <w:t xml:space="preserve"> crude </w:t>
      </w:r>
      <w:r w:rsidRPr="005D70EC">
        <w:rPr>
          <w:highlight w:val="yellow"/>
          <w:u w:val="single"/>
        </w:rPr>
        <w:t xml:space="preserve">oil in OPEC, exerting a </w:t>
      </w:r>
      <w:r w:rsidRPr="005D70EC">
        <w:rPr>
          <w:b/>
          <w:bCs/>
          <w:highlight w:val="yellow"/>
          <w:u w:val="single"/>
          <w:bdr w:val="single" w:sz="4" w:space="0" w:color="auto"/>
        </w:rPr>
        <w:t>growing influence</w:t>
      </w:r>
      <w:r w:rsidRPr="005D70EC">
        <w:rPr>
          <w:highlight w:val="yellow"/>
          <w:u w:val="single"/>
          <w:bdr w:val="single" w:sz="4" w:space="0" w:color="auto"/>
        </w:rPr>
        <w:t xml:space="preserve"> on the global price of oil</w:t>
      </w:r>
      <w:r w:rsidRPr="005D70EC">
        <w:rPr>
          <w:highlight w:val="yellow"/>
          <w:u w:val="single"/>
        </w:rPr>
        <w:t>.</w:t>
      </w:r>
      <w:r w:rsidRPr="003B44BE">
        <w:rPr>
          <w:sz w:val="16"/>
        </w:rPr>
        <w:t xml:space="preserve"> And while the White House said Wednesday that there have been no “major disruptions in oil supplies in Iraq,” </w:t>
      </w:r>
      <w:r w:rsidRPr="003B44BE">
        <w:rPr>
          <w:u w:val="single"/>
        </w:rPr>
        <w:t>the crisis has clearly spooked the global market</w:t>
      </w:r>
      <w:r w:rsidRPr="003B44BE">
        <w:rPr>
          <w:sz w:val="16"/>
        </w:rPr>
        <w:t>. Bloomberg reported last week that one international benchmark used by traders surged above $114 a barrel for the first time in nine months.</w:t>
      </w:r>
    </w:p>
    <w:p w14:paraId="5FB7C34A" w14:textId="77777777" w:rsidR="0028050D" w:rsidRPr="003B44BE" w:rsidRDefault="0028050D" w:rsidP="0028050D">
      <w:pPr>
        <w:spacing w:line="276" w:lineRule="auto"/>
        <w:rPr>
          <w:sz w:val="16"/>
          <w:szCs w:val="16"/>
        </w:rPr>
      </w:pPr>
      <w:r w:rsidRPr="003B44BE">
        <w:rPr>
          <w:sz w:val="16"/>
          <w:szCs w:val="16"/>
        </w:rPr>
        <w:t>USA Today reported that even before the battle over the Baiji refinery, Iraq’s oil production had already fallen by about 10 percent, or 300,000 barrels a day, since March. The China National Petroleum Corporation, the giant state-run company that is the biggest foreign investor in Iraq’s oil industry, is now nervously watching for any threats to its $4 billion worth of oil interests.</w:t>
      </w:r>
    </w:p>
    <w:p w14:paraId="27CBE505" w14:textId="77777777" w:rsidR="0028050D" w:rsidRPr="003B44BE" w:rsidRDefault="0028050D" w:rsidP="0028050D">
      <w:pPr>
        <w:spacing w:line="276" w:lineRule="auto"/>
        <w:rPr>
          <w:sz w:val="16"/>
          <w:szCs w:val="16"/>
        </w:rPr>
      </w:pPr>
      <w:r w:rsidRPr="003B44BE">
        <w:rPr>
          <w:sz w:val="16"/>
          <w:szCs w:val="16"/>
        </w:rPr>
        <w:t>And there are signs that oil market worries are already being reflected at your local gas station.</w:t>
      </w:r>
    </w:p>
    <w:p w14:paraId="541DC350" w14:textId="77777777" w:rsidR="0028050D" w:rsidRPr="003B44BE" w:rsidRDefault="0028050D" w:rsidP="0028050D">
      <w:pPr>
        <w:spacing w:line="276" w:lineRule="auto"/>
        <w:rPr>
          <w:sz w:val="16"/>
          <w:szCs w:val="16"/>
        </w:rPr>
      </w:pPr>
      <w:r w:rsidRPr="003B44BE">
        <w:rPr>
          <w:sz w:val="16"/>
          <w:szCs w:val="16"/>
        </w:rPr>
        <w:t>“I warned people on my Facebook, friends and family,” says Robert Rapier, an energy analyst and regular columnist for the Wall Street Journal. “I said: If you need to get gasoline, go get it now, because gasoline prices will be going up this week.”</w:t>
      </w:r>
    </w:p>
    <w:p w14:paraId="14DAAD61" w14:textId="77777777" w:rsidR="0028050D" w:rsidRPr="003B44BE" w:rsidRDefault="0028050D" w:rsidP="0028050D">
      <w:pPr>
        <w:spacing w:line="276" w:lineRule="auto"/>
        <w:rPr>
          <w:sz w:val="16"/>
          <w:szCs w:val="16"/>
        </w:rPr>
      </w:pPr>
      <w:r w:rsidRPr="003B44BE">
        <w:rPr>
          <w:sz w:val="16"/>
          <w:szCs w:val="16"/>
        </w:rPr>
        <w:t>3. But long-term impacts on global oil supply are unlikely, unless the insurgency spreads. For now, the insurgency is limited to the part of the country north of Baghdad. Unless there’s an increased threat of instability in the south, deeper and longer-lasting seismic shocks to the world energy market are unlikely, according to Luay al-Khatteeb, an energy and politics analyst with the Brookings Doha Center and a senior adviser to the Iraqi parliament. While Baiji is the country’s largest refinery, the overwhelming bulk of oil production in Iraq is centered around the city of Basra, in the country’s south, “far from the fault lines,” he said. Khatteeb called the recent oil price increases “baseless,” adding that “there is zero threat whatsoever to oil production.”</w:t>
      </w:r>
    </w:p>
    <w:p w14:paraId="243A297F" w14:textId="77777777" w:rsidR="0028050D" w:rsidRPr="003B44BE" w:rsidRDefault="0028050D" w:rsidP="0028050D">
      <w:pPr>
        <w:spacing w:line="276" w:lineRule="auto"/>
        <w:rPr>
          <w:sz w:val="16"/>
        </w:rPr>
      </w:pPr>
      <w:r w:rsidRPr="003B44BE">
        <w:rPr>
          <w:sz w:val="16"/>
        </w:rPr>
        <w:t xml:space="preserve">But </w:t>
      </w:r>
      <w:r w:rsidRPr="005D70EC">
        <w:rPr>
          <w:highlight w:val="yellow"/>
          <w:u w:val="single"/>
        </w:rPr>
        <w:t>if</w:t>
      </w:r>
      <w:r w:rsidRPr="003B44BE">
        <w:rPr>
          <w:sz w:val="16"/>
        </w:rPr>
        <w:t xml:space="preserve"> the </w:t>
      </w:r>
      <w:r w:rsidRPr="005D70EC">
        <w:rPr>
          <w:highlight w:val="yellow"/>
          <w:u w:val="single"/>
        </w:rPr>
        <w:t>conflict</w:t>
      </w:r>
      <w:r w:rsidRPr="003B44BE">
        <w:rPr>
          <w:sz w:val="16"/>
        </w:rPr>
        <w:t xml:space="preserve"> does </w:t>
      </w:r>
      <w:r w:rsidRPr="005D70EC">
        <w:rPr>
          <w:highlight w:val="yellow"/>
          <w:u w:val="single"/>
        </w:rPr>
        <w:t>spread[s] south, the effect on oil markets could be severe. “If all Iraq’s production got taken off line</w:t>
      </w:r>
      <w:r w:rsidRPr="003B44BE">
        <w:rPr>
          <w:sz w:val="16"/>
        </w:rPr>
        <w:t xml:space="preserve">, for example, I’m pretty </w:t>
      </w:r>
      <w:r w:rsidRPr="005D70EC">
        <w:rPr>
          <w:highlight w:val="yellow"/>
          <w:u w:val="single"/>
        </w:rPr>
        <w:t>sure you’d see oil prices [rise] very quickly to</w:t>
      </w:r>
      <w:r w:rsidRPr="003B44BE">
        <w:rPr>
          <w:sz w:val="16"/>
        </w:rPr>
        <w:t xml:space="preserve"> $120, </w:t>
      </w:r>
      <w:r w:rsidRPr="005D70EC">
        <w:rPr>
          <w:highlight w:val="yellow"/>
          <w:u w:val="single"/>
        </w:rPr>
        <w:t>$130, maybe even higher</w:t>
      </w:r>
      <w:r w:rsidRPr="003B44BE">
        <w:rPr>
          <w:sz w:val="16"/>
        </w:rPr>
        <w:t>,” Rapier said.</w:t>
      </w:r>
    </w:p>
    <w:p w14:paraId="6656BD02" w14:textId="77777777" w:rsidR="0028050D" w:rsidRPr="003B44BE" w:rsidRDefault="0028050D" w:rsidP="0028050D">
      <w:pPr>
        <w:spacing w:line="276" w:lineRule="auto"/>
        <w:rPr>
          <w:sz w:val="16"/>
          <w:szCs w:val="16"/>
        </w:rPr>
      </w:pPr>
      <w:r w:rsidRPr="003B44BE">
        <w:rPr>
          <w:sz w:val="16"/>
          <w:szCs w:val="16"/>
        </w:rPr>
        <w:t>Moreover, the battle for the Baiji plant is likely to make the situation in Iraq worse because Baiji mainly refines oil for the domestic market. “The lack of oil products is likely to further the misery and discontent and my prediction is that a lot of that will be directed toward the central government,” said James F. Jeffery, a visiting fellow at the Washington Institute for Near East Policy and a former US envoy to Baghdad, as </w:t>
      </w:r>
      <w:hyperlink r:id="rId40" w:tgtFrame="_blank" w:history="1">
        <w:r w:rsidRPr="003B44BE">
          <w:rPr>
            <w:rStyle w:val="Hyperlink"/>
            <w:sz w:val="16"/>
            <w:szCs w:val="16"/>
          </w:rPr>
          <w:t>reported by the </w:t>
        </w:r>
      </w:hyperlink>
      <w:r w:rsidRPr="003B44BE">
        <w:rPr>
          <w:sz w:val="16"/>
          <w:szCs w:val="16"/>
        </w:rPr>
        <w:t>Wall Street Journal.</w:t>
      </w:r>
    </w:p>
    <w:p w14:paraId="289DE7B2" w14:textId="77777777" w:rsidR="0028050D" w:rsidRPr="003B44BE" w:rsidRDefault="0028050D" w:rsidP="0028050D"/>
    <w:p w14:paraId="4CCE55B4" w14:textId="77777777" w:rsidR="0028050D" w:rsidRPr="003B44BE" w:rsidRDefault="0028050D" w:rsidP="0028050D">
      <w:pPr>
        <w:pStyle w:val="Heading3"/>
        <w:rPr>
          <w:shd w:val="clear" w:color="auto" w:fill="FFFFFF"/>
        </w:rPr>
      </w:pPr>
      <w:r w:rsidRPr="003B44BE">
        <w:rPr>
          <w:shd w:val="clear" w:color="auto" w:fill="FFFFFF"/>
        </w:rPr>
        <w:t>US-Iran War</w:t>
      </w:r>
    </w:p>
    <w:p w14:paraId="22BAC384" w14:textId="77777777" w:rsidR="0028050D" w:rsidRPr="003B44BE" w:rsidRDefault="0028050D" w:rsidP="0028050D"/>
    <w:p w14:paraId="71EB72B8" w14:textId="77777777" w:rsidR="0028050D" w:rsidRPr="003B44BE" w:rsidRDefault="0028050D" w:rsidP="0028050D">
      <w:pPr>
        <w:pStyle w:val="Heading4"/>
        <w:rPr>
          <w:rFonts w:cs="Times New Roman"/>
        </w:rPr>
      </w:pPr>
      <w:r w:rsidRPr="003B44BE">
        <w:rPr>
          <w:rFonts w:cs="Times New Roman"/>
        </w:rPr>
        <w:t>US-Iran war is a global crisis – Middle Eastern chaos, global terror attacks, cyberwars, economic devastation, proxy wars, and millions dead</w:t>
      </w:r>
    </w:p>
    <w:p w14:paraId="709CFFE4" w14:textId="77777777" w:rsidR="0028050D" w:rsidRPr="003B44BE" w:rsidRDefault="0028050D" w:rsidP="0028050D">
      <w:pPr>
        <w:rPr>
          <w:rFonts w:cstheme="majorHAnsi"/>
        </w:rPr>
      </w:pPr>
      <w:r w:rsidRPr="003B44BE">
        <w:rPr>
          <w:rFonts w:cstheme="majorHAnsi"/>
        </w:rPr>
        <w:t xml:space="preserve">Alex </w:t>
      </w:r>
      <w:r w:rsidRPr="003B44BE">
        <w:rPr>
          <w:rFonts w:cstheme="majorHAnsi"/>
          <w:b/>
          <w:bCs/>
        </w:rPr>
        <w:t>Ward 7-8</w:t>
      </w:r>
      <w:r w:rsidRPr="003B44BE">
        <w:rPr>
          <w:rFonts w:cstheme="majorHAnsi"/>
        </w:rPr>
        <w:t xml:space="preserve">-19, associate director in the Atlantic Council’s Brent Scowcroft Center on International Security that develops strategies to address the most important security challenges facing the US and the world, 7/8/2019, “’a nasty, brutal fight’: what a US-Iran war would look like”, </w:t>
      </w:r>
      <w:hyperlink r:id="rId41" w:history="1">
        <w:r w:rsidRPr="003B44BE">
          <w:rPr>
            <w:rStyle w:val="Hyperlink"/>
            <w:rFonts w:eastAsiaTheme="majorEastAsia" w:cstheme="majorHAnsi"/>
          </w:rPr>
          <w:t>https://www.vox.com/world/2019/7/8/18693297/us-iran-war-trump-nuclear-iraq</w:t>
        </w:r>
      </w:hyperlink>
      <w:r w:rsidRPr="003B44BE">
        <w:rPr>
          <w:rFonts w:cstheme="majorHAnsi"/>
        </w:rPr>
        <w:t xml:space="preserve"> </w:t>
      </w:r>
    </w:p>
    <w:p w14:paraId="5211C231" w14:textId="77777777" w:rsidR="0028050D" w:rsidRPr="003B44BE" w:rsidRDefault="0028050D" w:rsidP="0028050D">
      <w:pPr>
        <w:spacing w:line="276" w:lineRule="auto"/>
        <w:rPr>
          <w:sz w:val="16"/>
        </w:rPr>
      </w:pPr>
      <w:r w:rsidRPr="003B44BE">
        <w:rPr>
          <w:sz w:val="16"/>
        </w:rPr>
        <w:t>The US could try to enter Iran the way Saddam Hussein did during the Iran-Iraq war, near a water pass bordering Iran’s southwest. But it’s swampy — the Tigris and Euphrates rivers meet there — and relatively easy to protect. Plus, an invading force would run up against the Zagros Mountains after passing through, just like Saddam’s forces did. It’s for these reasons that the private intelligence firm Stratfor called Iran a </w:t>
      </w:r>
      <w:r w:rsidRPr="003B44BE">
        <w:rPr>
          <w:rFonts w:eastAsiaTheme="majorEastAsia"/>
          <w:sz w:val="16"/>
        </w:rPr>
        <w:t>“fortress”</w:t>
      </w:r>
      <w:r w:rsidRPr="003B44BE">
        <w:rPr>
          <w:sz w:val="16"/>
        </w:rPr>
        <w:t> back in 2011. If Trump chose to launch an incursion, he’d likely need around </w:t>
      </w:r>
      <w:hyperlink r:id="rId42" w:history="1">
        <w:r w:rsidRPr="003B44BE">
          <w:rPr>
            <w:rStyle w:val="Hyperlink"/>
            <w:rFonts w:eastAsiaTheme="majorEastAsia"/>
            <w:sz w:val="16"/>
          </w:rPr>
          <w:t>1.6 million troops</w:t>
        </w:r>
      </w:hyperlink>
      <w:r w:rsidRPr="003B44BE">
        <w:rPr>
          <w:sz w:val="16"/>
        </w:rPr>
        <w:t> to take control of the capital and country, a force so big it would overwhelm America’s ability to host them in regional bases. By contrast, America never had more than </w:t>
      </w:r>
      <w:r w:rsidRPr="003B44BE">
        <w:rPr>
          <w:rFonts w:eastAsiaTheme="majorEastAsia"/>
          <w:sz w:val="16"/>
        </w:rPr>
        <w:t>180,000 service members in Iraq</w:t>
      </w:r>
      <w:r w:rsidRPr="003B44BE">
        <w:rPr>
          <w:sz w:val="16"/>
        </w:rPr>
        <w:t xml:space="preserve">. And there’s the human cost. </w:t>
      </w:r>
      <w:r w:rsidRPr="005D70EC">
        <w:rPr>
          <w:highlight w:val="yellow"/>
          <w:u w:val="single"/>
        </w:rPr>
        <w:t xml:space="preserve">A US-Iran war would </w:t>
      </w:r>
      <w:r w:rsidRPr="003B44BE">
        <w:rPr>
          <w:u w:val="single"/>
        </w:rPr>
        <w:t>likely</w:t>
      </w:r>
      <w:r w:rsidRPr="005D70EC">
        <w:rPr>
          <w:highlight w:val="yellow"/>
          <w:u w:val="single"/>
        </w:rPr>
        <w:t xml:space="preserve"> lead to </w:t>
      </w:r>
      <w:r w:rsidRPr="003B44BE">
        <w:rPr>
          <w:u w:val="single"/>
        </w:rPr>
        <w:t xml:space="preserve">thousands or </w:t>
      </w:r>
      <w:r w:rsidRPr="005D70EC">
        <w:rPr>
          <w:highlight w:val="yellow"/>
          <w:u w:val="single"/>
          <w:bdr w:val="single" w:sz="4" w:space="0" w:color="auto"/>
        </w:rPr>
        <w:t>hundreds</w:t>
      </w:r>
      <w:r w:rsidRPr="005D70EC">
        <w:rPr>
          <w:b/>
          <w:bCs/>
          <w:highlight w:val="yellow"/>
          <w:u w:val="single"/>
          <w:bdr w:val="single" w:sz="4" w:space="0" w:color="auto"/>
        </w:rPr>
        <w:t xml:space="preserve"> </w:t>
      </w:r>
      <w:r w:rsidRPr="005D70EC">
        <w:rPr>
          <w:highlight w:val="yellow"/>
          <w:u w:val="single"/>
          <w:bdr w:val="single" w:sz="4" w:space="0" w:color="auto"/>
        </w:rPr>
        <w:t>of</w:t>
      </w:r>
      <w:r w:rsidRPr="005D70EC">
        <w:rPr>
          <w:b/>
          <w:bCs/>
          <w:highlight w:val="yellow"/>
          <w:u w:val="single"/>
          <w:bdr w:val="single" w:sz="4" w:space="0" w:color="auto"/>
        </w:rPr>
        <w:t xml:space="preserve"> </w:t>
      </w:r>
      <w:r w:rsidRPr="005D70EC">
        <w:rPr>
          <w:highlight w:val="yellow"/>
          <w:u w:val="single"/>
          <w:bdr w:val="single" w:sz="4" w:space="0" w:color="auto"/>
        </w:rPr>
        <w:t>thousands</w:t>
      </w:r>
      <w:r w:rsidRPr="005D70EC">
        <w:rPr>
          <w:b/>
          <w:bCs/>
          <w:highlight w:val="yellow"/>
          <w:u w:val="single"/>
          <w:bdr w:val="single" w:sz="4" w:space="0" w:color="auto"/>
        </w:rPr>
        <w:t xml:space="preserve"> </w:t>
      </w:r>
      <w:r w:rsidRPr="003B44BE">
        <w:rPr>
          <w:u w:val="single"/>
        </w:rPr>
        <w:t xml:space="preserve">of </w:t>
      </w:r>
      <w:r w:rsidRPr="005D70EC">
        <w:rPr>
          <w:highlight w:val="yellow"/>
          <w:u w:val="single"/>
          <w:bdr w:val="single" w:sz="4" w:space="0" w:color="auto"/>
        </w:rPr>
        <w:t>dead</w:t>
      </w:r>
      <w:r w:rsidRPr="005D70EC">
        <w:rPr>
          <w:highlight w:val="yellow"/>
          <w:u w:val="single"/>
        </w:rPr>
        <w:t>. Trying to forcibly remove the country’s leadership</w:t>
      </w:r>
      <w:r w:rsidRPr="003B44BE">
        <w:rPr>
          <w:sz w:val="16"/>
        </w:rPr>
        <w:t xml:space="preserve">, experts say, </w:t>
      </w:r>
      <w:r w:rsidRPr="005D70EC">
        <w:rPr>
          <w:highlight w:val="yellow"/>
          <w:u w:val="single"/>
        </w:rPr>
        <w:t xml:space="preserve">might drive that total into the </w:t>
      </w:r>
      <w:r w:rsidRPr="005D70EC">
        <w:rPr>
          <w:b/>
          <w:bCs/>
          <w:highlight w:val="yellow"/>
          <w:u w:val="single"/>
          <w:bdr w:val="single" w:sz="4" w:space="0" w:color="auto"/>
        </w:rPr>
        <w:t>millions</w:t>
      </w:r>
      <w:r w:rsidRPr="003B44BE">
        <w:rPr>
          <w:sz w:val="16"/>
        </w:rPr>
        <w:t xml:space="preserve">. That helps explain why nations in the region hope they won’t see a fight. Goldenberg, who traveled last month to meet with officials in the Gulf, said that none of them wanted a US-Iran war. </w:t>
      </w:r>
      <w:r w:rsidRPr="003B44BE">
        <w:rPr>
          <w:u w:val="single"/>
        </w:rPr>
        <w:t>European nations will also worry greatly about millions of refugees streaming into the continent</w:t>
      </w:r>
      <w:r w:rsidRPr="003B44BE">
        <w:rPr>
          <w:sz w:val="16"/>
        </w:rPr>
        <w:t xml:space="preserve">, which would put immense pressure on governments already dealing with the fallout of the Syrian refugee crisis. Israel also would worry about Iranian proxies targeting it (more on that below). Meanwhile, countries like </w:t>
      </w:r>
      <w:r w:rsidRPr="005D70EC">
        <w:rPr>
          <w:highlight w:val="yellow"/>
          <w:u w:val="single"/>
        </w:rPr>
        <w:t>Russia and China</w:t>
      </w:r>
      <w:r w:rsidRPr="003B44BE">
        <w:rPr>
          <w:sz w:val="16"/>
        </w:rPr>
        <w:t xml:space="preserve"> — both friendly to Iran — </w:t>
      </w:r>
      <w:r w:rsidRPr="005D70EC">
        <w:rPr>
          <w:highlight w:val="yellow"/>
          <w:u w:val="single"/>
        </w:rPr>
        <w:t xml:space="preserve">would try to curtail the fighting and </w:t>
      </w:r>
      <w:r w:rsidRPr="005D70EC">
        <w:rPr>
          <w:b/>
          <w:bCs/>
          <w:highlight w:val="yellow"/>
          <w:u w:val="single"/>
          <w:bdr w:val="single" w:sz="4" w:space="0" w:color="auto"/>
        </w:rPr>
        <w:t xml:space="preserve">exploit </w:t>
      </w:r>
      <w:r w:rsidRPr="005D70EC">
        <w:rPr>
          <w:highlight w:val="yellow"/>
          <w:u w:val="single"/>
          <w:bdr w:val="single" w:sz="4" w:space="0" w:color="auto"/>
        </w:rPr>
        <w:t>it</w:t>
      </w:r>
      <w:r w:rsidRPr="003B44BE">
        <w:rPr>
          <w:sz w:val="16"/>
        </w:rPr>
        <w:t xml:space="preserve"> at the same time, the Century Foundation’s Hanna told me. China depends heavily on its goods traveling through the Strait of Hormuz, so it would probably call for calm and for Tehran not to close down the waterway. Russia would likely demand restraint as well, but use the opportunity to solidify its ties with the Islamic Republic.</w:t>
      </w:r>
    </w:p>
    <w:p w14:paraId="0E53AF17" w14:textId="77777777" w:rsidR="0028050D" w:rsidRPr="003B44BE" w:rsidRDefault="0028050D" w:rsidP="0028050D">
      <w:pPr>
        <w:spacing w:line="276" w:lineRule="auto"/>
        <w:rPr>
          <w:sz w:val="16"/>
          <w:szCs w:val="16"/>
        </w:rPr>
      </w:pPr>
      <w:r w:rsidRPr="003B44BE">
        <w:rPr>
          <w:sz w:val="16"/>
          <w:szCs w:val="16"/>
        </w:rPr>
        <w:t>And since both countries have veto power on the UN Security Council, they could ruin any political legitimacy for the war that the US may aim to gain through that body.</w:t>
      </w:r>
    </w:p>
    <w:p w14:paraId="3B70BE4D" w14:textId="77777777" w:rsidR="0028050D" w:rsidRPr="003B44BE" w:rsidRDefault="0028050D" w:rsidP="0028050D">
      <w:pPr>
        <w:spacing w:line="276" w:lineRule="auto"/>
        <w:rPr>
          <w:sz w:val="16"/>
          <w:szCs w:val="16"/>
        </w:rPr>
      </w:pPr>
      <w:r w:rsidRPr="003B44BE">
        <w:rPr>
          <w:sz w:val="16"/>
          <w:szCs w:val="16"/>
        </w:rPr>
        <w:t>The hope for the Trump administration would therefore be that the conflict ends soon after the opening salvos begin. If it doesn’t, and Iran resists, all that’d really be left are a slew of bad options to make a horrid situation much, much worse.</w:t>
      </w:r>
    </w:p>
    <w:p w14:paraId="6F416B9B" w14:textId="77777777" w:rsidR="0028050D" w:rsidRPr="003B44BE" w:rsidRDefault="0028050D" w:rsidP="0028050D">
      <w:pPr>
        <w:spacing w:line="276" w:lineRule="auto"/>
        <w:rPr>
          <w:sz w:val="16"/>
          <w:szCs w:val="16"/>
        </w:rPr>
      </w:pPr>
      <w:r w:rsidRPr="003B44BE">
        <w:rPr>
          <w:sz w:val="16"/>
          <w:szCs w:val="16"/>
        </w:rPr>
        <w:t>How Iran might try to win the war</w:t>
      </w:r>
    </w:p>
    <w:p w14:paraId="3BCA1F22" w14:textId="77777777" w:rsidR="0028050D" w:rsidRPr="003B44BE" w:rsidRDefault="0028050D" w:rsidP="0028050D">
      <w:pPr>
        <w:spacing w:line="276" w:lineRule="auto"/>
        <w:rPr>
          <w:sz w:val="14"/>
        </w:rPr>
      </w:pPr>
      <w:r w:rsidRPr="003B44BE">
        <w:rPr>
          <w:sz w:val="14"/>
        </w:rPr>
        <w:t xml:space="preserve">Retired Marine Lt. Gen. Vincent Stewart left his post as the No. 2 at US Cyber Command earlier this year, ending a decorated four-decade career. Toward the end of it, he spent his time at the forefront of the military intelligence and cybersecurity communities. If anyone has the most up-to-date information on how Iran may fight the US, then, it’s Stewart. “The </w:t>
      </w:r>
      <w:r w:rsidRPr="005D70EC">
        <w:rPr>
          <w:highlight w:val="yellow"/>
          <w:u w:val="single"/>
        </w:rPr>
        <w:t>Iran</w:t>
      </w:r>
      <w:r w:rsidRPr="003B44BE">
        <w:rPr>
          <w:sz w:val="14"/>
        </w:rPr>
        <w:t>ian strategy would be to avoid, where possible, direct conventional force-on-force operations,” he wrote for </w:t>
      </w:r>
      <w:hyperlink r:id="rId43" w:history="1">
        <w:r w:rsidRPr="003B44BE">
          <w:rPr>
            <w:rStyle w:val="Hyperlink"/>
            <w:rFonts w:eastAsiaTheme="majorEastAsia"/>
            <w:sz w:val="14"/>
          </w:rPr>
          <w:t>the Cipher Brief</w:t>
        </w:r>
      </w:hyperlink>
      <w:r w:rsidRPr="003B44BE">
        <w:rPr>
          <w:sz w:val="14"/>
        </w:rPr>
        <w:t xml:space="preserve"> on July 2. “They </w:t>
      </w:r>
      <w:r w:rsidRPr="005D70EC">
        <w:rPr>
          <w:highlight w:val="yellow"/>
          <w:u w:val="single"/>
        </w:rPr>
        <w:t xml:space="preserve">would attempt to impose cost on a </w:t>
      </w:r>
      <w:r w:rsidRPr="005D70EC">
        <w:rPr>
          <w:b/>
          <w:bCs/>
          <w:highlight w:val="yellow"/>
          <w:u w:val="single"/>
          <w:bdr w:val="single" w:sz="4" w:space="0" w:color="auto"/>
        </w:rPr>
        <w:t>global scale</w:t>
      </w:r>
      <w:r w:rsidRPr="003B44BE">
        <w:rPr>
          <w:sz w:val="14"/>
        </w:rPr>
        <w:t xml:space="preserve">, striking at US interests through cyber operations </w:t>
      </w:r>
      <w:r w:rsidRPr="005D70EC">
        <w:rPr>
          <w:highlight w:val="yellow"/>
          <w:u w:val="single"/>
        </w:rPr>
        <w:t>and</w:t>
      </w:r>
      <w:r w:rsidRPr="003B44BE">
        <w:rPr>
          <w:sz w:val="14"/>
        </w:rPr>
        <w:t xml:space="preserve"> targeted terrorism with the intent of expanding the conflict, while </w:t>
      </w:r>
      <w:r w:rsidRPr="003B44BE">
        <w:rPr>
          <w:u w:val="single"/>
        </w:rPr>
        <w:t>encouraging the international community to restrain America’s actions</w:t>
      </w:r>
      <w:r w:rsidRPr="003B44BE">
        <w:rPr>
          <w:sz w:val="14"/>
        </w:rPr>
        <w:t xml:space="preserve">.” In other words, Tehran can’t match Washington’s firepower. But </w:t>
      </w:r>
      <w:r w:rsidRPr="003B44BE">
        <w:rPr>
          <w:u w:val="single"/>
        </w:rPr>
        <w:t xml:space="preserve">it can </w:t>
      </w:r>
      <w:r w:rsidRPr="005D70EC">
        <w:rPr>
          <w:highlight w:val="yellow"/>
          <w:u w:val="single"/>
          <w:bdr w:val="single" w:sz="4" w:space="0" w:color="auto"/>
        </w:rPr>
        <w:t>spread</w:t>
      </w:r>
      <w:r w:rsidRPr="005D70EC">
        <w:rPr>
          <w:b/>
          <w:bCs/>
          <w:highlight w:val="yellow"/>
          <w:u w:val="single"/>
          <w:bdr w:val="single" w:sz="4" w:space="0" w:color="auto"/>
        </w:rPr>
        <w:t xml:space="preserve"> chaos</w:t>
      </w:r>
      <w:r w:rsidRPr="005D70EC">
        <w:rPr>
          <w:highlight w:val="yellow"/>
          <w:u w:val="single"/>
        </w:rPr>
        <w:t xml:space="preserve"> in the Middle East and around the world</w:t>
      </w:r>
      <w:r w:rsidRPr="003B44BE">
        <w:rPr>
          <w:u w:val="single"/>
        </w:rPr>
        <w:t xml:space="preserve">, hoping that a war-weary US public, an intervention-skeptical president, and an angered international community cause America to stand down. </w:t>
      </w:r>
      <w:r w:rsidRPr="003B44BE">
        <w:rPr>
          <w:sz w:val="14"/>
        </w:rPr>
        <w:t xml:space="preserve">That may seem like a huge task — and it is — but experts believe </w:t>
      </w:r>
      <w:r w:rsidRPr="003B44BE">
        <w:rPr>
          <w:u w:val="single"/>
        </w:rPr>
        <w:t xml:space="preserve">the Islamic Republic has the capability, knowhow, and will to pull off such an ambitious campaign. </w:t>
      </w:r>
      <w:r w:rsidRPr="003B44BE">
        <w:rPr>
          <w:sz w:val="14"/>
        </w:rPr>
        <w:t>“The Iranians can escalate the situation in a lot of different ways and in a lot of different places,” Hanna told me. “They have the capacity to do a lot of damage.” Take what it could do in the Middle East. </w:t>
      </w:r>
      <w:r w:rsidRPr="005D70EC">
        <w:rPr>
          <w:rFonts w:eastAsiaTheme="majorEastAsia"/>
          <w:highlight w:val="yellow"/>
          <w:u w:val="single"/>
        </w:rPr>
        <w:t xml:space="preserve">Iran’s </w:t>
      </w:r>
      <w:r w:rsidRPr="005D70EC">
        <w:rPr>
          <w:rFonts w:eastAsiaTheme="majorEastAsia"/>
          <w:highlight w:val="yellow"/>
          <w:u w:val="single"/>
          <w:bdr w:val="single" w:sz="4" w:space="0" w:color="auto"/>
        </w:rPr>
        <w:t>vast network of</w:t>
      </w:r>
      <w:r w:rsidRPr="005D70EC">
        <w:rPr>
          <w:rFonts w:eastAsiaTheme="majorEastAsia"/>
          <w:b/>
          <w:bCs/>
          <w:highlight w:val="yellow"/>
          <w:u w:val="single"/>
          <w:bdr w:val="single" w:sz="4" w:space="0" w:color="auto"/>
        </w:rPr>
        <w:t xml:space="preserve"> proxies</w:t>
      </w:r>
      <w:r w:rsidRPr="005D70EC">
        <w:rPr>
          <w:highlight w:val="yellow"/>
          <w:u w:val="single"/>
        </w:rPr>
        <w:t> and elite units</w:t>
      </w:r>
      <w:r w:rsidRPr="003B44BE">
        <w:rPr>
          <w:sz w:val="14"/>
        </w:rPr>
        <w:t xml:space="preserve"> — like the Islamic Revolutionary Guard Corps — </w:t>
      </w:r>
      <w:r w:rsidRPr="005D70EC">
        <w:rPr>
          <w:highlight w:val="yellow"/>
          <w:u w:val="single"/>
        </w:rPr>
        <w:t>could be activated to kill American troops, diplomats, and citizens throughout the region.</w:t>
      </w:r>
      <w:r w:rsidRPr="003B44BE">
        <w:rPr>
          <w:sz w:val="14"/>
        </w:rPr>
        <w:t xml:space="preserve"> US troops in Syria are poorly defended and have little support, making them easy targets, experts say. America also has thousands of civilians, troops, and contractors in Iraq, many of whom work in areas near where Iranian militias operate within the country. </w:t>
      </w:r>
      <w:r w:rsidRPr="005D70EC">
        <w:rPr>
          <w:highlight w:val="yellow"/>
          <w:u w:val="single"/>
        </w:rPr>
        <w:t>US allies would also be prime targets.</w:t>
      </w:r>
      <w:r w:rsidRPr="003B44BE">
        <w:rPr>
          <w:u w:val="single"/>
        </w:rPr>
        <w:t> </w:t>
      </w:r>
      <w:r w:rsidRPr="003B44BE">
        <w:rPr>
          <w:rFonts w:eastAsiaTheme="majorEastAsia"/>
          <w:u w:val="single"/>
        </w:rPr>
        <w:t>Hezbollah</w:t>
      </w:r>
      <w:r w:rsidRPr="003B44BE">
        <w:rPr>
          <w:sz w:val="14"/>
        </w:rPr>
        <w:t xml:space="preserve">, an Iran-backed terrorist group in Lebanon, </w:t>
      </w:r>
      <w:r w:rsidRPr="003B44BE">
        <w:rPr>
          <w:u w:val="single"/>
        </w:rPr>
        <w:t>might attack Israel with rockets and start its own brutal fight.</w:t>
      </w:r>
      <w:r w:rsidRPr="003B44BE">
        <w:rPr>
          <w:sz w:val="14"/>
        </w:rPr>
        <w:t xml:space="preserve"> We’ve heard this story before: In 2006, they battled in a month-long war where the militant group fired more than </w:t>
      </w:r>
      <w:r w:rsidRPr="003B44BE">
        <w:rPr>
          <w:rFonts w:eastAsiaTheme="majorEastAsia"/>
          <w:sz w:val="14"/>
        </w:rPr>
        <w:t>4,000 rockets</w:t>
      </w:r>
      <w:r w:rsidRPr="003B44BE">
        <w:rPr>
          <w:sz w:val="14"/>
        </w:rPr>
        <w:t> into Israel, and Israeli forces fired around </w:t>
      </w:r>
      <w:r w:rsidRPr="003B44BE">
        <w:rPr>
          <w:rFonts w:eastAsiaTheme="majorEastAsia"/>
          <w:sz w:val="14"/>
        </w:rPr>
        <w:t>7,000 bombs and missiles</w:t>
      </w:r>
      <w:r w:rsidRPr="003B44BE">
        <w:rPr>
          <w:sz w:val="14"/>
        </w:rPr>
        <w:t> into Lebanon. About </w:t>
      </w:r>
      <w:r w:rsidRPr="003B44BE">
        <w:rPr>
          <w:rFonts w:eastAsiaTheme="majorEastAsia"/>
          <w:sz w:val="14"/>
        </w:rPr>
        <w:t>160</w:t>
      </w:r>
      <w:r w:rsidRPr="003B44BE">
        <w:rPr>
          <w:sz w:val="14"/>
        </w:rPr>
        <w:t> Israelis troops and civilians died, according to the Israel Ministry of Foreign Affairs, and about 1,100 Lebanese — most of them civilians — perished, per Human Rights Watch, a US-headquartered advocacy organization. It also </w:t>
      </w:r>
      <w:hyperlink r:id="rId44" w:history="1">
        <w:r w:rsidRPr="003B44BE">
          <w:rPr>
            <w:rStyle w:val="Hyperlink"/>
            <w:rFonts w:eastAsiaTheme="majorEastAsia"/>
            <w:sz w:val="14"/>
          </w:rPr>
          <w:t>reports</w:t>
        </w:r>
      </w:hyperlink>
      <w:r w:rsidRPr="003B44BE">
        <w:rPr>
          <w:sz w:val="14"/>
        </w:rPr>
        <w:t xml:space="preserve"> about 4,400 Lebanese were injured, and around 1 million people were displaced. But that’s not all. </w:t>
      </w:r>
      <w:r w:rsidRPr="005D70EC">
        <w:rPr>
          <w:highlight w:val="yellow"/>
          <w:u w:val="single"/>
        </w:rPr>
        <w:t>Iran could encourage</w:t>
      </w:r>
      <w:r w:rsidRPr="003B44BE">
        <w:rPr>
          <w:u w:val="single"/>
        </w:rPr>
        <w:t xml:space="preserve"> terrorist organizations or other </w:t>
      </w:r>
      <w:r w:rsidRPr="005D70EC">
        <w:rPr>
          <w:highlight w:val="yellow"/>
          <w:u w:val="single"/>
        </w:rPr>
        <w:t>proxies to strike inside</w:t>
      </w:r>
      <w:r w:rsidRPr="003B44BE">
        <w:rPr>
          <w:u w:val="single"/>
        </w:rPr>
        <w:t xml:space="preserve"> Saudi Arabia, the United Arab Emirates, and other </w:t>
      </w:r>
      <w:r w:rsidRPr="005D70EC">
        <w:rPr>
          <w:highlight w:val="yellow"/>
          <w:u w:val="single"/>
        </w:rPr>
        <w:t>Gulf nations. Its support for Houthis rebels in Yemen would</w:t>
      </w:r>
      <w:r w:rsidRPr="003B44BE">
        <w:rPr>
          <w:u w:val="single"/>
        </w:rPr>
        <w:t xml:space="preserve"> mostly certainly </w:t>
      </w:r>
      <w:r w:rsidRPr="005D70EC">
        <w:rPr>
          <w:highlight w:val="yellow"/>
          <w:u w:val="single"/>
        </w:rPr>
        <w:t>increase</w:t>
      </w:r>
      <w:r w:rsidRPr="003B44BE">
        <w:rPr>
          <w:sz w:val="14"/>
        </w:rPr>
        <w:t>, offering them more weapons and funds to attack Saudi Arabia’s airports, military bases, and energy plants. Experts note that the Islamic Republic surely has sleeper cells in Europe and Latin America, and they could resurface in dramatic and violent ways. In 1994, for example, Iranian-linked terrorists bombed the hub of the Jewish community in Argentina’s capital, </w:t>
      </w:r>
      <w:r w:rsidRPr="003B44BE">
        <w:rPr>
          <w:rFonts w:eastAsiaTheme="majorEastAsia"/>
          <w:sz w:val="14"/>
        </w:rPr>
        <w:t>Buenos Aires</w:t>
      </w:r>
      <w:r w:rsidRPr="003B44BE">
        <w:rPr>
          <w:sz w:val="14"/>
        </w:rPr>
        <w:t>, killing 85 people and injuring roughly 300 more. That remains the largest terrorist attack in Latin America’s history, and the possibility for an even bigger one exists. Last year, </w:t>
      </w:r>
      <w:r w:rsidRPr="003B44BE">
        <w:rPr>
          <w:rFonts w:eastAsiaTheme="majorEastAsia"/>
          <w:sz w:val="14"/>
        </w:rPr>
        <w:t>Argentina</w:t>
      </w:r>
      <w:r w:rsidRPr="003B44BE">
        <w:rPr>
          <w:sz w:val="14"/>
        </w:rPr>
        <w:t> arrested two men suspected of having ties with Hezbollah.</w:t>
      </w:r>
    </w:p>
    <w:p w14:paraId="54191EB6" w14:textId="77777777" w:rsidR="0028050D" w:rsidRPr="003B44BE" w:rsidRDefault="0028050D" w:rsidP="0028050D">
      <w:pPr>
        <w:spacing w:line="276" w:lineRule="auto"/>
        <w:rPr>
          <w:sz w:val="16"/>
        </w:rPr>
      </w:pPr>
      <w:r w:rsidRPr="003B44BE">
        <w:rPr>
          <w:sz w:val="16"/>
        </w:rPr>
        <w:t xml:space="preserve">But Chris Musselman, formerly the National Security Council’s counterterrorism director under Trump, told me the </w:t>
      </w:r>
      <w:r w:rsidRPr="005D70EC">
        <w:rPr>
          <w:highlight w:val="yellow"/>
          <w:u w:val="single"/>
        </w:rPr>
        <w:t>US</w:t>
      </w:r>
      <w:r w:rsidRPr="003B44BE">
        <w:rPr>
          <w:sz w:val="16"/>
        </w:rPr>
        <w:t xml:space="preserve"> and its allies </w:t>
      </w:r>
      <w:r w:rsidRPr="005D70EC">
        <w:rPr>
          <w:highlight w:val="yellow"/>
          <w:u w:val="single"/>
        </w:rPr>
        <w:t xml:space="preserve">may have the most trouble containing the </w:t>
      </w:r>
      <w:r w:rsidRPr="005D70EC">
        <w:rPr>
          <w:b/>
          <w:bCs/>
          <w:highlight w:val="yellow"/>
          <w:u w:val="single"/>
          <w:bdr w:val="single" w:sz="4" w:space="0" w:color="auto"/>
        </w:rPr>
        <w:t>proxy swarm</w:t>
      </w:r>
      <w:r w:rsidRPr="005D70EC">
        <w:rPr>
          <w:highlight w:val="yellow"/>
          <w:u w:val="single"/>
          <w:bdr w:val="single" w:sz="4" w:space="0" w:color="auto"/>
        </w:rPr>
        <w:t xml:space="preserve"> in Western Africa</w:t>
      </w:r>
      <w:r w:rsidRPr="005D70EC">
        <w:rPr>
          <w:sz w:val="16"/>
          <w:highlight w:val="yellow"/>
        </w:rPr>
        <w:t>.</w:t>
      </w:r>
      <w:r w:rsidRPr="003B44BE">
        <w:rPr>
          <w:sz w:val="16"/>
        </w:rPr>
        <w:t xml:space="preserve"> “We could see a conflict that spread quickly to places the US may not be able to protect people, and it’s a fight that we are grossly unprepared for,” he told me, adding that there’s a strong Hezbollah presence in the region and American embassy security there isn’t great. Making matters worse, he continued, the US isn’t particularly good at collecting intelligence there, meaning some militants could operate relatively under the radar. “This isn’t really a law enforcement function that US can take on a global scale,” he said. It would require that countries unwittingly hosting proxies to lead on defeating the Iranian-linked fighters, with US support when needed. </w:t>
      </w:r>
      <w:r w:rsidRPr="003B44BE">
        <w:rPr>
          <w:u w:val="single"/>
        </w:rPr>
        <w:t xml:space="preserve">The </w:t>
      </w:r>
      <w:r w:rsidRPr="005D70EC">
        <w:rPr>
          <w:highlight w:val="yellow"/>
          <w:u w:val="single"/>
        </w:rPr>
        <w:t>chaos would</w:t>
      </w:r>
      <w:r w:rsidRPr="003B44BE">
        <w:rPr>
          <w:u w:val="single"/>
        </w:rPr>
        <w:t xml:space="preserve"> also </w:t>
      </w:r>
      <w:r w:rsidRPr="005D70EC">
        <w:rPr>
          <w:highlight w:val="yellow"/>
          <w:u w:val="single"/>
        </w:rPr>
        <w:t xml:space="preserve">extend into the </w:t>
      </w:r>
      <w:r w:rsidRPr="005D70EC">
        <w:rPr>
          <w:b/>
          <w:bCs/>
          <w:highlight w:val="yellow"/>
          <w:u w:val="single"/>
          <w:bdr w:val="single" w:sz="4" w:space="0" w:color="auto"/>
        </w:rPr>
        <w:t>cyber</w:t>
      </w:r>
      <w:r w:rsidRPr="005D70EC">
        <w:rPr>
          <w:highlight w:val="yellow"/>
          <w:u w:val="single"/>
          <w:bdr w:val="single" w:sz="4" w:space="0" w:color="auto"/>
        </w:rPr>
        <w:t xml:space="preserve"> realm</w:t>
      </w:r>
      <w:r w:rsidRPr="003B44BE">
        <w:rPr>
          <w:u w:val="single"/>
        </w:rPr>
        <w:t>. </w:t>
      </w:r>
      <w:r w:rsidRPr="003B44BE">
        <w:rPr>
          <w:rFonts w:eastAsiaTheme="majorEastAsia"/>
          <w:u w:val="single"/>
        </w:rPr>
        <w:t>Iran</w:t>
      </w:r>
      <w:r w:rsidRPr="003B44BE">
        <w:rPr>
          <w:u w:val="single"/>
        </w:rPr>
        <w:t> is a major threat to the US in cyberspace.</w:t>
      </w:r>
      <w:r w:rsidRPr="003B44BE">
        <w:rPr>
          <w:sz w:val="16"/>
        </w:rPr>
        <w:t xml:space="preserve"> Starting in 2011, Iran attacked </w:t>
      </w:r>
      <w:r w:rsidRPr="003B44BE">
        <w:rPr>
          <w:rFonts w:eastAsiaTheme="majorEastAsia"/>
          <w:sz w:val="16"/>
        </w:rPr>
        <w:t>more than 40 American banks</w:t>
      </w:r>
      <w:r w:rsidRPr="003B44BE">
        <w:rPr>
          <w:sz w:val="16"/>
        </w:rPr>
        <w:t>, including JPMorgan Chase and Bank of America. The attack made it so the banks had trouble serving its customers and customers had trouble using the bank’s services. In 2012, Iran released </w:t>
      </w:r>
      <w:r w:rsidRPr="003B44BE">
        <w:rPr>
          <w:rFonts w:eastAsiaTheme="majorEastAsia"/>
          <w:sz w:val="16"/>
        </w:rPr>
        <w:t>malware into the networks of Saudi Aramco</w:t>
      </w:r>
      <w:r w:rsidRPr="003B44BE">
        <w:rPr>
          <w:sz w:val="16"/>
        </w:rPr>
        <w:t>, a major oil company, which erased documents, emails, and other files on around 75 percent of the company’s computers — replacing them with an image of a burning American flag. In the middle of a war, one could imagine Tehran’s hackers wreaking even more havoc. “</w:t>
      </w:r>
      <w:r w:rsidRPr="003B44BE">
        <w:rPr>
          <w:u w:val="single"/>
        </w:rPr>
        <w:t>I would expect them to have begun selected targeting through socially-engineered phishing activities focused on the oil and gas sector, the financial sector and the electric power grid in that order</w:t>
      </w:r>
      <w:r w:rsidRPr="003B44BE">
        <w:rPr>
          <w:sz w:val="16"/>
        </w:rPr>
        <w:t>,” Stewart wrote. “There may be instances now where they already have some persistent access. If they do, I expect they would use it, or risk losing the access and employ that capability early in the escalation of the crisis.”</w:t>
      </w:r>
    </w:p>
    <w:p w14:paraId="62BC1145" w14:textId="77777777" w:rsidR="0028050D" w:rsidRPr="003B44BE" w:rsidRDefault="0028050D" w:rsidP="0028050D">
      <w:pPr>
        <w:spacing w:line="276" w:lineRule="auto"/>
        <w:rPr>
          <w:sz w:val="16"/>
        </w:rPr>
      </w:pPr>
      <w:r w:rsidRPr="003B44BE">
        <w:rPr>
          <w:sz w:val="16"/>
        </w:rPr>
        <w:t>Recent reports indicate that </w:t>
      </w:r>
      <w:r w:rsidRPr="005D70EC">
        <w:rPr>
          <w:rFonts w:eastAsiaTheme="majorEastAsia"/>
          <w:highlight w:val="yellow"/>
          <w:u w:val="single"/>
        </w:rPr>
        <w:t>Iranian cyberwarriors have stepped up their online operations</w:t>
      </w:r>
      <w:r w:rsidRPr="003B44BE">
        <w:rPr>
          <w:u w:val="single"/>
        </w:rPr>
        <w:t>, with a particular emphasis on preparing to attack US firms.</w:t>
      </w:r>
      <w:r w:rsidRPr="003B44BE">
        <w:rPr>
          <w:sz w:val="16"/>
        </w:rPr>
        <w:t xml:space="preserve"> Among other moves, they’re aiming to trick employees at major businesses to hand over passwords and other vital information, giving them greater access to a firm’s networks. “When you combine this increase with past destructive attacks launched by Iranian-linked actors, we’re concerned enough about the potential for new destructive attacks to continue sounding the alarm,” Christopher Krebs, a top cybersecurity official at the Department of Homeland Security, told </w:t>
      </w:r>
      <w:r w:rsidRPr="003B44BE">
        <w:rPr>
          <w:rFonts w:eastAsiaTheme="majorEastAsia"/>
          <w:sz w:val="16"/>
        </w:rPr>
        <w:t>Foreign Policy</w:t>
      </w:r>
      <w:r w:rsidRPr="003B44BE">
        <w:rPr>
          <w:sz w:val="16"/>
        </w:rPr>
        <w:t xml:space="preserve"> on July 1. All of this — </w:t>
      </w:r>
      <w:r w:rsidRPr="003B44BE">
        <w:rPr>
          <w:u w:val="single"/>
        </w:rPr>
        <w:t>proxies striking around the world, cyberattacks on enterprise</w:t>
      </w:r>
      <w:r w:rsidRPr="003B44BE">
        <w:rPr>
          <w:sz w:val="16"/>
        </w:rPr>
        <w:t xml:space="preserve"> — </w:t>
      </w:r>
      <w:r w:rsidRPr="003B44BE">
        <w:rPr>
          <w:u w:val="single"/>
        </w:rPr>
        <w:t>would happen while Iran continued to resist conventional American forces</w:t>
      </w:r>
      <w:r w:rsidRPr="003B44BE">
        <w:rPr>
          <w:sz w:val="16"/>
        </w:rPr>
        <w:t>. In the Strait of Hormuz, for instance, Iranian sailors could use speedboats to place bombs on oil tankers or place mines in the water to destroy US warships. The Islamic Republic’s submarines would also play a huge part in trying to sink an American vessel. And the nation’s </w:t>
      </w:r>
      <w:r w:rsidRPr="003B44BE">
        <w:rPr>
          <w:rFonts w:eastAsiaTheme="majorEastAsia"/>
          <w:sz w:val="16"/>
        </w:rPr>
        <w:t>anti-ship missiles</w:t>
      </w:r>
      <w:r w:rsidRPr="003B44BE">
        <w:rPr>
          <w:sz w:val="16"/>
        </w:rPr>
        <w:t> and drones could prove constant and deadly nuisances. Should US troops try to enter Iranian territory on land, Iranian ground forces would also push back on them fiercely using insurgent-like tactics while the US painfully marches toward Tehran. Put together, Brewer notes succinctly, a US-Iran war would be “a nasty, brutal fight.”</w:t>
      </w:r>
    </w:p>
    <w:p w14:paraId="63EF6625" w14:textId="77777777" w:rsidR="0028050D" w:rsidRPr="003B44BE" w:rsidRDefault="0028050D" w:rsidP="0028050D">
      <w:pPr>
        <w:spacing w:line="276" w:lineRule="auto"/>
        <w:rPr>
          <w:sz w:val="16"/>
          <w:szCs w:val="16"/>
        </w:rPr>
      </w:pPr>
      <w:r w:rsidRPr="003B44BE">
        <w:rPr>
          <w:sz w:val="16"/>
          <w:szCs w:val="16"/>
        </w:rPr>
        <w:t>Aftermath: “The worst-case scenarios here are quite serious”</w:t>
      </w:r>
    </w:p>
    <w:p w14:paraId="722E90B9" w14:textId="77777777" w:rsidR="0028050D" w:rsidRPr="003B44BE" w:rsidRDefault="0028050D" w:rsidP="0028050D">
      <w:pPr>
        <w:spacing w:line="276" w:lineRule="auto"/>
        <w:rPr>
          <w:u w:val="single"/>
        </w:rPr>
      </w:pPr>
      <w:r w:rsidRPr="003B44BE">
        <w:rPr>
          <w:sz w:val="16"/>
        </w:rPr>
        <w:t xml:space="preserve">Imagine, as we already have, that the earlier stages of strife escalate to a major war. That’s already bad enough. But </w:t>
      </w:r>
      <w:r w:rsidRPr="005D70EC">
        <w:rPr>
          <w:highlight w:val="yellow"/>
          <w:u w:val="single"/>
        </w:rPr>
        <w:t>assume</w:t>
      </w:r>
      <w:r w:rsidRPr="003B44BE">
        <w:rPr>
          <w:sz w:val="16"/>
        </w:rPr>
        <w:t xml:space="preserve"> for a moment not only that the fighting takes place, but that </w:t>
      </w:r>
      <w:r w:rsidRPr="005D70EC">
        <w:rPr>
          <w:highlight w:val="yellow"/>
          <w:u w:val="single"/>
        </w:rPr>
        <w:t>the US</w:t>
      </w:r>
      <w:r w:rsidRPr="003B44BE">
        <w:rPr>
          <w:sz w:val="16"/>
        </w:rPr>
        <w:t xml:space="preserve"> does the unlikely and near impossible: It invades and </w:t>
      </w:r>
      <w:r w:rsidRPr="005D70EC">
        <w:rPr>
          <w:highlight w:val="yellow"/>
          <w:u w:val="single"/>
        </w:rPr>
        <w:t>overthrows the Iranian regime</w:t>
      </w:r>
      <w:r w:rsidRPr="003B44BE">
        <w:rPr>
          <w:sz w:val="16"/>
        </w:rPr>
        <w:t xml:space="preserve"> (which National Security Adviser Bolton, at least, has openly called for in the past). If that happens, it’s worth keeping two things in mind. First, experts say upward of </w:t>
      </w:r>
      <w:r w:rsidRPr="005D70EC">
        <w:rPr>
          <w:highlight w:val="yellow"/>
          <w:u w:val="single"/>
          <w:bdr w:val="single" w:sz="4" w:space="0" w:color="auto"/>
        </w:rPr>
        <w:t>a million people</w:t>
      </w:r>
      <w:r w:rsidRPr="003B44BE">
        <w:rPr>
          <w:sz w:val="16"/>
        </w:rPr>
        <w:t xml:space="preserve"> — troops from both sides as well as Iranian men, women, and children, and American diplomats and contractors — likely </w:t>
      </w:r>
      <w:r w:rsidRPr="005D70EC">
        <w:rPr>
          <w:highlight w:val="yellow"/>
          <w:u w:val="single"/>
        </w:rPr>
        <w:t>will have died</w:t>
      </w:r>
      <w:r w:rsidRPr="003B44BE">
        <w:rPr>
          <w:sz w:val="16"/>
        </w:rPr>
        <w:t xml:space="preserve"> by that point. </w:t>
      </w:r>
      <w:r w:rsidRPr="005D70EC">
        <w:rPr>
          <w:highlight w:val="yellow"/>
          <w:u w:val="single"/>
        </w:rPr>
        <w:t>Cities will burn</w:t>
      </w:r>
      <w:r w:rsidRPr="003B44BE">
        <w:rPr>
          <w:sz w:val="16"/>
        </w:rPr>
        <w:t xml:space="preserve"> and smolder. </w:t>
      </w:r>
      <w:r w:rsidRPr="005D70EC">
        <w:rPr>
          <w:highlight w:val="yellow"/>
          <w:u w:val="single"/>
        </w:rPr>
        <w:t>Those who survived</w:t>
      </w:r>
      <w:r w:rsidRPr="003B44BE">
        <w:rPr>
          <w:sz w:val="16"/>
        </w:rPr>
        <w:t xml:space="preserve"> the conflict </w:t>
      </w:r>
      <w:r w:rsidRPr="005D70EC">
        <w:rPr>
          <w:highlight w:val="yellow"/>
          <w:u w:val="single"/>
        </w:rPr>
        <w:t>will</w:t>
      </w:r>
      <w:r w:rsidRPr="003B44BE">
        <w:rPr>
          <w:sz w:val="16"/>
        </w:rPr>
        <w:t xml:space="preserve"> mainly </w:t>
      </w:r>
      <w:r w:rsidRPr="005D70EC">
        <w:rPr>
          <w:highlight w:val="yellow"/>
          <w:u w:val="single"/>
        </w:rPr>
        <w:t xml:space="preserve">live in a state of </w:t>
      </w:r>
      <w:r w:rsidRPr="005D70EC">
        <w:rPr>
          <w:b/>
          <w:bCs/>
          <w:highlight w:val="yellow"/>
          <w:u w:val="single"/>
          <w:bdr w:val="single" w:sz="4" w:space="0" w:color="auto"/>
        </w:rPr>
        <w:t>economic devastation</w:t>
      </w:r>
      <w:r w:rsidRPr="005D70EC">
        <w:rPr>
          <w:highlight w:val="yellow"/>
          <w:u w:val="single"/>
        </w:rPr>
        <w:t xml:space="preserve"> for years and some</w:t>
      </w:r>
      <w:r w:rsidRPr="003B44BE">
        <w:rPr>
          <w:sz w:val="16"/>
        </w:rPr>
        <w:t xml:space="preserve">, perhaps, </w:t>
      </w:r>
      <w:r w:rsidRPr="005D70EC">
        <w:rPr>
          <w:highlight w:val="yellow"/>
          <w:u w:val="single"/>
        </w:rPr>
        <w:t>will pick up arms</w:t>
      </w:r>
      <w:r w:rsidRPr="003B44BE">
        <w:rPr>
          <w:u w:val="single"/>
        </w:rPr>
        <w:t xml:space="preserve"> and form insurgent groups </w:t>
      </w:r>
      <w:r w:rsidRPr="005D70EC">
        <w:rPr>
          <w:highlight w:val="yellow"/>
          <w:u w:val="single"/>
        </w:rPr>
        <w:t>to fight the</w:t>
      </w:r>
      <w:r w:rsidRPr="003B44BE">
        <w:rPr>
          <w:u w:val="single"/>
        </w:rPr>
        <w:t xml:space="preserve"> invading </w:t>
      </w:r>
      <w:r w:rsidRPr="005D70EC">
        <w:rPr>
          <w:highlight w:val="yellow"/>
          <w:u w:val="single"/>
        </w:rPr>
        <w:t>US</w:t>
      </w:r>
      <w:r w:rsidRPr="003B44BE">
        <w:rPr>
          <w:u w:val="single"/>
        </w:rPr>
        <w:t xml:space="preserve"> force. </w:t>
      </w:r>
      <w:r w:rsidRPr="003B44BE">
        <w:rPr>
          <w:sz w:val="16"/>
        </w:rPr>
        <w:t xml:space="preserve">Second, power abhors a vacuum. With no entrenched regime in place, multiple </w:t>
      </w:r>
      <w:r w:rsidRPr="005D70EC">
        <w:rPr>
          <w:highlight w:val="yellow"/>
          <w:u w:val="single"/>
        </w:rPr>
        <w:t>authority figures</w:t>
      </w:r>
      <w:r w:rsidRPr="003B44BE">
        <w:rPr>
          <w:sz w:val="16"/>
        </w:rPr>
        <w:t xml:space="preserve"> from Iran’s clerical and military circles, among others, </w:t>
      </w:r>
      <w:r w:rsidRPr="005D70EC">
        <w:rPr>
          <w:highlight w:val="yellow"/>
          <w:u w:val="single"/>
        </w:rPr>
        <w:t>will jockey for control</w:t>
      </w:r>
      <w:r w:rsidRPr="003B44BE">
        <w:rPr>
          <w:sz w:val="16"/>
        </w:rPr>
        <w:t xml:space="preserve">. Those sides could split into violent factions, </w:t>
      </w:r>
      <w:r w:rsidRPr="005D70EC">
        <w:rPr>
          <w:highlight w:val="yellow"/>
          <w:u w:val="single"/>
        </w:rPr>
        <w:t xml:space="preserve">initiating a </w:t>
      </w:r>
      <w:r w:rsidRPr="005D70EC">
        <w:rPr>
          <w:b/>
          <w:bCs/>
          <w:highlight w:val="yellow"/>
          <w:u w:val="single"/>
          <w:bdr w:val="single" w:sz="4" w:space="0" w:color="auto"/>
        </w:rPr>
        <w:t>civil war</w:t>
      </w:r>
      <w:r w:rsidRPr="003B44BE">
        <w:rPr>
          <w:sz w:val="16"/>
        </w:rPr>
        <w:t xml:space="preserve"> that would bring more carnage to the country. </w:t>
      </w:r>
      <w:r w:rsidRPr="005D70EC">
        <w:rPr>
          <w:highlight w:val="yellow"/>
          <w:u w:val="single"/>
        </w:rPr>
        <w:t xml:space="preserve">Millions more </w:t>
      </w:r>
      <w:r w:rsidRPr="005D70EC">
        <w:rPr>
          <w:highlight w:val="yellow"/>
          <w:u w:val="single"/>
          <w:bdr w:val="single" w:sz="4" w:space="0" w:color="auto"/>
        </w:rPr>
        <w:t>refugees</w:t>
      </w:r>
      <w:r w:rsidRPr="003B44BE">
        <w:rPr>
          <w:sz w:val="16"/>
        </w:rPr>
        <w:t xml:space="preserve"> might </w:t>
      </w:r>
      <w:r w:rsidRPr="005D70EC">
        <w:rPr>
          <w:highlight w:val="yellow"/>
          <w:u w:val="single"/>
        </w:rPr>
        <w:t>flock out of the country</w:t>
      </w:r>
      <w:r w:rsidRPr="003B44BE">
        <w:rPr>
          <w:sz w:val="16"/>
        </w:rPr>
        <w:t xml:space="preserve">, overwhelming already taxed nations nearby, and </w:t>
      </w:r>
      <w:r w:rsidRPr="005D70EC">
        <w:rPr>
          <w:highlight w:val="yellow"/>
          <w:u w:val="single"/>
        </w:rPr>
        <w:t xml:space="preserve">ungoverned pockets will give terrorist groups </w:t>
      </w:r>
      <w:r w:rsidRPr="005D70EC">
        <w:rPr>
          <w:highlight w:val="yellow"/>
          <w:u w:val="single"/>
          <w:bdr w:val="single" w:sz="4" w:space="0" w:color="auto"/>
        </w:rPr>
        <w:t xml:space="preserve">new </w:t>
      </w:r>
      <w:r w:rsidRPr="005D70EC">
        <w:rPr>
          <w:b/>
          <w:bCs/>
          <w:highlight w:val="yellow"/>
          <w:u w:val="single"/>
          <w:bdr w:val="single" w:sz="4" w:space="0" w:color="auto"/>
        </w:rPr>
        <w:t>safe havens</w:t>
      </w:r>
      <w:r w:rsidRPr="003B44BE">
        <w:rPr>
          <w:sz w:val="16"/>
        </w:rPr>
        <w:t xml:space="preserve"> from which to operate. Iran would be on the verge of being a failed state, if it wasn’t already by that point, and the US would be the main reason why. To turn the tide, America may feel compelled to help rebuild the country at the cost of billions of dollars, years of effort, and likely more dead. It could also choose to withdraw, leaving behind a gaping wound in the center of the Middle East. In some ways, then, </w:t>
      </w:r>
      <w:r w:rsidRPr="005D70EC">
        <w:rPr>
          <w:highlight w:val="yellow"/>
          <w:u w:val="single"/>
        </w:rPr>
        <w:t>what comes after the war could be worse than the war itself</w:t>
      </w:r>
      <w:r w:rsidRPr="003B44BE">
        <w:rPr>
          <w:sz w:val="16"/>
        </w:rPr>
        <w:t xml:space="preserve">. It should therefore not be lost on anyone: </w:t>
      </w:r>
      <w:r w:rsidRPr="003B44BE">
        <w:rPr>
          <w:u w:val="single"/>
        </w:rPr>
        <w:t>A US-Iran war would be a bloody hell during and after the fighting</w:t>
      </w:r>
      <w:r w:rsidRPr="003B44BE">
        <w:rPr>
          <w:sz w:val="16"/>
        </w:rPr>
        <w:t>. It’s a good thing neither Trump nor Iran’s leadership currently wants a conflict. But if they change their minds, only carnage follows. “The worst-case scenarios here are quite serious,” Hanna told me.</w:t>
      </w:r>
    </w:p>
    <w:p w14:paraId="7F731000" w14:textId="77777777" w:rsidR="0028050D" w:rsidRPr="003B44BE" w:rsidRDefault="0028050D" w:rsidP="0028050D"/>
    <w:p w14:paraId="7C39C782" w14:textId="77777777" w:rsidR="0028050D" w:rsidRPr="003B44BE" w:rsidRDefault="0028050D" w:rsidP="0028050D">
      <w:pPr>
        <w:pStyle w:val="Heading4"/>
        <w:rPr>
          <w:rFonts w:cs="Times New Roman"/>
        </w:rPr>
      </w:pPr>
      <w:r w:rsidRPr="003B44BE">
        <w:rPr>
          <w:rFonts w:cs="Times New Roman"/>
        </w:rPr>
        <w:t>US-Iran war will be a nightmare – worse than Iraq war –– unleashing havoc beyond compare</w:t>
      </w:r>
    </w:p>
    <w:p w14:paraId="4FA7BBA3" w14:textId="77777777" w:rsidR="0028050D" w:rsidRPr="003B44BE" w:rsidRDefault="0028050D" w:rsidP="0028050D">
      <w:pPr>
        <w:rPr>
          <w:rFonts w:cstheme="majorHAnsi"/>
        </w:rPr>
      </w:pPr>
      <w:r w:rsidRPr="003B44BE">
        <w:rPr>
          <w:rFonts w:cstheme="majorHAnsi"/>
        </w:rPr>
        <w:t xml:space="preserve">Ted Galen </w:t>
      </w:r>
      <w:r w:rsidRPr="003B44BE">
        <w:rPr>
          <w:rFonts w:cstheme="majorHAnsi"/>
          <w:b/>
          <w:bCs/>
        </w:rPr>
        <w:t>Carpenter 19</w:t>
      </w:r>
      <w:r w:rsidRPr="003B44BE">
        <w:rPr>
          <w:rFonts w:cstheme="majorHAnsi"/>
        </w:rPr>
        <w:t xml:space="preserve">, senior fellow in defense and foreign policy at the Cato Institute, “How Iran Would Battle the U.S. In a War (It Would Be Bloody)”, </w:t>
      </w:r>
      <w:hyperlink r:id="rId45" w:history="1">
        <w:r w:rsidRPr="003B44BE">
          <w:rPr>
            <w:rStyle w:val="Hyperlink"/>
            <w:rFonts w:cstheme="majorHAnsi"/>
          </w:rPr>
          <w:t>https://www.cato.org/publications/commentary/how-iran-would-battle-us-war-it-would-be-bloody</w:t>
        </w:r>
      </w:hyperlink>
    </w:p>
    <w:p w14:paraId="70D64E54" w14:textId="77777777" w:rsidR="0028050D" w:rsidRPr="003B44BE" w:rsidRDefault="0028050D" w:rsidP="0028050D">
      <w:pPr>
        <w:spacing w:line="276" w:lineRule="auto"/>
        <w:rPr>
          <w:sz w:val="16"/>
        </w:rPr>
      </w:pPr>
      <w:r w:rsidRPr="003B44BE">
        <w:rPr>
          <w:sz w:val="16"/>
        </w:rPr>
        <w:t xml:space="preserve">Iran may be especially effective if it adopts that course. Indeed, just in the narrow military sense, </w:t>
      </w:r>
      <w:r w:rsidRPr="003B44BE">
        <w:rPr>
          <w:u w:val="single"/>
        </w:rPr>
        <w:t>Iranian capabilities are far from trivial</w:t>
      </w:r>
      <w:r w:rsidRPr="003B44BE">
        <w:rPr>
          <w:sz w:val="16"/>
        </w:rPr>
        <w:t xml:space="preserve">. Retired Admiral James Stavridis notes that </w:t>
      </w:r>
      <w:r w:rsidRPr="005D70EC">
        <w:rPr>
          <w:highlight w:val="yellow"/>
          <w:u w:val="single"/>
        </w:rPr>
        <w:t xml:space="preserve">Iran has “exceptionally strong asymmetric warfare </w:t>
      </w:r>
      <w:r w:rsidRPr="005D70EC">
        <w:rPr>
          <w:b/>
          <w:bCs/>
          <w:highlight w:val="yellow"/>
          <w:u w:val="single"/>
        </w:rPr>
        <w:t>capability</w:t>
      </w:r>
      <w:r w:rsidRPr="003B44BE">
        <w:rPr>
          <w:sz w:val="16"/>
        </w:rPr>
        <w:t>” in several areas. “</w:t>
      </w:r>
      <w:r w:rsidRPr="003B44BE">
        <w:rPr>
          <w:u w:val="single"/>
        </w:rPr>
        <w:t xml:space="preserve">Cyber [attacks], swarm small-boat tactics, diesel submarines, special forces </w:t>
      </w:r>
      <w:r w:rsidRPr="005D70EC">
        <w:rPr>
          <w:highlight w:val="yellow"/>
          <w:u w:val="single"/>
        </w:rPr>
        <w:t>and</w:t>
      </w:r>
      <w:r w:rsidRPr="003B44BE">
        <w:rPr>
          <w:u w:val="single"/>
        </w:rPr>
        <w:t xml:space="preserve"> surface-to-surface cruise missiles are all high-level assets</w:t>
      </w:r>
      <w:r w:rsidRPr="003B44BE">
        <w:rPr>
          <w:sz w:val="16"/>
        </w:rPr>
        <w:t>,” Stavridis stated. “</w:t>
      </w:r>
      <w:r w:rsidRPr="003B44BE">
        <w:rPr>
          <w:u w:val="single"/>
        </w:rPr>
        <w:t xml:space="preserve">They </w:t>
      </w:r>
      <w:r w:rsidRPr="005D70EC">
        <w:rPr>
          <w:highlight w:val="yellow"/>
          <w:u w:val="single"/>
        </w:rPr>
        <w:t>are</w:t>
      </w:r>
      <w:r w:rsidRPr="003B44BE">
        <w:rPr>
          <w:u w:val="single"/>
        </w:rPr>
        <w:t xml:space="preserve"> also </w:t>
      </w:r>
      <w:r w:rsidRPr="005D70EC">
        <w:rPr>
          <w:highlight w:val="yellow"/>
          <w:u w:val="single"/>
        </w:rPr>
        <w:t xml:space="preserve">very </w:t>
      </w:r>
      <w:r w:rsidRPr="005D70EC">
        <w:rPr>
          <w:b/>
          <w:bCs/>
          <w:highlight w:val="yellow"/>
          <w:u w:val="single"/>
        </w:rPr>
        <w:t>experienced</w:t>
      </w:r>
      <w:r w:rsidRPr="005D70EC">
        <w:rPr>
          <w:highlight w:val="yellow"/>
          <w:u w:val="single"/>
        </w:rPr>
        <w:t xml:space="preserve"> at employing them in the demanding environment of the Middle East</w:t>
      </w:r>
      <w:r w:rsidRPr="003B44BE">
        <w:rPr>
          <w:sz w:val="16"/>
        </w:rPr>
        <w:t>.”</w:t>
      </w:r>
    </w:p>
    <w:p w14:paraId="6887DEDB" w14:textId="77777777" w:rsidR="0028050D" w:rsidRPr="003B44BE" w:rsidRDefault="0028050D" w:rsidP="0028050D">
      <w:pPr>
        <w:spacing w:line="276" w:lineRule="auto"/>
        <w:rPr>
          <w:sz w:val="16"/>
        </w:rPr>
      </w:pPr>
      <w:r w:rsidRPr="003B44BE">
        <w:rPr>
          <w:sz w:val="16"/>
        </w:rPr>
        <w:t xml:space="preserve">Beyond utilizing its direct military capabilities, </w:t>
      </w:r>
      <w:r w:rsidRPr="005D70EC">
        <w:rPr>
          <w:highlight w:val="yellow"/>
          <w:u w:val="single"/>
        </w:rPr>
        <w:t>Tehran might</w:t>
      </w:r>
      <w:r w:rsidRPr="003B44BE">
        <w:rPr>
          <w:u w:val="single"/>
        </w:rPr>
        <w:t xml:space="preserve"> well </w:t>
      </w:r>
      <w:r w:rsidRPr="005D70EC">
        <w:rPr>
          <w:highlight w:val="yellow"/>
          <w:u w:val="single"/>
        </w:rPr>
        <w:t xml:space="preserve">call upon its network of </w:t>
      </w:r>
      <w:r w:rsidRPr="005D70EC">
        <w:rPr>
          <w:highlight w:val="yellow"/>
          <w:u w:val="single"/>
          <w:bdr w:val="single" w:sz="4" w:space="0" w:color="auto"/>
        </w:rPr>
        <w:t>Shia political and military allies</w:t>
      </w:r>
      <w:r w:rsidRPr="005D70EC">
        <w:rPr>
          <w:highlight w:val="yellow"/>
          <w:u w:val="single"/>
        </w:rPr>
        <w:t xml:space="preserve"> in the Middle East to </w:t>
      </w:r>
      <w:r w:rsidRPr="005D70EC">
        <w:rPr>
          <w:highlight w:val="yellow"/>
          <w:u w:val="single"/>
          <w:bdr w:val="single" w:sz="4" w:space="0" w:color="auto"/>
        </w:rPr>
        <w:t xml:space="preserve">create </w:t>
      </w:r>
      <w:r w:rsidRPr="005D70EC">
        <w:rPr>
          <w:b/>
          <w:bCs/>
          <w:highlight w:val="yellow"/>
          <w:u w:val="single"/>
          <w:bdr w:val="single" w:sz="4" w:space="0" w:color="auto"/>
        </w:rPr>
        <w:t>havoc</w:t>
      </w:r>
      <w:r w:rsidRPr="005D70EC">
        <w:rPr>
          <w:highlight w:val="yellow"/>
          <w:u w:val="single"/>
        </w:rPr>
        <w:t xml:space="preserve"> for the </w:t>
      </w:r>
      <w:r w:rsidRPr="005D70EC">
        <w:rPr>
          <w:b/>
          <w:bCs/>
          <w:highlight w:val="yellow"/>
          <w:u w:val="single"/>
        </w:rPr>
        <w:t>U</w:t>
      </w:r>
      <w:r w:rsidRPr="003B44BE">
        <w:rPr>
          <w:sz w:val="16"/>
        </w:rPr>
        <w:t xml:space="preserve">nited </w:t>
      </w:r>
      <w:r w:rsidRPr="005D70EC">
        <w:rPr>
          <w:b/>
          <w:bCs/>
          <w:highlight w:val="yellow"/>
          <w:u w:val="single"/>
        </w:rPr>
        <w:t>S</w:t>
      </w:r>
      <w:r w:rsidRPr="003B44BE">
        <w:rPr>
          <w:sz w:val="16"/>
        </w:rPr>
        <w:t>tates. Iran maintains very close ties with Hezbollah in Lebanon and several Shia militias in Iraq. The residual U.S. force deployed in the latter country could be especially vulnerable to harassment and lethal attacks. And one should not ignore or discount the potential role of the angry, oppressed Shia majority in Bahrain. If their seething discontent at the Sunni-controlled regime that Washington backs explodes into outright conflict, the Trump administration could find it increasingly difficult to continue basing the U.S. Fifth Fleet in Bahrain.</w:t>
      </w:r>
    </w:p>
    <w:p w14:paraId="3F7D5897" w14:textId="77777777" w:rsidR="0028050D" w:rsidRPr="003B44BE" w:rsidRDefault="0028050D" w:rsidP="0028050D">
      <w:pPr>
        <w:spacing w:line="276" w:lineRule="auto"/>
        <w:rPr>
          <w:sz w:val="16"/>
        </w:rPr>
      </w:pPr>
      <w:r w:rsidRPr="003B44BE">
        <w:rPr>
          <w:sz w:val="16"/>
        </w:rPr>
        <w:t xml:space="preserve">Going to war against Iran would be no minor matter, and President Trump is irresponsible to act in such a flippant manner. </w:t>
      </w:r>
      <w:r w:rsidRPr="005D70EC">
        <w:rPr>
          <w:highlight w:val="yellow"/>
          <w:u w:val="single"/>
        </w:rPr>
        <w:t>Attacking Iran could trigger a prolonged, costly nightmare in both treasure and blood.</w:t>
      </w:r>
      <w:r w:rsidRPr="003B44BE">
        <w:rPr>
          <w:u w:val="single"/>
        </w:rPr>
        <w:t xml:space="preserve"> </w:t>
      </w:r>
      <w:r w:rsidRPr="003B44BE">
        <w:rPr>
          <w:sz w:val="16"/>
        </w:rPr>
        <w:t xml:space="preserve">Rep. Tulsi Gabbard (D-HI), a Democratic presidential candidate, </w:t>
      </w:r>
      <w:r w:rsidRPr="003B44BE">
        <w:rPr>
          <w:u w:val="single"/>
        </w:rPr>
        <w:t xml:space="preserve">likely is prophetic that </w:t>
      </w:r>
      <w:r w:rsidRPr="005D70EC">
        <w:rPr>
          <w:highlight w:val="yellow"/>
          <w:u w:val="single"/>
        </w:rPr>
        <w:t>a war against Iran would make the Iraq War look like a cakewalk. Tehran</w:t>
      </w:r>
      <w:r w:rsidRPr="003B44BE">
        <w:rPr>
          <w:u w:val="single"/>
        </w:rPr>
        <w:t xml:space="preserve"> certainly </w:t>
      </w:r>
      <w:r w:rsidRPr="005D70EC">
        <w:rPr>
          <w:highlight w:val="yellow"/>
          <w:u w:val="single"/>
        </w:rPr>
        <w:t>has a multitude of ways to retaliate</w:t>
      </w:r>
      <w:r w:rsidRPr="003B44BE">
        <w:rPr>
          <w:u w:val="single"/>
        </w:rPr>
        <w:t xml:space="preserve"> for U.S. aggression </w:t>
      </w:r>
      <w:r w:rsidRPr="005D70EC">
        <w:rPr>
          <w:highlight w:val="yellow"/>
          <w:u w:val="single"/>
        </w:rPr>
        <w:t>and</w:t>
      </w:r>
      <w:r w:rsidRPr="003B44BE">
        <w:rPr>
          <w:u w:val="single"/>
        </w:rPr>
        <w:t xml:space="preserve"> to </w:t>
      </w:r>
      <w:r w:rsidRPr="005D70EC">
        <w:rPr>
          <w:b/>
          <w:bCs/>
          <w:highlight w:val="yellow"/>
          <w:u w:val="single"/>
        </w:rPr>
        <w:t>escalate</w:t>
      </w:r>
      <w:r w:rsidRPr="005D70EC">
        <w:rPr>
          <w:highlight w:val="yellow"/>
          <w:u w:val="single"/>
        </w:rPr>
        <w:t xml:space="preserve"> the bilateral confrontation</w:t>
      </w:r>
      <w:r w:rsidRPr="003B44BE">
        <w:rPr>
          <w:u w:val="single"/>
        </w:rPr>
        <w:t>.</w:t>
      </w:r>
      <w:r w:rsidRPr="003B44BE">
        <w:rPr>
          <w:sz w:val="16"/>
        </w:rPr>
        <w:t xml:space="preserve"> U.S. leaders would be wise not to venture farther down that perilous path.</w:t>
      </w:r>
    </w:p>
    <w:p w14:paraId="46BC7B50" w14:textId="77777777" w:rsidR="0028050D" w:rsidRPr="003B44BE" w:rsidRDefault="0028050D" w:rsidP="0028050D">
      <w:pPr>
        <w:spacing w:line="276" w:lineRule="auto"/>
        <w:rPr>
          <w:sz w:val="16"/>
        </w:rPr>
      </w:pPr>
    </w:p>
    <w:p w14:paraId="47D37977" w14:textId="77777777" w:rsidR="0028050D" w:rsidRPr="003B44BE" w:rsidRDefault="0028050D" w:rsidP="0028050D">
      <w:pPr>
        <w:pStyle w:val="Heading3"/>
        <w:rPr>
          <w:shd w:val="clear" w:color="auto" w:fill="FFFFFF"/>
        </w:rPr>
      </w:pPr>
      <w:r w:rsidRPr="003B44BE">
        <w:rPr>
          <w:shd w:val="clear" w:color="auto" w:fill="FFFFFF"/>
        </w:rPr>
        <w:t>US-Iran Nuclear War</w:t>
      </w:r>
    </w:p>
    <w:p w14:paraId="16E79610" w14:textId="77777777" w:rsidR="0028050D" w:rsidRPr="003B44BE" w:rsidRDefault="0028050D" w:rsidP="0028050D"/>
    <w:p w14:paraId="4D749065" w14:textId="77777777" w:rsidR="0028050D" w:rsidRPr="003B44BE" w:rsidRDefault="0028050D" w:rsidP="0028050D">
      <w:pPr>
        <w:pStyle w:val="Heading4"/>
      </w:pPr>
      <w:r w:rsidRPr="003B44BE">
        <w:t xml:space="preserve">US-Iran war goes nuclear – administration war hawks seek decisive victory – risk is off the chart  </w:t>
      </w:r>
    </w:p>
    <w:p w14:paraId="0BD44F75" w14:textId="77777777" w:rsidR="0028050D" w:rsidRPr="003B44BE" w:rsidRDefault="0028050D" w:rsidP="0028050D">
      <w:pPr>
        <w:spacing w:after="0" w:line="240" w:lineRule="auto"/>
        <w:rPr>
          <w:rFonts w:cs="Times New Roman"/>
          <w:sz w:val="24"/>
        </w:rPr>
      </w:pPr>
      <w:r w:rsidRPr="003B44BE">
        <w:t xml:space="preserve">Kaveh L. </w:t>
      </w:r>
      <w:r w:rsidRPr="003B44BE">
        <w:rPr>
          <w:b/>
          <w:bCs/>
          <w:sz w:val="24"/>
        </w:rPr>
        <w:t>Afrasiabi 19</w:t>
      </w:r>
      <w:r w:rsidRPr="003B44BE">
        <w:t xml:space="preserve">, political scientist and visiting scholar at Harvard University and previous advisor to Iran’s nuclear negotiation team, 7/2/2019, “A nuclear war in the Persian Gulf?”, </w:t>
      </w:r>
      <w:hyperlink r:id="rId46" w:history="1">
        <w:r w:rsidRPr="003B44BE">
          <w:rPr>
            <w:rStyle w:val="Hyperlink"/>
          </w:rPr>
          <w:t>https://thebulletin.org/2019/07/a-nuclear-war-in-the-persian-gulf/</w:t>
        </w:r>
      </w:hyperlink>
    </w:p>
    <w:p w14:paraId="6AF8EA08" w14:textId="77777777" w:rsidR="0028050D" w:rsidRPr="003B44BE" w:rsidRDefault="0028050D" w:rsidP="0028050D"/>
    <w:p w14:paraId="6A372D64" w14:textId="77777777" w:rsidR="0028050D" w:rsidRPr="003B44BE" w:rsidRDefault="0028050D" w:rsidP="0028050D">
      <w:pPr>
        <w:rPr>
          <w:sz w:val="16"/>
        </w:rPr>
      </w:pPr>
      <w:r w:rsidRPr="005D70EC">
        <w:rPr>
          <w:highlight w:val="yellow"/>
          <w:u w:val="single"/>
        </w:rPr>
        <w:t xml:space="preserve">Tensions between the </w:t>
      </w:r>
      <w:r w:rsidRPr="005D70EC">
        <w:rPr>
          <w:b/>
          <w:bCs/>
          <w:highlight w:val="yellow"/>
          <w:u w:val="single"/>
        </w:rPr>
        <w:t>U</w:t>
      </w:r>
      <w:r w:rsidRPr="003B44BE">
        <w:rPr>
          <w:u w:val="single"/>
        </w:rPr>
        <w:t xml:space="preserve">nited </w:t>
      </w:r>
      <w:r w:rsidRPr="005D70EC">
        <w:rPr>
          <w:b/>
          <w:bCs/>
          <w:highlight w:val="yellow"/>
          <w:u w:val="single"/>
        </w:rPr>
        <w:t>S</w:t>
      </w:r>
      <w:r w:rsidRPr="003B44BE">
        <w:rPr>
          <w:u w:val="single"/>
        </w:rPr>
        <w:t xml:space="preserve">tates </w:t>
      </w:r>
      <w:r w:rsidRPr="005D70EC">
        <w:rPr>
          <w:highlight w:val="yellow"/>
          <w:u w:val="single"/>
        </w:rPr>
        <w:t>and Iran</w:t>
      </w:r>
      <w:r w:rsidRPr="003B44BE">
        <w:rPr>
          <w:u w:val="single"/>
        </w:rPr>
        <w:t xml:space="preserve"> are spiraling toward a military confrontation that </w:t>
      </w:r>
      <w:r w:rsidRPr="005D70EC">
        <w:rPr>
          <w:highlight w:val="yellow"/>
          <w:u w:val="single"/>
        </w:rPr>
        <w:t xml:space="preserve">carries a real possibility that the </w:t>
      </w:r>
      <w:r w:rsidRPr="005D70EC">
        <w:rPr>
          <w:b/>
          <w:bCs/>
          <w:highlight w:val="yellow"/>
          <w:u w:val="single"/>
        </w:rPr>
        <w:t>U</w:t>
      </w:r>
      <w:r w:rsidRPr="003B44BE">
        <w:rPr>
          <w:u w:val="single"/>
        </w:rPr>
        <w:t xml:space="preserve">nited </w:t>
      </w:r>
      <w:r w:rsidRPr="005D70EC">
        <w:rPr>
          <w:b/>
          <w:bCs/>
          <w:highlight w:val="yellow"/>
          <w:u w:val="single"/>
        </w:rPr>
        <w:t>S</w:t>
      </w:r>
      <w:r w:rsidRPr="003B44BE">
        <w:rPr>
          <w:u w:val="single"/>
        </w:rPr>
        <w:t xml:space="preserve">tates </w:t>
      </w:r>
      <w:r w:rsidRPr="005D70EC">
        <w:rPr>
          <w:highlight w:val="yellow"/>
          <w:u w:val="single"/>
        </w:rPr>
        <w:t>will use nuclear weapons. Iran’s</w:t>
      </w:r>
      <w:r w:rsidRPr="003B44BE">
        <w:rPr>
          <w:u w:val="single"/>
        </w:rPr>
        <w:t xml:space="preserve"> assortment of </w:t>
      </w:r>
      <w:r w:rsidRPr="005D70EC">
        <w:rPr>
          <w:highlight w:val="yellow"/>
          <w:u w:val="single"/>
        </w:rPr>
        <w:t>asymmetrical capabilities</w:t>
      </w:r>
      <w:r w:rsidRPr="003B44BE">
        <w:rPr>
          <w:u w:val="single"/>
        </w:rPr>
        <w:t>—all constructed to be effective against the United States—</w:t>
      </w:r>
      <w:r w:rsidRPr="005D70EC">
        <w:rPr>
          <w:highlight w:val="yellow"/>
          <w:u w:val="single"/>
        </w:rPr>
        <w:t>nearly</w:t>
      </w:r>
      <w:r w:rsidRPr="003B44BE">
        <w:rPr>
          <w:u w:val="single"/>
        </w:rPr>
        <w:t xml:space="preserve"> </w:t>
      </w:r>
      <w:r w:rsidRPr="005D70EC">
        <w:rPr>
          <w:highlight w:val="yellow"/>
          <w:u w:val="single"/>
        </w:rPr>
        <w:t>assures such a confrontation</w:t>
      </w:r>
      <w:r w:rsidRPr="003B44BE">
        <w:rPr>
          <w:u w:val="single"/>
        </w:rPr>
        <w:t>.</w:t>
      </w:r>
      <w:r w:rsidRPr="003B44BE">
        <w:rPr>
          <w:sz w:val="16"/>
        </w:rPr>
        <w:t xml:space="preserve"> The current US nuclear posture leaves the Trump administration at least open to the use of tactical nuclear weapons in conventional theaters. </w:t>
      </w:r>
      <w:r w:rsidRPr="005D70EC">
        <w:rPr>
          <w:highlight w:val="yellow"/>
          <w:u w:val="single"/>
        </w:rPr>
        <w:t>Some in the</w:t>
      </w:r>
      <w:r w:rsidRPr="003B44BE">
        <w:rPr>
          <w:u w:val="single"/>
        </w:rPr>
        <w:t xml:space="preserve"> current </w:t>
      </w:r>
      <w:r w:rsidRPr="005D70EC">
        <w:rPr>
          <w:highlight w:val="yellow"/>
          <w:u w:val="single"/>
        </w:rPr>
        <w:t>admin</w:t>
      </w:r>
      <w:r w:rsidRPr="003B44BE">
        <w:rPr>
          <w:u w:val="single"/>
        </w:rPr>
        <w:t xml:space="preserve">istration </w:t>
      </w:r>
      <w:r w:rsidRPr="005D70EC">
        <w:rPr>
          <w:highlight w:val="yellow"/>
          <w:u w:val="single"/>
        </w:rPr>
        <w:t>may</w:t>
      </w:r>
      <w:r w:rsidRPr="003B44BE">
        <w:rPr>
          <w:u w:val="single"/>
        </w:rPr>
        <w:t xml:space="preserve"> well think it to be in the best interest of the United States to </w:t>
      </w:r>
      <w:r w:rsidRPr="005D70EC">
        <w:rPr>
          <w:highlight w:val="yellow"/>
          <w:u w:val="single"/>
        </w:rPr>
        <w:t xml:space="preserve">seek a </w:t>
      </w:r>
      <w:r w:rsidRPr="003B44BE">
        <w:rPr>
          <w:u w:val="single"/>
        </w:rPr>
        <w:t xml:space="preserve">quick and </w:t>
      </w:r>
      <w:r w:rsidRPr="005D70EC">
        <w:rPr>
          <w:highlight w:val="yellow"/>
          <w:u w:val="single"/>
        </w:rPr>
        <w:t>decisive victory</w:t>
      </w:r>
      <w:r w:rsidRPr="003B44BE">
        <w:rPr>
          <w:u w:val="single"/>
        </w:rPr>
        <w:t xml:space="preserve"> in the oil hub of the Persian Gulf—and to do so </w:t>
      </w:r>
      <w:r w:rsidRPr="005D70EC">
        <w:rPr>
          <w:highlight w:val="yellow"/>
          <w:u w:val="single"/>
        </w:rPr>
        <w:t>by using</w:t>
      </w:r>
      <w:r w:rsidRPr="003B44BE">
        <w:rPr>
          <w:u w:val="single"/>
        </w:rPr>
        <w:t xml:space="preserve"> its </w:t>
      </w:r>
      <w:r w:rsidRPr="005D70EC">
        <w:rPr>
          <w:highlight w:val="yellow"/>
          <w:u w:val="single"/>
        </w:rPr>
        <w:t>nuclear arsenal.</w:t>
      </w:r>
    </w:p>
    <w:p w14:paraId="61D5322A" w14:textId="77777777" w:rsidR="0028050D" w:rsidRPr="003B44BE" w:rsidRDefault="0028050D" w:rsidP="0028050D">
      <w:pPr>
        <w:rPr>
          <w:sz w:val="16"/>
        </w:rPr>
      </w:pPr>
      <w:r w:rsidRPr="003B44BE">
        <w:rPr>
          <w:sz w:val="16"/>
        </w:rPr>
        <w:t xml:space="preserve">We believe </w:t>
      </w:r>
      <w:r w:rsidRPr="003B44BE">
        <w:rPr>
          <w:u w:val="single"/>
        </w:rPr>
        <w:t>there is a heightened possibility of a US-Iran war triggering a US nuclear strike</w:t>
      </w:r>
      <w:r w:rsidRPr="003B44BE">
        <w:rPr>
          <w:sz w:val="16"/>
        </w:rPr>
        <w:t xml:space="preserve"> for the following reasons:</w:t>
      </w:r>
    </w:p>
    <w:p w14:paraId="4AF2511F" w14:textId="77777777" w:rsidR="0028050D" w:rsidRPr="003B44BE" w:rsidRDefault="0028050D" w:rsidP="0028050D">
      <w:pPr>
        <w:rPr>
          <w:sz w:val="16"/>
        </w:rPr>
      </w:pPr>
      <w:r w:rsidRPr="003B44BE">
        <w:rPr>
          <w:u w:val="single"/>
        </w:rPr>
        <w:t xml:space="preserve">The </w:t>
      </w:r>
      <w:r w:rsidRPr="005D70EC">
        <w:rPr>
          <w:highlight w:val="yellow"/>
          <w:u w:val="single"/>
        </w:rPr>
        <w:t>sanction</w:t>
      </w:r>
      <w:r w:rsidRPr="003B44BE">
        <w:rPr>
          <w:u w:val="single"/>
        </w:rPr>
        <w:t xml:space="preserve"> regime set </w:t>
      </w:r>
      <w:r w:rsidRPr="005D70EC">
        <w:rPr>
          <w:highlight w:val="yellow"/>
          <w:u w:val="single"/>
        </w:rPr>
        <w:t>against the Iranian economy</w:t>
      </w:r>
      <w:r w:rsidRPr="003B44BE">
        <w:rPr>
          <w:u w:val="single"/>
        </w:rPr>
        <w:t xml:space="preserve"> is so brutal that it </w:t>
      </w:r>
      <w:r w:rsidRPr="005D70EC">
        <w:rPr>
          <w:highlight w:val="yellow"/>
          <w:u w:val="single"/>
        </w:rPr>
        <w:t>is likely to force Iran to take an action that will require a US military response.</w:t>
      </w:r>
      <w:r w:rsidRPr="003B44BE">
        <w:rPr>
          <w:sz w:val="16"/>
        </w:rPr>
        <w:t xml:space="preserve"> Unless the United States backs down from its present self-declared “economic warfare” against Iran, </w:t>
      </w:r>
      <w:r w:rsidRPr="003B44BE">
        <w:rPr>
          <w:u w:val="single"/>
        </w:rPr>
        <w:t>this will likely escalate to an open warfare between the two countries.</w:t>
      </w:r>
    </w:p>
    <w:p w14:paraId="4D1EE043" w14:textId="77777777" w:rsidR="0028050D" w:rsidRPr="003B44BE" w:rsidRDefault="0028050D" w:rsidP="0028050D">
      <w:pPr>
        <w:rPr>
          <w:sz w:val="16"/>
        </w:rPr>
      </w:pPr>
      <w:r w:rsidRPr="003B44BE">
        <w:rPr>
          <w:sz w:val="16"/>
        </w:rPr>
        <w:t xml:space="preserve">In response to a White House request to draw up an Iran war plan, the Pentagon proposed sending 120,000 soldiers to the Persian Gulf. This force would augment the several thousands of troops already stationed in Iran’s vicinity. President Trump has also hinted that if need be, he will be sending “a lot more” troops. Defeating Iran through conventional military means would likely require a half million US forces and US preparedness for many casualties. The US nuclear posture review is worded in such a way that the use of tactical nuclear weapons in conventional theaters is envisaged, foreshadowing the concern that </w:t>
      </w:r>
      <w:r w:rsidRPr="003B44BE">
        <w:rPr>
          <w:u w:val="single"/>
        </w:rPr>
        <w:t xml:space="preserve">in a showdown with a menacing foe like Iran, the nuclear option is on the table. </w:t>
      </w:r>
      <w:r w:rsidRPr="005D70EC">
        <w:rPr>
          <w:highlight w:val="yellow"/>
          <w:u w:val="single"/>
        </w:rPr>
        <w:t xml:space="preserve">The </w:t>
      </w:r>
      <w:r w:rsidRPr="005D70EC">
        <w:rPr>
          <w:b/>
          <w:bCs/>
          <w:highlight w:val="yellow"/>
          <w:u w:val="single"/>
        </w:rPr>
        <w:t>U</w:t>
      </w:r>
      <w:r w:rsidRPr="003B44BE">
        <w:rPr>
          <w:u w:val="single"/>
        </w:rPr>
        <w:t xml:space="preserve">nited </w:t>
      </w:r>
      <w:r w:rsidRPr="005D70EC">
        <w:rPr>
          <w:b/>
          <w:bCs/>
          <w:highlight w:val="yellow"/>
          <w:u w:val="single"/>
        </w:rPr>
        <w:t>S</w:t>
      </w:r>
      <w:r w:rsidRPr="003B44BE">
        <w:rPr>
          <w:u w:val="single"/>
        </w:rPr>
        <w:t xml:space="preserve">tates </w:t>
      </w:r>
      <w:r w:rsidRPr="005D70EC">
        <w:rPr>
          <w:highlight w:val="yellow"/>
          <w:u w:val="single"/>
        </w:rPr>
        <w:t>could</w:t>
      </w:r>
      <w:r w:rsidRPr="003B44BE">
        <w:rPr>
          <w:u w:val="single"/>
        </w:rPr>
        <w:t xml:space="preserve"> once again </w:t>
      </w:r>
      <w:r w:rsidRPr="005D70EC">
        <w:rPr>
          <w:highlight w:val="yellow"/>
          <w:u w:val="single"/>
        </w:rPr>
        <w:t>justify using nuclear force for</w:t>
      </w:r>
      <w:r w:rsidRPr="003B44BE">
        <w:rPr>
          <w:u w:val="single"/>
        </w:rPr>
        <w:t xml:space="preserve"> the sake of </w:t>
      </w:r>
      <w:r w:rsidRPr="005D70EC">
        <w:rPr>
          <w:highlight w:val="yellow"/>
          <w:u w:val="single"/>
        </w:rPr>
        <w:t>a decisive victory and casualty-prevention, the logic used in Hiroshima and Nagasaki.</w:t>
      </w:r>
    </w:p>
    <w:p w14:paraId="348E478D" w14:textId="77777777" w:rsidR="0028050D" w:rsidRPr="003B44BE" w:rsidRDefault="0028050D" w:rsidP="0028050D">
      <w:pPr>
        <w:rPr>
          <w:u w:val="single"/>
        </w:rPr>
      </w:pPr>
      <w:r w:rsidRPr="005D70EC">
        <w:rPr>
          <w:highlight w:val="yellow"/>
          <w:u w:val="single"/>
        </w:rPr>
        <w:t>Trump’s</w:t>
      </w:r>
      <w:r w:rsidRPr="003B44BE">
        <w:rPr>
          <w:u w:val="single"/>
        </w:rPr>
        <w:t xml:space="preserve"> cavalier </w:t>
      </w:r>
      <w:r w:rsidRPr="005D70EC">
        <w:rPr>
          <w:highlight w:val="yellow"/>
          <w:u w:val="single"/>
        </w:rPr>
        <w:t>attitude toward nuclear weapons, trigger-happy penchant, and</w:t>
      </w:r>
      <w:r w:rsidRPr="003B44BE">
        <w:rPr>
          <w:u w:val="single"/>
        </w:rPr>
        <w:t xml:space="preserve"> utter </w:t>
      </w:r>
      <w:r w:rsidRPr="005D70EC">
        <w:rPr>
          <w:highlight w:val="yellow"/>
          <w:u w:val="single"/>
        </w:rPr>
        <w:t>disdain for Iran, show that he would likely have no moral qualm about issuing</w:t>
      </w:r>
      <w:r w:rsidRPr="003B44BE">
        <w:rPr>
          <w:u w:val="single"/>
        </w:rPr>
        <w:t xml:space="preserve"> an order to launch </w:t>
      </w:r>
      <w:r w:rsidRPr="005D70EC">
        <w:rPr>
          <w:highlight w:val="yellow"/>
          <w:u w:val="single"/>
        </w:rPr>
        <w:t>a limited nuclear strike</w:t>
      </w:r>
      <w:r w:rsidRPr="003B44BE">
        <w:rPr>
          <w:u w:val="single"/>
        </w:rPr>
        <w:t xml:space="preserve">, especially </w:t>
      </w:r>
      <w:r w:rsidRPr="005D70EC">
        <w:rPr>
          <w:highlight w:val="yellow"/>
          <w:u w:val="single"/>
        </w:rPr>
        <w:t>in a US-Iran showdown,</w:t>
      </w:r>
      <w:r w:rsidRPr="003B44BE">
        <w:rPr>
          <w:u w:val="single"/>
        </w:rPr>
        <w:t xml:space="preserve"> one </w:t>
      </w:r>
      <w:r w:rsidRPr="005D70EC">
        <w:rPr>
          <w:highlight w:val="yellow"/>
          <w:u w:val="single"/>
        </w:rPr>
        <w:t>in which the oil transit from the Gulf would</w:t>
      </w:r>
      <w:r w:rsidRPr="003B44BE">
        <w:rPr>
          <w:u w:val="single"/>
        </w:rPr>
        <w:t xml:space="preserve"> be imperiled, </w:t>
      </w:r>
      <w:r w:rsidRPr="005D70EC">
        <w:rPr>
          <w:highlight w:val="yellow"/>
          <w:u w:val="single"/>
        </w:rPr>
        <w:t>impact</w:t>
      </w:r>
      <w:r w:rsidRPr="003B44BE">
        <w:rPr>
          <w:u w:val="single"/>
        </w:rPr>
        <w:t xml:space="preserve">ing </w:t>
      </w:r>
      <w:r w:rsidRPr="005D70EC">
        <w:rPr>
          <w:highlight w:val="yellow"/>
          <w:u w:val="single"/>
        </w:rPr>
        <w:t>the global economy</w:t>
      </w:r>
      <w:r w:rsidRPr="003B44BE">
        <w:rPr>
          <w:u w:val="single"/>
        </w:rPr>
        <w:t xml:space="preserve"> and necessitating a speedy end to such a war.</w:t>
      </w:r>
    </w:p>
    <w:p w14:paraId="515BC490" w14:textId="77777777" w:rsidR="0028050D" w:rsidRPr="003B44BE" w:rsidRDefault="0028050D" w:rsidP="0028050D">
      <w:pPr>
        <w:rPr>
          <w:sz w:val="16"/>
          <w:szCs w:val="16"/>
        </w:rPr>
      </w:pPr>
      <w:r w:rsidRPr="003B44BE">
        <w:rPr>
          <w:sz w:val="16"/>
          <w:szCs w:val="16"/>
        </w:rPr>
        <w:t>If the United States were to commit a limited nuclear strike against Iran, it would minimize risks to its forces in the region, defang the Iranian military, divest the latter of preeminence in the Strait of Hormuz, and thus reassert US power in the oil hub of the Persian Gulf. Oil flowing through the Strait of Hormuz is critical to a rising China. US control over this merchant waterway would grant the United States significant leverage in negotiations. A limited US nuclear strike could cause a ‘regime change’ among Iranian leadership, representing a strategic setback for Russia, in light of their recent foray in the Middle East with Iranian backing.</w:t>
      </w:r>
    </w:p>
    <w:p w14:paraId="4890A812" w14:textId="77777777" w:rsidR="0028050D" w:rsidRPr="003B44BE" w:rsidRDefault="0028050D" w:rsidP="0028050D">
      <w:pPr>
        <w:rPr>
          <w:sz w:val="16"/>
          <w:szCs w:val="16"/>
        </w:rPr>
      </w:pPr>
      <w:r w:rsidRPr="003B44BE">
        <w:rPr>
          <w:sz w:val="16"/>
          <w:szCs w:val="16"/>
        </w:rPr>
        <w:t>Undoubtedly, there are several significant negative consequences to a US use of nuclear weapons, opening the way for other nuclear-armed states to emulate US behavior, and for many other non-nuclear weapons states to seek their own nuclear deterrent shields. There would also be a huge outcry in the international community causing the US global image to suffer.</w:t>
      </w:r>
    </w:p>
    <w:p w14:paraId="708C999F" w14:textId="77777777" w:rsidR="0028050D" w:rsidRPr="003B44BE" w:rsidRDefault="0028050D" w:rsidP="0028050D">
      <w:pPr>
        <w:rPr>
          <w:sz w:val="16"/>
        </w:rPr>
      </w:pPr>
      <w:r w:rsidRPr="003B44BE">
        <w:rPr>
          <w:sz w:val="16"/>
        </w:rPr>
        <w:t xml:space="preserve">Will such anticipated consequences represent sufficient obstacles to prevent a limited U.S. nuclear strike on Iran? With President Trump, who counts on “bomb Iran” billionaire Sheldon Adelson as one of his main campaign contributors, </w:t>
      </w:r>
      <w:r w:rsidRPr="005D70EC">
        <w:rPr>
          <w:highlight w:val="yellow"/>
          <w:u w:val="single"/>
        </w:rPr>
        <w:t>the threshold for using nukes</w:t>
      </w:r>
      <w:r w:rsidRPr="003B44BE">
        <w:rPr>
          <w:u w:val="single"/>
        </w:rPr>
        <w:t xml:space="preserve"> certainly seems to </w:t>
      </w:r>
      <w:r w:rsidRPr="005D70EC">
        <w:rPr>
          <w:highlight w:val="yellow"/>
          <w:u w:val="single"/>
        </w:rPr>
        <w:t>have been lowered.</w:t>
      </w:r>
    </w:p>
    <w:p w14:paraId="5CEE55DB" w14:textId="77777777" w:rsidR="0028050D" w:rsidRPr="003B44BE" w:rsidRDefault="0028050D" w:rsidP="0028050D">
      <w:pPr>
        <w:rPr>
          <w:sz w:val="16"/>
          <w:szCs w:val="16"/>
        </w:rPr>
      </w:pPr>
      <w:r w:rsidRPr="003B44BE">
        <w:rPr>
          <w:sz w:val="16"/>
          <w:szCs w:val="16"/>
        </w:rPr>
        <w:t>How the United States and Iran came to the brink. President Donald Trump complicates the situation by stating that the United States is not seeking war with Iran, while repeatedly threatening to annihilate it. In July of 2018, in response to a statement by Iran’s President Hassan Rouhani, Trump tweeted, “NEVER, EVER THREATEN THE UNITED STATES AGAIN OR YOU WILL SUFFER CONSEQUENCES THE LIKES OF WHICH FEW THROUGHOUT HISTORY HAVE EVER SUFFERED BEFORE.”  On May 19, 2019, Trump fired another incendiary volley, threatening the “official end” of Iran in a U.S.-Iran war. Then Friday June 21, 2019 the day after Iran shot down a US military drone, the President said “I’m not looking for war and if there is, it’ll be obliteration like you have never seen before. But I am not looking to do that. But, you (Iran) can’t have nuclear weapons.” In an interview with NBC’s Chuck Todd.</w:t>
      </w:r>
    </w:p>
    <w:p w14:paraId="3E609E61" w14:textId="77777777" w:rsidR="0028050D" w:rsidRPr="003B44BE" w:rsidRDefault="0028050D" w:rsidP="0028050D">
      <w:pPr>
        <w:rPr>
          <w:sz w:val="16"/>
          <w:szCs w:val="16"/>
        </w:rPr>
      </w:pPr>
      <w:r w:rsidRPr="003B44BE">
        <w:rPr>
          <w:sz w:val="16"/>
          <w:szCs w:val="16"/>
        </w:rPr>
        <w:t>Citing Iran’s military threat, the Trump administration continues to enforce relentless economic sanctions under the guise of a “maximum pressure” strategy, designating Iran’s revolutionary guard a terrorist organization. The administration also is ramping up the US military presence in the Persian Gulf, sending several warships, a Patriot missile battery, an expeditionary force of marines, and nuclear-capable B-52 strategic bombers to the region. The United States has also withdrawn all “non-emergency” personnel in Baghdad and Erbil. These actions add fuel to the growing fear of war—a war sure to involve Iraq, home to both US military bases and powerful battle-hardened pro-Iran Shiite militias.</w:t>
      </w:r>
    </w:p>
    <w:p w14:paraId="1BA8D7B1" w14:textId="77777777" w:rsidR="0028050D" w:rsidRPr="003B44BE" w:rsidRDefault="0028050D" w:rsidP="0028050D">
      <w:pPr>
        <w:rPr>
          <w:sz w:val="16"/>
        </w:rPr>
      </w:pPr>
      <w:r w:rsidRPr="003B44BE">
        <w:rPr>
          <w:u w:val="single"/>
        </w:rPr>
        <w:t>War could break out in a variety of ways: As a result of Iran’s closure of the Strait of Hormuz</w:t>
      </w:r>
      <w:r w:rsidRPr="003B44BE">
        <w:rPr>
          <w:sz w:val="16"/>
        </w:rPr>
        <w:t xml:space="preserve"> (a choke point for the daily transfer of some 19 million barrels of oil)</w:t>
      </w:r>
      <w:r w:rsidRPr="003B44BE">
        <w:rPr>
          <w:u w:val="single"/>
        </w:rPr>
        <w:t xml:space="preserve">, a preemptive strike on Iran’s military and nuclear facilities </w:t>
      </w:r>
      <w:r w:rsidRPr="003B44BE">
        <w:rPr>
          <w:sz w:val="16"/>
        </w:rPr>
        <w:t>(in light of Iran’s stated intention to resume aspects of its nuclear activities, banned under the 2015 nuclear agreement</w:t>
      </w:r>
      <w:r w:rsidRPr="003B44BE">
        <w:rPr>
          <w:u w:val="single"/>
        </w:rPr>
        <w:t>), an application of the 9/11 legislation on Authorization of Military Force against al-Qaeda</w:t>
      </w:r>
      <w:r w:rsidRPr="003B44BE">
        <w:rPr>
          <w:sz w:val="16"/>
        </w:rPr>
        <w:t xml:space="preserve"> (accusing Iran of being in league with al-Qaeda terrorists)</w:t>
      </w:r>
      <w:r w:rsidRPr="003B44BE">
        <w:rPr>
          <w:u w:val="single"/>
        </w:rPr>
        <w:t xml:space="preserve">, or in response to perceived Iranian mischief </w:t>
      </w:r>
      <w:r w:rsidRPr="003B44BE">
        <w:rPr>
          <w:sz w:val="16"/>
        </w:rPr>
        <w:t>(such as the recent sabotage on board several Saudi and UAE merchant ships).</w:t>
      </w:r>
    </w:p>
    <w:p w14:paraId="37675CB8" w14:textId="77777777" w:rsidR="0028050D" w:rsidRPr="003B44BE" w:rsidRDefault="0028050D" w:rsidP="0028050D">
      <w:pPr>
        <w:rPr>
          <w:sz w:val="16"/>
          <w:szCs w:val="16"/>
        </w:rPr>
      </w:pPr>
      <w:r w:rsidRPr="003B44BE">
        <w:rPr>
          <w:sz w:val="16"/>
          <w:szCs w:val="16"/>
        </w:rPr>
        <w:t>The United States and Iran are not the only regional players, and care must be taken to understand the context and implications of events. As pointed out by a number of US experts in the wake of the most recent attacks on oil tankers, regional rivals such as Saudi Arabia have much to gain from a breakout of war between the U.S. and Iran. The U.S. has echoed the Saudi accusations against Iran and extended them to include blaming Iran for the Yemenis Houthi rebels’ drone attack on a Saudi pipeline on May 14th.</w:t>
      </w:r>
    </w:p>
    <w:p w14:paraId="135CDA42" w14:textId="77777777" w:rsidR="0028050D" w:rsidRPr="003B44BE" w:rsidRDefault="0028050D" w:rsidP="0028050D">
      <w:pPr>
        <w:rPr>
          <w:sz w:val="16"/>
          <w:szCs w:val="16"/>
        </w:rPr>
      </w:pPr>
      <w:r w:rsidRPr="003B44BE">
        <w:rPr>
          <w:sz w:val="16"/>
          <w:szCs w:val="16"/>
        </w:rPr>
        <w:t>Accusations are one thing, but the big question is, will the Trump administration heed Saudi Arabia’s call for a “US surgical strike” on Iran?  Both the Saudis and Iranians harbor hegemonic ambitions in the region. The Saudis are pushing for a limited US strike to eliminate some of Iran’s formidable naval and missile capabilities, thus weakening their regional rival. But even a limited US strike would increase the likelihood of Iranian forces inflicting serious damage on US military assets in the region, both directly and indirectly through multiple proxy forces.</w:t>
      </w:r>
    </w:p>
    <w:p w14:paraId="6C2DE087" w14:textId="77777777" w:rsidR="0028050D" w:rsidRPr="003B44BE" w:rsidRDefault="0028050D" w:rsidP="0028050D">
      <w:pPr>
        <w:rPr>
          <w:u w:val="single"/>
        </w:rPr>
      </w:pPr>
      <w:r w:rsidRPr="003B44BE">
        <w:rPr>
          <w:u w:val="single"/>
        </w:rPr>
        <w:t>Iran’s military commanders have warned that the US military fleet is within range of Iran’s short-range missiles.</w:t>
      </w:r>
      <w:r w:rsidRPr="003B44BE">
        <w:rPr>
          <w:sz w:val="16"/>
        </w:rPr>
        <w:t xml:space="preserve"> Iran has reportedly affixed anti-ship missiles on hundreds of its fast boats, as part of an asymmetrical “swarming” tactic. Ayatollah Khamenei, </w:t>
      </w:r>
      <w:r w:rsidRPr="005D70EC">
        <w:rPr>
          <w:highlight w:val="yellow"/>
          <w:u w:val="single"/>
        </w:rPr>
        <w:t>Iran’s Supreme Leader</w:t>
      </w:r>
      <w:r w:rsidRPr="003B44BE">
        <w:rPr>
          <w:u w:val="single"/>
        </w:rPr>
        <w:t xml:space="preserve">, </w:t>
      </w:r>
      <w:r w:rsidRPr="005D70EC">
        <w:rPr>
          <w:highlight w:val="yellow"/>
          <w:u w:val="single"/>
        </w:rPr>
        <w:t>has</w:t>
      </w:r>
      <w:r w:rsidRPr="003B44BE">
        <w:rPr>
          <w:u w:val="single"/>
        </w:rPr>
        <w:t xml:space="preserve"> also </w:t>
      </w:r>
      <w:r w:rsidRPr="005D70EC">
        <w:rPr>
          <w:highlight w:val="yellow"/>
          <w:u w:val="single"/>
        </w:rPr>
        <w:t>instructed the country’s military forces to commence preparations for war.</w:t>
      </w:r>
    </w:p>
    <w:p w14:paraId="370B90FB" w14:textId="77777777" w:rsidR="0028050D" w:rsidRPr="003B44BE" w:rsidRDefault="0028050D" w:rsidP="0028050D">
      <w:pPr>
        <w:rPr>
          <w:sz w:val="16"/>
          <w:szCs w:val="16"/>
        </w:rPr>
      </w:pPr>
      <w:r w:rsidRPr="003B44BE">
        <w:rPr>
          <w:sz w:val="16"/>
          <w:szCs w:val="16"/>
        </w:rPr>
        <w:t>It is worth recalling that Iran is ranked 14th for countries with the most military firepower.  Iran has also devoted considerable attention to upgrading its asymmetrical capabilities, including shifting its formal strategy to an “offensive-defensive” posture—meaning that if the United States moves offensively against Iran, Iran will counter by moving offensively against a regional target of value for the United States. An example of an offensive-defensive move would be if the United States were to use its airbases to launch nuclear-capable B-52 strikes on Iran, Iran could counterattack the US base in Qatar, irrespective of friendly ties with the country.</w:t>
      </w:r>
    </w:p>
    <w:p w14:paraId="51C5C36D" w14:textId="77777777" w:rsidR="0028050D" w:rsidRPr="003B44BE" w:rsidRDefault="0028050D" w:rsidP="0028050D">
      <w:pPr>
        <w:rPr>
          <w:sz w:val="16"/>
          <w:szCs w:val="16"/>
        </w:rPr>
      </w:pPr>
      <w:r w:rsidRPr="003B44BE">
        <w:rPr>
          <w:sz w:val="16"/>
          <w:szCs w:val="16"/>
        </w:rPr>
        <w:t>Iran is in many respects a “regional superpower” with over a half a million active soldiers and another 350,000 reservists; it possesses thousands of guided missiles, over 1,600 tanks, some 500 aircraft, hundreds of military drones, and several surface warships, submarines, and mine boats, in addition to some 3,000 fast boats. These assets indicate that the now seemly imminent conflict with Iran will not be a cakewalk for the United States. This possibility of a costly conventional conflict in our minds increases the likelihood of US conflict escalation to nuclear war.</w:t>
      </w:r>
    </w:p>
    <w:p w14:paraId="2AE70910" w14:textId="77777777" w:rsidR="0028050D" w:rsidRPr="003B44BE" w:rsidRDefault="0028050D" w:rsidP="0028050D">
      <w:pPr>
        <w:rPr>
          <w:sz w:val="16"/>
        </w:rPr>
      </w:pPr>
      <w:r w:rsidRPr="003B44BE">
        <w:rPr>
          <w:u w:val="single"/>
        </w:rPr>
        <w:t xml:space="preserve">The </w:t>
      </w:r>
      <w:r w:rsidRPr="005D70EC">
        <w:rPr>
          <w:highlight w:val="yellow"/>
          <w:u w:val="single"/>
        </w:rPr>
        <w:t>risk of nuclear warfare in the</w:t>
      </w:r>
      <w:r w:rsidRPr="003B44BE">
        <w:rPr>
          <w:u w:val="single"/>
        </w:rPr>
        <w:t xml:space="preserve"> Persian </w:t>
      </w:r>
      <w:r w:rsidRPr="005D70EC">
        <w:rPr>
          <w:highlight w:val="yellow"/>
          <w:u w:val="single"/>
        </w:rPr>
        <w:t>Gulf represents a</w:t>
      </w:r>
      <w:r w:rsidRPr="003B44BE">
        <w:rPr>
          <w:u w:val="single"/>
        </w:rPr>
        <w:t xml:space="preserve"> present and clear danger </w:t>
      </w:r>
      <w:r w:rsidRPr="005D70EC">
        <w:rPr>
          <w:highlight w:val="yellow"/>
          <w:u w:val="single"/>
        </w:rPr>
        <w:t>to world peace</w:t>
      </w:r>
      <w:r w:rsidRPr="003B44BE">
        <w:rPr>
          <w:sz w:val="16"/>
        </w:rPr>
        <w:t>, requiring the mobilization of the international community to intervene.</w:t>
      </w:r>
    </w:p>
    <w:p w14:paraId="7C5363D4" w14:textId="77777777" w:rsidR="0028050D" w:rsidRPr="003B44BE" w:rsidRDefault="0028050D" w:rsidP="0028050D">
      <w:pPr>
        <w:shd w:val="clear" w:color="auto" w:fill="FFFFFF"/>
        <w:rPr>
          <w:rFonts w:cs="Arial"/>
          <w:color w:val="212529"/>
          <w:sz w:val="26"/>
          <w:szCs w:val="26"/>
        </w:rPr>
      </w:pPr>
    </w:p>
    <w:p w14:paraId="2629C4FD" w14:textId="77777777" w:rsidR="0028050D" w:rsidRPr="003B44BE" w:rsidRDefault="0028050D" w:rsidP="0028050D"/>
    <w:p w14:paraId="2B76D2E3" w14:textId="77777777" w:rsidR="0028050D" w:rsidRPr="007A18D7" w:rsidRDefault="0028050D" w:rsidP="0028050D">
      <w:pPr>
        <w:pStyle w:val="Heading2"/>
        <w:rPr>
          <w:shd w:val="clear" w:color="auto" w:fill="FFFFFF"/>
        </w:rPr>
      </w:pPr>
      <w:r w:rsidRPr="003B44BE">
        <w:rPr>
          <w:shd w:val="clear" w:color="auto" w:fill="FFFFFF"/>
        </w:rPr>
        <w:t>Turns</w:t>
      </w:r>
    </w:p>
    <w:p w14:paraId="0885120E" w14:textId="77777777" w:rsidR="0028050D" w:rsidRPr="007A18D7" w:rsidRDefault="0028050D" w:rsidP="0028050D">
      <w:pPr>
        <w:pStyle w:val="Heading3"/>
      </w:pPr>
      <w:r w:rsidRPr="003B44BE">
        <w:t>Fill-in</w:t>
      </w:r>
    </w:p>
    <w:p w14:paraId="7412506A" w14:textId="77777777" w:rsidR="0028050D" w:rsidRPr="003B44BE" w:rsidRDefault="0028050D" w:rsidP="0028050D">
      <w:pPr>
        <w:pStyle w:val="Heading4"/>
        <w:rPr>
          <w:rFonts w:cs="Times New Roman"/>
        </w:rPr>
      </w:pPr>
      <w:r w:rsidRPr="003B44BE">
        <w:rPr>
          <w:rFonts w:cs="Times New Roman"/>
        </w:rPr>
        <w:t xml:space="preserve">Russia and China seek influence in Iraq – plan causes fill-in </w:t>
      </w:r>
    </w:p>
    <w:p w14:paraId="7DA3EE96" w14:textId="77777777" w:rsidR="0028050D" w:rsidRPr="003B44BE" w:rsidRDefault="0028050D" w:rsidP="0028050D">
      <w:pPr>
        <w:rPr>
          <w:rFonts w:cstheme="majorHAnsi"/>
        </w:rPr>
      </w:pPr>
      <w:r w:rsidRPr="003B44BE">
        <w:rPr>
          <w:rStyle w:val="Style13ptBold"/>
          <w:rFonts w:cstheme="majorHAnsi"/>
          <w:b w:val="0"/>
          <w:bCs w:val="0"/>
        </w:rPr>
        <w:t xml:space="preserve">Anthony H. </w:t>
      </w:r>
      <w:r w:rsidRPr="003B44BE">
        <w:rPr>
          <w:rStyle w:val="Style13ptBold"/>
          <w:rFonts w:cstheme="majorHAnsi"/>
          <w:sz w:val="24"/>
        </w:rPr>
        <w:t>Cordesman 19</w:t>
      </w:r>
      <w:r w:rsidRPr="003B44BE">
        <w:rPr>
          <w:rStyle w:val="Style13ptBold"/>
          <w:rFonts w:cstheme="majorHAnsi"/>
          <w:b w:val="0"/>
          <w:bCs w:val="0"/>
        </w:rPr>
        <w:t xml:space="preserve">, professor of national security at Georgetown University, 2/12/2019, “The Strategy the U.S. Should Pursue in Iraq”, </w:t>
      </w:r>
      <w:hyperlink r:id="rId47" w:history="1">
        <w:r w:rsidRPr="003B44BE">
          <w:rPr>
            <w:rStyle w:val="Hyperlink"/>
            <w:rFonts w:cstheme="majorHAnsi"/>
          </w:rPr>
          <w:t>https://www.csis.org/analysis/strategy-us-should-pursue-iraq</w:t>
        </w:r>
      </w:hyperlink>
      <w:r w:rsidRPr="003B44BE">
        <w:rPr>
          <w:rFonts w:cstheme="majorHAnsi"/>
        </w:rPr>
        <w:t xml:space="preserve"> </w:t>
      </w:r>
    </w:p>
    <w:p w14:paraId="1504E8E8" w14:textId="77777777" w:rsidR="0028050D" w:rsidRPr="003B44BE" w:rsidRDefault="0028050D" w:rsidP="0028050D">
      <w:pPr>
        <w:spacing w:line="276" w:lineRule="auto"/>
        <w:rPr>
          <w:color w:val="000000" w:themeColor="text1"/>
          <w:sz w:val="16"/>
        </w:rPr>
      </w:pPr>
      <w:r w:rsidRPr="005D70EC">
        <w:rPr>
          <w:color w:val="000000" w:themeColor="text1"/>
          <w:highlight w:val="yellow"/>
          <w:u w:val="single"/>
        </w:rPr>
        <w:t>Russia will</w:t>
      </w:r>
      <w:r w:rsidRPr="003B44BE">
        <w:rPr>
          <w:color w:val="000000" w:themeColor="text1"/>
          <w:sz w:val="16"/>
        </w:rPr>
        <w:t xml:space="preserve"> probably </w:t>
      </w:r>
      <w:r w:rsidRPr="005D70EC">
        <w:rPr>
          <w:color w:val="000000" w:themeColor="text1"/>
          <w:highlight w:val="yellow"/>
          <w:u w:val="single"/>
          <w:bdr w:val="single" w:sz="4" w:space="0" w:color="auto"/>
        </w:rPr>
        <w:t xml:space="preserve">exploit </w:t>
      </w:r>
      <w:r w:rsidRPr="005D70EC">
        <w:rPr>
          <w:b/>
          <w:bCs/>
          <w:color w:val="000000" w:themeColor="text1"/>
          <w:highlight w:val="yellow"/>
          <w:u w:val="single"/>
          <w:bdr w:val="single" w:sz="4" w:space="0" w:color="auto"/>
        </w:rPr>
        <w:t>any</w:t>
      </w:r>
      <w:r w:rsidRPr="005D70EC">
        <w:rPr>
          <w:color w:val="000000" w:themeColor="text1"/>
          <w:highlight w:val="yellow"/>
          <w:u w:val="single"/>
          <w:bdr w:val="single" w:sz="4" w:space="0" w:color="auto"/>
        </w:rPr>
        <w:t xml:space="preserve"> opportunity</w:t>
      </w:r>
      <w:r w:rsidRPr="005D70EC">
        <w:rPr>
          <w:color w:val="000000" w:themeColor="text1"/>
          <w:highlight w:val="yellow"/>
          <w:u w:val="single"/>
        </w:rPr>
        <w:t xml:space="preserve"> to gain influence in Iraq</w:t>
      </w:r>
      <w:r w:rsidRPr="003B44BE">
        <w:rPr>
          <w:color w:val="000000" w:themeColor="text1"/>
          <w:u w:val="single"/>
        </w:rPr>
        <w:t xml:space="preserve"> and weaken the U.S. position,</w:t>
      </w:r>
      <w:r w:rsidRPr="003B44BE">
        <w:rPr>
          <w:color w:val="000000" w:themeColor="text1"/>
          <w:sz w:val="16"/>
        </w:rPr>
        <w:t xml:space="preserve"> </w:t>
      </w:r>
      <w:r w:rsidRPr="005D70EC">
        <w:rPr>
          <w:color w:val="000000" w:themeColor="text1"/>
          <w:highlight w:val="yellow"/>
          <w:u w:val="single"/>
        </w:rPr>
        <w:t xml:space="preserve">and is </w:t>
      </w:r>
      <w:r w:rsidRPr="005D70EC">
        <w:rPr>
          <w:color w:val="000000" w:themeColor="text1"/>
          <w:highlight w:val="yellow"/>
          <w:u w:val="single"/>
          <w:bdr w:val="single" w:sz="4" w:space="0" w:color="auto"/>
        </w:rPr>
        <w:t xml:space="preserve">already </w:t>
      </w:r>
      <w:r w:rsidRPr="005D70EC">
        <w:rPr>
          <w:b/>
          <w:bCs/>
          <w:color w:val="000000" w:themeColor="text1"/>
          <w:highlight w:val="yellow"/>
          <w:u w:val="single"/>
          <w:bdr w:val="single" w:sz="4" w:space="0" w:color="auto"/>
        </w:rPr>
        <w:t>competing</w:t>
      </w:r>
      <w:r w:rsidRPr="005D70EC">
        <w:rPr>
          <w:color w:val="000000" w:themeColor="text1"/>
          <w:highlight w:val="yellow"/>
          <w:u w:val="single"/>
        </w:rPr>
        <w:t xml:space="preserve"> with the U.S. to provide arms</w:t>
      </w:r>
      <w:r w:rsidRPr="003B44BE">
        <w:rPr>
          <w:color w:val="000000" w:themeColor="text1"/>
          <w:sz w:val="16"/>
        </w:rPr>
        <w:t xml:space="preserve"> transfers </w:t>
      </w:r>
      <w:r w:rsidRPr="005D70EC">
        <w:rPr>
          <w:color w:val="000000" w:themeColor="text1"/>
          <w:highlight w:val="yellow"/>
          <w:u w:val="single"/>
        </w:rPr>
        <w:t>to Iraq.</w:t>
      </w:r>
      <w:r w:rsidRPr="003B44BE">
        <w:rPr>
          <w:color w:val="000000" w:themeColor="text1"/>
          <w:sz w:val="16"/>
        </w:rPr>
        <w:t xml:space="preserve"> SIPIRI estimates that Russia provided 20% of all Iraq arms imports between 2012 and 2017 versus 57% from the U.S. (</w:t>
      </w:r>
      <w:hyperlink r:id="rId48" w:tgtFrame="_blank" w:history="1">
        <w:r w:rsidRPr="003B44BE">
          <w:rPr>
            <w:rStyle w:val="Hyperlink"/>
            <w:color w:val="000000" w:themeColor="text1"/>
            <w:sz w:val="16"/>
          </w:rPr>
          <w:t>http://armstrade.sipri.org/armstrade/page/values.php</w:t>
        </w:r>
      </w:hyperlink>
      <w:r w:rsidRPr="003B44BE">
        <w:rPr>
          <w:color w:val="000000" w:themeColor="text1"/>
          <w:sz w:val="16"/>
        </w:rPr>
        <w:t>), and the CRS reports that Russia has discussed much larger sales – many of which would require Russian in-country support (CRS R44984).</w:t>
      </w:r>
    </w:p>
    <w:p w14:paraId="7867BBDC" w14:textId="77777777" w:rsidR="0028050D" w:rsidRPr="003B44BE" w:rsidRDefault="0028050D" w:rsidP="0028050D">
      <w:pPr>
        <w:spacing w:line="276" w:lineRule="auto"/>
        <w:rPr>
          <w:color w:val="000000" w:themeColor="text1"/>
          <w:sz w:val="16"/>
        </w:rPr>
      </w:pPr>
      <w:r w:rsidRPr="003B44BE">
        <w:rPr>
          <w:color w:val="000000" w:themeColor="text1"/>
          <w:sz w:val="16"/>
        </w:rPr>
        <w:t xml:space="preserve">The new U.S. National Security Strategy issued in 2017 and 2018 calls for a U.S. focus on the threat from both Russia and China, and Arab sources indicate that </w:t>
      </w:r>
      <w:r w:rsidRPr="005D70EC">
        <w:rPr>
          <w:color w:val="000000" w:themeColor="text1"/>
          <w:highlight w:val="yellow"/>
          <w:u w:val="single"/>
        </w:rPr>
        <w:t xml:space="preserve">China has already become </w:t>
      </w:r>
      <w:r w:rsidRPr="005D70EC">
        <w:rPr>
          <w:b/>
          <w:bCs/>
          <w:color w:val="000000" w:themeColor="text1"/>
          <w:highlight w:val="yellow"/>
          <w:u w:val="single"/>
        </w:rPr>
        <w:t>more</w:t>
      </w:r>
      <w:r w:rsidRPr="005D70EC">
        <w:rPr>
          <w:color w:val="000000" w:themeColor="text1"/>
          <w:highlight w:val="yellow"/>
          <w:u w:val="single"/>
        </w:rPr>
        <w:t xml:space="preserve"> active in </w:t>
      </w:r>
      <w:r w:rsidRPr="005D70EC">
        <w:rPr>
          <w:color w:val="000000" w:themeColor="text1"/>
          <w:highlight w:val="yellow"/>
          <w:u w:val="single"/>
          <w:bdr w:val="single" w:sz="4" w:space="0" w:color="auto"/>
        </w:rPr>
        <w:t xml:space="preserve">seeking to </w:t>
      </w:r>
      <w:r w:rsidRPr="005D70EC">
        <w:rPr>
          <w:b/>
          <w:bCs/>
          <w:color w:val="000000" w:themeColor="text1"/>
          <w:highlight w:val="yellow"/>
          <w:u w:val="single"/>
          <w:bdr w:val="single" w:sz="4" w:space="0" w:color="auto"/>
        </w:rPr>
        <w:t>expand</w:t>
      </w:r>
      <w:r w:rsidRPr="005D70EC">
        <w:rPr>
          <w:color w:val="000000" w:themeColor="text1"/>
          <w:highlight w:val="yellow"/>
          <w:u w:val="single"/>
        </w:rPr>
        <w:t xml:space="preserve"> its influence in Iraq</w:t>
      </w:r>
      <w:r w:rsidRPr="003B44BE">
        <w:rPr>
          <w:color w:val="000000" w:themeColor="text1"/>
          <w:sz w:val="16"/>
        </w:rPr>
        <w:t>. Even some Iraqis who do support strong ties to the U.S. already see Russia and China as ways of countering over-dependence on the U.S.</w:t>
      </w:r>
    </w:p>
    <w:p w14:paraId="3E9ECDE0" w14:textId="77777777" w:rsidR="0028050D" w:rsidRPr="003B44BE" w:rsidRDefault="0028050D" w:rsidP="0028050D">
      <w:pPr>
        <w:rPr>
          <w:rFonts w:cstheme="majorHAnsi"/>
          <w:color w:val="000000" w:themeColor="text1"/>
          <w:sz w:val="16"/>
        </w:rPr>
      </w:pPr>
    </w:p>
    <w:p w14:paraId="6D4CD407" w14:textId="77777777" w:rsidR="0028050D" w:rsidRPr="003B44BE" w:rsidRDefault="0028050D" w:rsidP="0028050D">
      <w:pPr>
        <w:pStyle w:val="Heading4"/>
        <w:rPr>
          <w:rFonts w:cs="Times New Roman"/>
          <w:shd w:val="clear" w:color="auto" w:fill="FFFFFF"/>
        </w:rPr>
      </w:pPr>
      <w:r w:rsidRPr="003B44BE">
        <w:rPr>
          <w:rFonts w:cs="Times New Roman"/>
          <w:shd w:val="clear" w:color="auto" w:fill="FFFFFF"/>
        </w:rPr>
        <w:t xml:space="preserve">Ending US arms sales guarantees fill-in </w:t>
      </w:r>
    </w:p>
    <w:p w14:paraId="376EFF96" w14:textId="77777777" w:rsidR="0028050D" w:rsidRPr="003B44BE" w:rsidRDefault="0028050D" w:rsidP="0028050D">
      <w:r w:rsidRPr="003B44BE">
        <w:rPr>
          <w:rFonts w:cstheme="majorHAnsi"/>
          <w:color w:val="000000" w:themeColor="text1"/>
          <w:shd w:val="clear" w:color="auto" w:fill="FFFFFF"/>
        </w:rPr>
        <w:t xml:space="preserve">Brett </w:t>
      </w:r>
      <w:r w:rsidRPr="003B44BE">
        <w:rPr>
          <w:rFonts w:cstheme="majorHAnsi"/>
          <w:b/>
          <w:bCs/>
          <w:color w:val="000000" w:themeColor="text1"/>
          <w:shd w:val="clear" w:color="auto" w:fill="FFFFFF"/>
        </w:rPr>
        <w:t>McGurk 13</w:t>
      </w:r>
      <w:r w:rsidRPr="003B44BE">
        <w:rPr>
          <w:rFonts w:cstheme="majorHAnsi"/>
          <w:color w:val="000000" w:themeColor="text1"/>
          <w:shd w:val="clear" w:color="auto" w:fill="FFFFFF"/>
        </w:rPr>
        <w:t xml:space="preserve">, US deputy assistant secretary for Iraq and Iran, 11/13/2013, “U.S. Foreign Policy Toward Iraq”, </w:t>
      </w:r>
      <w:hyperlink r:id="rId49" w:history="1">
        <w:r w:rsidRPr="003B44BE">
          <w:rPr>
            <w:rStyle w:val="Hyperlink"/>
          </w:rPr>
          <w:t>https://2009-2017.state.gov/p/nea/rls/rm/217546.htm</w:t>
        </w:r>
      </w:hyperlink>
    </w:p>
    <w:p w14:paraId="384FFED3" w14:textId="77777777" w:rsidR="0028050D" w:rsidRPr="003B44BE" w:rsidRDefault="0028050D" w:rsidP="0028050D">
      <w:pPr>
        <w:shd w:val="clear" w:color="auto" w:fill="FFFFFF"/>
        <w:spacing w:before="100" w:beforeAutospacing="1" w:after="100" w:afterAutospacing="1" w:line="276" w:lineRule="auto"/>
        <w:rPr>
          <w:color w:val="000000" w:themeColor="text1"/>
          <w:sz w:val="16"/>
        </w:rPr>
      </w:pPr>
      <w:r w:rsidRPr="003B44BE">
        <w:rPr>
          <w:color w:val="000000" w:themeColor="text1"/>
          <w:sz w:val="16"/>
        </w:rPr>
        <w:t xml:space="preserve">Time may not be on our side. </w:t>
      </w:r>
      <w:r w:rsidRPr="005D70EC">
        <w:rPr>
          <w:color w:val="000000" w:themeColor="text1"/>
          <w:highlight w:val="yellow"/>
          <w:u w:val="single"/>
        </w:rPr>
        <w:t xml:space="preserve">Iraq has </w:t>
      </w:r>
      <w:r w:rsidRPr="005D70EC">
        <w:rPr>
          <w:b/>
          <w:bCs/>
          <w:color w:val="000000" w:themeColor="text1"/>
          <w:highlight w:val="yellow"/>
          <w:u w:val="single"/>
        </w:rPr>
        <w:t>acute</w:t>
      </w:r>
      <w:r w:rsidRPr="005D70EC">
        <w:rPr>
          <w:color w:val="000000" w:themeColor="text1"/>
          <w:highlight w:val="yellow"/>
          <w:u w:val="single"/>
        </w:rPr>
        <w:t xml:space="preserve"> demands</w:t>
      </w:r>
      <w:r w:rsidRPr="003B44BE">
        <w:rPr>
          <w:color w:val="000000" w:themeColor="text1"/>
          <w:u w:val="single"/>
        </w:rPr>
        <w:t>, money to supply those demands, and</w:t>
      </w:r>
      <w:r w:rsidRPr="003B44BE">
        <w:rPr>
          <w:color w:val="000000" w:themeColor="text1"/>
          <w:sz w:val="16"/>
          <w:u w:val="single"/>
        </w:rPr>
        <w:t xml:space="preserve"> </w:t>
      </w:r>
      <w:r w:rsidRPr="005D70EC">
        <w:rPr>
          <w:color w:val="000000" w:themeColor="text1"/>
          <w:highlight w:val="yellow"/>
          <w:u w:val="single"/>
        </w:rPr>
        <w:t xml:space="preserve">while it prefers U.S. equipment and the multi-decade relationship that comes with our </w:t>
      </w:r>
      <w:r w:rsidRPr="005D70EC">
        <w:rPr>
          <w:b/>
          <w:bCs/>
          <w:color w:val="000000" w:themeColor="text1"/>
          <w:highlight w:val="yellow"/>
          <w:u w:val="single"/>
        </w:rPr>
        <w:t>f</w:t>
      </w:r>
      <w:r w:rsidRPr="003B44BE">
        <w:rPr>
          <w:color w:val="000000" w:themeColor="text1"/>
          <w:sz w:val="16"/>
        </w:rPr>
        <w:t xml:space="preserve">oreign </w:t>
      </w:r>
      <w:r w:rsidRPr="005D70EC">
        <w:rPr>
          <w:b/>
          <w:bCs/>
          <w:color w:val="000000" w:themeColor="text1"/>
          <w:highlight w:val="yellow"/>
          <w:u w:val="single"/>
        </w:rPr>
        <w:t>m</w:t>
      </w:r>
      <w:r w:rsidRPr="003B44BE">
        <w:rPr>
          <w:color w:val="000000" w:themeColor="text1"/>
          <w:sz w:val="16"/>
        </w:rPr>
        <w:t xml:space="preserve">ilitary </w:t>
      </w:r>
      <w:r w:rsidRPr="005D70EC">
        <w:rPr>
          <w:b/>
          <w:bCs/>
          <w:color w:val="000000" w:themeColor="text1"/>
          <w:highlight w:val="yellow"/>
          <w:u w:val="single"/>
        </w:rPr>
        <w:t>s</w:t>
      </w:r>
      <w:r w:rsidRPr="003B44BE">
        <w:rPr>
          <w:color w:val="000000" w:themeColor="text1"/>
          <w:sz w:val="16"/>
        </w:rPr>
        <w:t xml:space="preserve">ales program, strategic </w:t>
      </w:r>
      <w:r w:rsidRPr="005D70EC">
        <w:rPr>
          <w:color w:val="000000" w:themeColor="text1"/>
          <w:highlight w:val="yellow"/>
          <w:u w:val="single"/>
        </w:rPr>
        <w:t>competitors are</w:t>
      </w:r>
      <w:r w:rsidRPr="003B44BE">
        <w:rPr>
          <w:color w:val="000000" w:themeColor="text1"/>
          <w:sz w:val="16"/>
        </w:rPr>
        <w:t xml:space="preserve"> now </w:t>
      </w:r>
      <w:r w:rsidRPr="005D70EC">
        <w:rPr>
          <w:color w:val="000000" w:themeColor="text1"/>
          <w:highlight w:val="yellow"/>
          <w:u w:val="single"/>
          <w:bdr w:val="single" w:sz="4" w:space="0" w:color="auto"/>
        </w:rPr>
        <w:t>lining up to meet Iraqi demands</w:t>
      </w:r>
      <w:r w:rsidRPr="005D70EC">
        <w:rPr>
          <w:color w:val="000000" w:themeColor="text1"/>
          <w:highlight w:val="yellow"/>
          <w:u w:val="single"/>
        </w:rPr>
        <w:t xml:space="preserve"> if we cannot deliver.</w:t>
      </w:r>
      <w:r w:rsidRPr="003B44BE">
        <w:rPr>
          <w:color w:val="000000" w:themeColor="text1"/>
          <w:sz w:val="16"/>
        </w:rPr>
        <w:t xml:space="preserve"> Case in point is the delivery earlier this month of four Russian Mi-35 attack helicopters. We believe that </w:t>
      </w:r>
      <w:r w:rsidRPr="005D70EC">
        <w:rPr>
          <w:color w:val="000000" w:themeColor="text1"/>
          <w:highlight w:val="yellow"/>
          <w:u w:val="single"/>
        </w:rPr>
        <w:t>it is in America’s</w:t>
      </w:r>
      <w:r w:rsidRPr="003B44BE">
        <w:rPr>
          <w:color w:val="000000" w:themeColor="text1"/>
          <w:sz w:val="16"/>
        </w:rPr>
        <w:t xml:space="preserve"> strategic </w:t>
      </w:r>
      <w:r w:rsidRPr="005D70EC">
        <w:rPr>
          <w:b/>
          <w:bCs/>
          <w:color w:val="000000" w:themeColor="text1"/>
          <w:highlight w:val="yellow"/>
          <w:u w:val="single"/>
        </w:rPr>
        <w:t>interest</w:t>
      </w:r>
      <w:r w:rsidRPr="005D70EC">
        <w:rPr>
          <w:color w:val="000000" w:themeColor="text1"/>
          <w:highlight w:val="yellow"/>
          <w:u w:val="single"/>
        </w:rPr>
        <w:t xml:space="preserve"> to supply military systems to Iraq, as opposed to</w:t>
      </w:r>
      <w:r w:rsidRPr="003B44BE">
        <w:rPr>
          <w:color w:val="000000" w:themeColor="text1"/>
          <w:sz w:val="16"/>
        </w:rPr>
        <w:t xml:space="preserve"> Russia or </w:t>
      </w:r>
      <w:r w:rsidRPr="005D70EC">
        <w:rPr>
          <w:color w:val="000000" w:themeColor="text1"/>
          <w:highlight w:val="yellow"/>
          <w:u w:val="single"/>
        </w:rPr>
        <w:t>other competitors</w:t>
      </w:r>
      <w:r w:rsidRPr="003B44BE">
        <w:rPr>
          <w:color w:val="000000" w:themeColor="text1"/>
          <w:sz w:val="16"/>
        </w:rPr>
        <w:t>, and we look forward to working with Congress to address all outstanding questions with respect to foreign military sales.</w:t>
      </w:r>
    </w:p>
    <w:p w14:paraId="6FEFBC9E" w14:textId="77777777" w:rsidR="0028050D" w:rsidRPr="003B44BE" w:rsidRDefault="0028050D" w:rsidP="0028050D"/>
    <w:p w14:paraId="5B23DCAD" w14:textId="77777777" w:rsidR="0028050D" w:rsidRPr="003B44BE" w:rsidRDefault="0028050D" w:rsidP="0028050D">
      <w:pPr>
        <w:pStyle w:val="Heading3"/>
      </w:pPr>
      <w:r w:rsidRPr="003B44BE">
        <w:t>Terror</w:t>
      </w:r>
    </w:p>
    <w:p w14:paraId="09D5CC9E" w14:textId="77777777" w:rsidR="0028050D" w:rsidRPr="003B44BE" w:rsidRDefault="0028050D" w:rsidP="0028050D">
      <w:pPr>
        <w:pStyle w:val="Heading4"/>
        <w:rPr>
          <w:rFonts w:cs="Times New Roman"/>
        </w:rPr>
      </w:pPr>
      <w:r w:rsidRPr="003B44BE">
        <w:rPr>
          <w:rFonts w:cs="Times New Roman"/>
        </w:rPr>
        <w:t>Iraq counter-terror successful – US support key</w:t>
      </w:r>
    </w:p>
    <w:p w14:paraId="6A176EDC" w14:textId="77777777" w:rsidR="0028050D" w:rsidRPr="003B44BE" w:rsidRDefault="0028050D" w:rsidP="0028050D">
      <w:pPr>
        <w:rPr>
          <w:rFonts w:cstheme="majorHAnsi"/>
        </w:rPr>
      </w:pPr>
      <w:r w:rsidRPr="003B44BE">
        <w:rPr>
          <w:rFonts w:cstheme="majorHAnsi"/>
        </w:rPr>
        <w:t xml:space="preserve">David M. </w:t>
      </w:r>
      <w:r w:rsidRPr="003B44BE">
        <w:rPr>
          <w:rFonts w:cstheme="majorHAnsi"/>
          <w:b/>
          <w:bCs/>
        </w:rPr>
        <w:t>Witty 18</w:t>
      </w:r>
      <w:r w:rsidRPr="003B44BE">
        <w:rPr>
          <w:rFonts w:cstheme="majorHAnsi"/>
        </w:rPr>
        <w:t xml:space="preserve">, retired U.S. Army Special Forces colonel and Foreign Area Officer in the Middle East, October 2018, “Iraq’s Post-2014 Counter Terrorism Service”, </w:t>
      </w:r>
      <w:hyperlink r:id="rId50" w:history="1">
        <w:r w:rsidRPr="003B44BE">
          <w:rPr>
            <w:rStyle w:val="Hyperlink"/>
            <w:rFonts w:cstheme="majorHAnsi"/>
          </w:rPr>
          <w:t>https://www.washingtoninstitute.org/uploads/Documents/pubs/PolicyFocus157-Witty-2.pdf</w:t>
        </w:r>
      </w:hyperlink>
    </w:p>
    <w:p w14:paraId="2004E73C" w14:textId="77777777" w:rsidR="0028050D" w:rsidRPr="003B44BE" w:rsidRDefault="0028050D" w:rsidP="0028050D">
      <w:pPr>
        <w:spacing w:line="276" w:lineRule="auto"/>
        <w:rPr>
          <w:sz w:val="16"/>
        </w:rPr>
      </w:pPr>
      <w:r w:rsidRPr="005D70EC">
        <w:rPr>
          <w:highlight w:val="yellow"/>
          <w:u w:val="single"/>
        </w:rPr>
        <w:t xml:space="preserve">The Counter Terrorism Service succeeded in the war against the </w:t>
      </w:r>
      <w:r w:rsidRPr="005D70EC">
        <w:rPr>
          <w:b/>
          <w:bCs/>
          <w:highlight w:val="yellow"/>
          <w:u w:val="single"/>
        </w:rPr>
        <w:t>I</w:t>
      </w:r>
      <w:r w:rsidRPr="003B44BE">
        <w:rPr>
          <w:sz w:val="16"/>
        </w:rPr>
        <w:t xml:space="preserve">slamic </w:t>
      </w:r>
      <w:r w:rsidRPr="005D70EC">
        <w:rPr>
          <w:b/>
          <w:bCs/>
          <w:highlight w:val="yellow"/>
          <w:u w:val="single"/>
        </w:rPr>
        <w:t>S</w:t>
      </w:r>
      <w:r w:rsidRPr="003B44BE">
        <w:rPr>
          <w:sz w:val="16"/>
        </w:rPr>
        <w:t xml:space="preserve">tate, although this was partly due to the intense coalition assistance it received. Indeed, coalition air support for CTS operations was one of the major factors in the conventional defeat of IS, and </w:t>
      </w:r>
      <w:r w:rsidRPr="003B44BE">
        <w:rPr>
          <w:u w:val="single"/>
        </w:rPr>
        <w:t>the service also depended heavily on coalition nations for assistance with training, equipment, and combat advisors.</w:t>
      </w:r>
      <w:r w:rsidRPr="003B44BE">
        <w:rPr>
          <w:sz w:val="16"/>
        </w:rPr>
        <w:t xml:space="preserve"> </w:t>
      </w:r>
      <w:r w:rsidRPr="005D70EC">
        <w:rPr>
          <w:highlight w:val="yellow"/>
          <w:u w:val="single"/>
        </w:rPr>
        <w:t>It is doubtful that the service would have been successful without</w:t>
      </w:r>
      <w:r w:rsidRPr="003B44BE">
        <w:rPr>
          <w:sz w:val="16"/>
        </w:rPr>
        <w:t xml:space="preserve"> this </w:t>
      </w:r>
      <w:r w:rsidRPr="005D70EC">
        <w:rPr>
          <w:highlight w:val="yellow"/>
          <w:u w:val="single"/>
        </w:rPr>
        <w:t>support,</w:t>
      </w:r>
      <w:r w:rsidRPr="003B44BE">
        <w:rPr>
          <w:sz w:val="16"/>
        </w:rPr>
        <w:t xml:space="preserve"> a reality </w:t>
      </w:r>
      <w:r w:rsidRPr="005D70EC">
        <w:rPr>
          <w:highlight w:val="yellow"/>
          <w:u w:val="single"/>
        </w:rPr>
        <w:t xml:space="preserve">with important implications for future U.S. </w:t>
      </w:r>
      <w:r w:rsidRPr="005D70EC">
        <w:rPr>
          <w:b/>
          <w:bCs/>
          <w:highlight w:val="yellow"/>
          <w:u w:val="single"/>
          <w:bdr w:val="single" w:sz="4" w:space="0" w:color="auto"/>
        </w:rPr>
        <w:t>backing</w:t>
      </w:r>
      <w:r w:rsidRPr="005D70EC">
        <w:rPr>
          <w:highlight w:val="yellow"/>
          <w:u w:val="single"/>
        </w:rPr>
        <w:t xml:space="preserve"> to Iraq’s security forces and the CTS</w:t>
      </w:r>
      <w:r w:rsidRPr="003B44BE">
        <w:rPr>
          <w:sz w:val="16"/>
        </w:rPr>
        <w:t xml:space="preserve"> in particular.</w:t>
      </w:r>
    </w:p>
    <w:p w14:paraId="77279F31" w14:textId="77777777" w:rsidR="0028050D" w:rsidRPr="003B44BE" w:rsidRDefault="0028050D" w:rsidP="0028050D">
      <w:pPr>
        <w:spacing w:line="276" w:lineRule="auto"/>
        <w:rPr>
          <w:sz w:val="16"/>
        </w:rPr>
      </w:pPr>
      <w:r w:rsidRPr="005D70EC">
        <w:rPr>
          <w:highlight w:val="yellow"/>
          <w:u w:val="single"/>
        </w:rPr>
        <w:t xml:space="preserve">For the </w:t>
      </w:r>
      <w:r w:rsidRPr="005D70EC">
        <w:rPr>
          <w:b/>
          <w:bCs/>
          <w:highlight w:val="yellow"/>
          <w:u w:val="single"/>
        </w:rPr>
        <w:t>U</w:t>
      </w:r>
      <w:r w:rsidRPr="003B44BE">
        <w:rPr>
          <w:sz w:val="16"/>
        </w:rPr>
        <w:t xml:space="preserve">nited </w:t>
      </w:r>
      <w:r w:rsidRPr="005D70EC">
        <w:rPr>
          <w:b/>
          <w:bCs/>
          <w:highlight w:val="yellow"/>
          <w:u w:val="single"/>
        </w:rPr>
        <w:t>S</w:t>
      </w:r>
      <w:r w:rsidRPr="003B44BE">
        <w:rPr>
          <w:sz w:val="16"/>
        </w:rPr>
        <w:t xml:space="preserve">tates, the </w:t>
      </w:r>
      <w:r w:rsidRPr="005D70EC">
        <w:rPr>
          <w:highlight w:val="yellow"/>
          <w:u w:val="single"/>
        </w:rPr>
        <w:t>CTS’s performance signals the success of its</w:t>
      </w:r>
      <w:r w:rsidRPr="003B44BE">
        <w:rPr>
          <w:sz w:val="16"/>
        </w:rPr>
        <w:t xml:space="preserve"> “by, with, and through” </w:t>
      </w:r>
      <w:r w:rsidRPr="005D70EC">
        <w:rPr>
          <w:highlight w:val="yellow"/>
          <w:u w:val="single"/>
        </w:rPr>
        <w:t>strategy of turning to surrogate forces, allies, and partner nations during wartime</w:t>
      </w:r>
      <w:r w:rsidRPr="003B44BE">
        <w:rPr>
          <w:sz w:val="16"/>
        </w:rPr>
        <w:t xml:space="preserve">, a strategy based on minimizing direct U.S. involvement in ground operations. Yet while limiting U.S. and other coalition nations’ casualties, the CTS—which along with other ISF entities provided the boots on the ground—nearly became combat ineffective, or even destroyed, during the IS war. On the flip side, this scenario highlights one of the most remarkable triumphs of the CTS: its ability to continue functioning even in the face of devastating losses. While military analysts have no consensus on how many casualties a unit can endure before it becomes combat ineffective, estimates usually range between 25 and 35 percent.1 The </w:t>
      </w:r>
      <w:r w:rsidRPr="005D70EC">
        <w:rPr>
          <w:highlight w:val="yellow"/>
          <w:u w:val="single"/>
        </w:rPr>
        <w:t xml:space="preserve">CTS sustained casualties </w:t>
      </w:r>
      <w:r w:rsidRPr="005D70EC">
        <w:rPr>
          <w:b/>
          <w:bCs/>
          <w:highlight w:val="yellow"/>
          <w:u w:val="single"/>
        </w:rPr>
        <w:t>far</w:t>
      </w:r>
      <w:r w:rsidRPr="005D70EC">
        <w:rPr>
          <w:highlight w:val="yellow"/>
          <w:u w:val="single"/>
        </w:rPr>
        <w:t xml:space="preserve"> beyond</w:t>
      </w:r>
      <w:r w:rsidRPr="003B44BE">
        <w:rPr>
          <w:sz w:val="16"/>
        </w:rPr>
        <w:t xml:space="preserve"> this level, with losses in Mosul reaching at least the 50–60 percent range. </w:t>
      </w:r>
      <w:r w:rsidRPr="005D70EC">
        <w:rPr>
          <w:highlight w:val="yellow"/>
          <w:u w:val="single"/>
        </w:rPr>
        <w:t xml:space="preserve">But the service </w:t>
      </w:r>
      <w:r w:rsidRPr="005D70EC">
        <w:rPr>
          <w:highlight w:val="yellow"/>
          <w:u w:val="single"/>
          <w:bdr w:val="single" w:sz="4" w:space="0" w:color="auto"/>
        </w:rPr>
        <w:t xml:space="preserve">kept </w:t>
      </w:r>
      <w:r w:rsidRPr="005D70EC">
        <w:rPr>
          <w:b/>
          <w:bCs/>
          <w:highlight w:val="yellow"/>
          <w:u w:val="single"/>
          <w:bdr w:val="single" w:sz="4" w:space="0" w:color="auto"/>
        </w:rPr>
        <w:t>functioning</w:t>
      </w:r>
      <w:r w:rsidRPr="005D70EC">
        <w:rPr>
          <w:highlight w:val="yellow"/>
          <w:u w:val="single"/>
        </w:rPr>
        <w:t xml:space="preserve"> nonetheless</w:t>
      </w:r>
      <w:r w:rsidRPr="003B44BE">
        <w:rPr>
          <w:u w:val="single"/>
        </w:rPr>
        <w:t xml:space="preserve">. The CTS is unique not only in the Iraqi context, but quite exceptional when compared to other forces worldwide as well. </w:t>
      </w:r>
      <w:r w:rsidRPr="003B44BE">
        <w:t xml:space="preserve">This </w:t>
      </w:r>
      <w:r w:rsidRPr="003B44BE">
        <w:rPr>
          <w:sz w:val="16"/>
        </w:rPr>
        <w:t xml:space="preserve">is a tribute to the CTS-administered Academia, which was able to replenish severely depleted ranks—notwithstanding a drop in quality—and a tribute to CTS personnel in general, who believed that a </w:t>
      </w:r>
      <w:r w:rsidRPr="005D70EC">
        <w:rPr>
          <w:highlight w:val="yellow"/>
          <w:u w:val="single"/>
        </w:rPr>
        <w:t>collapse of the service would mean the collapse of Iraq.</w:t>
      </w:r>
    </w:p>
    <w:p w14:paraId="4613160F" w14:textId="77777777" w:rsidR="0028050D" w:rsidRPr="003B44BE" w:rsidRDefault="0028050D" w:rsidP="0028050D">
      <w:pPr>
        <w:rPr>
          <w:rFonts w:cstheme="majorHAnsi"/>
          <w:color w:val="000000" w:themeColor="text1"/>
          <w:sz w:val="26"/>
          <w:szCs w:val="26"/>
        </w:rPr>
      </w:pPr>
    </w:p>
    <w:p w14:paraId="65420FA5" w14:textId="77777777" w:rsidR="0028050D" w:rsidRPr="003B44BE" w:rsidRDefault="0028050D" w:rsidP="0028050D">
      <w:pPr>
        <w:pStyle w:val="Heading4"/>
        <w:rPr>
          <w:rFonts w:cs="Times New Roman"/>
        </w:rPr>
      </w:pPr>
      <w:r w:rsidRPr="003B44BE">
        <w:rPr>
          <w:rFonts w:cs="Times New Roman"/>
        </w:rPr>
        <w:t>Iraq’s Counter Terror Service gives US leverage over Iranian presence –– Iraq key against IS</w:t>
      </w:r>
    </w:p>
    <w:p w14:paraId="325F10BF" w14:textId="77777777" w:rsidR="0028050D" w:rsidRPr="003B44BE" w:rsidRDefault="0028050D" w:rsidP="0028050D">
      <w:pPr>
        <w:rPr>
          <w:rFonts w:cstheme="majorHAnsi"/>
        </w:rPr>
      </w:pPr>
      <w:r w:rsidRPr="003B44BE">
        <w:rPr>
          <w:rFonts w:cstheme="majorHAnsi"/>
        </w:rPr>
        <w:t xml:space="preserve">David M. </w:t>
      </w:r>
      <w:r w:rsidRPr="003B44BE">
        <w:rPr>
          <w:rFonts w:cstheme="majorHAnsi"/>
          <w:b/>
          <w:bCs/>
        </w:rPr>
        <w:t>Witty 18</w:t>
      </w:r>
      <w:r w:rsidRPr="003B44BE">
        <w:rPr>
          <w:rFonts w:cstheme="majorHAnsi"/>
        </w:rPr>
        <w:t xml:space="preserve">, retired U.S. Army Special Forces colonel and Foreign Area Officer in the Middle East, October 2018, “Iraq’s Post-2014 Counter Terrorism Service”, </w:t>
      </w:r>
      <w:hyperlink r:id="rId51" w:history="1">
        <w:r w:rsidRPr="003B44BE">
          <w:rPr>
            <w:rStyle w:val="Hyperlink"/>
            <w:rFonts w:cstheme="majorHAnsi"/>
          </w:rPr>
          <w:t>https://www.washingtoninstitute.org/uploads/Documents/pubs/PolicyFocus157-Witty-2.pdf</w:t>
        </w:r>
      </w:hyperlink>
    </w:p>
    <w:p w14:paraId="04124722" w14:textId="77777777" w:rsidR="0028050D" w:rsidRPr="003B44BE" w:rsidRDefault="0028050D" w:rsidP="0028050D">
      <w:pPr>
        <w:spacing w:line="276" w:lineRule="auto"/>
        <w:rPr>
          <w:sz w:val="16"/>
        </w:rPr>
      </w:pPr>
      <w:r w:rsidRPr="003B44BE">
        <w:rPr>
          <w:sz w:val="16"/>
        </w:rPr>
        <w:t xml:space="preserve">In Iraq, the </w:t>
      </w:r>
      <w:r w:rsidRPr="005D70EC">
        <w:rPr>
          <w:highlight w:val="yellow"/>
          <w:u w:val="single"/>
        </w:rPr>
        <w:t>CTS</w:t>
      </w:r>
      <w:r w:rsidRPr="003B44BE">
        <w:rPr>
          <w:sz w:val="16"/>
        </w:rPr>
        <w:t xml:space="preserve"> can serve as a paradigm for a nonsectarian force that is both professional and capable. The service </w:t>
      </w:r>
      <w:r w:rsidRPr="005D70EC">
        <w:rPr>
          <w:highlight w:val="yellow"/>
          <w:u w:val="single"/>
        </w:rPr>
        <w:t xml:space="preserve">can further </w:t>
      </w:r>
      <w:r w:rsidRPr="005D70EC">
        <w:rPr>
          <w:b/>
          <w:bCs/>
          <w:highlight w:val="yellow"/>
          <w:u w:val="single"/>
        </w:rPr>
        <w:t>exemplify</w:t>
      </w:r>
      <w:r w:rsidRPr="005D70EC">
        <w:rPr>
          <w:highlight w:val="yellow"/>
          <w:u w:val="single"/>
        </w:rPr>
        <w:t xml:space="preserve"> the success of an Iraqi security</w:t>
      </w:r>
      <w:r w:rsidRPr="003B44BE">
        <w:rPr>
          <w:sz w:val="16"/>
        </w:rPr>
        <w:t xml:space="preserve"> apparatus </w:t>
      </w:r>
      <w:r w:rsidRPr="005D70EC">
        <w:rPr>
          <w:b/>
          <w:bCs/>
          <w:highlight w:val="yellow"/>
          <w:u w:val="single"/>
          <w:bdr w:val="single" w:sz="4" w:space="0" w:color="auto"/>
        </w:rPr>
        <w:t>free</w:t>
      </w:r>
      <w:r w:rsidRPr="005D70EC">
        <w:rPr>
          <w:highlight w:val="yellow"/>
          <w:u w:val="single"/>
          <w:bdr w:val="single" w:sz="4" w:space="0" w:color="auto"/>
        </w:rPr>
        <w:t xml:space="preserve"> from Iranian penetration.</w:t>
      </w:r>
      <w:r w:rsidRPr="003B44BE">
        <w:rPr>
          <w:sz w:val="16"/>
        </w:rPr>
        <w:t xml:space="preserve"> And </w:t>
      </w:r>
      <w:r w:rsidRPr="005D70EC">
        <w:rPr>
          <w:highlight w:val="yellow"/>
          <w:u w:val="single"/>
        </w:rPr>
        <w:t xml:space="preserve">it can stand as an </w:t>
      </w:r>
      <w:r w:rsidRPr="005D70EC">
        <w:rPr>
          <w:b/>
          <w:bCs/>
          <w:highlight w:val="yellow"/>
          <w:u w:val="single"/>
        </w:rPr>
        <w:t>enduring</w:t>
      </w:r>
      <w:r w:rsidRPr="005D70EC">
        <w:rPr>
          <w:highlight w:val="yellow"/>
          <w:u w:val="single"/>
        </w:rPr>
        <w:t xml:space="preserve"> nexus in the U.S.-Iraq military relationship, granting the </w:t>
      </w:r>
      <w:r w:rsidRPr="005D70EC">
        <w:rPr>
          <w:b/>
          <w:bCs/>
          <w:highlight w:val="yellow"/>
          <w:u w:val="single"/>
        </w:rPr>
        <w:t>U</w:t>
      </w:r>
      <w:r w:rsidRPr="003B44BE">
        <w:rPr>
          <w:sz w:val="16"/>
        </w:rPr>
        <w:t>nited</w:t>
      </w:r>
      <w:r w:rsidRPr="005D70EC">
        <w:rPr>
          <w:highlight w:val="yellow"/>
          <w:u w:val="single"/>
        </w:rPr>
        <w:t xml:space="preserve"> </w:t>
      </w:r>
      <w:r w:rsidRPr="005D70EC">
        <w:rPr>
          <w:b/>
          <w:bCs/>
          <w:highlight w:val="yellow"/>
          <w:u w:val="single"/>
        </w:rPr>
        <w:t>S</w:t>
      </w:r>
      <w:r w:rsidRPr="003B44BE">
        <w:rPr>
          <w:sz w:val="16"/>
        </w:rPr>
        <w:t xml:space="preserve">tates </w:t>
      </w:r>
      <w:r w:rsidRPr="005D70EC">
        <w:rPr>
          <w:highlight w:val="yellow"/>
          <w:u w:val="single"/>
        </w:rPr>
        <w:t>clout</w:t>
      </w:r>
      <w:r w:rsidRPr="003B44BE">
        <w:rPr>
          <w:sz w:val="16"/>
        </w:rPr>
        <w:t xml:space="preserve"> in the country </w:t>
      </w:r>
      <w:r w:rsidRPr="005D70EC">
        <w:rPr>
          <w:b/>
          <w:bCs/>
          <w:highlight w:val="yellow"/>
          <w:u w:val="single"/>
        </w:rPr>
        <w:t>against</w:t>
      </w:r>
      <w:r w:rsidRPr="003B44BE">
        <w:rPr>
          <w:sz w:val="16"/>
        </w:rPr>
        <w:t xml:space="preserve"> a rising </w:t>
      </w:r>
      <w:r w:rsidRPr="005D70EC">
        <w:rPr>
          <w:highlight w:val="yellow"/>
          <w:u w:val="single"/>
          <w:bdr w:val="single" w:sz="4" w:space="0" w:color="auto"/>
        </w:rPr>
        <w:t>Iranian presence.</w:t>
      </w:r>
    </w:p>
    <w:p w14:paraId="4C3F8B5D" w14:textId="77777777" w:rsidR="0028050D" w:rsidRPr="003B44BE" w:rsidRDefault="0028050D" w:rsidP="0028050D">
      <w:pPr>
        <w:spacing w:line="276" w:lineRule="auto"/>
        <w:rPr>
          <w:sz w:val="16"/>
          <w:szCs w:val="16"/>
        </w:rPr>
      </w:pPr>
      <w:r w:rsidRPr="003B44BE">
        <w:rPr>
          <w:sz w:val="16"/>
          <w:szCs w:val="16"/>
        </w:rPr>
        <w:t>As this paper has elaborated, the CTS succeeded in large part because it was a small force outside the traditional military structure and was not prone to the levels of corruption and bureaucracy plaguing the Defense Ministry. This model of a small, elite force apart from such bureaucratic ministries could be used by other regional countries facing terrorism challenges. But in potentially applying this model, they must ensure that the new force does not become a second military that assumes the roles of traditional security ministries in need of reform.</w:t>
      </w:r>
    </w:p>
    <w:p w14:paraId="3CD2487A" w14:textId="77777777" w:rsidR="0028050D" w:rsidRPr="003B44BE" w:rsidRDefault="0028050D" w:rsidP="0028050D">
      <w:pPr>
        <w:spacing w:line="276" w:lineRule="auto"/>
        <w:rPr>
          <w:sz w:val="16"/>
          <w:szCs w:val="16"/>
        </w:rPr>
      </w:pPr>
      <w:r w:rsidRPr="003B44BE">
        <w:rPr>
          <w:sz w:val="16"/>
          <w:szCs w:val="16"/>
        </w:rPr>
        <w:t>To reduce internal tensions within the CTS and ease institutional rigidity, a new generation of leaders should now step into the most senior ranks and lead the service into its next phase, as a dedicated counterterrorism force not focused on liberating cities but on preventing that need from arising. The current top CTS leaders have been in place since 2007. They have done more than their share of the mission, and they can now honorably step aside and allow fresh perspectives to emerge. The hard part will be ensuring that these rising officers are committed to reducing the aforementioned administrative rigidity. They can do this by encouraging decentralized decision making by their subordinates at the lowest possible levels while still maintaining oversight functions to avoid subordinate malfeasance.</w:t>
      </w:r>
    </w:p>
    <w:p w14:paraId="6A33340E" w14:textId="77777777" w:rsidR="0028050D" w:rsidRPr="003B44BE" w:rsidRDefault="0028050D" w:rsidP="0028050D">
      <w:pPr>
        <w:spacing w:line="276" w:lineRule="auto"/>
        <w:rPr>
          <w:sz w:val="16"/>
        </w:rPr>
      </w:pPr>
      <w:r w:rsidRPr="003B44BE">
        <w:rPr>
          <w:sz w:val="16"/>
        </w:rPr>
        <w:t xml:space="preserve">In the same way that Iraq should be grateful for U.S. support, </w:t>
      </w:r>
      <w:r w:rsidRPr="005D70EC">
        <w:rPr>
          <w:highlight w:val="yellow"/>
          <w:u w:val="single"/>
        </w:rPr>
        <w:t xml:space="preserve">the </w:t>
      </w:r>
      <w:r w:rsidRPr="005D70EC">
        <w:rPr>
          <w:b/>
          <w:bCs/>
          <w:highlight w:val="yellow"/>
          <w:u w:val="single"/>
        </w:rPr>
        <w:t>U</w:t>
      </w:r>
      <w:r w:rsidRPr="003B44BE">
        <w:rPr>
          <w:sz w:val="16"/>
        </w:rPr>
        <w:t xml:space="preserve">nited </w:t>
      </w:r>
      <w:r w:rsidRPr="005D70EC">
        <w:rPr>
          <w:b/>
          <w:bCs/>
          <w:highlight w:val="yellow"/>
          <w:u w:val="single"/>
        </w:rPr>
        <w:t>S</w:t>
      </w:r>
      <w:r w:rsidRPr="003B44BE">
        <w:rPr>
          <w:sz w:val="16"/>
        </w:rPr>
        <w:t xml:space="preserve">tates </w:t>
      </w:r>
      <w:r w:rsidRPr="005D70EC">
        <w:rPr>
          <w:highlight w:val="yellow"/>
          <w:u w:val="single"/>
        </w:rPr>
        <w:t xml:space="preserve">should fully comprehend that no nation killed more </w:t>
      </w:r>
      <w:r w:rsidRPr="005D70EC">
        <w:rPr>
          <w:b/>
          <w:bCs/>
          <w:highlight w:val="yellow"/>
          <w:u w:val="single"/>
        </w:rPr>
        <w:t>I</w:t>
      </w:r>
      <w:r w:rsidRPr="003B44BE">
        <w:rPr>
          <w:sz w:val="16"/>
        </w:rPr>
        <w:t xml:space="preserve">slamic </w:t>
      </w:r>
      <w:r w:rsidRPr="005D70EC">
        <w:rPr>
          <w:b/>
          <w:bCs/>
          <w:highlight w:val="yellow"/>
          <w:u w:val="single"/>
        </w:rPr>
        <w:t>S</w:t>
      </w:r>
      <w:r w:rsidRPr="003B44BE">
        <w:rPr>
          <w:sz w:val="16"/>
        </w:rPr>
        <w:t xml:space="preserve">tate </w:t>
      </w:r>
      <w:r w:rsidRPr="005D70EC">
        <w:rPr>
          <w:highlight w:val="yellow"/>
          <w:u w:val="single"/>
        </w:rPr>
        <w:t xml:space="preserve">fighters at a </w:t>
      </w:r>
      <w:r w:rsidRPr="005D70EC">
        <w:rPr>
          <w:b/>
          <w:bCs/>
          <w:highlight w:val="yellow"/>
          <w:u w:val="single"/>
        </w:rPr>
        <w:t>greater</w:t>
      </w:r>
      <w:r w:rsidRPr="005D70EC">
        <w:rPr>
          <w:highlight w:val="yellow"/>
          <w:u w:val="single"/>
        </w:rPr>
        <w:t xml:space="preserve"> cost</w:t>
      </w:r>
      <w:r w:rsidRPr="003B44BE">
        <w:rPr>
          <w:sz w:val="16"/>
        </w:rPr>
        <w:t xml:space="preserve"> to itself </w:t>
      </w:r>
      <w:r w:rsidRPr="005D70EC">
        <w:rPr>
          <w:highlight w:val="yellow"/>
          <w:u w:val="single"/>
        </w:rPr>
        <w:t>than Iraq</w:t>
      </w:r>
      <w:r w:rsidRPr="003B44BE">
        <w:rPr>
          <w:sz w:val="16"/>
        </w:rPr>
        <w:t xml:space="preserve">, and this victory should not be squandered by either country. The </w:t>
      </w:r>
      <w:r w:rsidRPr="005D70EC">
        <w:rPr>
          <w:b/>
          <w:bCs/>
          <w:highlight w:val="yellow"/>
          <w:u w:val="single"/>
        </w:rPr>
        <w:t>I</w:t>
      </w:r>
      <w:r w:rsidRPr="003B44BE">
        <w:rPr>
          <w:sz w:val="16"/>
        </w:rPr>
        <w:t xml:space="preserve">slamic </w:t>
      </w:r>
      <w:r w:rsidRPr="005D70EC">
        <w:rPr>
          <w:b/>
          <w:bCs/>
          <w:highlight w:val="yellow"/>
          <w:u w:val="single"/>
        </w:rPr>
        <w:t>S</w:t>
      </w:r>
      <w:r w:rsidRPr="003B44BE">
        <w:rPr>
          <w:sz w:val="16"/>
        </w:rPr>
        <w:t xml:space="preserve">tate </w:t>
      </w:r>
      <w:r w:rsidRPr="005D70EC">
        <w:rPr>
          <w:highlight w:val="yellow"/>
          <w:u w:val="single"/>
        </w:rPr>
        <w:t>is again spreading</w:t>
      </w:r>
      <w:r w:rsidRPr="003B44BE">
        <w:rPr>
          <w:sz w:val="16"/>
        </w:rPr>
        <w:t xml:space="preserve"> in Iraq, </w:t>
      </w:r>
      <w:r w:rsidRPr="005D70EC">
        <w:rPr>
          <w:highlight w:val="yellow"/>
          <w:u w:val="single"/>
        </w:rPr>
        <w:t>as are powerful militias. U.S. leaders must</w:t>
      </w:r>
      <w:r w:rsidRPr="003B44BE">
        <w:rPr>
          <w:sz w:val="16"/>
        </w:rPr>
        <w:t xml:space="preserve"> therefore use strong measures to </w:t>
      </w:r>
      <w:r w:rsidRPr="005D70EC">
        <w:rPr>
          <w:b/>
          <w:bCs/>
          <w:highlight w:val="yellow"/>
          <w:u w:val="single"/>
        </w:rPr>
        <w:t>enable</w:t>
      </w:r>
      <w:r w:rsidRPr="005D70EC">
        <w:rPr>
          <w:highlight w:val="yellow"/>
          <w:u w:val="single"/>
        </w:rPr>
        <w:t xml:space="preserve"> the CTS to</w:t>
      </w:r>
      <w:r w:rsidRPr="003B44BE">
        <w:rPr>
          <w:sz w:val="16"/>
        </w:rPr>
        <w:t xml:space="preserve"> fully give up its conventional role, retrain, and re</w:t>
      </w:r>
      <w:r w:rsidRPr="005D70EC">
        <w:rPr>
          <w:highlight w:val="yellow"/>
          <w:u w:val="single"/>
        </w:rPr>
        <w:t>focus on</w:t>
      </w:r>
      <w:r w:rsidRPr="003B44BE">
        <w:rPr>
          <w:sz w:val="16"/>
        </w:rPr>
        <w:t xml:space="preserve"> what its name implies, </w:t>
      </w:r>
      <w:r w:rsidRPr="005D70EC">
        <w:rPr>
          <w:b/>
          <w:bCs/>
          <w:highlight w:val="yellow"/>
          <w:u w:val="single"/>
          <w:bdr w:val="single" w:sz="4" w:space="0" w:color="auto"/>
        </w:rPr>
        <w:t>counterterrorism</w:t>
      </w:r>
      <w:r w:rsidRPr="005D70EC">
        <w:rPr>
          <w:highlight w:val="yellow"/>
          <w:u w:val="single"/>
        </w:rPr>
        <w:t>.</w:t>
      </w:r>
      <w:r w:rsidRPr="003B44BE">
        <w:rPr>
          <w:sz w:val="16"/>
        </w:rPr>
        <w:t xml:space="preserve"> CTS leaders have said it will take decades to counter the ideology that led to the Islamic State. They should start right away with this next—and perhaps most crucial—phase in the war against the jihadist enemy</w:t>
      </w:r>
    </w:p>
    <w:p w14:paraId="4960DEB8" w14:textId="77777777" w:rsidR="0028050D" w:rsidRPr="003B44BE" w:rsidRDefault="0028050D" w:rsidP="0028050D">
      <w:pPr>
        <w:rPr>
          <w:sz w:val="26"/>
          <w:szCs w:val="26"/>
        </w:rPr>
      </w:pPr>
    </w:p>
    <w:p w14:paraId="244D0652" w14:textId="77777777" w:rsidR="0028050D" w:rsidRPr="003B44BE" w:rsidRDefault="0028050D" w:rsidP="0028050D">
      <w:pPr>
        <w:pStyle w:val="Heading2"/>
      </w:pPr>
      <w:r w:rsidRPr="003B44BE">
        <w:t>AT</w:t>
      </w:r>
      <w:r>
        <w:t>:</w:t>
      </w:r>
    </w:p>
    <w:p w14:paraId="39F84A96" w14:textId="77777777" w:rsidR="0028050D" w:rsidRPr="003B44BE" w:rsidRDefault="0028050D" w:rsidP="0028050D">
      <w:pPr>
        <w:pStyle w:val="Heading3"/>
      </w:pPr>
      <w:r w:rsidRPr="003B44BE">
        <w:t>AT: Terrorists get US arms</w:t>
      </w:r>
    </w:p>
    <w:p w14:paraId="05522B52" w14:textId="77777777" w:rsidR="0028050D" w:rsidRPr="003B44BE" w:rsidRDefault="0028050D" w:rsidP="0028050D">
      <w:pPr>
        <w:pStyle w:val="Heading4"/>
      </w:pPr>
      <w:r w:rsidRPr="003B44BE">
        <w:t>Arms sales vital to counter-terrorism operations and end-user monitoring –– promotes Iraqi trust over time</w:t>
      </w:r>
    </w:p>
    <w:p w14:paraId="3C549F90" w14:textId="77777777" w:rsidR="0028050D" w:rsidRPr="003B44BE" w:rsidRDefault="0028050D" w:rsidP="0028050D">
      <w:r w:rsidRPr="003B44BE">
        <w:t xml:space="preserve">Alonzo J. </w:t>
      </w:r>
      <w:r w:rsidRPr="003B44BE">
        <w:rPr>
          <w:b/>
          <w:bCs/>
        </w:rPr>
        <w:t>Jones 14</w:t>
      </w:r>
      <w:r w:rsidRPr="003B44BE">
        <w:t>, supervisory intelligence officer and Iraq subject matter expert on Iraqi political and military affairs, 8/25/2014, “Iraq Stability: Foreign Military Sales in a New War Environment”</w:t>
      </w:r>
    </w:p>
    <w:p w14:paraId="157A28B0" w14:textId="77777777" w:rsidR="0028050D" w:rsidRPr="003B44BE" w:rsidRDefault="0028050D" w:rsidP="0028050D">
      <w:pPr>
        <w:rPr>
          <w:rFonts w:cstheme="majorHAnsi"/>
          <w:sz w:val="16"/>
        </w:rPr>
      </w:pPr>
      <w:r w:rsidRPr="005D70EC">
        <w:rPr>
          <w:rFonts w:cstheme="majorHAnsi"/>
          <w:highlight w:val="yellow"/>
          <w:u w:val="single"/>
        </w:rPr>
        <w:t xml:space="preserve">The </w:t>
      </w:r>
      <w:r w:rsidRPr="005D70EC">
        <w:rPr>
          <w:rFonts w:cstheme="majorHAnsi"/>
          <w:b/>
          <w:bCs/>
          <w:highlight w:val="yellow"/>
          <w:u w:val="single"/>
        </w:rPr>
        <w:t>U</w:t>
      </w:r>
      <w:r w:rsidRPr="003B44BE">
        <w:rPr>
          <w:rFonts w:cstheme="majorHAnsi"/>
          <w:sz w:val="16"/>
        </w:rPr>
        <w:t xml:space="preserve">nited </w:t>
      </w:r>
      <w:r w:rsidRPr="005D70EC">
        <w:rPr>
          <w:rFonts w:cstheme="majorHAnsi"/>
          <w:b/>
          <w:bCs/>
          <w:highlight w:val="yellow"/>
          <w:u w:val="single"/>
        </w:rPr>
        <w:t>S</w:t>
      </w:r>
      <w:r w:rsidRPr="003B44BE">
        <w:rPr>
          <w:rFonts w:cstheme="majorHAnsi"/>
          <w:sz w:val="16"/>
        </w:rPr>
        <w:t xml:space="preserve">tates </w:t>
      </w:r>
      <w:r w:rsidRPr="005D70EC">
        <w:rPr>
          <w:rFonts w:cstheme="majorHAnsi"/>
          <w:highlight w:val="yellow"/>
          <w:u w:val="single"/>
        </w:rPr>
        <w:t xml:space="preserve">remains Iraq's </w:t>
      </w:r>
      <w:r w:rsidRPr="005D70EC">
        <w:rPr>
          <w:rFonts w:cstheme="majorHAnsi"/>
          <w:highlight w:val="yellow"/>
          <w:u w:val="single"/>
          <w:bdr w:val="single" w:sz="4" w:space="0" w:color="auto"/>
        </w:rPr>
        <w:t xml:space="preserve">preferred </w:t>
      </w:r>
      <w:r w:rsidRPr="005D70EC">
        <w:rPr>
          <w:rFonts w:cstheme="majorHAnsi"/>
          <w:b/>
          <w:bCs/>
          <w:highlight w:val="yellow"/>
          <w:u w:val="single"/>
          <w:bdr w:val="single" w:sz="4" w:space="0" w:color="auto"/>
        </w:rPr>
        <w:t>FMS</w:t>
      </w:r>
      <w:r w:rsidRPr="005D70EC">
        <w:rPr>
          <w:rFonts w:cstheme="majorHAnsi"/>
          <w:highlight w:val="yellow"/>
          <w:u w:val="single"/>
          <w:bdr w:val="single" w:sz="4" w:space="0" w:color="auto"/>
        </w:rPr>
        <w:t xml:space="preserve"> provider</w:t>
      </w:r>
      <w:r w:rsidRPr="005D70EC">
        <w:rPr>
          <w:rFonts w:cstheme="majorHAnsi"/>
          <w:highlight w:val="yellow"/>
          <w:u w:val="single"/>
        </w:rPr>
        <w:t xml:space="preserve"> and provides</w:t>
      </w:r>
      <w:r w:rsidRPr="003B44BE">
        <w:rPr>
          <w:rFonts w:cstheme="majorHAnsi"/>
          <w:u w:val="single"/>
        </w:rPr>
        <w:t xml:space="preserve"> emergent </w:t>
      </w:r>
      <w:r w:rsidRPr="005D70EC">
        <w:rPr>
          <w:rFonts w:cstheme="majorHAnsi"/>
          <w:b/>
          <w:bCs/>
          <w:highlight w:val="yellow"/>
          <w:u w:val="single"/>
        </w:rPr>
        <w:t>equipment</w:t>
      </w:r>
      <w:r w:rsidRPr="005D70EC">
        <w:rPr>
          <w:rFonts w:cstheme="majorHAnsi"/>
          <w:highlight w:val="yellow"/>
          <w:u w:val="single"/>
        </w:rPr>
        <w:t xml:space="preserve"> and support to Iraq during the fight against IS</w:t>
      </w:r>
      <w:r w:rsidRPr="003B44BE">
        <w:rPr>
          <w:rFonts w:cstheme="majorHAnsi"/>
          <w:u w:val="single"/>
        </w:rPr>
        <w:t>IL while continuing long lead-time FMS production.</w:t>
      </w:r>
      <w:r w:rsidRPr="003B44BE">
        <w:rPr>
          <w:rFonts w:cstheme="majorHAnsi"/>
          <w:sz w:val="16"/>
        </w:rPr>
        <w:t xml:space="preserve"> Although Iraqi leaders are often frustrated with FMS timelines, they realize they can depend on the United States for immediate support when needed, and </w:t>
      </w:r>
      <w:r w:rsidRPr="005D70EC">
        <w:rPr>
          <w:rFonts w:cstheme="majorHAnsi"/>
          <w:highlight w:val="yellow"/>
          <w:u w:val="single"/>
        </w:rPr>
        <w:t>quick FMS response to IS</w:t>
      </w:r>
      <w:r w:rsidRPr="003B44BE">
        <w:rPr>
          <w:rFonts w:cstheme="majorHAnsi"/>
          <w:u w:val="single"/>
        </w:rPr>
        <w:t xml:space="preserve">IL </w:t>
      </w:r>
      <w:r w:rsidRPr="005D70EC">
        <w:rPr>
          <w:rFonts w:cstheme="majorHAnsi"/>
          <w:highlight w:val="yellow"/>
          <w:u w:val="single"/>
        </w:rPr>
        <w:t xml:space="preserve">threats </w:t>
      </w:r>
      <w:r w:rsidRPr="005D70EC">
        <w:rPr>
          <w:rFonts w:cstheme="majorHAnsi"/>
          <w:highlight w:val="yellow"/>
          <w:u w:val="single"/>
          <w:bdr w:val="single" w:sz="4" w:space="0" w:color="auto"/>
        </w:rPr>
        <w:t xml:space="preserve">encourages </w:t>
      </w:r>
      <w:r w:rsidRPr="005D70EC">
        <w:rPr>
          <w:rFonts w:cstheme="majorHAnsi"/>
          <w:b/>
          <w:bCs/>
          <w:highlight w:val="yellow"/>
          <w:u w:val="single"/>
          <w:bdr w:val="single" w:sz="4" w:space="0" w:color="auto"/>
        </w:rPr>
        <w:t>faith</w:t>
      </w:r>
      <w:r w:rsidRPr="005D70EC">
        <w:rPr>
          <w:rFonts w:cstheme="majorHAnsi"/>
          <w:highlight w:val="yellow"/>
          <w:u w:val="single"/>
          <w:bdr w:val="single" w:sz="4" w:space="0" w:color="auto"/>
        </w:rPr>
        <w:t xml:space="preserve"> over</w:t>
      </w:r>
      <w:r w:rsidRPr="003B44BE">
        <w:rPr>
          <w:rFonts w:cstheme="majorHAnsi"/>
          <w:u w:val="single"/>
        </w:rPr>
        <w:t xml:space="preserve"> longer FMS </w:t>
      </w:r>
      <w:r w:rsidRPr="005D70EC">
        <w:rPr>
          <w:rFonts w:cstheme="majorHAnsi"/>
          <w:highlight w:val="yellow"/>
          <w:u w:val="single"/>
        </w:rPr>
        <w:t>time</w:t>
      </w:r>
      <w:r w:rsidRPr="003B44BE">
        <w:rPr>
          <w:rFonts w:cstheme="majorHAnsi"/>
          <w:u w:val="single"/>
        </w:rPr>
        <w:t>lines</w:t>
      </w:r>
      <w:r w:rsidRPr="003B44BE">
        <w:rPr>
          <w:rFonts w:cstheme="majorHAnsi"/>
          <w:sz w:val="16"/>
        </w:rPr>
        <w:t>. Iraq will continue to conduct FMS deals with other countries, primarily Russia, for a variety of reasons including diversification and price. However, Russia's FMS influence in Iraq is not a threat to U.S. interests.</w:t>
      </w:r>
    </w:p>
    <w:p w14:paraId="0A77A575" w14:textId="77777777" w:rsidR="0028050D" w:rsidRPr="003B44BE" w:rsidRDefault="0028050D" w:rsidP="0028050D">
      <w:pPr>
        <w:rPr>
          <w:rFonts w:cstheme="majorHAnsi"/>
          <w:sz w:val="16"/>
        </w:rPr>
      </w:pPr>
      <w:r w:rsidRPr="003B44BE">
        <w:rPr>
          <w:rFonts w:cstheme="majorHAnsi"/>
          <w:sz w:val="16"/>
        </w:rPr>
        <w:t xml:space="preserve">Despite the risk of some U.S. equipment falling into ISIL possession or used by Shia militia under the guise ofiSF, U.S. to Iraq FMS remains the primary security cooperation tool. </w:t>
      </w:r>
      <w:r w:rsidRPr="005D70EC">
        <w:rPr>
          <w:rFonts w:cstheme="majorHAnsi"/>
          <w:highlight w:val="yellow"/>
          <w:u w:val="single"/>
        </w:rPr>
        <w:t>U.S. FMS strat</w:t>
      </w:r>
      <w:r w:rsidRPr="003B44BE">
        <w:rPr>
          <w:rFonts w:cstheme="majorHAnsi"/>
          <w:u w:val="single"/>
        </w:rPr>
        <w:t xml:space="preserve">egy in Iraq </w:t>
      </w:r>
      <w:r w:rsidRPr="005D70EC">
        <w:rPr>
          <w:rFonts w:cstheme="majorHAnsi"/>
          <w:highlight w:val="yellow"/>
          <w:u w:val="single"/>
        </w:rPr>
        <w:t xml:space="preserve">should focus on </w:t>
      </w:r>
      <w:r w:rsidRPr="005D70EC">
        <w:rPr>
          <w:rFonts w:cstheme="majorHAnsi"/>
          <w:b/>
          <w:bCs/>
          <w:highlight w:val="yellow"/>
          <w:u w:val="single"/>
          <w:bdr w:val="single" w:sz="4" w:space="0" w:color="auto"/>
        </w:rPr>
        <w:t>counter-terrorism</w:t>
      </w:r>
      <w:r w:rsidRPr="005D70EC">
        <w:rPr>
          <w:rFonts w:cstheme="majorHAnsi"/>
          <w:highlight w:val="yellow"/>
          <w:u w:val="single"/>
        </w:rPr>
        <w:t xml:space="preserve"> operations, increase </w:t>
      </w:r>
      <w:r w:rsidRPr="005D70EC">
        <w:rPr>
          <w:rFonts w:cstheme="majorHAnsi"/>
          <w:highlight w:val="yellow"/>
          <w:u w:val="single"/>
          <w:bdr w:val="single" w:sz="4" w:space="0" w:color="auto"/>
        </w:rPr>
        <w:t xml:space="preserve">end-user </w:t>
      </w:r>
      <w:r w:rsidRPr="005D70EC">
        <w:rPr>
          <w:rFonts w:cstheme="majorHAnsi"/>
          <w:b/>
          <w:bCs/>
          <w:highlight w:val="yellow"/>
          <w:u w:val="single"/>
          <w:bdr w:val="single" w:sz="4" w:space="0" w:color="auto"/>
        </w:rPr>
        <w:t>monitoring</w:t>
      </w:r>
      <w:r w:rsidRPr="005D70EC">
        <w:rPr>
          <w:rFonts w:cstheme="majorHAnsi"/>
          <w:highlight w:val="yellow"/>
          <w:u w:val="single"/>
          <w:bdr w:val="single" w:sz="4" w:space="0" w:color="auto"/>
        </w:rPr>
        <w:t xml:space="preserve"> of U.S. equipment</w:t>
      </w:r>
      <w:r w:rsidRPr="005D70EC">
        <w:rPr>
          <w:rFonts w:cstheme="majorHAnsi"/>
          <w:highlight w:val="yellow"/>
          <w:u w:val="single"/>
        </w:rPr>
        <w:t xml:space="preserve">, and increase </w:t>
      </w:r>
      <w:r w:rsidRPr="005D70EC">
        <w:rPr>
          <w:rFonts w:cstheme="majorHAnsi"/>
          <w:b/>
          <w:bCs/>
          <w:highlight w:val="yellow"/>
          <w:u w:val="single"/>
        </w:rPr>
        <w:t>d</w:t>
      </w:r>
      <w:r w:rsidRPr="003B44BE">
        <w:rPr>
          <w:rFonts w:cstheme="majorHAnsi"/>
          <w:u w:val="single"/>
        </w:rPr>
        <w:t xml:space="preserve">irect </w:t>
      </w:r>
      <w:r w:rsidRPr="005D70EC">
        <w:rPr>
          <w:rFonts w:cstheme="majorHAnsi"/>
          <w:b/>
          <w:bCs/>
          <w:highlight w:val="yellow"/>
          <w:u w:val="single"/>
        </w:rPr>
        <w:t>c</w:t>
      </w:r>
      <w:r w:rsidRPr="003B44BE">
        <w:rPr>
          <w:rFonts w:cstheme="majorHAnsi"/>
          <w:u w:val="single"/>
        </w:rPr>
        <w:t xml:space="preserve">ommercial </w:t>
      </w:r>
      <w:r w:rsidRPr="005D70EC">
        <w:rPr>
          <w:rFonts w:cstheme="majorHAnsi"/>
          <w:b/>
          <w:bCs/>
          <w:highlight w:val="yellow"/>
          <w:u w:val="single"/>
        </w:rPr>
        <w:t>s</w:t>
      </w:r>
      <w:r w:rsidRPr="003B44BE">
        <w:rPr>
          <w:rFonts w:cstheme="majorHAnsi"/>
          <w:u w:val="single"/>
        </w:rPr>
        <w:t xml:space="preserve">ales to </w:t>
      </w:r>
      <w:r w:rsidRPr="005D70EC">
        <w:rPr>
          <w:rFonts w:cstheme="majorHAnsi"/>
          <w:highlight w:val="yellow"/>
          <w:u w:val="single"/>
        </w:rPr>
        <w:t>defeat IS</w:t>
      </w:r>
      <w:r w:rsidRPr="003B44BE">
        <w:rPr>
          <w:rFonts w:cstheme="majorHAnsi"/>
          <w:u w:val="single"/>
        </w:rPr>
        <w:t>IL in a new war context.</w:t>
      </w:r>
      <w:r w:rsidRPr="003B44BE">
        <w:rPr>
          <w:rFonts w:cstheme="majorHAnsi"/>
          <w:sz w:val="16"/>
        </w:rPr>
        <w:t xml:space="preserve"> The recommendations seek to inform U.S. policymakers on future U.S. FMS strategy to Iraq and other countries where FMS agreements do not address asymmetric threat requirements or meet expected delivery timelines. </w:t>
      </w:r>
    </w:p>
    <w:p w14:paraId="2B1331DA" w14:textId="77777777" w:rsidR="0028050D" w:rsidRPr="003B44BE" w:rsidRDefault="0028050D" w:rsidP="0028050D">
      <w:pPr>
        <w:rPr>
          <w:rFonts w:cstheme="majorHAnsi"/>
          <w:sz w:val="16"/>
          <w:szCs w:val="16"/>
        </w:rPr>
      </w:pPr>
      <w:r w:rsidRPr="003B44BE">
        <w:rPr>
          <w:rFonts w:cstheme="majorHAnsi"/>
          <w:sz w:val="16"/>
          <w:szCs w:val="16"/>
        </w:rPr>
        <w:t xml:space="preserve">The U.S. and Iraq should first prioritize FMS arms transfer and training for CT and border security operations given the nature of the fight against ISIL. The ISF and most of the government remain in an old war mindset. There must be appreciation for fighting ISIL in a new war context and procurement should focus on weapons and training to that end. </w:t>
      </w:r>
    </w:p>
    <w:p w14:paraId="1A6C4274" w14:textId="77777777" w:rsidR="0028050D" w:rsidRPr="003B44BE" w:rsidRDefault="0028050D" w:rsidP="0028050D">
      <w:pPr>
        <w:rPr>
          <w:rFonts w:cstheme="majorHAnsi"/>
          <w:sz w:val="16"/>
          <w:szCs w:val="16"/>
        </w:rPr>
      </w:pPr>
      <w:r w:rsidRPr="003B44BE">
        <w:rPr>
          <w:rFonts w:cstheme="majorHAnsi"/>
          <w:sz w:val="16"/>
          <w:szCs w:val="16"/>
        </w:rPr>
        <w:t xml:space="preserve">Next, the United States should increase U.S. liaison officer and foreign national presence and capability to monitor end-user agreements and decrease transfer of U.S. equipment to adversaries including ISIL and Shia militia. This is difficult considering constrained resources and a limited U.S. presence on the ground in Iraq. However, given the urgency of the fight against ISIL, the Iraqi government likely would be amenable to an increased OSC-1 presence. </w:t>
      </w:r>
    </w:p>
    <w:p w14:paraId="463E0FD7" w14:textId="77777777" w:rsidR="0028050D" w:rsidRPr="003B44BE" w:rsidRDefault="0028050D" w:rsidP="0028050D">
      <w:pPr>
        <w:rPr>
          <w:rFonts w:cstheme="majorHAnsi"/>
          <w:b/>
          <w:bCs/>
          <w:sz w:val="16"/>
        </w:rPr>
      </w:pPr>
      <w:r w:rsidRPr="003B44BE">
        <w:rPr>
          <w:rFonts w:cstheme="majorHAnsi"/>
          <w:sz w:val="16"/>
        </w:rPr>
        <w:t xml:space="preserve">Last, the United States should increase DCS to help alleviate USG administrative program management burden and mitigate buyer frustration with the FMS process and timelines. Allow the Iraqi government to work directly with U.S. vendors, provided U.S. oversight mechanisms are in place. In a best-case scenario, </w:t>
      </w:r>
      <w:r w:rsidRPr="005D70EC">
        <w:rPr>
          <w:rFonts w:cstheme="majorHAnsi"/>
          <w:highlight w:val="yellow"/>
          <w:u w:val="single"/>
        </w:rPr>
        <w:t xml:space="preserve">increasing DCS may free up U.S. resources to aid in </w:t>
      </w:r>
      <w:r w:rsidRPr="005D70EC">
        <w:rPr>
          <w:rFonts w:cstheme="majorHAnsi"/>
          <w:b/>
          <w:bCs/>
          <w:highlight w:val="yellow"/>
          <w:u w:val="single"/>
        </w:rPr>
        <w:t>end-user monitoring.</w:t>
      </w:r>
      <w:r w:rsidRPr="003B44BE">
        <w:rPr>
          <w:rFonts w:cstheme="majorHAnsi"/>
          <w:b/>
          <w:bCs/>
          <w:sz w:val="16"/>
        </w:rPr>
        <w:t xml:space="preserve"> </w:t>
      </w:r>
    </w:p>
    <w:p w14:paraId="55F291AE" w14:textId="77777777" w:rsidR="0028050D" w:rsidRPr="003B44BE" w:rsidRDefault="0028050D" w:rsidP="0028050D"/>
    <w:p w14:paraId="55CBB399" w14:textId="77777777" w:rsidR="0028050D" w:rsidRPr="003B44BE" w:rsidRDefault="0028050D" w:rsidP="0028050D">
      <w:pPr>
        <w:pStyle w:val="Heading3"/>
      </w:pPr>
      <w:r w:rsidRPr="003B44BE">
        <w:t>AT: PMF/armed groups threat</w:t>
      </w:r>
    </w:p>
    <w:p w14:paraId="02B5EA4C" w14:textId="77777777" w:rsidR="0028050D" w:rsidRPr="003B44BE" w:rsidRDefault="0028050D" w:rsidP="0028050D">
      <w:pPr>
        <w:pStyle w:val="Heading4"/>
      </w:pPr>
      <w:r w:rsidRPr="003B44BE">
        <w:t>Iraq warns armed groups against provocation – protecting American interests amid tension is their priority</w:t>
      </w:r>
    </w:p>
    <w:p w14:paraId="17EA26CD" w14:textId="77777777" w:rsidR="0028050D" w:rsidRPr="003B44BE" w:rsidRDefault="0028050D" w:rsidP="0028050D">
      <w:r w:rsidRPr="003B44BE">
        <w:t xml:space="preserve">Alissa J. </w:t>
      </w:r>
      <w:r w:rsidRPr="003B44BE">
        <w:rPr>
          <w:b/>
          <w:bCs/>
        </w:rPr>
        <w:t>Rubin 19</w:t>
      </w:r>
      <w:r w:rsidRPr="003B44BE">
        <w:t xml:space="preserve">, Pulitzer Award winner and Baghdad Bureau chief for The New York Times, 5/20/2019, “Iraq, Fearing Another U.S. War, Warns Militias Against Provocation”, </w:t>
      </w:r>
      <w:hyperlink r:id="rId52" w:history="1">
        <w:r w:rsidRPr="003B44BE">
          <w:rPr>
            <w:rStyle w:val="Hyperlink"/>
          </w:rPr>
          <w:t>https://www.nytimes.com/2019/05/15/world/middleeast/iraq-iran-war-militias.html</w:t>
        </w:r>
      </w:hyperlink>
    </w:p>
    <w:p w14:paraId="0CDF3B01" w14:textId="77777777" w:rsidR="0028050D" w:rsidRPr="003B44BE" w:rsidRDefault="0028050D" w:rsidP="0028050D">
      <w:pPr>
        <w:rPr>
          <w:sz w:val="16"/>
        </w:rPr>
      </w:pPr>
      <w:r w:rsidRPr="003B44BE">
        <w:rPr>
          <w:sz w:val="16"/>
        </w:rPr>
        <w:t xml:space="preserve">BAGHDAD — In the Trump administration’s recent bellicose talk about Iran, Iraqis hear eerie echoes of the months just before the American invasion of Iraq. </w:t>
      </w:r>
      <w:r w:rsidRPr="005D70EC">
        <w:rPr>
          <w:highlight w:val="yellow"/>
          <w:u w:val="single"/>
        </w:rPr>
        <w:t>Iraqi officials</w:t>
      </w:r>
      <w:r w:rsidRPr="003B44BE">
        <w:rPr>
          <w:sz w:val="16"/>
        </w:rPr>
        <w:t xml:space="preserve">, wary of another war on their land, say they </w:t>
      </w:r>
      <w:r w:rsidRPr="005D70EC">
        <w:rPr>
          <w:highlight w:val="yellow"/>
          <w:u w:val="single"/>
        </w:rPr>
        <w:t xml:space="preserve">have </w:t>
      </w:r>
      <w:r w:rsidRPr="005D70EC">
        <w:rPr>
          <w:b/>
          <w:bCs/>
          <w:highlight w:val="yellow"/>
          <w:u w:val="single"/>
          <w:bdr w:val="single" w:sz="4" w:space="0" w:color="auto"/>
        </w:rPr>
        <w:t>warned</w:t>
      </w:r>
      <w:r w:rsidRPr="005D70EC">
        <w:rPr>
          <w:highlight w:val="yellow"/>
          <w:u w:val="single"/>
          <w:bdr w:val="single" w:sz="4" w:space="0" w:color="auto"/>
        </w:rPr>
        <w:t xml:space="preserve"> armed groups</w:t>
      </w:r>
      <w:r w:rsidRPr="005D70EC">
        <w:rPr>
          <w:highlight w:val="yellow"/>
          <w:u w:val="single"/>
        </w:rPr>
        <w:t xml:space="preserve"> tied to Iran to refrain from taking any action that could provoke American retaliation.</w:t>
      </w:r>
      <w:r w:rsidRPr="003B44BE">
        <w:rPr>
          <w:sz w:val="16"/>
        </w:rPr>
        <w:t xml:space="preserve"> “The last two days </w:t>
      </w:r>
      <w:r w:rsidRPr="003B44BE">
        <w:rPr>
          <w:u w:val="single"/>
        </w:rPr>
        <w:t>there have been continuous meetings with all the groups to convey the Iraqi government’s message that if anyone does something, it is their responsibility, not Iraq’s</w:t>
      </w:r>
      <w:r w:rsidRPr="003B44BE">
        <w:rPr>
          <w:sz w:val="16"/>
        </w:rPr>
        <w:t>,” said Sayed al-Jayashi, a senior member of Iraq’s National Security Council. “</w:t>
      </w:r>
      <w:r w:rsidRPr="005D70EC">
        <w:rPr>
          <w:highlight w:val="yellow"/>
          <w:u w:val="single"/>
        </w:rPr>
        <w:t xml:space="preserve">The Iraqi government is responsible for </w:t>
      </w:r>
      <w:r w:rsidRPr="005D70EC">
        <w:rPr>
          <w:b/>
          <w:bCs/>
          <w:highlight w:val="yellow"/>
          <w:u w:val="single"/>
          <w:bdr w:val="single" w:sz="4" w:space="0" w:color="auto"/>
        </w:rPr>
        <w:t>protecting</w:t>
      </w:r>
      <w:r w:rsidRPr="005D70EC">
        <w:rPr>
          <w:highlight w:val="yellow"/>
          <w:u w:val="single"/>
          <w:bdr w:val="single" w:sz="4" w:space="0" w:color="auto"/>
        </w:rPr>
        <w:t xml:space="preserve"> American interests </w:t>
      </w:r>
      <w:r w:rsidRPr="005D70EC">
        <w:rPr>
          <w:highlight w:val="yellow"/>
          <w:u w:val="single"/>
        </w:rPr>
        <w:t>in Iraq</w:t>
      </w:r>
      <w:r w:rsidRPr="003B44BE">
        <w:rPr>
          <w:sz w:val="16"/>
        </w:rPr>
        <w:t>,” he added. “</w:t>
      </w:r>
      <w:r w:rsidRPr="005D70EC">
        <w:rPr>
          <w:highlight w:val="yellow"/>
          <w:u w:val="single"/>
        </w:rPr>
        <w:t>We will become the enemy of anyone who does something against American interests</w:t>
      </w:r>
      <w:r w:rsidRPr="003B44BE">
        <w:rPr>
          <w:sz w:val="16"/>
        </w:rPr>
        <w:t>.”</w:t>
      </w:r>
    </w:p>
    <w:p w14:paraId="6AE74624" w14:textId="77777777" w:rsidR="0028050D" w:rsidRPr="003B44BE" w:rsidRDefault="0028050D" w:rsidP="0028050D">
      <w:pPr>
        <w:rPr>
          <w:sz w:val="12"/>
          <w:szCs w:val="12"/>
        </w:rPr>
      </w:pPr>
      <w:r w:rsidRPr="003B44BE">
        <w:rPr>
          <w:sz w:val="12"/>
          <w:szCs w:val="12"/>
        </w:rPr>
        <w:t>In the past two weeks, the Trump administration has said, repeatedly and publicly, that Iran and Arab Shiite militias aligned with it were planning to strike American troops in the region, and that the threat had increased recently. In response, the administration dispatched an aircraft carrier, long-range bombers and an antimissile battery to the Persian Gulf and updated plans for a war with Iran. On Wednesday, the State Department ordered a number of its “nonemergency” personnel in Iraq to leave the country. The United States has not revealed any evidence supporting its assessment of an increased threat, though on Wednesday officials described what they said were photos of missiles being loaded onto Iranian boats. Allies of the United States have said that while Iran and its confederates may pose a danger, it is unclear whether there is a serious threat against American forces. The claims have led many in the region to draw parallels to the Bush administration’s decision to go to war in 2003 based on false claims that Saddam Hussein had weapons of mass destruction. There are about 30 militias in Iraq with at least 125,000 active-duty fighters and varying loyalties. Many worked in tandem with the Iraqi military in fighting the Islamic State, and all report to the prime minister’s office. The concern in Iraq is focused on the handful of groups with strong ties to Iran. Several are close to Iran’s Revolutionary Guard Corps and have members who trained in Iran. “Unfortunately we have groups that want to be more Iranian than Iran itself,” said Salah al-Obaidi, the spokesman for the populist cleric and power-broker Moktada al-Sadr. “We have concerns about the possibility that the government cannot control the pro-Iranian groups, and this will be a big problem in Iraq.” He said the government needed to take a stronger stand against those groups. “There is still no plan on the ground about what the government will do,” he said. “In the military there has to be strict rules and if anyone breaks the rules or does anything outside the plan, they are punished, and the government has not done that.” Iraq, he said, cannot “be the place where America and Iran settle their scores.” The parallels to 2003 do not escape anyone, but then important American allies like Britain and Japan supported the Bush administration in going to war; now the Trump administration’s hostility to Iran is a far lonelier stance. Mr. Trump has long called the Iraq war a mistake, and has said that American forces should withdraw from the Middle East and other parts of the world. But his national security adviser, John R. Bolton, has advocated military strikes against Iran and regime change there. As a State Department official in 2003, he was seen as one of the more hawkish voices on Iraq.</w:t>
      </w:r>
    </w:p>
    <w:p w14:paraId="457AB66F" w14:textId="77777777" w:rsidR="0028050D" w:rsidRPr="003B44BE" w:rsidRDefault="0028050D" w:rsidP="0028050D">
      <w:pPr>
        <w:rPr>
          <w:sz w:val="16"/>
        </w:rPr>
      </w:pPr>
      <w:r w:rsidRPr="003B44BE">
        <w:rPr>
          <w:sz w:val="16"/>
        </w:rPr>
        <w:t xml:space="preserve">On the streets of Baghdad, many Iraqis say that if there is an armed conflict between Iran or its proxies and the United States, it is more likely to take place in the Gulf rather than on Iraqi soil. Unlike the Iraq of 2003, </w:t>
      </w:r>
      <w:r w:rsidRPr="005D70EC">
        <w:rPr>
          <w:highlight w:val="yellow"/>
          <w:u w:val="single"/>
        </w:rPr>
        <w:t xml:space="preserve">Iraq today is an </w:t>
      </w:r>
      <w:r w:rsidRPr="005D70EC">
        <w:rPr>
          <w:b/>
          <w:bCs/>
          <w:highlight w:val="yellow"/>
          <w:u w:val="single"/>
          <w:bdr w:val="single" w:sz="4" w:space="0" w:color="auto"/>
        </w:rPr>
        <w:t>American</w:t>
      </w:r>
      <w:r w:rsidRPr="005D70EC">
        <w:rPr>
          <w:highlight w:val="yellow"/>
          <w:u w:val="single"/>
          <w:bdr w:val="single" w:sz="4" w:space="0" w:color="auto"/>
        </w:rPr>
        <w:t xml:space="preserve"> ally</w:t>
      </w:r>
      <w:r w:rsidRPr="003B44BE">
        <w:rPr>
          <w:sz w:val="16"/>
        </w:rPr>
        <w:t>.</w:t>
      </w:r>
    </w:p>
    <w:p w14:paraId="0FB594C6" w14:textId="77777777" w:rsidR="0028050D" w:rsidRPr="003B44BE" w:rsidRDefault="0028050D" w:rsidP="0028050D">
      <w:pPr>
        <w:rPr>
          <w:sz w:val="12"/>
          <w:szCs w:val="12"/>
        </w:rPr>
      </w:pPr>
      <w:r w:rsidRPr="003B44BE">
        <w:rPr>
          <w:sz w:val="12"/>
          <w:szCs w:val="12"/>
        </w:rPr>
        <w:t>“I am not afraid of a war between Iran and the United States,” said Ali Selim, 55, a barber who was drying his towels outdoors. “Then the American target was Iraq. This time it’s Iran,” he said, adding that the militias would not risk their own survival by provoking American retaliation because at the end of the day they are Iraqis. Others dismissed the increased tensions between the United States and Iran as empty saber-rattling. “It’s just talk, just threats,” said Salim Abu Hassan, 48, a worker who had just delivered a shipment of baby scales to a medical supply store. He said he had fought in the Iran-Iraq war in the 1980s, and was in Baghdad when the United States attacked 16 years ago. “Iran and America are each one trying to shout louder than the other.” Mr. al-Jayashi, the Iraqi security council member, also said he believed that the Iranian government did not want war. But he said he worried about the Iranian Revolutionary Guard Corps acting on its own and possibly encouraging the armed groups it has fostered in the region to act on its behalf. It can be difficult to discern Iran’s intentions since its elected leadership and government often sound reasonable, but the Revolutionary Guards and the Quds Force, whose leader Qassem Soleimani is in regular touch with Iraqi figures, take a far more antagonistic stance toward the United States. However, Mr. al-Jayashi and other senior Iraqi officials said Iran’s only request to Iraq has been to prevent the United States from using its soil to launch an attack on Iranian territory. A senior Iraqi official who asked not to be identified said that the Americans had no plans to do that. The official said that Secretary of State Mike Pompeo, who visited Iraq last week, told Iraqi leaders that the United States respected Iraq’s sovereignty and that it would not launch attacks on Iran from Iraq. The State Department did not immediately respond to a request for comment on Mr. Pompeo’s message to the Iraqis. Mr. Pompeo said that he had discussed the “importance of Iraq ensuring that it’s able to adequately protect Americans in their country.” According to the official, Mr. Pompeo did not address whether the United States would launch an attack on Iraqi soil against an armed group that struck the United States, a scenario now under discussion at the Pentagon. On Sunday, the United Arab Emirates reported that four oil tankers had been damaged in attacks off the Emirati coast. Two of them belonged to Saudi Arabia. Saudi Arabia and the U.A.E. — longtime antagonists of Iran’s — as well as the United States, have refrained from making public accusations or revealing what they know about the incidents, but privately, their officials have made clear that their suspicions focus on Iran. American officials said Monday that there was no definitive evidence linking Iran or its proxies to the attacks. But the British foreign secretary, Jeremy Hunt, warned this week of “the risk of a conflict happening by accident with an escalation that is unintended on either side.” Such an escalation spilling into Iraq, which has been at war for most of the time since the American invasion, is a horror many Iraqis wish to believe could not happen again. “I remember the destruction and the looting and the burned and destroyed buildings,” said Emad Hassan, 45. “We thought they came only to liberate Iraq, but they occupied it.”</w:t>
      </w:r>
    </w:p>
    <w:p w14:paraId="4419183E" w14:textId="77777777" w:rsidR="0028050D" w:rsidRPr="003B44BE" w:rsidRDefault="0028050D" w:rsidP="0028050D">
      <w:pPr>
        <w:rPr>
          <w:sz w:val="12"/>
          <w:szCs w:val="12"/>
        </w:rPr>
      </w:pPr>
    </w:p>
    <w:p w14:paraId="11C3D1BA" w14:textId="77777777" w:rsidR="0028050D" w:rsidRPr="003B44BE" w:rsidRDefault="0028050D" w:rsidP="0028050D">
      <w:pPr>
        <w:pStyle w:val="Heading3"/>
      </w:pPr>
      <w:r w:rsidRPr="003B44BE">
        <w:t>AT: Iraq unaccountable/Iraqi threat</w:t>
      </w:r>
    </w:p>
    <w:p w14:paraId="20517FD3" w14:textId="77777777" w:rsidR="0028050D" w:rsidRPr="003B44BE" w:rsidRDefault="0028050D" w:rsidP="0028050D">
      <w:pPr>
        <w:pStyle w:val="Heading4"/>
        <w:rPr>
          <w:rFonts w:cs="Times New Roman"/>
        </w:rPr>
      </w:pPr>
      <w:r w:rsidRPr="003B44BE">
        <w:rPr>
          <w:rFonts w:cs="Times New Roman"/>
        </w:rPr>
        <w:t>US arms sales decreases threats as Iraq’s military operations are held accountable –– history proves</w:t>
      </w:r>
    </w:p>
    <w:p w14:paraId="71A17E6B" w14:textId="77777777" w:rsidR="0028050D" w:rsidRPr="003B44BE" w:rsidRDefault="0028050D" w:rsidP="0028050D">
      <w:r w:rsidRPr="003B44BE">
        <w:rPr>
          <w:rFonts w:cstheme="majorHAnsi"/>
        </w:rPr>
        <w:t xml:space="preserve">Kenneth M. </w:t>
      </w:r>
      <w:r w:rsidRPr="003B44BE">
        <w:rPr>
          <w:rFonts w:cstheme="majorHAnsi"/>
          <w:b/>
          <w:bCs/>
        </w:rPr>
        <w:t>Pollack 11</w:t>
      </w:r>
      <w:r w:rsidRPr="003B44BE">
        <w:rPr>
          <w:rFonts w:cstheme="majorHAnsi"/>
        </w:rPr>
        <w:t xml:space="preserve">, former CIA intelligence analyst and PhD in political science from MIT, 11/15/2011, “American Policy Toward Iraq After 2011”, </w:t>
      </w:r>
      <w:hyperlink r:id="rId53" w:history="1">
        <w:r w:rsidRPr="003B44BE">
          <w:rPr>
            <w:rStyle w:val="Hyperlink"/>
          </w:rPr>
          <w:t>https://www.brookings.edu/testimonies/american-policy-toward-iraq-after-2011/</w:t>
        </w:r>
      </w:hyperlink>
    </w:p>
    <w:p w14:paraId="5B7BB49F" w14:textId="77777777" w:rsidR="0028050D" w:rsidRPr="003B44BE" w:rsidRDefault="0028050D" w:rsidP="0028050D">
      <w:pPr>
        <w:spacing w:line="276" w:lineRule="auto"/>
        <w:rPr>
          <w:u w:val="single"/>
        </w:rPr>
      </w:pPr>
      <w:r w:rsidRPr="005D70EC">
        <w:rPr>
          <w:highlight w:val="yellow"/>
          <w:u w:val="single"/>
        </w:rPr>
        <w:t>The more</w:t>
      </w:r>
      <w:r w:rsidRPr="003B44BE">
        <w:rPr>
          <w:sz w:val="16"/>
        </w:rPr>
        <w:t xml:space="preserve"> that </w:t>
      </w:r>
      <w:r w:rsidRPr="005D70EC">
        <w:rPr>
          <w:highlight w:val="yellow"/>
          <w:u w:val="single"/>
        </w:rPr>
        <w:t xml:space="preserve">the </w:t>
      </w:r>
      <w:r w:rsidRPr="005D70EC">
        <w:rPr>
          <w:b/>
          <w:bCs/>
          <w:highlight w:val="yellow"/>
          <w:u w:val="single"/>
        </w:rPr>
        <w:t>U</w:t>
      </w:r>
      <w:r w:rsidRPr="003B44BE">
        <w:rPr>
          <w:sz w:val="16"/>
        </w:rPr>
        <w:t xml:space="preserve">nited </w:t>
      </w:r>
      <w:r w:rsidRPr="005D70EC">
        <w:rPr>
          <w:b/>
          <w:bCs/>
          <w:sz w:val="16"/>
          <w:highlight w:val="yellow"/>
        </w:rPr>
        <w:t>S</w:t>
      </w:r>
      <w:r w:rsidRPr="003B44BE">
        <w:rPr>
          <w:sz w:val="16"/>
        </w:rPr>
        <w:t xml:space="preserve">tates </w:t>
      </w:r>
      <w:r w:rsidRPr="005D70EC">
        <w:rPr>
          <w:b/>
          <w:bCs/>
          <w:highlight w:val="yellow"/>
          <w:u w:val="single"/>
        </w:rPr>
        <w:t>remains</w:t>
      </w:r>
      <w:r w:rsidRPr="005D70EC">
        <w:rPr>
          <w:highlight w:val="yellow"/>
          <w:u w:val="single"/>
        </w:rPr>
        <w:t xml:space="preserve"> Iraq’s</w:t>
      </w:r>
      <w:r w:rsidRPr="003B44BE">
        <w:rPr>
          <w:sz w:val="16"/>
        </w:rPr>
        <w:t xml:space="preserve"> paramount </w:t>
      </w:r>
      <w:r w:rsidRPr="005D70EC">
        <w:rPr>
          <w:highlight w:val="yellow"/>
          <w:u w:val="single"/>
        </w:rPr>
        <w:t xml:space="preserve">military partner, the less </w:t>
      </w:r>
      <w:r w:rsidRPr="005D70EC">
        <w:rPr>
          <w:b/>
          <w:bCs/>
          <w:highlight w:val="yellow"/>
          <w:u w:val="single"/>
        </w:rPr>
        <w:t>likely</w:t>
      </w:r>
      <w:r w:rsidRPr="005D70EC">
        <w:rPr>
          <w:highlight w:val="yellow"/>
          <w:u w:val="single"/>
        </w:rPr>
        <w:t xml:space="preserve"> (or even able) the Iraqi armed forces will be to </w:t>
      </w:r>
      <w:r w:rsidRPr="005D70EC">
        <w:rPr>
          <w:b/>
          <w:bCs/>
          <w:highlight w:val="yellow"/>
          <w:u w:val="single"/>
          <w:bdr w:val="single" w:sz="4" w:space="0" w:color="auto"/>
        </w:rPr>
        <w:t>threaten</w:t>
      </w:r>
      <w:r w:rsidRPr="005D70EC">
        <w:rPr>
          <w:highlight w:val="yellow"/>
          <w:u w:val="single"/>
          <w:bdr w:val="single" w:sz="4" w:space="0" w:color="auto"/>
        </w:rPr>
        <w:t xml:space="preserve"> neighboring states.</w:t>
      </w:r>
      <w:r w:rsidRPr="003B44BE">
        <w:rPr>
          <w:sz w:val="16"/>
        </w:rPr>
        <w:t xml:space="preserve"> The modern military </w:t>
      </w:r>
      <w:r w:rsidRPr="005D70EC">
        <w:rPr>
          <w:highlight w:val="yellow"/>
          <w:u w:val="single"/>
        </w:rPr>
        <w:t>history</w:t>
      </w:r>
      <w:r w:rsidRPr="003B44BE">
        <w:rPr>
          <w:sz w:val="16"/>
        </w:rPr>
        <w:t xml:space="preserve"> of the Arab states </w:t>
      </w:r>
      <w:r w:rsidRPr="005D70EC">
        <w:rPr>
          <w:highlight w:val="yellow"/>
          <w:u w:val="single"/>
        </w:rPr>
        <w:t xml:space="preserve">makes clear that Arab allies of the </w:t>
      </w:r>
      <w:r w:rsidRPr="005D70EC">
        <w:rPr>
          <w:b/>
          <w:bCs/>
          <w:highlight w:val="yellow"/>
          <w:u w:val="single"/>
        </w:rPr>
        <w:t>U</w:t>
      </w:r>
      <w:r w:rsidRPr="003B44BE">
        <w:rPr>
          <w:sz w:val="16"/>
        </w:rPr>
        <w:t xml:space="preserve">nited </w:t>
      </w:r>
      <w:r w:rsidRPr="005D70EC">
        <w:rPr>
          <w:b/>
          <w:bCs/>
          <w:highlight w:val="yellow"/>
          <w:u w:val="single"/>
        </w:rPr>
        <w:t>S</w:t>
      </w:r>
      <w:r w:rsidRPr="003B44BE">
        <w:rPr>
          <w:sz w:val="16"/>
        </w:rPr>
        <w:t xml:space="preserve">tates </w:t>
      </w:r>
      <w:r w:rsidRPr="003B44BE">
        <w:rPr>
          <w:u w:val="single"/>
        </w:rPr>
        <w:t xml:space="preserve">become completely dependent on the United States and </w:t>
      </w:r>
      <w:r w:rsidRPr="005D70EC">
        <w:rPr>
          <w:highlight w:val="yellow"/>
          <w:u w:val="single"/>
          <w:bdr w:val="single" w:sz="4" w:space="0" w:color="auto"/>
        </w:rPr>
        <w:t xml:space="preserve">lose the </w:t>
      </w:r>
      <w:r w:rsidRPr="005D70EC">
        <w:rPr>
          <w:b/>
          <w:bCs/>
          <w:highlight w:val="yellow"/>
          <w:u w:val="single"/>
          <w:bdr w:val="single" w:sz="4" w:space="0" w:color="auto"/>
        </w:rPr>
        <w:t>capacity</w:t>
      </w:r>
      <w:r w:rsidRPr="005D70EC">
        <w:rPr>
          <w:highlight w:val="yellow"/>
          <w:u w:val="single"/>
        </w:rPr>
        <w:t xml:space="preserve"> to project </w:t>
      </w:r>
      <w:r w:rsidRPr="005D70EC">
        <w:rPr>
          <w:b/>
          <w:bCs/>
          <w:highlight w:val="yellow"/>
          <w:u w:val="single"/>
        </w:rPr>
        <w:t>power</w:t>
      </w:r>
      <w:r w:rsidRPr="005D70EC">
        <w:rPr>
          <w:highlight w:val="yellow"/>
          <w:u w:val="single"/>
        </w:rPr>
        <w:t xml:space="preserve"> without American support (and</w:t>
      </w:r>
      <w:r w:rsidRPr="003B44BE">
        <w:rPr>
          <w:sz w:val="16"/>
        </w:rPr>
        <w:t xml:space="preserve"> therefore </w:t>
      </w:r>
      <w:r w:rsidRPr="005D70EC">
        <w:rPr>
          <w:highlight w:val="yellow"/>
          <w:u w:val="single"/>
        </w:rPr>
        <w:t>approval</w:t>
      </w:r>
      <w:r w:rsidRPr="003B44BE">
        <w:rPr>
          <w:sz w:val="16"/>
        </w:rPr>
        <w:t xml:space="preserve">). Today, Jordan, Egypt, and all of the GCC states coordinate all of their major, external military activities with the United States. </w:t>
      </w:r>
      <w:r w:rsidRPr="003B44BE">
        <w:rPr>
          <w:u w:val="single"/>
        </w:rPr>
        <w:t>They rarely try to project power beyond their borders because they are effectively unable to do so without American support</w:t>
      </w:r>
      <w:r w:rsidRPr="003B44BE">
        <w:rPr>
          <w:sz w:val="16"/>
        </w:rPr>
        <w:t xml:space="preserve">; a situation deepened by their tendency to buy weapons platforms at the expense of logistics and other support functions. Moreover, on a number of occasions, </w:t>
      </w:r>
      <w:r w:rsidRPr="005D70EC">
        <w:rPr>
          <w:highlight w:val="yellow"/>
          <w:u w:val="single"/>
        </w:rPr>
        <w:t xml:space="preserve">Washington has been able to prevent its Middle Eastern allies from launching military operations because of these </w:t>
      </w:r>
      <w:r w:rsidRPr="005D70EC">
        <w:rPr>
          <w:highlight w:val="yellow"/>
          <w:u w:val="single"/>
          <w:bdr w:val="single" w:sz="4" w:space="0" w:color="auto"/>
        </w:rPr>
        <w:t xml:space="preserve">countries’ </w:t>
      </w:r>
      <w:r w:rsidRPr="005D70EC">
        <w:rPr>
          <w:b/>
          <w:bCs/>
          <w:highlight w:val="yellow"/>
          <w:u w:val="single"/>
          <w:bdr w:val="single" w:sz="4" w:space="0" w:color="auto"/>
        </w:rPr>
        <w:t>dependence</w:t>
      </w:r>
      <w:r w:rsidRPr="005D70EC">
        <w:rPr>
          <w:highlight w:val="yellow"/>
          <w:u w:val="single"/>
        </w:rPr>
        <w:t xml:space="preserve"> on the </w:t>
      </w:r>
      <w:r w:rsidRPr="005D70EC">
        <w:rPr>
          <w:b/>
          <w:bCs/>
          <w:highlight w:val="yellow"/>
          <w:u w:val="single"/>
        </w:rPr>
        <w:t>U</w:t>
      </w:r>
      <w:r w:rsidRPr="003B44BE">
        <w:rPr>
          <w:sz w:val="16"/>
        </w:rPr>
        <w:t xml:space="preserve">nited </w:t>
      </w:r>
      <w:r w:rsidRPr="005D70EC">
        <w:rPr>
          <w:b/>
          <w:bCs/>
          <w:highlight w:val="yellow"/>
          <w:u w:val="single"/>
        </w:rPr>
        <w:t>S</w:t>
      </w:r>
      <w:r w:rsidRPr="003B44BE">
        <w:rPr>
          <w:sz w:val="16"/>
        </w:rPr>
        <w:t xml:space="preserve">tates. Such was not the experience of Arab states who relied on the Soviet Union, China, or other countries for their military support, and today </w:t>
      </w:r>
      <w:r w:rsidRPr="005D70EC">
        <w:rPr>
          <w:highlight w:val="yellow"/>
          <w:u w:val="single"/>
        </w:rPr>
        <w:t xml:space="preserve">there is little to suggest that Russia, China, or any other country would even </w:t>
      </w:r>
      <w:r w:rsidRPr="005D70EC">
        <w:rPr>
          <w:b/>
          <w:bCs/>
          <w:highlight w:val="yellow"/>
          <w:u w:val="single"/>
        </w:rPr>
        <w:t>try</w:t>
      </w:r>
      <w:r w:rsidRPr="005D70EC">
        <w:rPr>
          <w:highlight w:val="yellow"/>
          <w:u w:val="single"/>
        </w:rPr>
        <w:t xml:space="preserve"> to use their arms sales to head off a war.</w:t>
      </w:r>
    </w:p>
    <w:p w14:paraId="33CD2B61" w14:textId="77777777" w:rsidR="0028050D" w:rsidRPr="003B44BE" w:rsidRDefault="0028050D" w:rsidP="0028050D">
      <w:pPr>
        <w:spacing w:line="276" w:lineRule="auto"/>
      </w:pPr>
    </w:p>
    <w:p w14:paraId="6105E621" w14:textId="77777777" w:rsidR="0028050D" w:rsidRPr="003B44BE" w:rsidRDefault="0028050D" w:rsidP="0028050D">
      <w:pPr>
        <w:pStyle w:val="Heading3"/>
        <w:rPr>
          <w:shd w:val="clear" w:color="auto" w:fill="FFFFFF"/>
        </w:rPr>
      </w:pPr>
      <w:r w:rsidRPr="003B44BE">
        <w:rPr>
          <w:shd w:val="clear" w:color="auto" w:fill="FFFFFF"/>
        </w:rPr>
        <w:t>AT: US not dependent on Iraq oil</w:t>
      </w:r>
    </w:p>
    <w:p w14:paraId="3A5A5B2D" w14:textId="77777777" w:rsidR="0028050D" w:rsidRPr="003B44BE" w:rsidRDefault="0028050D" w:rsidP="0028050D">
      <w:pPr>
        <w:pStyle w:val="Heading4"/>
        <w:rPr>
          <w:rFonts w:cs="Times New Roman"/>
        </w:rPr>
      </w:pPr>
      <w:r w:rsidRPr="003B44BE">
        <w:rPr>
          <w:rFonts w:cs="Times New Roman"/>
        </w:rPr>
        <w:t>Iraqi oil still affects US economy –– US security is global</w:t>
      </w:r>
    </w:p>
    <w:p w14:paraId="3768A95C" w14:textId="77777777" w:rsidR="0028050D" w:rsidRPr="003B44BE" w:rsidRDefault="0028050D" w:rsidP="0028050D">
      <w:pPr>
        <w:rPr>
          <w:rFonts w:cstheme="majorHAnsi"/>
        </w:rPr>
      </w:pPr>
      <w:r w:rsidRPr="003B44BE">
        <w:rPr>
          <w:rFonts w:cstheme="majorHAnsi"/>
        </w:rPr>
        <w:t xml:space="preserve">James </w:t>
      </w:r>
      <w:r w:rsidRPr="003B44BE">
        <w:rPr>
          <w:rFonts w:cstheme="majorHAnsi"/>
          <w:b/>
          <w:bCs/>
        </w:rPr>
        <w:t>West 14</w:t>
      </w:r>
      <w:r w:rsidRPr="003B44BE">
        <w:rPr>
          <w:rFonts w:cstheme="majorHAnsi"/>
        </w:rPr>
        <w:t xml:space="preserve">, deputy editor, digital, 6/19/2014, “Here’s What the Battle Over Iraqi Oil Means for America”, </w:t>
      </w:r>
      <w:hyperlink r:id="rId54" w:history="1">
        <w:r w:rsidRPr="003B44BE">
          <w:rPr>
            <w:rStyle w:val="Hyperlink"/>
            <w:rFonts w:cstheme="majorHAnsi"/>
          </w:rPr>
          <w:t>https://www.motherjones.com/environment/2014/06/iraq-obama-baiji-oil-fracking/</w:t>
        </w:r>
      </w:hyperlink>
    </w:p>
    <w:p w14:paraId="45360A5C" w14:textId="77777777" w:rsidR="0028050D" w:rsidRPr="003B44BE" w:rsidRDefault="0028050D" w:rsidP="0028050D">
      <w:pPr>
        <w:spacing w:line="276" w:lineRule="auto"/>
        <w:rPr>
          <w:sz w:val="16"/>
        </w:rPr>
      </w:pPr>
      <w:r w:rsidRPr="003B44BE">
        <w:rPr>
          <w:sz w:val="16"/>
        </w:rPr>
        <w:t xml:space="preserve">5. </w:t>
      </w:r>
      <w:r w:rsidRPr="003B44BE">
        <w:rPr>
          <w:u w:val="single"/>
        </w:rPr>
        <w:t>But the United States is still tied to global oil markets, and that means what happens in Iraq can have an economic impact here.</w:t>
      </w:r>
      <w:r w:rsidRPr="003B44BE">
        <w:rPr>
          <w:sz w:val="16"/>
        </w:rPr>
        <w:t xml:space="preserve"> One thing every expert I spoke to agreed on is this: Even with decreasing oil imports, </w:t>
      </w:r>
      <w:r w:rsidRPr="005D70EC">
        <w:rPr>
          <w:highlight w:val="yellow"/>
          <w:u w:val="single"/>
        </w:rPr>
        <w:t xml:space="preserve">the US is inextricably </w:t>
      </w:r>
      <w:r w:rsidRPr="005D70EC">
        <w:rPr>
          <w:b/>
          <w:bCs/>
          <w:highlight w:val="yellow"/>
          <w:u w:val="single"/>
          <w:bdr w:val="single" w:sz="4" w:space="0" w:color="auto"/>
        </w:rPr>
        <w:t>linked</w:t>
      </w:r>
      <w:r w:rsidRPr="005D70EC">
        <w:rPr>
          <w:highlight w:val="yellow"/>
          <w:u w:val="single"/>
          <w:bdr w:val="single" w:sz="4" w:space="0" w:color="auto"/>
        </w:rPr>
        <w:t xml:space="preserve"> to world markets.</w:t>
      </w:r>
      <w:r w:rsidRPr="003B44BE">
        <w:rPr>
          <w:sz w:val="16"/>
        </w:rPr>
        <w:t xml:space="preserve"> That means that </w:t>
      </w:r>
      <w:r w:rsidRPr="005D70EC">
        <w:rPr>
          <w:highlight w:val="yellow"/>
          <w:u w:val="single"/>
        </w:rPr>
        <w:t>if the situation in Iraq continues to deteriorate, the US economy may not be immune.</w:t>
      </w:r>
      <w:r w:rsidRPr="003B44BE">
        <w:rPr>
          <w:sz w:val="16"/>
        </w:rPr>
        <w:t> </w:t>
      </w:r>
    </w:p>
    <w:p w14:paraId="45384064" w14:textId="77777777" w:rsidR="0028050D" w:rsidRPr="003B44BE" w:rsidRDefault="0028050D" w:rsidP="0028050D">
      <w:pPr>
        <w:spacing w:line="276" w:lineRule="auto"/>
        <w:rPr>
          <w:sz w:val="16"/>
        </w:rPr>
      </w:pPr>
      <w:r w:rsidRPr="003B44BE">
        <w:rPr>
          <w:sz w:val="16"/>
        </w:rPr>
        <w:t>“The cost to the United States of a big oil shock…will be lower than they were [in the past],” Duffield said. “</w:t>
      </w:r>
      <w:r w:rsidRPr="003B44BE">
        <w:rPr>
          <w:u w:val="single"/>
        </w:rPr>
        <w:t>Our main vulnerability is not so much the direct impact on oil, but the impact on the rest of the world’s economy, if there’s a big oil supply disruption</w:t>
      </w:r>
      <w:r w:rsidRPr="003B44BE">
        <w:rPr>
          <w:sz w:val="16"/>
        </w:rPr>
        <w:t xml:space="preserve">.” He added that “as long as the world oil market is pretty highly integrated, </w:t>
      </w:r>
      <w:r w:rsidRPr="005D70EC">
        <w:rPr>
          <w:highlight w:val="yellow"/>
          <w:u w:val="single"/>
        </w:rPr>
        <w:t xml:space="preserve">the US is </w:t>
      </w:r>
      <w:r w:rsidRPr="005D70EC">
        <w:rPr>
          <w:b/>
          <w:bCs/>
          <w:highlight w:val="yellow"/>
          <w:u w:val="single"/>
          <w:bdr w:val="single" w:sz="4" w:space="0" w:color="auto"/>
        </w:rPr>
        <w:t>vulnerable</w:t>
      </w:r>
      <w:r w:rsidRPr="005D70EC">
        <w:rPr>
          <w:highlight w:val="yellow"/>
          <w:u w:val="single"/>
          <w:bdr w:val="single" w:sz="4" w:space="0" w:color="auto"/>
        </w:rPr>
        <w:t xml:space="preserve"> to an oil supply disruption</w:t>
      </w:r>
      <w:r w:rsidRPr="005D70EC">
        <w:rPr>
          <w:highlight w:val="yellow"/>
          <w:u w:val="single"/>
        </w:rPr>
        <w:t xml:space="preserve"> in the Middle East or the</w:t>
      </w:r>
      <w:r w:rsidRPr="003B44BE">
        <w:rPr>
          <w:sz w:val="16"/>
        </w:rPr>
        <w:t xml:space="preserve"> Persian </w:t>
      </w:r>
      <w:r w:rsidRPr="005D70EC">
        <w:rPr>
          <w:highlight w:val="yellow"/>
          <w:u w:val="single"/>
        </w:rPr>
        <w:t>Gulf, regardless of the amount of oil it imports</w:t>
      </w:r>
      <w:r w:rsidRPr="003B44BE">
        <w:rPr>
          <w:sz w:val="16"/>
        </w:rPr>
        <w:t xml:space="preserve"> from the region.”</w:t>
      </w:r>
    </w:p>
    <w:p w14:paraId="1A0B156C" w14:textId="77777777" w:rsidR="0028050D" w:rsidRPr="003B44BE" w:rsidRDefault="0028050D" w:rsidP="0028050D">
      <w:pPr>
        <w:spacing w:line="276" w:lineRule="auto"/>
        <w:rPr>
          <w:sz w:val="16"/>
        </w:rPr>
      </w:pPr>
      <w:r w:rsidRPr="003B44BE">
        <w:rPr>
          <w:sz w:val="16"/>
        </w:rPr>
        <w:t xml:space="preserve">Why? Because </w:t>
      </w:r>
      <w:r w:rsidRPr="005D70EC">
        <w:rPr>
          <w:highlight w:val="yellow"/>
          <w:u w:val="single"/>
        </w:rPr>
        <w:t xml:space="preserve">even though the </w:t>
      </w:r>
      <w:r w:rsidRPr="005D70EC">
        <w:rPr>
          <w:b/>
          <w:bCs/>
          <w:highlight w:val="yellow"/>
          <w:u w:val="single"/>
        </w:rPr>
        <w:t>U</w:t>
      </w:r>
      <w:r w:rsidRPr="003B44BE">
        <w:rPr>
          <w:sz w:val="16"/>
        </w:rPr>
        <w:t xml:space="preserve">nited </w:t>
      </w:r>
      <w:r w:rsidRPr="005D70EC">
        <w:rPr>
          <w:b/>
          <w:bCs/>
          <w:highlight w:val="yellow"/>
          <w:u w:val="single"/>
        </w:rPr>
        <w:t>S</w:t>
      </w:r>
      <w:r w:rsidRPr="003B44BE">
        <w:rPr>
          <w:sz w:val="16"/>
        </w:rPr>
        <w:t>tates </w:t>
      </w:r>
      <w:r w:rsidRPr="005D70EC">
        <w:rPr>
          <w:highlight w:val="yellow"/>
          <w:u w:val="single"/>
        </w:rPr>
        <w:t>has reduced its use of Middle Eastern oil, many</w:t>
      </w:r>
      <w:r w:rsidRPr="003B44BE">
        <w:rPr>
          <w:sz w:val="16"/>
        </w:rPr>
        <w:t xml:space="preserve"> of </w:t>
      </w:r>
      <w:r w:rsidRPr="005D70EC">
        <w:rPr>
          <w:highlight w:val="yellow"/>
          <w:u w:val="single"/>
        </w:rPr>
        <w:t>America’s key trading partners have not</w:t>
      </w:r>
      <w:r w:rsidRPr="003B44BE">
        <w:rPr>
          <w:sz w:val="16"/>
        </w:rPr>
        <w:t>. “The oil production in Iraq has risen for seven years in a row,” Rapier said, and that oil is going somewhere. Much of it’s going to Asian economic powerhouses whose economies are deeply tied to our own.</w:t>
      </w:r>
    </w:p>
    <w:p w14:paraId="36418296" w14:textId="77777777" w:rsidR="0028050D" w:rsidRPr="003B44BE" w:rsidRDefault="0028050D" w:rsidP="0028050D">
      <w:pPr>
        <w:spacing w:line="276" w:lineRule="auto"/>
        <w:rPr>
          <w:sz w:val="16"/>
          <w:szCs w:val="16"/>
        </w:rPr>
      </w:pPr>
      <w:r w:rsidRPr="003B44BE">
        <w:rPr>
          <w:sz w:val="16"/>
          <w:szCs w:val="16"/>
        </w:rPr>
        <w:t>“The United States, strategically, is a major trading power,” said Anthony Cordesman, an energy analyst with the Center for Strategic and International Studies. “</w:t>
      </w:r>
      <w:r w:rsidRPr="003B44BE">
        <w:rPr>
          <w:u w:val="single"/>
        </w:rPr>
        <w:t>It is particularly dependent on the import of manufactured goods from three countries which are extremely dependent on energy imports. Those happen to be China, South Korea, and Japan</w:t>
      </w:r>
      <w:r w:rsidRPr="003B44BE">
        <w:rPr>
          <w:sz w:val="16"/>
          <w:szCs w:val="16"/>
        </w:rPr>
        <w:t>.”</w:t>
      </w:r>
    </w:p>
    <w:p w14:paraId="0A3B90BC" w14:textId="77777777" w:rsidR="0028050D" w:rsidRPr="003B44BE" w:rsidRDefault="0028050D" w:rsidP="0028050D">
      <w:pPr>
        <w:spacing w:line="276" w:lineRule="auto"/>
        <w:rPr>
          <w:sz w:val="16"/>
        </w:rPr>
      </w:pPr>
      <w:r w:rsidRPr="003B44BE">
        <w:rPr>
          <w:sz w:val="16"/>
        </w:rPr>
        <w:t>That’s why Middle Eastern oil still plays an important role in US policy, says Cordesman. “</w:t>
      </w:r>
      <w:r w:rsidRPr="005D70EC">
        <w:rPr>
          <w:highlight w:val="yellow"/>
          <w:u w:val="single"/>
        </w:rPr>
        <w:t>It is</w:t>
      </w:r>
      <w:r w:rsidRPr="003B44BE">
        <w:rPr>
          <w:sz w:val="16"/>
        </w:rPr>
        <w:t xml:space="preserve"> precisely </w:t>
      </w:r>
      <w:r w:rsidRPr="005D70EC">
        <w:rPr>
          <w:highlight w:val="yellow"/>
          <w:u w:val="single"/>
        </w:rPr>
        <w:t xml:space="preserve">because </w:t>
      </w:r>
      <w:r w:rsidRPr="005D70EC">
        <w:rPr>
          <w:highlight w:val="yellow"/>
          <w:u w:val="single"/>
          <w:bdr w:val="single" w:sz="4" w:space="0" w:color="auto"/>
        </w:rPr>
        <w:t xml:space="preserve">US security is </w:t>
      </w:r>
      <w:r w:rsidRPr="005D70EC">
        <w:rPr>
          <w:b/>
          <w:bCs/>
          <w:highlight w:val="yellow"/>
          <w:u w:val="single"/>
          <w:bdr w:val="single" w:sz="4" w:space="0" w:color="auto"/>
        </w:rPr>
        <w:t>global</w:t>
      </w:r>
      <w:r w:rsidRPr="005D70EC">
        <w:rPr>
          <w:highlight w:val="yellow"/>
          <w:u w:val="single"/>
          <w:bdr w:val="single" w:sz="4" w:space="0" w:color="auto"/>
        </w:rPr>
        <w:t>.</w:t>
      </w:r>
      <w:r w:rsidRPr="003B44BE">
        <w:rPr>
          <w:sz w:val="16"/>
        </w:rPr>
        <w:t xml:space="preserve"> It is </w:t>
      </w:r>
      <w:r w:rsidRPr="005D70EC">
        <w:rPr>
          <w:highlight w:val="yellow"/>
          <w:u w:val="single"/>
        </w:rPr>
        <w:t>not a matter of</w:t>
      </w:r>
      <w:r w:rsidRPr="003B44BE">
        <w:rPr>
          <w:sz w:val="16"/>
        </w:rPr>
        <w:t xml:space="preserve"> direct </w:t>
      </w:r>
      <w:r w:rsidRPr="005D70EC">
        <w:rPr>
          <w:highlight w:val="yellow"/>
          <w:u w:val="single"/>
        </w:rPr>
        <w:t>US </w:t>
      </w:r>
      <w:r w:rsidRPr="005D70EC">
        <w:rPr>
          <w:b/>
          <w:bCs/>
          <w:highlight w:val="yellow"/>
          <w:u w:val="single"/>
        </w:rPr>
        <w:t>dependence</w:t>
      </w:r>
      <w:r w:rsidRPr="005D70EC">
        <w:rPr>
          <w:highlight w:val="yellow"/>
          <w:u w:val="single"/>
        </w:rPr>
        <w:t xml:space="preserve"> [on foreign oil]</w:t>
      </w:r>
      <w:r w:rsidRPr="003B44BE">
        <w:rPr>
          <w:sz w:val="16"/>
        </w:rPr>
        <w:t>,” he said. “Because what really counts is global prices, and what counts is the steady and predictable flow of oil to a global economy.?”</w:t>
      </w:r>
    </w:p>
    <w:p w14:paraId="2A2C206A" w14:textId="77777777" w:rsidR="0028050D" w:rsidRPr="003B44BE" w:rsidRDefault="0028050D" w:rsidP="0028050D">
      <w:pPr>
        <w:spacing w:line="276" w:lineRule="auto"/>
      </w:pPr>
    </w:p>
    <w:p w14:paraId="79E44B1C" w14:textId="77777777" w:rsidR="0028050D" w:rsidRPr="003B44BE" w:rsidRDefault="0028050D" w:rsidP="0028050D">
      <w:pPr>
        <w:pStyle w:val="Heading3"/>
        <w:rPr>
          <w:shd w:val="clear" w:color="auto" w:fill="FFFFFF"/>
        </w:rPr>
      </w:pPr>
      <w:r w:rsidRPr="003B44BE">
        <w:rPr>
          <w:shd w:val="clear" w:color="auto" w:fill="FFFFFF"/>
        </w:rPr>
        <w:t>AT: No US-Iran war</w:t>
      </w:r>
    </w:p>
    <w:p w14:paraId="462271C0" w14:textId="77777777" w:rsidR="0028050D" w:rsidRPr="003B44BE" w:rsidRDefault="0028050D" w:rsidP="0028050D">
      <w:pPr>
        <w:pStyle w:val="Heading4"/>
        <w:rPr>
          <w:rFonts w:cs="Times New Roman"/>
        </w:rPr>
      </w:pPr>
      <w:r w:rsidRPr="003B44BE">
        <w:rPr>
          <w:rFonts w:cs="Times New Roman"/>
        </w:rPr>
        <w:t>Miscalculations, guesswork, and mistrust brews up conflict – full-blown US-Iran war is near</w:t>
      </w:r>
    </w:p>
    <w:p w14:paraId="3272A0E7" w14:textId="77777777" w:rsidR="0028050D" w:rsidRPr="003B44BE" w:rsidRDefault="0028050D" w:rsidP="0028050D">
      <w:pPr>
        <w:rPr>
          <w:rFonts w:cstheme="majorHAnsi"/>
        </w:rPr>
      </w:pPr>
      <w:r w:rsidRPr="003B44BE">
        <w:rPr>
          <w:rFonts w:cstheme="majorHAnsi"/>
        </w:rPr>
        <w:t xml:space="preserve">Alex </w:t>
      </w:r>
      <w:r w:rsidRPr="003B44BE">
        <w:rPr>
          <w:rFonts w:cstheme="majorHAnsi"/>
          <w:b/>
          <w:bCs/>
        </w:rPr>
        <w:t>Ward 7-8</w:t>
      </w:r>
      <w:r w:rsidRPr="003B44BE">
        <w:rPr>
          <w:rFonts w:cstheme="majorHAnsi"/>
        </w:rPr>
        <w:t xml:space="preserve">-19, associate director in the Atlantic Council’s Brent Scowcroft Center on International Security that develops strategies to address the most important security challenges facing the US and the world, 7/8/2019, “’a nasty, brutal fight’: what a US-Iran war would look like”, </w:t>
      </w:r>
      <w:hyperlink r:id="rId55" w:history="1">
        <w:r w:rsidRPr="003B44BE">
          <w:rPr>
            <w:rStyle w:val="Hyperlink"/>
            <w:rFonts w:eastAsiaTheme="majorEastAsia" w:cstheme="majorHAnsi"/>
          </w:rPr>
          <w:t>https://www.vox.com/world/2019/7/8/18693297/us-iran-war-trump-nuclear-iraq</w:t>
        </w:r>
      </w:hyperlink>
      <w:r w:rsidRPr="003B44BE">
        <w:rPr>
          <w:rFonts w:cstheme="majorHAnsi"/>
        </w:rPr>
        <w:t xml:space="preserve"> </w:t>
      </w:r>
    </w:p>
    <w:p w14:paraId="729382B3" w14:textId="77777777" w:rsidR="0028050D" w:rsidRPr="003B44BE" w:rsidRDefault="0028050D" w:rsidP="0028050D">
      <w:pPr>
        <w:spacing w:line="276" w:lineRule="auto"/>
        <w:rPr>
          <w:sz w:val="16"/>
        </w:rPr>
      </w:pPr>
      <w:r w:rsidRPr="003B44BE">
        <w:rPr>
          <w:sz w:val="16"/>
          <w:szCs w:val="16"/>
        </w:rPr>
        <w:t>A deadly opening attack. Nearly untraceable, ruthless proxies spreading chaos on multiple continents. Costly miscalculations. And thousands — perhaps hundreds of thousands — killed in a conflict that would dwarf the war in Iraq. Welcome to the US-Iran war, which has the potential to be one of the worst conflicts in history.</w:t>
      </w:r>
      <w:r w:rsidRPr="003B44BE">
        <w:rPr>
          <w:sz w:val="16"/>
        </w:rPr>
        <w:t xml:space="preserve"> Washington and Tehran remain locked in a </w:t>
      </w:r>
      <w:r w:rsidRPr="003B44BE">
        <w:rPr>
          <w:rFonts w:eastAsiaTheme="majorEastAsia"/>
          <w:sz w:val="16"/>
        </w:rPr>
        <w:t>months-long standoff</w:t>
      </w:r>
      <w:r w:rsidRPr="003B44BE">
        <w:rPr>
          <w:sz w:val="16"/>
        </w:rPr>
        <w:t> with no end in sight. The US has imposed crushing sanctions on Iran’s economy over its support for terrorism and its growing missile program, among other things, after withdrawing from the 2015 nuclear deal last year; Iran has fought back by violating parts of the nuclear agreement and downing an American military drone. To hear </w:t>
      </w:r>
      <w:r w:rsidRPr="003B44BE">
        <w:rPr>
          <w:rFonts w:eastAsiaTheme="majorEastAsia"/>
          <w:sz w:val="16"/>
        </w:rPr>
        <w:t>President Donald Trump</w:t>
      </w:r>
      <w:r w:rsidRPr="003B44BE">
        <w:rPr>
          <w:sz w:val="16"/>
        </w:rPr>
        <w:t xml:space="preserve"> tell it, that last incident brought the US within 10 minutes of launching warplanes and dropping bombs on Iran. Had Trump gone through with the planned strike, it’s possible both nations would now be engaged in a much more violent, much bloodier struggle. Importantly, both country’s leaders say they don’t want a war. But </w:t>
      </w:r>
      <w:r w:rsidRPr="003B44BE">
        <w:rPr>
          <w:u w:val="single"/>
        </w:rPr>
        <w:t xml:space="preserve">the possibility of one breaking out anyway shouldn’t be discounted, especially since </w:t>
      </w:r>
      <w:r w:rsidRPr="005D70EC">
        <w:rPr>
          <w:highlight w:val="yellow"/>
          <w:u w:val="single"/>
        </w:rPr>
        <w:t>an Iranian insult directed at </w:t>
      </w:r>
      <w:r w:rsidRPr="005D70EC">
        <w:rPr>
          <w:rFonts w:eastAsiaTheme="majorEastAsia"/>
          <w:highlight w:val="yellow"/>
          <w:u w:val="single"/>
        </w:rPr>
        <w:t>Trump</w:t>
      </w:r>
      <w:r w:rsidRPr="003B44BE">
        <w:rPr>
          <w:u w:val="single"/>
        </w:rPr>
        <w:t xml:space="preserve"> last month </w:t>
      </w:r>
      <w:r w:rsidRPr="005D70EC">
        <w:rPr>
          <w:highlight w:val="yellow"/>
          <w:u w:val="single"/>
        </w:rPr>
        <w:t>led him to threaten the Islamic Republic’s “obliteration” for an attack on “anything American</w:t>
      </w:r>
      <w:r w:rsidRPr="003B44BE">
        <w:rPr>
          <w:u w:val="single"/>
        </w:rPr>
        <w:t xml:space="preserve">.” In other words, </w:t>
      </w:r>
      <w:r w:rsidRPr="005D70EC">
        <w:rPr>
          <w:highlight w:val="yellow"/>
          <w:u w:val="single"/>
        </w:rPr>
        <w:t>Tehran doesn’t have to kill any US troops, diplomats, or citizens</w:t>
      </w:r>
      <w:r w:rsidRPr="003B44BE">
        <w:rPr>
          <w:u w:val="single"/>
        </w:rPr>
        <w:t xml:space="preserve"> to warrant a military response — </w:t>
      </w:r>
      <w:r w:rsidRPr="005D70EC">
        <w:rPr>
          <w:highlight w:val="yellow"/>
          <w:u w:val="single"/>
        </w:rPr>
        <w:t xml:space="preserve">it </w:t>
      </w:r>
      <w:r w:rsidRPr="005D70EC">
        <w:rPr>
          <w:highlight w:val="yellow"/>
          <w:u w:val="single"/>
          <w:bdr w:val="single" w:sz="4" w:space="0" w:color="auto"/>
        </w:rPr>
        <w:t>just has to try</w:t>
      </w:r>
      <w:r w:rsidRPr="003B44BE">
        <w:rPr>
          <w:sz w:val="16"/>
        </w:rPr>
        <w:t>. Which means the standstill between the US and Iran teeters on a knife edge, and it won’t take much to knock it off.</w:t>
      </w:r>
    </w:p>
    <w:p w14:paraId="200A037E" w14:textId="77777777" w:rsidR="0028050D" w:rsidRPr="003B44BE" w:rsidRDefault="0028050D" w:rsidP="0028050D">
      <w:pPr>
        <w:spacing w:line="276" w:lineRule="auto"/>
        <w:rPr>
          <w:sz w:val="16"/>
          <w:szCs w:val="16"/>
        </w:rPr>
      </w:pPr>
      <w:r w:rsidRPr="003B44BE">
        <w:rPr>
          <w:sz w:val="16"/>
          <w:szCs w:val="16"/>
        </w:rPr>
        <w:t>So to understand how bad it could get, I asked eight current and former White House, Pentagon, and intelligence officials, as well as Middle East experts, how a war between the US and Iran might play out. The bottom line: It would be hell on earth. “This would be a violent convulsion similar to chaos of the Arab Spring inflicted on the region for years,” said Ilan Goldenberg, the Defense Department’s Iran team chief from 2009 to 2012, with the potential for it to get “so much worse than Iraq.”</w:t>
      </w:r>
    </w:p>
    <w:p w14:paraId="3B34B2FE" w14:textId="77777777" w:rsidR="0028050D" w:rsidRPr="003B44BE" w:rsidRDefault="0028050D" w:rsidP="0028050D">
      <w:pPr>
        <w:rPr>
          <w:sz w:val="16"/>
          <w:szCs w:val="16"/>
        </w:rPr>
      </w:pPr>
      <w:r w:rsidRPr="003B44BE">
        <w:rPr>
          <w:sz w:val="16"/>
          <w:szCs w:val="16"/>
        </w:rPr>
        <w:t>How the US-Iran war starts</w:t>
      </w:r>
    </w:p>
    <w:p w14:paraId="6FC39948" w14:textId="77777777" w:rsidR="0028050D" w:rsidRPr="003B44BE" w:rsidRDefault="0028050D" w:rsidP="0028050D">
      <w:pPr>
        <w:rPr>
          <w:sz w:val="16"/>
          <w:szCs w:val="16"/>
        </w:rPr>
      </w:pPr>
      <w:r w:rsidRPr="003B44BE">
        <w:rPr>
          <w:sz w:val="16"/>
          <w:szCs w:val="16"/>
        </w:rPr>
        <w:t>US-imposed sanctions have tanked Iran’s economy, and Tehran desperately wants them lifted. But with few options to compel the Trump administration to change course, </w:t>
      </w:r>
      <w:r w:rsidRPr="003B44BE">
        <w:rPr>
          <w:rFonts w:eastAsiaTheme="majorEastAsia"/>
          <w:sz w:val="16"/>
          <w:szCs w:val="16"/>
        </w:rPr>
        <w:t>Iranian leaders may choose a more violent tactic</w:t>
      </w:r>
      <w:r w:rsidRPr="003B44BE">
        <w:rPr>
          <w:sz w:val="16"/>
          <w:szCs w:val="16"/>
        </w:rPr>
        <w:t> to make their point. Iranian forces could bomb an American oil tanker traveling through the Strait of Hormuz, a vital waterway for the global energy trade aggressively patrolled by Tehran’s forces, causing loss of life or a catastrophic oil spill. The country’s </w:t>
      </w:r>
      <w:r w:rsidRPr="003B44BE">
        <w:rPr>
          <w:rFonts w:eastAsiaTheme="majorEastAsia"/>
          <w:sz w:val="16"/>
          <w:szCs w:val="16"/>
        </w:rPr>
        <w:t>skillful hackers</w:t>
      </w:r>
      <w:r w:rsidRPr="003B44BE">
        <w:rPr>
          <w:sz w:val="16"/>
          <w:szCs w:val="16"/>
        </w:rPr>
        <w:t xml:space="preserve"> could launch a major cyberattack on regional allies like Saudi Arabia or the United Arab Emirates. </w:t>
      </w:r>
      <w:r w:rsidRPr="003B44BE">
        <w:rPr>
          <w:rFonts w:eastAsiaTheme="majorEastAsia"/>
          <w:sz w:val="16"/>
          <w:szCs w:val="16"/>
        </w:rPr>
        <w:t>Israel could kill an Iranian nuclear scientist</w:t>
      </w:r>
      <w:r w:rsidRPr="003B44BE">
        <w:rPr>
          <w:sz w:val="16"/>
          <w:szCs w:val="16"/>
        </w:rPr>
        <w:t>, leading Iran to strike back and drawing the US into the spat, especially if Tehran responds forcefully. Or Iranian-linked proxies could </w:t>
      </w:r>
      <w:r w:rsidRPr="003B44BE">
        <w:rPr>
          <w:rFonts w:eastAsiaTheme="majorEastAsia"/>
          <w:sz w:val="16"/>
          <w:szCs w:val="16"/>
        </w:rPr>
        <w:t>target and murder American troops and diplomats</w:t>
      </w:r>
      <w:r w:rsidRPr="003B44BE">
        <w:rPr>
          <w:sz w:val="16"/>
          <w:szCs w:val="16"/>
        </w:rPr>
        <w:t> in Iraq. That last option is particularly likely, experts say. After all, Iran </w:t>
      </w:r>
      <w:r w:rsidRPr="003B44BE">
        <w:rPr>
          <w:rFonts w:eastAsiaTheme="majorEastAsia"/>
          <w:sz w:val="16"/>
          <w:szCs w:val="16"/>
        </w:rPr>
        <w:t>bombed US Marine barracks in Lebanon</w:t>
      </w:r>
      <w:r w:rsidRPr="003B44BE">
        <w:rPr>
          <w:sz w:val="16"/>
          <w:szCs w:val="16"/>
        </w:rPr>
        <w:t> in 1983 and killed more than </w:t>
      </w:r>
      <w:r w:rsidRPr="003B44BE">
        <w:rPr>
          <w:rFonts w:eastAsiaTheme="majorEastAsia"/>
          <w:sz w:val="16"/>
          <w:szCs w:val="16"/>
        </w:rPr>
        <w:t>600 US troops</w:t>
      </w:r>
      <w:r w:rsidRPr="003B44BE">
        <w:rPr>
          <w:sz w:val="16"/>
          <w:szCs w:val="16"/>
        </w:rPr>
        <w:t> during the Iraq War. Taking this step may seem extreme, but “Iran could convince itself that it could do this,” Goldenberg, now at the Center for a New American Security think tank in Washington, told me. At that point, it’d be nearly impossible for the Trump administration not to respond in kind. The recommendations given to the president would correspond to whatever action Iran took.</w:t>
      </w:r>
    </w:p>
    <w:p w14:paraId="3DDC4549" w14:textId="77777777" w:rsidR="0028050D" w:rsidRPr="003B44BE" w:rsidRDefault="0028050D" w:rsidP="0028050D">
      <w:pPr>
        <w:rPr>
          <w:sz w:val="16"/>
        </w:rPr>
      </w:pPr>
      <w:r w:rsidRPr="003B44BE">
        <w:rPr>
          <w:u w:val="single"/>
        </w:rPr>
        <w:t>If Tehran destroyed an oil tanker</w:t>
      </w:r>
      <w:r w:rsidRPr="003B44BE">
        <w:rPr>
          <w:sz w:val="16"/>
        </w:rPr>
        <w:t xml:space="preserve">, killing people and causing an oil spill, </w:t>
      </w:r>
      <w:r w:rsidRPr="003B44BE">
        <w:rPr>
          <w:u w:val="single"/>
        </w:rPr>
        <w:t>the US might destroy some of Iran’s ships</w:t>
      </w:r>
      <w:r w:rsidRPr="003B44BE">
        <w:rPr>
          <w:sz w:val="16"/>
        </w:rPr>
        <w:t xml:space="preserve">. If Iran took out another US military drone, the US might take out some of Iran’s air defenses. And if Iranian-backed militants killed Americans in Iraq, then US troops stationed there could retaliate, killing militia fighters and targeting their bases of operation in return. The US could even bomb certain training grounds inside Iran. It’s at this point that both sides would need to communicate their red lines to each other and how not to cross them. The problem is </w:t>
      </w:r>
      <w:r w:rsidRPr="005D70EC">
        <w:rPr>
          <w:highlight w:val="yellow"/>
          <w:u w:val="single"/>
        </w:rPr>
        <w:t>there are </w:t>
      </w:r>
      <w:r w:rsidRPr="005D70EC">
        <w:rPr>
          <w:rFonts w:eastAsiaTheme="majorEastAsia"/>
          <w:highlight w:val="yellow"/>
          <w:u w:val="single"/>
          <w:bdr w:val="single" w:sz="4" w:space="0" w:color="auto"/>
        </w:rPr>
        <w:t>no direct channels</w:t>
      </w:r>
      <w:r w:rsidRPr="005D70EC">
        <w:rPr>
          <w:highlight w:val="yellow"/>
          <w:u w:val="single"/>
        </w:rPr>
        <w:t> between the two countries and they don’t</w:t>
      </w:r>
      <w:r w:rsidRPr="003B44BE">
        <w:rPr>
          <w:sz w:val="16"/>
        </w:rPr>
        <w:t xml:space="preserve"> particularly </w:t>
      </w:r>
      <w:r w:rsidRPr="005D70EC">
        <w:rPr>
          <w:highlight w:val="yellow"/>
          <w:u w:val="single"/>
        </w:rPr>
        <w:t>trust each other</w:t>
      </w:r>
      <w:r w:rsidRPr="003B44BE">
        <w:rPr>
          <w:sz w:val="16"/>
        </w:rPr>
        <w:t xml:space="preserve">. So the situation could easily spiral out of control. Messaging “is often more important than physical action,” Jasmine El-Gamal, formerly a Middle East adviser at the Pentagon, told me. “Action without corresponding messaging, public or private, could most certainly lead to escalation because the other side is free to interpret the action as they wish.” Which means the initial </w:t>
      </w:r>
      <w:r w:rsidRPr="005D70EC">
        <w:rPr>
          <w:highlight w:val="yellow"/>
          <w:u w:val="single"/>
        </w:rPr>
        <w:t xml:space="preserve">tit-for-tat would serve as the precursor to much more </w:t>
      </w:r>
      <w:r w:rsidRPr="005D70EC">
        <w:rPr>
          <w:highlight w:val="yellow"/>
          <w:u w:val="single"/>
          <w:bdr w:val="single" w:sz="4" w:space="0" w:color="auto"/>
        </w:rPr>
        <w:t>bloodshed</w:t>
      </w:r>
      <w:r w:rsidRPr="003B44BE">
        <w:rPr>
          <w:sz w:val="16"/>
        </w:rPr>
        <w:t>.</w:t>
      </w:r>
    </w:p>
    <w:p w14:paraId="465ACB2D" w14:textId="77777777" w:rsidR="0028050D" w:rsidRPr="003B44BE" w:rsidRDefault="0028050D" w:rsidP="0028050D">
      <w:pPr>
        <w:rPr>
          <w:sz w:val="16"/>
          <w:szCs w:val="16"/>
        </w:rPr>
      </w:pPr>
      <w:r w:rsidRPr="003B44BE">
        <w:rPr>
          <w:sz w:val="16"/>
          <w:szCs w:val="16"/>
        </w:rPr>
        <w:t>“What are we going to be wrong about?”</w:t>
      </w:r>
    </w:p>
    <w:p w14:paraId="24314608" w14:textId="77777777" w:rsidR="0028050D" w:rsidRPr="003B44BE" w:rsidRDefault="0028050D" w:rsidP="0028050D">
      <w:pPr>
        <w:spacing w:line="276" w:lineRule="auto"/>
        <w:rPr>
          <w:sz w:val="16"/>
        </w:rPr>
      </w:pPr>
      <w:r w:rsidRPr="003B44BE">
        <w:rPr>
          <w:sz w:val="16"/>
        </w:rPr>
        <w:t>You may have heard the phrase </w:t>
      </w:r>
      <w:r w:rsidRPr="003B44BE">
        <w:rPr>
          <w:rFonts w:eastAsiaTheme="majorEastAsia"/>
          <w:sz w:val="16"/>
        </w:rPr>
        <w:t>“the fog of war.”</w:t>
      </w:r>
      <w:r w:rsidRPr="003B44BE">
        <w:rPr>
          <w:sz w:val="16"/>
        </w:rPr>
        <w:t xml:space="preserve"> It refers to how hard it is for opposing sides to know what’s going on in the heat of battle. It’s particularly difficult when they don’t talk to one another, as is the case with the US and Iran. Which means that </w:t>
      </w:r>
      <w:r w:rsidRPr="005D70EC">
        <w:rPr>
          <w:highlight w:val="yellow"/>
          <w:u w:val="single"/>
        </w:rPr>
        <w:t>the way the US and Iran interpret each other’s next moves would</w:t>
      </w:r>
      <w:r w:rsidRPr="003B44BE">
        <w:rPr>
          <w:sz w:val="16"/>
        </w:rPr>
        <w:t xml:space="preserve"> mainly </w:t>
      </w:r>
      <w:r w:rsidRPr="005D70EC">
        <w:rPr>
          <w:highlight w:val="yellow"/>
          <w:u w:val="single"/>
        </w:rPr>
        <w:t xml:space="preserve">come down to </w:t>
      </w:r>
      <w:r w:rsidRPr="005D70EC">
        <w:rPr>
          <w:b/>
          <w:bCs/>
          <w:highlight w:val="yellow"/>
          <w:u w:val="single"/>
          <w:bdr w:val="single" w:sz="4" w:space="0" w:color="auto"/>
        </w:rPr>
        <w:t>guesswork</w:t>
      </w:r>
      <w:r w:rsidRPr="003B44BE">
        <w:rPr>
          <w:sz w:val="16"/>
        </w:rPr>
        <w:t>. Eric Brewer, who spent years in the intelligence community before joining Trump’s National Security Council to work on Iran, told me that’s when the Pentagon and other parts of the government rely heavily on their best-laid plans. The problem, he noted, is that wars rarely play out as even the smartest officials think they will. A guiding question for him, then, is “what are we going to be wrong about?” Here’s one scenario in which the US might get something wrong — and open up the door to chaos: After America launches its first set of retaliatory strikes, Iran decides to scatter its missiles to different parts of the country. Now the Trump administration has to figure out why Iran did that. Some people in the administration might think it’s because Tehran plans to attack US embassies, troops, or allies in the region and is moving its missiles into position to do so. Others might believe that it was merely for defensive reasons, with Iran essentially trying to protect its missile arsenal from being taken out by future US strikes.</w:t>
      </w:r>
    </w:p>
    <w:p w14:paraId="11585BBA" w14:textId="77777777" w:rsidR="0028050D" w:rsidRPr="003B44BE" w:rsidRDefault="0028050D" w:rsidP="0028050D">
      <w:pPr>
        <w:spacing w:line="276" w:lineRule="auto"/>
        <w:rPr>
          <w:u w:val="single"/>
          <w:bdr w:val="single" w:sz="4" w:space="0" w:color="auto"/>
        </w:rPr>
      </w:pPr>
      <w:r w:rsidRPr="003B44BE">
        <w:rPr>
          <w:sz w:val="16"/>
        </w:rPr>
        <w:t>Without a clear answer, which interpretation wins out comes down to which camp in the Trump administration is the most persuasive. And if the camp that believes Iran is about to launch missile strikes wins, they could convince the president to take preemptive action against Iran. That could be a good thing if they were right; after all, they’d have made sure Iran couldn’t carry out those planned attacks. But what if they were wrong? What if the other camp guessed correctly that Iran was merely moving its missiles around because it was scared the US would strike once more? In that case, the US would have bombed Iran again, this time for essentially no reason — thus looking like the aggressor. That could cause Iran to retaliate with a bigger attack, setting off a spiral that could end in full-scale war. Iran could make a grave error too. Imagine </w:t>
      </w:r>
      <w:r w:rsidRPr="003B44BE">
        <w:rPr>
          <w:rFonts w:eastAsiaTheme="majorEastAsia"/>
          <w:sz w:val="16"/>
        </w:rPr>
        <w:t>Trump sends thousands of troops</w:t>
      </w:r>
      <w:r w:rsidRPr="003B44BE">
        <w:rPr>
          <w:sz w:val="16"/>
        </w:rPr>
        <w:t>, say 25,000, along with </w:t>
      </w:r>
      <w:r w:rsidRPr="003B44BE">
        <w:rPr>
          <w:rFonts w:eastAsiaTheme="majorEastAsia"/>
          <w:sz w:val="16"/>
        </w:rPr>
        <w:t>advanced warplanes</w:t>
      </w:r>
      <w:r w:rsidRPr="003B44BE">
        <w:rPr>
          <w:sz w:val="16"/>
        </w:rPr>
        <w:t xml:space="preserve"> to the Middle East in the hope that they’ll deter Iran from escalating the conflict any further. Tehran could just as easily read that buildup as preparation for a US invasion. If that’s the case, Iranian forces could choose to strike first in an effort to complicate the perceived incursion. Of course, cooler heads could prevail in those moments. But experts say the political pressures on both Washington and Tehran not to be attacked first — and not to be embarrassed or look weak — might be too strong for the countries’ leaders to ignore. “Unintended civilian casualties or other collateral damage is always possible, and it is not clear that this administration — or any administration — understands what Iran’s own red lines are,” El-Gamal, now at the Atlantic Council think tank in Washington, told me. “As such, </w:t>
      </w:r>
      <w:r w:rsidRPr="005D70EC">
        <w:rPr>
          <w:highlight w:val="yellow"/>
          <w:u w:val="single"/>
        </w:rPr>
        <w:t>the greatest risk</w:t>
      </w:r>
      <w:r w:rsidRPr="003B44BE">
        <w:rPr>
          <w:u w:val="single"/>
        </w:rPr>
        <w:t xml:space="preserve"> of a full-blown war </w:t>
      </w:r>
      <w:r w:rsidRPr="005D70EC">
        <w:rPr>
          <w:highlight w:val="yellow"/>
          <w:u w:val="single"/>
        </w:rPr>
        <w:t>comes from one side miscalc</w:t>
      </w:r>
      <w:r w:rsidRPr="003B44BE">
        <w:rPr>
          <w:u w:val="single"/>
        </w:rPr>
        <w:t xml:space="preserve">ulating the other’s tolerance” for conflict. </w:t>
      </w:r>
      <w:r w:rsidRPr="005D70EC">
        <w:rPr>
          <w:highlight w:val="yellow"/>
          <w:u w:val="single"/>
        </w:rPr>
        <w:t>If</w:t>
      </w:r>
      <w:r w:rsidRPr="003B44BE">
        <w:rPr>
          <w:u w:val="single"/>
        </w:rPr>
        <w:t xml:space="preserve"> that proves true, and </w:t>
      </w:r>
      <w:r w:rsidRPr="005D70EC">
        <w:rPr>
          <w:highlight w:val="yellow"/>
          <w:u w:val="single"/>
        </w:rPr>
        <w:t xml:space="preserve">the US and Iran officially escalate their fighting to more than a few one-off attacks, </w:t>
      </w:r>
      <w:r w:rsidRPr="005D70EC">
        <w:rPr>
          <w:highlight w:val="yellow"/>
          <w:u w:val="single"/>
          <w:bdr w:val="single" w:sz="4" w:space="0" w:color="auto"/>
        </w:rPr>
        <w:t xml:space="preserve">it’s </w:t>
      </w:r>
      <w:r w:rsidRPr="005D70EC">
        <w:rPr>
          <w:b/>
          <w:bCs/>
          <w:highlight w:val="yellow"/>
          <w:u w:val="single"/>
          <w:bdr w:val="single" w:sz="4" w:space="0" w:color="auto"/>
        </w:rPr>
        <w:t>war</w:t>
      </w:r>
      <w:r w:rsidRPr="005D70EC">
        <w:rPr>
          <w:highlight w:val="yellow"/>
          <w:u w:val="single"/>
          <w:bdr w:val="single" w:sz="4" w:space="0" w:color="auto"/>
        </w:rPr>
        <w:t>.</w:t>
      </w:r>
    </w:p>
    <w:p w14:paraId="05C3B89A" w14:textId="77777777" w:rsidR="0028050D" w:rsidRPr="003B44BE" w:rsidRDefault="0028050D" w:rsidP="0028050D">
      <w:pPr>
        <w:spacing w:line="276" w:lineRule="auto"/>
        <w:rPr>
          <w:sz w:val="16"/>
        </w:rPr>
      </w:pPr>
    </w:p>
    <w:p w14:paraId="408DB11B" w14:textId="77777777" w:rsidR="0028050D" w:rsidRPr="003B44BE" w:rsidRDefault="0028050D" w:rsidP="0028050D">
      <w:pPr>
        <w:pStyle w:val="Heading3"/>
        <w:rPr>
          <w:shd w:val="clear" w:color="auto" w:fill="FFFFFF"/>
        </w:rPr>
      </w:pPr>
      <w:r w:rsidRPr="003B44BE">
        <w:rPr>
          <w:shd w:val="clear" w:color="auto" w:fill="FFFFFF"/>
        </w:rPr>
        <w:t>AT: No miscalculations</w:t>
      </w:r>
    </w:p>
    <w:p w14:paraId="16D02563" w14:textId="77777777" w:rsidR="0028050D" w:rsidRPr="003B44BE" w:rsidRDefault="0028050D" w:rsidP="0028050D">
      <w:pPr>
        <w:pStyle w:val="Heading4"/>
      </w:pPr>
      <w:r w:rsidRPr="003B44BE">
        <w:t>Risk of miscalculation high now –– tension in Strait of Hormuz rising –  Is near</w:t>
      </w:r>
    </w:p>
    <w:p w14:paraId="4A3712DE" w14:textId="77777777" w:rsidR="0028050D" w:rsidRPr="003B44BE" w:rsidRDefault="0028050D" w:rsidP="0028050D">
      <w:pPr>
        <w:spacing w:after="0" w:line="240" w:lineRule="auto"/>
        <w:rPr>
          <w:rFonts w:cs="Times New Roman"/>
          <w:sz w:val="24"/>
        </w:rPr>
      </w:pPr>
      <w:r w:rsidRPr="003B44BE">
        <w:rPr>
          <w:rFonts w:cstheme="majorHAnsi"/>
        </w:rPr>
        <w:t xml:space="preserve">Alex </w:t>
      </w:r>
      <w:r w:rsidRPr="003B44BE">
        <w:rPr>
          <w:rFonts w:cstheme="majorHAnsi"/>
          <w:b/>
          <w:bCs/>
          <w:sz w:val="24"/>
        </w:rPr>
        <w:t>Ward 7-12</w:t>
      </w:r>
      <w:r w:rsidRPr="003B44BE">
        <w:rPr>
          <w:rFonts w:cstheme="majorHAnsi"/>
        </w:rPr>
        <w:t xml:space="preserve">-19, associate director in the Atlantic Council’s Brent Scowcroft Center on International Security that develops strategies to address the most important security challenges facing the US and the world, 7/12/2019, “The US has a risky new plan to protect oil tankers from Iranian attacks”, </w:t>
      </w:r>
      <w:hyperlink r:id="rId56" w:history="1">
        <w:r w:rsidRPr="003B44BE">
          <w:rPr>
            <w:rStyle w:val="Hyperlink"/>
          </w:rPr>
          <w:t>https://www.vox.com/2019/7/12/20691689/usa-iran-tanker-strait-hormuz-british</w:t>
        </w:r>
      </w:hyperlink>
    </w:p>
    <w:p w14:paraId="3DDBA890" w14:textId="77777777" w:rsidR="0028050D" w:rsidRPr="003B44BE" w:rsidRDefault="0028050D" w:rsidP="0028050D">
      <w:pPr>
        <w:spacing w:after="0" w:line="240" w:lineRule="auto"/>
        <w:rPr>
          <w:rFonts w:cs="Times New Roman"/>
          <w:sz w:val="24"/>
        </w:rPr>
      </w:pPr>
    </w:p>
    <w:p w14:paraId="2EDE74F4" w14:textId="77777777" w:rsidR="0028050D" w:rsidRPr="003B44BE" w:rsidRDefault="0028050D" w:rsidP="0028050D">
      <w:pPr>
        <w:rPr>
          <w:sz w:val="16"/>
        </w:rPr>
      </w:pPr>
      <w:r w:rsidRPr="005D70EC">
        <w:rPr>
          <w:highlight w:val="yellow"/>
          <w:u w:val="single"/>
        </w:rPr>
        <w:t>The</w:t>
      </w:r>
      <w:r w:rsidRPr="003B44BE">
        <w:rPr>
          <w:u w:val="single"/>
        </w:rPr>
        <w:t xml:space="preserve"> Trump </w:t>
      </w:r>
      <w:r w:rsidRPr="005D70EC">
        <w:rPr>
          <w:highlight w:val="yellow"/>
          <w:u w:val="single"/>
        </w:rPr>
        <w:t>admin</w:t>
      </w:r>
      <w:r w:rsidRPr="003B44BE">
        <w:rPr>
          <w:u w:val="single"/>
        </w:rPr>
        <w:t xml:space="preserve">istration </w:t>
      </w:r>
      <w:r w:rsidRPr="005D70EC">
        <w:rPr>
          <w:highlight w:val="yellow"/>
          <w:u w:val="single"/>
        </w:rPr>
        <w:t>is planning to send US Navy ships to</w:t>
      </w:r>
      <w:r w:rsidRPr="003B44BE">
        <w:rPr>
          <w:u w:val="single"/>
        </w:rPr>
        <w:t xml:space="preserve"> help </w:t>
      </w:r>
      <w:r w:rsidRPr="005D70EC">
        <w:rPr>
          <w:highlight w:val="yellow"/>
          <w:u w:val="single"/>
        </w:rPr>
        <w:t>escort oil tankers in the Gulf</w:t>
      </w:r>
      <w:r w:rsidRPr="003B44BE">
        <w:rPr>
          <w:u w:val="single"/>
        </w:rPr>
        <w:t xml:space="preserve"> in order to protect them from possible Iranian aggression. But some experts warn </w:t>
      </w:r>
      <w:r w:rsidRPr="005D70EC">
        <w:rPr>
          <w:highlight w:val="yellow"/>
          <w:u w:val="single"/>
        </w:rPr>
        <w:t>the move could cost a lot of money and risk pulling the US and Iran into a war</w:t>
      </w:r>
      <w:r w:rsidRPr="003B44BE">
        <w:rPr>
          <w:u w:val="single"/>
        </w:rPr>
        <w:t xml:space="preserve">  neither wants.</w:t>
      </w:r>
      <w:r w:rsidRPr="003B44BE">
        <w:rPr>
          <w:sz w:val="16"/>
        </w:rPr>
        <w:t xml:space="preserve"> According to the Chairman of the Joint Chiefs of Staff Gen. Joseph Dunford and Gen. Mark Milley, the man tapped to replace Dunford, the US is working to build an international coalition whose navies will work together to protect oil tankers moving through the Strait of Hormuz — a vital waterway for the global energy trade — and adjoining seas. The current plan is for the US to send “command and control” ships to the area that will help lead the effort and for other countries’ vessels to do the actual escorting of the tankers. “Escorting in the normal course of events would be done by countries who have the same flag, so a ship that is flagged from a particular country would be escorted by that country,” Dunford told reporters Tuesday. “What the United States is uniquely capable of providing is some of the command and control, some of the intelligence, surveillance and reconnaissance.” It’s unclear exactly how involved the US ships will actually be in the operations, though, and which countries the US plans to work with. It’s also unclear exactly whose oil tankers this new coalition will be tasked with protecting.</w:t>
      </w:r>
    </w:p>
    <w:p w14:paraId="273989E9" w14:textId="77777777" w:rsidR="0028050D" w:rsidRPr="003B44BE" w:rsidRDefault="0028050D" w:rsidP="0028050D">
      <w:pPr>
        <w:rPr>
          <w:sz w:val="16"/>
          <w:szCs w:val="16"/>
        </w:rPr>
      </w:pPr>
      <w:r w:rsidRPr="003B44BE">
        <w:rPr>
          <w:sz w:val="16"/>
          <w:szCs w:val="16"/>
        </w:rPr>
        <w:t>This new effort is a response to a recent spate of suspected attacks on oil tankers in recent months that the US and others have blamed on Iran (a charge Iran denies). Six oil tankers sailing through that region have been damaged since May in apparent sabotage operations amid a months-long standoff between the US and Iran. And just this week, the United Kingdom said it had thwarted an Iranian attempt to block a British tanker from proceeding in the Strait of Hormuz. According to the Washington Post, the tanker was approaching the northern entrance to the strait when the British naval ship accompanying it “was forced to position herself between the Iranian vessels” and the ship, a government statement said. Tehran has also denied any involvement in that episode. These incidents are why some experts say the Pentagon’s plan, if enacted, may be necessary right now. “Given the current situation, this probably makes sense to deter future Iranian attacks,” Ilan Goldenberg, the Defense Department’s Iran team chief from 2009 to 2012, told me.</w:t>
      </w:r>
    </w:p>
    <w:p w14:paraId="656C7E3E" w14:textId="77777777" w:rsidR="0028050D" w:rsidRPr="003B44BE" w:rsidRDefault="0028050D" w:rsidP="0028050D">
      <w:pPr>
        <w:rPr>
          <w:sz w:val="16"/>
          <w:szCs w:val="16"/>
        </w:rPr>
      </w:pPr>
      <w:r w:rsidRPr="003B44BE">
        <w:rPr>
          <w:sz w:val="16"/>
          <w:szCs w:val="16"/>
        </w:rPr>
        <w:t>This all sounds very similar to when the US in 1987 escorted Kuwaiti ships traveling through the Gulf while the Iran-Iraq war raged. Then-President Ronald Reagan proceeded with the operation, known as Operation Earnest Will, despite congressional concern that doing so might get the US involved in conflict. It’s possible President Donald Trump may receive the same backlash — especially since escorting ships is much harder in practice than it sounds in theory.</w:t>
      </w:r>
    </w:p>
    <w:p w14:paraId="0E33FF1F" w14:textId="77777777" w:rsidR="0028050D" w:rsidRPr="003B44BE" w:rsidRDefault="0028050D" w:rsidP="0028050D">
      <w:pPr>
        <w:rPr>
          <w:sz w:val="16"/>
          <w:szCs w:val="16"/>
        </w:rPr>
      </w:pPr>
      <w:r w:rsidRPr="003B44BE">
        <w:rPr>
          <w:sz w:val="16"/>
          <w:szCs w:val="16"/>
        </w:rPr>
        <w:t>The danger of escorting ships in troubled waters</w:t>
      </w:r>
    </w:p>
    <w:p w14:paraId="7BCEFFA1" w14:textId="77777777" w:rsidR="0028050D" w:rsidRPr="003B44BE" w:rsidRDefault="0028050D" w:rsidP="0028050D">
      <w:pPr>
        <w:rPr>
          <w:sz w:val="16"/>
        </w:rPr>
      </w:pPr>
      <w:r w:rsidRPr="003B44BE">
        <w:rPr>
          <w:sz w:val="16"/>
        </w:rPr>
        <w:t xml:space="preserve">Military planners during the Reagan years worried about the challenges of sending American ships to the Gulf during such a tense time. In heated debates, US officials worried about what would happen if an Iranian vessel approached an American-escorted tanker. Should America shoot first or second? Ultimately, a decision was made to allow US Navy ship captains to take all necessary measures to protect the vessel they were escorting from attack. That didn’t satisfy everyone in the Reagan administration — some worried about a captain making a costly mistake — but that was the final order. These are the kinds of discussions and debates the Pentagon will now need to have about what US Navy ships can and can’t do to defend the tankers they’re helping protect. </w:t>
      </w:r>
      <w:r w:rsidRPr="003B44BE">
        <w:rPr>
          <w:u w:val="single"/>
        </w:rPr>
        <w:t>It’s a complicated, expensive, and risky endeavor</w:t>
      </w:r>
      <w:r w:rsidRPr="003B44BE">
        <w:rPr>
          <w:sz w:val="16"/>
        </w:rPr>
        <w:t>, experts tell me. Retired Navy Vice Adm. Michael Franken, who served on a US warship during Operation Earnest Will, told me there aren’t enough vessels to escort every single tanker individually, one by one. That means multiple tankers may have to wait outside the entrances to Gulf waters until an escorting ship can take a group together, making it more complicated to protect them all. And, of course</w:t>
      </w:r>
      <w:r w:rsidRPr="003B44BE">
        <w:rPr>
          <w:u w:val="single"/>
        </w:rPr>
        <w:t xml:space="preserve">, the more US Navy ships there are in the region, the more likely it is that something could go wrong. “A </w:t>
      </w:r>
      <w:r w:rsidRPr="005D70EC">
        <w:rPr>
          <w:highlight w:val="yellow"/>
          <w:u w:val="single"/>
        </w:rPr>
        <w:t>greater US presence also means higher risk of an inadvertent run-in or miscalc</w:t>
      </w:r>
      <w:r w:rsidRPr="003B44BE">
        <w:rPr>
          <w:u w:val="single"/>
        </w:rPr>
        <w:t xml:space="preserve">ulation </w:t>
      </w:r>
      <w:r w:rsidRPr="005D70EC">
        <w:rPr>
          <w:highlight w:val="yellow"/>
          <w:u w:val="single"/>
        </w:rPr>
        <w:t>at sea that leads to conflict</w:t>
      </w:r>
      <w:r w:rsidRPr="003B44BE">
        <w:rPr>
          <w:sz w:val="16"/>
        </w:rPr>
        <w:t>,” says Goldenberg, now at the Center for a New American Security think tank in Washington, DC. “</w:t>
      </w:r>
      <w:r w:rsidRPr="005D70EC">
        <w:rPr>
          <w:highlight w:val="yellow"/>
          <w:u w:val="single"/>
        </w:rPr>
        <w:t>Iran will</w:t>
      </w:r>
      <w:r w:rsidRPr="003B44BE">
        <w:rPr>
          <w:sz w:val="16"/>
        </w:rPr>
        <w:t xml:space="preserve"> likely try to avoid a direct confrontation with the US military, but it will </w:t>
      </w:r>
      <w:r w:rsidRPr="005D70EC">
        <w:rPr>
          <w:highlight w:val="yellow"/>
          <w:u w:val="single"/>
        </w:rPr>
        <w:t>continue to test the limits. We should expect it to continue</w:t>
      </w:r>
      <w:r w:rsidRPr="003B44BE">
        <w:rPr>
          <w:u w:val="single"/>
        </w:rPr>
        <w:t xml:space="preserve"> on occasion to </w:t>
      </w:r>
      <w:r w:rsidRPr="005D70EC">
        <w:rPr>
          <w:highlight w:val="yellow"/>
          <w:u w:val="single"/>
        </w:rPr>
        <w:t>target non-American ships with mines or use provocative harassment tactics</w:t>
      </w:r>
      <w:r w:rsidRPr="003B44BE">
        <w:rPr>
          <w:u w:val="single"/>
        </w:rPr>
        <w:t xml:space="preserve"> from its small boats</w:t>
      </w:r>
      <w:r w:rsidRPr="003B44BE">
        <w:rPr>
          <w:sz w:val="16"/>
        </w:rPr>
        <w:t xml:space="preserve">.” </w:t>
      </w:r>
      <w:r w:rsidRPr="003B44BE">
        <w:rPr>
          <w:u w:val="single"/>
        </w:rPr>
        <w:t>Mines</w:t>
      </w:r>
      <w:r w:rsidRPr="003B44BE">
        <w:rPr>
          <w:sz w:val="16"/>
        </w:rPr>
        <w:t xml:space="preserve">, which can be triggered by sound, pressure, or magnetism, </w:t>
      </w:r>
      <w:r w:rsidRPr="003B44BE">
        <w:rPr>
          <w:u w:val="single"/>
        </w:rPr>
        <w:t>make the operation especially dangerous. It’s possible that even an escorted ship hits a mine</w:t>
      </w:r>
      <w:r w:rsidRPr="003B44BE">
        <w:rPr>
          <w:sz w:val="16"/>
        </w:rPr>
        <w:t xml:space="preserve"> — or one is planted on it — </w:t>
      </w:r>
      <w:r w:rsidRPr="003B44BE">
        <w:rPr>
          <w:u w:val="single"/>
        </w:rPr>
        <w:t>causing an explosion and potential loss of life.</w:t>
      </w:r>
      <w:r w:rsidRPr="003B44BE">
        <w:rPr>
          <w:sz w:val="16"/>
        </w:rPr>
        <w:t xml:space="preserve"> Franken, now at the Stimson Center think tank in Washington, was on a warship behind SS Bridgeton, a supertanker traveling through the Persian Gulf in 1987, when a mine blew part of it up. He told me he worries about what the US response would be if something like that happens again. “</w:t>
      </w:r>
      <w:r w:rsidRPr="003B44BE">
        <w:rPr>
          <w:u w:val="single"/>
        </w:rPr>
        <w:t>Mining in international waters is an act of war</w:t>
      </w:r>
      <w:r w:rsidRPr="003B44BE">
        <w:rPr>
          <w:sz w:val="16"/>
        </w:rPr>
        <w:t xml:space="preserve">,” he said. </w:t>
      </w:r>
      <w:r w:rsidRPr="005D70EC">
        <w:rPr>
          <w:highlight w:val="yellow"/>
          <w:u w:val="single"/>
        </w:rPr>
        <w:t>It’d be hard</w:t>
      </w:r>
      <w:r w:rsidRPr="003B44BE">
        <w:rPr>
          <w:u w:val="single"/>
        </w:rPr>
        <w:t xml:space="preserve"> at that point </w:t>
      </w:r>
      <w:r w:rsidRPr="005D70EC">
        <w:rPr>
          <w:highlight w:val="yellow"/>
          <w:u w:val="single"/>
        </w:rPr>
        <w:t>for the</w:t>
      </w:r>
      <w:r w:rsidRPr="003B44BE">
        <w:rPr>
          <w:u w:val="single"/>
        </w:rPr>
        <w:t xml:space="preserve"> Trump </w:t>
      </w:r>
      <w:r w:rsidRPr="005D70EC">
        <w:rPr>
          <w:highlight w:val="yellow"/>
          <w:u w:val="single"/>
        </w:rPr>
        <w:t>admin</w:t>
      </w:r>
      <w:r w:rsidRPr="003B44BE">
        <w:rPr>
          <w:u w:val="single"/>
        </w:rPr>
        <w:t xml:space="preserve">istration </w:t>
      </w:r>
      <w:r w:rsidRPr="005D70EC">
        <w:rPr>
          <w:highlight w:val="yellow"/>
          <w:u w:val="single"/>
        </w:rPr>
        <w:t>to ignore the bombing, potentially leading</w:t>
      </w:r>
      <w:r w:rsidRPr="003B44BE">
        <w:rPr>
          <w:u w:val="single"/>
        </w:rPr>
        <w:t xml:space="preserve"> Washington and Tehran </w:t>
      </w:r>
      <w:r w:rsidRPr="005D70EC">
        <w:rPr>
          <w:highlight w:val="yellow"/>
          <w:u w:val="single"/>
        </w:rPr>
        <w:t>to war</w:t>
      </w:r>
      <w:r w:rsidRPr="003B44BE">
        <w:rPr>
          <w:sz w:val="16"/>
        </w:rPr>
        <w:t xml:space="preserve">. That’s why Franken has a word of warning for the Pentagon: “Beware of what you’re walking into, because </w:t>
      </w:r>
      <w:r w:rsidRPr="005D70EC">
        <w:rPr>
          <w:highlight w:val="yellow"/>
          <w:u w:val="single"/>
        </w:rPr>
        <w:t>nothing good happens in the Strait of Hormuz</w:t>
      </w:r>
      <w:r w:rsidRPr="003B44BE">
        <w:rPr>
          <w:u w:val="single"/>
        </w:rPr>
        <w:t>.</w:t>
      </w:r>
      <w:r w:rsidRPr="003B44BE">
        <w:rPr>
          <w:sz w:val="16"/>
        </w:rPr>
        <w:t>”</w:t>
      </w:r>
    </w:p>
    <w:p w14:paraId="4F31CC9B" w14:textId="77777777" w:rsidR="0028050D" w:rsidRPr="003B44BE" w:rsidRDefault="0028050D" w:rsidP="0028050D"/>
    <w:p w14:paraId="44833FBC" w14:textId="77777777" w:rsidR="0028050D" w:rsidRPr="003B44BE" w:rsidRDefault="0028050D" w:rsidP="0028050D">
      <w:pPr>
        <w:pStyle w:val="Heading3"/>
        <w:rPr>
          <w:shd w:val="clear" w:color="auto" w:fill="FFFFFF"/>
        </w:rPr>
      </w:pPr>
      <w:r w:rsidRPr="003B44BE">
        <w:rPr>
          <w:shd w:val="clear" w:color="auto" w:fill="FFFFFF"/>
        </w:rPr>
        <w:t>AT: Drone shooting proves no war</w:t>
      </w:r>
    </w:p>
    <w:p w14:paraId="7A30D893" w14:textId="77777777" w:rsidR="0028050D" w:rsidRPr="003B44BE" w:rsidRDefault="0028050D" w:rsidP="0028050D">
      <w:pPr>
        <w:pStyle w:val="Heading4"/>
        <w:rPr>
          <w:rFonts w:cs="Times New Roman"/>
        </w:rPr>
      </w:pPr>
      <w:r w:rsidRPr="003B44BE">
        <w:rPr>
          <w:rFonts w:cs="Times New Roman"/>
        </w:rPr>
        <w:t xml:space="preserve">The administration is preparing for war – drone shooting escalated tensions – killing one US member triggers confrontation </w:t>
      </w:r>
    </w:p>
    <w:p w14:paraId="3EF171F8" w14:textId="77777777" w:rsidR="0028050D" w:rsidRPr="003B44BE" w:rsidRDefault="0028050D" w:rsidP="0028050D">
      <w:pPr>
        <w:rPr>
          <w:rFonts w:cstheme="majorHAnsi"/>
        </w:rPr>
      </w:pPr>
      <w:r w:rsidRPr="003B44BE">
        <w:rPr>
          <w:rFonts w:cstheme="majorHAnsi"/>
        </w:rPr>
        <w:t xml:space="preserve">Alex </w:t>
      </w:r>
      <w:r w:rsidRPr="003B44BE">
        <w:rPr>
          <w:rFonts w:cstheme="majorHAnsi"/>
          <w:b/>
          <w:bCs/>
          <w:sz w:val="24"/>
        </w:rPr>
        <w:t>Ward 6-20</w:t>
      </w:r>
      <w:r w:rsidRPr="003B44BE">
        <w:rPr>
          <w:rFonts w:cstheme="majorHAnsi"/>
        </w:rPr>
        <w:t xml:space="preserve">-19, associate director in the Atlantic Council’s Brent Scowcroft Center on International Security that develops strategies to address the most important security challenges facing the US and the world, 6/20/2019“Iran shoots down US military drone, increasing risk of war”, </w:t>
      </w:r>
      <w:hyperlink r:id="rId57" w:history="1">
        <w:r w:rsidRPr="003B44BE">
          <w:rPr>
            <w:rStyle w:val="Hyperlink"/>
            <w:rFonts w:eastAsiaTheme="majorEastAsia" w:cstheme="majorHAnsi"/>
          </w:rPr>
          <w:t>https://www.vox.com/world/2019/7/8/18693297/us-iran-war-trump-nuclear-iraq</w:t>
        </w:r>
      </w:hyperlink>
      <w:r w:rsidRPr="003B44BE">
        <w:rPr>
          <w:rFonts w:cstheme="majorHAnsi"/>
        </w:rPr>
        <w:t xml:space="preserve"> </w:t>
      </w:r>
    </w:p>
    <w:p w14:paraId="4FAE0698" w14:textId="77777777" w:rsidR="0028050D" w:rsidRPr="003B44BE" w:rsidRDefault="0028050D" w:rsidP="0028050D">
      <w:pPr>
        <w:rPr>
          <w:sz w:val="16"/>
        </w:rPr>
      </w:pPr>
      <w:r w:rsidRPr="003B44BE">
        <w:rPr>
          <w:sz w:val="16"/>
        </w:rPr>
        <w:t xml:space="preserve">US officials tell a different story. They say </w:t>
      </w:r>
      <w:r w:rsidRPr="005D70EC">
        <w:rPr>
          <w:highlight w:val="yellow"/>
          <w:u w:val="single"/>
        </w:rPr>
        <w:t xml:space="preserve">the military drone was flying in </w:t>
      </w:r>
      <w:r w:rsidRPr="005D70EC">
        <w:rPr>
          <w:b/>
          <w:bCs/>
          <w:highlight w:val="yellow"/>
          <w:u w:val="single"/>
        </w:rPr>
        <w:t>international</w:t>
      </w:r>
      <w:r w:rsidRPr="005D70EC">
        <w:rPr>
          <w:highlight w:val="yellow"/>
          <w:u w:val="single"/>
        </w:rPr>
        <w:t xml:space="preserve"> airspace</w:t>
      </w:r>
      <w:r w:rsidRPr="003B44BE">
        <w:rPr>
          <w:sz w:val="16"/>
        </w:rPr>
        <w:t xml:space="preserve"> over the Strait of Hormuz, a crucial maritime passage for the global energy trade that’s aggressively patrolled by Iran, before the drone came crashing down. “</w:t>
      </w:r>
      <w:r w:rsidRPr="003B44BE">
        <w:rPr>
          <w:u w:val="single"/>
        </w:rPr>
        <w:t>Iranian reports that the aircraft was over Iran are false</w:t>
      </w:r>
      <w:r w:rsidRPr="003B44BE">
        <w:rPr>
          <w:sz w:val="16"/>
        </w:rPr>
        <w:t>,” Navy Capt. Bill Urban, a spokesperson for US Central Command, said in a Thursday morning statement. “This was an unprovoked attack on a US surveillance asset in international airspace.”</w:t>
      </w:r>
    </w:p>
    <w:p w14:paraId="623FC457" w14:textId="77777777" w:rsidR="0028050D" w:rsidRPr="003B44BE" w:rsidRDefault="0028050D" w:rsidP="0028050D">
      <w:pPr>
        <w:rPr>
          <w:sz w:val="16"/>
          <w:szCs w:val="16"/>
        </w:rPr>
      </w:pPr>
      <w:r w:rsidRPr="003B44BE">
        <w:rPr>
          <w:sz w:val="16"/>
          <w:szCs w:val="16"/>
        </w:rPr>
        <w:t>The downed surveillance drone was an RQ-4A Global Hawk, Urban added, an aircraft that costs roughly $130 million. Ulrike Franke, a drones expert at the European Council on Foreign Relations, tweeted Thursday that the “[t]he Global Hawk is the biggest drone in use in the world” and “also flies very high” — about 10 miles up — “and is thus supposed to be very difficult to shoot down.” President </w:t>
      </w:r>
      <w:r w:rsidRPr="003B44BE">
        <w:rPr>
          <w:rFonts w:eastAsiaTheme="majorEastAsia"/>
          <w:sz w:val="16"/>
          <w:szCs w:val="16"/>
        </w:rPr>
        <w:t>Donald Trump</w:t>
      </w:r>
      <w:r w:rsidRPr="003B44BE">
        <w:rPr>
          <w:sz w:val="16"/>
          <w:szCs w:val="16"/>
        </w:rPr>
        <w:t> is unhappy with Iran’s action, tweeting Thursday morning that “Iran made a very big mistake!” It’s also possible that Iran tried to shoot down a second drone but missed, according to </w:t>
      </w:r>
      <w:r w:rsidRPr="003B44BE">
        <w:rPr>
          <w:rFonts w:eastAsiaTheme="majorEastAsia"/>
          <w:sz w:val="16"/>
          <w:szCs w:val="16"/>
        </w:rPr>
        <w:t>Fox News</w:t>
      </w:r>
      <w:r w:rsidRPr="003B44BE">
        <w:rPr>
          <w:sz w:val="16"/>
          <w:szCs w:val="16"/>
        </w:rPr>
        <w:t>. There seems to be a pattern: Last week, the </w:t>
      </w:r>
      <w:r w:rsidRPr="003B44BE">
        <w:rPr>
          <w:rFonts w:eastAsiaTheme="majorEastAsia"/>
          <w:sz w:val="16"/>
          <w:szCs w:val="16"/>
        </w:rPr>
        <w:t>US military</w:t>
      </w:r>
      <w:r w:rsidRPr="003B44BE">
        <w:rPr>
          <w:sz w:val="16"/>
          <w:szCs w:val="16"/>
        </w:rPr>
        <w:t> said Iran tried to strike a US drone with a missile as well. This isn’t the first time Iran has taken out a US military drone. In 2011, for example, the country </w:t>
      </w:r>
      <w:r w:rsidRPr="003B44BE">
        <w:rPr>
          <w:rFonts w:eastAsiaTheme="majorEastAsia"/>
          <w:sz w:val="16"/>
          <w:szCs w:val="16"/>
        </w:rPr>
        <w:t>brought down</w:t>
      </w:r>
      <w:r w:rsidRPr="003B44BE">
        <w:rPr>
          <w:sz w:val="16"/>
          <w:szCs w:val="16"/>
        </w:rPr>
        <w:t> a US spy drone flying about 140 miles into the Islamic Republic’s territory, going so far as to show </w:t>
      </w:r>
      <w:r w:rsidRPr="003B44BE">
        <w:rPr>
          <w:rFonts w:eastAsiaTheme="majorEastAsia"/>
          <w:sz w:val="16"/>
          <w:szCs w:val="16"/>
        </w:rPr>
        <w:t>footage</w:t>
      </w:r>
      <w:r w:rsidRPr="003B44BE">
        <w:rPr>
          <w:sz w:val="16"/>
          <w:szCs w:val="16"/>
        </w:rPr>
        <w:t> of it on state television. The US, though, claimed the aircraft simply crashed. The difference now is that both sides agree a drone was forcibly destroyed at a time when tensions are incredibly high between the US and Iran. The Trump administration accuses Iran of severely damaging </w:t>
      </w:r>
      <w:r w:rsidRPr="003B44BE">
        <w:rPr>
          <w:rFonts w:eastAsiaTheme="majorEastAsia"/>
          <w:sz w:val="16"/>
          <w:szCs w:val="16"/>
        </w:rPr>
        <w:t>six oil tankers</w:t>
      </w:r>
      <w:r w:rsidRPr="003B44BE">
        <w:rPr>
          <w:sz w:val="16"/>
          <w:szCs w:val="16"/>
        </w:rPr>
        <w:t> since May and having plans to attack Americans in the Middle East. Tehran, meanwhile, has threatened to </w:t>
      </w:r>
      <w:r w:rsidRPr="003B44BE">
        <w:rPr>
          <w:rFonts w:eastAsiaTheme="majorEastAsia"/>
          <w:sz w:val="16"/>
          <w:szCs w:val="16"/>
        </w:rPr>
        <w:t>no longer abide by parts of the 2015 nuclear deal</w:t>
      </w:r>
      <w:r w:rsidRPr="003B44BE">
        <w:rPr>
          <w:sz w:val="16"/>
          <w:szCs w:val="16"/>
        </w:rPr>
        <w:t>, which experts say is likely in an effort to get the US to remove tough sanctions on its economy. The US withdrew from that agreement last year and reimposed financial penalties on the country. While Iran usually avoids a direct conflict with America, Benham Ben Taleblu of the Foundation for the Defense of Democracies Washington think tank told me, in this case “Tehran is gambling that Washington won’t respond forcibly here.” That bet might not pay off.</w:t>
      </w:r>
    </w:p>
    <w:p w14:paraId="435C369D" w14:textId="77777777" w:rsidR="0028050D" w:rsidRPr="003B44BE" w:rsidRDefault="0028050D" w:rsidP="0028050D">
      <w:pPr>
        <w:rPr>
          <w:u w:val="single"/>
        </w:rPr>
      </w:pPr>
      <w:r w:rsidRPr="003B44BE">
        <w:rPr>
          <w:sz w:val="16"/>
        </w:rPr>
        <w:t xml:space="preserve">The biggest issue now “is how we maintain deterrence without risking full-fledged war,” a Pentagon official told me on the condition of anonymity. “I don’t know if that’s possible in this heated environment.” </w:t>
      </w:r>
      <w:r w:rsidRPr="005D70EC">
        <w:rPr>
          <w:highlight w:val="yellow"/>
          <w:u w:val="single"/>
        </w:rPr>
        <w:t>The</w:t>
      </w:r>
      <w:r w:rsidRPr="003B44BE">
        <w:rPr>
          <w:u w:val="single"/>
        </w:rPr>
        <w:t xml:space="preserve"> Trump </w:t>
      </w:r>
      <w:r w:rsidRPr="005D70EC">
        <w:rPr>
          <w:highlight w:val="yellow"/>
          <w:u w:val="single"/>
        </w:rPr>
        <w:t>admin</w:t>
      </w:r>
      <w:r w:rsidRPr="003B44BE">
        <w:rPr>
          <w:u w:val="single"/>
        </w:rPr>
        <w:t xml:space="preserve">istration </w:t>
      </w:r>
      <w:r w:rsidRPr="005D70EC">
        <w:rPr>
          <w:highlight w:val="yellow"/>
          <w:u w:val="single"/>
        </w:rPr>
        <w:t xml:space="preserve">is </w:t>
      </w:r>
      <w:r w:rsidRPr="005D70EC">
        <w:rPr>
          <w:b/>
          <w:bCs/>
          <w:highlight w:val="yellow"/>
          <w:u w:val="single"/>
          <w:bdr w:val="single" w:sz="4" w:space="0" w:color="auto"/>
        </w:rPr>
        <w:t>preparing</w:t>
      </w:r>
      <w:r w:rsidRPr="005D70EC">
        <w:rPr>
          <w:highlight w:val="yellow"/>
          <w:u w:val="single"/>
          <w:bdr w:val="single" w:sz="4" w:space="0" w:color="auto"/>
        </w:rPr>
        <w:t xml:space="preserve"> for </w:t>
      </w:r>
      <w:r w:rsidRPr="005D70EC">
        <w:rPr>
          <w:b/>
          <w:bCs/>
          <w:highlight w:val="yellow"/>
          <w:u w:val="single"/>
          <w:bdr w:val="single" w:sz="4" w:space="0" w:color="auto"/>
        </w:rPr>
        <w:t>war</w:t>
      </w:r>
      <w:r w:rsidRPr="003B44BE">
        <w:rPr>
          <w:sz w:val="16"/>
        </w:rPr>
        <w:t xml:space="preserve"> According to the </w:t>
      </w:r>
      <w:r w:rsidRPr="003B44BE">
        <w:rPr>
          <w:rFonts w:eastAsiaTheme="majorEastAsia"/>
          <w:sz w:val="16"/>
        </w:rPr>
        <w:t>Washington Post</w:t>
      </w:r>
      <w:r w:rsidRPr="003B44BE">
        <w:rPr>
          <w:sz w:val="16"/>
        </w:rPr>
        <w:t xml:space="preserve"> on Wednesday, Secretary of State Mike </w:t>
      </w:r>
      <w:r w:rsidRPr="005D70EC">
        <w:rPr>
          <w:highlight w:val="yellow"/>
          <w:u w:val="single"/>
        </w:rPr>
        <w:t>Pompeo</w:t>
      </w:r>
      <w:r w:rsidRPr="003B44BE">
        <w:rPr>
          <w:sz w:val="16"/>
        </w:rPr>
        <w:t xml:space="preserve"> has </w:t>
      </w:r>
      <w:r w:rsidRPr="005D70EC">
        <w:rPr>
          <w:highlight w:val="yellow"/>
          <w:u w:val="single"/>
        </w:rPr>
        <w:t>delivered a</w:t>
      </w:r>
      <w:r w:rsidRPr="003B44BE">
        <w:rPr>
          <w:sz w:val="16"/>
        </w:rPr>
        <w:t xml:space="preserve"> private </w:t>
      </w:r>
      <w:r w:rsidRPr="005D70EC">
        <w:rPr>
          <w:highlight w:val="yellow"/>
          <w:u w:val="single"/>
        </w:rPr>
        <w:t xml:space="preserve">message to Iran: The </w:t>
      </w:r>
      <w:r w:rsidRPr="005D70EC">
        <w:rPr>
          <w:b/>
          <w:bCs/>
          <w:highlight w:val="yellow"/>
          <w:u w:val="single"/>
          <w:bdr w:val="single" w:sz="4" w:space="0" w:color="auto"/>
        </w:rPr>
        <w:t>killing</w:t>
      </w:r>
      <w:r w:rsidRPr="005D70EC">
        <w:rPr>
          <w:highlight w:val="yellow"/>
          <w:u w:val="single"/>
          <w:bdr w:val="single" w:sz="4" w:space="0" w:color="auto"/>
        </w:rPr>
        <w:t xml:space="preserve"> of just </w:t>
      </w:r>
      <w:r w:rsidRPr="005D70EC">
        <w:rPr>
          <w:b/>
          <w:bCs/>
          <w:highlight w:val="yellow"/>
          <w:u w:val="single"/>
          <w:bdr w:val="single" w:sz="4" w:space="0" w:color="auto"/>
        </w:rPr>
        <w:t>one</w:t>
      </w:r>
      <w:r w:rsidRPr="005D70EC">
        <w:rPr>
          <w:highlight w:val="yellow"/>
          <w:u w:val="single"/>
        </w:rPr>
        <w:t xml:space="preserve"> US service member will lead to an American military response.</w:t>
      </w:r>
      <w:r w:rsidRPr="003B44BE">
        <w:rPr>
          <w:u w:val="single"/>
        </w:rPr>
        <w:t xml:space="preserve"> </w:t>
      </w:r>
      <w:r w:rsidRPr="003B44BE">
        <w:rPr>
          <w:sz w:val="16"/>
        </w:rPr>
        <w:t xml:space="preserve">No one died in the drone attack — it’s a remotely piloted aircraft, after all — so the drone incident doesn’t cross Pompeo’s red line. But some US officials worry </w:t>
      </w:r>
      <w:r w:rsidRPr="003B44BE">
        <w:rPr>
          <w:u w:val="single"/>
        </w:rPr>
        <w:t xml:space="preserve">this latest incident puts Washington and Tehran on a collision course. </w:t>
      </w:r>
      <w:r w:rsidRPr="003B44BE">
        <w:rPr>
          <w:sz w:val="16"/>
        </w:rPr>
        <w:t>“Controlled escalation between two old adversaries who don’t talk directly is tricky business. All variables point to war,” the Pentagon official told me, adding that Trump’s “two top advisers are ready to start shooting and we in the department don’t have leadership.”</w:t>
      </w:r>
      <w:r w:rsidRPr="003B44BE">
        <w:rPr>
          <w:u w:val="single"/>
        </w:rPr>
        <w:t xml:space="preserve"> </w:t>
      </w:r>
      <w:r w:rsidRPr="003B44BE">
        <w:rPr>
          <w:sz w:val="16"/>
        </w:rPr>
        <w:t xml:space="preserve">The official was referring to </w:t>
      </w:r>
      <w:r w:rsidRPr="005D70EC">
        <w:rPr>
          <w:highlight w:val="yellow"/>
          <w:u w:val="single"/>
        </w:rPr>
        <w:t>Pompeo and</w:t>
      </w:r>
      <w:r w:rsidRPr="003B44BE">
        <w:rPr>
          <w:sz w:val="16"/>
        </w:rPr>
        <w:t xml:space="preserve"> National Security Adviser John </w:t>
      </w:r>
      <w:r w:rsidRPr="005D70EC">
        <w:rPr>
          <w:highlight w:val="yellow"/>
          <w:u w:val="single"/>
        </w:rPr>
        <w:t>Bolton</w:t>
      </w:r>
      <w:r w:rsidRPr="003B44BE">
        <w:rPr>
          <w:sz w:val="16"/>
        </w:rPr>
        <w:t xml:space="preserve">, who many say </w:t>
      </w:r>
      <w:r w:rsidRPr="005D70EC">
        <w:rPr>
          <w:highlight w:val="yellow"/>
          <w:u w:val="single"/>
        </w:rPr>
        <w:t xml:space="preserve">are setting the scene for a </w:t>
      </w:r>
      <w:r w:rsidRPr="005D70EC">
        <w:rPr>
          <w:highlight w:val="yellow"/>
          <w:u w:val="single"/>
          <w:bdr w:val="single" w:sz="4" w:space="0" w:color="auto"/>
        </w:rPr>
        <w:t>fight</w:t>
      </w:r>
      <w:r w:rsidRPr="003B44BE">
        <w:rPr>
          <w:sz w:val="16"/>
        </w:rPr>
        <w:t xml:space="preserve"> with Iran.</w:t>
      </w:r>
      <w:r w:rsidRPr="003B44BE">
        <w:rPr>
          <w:u w:val="single"/>
        </w:rPr>
        <w:t xml:space="preserve"> </w:t>
      </w:r>
      <w:r w:rsidRPr="003B44BE">
        <w:rPr>
          <w:sz w:val="16"/>
        </w:rPr>
        <w:t>A </w:t>
      </w:r>
      <w:hyperlink r:id="rId58" w:history="1">
        <w:r w:rsidRPr="003B44BE">
          <w:rPr>
            <w:rStyle w:val="Hyperlink"/>
            <w:rFonts w:eastAsiaTheme="majorEastAsia"/>
            <w:sz w:val="16"/>
          </w:rPr>
          <w:t>Politico</w:t>
        </w:r>
      </w:hyperlink>
      <w:r w:rsidRPr="003B44BE">
        <w:rPr>
          <w:sz w:val="16"/>
        </w:rPr>
        <w:t> report last week detailed how Bolton and members of his National Security Council staff are calling lower-level Pentagon employees and inserting themselves into the chain of command. “Bolton is driving all things policy,” an unnamed former defense official told Politico, a characterization the Defense Department rejects. That same </w:t>
      </w:r>
      <w:r w:rsidRPr="003B44BE">
        <w:rPr>
          <w:rFonts w:eastAsiaTheme="majorEastAsia"/>
          <w:sz w:val="16"/>
        </w:rPr>
        <w:t>Washington Post</w:t>
      </w:r>
      <w:r w:rsidRPr="003B44BE">
        <w:rPr>
          <w:sz w:val="16"/>
        </w:rPr>
        <w:t xml:space="preserve"> story notes how </w:t>
      </w:r>
      <w:r w:rsidRPr="003B44BE">
        <w:rPr>
          <w:u w:val="single"/>
        </w:rPr>
        <w:t>Bolton “has dominated Iran policy</w:t>
      </w:r>
      <w:r w:rsidRPr="003B44BE">
        <w:rPr>
          <w:sz w:val="16"/>
        </w:rPr>
        <w:t>, keeping a tight rein on information that gets to the president and sharply reducing meetings in which top officials gather in the White House’s Situation Room to discuss the policy.”</w:t>
      </w:r>
    </w:p>
    <w:p w14:paraId="43A80C49" w14:textId="77777777" w:rsidR="0028050D" w:rsidRPr="003B44BE" w:rsidRDefault="0028050D" w:rsidP="0028050D">
      <w:pPr>
        <w:rPr>
          <w:sz w:val="14"/>
        </w:rPr>
      </w:pPr>
      <w:r w:rsidRPr="003B44BE">
        <w:rPr>
          <w:sz w:val="14"/>
        </w:rPr>
        <w:t>As for Pompeo, he met with Marine Gen. Kenneth McKenzie, the head of US troops in the Middle East, this week to discuss Iran. That’s unusual: That kind of meeting is typically attended by the Pentagon boss, not America’s top diplomat. What’s more, he’s seemingly making the case that a </w:t>
      </w:r>
      <w:r w:rsidRPr="003B44BE">
        <w:rPr>
          <w:rFonts w:eastAsiaTheme="majorEastAsia"/>
          <w:sz w:val="14"/>
        </w:rPr>
        <w:t>9/11-era law</w:t>
      </w:r>
      <w:r w:rsidRPr="003B44BE">
        <w:rPr>
          <w:sz w:val="14"/>
        </w:rPr>
        <w:t> that authorized the US military to fight al-Qaeda and its allies gives the current administration permission to fight Iran too. There is little public evidence, though, that Tehran and the terrorist group actively work together. But even Pompeo is quick to point out that President </w:t>
      </w:r>
      <w:r w:rsidRPr="003B44BE">
        <w:rPr>
          <w:rFonts w:eastAsiaTheme="majorEastAsia"/>
          <w:sz w:val="14"/>
        </w:rPr>
        <w:t>Donald Trump doesn’t actually want a war with Iran</w:t>
      </w:r>
      <w:r w:rsidRPr="003B44BE">
        <w:rPr>
          <w:sz w:val="14"/>
        </w:rPr>
        <w:t>, which could mean the US won’t respond forcibly to the drone’s downing. “The only thing stopping [a war] is the preference of Trump not to get involved in the region again,” the Pentagon official also told me. “But we all know he’s erratic and can change his mind easily.” The US on Tuesday said it would send an additional </w:t>
      </w:r>
      <w:r w:rsidRPr="003B44BE">
        <w:rPr>
          <w:rFonts w:eastAsiaTheme="majorEastAsia"/>
          <w:sz w:val="14"/>
        </w:rPr>
        <w:t>1,000 troops</w:t>
      </w:r>
      <w:r w:rsidRPr="003B44BE">
        <w:rPr>
          <w:sz w:val="14"/>
        </w:rPr>
        <w:t xml:space="preserve"> to the Middle East to counter Tehran, adding to the many thousands already in the region. It’s possible both sides find a way out of the tit-for-tat escalation that has only grown in recent weeks. When I asked Council on Foreign Relations president Richard Haass if the US-Iran standoff is a bona fide crisis, he said, “It could turn out to be, but for now it falls short of being a crisis. Much depends on whether the administration offers Iran an offramp” — like a revised nuclear deal — “and then whether Iran takes it in exchange for some relief from sanctions.” But as long as Iran shoots drones out of the sky and damages tankers while the US continues to impose sanctions, it’s likely that </w:t>
      </w:r>
      <w:r w:rsidRPr="005D70EC">
        <w:rPr>
          <w:highlight w:val="yellow"/>
          <w:u w:val="single"/>
        </w:rPr>
        <w:t>matters between the two countries will get worse</w:t>
      </w:r>
      <w:r w:rsidRPr="003B44BE">
        <w:rPr>
          <w:sz w:val="14"/>
        </w:rPr>
        <w:t xml:space="preserve"> before they get better. “If it becomes a crisis,” Haass said, “it will have been one largely brought about by the administration.”</w:t>
      </w:r>
    </w:p>
    <w:p w14:paraId="20EC31E6" w14:textId="77777777" w:rsidR="0028050D" w:rsidRPr="003B44BE" w:rsidRDefault="0028050D" w:rsidP="0028050D">
      <w:pPr>
        <w:rPr>
          <w:sz w:val="26"/>
          <w:szCs w:val="26"/>
        </w:rPr>
      </w:pPr>
    </w:p>
    <w:p w14:paraId="2043152E" w14:textId="77777777" w:rsidR="0028050D" w:rsidRPr="003B44BE" w:rsidRDefault="0028050D" w:rsidP="0028050D">
      <w:pPr>
        <w:pStyle w:val="Heading1"/>
      </w:pPr>
      <w:r w:rsidRPr="003B44BE">
        <w:t>Afghanistan Relations DA</w:t>
      </w:r>
    </w:p>
    <w:p w14:paraId="48904A45" w14:textId="77777777" w:rsidR="0028050D" w:rsidRDefault="0028050D" w:rsidP="0028050D">
      <w:pPr>
        <w:pStyle w:val="Heading2"/>
      </w:pPr>
      <w:r>
        <w:t>Core</w:t>
      </w:r>
    </w:p>
    <w:p w14:paraId="627E1A9F" w14:textId="77777777" w:rsidR="0028050D" w:rsidRDefault="0028050D" w:rsidP="0028050D">
      <w:pPr>
        <w:pStyle w:val="Heading3"/>
      </w:pPr>
      <w:r>
        <w:t>1NC</w:t>
      </w:r>
    </w:p>
    <w:p w14:paraId="1AD032A3" w14:textId="77777777" w:rsidR="0028050D" w:rsidRPr="003B44BE" w:rsidRDefault="0028050D" w:rsidP="0028050D"/>
    <w:p w14:paraId="403347C5" w14:textId="77777777" w:rsidR="0028050D" w:rsidRPr="003B44BE" w:rsidRDefault="0028050D" w:rsidP="0028050D">
      <w:pPr>
        <w:pStyle w:val="Heading4"/>
      </w:pPr>
      <w:r>
        <w:t>Strong relations and arm sales are key to Afghanistan counterterrorism and stability</w:t>
      </w:r>
    </w:p>
    <w:p w14:paraId="0A551F05" w14:textId="77777777" w:rsidR="0028050D" w:rsidRPr="003B44BE" w:rsidRDefault="0028050D" w:rsidP="0028050D">
      <w:r w:rsidRPr="003B44BE">
        <w:t xml:space="preserve">Nicholas A. </w:t>
      </w:r>
      <w:r w:rsidRPr="003B44BE">
        <w:rPr>
          <w:rStyle w:val="Style13ptBold"/>
        </w:rPr>
        <w:t>Glavin 18</w:t>
      </w:r>
      <w:r w:rsidRPr="003B44BE">
        <w:t>, a MALD candidate at The Fletcher School of Law and Diplomacy at Tufts University, 3-20-2018, "Sustaining U.S. Counterterrorism Pressure in Afghanistan", National Interest, https://nationalinterest.org/feature/sustaining-us-counterterrorism-pressure-afghanistan-24999"</w:t>
      </w:r>
    </w:p>
    <w:p w14:paraId="7E93BD1B" w14:textId="77777777" w:rsidR="0028050D" w:rsidRPr="003B44BE" w:rsidRDefault="0028050D" w:rsidP="0028050D">
      <w:pPr>
        <w:rPr>
          <w:u w:val="single"/>
        </w:rPr>
      </w:pPr>
      <w:r w:rsidRPr="005D70EC">
        <w:rPr>
          <w:rStyle w:val="StyleUnderline"/>
          <w:highlight w:val="yellow"/>
        </w:rPr>
        <w:t>The United States has conducted sixteen years of counterterrorism efforts in Afghanistan</w:t>
      </w:r>
      <w:r w:rsidRPr="003B44BE">
        <w:rPr>
          <w:rStyle w:val="StyleUnderline"/>
        </w:rPr>
        <w:t xml:space="preserve"> </w:t>
      </w:r>
      <w:r w:rsidRPr="003B44BE">
        <w:rPr>
          <w:sz w:val="16"/>
        </w:rPr>
        <w:t xml:space="preserve">at a high-operational tempo, </w:t>
      </w:r>
      <w:r w:rsidRPr="005D70EC">
        <w:rPr>
          <w:rStyle w:val="StyleUnderline"/>
          <w:highlight w:val="yellow"/>
        </w:rPr>
        <w:t>which has helped to prevent</w:t>
      </w:r>
      <w:r w:rsidRPr="003B44BE">
        <w:rPr>
          <w:rStyle w:val="StyleUnderline"/>
        </w:rPr>
        <w:t xml:space="preserve"> a catastrophic </w:t>
      </w:r>
      <w:r w:rsidRPr="005D70EC">
        <w:rPr>
          <w:rStyle w:val="StyleUnderline"/>
          <w:highlight w:val="yellow"/>
        </w:rPr>
        <w:t>terror attack</w:t>
      </w:r>
      <w:r w:rsidRPr="003B44BE">
        <w:rPr>
          <w:rStyle w:val="StyleUnderline"/>
        </w:rPr>
        <w:t xml:space="preserve"> from occurring on the homeland</w:t>
      </w:r>
      <w:r w:rsidRPr="003B44BE">
        <w:rPr>
          <w:sz w:val="16"/>
        </w:rPr>
        <w:t>. The last one occurred on September 11, 2001. However, in the aftermath of Operation Enduring Freedom, Al Qaeda has focused on its regeneration, ISIS-Khorasan has become “operationally emergent,” and the Haqqani Network is now “externally enabled.”</w:t>
      </w:r>
      <w:r w:rsidRPr="003B44BE">
        <w:rPr>
          <w:rStyle w:val="Emphasis"/>
        </w:rPr>
        <w:t xml:space="preserve"> </w:t>
      </w:r>
      <w:r w:rsidRPr="005D70EC">
        <w:rPr>
          <w:rStyle w:val="Emphasis"/>
          <w:highlight w:val="yellow"/>
        </w:rPr>
        <w:t>The rise of these terror threats signals the need for improvements in U.S. counterterrorism policy in Afghanistan</w:t>
      </w:r>
      <w:r w:rsidRPr="003B44BE">
        <w:rPr>
          <w:sz w:val="16"/>
        </w:rPr>
        <w:t xml:space="preserve">. Within ten months of transitioning to Operation Freedom’s Sentinel, U.S. Special Operations Forces conducted a large-scale operation in the Shorabak District of the Kandahar Province, which was aimed at destroying two training camps belonging to Al Qaeda’s regional affiliate, Al Qaeda in the Indian Subcontinent. One of the training camps spanned thirty square miles. The existence of these camps shows how rapid malign actors, such as Al Qaeda’s regional franchise, can exploit under-governed areas in Afghanistan—even with a persistent U.S. presence in Kandahar. Thus, </w:t>
      </w:r>
      <w:r w:rsidRPr="005D70EC">
        <w:rPr>
          <w:rStyle w:val="StyleUnderline"/>
          <w:highlight w:val="yellow"/>
        </w:rPr>
        <w:t>in an area where</w:t>
      </w:r>
      <w:r w:rsidRPr="003B44BE">
        <w:rPr>
          <w:rStyle w:val="StyleUnderline"/>
        </w:rPr>
        <w:t xml:space="preserve"> as many as twenty </w:t>
      </w:r>
      <w:r w:rsidRPr="005D70EC">
        <w:rPr>
          <w:rStyle w:val="StyleUnderline"/>
          <w:highlight w:val="yellow"/>
        </w:rPr>
        <w:t xml:space="preserve">terrorist organizations </w:t>
      </w:r>
      <w:r w:rsidRPr="003B44BE">
        <w:rPr>
          <w:rStyle w:val="StyleUnderline"/>
        </w:rPr>
        <w:t>in Afghanistan and Pakistan “</w:t>
      </w:r>
      <w:r w:rsidRPr="005D70EC">
        <w:rPr>
          <w:rStyle w:val="StyleUnderline"/>
          <w:highlight w:val="yellow"/>
        </w:rPr>
        <w:t>creates the largest concentration of terrorist</w:t>
      </w:r>
      <w:r w:rsidRPr="003B44BE">
        <w:rPr>
          <w:rStyle w:val="StyleUnderline"/>
        </w:rPr>
        <w:t xml:space="preserve"> and extremist </w:t>
      </w:r>
      <w:r w:rsidRPr="005D70EC">
        <w:rPr>
          <w:rStyle w:val="StyleUnderline"/>
          <w:highlight w:val="yellow"/>
        </w:rPr>
        <w:t>organizations in the world,”</w:t>
      </w:r>
      <w:r w:rsidRPr="005D70EC">
        <w:rPr>
          <w:rStyle w:val="Emphasis"/>
          <w:highlight w:val="yellow"/>
        </w:rPr>
        <w:t xml:space="preserve"> sustained U.S. counterterrorism pressure will prevent violent </w:t>
      </w:r>
      <w:r w:rsidRPr="003B44BE">
        <w:rPr>
          <w:rStyle w:val="Emphasis"/>
        </w:rPr>
        <w:t xml:space="preserve">extremist </w:t>
      </w:r>
      <w:r w:rsidRPr="005D70EC">
        <w:rPr>
          <w:rStyle w:val="Emphasis"/>
          <w:highlight w:val="yellow"/>
        </w:rPr>
        <w:t>organizations</w:t>
      </w:r>
      <w:r w:rsidRPr="003B44BE">
        <w:rPr>
          <w:sz w:val="16"/>
        </w:rPr>
        <w:t xml:space="preserve"> </w:t>
      </w:r>
      <w:r w:rsidRPr="003B44BE">
        <w:rPr>
          <w:rStyle w:val="StyleUnderline"/>
        </w:rPr>
        <w:t xml:space="preserve">like Al Qaeda </w:t>
      </w:r>
      <w:r w:rsidRPr="005D70EC">
        <w:rPr>
          <w:rStyle w:val="StyleUnderline"/>
          <w:highlight w:val="yellow"/>
        </w:rPr>
        <w:t xml:space="preserve">from using Afghanistan as a base </w:t>
      </w:r>
      <w:r w:rsidRPr="003B44BE">
        <w:rPr>
          <w:rStyle w:val="StyleUnderline"/>
        </w:rPr>
        <w:t xml:space="preserve">from </w:t>
      </w:r>
      <w:r w:rsidRPr="005D70EC">
        <w:rPr>
          <w:rStyle w:val="StyleUnderline"/>
          <w:highlight w:val="yellow"/>
        </w:rPr>
        <w:t>which to plan terror attacks on the United States</w:t>
      </w:r>
      <w:r w:rsidRPr="003B44BE">
        <w:rPr>
          <w:rStyle w:val="StyleUnderline"/>
        </w:rPr>
        <w:t>.</w:t>
      </w:r>
    </w:p>
    <w:p w14:paraId="04CAC127" w14:textId="77777777" w:rsidR="0028050D" w:rsidRPr="003B44BE" w:rsidRDefault="0028050D" w:rsidP="0028050D">
      <w:pPr>
        <w:rPr>
          <w:sz w:val="14"/>
        </w:rPr>
      </w:pPr>
      <w:r w:rsidRPr="003B44BE">
        <w:rPr>
          <w:rStyle w:val="StyleUnderline"/>
        </w:rPr>
        <w:t>In</w:t>
      </w:r>
      <w:r w:rsidRPr="003B44BE">
        <w:rPr>
          <w:sz w:val="14"/>
        </w:rPr>
        <w:t xml:space="preserve"> such </w:t>
      </w:r>
      <w:r w:rsidRPr="003B44BE">
        <w:rPr>
          <w:rStyle w:val="StyleUnderline"/>
        </w:rPr>
        <w:t>a</w:t>
      </w:r>
      <w:r w:rsidRPr="003B44BE">
        <w:rPr>
          <w:sz w:val="14"/>
        </w:rPr>
        <w:t xml:space="preserve"> volatile and </w:t>
      </w:r>
      <w:r w:rsidRPr="003B44BE">
        <w:rPr>
          <w:rStyle w:val="StyleUnderline"/>
        </w:rPr>
        <w:t xml:space="preserve">complex security environment, </w:t>
      </w:r>
      <w:r w:rsidRPr="005D70EC">
        <w:rPr>
          <w:rStyle w:val="StyleUnderline"/>
          <w:highlight w:val="yellow"/>
        </w:rPr>
        <w:t>the U</w:t>
      </w:r>
      <w:r w:rsidRPr="003B44BE">
        <w:rPr>
          <w:sz w:val="14"/>
        </w:rPr>
        <w:t xml:space="preserve">nited </w:t>
      </w:r>
      <w:r w:rsidRPr="005D70EC">
        <w:rPr>
          <w:rStyle w:val="StyleUnderline"/>
          <w:highlight w:val="yellow"/>
        </w:rPr>
        <w:t>S</w:t>
      </w:r>
      <w:r w:rsidRPr="003B44BE">
        <w:rPr>
          <w:sz w:val="14"/>
        </w:rPr>
        <w:t xml:space="preserve">tates </w:t>
      </w:r>
      <w:r w:rsidRPr="005D70EC">
        <w:rPr>
          <w:rStyle w:val="StyleUnderline"/>
          <w:highlight w:val="yellow"/>
        </w:rPr>
        <w:t>must have a credible host-nation partner force that can target terrorist leaders</w:t>
      </w:r>
      <w:r w:rsidRPr="003B44BE">
        <w:rPr>
          <w:sz w:val="14"/>
        </w:rPr>
        <w:t xml:space="preserve">, nodes and facilitators. </w:t>
      </w:r>
      <w:r w:rsidRPr="005D70EC">
        <w:rPr>
          <w:rStyle w:val="StyleUnderline"/>
          <w:highlight w:val="yellow"/>
        </w:rPr>
        <w:t xml:space="preserve">This is a </w:t>
      </w:r>
      <w:r w:rsidRPr="005D70EC">
        <w:rPr>
          <w:rStyle w:val="Emphasis"/>
          <w:highlight w:val="yellow"/>
        </w:rPr>
        <w:t>precondition to</w:t>
      </w:r>
      <w:r w:rsidRPr="003B44BE">
        <w:rPr>
          <w:rStyle w:val="StyleUnderline"/>
        </w:rPr>
        <w:t xml:space="preserve"> </w:t>
      </w:r>
      <w:r w:rsidRPr="003B44BE">
        <w:rPr>
          <w:sz w:val="14"/>
        </w:rPr>
        <w:t>Secretary Mattis’s vision of</w:t>
      </w:r>
      <w:r w:rsidRPr="003B44BE">
        <w:rPr>
          <w:rStyle w:val="StyleUnderline"/>
        </w:rPr>
        <w:t xml:space="preserve"> </w:t>
      </w:r>
      <w:r w:rsidRPr="005D70EC">
        <w:rPr>
          <w:rStyle w:val="Emphasis"/>
          <w:highlight w:val="yellow"/>
        </w:rPr>
        <w:t>success in Afghanistan</w:t>
      </w:r>
      <w:r w:rsidRPr="003B44BE">
        <w:rPr>
          <w:sz w:val="14"/>
        </w:rPr>
        <w:t xml:space="preserve">. </w:t>
      </w:r>
      <w:r w:rsidRPr="003B44BE">
        <w:rPr>
          <w:rStyle w:val="StyleUnderline"/>
        </w:rPr>
        <w:t>The A</w:t>
      </w:r>
      <w:r w:rsidRPr="003B44BE">
        <w:rPr>
          <w:sz w:val="14"/>
        </w:rPr>
        <w:t xml:space="preserve">fghan </w:t>
      </w:r>
      <w:r w:rsidRPr="003B44BE">
        <w:rPr>
          <w:rStyle w:val="StyleUnderline"/>
        </w:rPr>
        <w:t>S</w:t>
      </w:r>
      <w:r w:rsidRPr="003B44BE">
        <w:rPr>
          <w:sz w:val="14"/>
        </w:rPr>
        <w:t xml:space="preserve">pecial </w:t>
      </w:r>
      <w:r w:rsidRPr="003B44BE">
        <w:rPr>
          <w:rStyle w:val="StyleUnderline"/>
        </w:rPr>
        <w:t>S</w:t>
      </w:r>
      <w:r w:rsidRPr="003B44BE">
        <w:rPr>
          <w:sz w:val="14"/>
        </w:rPr>
        <w:t xml:space="preserve">ecurity </w:t>
      </w:r>
      <w:r w:rsidRPr="003B44BE">
        <w:rPr>
          <w:rStyle w:val="StyleUnderline"/>
        </w:rPr>
        <w:t>F</w:t>
      </w:r>
      <w:r w:rsidRPr="003B44BE">
        <w:rPr>
          <w:sz w:val="14"/>
        </w:rPr>
        <w:t xml:space="preserve">orces (ASSF) </w:t>
      </w:r>
      <w:r w:rsidRPr="003B44BE">
        <w:rPr>
          <w:rStyle w:val="StyleUnderline"/>
        </w:rPr>
        <w:t>are at the forefront of the fight to deter armed groups’ exploitation of Afghan territory</w:t>
      </w:r>
      <w:r w:rsidRPr="003B44BE">
        <w:rPr>
          <w:sz w:val="14"/>
        </w:rPr>
        <w:t xml:space="preserve">, conducting 80 percent of the Afghan National Army’s offensive operations. As some experts postulate, </w:t>
      </w:r>
      <w:r w:rsidRPr="003B44BE">
        <w:rPr>
          <w:rStyle w:val="StyleUnderline"/>
        </w:rPr>
        <w:t>it is “much cheaper for the United States and its allies to support</w:t>
      </w:r>
      <w:r w:rsidRPr="003B44BE">
        <w:rPr>
          <w:sz w:val="14"/>
        </w:rPr>
        <w:t xml:space="preserve"> [the ANDSF] than it is to deploy large numbers of U.S. and other NATO soldiers.”</w:t>
      </w:r>
    </w:p>
    <w:p w14:paraId="7160B0E2" w14:textId="77777777" w:rsidR="0028050D" w:rsidRPr="003B44BE" w:rsidRDefault="0028050D" w:rsidP="0028050D">
      <w:pPr>
        <w:rPr>
          <w:sz w:val="16"/>
        </w:rPr>
      </w:pPr>
      <w:r w:rsidRPr="003B44BE">
        <w:rPr>
          <w:sz w:val="16"/>
        </w:rPr>
        <w:t xml:space="preserve">Simultaneously, </w:t>
      </w:r>
      <w:r w:rsidRPr="005D70EC">
        <w:rPr>
          <w:rStyle w:val="StyleUnderline"/>
          <w:highlight w:val="yellow"/>
        </w:rPr>
        <w:t>given the pervasive instability</w:t>
      </w:r>
      <w:r w:rsidRPr="003B44BE">
        <w:rPr>
          <w:sz w:val="16"/>
        </w:rPr>
        <w:t xml:space="preserve"> and unpredictable turbulence in which violent extremist organizations thrive, </w:t>
      </w:r>
      <w:r w:rsidRPr="005D70EC">
        <w:rPr>
          <w:rStyle w:val="Emphasis"/>
          <w:highlight w:val="yellow"/>
        </w:rPr>
        <w:t>it is in the interest of the United States to maintain a high-end</w:t>
      </w:r>
      <w:r w:rsidRPr="003B44BE">
        <w:rPr>
          <w:sz w:val="16"/>
        </w:rPr>
        <w:t xml:space="preserve">, albeit small, </w:t>
      </w:r>
      <w:r w:rsidRPr="005D70EC">
        <w:rPr>
          <w:rStyle w:val="Emphasis"/>
          <w:highlight w:val="yellow"/>
        </w:rPr>
        <w:t>counterterrorism capability to unilaterally address threat networks</w:t>
      </w:r>
      <w:r w:rsidRPr="003B44BE">
        <w:rPr>
          <w:sz w:val="16"/>
        </w:rPr>
        <w:t xml:space="preserve">. Such </w:t>
      </w:r>
      <w:r w:rsidRPr="003B44BE">
        <w:rPr>
          <w:rStyle w:val="StyleUnderline"/>
        </w:rPr>
        <w:t>an enduring security commitment would signal</w:t>
      </w:r>
      <w:r w:rsidRPr="003B44BE">
        <w:rPr>
          <w:sz w:val="16"/>
        </w:rPr>
        <w:t xml:space="preserve"> to Islamabad th</w:t>
      </w:r>
      <w:r w:rsidRPr="003B44BE">
        <w:rPr>
          <w:rStyle w:val="StyleUnderline"/>
        </w:rPr>
        <w:t xml:space="preserve">at Pakistan need not prepare for a post–United States Afghanistan, diluting its incentives to support armed groups that degrade the gains of </w:t>
      </w:r>
      <w:r w:rsidRPr="003B44BE">
        <w:rPr>
          <w:sz w:val="16"/>
        </w:rPr>
        <w:t xml:space="preserve">NATO and </w:t>
      </w:r>
      <w:r w:rsidRPr="003B44BE">
        <w:rPr>
          <w:rStyle w:val="StyleUnderline"/>
        </w:rPr>
        <w:t>the Afghan government</w:t>
      </w:r>
      <w:r w:rsidRPr="003B44BE">
        <w:rPr>
          <w:sz w:val="16"/>
        </w:rPr>
        <w:t xml:space="preserve">. </w:t>
      </w:r>
      <w:r w:rsidRPr="005D70EC">
        <w:rPr>
          <w:rStyle w:val="Emphasis"/>
          <w:highlight w:val="yellow"/>
        </w:rPr>
        <w:t>Strengthening partners</w:t>
      </w:r>
      <w:r w:rsidRPr="003B44BE">
        <w:rPr>
          <w:rStyle w:val="Emphasis"/>
        </w:rPr>
        <w:t xml:space="preserve"> and weakening adversaries </w:t>
      </w:r>
      <w:r w:rsidRPr="005D70EC">
        <w:rPr>
          <w:rStyle w:val="Emphasis"/>
          <w:highlight w:val="yellow"/>
        </w:rPr>
        <w:t>will lead to conditions that</w:t>
      </w:r>
      <w:r w:rsidRPr="003B44BE">
        <w:rPr>
          <w:rStyle w:val="Emphasis"/>
        </w:rPr>
        <w:t xml:space="preserve"> are ripe to achieving and </w:t>
      </w:r>
      <w:r w:rsidRPr="005D70EC">
        <w:rPr>
          <w:rStyle w:val="Emphasis"/>
          <w:highlight w:val="yellow"/>
        </w:rPr>
        <w:t>sustain</w:t>
      </w:r>
      <w:r w:rsidRPr="003B44BE">
        <w:rPr>
          <w:rStyle w:val="Emphasis"/>
        </w:rPr>
        <w:t xml:space="preserve">ing </w:t>
      </w:r>
      <w:r w:rsidRPr="005D70EC">
        <w:rPr>
          <w:rStyle w:val="Emphasis"/>
          <w:highlight w:val="yellow"/>
        </w:rPr>
        <w:t>a politically acceptable end-state</w:t>
      </w:r>
      <w:r w:rsidRPr="003B44BE">
        <w:rPr>
          <w:sz w:val="16"/>
        </w:rPr>
        <w:t>.</w:t>
      </w:r>
    </w:p>
    <w:p w14:paraId="256EC564" w14:textId="77777777" w:rsidR="0028050D" w:rsidRPr="003B44BE" w:rsidRDefault="0028050D" w:rsidP="0028050D"/>
    <w:p w14:paraId="25974766" w14:textId="77777777" w:rsidR="0028050D" w:rsidRPr="003B44BE" w:rsidRDefault="0028050D" w:rsidP="0028050D">
      <w:pPr>
        <w:pStyle w:val="Heading4"/>
      </w:pPr>
      <w:r>
        <w:t>The plan ends aid to Afghanistan National Police forces</w:t>
      </w:r>
    </w:p>
    <w:p w14:paraId="379AE521" w14:textId="77777777" w:rsidR="0028050D" w:rsidRPr="003B44BE" w:rsidRDefault="0028050D" w:rsidP="0028050D">
      <w:r w:rsidRPr="003B44BE">
        <w:rPr>
          <w:rStyle w:val="StyleUnderline"/>
          <w:u w:val="none"/>
        </w:rPr>
        <w:t xml:space="preserve">Luz </w:t>
      </w:r>
      <w:r w:rsidRPr="003B44BE">
        <w:rPr>
          <w:rStyle w:val="Style13ptBold"/>
        </w:rPr>
        <w:t>Solano-Flórez 18</w:t>
      </w:r>
      <w:r w:rsidRPr="003B44BE">
        <w:rPr>
          <w:rStyle w:val="StyleUnderline"/>
          <w:u w:val="none"/>
        </w:rPr>
        <w:t xml:space="preserve">, LLM from Northwestern University Pritzker School of Law, 6/12/18, “ADDRESSING THE ISSUE OF USING CHILD SOLDIERS IN AFGHANISTAN”, </w:t>
      </w:r>
      <w:r w:rsidRPr="003B44BE">
        <w:t>https://borgenproject.org/addressing-the-issue-of-using-child-soldiers-in-afghanistan/</w:t>
      </w:r>
    </w:p>
    <w:p w14:paraId="4C54EAFE" w14:textId="77777777" w:rsidR="0028050D" w:rsidRPr="003B44BE" w:rsidRDefault="0028050D" w:rsidP="0028050D">
      <w:pPr>
        <w:rPr>
          <w:rStyle w:val="StyleUnderline"/>
          <w:sz w:val="16"/>
        </w:rPr>
      </w:pPr>
      <w:r w:rsidRPr="003B44BE">
        <w:rPr>
          <w:rStyle w:val="StyleUnderline"/>
          <w:sz w:val="16"/>
        </w:rPr>
        <w:t xml:space="preserve">Despite evidence of young boys participating in combat, the Taliban claims that to participate in military operations they have to prove “mental and physical maturity.” </w:t>
      </w:r>
      <w:r w:rsidRPr="005D70EC">
        <w:rPr>
          <w:rStyle w:val="StyleUnderline"/>
          <w:highlight w:val="yellow"/>
        </w:rPr>
        <w:t xml:space="preserve">Although child soldiers in Afghanistan are mostly used by the Taliban, they are also used by the </w:t>
      </w:r>
      <w:r w:rsidRPr="005D70EC">
        <w:rPr>
          <w:rStyle w:val="Emphasis"/>
          <w:highlight w:val="yellow"/>
        </w:rPr>
        <w:t>Afghan National Police</w:t>
      </w:r>
      <w:r w:rsidRPr="003B44BE">
        <w:rPr>
          <w:rStyle w:val="StyleUnderline"/>
          <w:sz w:val="16"/>
        </w:rPr>
        <w:t xml:space="preserve"> as cooks and guards at checkpoints. Parents often do not oppose this since the boys could be the sole provider for their families.</w:t>
      </w:r>
    </w:p>
    <w:p w14:paraId="70C80177" w14:textId="77777777" w:rsidR="0028050D" w:rsidRPr="003B44BE" w:rsidRDefault="0028050D" w:rsidP="0028050D">
      <w:pPr>
        <w:rPr>
          <w:rStyle w:val="StyleUnderline"/>
          <w:sz w:val="16"/>
        </w:rPr>
      </w:pPr>
      <w:r w:rsidRPr="003B44BE">
        <w:rPr>
          <w:rStyle w:val="StyleUnderline"/>
          <w:sz w:val="16"/>
        </w:rPr>
        <w:t>Girls in the War</w:t>
      </w:r>
    </w:p>
    <w:p w14:paraId="43ED2159" w14:textId="77777777" w:rsidR="0028050D" w:rsidRPr="003B44BE" w:rsidRDefault="0028050D" w:rsidP="0028050D">
      <w:pPr>
        <w:rPr>
          <w:rStyle w:val="StyleUnderline"/>
          <w:sz w:val="16"/>
        </w:rPr>
      </w:pPr>
      <w:r w:rsidRPr="003B44BE">
        <w:rPr>
          <w:rStyle w:val="StyleUnderline"/>
          <w:sz w:val="16"/>
        </w:rPr>
        <w:t>The number of girls considered to be child soldiers in Afghanistan is minimal. Danielle Bell, the head of the Human Rights Unit at the United Nations Assistance Mission in Afghanistan, addressed this when she said, “In five years of monitoring and reporting, the U.N. has verified one case of child recruitment of a girl who was a trained suicide bomber.” Although they are not trained as soldiers, girls are often taken and forced into sex slavery for military groups.</w:t>
      </w:r>
    </w:p>
    <w:p w14:paraId="7B253B8E" w14:textId="77777777" w:rsidR="0028050D" w:rsidRPr="003B44BE" w:rsidRDefault="0028050D" w:rsidP="0028050D">
      <w:pPr>
        <w:rPr>
          <w:rStyle w:val="StyleUnderline"/>
          <w:sz w:val="16"/>
        </w:rPr>
      </w:pPr>
      <w:r w:rsidRPr="003B44BE">
        <w:rPr>
          <w:rStyle w:val="StyleUnderline"/>
          <w:sz w:val="16"/>
        </w:rPr>
        <w:t>The 2008 Child Soldiers Prevention Act prohibits the U.S. from giving military assistance to countries that use child soldiers. Jo Becker, the children’s rights advocacy director at Human Rights Watch, has criticized the U.S. for ignoring child soldiers in Afghanistan, saying, “</w:t>
      </w:r>
      <w:r w:rsidRPr="005D70EC">
        <w:rPr>
          <w:rStyle w:val="StyleUnderline"/>
          <w:highlight w:val="yellow"/>
        </w:rPr>
        <w:t>The U</w:t>
      </w:r>
      <w:r w:rsidRPr="003B44BE">
        <w:rPr>
          <w:rStyle w:val="StyleUnderline"/>
        </w:rPr>
        <w:t xml:space="preserve">nited </w:t>
      </w:r>
      <w:r w:rsidRPr="005D70EC">
        <w:rPr>
          <w:rStyle w:val="StyleUnderline"/>
          <w:highlight w:val="yellow"/>
        </w:rPr>
        <w:t>S</w:t>
      </w:r>
      <w:r w:rsidRPr="003B44BE">
        <w:rPr>
          <w:rStyle w:val="StyleUnderline"/>
        </w:rPr>
        <w:t xml:space="preserve">tates has </w:t>
      </w:r>
      <w:r w:rsidRPr="005D70EC">
        <w:rPr>
          <w:rStyle w:val="StyleUnderline"/>
          <w:highlight w:val="yellow"/>
        </w:rPr>
        <w:t>paid hundreds of millions</w:t>
      </w:r>
      <w:r w:rsidRPr="003B44BE">
        <w:rPr>
          <w:rStyle w:val="StyleUnderline"/>
        </w:rPr>
        <w:t xml:space="preserve"> of dollars </w:t>
      </w:r>
      <w:r w:rsidRPr="005D70EC">
        <w:rPr>
          <w:rStyle w:val="StyleUnderline"/>
          <w:highlight w:val="yellow"/>
        </w:rPr>
        <w:t>to support an Afghan militia that recruits and uses children to fight the Taliban</w:t>
      </w:r>
      <w:r w:rsidRPr="003B44BE">
        <w:rPr>
          <w:rStyle w:val="StyleUnderline"/>
          <w:sz w:val="16"/>
        </w:rPr>
        <w:t>.”</w:t>
      </w:r>
      <w:r w:rsidRPr="00A16D27">
        <w:rPr>
          <w:sz w:val="16"/>
          <w:szCs w:val="16"/>
        </w:rPr>
        <w:t xml:space="preserve"> Using children for military combat is both a violation of international law and a war crime and the United States government should take proper action against it.</w:t>
      </w:r>
    </w:p>
    <w:p w14:paraId="5E6AA9D3" w14:textId="77777777" w:rsidR="0028050D" w:rsidRPr="003B44BE" w:rsidRDefault="0028050D" w:rsidP="0028050D">
      <w:pPr>
        <w:rPr>
          <w:rStyle w:val="StyleUnderline"/>
        </w:rPr>
      </w:pPr>
    </w:p>
    <w:p w14:paraId="3D01EB94" w14:textId="77777777" w:rsidR="0028050D" w:rsidRPr="003B44BE" w:rsidRDefault="0028050D" w:rsidP="0028050D">
      <w:pPr>
        <w:pStyle w:val="Heading4"/>
      </w:pPr>
      <w:r>
        <w:t>They’re vital to fighting Afghani terrorist groups</w:t>
      </w:r>
    </w:p>
    <w:p w14:paraId="0DB76423" w14:textId="77777777" w:rsidR="0028050D" w:rsidRPr="003B44BE" w:rsidRDefault="0028050D" w:rsidP="0028050D">
      <w:r w:rsidRPr="003B44BE">
        <w:t xml:space="preserve">Ali </w:t>
      </w:r>
      <w:r w:rsidRPr="003B44BE">
        <w:rPr>
          <w:rStyle w:val="Style13ptBold"/>
        </w:rPr>
        <w:t>Ashraf 19</w:t>
      </w:r>
      <w:r w:rsidRPr="003B44BE">
        <w:t>, Professor of International Relations at the University of Dhaka, Bangladesh Ph.D. in public and international affairs from the University of Pittsburgh, 5/7/19, “The Global War on Terrorism, Domestic Imperatives, and Paramilitary Police Units: Lessons from South Asia,” https://icct.nl/publication/the-global-war-on-terrorism-domestic-imperatives-and-paramilitary-police-units-lessons-from-south-asia/</w:t>
      </w:r>
    </w:p>
    <w:p w14:paraId="4F893E3F" w14:textId="77777777" w:rsidR="0028050D" w:rsidRPr="003B44BE" w:rsidRDefault="0028050D" w:rsidP="0028050D">
      <w:pPr>
        <w:rPr>
          <w:rStyle w:val="StyleUnderline"/>
        </w:rPr>
      </w:pPr>
      <w:r w:rsidRPr="003B44BE">
        <w:rPr>
          <w:sz w:val="16"/>
        </w:rPr>
        <w:t xml:space="preserve">In Afghanistan and Pakistan, the newly established </w:t>
      </w:r>
      <w:r w:rsidRPr="005D70EC">
        <w:rPr>
          <w:rStyle w:val="StyleUnderline"/>
          <w:highlight w:val="yellow"/>
        </w:rPr>
        <w:t>PPUs</w:t>
      </w:r>
      <w:r w:rsidRPr="003B44BE">
        <w:rPr>
          <w:rStyle w:val="StyleUnderline"/>
        </w:rPr>
        <w:t xml:space="preserve"> have a direct role in </w:t>
      </w:r>
      <w:r w:rsidRPr="005D70EC">
        <w:rPr>
          <w:rStyle w:val="Emphasis"/>
          <w:highlight w:val="yellow"/>
        </w:rPr>
        <w:t>combat</w:t>
      </w:r>
      <w:r w:rsidRPr="003B44BE">
        <w:rPr>
          <w:rStyle w:val="Emphasis"/>
        </w:rPr>
        <w:t xml:space="preserve">ing </w:t>
      </w:r>
      <w:r w:rsidRPr="005D70EC">
        <w:rPr>
          <w:rStyle w:val="Emphasis"/>
          <w:highlight w:val="yellow"/>
        </w:rPr>
        <w:t>transnational terrorist groups</w:t>
      </w:r>
      <w:r w:rsidRPr="005D70EC">
        <w:rPr>
          <w:rStyle w:val="StyleUnderline"/>
          <w:highlight w:val="yellow"/>
        </w:rPr>
        <w:t xml:space="preserve"> such as al-Qaeda, ISK, and the Taliban</w:t>
      </w:r>
      <w:r w:rsidRPr="003B44BE">
        <w:rPr>
          <w:rStyle w:val="StyleUnderline"/>
        </w:rPr>
        <w:t xml:space="preserve">. In Afghanistan, </w:t>
      </w:r>
      <w:r w:rsidRPr="005D70EC">
        <w:rPr>
          <w:rStyle w:val="StyleUnderline"/>
          <w:highlight w:val="yellow"/>
        </w:rPr>
        <w:t>PPUs are</w:t>
      </w:r>
      <w:r w:rsidRPr="003B44BE">
        <w:rPr>
          <w:rStyle w:val="StyleUnderline"/>
        </w:rPr>
        <w:t xml:space="preserve"> an </w:t>
      </w:r>
      <w:r w:rsidRPr="005D70EC">
        <w:rPr>
          <w:rStyle w:val="StyleUnderline"/>
          <w:highlight w:val="yellow"/>
        </w:rPr>
        <w:t>integral</w:t>
      </w:r>
      <w:r w:rsidRPr="003B44BE">
        <w:rPr>
          <w:rStyle w:val="StyleUnderline"/>
        </w:rPr>
        <w:t xml:space="preserve"> component </w:t>
      </w:r>
      <w:r w:rsidRPr="005D70EC">
        <w:rPr>
          <w:rStyle w:val="StyleUnderline"/>
          <w:highlight w:val="yellow"/>
        </w:rPr>
        <w:t>of</w:t>
      </w:r>
      <w:r w:rsidRPr="003B44BE">
        <w:rPr>
          <w:rStyle w:val="StyleUnderline"/>
        </w:rPr>
        <w:t xml:space="preserve"> the Afghan National Security Force (</w:t>
      </w:r>
      <w:r w:rsidRPr="005D70EC">
        <w:rPr>
          <w:rStyle w:val="StyleUnderline"/>
          <w:highlight w:val="yellow"/>
        </w:rPr>
        <w:t>ANSF</w:t>
      </w:r>
      <w:r w:rsidRPr="003B44BE">
        <w:rPr>
          <w:rStyle w:val="StyleUnderline"/>
        </w:rPr>
        <w:t xml:space="preserve">). </w:t>
      </w:r>
      <w:r w:rsidRPr="005D70EC">
        <w:rPr>
          <w:rStyle w:val="StyleUnderline"/>
          <w:highlight w:val="yellow"/>
        </w:rPr>
        <w:t>The ANSF was formed as</w:t>
      </w:r>
      <w:r w:rsidRPr="003B44BE">
        <w:rPr>
          <w:rStyle w:val="StyleUnderline"/>
        </w:rPr>
        <w:t xml:space="preserve"> part of the </w:t>
      </w:r>
      <w:r w:rsidRPr="005D70EC">
        <w:rPr>
          <w:rStyle w:val="StyleUnderline"/>
          <w:highlight w:val="yellow"/>
        </w:rPr>
        <w:t xml:space="preserve">U.S.-led </w:t>
      </w:r>
      <w:r w:rsidRPr="003B44BE">
        <w:rPr>
          <w:rStyle w:val="StyleUnderline"/>
        </w:rPr>
        <w:t xml:space="preserve">coalition’s </w:t>
      </w:r>
      <w:r w:rsidRPr="005D70EC">
        <w:rPr>
          <w:rStyle w:val="StyleUnderline"/>
          <w:highlight w:val="yellow"/>
        </w:rPr>
        <w:t>‘transition’ strategy to indigenise</w:t>
      </w:r>
      <w:r w:rsidRPr="003B44BE">
        <w:rPr>
          <w:rStyle w:val="StyleUnderline"/>
        </w:rPr>
        <w:t xml:space="preserve"> the </w:t>
      </w:r>
      <w:r w:rsidRPr="005D70EC">
        <w:rPr>
          <w:rStyle w:val="StyleUnderline"/>
          <w:highlight w:val="yellow"/>
        </w:rPr>
        <w:t>counterterrorism</w:t>
      </w:r>
      <w:r w:rsidRPr="003B44BE">
        <w:rPr>
          <w:rStyle w:val="StyleUnderline"/>
        </w:rPr>
        <w:t xml:space="preserve"> and counterinsurgency operations </w:t>
      </w:r>
      <w:r w:rsidRPr="005D70EC">
        <w:rPr>
          <w:rStyle w:val="StyleUnderline"/>
          <w:highlight w:val="yellow"/>
        </w:rPr>
        <w:t>against</w:t>
      </w:r>
      <w:r w:rsidRPr="003B44BE">
        <w:rPr>
          <w:rStyle w:val="StyleUnderline"/>
        </w:rPr>
        <w:t xml:space="preserve"> both the foreign </w:t>
      </w:r>
      <w:r w:rsidRPr="005D70EC">
        <w:rPr>
          <w:rStyle w:val="StyleUnderline"/>
          <w:highlight w:val="yellow"/>
        </w:rPr>
        <w:t>al-Qaeda militants and</w:t>
      </w:r>
      <w:r w:rsidRPr="003B44BE">
        <w:rPr>
          <w:rStyle w:val="StyleUnderline"/>
        </w:rPr>
        <w:t xml:space="preserve"> the </w:t>
      </w:r>
      <w:r w:rsidRPr="005D70EC">
        <w:rPr>
          <w:rStyle w:val="StyleUnderline"/>
          <w:highlight w:val="yellow"/>
        </w:rPr>
        <w:t>local Taliban militias</w:t>
      </w:r>
      <w:r w:rsidRPr="003B44BE">
        <w:rPr>
          <w:sz w:val="16"/>
        </w:rPr>
        <w:t xml:space="preserve">. </w:t>
      </w:r>
      <w:r w:rsidRPr="005D70EC">
        <w:rPr>
          <w:rStyle w:val="Emphasis"/>
          <w:highlight w:val="yellow"/>
        </w:rPr>
        <w:t>After the withdrawal</w:t>
      </w:r>
      <w:r w:rsidRPr="005D70EC">
        <w:rPr>
          <w:rStyle w:val="StyleUnderline"/>
          <w:highlight w:val="yellow"/>
        </w:rPr>
        <w:t xml:space="preserve"> of</w:t>
      </w:r>
      <w:r w:rsidRPr="003B44BE">
        <w:rPr>
          <w:rStyle w:val="StyleUnderline"/>
        </w:rPr>
        <w:t xml:space="preserve"> a large </w:t>
      </w:r>
      <w:r w:rsidRPr="005D70EC">
        <w:rPr>
          <w:rStyle w:val="StyleUnderline"/>
          <w:highlight w:val="yellow"/>
        </w:rPr>
        <w:t>majority of U.S. and NATO forces</w:t>
      </w:r>
      <w:r w:rsidRPr="003B44BE">
        <w:rPr>
          <w:rStyle w:val="StyleUnderline"/>
        </w:rPr>
        <w:t xml:space="preserve"> in 2014, </w:t>
      </w:r>
      <w:r w:rsidRPr="005D70EC">
        <w:rPr>
          <w:rStyle w:val="StyleUnderline"/>
          <w:highlight w:val="yellow"/>
        </w:rPr>
        <w:t xml:space="preserve">the </w:t>
      </w:r>
      <w:r w:rsidRPr="005D70EC">
        <w:rPr>
          <w:rStyle w:val="Emphasis"/>
          <w:highlight w:val="yellow"/>
        </w:rPr>
        <w:t>ANSF, including</w:t>
      </w:r>
      <w:r w:rsidRPr="003B44BE">
        <w:rPr>
          <w:rStyle w:val="Emphasis"/>
        </w:rPr>
        <w:t xml:space="preserve"> its </w:t>
      </w:r>
      <w:r w:rsidRPr="005D70EC">
        <w:rPr>
          <w:rStyle w:val="Emphasis"/>
          <w:highlight w:val="yellow"/>
        </w:rPr>
        <w:t>PPUs</w:t>
      </w:r>
      <w:r w:rsidRPr="003B44BE">
        <w:rPr>
          <w:sz w:val="16"/>
        </w:rPr>
        <w:t xml:space="preserve"> (e.g. ANCOP [15,000 personnel] and GDPSU [1,000 personnel]), </w:t>
      </w:r>
      <w:r w:rsidRPr="005D70EC">
        <w:rPr>
          <w:rStyle w:val="Emphasis"/>
          <w:highlight w:val="yellow"/>
        </w:rPr>
        <w:t>acquired a major role in combating al-Qaeda, the Taliban, and</w:t>
      </w:r>
      <w:r w:rsidRPr="003B44BE">
        <w:rPr>
          <w:rStyle w:val="StyleUnderline"/>
        </w:rPr>
        <w:t xml:space="preserve"> the newly emerged </w:t>
      </w:r>
      <w:r w:rsidRPr="005D70EC">
        <w:rPr>
          <w:rStyle w:val="Emphasis"/>
          <w:highlight w:val="yellow"/>
        </w:rPr>
        <w:t>ISK</w:t>
      </w:r>
      <w:r w:rsidRPr="003B44BE">
        <w:rPr>
          <w:rStyle w:val="StyleUnderline"/>
        </w:rPr>
        <w:t>.</w:t>
      </w:r>
      <w:r w:rsidRPr="003B44BE">
        <w:rPr>
          <w:sz w:val="16"/>
        </w:rPr>
        <w:t xml:space="preserve"> The fight against al-Qaeda, IS, and their local affiliates has similarly driven the growth of elite police units in several Pakistani provinces. In 2010, the Sindh province formed the SSU (3,000 personnel); in 2014, the Punjab province established CTD (1,200 personnel), and the Khyber Pakhtunkhwa province created SCU (150 personnel). </w:t>
      </w:r>
      <w:r w:rsidRPr="005D70EC">
        <w:rPr>
          <w:rStyle w:val="StyleUnderline"/>
          <w:highlight w:val="yellow"/>
        </w:rPr>
        <w:t>As</w:t>
      </w:r>
      <w:r w:rsidRPr="003B44BE">
        <w:rPr>
          <w:rStyle w:val="StyleUnderline"/>
        </w:rPr>
        <w:t xml:space="preserve"> violent </w:t>
      </w:r>
      <w:r w:rsidRPr="005D70EC">
        <w:rPr>
          <w:rStyle w:val="StyleUnderline"/>
          <w:highlight w:val="yellow"/>
        </w:rPr>
        <w:t>extremism</w:t>
      </w:r>
      <w:r w:rsidRPr="003B44BE">
        <w:rPr>
          <w:rStyle w:val="StyleUnderline"/>
        </w:rPr>
        <w:t xml:space="preserve"> perpetrated by homegrown and transnational militant groups </w:t>
      </w:r>
      <w:r w:rsidRPr="005D70EC">
        <w:rPr>
          <w:rStyle w:val="StyleUnderline"/>
          <w:highlight w:val="yellow"/>
        </w:rPr>
        <w:t>increases</w:t>
      </w:r>
      <w:r w:rsidRPr="003B44BE">
        <w:rPr>
          <w:sz w:val="16"/>
        </w:rPr>
        <w:t xml:space="preserve"> in Pakistan, </w:t>
      </w:r>
      <w:r w:rsidRPr="005D70EC">
        <w:rPr>
          <w:rStyle w:val="StyleUnderline"/>
          <w:highlight w:val="yellow"/>
        </w:rPr>
        <w:t>these</w:t>
      </w:r>
      <w:r w:rsidRPr="003B44BE">
        <w:rPr>
          <w:rStyle w:val="StyleUnderline"/>
        </w:rPr>
        <w:t xml:space="preserve"> newly formed </w:t>
      </w:r>
      <w:r w:rsidRPr="005D70EC">
        <w:rPr>
          <w:rStyle w:val="StyleUnderline"/>
          <w:highlight w:val="yellow"/>
        </w:rPr>
        <w:t>PPUs have grown more visible</w:t>
      </w:r>
      <w:r w:rsidRPr="003B44BE">
        <w:rPr>
          <w:rStyle w:val="StyleUnderline"/>
        </w:rPr>
        <w:t xml:space="preserve"> in the country’s law enforcement landscape.</w:t>
      </w:r>
    </w:p>
    <w:p w14:paraId="5F25E52E" w14:textId="77777777" w:rsidR="0028050D" w:rsidRDefault="0028050D" w:rsidP="0028050D"/>
    <w:p w14:paraId="4BD5FDF0" w14:textId="77777777" w:rsidR="0028050D" w:rsidRPr="003B44BE" w:rsidRDefault="0028050D" w:rsidP="0028050D">
      <w:pPr>
        <w:pStyle w:val="Heading4"/>
        <w:rPr>
          <w:rFonts w:cstheme="minorHAnsi"/>
        </w:rPr>
      </w:pPr>
      <w:r>
        <w:rPr>
          <w:rFonts w:cstheme="minorHAnsi"/>
        </w:rPr>
        <w:t>G</w:t>
      </w:r>
      <w:r w:rsidRPr="003B44BE">
        <w:rPr>
          <w:rFonts w:cstheme="minorHAnsi"/>
        </w:rPr>
        <w:t xml:space="preserve">lobal nuclear war </w:t>
      </w:r>
    </w:p>
    <w:p w14:paraId="6B7BAD10" w14:textId="77777777" w:rsidR="0028050D" w:rsidRPr="003B44BE" w:rsidRDefault="0028050D" w:rsidP="0028050D">
      <w:pPr>
        <w:rPr>
          <w:rFonts w:cstheme="minorHAnsi"/>
        </w:rPr>
      </w:pPr>
      <w:r w:rsidRPr="003B44BE">
        <w:rPr>
          <w:rStyle w:val="Style13ptBold"/>
          <w:rFonts w:cstheme="minorHAnsi"/>
        </w:rPr>
        <w:t>Rubin 11</w:t>
      </w:r>
      <w:r w:rsidRPr="003B44BE">
        <w:rPr>
          <w:rFonts w:cstheme="minorHAnsi"/>
        </w:rPr>
        <w:t>—</w:t>
      </w:r>
      <w:r w:rsidRPr="003B44BE">
        <w:rPr>
          <w:rFonts w:cstheme="minorHAnsi"/>
          <w:sz w:val="16"/>
          <w:szCs w:val="16"/>
        </w:rPr>
        <w:t xml:space="preserve">Director of Policy and Government Affairs @ Ploughshares Fund [Joel Rubin (Former congressional aide for two senior Democratic Senators on foreign policy, defense, and appropriations issues.  Diplomat at the State Department in both Near Eastern Affairs and Political-Military Affairs, “Nuclear Concerns After the Afghanistan Withdrawal,” </w:t>
      </w:r>
      <w:r w:rsidRPr="003B44BE">
        <w:rPr>
          <w:rFonts w:cstheme="minorHAnsi"/>
          <w:sz w:val="16"/>
          <w:szCs w:val="16"/>
          <w:u w:val="single"/>
        </w:rPr>
        <w:t>Huffington Post</w:t>
      </w:r>
      <w:r w:rsidRPr="003B44BE">
        <w:rPr>
          <w:rFonts w:cstheme="minorHAnsi"/>
          <w:sz w:val="16"/>
          <w:szCs w:val="16"/>
        </w:rPr>
        <w:t>, Posted: 07/07/11 12:26 PM ET, pg. http://www.huffingtonpost.com/joel-rubin/middle-east-nuclear-threat_b_891178.html]</w:t>
      </w:r>
    </w:p>
    <w:p w14:paraId="02AB2698" w14:textId="77777777" w:rsidR="0028050D" w:rsidRPr="003B44BE" w:rsidRDefault="0028050D" w:rsidP="0028050D">
      <w:pPr>
        <w:rPr>
          <w:rFonts w:cstheme="minorHAnsi"/>
          <w:sz w:val="14"/>
        </w:rPr>
      </w:pPr>
      <w:r w:rsidRPr="003B44BE">
        <w:rPr>
          <w:rFonts w:cstheme="minorHAnsi"/>
          <w:sz w:val="14"/>
        </w:rPr>
        <w:t xml:space="preserve">Yet many of </w:t>
      </w:r>
      <w:r w:rsidRPr="003B44BE">
        <w:rPr>
          <w:rStyle w:val="StyleUnderline"/>
          <w:rFonts w:cstheme="minorHAnsi"/>
        </w:rPr>
        <w:t>the underlying sources of conflict and tension in South and Central Asia will remain after an American withdrawal</w:t>
      </w:r>
      <w:r w:rsidRPr="003B44BE">
        <w:rPr>
          <w:rFonts w:cstheme="minorHAnsi"/>
          <w:sz w:val="14"/>
        </w:rPr>
        <w:t xml:space="preserve">. </w:t>
      </w:r>
      <w:r w:rsidRPr="003B44BE">
        <w:rPr>
          <w:rStyle w:val="StyleUnderline"/>
          <w:rFonts w:cstheme="minorHAnsi"/>
        </w:rPr>
        <w:t>In a region that has deep experience on nuclear matters</w:t>
      </w:r>
      <w:r w:rsidRPr="003B44BE">
        <w:rPr>
          <w:rFonts w:cstheme="minorHAnsi"/>
          <w:sz w:val="14"/>
        </w:rPr>
        <w:t xml:space="preserve"> -- with nuclear aspirant Iran bordering Afghanistan on one side and nuclear-armed Pakistan and India on the other -- </w:t>
      </w:r>
      <w:r w:rsidRPr="005D70EC">
        <w:rPr>
          <w:rStyle w:val="StyleUnderline"/>
          <w:rFonts w:cstheme="minorHAnsi"/>
          <w:highlight w:val="yellow"/>
        </w:rPr>
        <w:t>the U</w:t>
      </w:r>
      <w:r w:rsidRPr="003B44BE">
        <w:rPr>
          <w:rFonts w:cstheme="minorHAnsi"/>
          <w:sz w:val="14"/>
        </w:rPr>
        <w:t xml:space="preserve">nited </w:t>
      </w:r>
      <w:r w:rsidRPr="005D70EC">
        <w:rPr>
          <w:rStyle w:val="StyleUnderline"/>
          <w:rFonts w:cstheme="minorHAnsi"/>
          <w:highlight w:val="yellow"/>
        </w:rPr>
        <w:t>S</w:t>
      </w:r>
      <w:r w:rsidRPr="003B44BE">
        <w:rPr>
          <w:rFonts w:cstheme="minorHAnsi"/>
          <w:sz w:val="14"/>
        </w:rPr>
        <w:t xml:space="preserve">tates </w:t>
      </w:r>
      <w:r w:rsidRPr="005D70EC">
        <w:rPr>
          <w:rStyle w:val="StyleUnderline"/>
          <w:rFonts w:cstheme="minorHAnsi"/>
          <w:highlight w:val="yellow"/>
        </w:rPr>
        <w:t>must take into account the potential for</w:t>
      </w:r>
      <w:r w:rsidRPr="003B44BE">
        <w:rPr>
          <w:rStyle w:val="StyleUnderline"/>
          <w:rFonts w:cstheme="minorHAnsi"/>
        </w:rPr>
        <w:t xml:space="preserve"> regional </w:t>
      </w:r>
      <w:r w:rsidRPr="005D70EC">
        <w:rPr>
          <w:rStyle w:val="Emphasis"/>
          <w:rFonts w:cstheme="minorHAnsi"/>
          <w:highlight w:val="yellow"/>
          <w:bdr w:val="single" w:sz="4" w:space="0" w:color="auto"/>
        </w:rPr>
        <w:t>nuclear insecurity</w:t>
      </w:r>
      <w:r w:rsidRPr="005D70EC">
        <w:rPr>
          <w:rStyle w:val="StyleUnderline"/>
          <w:rFonts w:cstheme="minorHAnsi"/>
          <w:highlight w:val="yellow"/>
        </w:rPr>
        <w:t xml:space="preserve"> caused by a </w:t>
      </w:r>
      <w:r w:rsidRPr="005D70EC">
        <w:rPr>
          <w:rStyle w:val="Emphasis"/>
          <w:rFonts w:cstheme="minorHAnsi"/>
          <w:highlight w:val="yellow"/>
          <w:bdr w:val="single" w:sz="4" w:space="0" w:color="auto"/>
        </w:rPr>
        <w:t>poorly executed drawdown</w:t>
      </w:r>
      <w:r w:rsidRPr="003B44BE">
        <w:rPr>
          <w:rStyle w:val="StyleUnderline"/>
          <w:rFonts w:cstheme="minorHAnsi"/>
        </w:rPr>
        <w:t xml:space="preserve"> in Afghanistan</w:t>
      </w:r>
      <w:r w:rsidRPr="003B44BE">
        <w:rPr>
          <w:rFonts w:cstheme="minorHAnsi"/>
          <w:sz w:val="14"/>
        </w:rPr>
        <w:t>.</w:t>
      </w:r>
      <w:r w:rsidRPr="003B44BE">
        <w:rPr>
          <w:rFonts w:cstheme="minorHAnsi"/>
          <w:sz w:val="12"/>
        </w:rPr>
        <w:t>¶</w:t>
      </w:r>
      <w:r w:rsidRPr="003B44BE">
        <w:rPr>
          <w:rFonts w:cstheme="minorHAnsi"/>
          <w:sz w:val="14"/>
        </w:rPr>
        <w:t xml:space="preserve"> </w:t>
      </w:r>
    </w:p>
    <w:p w14:paraId="7AF4385B" w14:textId="77777777" w:rsidR="0028050D" w:rsidRPr="003B44BE" w:rsidRDefault="0028050D" w:rsidP="0028050D">
      <w:pPr>
        <w:rPr>
          <w:rFonts w:cstheme="minorHAnsi"/>
          <w:sz w:val="14"/>
        </w:rPr>
      </w:pPr>
      <w:r w:rsidRPr="003B44BE">
        <w:rPr>
          <w:rFonts w:cstheme="minorHAnsi"/>
          <w:sz w:val="14"/>
        </w:rPr>
        <w:t xml:space="preserve">As much as we may like to, </w:t>
      </w:r>
      <w:r w:rsidRPr="003B44BE">
        <w:rPr>
          <w:rStyle w:val="StyleUnderline"/>
          <w:rFonts w:cstheme="minorHAnsi"/>
        </w:rPr>
        <w:t>we can't just cut and run</w:t>
      </w:r>
      <w:r w:rsidRPr="003B44BE">
        <w:rPr>
          <w:rFonts w:cstheme="minorHAnsi"/>
          <w:sz w:val="14"/>
        </w:rPr>
        <w:t xml:space="preserve">. So as the United States draws down its forces, </w:t>
      </w:r>
      <w:r w:rsidRPr="005D70EC">
        <w:rPr>
          <w:rStyle w:val="StyleUnderline"/>
          <w:rFonts w:cstheme="minorHAnsi"/>
          <w:highlight w:val="yellow"/>
        </w:rPr>
        <w:t>we must</w:t>
      </w:r>
      <w:r w:rsidRPr="003B44BE">
        <w:rPr>
          <w:rStyle w:val="StyleUnderline"/>
          <w:rFonts w:cstheme="minorHAnsi"/>
        </w:rPr>
        <w:t xml:space="preserve"> take care to </w:t>
      </w:r>
      <w:r w:rsidRPr="005D70EC">
        <w:rPr>
          <w:rStyle w:val="StyleUnderline"/>
          <w:rFonts w:cstheme="minorHAnsi"/>
          <w:highlight w:val="yellow"/>
        </w:rPr>
        <w:t>leave stable systems</w:t>
      </w:r>
      <w:r w:rsidRPr="003B44BE">
        <w:rPr>
          <w:rStyle w:val="StyleUnderline"/>
          <w:rFonts w:cstheme="minorHAnsi"/>
        </w:rPr>
        <w:t xml:space="preserve"> and relationships in place; failure to do so could exacerbate historic regional tensions and</w:t>
      </w:r>
      <w:r w:rsidRPr="003B44BE">
        <w:rPr>
          <w:rFonts w:cstheme="minorHAnsi"/>
          <w:sz w:val="14"/>
        </w:rPr>
        <w:t xml:space="preserve"> potentially create new national security risks. </w:t>
      </w:r>
      <w:r w:rsidRPr="003B44BE">
        <w:rPr>
          <w:rStyle w:val="StyleUnderline"/>
          <w:rFonts w:cstheme="minorHAnsi"/>
        </w:rPr>
        <w:t>It is</w:t>
      </w:r>
      <w:r w:rsidRPr="003B44BE">
        <w:rPr>
          <w:rFonts w:cstheme="minorHAnsi"/>
          <w:sz w:val="14"/>
        </w:rPr>
        <w:t xml:space="preserve"> therefore essential that Washington policymakers create a comprehensive nuclear security strategy for the region as part of its Afghanistan withdrawal plans that lays the groundwork for regional stability.</w:t>
      </w:r>
      <w:r w:rsidRPr="003B44BE">
        <w:rPr>
          <w:rFonts w:cstheme="minorHAnsi"/>
          <w:sz w:val="12"/>
        </w:rPr>
        <w:t>¶</w:t>
      </w:r>
      <w:r w:rsidRPr="003B44BE">
        <w:rPr>
          <w:rFonts w:cstheme="minorHAnsi"/>
          <w:sz w:val="14"/>
        </w:rPr>
        <w:t xml:space="preserve"> </w:t>
      </w:r>
    </w:p>
    <w:p w14:paraId="06230289" w14:textId="77777777" w:rsidR="0028050D" w:rsidRPr="003B44BE" w:rsidRDefault="0028050D" w:rsidP="0028050D">
      <w:pPr>
        <w:rPr>
          <w:rFonts w:cstheme="minorHAnsi"/>
          <w:sz w:val="14"/>
        </w:rPr>
      </w:pPr>
      <w:r w:rsidRPr="003B44BE">
        <w:rPr>
          <w:rFonts w:cstheme="minorHAnsi"/>
          <w:sz w:val="14"/>
        </w:rPr>
        <w:t>We have only to look to our recent history in the region to understand the importance of this approach. In the 1980s, the U.S. supported the Mujahedeen against the Soviet Union. When that conflict ended, we withdrew, only to see the rise of al Qaeda -- and its resultant international terrorism -- in the 1990s because we didn't pull out responsibly from Afghanistan.</w:t>
      </w:r>
      <w:r w:rsidRPr="003B44BE">
        <w:rPr>
          <w:rFonts w:cstheme="minorHAnsi"/>
          <w:sz w:val="12"/>
        </w:rPr>
        <w:t>¶</w:t>
      </w:r>
      <w:r w:rsidRPr="003B44BE">
        <w:rPr>
          <w:rFonts w:cstheme="minorHAnsi"/>
          <w:sz w:val="14"/>
        </w:rPr>
        <w:t xml:space="preserve"> </w:t>
      </w:r>
    </w:p>
    <w:p w14:paraId="0824F58C" w14:textId="77777777" w:rsidR="0028050D" w:rsidRPr="003B44BE" w:rsidRDefault="0028050D" w:rsidP="0028050D">
      <w:pPr>
        <w:rPr>
          <w:rFonts w:cstheme="minorHAnsi"/>
          <w:sz w:val="14"/>
        </w:rPr>
      </w:pPr>
      <w:r w:rsidRPr="003B44BE">
        <w:rPr>
          <w:rStyle w:val="StyleUnderline"/>
          <w:rFonts w:cstheme="minorHAnsi"/>
        </w:rPr>
        <w:t>Our choices</w:t>
      </w:r>
      <w:r w:rsidRPr="003B44BE">
        <w:rPr>
          <w:rFonts w:cstheme="minorHAnsi"/>
          <w:sz w:val="14"/>
        </w:rPr>
        <w:t xml:space="preserve"> now </w:t>
      </w:r>
      <w:r w:rsidRPr="003B44BE">
        <w:rPr>
          <w:rStyle w:val="StyleUnderline"/>
          <w:rFonts w:cstheme="minorHAnsi"/>
        </w:rPr>
        <w:t>in Afghanistan will determine the shape of our security challenges in the region for the foreseeable future</w:t>
      </w:r>
      <w:r w:rsidRPr="003B44BE">
        <w:rPr>
          <w:rFonts w:cstheme="minorHAnsi"/>
          <w:sz w:val="14"/>
        </w:rPr>
        <w:t xml:space="preserve">. And </w:t>
      </w:r>
      <w:r w:rsidRPr="003B44BE">
        <w:rPr>
          <w:rStyle w:val="StyleUnderline"/>
          <w:rFonts w:cstheme="minorHAnsi"/>
        </w:rPr>
        <w:t>we can't afford for nuclear weapons to become to South and Central Asia in the 21st century what al Qaeda was in the 1990s to Afghanistan</w:t>
      </w:r>
      <w:r w:rsidRPr="003B44BE">
        <w:rPr>
          <w:rFonts w:cstheme="minorHAnsi"/>
          <w:sz w:val="14"/>
        </w:rPr>
        <w:t>. To avoid such an outcome, several key objectives must be included in any Afghanistan withdrawal plan.</w:t>
      </w:r>
      <w:r w:rsidRPr="003B44BE">
        <w:rPr>
          <w:rFonts w:cstheme="minorHAnsi"/>
          <w:sz w:val="12"/>
        </w:rPr>
        <w:t>¶</w:t>
      </w:r>
      <w:r w:rsidRPr="003B44BE">
        <w:rPr>
          <w:rFonts w:cstheme="minorHAnsi"/>
          <w:sz w:val="14"/>
        </w:rPr>
        <w:t xml:space="preserve"> </w:t>
      </w:r>
    </w:p>
    <w:p w14:paraId="0CECC30B" w14:textId="77777777" w:rsidR="0028050D" w:rsidRPr="003B44BE" w:rsidRDefault="0028050D" w:rsidP="0028050D">
      <w:pPr>
        <w:rPr>
          <w:rFonts w:cstheme="minorHAnsi"/>
          <w:sz w:val="14"/>
        </w:rPr>
      </w:pPr>
      <w:r w:rsidRPr="003B44BE">
        <w:rPr>
          <w:rFonts w:cstheme="minorHAnsi"/>
          <w:sz w:val="14"/>
        </w:rPr>
        <w:t xml:space="preserve">First, current levels of </w:t>
      </w:r>
      <w:r w:rsidRPr="005D70EC">
        <w:rPr>
          <w:rStyle w:val="StyleUnderline"/>
          <w:rFonts w:cstheme="minorHAnsi"/>
          <w:highlight w:val="yellow"/>
        </w:rPr>
        <w:t>regional insecurity</w:t>
      </w:r>
      <w:r w:rsidRPr="003B44BE">
        <w:rPr>
          <w:rFonts w:cstheme="minorHAnsi"/>
          <w:sz w:val="14"/>
        </w:rPr>
        <w:t xml:space="preserve"> -- which already are extremely high -- </w:t>
      </w:r>
      <w:r w:rsidRPr="005D70EC">
        <w:rPr>
          <w:rStyle w:val="StyleUnderline"/>
          <w:rFonts w:cstheme="minorHAnsi"/>
          <w:highlight w:val="yellow"/>
        </w:rPr>
        <w:t>will</w:t>
      </w:r>
      <w:r w:rsidRPr="003B44BE">
        <w:rPr>
          <w:rFonts w:cstheme="minorHAnsi"/>
          <w:sz w:val="14"/>
        </w:rPr>
        <w:t xml:space="preserve"> continue to </w:t>
      </w:r>
      <w:r w:rsidRPr="005D70EC">
        <w:rPr>
          <w:rStyle w:val="StyleUnderline"/>
          <w:rFonts w:cstheme="minorHAnsi"/>
          <w:highlight w:val="yellow"/>
        </w:rPr>
        <w:t>drive</w:t>
      </w:r>
      <w:r w:rsidRPr="003B44BE">
        <w:rPr>
          <w:rStyle w:val="StyleUnderline"/>
          <w:rFonts w:cstheme="minorHAnsi"/>
        </w:rPr>
        <w:t xml:space="preserve"> tensions, and</w:t>
      </w:r>
      <w:r w:rsidRPr="003B44BE">
        <w:rPr>
          <w:rFonts w:cstheme="minorHAnsi"/>
          <w:sz w:val="14"/>
        </w:rPr>
        <w:t xml:space="preserve"> quite possibly </w:t>
      </w:r>
      <w:r w:rsidRPr="005D70EC">
        <w:rPr>
          <w:rStyle w:val="StyleUnderline"/>
          <w:rFonts w:cstheme="minorHAnsi"/>
          <w:highlight w:val="yellow"/>
        </w:rPr>
        <w:t>conflict</w:t>
      </w:r>
      <w:r w:rsidRPr="003B44BE">
        <w:rPr>
          <w:rStyle w:val="StyleUnderline"/>
          <w:rFonts w:cstheme="minorHAnsi"/>
        </w:rPr>
        <w:t xml:space="preserve">, amongst the regional powers. </w:t>
      </w:r>
      <w:r w:rsidRPr="003B44BE">
        <w:rPr>
          <w:rFonts w:cstheme="minorHAnsi"/>
          <w:sz w:val="14"/>
        </w:rPr>
        <w:t>Therefore, we must ensure the implementation of a regional approach to military withdrawal. These efforts must bring all relevant regional players to the table, particularly the nuclear and potentially nuclear states. Iran and all the countries bordering Afghanistan must be part of this discussion.</w:t>
      </w:r>
      <w:r w:rsidRPr="003B44BE">
        <w:rPr>
          <w:rFonts w:cstheme="minorHAnsi"/>
          <w:sz w:val="12"/>
        </w:rPr>
        <w:t>¶</w:t>
      </w:r>
      <w:r w:rsidRPr="003B44BE">
        <w:rPr>
          <w:rFonts w:cstheme="minorHAnsi"/>
          <w:sz w:val="14"/>
        </w:rPr>
        <w:t xml:space="preserve"> </w:t>
      </w:r>
    </w:p>
    <w:p w14:paraId="720345E6" w14:textId="77777777" w:rsidR="0028050D" w:rsidRPr="003B44BE" w:rsidRDefault="0028050D" w:rsidP="0028050D">
      <w:pPr>
        <w:rPr>
          <w:rFonts w:cstheme="minorHAnsi"/>
          <w:sz w:val="14"/>
        </w:rPr>
      </w:pPr>
      <w:r w:rsidRPr="003B44BE">
        <w:rPr>
          <w:rFonts w:cstheme="minorHAnsi"/>
          <w:sz w:val="14"/>
        </w:rPr>
        <w:t xml:space="preserve">Second, </w:t>
      </w:r>
      <w:r w:rsidRPr="003B44BE">
        <w:rPr>
          <w:rStyle w:val="StyleUnderline"/>
          <w:rFonts w:cstheme="minorHAnsi"/>
        </w:rPr>
        <w:t>the U</w:t>
      </w:r>
      <w:r w:rsidRPr="003B44BE">
        <w:rPr>
          <w:rFonts w:cstheme="minorHAnsi"/>
          <w:sz w:val="14"/>
        </w:rPr>
        <w:t xml:space="preserve">nited </w:t>
      </w:r>
      <w:r w:rsidRPr="003B44BE">
        <w:rPr>
          <w:rStyle w:val="StyleUnderline"/>
          <w:rFonts w:cstheme="minorHAnsi"/>
        </w:rPr>
        <w:t>S</w:t>
      </w:r>
      <w:r w:rsidRPr="003B44BE">
        <w:rPr>
          <w:rFonts w:cstheme="minorHAnsi"/>
          <w:sz w:val="14"/>
        </w:rPr>
        <w:t xml:space="preserve">tates </w:t>
      </w:r>
      <w:r w:rsidRPr="003B44BE">
        <w:rPr>
          <w:rStyle w:val="StyleUnderline"/>
          <w:rFonts w:cstheme="minorHAnsi"/>
        </w:rPr>
        <w:t>must be mindful to not leave a governance vacuum inside Afghanistan</w:t>
      </w:r>
      <w:r w:rsidRPr="003B44BE">
        <w:rPr>
          <w:rFonts w:cstheme="minorHAnsi"/>
          <w:sz w:val="14"/>
        </w:rPr>
        <w:t xml:space="preserve">. While it is clear that the current counter-insurgency policy being pursued in Afghanistan is not working at a pace that meets either Western or Afghan aspirations, </w:t>
      </w:r>
      <w:r w:rsidRPr="005D70EC">
        <w:rPr>
          <w:rStyle w:val="StyleUnderline"/>
          <w:rFonts w:cstheme="minorHAnsi"/>
          <w:highlight w:val="yellow"/>
        </w:rPr>
        <w:t>it is</w:t>
      </w:r>
      <w:r w:rsidRPr="003B44BE">
        <w:rPr>
          <w:rFonts w:cstheme="minorHAnsi"/>
          <w:sz w:val="14"/>
        </w:rPr>
        <w:t xml:space="preserve"> still </w:t>
      </w:r>
      <w:r w:rsidRPr="005D70EC">
        <w:rPr>
          <w:rStyle w:val="StyleUnderline"/>
          <w:rFonts w:cstheme="minorHAnsi"/>
          <w:highlight w:val="yellow"/>
        </w:rPr>
        <w:t>essential</w:t>
      </w:r>
      <w:r w:rsidRPr="003B44BE">
        <w:rPr>
          <w:rStyle w:val="StyleUnderline"/>
          <w:rFonts w:cstheme="minorHAnsi"/>
        </w:rPr>
        <w:t xml:space="preserve"> that </w:t>
      </w:r>
      <w:r w:rsidRPr="005D70EC">
        <w:rPr>
          <w:rStyle w:val="StyleUnderline"/>
          <w:rFonts w:cstheme="minorHAnsi"/>
          <w:highlight w:val="yellow"/>
        </w:rPr>
        <w:t xml:space="preserve">Afghanistan not be allowed to </w:t>
      </w:r>
      <w:r w:rsidRPr="005D70EC">
        <w:rPr>
          <w:rStyle w:val="Emphasis"/>
          <w:rFonts w:cstheme="minorHAnsi"/>
          <w:highlight w:val="yellow"/>
          <w:bdr w:val="single" w:sz="4" w:space="0" w:color="auto"/>
        </w:rPr>
        <w:t>implode</w:t>
      </w:r>
      <w:r w:rsidRPr="003B44BE">
        <w:rPr>
          <w:rFonts w:cstheme="minorHAnsi"/>
          <w:sz w:val="14"/>
        </w:rPr>
        <w:t>. We do not need 100,000 troops to do this, and as the Afghanistan Study Group has recommended, credible political negotiations that emphasize power-sharing and political reconciliation must take place to keep the country intact while the United States moves out.</w:t>
      </w:r>
      <w:r w:rsidRPr="003B44BE">
        <w:rPr>
          <w:rFonts w:cstheme="minorHAnsi"/>
          <w:sz w:val="12"/>
        </w:rPr>
        <w:t>¶</w:t>
      </w:r>
      <w:r w:rsidRPr="003B44BE">
        <w:rPr>
          <w:rFonts w:cstheme="minorHAnsi"/>
          <w:sz w:val="14"/>
        </w:rPr>
        <w:t xml:space="preserve"> </w:t>
      </w:r>
    </w:p>
    <w:p w14:paraId="029D7EA5" w14:textId="77777777" w:rsidR="0028050D" w:rsidRPr="003B44BE" w:rsidRDefault="0028050D" w:rsidP="0028050D">
      <w:pPr>
        <w:rPr>
          <w:rFonts w:cstheme="minorHAnsi"/>
          <w:sz w:val="14"/>
        </w:rPr>
      </w:pPr>
      <w:r w:rsidRPr="003B44BE">
        <w:rPr>
          <w:rFonts w:cstheme="minorHAnsi"/>
          <w:sz w:val="14"/>
        </w:rPr>
        <w:t xml:space="preserve">Third, while the rationale for our presence in Afghanistan -- to defeat al Qaeda -- has dissipated, </w:t>
      </w:r>
      <w:r w:rsidRPr="003B44BE">
        <w:rPr>
          <w:rStyle w:val="StyleUnderline"/>
          <w:rFonts w:cstheme="minorHAnsi"/>
        </w:rPr>
        <w:t xml:space="preserve">a major security concern justifying our continued involvement in the region </w:t>
      </w:r>
      <w:r w:rsidRPr="003B44BE">
        <w:rPr>
          <w:rFonts w:cstheme="minorHAnsi"/>
          <w:sz w:val="14"/>
        </w:rPr>
        <w:t xml:space="preserve">-- potential nuclear conflict between India and Pakistan -- </w:t>
      </w:r>
      <w:r w:rsidRPr="003B44BE">
        <w:rPr>
          <w:rStyle w:val="StyleUnderline"/>
          <w:rFonts w:cstheme="minorHAnsi"/>
        </w:rPr>
        <w:t>will remain</w:t>
      </w:r>
      <w:r w:rsidRPr="003B44BE">
        <w:rPr>
          <w:rFonts w:cstheme="minorHAnsi"/>
          <w:sz w:val="14"/>
        </w:rPr>
        <w:t xml:space="preserve"> and may actually rise in importance. </w:t>
      </w:r>
      <w:r w:rsidRPr="005D70EC">
        <w:rPr>
          <w:rStyle w:val="StyleUnderline"/>
          <w:rFonts w:cstheme="minorHAnsi"/>
          <w:highlight w:val="yellow"/>
        </w:rPr>
        <w:t>It is crucial</w:t>
      </w:r>
      <w:r w:rsidRPr="003B44BE">
        <w:rPr>
          <w:rStyle w:val="StyleUnderline"/>
          <w:rFonts w:cstheme="minorHAnsi"/>
        </w:rPr>
        <w:t xml:space="preserve"> that </w:t>
      </w:r>
      <w:r w:rsidRPr="005D70EC">
        <w:rPr>
          <w:rStyle w:val="StyleUnderline"/>
          <w:rFonts w:cstheme="minorHAnsi"/>
          <w:highlight w:val="yellow"/>
        </w:rPr>
        <w:t>we keep a</w:t>
      </w:r>
      <w:r w:rsidRPr="003B44BE">
        <w:rPr>
          <w:rFonts w:cstheme="minorHAnsi"/>
          <w:sz w:val="14"/>
        </w:rPr>
        <w:t xml:space="preserve"> particularly </w:t>
      </w:r>
      <w:r w:rsidRPr="005D70EC">
        <w:rPr>
          <w:rStyle w:val="StyleUnderline"/>
          <w:rFonts w:cstheme="minorHAnsi"/>
          <w:highlight w:val="yellow"/>
        </w:rPr>
        <w:t>close eye on</w:t>
      </w:r>
      <w:r w:rsidRPr="003B44BE">
        <w:rPr>
          <w:rStyle w:val="StyleUnderline"/>
          <w:rFonts w:cstheme="minorHAnsi"/>
        </w:rPr>
        <w:t xml:space="preserve"> these </w:t>
      </w:r>
      <w:r w:rsidRPr="005D70EC">
        <w:rPr>
          <w:rStyle w:val="StyleUnderline"/>
          <w:rFonts w:cstheme="minorHAnsi"/>
          <w:highlight w:val="yellow"/>
        </w:rPr>
        <w:t>programs to ensure</w:t>
      </w:r>
      <w:r w:rsidRPr="003B44BE">
        <w:rPr>
          <w:rStyle w:val="StyleUnderline"/>
          <w:rFonts w:cstheme="minorHAnsi"/>
        </w:rPr>
        <w:t xml:space="preserve"> that </w:t>
      </w:r>
      <w:r w:rsidRPr="005D70EC">
        <w:rPr>
          <w:rStyle w:val="StyleUnderline"/>
          <w:rFonts w:cstheme="minorHAnsi"/>
          <w:highlight w:val="yellow"/>
        </w:rPr>
        <w:t>all is done to prevent the</w:t>
      </w:r>
      <w:r w:rsidRPr="003B44BE">
        <w:rPr>
          <w:rStyle w:val="StyleUnderline"/>
          <w:rFonts w:cstheme="minorHAnsi"/>
        </w:rPr>
        <w:t xml:space="preserve"> </w:t>
      </w:r>
      <w:r w:rsidRPr="003B44BE">
        <w:rPr>
          <w:rStyle w:val="Emphasis"/>
          <w:rFonts w:cstheme="minorHAnsi"/>
          <w:bdr w:val="single" w:sz="4" w:space="0" w:color="auto"/>
        </w:rPr>
        <w:t xml:space="preserve">illicit </w:t>
      </w:r>
      <w:r w:rsidRPr="005D70EC">
        <w:rPr>
          <w:rStyle w:val="Emphasis"/>
          <w:rFonts w:cstheme="minorHAnsi"/>
          <w:highlight w:val="yellow"/>
          <w:bdr w:val="single" w:sz="4" w:space="0" w:color="auto"/>
        </w:rPr>
        <w:t>transfer or ill-use of nuclear weapons</w:t>
      </w:r>
      <w:r w:rsidRPr="003B44BE">
        <w:rPr>
          <w:rFonts w:cstheme="minorHAnsi"/>
          <w:sz w:val="14"/>
        </w:rPr>
        <w:t>.</w:t>
      </w:r>
      <w:r w:rsidRPr="003B44BE">
        <w:rPr>
          <w:rFonts w:cstheme="minorHAnsi"/>
          <w:sz w:val="12"/>
        </w:rPr>
        <w:t>¶</w:t>
      </w:r>
      <w:r w:rsidRPr="003B44BE">
        <w:rPr>
          <w:rFonts w:cstheme="minorHAnsi"/>
          <w:sz w:val="14"/>
        </w:rPr>
        <w:t xml:space="preserve"> Regardless of American troop levels in Afghanistan, the U.S. must maximize its military and intelligence relationships with these countries to continue to both understand their nuclear intentions and help prevent potential conflict. </w:t>
      </w:r>
      <w:r w:rsidRPr="005D70EC">
        <w:rPr>
          <w:rStyle w:val="StyleUnderline"/>
          <w:rFonts w:cstheme="minorHAnsi"/>
          <w:highlight w:val="yellow"/>
        </w:rPr>
        <w:t>We must avoid a situation where any</w:t>
      </w:r>
      <w:r w:rsidRPr="003B44BE">
        <w:rPr>
          <w:rStyle w:val="StyleUnderline"/>
          <w:rFonts w:cstheme="minorHAnsi"/>
        </w:rPr>
        <w:t xml:space="preserve"> minor </w:t>
      </w:r>
      <w:r w:rsidRPr="005D70EC">
        <w:rPr>
          <w:rStyle w:val="StyleUnderline"/>
          <w:rFonts w:cstheme="minorHAnsi"/>
          <w:highlight w:val="yellow"/>
        </w:rPr>
        <w:t>misunderstanding or</w:t>
      </w:r>
      <w:r w:rsidRPr="003B44BE">
        <w:rPr>
          <w:rStyle w:val="StyleUnderline"/>
          <w:rFonts w:cstheme="minorHAnsi"/>
        </w:rPr>
        <w:t xml:space="preserve"> even </w:t>
      </w:r>
      <w:r w:rsidRPr="005D70EC">
        <w:rPr>
          <w:rStyle w:val="StyleUnderline"/>
          <w:rFonts w:cstheme="minorHAnsi"/>
          <w:highlight w:val="yellow"/>
        </w:rPr>
        <w:t>terrorist act</w:t>
      </w:r>
      <w:r w:rsidRPr="005D70EC">
        <w:rPr>
          <w:rFonts w:cstheme="minorHAnsi"/>
          <w:sz w:val="14"/>
          <w:highlight w:val="yellow"/>
        </w:rPr>
        <w:t>,</w:t>
      </w:r>
      <w:r w:rsidRPr="003B44BE">
        <w:rPr>
          <w:rFonts w:cstheme="minorHAnsi"/>
          <w:sz w:val="14"/>
        </w:rPr>
        <w:t xml:space="preserve"> as happened in Mumbai in 2008</w:t>
      </w:r>
      <w:r w:rsidRPr="003B44BE">
        <w:rPr>
          <w:rFonts w:cstheme="minorHAnsi"/>
          <w:sz w:val="14"/>
          <w:szCs w:val="16"/>
        </w:rPr>
        <w:t xml:space="preserve">, does not </w:t>
      </w:r>
      <w:r w:rsidRPr="005D70EC">
        <w:rPr>
          <w:rStyle w:val="StyleUnderline"/>
          <w:rFonts w:cstheme="minorHAnsi"/>
          <w:highlight w:val="yellow"/>
        </w:rPr>
        <w:t>set off</w:t>
      </w:r>
      <w:r w:rsidRPr="003B44BE">
        <w:rPr>
          <w:rStyle w:val="StyleUnderline"/>
          <w:rFonts w:cstheme="minorHAnsi"/>
        </w:rPr>
        <w:t xml:space="preserve"> escalating tensions that lead to </w:t>
      </w:r>
      <w:r w:rsidRPr="005D70EC">
        <w:rPr>
          <w:rStyle w:val="StyleUnderline"/>
          <w:rFonts w:cstheme="minorHAnsi"/>
          <w:highlight w:val="yellow"/>
        </w:rPr>
        <w:t xml:space="preserve">a </w:t>
      </w:r>
      <w:r w:rsidRPr="005D70EC">
        <w:rPr>
          <w:rStyle w:val="Emphasis"/>
          <w:rFonts w:cstheme="minorHAnsi"/>
          <w:highlight w:val="yellow"/>
          <w:bdr w:val="single" w:sz="4" w:space="0" w:color="auto"/>
        </w:rPr>
        <w:t>nuclear exchange</w:t>
      </w:r>
      <w:r w:rsidRPr="003B44BE">
        <w:rPr>
          <w:rFonts w:cstheme="minorHAnsi"/>
          <w:sz w:val="14"/>
        </w:rPr>
        <w:t>.</w:t>
      </w:r>
      <w:r w:rsidRPr="003B44BE">
        <w:rPr>
          <w:rFonts w:cstheme="minorHAnsi"/>
          <w:sz w:val="12"/>
        </w:rPr>
        <w:t>¶</w:t>
      </w:r>
      <w:r w:rsidRPr="003B44BE">
        <w:rPr>
          <w:rFonts w:cstheme="minorHAnsi"/>
          <w:sz w:val="14"/>
        </w:rPr>
        <w:t xml:space="preserve"> </w:t>
      </w:r>
    </w:p>
    <w:p w14:paraId="6F103D9B" w14:textId="77777777" w:rsidR="0028050D" w:rsidRPr="003B44BE" w:rsidRDefault="0028050D" w:rsidP="0028050D">
      <w:pPr>
        <w:rPr>
          <w:rFonts w:cstheme="minorHAnsi"/>
          <w:sz w:val="14"/>
        </w:rPr>
      </w:pPr>
      <w:r w:rsidRPr="003B44BE">
        <w:rPr>
          <w:rFonts w:cstheme="minorHAnsi"/>
          <w:sz w:val="14"/>
        </w:rPr>
        <w:t xml:space="preserve">Ultimately, the U.S. will one day leave Afghanistan -- and it may be sooner than anyone expects. </w:t>
      </w:r>
      <w:r w:rsidRPr="003B44BE">
        <w:rPr>
          <w:rStyle w:val="StyleUnderline"/>
          <w:rFonts w:cstheme="minorHAnsi"/>
        </w:rPr>
        <w:t>The key</w:t>
      </w:r>
      <w:r w:rsidRPr="003B44BE">
        <w:rPr>
          <w:rFonts w:cstheme="minorHAnsi"/>
          <w:sz w:val="14"/>
        </w:rPr>
        <w:t xml:space="preserve"> here </w:t>
      </w:r>
      <w:r w:rsidRPr="003B44BE">
        <w:rPr>
          <w:rStyle w:val="StyleUnderline"/>
          <w:rFonts w:cstheme="minorHAnsi"/>
        </w:rPr>
        <w:t xml:space="preserve">is to leave in a way that promotes regional stability and cooperation, not a power vacuum that could foster </w:t>
      </w:r>
      <w:r w:rsidRPr="003B44BE">
        <w:rPr>
          <w:rStyle w:val="Emphasis"/>
          <w:rFonts w:cstheme="minorHAnsi"/>
          <w:bdr w:val="single" w:sz="4" w:space="0" w:color="auto"/>
        </w:rPr>
        <w:t>proxy conflicts</w:t>
      </w:r>
      <w:r w:rsidRPr="003B44BE">
        <w:rPr>
          <w:rFonts w:cstheme="minorHAnsi"/>
          <w:sz w:val="14"/>
        </w:rPr>
        <w:t xml:space="preserve">. </w:t>
      </w:r>
      <w:r w:rsidRPr="003B44BE">
        <w:rPr>
          <w:rStyle w:val="StyleUnderline"/>
          <w:rFonts w:cstheme="minorHAnsi"/>
        </w:rPr>
        <w:t>To ensure that</w:t>
      </w:r>
      <w:r w:rsidRPr="003B44BE">
        <w:rPr>
          <w:rFonts w:cstheme="minorHAnsi"/>
          <w:sz w:val="14"/>
        </w:rPr>
        <w:t xml:space="preserve"> our security interests are protected and that </w:t>
      </w:r>
      <w:r w:rsidRPr="003B44BE">
        <w:rPr>
          <w:rStyle w:val="StyleUnderline"/>
          <w:rFonts w:cstheme="minorHAnsi"/>
        </w:rPr>
        <w:t xml:space="preserve">the region does not get sucked in to a new level of insecurity and </w:t>
      </w:r>
      <w:r w:rsidRPr="003B44BE">
        <w:rPr>
          <w:rFonts w:cstheme="minorHAnsi"/>
          <w:sz w:val="14"/>
          <w:szCs w:val="16"/>
        </w:rPr>
        <w:t>tension,</w:t>
      </w:r>
      <w:r w:rsidRPr="003B44BE">
        <w:rPr>
          <w:rFonts w:cstheme="minorHAnsi"/>
          <w:sz w:val="14"/>
        </w:rPr>
        <w:t xml:space="preserve"> </w:t>
      </w:r>
      <w:r w:rsidRPr="003B44BE">
        <w:rPr>
          <w:rStyle w:val="StyleUnderline"/>
          <w:rFonts w:cstheme="minorHAnsi"/>
        </w:rPr>
        <w:t>a</w:t>
      </w:r>
      <w:r w:rsidRPr="003B44BE">
        <w:rPr>
          <w:rFonts w:cstheme="minorHAnsi"/>
          <w:sz w:val="14"/>
        </w:rPr>
        <w:t xml:space="preserve"> comprehensive </w:t>
      </w:r>
      <w:r w:rsidRPr="003B44BE">
        <w:rPr>
          <w:rStyle w:val="StyleUnderline"/>
          <w:rFonts w:cstheme="minorHAnsi"/>
        </w:rPr>
        <w:t>strategy to</w:t>
      </w:r>
      <w:r w:rsidRPr="003B44BE">
        <w:rPr>
          <w:rFonts w:cstheme="minorHAnsi"/>
          <w:sz w:val="14"/>
        </w:rPr>
        <w:t xml:space="preserve"> enhance regional security, </w:t>
      </w:r>
      <w:r w:rsidRPr="003B44BE">
        <w:rPr>
          <w:rStyle w:val="StyleUnderline"/>
          <w:rFonts w:cstheme="minorHAnsi"/>
        </w:rPr>
        <w:t>maintain a stable Afghanistan</w:t>
      </w:r>
      <w:r w:rsidRPr="003B44BE">
        <w:rPr>
          <w:rFonts w:cstheme="minorHAnsi"/>
          <w:sz w:val="14"/>
        </w:rPr>
        <w:t xml:space="preserve">, and keep a watchful eye on Pakistan and India </w:t>
      </w:r>
      <w:r w:rsidRPr="003B44BE">
        <w:rPr>
          <w:rStyle w:val="StyleUnderline"/>
          <w:rFonts w:cstheme="minorHAnsi"/>
        </w:rPr>
        <w:t>is essential. Taking such steps will help us to depart Afghanistan in a responsible manner</w:t>
      </w:r>
      <w:r w:rsidRPr="003B44BE">
        <w:rPr>
          <w:rFonts w:cstheme="minorHAnsi"/>
          <w:sz w:val="14"/>
        </w:rPr>
        <w:t xml:space="preserve"> that protects our security interests, </w:t>
      </w:r>
      <w:r w:rsidRPr="003B44BE">
        <w:rPr>
          <w:rStyle w:val="StyleUnderline"/>
          <w:rFonts w:cstheme="minorHAnsi"/>
        </w:rPr>
        <w:t xml:space="preserve">while not exacerbating the deep </w:t>
      </w:r>
      <w:r w:rsidRPr="005D70EC">
        <w:rPr>
          <w:rStyle w:val="StyleUnderline"/>
          <w:rFonts w:cstheme="minorHAnsi"/>
          <w:highlight w:val="yellow"/>
        </w:rPr>
        <w:t>strategic insecurities</w:t>
      </w:r>
      <w:r w:rsidRPr="003B44BE">
        <w:rPr>
          <w:rStyle w:val="StyleUnderline"/>
          <w:rFonts w:cstheme="minorHAnsi"/>
        </w:rPr>
        <w:t xml:space="preserve"> of a region that </w:t>
      </w:r>
      <w:r w:rsidRPr="005D70EC">
        <w:rPr>
          <w:rStyle w:val="StyleUnderline"/>
          <w:rFonts w:cstheme="minorHAnsi"/>
          <w:highlight w:val="yellow"/>
        </w:rPr>
        <w:t xml:space="preserve">has the </w:t>
      </w:r>
      <w:r w:rsidRPr="005D70EC">
        <w:rPr>
          <w:rStyle w:val="Emphasis"/>
          <w:rFonts w:cstheme="minorHAnsi"/>
          <w:highlight w:val="yellow"/>
          <w:bdr w:val="single" w:sz="4" w:space="0" w:color="auto"/>
        </w:rPr>
        <w:t>greatest risk of arms races and nuclear conflict</w:t>
      </w:r>
      <w:r w:rsidRPr="003B44BE">
        <w:rPr>
          <w:rStyle w:val="Emphasis"/>
          <w:rFonts w:cstheme="minorHAnsi"/>
          <w:bdr w:val="single" w:sz="4" w:space="0" w:color="auto"/>
        </w:rPr>
        <w:t xml:space="preserve"> in the world</w:t>
      </w:r>
      <w:r w:rsidRPr="003B44BE">
        <w:rPr>
          <w:rFonts w:cstheme="minorHAnsi"/>
          <w:sz w:val="14"/>
        </w:rPr>
        <w:t>.</w:t>
      </w:r>
    </w:p>
    <w:p w14:paraId="5D184FF5" w14:textId="77777777" w:rsidR="0028050D" w:rsidRPr="003B44BE" w:rsidRDefault="0028050D" w:rsidP="0028050D">
      <w:pPr>
        <w:pStyle w:val="Heading2"/>
      </w:pPr>
      <w:r>
        <w:t>Uniqueness/Links</w:t>
      </w:r>
    </w:p>
    <w:p w14:paraId="08C04319" w14:textId="77777777" w:rsidR="0028050D" w:rsidRPr="003B44BE" w:rsidRDefault="0028050D" w:rsidP="0028050D">
      <w:pPr>
        <w:pStyle w:val="Heading3"/>
      </w:pPr>
      <w:r>
        <w:t>UQ---Relations High---2NC</w:t>
      </w:r>
    </w:p>
    <w:p w14:paraId="52DAC86F" w14:textId="77777777" w:rsidR="0028050D" w:rsidRPr="003B44BE" w:rsidRDefault="0028050D" w:rsidP="0028050D">
      <w:pPr>
        <w:pStyle w:val="Heading4"/>
      </w:pPr>
      <w:r w:rsidRPr="003B44BE">
        <w:t>Afghan relations strong now because of US strategic partnership and interests in counterterror</w:t>
      </w:r>
    </w:p>
    <w:p w14:paraId="2E482690" w14:textId="77777777" w:rsidR="0028050D" w:rsidRPr="003B44BE" w:rsidRDefault="0028050D" w:rsidP="0028050D">
      <w:pPr>
        <w:spacing w:after="0" w:line="240" w:lineRule="auto"/>
      </w:pPr>
      <w:r w:rsidRPr="003B44BE">
        <w:t xml:space="preserve">Mohammad Naser </w:t>
      </w:r>
      <w:r w:rsidRPr="003B44BE">
        <w:rPr>
          <w:rStyle w:val="Style13ptBold"/>
        </w:rPr>
        <w:t>Sidiqee 19</w:t>
      </w:r>
      <w:r w:rsidRPr="003B44BE">
        <w:t xml:space="preserve">, Development practitioner, observer of Afghan political history and lecturer at Dunya University of Afghanistan, 5-28-2019, "Cooperation Between US and Afghanistan Crucial for Bringing Peace", Globe Post, </w:t>
      </w:r>
      <w:hyperlink r:id="rId59" w:history="1">
        <w:r w:rsidRPr="003B44BE">
          <w:rPr>
            <w:rStyle w:val="Hyperlink"/>
          </w:rPr>
          <w:t>https://theglobepost.com/2019/05/28/afghanistan-us-coorperation/</w:t>
        </w:r>
      </w:hyperlink>
    </w:p>
    <w:p w14:paraId="20FC2CCB" w14:textId="77777777" w:rsidR="0028050D" w:rsidRPr="003B44BE" w:rsidRDefault="0028050D" w:rsidP="0028050D">
      <w:pPr>
        <w:spacing w:after="0" w:line="240" w:lineRule="auto"/>
        <w:rPr>
          <w:sz w:val="16"/>
        </w:rPr>
      </w:pPr>
      <w:r w:rsidRPr="003B44BE">
        <w:rPr>
          <w:sz w:val="16"/>
        </w:rPr>
        <w:t xml:space="preserve">In a general sense, there are two areas of particular interest to the United States. First, </w:t>
      </w:r>
      <w:r w:rsidRPr="005D70EC">
        <w:rPr>
          <w:rStyle w:val="StyleUnderline"/>
          <w:highlight w:val="yellow"/>
        </w:rPr>
        <w:t>the U.S. wants to ensure that Afghanistan will never</w:t>
      </w:r>
      <w:r w:rsidRPr="003B44BE">
        <w:rPr>
          <w:sz w:val="16"/>
        </w:rPr>
        <w:t xml:space="preserve"> again </w:t>
      </w:r>
      <w:r w:rsidRPr="005D70EC">
        <w:rPr>
          <w:rStyle w:val="StyleUnderline"/>
          <w:highlight w:val="yellow"/>
        </w:rPr>
        <w:t>become a haven for international terrorists</w:t>
      </w:r>
      <w:r w:rsidRPr="003B44BE">
        <w:rPr>
          <w:rStyle w:val="StyleUnderline"/>
        </w:rPr>
        <w:t xml:space="preserve"> – a crazy expectation of the Taliban</w:t>
      </w:r>
      <w:r w:rsidRPr="003B44BE">
        <w:rPr>
          <w:sz w:val="16"/>
        </w:rPr>
        <w:t xml:space="preserve">. Second, </w:t>
      </w:r>
      <w:r w:rsidRPr="003B44BE">
        <w:rPr>
          <w:rStyle w:val="StyleUnderline"/>
        </w:rPr>
        <w:t>the U.S. wants to withdraw its troops from the country</w:t>
      </w:r>
      <w:r w:rsidRPr="003B44BE">
        <w:rPr>
          <w:sz w:val="16"/>
        </w:rPr>
        <w:t>.</w:t>
      </w:r>
    </w:p>
    <w:p w14:paraId="054F305B" w14:textId="77777777" w:rsidR="0028050D" w:rsidRPr="003B44BE" w:rsidRDefault="0028050D" w:rsidP="0028050D">
      <w:pPr>
        <w:spacing w:after="0" w:line="240" w:lineRule="auto"/>
        <w:rPr>
          <w:sz w:val="16"/>
        </w:rPr>
      </w:pPr>
      <w:r w:rsidRPr="003B44BE">
        <w:rPr>
          <w:sz w:val="16"/>
        </w:rPr>
        <w:t xml:space="preserve">So far, the </w:t>
      </w:r>
      <w:r w:rsidRPr="003B44BE">
        <w:rPr>
          <w:rStyle w:val="Emphasis"/>
        </w:rPr>
        <w:t>U.S.-led peace talks with the notorious Taliban have only provided the latter with new political, military, and diplomatic relevance</w:t>
      </w:r>
      <w:r w:rsidRPr="003B44BE">
        <w:rPr>
          <w:sz w:val="16"/>
        </w:rPr>
        <w:t>. The American approach has also failed to discredit the insurgents and get them to agree to a ceasefire and intra-Afghan dialogue, which are the other two major components of the framework.</w:t>
      </w:r>
    </w:p>
    <w:p w14:paraId="49FEC6E9" w14:textId="77777777" w:rsidR="0028050D" w:rsidRPr="003B44BE" w:rsidRDefault="0028050D" w:rsidP="0028050D">
      <w:pPr>
        <w:spacing w:after="0" w:line="240" w:lineRule="auto"/>
        <w:rPr>
          <w:u w:val="single"/>
        </w:rPr>
      </w:pPr>
      <w:r w:rsidRPr="003B44BE">
        <w:rPr>
          <w:sz w:val="16"/>
        </w:rPr>
        <w:t xml:space="preserve">The United States’ failures to secure minimum concessions from the Taliban on matters of serious concern to the Afghan people mainly stem from a lack of coordination with the Afghan government. </w:t>
      </w:r>
      <w:r w:rsidRPr="005D70EC">
        <w:rPr>
          <w:rStyle w:val="StyleUnderline"/>
          <w:highlight w:val="yellow"/>
        </w:rPr>
        <w:t>The U.S. has been treating the Taliban and the Afghan</w:t>
      </w:r>
      <w:r w:rsidRPr="003B44BE">
        <w:rPr>
          <w:rStyle w:val="StyleUnderline"/>
        </w:rPr>
        <w:t xml:space="preserve"> </w:t>
      </w:r>
      <w:r w:rsidRPr="005D70EC">
        <w:rPr>
          <w:rStyle w:val="StyleUnderline"/>
          <w:highlight w:val="yellow"/>
        </w:rPr>
        <w:t>government</w:t>
      </w:r>
      <w:r w:rsidRPr="003B44BE">
        <w:rPr>
          <w:sz w:val="16"/>
        </w:rPr>
        <w:t xml:space="preserve">, the conflict’s two main parties, </w:t>
      </w:r>
      <w:r w:rsidRPr="005D70EC">
        <w:rPr>
          <w:rStyle w:val="StyleUnderline"/>
          <w:highlight w:val="yellow"/>
        </w:rPr>
        <w:t>in complete isolation from each other</w:t>
      </w:r>
      <w:r w:rsidRPr="003B44BE">
        <w:rPr>
          <w:rStyle w:val="StyleUnderline"/>
        </w:rPr>
        <w:t xml:space="preserve"> while presuming that bringing the two antagonists to the negotiation table is likely to complicate the process further.</w:t>
      </w:r>
    </w:p>
    <w:p w14:paraId="4E21A6CB" w14:textId="77777777" w:rsidR="0028050D" w:rsidRPr="003B44BE" w:rsidRDefault="0028050D" w:rsidP="0028050D">
      <w:pPr>
        <w:spacing w:after="0" w:line="240" w:lineRule="auto"/>
        <w:rPr>
          <w:sz w:val="16"/>
        </w:rPr>
      </w:pPr>
      <w:r w:rsidRPr="003B44BE">
        <w:rPr>
          <w:sz w:val="16"/>
        </w:rPr>
        <w:t xml:space="preserve">This has stirred debate between political figures and the public at large in Afghanistan. If the </w:t>
      </w:r>
      <w:r w:rsidRPr="005D70EC">
        <w:rPr>
          <w:rStyle w:val="StyleUnderline"/>
          <w:highlight w:val="yellow"/>
        </w:rPr>
        <w:t>United States</w:t>
      </w:r>
      <w:r w:rsidRPr="003B44BE">
        <w:rPr>
          <w:sz w:val="16"/>
        </w:rPr>
        <w:t xml:space="preserve">, even before concluding the so-called Framework Agreement, have heretofore </w:t>
      </w:r>
      <w:r w:rsidRPr="005D70EC">
        <w:rPr>
          <w:rStyle w:val="StyleUnderline"/>
          <w:highlight w:val="yellow"/>
        </w:rPr>
        <w:t>made a tremendous compromise by engaging in direct talks with a terrorist movement,</w:t>
      </w:r>
      <w:r w:rsidRPr="003B44BE">
        <w:rPr>
          <w:rStyle w:val="StyleUnderline"/>
        </w:rPr>
        <w:t xml:space="preserve"> it must treat the Afghan government with equal gestures</w:t>
      </w:r>
      <w:r w:rsidRPr="003B44BE">
        <w:rPr>
          <w:sz w:val="16"/>
        </w:rPr>
        <w:t>.</w:t>
      </w:r>
    </w:p>
    <w:p w14:paraId="7C08A4E4" w14:textId="77777777" w:rsidR="0028050D" w:rsidRPr="003B44BE" w:rsidRDefault="0028050D" w:rsidP="0028050D">
      <w:pPr>
        <w:spacing w:after="0" w:line="240" w:lineRule="auto"/>
        <w:rPr>
          <w:sz w:val="14"/>
        </w:rPr>
      </w:pPr>
      <w:r w:rsidRPr="003B44BE">
        <w:rPr>
          <w:sz w:val="16"/>
        </w:rPr>
        <w:t xml:space="preserve">The Taliban, by engaging in these talks, are seeking to increase their own political relevance as well as undermine the legitimacy of the Afghan government. </w:t>
      </w:r>
      <w:r w:rsidRPr="003B44BE">
        <w:rPr>
          <w:rStyle w:val="StyleUnderline"/>
        </w:rPr>
        <w:t xml:space="preserve">If the United States cannot secure a commitment from the Taliban on a ceasefire, it should </w:t>
      </w:r>
      <w:r w:rsidRPr="003B44BE">
        <w:rPr>
          <w:sz w:val="14"/>
        </w:rPr>
        <w:t xml:space="preserve">at least </w:t>
      </w:r>
      <w:r w:rsidRPr="003B44BE">
        <w:rPr>
          <w:rStyle w:val="StyleUnderline"/>
        </w:rPr>
        <w:t>create a synergy with the Afghan government that will leverage the effects of all national and international formats into a coordinated</w:t>
      </w:r>
      <w:r w:rsidRPr="003B44BE">
        <w:rPr>
          <w:sz w:val="14"/>
        </w:rPr>
        <w:t>, synchronized, and comprehensive</w:t>
      </w:r>
      <w:r w:rsidRPr="003B44BE">
        <w:rPr>
          <w:rStyle w:val="StyleUnderline"/>
        </w:rPr>
        <w:t xml:space="preserve"> peace effort.</w:t>
      </w:r>
    </w:p>
    <w:p w14:paraId="72AAB549" w14:textId="77777777" w:rsidR="0028050D" w:rsidRPr="003B44BE" w:rsidRDefault="0028050D" w:rsidP="0028050D">
      <w:pPr>
        <w:rPr>
          <w:sz w:val="14"/>
        </w:rPr>
      </w:pPr>
      <w:r w:rsidRPr="003B44BE">
        <w:rPr>
          <w:sz w:val="14"/>
        </w:rPr>
        <w:t>Before the Peace Jirga, the U.S. and Afghan governments were struggling to gain access to the people’s considerations. The Peace Jirga changed this and gave counsel to Afghan and U.S. officials while also giving hope to millions of Afghans who have lived through years of violence and destruction.</w:t>
      </w:r>
    </w:p>
    <w:p w14:paraId="19F9B878" w14:textId="77777777" w:rsidR="0028050D" w:rsidRPr="003B44BE" w:rsidRDefault="0028050D" w:rsidP="0028050D">
      <w:pPr>
        <w:spacing w:after="0" w:line="240" w:lineRule="auto"/>
        <w:rPr>
          <w:sz w:val="14"/>
        </w:rPr>
      </w:pPr>
      <w:r w:rsidRPr="003B44BE">
        <w:rPr>
          <w:sz w:val="14"/>
        </w:rPr>
        <w:t xml:space="preserve">The demands and advice of the Afghan people, conveyed through the official 23-clause communique, appear to have created a synergy between all actors without upsetting their natural balance. It cautions against regressing on the achievements of the post-2001 era, including the Afghan Constitution, the Republican political system, and human rights while underscoring the possibility of constitutional amendments after a political settlement. It also calls for a scheduled and responsible withdrawal of international troops. Such an outcome should serve as a vehicle of </w:t>
      </w:r>
      <w:r w:rsidRPr="005D70EC">
        <w:rPr>
          <w:rStyle w:val="StyleUnderline"/>
          <w:highlight w:val="yellow"/>
        </w:rPr>
        <w:t>increased collaboration between the U.S. and Afghan governments in their efforts to bring peace</w:t>
      </w:r>
      <w:r w:rsidRPr="003B44BE">
        <w:rPr>
          <w:sz w:val="14"/>
        </w:rPr>
        <w:t>.</w:t>
      </w:r>
    </w:p>
    <w:p w14:paraId="1C268C51" w14:textId="77777777" w:rsidR="0028050D" w:rsidRPr="003B44BE" w:rsidRDefault="0028050D" w:rsidP="0028050D">
      <w:pPr>
        <w:spacing w:after="0" w:line="240" w:lineRule="auto"/>
        <w:rPr>
          <w:sz w:val="14"/>
        </w:rPr>
      </w:pPr>
    </w:p>
    <w:p w14:paraId="0DE1C629" w14:textId="77777777" w:rsidR="0028050D" w:rsidRPr="003B44BE" w:rsidRDefault="0028050D" w:rsidP="0028050D">
      <w:pPr>
        <w:spacing w:after="0" w:line="240" w:lineRule="auto"/>
        <w:rPr>
          <w:sz w:val="14"/>
        </w:rPr>
      </w:pPr>
      <w:r w:rsidRPr="003B44BE">
        <w:rPr>
          <w:sz w:val="14"/>
        </w:rPr>
        <w:t>Need for Common Basis</w:t>
      </w:r>
    </w:p>
    <w:p w14:paraId="297BD85B" w14:textId="77777777" w:rsidR="0028050D" w:rsidRPr="003B44BE" w:rsidRDefault="0028050D" w:rsidP="0028050D">
      <w:pPr>
        <w:spacing w:after="0" w:line="240" w:lineRule="auto"/>
        <w:rPr>
          <w:sz w:val="16"/>
        </w:rPr>
      </w:pPr>
      <w:r w:rsidRPr="003B44BE">
        <w:rPr>
          <w:rStyle w:val="StyleUnderline"/>
        </w:rPr>
        <w:t>W</w:t>
      </w:r>
      <w:r w:rsidRPr="005D70EC">
        <w:rPr>
          <w:rStyle w:val="StyleUnderline"/>
          <w:highlight w:val="yellow"/>
        </w:rPr>
        <w:t>inning the trust and confidence of the Afghan people is of</w:t>
      </w:r>
      <w:r w:rsidRPr="003B44BE">
        <w:rPr>
          <w:rStyle w:val="StyleUnderline"/>
        </w:rPr>
        <w:t xml:space="preserve"> paramount </w:t>
      </w:r>
      <w:r w:rsidRPr="005D70EC">
        <w:rPr>
          <w:rStyle w:val="StyleUnderline"/>
          <w:highlight w:val="yellow"/>
        </w:rPr>
        <w:t>importance if the United States wants</w:t>
      </w:r>
      <w:r w:rsidRPr="003B44BE">
        <w:rPr>
          <w:rStyle w:val="StyleUnderline"/>
        </w:rPr>
        <w:t xml:space="preserve"> not just </w:t>
      </w:r>
      <w:r w:rsidRPr="005D70EC">
        <w:rPr>
          <w:rStyle w:val="StyleUnderline"/>
          <w:highlight w:val="yellow"/>
        </w:rPr>
        <w:t>to end its longest war</w:t>
      </w:r>
      <w:r w:rsidRPr="003B44BE">
        <w:rPr>
          <w:rStyle w:val="StyleUnderline"/>
        </w:rPr>
        <w:t xml:space="preserve"> but </w:t>
      </w:r>
      <w:r w:rsidRPr="005D70EC">
        <w:rPr>
          <w:rStyle w:val="StyleUnderline"/>
          <w:highlight w:val="yellow"/>
        </w:rPr>
        <w:t>also leave a noble legacy behind</w:t>
      </w:r>
      <w:r w:rsidRPr="003B44BE">
        <w:rPr>
          <w:sz w:val="16"/>
        </w:rPr>
        <w:t>, at least this time. However, the U.S. not only overlooked the significance of Loya Jirga but also seems to reprimand the Afghan government for hallmarking it as a historic achievement of the Afghan people.</w:t>
      </w:r>
    </w:p>
    <w:p w14:paraId="0F27DD26" w14:textId="77777777" w:rsidR="0028050D" w:rsidRPr="003B44BE" w:rsidRDefault="0028050D" w:rsidP="0028050D">
      <w:pPr>
        <w:spacing w:after="0" w:line="240" w:lineRule="auto"/>
        <w:rPr>
          <w:sz w:val="16"/>
        </w:rPr>
      </w:pPr>
    </w:p>
    <w:p w14:paraId="075BB63A" w14:textId="77777777" w:rsidR="0028050D" w:rsidRPr="003B44BE" w:rsidRDefault="0028050D" w:rsidP="0028050D">
      <w:pPr>
        <w:spacing w:after="0" w:line="240" w:lineRule="auto"/>
        <w:rPr>
          <w:sz w:val="16"/>
        </w:rPr>
      </w:pPr>
      <w:r w:rsidRPr="003B44BE">
        <w:rPr>
          <w:rStyle w:val="StyleUnderline"/>
        </w:rPr>
        <w:t>The Afghan government has listed its reservations with regards to the ongoing U.S.-led peace talks with the Taliban</w:t>
      </w:r>
      <w:r w:rsidRPr="003B44BE">
        <w:rPr>
          <w:sz w:val="16"/>
        </w:rPr>
        <w:t xml:space="preserve">. Referring to the “principally agreed upon framework,” the Afghan people are asking the U.S. and their own government why the United States is discussing troops withdrawal with the Taliban while the country has signed both the Strategic Partnership Agreement and Bilateral Security Agreement with the Afghan government. </w:t>
      </w:r>
      <w:r w:rsidRPr="003B44BE">
        <w:rPr>
          <w:rStyle w:val="Emphasis"/>
        </w:rPr>
        <w:t>These two agreements were primarily signed to not only allow the United States and NATO forces to maintain their military presence in Afghanistan but also lay the foundations of a lasting counter-terrorism strategy.</w:t>
      </w:r>
    </w:p>
    <w:p w14:paraId="646A841E" w14:textId="77777777" w:rsidR="0028050D" w:rsidRPr="003B44BE" w:rsidRDefault="0028050D" w:rsidP="0028050D">
      <w:pPr>
        <w:spacing w:after="0" w:line="240" w:lineRule="auto"/>
        <w:rPr>
          <w:sz w:val="16"/>
        </w:rPr>
      </w:pPr>
      <w:r w:rsidRPr="003B44BE">
        <w:rPr>
          <w:sz w:val="16"/>
        </w:rPr>
        <w:t xml:space="preserve">One can argue that thinking that the U.S. would uphold those two agreements is pure naivety. </w:t>
      </w:r>
      <w:r w:rsidRPr="005D70EC">
        <w:rPr>
          <w:rStyle w:val="StyleUnderline"/>
          <w:highlight w:val="yellow"/>
        </w:rPr>
        <w:t>If the</w:t>
      </w:r>
      <w:r w:rsidRPr="003B44BE">
        <w:rPr>
          <w:rStyle w:val="StyleUnderline"/>
        </w:rPr>
        <w:t xml:space="preserve"> </w:t>
      </w:r>
      <w:r w:rsidRPr="003B44BE">
        <w:rPr>
          <w:sz w:val="16"/>
        </w:rPr>
        <w:t>Donald J.</w:t>
      </w:r>
      <w:r w:rsidRPr="003B44BE">
        <w:rPr>
          <w:rStyle w:val="StyleUnderline"/>
        </w:rPr>
        <w:t xml:space="preserve"> </w:t>
      </w:r>
      <w:r w:rsidRPr="005D70EC">
        <w:rPr>
          <w:rStyle w:val="StyleUnderline"/>
          <w:highlight w:val="yellow"/>
        </w:rPr>
        <w:t xml:space="preserve">Trump administration can unhesitatingly </w:t>
      </w:r>
      <w:r w:rsidRPr="003B44BE">
        <w:rPr>
          <w:rStyle w:val="StyleUnderline"/>
        </w:rPr>
        <w:t xml:space="preserve">and unilaterally </w:t>
      </w:r>
      <w:r w:rsidRPr="005D70EC">
        <w:rPr>
          <w:rStyle w:val="StyleUnderline"/>
          <w:highlight w:val="yellow"/>
        </w:rPr>
        <w:t>withdraw from the Iran nuclear deal, abandoning these two agreements could happen at breakneck speed</w:t>
      </w:r>
      <w:r w:rsidRPr="003B44BE">
        <w:rPr>
          <w:rStyle w:val="StyleUnderline"/>
        </w:rPr>
        <w:t>.</w:t>
      </w:r>
    </w:p>
    <w:p w14:paraId="655B63D0" w14:textId="77777777" w:rsidR="0028050D" w:rsidRPr="003B44BE" w:rsidRDefault="0028050D" w:rsidP="0028050D">
      <w:pPr>
        <w:spacing w:after="0" w:line="240" w:lineRule="auto"/>
        <w:rPr>
          <w:sz w:val="16"/>
        </w:rPr>
      </w:pPr>
      <w:r w:rsidRPr="003B44BE">
        <w:rPr>
          <w:sz w:val="16"/>
        </w:rPr>
        <w:t xml:space="preserve">However, </w:t>
      </w:r>
      <w:r w:rsidRPr="005D70EC">
        <w:rPr>
          <w:rStyle w:val="StyleUnderline"/>
          <w:highlight w:val="yellow"/>
        </w:rPr>
        <w:t>if the allied forces’ purpose in Afghanistan is to play the role of a key enabler of the Afghan people and government to become an incontrovertible member of the global democratic community</w:t>
      </w:r>
      <w:r w:rsidRPr="003B44BE">
        <w:rPr>
          <w:rStyle w:val="StyleUnderline"/>
        </w:rPr>
        <w:t xml:space="preserve">, </w:t>
      </w:r>
      <w:r w:rsidRPr="005D70EC">
        <w:rPr>
          <w:rStyle w:val="Emphasis"/>
          <w:highlight w:val="yellow"/>
        </w:rPr>
        <w:t>scrapping those agreements will at best have unexpected and at worst damaging effects</w:t>
      </w:r>
      <w:r w:rsidRPr="003B44BE">
        <w:rPr>
          <w:rStyle w:val="StyleUnderline"/>
        </w:rPr>
        <w:t>.</w:t>
      </w:r>
      <w:r w:rsidRPr="003B44BE">
        <w:rPr>
          <w:sz w:val="16"/>
        </w:rPr>
        <w:t xml:space="preserve"> Moreover, its impacts will likely be felt not only in the immediate future but also much further ahead in time.</w:t>
      </w:r>
    </w:p>
    <w:p w14:paraId="7E11187F" w14:textId="77777777" w:rsidR="0028050D" w:rsidRPr="003B44BE" w:rsidRDefault="0028050D" w:rsidP="0028050D">
      <w:pPr>
        <w:spacing w:after="0" w:line="240" w:lineRule="auto"/>
        <w:rPr>
          <w:rStyle w:val="StyleUnderline"/>
        </w:rPr>
      </w:pPr>
      <w:r w:rsidRPr="003B44BE">
        <w:rPr>
          <w:sz w:val="16"/>
        </w:rPr>
        <w:t xml:space="preserve">One thing must be made very clear. </w:t>
      </w:r>
      <w:r w:rsidRPr="003B44BE">
        <w:rPr>
          <w:rStyle w:val="Emphasis"/>
        </w:rPr>
        <w:t>Only the Afghan people and government can ensure the sustainability of the nascent democratic institutions in Afghanistan</w:t>
      </w:r>
      <w:r w:rsidRPr="003B44BE">
        <w:rPr>
          <w:sz w:val="16"/>
        </w:rPr>
        <w:t xml:space="preserve">, </w:t>
      </w:r>
      <w:r w:rsidRPr="003B44BE">
        <w:rPr>
          <w:rStyle w:val="StyleUnderline"/>
        </w:rPr>
        <w:t>and the U.S. must enlarge the circle of its ongoing talks with the Taliban to put their potentials to work.</w:t>
      </w:r>
    </w:p>
    <w:p w14:paraId="70E5BC97" w14:textId="77777777" w:rsidR="0028050D" w:rsidRPr="003B44BE" w:rsidRDefault="0028050D" w:rsidP="0028050D">
      <w:pPr>
        <w:spacing w:after="0" w:line="240" w:lineRule="auto"/>
      </w:pPr>
    </w:p>
    <w:p w14:paraId="3880E1D2" w14:textId="77777777" w:rsidR="0028050D" w:rsidRPr="003B44BE" w:rsidRDefault="0028050D" w:rsidP="0028050D">
      <w:pPr>
        <w:pStyle w:val="Heading3"/>
      </w:pPr>
      <w:r w:rsidRPr="003B44BE">
        <w:t>UQ</w:t>
      </w:r>
      <w:r>
        <w:t>---Using Child Soldiers---2NC</w:t>
      </w:r>
    </w:p>
    <w:p w14:paraId="4363FD98" w14:textId="77777777" w:rsidR="0028050D" w:rsidRPr="003B44BE" w:rsidRDefault="0028050D" w:rsidP="0028050D">
      <w:pPr>
        <w:pStyle w:val="Heading4"/>
      </w:pPr>
      <w:r w:rsidRPr="003B44BE">
        <w:t>US provides military aid to groups that uses child soldiers in Afghanistan – Afghan National Army, Afghan Local Police, and Afghan National Police</w:t>
      </w:r>
    </w:p>
    <w:p w14:paraId="6E0494EB" w14:textId="77777777" w:rsidR="0028050D" w:rsidRPr="003B44BE" w:rsidRDefault="0028050D" w:rsidP="0028050D">
      <w:pPr>
        <w:rPr>
          <w:rStyle w:val="StyleUnderline"/>
          <w:u w:val="none"/>
        </w:rPr>
      </w:pPr>
      <w:r w:rsidRPr="003B44BE">
        <w:rPr>
          <w:rStyle w:val="StyleUnderline"/>
          <w:u w:val="none"/>
        </w:rPr>
        <w:t xml:space="preserve">Lauren </w:t>
      </w:r>
      <w:r w:rsidRPr="003B44BE">
        <w:rPr>
          <w:rStyle w:val="Style13ptBold"/>
        </w:rPr>
        <w:t>Chadwick 16</w:t>
      </w:r>
      <w:r w:rsidRPr="003B44BE">
        <w:rPr>
          <w:rStyle w:val="StyleUnderline"/>
          <w:u w:val="none"/>
        </w:rPr>
        <w:t>, Bachelor’s Degree in International Relations from Columbia University, Scoville peace fellow at the Center for Public Integrity, “Afghan Forces Use Child Soldiers, and the U.S. Still Gives Them Money”, 8/3/16, https://foreignpolicy.com/2016/08/03/afghan-forces-use-child-soldiers-and-the-u-s-still-gives-them-money/</w:t>
      </w:r>
    </w:p>
    <w:p w14:paraId="40D2005E" w14:textId="77777777" w:rsidR="0028050D" w:rsidRPr="003B44BE" w:rsidRDefault="0028050D" w:rsidP="0028050D">
      <w:pPr>
        <w:rPr>
          <w:sz w:val="14"/>
        </w:rPr>
      </w:pPr>
      <w:r w:rsidRPr="003B44BE">
        <w:rPr>
          <w:rStyle w:val="StyleUnderline"/>
        </w:rPr>
        <w:t xml:space="preserve">Investigators for the </w:t>
      </w:r>
      <w:r w:rsidRPr="005D70EC">
        <w:rPr>
          <w:rStyle w:val="StyleUnderline"/>
          <w:highlight w:val="yellow"/>
        </w:rPr>
        <w:t>U</w:t>
      </w:r>
      <w:r w:rsidRPr="003B44BE">
        <w:rPr>
          <w:rStyle w:val="StyleUnderline"/>
        </w:rPr>
        <w:t xml:space="preserve">nited </w:t>
      </w:r>
      <w:r w:rsidRPr="005D70EC">
        <w:rPr>
          <w:rStyle w:val="StyleUnderline"/>
          <w:highlight w:val="yellow"/>
        </w:rPr>
        <w:t>N</w:t>
      </w:r>
      <w:r w:rsidRPr="003B44BE">
        <w:rPr>
          <w:rStyle w:val="StyleUnderline"/>
        </w:rPr>
        <w:t xml:space="preserve">ations </w:t>
      </w:r>
      <w:r w:rsidRPr="005D70EC">
        <w:rPr>
          <w:rStyle w:val="StyleUnderline"/>
          <w:highlight w:val="yellow"/>
        </w:rPr>
        <w:t xml:space="preserve">found </w:t>
      </w:r>
      <w:r w:rsidRPr="005D70EC">
        <w:rPr>
          <w:rStyle w:val="Emphasis"/>
          <w:highlight w:val="yellow"/>
        </w:rPr>
        <w:t>48 child soldiers in Afghanistan</w:t>
      </w:r>
      <w:r w:rsidRPr="003B44BE">
        <w:rPr>
          <w:rStyle w:val="StyleUnderline"/>
        </w:rPr>
        <w:t xml:space="preserve"> last year, </w:t>
      </w:r>
      <w:r w:rsidRPr="005D70EC">
        <w:rPr>
          <w:rStyle w:val="StyleUnderline"/>
          <w:highlight w:val="yellow"/>
        </w:rPr>
        <w:t>with more than one-fourth working for government</w:t>
      </w:r>
      <w:r w:rsidRPr="003B44BE">
        <w:rPr>
          <w:rStyle w:val="StyleUnderline"/>
        </w:rPr>
        <w:t xml:space="preserve">-backed </w:t>
      </w:r>
      <w:r w:rsidRPr="005D70EC">
        <w:rPr>
          <w:rStyle w:val="StyleUnderline"/>
          <w:highlight w:val="yellow"/>
        </w:rPr>
        <w:t>forces such as</w:t>
      </w:r>
      <w:r w:rsidRPr="003B44BE">
        <w:rPr>
          <w:rStyle w:val="StyleUnderline"/>
        </w:rPr>
        <w:t xml:space="preserve"> the </w:t>
      </w:r>
      <w:r w:rsidRPr="005D70EC">
        <w:rPr>
          <w:rStyle w:val="Emphasis"/>
          <w:highlight w:val="yellow"/>
        </w:rPr>
        <w:t>Afghan National Army and the Afghan Local and National Police</w:t>
      </w:r>
      <w:r w:rsidRPr="003B44BE">
        <w:rPr>
          <w:rStyle w:val="StyleUnderline"/>
        </w:rPr>
        <w:t>.</w:t>
      </w:r>
      <w:r w:rsidRPr="003B44BE">
        <w:rPr>
          <w:sz w:val="14"/>
        </w:rPr>
        <w:t xml:space="preserve"> But that news somehow never made an impact in Washington.</w:t>
      </w:r>
    </w:p>
    <w:p w14:paraId="5364FFDF" w14:textId="77777777" w:rsidR="0028050D" w:rsidRPr="003B44BE" w:rsidRDefault="0028050D" w:rsidP="0028050D">
      <w:pPr>
        <w:rPr>
          <w:sz w:val="14"/>
        </w:rPr>
      </w:pPr>
      <w:r w:rsidRPr="003B44BE">
        <w:rPr>
          <w:sz w:val="14"/>
        </w:rPr>
        <w:t>In an annual report released on June 30 that names 10 foreign countries known to use and recruit child soldiers, the U.S. State Department didn’t include Afghanistan — a country with forces labeled as “persistent perpetrators” by the U.N. in a report issued just two months earlier.</w:t>
      </w:r>
    </w:p>
    <w:p w14:paraId="64B8F32A" w14:textId="77777777" w:rsidR="0028050D" w:rsidRPr="003B44BE" w:rsidRDefault="0028050D" w:rsidP="0028050D">
      <w:pPr>
        <w:rPr>
          <w:sz w:val="14"/>
        </w:rPr>
      </w:pPr>
      <w:r w:rsidRPr="003B44BE">
        <w:rPr>
          <w:sz w:val="14"/>
        </w:rPr>
        <w:t>The discrepancy is partly a matter of legal interpretation but mostly one mired in international politics, it turns out.</w:t>
      </w:r>
    </w:p>
    <w:p w14:paraId="26557457" w14:textId="77777777" w:rsidR="0028050D" w:rsidRPr="003B44BE" w:rsidRDefault="0028050D" w:rsidP="0028050D">
      <w:pPr>
        <w:rPr>
          <w:sz w:val="14"/>
        </w:rPr>
      </w:pPr>
      <w:r w:rsidRPr="003B44BE">
        <w:rPr>
          <w:sz w:val="14"/>
        </w:rPr>
        <w:t>Countries that employ child soldiers in their armed forces are barred from receiving specific types of U.S. military assistance or weapons, under a U.S. law enacted in 2008. But President Barack Obama’s administration says Afghanistan is not subject to the law because its Local Police force — which uses child soldiers and experts say operates like a militia or paramilitary group — is not part of the armed forces.</w:t>
      </w:r>
    </w:p>
    <w:p w14:paraId="375CFE87" w14:textId="77777777" w:rsidR="0028050D" w:rsidRPr="003B44BE" w:rsidRDefault="0028050D" w:rsidP="0028050D">
      <w:pPr>
        <w:rPr>
          <w:sz w:val="14"/>
        </w:rPr>
      </w:pPr>
      <w:r w:rsidRPr="003B44BE">
        <w:rPr>
          <w:rStyle w:val="StyleUnderline"/>
        </w:rPr>
        <w:t xml:space="preserve">This claim has allowed the </w:t>
      </w:r>
      <w:r w:rsidRPr="005D70EC">
        <w:rPr>
          <w:rStyle w:val="StyleUnderline"/>
          <w:highlight w:val="yellow"/>
        </w:rPr>
        <w:t>U.S.</w:t>
      </w:r>
      <w:r w:rsidRPr="003B44BE">
        <w:rPr>
          <w:rStyle w:val="StyleUnderline"/>
        </w:rPr>
        <w:t xml:space="preserve"> Defense Department to </w:t>
      </w:r>
      <w:r w:rsidRPr="005D70EC">
        <w:rPr>
          <w:rStyle w:val="StyleUnderline"/>
          <w:highlight w:val="yellow"/>
        </w:rPr>
        <w:t>give</w:t>
      </w:r>
      <w:r w:rsidRPr="003B44BE">
        <w:rPr>
          <w:rStyle w:val="StyleUnderline"/>
        </w:rPr>
        <w:t xml:space="preserve"> the </w:t>
      </w:r>
      <w:r w:rsidRPr="005D70EC">
        <w:rPr>
          <w:rStyle w:val="StyleUnderline"/>
          <w:highlight w:val="yellow"/>
        </w:rPr>
        <w:t>Afghan Local Police</w:t>
      </w:r>
      <w:r w:rsidRPr="003B44BE">
        <w:rPr>
          <w:rStyle w:val="StyleUnderline"/>
        </w:rPr>
        <w:t xml:space="preserve"> a total of $</w:t>
      </w:r>
      <w:r w:rsidRPr="005D70EC">
        <w:rPr>
          <w:rStyle w:val="Emphasis"/>
          <w:highlight w:val="yellow"/>
        </w:rPr>
        <w:t>470 million</w:t>
      </w:r>
      <w:r w:rsidRPr="003B44BE">
        <w:rPr>
          <w:sz w:val="14"/>
        </w:rPr>
        <w:t xml:space="preserve"> as of April 2015, according to a tally made by the Special Inspector General for Afghanistan Reconstruction. But nonprofit groups and independent experts on Afghanistan and the use of children in armed conflict say the administration has misinterpreted the U.S. law or abused some ambiguities in its text.</w:t>
      </w:r>
    </w:p>
    <w:p w14:paraId="059D617B" w14:textId="77777777" w:rsidR="0028050D" w:rsidRPr="003B44BE" w:rsidRDefault="0028050D" w:rsidP="0028050D">
      <w:pPr>
        <w:rPr>
          <w:sz w:val="14"/>
        </w:rPr>
      </w:pPr>
      <w:r w:rsidRPr="003B44BE">
        <w:rPr>
          <w:sz w:val="14"/>
        </w:rPr>
        <w:t>“Not including Afghanistan sends out the message that children who have been recruited by police forces deserve less protection,” said Charu Lata Hogg, an associate fellow at the London-based Chatham House who has worked extensively on the issue of child soldiers. “More children are likely to be recruited and used by militias than the military themselves.”</w:t>
      </w:r>
    </w:p>
    <w:p w14:paraId="01B15666" w14:textId="77777777" w:rsidR="0028050D" w:rsidRPr="003B44BE" w:rsidRDefault="0028050D" w:rsidP="0028050D">
      <w:pPr>
        <w:rPr>
          <w:sz w:val="14"/>
        </w:rPr>
      </w:pPr>
      <w:r w:rsidRPr="003B44BE">
        <w:rPr>
          <w:sz w:val="14"/>
        </w:rPr>
        <w:t>Even if the decision is not a violation of the law, it constitutes a breach of the “spirit of the law,” said Jo Becker, the children’s rights advocacy director at Human Rights Watch in New York.</w:t>
      </w:r>
    </w:p>
    <w:p w14:paraId="0B4C28B3" w14:textId="77777777" w:rsidR="0028050D" w:rsidRPr="003B44BE" w:rsidRDefault="0028050D" w:rsidP="0028050D">
      <w:pPr>
        <w:rPr>
          <w:sz w:val="14"/>
        </w:rPr>
      </w:pPr>
      <w:r w:rsidRPr="003B44BE">
        <w:rPr>
          <w:sz w:val="14"/>
        </w:rPr>
        <w:t>The law states that certain types of military assistance and armaments cannot flow to countries with “government-supported armed groups” that use child soldiers. It also makes clear that these groups include “paramilitaries, militias, [and] civil defense forces.” The law does not explicitly mention police, however. Child soldiers are defined as those under the age of 18 who are recruited by such groups to work as soldiers or perform other tasks, including working as cooks or porters.</w:t>
      </w:r>
    </w:p>
    <w:p w14:paraId="03C223DD" w14:textId="77777777" w:rsidR="0028050D" w:rsidRPr="003B44BE" w:rsidRDefault="0028050D" w:rsidP="0028050D">
      <w:pPr>
        <w:rPr>
          <w:rStyle w:val="StyleUnderline"/>
          <w:sz w:val="14"/>
        </w:rPr>
      </w:pPr>
      <w:r w:rsidRPr="003B44BE">
        <w:rPr>
          <w:sz w:val="14"/>
        </w:rPr>
        <w:t xml:space="preserve">In 2015, Afghan President Ashraf Ghani signed a presidential decree criminalizing the recruitment of child soldiers, but the problem persists, experts say. In 2015, Afghan President Ashraf Ghani signed a presidential decree criminalizing the recruitment of child soldiers, but the problem persists, experts say. The U.N. report, which included Afghanistan in a list of 14 countries that use and recruit child soldiers, noted that the number of verified cases last year was double that in 2014. It said the </w:t>
      </w:r>
      <w:r w:rsidRPr="003B44BE">
        <w:rPr>
          <w:rStyle w:val="StyleUnderline"/>
        </w:rPr>
        <w:t xml:space="preserve">majority of the cases involved the Taliban and other armed groups, but </w:t>
      </w:r>
      <w:r w:rsidRPr="005D70EC">
        <w:rPr>
          <w:rStyle w:val="StyleUnderline"/>
          <w:highlight w:val="yellow"/>
        </w:rPr>
        <w:t>five children were in the Local Police, five in the National Police, and three in the National Army</w:t>
      </w:r>
      <w:r w:rsidRPr="003B44BE">
        <w:rPr>
          <w:rStyle w:val="StyleUnderline"/>
          <w:sz w:val="14"/>
        </w:rPr>
        <w:t>.</w:t>
      </w:r>
    </w:p>
    <w:p w14:paraId="49E68EAC" w14:textId="77777777" w:rsidR="0028050D" w:rsidRPr="003B44BE" w:rsidRDefault="0028050D" w:rsidP="0028050D">
      <w:pPr>
        <w:rPr>
          <w:rStyle w:val="StyleUnderline"/>
          <w:sz w:val="14"/>
        </w:rPr>
      </w:pPr>
    </w:p>
    <w:p w14:paraId="2CFC2C50" w14:textId="77777777" w:rsidR="0028050D" w:rsidRPr="003B44BE" w:rsidRDefault="0028050D" w:rsidP="0028050D">
      <w:pPr>
        <w:pStyle w:val="Heading4"/>
      </w:pPr>
      <w:r w:rsidRPr="003B44BE">
        <w:t>ANDSF uses child soldiers and uses US arms to fight al-Qaeda and the Taliban</w:t>
      </w:r>
    </w:p>
    <w:p w14:paraId="613CC51D" w14:textId="77777777" w:rsidR="0028050D" w:rsidRPr="003B44BE" w:rsidRDefault="0028050D" w:rsidP="0028050D">
      <w:r w:rsidRPr="003B44BE">
        <w:t xml:space="preserve">Rachel </w:t>
      </w:r>
      <w:r w:rsidRPr="003B44BE">
        <w:rPr>
          <w:rStyle w:val="Style13ptBold"/>
        </w:rPr>
        <w:t>Stohl 16</w:t>
      </w:r>
      <w:r w:rsidRPr="003B44BE">
        <w:t>, Managing Director and directs Stimson Center’s Conventional Defense Program, Senior Analyst at the Center for Defense Information in Washington, D.C., consultant for Oxfam, Project Ploughshares, SIPRI, the Small Arms Survey, and World Vision, served as a Scoville Fellow at the British American Security Information Council in D.C., professor in the Security Studies Program at Georgetown University, M.A. in international policy studies from the Monterey Institute of International Studies, B.A. in political science and German from the University of Wisconsin-Madison, 6/30/16, “Afghanistan Missing from Obama Administration’s Annual Child Soldiers List”, https://www.stimson.org/content/afghanistan-missing-obama-administration-annual-child-soldiers-list</w:t>
      </w:r>
    </w:p>
    <w:p w14:paraId="7362D162" w14:textId="77777777" w:rsidR="0028050D" w:rsidRPr="003B44BE" w:rsidRDefault="0028050D" w:rsidP="0028050D">
      <w:pPr>
        <w:rPr>
          <w:sz w:val="16"/>
        </w:rPr>
      </w:pPr>
      <w:r w:rsidRPr="003B44BE">
        <w:rPr>
          <w:sz w:val="16"/>
        </w:rPr>
        <w:t xml:space="preserve">The omission of Afghanistan, however, is disappointing. Indeed, the use of child soldiers in Afghanistan spans across more than a decade of war in the country, in which both </w:t>
      </w:r>
      <w:r w:rsidRPr="003B44BE">
        <w:rPr>
          <w:rStyle w:val="StyleUnderline"/>
        </w:rPr>
        <w:t xml:space="preserve">the United States and the United Nations have documented the </w:t>
      </w:r>
      <w:r w:rsidRPr="005D70EC">
        <w:rPr>
          <w:rStyle w:val="StyleUnderline"/>
          <w:highlight w:val="yellow"/>
        </w:rPr>
        <w:t xml:space="preserve">use of child soldiers in the </w:t>
      </w:r>
      <w:r w:rsidRPr="005D70EC">
        <w:rPr>
          <w:rStyle w:val="Emphasis"/>
          <w:highlight w:val="yellow"/>
        </w:rPr>
        <w:t>Afghan National Defense and Security Forces, including the Afghan National Police, the Afghan Local Police, and the Afghan National Army</w:t>
      </w:r>
      <w:r w:rsidRPr="003B44BE">
        <w:rPr>
          <w:sz w:val="16"/>
        </w:rPr>
        <w:t xml:space="preserve">. For example, the State Department’s 2015 human rights practices country report for Afghanistan reported that </w:t>
      </w:r>
      <w:r w:rsidRPr="005D70EC">
        <w:rPr>
          <w:rStyle w:val="StyleUnderline"/>
          <w:highlight w:val="yellow"/>
        </w:rPr>
        <w:t>ANDSF and</w:t>
      </w:r>
      <w:r w:rsidRPr="003B44BE">
        <w:rPr>
          <w:rStyle w:val="StyleUnderline"/>
        </w:rPr>
        <w:t xml:space="preserve"> pro-</w:t>
      </w:r>
      <w:r w:rsidRPr="005D70EC">
        <w:rPr>
          <w:rStyle w:val="StyleUnderline"/>
          <w:highlight w:val="yellow"/>
        </w:rPr>
        <w:t>government militias recruit</w:t>
      </w:r>
      <w:r w:rsidRPr="003B44BE">
        <w:rPr>
          <w:rStyle w:val="StyleUnderline"/>
        </w:rPr>
        <w:t xml:space="preserve">ed </w:t>
      </w:r>
      <w:r w:rsidRPr="005D70EC">
        <w:rPr>
          <w:rStyle w:val="StyleUnderline"/>
          <w:highlight w:val="yellow"/>
        </w:rPr>
        <w:t>and use</w:t>
      </w:r>
      <w:r w:rsidRPr="003B44BE">
        <w:rPr>
          <w:rStyle w:val="StyleUnderline"/>
        </w:rPr>
        <w:t xml:space="preserve">d </w:t>
      </w:r>
      <w:r w:rsidRPr="005D70EC">
        <w:rPr>
          <w:rStyle w:val="StyleUnderline"/>
          <w:highlight w:val="yellow"/>
        </w:rPr>
        <w:t>children for military purposes</w:t>
      </w:r>
      <w:r w:rsidRPr="003B44BE">
        <w:rPr>
          <w:sz w:val="16"/>
        </w:rPr>
        <w:t>. Although the Human Rights reports are not the only source of information for the TIP report — which is compiled separately — the United States government has a track record of recognizing the Afghan government as having recruited and used child soldiers. Additionally, the United Nation’s annual children in armed conflict report revealed that “</w:t>
      </w:r>
      <w:r w:rsidRPr="003B44BE">
        <w:rPr>
          <w:rStyle w:val="StyleUnderline"/>
        </w:rPr>
        <w:t>thirteen verified recruitment cases were attributed to the Afghan National Defense and Security Forces: five to the Afghan Local Police; five to the Afghan National Police; and three to the Afghan National Army</w:t>
      </w:r>
      <w:r w:rsidRPr="003B44BE">
        <w:rPr>
          <w:sz w:val="16"/>
        </w:rPr>
        <w:t>” this year alone.</w:t>
      </w:r>
    </w:p>
    <w:p w14:paraId="3107935D" w14:textId="77777777" w:rsidR="0028050D" w:rsidRPr="003B44BE" w:rsidRDefault="0028050D" w:rsidP="0028050D">
      <w:pPr>
        <w:rPr>
          <w:sz w:val="16"/>
        </w:rPr>
      </w:pPr>
      <w:r w:rsidRPr="003B44BE">
        <w:rPr>
          <w:sz w:val="16"/>
        </w:rPr>
        <w:t>The 2016 TIP report, while acknowledging credible evidence of child soldier recruitment by the ALP in 2015 and 2016, does not list Afghanistan on the CSPA list and claims that, “Although the ALP is a government security force in Afghanistan, it falls outside of the armed forces of the country as defined by the CSPA.”</w:t>
      </w:r>
    </w:p>
    <w:p w14:paraId="0AAD2CE2" w14:textId="77777777" w:rsidR="0028050D" w:rsidRPr="003B44BE" w:rsidRDefault="0028050D" w:rsidP="0028050D">
      <w:pPr>
        <w:rPr>
          <w:sz w:val="16"/>
        </w:rPr>
      </w:pPr>
      <w:r w:rsidRPr="003B44BE">
        <w:rPr>
          <w:sz w:val="16"/>
        </w:rPr>
        <w:t>But this distinction is nebulous at best. Police forces in Afghanistan fill more than traditional police roles. Indeed, they are central players in counter-terrorism operations and often take direct part in combat, conducting security operations akin to military operations and sometimes fighting alongside regular armies. They often face similar, if not identical, experiences as that of the Afghan military, including risks of attack by enemy forces.</w:t>
      </w:r>
    </w:p>
    <w:p w14:paraId="309F8244" w14:textId="77777777" w:rsidR="0028050D" w:rsidRPr="003B44BE" w:rsidRDefault="0028050D" w:rsidP="0028050D">
      <w:pPr>
        <w:rPr>
          <w:sz w:val="16"/>
        </w:rPr>
      </w:pPr>
      <w:r w:rsidRPr="003B44BE">
        <w:rPr>
          <w:sz w:val="16"/>
        </w:rPr>
        <w:t>Further, the CSPA covers governmental armed forces and government-supported armed groups — including paramilitaries, militias, or civil defense forces – that recruit and use child soldiers. The term “including” is not limited to the groups described in the act. Thus, given that the activities of the Afghan National Police/Afghan Local Police are similar to those undertaken by the Afghan military, it is wholly appropriate for the Afghan Local Police to be covered by the CSPA.</w:t>
      </w:r>
    </w:p>
    <w:p w14:paraId="72552BF7" w14:textId="77777777" w:rsidR="0028050D" w:rsidRPr="003B44BE" w:rsidRDefault="0028050D" w:rsidP="0028050D">
      <w:pPr>
        <w:rPr>
          <w:sz w:val="16"/>
        </w:rPr>
      </w:pPr>
      <w:r w:rsidRPr="003B44BE">
        <w:rPr>
          <w:rStyle w:val="StyleUnderline"/>
        </w:rPr>
        <w:t>The omission of Afghanistan has more to do with national security than human rights</w:t>
      </w:r>
      <w:r w:rsidRPr="003B44BE">
        <w:rPr>
          <w:sz w:val="16"/>
        </w:rPr>
        <w:t xml:space="preserve">. Since the terrorist attacks of September 11, 2001, Afghanistan has been a national security priority for the United States. </w:t>
      </w:r>
      <w:r w:rsidRPr="003B44BE">
        <w:rPr>
          <w:rStyle w:val="StyleUnderline"/>
        </w:rPr>
        <w:t xml:space="preserve">As the </w:t>
      </w:r>
      <w:r w:rsidRPr="005D70EC">
        <w:rPr>
          <w:rStyle w:val="Emphasis"/>
          <w:highlight w:val="yellow"/>
        </w:rPr>
        <w:t>U</w:t>
      </w:r>
      <w:r w:rsidRPr="003B44BE">
        <w:rPr>
          <w:rStyle w:val="Emphasis"/>
        </w:rPr>
        <w:t xml:space="preserve">nited </w:t>
      </w:r>
      <w:r w:rsidRPr="005D70EC">
        <w:rPr>
          <w:rStyle w:val="Emphasis"/>
          <w:highlight w:val="yellow"/>
        </w:rPr>
        <w:t>S</w:t>
      </w:r>
      <w:r w:rsidRPr="003B44BE">
        <w:rPr>
          <w:rStyle w:val="Emphasis"/>
        </w:rPr>
        <w:t xml:space="preserve">tates seeks to </w:t>
      </w:r>
      <w:r w:rsidRPr="005D70EC">
        <w:rPr>
          <w:rStyle w:val="Emphasis"/>
          <w:highlight w:val="yellow"/>
        </w:rPr>
        <w:t>support</w:t>
      </w:r>
      <w:r w:rsidRPr="003B44BE">
        <w:rPr>
          <w:rStyle w:val="Emphasis"/>
        </w:rPr>
        <w:t xml:space="preserve"> the </w:t>
      </w:r>
      <w:r w:rsidRPr="005D70EC">
        <w:rPr>
          <w:rStyle w:val="Emphasis"/>
          <w:highlight w:val="yellow"/>
        </w:rPr>
        <w:t>Afghan government</w:t>
      </w:r>
      <w:r w:rsidRPr="005D70EC">
        <w:rPr>
          <w:rStyle w:val="StyleUnderline"/>
          <w:highlight w:val="yellow"/>
        </w:rPr>
        <w:t xml:space="preserve"> and its capabilities to fight</w:t>
      </w:r>
      <w:r w:rsidRPr="003B44BE">
        <w:rPr>
          <w:rStyle w:val="StyleUnderline"/>
        </w:rPr>
        <w:t xml:space="preserve"> insurgent groups such as </w:t>
      </w:r>
      <w:r w:rsidRPr="005D70EC">
        <w:rPr>
          <w:rStyle w:val="StyleUnderline"/>
          <w:highlight w:val="yellow"/>
        </w:rPr>
        <w:t>al-Qaeda and the Taliban</w:t>
      </w:r>
      <w:r w:rsidRPr="003B44BE">
        <w:rPr>
          <w:rStyle w:val="StyleUnderline"/>
        </w:rPr>
        <w:t>,</w:t>
      </w:r>
      <w:r w:rsidRPr="003B44BE">
        <w:rPr>
          <w:sz w:val="16"/>
        </w:rPr>
        <w:t xml:space="preserve"> the administration has repeatedly placed its security interests over the plight of the most vulnerable.</w:t>
      </w:r>
    </w:p>
    <w:p w14:paraId="48848496" w14:textId="77777777" w:rsidR="0028050D" w:rsidRPr="003B44BE" w:rsidRDefault="0028050D" w:rsidP="0028050D">
      <w:pPr>
        <w:rPr>
          <w:sz w:val="16"/>
        </w:rPr>
      </w:pPr>
    </w:p>
    <w:p w14:paraId="1EDF5106" w14:textId="77777777" w:rsidR="0028050D" w:rsidRPr="003B44BE" w:rsidRDefault="0028050D" w:rsidP="0028050D">
      <w:pPr>
        <w:pStyle w:val="Heading4"/>
      </w:pPr>
      <w:r w:rsidRPr="003B44BE">
        <w:t>Afghan security forces are recruiting and using child soldiers</w:t>
      </w:r>
    </w:p>
    <w:p w14:paraId="7834278C" w14:textId="77777777" w:rsidR="0028050D" w:rsidRPr="003B44BE" w:rsidRDefault="0028050D" w:rsidP="0028050D">
      <w:r w:rsidRPr="003B44BE">
        <w:rPr>
          <w:rStyle w:val="Style13ptBold"/>
        </w:rPr>
        <w:t>U.S. Department of State 19</w:t>
      </w:r>
      <w:r w:rsidRPr="003B44BE">
        <w:t>, 6/20/19, “2019 Trafficking in Persons Report: Afghanistan”, https://www.state.gov/reports/2019-trafficking-in-persons-report-2/afghanistan/</w:t>
      </w:r>
    </w:p>
    <w:p w14:paraId="03DE13EF" w14:textId="77777777" w:rsidR="0028050D" w:rsidRPr="003B44BE" w:rsidRDefault="0028050D" w:rsidP="0028050D">
      <w:pPr>
        <w:rPr>
          <w:sz w:val="16"/>
        </w:rPr>
      </w:pPr>
      <w:r w:rsidRPr="003B44BE">
        <w:rPr>
          <w:sz w:val="16"/>
        </w:rPr>
        <w:t xml:space="preserve">The Government of Afghanistan does not fully meet the minimum standards for the elimination of trafficking but is making significant efforts to do so. These efforts included investigating some allegations of official complicity in trafficking, establishing five new Child Protection Units (CPUs) to prevent the recruitment of children into the Afghan National Police (ANP), and partnering with an international organization to finalize and publish standard operating procedures (SOPs) for victim identification and referral to care. However, the government did not demonstrate overall increasing efforts compared to the previous reporting period. </w:t>
      </w:r>
      <w:r w:rsidRPr="005D70EC">
        <w:rPr>
          <w:rStyle w:val="StyleUnderline"/>
          <w:highlight w:val="yellow"/>
        </w:rPr>
        <w:t>Afghan security forces continued to</w:t>
      </w:r>
      <w:r w:rsidRPr="003B44BE">
        <w:rPr>
          <w:rStyle w:val="StyleUnderline"/>
        </w:rPr>
        <w:t xml:space="preserve"> unlawfully </w:t>
      </w:r>
      <w:r w:rsidRPr="005D70EC">
        <w:rPr>
          <w:rStyle w:val="StyleUnderline"/>
          <w:highlight w:val="yellow"/>
        </w:rPr>
        <w:t>recruit and use child soldiers</w:t>
      </w:r>
      <w:r w:rsidRPr="003B44BE">
        <w:rPr>
          <w:sz w:val="16"/>
        </w:rPr>
        <w:t xml:space="preserve"> and exploit boys in bacha bazi with impunity. </w:t>
      </w:r>
      <w:r w:rsidRPr="003B44BE">
        <w:rPr>
          <w:rStyle w:val="StyleUnderline"/>
        </w:rPr>
        <w:t xml:space="preserve">Members of the </w:t>
      </w:r>
      <w:r w:rsidRPr="005D70EC">
        <w:rPr>
          <w:rStyle w:val="Emphasis"/>
          <w:highlight w:val="yellow"/>
        </w:rPr>
        <w:t>Afghan National Army</w:t>
      </w:r>
      <w:r w:rsidRPr="003B44BE">
        <w:rPr>
          <w:rStyle w:val="StyleUnderline"/>
        </w:rPr>
        <w:t xml:space="preserve"> (ANA) </w:t>
      </w:r>
      <w:r w:rsidRPr="005D70EC">
        <w:rPr>
          <w:rStyle w:val="StyleUnderline"/>
          <w:highlight w:val="yellow"/>
        </w:rPr>
        <w:t xml:space="preserve">and </w:t>
      </w:r>
      <w:r w:rsidRPr="005D70EC">
        <w:rPr>
          <w:rStyle w:val="Emphasis"/>
          <w:highlight w:val="yellow"/>
        </w:rPr>
        <w:t>Afghan Local Police</w:t>
      </w:r>
      <w:r w:rsidRPr="003B44BE">
        <w:rPr>
          <w:rStyle w:val="StyleUnderline"/>
        </w:rPr>
        <w:t xml:space="preserve"> (ALP) reportedly </w:t>
      </w:r>
      <w:r w:rsidRPr="005D70EC">
        <w:rPr>
          <w:rStyle w:val="StyleUnderline"/>
          <w:highlight w:val="yellow"/>
        </w:rPr>
        <w:t>recruit</w:t>
      </w:r>
      <w:r w:rsidRPr="003B44BE">
        <w:rPr>
          <w:rStyle w:val="StyleUnderline"/>
        </w:rPr>
        <w:t xml:space="preserve">ed </w:t>
      </w:r>
      <w:r w:rsidRPr="005D70EC">
        <w:rPr>
          <w:rStyle w:val="StyleUnderline"/>
          <w:highlight w:val="yellow"/>
        </w:rPr>
        <w:t>boys</w:t>
      </w:r>
      <w:r w:rsidRPr="003B44BE">
        <w:rPr>
          <w:rStyle w:val="StyleUnderline"/>
        </w:rPr>
        <w:t xml:space="preserve"> specifically </w:t>
      </w:r>
      <w:r w:rsidRPr="005D70EC">
        <w:rPr>
          <w:rStyle w:val="StyleUnderline"/>
          <w:highlight w:val="yellow"/>
        </w:rPr>
        <w:t>for bacha bazi</w:t>
      </w:r>
      <w:r w:rsidRPr="003B44BE">
        <w:rPr>
          <w:sz w:val="16"/>
        </w:rPr>
        <w:t xml:space="preserve"> by enticing them and by promising food and money. Authorities continued to refer the majority of trafficking cases to mediation in lieu of criminal prosecution and penalized sex trafficking victims for “moral crimes.” Sex trafficking victims reported prosecutors and judges solicited sexual favors from them while investigating their cases. Officials conflated trafficking and smuggling, could not confidently identify trafficking victims, and relied on NGOs and foreign donors for nearly all victim assistance. Therefore Afghanistan was downgraded to Tier 2 Watch List.</w:t>
      </w:r>
    </w:p>
    <w:p w14:paraId="79AF64DA" w14:textId="77777777" w:rsidR="0028050D" w:rsidRDefault="0028050D" w:rsidP="0028050D">
      <w:pPr>
        <w:pStyle w:val="Heading3"/>
      </w:pPr>
      <w:r>
        <w:t>Link---ANP K2 CT---2NC</w:t>
      </w:r>
    </w:p>
    <w:p w14:paraId="58BD05C4" w14:textId="77777777" w:rsidR="0028050D" w:rsidRPr="003B44BE" w:rsidRDefault="0028050D" w:rsidP="0028050D">
      <w:pPr>
        <w:pStyle w:val="Heading4"/>
      </w:pPr>
      <w:r w:rsidRPr="003B44BE">
        <w:t>ANP was armed and trained by the West to perform counterterror operations</w:t>
      </w:r>
    </w:p>
    <w:p w14:paraId="669312BB" w14:textId="77777777" w:rsidR="0028050D" w:rsidRPr="003B44BE" w:rsidRDefault="0028050D" w:rsidP="0028050D">
      <w:r w:rsidRPr="003B44BE">
        <w:t xml:space="preserve">Kelsey </w:t>
      </w:r>
      <w:r w:rsidRPr="003B44BE">
        <w:rPr>
          <w:rStyle w:val="Style13ptBold"/>
        </w:rPr>
        <w:t>Smith 17</w:t>
      </w:r>
      <w:r w:rsidRPr="003B44BE">
        <w:t>, Associate Editor of the Observer Contributor Network, 11/21/17, “Law and Order in Afghanistan—or Lack Thereof,” https://observer.com/2017/11/afghan-national-police-focus-on-combatting-taliban-over-rule-of-law/</w:t>
      </w:r>
    </w:p>
    <w:p w14:paraId="33428AAB" w14:textId="77777777" w:rsidR="0028050D" w:rsidRPr="003B44BE" w:rsidRDefault="0028050D" w:rsidP="0028050D">
      <w:pPr>
        <w:rPr>
          <w:rStyle w:val="StyleUnderline"/>
        </w:rPr>
      </w:pPr>
      <w:r w:rsidRPr="003B44BE">
        <w:rPr>
          <w:rStyle w:val="StyleUnderline"/>
        </w:rPr>
        <w:t>The Obama administration’s desire for complete U.S. troop withdrawal inadvertently cemented the militarization of the Afghan National Police</w:t>
      </w:r>
      <w:r w:rsidRPr="003B44BE">
        <w:rPr>
          <w:sz w:val="16"/>
        </w:rPr>
        <w:t>. As the Special Inspector General for Afghanistan Reconstruction (SIGAR), the U.S. government’s leading oversight authority on Afghanistan reconstruction, reports, “</w:t>
      </w:r>
      <w:r w:rsidRPr="005D70EC">
        <w:rPr>
          <w:rStyle w:val="StyleUnderline"/>
          <w:highlight w:val="yellow"/>
        </w:rPr>
        <w:t>Under</w:t>
      </w:r>
      <w:r w:rsidRPr="003B44BE">
        <w:rPr>
          <w:rStyle w:val="StyleUnderline"/>
        </w:rPr>
        <w:t xml:space="preserve"> the </w:t>
      </w:r>
      <w:r w:rsidRPr="005D70EC">
        <w:rPr>
          <w:rStyle w:val="StyleUnderline"/>
          <w:highlight w:val="yellow"/>
        </w:rPr>
        <w:t>U.S. counterinsurgency strategy</w:t>
      </w:r>
      <w:r w:rsidRPr="003B44BE">
        <w:rPr>
          <w:rStyle w:val="StyleUnderline"/>
        </w:rPr>
        <w:t xml:space="preserve">, the role of the ANP in security operations became more prominent… In this role, </w:t>
      </w:r>
      <w:r w:rsidRPr="005D70EC">
        <w:rPr>
          <w:rStyle w:val="Emphasis"/>
          <w:highlight w:val="yellow"/>
        </w:rPr>
        <w:t>the ANP served on the front line</w:t>
      </w:r>
      <w:r w:rsidRPr="005D70EC">
        <w:rPr>
          <w:rStyle w:val="StyleUnderline"/>
          <w:highlight w:val="yellow"/>
        </w:rPr>
        <w:t xml:space="preserve"> against heavily armed insurgents</w:t>
      </w:r>
      <w:r w:rsidRPr="003B44BE">
        <w:rPr>
          <w:rStyle w:val="StyleUnderline"/>
        </w:rPr>
        <w:t xml:space="preserve">.” Serving as the “hold” function in the U.S.’ “clear, hold and build” COIN strategy, </w:t>
      </w:r>
      <w:r w:rsidRPr="005D70EC">
        <w:rPr>
          <w:rStyle w:val="StyleUnderline"/>
          <w:highlight w:val="yellow"/>
        </w:rPr>
        <w:t>the police</w:t>
      </w:r>
      <w:r w:rsidRPr="003B44BE">
        <w:rPr>
          <w:rStyle w:val="StyleUnderline"/>
        </w:rPr>
        <w:t xml:space="preserve"> were tasked with </w:t>
      </w:r>
      <w:r w:rsidRPr="005D70EC">
        <w:rPr>
          <w:rStyle w:val="StyleUnderline"/>
          <w:highlight w:val="yellow"/>
        </w:rPr>
        <w:t>hold</w:t>
      </w:r>
      <w:r w:rsidRPr="003B44BE">
        <w:rPr>
          <w:rStyle w:val="StyleUnderline"/>
        </w:rPr>
        <w:t xml:space="preserve">ing </w:t>
      </w:r>
      <w:r w:rsidRPr="005D70EC">
        <w:rPr>
          <w:rStyle w:val="StyleUnderline"/>
          <w:highlight w:val="yellow"/>
        </w:rPr>
        <w:t>territory cleared by U.S.-Afghan military operations</w:t>
      </w:r>
      <w:r w:rsidRPr="003B44BE">
        <w:rPr>
          <w:rStyle w:val="StyleUnderline"/>
        </w:rPr>
        <w:t>.</w:t>
      </w:r>
    </w:p>
    <w:p w14:paraId="1ACE89D4" w14:textId="77777777" w:rsidR="0028050D" w:rsidRPr="003B44BE" w:rsidRDefault="0028050D" w:rsidP="0028050D">
      <w:pPr>
        <w:rPr>
          <w:sz w:val="16"/>
        </w:rPr>
      </w:pPr>
      <w:r w:rsidRPr="003B44BE">
        <w:rPr>
          <w:sz w:val="16"/>
        </w:rPr>
        <w:t>Former commander of the International Security Assistance Force General John Allen, who led U.S. and NATO operations in Afghanistan from 2011 to 2013, told Observer of the role of the police in counterinsurgency, “I wanted the army to be the leading edge, and I wanted the Afghan police to be the trailing edge.”</w:t>
      </w:r>
    </w:p>
    <w:p w14:paraId="008A5D57" w14:textId="77777777" w:rsidR="0028050D" w:rsidRPr="003B44BE" w:rsidRDefault="0028050D" w:rsidP="0028050D">
      <w:pPr>
        <w:rPr>
          <w:rStyle w:val="StyleUnderline"/>
        </w:rPr>
      </w:pPr>
      <w:r w:rsidRPr="003B44BE">
        <w:rPr>
          <w:sz w:val="16"/>
        </w:rPr>
        <w:t xml:space="preserve">This approach meant </w:t>
      </w:r>
      <w:r w:rsidRPr="005D70EC">
        <w:rPr>
          <w:rStyle w:val="StyleUnderline"/>
          <w:highlight w:val="yellow"/>
        </w:rPr>
        <w:t>the West armed</w:t>
      </w:r>
      <w:r w:rsidRPr="003B44BE">
        <w:rPr>
          <w:rStyle w:val="StyleUnderline"/>
        </w:rPr>
        <w:t xml:space="preserve"> the </w:t>
      </w:r>
      <w:r w:rsidRPr="005D70EC">
        <w:rPr>
          <w:rStyle w:val="StyleUnderline"/>
          <w:highlight w:val="yellow"/>
        </w:rPr>
        <w:t>A</w:t>
      </w:r>
      <w:r w:rsidRPr="003B44BE">
        <w:rPr>
          <w:rStyle w:val="StyleUnderline"/>
        </w:rPr>
        <w:t xml:space="preserve">fghan </w:t>
      </w:r>
      <w:r w:rsidRPr="005D70EC">
        <w:rPr>
          <w:rStyle w:val="StyleUnderline"/>
          <w:highlight w:val="yellow"/>
        </w:rPr>
        <w:t>N</w:t>
      </w:r>
      <w:r w:rsidRPr="003B44BE">
        <w:rPr>
          <w:rStyle w:val="StyleUnderline"/>
        </w:rPr>
        <w:t xml:space="preserve">ational </w:t>
      </w:r>
      <w:r w:rsidRPr="005D70EC">
        <w:rPr>
          <w:rStyle w:val="StyleUnderline"/>
          <w:highlight w:val="yellow"/>
        </w:rPr>
        <w:t>P</w:t>
      </w:r>
      <w:r w:rsidRPr="003B44BE">
        <w:rPr>
          <w:rStyle w:val="StyleUnderline"/>
        </w:rPr>
        <w:t xml:space="preserve">olice </w:t>
      </w:r>
      <w:r w:rsidRPr="005D70EC">
        <w:rPr>
          <w:rStyle w:val="StyleUnderline"/>
          <w:highlight w:val="yellow"/>
        </w:rPr>
        <w:t>as light infantry</w:t>
      </w:r>
      <w:r w:rsidRPr="003B44BE">
        <w:rPr>
          <w:sz w:val="16"/>
        </w:rPr>
        <w:t xml:space="preserve">, with AK-47s, light machine guns, and military standard light combat vehicles, </w:t>
      </w:r>
      <w:r w:rsidRPr="005D70EC">
        <w:rPr>
          <w:rStyle w:val="Emphasis"/>
          <w:highlight w:val="yellow"/>
        </w:rPr>
        <w:t>making them a fully paramilitary force</w:t>
      </w:r>
      <w:r w:rsidRPr="003B44BE">
        <w:rPr>
          <w:rStyle w:val="StyleUnderline"/>
        </w:rPr>
        <w:t xml:space="preserve">. </w:t>
      </w:r>
      <w:r w:rsidRPr="005D70EC">
        <w:rPr>
          <w:rStyle w:val="StyleUnderline"/>
          <w:highlight w:val="yellow"/>
        </w:rPr>
        <w:t>The police were</w:t>
      </w:r>
      <w:r w:rsidRPr="003B44BE">
        <w:rPr>
          <w:rStyle w:val="StyleUnderline"/>
        </w:rPr>
        <w:t xml:space="preserve"> then stationed in remote posts, </w:t>
      </w:r>
      <w:r w:rsidRPr="005D70EC">
        <w:rPr>
          <w:rStyle w:val="StyleUnderline"/>
          <w:highlight w:val="yellow"/>
        </w:rPr>
        <w:t xml:space="preserve">tasked with </w:t>
      </w:r>
      <w:r w:rsidRPr="005D70EC">
        <w:rPr>
          <w:rStyle w:val="Emphasis"/>
          <w:highlight w:val="yellow"/>
        </w:rPr>
        <w:t>keeping terrorists at bay and stabilizing the area</w:t>
      </w:r>
      <w:r w:rsidRPr="003B44BE">
        <w:rPr>
          <w:rStyle w:val="StyleUnderline"/>
        </w:rPr>
        <w:t>.</w:t>
      </w:r>
    </w:p>
    <w:p w14:paraId="572B857B" w14:textId="77777777" w:rsidR="0028050D" w:rsidRPr="003B44BE" w:rsidRDefault="0028050D" w:rsidP="0028050D">
      <w:pPr>
        <w:pStyle w:val="Heading2"/>
      </w:pPr>
      <w:r>
        <w:t>Internal Links</w:t>
      </w:r>
    </w:p>
    <w:p w14:paraId="3BACA656" w14:textId="77777777" w:rsidR="0028050D" w:rsidRPr="003B44BE" w:rsidRDefault="0028050D" w:rsidP="0028050D">
      <w:pPr>
        <w:pStyle w:val="Heading3"/>
      </w:pPr>
      <w:r>
        <w:t>I/L---Instability---2NC</w:t>
      </w:r>
    </w:p>
    <w:p w14:paraId="697610B3" w14:textId="77777777" w:rsidR="0028050D" w:rsidRPr="003B44BE" w:rsidRDefault="0028050D" w:rsidP="0028050D">
      <w:pPr>
        <w:pStyle w:val="Heading4"/>
      </w:pPr>
      <w:r w:rsidRPr="003B44BE">
        <w:t xml:space="preserve">Ending US aid in Afghanistan emboldens the Taliban -- exacerbates global refugee crisis – instability spills </w:t>
      </w:r>
      <w:r>
        <w:t>over</w:t>
      </w:r>
    </w:p>
    <w:p w14:paraId="716B8C99" w14:textId="77777777" w:rsidR="0028050D" w:rsidRPr="003B44BE" w:rsidRDefault="0028050D" w:rsidP="0028050D">
      <w:r w:rsidRPr="003B44BE">
        <w:t xml:space="preserve">James </w:t>
      </w:r>
      <w:r w:rsidRPr="003B44BE">
        <w:rPr>
          <w:rStyle w:val="Style13ptBold"/>
        </w:rPr>
        <w:t>Dobbins 19</w:t>
      </w:r>
      <w:r w:rsidRPr="003B44BE">
        <w:t xml:space="preserve">, chair in Diplomacy and Security at the RAND Corporation, special assistant to the president for the Western Hemisphere, special adviser to the president,  1/9/2019, “Consequences of a Precipitous U.S. Withdrawal from Afghanistan”, RAND Corporation, </w:t>
      </w:r>
      <w:hyperlink r:id="rId60" w:history="1">
        <w:r w:rsidRPr="003B44BE">
          <w:rPr>
            <w:rStyle w:val="Hyperlink"/>
          </w:rPr>
          <w:t>https://www.rand.org/content/dam/rand/pubs/perspectives/PE300/PE326/RAND_PE326.pdf</w:t>
        </w:r>
      </w:hyperlink>
    </w:p>
    <w:p w14:paraId="45FDC729" w14:textId="77777777" w:rsidR="0028050D" w:rsidRPr="003B44BE" w:rsidRDefault="0028050D" w:rsidP="0028050D">
      <w:pPr>
        <w:rPr>
          <w:rFonts w:cstheme="majorHAnsi"/>
          <w:sz w:val="16"/>
        </w:rPr>
      </w:pPr>
      <w:r w:rsidRPr="005D70EC">
        <w:rPr>
          <w:rStyle w:val="StyleUnderline"/>
          <w:highlight w:val="yellow"/>
        </w:rPr>
        <w:t>The Taliban Will Lose Interest in Negotiating Peace with the United States</w:t>
      </w:r>
      <w:r w:rsidRPr="003B44BE">
        <w:rPr>
          <w:rFonts w:cstheme="majorHAnsi"/>
          <w:sz w:val="16"/>
        </w:rPr>
        <w:t xml:space="preserve">. The Taliban’s main goal in recently energized talks with the United States is a negotiated timetable for a U.S. military withdrawal (Mashal, 2018). </w:t>
      </w:r>
      <w:r w:rsidRPr="003B44BE">
        <w:rPr>
          <w:rStyle w:val="StyleUnderline"/>
        </w:rPr>
        <w:t>American leaders</w:t>
      </w:r>
      <w:r w:rsidRPr="003B44BE">
        <w:rPr>
          <w:rFonts w:cstheme="majorHAnsi"/>
          <w:sz w:val="16"/>
        </w:rPr>
        <w:t xml:space="preserve"> want the Taliban to forswear ties with extremist groups, help deny such groups access to Afghan territory, and</w:t>
      </w:r>
      <w:r w:rsidRPr="003B44BE">
        <w:rPr>
          <w:rStyle w:val="StyleUnderline"/>
        </w:rPr>
        <w:t xml:space="preserve"> become part of a new Afghan political and security architecture </w:t>
      </w:r>
      <w:r w:rsidRPr="003B44BE">
        <w:rPr>
          <w:rFonts w:cstheme="majorHAnsi"/>
          <w:sz w:val="16"/>
        </w:rPr>
        <w:t xml:space="preserve">that is agreed upon among Afghans. </w:t>
      </w:r>
      <w:r w:rsidRPr="005D70EC">
        <w:rPr>
          <w:rStyle w:val="StyleUnderline"/>
          <w:highlight w:val="yellow"/>
        </w:rPr>
        <w:t>If</w:t>
      </w:r>
      <w:r w:rsidRPr="003B44BE">
        <w:rPr>
          <w:rStyle w:val="StyleUnderline"/>
        </w:rPr>
        <w:t xml:space="preserve"> Taliban </w:t>
      </w:r>
      <w:r w:rsidRPr="005D70EC">
        <w:rPr>
          <w:rStyle w:val="StyleUnderline"/>
          <w:highlight w:val="yellow"/>
        </w:rPr>
        <w:t>leaders receive</w:t>
      </w:r>
      <w:r w:rsidRPr="003B44BE">
        <w:rPr>
          <w:rStyle w:val="StyleUnderline"/>
        </w:rPr>
        <w:t xml:space="preserve"> or come to expect </w:t>
      </w:r>
      <w:r w:rsidRPr="005D70EC">
        <w:rPr>
          <w:rStyle w:val="StyleUnderline"/>
          <w:highlight w:val="yellow"/>
        </w:rPr>
        <w:t>a cost-free U.S. withdrawal, they will have little incentive to bargain with the United States or with the</w:t>
      </w:r>
      <w:r w:rsidRPr="003B44BE">
        <w:rPr>
          <w:rStyle w:val="StyleUnderline"/>
        </w:rPr>
        <w:t xml:space="preserve"> U.S.-backed </w:t>
      </w:r>
      <w:r w:rsidRPr="005D70EC">
        <w:rPr>
          <w:rStyle w:val="StyleUnderline"/>
          <w:highlight w:val="yellow"/>
        </w:rPr>
        <w:t>Afghan government</w:t>
      </w:r>
      <w:r w:rsidRPr="003B44BE">
        <w:rPr>
          <w:rStyle w:val="StyleUnderline"/>
        </w:rPr>
        <w:t>.</w:t>
      </w:r>
      <w:r w:rsidRPr="003B44BE">
        <w:rPr>
          <w:rFonts w:cstheme="majorHAnsi"/>
          <w:sz w:val="16"/>
        </w:rPr>
        <w:t xml:space="preserve"> </w:t>
      </w:r>
    </w:p>
    <w:p w14:paraId="33CE5A38" w14:textId="77777777" w:rsidR="0028050D" w:rsidRPr="003B44BE" w:rsidRDefault="0028050D" w:rsidP="0028050D">
      <w:pPr>
        <w:rPr>
          <w:rFonts w:cstheme="majorHAnsi"/>
          <w:sz w:val="16"/>
        </w:rPr>
      </w:pPr>
      <w:r w:rsidRPr="005D70EC">
        <w:rPr>
          <w:rStyle w:val="Emphasis"/>
          <w:highlight w:val="yellow"/>
        </w:rPr>
        <w:t xml:space="preserve">The Taliban Will Extend Its Control </w:t>
      </w:r>
      <w:r w:rsidRPr="003B44BE">
        <w:rPr>
          <w:rStyle w:val="Emphasis"/>
        </w:rPr>
        <w:t>over Territory and Population</w:t>
      </w:r>
      <w:r w:rsidRPr="003B44BE">
        <w:rPr>
          <w:rFonts w:cstheme="majorHAnsi"/>
          <w:sz w:val="16"/>
        </w:rPr>
        <w:t xml:space="preserve"> but Encounter Resistance The Taliban will consolidate its hold on the rural, Pashtun dominated south and east; continue its current aggressive push into the non–majority-Pashtun north and west of the country; </w:t>
      </w:r>
      <w:r w:rsidRPr="005D70EC">
        <w:rPr>
          <w:rStyle w:val="StyleUnderline"/>
          <w:highlight w:val="yellow"/>
        </w:rPr>
        <w:t>and</w:t>
      </w:r>
      <w:r w:rsidRPr="003B44BE">
        <w:rPr>
          <w:rStyle w:val="StyleUnderline"/>
        </w:rPr>
        <w:t xml:space="preserve"> begin concerted efforts to </w:t>
      </w:r>
      <w:r w:rsidRPr="005D70EC">
        <w:rPr>
          <w:rStyle w:val="StyleUnderline"/>
          <w:highlight w:val="yellow"/>
        </w:rPr>
        <w:t xml:space="preserve">take </w:t>
      </w:r>
      <w:r w:rsidRPr="003B44BE">
        <w:rPr>
          <w:rStyle w:val="StyleUnderline"/>
        </w:rPr>
        <w:t xml:space="preserve">and </w:t>
      </w:r>
      <w:r w:rsidRPr="005D70EC">
        <w:rPr>
          <w:rStyle w:val="StyleUnderline"/>
          <w:highlight w:val="yellow"/>
        </w:rPr>
        <w:t>hold urban areas</w:t>
      </w:r>
      <w:r w:rsidRPr="003B44BE">
        <w:rPr>
          <w:rStyle w:val="StyleUnderline"/>
        </w:rPr>
        <w:t>, particularly provincial capitals</w:t>
      </w:r>
      <w:r w:rsidRPr="003B44BE">
        <w:rPr>
          <w:rFonts w:cstheme="majorHAnsi"/>
          <w:sz w:val="16"/>
        </w:rPr>
        <w:t xml:space="preserve">. U.S. air support, including American forward air controllers on the ground, has been critical in denying the Taliban control of major population centers. </w:t>
      </w:r>
      <w:r w:rsidRPr="003B44BE">
        <w:rPr>
          <w:rStyle w:val="StyleUnderline"/>
        </w:rPr>
        <w:t xml:space="preserve">As the Afghan national armed forces lose mobility, firepower, U.S. air support, and cohesion, the population will </w:t>
      </w:r>
      <w:r w:rsidRPr="003B44BE">
        <w:rPr>
          <w:sz w:val="16"/>
        </w:rPr>
        <w:t>increasingly</w:t>
      </w:r>
      <w:r w:rsidRPr="003B44BE">
        <w:rPr>
          <w:rStyle w:val="StyleUnderline"/>
        </w:rPr>
        <w:t xml:space="preserve"> </w:t>
      </w:r>
      <w:r w:rsidRPr="003B44BE">
        <w:rPr>
          <w:rStyle w:val="Emphasis"/>
        </w:rPr>
        <w:t>look to local commanders and ethnic and tribal ties for protection</w:t>
      </w:r>
      <w:r w:rsidRPr="003B44BE">
        <w:rPr>
          <w:rFonts w:cstheme="majorHAnsi"/>
          <w:sz w:val="16"/>
        </w:rPr>
        <w:t xml:space="preserve">. </w:t>
      </w:r>
      <w:r w:rsidRPr="003B44BE">
        <w:rPr>
          <w:rStyle w:val="StyleUnderline"/>
        </w:rPr>
        <w:t xml:space="preserve">The Taliban will look to </w:t>
      </w:r>
      <w:r w:rsidRPr="003B44BE">
        <w:rPr>
          <w:sz w:val="16"/>
        </w:rPr>
        <w:t xml:space="preserve">press its advantage, both in </w:t>
      </w:r>
      <w:r w:rsidRPr="003B44BE">
        <w:rPr>
          <w:rStyle w:val="StyleUnderline"/>
        </w:rPr>
        <w:t>traditional strongholds and in non-Pashtun areas where the Taliban has invested effort recruiting over the past decade</w:t>
      </w:r>
      <w:r w:rsidRPr="003B44BE">
        <w:rPr>
          <w:rFonts w:cstheme="majorHAnsi"/>
          <w:sz w:val="16"/>
        </w:rPr>
        <w:t xml:space="preserve">. The growing strength of former president Hamid Karzai and his allies, which may include the Kandahar security apparatus of the recently assassinated Abdul Raziq, could make the southeast and its gateway to Kabul a more contested area than the Taliban anticipates. On the other hand, </w:t>
      </w:r>
      <w:r w:rsidRPr="003B44BE">
        <w:rPr>
          <w:rStyle w:val="StyleUnderline"/>
        </w:rPr>
        <w:t xml:space="preserve">the splitting of Tajik and Uzbek communities by recent infighting and by the Taliban </w:t>
      </w:r>
      <w:r w:rsidRPr="003B44BE">
        <w:rPr>
          <w:rFonts w:cstheme="majorHAnsi"/>
          <w:sz w:val="16"/>
        </w:rPr>
        <w:t xml:space="preserve">may mean that the north and west are significantly more contested than in the past. Thus, the future map of political control may not precisely resemble the ethnic map. A Taliban band of control may emerge that is pushed farther west than it has been historically, but that also pushes up through the center of the country with growing pockets in the north. Likewise, there may be a Pashtun resistance to the Taliban in the southeast. </w:t>
      </w:r>
      <w:r w:rsidRPr="005D70EC">
        <w:rPr>
          <w:rStyle w:val="Emphasis"/>
          <w:highlight w:val="yellow"/>
        </w:rPr>
        <w:t>Afghanistan Will Descend into</w:t>
      </w:r>
      <w:r w:rsidRPr="003B44BE">
        <w:rPr>
          <w:rStyle w:val="StyleUnderline"/>
        </w:rPr>
        <w:t xml:space="preserve"> a Wider </w:t>
      </w:r>
      <w:r w:rsidRPr="005D70EC">
        <w:rPr>
          <w:rStyle w:val="Emphasis"/>
          <w:highlight w:val="yellow"/>
        </w:rPr>
        <w:t>Civil War</w:t>
      </w:r>
      <w:r w:rsidRPr="005D70EC">
        <w:rPr>
          <w:rStyle w:val="StyleUnderline"/>
          <w:highlight w:val="yellow"/>
        </w:rPr>
        <w:t xml:space="preserve"> In the aftermath of</w:t>
      </w:r>
      <w:r w:rsidRPr="003B44BE">
        <w:rPr>
          <w:rFonts w:cstheme="majorHAnsi"/>
          <w:sz w:val="16"/>
        </w:rPr>
        <w:t xml:space="preserve"> a precipitous </w:t>
      </w:r>
      <w:r w:rsidRPr="005D70EC">
        <w:rPr>
          <w:rStyle w:val="StyleUnderline"/>
          <w:highlight w:val="yellow"/>
        </w:rPr>
        <w:t>U.S. withdrawal and</w:t>
      </w:r>
      <w:r w:rsidRPr="003B44BE">
        <w:rPr>
          <w:rFonts w:cstheme="majorHAnsi"/>
          <w:sz w:val="16"/>
        </w:rPr>
        <w:t xml:space="preserve"> well </w:t>
      </w:r>
      <w:r w:rsidRPr="005D70EC">
        <w:rPr>
          <w:rStyle w:val="StyleUnderline"/>
          <w:highlight w:val="yellow"/>
        </w:rPr>
        <w:t>before the Taliban could threaten the national capital</w:t>
      </w:r>
      <w:r w:rsidRPr="003B44BE">
        <w:rPr>
          <w:rFonts w:cstheme="majorHAnsi"/>
          <w:sz w:val="16"/>
        </w:rPr>
        <w:t xml:space="preserve">, it is quite possible that a </w:t>
      </w:r>
      <w:r w:rsidRPr="003B44BE">
        <w:rPr>
          <w:sz w:val="16"/>
        </w:rPr>
        <w:t>clash would develop among non-Taliban elements for control of the capital</w:t>
      </w:r>
      <w:r w:rsidRPr="003B44BE">
        <w:rPr>
          <w:rFonts w:cstheme="majorHAnsi"/>
          <w:sz w:val="16"/>
        </w:rPr>
        <w:t xml:space="preserve">. Between 1992 and 1996, in what became known as the Battle of Kabul, the city was repeatedly besieged, bombarded, and fought over by multiple foreign-backed, heavily armed forces. Much of the city was destroyed by shell fire, rockets, and bombs. In one month alone, 2,000 inhabitants were killed. As recently as 2014, an electoral dispute occasioned an attempted coup d’état and nearly led to the emergence of two rival claimants to the presidency. One side was Tajik dominated and the other Pashtun-dominated, and both had access to elements of the army and police. </w:t>
      </w:r>
      <w:r w:rsidRPr="003B44BE">
        <w:rPr>
          <w:rStyle w:val="StyleUnderline"/>
        </w:rPr>
        <w:t>A violent Well before the Taliban could threaten the national capital, it is quite possible that a clash would develop among non-Taliban elements for control of the capital</w:t>
      </w:r>
      <w:r w:rsidRPr="003B44BE">
        <w:rPr>
          <w:rFonts w:cstheme="majorHAnsi"/>
          <w:sz w:val="16"/>
        </w:rPr>
        <w:t xml:space="preserve">. </w:t>
      </w:r>
    </w:p>
    <w:p w14:paraId="0E67E685" w14:textId="77777777" w:rsidR="0028050D" w:rsidRPr="003B44BE" w:rsidRDefault="0028050D" w:rsidP="0028050D">
      <w:pPr>
        <w:rPr>
          <w:rFonts w:cstheme="majorHAnsi"/>
          <w:sz w:val="16"/>
        </w:rPr>
      </w:pPr>
      <w:r w:rsidRPr="003B44BE">
        <w:rPr>
          <w:rStyle w:val="StyleUnderline"/>
        </w:rPr>
        <w:t>schism was avoided only after the personal intervention of the U.S. President and Secretary of State</w:t>
      </w:r>
      <w:r w:rsidRPr="003B44BE">
        <w:rPr>
          <w:rFonts w:cstheme="majorHAnsi"/>
          <w:sz w:val="16"/>
        </w:rPr>
        <w:t xml:space="preserve">, and there were then more than 30,000 American troops in the country. In the aftermath of the troop withdrawal, Kabul will not be the only city to be contested. In such a multi-sided conflict, </w:t>
      </w:r>
      <w:r w:rsidRPr="005D70EC">
        <w:rPr>
          <w:rStyle w:val="StyleUnderline"/>
          <w:highlight w:val="yellow"/>
        </w:rPr>
        <w:t>the fighting will become more urban than rural</w:t>
      </w:r>
      <w:r w:rsidRPr="003B44BE">
        <w:rPr>
          <w:rFonts w:cstheme="majorHAnsi"/>
          <w:sz w:val="16"/>
        </w:rPr>
        <w:t xml:space="preserve">, more stand-and-fight than hit-and-run, </w:t>
      </w:r>
      <w:r w:rsidRPr="005D70EC">
        <w:rPr>
          <w:rStyle w:val="StyleUnderline"/>
          <w:highlight w:val="yellow"/>
        </w:rPr>
        <w:t xml:space="preserve">and more reliant on heavy weaponry likely to cause </w:t>
      </w:r>
      <w:r w:rsidRPr="003B44BE">
        <w:rPr>
          <w:rStyle w:val="StyleUnderline"/>
        </w:rPr>
        <w:t xml:space="preserve">civilian </w:t>
      </w:r>
      <w:r w:rsidRPr="005D70EC">
        <w:rPr>
          <w:rStyle w:val="StyleUnderline"/>
          <w:highlight w:val="yellow"/>
        </w:rPr>
        <w:t xml:space="preserve">deaths and major damage </w:t>
      </w:r>
      <w:r w:rsidRPr="003B44BE">
        <w:rPr>
          <w:rStyle w:val="StyleUnderline"/>
        </w:rPr>
        <w:t>to basic infrastructure</w:t>
      </w:r>
      <w:r w:rsidRPr="003B44BE">
        <w:rPr>
          <w:rFonts w:cstheme="majorHAnsi"/>
          <w:sz w:val="16"/>
        </w:rPr>
        <w:t xml:space="preserve">, </w:t>
      </w:r>
      <w:r w:rsidRPr="005D70EC">
        <w:rPr>
          <w:rStyle w:val="Emphasis"/>
          <w:highlight w:val="yellow"/>
        </w:rPr>
        <w:t>much of it financed by the United States</w:t>
      </w:r>
      <w:r w:rsidRPr="003B44BE">
        <w:rPr>
          <w:rFonts w:cstheme="majorHAnsi"/>
          <w:sz w:val="16"/>
        </w:rPr>
        <w:t xml:space="preserve">. No matter who ultimately prevails in this wider civil war, </w:t>
      </w:r>
      <w:r w:rsidRPr="003B44BE">
        <w:rPr>
          <w:rStyle w:val="StyleUnderline"/>
        </w:rPr>
        <w:t xml:space="preserve">the major </w:t>
      </w:r>
      <w:r w:rsidRPr="005D70EC">
        <w:rPr>
          <w:rStyle w:val="StyleUnderline"/>
          <w:highlight w:val="yellow"/>
        </w:rPr>
        <w:t>advances that Afghans have</w:t>
      </w:r>
      <w:r w:rsidRPr="003B44BE">
        <w:rPr>
          <w:rStyle w:val="StyleUnderline"/>
        </w:rPr>
        <w:t xml:space="preserve"> achieved </w:t>
      </w:r>
      <w:r w:rsidRPr="005D70EC">
        <w:rPr>
          <w:rStyle w:val="StyleUnderline"/>
          <w:highlight w:val="yellow"/>
        </w:rPr>
        <w:t>in democracy</w:t>
      </w:r>
      <w:r w:rsidRPr="003B44BE">
        <w:rPr>
          <w:rStyle w:val="StyleUnderline"/>
        </w:rPr>
        <w:t xml:space="preserve">, press freedom, </w:t>
      </w:r>
      <w:r w:rsidRPr="005D70EC">
        <w:rPr>
          <w:rStyle w:val="StyleUnderline"/>
          <w:highlight w:val="yellow"/>
        </w:rPr>
        <w:t>human rights</w:t>
      </w:r>
      <w:r w:rsidRPr="003B44BE">
        <w:rPr>
          <w:rStyle w:val="StyleUnderline"/>
        </w:rPr>
        <w:t>,</w:t>
      </w:r>
      <w:r w:rsidRPr="003B44BE">
        <w:rPr>
          <w:sz w:val="16"/>
        </w:rPr>
        <w:t xml:space="preserve"> women’s emancipation, literacy, </w:t>
      </w:r>
      <w:r w:rsidRPr="003B44BE">
        <w:rPr>
          <w:rStyle w:val="StyleUnderline"/>
        </w:rPr>
        <w:t xml:space="preserve">longevity, </w:t>
      </w:r>
      <w:r w:rsidRPr="005D70EC">
        <w:rPr>
          <w:rStyle w:val="StyleUnderline"/>
          <w:highlight w:val="yellow"/>
        </w:rPr>
        <w:t xml:space="preserve">and living standards </w:t>
      </w:r>
      <w:r w:rsidRPr="005D70EC">
        <w:rPr>
          <w:rStyle w:val="Emphasis"/>
          <w:highlight w:val="yellow"/>
        </w:rPr>
        <w:t>will be rolled back</w:t>
      </w:r>
      <w:r w:rsidRPr="003B44BE">
        <w:rPr>
          <w:rStyle w:val="Emphasis"/>
        </w:rPr>
        <w:t xml:space="preserve"> throughout</w:t>
      </w:r>
      <w:r w:rsidRPr="003B44BE">
        <w:rPr>
          <w:sz w:val="16"/>
        </w:rPr>
        <w:t xml:space="preserve"> the country</w:t>
      </w:r>
      <w:r w:rsidRPr="003B44BE">
        <w:rPr>
          <w:rFonts w:cstheme="majorHAnsi"/>
          <w:sz w:val="16"/>
        </w:rPr>
        <w:t xml:space="preserve">. </w:t>
      </w:r>
      <w:r w:rsidRPr="003B44BE">
        <w:rPr>
          <w:sz w:val="16"/>
        </w:rPr>
        <w:t>Civilian Deaths Will Rise Sharply, and Refugee Flows Will Increase</w:t>
      </w:r>
      <w:r w:rsidRPr="003B44BE">
        <w:rPr>
          <w:rFonts w:cstheme="majorHAnsi"/>
          <w:sz w:val="16"/>
        </w:rPr>
        <w:t xml:space="preserve"> Despite the ongoing war with the Taliban, Afghanistan has not recently experienced significant levels of intercommunal violence and ethnic cleansing. </w:t>
      </w:r>
      <w:r w:rsidRPr="003B44BE">
        <w:rPr>
          <w:rStyle w:val="Emphasis"/>
        </w:rPr>
        <w:t xml:space="preserve">A wider civil war in </w:t>
      </w:r>
      <w:r w:rsidRPr="005D70EC">
        <w:rPr>
          <w:rStyle w:val="Emphasis"/>
          <w:highlight w:val="yellow"/>
        </w:rPr>
        <w:t>Afghanistan will</w:t>
      </w:r>
      <w:r w:rsidRPr="003B44BE">
        <w:rPr>
          <w:rStyle w:val="Emphasis"/>
        </w:rPr>
        <w:t xml:space="preserve"> see a </w:t>
      </w:r>
      <w:r w:rsidRPr="005D70EC">
        <w:rPr>
          <w:rStyle w:val="Emphasis"/>
          <w:highlight w:val="yellow"/>
        </w:rPr>
        <w:t>return to high levels of inter-ethnic violence</w:t>
      </w:r>
      <w:r w:rsidRPr="003B44BE">
        <w:rPr>
          <w:rFonts w:cstheme="majorHAnsi"/>
          <w:sz w:val="16"/>
        </w:rPr>
        <w:t xml:space="preserve"> redolent of the 1979–2002 period. </w:t>
      </w:r>
      <w:r w:rsidRPr="005D70EC">
        <w:rPr>
          <w:rStyle w:val="StyleUnderline"/>
          <w:highlight w:val="yellow"/>
        </w:rPr>
        <w:t>Civilian deaths will spike</w:t>
      </w:r>
      <w:r w:rsidRPr="003B44BE">
        <w:rPr>
          <w:rStyle w:val="StyleUnderline"/>
        </w:rPr>
        <w:t xml:space="preserve">, and refugee flows will increase significantly. </w:t>
      </w:r>
      <w:r w:rsidRPr="005D70EC">
        <w:rPr>
          <w:rStyle w:val="Emphasis"/>
          <w:highlight w:val="yellow"/>
        </w:rPr>
        <w:t>This will</w:t>
      </w:r>
      <w:r w:rsidRPr="003B44BE">
        <w:rPr>
          <w:sz w:val="16"/>
        </w:rPr>
        <w:t>, in turn,</w:t>
      </w:r>
      <w:r w:rsidRPr="003B44BE">
        <w:rPr>
          <w:rStyle w:val="StyleUnderline"/>
        </w:rPr>
        <w:t xml:space="preserve"> </w:t>
      </w:r>
      <w:r w:rsidRPr="005D70EC">
        <w:rPr>
          <w:rStyle w:val="Emphasis"/>
          <w:highlight w:val="yellow"/>
        </w:rPr>
        <w:t>exacerbate the global refugee crisis</w:t>
      </w:r>
      <w:r w:rsidRPr="003B44BE">
        <w:rPr>
          <w:rStyle w:val="StyleUnderline"/>
        </w:rPr>
        <w:t>.</w:t>
      </w:r>
      <w:r w:rsidRPr="003B44BE">
        <w:rPr>
          <w:rFonts w:cstheme="majorHAnsi"/>
          <w:sz w:val="16"/>
        </w:rPr>
        <w:t xml:space="preserve"> In 1980, just after the Soviet invasion, the population of Afghanistan was 13 million. More than half this number fled the country during the ensuing anti-Soviet war and ended up mostly in Pakistan and Iran. Today, the population of Afghanistan is three times larger than it was in 1980. Travel is cheaper, so more Afghans are able to afford it. Today’s refugees are not stopping in poor neighboring countries but moving on to more- prosperous lands. Already, </w:t>
      </w:r>
      <w:r w:rsidRPr="003B44BE">
        <w:rPr>
          <w:rStyle w:val="StyleUnderline"/>
        </w:rPr>
        <w:t>Afghans are the second-largest source of refugees worldwide after Syria</w:t>
      </w:r>
      <w:r w:rsidRPr="003B44BE">
        <w:rPr>
          <w:rFonts w:cstheme="majorHAnsi"/>
          <w:sz w:val="16"/>
        </w:rPr>
        <w:t xml:space="preserve"> (United Nations High Commissioner for Refugees, 2018). </w:t>
      </w:r>
      <w:r w:rsidRPr="005D70EC">
        <w:rPr>
          <w:rStyle w:val="Emphasis"/>
          <w:highlight w:val="yellow"/>
        </w:rPr>
        <w:t>As the security situation in Afghanistan worsens</w:t>
      </w:r>
      <w:r w:rsidRPr="003B44BE">
        <w:rPr>
          <w:rFonts w:cstheme="majorHAnsi"/>
          <w:sz w:val="16"/>
        </w:rPr>
        <w:t xml:space="preserve">, these numbers could rise dramatically, </w:t>
      </w:r>
      <w:r w:rsidRPr="005D70EC">
        <w:rPr>
          <w:rStyle w:val="Emphasis"/>
          <w:highlight w:val="yellow"/>
        </w:rPr>
        <w:t>further threatening</w:t>
      </w:r>
      <w:r w:rsidRPr="003B44BE">
        <w:rPr>
          <w:rStyle w:val="Emphasis"/>
        </w:rPr>
        <w:t xml:space="preserve"> social cohesion and </w:t>
      </w:r>
      <w:r w:rsidRPr="005D70EC">
        <w:rPr>
          <w:rStyle w:val="Emphasis"/>
          <w:highlight w:val="yellow"/>
        </w:rPr>
        <w:t>political stability in regions as far as Europe</w:t>
      </w:r>
      <w:r w:rsidRPr="003B44BE">
        <w:rPr>
          <w:rFonts w:cstheme="majorHAnsi"/>
          <w:sz w:val="16"/>
        </w:rPr>
        <w:t xml:space="preserve">. </w:t>
      </w:r>
      <w:r w:rsidRPr="003B44BE">
        <w:rPr>
          <w:rStyle w:val="StyleUnderline"/>
        </w:rPr>
        <w:t>Extremist Groups, Including Al Qaeda</w:t>
      </w:r>
      <w:r w:rsidRPr="003B44BE">
        <w:rPr>
          <w:rFonts w:cstheme="majorHAnsi"/>
          <w:sz w:val="16"/>
        </w:rPr>
        <w:t xml:space="preserve"> and the Islamic State, </w:t>
      </w:r>
      <w:r w:rsidRPr="003B44BE">
        <w:rPr>
          <w:rStyle w:val="StyleUnderline"/>
        </w:rPr>
        <w:t>Will Gain Additional Scope to Organize, Recruit, and Initiate Terrorist Attacks</w:t>
      </w:r>
      <w:r w:rsidRPr="003B44BE">
        <w:rPr>
          <w:rFonts w:cstheme="majorHAnsi"/>
          <w:sz w:val="16"/>
        </w:rPr>
        <w:t xml:space="preserve"> Against U.S. Regional and Homeland Targets The Islamic State is active </w:t>
      </w:r>
      <w:r w:rsidRPr="003B44BE">
        <w:rPr>
          <w:rStyle w:val="StyleUnderline"/>
        </w:rPr>
        <w:t>in Afghanistan</w:t>
      </w:r>
      <w:r w:rsidRPr="003B44BE">
        <w:rPr>
          <w:rFonts w:cstheme="majorHAnsi"/>
          <w:sz w:val="16"/>
        </w:rPr>
        <w:t xml:space="preserve">, and so are several other designated terrorist groups in the Afghanistan-Pakistan border region. </w:t>
      </w:r>
      <w:r w:rsidRPr="003B44BE">
        <w:rPr>
          <w:rStyle w:val="Emphasis"/>
        </w:rPr>
        <w:t xml:space="preserve">A widening </w:t>
      </w:r>
      <w:r w:rsidRPr="005D70EC">
        <w:rPr>
          <w:rStyle w:val="Emphasis"/>
          <w:highlight w:val="yellow"/>
        </w:rPr>
        <w:t xml:space="preserve">civil war in Afghanistan will create </w:t>
      </w:r>
      <w:r w:rsidRPr="003B44BE">
        <w:rPr>
          <w:rStyle w:val="Emphasis"/>
        </w:rPr>
        <w:t xml:space="preserve">numerous </w:t>
      </w:r>
      <w:r w:rsidRPr="005D70EC">
        <w:rPr>
          <w:rStyle w:val="Emphasis"/>
          <w:highlight w:val="yellow"/>
        </w:rPr>
        <w:t>seams between governed areas</w:t>
      </w:r>
      <w:r w:rsidRPr="003B44BE">
        <w:rPr>
          <w:rStyle w:val="Emphasis"/>
        </w:rPr>
        <w:t xml:space="preserve"> into </w:t>
      </w:r>
      <w:r w:rsidRPr="005D70EC">
        <w:rPr>
          <w:rStyle w:val="Emphasis"/>
          <w:highlight w:val="yellow"/>
        </w:rPr>
        <w:t>which Al Qaeda</w:t>
      </w:r>
      <w:r w:rsidRPr="003B44BE">
        <w:rPr>
          <w:rStyle w:val="Emphasis"/>
        </w:rPr>
        <w:t xml:space="preserve"> and the Islamic State </w:t>
      </w:r>
      <w:r w:rsidRPr="005D70EC">
        <w:rPr>
          <w:rStyle w:val="Emphasis"/>
          <w:highlight w:val="yellow"/>
        </w:rPr>
        <w:t>can</w:t>
      </w:r>
      <w:r w:rsidRPr="003B44BE">
        <w:rPr>
          <w:rStyle w:val="Emphasis"/>
        </w:rPr>
        <w:t xml:space="preserve"> stream and even </w:t>
      </w:r>
      <w:r w:rsidRPr="005D70EC">
        <w:rPr>
          <w:rStyle w:val="Emphasis"/>
          <w:highlight w:val="yellow"/>
        </w:rPr>
        <w:t>gain local control</w:t>
      </w:r>
      <w:r w:rsidRPr="003B44BE">
        <w:rPr>
          <w:rFonts w:cstheme="majorHAnsi"/>
          <w:sz w:val="16"/>
        </w:rPr>
        <w:t xml:space="preserve">. </w:t>
      </w:r>
    </w:p>
    <w:p w14:paraId="43033D6E" w14:textId="77777777" w:rsidR="0028050D" w:rsidRPr="003B44BE" w:rsidRDefault="0028050D" w:rsidP="0028050D"/>
    <w:p w14:paraId="6E5878E1" w14:textId="77777777" w:rsidR="0028050D" w:rsidRPr="003B44BE" w:rsidRDefault="0028050D" w:rsidP="0028050D">
      <w:pPr>
        <w:pStyle w:val="Heading4"/>
      </w:pPr>
      <w:r w:rsidRPr="003B44BE">
        <w:t>Strong relations are the only way to signal threats to fight instability and maintain counterterror capability</w:t>
      </w:r>
    </w:p>
    <w:p w14:paraId="53223A5C" w14:textId="77777777" w:rsidR="0028050D" w:rsidRPr="003B44BE" w:rsidRDefault="0028050D" w:rsidP="0028050D">
      <w:r w:rsidRPr="003B44BE">
        <w:t xml:space="preserve">Nicholas A. </w:t>
      </w:r>
      <w:r w:rsidRPr="003B44BE">
        <w:rPr>
          <w:rStyle w:val="Style13ptBold"/>
        </w:rPr>
        <w:t>Glavin 18</w:t>
      </w:r>
      <w:r w:rsidRPr="003B44BE">
        <w:t>, a MALD candidate at The Fletcher School of Law and Diplomacy at Tufts University, 3-20-2018, "Sustaining U.S. Counterterrorism Pressure in Afghanistan", National Interest, https://nationalinterest.org/feature/sustaining-us-counterterrorism-pressure-afghanistan-24999"</w:t>
      </w:r>
    </w:p>
    <w:p w14:paraId="6325C78B" w14:textId="77777777" w:rsidR="0028050D" w:rsidRPr="003B44BE" w:rsidRDefault="0028050D" w:rsidP="0028050D">
      <w:pPr>
        <w:rPr>
          <w:u w:val="single"/>
        </w:rPr>
      </w:pPr>
      <w:r w:rsidRPr="005D70EC">
        <w:rPr>
          <w:rStyle w:val="StyleUnderline"/>
          <w:highlight w:val="yellow"/>
        </w:rPr>
        <w:t>The United States has conducted sixteen years of counterterrorism efforts in Afghanistan</w:t>
      </w:r>
      <w:r w:rsidRPr="003B44BE">
        <w:rPr>
          <w:rStyle w:val="StyleUnderline"/>
        </w:rPr>
        <w:t xml:space="preserve"> </w:t>
      </w:r>
      <w:r w:rsidRPr="003B44BE">
        <w:rPr>
          <w:sz w:val="16"/>
        </w:rPr>
        <w:t xml:space="preserve">at a high-operational tempo, </w:t>
      </w:r>
      <w:r w:rsidRPr="005D70EC">
        <w:rPr>
          <w:rStyle w:val="StyleUnderline"/>
          <w:highlight w:val="yellow"/>
        </w:rPr>
        <w:t>which has helped to prevent</w:t>
      </w:r>
      <w:r w:rsidRPr="003B44BE">
        <w:rPr>
          <w:rStyle w:val="StyleUnderline"/>
        </w:rPr>
        <w:t xml:space="preserve"> a catastrophic </w:t>
      </w:r>
      <w:r w:rsidRPr="005D70EC">
        <w:rPr>
          <w:rStyle w:val="StyleUnderline"/>
          <w:highlight w:val="yellow"/>
        </w:rPr>
        <w:t>terror attack</w:t>
      </w:r>
      <w:r w:rsidRPr="003B44BE">
        <w:rPr>
          <w:rStyle w:val="StyleUnderline"/>
        </w:rPr>
        <w:t xml:space="preserve"> from occurring on the homeland</w:t>
      </w:r>
      <w:r w:rsidRPr="003B44BE">
        <w:rPr>
          <w:sz w:val="16"/>
        </w:rPr>
        <w:t>. The last one occurred on September 11, 2001. However, in the aftermath of Operation Enduring Freedom, Al Qaeda has focused on its regeneration, ISIS-Khorasan has become “operationally emergent,” and the Haqqani Network is now “externally enabled.”</w:t>
      </w:r>
      <w:r w:rsidRPr="003B44BE">
        <w:rPr>
          <w:rStyle w:val="Emphasis"/>
        </w:rPr>
        <w:t xml:space="preserve"> </w:t>
      </w:r>
      <w:r w:rsidRPr="005D70EC">
        <w:rPr>
          <w:rStyle w:val="Emphasis"/>
          <w:highlight w:val="yellow"/>
        </w:rPr>
        <w:t>The rise of these terror threats signals the need for improvements in U.S. counterterrorism policy in Afghanistan</w:t>
      </w:r>
      <w:r w:rsidRPr="003B44BE">
        <w:rPr>
          <w:sz w:val="16"/>
        </w:rPr>
        <w:t xml:space="preserve">. Within ten months of transitioning to Operation Freedom’s Sentinel, U.S. Special Operations Forces conducted a large-scale operation in the Shorabak District of the Kandahar Province, which was aimed at destroying two training camps belonging to Al Qaeda’s regional affiliate, Al Qaeda in the Indian Subcontinent. One of the training camps spanned thirty square miles. The existence of these camps shows how rapid malign actors, such as Al Qaeda’s regional franchise, can exploit under-governed areas in Afghanistan—even with a persistent U.S. presence in Kandahar. Thus, </w:t>
      </w:r>
      <w:r w:rsidRPr="005D70EC">
        <w:rPr>
          <w:rStyle w:val="StyleUnderline"/>
          <w:highlight w:val="yellow"/>
        </w:rPr>
        <w:t>in an area where</w:t>
      </w:r>
      <w:r w:rsidRPr="003B44BE">
        <w:rPr>
          <w:rStyle w:val="StyleUnderline"/>
        </w:rPr>
        <w:t xml:space="preserve"> as many as twenty </w:t>
      </w:r>
      <w:r w:rsidRPr="005D70EC">
        <w:rPr>
          <w:rStyle w:val="StyleUnderline"/>
          <w:highlight w:val="yellow"/>
        </w:rPr>
        <w:t xml:space="preserve">terrorist organizations </w:t>
      </w:r>
      <w:r w:rsidRPr="003B44BE">
        <w:rPr>
          <w:rStyle w:val="StyleUnderline"/>
        </w:rPr>
        <w:t>in Afghanistan and Pakistan “</w:t>
      </w:r>
      <w:r w:rsidRPr="005D70EC">
        <w:rPr>
          <w:rStyle w:val="StyleUnderline"/>
          <w:highlight w:val="yellow"/>
        </w:rPr>
        <w:t>creates the largest concentration of terrorist</w:t>
      </w:r>
      <w:r w:rsidRPr="003B44BE">
        <w:rPr>
          <w:rStyle w:val="StyleUnderline"/>
        </w:rPr>
        <w:t xml:space="preserve"> and extremist </w:t>
      </w:r>
      <w:r w:rsidRPr="005D70EC">
        <w:rPr>
          <w:rStyle w:val="StyleUnderline"/>
          <w:highlight w:val="yellow"/>
        </w:rPr>
        <w:t>organizations in the world,”</w:t>
      </w:r>
      <w:r w:rsidRPr="005D70EC">
        <w:rPr>
          <w:rStyle w:val="Emphasis"/>
          <w:highlight w:val="yellow"/>
        </w:rPr>
        <w:t xml:space="preserve"> sustained U.S. counterterrorism pressure will prevent violent </w:t>
      </w:r>
      <w:r w:rsidRPr="003B44BE">
        <w:rPr>
          <w:rStyle w:val="Emphasis"/>
        </w:rPr>
        <w:t xml:space="preserve">extremist </w:t>
      </w:r>
      <w:r w:rsidRPr="005D70EC">
        <w:rPr>
          <w:rStyle w:val="Emphasis"/>
          <w:highlight w:val="yellow"/>
        </w:rPr>
        <w:t>organizations</w:t>
      </w:r>
      <w:r w:rsidRPr="003B44BE">
        <w:rPr>
          <w:sz w:val="16"/>
        </w:rPr>
        <w:t xml:space="preserve"> </w:t>
      </w:r>
      <w:r w:rsidRPr="003B44BE">
        <w:rPr>
          <w:rStyle w:val="StyleUnderline"/>
        </w:rPr>
        <w:t xml:space="preserve">like Al Qaeda </w:t>
      </w:r>
      <w:r w:rsidRPr="005D70EC">
        <w:rPr>
          <w:rStyle w:val="StyleUnderline"/>
          <w:highlight w:val="yellow"/>
        </w:rPr>
        <w:t xml:space="preserve">from using Afghanistan as a base </w:t>
      </w:r>
      <w:r w:rsidRPr="003B44BE">
        <w:rPr>
          <w:rStyle w:val="StyleUnderline"/>
        </w:rPr>
        <w:t xml:space="preserve">from </w:t>
      </w:r>
      <w:r w:rsidRPr="005D70EC">
        <w:rPr>
          <w:rStyle w:val="StyleUnderline"/>
          <w:highlight w:val="yellow"/>
        </w:rPr>
        <w:t>which to plan terror attacks on the United States</w:t>
      </w:r>
      <w:r w:rsidRPr="003B44BE">
        <w:rPr>
          <w:rStyle w:val="StyleUnderline"/>
        </w:rPr>
        <w:t>.</w:t>
      </w:r>
    </w:p>
    <w:p w14:paraId="3B64FD75" w14:textId="77777777" w:rsidR="0028050D" w:rsidRPr="003B44BE" w:rsidRDefault="0028050D" w:rsidP="0028050D">
      <w:pPr>
        <w:rPr>
          <w:sz w:val="14"/>
        </w:rPr>
      </w:pPr>
      <w:r w:rsidRPr="003B44BE">
        <w:rPr>
          <w:rStyle w:val="StyleUnderline"/>
        </w:rPr>
        <w:t>In</w:t>
      </w:r>
      <w:r w:rsidRPr="003B44BE">
        <w:rPr>
          <w:sz w:val="14"/>
        </w:rPr>
        <w:t xml:space="preserve"> such </w:t>
      </w:r>
      <w:r w:rsidRPr="003B44BE">
        <w:rPr>
          <w:rStyle w:val="StyleUnderline"/>
        </w:rPr>
        <w:t>a</w:t>
      </w:r>
      <w:r w:rsidRPr="003B44BE">
        <w:rPr>
          <w:sz w:val="14"/>
        </w:rPr>
        <w:t xml:space="preserve"> volatile and </w:t>
      </w:r>
      <w:r w:rsidRPr="003B44BE">
        <w:rPr>
          <w:rStyle w:val="StyleUnderline"/>
        </w:rPr>
        <w:t xml:space="preserve">complex security environment, </w:t>
      </w:r>
      <w:r w:rsidRPr="005D70EC">
        <w:rPr>
          <w:rStyle w:val="StyleUnderline"/>
          <w:highlight w:val="yellow"/>
        </w:rPr>
        <w:t>the U</w:t>
      </w:r>
      <w:r w:rsidRPr="003B44BE">
        <w:rPr>
          <w:sz w:val="14"/>
        </w:rPr>
        <w:t xml:space="preserve">nited </w:t>
      </w:r>
      <w:r w:rsidRPr="005D70EC">
        <w:rPr>
          <w:rStyle w:val="StyleUnderline"/>
          <w:highlight w:val="yellow"/>
        </w:rPr>
        <w:t>S</w:t>
      </w:r>
      <w:r w:rsidRPr="003B44BE">
        <w:rPr>
          <w:sz w:val="14"/>
        </w:rPr>
        <w:t xml:space="preserve">tates </w:t>
      </w:r>
      <w:r w:rsidRPr="005D70EC">
        <w:rPr>
          <w:rStyle w:val="StyleUnderline"/>
          <w:highlight w:val="yellow"/>
        </w:rPr>
        <w:t>must have a credible host-nation partner force that can target terrorist leaders</w:t>
      </w:r>
      <w:r w:rsidRPr="003B44BE">
        <w:rPr>
          <w:sz w:val="14"/>
        </w:rPr>
        <w:t xml:space="preserve">, nodes and facilitators. </w:t>
      </w:r>
      <w:r w:rsidRPr="005D70EC">
        <w:rPr>
          <w:rStyle w:val="StyleUnderline"/>
          <w:highlight w:val="yellow"/>
        </w:rPr>
        <w:t xml:space="preserve">This is a </w:t>
      </w:r>
      <w:r w:rsidRPr="005D70EC">
        <w:rPr>
          <w:rStyle w:val="Emphasis"/>
          <w:highlight w:val="yellow"/>
        </w:rPr>
        <w:t>precondition to</w:t>
      </w:r>
      <w:r w:rsidRPr="003B44BE">
        <w:rPr>
          <w:rStyle w:val="StyleUnderline"/>
        </w:rPr>
        <w:t xml:space="preserve"> </w:t>
      </w:r>
      <w:r w:rsidRPr="003B44BE">
        <w:rPr>
          <w:sz w:val="14"/>
        </w:rPr>
        <w:t>Secretary Mattis’s vision of</w:t>
      </w:r>
      <w:r w:rsidRPr="003B44BE">
        <w:rPr>
          <w:rStyle w:val="StyleUnderline"/>
        </w:rPr>
        <w:t xml:space="preserve"> </w:t>
      </w:r>
      <w:r w:rsidRPr="005D70EC">
        <w:rPr>
          <w:rStyle w:val="Emphasis"/>
          <w:highlight w:val="yellow"/>
        </w:rPr>
        <w:t>success in Afghanistan</w:t>
      </w:r>
      <w:r w:rsidRPr="003B44BE">
        <w:rPr>
          <w:sz w:val="14"/>
        </w:rPr>
        <w:t xml:space="preserve">. </w:t>
      </w:r>
      <w:r w:rsidRPr="003B44BE">
        <w:rPr>
          <w:rStyle w:val="StyleUnderline"/>
        </w:rPr>
        <w:t>The A</w:t>
      </w:r>
      <w:r w:rsidRPr="003B44BE">
        <w:rPr>
          <w:sz w:val="14"/>
        </w:rPr>
        <w:t xml:space="preserve">fghan </w:t>
      </w:r>
      <w:r w:rsidRPr="003B44BE">
        <w:rPr>
          <w:rStyle w:val="StyleUnderline"/>
        </w:rPr>
        <w:t>S</w:t>
      </w:r>
      <w:r w:rsidRPr="003B44BE">
        <w:rPr>
          <w:sz w:val="14"/>
        </w:rPr>
        <w:t xml:space="preserve">pecial </w:t>
      </w:r>
      <w:r w:rsidRPr="003B44BE">
        <w:rPr>
          <w:rStyle w:val="StyleUnderline"/>
        </w:rPr>
        <w:t>S</w:t>
      </w:r>
      <w:r w:rsidRPr="003B44BE">
        <w:rPr>
          <w:sz w:val="14"/>
        </w:rPr>
        <w:t xml:space="preserve">ecurity </w:t>
      </w:r>
      <w:r w:rsidRPr="003B44BE">
        <w:rPr>
          <w:rStyle w:val="StyleUnderline"/>
        </w:rPr>
        <w:t>F</w:t>
      </w:r>
      <w:r w:rsidRPr="003B44BE">
        <w:rPr>
          <w:sz w:val="14"/>
        </w:rPr>
        <w:t xml:space="preserve">orces (ASSF) </w:t>
      </w:r>
      <w:r w:rsidRPr="003B44BE">
        <w:rPr>
          <w:rStyle w:val="StyleUnderline"/>
        </w:rPr>
        <w:t>are at the forefront of the fight to deter armed groups’ exploitation of Afghan territory</w:t>
      </w:r>
      <w:r w:rsidRPr="003B44BE">
        <w:rPr>
          <w:sz w:val="14"/>
        </w:rPr>
        <w:t xml:space="preserve">, conducting 80 percent of the Afghan National Army’s offensive operations. As some experts postulate, </w:t>
      </w:r>
      <w:r w:rsidRPr="003B44BE">
        <w:rPr>
          <w:rStyle w:val="StyleUnderline"/>
        </w:rPr>
        <w:t>it is “much cheaper for the United States and its allies to support</w:t>
      </w:r>
      <w:r w:rsidRPr="003B44BE">
        <w:rPr>
          <w:sz w:val="14"/>
        </w:rPr>
        <w:t xml:space="preserve"> [the ANDSF] than it is to deploy large numbers of U.S. and other NATO soldiers.”</w:t>
      </w:r>
    </w:p>
    <w:p w14:paraId="2C5C42CD" w14:textId="77777777" w:rsidR="0028050D" w:rsidRPr="003B44BE" w:rsidRDefault="0028050D" w:rsidP="0028050D">
      <w:pPr>
        <w:rPr>
          <w:sz w:val="16"/>
        </w:rPr>
      </w:pPr>
      <w:r w:rsidRPr="003B44BE">
        <w:rPr>
          <w:sz w:val="16"/>
        </w:rPr>
        <w:t xml:space="preserve">Simultaneously, </w:t>
      </w:r>
      <w:r w:rsidRPr="005D70EC">
        <w:rPr>
          <w:rStyle w:val="StyleUnderline"/>
          <w:highlight w:val="yellow"/>
        </w:rPr>
        <w:t>given the pervasive instability</w:t>
      </w:r>
      <w:r w:rsidRPr="003B44BE">
        <w:rPr>
          <w:sz w:val="16"/>
        </w:rPr>
        <w:t xml:space="preserve"> and unpredictable turbulence in which violent extremist organizations thrive, </w:t>
      </w:r>
      <w:r w:rsidRPr="005D70EC">
        <w:rPr>
          <w:rStyle w:val="Emphasis"/>
          <w:highlight w:val="yellow"/>
        </w:rPr>
        <w:t>it is in the interest of the United States to maintain a high-end</w:t>
      </w:r>
      <w:r w:rsidRPr="003B44BE">
        <w:rPr>
          <w:sz w:val="16"/>
        </w:rPr>
        <w:t xml:space="preserve">, albeit small, </w:t>
      </w:r>
      <w:r w:rsidRPr="005D70EC">
        <w:rPr>
          <w:rStyle w:val="Emphasis"/>
          <w:highlight w:val="yellow"/>
        </w:rPr>
        <w:t>counterterrorism capability to unilaterally address threat networks</w:t>
      </w:r>
      <w:r w:rsidRPr="003B44BE">
        <w:rPr>
          <w:sz w:val="16"/>
        </w:rPr>
        <w:t xml:space="preserve">. Such </w:t>
      </w:r>
      <w:r w:rsidRPr="003B44BE">
        <w:rPr>
          <w:rStyle w:val="StyleUnderline"/>
        </w:rPr>
        <w:t>an enduring security commitment would signal</w:t>
      </w:r>
      <w:r w:rsidRPr="003B44BE">
        <w:rPr>
          <w:sz w:val="16"/>
        </w:rPr>
        <w:t xml:space="preserve"> to Islamabad th</w:t>
      </w:r>
      <w:r w:rsidRPr="003B44BE">
        <w:rPr>
          <w:rStyle w:val="StyleUnderline"/>
        </w:rPr>
        <w:t xml:space="preserve">at Pakistan need not prepare for a post–United States Afghanistan, diluting its incentives to support armed groups that degrade the gains of </w:t>
      </w:r>
      <w:r w:rsidRPr="003B44BE">
        <w:rPr>
          <w:sz w:val="16"/>
        </w:rPr>
        <w:t xml:space="preserve">NATO and </w:t>
      </w:r>
      <w:r w:rsidRPr="003B44BE">
        <w:rPr>
          <w:rStyle w:val="StyleUnderline"/>
        </w:rPr>
        <w:t>the Afghan government</w:t>
      </w:r>
      <w:r w:rsidRPr="003B44BE">
        <w:rPr>
          <w:sz w:val="16"/>
        </w:rPr>
        <w:t xml:space="preserve">. </w:t>
      </w:r>
      <w:r w:rsidRPr="005D70EC">
        <w:rPr>
          <w:rStyle w:val="Emphasis"/>
          <w:highlight w:val="yellow"/>
        </w:rPr>
        <w:t>Strengthening partners</w:t>
      </w:r>
      <w:r w:rsidRPr="003B44BE">
        <w:rPr>
          <w:rStyle w:val="Emphasis"/>
        </w:rPr>
        <w:t xml:space="preserve"> and weakening adversaries </w:t>
      </w:r>
      <w:r w:rsidRPr="005D70EC">
        <w:rPr>
          <w:rStyle w:val="Emphasis"/>
          <w:highlight w:val="yellow"/>
        </w:rPr>
        <w:t>will lead to conditions that</w:t>
      </w:r>
      <w:r w:rsidRPr="003B44BE">
        <w:rPr>
          <w:rStyle w:val="Emphasis"/>
        </w:rPr>
        <w:t xml:space="preserve"> are ripe to achieving and </w:t>
      </w:r>
      <w:r w:rsidRPr="005D70EC">
        <w:rPr>
          <w:rStyle w:val="Emphasis"/>
          <w:highlight w:val="yellow"/>
        </w:rPr>
        <w:t>sustain</w:t>
      </w:r>
      <w:r w:rsidRPr="003B44BE">
        <w:rPr>
          <w:rStyle w:val="Emphasis"/>
        </w:rPr>
        <w:t xml:space="preserve">ing </w:t>
      </w:r>
      <w:r w:rsidRPr="005D70EC">
        <w:rPr>
          <w:rStyle w:val="Emphasis"/>
          <w:highlight w:val="yellow"/>
        </w:rPr>
        <w:t>a politically acceptable end-state</w:t>
      </w:r>
      <w:r w:rsidRPr="003B44BE">
        <w:rPr>
          <w:sz w:val="16"/>
        </w:rPr>
        <w:t>.</w:t>
      </w:r>
    </w:p>
    <w:p w14:paraId="6A7B8F62" w14:textId="77777777" w:rsidR="0028050D" w:rsidRPr="003B44BE" w:rsidRDefault="0028050D" w:rsidP="0028050D">
      <w:pPr>
        <w:pStyle w:val="Heading3"/>
      </w:pPr>
      <w:r>
        <w:t>I/L---</w:t>
      </w:r>
      <w:r w:rsidRPr="003B44BE">
        <w:t>Internal Links</w:t>
      </w:r>
      <w:r>
        <w:t>---2NC</w:t>
      </w:r>
    </w:p>
    <w:p w14:paraId="2138856F" w14:textId="77777777" w:rsidR="0028050D" w:rsidRPr="003B44BE" w:rsidRDefault="0028050D" w:rsidP="0028050D">
      <w:pPr>
        <w:pStyle w:val="Heading4"/>
      </w:pPr>
      <w:r w:rsidRPr="003B44BE">
        <w:t xml:space="preserve">US arm sales helps </w:t>
      </w:r>
      <w:r w:rsidRPr="003B44BE">
        <w:rPr>
          <w:u w:val="single"/>
        </w:rPr>
        <w:t>fight the global war on terror</w:t>
      </w:r>
      <w:r w:rsidRPr="003B44BE">
        <w:t xml:space="preserve">---Sales to Afghanistan </w:t>
      </w:r>
      <w:r w:rsidRPr="003B44BE">
        <w:rPr>
          <w:u w:val="single"/>
        </w:rPr>
        <w:t>fuels battles against terrorist</w:t>
      </w:r>
      <w:r w:rsidRPr="003B44BE">
        <w:t xml:space="preserve"> organizations </w:t>
      </w:r>
    </w:p>
    <w:p w14:paraId="1063BD35" w14:textId="77777777" w:rsidR="0028050D" w:rsidRPr="003B44BE" w:rsidRDefault="0028050D" w:rsidP="0028050D">
      <w:r w:rsidRPr="003B44BE">
        <w:t xml:space="preserve">Trevor </w:t>
      </w:r>
      <w:r w:rsidRPr="003B44BE">
        <w:rPr>
          <w:rStyle w:val="Style13ptBold"/>
        </w:rPr>
        <w:t>Thrall</w:t>
      </w:r>
      <w:r w:rsidRPr="003B44BE">
        <w:t xml:space="preserve"> </w:t>
      </w:r>
      <w:r w:rsidRPr="003B44BE">
        <w:rPr>
          <w:rStyle w:val="Style13ptBold"/>
        </w:rPr>
        <w:t>and</w:t>
      </w:r>
      <w:r w:rsidRPr="003B44BE">
        <w:t xml:space="preserve"> Caroline </w:t>
      </w:r>
      <w:r w:rsidRPr="003B44BE">
        <w:rPr>
          <w:rStyle w:val="Style13ptBold"/>
        </w:rPr>
        <w:t>Dorminey 18</w:t>
      </w:r>
      <w:r w:rsidRPr="003B44BE">
        <w:t>, associate professor at the Schar School of Policy and Government at George Mason University, policy analyst at the Cato Institute, "Risky Business: The Role of Arms Sales in U.S. Foreign Policy", https://www.cato.org/publications/policy-analysis/risky-business-role-arms-sales-us-foreign-policy</w:t>
      </w:r>
    </w:p>
    <w:p w14:paraId="5D5E5179" w14:textId="77777777" w:rsidR="0028050D" w:rsidRPr="003B44BE" w:rsidRDefault="0028050D" w:rsidP="0028050D">
      <w:pPr>
        <w:rPr>
          <w:sz w:val="16"/>
        </w:rPr>
      </w:pPr>
      <w:r w:rsidRPr="003B44BE">
        <w:rPr>
          <w:sz w:val="16"/>
        </w:rPr>
        <w:t xml:space="preserve">Few tools have been used in pursuit of so many foreign policy objectives as arms sales. </w:t>
      </w:r>
      <w:r w:rsidRPr="003B44BE">
        <w:rPr>
          <w:u w:val="single"/>
        </w:rPr>
        <w:t xml:space="preserve">The </w:t>
      </w:r>
      <w:r w:rsidRPr="003B44BE">
        <w:rPr>
          <w:rStyle w:val="Emphasis"/>
        </w:rPr>
        <w:t>U</w:t>
      </w:r>
      <w:r w:rsidRPr="003B44BE">
        <w:rPr>
          <w:u w:val="single"/>
        </w:rPr>
        <w:t xml:space="preserve">nited </w:t>
      </w:r>
      <w:r w:rsidRPr="003B44BE">
        <w:rPr>
          <w:rStyle w:val="Emphasis"/>
        </w:rPr>
        <w:t>S</w:t>
      </w:r>
      <w:r w:rsidRPr="003B44BE">
        <w:rPr>
          <w:u w:val="single"/>
        </w:rPr>
        <w:t>tates</w:t>
      </w:r>
      <w:r w:rsidRPr="003B44BE">
        <w:rPr>
          <w:sz w:val="16"/>
        </w:rPr>
        <w:t xml:space="preserve"> has </w:t>
      </w:r>
      <w:r w:rsidRPr="003B44BE">
        <w:rPr>
          <w:u w:val="single"/>
        </w:rPr>
        <w:t>sold weapons to</w:t>
      </w:r>
      <w:r w:rsidRPr="003B44BE">
        <w:rPr>
          <w:sz w:val="16"/>
        </w:rPr>
        <w:t xml:space="preserve"> its </w:t>
      </w:r>
      <w:r w:rsidRPr="003B44BE">
        <w:rPr>
          <w:u w:val="single"/>
        </w:rPr>
        <w:t>NATO</w:t>
      </w:r>
      <w:r w:rsidRPr="003B44BE">
        <w:rPr>
          <w:sz w:val="16"/>
        </w:rPr>
        <w:t xml:space="preserve"> </w:t>
      </w:r>
      <w:r w:rsidRPr="003B44BE">
        <w:rPr>
          <w:u w:val="single"/>
        </w:rPr>
        <w:t>allies to ensure their ability to defend</w:t>
      </w:r>
      <w:r w:rsidRPr="003B44BE">
        <w:rPr>
          <w:sz w:val="16"/>
        </w:rPr>
        <w:t xml:space="preserve"> Western Europe; to friendly governments around the world facing insurgencies and organized crime; to allies in the Pacific (buffering them against China’s rising military power); and to both Israel and many of its Arab neighbors in efforts to maintain regional stability and influence over Middle Eastern affairs. </w:t>
      </w:r>
      <w:r w:rsidRPr="005D70EC">
        <w:rPr>
          <w:highlight w:val="yellow"/>
          <w:u w:val="single"/>
        </w:rPr>
        <w:t>The</w:t>
      </w:r>
      <w:r w:rsidRPr="003B44BE">
        <w:rPr>
          <w:u w:val="single"/>
        </w:rPr>
        <w:t xml:space="preserve"> </w:t>
      </w:r>
      <w:r w:rsidRPr="005D70EC">
        <w:rPr>
          <w:rStyle w:val="Emphasis"/>
          <w:highlight w:val="yellow"/>
        </w:rPr>
        <w:t>U</w:t>
      </w:r>
      <w:r w:rsidRPr="003B44BE">
        <w:rPr>
          <w:u w:val="single"/>
        </w:rPr>
        <w:t xml:space="preserve">nited </w:t>
      </w:r>
      <w:r w:rsidRPr="005D70EC">
        <w:rPr>
          <w:rStyle w:val="Emphasis"/>
          <w:highlight w:val="yellow"/>
        </w:rPr>
        <w:t>S</w:t>
      </w:r>
      <w:r w:rsidRPr="003B44BE">
        <w:rPr>
          <w:u w:val="single"/>
        </w:rPr>
        <w:t>tates</w:t>
      </w:r>
      <w:r w:rsidRPr="003B44BE">
        <w:rPr>
          <w:sz w:val="16"/>
        </w:rPr>
        <w:t xml:space="preserve"> has </w:t>
      </w:r>
      <w:r w:rsidRPr="005D70EC">
        <w:rPr>
          <w:highlight w:val="yellow"/>
          <w:u w:val="single"/>
        </w:rPr>
        <w:t>used arms sales</w:t>
      </w:r>
      <w:r w:rsidRPr="003B44BE">
        <w:rPr>
          <w:sz w:val="16"/>
        </w:rPr>
        <w:t xml:space="preserve">, as well as the threat of denying arms, </w:t>
      </w:r>
      <w:r w:rsidRPr="005D70EC">
        <w:rPr>
          <w:highlight w:val="yellow"/>
          <w:u w:val="single"/>
        </w:rPr>
        <w:t>in efforts</w:t>
      </w:r>
      <w:r w:rsidRPr="003B44BE">
        <w:rPr>
          <w:u w:val="single"/>
        </w:rPr>
        <w:t xml:space="preserve"> </w:t>
      </w:r>
      <w:r w:rsidRPr="005D70EC">
        <w:rPr>
          <w:highlight w:val="yellow"/>
          <w:u w:val="single"/>
        </w:rPr>
        <w:t>to influence</w:t>
      </w:r>
      <w:r w:rsidRPr="003B44BE">
        <w:rPr>
          <w:u w:val="single"/>
        </w:rPr>
        <w:t xml:space="preserve"> </w:t>
      </w:r>
      <w:r w:rsidRPr="005D70EC">
        <w:rPr>
          <w:highlight w:val="yellow"/>
          <w:u w:val="single"/>
        </w:rPr>
        <w:t>h</w:t>
      </w:r>
      <w:r w:rsidRPr="003B44BE">
        <w:rPr>
          <w:u w:val="single"/>
        </w:rPr>
        <w:t xml:space="preserve">uman </w:t>
      </w:r>
      <w:r w:rsidRPr="005D70EC">
        <w:rPr>
          <w:highlight w:val="yellow"/>
          <w:u w:val="single"/>
        </w:rPr>
        <w:t>r</w:t>
      </w:r>
      <w:r w:rsidRPr="003B44BE">
        <w:rPr>
          <w:u w:val="single"/>
        </w:rPr>
        <w:t xml:space="preserve">ights </w:t>
      </w:r>
      <w:r w:rsidRPr="005D70EC">
        <w:rPr>
          <w:highlight w:val="yellow"/>
          <w:u w:val="single"/>
        </w:rPr>
        <w:t>policies</w:t>
      </w:r>
      <w:r w:rsidRPr="003B44BE">
        <w:rPr>
          <w:u w:val="single"/>
        </w:rPr>
        <w:t xml:space="preserve">, to help </w:t>
      </w:r>
      <w:r w:rsidRPr="005D70EC">
        <w:rPr>
          <w:highlight w:val="yellow"/>
          <w:u w:val="single"/>
        </w:rPr>
        <w:t>end</w:t>
      </w:r>
      <w:r w:rsidRPr="003B44BE">
        <w:rPr>
          <w:u w:val="single"/>
        </w:rPr>
        <w:t xml:space="preserve"> </w:t>
      </w:r>
      <w:r w:rsidRPr="005D70EC">
        <w:rPr>
          <w:highlight w:val="yellow"/>
          <w:u w:val="single"/>
        </w:rPr>
        <w:t>conflicts</w:t>
      </w:r>
      <w:r w:rsidRPr="003B44BE">
        <w:rPr>
          <w:sz w:val="16"/>
        </w:rPr>
        <w:t xml:space="preserve">, to gain access to military bases, and to </w:t>
      </w:r>
      <w:r w:rsidRPr="003B44BE">
        <w:rPr>
          <w:u w:val="single"/>
        </w:rPr>
        <w:t>encourage fair elections</w:t>
      </w:r>
      <w:r w:rsidRPr="003B44BE">
        <w:rPr>
          <w:sz w:val="16"/>
        </w:rPr>
        <w:t xml:space="preserve">. Since 9/11, the new central focus of U.S. weapons sales has been to </w:t>
      </w:r>
      <w:r w:rsidRPr="005D70EC">
        <w:rPr>
          <w:rStyle w:val="Emphasis"/>
          <w:highlight w:val="yellow"/>
        </w:rPr>
        <w:t>bolster the global war on terror</w:t>
      </w:r>
      <w:r w:rsidRPr="003B44BE">
        <w:rPr>
          <w:sz w:val="16"/>
        </w:rPr>
        <w:t>.36</w:t>
      </w:r>
    </w:p>
    <w:p w14:paraId="06688A25" w14:textId="77777777" w:rsidR="0028050D" w:rsidRPr="003B44BE" w:rsidRDefault="0028050D" w:rsidP="0028050D">
      <w:pPr>
        <w:rPr>
          <w:sz w:val="16"/>
        </w:rPr>
      </w:pPr>
      <w:r w:rsidRPr="003B44BE">
        <w:rPr>
          <w:u w:val="single"/>
        </w:rPr>
        <w:t>Despite</w:t>
      </w:r>
      <w:r w:rsidRPr="003B44BE">
        <w:rPr>
          <w:sz w:val="16"/>
        </w:rPr>
        <w:t xml:space="preserve"> their many </w:t>
      </w:r>
      <w:r w:rsidRPr="003B44BE">
        <w:rPr>
          <w:u w:val="single"/>
        </w:rPr>
        <w:t>uses</w:t>
      </w:r>
      <w:r w:rsidRPr="003B44BE">
        <w:rPr>
          <w:sz w:val="16"/>
        </w:rPr>
        <w:t xml:space="preserve">, </w:t>
      </w:r>
      <w:r w:rsidRPr="003B44BE">
        <w:rPr>
          <w:u w:val="single"/>
        </w:rPr>
        <w:t>arms sales impact foreign affairs</w:t>
      </w:r>
      <w:r w:rsidRPr="003B44BE">
        <w:rPr>
          <w:sz w:val="16"/>
        </w:rPr>
        <w:t xml:space="preserve"> through two basic mechanisms. The first involves </w:t>
      </w:r>
      <w:r w:rsidRPr="005D70EC">
        <w:rPr>
          <w:highlight w:val="yellow"/>
          <w:u w:val="single"/>
        </w:rPr>
        <w:t>using arms sales</w:t>
      </w:r>
      <w:r w:rsidRPr="003B44BE">
        <w:rPr>
          <w:u w:val="single"/>
        </w:rPr>
        <w:t xml:space="preserve"> </w:t>
      </w:r>
      <w:r w:rsidRPr="005D70EC">
        <w:rPr>
          <w:highlight w:val="yellow"/>
          <w:u w:val="single"/>
        </w:rPr>
        <w:t>to</w:t>
      </w:r>
      <w:r w:rsidRPr="003B44BE">
        <w:rPr>
          <w:sz w:val="16"/>
        </w:rPr>
        <w:t xml:space="preserve"> shift the balance of power and capabilities between the recipient and its neighbors, thereby </w:t>
      </w:r>
      <w:r w:rsidRPr="005D70EC">
        <w:rPr>
          <w:highlight w:val="yellow"/>
          <w:u w:val="single"/>
        </w:rPr>
        <w:t>help</w:t>
      </w:r>
      <w:r w:rsidRPr="003B44BE">
        <w:rPr>
          <w:sz w:val="16"/>
        </w:rPr>
        <w:t xml:space="preserve">ing </w:t>
      </w:r>
      <w:r w:rsidRPr="005D70EC">
        <w:rPr>
          <w:highlight w:val="yellow"/>
          <w:u w:val="single"/>
        </w:rPr>
        <w:t>allies win wars</w:t>
      </w:r>
      <w:r w:rsidRPr="003B44BE">
        <w:rPr>
          <w:u w:val="single"/>
        </w:rPr>
        <w:t xml:space="preserve"> or </w:t>
      </w:r>
      <w:r w:rsidRPr="005D70EC">
        <w:rPr>
          <w:highlight w:val="yellow"/>
          <w:u w:val="single"/>
        </w:rPr>
        <w:t>deter</w:t>
      </w:r>
      <w:r w:rsidRPr="003B44BE">
        <w:rPr>
          <w:u w:val="single"/>
        </w:rPr>
        <w:t xml:space="preserve"> </w:t>
      </w:r>
      <w:r w:rsidRPr="005D70EC">
        <w:rPr>
          <w:highlight w:val="yellow"/>
          <w:u w:val="single"/>
        </w:rPr>
        <w:t>adversaries</w:t>
      </w:r>
      <w:r w:rsidRPr="003B44BE">
        <w:rPr>
          <w:u w:val="single"/>
        </w:rPr>
        <w:t xml:space="preserve">, </w:t>
      </w:r>
      <w:r w:rsidRPr="005D70EC">
        <w:rPr>
          <w:highlight w:val="yellow"/>
          <w:u w:val="single"/>
        </w:rPr>
        <w:t>promote</w:t>
      </w:r>
      <w:r w:rsidRPr="003B44BE">
        <w:rPr>
          <w:u w:val="single"/>
        </w:rPr>
        <w:t xml:space="preserve"> local and regional </w:t>
      </w:r>
      <w:r w:rsidRPr="005D70EC">
        <w:rPr>
          <w:highlight w:val="yellow"/>
          <w:u w:val="single"/>
        </w:rPr>
        <w:t>stability</w:t>
      </w:r>
      <w:r w:rsidRPr="003B44BE">
        <w:rPr>
          <w:u w:val="single"/>
        </w:rPr>
        <w:t>,</w:t>
      </w:r>
      <w:r w:rsidRPr="003B44BE">
        <w:rPr>
          <w:sz w:val="16"/>
        </w:rPr>
        <w:t xml:space="preserve"> or </w:t>
      </w:r>
      <w:r w:rsidRPr="003B44BE">
        <w:rPr>
          <w:u w:val="single"/>
        </w:rPr>
        <w:t>buttress friendly governments against insurgencies</w:t>
      </w:r>
      <w:r w:rsidRPr="003B44BE">
        <w:rPr>
          <w:sz w:val="16"/>
        </w:rPr>
        <w:t xml:space="preserve"> and other internal challenges.37 During the Cold War, American arms sales became part of a broader strategy to deter the Soviet Union from invading Western Europe. In the wake of the 9/11 attacks, </w:t>
      </w:r>
      <w:r w:rsidRPr="005D70EC">
        <w:rPr>
          <w:highlight w:val="yellow"/>
          <w:u w:val="single"/>
        </w:rPr>
        <w:t>the</w:t>
      </w:r>
      <w:r w:rsidRPr="005D70EC">
        <w:rPr>
          <w:sz w:val="16"/>
          <w:highlight w:val="yellow"/>
        </w:rPr>
        <w:t xml:space="preserve"> </w:t>
      </w:r>
      <w:r w:rsidRPr="005D70EC">
        <w:rPr>
          <w:highlight w:val="yellow"/>
          <w:u w:val="single"/>
        </w:rPr>
        <w:t>U</w:t>
      </w:r>
      <w:r w:rsidRPr="003B44BE">
        <w:rPr>
          <w:sz w:val="16"/>
        </w:rPr>
        <w:t xml:space="preserve">nited </w:t>
      </w:r>
      <w:r w:rsidRPr="005D70EC">
        <w:rPr>
          <w:highlight w:val="yellow"/>
          <w:u w:val="single"/>
        </w:rPr>
        <w:t>S</w:t>
      </w:r>
      <w:r w:rsidRPr="003B44BE">
        <w:rPr>
          <w:sz w:val="16"/>
        </w:rPr>
        <w:t xml:space="preserve">tates </w:t>
      </w:r>
      <w:r w:rsidRPr="005D70EC">
        <w:rPr>
          <w:highlight w:val="yellow"/>
          <w:u w:val="single"/>
        </w:rPr>
        <w:t>sold weapons to Afghanistan</w:t>
      </w:r>
      <w:r w:rsidRPr="003B44BE">
        <w:rPr>
          <w:sz w:val="16"/>
        </w:rPr>
        <w:t xml:space="preserve"> and Iraq </w:t>
      </w:r>
      <w:r w:rsidRPr="005D70EC">
        <w:rPr>
          <w:highlight w:val="yellow"/>
          <w:u w:val="single"/>
        </w:rPr>
        <w:t xml:space="preserve">to </w:t>
      </w:r>
      <w:r w:rsidRPr="005D70EC">
        <w:rPr>
          <w:rStyle w:val="Emphasis"/>
          <w:highlight w:val="yellow"/>
        </w:rPr>
        <w:t>bolster their ability to defeat the Taliban, al Qaeda, and the Islamic State</w:t>
      </w:r>
      <w:r w:rsidRPr="003B44BE">
        <w:rPr>
          <w:sz w:val="16"/>
        </w:rPr>
        <w:t xml:space="preserve">. By selling advanced weaponry to Taiwan, Japan, South Korea, and Australia, the United States hoped to balance rising Chinese power and promote regional stability. Although the specific objectives differ, at root the causal mechanism is the same: </w:t>
      </w:r>
      <w:r w:rsidRPr="003B44BE">
        <w:rPr>
          <w:u w:val="single"/>
        </w:rPr>
        <w:t>using arms sales</w:t>
      </w:r>
      <w:r w:rsidRPr="003B44BE">
        <w:rPr>
          <w:sz w:val="16"/>
        </w:rPr>
        <w:t xml:space="preserve"> to </w:t>
      </w:r>
      <w:r w:rsidRPr="003B44BE">
        <w:rPr>
          <w:u w:val="single"/>
        </w:rPr>
        <w:t>shift the balance of power in</w:t>
      </w:r>
      <w:r w:rsidRPr="003B44BE">
        <w:rPr>
          <w:sz w:val="16"/>
        </w:rPr>
        <w:t xml:space="preserve"> a direction more </w:t>
      </w:r>
      <w:r w:rsidRPr="003B44BE">
        <w:rPr>
          <w:u w:val="single"/>
        </w:rPr>
        <w:t>favor</w:t>
      </w:r>
      <w:r w:rsidRPr="003B44BE">
        <w:rPr>
          <w:sz w:val="16"/>
        </w:rPr>
        <w:t xml:space="preserve">able to </w:t>
      </w:r>
      <w:r w:rsidRPr="003B44BE">
        <w:rPr>
          <w:u w:val="single"/>
        </w:rPr>
        <w:t>American interests</w:t>
      </w:r>
      <w:r w:rsidRPr="003B44BE">
        <w:rPr>
          <w:sz w:val="16"/>
        </w:rPr>
        <w:t>.38</w:t>
      </w:r>
    </w:p>
    <w:p w14:paraId="7388523A" w14:textId="77777777" w:rsidR="0028050D" w:rsidRPr="003B44BE" w:rsidRDefault="0028050D" w:rsidP="0028050D">
      <w:pPr>
        <w:rPr>
          <w:sz w:val="16"/>
        </w:rPr>
      </w:pPr>
      <w:r w:rsidRPr="003B44BE">
        <w:rPr>
          <w:sz w:val="16"/>
        </w:rPr>
        <w:t xml:space="preserve">The second mechanism involves using arms sales to generate leverage over the conduct of other nations. </w:t>
      </w:r>
      <w:r w:rsidRPr="003B44BE">
        <w:rPr>
          <w:u w:val="single"/>
        </w:rPr>
        <w:t>As the producer of the world’s most advanced and sought-after weaponry</w:t>
      </w:r>
      <w:r w:rsidRPr="003B44BE">
        <w:rPr>
          <w:sz w:val="16"/>
        </w:rPr>
        <w:t xml:space="preserve">, </w:t>
      </w:r>
      <w:r w:rsidRPr="005D70EC">
        <w:rPr>
          <w:highlight w:val="yellow"/>
          <w:u w:val="single"/>
        </w:rPr>
        <w:t xml:space="preserve">the </w:t>
      </w:r>
      <w:r w:rsidRPr="005D70EC">
        <w:rPr>
          <w:rStyle w:val="Emphasis"/>
          <w:highlight w:val="yellow"/>
        </w:rPr>
        <w:t>U</w:t>
      </w:r>
      <w:r w:rsidRPr="003B44BE">
        <w:rPr>
          <w:u w:val="single"/>
        </w:rPr>
        <w:t xml:space="preserve">nited </w:t>
      </w:r>
      <w:r w:rsidRPr="005D70EC">
        <w:rPr>
          <w:rStyle w:val="Emphasis"/>
          <w:highlight w:val="yellow"/>
        </w:rPr>
        <w:t>S</w:t>
      </w:r>
      <w:r w:rsidRPr="003B44BE">
        <w:rPr>
          <w:u w:val="single"/>
        </w:rPr>
        <w:t xml:space="preserve">tates </w:t>
      </w:r>
      <w:r w:rsidRPr="005D70EC">
        <w:rPr>
          <w:highlight w:val="yellow"/>
          <w:u w:val="single"/>
        </w:rPr>
        <w:t>can dict</w:t>
      </w:r>
      <w:r w:rsidRPr="003B44BE">
        <w:rPr>
          <w:u w:val="single"/>
        </w:rPr>
        <w:t>ate</w:t>
      </w:r>
      <w:r w:rsidRPr="003B44BE">
        <w:rPr>
          <w:sz w:val="16"/>
        </w:rPr>
        <w:t xml:space="preserve">, at least to some degree, </w:t>
      </w:r>
      <w:r w:rsidRPr="003B44BE">
        <w:rPr>
          <w:u w:val="single"/>
        </w:rPr>
        <w:t xml:space="preserve">the </w:t>
      </w:r>
      <w:r w:rsidRPr="005D70EC">
        <w:rPr>
          <w:highlight w:val="yellow"/>
          <w:u w:val="single"/>
        </w:rPr>
        <w:t xml:space="preserve">conditions under which it will agree to sell </w:t>
      </w:r>
      <w:r w:rsidRPr="003B44BE">
        <w:rPr>
          <w:u w:val="single"/>
        </w:rPr>
        <w:t xml:space="preserve">certain </w:t>
      </w:r>
      <w:r w:rsidRPr="005D70EC">
        <w:rPr>
          <w:highlight w:val="yellow"/>
          <w:u w:val="single"/>
        </w:rPr>
        <w:t>weapons</w:t>
      </w:r>
      <w:r w:rsidRPr="003B44BE">
        <w:rPr>
          <w:sz w:val="16"/>
        </w:rPr>
        <w:t>.39 As Andrew Shapiro puts it, “</w:t>
      </w:r>
      <w:r w:rsidRPr="003B44BE">
        <w:rPr>
          <w:u w:val="single"/>
        </w:rPr>
        <w:t>When a country acquires an advanced U.S. defense system</w:t>
      </w:r>
      <w:r w:rsidRPr="003B44BE">
        <w:rPr>
          <w:sz w:val="16"/>
        </w:rPr>
        <w:t xml:space="preserve">, </w:t>
      </w:r>
      <w:r w:rsidRPr="005D70EC">
        <w:rPr>
          <w:highlight w:val="yellow"/>
          <w:u w:val="single"/>
        </w:rPr>
        <w:t>they</w:t>
      </w:r>
      <w:r w:rsidRPr="003B44BE">
        <w:rPr>
          <w:sz w:val="16"/>
        </w:rPr>
        <w:t xml:space="preserve"> are not simply buying a product to </w:t>
      </w:r>
      <w:r w:rsidRPr="005D70EC">
        <w:rPr>
          <w:highlight w:val="yellow"/>
          <w:u w:val="single"/>
        </w:rPr>
        <w:t>enhance</w:t>
      </w:r>
      <w:r w:rsidRPr="003B44BE">
        <w:rPr>
          <w:u w:val="single"/>
        </w:rPr>
        <w:t xml:space="preserve"> their </w:t>
      </w:r>
      <w:r w:rsidRPr="005D70EC">
        <w:rPr>
          <w:highlight w:val="yellow"/>
          <w:u w:val="single"/>
        </w:rPr>
        <w:t>security</w:t>
      </w:r>
      <w:r w:rsidRPr="003B44BE">
        <w:rPr>
          <w:sz w:val="16"/>
        </w:rPr>
        <w:t xml:space="preserve">, they are </w:t>
      </w:r>
      <w:r w:rsidRPr="005D70EC">
        <w:rPr>
          <w:highlight w:val="yellow"/>
          <w:u w:val="single"/>
        </w:rPr>
        <w:t>also</w:t>
      </w:r>
      <w:r w:rsidRPr="003B44BE">
        <w:rPr>
          <w:u w:val="single"/>
        </w:rPr>
        <w:t xml:space="preserve"> </w:t>
      </w:r>
      <w:r w:rsidRPr="005D70EC">
        <w:rPr>
          <w:highlight w:val="yellow"/>
          <w:u w:val="single"/>
        </w:rPr>
        <w:t>seeking a relationship</w:t>
      </w:r>
      <w:r w:rsidRPr="003B44BE">
        <w:rPr>
          <w:u w:val="single"/>
        </w:rPr>
        <w:t xml:space="preserve"> </w:t>
      </w:r>
      <w:r w:rsidRPr="005D70EC">
        <w:rPr>
          <w:highlight w:val="yellow"/>
          <w:u w:val="single"/>
        </w:rPr>
        <w:t xml:space="preserve">with the </w:t>
      </w:r>
      <w:r w:rsidRPr="005D70EC">
        <w:rPr>
          <w:rStyle w:val="Emphasis"/>
          <w:highlight w:val="yellow"/>
        </w:rPr>
        <w:t>U</w:t>
      </w:r>
      <w:r w:rsidRPr="003B44BE">
        <w:rPr>
          <w:u w:val="single"/>
        </w:rPr>
        <w:t xml:space="preserve">nited </w:t>
      </w:r>
      <w:r w:rsidRPr="005D70EC">
        <w:rPr>
          <w:rStyle w:val="Emphasis"/>
          <w:highlight w:val="yellow"/>
        </w:rPr>
        <w:t>S</w:t>
      </w:r>
      <w:r w:rsidRPr="003B44BE">
        <w:rPr>
          <w:u w:val="single"/>
        </w:rPr>
        <w:t>tates</w:t>
      </w:r>
      <w:r w:rsidRPr="003B44BE">
        <w:rPr>
          <w:sz w:val="16"/>
        </w:rPr>
        <w:t xml:space="preserve">… . </w:t>
      </w:r>
      <w:r w:rsidRPr="003B44BE">
        <w:rPr>
          <w:u w:val="single"/>
        </w:rPr>
        <w:t xml:space="preserve">This engagement helps </w:t>
      </w:r>
      <w:r w:rsidRPr="005D70EC">
        <w:rPr>
          <w:highlight w:val="yellow"/>
          <w:u w:val="single"/>
        </w:rPr>
        <w:t>build bilateral</w:t>
      </w:r>
      <w:r w:rsidRPr="003B44BE">
        <w:rPr>
          <w:u w:val="single"/>
        </w:rPr>
        <w:t xml:space="preserve"> </w:t>
      </w:r>
      <w:r w:rsidRPr="005D70EC">
        <w:rPr>
          <w:highlight w:val="yellow"/>
          <w:u w:val="single"/>
        </w:rPr>
        <w:t>ties</w:t>
      </w:r>
      <w:r w:rsidRPr="003B44BE">
        <w:rPr>
          <w:sz w:val="16"/>
        </w:rPr>
        <w:t xml:space="preserve"> </w:t>
      </w:r>
      <w:r w:rsidRPr="003B44BE">
        <w:rPr>
          <w:u w:val="single"/>
        </w:rPr>
        <w:t>and</w:t>
      </w:r>
      <w:r w:rsidRPr="003B44BE">
        <w:rPr>
          <w:sz w:val="16"/>
        </w:rPr>
        <w:t xml:space="preserve"> creates strong </w:t>
      </w:r>
      <w:r w:rsidRPr="005D70EC">
        <w:rPr>
          <w:highlight w:val="yellow"/>
          <w:u w:val="single"/>
        </w:rPr>
        <w:t>incentives</w:t>
      </w:r>
      <w:r w:rsidRPr="003B44BE">
        <w:rPr>
          <w:sz w:val="16"/>
        </w:rPr>
        <w:t xml:space="preserve"> for recipient </w:t>
      </w:r>
      <w:r w:rsidRPr="003B44BE">
        <w:rPr>
          <w:u w:val="single"/>
        </w:rPr>
        <w:t xml:space="preserve">countries to maintain </w:t>
      </w:r>
      <w:r w:rsidRPr="005D70EC">
        <w:rPr>
          <w:highlight w:val="yellow"/>
          <w:u w:val="single"/>
        </w:rPr>
        <w:t>good relations</w:t>
      </w:r>
      <w:r w:rsidRPr="003B44BE">
        <w:rPr>
          <w:u w:val="single"/>
        </w:rPr>
        <w:t xml:space="preserve"> with the </w:t>
      </w:r>
      <w:r w:rsidRPr="003B44BE">
        <w:rPr>
          <w:rStyle w:val="Emphasis"/>
        </w:rPr>
        <w:t>U</w:t>
      </w:r>
      <w:r w:rsidRPr="003B44BE">
        <w:rPr>
          <w:u w:val="single"/>
        </w:rPr>
        <w:t xml:space="preserve">nited </w:t>
      </w:r>
      <w:r w:rsidRPr="003B44BE">
        <w:rPr>
          <w:rStyle w:val="Emphasis"/>
        </w:rPr>
        <w:t>S</w:t>
      </w:r>
      <w:r w:rsidRPr="003B44BE">
        <w:rPr>
          <w:u w:val="single"/>
        </w:rPr>
        <w:t>tates</w:t>
      </w:r>
      <w:r w:rsidRPr="003B44BE">
        <w:rPr>
          <w:sz w:val="16"/>
        </w:rPr>
        <w:t>.”40</w:t>
      </w:r>
    </w:p>
    <w:p w14:paraId="4FC78264" w14:textId="77777777" w:rsidR="0028050D" w:rsidRPr="003B44BE" w:rsidRDefault="0028050D" w:rsidP="0028050D">
      <w:pPr>
        <w:rPr>
          <w:sz w:val="16"/>
        </w:rPr>
      </w:pPr>
      <w:r w:rsidRPr="003B44BE">
        <w:rPr>
          <w:sz w:val="16"/>
        </w:rPr>
        <w:t>American influence is thought to be most potent in cases where the United States provides a nation with a large share of its military capabilities. In the wake of U.S. pressure to halt Israeli defense exports to China, for example, an Israeli official acknowledged, “If the United States, which provides Israel with $2 billion in annual military aid, demands that we will not sell anything to China — then we won’t. If the Americans decide we should not be selling arms to other countries as well — Israel will have no choice but to comply.”41</w:t>
      </w:r>
    </w:p>
    <w:p w14:paraId="33E211F7" w14:textId="77777777" w:rsidR="0028050D" w:rsidRPr="003B44BE" w:rsidRDefault="0028050D" w:rsidP="0028050D">
      <w:pPr>
        <w:rPr>
          <w:sz w:val="16"/>
        </w:rPr>
      </w:pPr>
      <w:r w:rsidRPr="003B44BE">
        <w:rPr>
          <w:sz w:val="16"/>
        </w:rPr>
        <w:t xml:space="preserve">The United States has used arms sales to try to encourage states to vote with the United States at the UN, to support or adopt pro-Western and pro-U.S. foreign policies, to convince Egypt and Israel to accept peace accords, and to gain access to military bases in places such as Greece, Turkey, Kenya, Somalia, Oman, and the Philippines. After the Cold War, </w:t>
      </w:r>
      <w:r w:rsidRPr="003B44BE">
        <w:rPr>
          <w:u w:val="single"/>
        </w:rPr>
        <w:t>the United States also sought to tie arms transfers to human rights and democratization efforts</w:t>
      </w:r>
      <w:r w:rsidRPr="003B44BE">
        <w:rPr>
          <w:sz w:val="16"/>
        </w:rPr>
        <w:t xml:space="preserve"> in client states.42</w:t>
      </w:r>
    </w:p>
    <w:p w14:paraId="02D81031" w14:textId="77777777" w:rsidR="0028050D" w:rsidRPr="003B44BE" w:rsidRDefault="0028050D" w:rsidP="0028050D">
      <w:pPr>
        <w:rPr>
          <w:sz w:val="16"/>
        </w:rPr>
      </w:pPr>
      <w:r w:rsidRPr="005D70EC">
        <w:rPr>
          <w:highlight w:val="yellow"/>
          <w:u w:val="single"/>
        </w:rPr>
        <w:t>Arms sales</w:t>
      </w:r>
      <w:r w:rsidRPr="003B44BE">
        <w:rPr>
          <w:u w:val="single"/>
        </w:rPr>
        <w:t xml:space="preserve"> remain attractive</w:t>
      </w:r>
      <w:r w:rsidRPr="003B44BE">
        <w:rPr>
          <w:sz w:val="16"/>
        </w:rPr>
        <w:t xml:space="preserve"> to presidents </w:t>
      </w:r>
      <w:r w:rsidRPr="003B44BE">
        <w:rPr>
          <w:u w:val="single"/>
        </w:rPr>
        <w:t>for three</w:t>
      </w:r>
      <w:r w:rsidRPr="003B44BE">
        <w:rPr>
          <w:sz w:val="16"/>
        </w:rPr>
        <w:t xml:space="preserve"> main </w:t>
      </w:r>
      <w:r w:rsidRPr="003B44BE">
        <w:rPr>
          <w:u w:val="single"/>
        </w:rPr>
        <w:t>reasons</w:t>
      </w:r>
      <w:r w:rsidRPr="003B44BE">
        <w:rPr>
          <w:sz w:val="16"/>
        </w:rPr>
        <w:t xml:space="preserve">. </w:t>
      </w:r>
      <w:r w:rsidRPr="003B44BE">
        <w:rPr>
          <w:u w:val="single"/>
        </w:rPr>
        <w:t xml:space="preserve">First, arms sales </w:t>
      </w:r>
      <w:r w:rsidRPr="005D70EC">
        <w:rPr>
          <w:highlight w:val="yellow"/>
          <w:u w:val="single"/>
        </w:rPr>
        <w:t>are less risky than</w:t>
      </w:r>
      <w:r w:rsidRPr="003B44BE">
        <w:rPr>
          <w:sz w:val="16"/>
        </w:rPr>
        <w:t xml:space="preserve"> sending American </w:t>
      </w:r>
      <w:r w:rsidRPr="005D70EC">
        <w:rPr>
          <w:highlight w:val="yellow"/>
          <w:u w:val="single"/>
        </w:rPr>
        <w:t>troops</w:t>
      </w:r>
      <w:r w:rsidRPr="003B44BE">
        <w:rPr>
          <w:sz w:val="16"/>
        </w:rPr>
        <w:t xml:space="preserve">, </w:t>
      </w:r>
      <w:r w:rsidRPr="003B44BE">
        <w:rPr>
          <w:u w:val="single"/>
        </w:rPr>
        <w:t>providing</w:t>
      </w:r>
      <w:r w:rsidRPr="003B44BE">
        <w:rPr>
          <w:sz w:val="16"/>
        </w:rPr>
        <w:t xml:space="preserve"> explicit </w:t>
      </w:r>
      <w:r w:rsidRPr="003B44BE">
        <w:rPr>
          <w:u w:val="single"/>
        </w:rPr>
        <w:t>security guarantees</w:t>
      </w:r>
      <w:r w:rsidRPr="003B44BE">
        <w:rPr>
          <w:sz w:val="16"/>
        </w:rPr>
        <w:t xml:space="preserve"> to other nations, or initiating direct military intervention, even long distance.43 In cases where allies or partners are likely to engage in conflicts with their neighbors, </w:t>
      </w:r>
      <w:r w:rsidRPr="005D70EC">
        <w:rPr>
          <w:highlight w:val="yellow"/>
          <w:u w:val="single"/>
        </w:rPr>
        <w:t>providing</w:t>
      </w:r>
      <w:r w:rsidRPr="003B44BE">
        <w:rPr>
          <w:u w:val="single"/>
        </w:rPr>
        <w:t xml:space="preserve"> </w:t>
      </w:r>
      <w:r w:rsidRPr="005D70EC">
        <w:rPr>
          <w:highlight w:val="yellow"/>
          <w:u w:val="single"/>
        </w:rPr>
        <w:t>weapons</w:t>
      </w:r>
      <w:r w:rsidRPr="003B44BE">
        <w:rPr>
          <w:u w:val="single"/>
        </w:rPr>
        <w:t xml:space="preserve"> rather than</w:t>
      </w:r>
      <w:r w:rsidRPr="003B44BE">
        <w:rPr>
          <w:sz w:val="16"/>
        </w:rPr>
        <w:t xml:space="preserve"> stationing </w:t>
      </w:r>
      <w:r w:rsidRPr="003B44BE">
        <w:rPr>
          <w:u w:val="single"/>
        </w:rPr>
        <w:t>troops</w:t>
      </w:r>
      <w:r w:rsidRPr="003B44BE">
        <w:rPr>
          <w:sz w:val="16"/>
        </w:rPr>
        <w:t xml:space="preserve"> abroad can </w:t>
      </w:r>
      <w:r w:rsidRPr="003B44BE">
        <w:rPr>
          <w:u w:val="single"/>
        </w:rPr>
        <w:t>lessen the risk of American entrapment</w:t>
      </w:r>
      <w:r w:rsidRPr="003B44BE">
        <w:rPr>
          <w:sz w:val="16"/>
        </w:rPr>
        <w:t xml:space="preserve"> in crises or conflicts. Taiwan is an example of this sort of arms-for-troops substitution. On the other hand, in instances where the United States has an interest in conflicts already underway, arms sales can be used in attempts to achieve military objectives without putting American soldiers (or at least putting fewer of them) in harm’s way. </w:t>
      </w:r>
      <w:r w:rsidRPr="003B44BE">
        <w:rPr>
          <w:u w:val="single"/>
        </w:rPr>
        <w:t xml:space="preserve">This tactic </w:t>
      </w:r>
      <w:r w:rsidRPr="005D70EC">
        <w:rPr>
          <w:highlight w:val="yellow"/>
          <w:u w:val="single"/>
        </w:rPr>
        <w:t>has been a</w:t>
      </w:r>
      <w:r w:rsidRPr="003B44BE">
        <w:rPr>
          <w:u w:val="single"/>
        </w:rPr>
        <w:t xml:space="preserve"> central </w:t>
      </w:r>
      <w:r w:rsidRPr="005D70EC">
        <w:rPr>
          <w:highlight w:val="yellow"/>
          <w:u w:val="single"/>
        </w:rPr>
        <w:t>element</w:t>
      </w:r>
      <w:r w:rsidRPr="005D70EC">
        <w:rPr>
          <w:sz w:val="16"/>
          <w:highlight w:val="yellow"/>
        </w:rPr>
        <w:t xml:space="preserve"> </w:t>
      </w:r>
      <w:r w:rsidRPr="005D70EC">
        <w:rPr>
          <w:highlight w:val="yellow"/>
          <w:u w:val="single"/>
        </w:rPr>
        <w:t>of</w:t>
      </w:r>
      <w:r w:rsidRPr="005D70EC">
        <w:rPr>
          <w:sz w:val="16"/>
          <w:highlight w:val="yellow"/>
        </w:rPr>
        <w:t xml:space="preserve"> </w:t>
      </w:r>
      <w:r w:rsidRPr="005D70EC">
        <w:rPr>
          <w:highlight w:val="yellow"/>
          <w:u w:val="single"/>
        </w:rPr>
        <w:t>the</w:t>
      </w:r>
      <w:r w:rsidRPr="003B44BE">
        <w:t xml:space="preserve"> </w:t>
      </w:r>
      <w:r w:rsidRPr="003B44BE">
        <w:rPr>
          <w:sz w:val="16"/>
        </w:rPr>
        <w:t xml:space="preserve">American </w:t>
      </w:r>
      <w:r w:rsidRPr="005D70EC">
        <w:rPr>
          <w:highlight w:val="yellow"/>
          <w:u w:val="single"/>
        </w:rPr>
        <w:t>war on terror</w:t>
      </w:r>
      <w:r w:rsidRPr="003B44BE">
        <w:rPr>
          <w:sz w:val="16"/>
        </w:rPr>
        <w:t xml:space="preserve">, </w:t>
      </w:r>
      <w:r w:rsidRPr="005D70EC">
        <w:rPr>
          <w:highlight w:val="yellow"/>
          <w:u w:val="single"/>
        </w:rPr>
        <w:t>with</w:t>
      </w:r>
      <w:r w:rsidRPr="003B44BE">
        <w:rPr>
          <w:u w:val="single"/>
        </w:rPr>
        <w:t xml:space="preserve"> sales</w:t>
      </w:r>
      <w:r w:rsidRPr="003B44BE">
        <w:rPr>
          <w:sz w:val="16"/>
        </w:rPr>
        <w:t xml:space="preserve"> (and outright transfers) of weapons </w:t>
      </w:r>
      <w:r w:rsidRPr="003B44BE">
        <w:rPr>
          <w:u w:val="single"/>
        </w:rPr>
        <w:t xml:space="preserve">to </w:t>
      </w:r>
      <w:r w:rsidRPr="005D70EC">
        <w:rPr>
          <w:rStyle w:val="Emphasis"/>
          <w:highlight w:val="yellow"/>
        </w:rPr>
        <w:t>Afghanistan</w:t>
      </w:r>
      <w:r w:rsidRPr="003B44BE">
        <w:rPr>
          <w:sz w:val="16"/>
        </w:rPr>
        <w:t xml:space="preserve"> and Iraq </w:t>
      </w:r>
      <w:r w:rsidRPr="003B44BE">
        <w:rPr>
          <w:u w:val="single"/>
        </w:rPr>
        <w:t xml:space="preserve">to </w:t>
      </w:r>
      <w:r w:rsidRPr="005D70EC">
        <w:rPr>
          <w:rStyle w:val="Emphasis"/>
          <w:highlight w:val="yellow"/>
        </w:rPr>
        <w:t>support the fight against</w:t>
      </w:r>
      <w:r w:rsidRPr="003B44BE">
        <w:rPr>
          <w:rStyle w:val="Emphasis"/>
        </w:rPr>
        <w:t xml:space="preserve"> the </w:t>
      </w:r>
      <w:r w:rsidRPr="005D70EC">
        <w:rPr>
          <w:rStyle w:val="Emphasis"/>
          <w:highlight w:val="yellow"/>
        </w:rPr>
        <w:t>Taliban</w:t>
      </w:r>
      <w:r w:rsidRPr="003B44BE">
        <w:rPr>
          <w:rStyle w:val="Emphasis"/>
        </w:rPr>
        <w:t xml:space="preserve">, </w:t>
      </w:r>
      <w:r w:rsidRPr="005D70EC">
        <w:rPr>
          <w:rStyle w:val="Emphasis"/>
          <w:highlight w:val="yellow"/>
        </w:rPr>
        <w:t>al Qaeda, and ISIS</w:t>
      </w:r>
      <w:r w:rsidRPr="003B44BE">
        <w:rPr>
          <w:sz w:val="16"/>
        </w:rPr>
        <w:t xml:space="preserve">, as well as to Saudi Arabia for its war in Yemen.44 In both situations </w:t>
      </w:r>
      <w:r w:rsidRPr="003B44BE">
        <w:rPr>
          <w:u w:val="single"/>
        </w:rPr>
        <w:t>the reduction of</w:t>
      </w:r>
      <w:r w:rsidRPr="003B44BE">
        <w:rPr>
          <w:sz w:val="16"/>
        </w:rPr>
        <w:t xml:space="preserve"> military </w:t>
      </w:r>
      <w:r w:rsidRPr="003B44BE">
        <w:rPr>
          <w:u w:val="single"/>
        </w:rPr>
        <w:t>risk</w:t>
      </w:r>
      <w:r w:rsidRPr="003B44BE">
        <w:rPr>
          <w:sz w:val="16"/>
        </w:rPr>
        <w:t xml:space="preserve">, in </w:t>
      </w:r>
      <w:r w:rsidRPr="003B44BE">
        <w:rPr>
          <w:u w:val="single"/>
        </w:rPr>
        <w:t>particular</w:t>
      </w:r>
      <w:r w:rsidRPr="003B44BE">
        <w:rPr>
          <w:sz w:val="16"/>
        </w:rPr>
        <w:t xml:space="preserve"> the risk of </w:t>
      </w:r>
      <w:r w:rsidRPr="003B44BE">
        <w:rPr>
          <w:u w:val="single"/>
        </w:rPr>
        <w:t>American casualties</w:t>
      </w:r>
      <w:r w:rsidRPr="003B44BE">
        <w:rPr>
          <w:sz w:val="16"/>
        </w:rPr>
        <w:t xml:space="preserve">, also </w:t>
      </w:r>
      <w:r w:rsidRPr="003B44BE">
        <w:rPr>
          <w:u w:val="single"/>
        </w:rPr>
        <w:t>helps reduce the political risk</w:t>
      </w:r>
      <w:r w:rsidRPr="003B44BE">
        <w:rPr>
          <w:sz w:val="16"/>
        </w:rPr>
        <w:t>. Presidents who would otherwise abstain from supporting a nation if it entailed sending American troops can sell arms to that country without the political fallout that sending America troops abroad would incur.</w:t>
      </w:r>
    </w:p>
    <w:p w14:paraId="35F1EB03" w14:textId="77777777" w:rsidR="0028050D" w:rsidRPr="003B44BE" w:rsidRDefault="0028050D" w:rsidP="0028050D"/>
    <w:p w14:paraId="1CD1A950" w14:textId="77777777" w:rsidR="0028050D" w:rsidRPr="003B44BE" w:rsidRDefault="0028050D" w:rsidP="0028050D">
      <w:pPr>
        <w:pStyle w:val="Heading4"/>
        <w:rPr>
          <w:sz w:val="24"/>
          <w:szCs w:val="24"/>
        </w:rPr>
      </w:pPr>
      <w:r w:rsidRPr="003B44BE">
        <w:rPr>
          <w:sz w:val="24"/>
          <w:szCs w:val="24"/>
        </w:rPr>
        <w:t>US pressure in Afghanistan key to counter terrorism – sustained presence and adaptation to threats in territory, credible host nation partner, and cheaper than troops</w:t>
      </w:r>
    </w:p>
    <w:p w14:paraId="325916AA" w14:textId="77777777" w:rsidR="0028050D" w:rsidRPr="003B44BE" w:rsidRDefault="0028050D" w:rsidP="0028050D">
      <w:pPr>
        <w:rPr>
          <w:sz w:val="21"/>
        </w:rPr>
      </w:pPr>
      <w:r w:rsidRPr="003B44BE">
        <w:rPr>
          <w:sz w:val="21"/>
        </w:rPr>
        <w:t xml:space="preserve">Nicholas A. </w:t>
      </w:r>
      <w:r w:rsidRPr="003B44BE">
        <w:rPr>
          <w:rStyle w:val="Style13ptBold"/>
          <w:sz w:val="24"/>
        </w:rPr>
        <w:t>Glavin 18</w:t>
      </w:r>
      <w:r w:rsidRPr="003B44BE">
        <w:rPr>
          <w:sz w:val="21"/>
        </w:rPr>
        <w:t xml:space="preserve">, Program Officer at U.S. Department of State, Master of Arts in Law and Diplomacy and International Security/International Law at Tufts University – The Fletcher School of Law and Diplomacy, 3/20/18, “Sustaining U.S. Counterterrorism Pressure in Afghanistan”, </w:t>
      </w:r>
      <w:hyperlink r:id="rId61" w:history="1">
        <w:r w:rsidRPr="003B44BE">
          <w:rPr>
            <w:rStyle w:val="Hyperlink"/>
            <w:sz w:val="21"/>
          </w:rPr>
          <w:t>https://nationalinterest.org/feature/sustaining-us-counterterrorism-pressure-afghanistan-24999</w:t>
        </w:r>
      </w:hyperlink>
    </w:p>
    <w:p w14:paraId="1EC73EDE" w14:textId="77777777" w:rsidR="0028050D" w:rsidRPr="003B44BE" w:rsidRDefault="0028050D" w:rsidP="0028050D">
      <w:pPr>
        <w:rPr>
          <w:rStyle w:val="StyleUnderline"/>
          <w:sz w:val="21"/>
        </w:rPr>
      </w:pPr>
      <w:r w:rsidRPr="003B44BE">
        <w:rPr>
          <w:rStyle w:val="StyleUnderline"/>
          <w:sz w:val="21"/>
        </w:rPr>
        <w:t xml:space="preserve">The </w:t>
      </w:r>
      <w:r w:rsidRPr="005D70EC">
        <w:rPr>
          <w:rStyle w:val="StyleUnderline"/>
          <w:sz w:val="21"/>
          <w:highlight w:val="yellow"/>
        </w:rPr>
        <w:t>U</w:t>
      </w:r>
      <w:r w:rsidRPr="003B44BE">
        <w:rPr>
          <w:rStyle w:val="StyleUnderline"/>
          <w:sz w:val="21"/>
        </w:rPr>
        <w:t xml:space="preserve">nited </w:t>
      </w:r>
      <w:r w:rsidRPr="005D70EC">
        <w:rPr>
          <w:rStyle w:val="StyleUnderline"/>
          <w:sz w:val="21"/>
          <w:highlight w:val="yellow"/>
        </w:rPr>
        <w:t>S</w:t>
      </w:r>
      <w:r w:rsidRPr="003B44BE">
        <w:rPr>
          <w:rStyle w:val="StyleUnderline"/>
          <w:sz w:val="21"/>
        </w:rPr>
        <w:t xml:space="preserve">tates has conducted sixteen years of </w:t>
      </w:r>
      <w:r w:rsidRPr="005D70EC">
        <w:rPr>
          <w:rStyle w:val="StyleUnderline"/>
          <w:sz w:val="21"/>
          <w:highlight w:val="yellow"/>
        </w:rPr>
        <w:t>counterterrorism efforts in Afghanistan</w:t>
      </w:r>
      <w:r w:rsidRPr="003B44BE">
        <w:rPr>
          <w:rStyle w:val="StyleUnderline"/>
          <w:sz w:val="21"/>
        </w:rPr>
        <w:t xml:space="preserve"> at a high-operational tempo, which has </w:t>
      </w:r>
      <w:r w:rsidRPr="005D70EC">
        <w:rPr>
          <w:rStyle w:val="StyleUnderline"/>
          <w:sz w:val="21"/>
          <w:highlight w:val="yellow"/>
        </w:rPr>
        <w:t>helped</w:t>
      </w:r>
      <w:r w:rsidRPr="003B44BE">
        <w:rPr>
          <w:rStyle w:val="StyleUnderline"/>
          <w:sz w:val="21"/>
        </w:rPr>
        <w:t xml:space="preserve"> to </w:t>
      </w:r>
      <w:r w:rsidRPr="005D70EC">
        <w:rPr>
          <w:rStyle w:val="StyleUnderline"/>
          <w:sz w:val="21"/>
          <w:highlight w:val="yellow"/>
        </w:rPr>
        <w:t>prevent</w:t>
      </w:r>
      <w:r w:rsidRPr="003B44BE">
        <w:rPr>
          <w:rStyle w:val="StyleUnderline"/>
          <w:sz w:val="21"/>
        </w:rPr>
        <w:t xml:space="preserve"> a </w:t>
      </w:r>
      <w:r w:rsidRPr="005D70EC">
        <w:rPr>
          <w:rStyle w:val="StyleUnderline"/>
          <w:sz w:val="21"/>
          <w:highlight w:val="yellow"/>
        </w:rPr>
        <w:t>catastrophic terror</w:t>
      </w:r>
      <w:r w:rsidRPr="003B44BE">
        <w:rPr>
          <w:rStyle w:val="StyleUnderline"/>
          <w:sz w:val="21"/>
        </w:rPr>
        <w:t xml:space="preserve"> attack from occurring on the homeland</w:t>
      </w:r>
      <w:r w:rsidRPr="003B44BE">
        <w:rPr>
          <w:sz w:val="15"/>
        </w:rPr>
        <w:t xml:space="preserve">. The last one occurred on September 11, 2001. However, </w:t>
      </w:r>
      <w:r w:rsidRPr="003B44BE">
        <w:rPr>
          <w:rStyle w:val="StyleUnderline"/>
          <w:sz w:val="21"/>
        </w:rPr>
        <w:t xml:space="preserve">in the aftermath of Operation Enduring Freedom, </w:t>
      </w:r>
      <w:r w:rsidRPr="005D70EC">
        <w:rPr>
          <w:rStyle w:val="StyleUnderline"/>
          <w:sz w:val="21"/>
          <w:highlight w:val="yellow"/>
        </w:rPr>
        <w:t>Al Qaeda has focused on</w:t>
      </w:r>
      <w:r w:rsidRPr="003B44BE">
        <w:rPr>
          <w:rStyle w:val="StyleUnderline"/>
          <w:sz w:val="21"/>
        </w:rPr>
        <w:t xml:space="preserve"> its </w:t>
      </w:r>
      <w:r w:rsidRPr="005D70EC">
        <w:rPr>
          <w:rStyle w:val="StyleUnderline"/>
          <w:sz w:val="21"/>
          <w:highlight w:val="yellow"/>
        </w:rPr>
        <w:t>regeneration, ISIS-Khorasan has become “operationally emergent,” and</w:t>
      </w:r>
      <w:r w:rsidRPr="003B44BE">
        <w:rPr>
          <w:rStyle w:val="StyleUnderline"/>
          <w:sz w:val="21"/>
        </w:rPr>
        <w:t xml:space="preserve"> the </w:t>
      </w:r>
      <w:r w:rsidRPr="005D70EC">
        <w:rPr>
          <w:rStyle w:val="StyleUnderline"/>
          <w:sz w:val="21"/>
          <w:highlight w:val="yellow"/>
        </w:rPr>
        <w:t>Haqqani Network is</w:t>
      </w:r>
      <w:r w:rsidRPr="003B44BE">
        <w:rPr>
          <w:rStyle w:val="StyleUnderline"/>
          <w:sz w:val="21"/>
        </w:rPr>
        <w:t xml:space="preserve"> now “</w:t>
      </w:r>
      <w:r w:rsidRPr="005D70EC">
        <w:rPr>
          <w:rStyle w:val="StyleUnderline"/>
          <w:sz w:val="21"/>
          <w:highlight w:val="yellow"/>
        </w:rPr>
        <w:t>externally enabled</w:t>
      </w:r>
      <w:r w:rsidRPr="003B44BE">
        <w:rPr>
          <w:rStyle w:val="StyleUnderline"/>
          <w:sz w:val="21"/>
        </w:rPr>
        <w:t xml:space="preserve">.” The </w:t>
      </w:r>
      <w:r w:rsidRPr="005D70EC">
        <w:rPr>
          <w:rStyle w:val="StyleUnderline"/>
          <w:sz w:val="21"/>
          <w:highlight w:val="yellow"/>
        </w:rPr>
        <w:t>rise of these</w:t>
      </w:r>
      <w:r w:rsidRPr="003B44BE">
        <w:rPr>
          <w:rStyle w:val="StyleUnderline"/>
          <w:sz w:val="21"/>
        </w:rPr>
        <w:t xml:space="preserve"> terror </w:t>
      </w:r>
      <w:r w:rsidRPr="005D70EC">
        <w:rPr>
          <w:rStyle w:val="StyleUnderline"/>
          <w:sz w:val="21"/>
          <w:highlight w:val="yellow"/>
        </w:rPr>
        <w:t>threats signals</w:t>
      </w:r>
      <w:r w:rsidRPr="003B44BE">
        <w:rPr>
          <w:rStyle w:val="StyleUnderline"/>
          <w:sz w:val="21"/>
        </w:rPr>
        <w:t xml:space="preserve"> the </w:t>
      </w:r>
      <w:r w:rsidRPr="005D70EC">
        <w:rPr>
          <w:rStyle w:val="StyleUnderline"/>
          <w:sz w:val="21"/>
          <w:highlight w:val="yellow"/>
        </w:rPr>
        <w:t>need for improvements in U.S. counterterrorism policy in Afghanistan</w:t>
      </w:r>
      <w:r w:rsidRPr="003B44BE">
        <w:rPr>
          <w:rStyle w:val="StyleUnderline"/>
          <w:sz w:val="21"/>
        </w:rPr>
        <w:t>.</w:t>
      </w:r>
      <w:r w:rsidRPr="003B44BE">
        <w:rPr>
          <w:sz w:val="15"/>
        </w:rPr>
        <w:t xml:space="preserve"> Within ten months of transitioning to Operation Freedom’s Sentinel, U.S. Special Operations Forces conducted a large-scale operation in the Shorabak District of the Kandahar Province, which was aimed at destroying two training camps belonging to Al Qaeda’s regional affiliate, Al Qaeda in the Indian Subcontinent. One of the training camps spanned thirty square miles. The existence of these camps shows how rapid malign actors, such as Al Qaeda’s regional franchise, can exploit under-governed areas in Afghanistan—even with a persistent U.S. presence in Kandahar. Thus, </w:t>
      </w:r>
      <w:r w:rsidRPr="005D70EC">
        <w:rPr>
          <w:rStyle w:val="StyleUnderline"/>
          <w:sz w:val="21"/>
          <w:highlight w:val="yellow"/>
        </w:rPr>
        <w:t>in</w:t>
      </w:r>
      <w:r w:rsidRPr="003B44BE">
        <w:rPr>
          <w:rStyle w:val="StyleUnderline"/>
          <w:sz w:val="21"/>
        </w:rPr>
        <w:t xml:space="preserve"> an area where as many as twenty terrorist organizations in Afghanistan and Pakistan “creates </w:t>
      </w:r>
      <w:r w:rsidRPr="005D70EC">
        <w:rPr>
          <w:rStyle w:val="StyleUnderline"/>
          <w:sz w:val="21"/>
          <w:highlight w:val="yellow"/>
        </w:rPr>
        <w:t>the largest concentration of terrorist and extremist organizations</w:t>
      </w:r>
      <w:r w:rsidRPr="003B44BE">
        <w:rPr>
          <w:rStyle w:val="StyleUnderline"/>
          <w:sz w:val="21"/>
        </w:rPr>
        <w:t xml:space="preserve"> in the world,” </w:t>
      </w:r>
      <w:r w:rsidRPr="005D70EC">
        <w:rPr>
          <w:rStyle w:val="Emphasis"/>
          <w:sz w:val="21"/>
          <w:highlight w:val="yellow"/>
        </w:rPr>
        <w:t>sustained U.S. counterterror</w:t>
      </w:r>
      <w:r w:rsidRPr="003B44BE">
        <w:rPr>
          <w:rStyle w:val="Emphasis"/>
          <w:sz w:val="21"/>
        </w:rPr>
        <w:t xml:space="preserve">ism </w:t>
      </w:r>
      <w:r w:rsidRPr="005D70EC">
        <w:rPr>
          <w:rStyle w:val="Emphasis"/>
          <w:sz w:val="21"/>
          <w:highlight w:val="yellow"/>
        </w:rPr>
        <w:t>pressure will prevent</w:t>
      </w:r>
      <w:r w:rsidRPr="003B44BE">
        <w:rPr>
          <w:rStyle w:val="Emphasis"/>
          <w:sz w:val="21"/>
        </w:rPr>
        <w:t xml:space="preserve"> violent </w:t>
      </w:r>
      <w:r w:rsidRPr="005D70EC">
        <w:rPr>
          <w:rStyle w:val="Emphasis"/>
          <w:sz w:val="21"/>
          <w:highlight w:val="yellow"/>
        </w:rPr>
        <w:t>extremist organizations</w:t>
      </w:r>
      <w:r w:rsidRPr="003B44BE">
        <w:rPr>
          <w:rStyle w:val="StyleUnderline"/>
          <w:sz w:val="21"/>
        </w:rPr>
        <w:t xml:space="preserve"> like Al Qaeda </w:t>
      </w:r>
      <w:r w:rsidRPr="005D70EC">
        <w:rPr>
          <w:rStyle w:val="StyleUnderline"/>
          <w:sz w:val="21"/>
          <w:highlight w:val="yellow"/>
        </w:rPr>
        <w:t>from using Afghanistan as a base</w:t>
      </w:r>
      <w:r w:rsidRPr="003B44BE">
        <w:rPr>
          <w:rStyle w:val="StyleUnderline"/>
          <w:sz w:val="21"/>
        </w:rPr>
        <w:t xml:space="preserve"> from which </w:t>
      </w:r>
      <w:r w:rsidRPr="005D70EC">
        <w:rPr>
          <w:rStyle w:val="StyleUnderline"/>
          <w:sz w:val="21"/>
          <w:highlight w:val="yellow"/>
        </w:rPr>
        <w:t>to</w:t>
      </w:r>
      <w:r w:rsidRPr="003B44BE">
        <w:rPr>
          <w:rStyle w:val="StyleUnderline"/>
          <w:sz w:val="21"/>
        </w:rPr>
        <w:t xml:space="preserve"> plan terror </w:t>
      </w:r>
      <w:r w:rsidRPr="005D70EC">
        <w:rPr>
          <w:rStyle w:val="StyleUnderline"/>
          <w:sz w:val="21"/>
          <w:highlight w:val="yellow"/>
        </w:rPr>
        <w:t>attack</w:t>
      </w:r>
      <w:r w:rsidRPr="003B44BE">
        <w:rPr>
          <w:rStyle w:val="StyleUnderline"/>
          <w:sz w:val="21"/>
        </w:rPr>
        <w:t xml:space="preserve">s on </w:t>
      </w:r>
      <w:r w:rsidRPr="005D70EC">
        <w:rPr>
          <w:rStyle w:val="StyleUnderline"/>
          <w:sz w:val="21"/>
          <w:highlight w:val="yellow"/>
        </w:rPr>
        <w:t>the U</w:t>
      </w:r>
      <w:r w:rsidRPr="003B44BE">
        <w:rPr>
          <w:rStyle w:val="StyleUnderline"/>
          <w:sz w:val="21"/>
        </w:rPr>
        <w:t xml:space="preserve">nited </w:t>
      </w:r>
      <w:r w:rsidRPr="005D70EC">
        <w:rPr>
          <w:rStyle w:val="StyleUnderline"/>
          <w:sz w:val="21"/>
          <w:highlight w:val="yellow"/>
        </w:rPr>
        <w:t>S</w:t>
      </w:r>
      <w:r w:rsidRPr="003B44BE">
        <w:rPr>
          <w:rStyle w:val="StyleUnderline"/>
          <w:sz w:val="21"/>
        </w:rPr>
        <w:t>tates.</w:t>
      </w:r>
    </w:p>
    <w:p w14:paraId="5CC38C95" w14:textId="77777777" w:rsidR="0028050D" w:rsidRPr="003B44BE" w:rsidRDefault="0028050D" w:rsidP="0028050D">
      <w:pPr>
        <w:rPr>
          <w:rStyle w:val="StyleUnderline"/>
          <w:sz w:val="21"/>
        </w:rPr>
      </w:pPr>
      <w:r w:rsidRPr="003B44BE">
        <w:rPr>
          <w:sz w:val="15"/>
        </w:rPr>
        <w:t xml:space="preserve">In such a volatile and complex security environment, </w:t>
      </w:r>
      <w:r w:rsidRPr="005D70EC">
        <w:rPr>
          <w:rStyle w:val="StyleUnderline"/>
          <w:sz w:val="21"/>
          <w:highlight w:val="yellow"/>
        </w:rPr>
        <w:t>the U</w:t>
      </w:r>
      <w:r w:rsidRPr="003B44BE">
        <w:rPr>
          <w:rStyle w:val="StyleUnderline"/>
          <w:sz w:val="21"/>
        </w:rPr>
        <w:t xml:space="preserve">nited </w:t>
      </w:r>
      <w:r w:rsidRPr="005D70EC">
        <w:rPr>
          <w:rStyle w:val="StyleUnderline"/>
          <w:sz w:val="21"/>
          <w:highlight w:val="yellow"/>
        </w:rPr>
        <w:t>S</w:t>
      </w:r>
      <w:r w:rsidRPr="003B44BE">
        <w:rPr>
          <w:rStyle w:val="StyleUnderline"/>
          <w:sz w:val="21"/>
        </w:rPr>
        <w:t xml:space="preserve">tates </w:t>
      </w:r>
      <w:r w:rsidRPr="005D70EC">
        <w:rPr>
          <w:rStyle w:val="StyleUnderline"/>
          <w:sz w:val="21"/>
          <w:highlight w:val="yellow"/>
        </w:rPr>
        <w:t xml:space="preserve">must have a </w:t>
      </w:r>
      <w:r w:rsidRPr="005D70EC">
        <w:rPr>
          <w:rStyle w:val="Emphasis"/>
          <w:sz w:val="21"/>
          <w:highlight w:val="yellow"/>
        </w:rPr>
        <w:t>credible host-nation partner</w:t>
      </w:r>
      <w:r w:rsidRPr="003B44BE">
        <w:rPr>
          <w:rStyle w:val="StyleUnderline"/>
          <w:sz w:val="21"/>
        </w:rPr>
        <w:t xml:space="preserve"> force </w:t>
      </w:r>
      <w:r w:rsidRPr="005D70EC">
        <w:rPr>
          <w:rStyle w:val="StyleUnderline"/>
          <w:sz w:val="21"/>
          <w:highlight w:val="yellow"/>
        </w:rPr>
        <w:t>that can target terrorist</w:t>
      </w:r>
      <w:r w:rsidRPr="003B44BE">
        <w:rPr>
          <w:rStyle w:val="StyleUnderline"/>
          <w:sz w:val="21"/>
        </w:rPr>
        <w:t xml:space="preserve"> leader</w:t>
      </w:r>
      <w:r w:rsidRPr="005D70EC">
        <w:rPr>
          <w:rStyle w:val="StyleUnderline"/>
          <w:sz w:val="21"/>
          <w:highlight w:val="yellow"/>
        </w:rPr>
        <w:t>s</w:t>
      </w:r>
      <w:r w:rsidRPr="003B44BE">
        <w:rPr>
          <w:rStyle w:val="StyleUnderline"/>
          <w:sz w:val="21"/>
        </w:rPr>
        <w:t>, nodes and facilitators.</w:t>
      </w:r>
      <w:r w:rsidRPr="003B44BE">
        <w:rPr>
          <w:sz w:val="15"/>
        </w:rPr>
        <w:t xml:space="preserve"> This is a precondition to Secretary Mattis’s vision of success in Afghanistan. </w:t>
      </w:r>
      <w:r w:rsidRPr="003B44BE">
        <w:rPr>
          <w:rStyle w:val="StyleUnderline"/>
          <w:sz w:val="21"/>
        </w:rPr>
        <w:t>The Afghan Special Security Forces (ASSF) are at the forefront of the fight to deter armed groups’ exploitation of Afghan territory, conducting 80 percent of the Afghan National Army’s offensive operations</w:t>
      </w:r>
      <w:r w:rsidRPr="003B44BE">
        <w:rPr>
          <w:sz w:val="15"/>
        </w:rPr>
        <w:t xml:space="preserve">. As some experts postulate, </w:t>
      </w:r>
      <w:r w:rsidRPr="005D70EC">
        <w:rPr>
          <w:rStyle w:val="StyleUnderline"/>
          <w:sz w:val="21"/>
          <w:highlight w:val="yellow"/>
        </w:rPr>
        <w:t>it is</w:t>
      </w:r>
      <w:r w:rsidRPr="003B44BE">
        <w:rPr>
          <w:rStyle w:val="StyleUnderline"/>
          <w:sz w:val="21"/>
        </w:rPr>
        <w:t xml:space="preserve"> “much </w:t>
      </w:r>
      <w:r w:rsidRPr="005D70EC">
        <w:rPr>
          <w:rStyle w:val="Emphasis"/>
          <w:sz w:val="21"/>
          <w:highlight w:val="yellow"/>
        </w:rPr>
        <w:t>cheaper for the U</w:t>
      </w:r>
      <w:r w:rsidRPr="003B44BE">
        <w:rPr>
          <w:rStyle w:val="Emphasis"/>
          <w:sz w:val="21"/>
        </w:rPr>
        <w:t xml:space="preserve">nited </w:t>
      </w:r>
      <w:r w:rsidRPr="005D70EC">
        <w:rPr>
          <w:rStyle w:val="Emphasis"/>
          <w:sz w:val="21"/>
          <w:highlight w:val="yellow"/>
        </w:rPr>
        <w:t>S</w:t>
      </w:r>
      <w:r w:rsidRPr="003B44BE">
        <w:rPr>
          <w:rStyle w:val="Emphasis"/>
          <w:sz w:val="21"/>
        </w:rPr>
        <w:t xml:space="preserve">tates </w:t>
      </w:r>
      <w:r w:rsidRPr="005D70EC">
        <w:rPr>
          <w:rStyle w:val="Emphasis"/>
          <w:sz w:val="21"/>
          <w:highlight w:val="yellow"/>
        </w:rPr>
        <w:t>and</w:t>
      </w:r>
      <w:r w:rsidRPr="003B44BE">
        <w:rPr>
          <w:rStyle w:val="Emphasis"/>
          <w:sz w:val="21"/>
        </w:rPr>
        <w:t xml:space="preserve"> its </w:t>
      </w:r>
      <w:r w:rsidRPr="005D70EC">
        <w:rPr>
          <w:rStyle w:val="Emphasis"/>
          <w:sz w:val="21"/>
          <w:highlight w:val="yellow"/>
        </w:rPr>
        <w:t>allies to support [the ANDSF</w:t>
      </w:r>
      <w:r w:rsidRPr="005D70EC">
        <w:rPr>
          <w:rStyle w:val="StyleUnderline"/>
          <w:sz w:val="21"/>
          <w:highlight w:val="yellow"/>
        </w:rPr>
        <w:t>] than</w:t>
      </w:r>
      <w:r w:rsidRPr="003B44BE">
        <w:rPr>
          <w:rStyle w:val="StyleUnderline"/>
          <w:sz w:val="21"/>
        </w:rPr>
        <w:t xml:space="preserve"> it is </w:t>
      </w:r>
      <w:r w:rsidRPr="005D70EC">
        <w:rPr>
          <w:rStyle w:val="StyleUnderline"/>
          <w:sz w:val="21"/>
          <w:highlight w:val="yellow"/>
        </w:rPr>
        <w:t>to deploy</w:t>
      </w:r>
      <w:r w:rsidRPr="003B44BE">
        <w:rPr>
          <w:rStyle w:val="StyleUnderline"/>
          <w:sz w:val="21"/>
        </w:rPr>
        <w:t xml:space="preserve"> large numbers of U.S. and other NATO </w:t>
      </w:r>
      <w:r w:rsidRPr="005D70EC">
        <w:rPr>
          <w:rStyle w:val="StyleUnderline"/>
          <w:sz w:val="21"/>
          <w:highlight w:val="yellow"/>
        </w:rPr>
        <w:t>soldiers</w:t>
      </w:r>
      <w:r w:rsidRPr="003B44BE">
        <w:rPr>
          <w:rStyle w:val="StyleUnderline"/>
          <w:sz w:val="21"/>
        </w:rPr>
        <w:t>.”</w:t>
      </w:r>
    </w:p>
    <w:p w14:paraId="54F52A56" w14:textId="77777777" w:rsidR="0028050D" w:rsidRPr="003B44BE" w:rsidRDefault="0028050D" w:rsidP="0028050D">
      <w:pPr>
        <w:rPr>
          <w:sz w:val="15"/>
        </w:rPr>
      </w:pPr>
      <w:r w:rsidRPr="003B44BE">
        <w:rPr>
          <w:sz w:val="15"/>
        </w:rPr>
        <w:t xml:space="preserve">Simultaneously, given the pervasive instability and unpredictable turbulence in which violent extremist organizations thrive, </w:t>
      </w:r>
      <w:r w:rsidRPr="003B44BE">
        <w:rPr>
          <w:rStyle w:val="StyleUnderline"/>
          <w:sz w:val="21"/>
        </w:rPr>
        <w:t>it is in the interest of the United States to maintain a high-end, albeit small, counterterrorism capability to unilaterally address threat networks. Such an enduring security commitment would signal to Islamabad that Pakistan need not prepare for a post–United States Afghanistan, diluting its incentives to support armed groups that degrade the gains of NATO and the Afghan government</w:t>
      </w:r>
      <w:r w:rsidRPr="003B44BE">
        <w:rPr>
          <w:sz w:val="15"/>
        </w:rPr>
        <w:t>. Strengthening partners and weakening adversaries will lead to conditions that are ripe to achieving and sustaining a politically acceptable end-state.</w:t>
      </w:r>
    </w:p>
    <w:p w14:paraId="5C6608E5" w14:textId="77777777" w:rsidR="0028050D" w:rsidRPr="003B44BE" w:rsidRDefault="0028050D" w:rsidP="0028050D">
      <w:pPr>
        <w:rPr>
          <w:sz w:val="15"/>
        </w:rPr>
      </w:pPr>
      <w:r w:rsidRPr="003B44BE">
        <w:rPr>
          <w:sz w:val="15"/>
        </w:rPr>
        <w:t>However, regional actors may serve as spoilers with the aim of protecting national interests in Afghanistan and increasing the costs of the United States’ extended presence. Reports of Moscow’s arming of the Afghan Taliban—purportedly under the guise of combating ISIS-Khorasan—add fuel to the conflict. This strategy, a component of what the United States views as irregular warfare doctrine, seeks to “subvert, coerce, attrite, and exhaust an adversary” as opposed to pursuing a defeat through conventional means. Similarly, Iran portrays the Afghan Taliban “not only as the lesser of its enemies but also as a useful proxy force” to take advantage of a growing security vacuum. These state actors can exploit these relationships as levers of influence by providing material support to the Taliban to pressure the United States and pursue their geopolitical objectives.</w:t>
      </w:r>
    </w:p>
    <w:p w14:paraId="5170295C" w14:textId="77777777" w:rsidR="0028050D" w:rsidRPr="003B44BE" w:rsidRDefault="0028050D" w:rsidP="0028050D">
      <w:pPr>
        <w:rPr>
          <w:sz w:val="15"/>
        </w:rPr>
      </w:pPr>
      <w:r w:rsidRPr="003B44BE">
        <w:rPr>
          <w:sz w:val="15"/>
        </w:rPr>
        <w:t xml:space="preserve">The new U.S. strategy of “R4+S”—regionalize, realign, reinforce, and reconciliation, plus sustain—provides the best course of action to attain Secretary of Defense James Mattis’s vision of “winning.” This vision relies on achieving a state of security in which the Afghan government, with international help, could reduce violence to a point where “local security forces can handle it.” </w:t>
      </w:r>
      <w:r w:rsidRPr="005D70EC">
        <w:rPr>
          <w:rStyle w:val="StyleUnderline"/>
          <w:sz w:val="21"/>
          <w:highlight w:val="yellow"/>
        </w:rPr>
        <w:t>Maintaining</w:t>
      </w:r>
      <w:r w:rsidRPr="003B44BE">
        <w:rPr>
          <w:rStyle w:val="StyleUnderline"/>
          <w:sz w:val="21"/>
        </w:rPr>
        <w:t xml:space="preserve"> a </w:t>
      </w:r>
      <w:r w:rsidRPr="005D70EC">
        <w:rPr>
          <w:rStyle w:val="StyleUnderline"/>
          <w:sz w:val="21"/>
          <w:highlight w:val="yellow"/>
        </w:rPr>
        <w:t>persistent counterterrorism</w:t>
      </w:r>
      <w:r w:rsidRPr="003B44BE">
        <w:rPr>
          <w:rStyle w:val="StyleUnderline"/>
          <w:sz w:val="21"/>
        </w:rPr>
        <w:t xml:space="preserve"> platform </w:t>
      </w:r>
      <w:r w:rsidRPr="005D70EC">
        <w:rPr>
          <w:rStyle w:val="StyleUnderline"/>
          <w:sz w:val="21"/>
          <w:highlight w:val="yellow"/>
        </w:rPr>
        <w:t>with</w:t>
      </w:r>
      <w:r w:rsidRPr="003B44BE">
        <w:rPr>
          <w:rStyle w:val="StyleUnderline"/>
          <w:sz w:val="21"/>
        </w:rPr>
        <w:t xml:space="preserve">in </w:t>
      </w:r>
      <w:r w:rsidRPr="005D70EC">
        <w:rPr>
          <w:rStyle w:val="StyleUnderline"/>
          <w:sz w:val="21"/>
          <w:highlight w:val="yellow"/>
        </w:rPr>
        <w:t>Afghanistan</w:t>
      </w:r>
      <w:r w:rsidRPr="003B44BE">
        <w:rPr>
          <w:rStyle w:val="StyleUnderline"/>
          <w:sz w:val="21"/>
        </w:rPr>
        <w:t xml:space="preserve"> to support unilateral efforts and better enable the battle-tested ASSF </w:t>
      </w:r>
      <w:r w:rsidRPr="005D70EC">
        <w:rPr>
          <w:rStyle w:val="StyleUnderline"/>
          <w:sz w:val="21"/>
          <w:highlight w:val="yellow"/>
        </w:rPr>
        <w:t xml:space="preserve">will lead to </w:t>
      </w:r>
      <w:r w:rsidRPr="005D70EC">
        <w:rPr>
          <w:rStyle w:val="Emphasis"/>
          <w:sz w:val="21"/>
          <w:highlight w:val="yellow"/>
        </w:rPr>
        <w:t>more effective counterterrorism</w:t>
      </w:r>
      <w:r w:rsidRPr="005D70EC">
        <w:rPr>
          <w:rStyle w:val="StyleUnderline"/>
          <w:sz w:val="21"/>
          <w:highlight w:val="yellow"/>
        </w:rPr>
        <w:t xml:space="preserve"> operations</w:t>
      </w:r>
      <w:r w:rsidRPr="003B44BE">
        <w:rPr>
          <w:rStyle w:val="StyleUnderline"/>
          <w:sz w:val="21"/>
        </w:rPr>
        <w:t xml:space="preserve">. This effort will </w:t>
      </w:r>
      <w:r w:rsidRPr="005D70EC">
        <w:rPr>
          <w:rStyle w:val="StyleUnderline"/>
          <w:sz w:val="21"/>
          <w:highlight w:val="yellow"/>
        </w:rPr>
        <w:t xml:space="preserve">help </w:t>
      </w:r>
      <w:r w:rsidRPr="003B44BE">
        <w:rPr>
          <w:rStyle w:val="StyleUnderline"/>
          <w:sz w:val="21"/>
        </w:rPr>
        <w:t xml:space="preserve">create a force nimble enough to </w:t>
      </w:r>
      <w:r w:rsidRPr="005D70EC">
        <w:rPr>
          <w:rStyle w:val="Emphasis"/>
          <w:sz w:val="21"/>
          <w:highlight w:val="yellow"/>
        </w:rPr>
        <w:t>adapt to emerging threats</w:t>
      </w:r>
      <w:r w:rsidRPr="003B44BE">
        <w:rPr>
          <w:rStyle w:val="StyleUnderline"/>
          <w:sz w:val="21"/>
        </w:rPr>
        <w:t xml:space="preserve"> to U.S. interests </w:t>
      </w:r>
      <w:r w:rsidRPr="005D70EC">
        <w:rPr>
          <w:rStyle w:val="StyleUnderline"/>
          <w:sz w:val="21"/>
          <w:highlight w:val="yellow"/>
        </w:rPr>
        <w:t>and</w:t>
      </w:r>
      <w:r w:rsidRPr="003B44BE">
        <w:rPr>
          <w:rStyle w:val="StyleUnderline"/>
          <w:sz w:val="21"/>
        </w:rPr>
        <w:t xml:space="preserve"> support host-nation efforts to </w:t>
      </w:r>
      <w:r w:rsidRPr="005D70EC">
        <w:rPr>
          <w:rStyle w:val="StyleUnderline"/>
          <w:sz w:val="21"/>
          <w:highlight w:val="yellow"/>
        </w:rPr>
        <w:t>deter terrorist exploitation of Afghan territory</w:t>
      </w:r>
      <w:r w:rsidRPr="003B44BE">
        <w:rPr>
          <w:rStyle w:val="StyleUnderline"/>
          <w:sz w:val="21"/>
        </w:rPr>
        <w:t>. There are advantages to preventing terrorists from establishing a safe haven to plot or direct attacks against the United States while at the same time ensuring the survival of a non-Taliban government. Those advantages are worth the cost of maintaining an enduring presence in Afghanistan</w:t>
      </w:r>
      <w:r w:rsidRPr="003B44BE">
        <w:rPr>
          <w:sz w:val="15"/>
        </w:rPr>
        <w:t>, and those goals are attainable—but they will not come without consequence.</w:t>
      </w:r>
    </w:p>
    <w:p w14:paraId="56EF850A" w14:textId="77777777" w:rsidR="0028050D" w:rsidRPr="003B44BE" w:rsidRDefault="0028050D" w:rsidP="0028050D">
      <w:pPr>
        <w:rPr>
          <w:sz w:val="15"/>
        </w:rPr>
      </w:pPr>
    </w:p>
    <w:p w14:paraId="3DCFA993" w14:textId="77777777" w:rsidR="0028050D" w:rsidRPr="003B44BE" w:rsidRDefault="0028050D" w:rsidP="0028050D">
      <w:pPr>
        <w:pStyle w:val="Heading4"/>
      </w:pPr>
      <w:r w:rsidRPr="003B44BE">
        <w:t>Arms sales are key to South Asia Strategy in Afghanistan to pressure peace talks with the Taliban</w:t>
      </w:r>
    </w:p>
    <w:p w14:paraId="62A9372E" w14:textId="77777777" w:rsidR="0028050D" w:rsidRPr="003B44BE" w:rsidRDefault="0028050D" w:rsidP="0028050D">
      <w:r w:rsidRPr="003B44BE">
        <w:rPr>
          <w:rStyle w:val="Style13ptBold"/>
        </w:rPr>
        <w:t>DOD 19,</w:t>
      </w:r>
      <w:r w:rsidRPr="003B44BE">
        <w:t xml:space="preserve"> U.S. Department of Defense, 7/12/19, “DOD Releases Report on Enhancing Security and Stability in Afghanistan”, </w:t>
      </w:r>
      <w:hyperlink r:id="rId62" w:history="1">
        <w:r w:rsidRPr="003B44BE">
          <w:rPr>
            <w:rStyle w:val="Hyperlink"/>
          </w:rPr>
          <w:t>https://dod.defense.gov/News/News-Releases/News-Release-View/Article/1904051/dod-releases-report-on-enhancing-security-and-stability-in-afghanistan/</w:t>
        </w:r>
      </w:hyperlink>
      <w:r w:rsidRPr="003B44BE">
        <w:t xml:space="preserve"> </w:t>
      </w:r>
    </w:p>
    <w:p w14:paraId="10B6C431" w14:textId="77777777" w:rsidR="0028050D" w:rsidRPr="003B44BE" w:rsidRDefault="0028050D" w:rsidP="0028050D">
      <w:pPr>
        <w:rPr>
          <w:sz w:val="16"/>
        </w:rPr>
      </w:pPr>
      <w:r w:rsidRPr="005D70EC">
        <w:rPr>
          <w:rStyle w:val="StyleUnderline"/>
          <w:highlight w:val="yellow"/>
        </w:rPr>
        <w:t>The</w:t>
      </w:r>
      <w:r w:rsidRPr="003B44BE">
        <w:rPr>
          <w:rStyle w:val="StyleUnderline"/>
        </w:rPr>
        <w:t xml:space="preserve"> principal </w:t>
      </w:r>
      <w:r w:rsidRPr="005D70EC">
        <w:rPr>
          <w:rStyle w:val="StyleUnderline"/>
          <w:highlight w:val="yellow"/>
        </w:rPr>
        <w:t xml:space="preserve">goal of the </w:t>
      </w:r>
      <w:r w:rsidRPr="005D70EC">
        <w:rPr>
          <w:rStyle w:val="Emphasis"/>
          <w:highlight w:val="yellow"/>
        </w:rPr>
        <w:t>South Asia Strategy</w:t>
      </w:r>
      <w:r w:rsidRPr="005D70EC">
        <w:rPr>
          <w:rStyle w:val="StyleUnderline"/>
          <w:highlight w:val="yellow"/>
        </w:rPr>
        <w:t xml:space="preserve"> is to </w:t>
      </w:r>
      <w:r w:rsidRPr="005D70EC">
        <w:rPr>
          <w:rStyle w:val="Emphasis"/>
          <w:highlight w:val="yellow"/>
        </w:rPr>
        <w:t>conclude the war in Afghanistan</w:t>
      </w:r>
      <w:r w:rsidRPr="003B44BE">
        <w:rPr>
          <w:rStyle w:val="StyleUnderline"/>
        </w:rPr>
        <w:t xml:space="preserve"> on terms favorable to Afghanistan and the United States. During this reporting period, the United States and its partners used military force to drive the Taliban towards a durable and inclusive political settlement</w:t>
      </w:r>
      <w:r w:rsidRPr="003B44BE">
        <w:rPr>
          <w:sz w:val="16"/>
        </w:rPr>
        <w:t>. There have been some notable developments—</w:t>
      </w:r>
      <w:r w:rsidRPr="003B44BE">
        <w:rPr>
          <w:rStyle w:val="StyleUnderline"/>
        </w:rPr>
        <w:t>the Afghan National Defense and Security Forces emerged from the most hard-fought winter campaign since 2002, the U.S. continues to engage in “fight and talk” approach with the Taliban</w:t>
      </w:r>
      <w:r w:rsidRPr="003B44BE">
        <w:rPr>
          <w:sz w:val="16"/>
        </w:rPr>
        <w:t>, and despite atypical levels of violence and heavy losses, ANDSF recruitment and retention outpaced attrition for the first time in several reporting periods.</w:t>
      </w:r>
    </w:p>
    <w:p w14:paraId="4E915588" w14:textId="77777777" w:rsidR="0028050D" w:rsidRPr="003B44BE" w:rsidRDefault="0028050D" w:rsidP="0028050D">
      <w:pPr>
        <w:rPr>
          <w:rStyle w:val="StyleUnderline"/>
        </w:rPr>
      </w:pPr>
      <w:r w:rsidRPr="003B44BE">
        <w:t>Special Representative for Afghanistan Reconciliation Ambassador Zalmay Khalilizad remains engaged in exploratory</w:t>
      </w:r>
      <w:r w:rsidRPr="003B44BE">
        <w:rPr>
          <w:rStyle w:val="StyleUnderline"/>
        </w:rPr>
        <w:t xml:space="preserve"> </w:t>
      </w:r>
      <w:r w:rsidRPr="005D70EC">
        <w:rPr>
          <w:rStyle w:val="Emphasis"/>
          <w:highlight w:val="yellow"/>
        </w:rPr>
        <w:t>talks with the Taliban aim</w:t>
      </w:r>
      <w:r w:rsidRPr="003B44BE">
        <w:rPr>
          <w:rStyle w:val="Emphasis"/>
        </w:rPr>
        <w:t xml:space="preserve">ed </w:t>
      </w:r>
      <w:r w:rsidRPr="005D70EC">
        <w:rPr>
          <w:rStyle w:val="Emphasis"/>
          <w:highlight w:val="yellow"/>
        </w:rPr>
        <w:t>at</w:t>
      </w:r>
      <w:r w:rsidRPr="003B44BE">
        <w:rPr>
          <w:rStyle w:val="Emphasis"/>
        </w:rPr>
        <w:t xml:space="preserve"> a </w:t>
      </w:r>
      <w:r w:rsidRPr="005D70EC">
        <w:rPr>
          <w:rStyle w:val="Emphasis"/>
          <w:highlight w:val="yellow"/>
        </w:rPr>
        <w:t>settlement that reduces U.S. cost in Afghanistan while safeguarding U.S. counterterror</w:t>
      </w:r>
      <w:r w:rsidRPr="003B44BE">
        <w:rPr>
          <w:rStyle w:val="Emphasis"/>
        </w:rPr>
        <w:t xml:space="preserve">ism </w:t>
      </w:r>
      <w:r w:rsidRPr="005D70EC">
        <w:rPr>
          <w:rStyle w:val="Emphasis"/>
          <w:highlight w:val="yellow"/>
        </w:rPr>
        <w:t>interests</w:t>
      </w:r>
      <w:r w:rsidRPr="003B44BE">
        <w:rPr>
          <w:rStyle w:val="StyleUnderline"/>
        </w:rPr>
        <w:t xml:space="preserve">. </w:t>
      </w:r>
      <w:r w:rsidRPr="005D70EC">
        <w:rPr>
          <w:rStyle w:val="StyleUnderline"/>
          <w:highlight w:val="yellow"/>
        </w:rPr>
        <w:t>Increased military pressure on the Taliban</w:t>
      </w:r>
      <w:r w:rsidRPr="003B44BE">
        <w:rPr>
          <w:rStyle w:val="StyleUnderline"/>
        </w:rPr>
        <w:t xml:space="preserve">, international calls for peace, and Khalilizad’s engagements </w:t>
      </w:r>
      <w:r w:rsidRPr="005D70EC">
        <w:rPr>
          <w:rStyle w:val="StyleUnderline"/>
          <w:highlight w:val="yellow"/>
        </w:rPr>
        <w:t>appear to be driving</w:t>
      </w:r>
      <w:r w:rsidRPr="003B44BE">
        <w:rPr>
          <w:rStyle w:val="StyleUnderline"/>
        </w:rPr>
        <w:t xml:space="preserve"> the Taliban to </w:t>
      </w:r>
      <w:r w:rsidRPr="005D70EC">
        <w:rPr>
          <w:rStyle w:val="StyleUnderline"/>
          <w:highlight w:val="yellow"/>
        </w:rPr>
        <w:t>negotiations</w:t>
      </w:r>
      <w:r w:rsidRPr="003B44BE">
        <w:rPr>
          <w:rStyle w:val="StyleUnderline"/>
        </w:rPr>
        <w:t xml:space="preserve">. Any durable </w:t>
      </w:r>
      <w:r w:rsidRPr="005D70EC">
        <w:rPr>
          <w:rStyle w:val="StyleUnderline"/>
          <w:highlight w:val="yellow"/>
        </w:rPr>
        <w:t>peace settlement must include guarantees and mechanisms that protect U.S. counterterror</w:t>
      </w:r>
      <w:r w:rsidRPr="003B44BE">
        <w:rPr>
          <w:rStyle w:val="StyleUnderline"/>
        </w:rPr>
        <w:t xml:space="preserve">ism </w:t>
      </w:r>
      <w:r w:rsidRPr="005D70EC">
        <w:rPr>
          <w:rStyle w:val="StyleUnderline"/>
          <w:highlight w:val="yellow"/>
        </w:rPr>
        <w:t>interests</w:t>
      </w:r>
      <w:r w:rsidRPr="003B44BE">
        <w:rPr>
          <w:rStyle w:val="StyleUnderline"/>
        </w:rPr>
        <w:t>, a reduction in levels of violence, and an intra-Afghan dialogue that leads to an inclusive political settlement and an understanding that the future development relationship between the international community and the future Afghan government, and a drawdown of foreign forces in Afghanistan.</w:t>
      </w:r>
    </w:p>
    <w:p w14:paraId="388B120E" w14:textId="77777777" w:rsidR="0028050D" w:rsidRPr="003B44BE" w:rsidRDefault="0028050D" w:rsidP="0028050D">
      <w:pPr>
        <w:rPr>
          <w:rStyle w:val="StyleUnderline"/>
        </w:rPr>
      </w:pPr>
      <w:r w:rsidRPr="005D70EC">
        <w:rPr>
          <w:rStyle w:val="StyleUnderline"/>
          <w:highlight w:val="yellow"/>
        </w:rPr>
        <w:t>The ANDSF remain in control of most of Afghanistan’s population centers and</w:t>
      </w:r>
      <w:r w:rsidRPr="003B44BE">
        <w:rPr>
          <w:rStyle w:val="StyleUnderline"/>
        </w:rPr>
        <w:t xml:space="preserve"> all of the provincial </w:t>
      </w:r>
      <w:r w:rsidRPr="005D70EC">
        <w:rPr>
          <w:rStyle w:val="StyleUnderline"/>
          <w:highlight w:val="yellow"/>
        </w:rPr>
        <w:t>capitals</w:t>
      </w:r>
      <w:r w:rsidRPr="003B44BE">
        <w:rPr>
          <w:rStyle w:val="StyleUnderline"/>
        </w:rPr>
        <w:t xml:space="preserve">, </w:t>
      </w:r>
      <w:r w:rsidRPr="005D70EC">
        <w:rPr>
          <w:rStyle w:val="StyleUnderline"/>
          <w:highlight w:val="yellow"/>
        </w:rPr>
        <w:t>while the Taliban</w:t>
      </w:r>
      <w:r w:rsidRPr="003B44BE">
        <w:rPr>
          <w:rStyle w:val="StyleUnderline"/>
        </w:rPr>
        <w:t xml:space="preserve"> continue </w:t>
      </w:r>
      <w:r w:rsidRPr="005D70EC">
        <w:rPr>
          <w:rStyle w:val="StyleUnderline"/>
          <w:highlight w:val="yellow"/>
        </w:rPr>
        <w:t>control large</w:t>
      </w:r>
      <w:r w:rsidRPr="003B44BE">
        <w:rPr>
          <w:rStyle w:val="StyleUnderline"/>
        </w:rPr>
        <w:t xml:space="preserve"> portions of Afghanistan’s </w:t>
      </w:r>
      <w:r w:rsidRPr="005D70EC">
        <w:rPr>
          <w:rStyle w:val="StyleUnderline"/>
          <w:highlight w:val="yellow"/>
        </w:rPr>
        <w:t>rural areas</w:t>
      </w:r>
      <w:r w:rsidRPr="003B44BE">
        <w:rPr>
          <w:rStyle w:val="StyleUnderline"/>
        </w:rPr>
        <w:t xml:space="preserve">, and continue to attack poorly defended government checkpoints and rural district centers. </w:t>
      </w:r>
      <w:r w:rsidRPr="005D70EC">
        <w:rPr>
          <w:rStyle w:val="StyleUnderline"/>
          <w:highlight w:val="yellow"/>
        </w:rPr>
        <w:t>Terrorist</w:t>
      </w:r>
      <w:r w:rsidRPr="003B44BE">
        <w:rPr>
          <w:rStyle w:val="StyleUnderline"/>
        </w:rPr>
        <w:t xml:space="preserve"> and insurgent </w:t>
      </w:r>
      <w:r w:rsidRPr="005D70EC">
        <w:rPr>
          <w:rStyle w:val="StyleUnderline"/>
          <w:highlight w:val="yellow"/>
        </w:rPr>
        <w:t>groups continue to challenge Afghan, U.S. and coalition forces</w:t>
      </w:r>
      <w:r w:rsidRPr="003B44BE">
        <w:rPr>
          <w:rStyle w:val="StyleUnderline"/>
        </w:rPr>
        <w:t>.</w:t>
      </w:r>
    </w:p>
    <w:p w14:paraId="4A408026" w14:textId="77777777" w:rsidR="0028050D" w:rsidRPr="003B44BE" w:rsidRDefault="0028050D" w:rsidP="0028050D">
      <w:pPr>
        <w:rPr>
          <w:rStyle w:val="StyleUnderline"/>
          <w:sz w:val="16"/>
        </w:rPr>
      </w:pPr>
      <w:r w:rsidRPr="003B44BE">
        <w:rPr>
          <w:sz w:val="16"/>
        </w:rPr>
        <w:t xml:space="preserve">During the reporting period, the ANDSF increased operational tempo and reduced or consolidated checkpoints. The Afghan Special Security Forces curbed misuse, met growth milestones, and increased the number of independent operations it conducted. Finally, the Afghan government instituted a number of leadership changes that are helping them move the ANDSF towards becoming a more professional force. However </w:t>
      </w:r>
      <w:r w:rsidRPr="005D70EC">
        <w:rPr>
          <w:rStyle w:val="StyleUnderline"/>
          <w:highlight w:val="yellow"/>
        </w:rPr>
        <w:t>the Afghan security forces will continue to require</w:t>
      </w:r>
      <w:r w:rsidRPr="003B44BE">
        <w:rPr>
          <w:rStyle w:val="StyleUnderline"/>
        </w:rPr>
        <w:t xml:space="preserve"> sustained </w:t>
      </w:r>
      <w:r w:rsidRPr="005D70EC">
        <w:rPr>
          <w:rStyle w:val="StyleUnderline"/>
          <w:highlight w:val="yellow"/>
        </w:rPr>
        <w:t>train, advise and assist efforts</w:t>
      </w:r>
      <w:r w:rsidRPr="003B44BE">
        <w:rPr>
          <w:rStyle w:val="StyleUnderline"/>
        </w:rPr>
        <w:t xml:space="preserve"> and financial support </w:t>
      </w:r>
      <w:r w:rsidRPr="005D70EC">
        <w:rPr>
          <w:rStyle w:val="StyleUnderline"/>
          <w:highlight w:val="yellow"/>
        </w:rPr>
        <w:t>to overcome shortfalls</w:t>
      </w:r>
      <w:r w:rsidRPr="003B44BE">
        <w:rPr>
          <w:rStyle w:val="StyleUnderline"/>
          <w:sz w:val="16"/>
        </w:rPr>
        <w:t>.</w:t>
      </w:r>
    </w:p>
    <w:p w14:paraId="2780FC36" w14:textId="77777777" w:rsidR="0028050D" w:rsidRPr="003B44BE" w:rsidRDefault="0028050D" w:rsidP="0028050D">
      <w:pPr>
        <w:pStyle w:val="Heading2"/>
        <w:rPr>
          <w:rFonts w:cstheme="minorHAnsi"/>
        </w:rPr>
      </w:pPr>
      <w:r>
        <w:rPr>
          <w:rFonts w:cstheme="minorHAnsi"/>
        </w:rPr>
        <w:t>Impact</w:t>
      </w:r>
    </w:p>
    <w:p w14:paraId="1A586542" w14:textId="77777777" w:rsidR="0028050D" w:rsidRPr="003B44BE" w:rsidRDefault="0028050D" w:rsidP="0028050D">
      <w:pPr>
        <w:pStyle w:val="Heading3"/>
        <w:rPr>
          <w:rFonts w:cstheme="minorHAnsi"/>
        </w:rPr>
      </w:pPr>
      <w:r w:rsidRPr="003B44BE">
        <w:rPr>
          <w:rFonts w:cstheme="minorHAnsi"/>
        </w:rPr>
        <w:t>Nuke War Impact---2NC</w:t>
      </w:r>
    </w:p>
    <w:p w14:paraId="4C314CF3" w14:textId="77777777" w:rsidR="0028050D" w:rsidRPr="003B44BE" w:rsidRDefault="0028050D" w:rsidP="0028050D">
      <w:pPr>
        <w:pStyle w:val="Heading4"/>
        <w:rPr>
          <w:rFonts w:cstheme="minorHAnsi"/>
        </w:rPr>
      </w:pPr>
      <w:r w:rsidRPr="003B44BE">
        <w:rPr>
          <w:rFonts w:cstheme="minorHAnsi"/>
        </w:rPr>
        <w:t xml:space="preserve">Afghan instability causes nuclear war </w:t>
      </w:r>
    </w:p>
    <w:p w14:paraId="1A61D40E" w14:textId="77777777" w:rsidR="0028050D" w:rsidRPr="003B44BE" w:rsidRDefault="0028050D" w:rsidP="0028050D">
      <w:pPr>
        <w:rPr>
          <w:rFonts w:cstheme="minorHAnsi"/>
        </w:rPr>
      </w:pPr>
      <w:r w:rsidRPr="003B44BE">
        <w:rPr>
          <w:rStyle w:val="Style13ptBold"/>
          <w:rFonts w:cstheme="minorHAnsi"/>
        </w:rPr>
        <w:t>Carafano 10</w:t>
      </w:r>
      <w:r w:rsidRPr="003B44BE">
        <w:rPr>
          <w:rFonts w:cstheme="minorHAnsi"/>
        </w:rPr>
        <w:t xml:space="preserve"> – James Jay is a senior research fellow for national security at The Heritage Foundation and directs its Allison Center for Foreign Policy Studies, “Con: Obama must win fast in Afghanistan or risk new wars across the globe,” Jan 2 http://gazettextra.com/news/2010/jan/02/con-obama-must-win-fast-afghanistan-or-risk-new-wa/</w:t>
      </w:r>
    </w:p>
    <w:p w14:paraId="3610E565" w14:textId="77777777" w:rsidR="0028050D" w:rsidRPr="003B44BE" w:rsidRDefault="0028050D" w:rsidP="0028050D">
      <w:pPr>
        <w:pStyle w:val="card"/>
        <w:ind w:left="0"/>
        <w:rPr>
          <w:rFonts w:cstheme="minorHAnsi"/>
          <w:sz w:val="16"/>
        </w:rPr>
      </w:pPr>
      <w:r w:rsidRPr="005D70EC">
        <w:rPr>
          <w:rFonts w:cstheme="minorHAnsi"/>
          <w:highlight w:val="yellow"/>
          <w:u w:val="single"/>
        </w:rPr>
        <w:t>We can expect</w:t>
      </w:r>
      <w:r w:rsidRPr="003B44BE">
        <w:rPr>
          <w:rFonts w:cstheme="minorHAnsi"/>
          <w:u w:val="single"/>
        </w:rPr>
        <w:t xml:space="preserve"> similar results </w:t>
      </w:r>
      <w:r w:rsidRPr="005D70EC">
        <w:rPr>
          <w:rFonts w:cstheme="minorHAnsi"/>
          <w:highlight w:val="yellow"/>
          <w:u w:val="single"/>
        </w:rPr>
        <w:t xml:space="preserve">if </w:t>
      </w:r>
      <w:r w:rsidRPr="003B44BE">
        <w:rPr>
          <w:rFonts w:cstheme="minorHAnsi"/>
          <w:u w:val="single"/>
        </w:rPr>
        <w:t xml:space="preserve">Obama’s </w:t>
      </w:r>
      <w:r w:rsidRPr="005D70EC">
        <w:rPr>
          <w:rFonts w:cstheme="minorHAnsi"/>
          <w:highlight w:val="yellow"/>
          <w:u w:val="single"/>
        </w:rPr>
        <w:t xml:space="preserve">Afghan strategy fails </w:t>
      </w:r>
      <w:r w:rsidRPr="003B44BE">
        <w:rPr>
          <w:rFonts w:cstheme="minorHAnsi"/>
          <w:sz w:val="16"/>
        </w:rPr>
        <w:t xml:space="preserve">and he opts to cut and run. </w:t>
      </w:r>
      <w:r w:rsidRPr="003B44BE">
        <w:rPr>
          <w:rFonts w:cstheme="minorHAnsi"/>
          <w:u w:val="single"/>
        </w:rPr>
        <w:t xml:space="preserve">Most forget that throwing </w:t>
      </w:r>
      <w:r w:rsidRPr="003B44BE">
        <w:rPr>
          <w:rFonts w:cstheme="minorHAnsi"/>
          <w:sz w:val="16"/>
        </w:rPr>
        <w:t xml:space="preserve">South </w:t>
      </w:r>
      <w:r w:rsidRPr="003B44BE">
        <w:rPr>
          <w:rFonts w:cstheme="minorHAnsi"/>
          <w:u w:val="single"/>
        </w:rPr>
        <w:t xml:space="preserve">Vietnam to the wolves made the world </w:t>
      </w:r>
      <w:r w:rsidRPr="003B44BE">
        <w:rPr>
          <w:rFonts w:cstheme="minorHAnsi"/>
          <w:sz w:val="16"/>
        </w:rPr>
        <w:t xml:space="preserve">a </w:t>
      </w:r>
      <w:r w:rsidRPr="003B44BE">
        <w:rPr>
          <w:rFonts w:cstheme="minorHAnsi"/>
          <w:u w:val="single"/>
        </w:rPr>
        <w:t xml:space="preserve">far more dangerous </w:t>
      </w:r>
      <w:r w:rsidRPr="003B44BE">
        <w:rPr>
          <w:rFonts w:cstheme="minorHAnsi"/>
          <w:sz w:val="16"/>
        </w:rPr>
        <w:t xml:space="preserve">place. The </w:t>
      </w:r>
      <w:r w:rsidRPr="003B44BE">
        <w:rPr>
          <w:rFonts w:cstheme="minorHAnsi"/>
          <w:u w:val="single"/>
        </w:rPr>
        <w:t>Soviets saw it as a</w:t>
      </w:r>
      <w:r w:rsidRPr="003B44BE">
        <w:rPr>
          <w:rFonts w:cstheme="minorHAnsi"/>
          <w:sz w:val="16"/>
        </w:rPr>
        <w:t xml:space="preserve">n unmistakable </w:t>
      </w:r>
      <w:r w:rsidRPr="003B44BE">
        <w:rPr>
          <w:rFonts w:cstheme="minorHAnsi"/>
          <w:u w:val="single"/>
        </w:rPr>
        <w:t>sign that America was in decline. They abetted</w:t>
      </w:r>
      <w:r w:rsidRPr="003B44BE">
        <w:rPr>
          <w:rFonts w:cstheme="minorHAnsi"/>
          <w:sz w:val="16"/>
        </w:rPr>
        <w:t xml:space="preserve"> </w:t>
      </w:r>
      <w:r w:rsidRPr="003B44BE">
        <w:rPr>
          <w:rFonts w:cstheme="minorHAnsi"/>
          <w:u w:val="single"/>
        </w:rPr>
        <w:t>military incursions in Africa, the Middle East, southern Asia and Latin America</w:t>
      </w:r>
      <w:r w:rsidRPr="003B44BE">
        <w:rPr>
          <w:rFonts w:cstheme="minorHAnsi"/>
          <w:sz w:val="16"/>
        </w:rPr>
        <w:t xml:space="preserve">. </w:t>
      </w:r>
      <w:r w:rsidRPr="003B44BE">
        <w:rPr>
          <w:rFonts w:cstheme="minorHAnsi"/>
          <w:u w:val="single"/>
        </w:rPr>
        <w:t xml:space="preserve">They went on </w:t>
      </w:r>
      <w:r w:rsidRPr="005D70EC">
        <w:rPr>
          <w:rFonts w:cstheme="minorHAnsi"/>
          <w:highlight w:val="yellow"/>
          <w:u w:val="single"/>
        </w:rPr>
        <w:t>a</w:t>
      </w:r>
      <w:r w:rsidRPr="003B44BE">
        <w:rPr>
          <w:rFonts w:cstheme="minorHAnsi"/>
          <w:u w:val="single"/>
        </w:rPr>
        <w:t xml:space="preserve"> </w:t>
      </w:r>
      <w:r w:rsidRPr="003B44BE">
        <w:rPr>
          <w:rFonts w:cstheme="minorHAnsi"/>
          <w:sz w:val="16"/>
        </w:rPr>
        <w:t xml:space="preserve">conventional- and </w:t>
      </w:r>
      <w:r w:rsidRPr="005D70EC">
        <w:rPr>
          <w:rFonts w:cstheme="minorHAnsi"/>
          <w:b/>
          <w:highlight w:val="yellow"/>
          <w:u w:val="single"/>
          <w:bdr w:val="single" w:sz="4" w:space="0" w:color="auto"/>
        </w:rPr>
        <w:t>nuclear</w:t>
      </w:r>
      <w:r w:rsidRPr="003B44BE">
        <w:rPr>
          <w:rFonts w:cstheme="minorHAnsi"/>
          <w:b/>
          <w:u w:val="single"/>
          <w:bdr w:val="single" w:sz="4" w:space="0" w:color="auto"/>
        </w:rPr>
        <w:t xml:space="preserve">-arms </w:t>
      </w:r>
      <w:r w:rsidRPr="005D70EC">
        <w:rPr>
          <w:rFonts w:cstheme="minorHAnsi"/>
          <w:b/>
          <w:highlight w:val="yellow"/>
          <w:u w:val="single"/>
          <w:bdr w:val="single" w:sz="4" w:space="0" w:color="auto"/>
        </w:rPr>
        <w:t>spending spree</w:t>
      </w:r>
      <w:r w:rsidRPr="003B44BE">
        <w:rPr>
          <w:rFonts w:cstheme="minorHAnsi"/>
          <w:u w:val="single"/>
        </w:rPr>
        <w:t xml:space="preserve">. They stockpiled enough smallpox and anthrax </w:t>
      </w:r>
      <w:r w:rsidRPr="005D70EC">
        <w:rPr>
          <w:rFonts w:cstheme="minorHAnsi"/>
          <w:highlight w:val="yellow"/>
          <w:u w:val="single"/>
        </w:rPr>
        <w:t xml:space="preserve">to </w:t>
      </w:r>
      <w:r w:rsidRPr="005D70EC">
        <w:rPr>
          <w:rFonts w:cstheme="minorHAnsi"/>
          <w:b/>
          <w:highlight w:val="yellow"/>
          <w:u w:val="single"/>
          <w:bdr w:val="single" w:sz="4" w:space="0" w:color="auto"/>
        </w:rPr>
        <w:t>kill the world several times over</w:t>
      </w:r>
      <w:r w:rsidRPr="003B44BE">
        <w:rPr>
          <w:rFonts w:cstheme="minorHAnsi"/>
          <w:sz w:val="16"/>
        </w:rPr>
        <w:t xml:space="preserve">. State-sponsorship of </w:t>
      </w:r>
      <w:r w:rsidRPr="003B44BE">
        <w:rPr>
          <w:rFonts w:cstheme="minorHAnsi"/>
          <w:u w:val="single"/>
        </w:rPr>
        <w:t>terrorism came into fashion</w:t>
      </w:r>
      <w:r w:rsidRPr="003B44BE">
        <w:rPr>
          <w:rFonts w:cstheme="minorHAnsi"/>
          <w:sz w:val="16"/>
        </w:rPr>
        <w:t>. Osama bin Laden called America a “paper tiger.” If we live down to that moniker in Afghanistan, odds are t</w:t>
      </w:r>
      <w:r w:rsidRPr="003B44BE">
        <w:rPr>
          <w:rFonts w:cstheme="minorHAnsi"/>
          <w:u w:val="single"/>
        </w:rPr>
        <w:t xml:space="preserve">he world will get a lot less safe. </w:t>
      </w:r>
      <w:r w:rsidRPr="005D70EC">
        <w:rPr>
          <w:rFonts w:cstheme="minorHAnsi"/>
          <w:highlight w:val="yellow"/>
          <w:u w:val="single"/>
        </w:rPr>
        <w:t>Al-Qaida would be back in the game</w:t>
      </w:r>
      <w:r w:rsidRPr="003B44BE">
        <w:rPr>
          <w:rFonts w:cstheme="minorHAnsi"/>
          <w:sz w:val="16"/>
        </w:rPr>
        <w:t xml:space="preserve">. Regional </w:t>
      </w:r>
      <w:r w:rsidRPr="003B44BE">
        <w:rPr>
          <w:rFonts w:cstheme="minorHAnsi"/>
          <w:u w:val="single"/>
        </w:rPr>
        <w:t>terrorists would go after both Pakistan and India</w:t>
      </w:r>
      <w:r w:rsidRPr="003B44BE">
        <w:rPr>
          <w:rFonts w:cstheme="minorHAnsi"/>
          <w:sz w:val="16"/>
        </w:rPr>
        <w:t xml:space="preserve">—potentially </w:t>
      </w:r>
      <w:r w:rsidRPr="005D70EC">
        <w:rPr>
          <w:rFonts w:cstheme="minorHAnsi"/>
          <w:b/>
          <w:highlight w:val="yellow"/>
          <w:u w:val="single"/>
          <w:bdr w:val="single" w:sz="4" w:space="0" w:color="auto"/>
        </w:rPr>
        <w:t>triggering a nuclear war</w:t>
      </w:r>
      <w:r w:rsidRPr="005D70EC">
        <w:rPr>
          <w:rFonts w:cstheme="minorHAnsi"/>
          <w:highlight w:val="yellow"/>
          <w:u w:val="single"/>
        </w:rPr>
        <w:t xml:space="preserve"> </w:t>
      </w:r>
      <w:r w:rsidRPr="003B44BE">
        <w:rPr>
          <w:rFonts w:cstheme="minorHAnsi"/>
          <w:u w:val="single"/>
        </w:rPr>
        <w:t>between the two countries</w:t>
      </w:r>
      <w:r w:rsidRPr="003B44BE">
        <w:rPr>
          <w:rFonts w:cstheme="minorHAnsi"/>
          <w:sz w:val="16"/>
        </w:rPr>
        <w:t>. Sensing a Washington in retreat</w:t>
      </w:r>
      <w:r w:rsidRPr="005D70EC">
        <w:rPr>
          <w:rFonts w:cstheme="minorHAnsi"/>
          <w:sz w:val="16"/>
          <w:highlight w:val="yellow"/>
        </w:rPr>
        <w:t xml:space="preserve">, </w:t>
      </w:r>
      <w:r w:rsidRPr="005D70EC">
        <w:rPr>
          <w:rFonts w:cstheme="minorHAnsi"/>
          <w:highlight w:val="yellow"/>
          <w:u w:val="single"/>
        </w:rPr>
        <w:t xml:space="preserve">Iran and </w:t>
      </w:r>
      <w:r w:rsidRPr="003B44BE">
        <w:rPr>
          <w:rFonts w:cstheme="minorHAnsi"/>
          <w:u w:val="single"/>
        </w:rPr>
        <w:t xml:space="preserve">North </w:t>
      </w:r>
      <w:r w:rsidRPr="005D70EC">
        <w:rPr>
          <w:rFonts w:cstheme="minorHAnsi"/>
          <w:highlight w:val="yellow"/>
          <w:u w:val="single"/>
        </w:rPr>
        <w:t xml:space="preserve">Korea could shift </w:t>
      </w:r>
      <w:r w:rsidRPr="003B44BE">
        <w:rPr>
          <w:rFonts w:cstheme="minorHAnsi"/>
          <w:u w:val="single"/>
        </w:rPr>
        <w:t xml:space="preserve">their </w:t>
      </w:r>
      <w:r w:rsidRPr="005D70EC">
        <w:rPr>
          <w:rFonts w:cstheme="minorHAnsi"/>
          <w:highlight w:val="yellow"/>
          <w:u w:val="single"/>
        </w:rPr>
        <w:t>nuclear programs into overdrive</w:t>
      </w:r>
      <w:r w:rsidRPr="003B44BE">
        <w:rPr>
          <w:rFonts w:cstheme="minorHAnsi"/>
          <w:sz w:val="16"/>
        </w:rPr>
        <w:t xml:space="preserve">, hoping to save their failing economies by </w:t>
      </w:r>
      <w:r w:rsidRPr="003B44BE">
        <w:rPr>
          <w:rFonts w:cstheme="minorHAnsi"/>
          <w:u w:val="single"/>
        </w:rPr>
        <w:t>selling their nuclear weapons</w:t>
      </w:r>
      <w:r w:rsidRPr="003B44BE">
        <w:rPr>
          <w:rFonts w:cstheme="minorHAnsi"/>
          <w:sz w:val="16"/>
        </w:rPr>
        <w:t xml:space="preserve"> and technologies to all comers. </w:t>
      </w:r>
      <w:r w:rsidRPr="003B44BE">
        <w:rPr>
          <w:rFonts w:cstheme="minorHAnsi"/>
          <w:u w:val="single"/>
        </w:rPr>
        <w:t>Their nervous neighbors would want nuclear arms of their own</w:t>
      </w:r>
      <w:r w:rsidRPr="003B44BE">
        <w:rPr>
          <w:rFonts w:cstheme="minorHAnsi"/>
          <w:sz w:val="16"/>
        </w:rPr>
        <w:t xml:space="preserve">. </w:t>
      </w:r>
      <w:r w:rsidRPr="005D70EC">
        <w:rPr>
          <w:rFonts w:cstheme="minorHAnsi"/>
          <w:highlight w:val="yellow"/>
          <w:u w:val="single"/>
        </w:rPr>
        <w:t xml:space="preserve">The resulting </w:t>
      </w:r>
      <w:r w:rsidRPr="003B44BE">
        <w:rPr>
          <w:rFonts w:cstheme="minorHAnsi"/>
          <w:u w:val="single"/>
        </w:rPr>
        <w:t xml:space="preserve">nuclear </w:t>
      </w:r>
      <w:r w:rsidRPr="005D70EC">
        <w:rPr>
          <w:rFonts w:cstheme="minorHAnsi"/>
          <w:highlight w:val="yellow"/>
          <w:u w:val="single"/>
        </w:rPr>
        <w:t xml:space="preserve">arms race could be </w:t>
      </w:r>
      <w:r w:rsidRPr="005D70EC">
        <w:rPr>
          <w:rStyle w:val="StyleUnderline"/>
          <w:rFonts w:cstheme="minorHAnsi"/>
          <w:highlight w:val="yellow"/>
        </w:rPr>
        <w:t>far more dangerous</w:t>
      </w:r>
      <w:r w:rsidRPr="003B44BE">
        <w:rPr>
          <w:rStyle w:val="StyleUnderline"/>
          <w:rFonts w:cstheme="minorHAnsi"/>
        </w:rPr>
        <w:t xml:space="preserve"> than the Cold War’s</w:t>
      </w:r>
      <w:r w:rsidRPr="003B44BE">
        <w:rPr>
          <w:rFonts w:cstheme="minorHAnsi"/>
          <w:sz w:val="16"/>
        </w:rPr>
        <w:t xml:space="preserve"> two-bloc standoff. With multiple, independent, nuclear powers cautiously eyeing one another, </w:t>
      </w:r>
      <w:r w:rsidRPr="005D70EC">
        <w:rPr>
          <w:rFonts w:cstheme="minorHAnsi"/>
          <w:highlight w:val="yellow"/>
          <w:u w:val="single"/>
        </w:rPr>
        <w:t>the world would</w:t>
      </w:r>
      <w:r w:rsidRPr="003B44BE">
        <w:rPr>
          <w:rFonts w:cstheme="minorHAnsi"/>
          <w:u w:val="single"/>
        </w:rPr>
        <w:t xml:space="preserve"> look a lot more like Europe in 1914, when precarious shifting alliances </w:t>
      </w:r>
      <w:r w:rsidRPr="005D70EC">
        <w:rPr>
          <w:rFonts w:cstheme="minorHAnsi"/>
          <w:b/>
          <w:highlight w:val="yellow"/>
          <w:u w:val="single"/>
          <w:bdr w:val="single" w:sz="4" w:space="0" w:color="auto"/>
        </w:rPr>
        <w:t>snowball</w:t>
      </w:r>
      <w:r w:rsidRPr="003B44BE">
        <w:rPr>
          <w:rFonts w:cstheme="minorHAnsi"/>
          <w:b/>
          <w:u w:val="single"/>
          <w:bdr w:val="single" w:sz="4" w:space="0" w:color="auto"/>
        </w:rPr>
        <w:t xml:space="preserve">ed </w:t>
      </w:r>
      <w:r w:rsidRPr="005D70EC">
        <w:rPr>
          <w:rFonts w:cstheme="minorHAnsi"/>
          <w:b/>
          <w:highlight w:val="yellow"/>
          <w:u w:val="single"/>
          <w:bdr w:val="single" w:sz="4" w:space="0" w:color="auto"/>
        </w:rPr>
        <w:t xml:space="preserve">into a </w:t>
      </w:r>
      <w:r w:rsidRPr="003B44BE">
        <w:rPr>
          <w:rFonts w:cstheme="minorHAnsi"/>
          <w:b/>
          <w:u w:val="single"/>
          <w:bdr w:val="single" w:sz="4" w:space="0" w:color="auto"/>
        </w:rPr>
        <w:t xml:space="preserve">very </w:t>
      </w:r>
      <w:r w:rsidRPr="005D70EC">
        <w:rPr>
          <w:rFonts w:cstheme="minorHAnsi"/>
          <w:b/>
          <w:highlight w:val="yellow"/>
          <w:u w:val="single"/>
          <w:bdr w:val="single" w:sz="4" w:space="0" w:color="auto"/>
        </w:rPr>
        <w:t>big, tragic war</w:t>
      </w:r>
      <w:r w:rsidRPr="003B44BE">
        <w:rPr>
          <w:rFonts w:cstheme="minorHAnsi"/>
          <w:sz w:val="16"/>
        </w:rPr>
        <w:t xml:space="preserve">. The list goes on. There is no question that countries such as </w:t>
      </w:r>
      <w:r w:rsidRPr="005D70EC">
        <w:rPr>
          <w:rFonts w:cstheme="minorHAnsi"/>
          <w:highlight w:val="yellow"/>
          <w:u w:val="single"/>
        </w:rPr>
        <w:t>Russia, China and Venezuela</w:t>
      </w:r>
      <w:r w:rsidRPr="003B44BE">
        <w:rPr>
          <w:rFonts w:cstheme="minorHAnsi"/>
          <w:u w:val="single"/>
        </w:rPr>
        <w:t xml:space="preserve"> would rethink their strategic calculus</w:t>
      </w:r>
      <w:r w:rsidRPr="003B44BE">
        <w:rPr>
          <w:rFonts w:cstheme="minorHAnsi"/>
          <w:sz w:val="16"/>
        </w:rPr>
        <w:t xml:space="preserve"> as well. </w:t>
      </w:r>
      <w:r w:rsidRPr="003B44BE">
        <w:rPr>
          <w:rFonts w:cstheme="minorHAnsi"/>
          <w:u w:val="single"/>
        </w:rPr>
        <w:t xml:space="preserve">That </w:t>
      </w:r>
      <w:r w:rsidRPr="005D70EC">
        <w:rPr>
          <w:rFonts w:cstheme="minorHAnsi"/>
          <w:highlight w:val="yellow"/>
          <w:u w:val="single"/>
        </w:rPr>
        <w:t>could produce</w:t>
      </w:r>
      <w:r w:rsidRPr="003B44BE">
        <w:rPr>
          <w:rFonts w:cstheme="minorHAnsi"/>
          <w:u w:val="single"/>
        </w:rPr>
        <w:t xml:space="preserve"> all kinds of </w:t>
      </w:r>
      <w:r w:rsidRPr="005D70EC">
        <w:rPr>
          <w:rFonts w:cstheme="minorHAnsi"/>
          <w:highlight w:val="yellow"/>
          <w:u w:val="single"/>
        </w:rPr>
        <w:t>serious regional challenges</w:t>
      </w:r>
      <w:r w:rsidRPr="003B44BE">
        <w:rPr>
          <w:rFonts w:cstheme="minorHAnsi"/>
          <w:u w:val="single"/>
        </w:rPr>
        <w:t xml:space="preserve"> for the United States</w:t>
      </w:r>
      <w:r w:rsidRPr="003B44BE">
        <w:rPr>
          <w:rFonts w:cstheme="minorHAnsi"/>
          <w:sz w:val="16"/>
        </w:rPr>
        <w:t xml:space="preserve">. </w:t>
      </w:r>
      <w:r w:rsidRPr="003B44BE">
        <w:rPr>
          <w:rFonts w:cstheme="minorHAnsi"/>
          <w:u w:val="single"/>
        </w:rPr>
        <w:t>Our allies might rethink things as well</w:t>
      </w:r>
      <w:r w:rsidRPr="003B44BE">
        <w:rPr>
          <w:rFonts w:cstheme="minorHAnsi"/>
          <w:sz w:val="16"/>
        </w:rPr>
        <w:t xml:space="preserve">. Australia has already hiked its defense spending because it can’t be sure the United States will remain a responsible security partner. </w:t>
      </w:r>
      <w:r w:rsidRPr="003B44BE">
        <w:rPr>
          <w:rFonts w:cstheme="minorHAnsi"/>
          <w:u w:val="single"/>
        </w:rPr>
        <w:t>NATO might well fall apart</w:t>
      </w:r>
      <w:r w:rsidRPr="003B44BE">
        <w:rPr>
          <w:rFonts w:cstheme="minorHAnsi"/>
          <w:sz w:val="16"/>
        </w:rPr>
        <w:t>. Europe could be left with only a puny EU military force incapable of defending the interests of its nations.</w:t>
      </w:r>
    </w:p>
    <w:p w14:paraId="413D1208" w14:textId="77777777" w:rsidR="0028050D" w:rsidRPr="003B44BE" w:rsidRDefault="0028050D" w:rsidP="0028050D">
      <w:pPr>
        <w:rPr>
          <w:rFonts w:cstheme="minorHAnsi"/>
        </w:rPr>
      </w:pPr>
    </w:p>
    <w:p w14:paraId="5EE99B8A" w14:textId="77777777" w:rsidR="0028050D" w:rsidRPr="003B44BE" w:rsidRDefault="0028050D" w:rsidP="0028050D">
      <w:pPr>
        <w:pStyle w:val="Heading4"/>
        <w:rPr>
          <w:rFonts w:cstheme="minorHAnsi"/>
        </w:rPr>
      </w:pPr>
      <w:r w:rsidRPr="003B44BE">
        <w:rPr>
          <w:rFonts w:cstheme="minorHAnsi"/>
        </w:rPr>
        <w:t xml:space="preserve">Afghanistan instability causes great power war </w:t>
      </w:r>
    </w:p>
    <w:p w14:paraId="4300E6C8" w14:textId="77777777" w:rsidR="0028050D" w:rsidRPr="003B44BE" w:rsidRDefault="0028050D" w:rsidP="0028050D">
      <w:pPr>
        <w:rPr>
          <w:rFonts w:cstheme="minorHAnsi"/>
        </w:rPr>
      </w:pPr>
      <w:r w:rsidRPr="003B44BE">
        <w:rPr>
          <w:rFonts w:cstheme="minorHAnsi"/>
        </w:rPr>
        <w:t xml:space="preserve">Michael </w:t>
      </w:r>
      <w:r w:rsidRPr="003B44BE">
        <w:rPr>
          <w:rStyle w:val="Style13ptBold"/>
          <w:rFonts w:cstheme="minorHAnsi"/>
        </w:rPr>
        <w:t>Wesley 10</w:t>
      </w:r>
      <w:r w:rsidRPr="003B44BE">
        <w:rPr>
          <w:rFonts w:cstheme="minorHAnsi"/>
        </w:rPr>
        <w:t>, Executive Director of the Lowy Institute for International Policy, previously Professor of International Relations and Director of the Griffith Asia Institute at Griffith University, and Visiting Fellow at the University of Hong Kong and Sun Yat-Sen University in Guangzhou, China, 2/25/10, “Stability in Afghanistan: Why it matters,” http://www.lowyinterpreter.org/post/2010/02/25/A-stable-Afghanistan-Why-we-should-care.aspx?COLLCC=1623959933&amp;</w:t>
      </w:r>
    </w:p>
    <w:p w14:paraId="14A264D8" w14:textId="77777777" w:rsidR="0028050D" w:rsidRPr="003B44BE" w:rsidRDefault="0028050D" w:rsidP="0028050D">
      <w:pPr>
        <w:rPr>
          <w:rFonts w:cstheme="minorHAnsi"/>
          <w:sz w:val="16"/>
        </w:rPr>
      </w:pPr>
      <w:r w:rsidRPr="005D70EC">
        <w:rPr>
          <w:rStyle w:val="StyleUnderline"/>
          <w:rFonts w:cstheme="minorHAnsi"/>
          <w:highlight w:val="yellow"/>
          <w:bdr w:val="single" w:sz="4" w:space="0" w:color="auto"/>
        </w:rPr>
        <w:t>Great power competition</w:t>
      </w:r>
      <w:r w:rsidRPr="003B44BE">
        <w:rPr>
          <w:rFonts w:cstheme="minorHAnsi"/>
          <w:sz w:val="16"/>
        </w:rPr>
        <w:t xml:space="preserve"> in the twenty-first century </w:t>
      </w:r>
      <w:r w:rsidRPr="005D70EC">
        <w:rPr>
          <w:rStyle w:val="StyleUnderline"/>
          <w:rFonts w:cstheme="minorHAnsi"/>
          <w:highlight w:val="yellow"/>
        </w:rPr>
        <w:t>will be different because</w:t>
      </w:r>
      <w:r w:rsidRPr="003B44BE">
        <w:rPr>
          <w:rStyle w:val="StyleUnderline"/>
          <w:rFonts w:cstheme="minorHAnsi"/>
        </w:rPr>
        <w:t xml:space="preserve"> of</w:t>
      </w:r>
      <w:r w:rsidRPr="003B44BE">
        <w:rPr>
          <w:rFonts w:cstheme="minorHAnsi"/>
          <w:sz w:val="16"/>
        </w:rPr>
        <w:t xml:space="preserve"> the depth and extent of the </w:t>
      </w:r>
      <w:r w:rsidRPr="005D70EC">
        <w:rPr>
          <w:rStyle w:val="StyleUnderline"/>
          <w:rFonts w:cstheme="minorHAnsi"/>
          <w:highlight w:val="yellow"/>
        </w:rPr>
        <w:t>dependence</w:t>
      </w:r>
      <w:r w:rsidRPr="003B44BE">
        <w:rPr>
          <w:rFonts w:cstheme="minorHAnsi"/>
          <w:sz w:val="16"/>
        </w:rPr>
        <w:t xml:space="preserve"> of national economies </w:t>
      </w:r>
      <w:r w:rsidRPr="005D70EC">
        <w:rPr>
          <w:rStyle w:val="StyleUnderline"/>
          <w:rFonts w:cstheme="minorHAnsi"/>
          <w:highlight w:val="yellow"/>
        </w:rPr>
        <w:t>on the global economy</w:t>
      </w:r>
      <w:r w:rsidRPr="003B44BE">
        <w:rPr>
          <w:rFonts w:cstheme="minorHAnsi"/>
          <w:sz w:val="16"/>
        </w:rPr>
        <w:t xml:space="preserve">. National economies are now less self-sufficient and more vulnerable to the disruption of trading and investment relations than at any time in history. What stops great power confrontations getting out of hand these days is not so much the fear of nuclear annihilation as the fear of global economic ruin – and the resulting national ruin. </w:t>
      </w:r>
    </w:p>
    <w:p w14:paraId="3503724F" w14:textId="77777777" w:rsidR="0028050D" w:rsidRPr="003B44BE" w:rsidRDefault="0028050D" w:rsidP="0028050D">
      <w:pPr>
        <w:rPr>
          <w:rFonts w:cstheme="minorHAnsi"/>
          <w:sz w:val="16"/>
        </w:rPr>
      </w:pPr>
      <w:r w:rsidRPr="003B44BE">
        <w:rPr>
          <w:rStyle w:val="StyleUnderline"/>
          <w:rFonts w:cstheme="minorHAnsi"/>
        </w:rPr>
        <w:t>This</w:t>
      </w:r>
      <w:r w:rsidRPr="003B44BE">
        <w:rPr>
          <w:rFonts w:cstheme="minorHAnsi"/>
          <w:sz w:val="16"/>
        </w:rPr>
        <w:t xml:space="preserve"> dynamic </w:t>
      </w:r>
      <w:r w:rsidRPr="005D70EC">
        <w:rPr>
          <w:rStyle w:val="StyleUnderline"/>
          <w:rFonts w:cstheme="minorHAnsi"/>
          <w:highlight w:val="yellow"/>
        </w:rPr>
        <w:t>has changed</w:t>
      </w:r>
      <w:r w:rsidRPr="003B44BE">
        <w:rPr>
          <w:rStyle w:val="StyleUnderline"/>
          <w:rFonts w:cstheme="minorHAnsi"/>
        </w:rPr>
        <w:t xml:space="preserve"> the nature of </w:t>
      </w:r>
      <w:r w:rsidRPr="005D70EC">
        <w:rPr>
          <w:rStyle w:val="StyleUnderline"/>
          <w:rFonts w:cstheme="minorHAnsi"/>
          <w:highlight w:val="yellow"/>
        </w:rPr>
        <w:t>strategic competition towards</w:t>
      </w:r>
      <w:r w:rsidRPr="003B44BE">
        <w:rPr>
          <w:rStyle w:val="StyleUnderline"/>
          <w:rFonts w:cstheme="minorHAnsi"/>
        </w:rPr>
        <w:t xml:space="preserve"> a </w:t>
      </w:r>
      <w:r w:rsidRPr="005D70EC">
        <w:rPr>
          <w:rStyle w:val="StyleUnderline"/>
          <w:rFonts w:cstheme="minorHAnsi"/>
          <w:highlight w:val="yellow"/>
        </w:rPr>
        <w:t>competitive manipulation of interdependence</w:t>
      </w:r>
      <w:r w:rsidRPr="003B44BE">
        <w:rPr>
          <w:rFonts w:cstheme="minorHAnsi"/>
          <w:sz w:val="16"/>
        </w:rPr>
        <w:t xml:space="preserve">. Moscow, in that very Russian way, has made this explicit by trying to perpetuate Europe's reliance on Russian gas. The flip side of Pax Americana is the threat of a crippling blockade against those with whom Washington is displeased. </w:t>
      </w:r>
    </w:p>
    <w:p w14:paraId="6045113F" w14:textId="77777777" w:rsidR="0028050D" w:rsidRPr="003B44BE" w:rsidRDefault="0028050D" w:rsidP="0028050D">
      <w:pPr>
        <w:rPr>
          <w:rFonts w:cstheme="minorHAnsi"/>
          <w:sz w:val="16"/>
        </w:rPr>
      </w:pPr>
      <w:r w:rsidRPr="003B44BE">
        <w:rPr>
          <w:rFonts w:cstheme="minorHAnsi"/>
          <w:sz w:val="16"/>
        </w:rPr>
        <w:t xml:space="preserve">The countervailing impulse is to try to reduce one's rivals' ability to manipulate one's own interdependence. Witness Europe's witless attempts to construct an internal energy market, America's quest for energy independence, and China's decade-long diplomatic campaign to avoid possible containment. </w:t>
      </w:r>
    </w:p>
    <w:p w14:paraId="54B381D7" w14:textId="77777777" w:rsidR="0028050D" w:rsidRPr="005D70EC" w:rsidRDefault="0028050D" w:rsidP="0028050D">
      <w:pPr>
        <w:rPr>
          <w:rFonts w:cstheme="minorHAnsi"/>
          <w:sz w:val="16"/>
          <w:highlight w:val="yellow"/>
        </w:rPr>
      </w:pPr>
      <w:r w:rsidRPr="003B44BE">
        <w:rPr>
          <w:rFonts w:cstheme="minorHAnsi"/>
          <w:sz w:val="16"/>
        </w:rPr>
        <w:t xml:space="preserve">There are </w:t>
      </w:r>
      <w:r w:rsidRPr="005D70EC">
        <w:rPr>
          <w:rStyle w:val="StyleUnderline"/>
          <w:rFonts w:cstheme="minorHAnsi"/>
          <w:highlight w:val="yellow"/>
        </w:rPr>
        <w:t>two regions</w:t>
      </w:r>
      <w:r w:rsidRPr="003B44BE">
        <w:rPr>
          <w:rFonts w:cstheme="minorHAnsi"/>
          <w:sz w:val="16"/>
        </w:rPr>
        <w:t xml:space="preserve"> that </w:t>
      </w:r>
      <w:r w:rsidRPr="005D70EC">
        <w:rPr>
          <w:rStyle w:val="StyleUnderline"/>
          <w:rFonts w:cstheme="minorHAnsi"/>
          <w:highlight w:val="yellow"/>
        </w:rPr>
        <w:t xml:space="preserve">have become </w:t>
      </w:r>
      <w:r w:rsidRPr="005D70EC">
        <w:rPr>
          <w:rStyle w:val="StyleUnderline"/>
          <w:rFonts w:cstheme="minorHAnsi"/>
          <w:highlight w:val="yellow"/>
          <w:bdr w:val="single" w:sz="4" w:space="0" w:color="auto"/>
        </w:rPr>
        <w:t>the focus of this</w:t>
      </w:r>
      <w:r w:rsidRPr="003B44BE">
        <w:rPr>
          <w:rStyle w:val="StyleUnderline"/>
          <w:rFonts w:cstheme="minorHAnsi"/>
          <w:bdr w:val="single" w:sz="4" w:space="0" w:color="auto"/>
        </w:rPr>
        <w:t xml:space="preserve"> strategic </w:t>
      </w:r>
      <w:r w:rsidRPr="005D70EC">
        <w:rPr>
          <w:rStyle w:val="StyleUnderline"/>
          <w:rFonts w:cstheme="minorHAnsi"/>
          <w:highlight w:val="yellow"/>
          <w:bdr w:val="single" w:sz="4" w:space="0" w:color="auto"/>
        </w:rPr>
        <w:t>dynamic</w:t>
      </w:r>
      <w:r w:rsidRPr="005D70EC">
        <w:rPr>
          <w:rStyle w:val="StyleUnderline"/>
          <w:rFonts w:cstheme="minorHAnsi"/>
          <w:highlight w:val="yellow"/>
        </w:rPr>
        <w:t>. Both are vital strategic</w:t>
      </w:r>
      <w:r w:rsidRPr="003B44BE">
        <w:rPr>
          <w:rStyle w:val="StyleUnderline"/>
          <w:rFonts w:cstheme="minorHAnsi"/>
        </w:rPr>
        <w:t xml:space="preserve"> thoroughfares and </w:t>
      </w:r>
      <w:r w:rsidRPr="005D70EC">
        <w:rPr>
          <w:rStyle w:val="StyleUnderline"/>
          <w:rFonts w:cstheme="minorHAnsi"/>
          <w:highlight w:val="yellow"/>
        </w:rPr>
        <w:t>resource basins</w:t>
      </w:r>
      <w:r w:rsidRPr="003B44BE">
        <w:rPr>
          <w:rFonts w:cstheme="minorHAnsi"/>
          <w:sz w:val="16"/>
        </w:rPr>
        <w:t xml:space="preserve">. Both are shatter-zones of smaller, internally fragile states wedged among the Asian giants. </w:t>
      </w:r>
      <w:r w:rsidRPr="005D70EC">
        <w:rPr>
          <w:rStyle w:val="StyleUnderline"/>
          <w:rFonts w:cstheme="minorHAnsi"/>
          <w:highlight w:val="yellow"/>
        </w:rPr>
        <w:t>They are Central</w:t>
      </w:r>
      <w:r w:rsidRPr="003B44BE">
        <w:rPr>
          <w:rStyle w:val="StyleUnderline"/>
          <w:rFonts w:cstheme="minorHAnsi"/>
        </w:rPr>
        <w:t xml:space="preserve"> Asia </w:t>
      </w:r>
      <w:r w:rsidRPr="005D70EC">
        <w:rPr>
          <w:rStyle w:val="StyleUnderline"/>
          <w:rFonts w:cstheme="minorHAnsi"/>
          <w:highlight w:val="yellow"/>
        </w:rPr>
        <w:t>and Southeast Asia</w:t>
      </w:r>
      <w:r w:rsidRPr="003B44BE">
        <w:rPr>
          <w:rStyle w:val="StyleUnderline"/>
          <w:rFonts w:cstheme="minorHAnsi"/>
        </w:rPr>
        <w:t>.</w:t>
      </w:r>
      <w:r w:rsidRPr="003B44BE">
        <w:rPr>
          <w:rFonts w:cstheme="minorHAnsi"/>
          <w:sz w:val="16"/>
        </w:rPr>
        <w:t xml:space="preserve"> And given where they are located, the </w:t>
      </w:r>
      <w:r w:rsidRPr="005D70EC">
        <w:rPr>
          <w:rStyle w:val="StyleUnderline"/>
          <w:rFonts w:cstheme="minorHAnsi"/>
          <w:highlight w:val="yellow"/>
        </w:rPr>
        <w:t>stability</w:t>
      </w:r>
      <w:r w:rsidRPr="003B44BE">
        <w:rPr>
          <w:rStyle w:val="StyleUnderline"/>
          <w:rFonts w:cstheme="minorHAnsi"/>
        </w:rPr>
        <w:t xml:space="preserve"> and independence of these sub-regions </w:t>
      </w:r>
      <w:r w:rsidRPr="005D70EC">
        <w:rPr>
          <w:rStyle w:val="StyleUnderline"/>
          <w:rFonts w:cstheme="minorHAnsi"/>
          <w:highlight w:val="yellow"/>
        </w:rPr>
        <w:t>is a global public good</w:t>
      </w:r>
      <w:r w:rsidRPr="005D70EC">
        <w:rPr>
          <w:rFonts w:cstheme="minorHAnsi"/>
          <w:sz w:val="16"/>
          <w:highlight w:val="yellow"/>
        </w:rPr>
        <w:t xml:space="preserve">. </w:t>
      </w:r>
    </w:p>
    <w:p w14:paraId="0588FAC9" w14:textId="77777777" w:rsidR="0028050D" w:rsidRPr="003B44BE" w:rsidRDefault="0028050D" w:rsidP="0028050D">
      <w:pPr>
        <w:rPr>
          <w:rFonts w:cstheme="minorHAnsi"/>
          <w:sz w:val="16"/>
        </w:rPr>
      </w:pPr>
      <w:r w:rsidRPr="003B44BE">
        <w:rPr>
          <w:rStyle w:val="StyleUnderline"/>
          <w:rFonts w:cstheme="minorHAnsi"/>
        </w:rPr>
        <w:t xml:space="preserve">The </w:t>
      </w:r>
      <w:r w:rsidRPr="005D70EC">
        <w:rPr>
          <w:rStyle w:val="StyleUnderline"/>
          <w:rFonts w:cstheme="minorHAnsi"/>
          <w:highlight w:val="yellow"/>
        </w:rPr>
        <w:t>danger is that in</w:t>
      </w:r>
      <w:r w:rsidRPr="003B44BE">
        <w:rPr>
          <w:rStyle w:val="StyleUnderline"/>
          <w:rFonts w:cstheme="minorHAnsi"/>
        </w:rPr>
        <w:t xml:space="preserve"> the heat of the </w:t>
      </w:r>
      <w:r w:rsidRPr="005D70EC">
        <w:rPr>
          <w:rStyle w:val="StyleUnderline"/>
          <w:rFonts w:cstheme="minorHAnsi"/>
          <w:highlight w:val="yellow"/>
        </w:rPr>
        <w:t>competition</w:t>
      </w:r>
      <w:r w:rsidRPr="003B44BE">
        <w:rPr>
          <w:rFonts w:cstheme="minorHAnsi"/>
          <w:sz w:val="16"/>
        </w:rPr>
        <w:t xml:space="preserve">, the </w:t>
      </w:r>
      <w:r w:rsidRPr="005D70EC">
        <w:rPr>
          <w:rStyle w:val="StyleUnderline"/>
          <w:rFonts w:cstheme="minorHAnsi"/>
          <w:highlight w:val="yellow"/>
          <w:bdr w:val="single" w:sz="4" w:space="0" w:color="auto"/>
        </w:rPr>
        <w:t>great powers will lose sight of this</w:t>
      </w:r>
      <w:r w:rsidRPr="003B44BE">
        <w:rPr>
          <w:rFonts w:cstheme="minorHAnsi"/>
          <w:sz w:val="16"/>
        </w:rPr>
        <w:t xml:space="preserve"> fact. </w:t>
      </w:r>
      <w:r w:rsidRPr="005D70EC">
        <w:rPr>
          <w:rStyle w:val="StyleUnderline"/>
          <w:rFonts w:cstheme="minorHAnsi"/>
          <w:highlight w:val="yellow"/>
        </w:rPr>
        <w:t xml:space="preserve">This is why </w:t>
      </w:r>
      <w:r w:rsidRPr="005D70EC">
        <w:rPr>
          <w:rStyle w:val="StyleUnderline"/>
          <w:rFonts w:cstheme="minorHAnsi"/>
          <w:highlight w:val="yellow"/>
          <w:bdr w:val="single" w:sz="4" w:space="0" w:color="auto"/>
        </w:rPr>
        <w:t>instability</w:t>
      </w:r>
      <w:r w:rsidRPr="003B44BE">
        <w:rPr>
          <w:rStyle w:val="StyleUnderline"/>
          <w:rFonts w:cstheme="minorHAnsi"/>
        </w:rPr>
        <w:t xml:space="preserve"> and weakness </w:t>
      </w:r>
      <w:r w:rsidRPr="005D70EC">
        <w:rPr>
          <w:rStyle w:val="StyleUnderline"/>
          <w:rFonts w:cstheme="minorHAnsi"/>
          <w:highlight w:val="yellow"/>
          <w:bdr w:val="single" w:sz="4" w:space="0" w:color="auto"/>
        </w:rPr>
        <w:t>in Afghanistan</w:t>
      </w:r>
      <w:r w:rsidRPr="005D70EC">
        <w:rPr>
          <w:rStyle w:val="StyleUnderline"/>
          <w:rFonts w:cstheme="minorHAnsi"/>
          <w:highlight w:val="yellow"/>
        </w:rPr>
        <w:t xml:space="preserve"> is </w:t>
      </w:r>
      <w:r w:rsidRPr="005D70EC">
        <w:rPr>
          <w:rStyle w:val="StyleUnderline"/>
          <w:rFonts w:cstheme="minorHAnsi"/>
          <w:highlight w:val="yellow"/>
          <w:bdr w:val="single" w:sz="4" w:space="0" w:color="auto"/>
        </w:rPr>
        <w:t>so dangerous</w:t>
      </w:r>
      <w:r w:rsidRPr="003B44BE">
        <w:rPr>
          <w:rFonts w:cstheme="minorHAnsi"/>
          <w:sz w:val="16"/>
        </w:rPr>
        <w:t xml:space="preserve"> – because </w:t>
      </w:r>
      <w:r w:rsidRPr="005D70EC">
        <w:rPr>
          <w:rStyle w:val="StyleUnderline"/>
          <w:rFonts w:cstheme="minorHAnsi"/>
          <w:highlight w:val="yellow"/>
        </w:rPr>
        <w:t>in</w:t>
      </w:r>
      <w:r w:rsidRPr="003B44BE">
        <w:rPr>
          <w:rStyle w:val="StyleUnderline"/>
          <w:rFonts w:cstheme="minorHAnsi"/>
        </w:rPr>
        <w:t xml:space="preserve"> the fog of </w:t>
      </w:r>
      <w:r w:rsidRPr="005D70EC">
        <w:rPr>
          <w:rStyle w:val="StyleUnderline"/>
          <w:rFonts w:cstheme="minorHAnsi"/>
          <w:highlight w:val="yellow"/>
        </w:rPr>
        <w:t>proxy war</w:t>
      </w:r>
      <w:r w:rsidRPr="003B44BE">
        <w:rPr>
          <w:rStyle w:val="StyleUnderline"/>
          <w:rFonts w:cstheme="minorHAnsi"/>
        </w:rPr>
        <w:t xml:space="preserve">, intensely jealous </w:t>
      </w:r>
      <w:r w:rsidRPr="005D70EC">
        <w:rPr>
          <w:rStyle w:val="StyleUnderline"/>
          <w:rFonts w:cstheme="minorHAnsi"/>
          <w:highlight w:val="yellow"/>
        </w:rPr>
        <w:t>great powers will assume their rivals have the upper hand and redouble</w:t>
      </w:r>
      <w:r w:rsidRPr="003B44BE">
        <w:rPr>
          <w:rStyle w:val="StyleUnderline"/>
          <w:rFonts w:cstheme="minorHAnsi"/>
        </w:rPr>
        <w:t xml:space="preserve"> their own </w:t>
      </w:r>
      <w:r w:rsidRPr="005D70EC">
        <w:rPr>
          <w:rStyle w:val="StyleUnderline"/>
          <w:rFonts w:cstheme="minorHAnsi"/>
          <w:highlight w:val="yellow"/>
        </w:rPr>
        <w:t>efforts to exert</w:t>
      </w:r>
      <w:r w:rsidRPr="003B44BE">
        <w:rPr>
          <w:rStyle w:val="StyleUnderline"/>
          <w:rFonts w:cstheme="minorHAnsi"/>
        </w:rPr>
        <w:t xml:space="preserve"> influence and </w:t>
      </w:r>
      <w:r w:rsidRPr="005D70EC">
        <w:rPr>
          <w:rStyle w:val="StyleUnderline"/>
          <w:rFonts w:cstheme="minorHAnsi"/>
          <w:highlight w:val="yellow"/>
        </w:rPr>
        <w:t>control</w:t>
      </w:r>
      <w:r w:rsidRPr="003B44BE">
        <w:rPr>
          <w:rFonts w:cstheme="minorHAnsi"/>
          <w:sz w:val="16"/>
        </w:rPr>
        <w:t xml:space="preserve">. </w:t>
      </w:r>
    </w:p>
    <w:p w14:paraId="7309B726" w14:textId="77777777" w:rsidR="0028050D" w:rsidRPr="003B44BE" w:rsidRDefault="0028050D" w:rsidP="0028050D">
      <w:pPr>
        <w:rPr>
          <w:rFonts w:cstheme="minorHAnsi"/>
          <w:sz w:val="16"/>
        </w:rPr>
      </w:pPr>
      <w:r w:rsidRPr="005D70EC">
        <w:rPr>
          <w:rStyle w:val="StyleUnderline"/>
          <w:rFonts w:cstheme="minorHAnsi"/>
          <w:highlight w:val="yellow"/>
        </w:rPr>
        <w:t>China and Russia realised this</w:t>
      </w:r>
      <w:r w:rsidRPr="003B44BE">
        <w:rPr>
          <w:rStyle w:val="StyleUnderline"/>
          <w:rFonts w:cstheme="minorHAnsi"/>
        </w:rPr>
        <w:t xml:space="preserve"> danger </w:t>
      </w:r>
      <w:r w:rsidRPr="005D70EC">
        <w:rPr>
          <w:rStyle w:val="StyleUnderline"/>
          <w:rFonts w:cstheme="minorHAnsi"/>
          <w:highlight w:val="yellow"/>
        </w:rPr>
        <w:t>in relation to Central Asia's northern tier</w:t>
      </w:r>
      <w:r w:rsidRPr="003B44BE">
        <w:rPr>
          <w:rFonts w:cstheme="minorHAnsi"/>
          <w:sz w:val="16"/>
        </w:rPr>
        <w:t xml:space="preserve"> in the mid-1990s and eventually created the Shanghai Cooperation Organisation. The SCO is founded on a shared fear – the emergence of either Western-leaning democracy or Muslim theocracy in the 'stans – and a shared hope – that Moscow and Beijing can mitigate their strategic competition and collectively reap the gains from Central Asia's resource holdings while directing their strategic attention away from their Central Asian frontiers. </w:t>
      </w:r>
    </w:p>
    <w:p w14:paraId="56C42D9B" w14:textId="77777777" w:rsidR="0028050D" w:rsidRPr="003B44BE" w:rsidRDefault="0028050D" w:rsidP="0028050D">
      <w:pPr>
        <w:rPr>
          <w:rFonts w:cstheme="minorHAnsi"/>
          <w:sz w:val="16"/>
        </w:rPr>
      </w:pPr>
      <w:r w:rsidRPr="005D70EC">
        <w:rPr>
          <w:rStyle w:val="StyleUnderline"/>
          <w:rFonts w:cstheme="minorHAnsi"/>
          <w:highlight w:val="yellow"/>
        </w:rPr>
        <w:t xml:space="preserve">But Central Asia's southern tier has benefited from </w:t>
      </w:r>
      <w:r w:rsidRPr="005D70EC">
        <w:rPr>
          <w:rStyle w:val="StyleUnderline"/>
          <w:rFonts w:cstheme="minorHAnsi"/>
          <w:highlight w:val="yellow"/>
          <w:bdr w:val="single" w:sz="4" w:space="0" w:color="auto"/>
        </w:rPr>
        <w:t>no</w:t>
      </w:r>
      <w:r w:rsidRPr="003B44BE">
        <w:rPr>
          <w:rStyle w:val="StyleUnderline"/>
          <w:rFonts w:cstheme="minorHAnsi"/>
          <w:bdr w:val="single" w:sz="4" w:space="0" w:color="auto"/>
        </w:rPr>
        <w:t xml:space="preserve"> such </w:t>
      </w:r>
      <w:r w:rsidRPr="005D70EC">
        <w:rPr>
          <w:rStyle w:val="StyleUnderline"/>
          <w:rFonts w:cstheme="minorHAnsi"/>
          <w:highlight w:val="yellow"/>
          <w:bdr w:val="single" w:sz="4" w:space="0" w:color="auto"/>
        </w:rPr>
        <w:t>clear thinking</w:t>
      </w:r>
      <w:r w:rsidRPr="003B44BE">
        <w:rPr>
          <w:rFonts w:cstheme="minorHAnsi"/>
          <w:sz w:val="16"/>
        </w:rPr>
        <w:t xml:space="preserve">. Beijing's support for Pakistan has kept India strategically bottled up under the Himalayas for decades, while Indo-Pakistani hostility has led Islamabad to seek strategic depth in Afghanistan. India's response has been to try to deny that strategic depth, and China has every reason to try to block the recent countermove by New Delhi into Afghanistan. </w:t>
      </w:r>
      <w:r w:rsidRPr="005D70EC">
        <w:rPr>
          <w:rStyle w:val="StyleUnderline"/>
          <w:rFonts w:cstheme="minorHAnsi"/>
          <w:highlight w:val="yellow"/>
        </w:rPr>
        <w:t>This is</w:t>
      </w:r>
      <w:r w:rsidRPr="003B44BE">
        <w:rPr>
          <w:rStyle w:val="StyleUnderline"/>
          <w:rFonts w:cstheme="minorHAnsi"/>
        </w:rPr>
        <w:t xml:space="preserve"> a </w:t>
      </w:r>
      <w:r w:rsidRPr="005D70EC">
        <w:rPr>
          <w:rStyle w:val="StyleUnderline"/>
          <w:rFonts w:cstheme="minorHAnsi"/>
          <w:highlight w:val="yellow"/>
        </w:rPr>
        <w:t>complex and dangerous</w:t>
      </w:r>
      <w:r w:rsidRPr="003B44BE">
        <w:rPr>
          <w:rStyle w:val="StyleUnderline"/>
          <w:rFonts w:cstheme="minorHAnsi"/>
        </w:rPr>
        <w:t xml:space="preserve"> dynamic</w:t>
      </w:r>
      <w:r w:rsidRPr="003B44BE">
        <w:rPr>
          <w:rFonts w:cstheme="minorHAnsi"/>
          <w:sz w:val="16"/>
        </w:rPr>
        <w:t xml:space="preserve"> made chronically unstable by its cyclical structure.</w:t>
      </w:r>
    </w:p>
    <w:p w14:paraId="3F167670" w14:textId="77777777" w:rsidR="0028050D" w:rsidRPr="003B44BE" w:rsidRDefault="0028050D" w:rsidP="0028050D">
      <w:pPr>
        <w:rPr>
          <w:rFonts w:cstheme="minorHAnsi"/>
          <w:sz w:val="16"/>
        </w:rPr>
      </w:pPr>
      <w:r w:rsidRPr="005D70EC">
        <w:rPr>
          <w:rStyle w:val="StyleUnderline"/>
          <w:rFonts w:cstheme="minorHAnsi"/>
          <w:highlight w:val="yellow"/>
        </w:rPr>
        <w:t xml:space="preserve">To avoid the </w:t>
      </w:r>
      <w:r w:rsidRPr="005D70EC">
        <w:rPr>
          <w:rStyle w:val="StyleUnderline"/>
          <w:rFonts w:cstheme="minorHAnsi"/>
          <w:highlight w:val="yellow"/>
          <w:bdr w:val="single" w:sz="4" w:space="0" w:color="auto"/>
        </w:rPr>
        <w:t>worst</w:t>
      </w:r>
      <w:r w:rsidRPr="003B44BE">
        <w:rPr>
          <w:rStyle w:val="StyleUnderline"/>
          <w:rFonts w:cstheme="minorHAnsi"/>
          <w:bdr w:val="single" w:sz="4" w:space="0" w:color="auto"/>
        </w:rPr>
        <w:t xml:space="preserve"> possible </w:t>
      </w:r>
      <w:r w:rsidRPr="005D70EC">
        <w:rPr>
          <w:rStyle w:val="StyleUnderline"/>
          <w:rFonts w:cstheme="minorHAnsi"/>
          <w:highlight w:val="yellow"/>
          <w:bdr w:val="single" w:sz="4" w:space="0" w:color="auto"/>
        </w:rPr>
        <w:t>outcome</w:t>
      </w:r>
      <w:r w:rsidRPr="003B44BE">
        <w:rPr>
          <w:rStyle w:val="StyleUnderline"/>
          <w:rFonts w:cstheme="minorHAnsi"/>
        </w:rPr>
        <w:t>,</w:t>
      </w:r>
      <w:r w:rsidRPr="003B44BE">
        <w:rPr>
          <w:rFonts w:cstheme="minorHAnsi"/>
          <w:sz w:val="16"/>
        </w:rPr>
        <w:t xml:space="preserve"> all three </w:t>
      </w:r>
      <w:r w:rsidRPr="005D70EC">
        <w:rPr>
          <w:rStyle w:val="StyleUnderline"/>
          <w:rFonts w:cstheme="minorHAnsi"/>
          <w:highlight w:val="yellow"/>
        </w:rPr>
        <w:t>rivals must be engaged in</w:t>
      </w:r>
      <w:r w:rsidRPr="003B44BE">
        <w:rPr>
          <w:rStyle w:val="StyleUnderline"/>
          <w:rFonts w:cstheme="minorHAnsi"/>
        </w:rPr>
        <w:t xml:space="preserve"> the process of building </w:t>
      </w:r>
      <w:r w:rsidRPr="005D70EC">
        <w:rPr>
          <w:rStyle w:val="StyleUnderline"/>
          <w:rFonts w:cstheme="minorHAnsi"/>
          <w:highlight w:val="yellow"/>
          <w:bdr w:val="single" w:sz="4" w:space="0" w:color="auto"/>
        </w:rPr>
        <w:t>a stable Afghanistan</w:t>
      </w:r>
      <w:r w:rsidRPr="003B44BE">
        <w:rPr>
          <w:rFonts w:cstheme="minorHAnsi"/>
          <w:sz w:val="16"/>
        </w:rPr>
        <w:t xml:space="preserve"> – and collectively guaranteeing it. The most realistic route is to actively involve the SCO in the future of Afghanistan while broadening that organisation to include India and Pakistan. This solution ties the stability of the northern and southern tiers of Central Asia to each other, thereby broadening the stakes of those involved. The one hope and one fear that bind China and Russia together are also remarkably relevant to the SCO's proposed new members.</w:t>
      </w:r>
    </w:p>
    <w:p w14:paraId="5BCA8C70" w14:textId="77777777" w:rsidR="0028050D" w:rsidRPr="003B44BE" w:rsidRDefault="0028050D" w:rsidP="0028050D">
      <w:pPr>
        <w:rPr>
          <w:rFonts w:cstheme="minorHAnsi"/>
        </w:rPr>
      </w:pPr>
    </w:p>
    <w:p w14:paraId="047A9828" w14:textId="77777777" w:rsidR="0028050D" w:rsidRPr="003B44BE" w:rsidRDefault="0028050D" w:rsidP="0028050D">
      <w:pPr>
        <w:pStyle w:val="Heading3"/>
        <w:rPr>
          <w:rFonts w:cstheme="minorHAnsi"/>
        </w:rPr>
      </w:pPr>
      <w:r w:rsidRPr="003B44BE">
        <w:rPr>
          <w:rFonts w:cstheme="minorHAnsi"/>
        </w:rPr>
        <w:t xml:space="preserve">Russia Deterrence I/L---2NC </w:t>
      </w:r>
    </w:p>
    <w:p w14:paraId="6E2BE67C" w14:textId="77777777" w:rsidR="0028050D" w:rsidRPr="003B44BE" w:rsidRDefault="0028050D" w:rsidP="0028050D">
      <w:pPr>
        <w:pStyle w:val="Heading4"/>
        <w:rPr>
          <w:rFonts w:cstheme="minorHAnsi"/>
        </w:rPr>
      </w:pPr>
      <w:r w:rsidRPr="003B44BE">
        <w:rPr>
          <w:rFonts w:cstheme="minorHAnsi"/>
        </w:rPr>
        <w:t xml:space="preserve">NATO failure in Afghanistan destroys deterrence against Russia </w:t>
      </w:r>
    </w:p>
    <w:p w14:paraId="2536067B" w14:textId="77777777" w:rsidR="0028050D" w:rsidRPr="003B44BE" w:rsidRDefault="0028050D" w:rsidP="0028050D">
      <w:pPr>
        <w:rPr>
          <w:rFonts w:cstheme="minorHAnsi"/>
        </w:rPr>
      </w:pPr>
      <w:r w:rsidRPr="003B44BE">
        <w:rPr>
          <w:rFonts w:cstheme="minorHAnsi"/>
        </w:rPr>
        <w:t xml:space="preserve">Paul D. </w:t>
      </w:r>
      <w:r w:rsidRPr="003B44BE">
        <w:rPr>
          <w:rStyle w:val="Style13ptBold"/>
          <w:rFonts w:cstheme="minorHAnsi"/>
        </w:rPr>
        <w:t>Miller 12</w:t>
      </w:r>
      <w:r w:rsidRPr="003B44BE">
        <w:rPr>
          <w:rFonts w:cstheme="minorHAnsi"/>
        </w:rPr>
        <w:t>, director for Afghanistan on the National Security Council staff under Presidents Bush and Obama, assistant professor of International Security Affairs at the National Defense University and director for the Afghanistan-Pakistan program at the College of International Security Affairs, March/April 2012, “It’s Not Just Al-Qaeda: Stability in the Most Dangerous Region,” World Affairs Journal, http://www.worldaffairsjournal.org/article/it%E2%80%99s-not-just-al-qaeda-stability-most-dangerous-region</w:t>
      </w:r>
    </w:p>
    <w:p w14:paraId="24A351A9" w14:textId="77777777" w:rsidR="0028050D" w:rsidRPr="003B44BE" w:rsidRDefault="0028050D" w:rsidP="0028050D">
      <w:pPr>
        <w:rPr>
          <w:rFonts w:cstheme="minorHAnsi"/>
        </w:rPr>
      </w:pPr>
      <w:r w:rsidRPr="005D70EC">
        <w:rPr>
          <w:rStyle w:val="StyleUnderline"/>
          <w:rFonts w:cstheme="minorHAnsi"/>
          <w:highlight w:val="yellow"/>
        </w:rPr>
        <w:t xml:space="preserve">A bad end in Afghanistan could have </w:t>
      </w:r>
      <w:r w:rsidRPr="005D70EC">
        <w:rPr>
          <w:rStyle w:val="StyleUnderline"/>
          <w:rFonts w:cstheme="minorHAnsi"/>
          <w:highlight w:val="yellow"/>
          <w:bdr w:val="single" w:sz="4" w:space="0" w:color="auto"/>
        </w:rPr>
        <w:t>dire consequences</w:t>
      </w:r>
      <w:r w:rsidRPr="005D70EC">
        <w:rPr>
          <w:rStyle w:val="StyleUnderline"/>
          <w:rFonts w:cstheme="minorHAnsi"/>
          <w:highlight w:val="yellow"/>
        </w:rPr>
        <w:t xml:space="preserve"> for the</w:t>
      </w:r>
      <w:r w:rsidRPr="003B44BE">
        <w:rPr>
          <w:rStyle w:val="StyleUnderline"/>
          <w:rFonts w:cstheme="minorHAnsi"/>
        </w:rPr>
        <w:t xml:space="preserve"> Atlantic </w:t>
      </w:r>
      <w:r w:rsidRPr="005D70EC">
        <w:rPr>
          <w:rStyle w:val="StyleUnderline"/>
          <w:rFonts w:cstheme="minorHAnsi"/>
          <w:highlight w:val="yellow"/>
        </w:rPr>
        <w:t>Alliance, leaving the organization’s</w:t>
      </w:r>
      <w:r w:rsidRPr="003B44BE">
        <w:rPr>
          <w:rStyle w:val="StyleUnderline"/>
          <w:rFonts w:cstheme="minorHAnsi"/>
        </w:rPr>
        <w:t xml:space="preserve"> future, and</w:t>
      </w:r>
      <w:r w:rsidRPr="003B44BE">
        <w:rPr>
          <w:rFonts w:cstheme="minorHAnsi"/>
        </w:rPr>
        <w:t xml:space="preserve"> especially </w:t>
      </w:r>
      <w:r w:rsidRPr="003B44BE">
        <w:rPr>
          <w:rStyle w:val="StyleUnderline"/>
          <w:rFonts w:cstheme="minorHAnsi"/>
          <w:bdr w:val="single" w:sz="4" w:space="0" w:color="auto"/>
        </w:rPr>
        <w:t xml:space="preserve">its </w:t>
      </w:r>
      <w:r w:rsidRPr="005D70EC">
        <w:rPr>
          <w:rStyle w:val="StyleUnderline"/>
          <w:rFonts w:cstheme="minorHAnsi"/>
          <w:highlight w:val="yellow"/>
          <w:bdr w:val="single" w:sz="4" w:space="0" w:color="auto"/>
        </w:rPr>
        <w:t>credibility as a deterrent to Russia</w:t>
      </w:r>
      <w:r w:rsidRPr="005D70EC">
        <w:rPr>
          <w:rStyle w:val="StyleUnderline"/>
          <w:rFonts w:cstheme="minorHAnsi"/>
          <w:highlight w:val="yellow"/>
        </w:rPr>
        <w:t>, in question. It would not be irrational for a Russian observer</w:t>
      </w:r>
      <w:r w:rsidRPr="003B44BE">
        <w:rPr>
          <w:rFonts w:cstheme="minorHAnsi"/>
        </w:rPr>
        <w:t xml:space="preserve"> of the war in Afghanistan </w:t>
      </w:r>
      <w:r w:rsidRPr="005D70EC">
        <w:rPr>
          <w:rStyle w:val="StyleUnderline"/>
          <w:rFonts w:cstheme="minorHAnsi"/>
          <w:highlight w:val="yellow"/>
        </w:rPr>
        <w:t>to conclude</w:t>
      </w:r>
      <w:r w:rsidRPr="003B44BE">
        <w:rPr>
          <w:rFonts w:cstheme="minorHAnsi"/>
        </w:rPr>
        <w:t xml:space="preserve"> that </w:t>
      </w:r>
      <w:r w:rsidRPr="005D70EC">
        <w:rPr>
          <w:rStyle w:val="StyleUnderline"/>
          <w:rFonts w:cstheme="minorHAnsi"/>
          <w:highlight w:val="yellow"/>
          <w:bdr w:val="single" w:sz="4" w:space="0" w:color="auto"/>
        </w:rPr>
        <w:t>if NATO cannot make tough decisions</w:t>
      </w:r>
      <w:r w:rsidRPr="003B44BE">
        <w:rPr>
          <w:rFonts w:cstheme="minorHAnsi"/>
        </w:rPr>
        <w:t xml:space="preserve">, field effective fighting forces, or distribute burdens evenly, </w:t>
      </w:r>
      <w:r w:rsidRPr="005D70EC">
        <w:rPr>
          <w:rStyle w:val="StyleUnderline"/>
          <w:rFonts w:cstheme="minorHAnsi"/>
          <w:highlight w:val="yellow"/>
        </w:rPr>
        <w:t>it cannot defend Europe. The U</w:t>
      </w:r>
      <w:r w:rsidRPr="003B44BE">
        <w:rPr>
          <w:rFonts w:cstheme="minorHAnsi"/>
        </w:rPr>
        <w:t xml:space="preserve">nited </w:t>
      </w:r>
      <w:r w:rsidRPr="005D70EC">
        <w:rPr>
          <w:rStyle w:val="StyleUnderline"/>
          <w:rFonts w:cstheme="minorHAnsi"/>
          <w:highlight w:val="yellow"/>
        </w:rPr>
        <w:t>S</w:t>
      </w:r>
      <w:r w:rsidRPr="003B44BE">
        <w:rPr>
          <w:rFonts w:cstheme="minorHAnsi"/>
        </w:rPr>
        <w:t xml:space="preserve">tates </w:t>
      </w:r>
      <w:r w:rsidRPr="005D70EC">
        <w:rPr>
          <w:rStyle w:val="StyleUnderline"/>
          <w:rFonts w:cstheme="minorHAnsi"/>
          <w:highlight w:val="yellow"/>
        </w:rPr>
        <w:t>and Europe must prevent that</w:t>
      </w:r>
      <w:r w:rsidRPr="003B44BE">
        <w:rPr>
          <w:rFonts w:cstheme="minorHAnsi"/>
        </w:rPr>
        <w:t xml:space="preserve"> outcome </w:t>
      </w:r>
      <w:r w:rsidRPr="005D70EC">
        <w:rPr>
          <w:rStyle w:val="StyleUnderline"/>
          <w:rFonts w:cstheme="minorHAnsi"/>
          <w:highlight w:val="yellow"/>
        </w:rPr>
        <w:t>by salvaging a credible result</w:t>
      </w:r>
      <w:r w:rsidRPr="003B44BE">
        <w:rPr>
          <w:rFonts w:cstheme="minorHAnsi"/>
        </w:rPr>
        <w:t xml:space="preserve"> to its operations </w:t>
      </w:r>
      <w:r w:rsidRPr="005D70EC">
        <w:rPr>
          <w:rStyle w:val="StyleUnderline"/>
          <w:rFonts w:cstheme="minorHAnsi"/>
          <w:highlight w:val="yellow"/>
        </w:rPr>
        <w:t>in Afghanistan</w:t>
      </w:r>
      <w:r w:rsidRPr="003B44BE">
        <w:rPr>
          <w:rFonts w:cstheme="minorHAnsi"/>
        </w:rPr>
        <w:t>—one that both persuades Russia that NATO is still a fighting alliance and preserves the organization as a pillar of US national security.</w:t>
      </w:r>
    </w:p>
    <w:p w14:paraId="288083FB" w14:textId="77777777" w:rsidR="0028050D" w:rsidRPr="003B44BE" w:rsidRDefault="0028050D" w:rsidP="0028050D">
      <w:pPr>
        <w:rPr>
          <w:rFonts w:cstheme="minorHAnsi"/>
        </w:rPr>
      </w:pPr>
    </w:p>
    <w:p w14:paraId="655407E0" w14:textId="77777777" w:rsidR="0028050D" w:rsidRPr="003B44BE" w:rsidRDefault="0028050D" w:rsidP="0028050D">
      <w:pPr>
        <w:pStyle w:val="Heading4"/>
        <w:rPr>
          <w:rFonts w:cstheme="minorHAnsi"/>
        </w:rPr>
      </w:pPr>
      <w:r w:rsidRPr="003B44BE">
        <w:rPr>
          <w:rFonts w:cstheme="minorHAnsi"/>
        </w:rPr>
        <w:t xml:space="preserve">Nuclear war </w:t>
      </w:r>
    </w:p>
    <w:p w14:paraId="63BF1874" w14:textId="77777777" w:rsidR="0028050D" w:rsidRPr="003B44BE" w:rsidRDefault="0028050D" w:rsidP="0028050D">
      <w:pPr>
        <w:rPr>
          <w:rFonts w:cstheme="minorHAnsi"/>
        </w:rPr>
      </w:pPr>
      <w:r w:rsidRPr="003B44BE">
        <w:rPr>
          <w:rFonts w:cstheme="minorHAnsi"/>
        </w:rPr>
        <w:t xml:space="preserve">Thomas </w:t>
      </w:r>
      <w:r w:rsidRPr="003B44BE">
        <w:rPr>
          <w:rStyle w:val="Style13ptBold"/>
          <w:rFonts w:cstheme="minorHAnsi"/>
        </w:rPr>
        <w:t>Frear 14</w:t>
      </w:r>
      <w:r w:rsidRPr="003B44BE">
        <w:rPr>
          <w:rFonts w:cstheme="minorHAnsi"/>
        </w:rPr>
        <w:t>, Researcher at the European Leadership Network, previously held posts at the Russian Institute of Oriental Studies and within the British Parliament; Łukasz Kulesa, Research Director at the European Leadership Network; and Ian Kearns, co-Founder and Director of the European Leadership Network, November 2014, “Dangerous Brinkmanship: Close Military Encounters Between Russia and the West in 2014,” http://deterrence.ucsd.edu/files/2014/12/Dangerous-Brinkmanship.pdf</w:t>
      </w:r>
    </w:p>
    <w:p w14:paraId="351A128D" w14:textId="77777777" w:rsidR="0028050D" w:rsidRPr="003B44BE" w:rsidRDefault="0028050D" w:rsidP="0028050D">
      <w:pPr>
        <w:rPr>
          <w:rFonts w:cstheme="minorHAnsi"/>
          <w:sz w:val="16"/>
        </w:rPr>
      </w:pPr>
      <w:r w:rsidRPr="003B44BE">
        <w:rPr>
          <w:rStyle w:val="StyleUnderline"/>
          <w:rFonts w:cstheme="minorHAnsi"/>
        </w:rPr>
        <w:t xml:space="preserve">This mix of beefed-up </w:t>
      </w:r>
      <w:r w:rsidRPr="005D70EC">
        <w:rPr>
          <w:rStyle w:val="StyleUnderline"/>
          <w:rFonts w:cstheme="minorHAnsi"/>
          <w:highlight w:val="yellow"/>
        </w:rPr>
        <w:t>military postures along the NATO-Russia border</w:t>
      </w:r>
      <w:r w:rsidRPr="003B44BE">
        <w:rPr>
          <w:rStyle w:val="StyleUnderline"/>
          <w:rFonts w:cstheme="minorHAnsi"/>
        </w:rPr>
        <w:t xml:space="preserve">, more </w:t>
      </w:r>
      <w:r w:rsidRPr="005D70EC">
        <w:rPr>
          <w:rStyle w:val="StyleUnderline"/>
          <w:rFonts w:cstheme="minorHAnsi"/>
          <w:highlight w:val="yellow"/>
        </w:rPr>
        <w:t>aggressive Russian activities, and</w:t>
      </w:r>
      <w:r w:rsidRPr="003B44BE">
        <w:rPr>
          <w:rStyle w:val="StyleUnderline"/>
          <w:rFonts w:cstheme="minorHAnsi"/>
        </w:rPr>
        <w:t xml:space="preserve"> the </w:t>
      </w:r>
      <w:r w:rsidRPr="005D70EC">
        <w:rPr>
          <w:rStyle w:val="StyleUnderline"/>
          <w:rFonts w:cstheme="minorHAnsi"/>
          <w:highlight w:val="yellow"/>
        </w:rPr>
        <w:t>readiness</w:t>
      </w:r>
      <w:r w:rsidRPr="003B44BE">
        <w:rPr>
          <w:rStyle w:val="StyleUnderline"/>
          <w:rFonts w:cstheme="minorHAnsi"/>
        </w:rPr>
        <w:t xml:space="preserve"> of Western forces </w:t>
      </w:r>
      <w:r w:rsidRPr="005D70EC">
        <w:rPr>
          <w:rStyle w:val="StyleUnderline"/>
          <w:rFonts w:cstheme="minorHAnsi"/>
          <w:highlight w:val="yellow"/>
        </w:rPr>
        <w:t>to show resolve</w:t>
      </w:r>
      <w:r w:rsidRPr="003B44BE">
        <w:rPr>
          <w:rFonts w:cstheme="minorHAnsi"/>
          <w:sz w:val="16"/>
        </w:rPr>
        <w:t xml:space="preserve"> in the face of the challenge, </w:t>
      </w:r>
      <w:r w:rsidRPr="005D70EC">
        <w:rPr>
          <w:rStyle w:val="StyleUnderline"/>
          <w:rFonts w:cstheme="minorHAnsi"/>
          <w:highlight w:val="yellow"/>
        </w:rPr>
        <w:t xml:space="preserve">is </w:t>
      </w:r>
      <w:r w:rsidRPr="005D70EC">
        <w:rPr>
          <w:rStyle w:val="StyleUnderline"/>
          <w:rFonts w:cstheme="minorHAnsi"/>
          <w:highlight w:val="yellow"/>
          <w:bdr w:val="single" w:sz="4" w:space="0" w:color="auto"/>
        </w:rPr>
        <w:t>ripe with potential for escalation</w:t>
      </w:r>
      <w:r w:rsidRPr="003B44BE">
        <w:rPr>
          <w:rStyle w:val="StyleUnderline"/>
          <w:rFonts w:cstheme="minorHAnsi"/>
        </w:rPr>
        <w:t xml:space="preserve">. In the current environment, </w:t>
      </w:r>
      <w:r w:rsidRPr="005D70EC">
        <w:rPr>
          <w:rStyle w:val="StyleUnderline"/>
          <w:rFonts w:cstheme="minorHAnsi"/>
          <w:highlight w:val="yellow"/>
        </w:rPr>
        <w:t>any incident</w:t>
      </w:r>
      <w:r w:rsidRPr="003B44BE">
        <w:rPr>
          <w:rStyle w:val="StyleUnderline"/>
          <w:rFonts w:cstheme="minorHAnsi"/>
        </w:rPr>
        <w:t xml:space="preserve"> that results in a loss of life</w:t>
      </w:r>
      <w:r w:rsidRPr="003B44BE">
        <w:rPr>
          <w:rFonts w:cstheme="minorHAnsi"/>
          <w:sz w:val="16"/>
        </w:rPr>
        <w:t xml:space="preserve"> or in extensive damage to one side or the other </w:t>
      </w:r>
      <w:r w:rsidRPr="005D70EC">
        <w:rPr>
          <w:rStyle w:val="StyleUnderline"/>
          <w:rFonts w:cstheme="minorHAnsi"/>
          <w:highlight w:val="yellow"/>
        </w:rPr>
        <w:t>would</w:t>
      </w:r>
      <w:r w:rsidRPr="003B44BE">
        <w:rPr>
          <w:rFonts w:cstheme="minorHAnsi"/>
          <w:sz w:val="16"/>
        </w:rPr>
        <w:t xml:space="preserve"> be likely to </w:t>
      </w:r>
      <w:r w:rsidRPr="005D70EC">
        <w:rPr>
          <w:rStyle w:val="StyleUnderline"/>
          <w:rFonts w:cstheme="minorHAnsi"/>
          <w:highlight w:val="yellow"/>
        </w:rPr>
        <w:t>provoke</w:t>
      </w:r>
      <w:r w:rsidRPr="003B44BE">
        <w:rPr>
          <w:rFonts w:cstheme="minorHAnsi"/>
          <w:sz w:val="16"/>
        </w:rPr>
        <w:t xml:space="preserve"> a response involving </w:t>
      </w:r>
      <w:r w:rsidRPr="003B44BE">
        <w:rPr>
          <w:rStyle w:val="StyleUnderline"/>
          <w:rFonts w:cstheme="minorHAnsi"/>
        </w:rPr>
        <w:t>an increased alert level</w:t>
      </w:r>
      <w:r w:rsidRPr="003B44BE">
        <w:rPr>
          <w:rFonts w:cstheme="minorHAnsi"/>
          <w:sz w:val="16"/>
        </w:rPr>
        <w:t xml:space="preserve">, higher tempo of military operations in border regions, or even direct punitive military action. </w:t>
      </w:r>
      <w:r w:rsidRPr="003B44BE">
        <w:rPr>
          <w:rStyle w:val="StyleUnderline"/>
          <w:rFonts w:cstheme="minorHAnsi"/>
        </w:rPr>
        <w:t xml:space="preserve">This could feed </w:t>
      </w:r>
      <w:r w:rsidRPr="005D70EC">
        <w:rPr>
          <w:rStyle w:val="StyleUnderline"/>
          <w:rFonts w:cstheme="minorHAnsi"/>
          <w:highlight w:val="yellow"/>
        </w:rPr>
        <w:t xml:space="preserve">a </w:t>
      </w:r>
      <w:r w:rsidRPr="005D70EC">
        <w:rPr>
          <w:rStyle w:val="StyleUnderline"/>
          <w:rFonts w:cstheme="minorHAnsi"/>
          <w:highlight w:val="yellow"/>
          <w:bdr w:val="single" w:sz="4" w:space="0" w:color="auto"/>
        </w:rPr>
        <w:t>spiral of growing tensions</w:t>
      </w:r>
      <w:r w:rsidRPr="005D70EC">
        <w:rPr>
          <w:rStyle w:val="StyleUnderline"/>
          <w:rFonts w:cstheme="minorHAnsi"/>
          <w:highlight w:val="yellow"/>
        </w:rPr>
        <w:t xml:space="preserve"> that may be </w:t>
      </w:r>
      <w:r w:rsidRPr="005D70EC">
        <w:rPr>
          <w:rStyle w:val="StyleUnderline"/>
          <w:rFonts w:cstheme="minorHAnsi"/>
          <w:highlight w:val="yellow"/>
          <w:bdr w:val="single" w:sz="4" w:space="0" w:color="auto"/>
        </w:rPr>
        <w:t>difficult</w:t>
      </w:r>
      <w:r w:rsidRPr="003B44BE">
        <w:rPr>
          <w:rFonts w:cstheme="minorHAnsi"/>
          <w:sz w:val="16"/>
        </w:rPr>
        <w:t xml:space="preserve"> for any side </w:t>
      </w:r>
      <w:r w:rsidRPr="005D70EC">
        <w:rPr>
          <w:rStyle w:val="StyleUnderline"/>
          <w:rFonts w:cstheme="minorHAnsi"/>
          <w:highlight w:val="yellow"/>
          <w:bdr w:val="single" w:sz="4" w:space="0" w:color="auto"/>
        </w:rPr>
        <w:t>to</w:t>
      </w:r>
      <w:r w:rsidRPr="003B44BE">
        <w:rPr>
          <w:rStyle w:val="StyleUnderline"/>
          <w:rFonts w:cstheme="minorHAnsi"/>
          <w:bdr w:val="single" w:sz="4" w:space="0" w:color="auto"/>
        </w:rPr>
        <w:t xml:space="preserve"> completely </w:t>
      </w:r>
      <w:r w:rsidRPr="005D70EC">
        <w:rPr>
          <w:rStyle w:val="StyleUnderline"/>
          <w:rFonts w:cstheme="minorHAnsi"/>
          <w:highlight w:val="yellow"/>
          <w:bdr w:val="single" w:sz="4" w:space="0" w:color="auto"/>
        </w:rPr>
        <w:t>control or stop</w:t>
      </w:r>
      <w:r w:rsidRPr="003B44BE">
        <w:rPr>
          <w:rFonts w:cstheme="minorHAnsi"/>
          <w:sz w:val="16"/>
        </w:rPr>
        <w:t xml:space="preserve">. </w:t>
      </w:r>
    </w:p>
    <w:p w14:paraId="44468117" w14:textId="77777777" w:rsidR="0028050D" w:rsidRPr="003B44BE" w:rsidRDefault="0028050D" w:rsidP="0028050D">
      <w:pPr>
        <w:rPr>
          <w:rFonts w:cstheme="minorHAnsi"/>
          <w:sz w:val="16"/>
        </w:rPr>
      </w:pPr>
      <w:r w:rsidRPr="003B44BE">
        <w:rPr>
          <w:rFonts w:cstheme="minorHAnsi"/>
          <w:sz w:val="16"/>
        </w:rPr>
        <w:t>4. AVOIDING UNINTENTIONAL ESCALATION: POLICY RECOMMENDATIONS</w:t>
      </w:r>
    </w:p>
    <w:p w14:paraId="5FD32F56" w14:textId="77777777" w:rsidR="0028050D" w:rsidRPr="003B44BE" w:rsidRDefault="0028050D" w:rsidP="0028050D">
      <w:pPr>
        <w:rPr>
          <w:rFonts w:cstheme="minorHAnsi"/>
          <w:sz w:val="16"/>
        </w:rPr>
      </w:pPr>
      <w:r w:rsidRPr="003B44BE">
        <w:rPr>
          <w:rStyle w:val="StyleUnderline"/>
          <w:rFonts w:cstheme="minorHAnsi"/>
        </w:rPr>
        <w:t xml:space="preserve">The </w:t>
      </w:r>
      <w:r w:rsidRPr="005D70EC">
        <w:rPr>
          <w:rStyle w:val="StyleUnderline"/>
          <w:rFonts w:cstheme="minorHAnsi"/>
          <w:highlight w:val="yellow"/>
        </w:rPr>
        <w:t>threat of escalation</w:t>
      </w:r>
      <w:r w:rsidRPr="003B44BE">
        <w:rPr>
          <w:rFonts w:cstheme="minorHAnsi"/>
          <w:sz w:val="16"/>
        </w:rPr>
        <w:t xml:space="preserve"> embedded in current developments </w:t>
      </w:r>
      <w:r w:rsidRPr="005D70EC">
        <w:rPr>
          <w:rStyle w:val="StyleUnderline"/>
          <w:rFonts w:cstheme="minorHAnsi"/>
          <w:highlight w:val="yellow"/>
        </w:rPr>
        <w:t>needs</w:t>
      </w:r>
      <w:r w:rsidRPr="003B44BE">
        <w:rPr>
          <w:rStyle w:val="StyleUnderline"/>
          <w:rFonts w:cstheme="minorHAnsi"/>
        </w:rPr>
        <w:t xml:space="preserve"> a concerted </w:t>
      </w:r>
      <w:r w:rsidRPr="005D70EC">
        <w:rPr>
          <w:rStyle w:val="StyleUnderline"/>
          <w:rFonts w:cstheme="minorHAnsi"/>
          <w:highlight w:val="yellow"/>
        </w:rPr>
        <w:t>crisis management</w:t>
      </w:r>
      <w:r w:rsidRPr="003B44BE">
        <w:rPr>
          <w:rStyle w:val="StyleUnderline"/>
          <w:rFonts w:cstheme="minorHAnsi"/>
        </w:rPr>
        <w:t xml:space="preserve"> response</w:t>
      </w:r>
      <w:r w:rsidRPr="003B44BE">
        <w:rPr>
          <w:rFonts w:cstheme="minorHAnsi"/>
          <w:sz w:val="16"/>
        </w:rPr>
        <w:t>.</w:t>
      </w:r>
    </w:p>
    <w:p w14:paraId="43CBEA3B" w14:textId="77777777" w:rsidR="0028050D" w:rsidRPr="003B44BE" w:rsidRDefault="0028050D" w:rsidP="0028050D">
      <w:pPr>
        <w:rPr>
          <w:rFonts w:cstheme="minorHAnsi"/>
          <w:sz w:val="16"/>
        </w:rPr>
      </w:pPr>
      <w:r w:rsidRPr="003B44BE">
        <w:rPr>
          <w:rFonts w:cstheme="minorHAnsi"/>
          <w:sz w:val="16"/>
        </w:rPr>
        <w:t>Recomendation 1: The Russian leadership should urgently re-evaluate the costs and risks of continuing its more assertive military posture, and Western diplomacy should be aimed at persuading Russia to move in this direction.</w:t>
      </w:r>
    </w:p>
    <w:p w14:paraId="00E5BA2C" w14:textId="77777777" w:rsidR="0028050D" w:rsidRPr="003B44BE" w:rsidRDefault="0028050D" w:rsidP="0028050D">
      <w:pPr>
        <w:rPr>
          <w:rFonts w:cstheme="minorHAnsi"/>
          <w:sz w:val="16"/>
        </w:rPr>
      </w:pPr>
      <w:r w:rsidRPr="003B44BE">
        <w:rPr>
          <w:rFonts w:cstheme="minorHAnsi"/>
          <w:sz w:val="16"/>
        </w:rPr>
        <w:t>Russia should return to its pre-March 2014 patterns of behaviour. Some will argue that this is unlikely but the Russian leadership most likely understands the prohibitive costs of a direct military conflict with NATO countries and has a strong interest in avoiding such a direct confrontation, the end consequences of which could not be predicted.</w:t>
      </w:r>
    </w:p>
    <w:p w14:paraId="0823CA35" w14:textId="77777777" w:rsidR="0028050D" w:rsidRPr="003B44BE" w:rsidRDefault="0028050D" w:rsidP="0028050D">
      <w:pPr>
        <w:rPr>
          <w:rFonts w:cstheme="minorHAnsi"/>
          <w:sz w:val="16"/>
        </w:rPr>
      </w:pPr>
      <w:r w:rsidRPr="003B44BE">
        <w:rPr>
          <w:rFonts w:cstheme="minorHAnsi"/>
          <w:sz w:val="16"/>
        </w:rPr>
        <w:t xml:space="preserve">Nevertheless, </w:t>
      </w:r>
      <w:r w:rsidRPr="003B44BE">
        <w:rPr>
          <w:rStyle w:val="StyleUnderline"/>
          <w:rFonts w:cstheme="minorHAnsi"/>
        </w:rPr>
        <w:t>Russian leaders currently seem to be assuming</w:t>
      </w:r>
      <w:r w:rsidRPr="003B44BE">
        <w:rPr>
          <w:rFonts w:cstheme="minorHAnsi"/>
          <w:sz w:val="16"/>
        </w:rPr>
        <w:t xml:space="preserve"> that </w:t>
      </w:r>
      <w:r w:rsidRPr="003B44BE">
        <w:rPr>
          <w:rStyle w:val="StyleUnderline"/>
          <w:rFonts w:cstheme="minorHAnsi"/>
        </w:rPr>
        <w:t>Western countries would back off from direct confrontation if an incident spirals out of control</w:t>
      </w:r>
      <w:r w:rsidRPr="003B44BE">
        <w:rPr>
          <w:rFonts w:cstheme="minorHAnsi"/>
          <w:sz w:val="16"/>
        </w:rPr>
        <w:t>, and therefore Russia can continue with a more assertive policy. This is an unwise assumption and a gamble at best.</w:t>
      </w:r>
    </w:p>
    <w:p w14:paraId="60110AC6" w14:textId="77777777" w:rsidR="0028050D" w:rsidRPr="003B44BE" w:rsidRDefault="0028050D" w:rsidP="0028050D">
      <w:pPr>
        <w:rPr>
          <w:rFonts w:cstheme="minorHAnsi"/>
          <w:sz w:val="16"/>
        </w:rPr>
      </w:pPr>
      <w:r w:rsidRPr="003B44BE">
        <w:rPr>
          <w:rFonts w:cstheme="minorHAnsi"/>
          <w:sz w:val="16"/>
        </w:rPr>
        <w:t xml:space="preserve">Besides that, Russian actions have resulted so far in an unprecedented mobilization of NATO and adjustments of Swedish and Finnish defence policy, contrary to any Russian expectations of appeasement. </w:t>
      </w:r>
      <w:r w:rsidRPr="005D70EC">
        <w:rPr>
          <w:rStyle w:val="StyleUnderline"/>
          <w:rFonts w:cstheme="minorHAnsi"/>
          <w:highlight w:val="yellow"/>
        </w:rPr>
        <w:t>A key challenge for</w:t>
      </w:r>
      <w:r w:rsidRPr="003B44BE">
        <w:rPr>
          <w:rStyle w:val="StyleUnderline"/>
          <w:rFonts w:cstheme="minorHAnsi"/>
        </w:rPr>
        <w:t xml:space="preserve"> Western </w:t>
      </w:r>
      <w:r w:rsidRPr="005D70EC">
        <w:rPr>
          <w:rStyle w:val="StyleUnderline"/>
          <w:rFonts w:cstheme="minorHAnsi"/>
          <w:highlight w:val="yellow"/>
        </w:rPr>
        <w:t>diplomacy</w:t>
      </w:r>
      <w:r w:rsidRPr="003B44BE">
        <w:rPr>
          <w:rStyle w:val="StyleUnderline"/>
          <w:rFonts w:cstheme="minorHAnsi"/>
        </w:rPr>
        <w:t xml:space="preserve"> now</w:t>
      </w:r>
      <w:r w:rsidRPr="003B44BE">
        <w:rPr>
          <w:rFonts w:cstheme="minorHAnsi"/>
          <w:sz w:val="16"/>
        </w:rPr>
        <w:t xml:space="preserve"> therefore </w:t>
      </w:r>
      <w:r w:rsidRPr="005D70EC">
        <w:rPr>
          <w:rStyle w:val="StyleUnderline"/>
          <w:rFonts w:cstheme="minorHAnsi"/>
          <w:highlight w:val="yellow"/>
        </w:rPr>
        <w:t>is to combine</w:t>
      </w:r>
      <w:r w:rsidRPr="003B44BE">
        <w:rPr>
          <w:rFonts w:cstheme="minorHAnsi"/>
          <w:sz w:val="16"/>
        </w:rPr>
        <w:t xml:space="preserve"> clear red lines in relation to Russian behaviour, </w:t>
      </w:r>
      <w:r w:rsidRPr="005D70EC">
        <w:rPr>
          <w:rStyle w:val="StyleUnderline"/>
          <w:rFonts w:cstheme="minorHAnsi"/>
          <w:highlight w:val="yellow"/>
          <w:bdr w:val="single" w:sz="4" w:space="0" w:color="auto"/>
        </w:rPr>
        <w:t>increases in NATO</w:t>
      </w:r>
      <w:r w:rsidRPr="003B44BE">
        <w:rPr>
          <w:rStyle w:val="StyleUnderline"/>
          <w:rFonts w:cstheme="minorHAnsi"/>
          <w:bdr w:val="single" w:sz="4" w:space="0" w:color="auto"/>
        </w:rPr>
        <w:t xml:space="preserve"> force </w:t>
      </w:r>
      <w:r w:rsidRPr="005D70EC">
        <w:rPr>
          <w:rStyle w:val="StyleUnderline"/>
          <w:rFonts w:cstheme="minorHAnsi"/>
          <w:highlight w:val="yellow"/>
          <w:bdr w:val="single" w:sz="4" w:space="0" w:color="auto"/>
        </w:rPr>
        <w:t>deployments</w:t>
      </w:r>
      <w:r w:rsidRPr="003B44BE">
        <w:rPr>
          <w:rStyle w:val="StyleUnderline"/>
          <w:rFonts w:cstheme="minorHAnsi"/>
        </w:rPr>
        <w:t xml:space="preserve"> and a strengthened deterrence posture, </w:t>
      </w:r>
      <w:r w:rsidRPr="005D70EC">
        <w:rPr>
          <w:rStyle w:val="StyleUnderline"/>
          <w:rFonts w:cstheme="minorHAnsi"/>
          <w:highlight w:val="yellow"/>
        </w:rPr>
        <w:t>with efforts to persuade Russia to end</w:t>
      </w:r>
      <w:r w:rsidRPr="003B44BE">
        <w:rPr>
          <w:rStyle w:val="StyleUnderline"/>
          <w:rFonts w:cstheme="minorHAnsi"/>
        </w:rPr>
        <w:t xml:space="preserve"> its </w:t>
      </w:r>
      <w:r w:rsidRPr="005D70EC">
        <w:rPr>
          <w:rStyle w:val="StyleUnderline"/>
          <w:rFonts w:cstheme="minorHAnsi"/>
          <w:highlight w:val="yellow"/>
        </w:rPr>
        <w:t>military posturing</w:t>
      </w:r>
      <w:r w:rsidRPr="003B44BE">
        <w:rPr>
          <w:rFonts w:cstheme="minorHAnsi"/>
          <w:sz w:val="16"/>
        </w:rPr>
        <w:t xml:space="preserve"> in its own, as well as everyone else’s, national security interests.</w:t>
      </w:r>
    </w:p>
    <w:p w14:paraId="08D74A21" w14:textId="77777777" w:rsidR="0028050D" w:rsidRPr="003B44BE" w:rsidRDefault="0028050D" w:rsidP="0028050D">
      <w:pPr>
        <w:rPr>
          <w:rFonts w:cstheme="minorHAnsi"/>
          <w:sz w:val="16"/>
        </w:rPr>
      </w:pPr>
      <w:r w:rsidRPr="003B44BE">
        <w:rPr>
          <w:rFonts w:cstheme="minorHAnsi"/>
          <w:sz w:val="16"/>
        </w:rPr>
        <w:t>This is all the more important because current crisis management arrangements are inadequate. The NATO-Russia Council has barely met since the crisis in Ukraine erupted. Despite some phone contact between senior Russian and NATO military officials, there are also currently few, if any effective exchanges of information on military deployments in the Euro-Atlantic area. EU-Russia crisis management arrangements also do not exist.</w:t>
      </w:r>
    </w:p>
    <w:p w14:paraId="464376E8" w14:textId="77777777" w:rsidR="0028050D" w:rsidRPr="003B44BE" w:rsidRDefault="0028050D" w:rsidP="0028050D">
      <w:pPr>
        <w:rPr>
          <w:rFonts w:cstheme="minorHAnsi"/>
          <w:sz w:val="16"/>
        </w:rPr>
      </w:pPr>
      <w:r w:rsidRPr="003B44BE">
        <w:rPr>
          <w:rFonts w:cstheme="minorHAnsi"/>
          <w:sz w:val="16"/>
        </w:rPr>
        <w:t>While many have commented on the fact that we have entered a new period of confrontation in relations with Russia, few have commented on the need for that confrontation to be managed or on the steps necessary to manage it.</w:t>
      </w:r>
    </w:p>
    <w:p w14:paraId="25356E7C" w14:textId="77777777" w:rsidR="0028050D" w:rsidRPr="003B44BE" w:rsidRDefault="0028050D" w:rsidP="0028050D">
      <w:pPr>
        <w:rPr>
          <w:rFonts w:cstheme="minorHAnsi"/>
          <w:sz w:val="16"/>
        </w:rPr>
      </w:pPr>
      <w:r w:rsidRPr="003B44BE">
        <w:rPr>
          <w:rFonts w:cstheme="minorHAnsi"/>
          <w:sz w:val="16"/>
        </w:rPr>
        <w:t>In our view, a diplomatic dialogue with Russia about the danger of what is going on is vital. In addition, a number of additional crisis management steps now need to be understood and operationalised, not only in Moscow, but across the Euro-Atlantic area. These include:</w:t>
      </w:r>
    </w:p>
    <w:p w14:paraId="0DDC5A79" w14:textId="77777777" w:rsidR="0028050D" w:rsidRPr="003B44BE" w:rsidRDefault="0028050D" w:rsidP="0028050D">
      <w:pPr>
        <w:rPr>
          <w:rFonts w:cstheme="minorHAnsi"/>
          <w:sz w:val="16"/>
        </w:rPr>
      </w:pPr>
      <w:r w:rsidRPr="003B44BE">
        <w:rPr>
          <w:rFonts w:cstheme="minorHAnsi"/>
          <w:sz w:val="16"/>
        </w:rPr>
        <w:t>Recomendation 2: All sides should exercise military and political restraint</w:t>
      </w:r>
    </w:p>
    <w:p w14:paraId="59879C1D" w14:textId="77777777" w:rsidR="0028050D" w:rsidRPr="003B44BE" w:rsidRDefault="0028050D" w:rsidP="0028050D">
      <w:pPr>
        <w:rPr>
          <w:rFonts w:cstheme="minorHAnsi"/>
          <w:sz w:val="16"/>
        </w:rPr>
      </w:pPr>
      <w:r w:rsidRPr="003B44BE">
        <w:rPr>
          <w:rFonts w:cstheme="minorHAnsi"/>
          <w:sz w:val="16"/>
        </w:rPr>
        <w:t xml:space="preserve">Civilian leaders in all of the countries concerned need to emphasise and continuously reiterate a default message of military restraint and ensure that message runs right through the military chain of command. </w:t>
      </w:r>
      <w:r w:rsidRPr="003B44BE">
        <w:rPr>
          <w:rStyle w:val="StyleUnderline"/>
          <w:rFonts w:cstheme="minorHAnsi"/>
        </w:rPr>
        <w:t xml:space="preserve">The </w:t>
      </w:r>
      <w:r w:rsidRPr="005D70EC">
        <w:rPr>
          <w:rStyle w:val="StyleUnderline"/>
          <w:rFonts w:cstheme="minorHAnsi"/>
          <w:highlight w:val="yellow"/>
        </w:rPr>
        <w:t>NATO</w:t>
      </w:r>
      <w:r w:rsidRPr="003B44BE">
        <w:rPr>
          <w:rStyle w:val="StyleUnderline"/>
          <w:rFonts w:cstheme="minorHAnsi"/>
        </w:rPr>
        <w:t xml:space="preserve"> leadership</w:t>
      </w:r>
      <w:r w:rsidRPr="003B44BE">
        <w:rPr>
          <w:rFonts w:cstheme="minorHAnsi"/>
          <w:sz w:val="16"/>
        </w:rPr>
        <w:t xml:space="preserve"> specifically </w:t>
      </w:r>
      <w:r w:rsidRPr="005D70EC">
        <w:rPr>
          <w:rStyle w:val="StyleUnderline"/>
          <w:rFonts w:cstheme="minorHAnsi"/>
          <w:highlight w:val="yellow"/>
        </w:rPr>
        <w:t>should make sure</w:t>
      </w:r>
      <w:r w:rsidRPr="003B44BE">
        <w:rPr>
          <w:rFonts w:cstheme="minorHAnsi"/>
          <w:sz w:val="16"/>
        </w:rPr>
        <w:t xml:space="preserve"> that </w:t>
      </w:r>
      <w:r w:rsidRPr="003B44BE">
        <w:rPr>
          <w:rStyle w:val="StyleUnderline"/>
          <w:rFonts w:cstheme="minorHAnsi"/>
        </w:rPr>
        <w:t xml:space="preserve">its </w:t>
      </w:r>
      <w:r w:rsidRPr="005D70EC">
        <w:rPr>
          <w:rStyle w:val="StyleUnderline"/>
          <w:rFonts w:cstheme="minorHAnsi"/>
          <w:highlight w:val="yellow"/>
        </w:rPr>
        <w:t>procedures for handling</w:t>
      </w:r>
      <w:r w:rsidRPr="003B44BE">
        <w:rPr>
          <w:rStyle w:val="StyleUnderline"/>
          <w:rFonts w:cstheme="minorHAnsi"/>
        </w:rPr>
        <w:t xml:space="preserve"> incidents involving </w:t>
      </w:r>
      <w:r w:rsidRPr="005D70EC">
        <w:rPr>
          <w:rStyle w:val="StyleUnderline"/>
          <w:rFonts w:cstheme="minorHAnsi"/>
          <w:highlight w:val="yellow"/>
        </w:rPr>
        <w:t>the Russian military</w:t>
      </w:r>
      <w:r w:rsidRPr="003B44BE">
        <w:rPr>
          <w:rFonts w:cstheme="minorHAnsi"/>
          <w:sz w:val="16"/>
        </w:rPr>
        <w:t xml:space="preserve"> and other agencies are universally understood and interpreted throughout the Alliance and </w:t>
      </w:r>
      <w:r w:rsidRPr="005D70EC">
        <w:rPr>
          <w:rStyle w:val="StyleUnderline"/>
          <w:rFonts w:cstheme="minorHAnsi"/>
          <w:highlight w:val="yellow"/>
        </w:rPr>
        <w:t>are guided by</w:t>
      </w:r>
      <w:r w:rsidRPr="003B44BE">
        <w:rPr>
          <w:rStyle w:val="StyleUnderline"/>
          <w:rFonts w:cstheme="minorHAnsi"/>
        </w:rPr>
        <w:t xml:space="preserve"> the principle of </w:t>
      </w:r>
      <w:r w:rsidRPr="005D70EC">
        <w:rPr>
          <w:rStyle w:val="StyleUnderline"/>
          <w:rFonts w:cstheme="minorHAnsi"/>
          <w:highlight w:val="yellow"/>
        </w:rPr>
        <w:t xml:space="preserve">restraint and </w:t>
      </w:r>
      <w:r w:rsidRPr="005D70EC">
        <w:rPr>
          <w:rStyle w:val="StyleUnderline"/>
          <w:rFonts w:cstheme="minorHAnsi"/>
          <w:highlight w:val="yellow"/>
          <w:bdr w:val="single" w:sz="4" w:space="0" w:color="auto"/>
        </w:rPr>
        <w:t>adequate response</w:t>
      </w:r>
      <w:r w:rsidRPr="003B44BE">
        <w:rPr>
          <w:rFonts w:cstheme="minorHAnsi"/>
          <w:sz w:val="16"/>
        </w:rPr>
        <w:t>. The less ambiguity there is in terms of rules of engagement, the better.</w:t>
      </w:r>
    </w:p>
    <w:p w14:paraId="427CDB4D" w14:textId="77777777" w:rsidR="0028050D" w:rsidRPr="003B44BE" w:rsidRDefault="0028050D" w:rsidP="0028050D">
      <w:pPr>
        <w:rPr>
          <w:rFonts w:cstheme="minorHAnsi"/>
          <w:sz w:val="16"/>
        </w:rPr>
      </w:pPr>
      <w:r w:rsidRPr="003B44BE">
        <w:rPr>
          <w:rFonts w:cstheme="minorHAnsi"/>
          <w:sz w:val="16"/>
        </w:rPr>
        <w:t>In addition, political leaders in the entire Euro-Atlantic area must remember that Ukraine is not the only potential flashpoint in Russia-West relations. There are unresolved conflicts surrounding Moldova/Transdniestria; Georgia/South Ossetia/Abkhazia; and Armenia/Azerbaijan over Nagorno-Karabakh. It is in no-ones interest that one or more of these should erupt. Political leaders in both NATO and Russia must use all their influence to ensure none of the local actors involved take steps that could trigger a new wave of escalation.</w:t>
      </w:r>
    </w:p>
    <w:p w14:paraId="4AF5FFD9" w14:textId="77777777" w:rsidR="0028050D" w:rsidRPr="003B44BE" w:rsidRDefault="0028050D" w:rsidP="0028050D">
      <w:pPr>
        <w:rPr>
          <w:rFonts w:cstheme="minorHAnsi"/>
          <w:sz w:val="16"/>
        </w:rPr>
      </w:pPr>
      <w:r w:rsidRPr="003B44BE">
        <w:rPr>
          <w:rFonts w:cstheme="minorHAnsi"/>
          <w:sz w:val="16"/>
        </w:rPr>
        <w:t>Recomendation 3: All sides must improve military-to-military communication and transparency</w:t>
      </w:r>
    </w:p>
    <w:p w14:paraId="5A6510BB" w14:textId="77777777" w:rsidR="0028050D" w:rsidRPr="003B44BE" w:rsidRDefault="0028050D" w:rsidP="0028050D">
      <w:pPr>
        <w:rPr>
          <w:rFonts w:cstheme="minorHAnsi"/>
          <w:sz w:val="16"/>
        </w:rPr>
      </w:pPr>
      <w:r w:rsidRPr="003B44BE">
        <w:rPr>
          <w:rFonts w:cstheme="minorHAnsi"/>
          <w:sz w:val="16"/>
        </w:rPr>
        <w:t>All sides should also make sure that reliable channels of communication exist at bilateral and NATO-Russia level to be used for rapid communication in the event of a serious incident. These channels could be used to investigate the incident itself and to communicate to the other side the nature and scope of measures being taken in response to it.</w:t>
      </w:r>
    </w:p>
    <w:p w14:paraId="723FBB29" w14:textId="77777777" w:rsidR="0028050D" w:rsidRPr="003B44BE" w:rsidRDefault="0028050D" w:rsidP="0028050D">
      <w:pPr>
        <w:rPr>
          <w:rFonts w:cstheme="minorHAnsi"/>
          <w:sz w:val="16"/>
        </w:rPr>
      </w:pPr>
      <w:r w:rsidRPr="003B44BE">
        <w:rPr>
          <w:rStyle w:val="StyleUnderline"/>
          <w:rFonts w:cstheme="minorHAnsi"/>
        </w:rPr>
        <w:t>The overall level of predictability regarding armed forces’ activities in the border areas should also be increased in order to reduce the current level of tensions</w:t>
      </w:r>
      <w:r w:rsidRPr="003B44BE">
        <w:rPr>
          <w:rFonts w:cstheme="minorHAnsi"/>
          <w:sz w:val="16"/>
        </w:rPr>
        <w:t xml:space="preserve">. Both sides could and should expand on transparency and confidence and security building measures agreed in the OSCE framework, such as those in the Vienna Document. It may also be useful to begin work on a sub-regional regime for the Baltic Sea area, involving additional mechanisms for consultation in the case of unusual military activities, information exchange on troop deployments and exercise schedules, inspections and evaluation visits, and notification and observation of exercises.  </w:t>
      </w:r>
    </w:p>
    <w:p w14:paraId="11FBFCF2" w14:textId="77777777" w:rsidR="0028050D" w:rsidRPr="003B44BE" w:rsidRDefault="0028050D" w:rsidP="0028050D">
      <w:pPr>
        <w:rPr>
          <w:rFonts w:cstheme="minorHAnsi"/>
        </w:rPr>
      </w:pPr>
      <w:r w:rsidRPr="003B44BE">
        <w:rPr>
          <w:rStyle w:val="StyleUnderline"/>
          <w:rFonts w:cstheme="minorHAnsi"/>
        </w:rPr>
        <w:t>Some will argue that these measures are difficult</w:t>
      </w:r>
      <w:r w:rsidRPr="003B44BE">
        <w:rPr>
          <w:rFonts w:cstheme="minorHAnsi"/>
          <w:sz w:val="16"/>
        </w:rPr>
        <w:t xml:space="preserve"> to see in the current political climate, but by taking them, political leaders can take the fear and threat of a short warning military attack by one party on another off the table. </w:t>
      </w:r>
      <w:r w:rsidRPr="003B44BE">
        <w:rPr>
          <w:rStyle w:val="StyleUnderline"/>
          <w:rFonts w:cstheme="minorHAnsi"/>
        </w:rPr>
        <w:t>The alternative is</w:t>
      </w:r>
      <w:r w:rsidRPr="003B44BE">
        <w:rPr>
          <w:rFonts w:cstheme="minorHAnsi"/>
          <w:sz w:val="16"/>
        </w:rPr>
        <w:t xml:space="preserve"> to perpetuate </w:t>
      </w:r>
      <w:r w:rsidRPr="003B44BE">
        <w:rPr>
          <w:rStyle w:val="StyleUnderline"/>
          <w:rFonts w:cstheme="minorHAnsi"/>
        </w:rPr>
        <w:t xml:space="preserve">a situation in which </w:t>
      </w:r>
      <w:r w:rsidRPr="005D70EC">
        <w:rPr>
          <w:rStyle w:val="StyleUnderline"/>
          <w:rFonts w:cstheme="minorHAnsi"/>
          <w:highlight w:val="yellow"/>
        </w:rPr>
        <w:t>mistrust</w:t>
      </w:r>
      <w:r w:rsidRPr="003B44BE">
        <w:rPr>
          <w:rStyle w:val="StyleUnderline"/>
          <w:rFonts w:cstheme="minorHAnsi"/>
        </w:rPr>
        <w:t xml:space="preserve">, fear </w:t>
      </w:r>
      <w:r w:rsidRPr="005D70EC">
        <w:rPr>
          <w:rStyle w:val="StyleUnderline"/>
          <w:rFonts w:cstheme="minorHAnsi"/>
          <w:highlight w:val="yellow"/>
        </w:rPr>
        <w:t>and shortened</w:t>
      </w:r>
      <w:r w:rsidRPr="003B44BE">
        <w:rPr>
          <w:rStyle w:val="StyleUnderline"/>
          <w:rFonts w:cstheme="minorHAnsi"/>
        </w:rPr>
        <w:t xml:space="preserve"> leadership </w:t>
      </w:r>
      <w:r w:rsidRPr="005D70EC">
        <w:rPr>
          <w:rStyle w:val="StyleUnderline"/>
          <w:rFonts w:cstheme="minorHAnsi"/>
          <w:highlight w:val="yellow"/>
        </w:rPr>
        <w:t xml:space="preserve">decision times characterise a volatile standoff between a </w:t>
      </w:r>
      <w:r w:rsidRPr="005D70EC">
        <w:rPr>
          <w:rStyle w:val="StyleUnderline"/>
          <w:rFonts w:cstheme="minorHAnsi"/>
          <w:sz w:val="24"/>
          <w:highlight w:val="yellow"/>
          <w:bdr w:val="single" w:sz="4" w:space="0" w:color="auto"/>
        </w:rPr>
        <w:t>nuclear</w:t>
      </w:r>
      <w:r w:rsidRPr="003B44BE">
        <w:rPr>
          <w:rStyle w:val="StyleUnderline"/>
          <w:rFonts w:cstheme="minorHAnsi"/>
          <w:sz w:val="24"/>
          <w:bdr w:val="single" w:sz="4" w:space="0" w:color="auto"/>
        </w:rPr>
        <w:t xml:space="preserve"> armed </w:t>
      </w:r>
      <w:r w:rsidRPr="005D70EC">
        <w:rPr>
          <w:rStyle w:val="StyleUnderline"/>
          <w:rFonts w:cstheme="minorHAnsi"/>
          <w:sz w:val="24"/>
          <w:highlight w:val="yellow"/>
          <w:bdr w:val="single" w:sz="4" w:space="0" w:color="auto"/>
        </w:rPr>
        <w:t>state and a nuclear</w:t>
      </w:r>
      <w:r w:rsidRPr="003B44BE">
        <w:rPr>
          <w:rStyle w:val="StyleUnderline"/>
          <w:rFonts w:cstheme="minorHAnsi"/>
          <w:sz w:val="24"/>
          <w:bdr w:val="single" w:sz="4" w:space="0" w:color="auto"/>
        </w:rPr>
        <w:t xml:space="preserve"> armed </w:t>
      </w:r>
      <w:r w:rsidRPr="005D70EC">
        <w:rPr>
          <w:rStyle w:val="StyleUnderline"/>
          <w:rFonts w:cstheme="minorHAnsi"/>
          <w:sz w:val="24"/>
          <w:highlight w:val="yellow"/>
          <w:bdr w:val="single" w:sz="4" w:space="0" w:color="auto"/>
        </w:rPr>
        <w:t>alliance</w:t>
      </w:r>
      <w:r w:rsidRPr="005D70EC">
        <w:rPr>
          <w:rStyle w:val="StyleUnderline"/>
          <w:rFonts w:cstheme="minorHAnsi"/>
          <w:highlight w:val="yellow"/>
        </w:rPr>
        <w:t>. To perpetuate that</w:t>
      </w:r>
      <w:r w:rsidRPr="003B44BE">
        <w:rPr>
          <w:rStyle w:val="StyleUnderline"/>
          <w:rFonts w:cstheme="minorHAnsi"/>
        </w:rPr>
        <w:t xml:space="preserve"> reality</w:t>
      </w:r>
      <w:r w:rsidRPr="003B44BE">
        <w:rPr>
          <w:rFonts w:cstheme="minorHAnsi"/>
          <w:sz w:val="16"/>
        </w:rPr>
        <w:t xml:space="preserve"> in the circumstances described in this report </w:t>
      </w:r>
      <w:r w:rsidRPr="005D70EC">
        <w:rPr>
          <w:rStyle w:val="StyleUnderline"/>
          <w:rFonts w:cstheme="minorHAnsi"/>
          <w:highlight w:val="yellow"/>
        </w:rPr>
        <w:t>is</w:t>
      </w:r>
      <w:r w:rsidRPr="003B44BE">
        <w:rPr>
          <w:rStyle w:val="StyleUnderline"/>
          <w:rFonts w:cstheme="minorHAnsi"/>
        </w:rPr>
        <w:t xml:space="preserve"> </w:t>
      </w:r>
      <w:r w:rsidRPr="003B44BE">
        <w:rPr>
          <w:rStyle w:val="StyleUnderline"/>
          <w:rFonts w:cstheme="minorHAnsi"/>
          <w:bdr w:val="single" w:sz="4" w:space="0" w:color="auto"/>
        </w:rPr>
        <w:t>risky at best</w:t>
      </w:r>
      <w:r w:rsidRPr="003B44BE">
        <w:rPr>
          <w:rStyle w:val="StyleUnderline"/>
          <w:rFonts w:cstheme="minorHAnsi"/>
        </w:rPr>
        <w:t xml:space="preserve">. At worst it </w:t>
      </w:r>
      <w:r w:rsidRPr="005D70EC">
        <w:rPr>
          <w:rStyle w:val="StyleUnderline"/>
          <w:rFonts w:cstheme="minorHAnsi"/>
          <w:highlight w:val="yellow"/>
        </w:rPr>
        <w:t xml:space="preserve">could prove </w:t>
      </w:r>
      <w:r w:rsidRPr="005D70EC">
        <w:rPr>
          <w:rStyle w:val="StyleUnderline"/>
          <w:rFonts w:cstheme="minorHAnsi"/>
          <w:highlight w:val="yellow"/>
          <w:bdr w:val="single" w:sz="4" w:space="0" w:color="auto"/>
        </w:rPr>
        <w:t>catastrophic</w:t>
      </w:r>
      <w:r w:rsidRPr="003B44BE">
        <w:rPr>
          <w:rFonts w:cstheme="minorHAnsi"/>
        </w:rPr>
        <w:t>.</w:t>
      </w:r>
    </w:p>
    <w:p w14:paraId="0B239CDE" w14:textId="77777777" w:rsidR="0028050D" w:rsidRPr="003B44BE" w:rsidRDefault="0028050D" w:rsidP="0028050D"/>
    <w:p w14:paraId="7045B907" w14:textId="77777777" w:rsidR="0028050D" w:rsidRPr="003B44BE" w:rsidRDefault="0028050D" w:rsidP="0028050D">
      <w:pPr>
        <w:pStyle w:val="Heading1"/>
      </w:pPr>
      <w:r w:rsidRPr="003B44BE">
        <w:t xml:space="preserve">China Fill in DA </w:t>
      </w:r>
    </w:p>
    <w:p w14:paraId="3DD82D37" w14:textId="77777777" w:rsidR="0028050D" w:rsidRDefault="0028050D" w:rsidP="0028050D">
      <w:pPr>
        <w:pStyle w:val="Heading2"/>
      </w:pPr>
      <w:r>
        <w:t>Core</w:t>
      </w:r>
    </w:p>
    <w:p w14:paraId="294B7192" w14:textId="77777777" w:rsidR="0028050D" w:rsidRPr="00927781" w:rsidRDefault="0028050D" w:rsidP="0028050D">
      <w:pPr>
        <w:pStyle w:val="Heading3"/>
      </w:pPr>
      <w:r>
        <w:t>1NC</w:t>
      </w:r>
    </w:p>
    <w:p w14:paraId="4E50B8AB" w14:textId="77777777" w:rsidR="0028050D" w:rsidRPr="003B44BE" w:rsidRDefault="0028050D" w:rsidP="0028050D">
      <w:pPr>
        <w:pStyle w:val="Heading4"/>
        <w:rPr>
          <w:rFonts w:cs="Times New Roman"/>
        </w:rPr>
      </w:pPr>
      <w:r w:rsidRPr="003B44BE">
        <w:rPr>
          <w:rFonts w:cs="Times New Roman"/>
        </w:rPr>
        <w:t xml:space="preserve">Russia and China seek influence in Iraq – only continued support prevents fill in  </w:t>
      </w:r>
    </w:p>
    <w:p w14:paraId="09C94EAB" w14:textId="77777777" w:rsidR="0028050D" w:rsidRPr="003B44BE" w:rsidRDefault="0028050D" w:rsidP="0028050D">
      <w:pPr>
        <w:rPr>
          <w:rFonts w:cstheme="majorHAnsi"/>
        </w:rPr>
      </w:pPr>
      <w:r w:rsidRPr="003B44BE">
        <w:rPr>
          <w:rStyle w:val="Style13ptBold"/>
          <w:rFonts w:cstheme="majorHAnsi"/>
          <w:b w:val="0"/>
          <w:bCs w:val="0"/>
        </w:rPr>
        <w:t xml:space="preserve">Anthony H. </w:t>
      </w:r>
      <w:r w:rsidRPr="003B44BE">
        <w:rPr>
          <w:rStyle w:val="Style13ptBold"/>
          <w:rFonts w:cstheme="majorHAnsi"/>
          <w:sz w:val="24"/>
        </w:rPr>
        <w:t>Cordesman 19</w:t>
      </w:r>
      <w:r w:rsidRPr="003B44BE">
        <w:rPr>
          <w:rStyle w:val="Style13ptBold"/>
          <w:rFonts w:cstheme="majorHAnsi"/>
          <w:b w:val="0"/>
          <w:bCs w:val="0"/>
        </w:rPr>
        <w:t xml:space="preserve">, professor of national security at Georgetown University, 2/12/2019, “The Strategy the U.S. Should Pursue in Iraq”, </w:t>
      </w:r>
      <w:hyperlink r:id="rId63" w:history="1">
        <w:r w:rsidRPr="003B44BE">
          <w:rPr>
            <w:rStyle w:val="Hyperlink"/>
            <w:rFonts w:cstheme="majorHAnsi"/>
          </w:rPr>
          <w:t>https://www.csis.org/analysis/strategy-us-should-pursue-iraq</w:t>
        </w:r>
      </w:hyperlink>
      <w:r w:rsidRPr="003B44BE">
        <w:rPr>
          <w:rFonts w:cstheme="majorHAnsi"/>
        </w:rPr>
        <w:t xml:space="preserve"> </w:t>
      </w:r>
    </w:p>
    <w:p w14:paraId="0ADBA1BC" w14:textId="77777777" w:rsidR="0028050D" w:rsidRPr="003B44BE" w:rsidRDefault="0028050D" w:rsidP="0028050D">
      <w:pPr>
        <w:spacing w:line="276" w:lineRule="auto"/>
        <w:rPr>
          <w:color w:val="000000" w:themeColor="text1"/>
          <w:sz w:val="12"/>
        </w:rPr>
      </w:pPr>
      <w:r w:rsidRPr="005D70EC">
        <w:rPr>
          <w:color w:val="000000" w:themeColor="text1"/>
          <w:highlight w:val="yellow"/>
          <w:u w:val="single"/>
        </w:rPr>
        <w:t>Russia will</w:t>
      </w:r>
      <w:r w:rsidRPr="003B44BE">
        <w:rPr>
          <w:color w:val="000000" w:themeColor="text1"/>
          <w:sz w:val="12"/>
        </w:rPr>
        <w:t xml:space="preserve"> probably </w:t>
      </w:r>
      <w:r w:rsidRPr="005D70EC">
        <w:rPr>
          <w:color w:val="000000" w:themeColor="text1"/>
          <w:highlight w:val="yellow"/>
          <w:u w:val="single"/>
          <w:bdr w:val="single" w:sz="4" w:space="0" w:color="auto"/>
        </w:rPr>
        <w:t xml:space="preserve">exploit </w:t>
      </w:r>
      <w:r w:rsidRPr="005D70EC">
        <w:rPr>
          <w:b/>
          <w:bCs/>
          <w:color w:val="000000" w:themeColor="text1"/>
          <w:highlight w:val="yellow"/>
          <w:u w:val="single"/>
          <w:bdr w:val="single" w:sz="4" w:space="0" w:color="auto"/>
        </w:rPr>
        <w:t>any</w:t>
      </w:r>
      <w:r w:rsidRPr="005D70EC">
        <w:rPr>
          <w:color w:val="000000" w:themeColor="text1"/>
          <w:highlight w:val="yellow"/>
          <w:u w:val="single"/>
          <w:bdr w:val="single" w:sz="4" w:space="0" w:color="auto"/>
        </w:rPr>
        <w:t xml:space="preserve"> opportunity</w:t>
      </w:r>
      <w:r w:rsidRPr="005D70EC">
        <w:rPr>
          <w:color w:val="000000" w:themeColor="text1"/>
          <w:highlight w:val="yellow"/>
          <w:u w:val="single"/>
        </w:rPr>
        <w:t xml:space="preserve"> to gain influence in Iraq</w:t>
      </w:r>
      <w:r w:rsidRPr="003B44BE">
        <w:rPr>
          <w:color w:val="000000" w:themeColor="text1"/>
          <w:u w:val="single"/>
        </w:rPr>
        <w:t xml:space="preserve"> and weaken the U.S. position,</w:t>
      </w:r>
      <w:r w:rsidRPr="003B44BE">
        <w:rPr>
          <w:color w:val="000000" w:themeColor="text1"/>
          <w:sz w:val="12"/>
        </w:rPr>
        <w:t xml:space="preserve"> </w:t>
      </w:r>
      <w:r w:rsidRPr="005D70EC">
        <w:rPr>
          <w:color w:val="000000" w:themeColor="text1"/>
          <w:highlight w:val="yellow"/>
          <w:u w:val="single"/>
        </w:rPr>
        <w:t xml:space="preserve">and is </w:t>
      </w:r>
      <w:r w:rsidRPr="005D70EC">
        <w:rPr>
          <w:color w:val="000000" w:themeColor="text1"/>
          <w:highlight w:val="yellow"/>
          <w:u w:val="single"/>
          <w:bdr w:val="single" w:sz="4" w:space="0" w:color="auto"/>
        </w:rPr>
        <w:t xml:space="preserve">already </w:t>
      </w:r>
      <w:r w:rsidRPr="005D70EC">
        <w:rPr>
          <w:b/>
          <w:bCs/>
          <w:color w:val="000000" w:themeColor="text1"/>
          <w:highlight w:val="yellow"/>
          <w:u w:val="single"/>
          <w:bdr w:val="single" w:sz="4" w:space="0" w:color="auto"/>
        </w:rPr>
        <w:t>competing</w:t>
      </w:r>
      <w:r w:rsidRPr="005D70EC">
        <w:rPr>
          <w:color w:val="000000" w:themeColor="text1"/>
          <w:highlight w:val="yellow"/>
          <w:u w:val="single"/>
        </w:rPr>
        <w:t xml:space="preserve"> with the U.S. to provide arms</w:t>
      </w:r>
      <w:r w:rsidRPr="003B44BE">
        <w:rPr>
          <w:color w:val="000000" w:themeColor="text1"/>
          <w:sz w:val="12"/>
        </w:rPr>
        <w:t xml:space="preserve"> transfers </w:t>
      </w:r>
      <w:r w:rsidRPr="005D70EC">
        <w:rPr>
          <w:color w:val="000000" w:themeColor="text1"/>
          <w:highlight w:val="yellow"/>
          <w:u w:val="single"/>
        </w:rPr>
        <w:t>to Iraq.</w:t>
      </w:r>
      <w:r w:rsidRPr="003B44BE">
        <w:rPr>
          <w:color w:val="000000" w:themeColor="text1"/>
          <w:sz w:val="12"/>
        </w:rPr>
        <w:t xml:space="preserve"> SIPIRI estimates that Russia provided 20% of all Iraq arms imports between 2012 and 2017 versus 57% from the U.S. (</w:t>
      </w:r>
      <w:hyperlink r:id="rId64" w:tgtFrame="_blank" w:history="1">
        <w:r w:rsidRPr="003B44BE">
          <w:rPr>
            <w:rStyle w:val="Hyperlink"/>
            <w:color w:val="000000" w:themeColor="text1"/>
            <w:sz w:val="12"/>
          </w:rPr>
          <w:t>http://armstrade.sipri.org/armstrade/page/values.php</w:t>
        </w:r>
      </w:hyperlink>
      <w:r w:rsidRPr="003B44BE">
        <w:rPr>
          <w:color w:val="000000" w:themeColor="text1"/>
          <w:sz w:val="12"/>
        </w:rPr>
        <w:t>), and the CRS reports that Russia has discussed much larger sales – many of which would require Russian in-country support (CRS R44984).</w:t>
      </w:r>
    </w:p>
    <w:p w14:paraId="26D851D6" w14:textId="77777777" w:rsidR="0028050D" w:rsidRPr="003B44BE" w:rsidRDefault="0028050D" w:rsidP="0028050D">
      <w:pPr>
        <w:spacing w:line="276" w:lineRule="auto"/>
        <w:rPr>
          <w:color w:val="000000" w:themeColor="text1"/>
          <w:sz w:val="14"/>
        </w:rPr>
      </w:pPr>
      <w:r w:rsidRPr="003B44BE">
        <w:rPr>
          <w:color w:val="000000" w:themeColor="text1"/>
          <w:sz w:val="14"/>
        </w:rPr>
        <w:t xml:space="preserve">The </w:t>
      </w:r>
      <w:r w:rsidRPr="003B44BE">
        <w:rPr>
          <w:color w:val="000000" w:themeColor="text1"/>
          <w:u w:val="single"/>
        </w:rPr>
        <w:t xml:space="preserve">new </w:t>
      </w:r>
      <w:r w:rsidRPr="005D70EC">
        <w:rPr>
          <w:color w:val="000000" w:themeColor="text1"/>
          <w:highlight w:val="yellow"/>
          <w:u w:val="single"/>
        </w:rPr>
        <w:t>U.S. National Security Strategy</w:t>
      </w:r>
      <w:r w:rsidRPr="003B44BE">
        <w:rPr>
          <w:color w:val="000000" w:themeColor="text1"/>
          <w:u w:val="single"/>
        </w:rPr>
        <w:t xml:space="preserve"> </w:t>
      </w:r>
      <w:r w:rsidRPr="003B44BE">
        <w:rPr>
          <w:color w:val="000000" w:themeColor="text1"/>
          <w:sz w:val="14"/>
        </w:rPr>
        <w:t>issued in 2017 and 2018</w:t>
      </w:r>
      <w:r w:rsidRPr="003B44BE">
        <w:rPr>
          <w:color w:val="000000" w:themeColor="text1"/>
          <w:u w:val="single"/>
        </w:rPr>
        <w:t xml:space="preserve"> </w:t>
      </w:r>
      <w:r w:rsidRPr="005D70EC">
        <w:rPr>
          <w:color w:val="000000" w:themeColor="text1"/>
          <w:highlight w:val="yellow"/>
          <w:u w:val="single"/>
        </w:rPr>
        <w:t>calls for</w:t>
      </w:r>
      <w:r w:rsidRPr="003B44BE">
        <w:rPr>
          <w:color w:val="000000" w:themeColor="text1"/>
          <w:u w:val="single"/>
        </w:rPr>
        <w:t xml:space="preserve"> a U.S. </w:t>
      </w:r>
      <w:r w:rsidRPr="005D70EC">
        <w:rPr>
          <w:b/>
          <w:color w:val="000000" w:themeColor="text1"/>
          <w:highlight w:val="yellow"/>
          <w:u w:val="single"/>
        </w:rPr>
        <w:t>focus on the threat from</w:t>
      </w:r>
      <w:r w:rsidRPr="003B44BE">
        <w:rPr>
          <w:color w:val="000000" w:themeColor="text1"/>
          <w:u w:val="single"/>
        </w:rPr>
        <w:t xml:space="preserve"> both </w:t>
      </w:r>
      <w:r w:rsidRPr="005D70EC">
        <w:rPr>
          <w:b/>
          <w:color w:val="000000" w:themeColor="text1"/>
          <w:highlight w:val="yellow"/>
          <w:u w:val="single"/>
        </w:rPr>
        <w:t>Russia and China</w:t>
      </w:r>
      <w:r w:rsidRPr="003B44BE">
        <w:rPr>
          <w:b/>
          <w:color w:val="000000" w:themeColor="text1"/>
          <w:u w:val="single"/>
        </w:rPr>
        <w:t xml:space="preserve">, </w:t>
      </w:r>
      <w:r w:rsidRPr="003B44BE">
        <w:rPr>
          <w:color w:val="000000" w:themeColor="text1"/>
          <w:u w:val="single"/>
        </w:rPr>
        <w:t xml:space="preserve">and </w:t>
      </w:r>
      <w:r w:rsidRPr="005D70EC">
        <w:rPr>
          <w:color w:val="000000" w:themeColor="text1"/>
          <w:highlight w:val="yellow"/>
          <w:u w:val="single"/>
        </w:rPr>
        <w:t>Arab sources indicate</w:t>
      </w:r>
      <w:r w:rsidRPr="003B44BE">
        <w:rPr>
          <w:color w:val="000000" w:themeColor="text1"/>
          <w:u w:val="single"/>
        </w:rPr>
        <w:t xml:space="preserve"> that </w:t>
      </w:r>
      <w:r w:rsidRPr="005D70EC">
        <w:rPr>
          <w:color w:val="000000" w:themeColor="text1"/>
          <w:highlight w:val="yellow"/>
          <w:u w:val="single"/>
        </w:rPr>
        <w:t xml:space="preserve">China has already become </w:t>
      </w:r>
      <w:r w:rsidRPr="005D70EC">
        <w:rPr>
          <w:b/>
          <w:bCs/>
          <w:color w:val="000000" w:themeColor="text1"/>
          <w:highlight w:val="yellow"/>
          <w:u w:val="single"/>
        </w:rPr>
        <w:t>more</w:t>
      </w:r>
      <w:r w:rsidRPr="005D70EC">
        <w:rPr>
          <w:color w:val="000000" w:themeColor="text1"/>
          <w:highlight w:val="yellow"/>
          <w:u w:val="single"/>
        </w:rPr>
        <w:t xml:space="preserve"> active in </w:t>
      </w:r>
      <w:r w:rsidRPr="005D70EC">
        <w:rPr>
          <w:color w:val="000000" w:themeColor="text1"/>
          <w:highlight w:val="yellow"/>
          <w:u w:val="single"/>
          <w:bdr w:val="single" w:sz="4" w:space="0" w:color="auto"/>
        </w:rPr>
        <w:t xml:space="preserve">seeking to </w:t>
      </w:r>
      <w:r w:rsidRPr="005D70EC">
        <w:rPr>
          <w:b/>
          <w:bCs/>
          <w:color w:val="000000" w:themeColor="text1"/>
          <w:highlight w:val="yellow"/>
          <w:u w:val="single"/>
          <w:bdr w:val="single" w:sz="4" w:space="0" w:color="auto"/>
        </w:rPr>
        <w:t>expand</w:t>
      </w:r>
      <w:r w:rsidRPr="005D70EC">
        <w:rPr>
          <w:color w:val="000000" w:themeColor="text1"/>
          <w:highlight w:val="yellow"/>
          <w:u w:val="single"/>
        </w:rPr>
        <w:t xml:space="preserve"> its influence in Iraq</w:t>
      </w:r>
      <w:r w:rsidRPr="003B44BE">
        <w:rPr>
          <w:color w:val="000000" w:themeColor="text1"/>
          <w:sz w:val="14"/>
        </w:rPr>
        <w:t xml:space="preserve">. Even some </w:t>
      </w:r>
      <w:r w:rsidRPr="005D70EC">
        <w:rPr>
          <w:color w:val="000000" w:themeColor="text1"/>
          <w:highlight w:val="yellow"/>
          <w:u w:val="single"/>
        </w:rPr>
        <w:t>Iraqis</w:t>
      </w:r>
      <w:r w:rsidRPr="003B44BE">
        <w:rPr>
          <w:color w:val="000000" w:themeColor="text1"/>
          <w:sz w:val="14"/>
        </w:rPr>
        <w:t xml:space="preserve"> who do support strong ties to the U.S. already </w:t>
      </w:r>
      <w:r w:rsidRPr="005D70EC">
        <w:rPr>
          <w:color w:val="000000" w:themeColor="text1"/>
          <w:highlight w:val="yellow"/>
          <w:u w:val="single"/>
        </w:rPr>
        <w:t>see Russia and China as ways of countering over-dependence</w:t>
      </w:r>
      <w:r w:rsidRPr="003B44BE">
        <w:rPr>
          <w:color w:val="000000" w:themeColor="text1"/>
          <w:sz w:val="14"/>
        </w:rPr>
        <w:t xml:space="preserve"> on the U.S.</w:t>
      </w:r>
    </w:p>
    <w:p w14:paraId="53C83C7B" w14:textId="77777777" w:rsidR="0028050D" w:rsidRPr="003B44BE" w:rsidRDefault="0028050D" w:rsidP="0028050D">
      <w:pPr>
        <w:spacing w:line="276" w:lineRule="auto"/>
        <w:rPr>
          <w:color w:val="000000" w:themeColor="text1"/>
          <w:sz w:val="14"/>
        </w:rPr>
      </w:pPr>
      <w:r w:rsidRPr="003B44BE">
        <w:rPr>
          <w:color w:val="000000" w:themeColor="text1"/>
          <w:sz w:val="14"/>
        </w:rPr>
        <w:t>The Challenge of Creating Iraqi Security and the Defeat of the ISIS "Caliphate"</w:t>
      </w:r>
    </w:p>
    <w:p w14:paraId="43C52E4C" w14:textId="77777777" w:rsidR="0028050D" w:rsidRPr="003B44BE" w:rsidRDefault="0028050D" w:rsidP="0028050D">
      <w:pPr>
        <w:spacing w:line="276" w:lineRule="auto"/>
        <w:rPr>
          <w:color w:val="000000" w:themeColor="text1"/>
          <w:sz w:val="14"/>
        </w:rPr>
      </w:pPr>
      <w:r w:rsidRPr="003B44BE">
        <w:rPr>
          <w:color w:val="000000" w:themeColor="text1"/>
          <w:u w:val="single"/>
        </w:rPr>
        <w:t>Given this background</w:t>
      </w:r>
      <w:r w:rsidRPr="005D70EC">
        <w:rPr>
          <w:color w:val="000000" w:themeColor="text1"/>
          <w:highlight w:val="yellow"/>
          <w:u w:val="single"/>
        </w:rPr>
        <w:t xml:space="preserve">, </w:t>
      </w:r>
      <w:r w:rsidRPr="005D70EC">
        <w:rPr>
          <w:b/>
          <w:color w:val="000000" w:themeColor="text1"/>
          <w:highlight w:val="yellow"/>
          <w:u w:val="single"/>
        </w:rPr>
        <w:t>the U</w:t>
      </w:r>
      <w:r w:rsidRPr="003B44BE">
        <w:rPr>
          <w:color w:val="000000" w:themeColor="text1"/>
          <w:u w:val="single"/>
        </w:rPr>
        <w:t xml:space="preserve">nited </w:t>
      </w:r>
      <w:r w:rsidRPr="005D70EC">
        <w:rPr>
          <w:b/>
          <w:color w:val="000000" w:themeColor="text1"/>
          <w:highlight w:val="yellow"/>
          <w:u w:val="single"/>
        </w:rPr>
        <w:t>S</w:t>
      </w:r>
      <w:r w:rsidRPr="003B44BE">
        <w:rPr>
          <w:color w:val="000000" w:themeColor="text1"/>
          <w:u w:val="single"/>
        </w:rPr>
        <w:t xml:space="preserve">tates </w:t>
      </w:r>
      <w:r w:rsidRPr="005D70EC">
        <w:rPr>
          <w:b/>
          <w:color w:val="000000" w:themeColor="text1"/>
          <w:highlight w:val="yellow"/>
          <w:u w:val="single"/>
        </w:rPr>
        <w:t>must</w:t>
      </w:r>
      <w:r w:rsidRPr="003B44BE">
        <w:rPr>
          <w:color w:val="000000" w:themeColor="text1"/>
          <w:u w:val="single"/>
        </w:rPr>
        <w:t xml:space="preserve"> be prepared to </w:t>
      </w:r>
      <w:r w:rsidRPr="005D70EC">
        <w:rPr>
          <w:b/>
          <w:color w:val="000000" w:themeColor="text1"/>
          <w:highlight w:val="yellow"/>
          <w:u w:val="single"/>
        </w:rPr>
        <w:t>deal</w:t>
      </w:r>
      <w:r w:rsidRPr="003B44BE">
        <w:rPr>
          <w:color w:val="000000" w:themeColor="text1"/>
          <w:u w:val="single"/>
        </w:rPr>
        <w:t xml:space="preserve"> simultaneously </w:t>
      </w:r>
      <w:r w:rsidRPr="005D70EC">
        <w:rPr>
          <w:b/>
          <w:color w:val="000000" w:themeColor="text1"/>
          <w:highlight w:val="yellow"/>
          <w:u w:val="single"/>
        </w:rPr>
        <w:t>with</w:t>
      </w:r>
      <w:r w:rsidRPr="003B44BE">
        <w:rPr>
          <w:color w:val="000000" w:themeColor="text1"/>
          <w:u w:val="single"/>
        </w:rPr>
        <w:t xml:space="preserve"> both Iraq's </w:t>
      </w:r>
      <w:r w:rsidRPr="005D70EC">
        <w:rPr>
          <w:b/>
          <w:color w:val="000000" w:themeColor="text1"/>
          <w:highlight w:val="yellow"/>
          <w:u w:val="single"/>
        </w:rPr>
        <w:t>ongoing</w:t>
      </w:r>
      <w:r w:rsidRPr="005D70EC">
        <w:rPr>
          <w:color w:val="000000" w:themeColor="text1"/>
          <w:highlight w:val="yellow"/>
          <w:u w:val="single"/>
        </w:rPr>
        <w:t xml:space="preserve"> </w:t>
      </w:r>
      <w:r w:rsidRPr="005D70EC">
        <w:rPr>
          <w:b/>
          <w:color w:val="000000" w:themeColor="text1"/>
          <w:highlight w:val="yellow"/>
          <w:u w:val="single"/>
        </w:rPr>
        <w:t>security problems,</w:t>
      </w:r>
      <w:r w:rsidRPr="005D70EC">
        <w:rPr>
          <w:color w:val="000000" w:themeColor="text1"/>
          <w:highlight w:val="yellow"/>
          <w:u w:val="single"/>
        </w:rPr>
        <w:t xml:space="preserve"> </w:t>
      </w:r>
      <w:r w:rsidRPr="005D70EC">
        <w:rPr>
          <w:b/>
          <w:color w:val="000000" w:themeColor="text1"/>
          <w:highlight w:val="yellow"/>
          <w:u w:val="single"/>
        </w:rPr>
        <w:t>and</w:t>
      </w:r>
      <w:r w:rsidRPr="003B44BE">
        <w:rPr>
          <w:color w:val="000000" w:themeColor="text1"/>
          <w:u w:val="single"/>
        </w:rPr>
        <w:t xml:space="preserve"> its equally deep </w:t>
      </w:r>
      <w:r w:rsidRPr="005D70EC">
        <w:rPr>
          <w:b/>
          <w:color w:val="000000" w:themeColor="text1"/>
          <w:highlight w:val="yellow"/>
          <w:u w:val="single"/>
        </w:rPr>
        <w:t>problems</w:t>
      </w:r>
      <w:r w:rsidRPr="005D70EC">
        <w:rPr>
          <w:color w:val="000000" w:themeColor="text1"/>
          <w:highlight w:val="yellow"/>
          <w:u w:val="single"/>
        </w:rPr>
        <w:t xml:space="preserve"> </w:t>
      </w:r>
      <w:r w:rsidRPr="005D70EC">
        <w:rPr>
          <w:b/>
          <w:color w:val="000000" w:themeColor="text1"/>
          <w:highlight w:val="yellow"/>
          <w:u w:val="single"/>
        </w:rPr>
        <w:t>in</w:t>
      </w:r>
      <w:r w:rsidRPr="003B44BE">
        <w:rPr>
          <w:color w:val="000000" w:themeColor="text1"/>
          <w:u w:val="single"/>
        </w:rPr>
        <w:t xml:space="preserve"> politics, </w:t>
      </w:r>
      <w:r w:rsidRPr="005D70EC">
        <w:rPr>
          <w:b/>
          <w:color w:val="000000" w:themeColor="text1"/>
          <w:highlight w:val="yellow"/>
          <w:u w:val="single"/>
        </w:rPr>
        <w:t>governance</w:t>
      </w:r>
      <w:r w:rsidRPr="003B44BE">
        <w:rPr>
          <w:color w:val="000000" w:themeColor="text1"/>
          <w:u w:val="single"/>
        </w:rPr>
        <w:t>, and economics. In the case of security</w:t>
      </w:r>
      <w:r w:rsidRPr="003B44BE">
        <w:rPr>
          <w:color w:val="000000" w:themeColor="text1"/>
          <w:sz w:val="14"/>
        </w:rPr>
        <w:t>, U.S. strategy cannot be based on the assumption that breaking up the ISIS "Caliphate" has provided Iraq with real security, and effective military and internal security forces.</w:t>
      </w:r>
    </w:p>
    <w:p w14:paraId="7E8DFDDC" w14:textId="77777777" w:rsidR="0028050D" w:rsidRPr="003B44BE" w:rsidRDefault="0028050D" w:rsidP="0028050D">
      <w:pPr>
        <w:spacing w:line="276" w:lineRule="auto"/>
        <w:rPr>
          <w:color w:val="000000" w:themeColor="text1"/>
          <w:sz w:val="14"/>
        </w:rPr>
      </w:pPr>
      <w:r w:rsidRPr="005D70EC">
        <w:rPr>
          <w:b/>
          <w:color w:val="000000" w:themeColor="text1"/>
          <w:highlight w:val="yellow"/>
          <w:u w:val="single"/>
        </w:rPr>
        <w:t>Iraq</w:t>
      </w:r>
      <w:r w:rsidRPr="003B44BE">
        <w:rPr>
          <w:color w:val="000000" w:themeColor="text1"/>
          <w:sz w:val="14"/>
        </w:rPr>
        <w:t xml:space="preserve"> has made serious progress since the near collapse of its forces during the initial phase of the ISIS invasion. However, it </w:t>
      </w:r>
      <w:r w:rsidRPr="005D70EC">
        <w:rPr>
          <w:b/>
          <w:color w:val="000000" w:themeColor="text1"/>
          <w:highlight w:val="yellow"/>
          <w:u w:val="single"/>
        </w:rPr>
        <w:t>remains a weak military</w:t>
      </w:r>
      <w:r w:rsidRPr="005D70EC">
        <w:rPr>
          <w:color w:val="000000" w:themeColor="text1"/>
          <w:highlight w:val="yellow"/>
          <w:u w:val="single"/>
        </w:rPr>
        <w:t xml:space="preserve"> </w:t>
      </w:r>
      <w:r w:rsidRPr="005D70EC">
        <w:rPr>
          <w:b/>
          <w:color w:val="000000" w:themeColor="text1"/>
          <w:highlight w:val="yellow"/>
          <w:u w:val="single"/>
        </w:rPr>
        <w:t>power</w:t>
      </w:r>
      <w:r w:rsidRPr="003B44BE">
        <w:rPr>
          <w:color w:val="000000" w:themeColor="text1"/>
          <w:u w:val="single"/>
        </w:rPr>
        <w:t xml:space="preserve"> by regional standards, and one with uncertain internal unity and internal security capacity. It </w:t>
      </w:r>
      <w:r w:rsidRPr="005D70EC">
        <w:rPr>
          <w:b/>
          <w:color w:val="000000" w:themeColor="text1"/>
          <w:highlight w:val="yellow"/>
          <w:u w:val="single"/>
        </w:rPr>
        <w:t>could only</w:t>
      </w:r>
      <w:r w:rsidRPr="005D70EC">
        <w:rPr>
          <w:color w:val="000000" w:themeColor="text1"/>
          <w:highlight w:val="yellow"/>
          <w:u w:val="single"/>
        </w:rPr>
        <w:t xml:space="preserve"> </w:t>
      </w:r>
      <w:r w:rsidRPr="005D70EC">
        <w:rPr>
          <w:b/>
          <w:color w:val="000000" w:themeColor="text1"/>
          <w:highlight w:val="yellow"/>
          <w:u w:val="single"/>
        </w:rPr>
        <w:t>defeat</w:t>
      </w:r>
      <w:r w:rsidRPr="003B44BE">
        <w:rPr>
          <w:color w:val="000000" w:themeColor="text1"/>
          <w:u w:val="single"/>
        </w:rPr>
        <w:t xml:space="preserve"> the </w:t>
      </w:r>
      <w:r w:rsidRPr="005D70EC">
        <w:rPr>
          <w:b/>
          <w:color w:val="000000" w:themeColor="text1"/>
          <w:highlight w:val="yellow"/>
          <w:u w:val="single"/>
        </w:rPr>
        <w:t>ISIS</w:t>
      </w:r>
      <w:r w:rsidRPr="003B44BE">
        <w:rPr>
          <w:color w:val="000000" w:themeColor="text1"/>
          <w:u w:val="single"/>
        </w:rPr>
        <w:t xml:space="preserve"> "Caliphate" </w:t>
      </w:r>
      <w:r w:rsidRPr="005D70EC">
        <w:rPr>
          <w:b/>
          <w:color w:val="000000" w:themeColor="text1"/>
          <w:highlight w:val="yellow"/>
          <w:u w:val="single"/>
        </w:rPr>
        <w:t>with</w:t>
      </w:r>
      <w:r w:rsidRPr="003B44BE">
        <w:rPr>
          <w:color w:val="000000" w:themeColor="text1"/>
          <w:u w:val="single"/>
        </w:rPr>
        <w:t xml:space="preserve"> massive </w:t>
      </w:r>
      <w:r w:rsidRPr="005D70EC">
        <w:rPr>
          <w:b/>
          <w:color w:val="000000" w:themeColor="text1"/>
          <w:highlight w:val="yellow"/>
          <w:u w:val="single"/>
        </w:rPr>
        <w:t>support from U.S</w:t>
      </w:r>
      <w:r w:rsidRPr="003B44BE">
        <w:rPr>
          <w:b/>
          <w:color w:val="000000" w:themeColor="text1"/>
          <w:u w:val="single"/>
        </w:rPr>
        <w:t>.</w:t>
      </w:r>
      <w:r w:rsidRPr="003B44BE">
        <w:rPr>
          <w:color w:val="000000" w:themeColor="text1"/>
          <w:u w:val="single"/>
        </w:rPr>
        <w:t xml:space="preserve"> and coalition airpower </w:t>
      </w:r>
      <w:r w:rsidRPr="005D70EC">
        <w:rPr>
          <w:color w:val="000000" w:themeColor="text1"/>
          <w:highlight w:val="yellow"/>
          <w:u w:val="single"/>
        </w:rPr>
        <w:t>and direct</w:t>
      </w:r>
      <w:r w:rsidRPr="003B44BE">
        <w:rPr>
          <w:color w:val="000000" w:themeColor="text1"/>
          <w:sz w:val="14"/>
        </w:rPr>
        <w:t xml:space="preserve"> "train and assist" </w:t>
      </w:r>
      <w:r w:rsidRPr="005D70EC">
        <w:rPr>
          <w:color w:val="000000" w:themeColor="text1"/>
          <w:highlight w:val="yellow"/>
          <w:u w:val="single"/>
        </w:rPr>
        <w:t>support from U.S. forces</w:t>
      </w:r>
      <w:r w:rsidRPr="003B44BE">
        <w:rPr>
          <w:color w:val="000000" w:themeColor="text1"/>
          <w:u w:val="single"/>
        </w:rPr>
        <w:t xml:space="preserve"> </w:t>
      </w:r>
      <w:r w:rsidRPr="003B44BE">
        <w:rPr>
          <w:color w:val="000000" w:themeColor="text1"/>
          <w:sz w:val="14"/>
        </w:rPr>
        <w:t>aiding its land combat units – along with the support of Shi'ite popular militias – many of which had support from Iran.</w:t>
      </w:r>
    </w:p>
    <w:p w14:paraId="2850E27A" w14:textId="77777777" w:rsidR="0028050D" w:rsidRPr="003B44BE" w:rsidRDefault="0028050D" w:rsidP="0028050D">
      <w:pPr>
        <w:spacing w:line="276" w:lineRule="auto"/>
        <w:rPr>
          <w:rFonts w:cstheme="majorHAnsi"/>
          <w:color w:val="000000" w:themeColor="text1"/>
          <w:sz w:val="16"/>
        </w:rPr>
      </w:pPr>
    </w:p>
    <w:p w14:paraId="420D180B" w14:textId="77777777" w:rsidR="0028050D" w:rsidRPr="003B44BE" w:rsidRDefault="0028050D" w:rsidP="0028050D">
      <w:pPr>
        <w:pStyle w:val="Heading4"/>
      </w:pPr>
      <w:r w:rsidRPr="003B44BE">
        <w:t>Ending arms sales causes Russia and China fill in – that hurts U.S interests and leadership</w:t>
      </w:r>
    </w:p>
    <w:p w14:paraId="0B6040E8" w14:textId="77777777" w:rsidR="0028050D" w:rsidRPr="003B44BE" w:rsidRDefault="0028050D" w:rsidP="0028050D">
      <w:r w:rsidRPr="003B44BE">
        <w:rPr>
          <w:b/>
        </w:rPr>
        <w:t>U.S Fed News 19</w:t>
      </w:r>
      <w:r w:rsidRPr="003B44BE">
        <w:t>, 6/13/19 “SASC CHAIRMAN INHOFE SPEAKS ON THE FLOOR AGAINST JOINT RESOLUTION OF DISAPPROVAL REGARDING ARMS SALES TO BAHRAIN AND QATAR”, US Fed News</w:t>
      </w:r>
    </w:p>
    <w:p w14:paraId="06A6AEC5" w14:textId="77777777" w:rsidR="0028050D" w:rsidRPr="003B44BE" w:rsidRDefault="0028050D" w:rsidP="0028050D">
      <w:pPr>
        <w:rPr>
          <w:u w:val="single"/>
        </w:rPr>
      </w:pPr>
      <w:r w:rsidRPr="003B44BE">
        <w:t xml:space="preserve">These two </w:t>
      </w:r>
      <w:r w:rsidRPr="005D70EC">
        <w:rPr>
          <w:b/>
          <w:highlight w:val="yellow"/>
          <w:u w:val="single"/>
        </w:rPr>
        <w:t>Arabian Peninsula states</w:t>
      </w:r>
      <w:r w:rsidRPr="003B44BE">
        <w:rPr>
          <w:u w:val="single"/>
        </w:rPr>
        <w:t xml:space="preserve"> are </w:t>
      </w:r>
      <w:r w:rsidRPr="005D70EC">
        <w:rPr>
          <w:b/>
          <w:highlight w:val="yellow"/>
          <w:u w:val="single"/>
        </w:rPr>
        <w:t>important</w:t>
      </w:r>
      <w:r w:rsidRPr="003B44BE">
        <w:rPr>
          <w:u w:val="single"/>
        </w:rPr>
        <w:t xml:space="preserve"> American partners </w:t>
      </w:r>
      <w:r w:rsidRPr="005D70EC">
        <w:rPr>
          <w:highlight w:val="yellow"/>
          <w:u w:val="single"/>
        </w:rPr>
        <w:t>in</w:t>
      </w:r>
      <w:r w:rsidRPr="005D70EC">
        <w:rPr>
          <w:b/>
          <w:highlight w:val="yellow"/>
          <w:u w:val="single"/>
        </w:rPr>
        <w:t xml:space="preserve"> countering Iran and combating ISIS</w:t>
      </w:r>
      <w:r w:rsidRPr="003B44BE">
        <w:rPr>
          <w:u w:val="single"/>
        </w:rPr>
        <w:t>, among other terrorist groups.</w:t>
      </w:r>
    </w:p>
    <w:p w14:paraId="438B6EAB" w14:textId="77777777" w:rsidR="0028050D" w:rsidRPr="003B44BE" w:rsidRDefault="0028050D" w:rsidP="0028050D">
      <w:r w:rsidRPr="003B44BE">
        <w:t>Bahrain hosts about 7,000 U.S. personnel, as well as the U.S. Fifth Fleet.</w:t>
      </w:r>
    </w:p>
    <w:p w14:paraId="57216B50" w14:textId="77777777" w:rsidR="0028050D" w:rsidRPr="003B44BE" w:rsidRDefault="0028050D" w:rsidP="0028050D">
      <w:r w:rsidRPr="003B44BE">
        <w:t>Qatar hosts about 10,000 U.S. personnel, as well as the Combined Air Operations Center at Al Udeid Air Base.</w:t>
      </w:r>
    </w:p>
    <w:p w14:paraId="381ECA0F" w14:textId="77777777" w:rsidR="0028050D" w:rsidRPr="003B44BE" w:rsidRDefault="0028050D" w:rsidP="0028050D">
      <w:pPr>
        <w:rPr>
          <w:u w:val="single"/>
        </w:rPr>
      </w:pPr>
      <w:r w:rsidRPr="005D70EC">
        <w:rPr>
          <w:b/>
          <w:highlight w:val="yellow"/>
          <w:u w:val="single"/>
        </w:rPr>
        <w:t>Through</w:t>
      </w:r>
      <w:r w:rsidRPr="003B44BE">
        <w:t xml:space="preserve"> these </w:t>
      </w:r>
      <w:r w:rsidRPr="005D70EC">
        <w:rPr>
          <w:b/>
          <w:highlight w:val="yellow"/>
          <w:u w:val="single"/>
        </w:rPr>
        <w:t>arms sales, we can improve cooperation</w:t>
      </w:r>
      <w:r w:rsidRPr="005D70EC">
        <w:rPr>
          <w:highlight w:val="yellow"/>
          <w:u w:val="single"/>
        </w:rPr>
        <w:t xml:space="preserve">, </w:t>
      </w:r>
      <w:r w:rsidRPr="003B44BE">
        <w:rPr>
          <w:u w:val="single"/>
        </w:rPr>
        <w:t>enhance interoperability and help our partners defend themselves and American troops in the region.</w:t>
      </w:r>
    </w:p>
    <w:p w14:paraId="103A6DCE" w14:textId="77777777" w:rsidR="0028050D" w:rsidRPr="003B44BE" w:rsidRDefault="0028050D" w:rsidP="0028050D">
      <w:pPr>
        <w:rPr>
          <w:u w:val="single"/>
        </w:rPr>
      </w:pPr>
      <w:r w:rsidRPr="003B44BE">
        <w:t xml:space="preserve">But more important, </w:t>
      </w:r>
      <w:r w:rsidRPr="003B44BE">
        <w:rPr>
          <w:b/>
          <w:u w:val="single"/>
        </w:rPr>
        <w:t xml:space="preserve">if we </w:t>
      </w:r>
      <w:r w:rsidRPr="005D70EC">
        <w:rPr>
          <w:b/>
          <w:highlight w:val="yellow"/>
          <w:u w:val="single"/>
        </w:rPr>
        <w:t>renege on</w:t>
      </w:r>
      <w:r w:rsidRPr="003B44BE">
        <w:t xml:space="preserve"> these </w:t>
      </w:r>
      <w:r w:rsidRPr="005D70EC">
        <w:rPr>
          <w:highlight w:val="yellow"/>
          <w:u w:val="single"/>
        </w:rPr>
        <w:t xml:space="preserve">arms sales, </w:t>
      </w:r>
      <w:r w:rsidRPr="003B44BE">
        <w:rPr>
          <w:u w:val="single"/>
        </w:rPr>
        <w:t xml:space="preserve">we </w:t>
      </w:r>
      <w:r w:rsidRPr="005D70EC">
        <w:rPr>
          <w:highlight w:val="yellow"/>
          <w:u w:val="single"/>
        </w:rPr>
        <w:t xml:space="preserve">will </w:t>
      </w:r>
      <w:r w:rsidRPr="005D70EC">
        <w:rPr>
          <w:b/>
          <w:highlight w:val="yellow"/>
          <w:u w:val="single"/>
        </w:rPr>
        <w:t>undermine the N</w:t>
      </w:r>
      <w:r w:rsidRPr="003B44BE">
        <w:rPr>
          <w:u w:val="single"/>
        </w:rPr>
        <w:t xml:space="preserve">ational </w:t>
      </w:r>
      <w:r w:rsidRPr="005D70EC">
        <w:rPr>
          <w:b/>
          <w:highlight w:val="yellow"/>
          <w:u w:val="single"/>
        </w:rPr>
        <w:t>D</w:t>
      </w:r>
      <w:r w:rsidRPr="003B44BE">
        <w:rPr>
          <w:u w:val="single"/>
        </w:rPr>
        <w:t xml:space="preserve">efense </w:t>
      </w:r>
      <w:r w:rsidRPr="005D70EC">
        <w:rPr>
          <w:b/>
          <w:highlight w:val="yellow"/>
          <w:u w:val="single"/>
        </w:rPr>
        <w:t>S</w:t>
      </w:r>
      <w:r w:rsidRPr="003B44BE">
        <w:rPr>
          <w:u w:val="single"/>
        </w:rPr>
        <w:t>trategy, which has strong, bipartisan support.</w:t>
      </w:r>
    </w:p>
    <w:p w14:paraId="2C932ED6" w14:textId="77777777" w:rsidR="0028050D" w:rsidRPr="003B44BE" w:rsidRDefault="0028050D" w:rsidP="0028050D">
      <w:pPr>
        <w:rPr>
          <w:u w:val="single"/>
        </w:rPr>
      </w:pPr>
      <w:r w:rsidRPr="003B44BE">
        <w:t xml:space="preserve">Recall that </w:t>
      </w:r>
      <w:r w:rsidRPr="003B44BE">
        <w:rPr>
          <w:u w:val="single"/>
        </w:rPr>
        <w:t xml:space="preserve">the </w:t>
      </w:r>
      <w:r w:rsidRPr="005D70EC">
        <w:rPr>
          <w:b/>
          <w:highlight w:val="yellow"/>
          <w:u w:val="single"/>
        </w:rPr>
        <w:t>top</w:t>
      </w:r>
      <w:r w:rsidRPr="003B44BE">
        <w:rPr>
          <w:u w:val="single"/>
        </w:rPr>
        <w:t xml:space="preserve"> NDS </w:t>
      </w:r>
      <w:r w:rsidRPr="005D70EC">
        <w:rPr>
          <w:b/>
          <w:highlight w:val="yellow"/>
          <w:u w:val="single"/>
        </w:rPr>
        <w:t>priority is competing with Russia and China</w:t>
      </w:r>
      <w:r w:rsidRPr="005D70EC">
        <w:rPr>
          <w:highlight w:val="yellow"/>
          <w:u w:val="single"/>
        </w:rPr>
        <w:t xml:space="preserve">, which </w:t>
      </w:r>
      <w:r w:rsidRPr="005D70EC">
        <w:rPr>
          <w:b/>
          <w:highlight w:val="yellow"/>
          <w:u w:val="single"/>
        </w:rPr>
        <w:t>seek to undermine U.S. interests</w:t>
      </w:r>
      <w:r w:rsidRPr="005D70EC">
        <w:rPr>
          <w:highlight w:val="yellow"/>
          <w:u w:val="single"/>
        </w:rPr>
        <w:t xml:space="preserve"> by coming between us and</w:t>
      </w:r>
      <w:r w:rsidRPr="003B44BE">
        <w:rPr>
          <w:u w:val="single"/>
        </w:rPr>
        <w:t xml:space="preserve"> our long-standing </w:t>
      </w:r>
      <w:r w:rsidRPr="005D70EC">
        <w:rPr>
          <w:highlight w:val="yellow"/>
          <w:u w:val="single"/>
        </w:rPr>
        <w:t>partners</w:t>
      </w:r>
      <w:r w:rsidRPr="003B44BE">
        <w:rPr>
          <w:u w:val="single"/>
        </w:rPr>
        <w:t>.</w:t>
      </w:r>
    </w:p>
    <w:p w14:paraId="257887A8" w14:textId="77777777" w:rsidR="0028050D" w:rsidRPr="003B44BE" w:rsidRDefault="0028050D" w:rsidP="0028050D">
      <w:pPr>
        <w:rPr>
          <w:u w:val="single"/>
        </w:rPr>
      </w:pPr>
      <w:r w:rsidRPr="003B44BE">
        <w:t xml:space="preserve">So make no mistake: </w:t>
      </w:r>
      <w:r w:rsidRPr="005D70EC">
        <w:rPr>
          <w:b/>
          <w:highlight w:val="yellow"/>
          <w:u w:val="single"/>
        </w:rPr>
        <w:t>if</w:t>
      </w:r>
      <w:r w:rsidRPr="003B44BE">
        <w:rPr>
          <w:u w:val="single"/>
        </w:rPr>
        <w:t xml:space="preserve"> our </w:t>
      </w:r>
      <w:r w:rsidRPr="005D70EC">
        <w:rPr>
          <w:b/>
          <w:highlight w:val="yellow"/>
          <w:u w:val="single"/>
        </w:rPr>
        <w:t xml:space="preserve">partners can't rely on us </w:t>
      </w:r>
      <w:r w:rsidRPr="005D70EC">
        <w:rPr>
          <w:highlight w:val="yellow"/>
          <w:u w:val="single"/>
        </w:rPr>
        <w:t>for</w:t>
      </w:r>
      <w:r w:rsidRPr="003B44BE">
        <w:rPr>
          <w:u w:val="single"/>
        </w:rPr>
        <w:t xml:space="preserve"> their </w:t>
      </w:r>
      <w:r w:rsidRPr="005D70EC">
        <w:rPr>
          <w:highlight w:val="yellow"/>
          <w:u w:val="single"/>
        </w:rPr>
        <w:t>defensi</w:t>
      </w:r>
      <w:r w:rsidRPr="003B44BE">
        <w:rPr>
          <w:u w:val="single"/>
        </w:rPr>
        <w:t xml:space="preserve">ve needs, </w:t>
      </w:r>
      <w:r w:rsidRPr="005D70EC">
        <w:rPr>
          <w:b/>
          <w:highlight w:val="yellow"/>
          <w:u w:val="single"/>
        </w:rPr>
        <w:t>they will look towards Russia and China.</w:t>
      </w:r>
    </w:p>
    <w:p w14:paraId="1BF90F8D" w14:textId="77777777" w:rsidR="0028050D" w:rsidRPr="003B44BE" w:rsidRDefault="0028050D" w:rsidP="0028050D">
      <w:pPr>
        <w:rPr>
          <w:u w:val="single"/>
        </w:rPr>
      </w:pPr>
      <w:r w:rsidRPr="003B44BE">
        <w:t xml:space="preserve">So I ask my colleagues who support this resolution: </w:t>
      </w:r>
      <w:r w:rsidRPr="005D70EC">
        <w:rPr>
          <w:highlight w:val="yellow"/>
          <w:u w:val="single"/>
        </w:rPr>
        <w:t>Do you expect Russia and China to ensure</w:t>
      </w:r>
      <w:r w:rsidRPr="003B44BE">
        <w:rPr>
          <w:u w:val="single"/>
        </w:rPr>
        <w:t xml:space="preserve"> the </w:t>
      </w:r>
      <w:r w:rsidRPr="005D70EC">
        <w:rPr>
          <w:b/>
          <w:highlight w:val="yellow"/>
          <w:u w:val="single"/>
        </w:rPr>
        <w:t>freedom of navigation</w:t>
      </w:r>
      <w:r w:rsidRPr="003B44BE">
        <w:rPr>
          <w:u w:val="single"/>
        </w:rPr>
        <w:t xml:space="preserve"> in the Middle East </w:t>
      </w:r>
      <w:r w:rsidRPr="005D70EC">
        <w:rPr>
          <w:highlight w:val="yellow"/>
          <w:u w:val="single"/>
        </w:rPr>
        <w:t>against Iran</w:t>
      </w:r>
      <w:r w:rsidRPr="003B44BE">
        <w:rPr>
          <w:u w:val="single"/>
        </w:rPr>
        <w:t xml:space="preserve">ian threats? Will Russia and China </w:t>
      </w:r>
      <w:r w:rsidRPr="005D70EC">
        <w:rPr>
          <w:b/>
          <w:highlight w:val="yellow"/>
          <w:u w:val="single"/>
        </w:rPr>
        <w:t>lead the coalition that defeat</w:t>
      </w:r>
      <w:r w:rsidRPr="003B44BE">
        <w:rPr>
          <w:b/>
          <w:u w:val="single"/>
        </w:rPr>
        <w:t>ed</w:t>
      </w:r>
      <w:r w:rsidRPr="005D70EC">
        <w:rPr>
          <w:b/>
          <w:highlight w:val="yellow"/>
          <w:u w:val="single"/>
        </w:rPr>
        <w:t xml:space="preserve"> ISIS</w:t>
      </w:r>
      <w:r w:rsidRPr="003B44BE">
        <w:rPr>
          <w:b/>
          <w:u w:val="single"/>
        </w:rPr>
        <w:t>?</w:t>
      </w:r>
      <w:r w:rsidRPr="003B44BE">
        <w:rPr>
          <w:u w:val="single"/>
        </w:rPr>
        <w:t xml:space="preserve"> Will Russia </w:t>
      </w:r>
      <w:r w:rsidRPr="005D70EC">
        <w:rPr>
          <w:highlight w:val="yellow"/>
          <w:u w:val="single"/>
        </w:rPr>
        <w:t>and</w:t>
      </w:r>
      <w:r w:rsidRPr="003B44BE">
        <w:rPr>
          <w:u w:val="single"/>
        </w:rPr>
        <w:t xml:space="preserve"> China </w:t>
      </w:r>
      <w:r w:rsidRPr="005D70EC">
        <w:rPr>
          <w:b/>
          <w:highlight w:val="yellow"/>
          <w:u w:val="single"/>
        </w:rPr>
        <w:t>deter Iran</w:t>
      </w:r>
      <w:r w:rsidRPr="003B44BE">
        <w:rPr>
          <w:u w:val="single"/>
        </w:rPr>
        <w:t xml:space="preserve"> from attacking our partners and troops in this region?</w:t>
      </w:r>
    </w:p>
    <w:p w14:paraId="3CD64DB1" w14:textId="77777777" w:rsidR="0028050D" w:rsidRPr="003B44BE" w:rsidRDefault="0028050D" w:rsidP="0028050D"/>
    <w:p w14:paraId="046F655B" w14:textId="77777777" w:rsidR="0028050D" w:rsidRPr="003B44BE" w:rsidRDefault="0028050D" w:rsidP="0028050D">
      <w:pPr>
        <w:pStyle w:val="Heading4"/>
      </w:pPr>
      <w:r w:rsidRPr="003B44BE">
        <w:t xml:space="preserve">Any China rise will result in great power war </w:t>
      </w:r>
    </w:p>
    <w:p w14:paraId="409016AC" w14:textId="77777777" w:rsidR="0028050D" w:rsidRPr="003B44BE" w:rsidRDefault="0028050D" w:rsidP="0028050D">
      <w:r w:rsidRPr="003B44BE">
        <w:rPr>
          <w:rStyle w:val="Style13ptBold"/>
        </w:rPr>
        <w:t>Tellis</w:t>
      </w:r>
      <w:r w:rsidRPr="003B44BE">
        <w:t xml:space="preserve"> </w:t>
      </w:r>
      <w:r w:rsidRPr="003B44BE">
        <w:rPr>
          <w:rStyle w:val="Style13ptBold"/>
        </w:rPr>
        <w:t xml:space="preserve">14 </w:t>
      </w:r>
      <w:r w:rsidRPr="003B44BE">
        <w:t xml:space="preserve">[Ashley J., senior associate at the Carnegie Endowment for International Peace, specializing in international security, defense, and Asian strategic issues, “Balancing Without Containment: An American Strategy for Managing China,” </w:t>
      </w:r>
      <w:hyperlink r:id="rId65" w:history="1">
        <w:r w:rsidRPr="003B44BE">
          <w:rPr>
            <w:rStyle w:val="Hyperlink"/>
          </w:rPr>
          <w:t>http://carnegieendowment.org/files/balancing_without_containment.pdf</w:t>
        </w:r>
      </w:hyperlink>
      <w:r w:rsidRPr="003B44BE">
        <w:t>]</w:t>
      </w:r>
    </w:p>
    <w:p w14:paraId="72C28A51" w14:textId="77777777" w:rsidR="0028050D" w:rsidRPr="003B44BE" w:rsidRDefault="0028050D" w:rsidP="0028050D">
      <w:pPr>
        <w:rPr>
          <w:sz w:val="16"/>
        </w:rPr>
      </w:pPr>
      <w:r w:rsidRPr="003B44BE">
        <w:rPr>
          <w:sz w:val="16"/>
        </w:rPr>
        <w:t xml:space="preserve">This </w:t>
      </w:r>
      <w:r w:rsidRPr="003B44BE">
        <w:rPr>
          <w:u w:val="single"/>
        </w:rPr>
        <w:t>transition will not occur automatically</w:t>
      </w:r>
      <w:r w:rsidRPr="003B44BE">
        <w:rPr>
          <w:sz w:val="16"/>
        </w:rPr>
        <w:t xml:space="preserve"> if China’s GNP one day exceeds that of the United States. </w:t>
      </w:r>
      <w:r w:rsidRPr="003B44BE">
        <w:rPr>
          <w:u w:val="single"/>
        </w:rPr>
        <w:t>Rather, the threat of supersession</w:t>
      </w:r>
      <w:r w:rsidRPr="003B44BE">
        <w:rPr>
          <w:sz w:val="16"/>
        </w:rPr>
        <w:t xml:space="preserve"> </w:t>
      </w:r>
      <w:r w:rsidRPr="003B44BE">
        <w:rPr>
          <w:u w:val="single"/>
        </w:rPr>
        <w:t>will be more gradual</w:t>
      </w:r>
      <w:r w:rsidRPr="003B44BE">
        <w:rPr>
          <w:sz w:val="16"/>
        </w:rPr>
        <w:t xml:space="preserve"> </w:t>
      </w:r>
      <w:r w:rsidRPr="003B44BE">
        <w:rPr>
          <w:u w:val="single"/>
        </w:rPr>
        <w:t xml:space="preserve">as </w:t>
      </w:r>
      <w:r w:rsidRPr="005D70EC">
        <w:rPr>
          <w:highlight w:val="yellow"/>
          <w:u w:val="single"/>
        </w:rPr>
        <w:t>continuing Chinese economic growth</w:t>
      </w:r>
      <w:r w:rsidRPr="003B44BE">
        <w:rPr>
          <w:sz w:val="16"/>
        </w:rPr>
        <w:t xml:space="preserve">—at levels superior to the expansion occurring in the United States— </w:t>
      </w:r>
      <w:r w:rsidRPr="003B44BE">
        <w:rPr>
          <w:u w:val="single"/>
        </w:rPr>
        <w:t xml:space="preserve">steadily </w:t>
      </w:r>
      <w:r w:rsidRPr="005D70EC">
        <w:rPr>
          <w:highlight w:val="yellow"/>
          <w:u w:val="single"/>
        </w:rPr>
        <w:t>enables Beijing to acquire</w:t>
      </w:r>
      <w:r w:rsidRPr="003B44BE">
        <w:rPr>
          <w:u w:val="single"/>
        </w:rPr>
        <w:t xml:space="preserve"> all the other accoutrements that make for </w:t>
      </w:r>
      <w:r w:rsidRPr="005D70EC">
        <w:rPr>
          <w:highlight w:val="yellow"/>
          <w:u w:val="single"/>
        </w:rPr>
        <w:t>comprehensive national power</w:t>
      </w:r>
      <w:r w:rsidRPr="003B44BE">
        <w:rPr>
          <w:sz w:val="16"/>
        </w:rPr>
        <w:t xml:space="preserve">. On current trends, </w:t>
      </w:r>
      <w:r w:rsidRPr="003B44BE">
        <w:rPr>
          <w:u w:val="single"/>
        </w:rPr>
        <w:t>China will consistently accumulate these capabilities</w:t>
      </w:r>
      <w:r w:rsidRPr="003B44BE">
        <w:rPr>
          <w:sz w:val="16"/>
        </w:rPr>
        <w:t xml:space="preserve"> over the next two decades. It certainly aims to do so, at the latest, by 2049, the 100th anniversary of the founding of the People’s Republic of China and the date by which Chinese President Xi Jinping has declared China’s intention to become a fully developed nation. </w:t>
      </w:r>
      <w:r w:rsidRPr="003B44BE">
        <w:rPr>
          <w:u w:val="single"/>
        </w:rPr>
        <w:t>Acquiring</w:t>
      </w:r>
      <w:r w:rsidRPr="003B44BE">
        <w:rPr>
          <w:sz w:val="16"/>
        </w:rPr>
        <w:t xml:space="preserve"> the appropriate </w:t>
      </w:r>
      <w:r w:rsidRPr="003B44BE">
        <w:rPr>
          <w:u w:val="single"/>
        </w:rPr>
        <w:t>foundations</w:t>
      </w:r>
      <w:r w:rsidRPr="003B44BE">
        <w:rPr>
          <w:sz w:val="16"/>
        </w:rPr>
        <w:t xml:space="preserve"> of power </w:t>
      </w:r>
      <w:r w:rsidRPr="003B44BE">
        <w:rPr>
          <w:u w:val="single"/>
        </w:rPr>
        <w:t>will position China to achieve</w:t>
      </w:r>
      <w:r w:rsidRPr="003B44BE">
        <w:rPr>
          <w:sz w:val="16"/>
        </w:rPr>
        <w:t xml:space="preserve">, first, strategic </w:t>
      </w:r>
      <w:r w:rsidRPr="003B44BE">
        <w:rPr>
          <w:u w:val="single"/>
        </w:rPr>
        <w:t>equivalence with the U</w:t>
      </w:r>
      <w:r w:rsidRPr="003B44BE">
        <w:rPr>
          <w:sz w:val="16"/>
        </w:rPr>
        <w:t xml:space="preserve">nited </w:t>
      </w:r>
      <w:r w:rsidRPr="003B44BE">
        <w:rPr>
          <w:u w:val="single"/>
        </w:rPr>
        <w:t>S</w:t>
      </w:r>
      <w:r w:rsidRPr="003B44BE">
        <w:rPr>
          <w:sz w:val="16"/>
        </w:rPr>
        <w:t xml:space="preserve">tates, thus </w:t>
      </w:r>
      <w:r w:rsidRPr="003B44BE">
        <w:rPr>
          <w:u w:val="single"/>
        </w:rPr>
        <w:t>transforming the</w:t>
      </w:r>
      <w:r w:rsidRPr="003B44BE">
        <w:rPr>
          <w:sz w:val="16"/>
        </w:rPr>
        <w:t xml:space="preserve"> international </w:t>
      </w:r>
      <w:r w:rsidRPr="003B44BE">
        <w:rPr>
          <w:u w:val="single"/>
        </w:rPr>
        <w:t>system into a meaningfully bipolar order.</w:t>
      </w:r>
      <w:r w:rsidRPr="003B44BE">
        <w:rPr>
          <w:sz w:val="16"/>
        </w:rPr>
        <w:t xml:space="preserve"> Then, depending on Beijing’s own fortunes, </w:t>
      </w:r>
      <w:r w:rsidRPr="005D70EC">
        <w:rPr>
          <w:rStyle w:val="StyleUnderline"/>
          <w:highlight w:val="yellow"/>
        </w:rPr>
        <w:t>China may</w:t>
      </w:r>
      <w:r w:rsidRPr="003B44BE">
        <w:rPr>
          <w:sz w:val="16"/>
        </w:rPr>
        <w:t xml:space="preserve"> possibly </w:t>
      </w:r>
      <w:r w:rsidRPr="005D70EC">
        <w:rPr>
          <w:rStyle w:val="StyleUnderline"/>
          <w:highlight w:val="yellow"/>
        </w:rPr>
        <w:t>surpass Washington</w:t>
      </w:r>
      <w:r w:rsidRPr="003B44BE">
        <w:rPr>
          <w:sz w:val="16"/>
        </w:rPr>
        <w:t xml:space="preserve"> as the center of gravity in international politics. </w:t>
      </w:r>
      <w:r w:rsidRPr="005D70EC">
        <w:rPr>
          <w:rStyle w:val="Emphasis"/>
          <w:highlight w:val="yellow"/>
        </w:rPr>
        <w:t>Irrespective</w:t>
      </w:r>
      <w:r w:rsidRPr="005D70EC">
        <w:rPr>
          <w:highlight w:val="yellow"/>
          <w:u w:val="single"/>
        </w:rPr>
        <w:t xml:space="preserve"> of which</w:t>
      </w:r>
      <w:r w:rsidRPr="003B44BE">
        <w:rPr>
          <w:u w:val="single"/>
        </w:rPr>
        <w:t xml:space="preserve"> </w:t>
      </w:r>
      <w:r w:rsidRPr="005D70EC">
        <w:rPr>
          <w:highlight w:val="yellow"/>
          <w:u w:val="single"/>
        </w:rPr>
        <w:t>outcome</w:t>
      </w:r>
      <w:r w:rsidRPr="003B44BE">
        <w:rPr>
          <w:u w:val="single"/>
        </w:rPr>
        <w:t xml:space="preserve"> occurs</w:t>
      </w:r>
      <w:r w:rsidRPr="003B44BE">
        <w:rPr>
          <w:sz w:val="16"/>
        </w:rPr>
        <w:t>—</w:t>
      </w:r>
      <w:r w:rsidRPr="003B44BE">
        <w:rPr>
          <w:u w:val="single"/>
        </w:rPr>
        <w:t>or when</w:t>
      </w:r>
      <w:r w:rsidRPr="003B44BE">
        <w:rPr>
          <w:sz w:val="16"/>
        </w:rPr>
        <w:t>—</w:t>
      </w:r>
      <w:r w:rsidRPr="005D70EC">
        <w:rPr>
          <w:highlight w:val="yellow"/>
          <w:u w:val="single"/>
        </w:rPr>
        <w:t>either</w:t>
      </w:r>
      <w:r w:rsidRPr="003B44BE">
        <w:rPr>
          <w:u w:val="single"/>
        </w:rPr>
        <w:t xml:space="preserve"> eventuality </w:t>
      </w:r>
      <w:r w:rsidRPr="005D70EC">
        <w:rPr>
          <w:highlight w:val="yellow"/>
          <w:u w:val="single"/>
        </w:rPr>
        <w:t>would</w:t>
      </w:r>
      <w:r w:rsidRPr="003B44BE">
        <w:rPr>
          <w:u w:val="single"/>
        </w:rPr>
        <w:t xml:space="preserve"> by definition </w:t>
      </w:r>
      <w:r w:rsidRPr="005D70EC">
        <w:rPr>
          <w:highlight w:val="yellow"/>
          <w:u w:val="single"/>
        </w:rPr>
        <w:t xml:space="preserve">signal the </w:t>
      </w:r>
      <w:r w:rsidRPr="005D70EC">
        <w:rPr>
          <w:rStyle w:val="Emphasis"/>
          <w:highlight w:val="yellow"/>
        </w:rPr>
        <w:t>demise of the primacy</w:t>
      </w:r>
      <w:r w:rsidRPr="003B44BE">
        <w:rPr>
          <w:sz w:val="16"/>
        </w:rPr>
        <w:t xml:space="preserve"> </w:t>
      </w:r>
      <w:r w:rsidRPr="003B44BE">
        <w:rPr>
          <w:u w:val="single"/>
        </w:rPr>
        <w:t>that the United States has enjoyed since the end of the Second World War</w:t>
      </w:r>
      <w:r w:rsidRPr="003B44BE">
        <w:rPr>
          <w:sz w:val="16"/>
        </w:rPr>
        <w:t xml:space="preserve">. </w:t>
      </w:r>
      <w:r w:rsidRPr="003B44BE">
        <w:rPr>
          <w:rStyle w:val="Emphasis"/>
        </w:rPr>
        <w:t>Even if</w:t>
      </w:r>
      <w:r w:rsidRPr="003B44BE">
        <w:rPr>
          <w:sz w:val="16"/>
        </w:rPr>
        <w:t xml:space="preserve"> during this process </w:t>
      </w:r>
      <w:r w:rsidRPr="003B44BE">
        <w:rPr>
          <w:u w:val="single"/>
        </w:rPr>
        <w:t>a power transition in the strict vocabulary of realist international relations theory is avoided</w:t>
      </w:r>
      <w:r w:rsidRPr="003B44BE">
        <w:rPr>
          <w:sz w:val="16"/>
        </w:rPr>
        <w:t>—a possibility because China’s per capita income will lag behind that of the United States for a long time even if it acquires the world’s largest GNP—</w:t>
      </w:r>
      <w:r w:rsidRPr="005D70EC">
        <w:rPr>
          <w:highlight w:val="yellow"/>
          <w:u w:val="single"/>
        </w:rPr>
        <w:t>Beijing’s capacity to challenge Washington’s interests</w:t>
      </w:r>
      <w:r w:rsidRPr="003B44BE">
        <w:rPr>
          <w:u w:val="single"/>
        </w:rPr>
        <w:t xml:space="preserve"> </w:t>
      </w:r>
      <w:r w:rsidRPr="003B44BE">
        <w:rPr>
          <w:sz w:val="16"/>
        </w:rPr>
        <w:t xml:space="preserve">in multiple arenas, </w:t>
      </w:r>
      <w:r w:rsidRPr="003B44BE">
        <w:rPr>
          <w:u w:val="single"/>
        </w:rPr>
        <w:t xml:space="preserve">ranging </w:t>
      </w:r>
      <w:r w:rsidRPr="005D70EC">
        <w:rPr>
          <w:highlight w:val="yellow"/>
          <w:u w:val="single"/>
        </w:rPr>
        <w:t>from geopolitics to trad</w:t>
      </w:r>
      <w:r w:rsidRPr="003B44BE">
        <w:rPr>
          <w:u w:val="single"/>
        </w:rPr>
        <w:t xml:space="preserve">e </w:t>
      </w:r>
      <w:r w:rsidRPr="003B44BE">
        <w:rPr>
          <w:sz w:val="16"/>
        </w:rPr>
        <w:t xml:space="preserve">and from advancing human rights </w:t>
      </w:r>
      <w:r w:rsidRPr="003B44BE">
        <w:rPr>
          <w:u w:val="single"/>
        </w:rPr>
        <w:t>to protecting the commons</w:t>
      </w:r>
      <w:r w:rsidRPr="003B44BE">
        <w:rPr>
          <w:sz w:val="16"/>
        </w:rPr>
        <w:t xml:space="preserve">, </w:t>
      </w:r>
      <w:r w:rsidRPr="005D70EC">
        <w:rPr>
          <w:highlight w:val="yellow"/>
          <w:u w:val="single"/>
        </w:rPr>
        <w:t>will only increase as its power expands</w:t>
      </w:r>
      <w:r w:rsidRPr="003B44BE">
        <w:rPr>
          <w:sz w:val="16"/>
        </w:rPr>
        <w:t xml:space="preserve">. In other words, </w:t>
      </w:r>
      <w:r w:rsidRPr="003B44BE">
        <w:rPr>
          <w:u w:val="single"/>
        </w:rPr>
        <w:t>China will demonstrate how a rival</w:t>
      </w:r>
      <w:r w:rsidRPr="003B44BE">
        <w:rPr>
          <w:sz w:val="16"/>
        </w:rPr>
        <w:t xml:space="preserve"> can, as Thomas J. Christensen phrased it, “[</w:t>
      </w:r>
      <w:r w:rsidRPr="003B44BE">
        <w:rPr>
          <w:u w:val="single"/>
        </w:rPr>
        <w:t>pose] problems without catching up</w:t>
      </w:r>
      <w:r w:rsidRPr="003B44BE">
        <w:rPr>
          <w:sz w:val="16"/>
        </w:rPr>
        <w:t xml:space="preserve">.”8 As Avery Goldstein has persuasively argued, </w:t>
      </w:r>
      <w:r w:rsidRPr="005D70EC">
        <w:rPr>
          <w:highlight w:val="yellow"/>
          <w:u w:val="single"/>
        </w:rPr>
        <w:t xml:space="preserve">these hazards could materialize </w:t>
      </w:r>
      <w:r w:rsidRPr="005D70EC">
        <w:rPr>
          <w:rStyle w:val="Emphasis"/>
          <w:highlight w:val="yellow"/>
        </w:rPr>
        <w:t xml:space="preserve">rather quickly </w:t>
      </w:r>
      <w:r w:rsidRPr="005D70EC">
        <w:rPr>
          <w:highlight w:val="yellow"/>
          <w:u w:val="single"/>
        </w:rPr>
        <w:t>because China is</w:t>
      </w:r>
      <w:r w:rsidRPr="003B44BE">
        <w:rPr>
          <w:u w:val="single"/>
        </w:rPr>
        <w:t xml:space="preserve"> currently </w:t>
      </w:r>
      <w:r w:rsidRPr="005D70EC">
        <w:rPr>
          <w:highlight w:val="yellow"/>
          <w:u w:val="single"/>
        </w:rPr>
        <w:t xml:space="preserve">pursuing </w:t>
      </w:r>
      <w:r w:rsidRPr="005D70EC">
        <w:rPr>
          <w:rStyle w:val="Emphasis"/>
          <w:highlight w:val="yellow"/>
        </w:rPr>
        <w:t>provocative policies on territorial disputes</w:t>
      </w:r>
      <w:r w:rsidRPr="005D70EC">
        <w:rPr>
          <w:highlight w:val="yellow"/>
          <w:u w:val="single"/>
        </w:rPr>
        <w:t xml:space="preserve"> over</w:t>
      </w:r>
      <w:r w:rsidRPr="003B44BE">
        <w:rPr>
          <w:u w:val="single"/>
        </w:rPr>
        <w:t xml:space="preserve"> islands in </w:t>
      </w:r>
      <w:r w:rsidRPr="005D70EC">
        <w:rPr>
          <w:highlight w:val="yellow"/>
          <w:u w:val="single"/>
        </w:rPr>
        <w:t xml:space="preserve">the East and </w:t>
      </w:r>
      <w:r w:rsidRPr="005D70EC">
        <w:rPr>
          <w:rStyle w:val="Emphasis"/>
          <w:highlight w:val="yellow"/>
        </w:rPr>
        <w:t>South China Seas</w:t>
      </w:r>
      <w:r w:rsidRPr="003B44BE">
        <w:rPr>
          <w:sz w:val="16"/>
        </w:rPr>
        <w:t>.9</w:t>
      </w:r>
    </w:p>
    <w:p w14:paraId="2C412A5B" w14:textId="77777777" w:rsidR="0028050D" w:rsidRPr="003B44BE" w:rsidRDefault="0028050D" w:rsidP="0028050D">
      <w:pPr>
        <w:rPr>
          <w:sz w:val="16"/>
        </w:rPr>
      </w:pPr>
      <w:r w:rsidRPr="003B44BE">
        <w:rPr>
          <w:u w:val="single"/>
        </w:rPr>
        <w:t>That these disputes</w:t>
      </w:r>
      <w:r w:rsidRPr="003B44BE">
        <w:rPr>
          <w:sz w:val="16"/>
        </w:rPr>
        <w:t xml:space="preserve">, which a former U.S. official described as involving “uninhabited and uninhabitable rocks,”10 </w:t>
      </w:r>
      <w:r w:rsidRPr="003B44BE">
        <w:rPr>
          <w:u w:val="single"/>
        </w:rPr>
        <w:t>do not appear prima facie to implicate a systemic crisis</w:t>
      </w:r>
      <w:r w:rsidRPr="003B44BE">
        <w:rPr>
          <w:sz w:val="16"/>
        </w:rPr>
        <w:t xml:space="preserve"> </w:t>
      </w:r>
      <w:r w:rsidRPr="003B44BE">
        <w:rPr>
          <w:u w:val="single"/>
        </w:rPr>
        <w:t>should not be reassuring</w:t>
      </w:r>
      <w:r w:rsidRPr="003B44BE">
        <w:rPr>
          <w:sz w:val="16"/>
        </w:rPr>
        <w:t xml:space="preserve"> to the United States </w:t>
      </w:r>
      <w:r w:rsidRPr="003B44BE">
        <w:rPr>
          <w:u w:val="single"/>
        </w:rPr>
        <w:t xml:space="preserve">because </w:t>
      </w:r>
      <w:r w:rsidRPr="005D70EC">
        <w:rPr>
          <w:highlight w:val="yellow"/>
          <w:u w:val="single"/>
        </w:rPr>
        <w:t>every</w:t>
      </w:r>
      <w:r w:rsidRPr="003B44BE">
        <w:rPr>
          <w:u w:val="single"/>
        </w:rPr>
        <w:t xml:space="preserve"> serious </w:t>
      </w:r>
      <w:r w:rsidRPr="005D70EC">
        <w:rPr>
          <w:highlight w:val="yellow"/>
          <w:u w:val="single"/>
        </w:rPr>
        <w:t>contestation</w:t>
      </w:r>
      <w:r w:rsidRPr="005D70EC">
        <w:rPr>
          <w:sz w:val="16"/>
          <w:highlight w:val="yellow"/>
        </w:rPr>
        <w:t xml:space="preserve"> </w:t>
      </w:r>
      <w:r w:rsidRPr="005D70EC">
        <w:rPr>
          <w:highlight w:val="yellow"/>
          <w:u w:val="single"/>
        </w:rPr>
        <w:t>that occurs in future</w:t>
      </w:r>
      <w:r w:rsidRPr="003B44BE">
        <w:rPr>
          <w:u w:val="single"/>
        </w:rPr>
        <w:t xml:space="preserve"> Sino-American </w:t>
      </w:r>
      <w:r w:rsidRPr="005D70EC">
        <w:rPr>
          <w:highlight w:val="yellow"/>
          <w:u w:val="single"/>
        </w:rPr>
        <w:t>relations</w:t>
      </w:r>
      <w:r w:rsidRPr="005D70EC">
        <w:rPr>
          <w:sz w:val="16"/>
          <w:highlight w:val="yellow"/>
        </w:rPr>
        <w:t xml:space="preserve"> </w:t>
      </w:r>
      <w:r w:rsidRPr="005D70EC">
        <w:rPr>
          <w:highlight w:val="yellow"/>
          <w:u w:val="single"/>
        </w:rPr>
        <w:t>will materialize against</w:t>
      </w:r>
      <w:r w:rsidRPr="003B44BE">
        <w:rPr>
          <w:u w:val="single"/>
        </w:rPr>
        <w:t xml:space="preserve"> the backdrop of </w:t>
      </w:r>
      <w:r w:rsidRPr="005D70EC">
        <w:rPr>
          <w:highlight w:val="yellow"/>
          <w:u w:val="single"/>
        </w:rPr>
        <w:t>a</w:t>
      </w:r>
      <w:r w:rsidRPr="003B44BE">
        <w:rPr>
          <w:u w:val="single"/>
        </w:rPr>
        <w:t xml:space="preserve"> possible </w:t>
      </w:r>
      <w:r w:rsidRPr="005D70EC">
        <w:rPr>
          <w:highlight w:val="yellow"/>
          <w:u w:val="single"/>
        </w:rPr>
        <w:t>power transition</w:t>
      </w:r>
      <w:r w:rsidRPr="005D70EC">
        <w:rPr>
          <w:sz w:val="16"/>
          <w:highlight w:val="yellow"/>
        </w:rPr>
        <w:t xml:space="preserve"> </w:t>
      </w:r>
      <w:r w:rsidRPr="005D70EC">
        <w:rPr>
          <w:rStyle w:val="Emphasis"/>
          <w:highlight w:val="yellow"/>
        </w:rPr>
        <w:t>so long as China’s growth rates</w:t>
      </w:r>
      <w:r w:rsidRPr="003B44BE">
        <w:rPr>
          <w:sz w:val="16"/>
        </w:rPr>
        <w:t>—even when diminishing—</w:t>
      </w:r>
      <w:r w:rsidRPr="005D70EC">
        <w:rPr>
          <w:rStyle w:val="Emphasis"/>
          <w:highlight w:val="yellow"/>
        </w:rPr>
        <w:t>continue to exceed those of the U</w:t>
      </w:r>
      <w:r w:rsidRPr="003B44BE">
        <w:rPr>
          <w:u w:val="single"/>
        </w:rPr>
        <w:t xml:space="preserve">nited </w:t>
      </w:r>
      <w:r w:rsidRPr="005D70EC">
        <w:rPr>
          <w:rStyle w:val="Emphasis"/>
          <w:highlight w:val="yellow"/>
        </w:rPr>
        <w:t>S</w:t>
      </w:r>
      <w:r w:rsidRPr="003B44BE">
        <w:rPr>
          <w:u w:val="single"/>
        </w:rPr>
        <w:t>tates</w:t>
      </w:r>
      <w:r w:rsidRPr="003B44BE">
        <w:rPr>
          <w:sz w:val="16"/>
        </w:rPr>
        <w:t xml:space="preserve">. </w:t>
      </w:r>
      <w:r w:rsidRPr="005D70EC">
        <w:rPr>
          <w:highlight w:val="yellow"/>
          <w:u w:val="single"/>
        </w:rPr>
        <w:t>This</w:t>
      </w:r>
      <w:r w:rsidRPr="003B44BE">
        <w:rPr>
          <w:u w:val="single"/>
        </w:rPr>
        <w:t xml:space="preserve"> dynamic</w:t>
      </w:r>
      <w:r w:rsidRPr="003B44BE">
        <w:rPr>
          <w:sz w:val="16"/>
        </w:rPr>
        <w:t xml:space="preserve">, as William R. Thompson has pointed out, </w:t>
      </w:r>
      <w:r w:rsidRPr="005D70EC">
        <w:rPr>
          <w:highlight w:val="yellow"/>
          <w:u w:val="single"/>
        </w:rPr>
        <w:t>can produce</w:t>
      </w:r>
      <w:r w:rsidRPr="003B44BE">
        <w:rPr>
          <w:u w:val="single"/>
        </w:rPr>
        <w:t xml:space="preserve"> extended </w:t>
      </w:r>
      <w:r w:rsidRPr="003B44BE">
        <w:rPr>
          <w:rStyle w:val="Emphasis"/>
        </w:rPr>
        <w:t>“</w:t>
      </w:r>
      <w:r w:rsidRPr="005D70EC">
        <w:rPr>
          <w:rStyle w:val="Emphasis"/>
          <w:highlight w:val="yellow"/>
        </w:rPr>
        <w:t>crisis slides”</w:t>
      </w:r>
      <w:r w:rsidRPr="005D70EC">
        <w:rPr>
          <w:sz w:val="16"/>
          <w:highlight w:val="yellow"/>
        </w:rPr>
        <w:t xml:space="preserve"> </w:t>
      </w:r>
      <w:r w:rsidRPr="005D70EC">
        <w:rPr>
          <w:highlight w:val="yellow"/>
          <w:u w:val="single"/>
        </w:rPr>
        <w:t>in which even “relatively trivial incidents</w:t>
      </w:r>
      <w:r w:rsidRPr="003B44BE">
        <w:rPr>
          <w:u w:val="single"/>
        </w:rPr>
        <w:t xml:space="preserve"> o</w:t>
      </w:r>
      <w:r w:rsidRPr="003B44BE">
        <w:rPr>
          <w:sz w:val="16"/>
        </w:rPr>
        <w:t xml:space="preserve">r a string of seemingly minor crises” </w:t>
      </w:r>
      <w:r w:rsidRPr="005D70EC">
        <w:rPr>
          <w:highlight w:val="yellow"/>
          <w:u w:val="single"/>
        </w:rPr>
        <w:t>may</w:t>
      </w:r>
      <w:r w:rsidRPr="003B44BE">
        <w:rPr>
          <w:u w:val="single"/>
        </w:rPr>
        <w:t xml:space="preserve"> suffice to </w:t>
      </w:r>
      <w:r w:rsidRPr="005D70EC">
        <w:rPr>
          <w:rStyle w:val="Emphasis"/>
          <w:highlight w:val="yellow"/>
        </w:rPr>
        <w:t>escalate</w:t>
      </w:r>
      <w:r w:rsidRPr="003B44BE">
        <w:rPr>
          <w:u w:val="single"/>
        </w:rPr>
        <w:t xml:space="preserve"> what was up to that point a precarious structural transformation</w:t>
      </w:r>
      <w:r w:rsidRPr="003B44BE">
        <w:rPr>
          <w:sz w:val="16"/>
        </w:rPr>
        <w:t xml:space="preserve"> </w:t>
      </w:r>
      <w:r w:rsidRPr="005D70EC">
        <w:rPr>
          <w:highlight w:val="yellow"/>
          <w:u w:val="single"/>
        </w:rPr>
        <w:t>into</w:t>
      </w:r>
      <w:r w:rsidRPr="003B44BE">
        <w:rPr>
          <w:u w:val="single"/>
        </w:rPr>
        <w:t xml:space="preserve"> full-fledged geopolitical polarization and </w:t>
      </w:r>
      <w:r w:rsidRPr="005D70EC">
        <w:rPr>
          <w:rStyle w:val="Emphasis"/>
          <w:highlight w:val="yellow"/>
        </w:rPr>
        <w:t>major war</w:t>
      </w:r>
      <w:r w:rsidRPr="005D70EC">
        <w:rPr>
          <w:highlight w:val="yellow"/>
          <w:u w:val="single"/>
        </w:rPr>
        <w:t>.</w:t>
      </w:r>
      <w:r w:rsidRPr="003B44BE">
        <w:rPr>
          <w:sz w:val="16"/>
        </w:rPr>
        <w:t xml:space="preserve">11 </w:t>
      </w:r>
      <w:r w:rsidRPr="003B44BE">
        <w:rPr>
          <w:u w:val="single"/>
        </w:rPr>
        <w:t>Since the relative disparity in Sino-American economic performance is likely to persist</w:t>
      </w:r>
      <w:r w:rsidRPr="003B44BE">
        <w:rPr>
          <w:sz w:val="16"/>
        </w:rPr>
        <w:t xml:space="preserve"> for quite some time, </w:t>
      </w:r>
      <w:r w:rsidRPr="003B44BE">
        <w:rPr>
          <w:u w:val="single"/>
        </w:rPr>
        <w:t xml:space="preserve">even </w:t>
      </w:r>
      <w:r w:rsidRPr="005D70EC">
        <w:rPr>
          <w:highlight w:val="yellow"/>
          <w:u w:val="single"/>
        </w:rPr>
        <w:t>trifling quarrels will push bilateral ties</w:t>
      </w:r>
      <w:r w:rsidRPr="003B44BE">
        <w:rPr>
          <w:u w:val="single"/>
        </w:rPr>
        <w:t xml:space="preserve"> ever more concertedly</w:t>
      </w:r>
      <w:r w:rsidRPr="003B44BE">
        <w:rPr>
          <w:sz w:val="16"/>
        </w:rPr>
        <w:t xml:space="preserve"> in the direction of greater abrasion as accumulating Chinese power </w:t>
      </w:r>
      <w:r w:rsidRPr="003B44BE">
        <w:rPr>
          <w:u w:val="single"/>
        </w:rPr>
        <w:t>further constrains U.S. freedom of action.</w:t>
      </w:r>
    </w:p>
    <w:p w14:paraId="5B02B24F" w14:textId="77777777" w:rsidR="0028050D" w:rsidRPr="003B44BE" w:rsidRDefault="0028050D" w:rsidP="0028050D"/>
    <w:p w14:paraId="117F64F5" w14:textId="77777777" w:rsidR="0028050D" w:rsidRPr="003B44BE" w:rsidRDefault="0028050D" w:rsidP="0028050D">
      <w:pPr>
        <w:pStyle w:val="Heading2"/>
      </w:pPr>
      <w:r w:rsidRPr="003B44BE">
        <w:t>UQ</w:t>
      </w:r>
    </w:p>
    <w:p w14:paraId="5F50BFD4" w14:textId="77777777" w:rsidR="0028050D" w:rsidRPr="003B44BE" w:rsidRDefault="0028050D" w:rsidP="0028050D">
      <w:pPr>
        <w:pStyle w:val="Heading3"/>
      </w:pPr>
      <w:r>
        <w:t>UQ---US Ahead---2NC</w:t>
      </w:r>
    </w:p>
    <w:p w14:paraId="37DC0407" w14:textId="77777777" w:rsidR="0028050D" w:rsidRPr="003B44BE" w:rsidRDefault="0028050D" w:rsidP="0028050D">
      <w:pPr>
        <w:pStyle w:val="Heading4"/>
      </w:pPr>
      <w:r w:rsidRPr="003B44BE">
        <w:t xml:space="preserve">Chinese arms sales are growing now but it is not yet dominating </w:t>
      </w:r>
    </w:p>
    <w:p w14:paraId="0E935C7C" w14:textId="77777777" w:rsidR="0028050D" w:rsidRPr="004446E5" w:rsidRDefault="0028050D" w:rsidP="0028050D">
      <w:r w:rsidRPr="004446E5">
        <w:t xml:space="preserve">Ron </w:t>
      </w:r>
      <w:r w:rsidRPr="004446E5">
        <w:rPr>
          <w:rStyle w:val="Style13ptBold"/>
        </w:rPr>
        <w:t>Matthews et al 17</w:t>
      </w:r>
      <w:r w:rsidRPr="004446E5">
        <w:t>, Ron Matthews is Chair of Defence Economics at the Centre for Defence Management and Leadership, Cranfield University and the Defence Academy of the United Kingdom, 9/27/17 “Why the World Should Fear China's Military (Exports)”, The National Interest, https://nationalinterest.org/blog/the-buzz/why-the-world-should-fear-chinas-military-exports-22494</w:t>
      </w:r>
    </w:p>
    <w:p w14:paraId="464FAFA7" w14:textId="77777777" w:rsidR="0028050D" w:rsidRPr="004446E5" w:rsidRDefault="0028050D" w:rsidP="0028050D">
      <w:pPr>
        <w:rPr>
          <w:rStyle w:val="StyleUnderline"/>
        </w:rPr>
      </w:pPr>
      <w:r w:rsidRPr="005D70EC">
        <w:rPr>
          <w:rStyle w:val="StyleUnderline"/>
          <w:highlight w:val="yellow"/>
        </w:rPr>
        <w:t>Chinese arms sales are growing</w:t>
      </w:r>
      <w:r w:rsidRPr="004446E5">
        <w:rPr>
          <w:rStyle w:val="StyleUnderline"/>
        </w:rPr>
        <w:t>. Across 2012–16, they accounted for 6.2 per cent of the global arms trade, up by an impressive 74 per cent compared to 2007–11. In fact, over 2012–16, China’s arms exports raced ahead of those from Germany, France and the United Kingdom, making China the world’s third biggest arms exporter.</w:t>
      </w:r>
    </w:p>
    <w:p w14:paraId="7A1272C1" w14:textId="77777777" w:rsidR="0028050D" w:rsidRPr="004446E5" w:rsidRDefault="0028050D" w:rsidP="0028050D">
      <w:pPr>
        <w:rPr>
          <w:rStyle w:val="StyleUnderline"/>
        </w:rPr>
      </w:pPr>
      <w:r w:rsidRPr="005D70EC">
        <w:rPr>
          <w:rStyle w:val="StyleUnderline"/>
          <w:highlight w:val="yellow"/>
        </w:rPr>
        <w:t>This is</w:t>
      </w:r>
      <w:r w:rsidRPr="004446E5">
        <w:rPr>
          <w:rStyle w:val="StyleUnderline"/>
        </w:rPr>
        <w:t xml:space="preserve"> not a short-term aberration, but </w:t>
      </w:r>
      <w:r w:rsidRPr="005D70EC">
        <w:rPr>
          <w:rStyle w:val="StyleUnderline"/>
          <w:highlight w:val="yellow"/>
        </w:rPr>
        <w:t>a long-term trend</w:t>
      </w:r>
      <w:r w:rsidRPr="004446E5">
        <w:rPr>
          <w:rStyle w:val="StyleUnderline"/>
        </w:rPr>
        <w:t>. Between 2000 and 2015, Chinese arms exports expanded by a factor of 6.5. In 2016, China shipped US$2.1 billion in arms, marginally behind France’s US$2.2 billion, but well ahead of the United Kingdom’s US$1.4 billion. While China’s 2016 market share is well below that of the United States at 33 per cent, the gap is gradually closing with Russia (23 per cent), and has disappeared altogether with France (6 per cent), Germany (5.6 per cent) and the United Kingdom (4.6 per cent).</w:t>
      </w:r>
    </w:p>
    <w:p w14:paraId="30C95531" w14:textId="77777777" w:rsidR="0028050D" w:rsidRPr="004446E5" w:rsidRDefault="0028050D" w:rsidP="0028050D">
      <w:pPr>
        <w:rPr>
          <w:rStyle w:val="StyleUnderline"/>
        </w:rPr>
      </w:pPr>
      <w:r w:rsidRPr="005D70EC">
        <w:rPr>
          <w:rStyle w:val="StyleUnderline"/>
          <w:highlight w:val="yellow"/>
        </w:rPr>
        <w:t>China’s</w:t>
      </w:r>
      <w:r w:rsidRPr="004446E5">
        <w:rPr>
          <w:rStyle w:val="StyleUnderline"/>
        </w:rPr>
        <w:t xml:space="preserve"> arms </w:t>
      </w:r>
      <w:r w:rsidRPr="005D70EC">
        <w:rPr>
          <w:rStyle w:val="StyleUnderline"/>
          <w:highlight w:val="yellow"/>
        </w:rPr>
        <w:t>exports have been criticised for lacking global appeal since 72 per cent</w:t>
      </w:r>
      <w:r w:rsidRPr="004446E5">
        <w:rPr>
          <w:rStyle w:val="StyleUnderline"/>
        </w:rPr>
        <w:t xml:space="preserve"> of all exports in the last five years </w:t>
      </w:r>
      <w:r w:rsidRPr="005D70EC">
        <w:rPr>
          <w:rStyle w:val="StyleUnderline"/>
          <w:highlight w:val="yellow"/>
        </w:rPr>
        <w:t>went</w:t>
      </w:r>
      <w:r w:rsidRPr="004446E5">
        <w:rPr>
          <w:rStyle w:val="StyleUnderline"/>
        </w:rPr>
        <w:t xml:space="preserve"> </w:t>
      </w:r>
      <w:r w:rsidRPr="005D70EC">
        <w:rPr>
          <w:rStyle w:val="StyleUnderline"/>
          <w:highlight w:val="yellow"/>
        </w:rPr>
        <w:t>to</w:t>
      </w:r>
      <w:r w:rsidRPr="004446E5">
        <w:rPr>
          <w:rStyle w:val="StyleUnderline"/>
        </w:rPr>
        <w:t xml:space="preserve"> just </w:t>
      </w:r>
      <w:r w:rsidRPr="005D70EC">
        <w:rPr>
          <w:rStyle w:val="StyleUnderline"/>
          <w:highlight w:val="yellow"/>
        </w:rPr>
        <w:t>three countries</w:t>
      </w:r>
      <w:r w:rsidRPr="004446E5">
        <w:rPr>
          <w:rStyle w:val="StyleUnderline"/>
        </w:rPr>
        <w:t>: Pakistan, Bangladesh and Myanmar. Yet, this criticism is unfair. Such dependence on a few core customers affects both mature and ‘new entrant’ arms exporters alike.</w:t>
      </w:r>
    </w:p>
    <w:p w14:paraId="36D6150A" w14:textId="77777777" w:rsidR="0028050D" w:rsidRPr="004446E5" w:rsidRDefault="0028050D" w:rsidP="0028050D">
      <w:pPr>
        <w:rPr>
          <w:rStyle w:val="StyleUnderline"/>
        </w:rPr>
      </w:pPr>
      <w:r w:rsidRPr="004446E5">
        <w:rPr>
          <w:rStyle w:val="StyleUnderline"/>
        </w:rPr>
        <w:t>Russia was the world’s second biggest arms exporter across 2012–16 but relied on just four countries — India, Vietnam, China and Algeria — for 70 per cent of those sales. Likewise, 71 per cent of UK arms exports go to India, the United States and Saudi Arabia (which alone accounted for half of all UK sales across 2010–15).</w:t>
      </w:r>
    </w:p>
    <w:p w14:paraId="4DF1EB1C" w14:textId="77777777" w:rsidR="0028050D" w:rsidRPr="004446E5" w:rsidRDefault="0028050D" w:rsidP="0028050D">
      <w:pPr>
        <w:rPr>
          <w:rStyle w:val="StyleUnderline"/>
        </w:rPr>
      </w:pPr>
      <w:r w:rsidRPr="004446E5">
        <w:rPr>
          <w:rStyle w:val="StyleUnderline"/>
        </w:rPr>
        <w:t xml:space="preserve">Detractors argue that </w:t>
      </w:r>
      <w:r w:rsidRPr="005D70EC">
        <w:rPr>
          <w:rStyle w:val="StyleUnderline"/>
          <w:highlight w:val="yellow"/>
        </w:rPr>
        <w:t xml:space="preserve">China’s </w:t>
      </w:r>
      <w:r w:rsidRPr="004446E5">
        <w:rPr>
          <w:rStyle w:val="StyleUnderline"/>
        </w:rPr>
        <w:t xml:space="preserve">weapons are </w:t>
      </w:r>
      <w:r w:rsidRPr="005D70EC">
        <w:rPr>
          <w:rStyle w:val="StyleUnderline"/>
          <w:highlight w:val="yellow"/>
        </w:rPr>
        <w:t>only attractive</w:t>
      </w:r>
      <w:r w:rsidRPr="004446E5">
        <w:rPr>
          <w:rStyle w:val="StyleUnderline"/>
        </w:rPr>
        <w:t xml:space="preserve"> to poorer nations </w:t>
      </w:r>
      <w:r w:rsidRPr="005D70EC">
        <w:rPr>
          <w:rStyle w:val="StyleUnderline"/>
          <w:highlight w:val="yellow"/>
        </w:rPr>
        <w:t>because its older weapons are cheaper. While there is some truth</w:t>
      </w:r>
      <w:r w:rsidRPr="004446E5">
        <w:rPr>
          <w:rStyle w:val="StyleUnderline"/>
        </w:rPr>
        <w:t xml:space="preserve"> in this argument, it needs qualification. </w:t>
      </w:r>
      <w:r w:rsidRPr="005D70EC">
        <w:rPr>
          <w:rStyle w:val="StyleUnderline"/>
          <w:highlight w:val="yellow"/>
        </w:rPr>
        <w:t>China has been successful in diversifying its customer base</w:t>
      </w:r>
      <w:r w:rsidRPr="004446E5">
        <w:rPr>
          <w:rStyle w:val="StyleUnderline"/>
        </w:rPr>
        <w:t xml:space="preserve"> and now exports arms to 55 countries worldwide, covering Asia, the Middle East, Africa and Latin America. Many of China’s clients are indeed developing countries. For example, two-thirds of the countries situated in the world’s poorest continent, Africa, procure weapon systems from China, and much of it is basic military equipment.</w:t>
      </w:r>
    </w:p>
    <w:p w14:paraId="54D58024" w14:textId="77777777" w:rsidR="0028050D" w:rsidRPr="004446E5" w:rsidRDefault="0028050D" w:rsidP="0028050D">
      <w:pPr>
        <w:rPr>
          <w:rStyle w:val="StyleUnderline"/>
        </w:rPr>
      </w:pPr>
      <w:r w:rsidRPr="004446E5">
        <w:rPr>
          <w:rStyle w:val="StyleUnderline"/>
        </w:rPr>
        <w:t xml:space="preserve">But times are changing. </w:t>
      </w:r>
      <w:r w:rsidRPr="005D70EC">
        <w:rPr>
          <w:rStyle w:val="StyleUnderline"/>
          <w:highlight w:val="yellow"/>
        </w:rPr>
        <w:t>Chinese arms are no longer relics</w:t>
      </w:r>
      <w:r w:rsidRPr="004446E5">
        <w:rPr>
          <w:rStyle w:val="StyleUnderline"/>
        </w:rPr>
        <w:t xml:space="preserve"> from a bygone Soviet era. The PLA has been replacing old Soviet platforms with improved ‘indigenous’ models </w:t>
      </w:r>
      <w:r w:rsidRPr="005D70EC">
        <w:rPr>
          <w:rStyle w:val="StyleUnderline"/>
          <w:highlight w:val="yellow"/>
        </w:rPr>
        <w:t>and is now exporting modernised platforms</w:t>
      </w:r>
      <w:r w:rsidRPr="004446E5">
        <w:rPr>
          <w:rStyle w:val="StyleUnderline"/>
        </w:rPr>
        <w:t>, including Type-99 MBTs, J-10 fighters and Yuan-class submarines to Thailand, Myanmar, Bangladesh and Pakistan.</w:t>
      </w:r>
    </w:p>
    <w:p w14:paraId="1DA1BF4B" w14:textId="77777777" w:rsidR="0028050D" w:rsidRPr="004446E5" w:rsidRDefault="0028050D" w:rsidP="0028050D">
      <w:pPr>
        <w:rPr>
          <w:rStyle w:val="StyleUnderline"/>
        </w:rPr>
      </w:pPr>
      <w:r w:rsidRPr="005D70EC">
        <w:rPr>
          <w:rStyle w:val="StyleUnderline"/>
          <w:highlight w:val="yellow"/>
        </w:rPr>
        <w:t>China has</w:t>
      </w:r>
      <w:r w:rsidRPr="004446E5">
        <w:rPr>
          <w:rStyle w:val="StyleUnderline"/>
        </w:rPr>
        <w:t xml:space="preserve"> also adapted, </w:t>
      </w:r>
      <w:r w:rsidRPr="005D70EC">
        <w:rPr>
          <w:rStyle w:val="StyleUnderline"/>
          <w:highlight w:val="yellow"/>
        </w:rPr>
        <w:t>innovated</w:t>
      </w:r>
      <w:r w:rsidRPr="004446E5">
        <w:rPr>
          <w:rStyle w:val="StyleUnderline"/>
        </w:rPr>
        <w:t xml:space="preserve"> and engaged </w:t>
      </w:r>
      <w:r w:rsidRPr="005D70EC">
        <w:rPr>
          <w:rStyle w:val="StyleUnderline"/>
          <w:highlight w:val="yellow"/>
        </w:rPr>
        <w:t>in systems integration</w:t>
      </w:r>
      <w:r w:rsidRPr="004446E5">
        <w:rPr>
          <w:rStyle w:val="StyleUnderline"/>
        </w:rPr>
        <w:t xml:space="preserve"> in a determined bid </w:t>
      </w:r>
      <w:r w:rsidRPr="005D70EC">
        <w:rPr>
          <w:rStyle w:val="StyleUnderline"/>
          <w:highlight w:val="yellow"/>
        </w:rPr>
        <w:t>to move up</w:t>
      </w:r>
      <w:r w:rsidRPr="004446E5">
        <w:rPr>
          <w:rStyle w:val="StyleUnderline"/>
        </w:rPr>
        <w:t xml:space="preserve"> the </w:t>
      </w:r>
      <w:r w:rsidRPr="005D70EC">
        <w:rPr>
          <w:rStyle w:val="StyleUnderline"/>
          <w:highlight w:val="yellow"/>
        </w:rPr>
        <w:t>tech</w:t>
      </w:r>
      <w:r w:rsidRPr="004446E5">
        <w:rPr>
          <w:rStyle w:val="StyleUnderline"/>
        </w:rPr>
        <w:t xml:space="preserve">nology </w:t>
      </w:r>
      <w:r w:rsidRPr="005D70EC">
        <w:rPr>
          <w:rStyle w:val="StyleUnderline"/>
          <w:highlight w:val="yellow"/>
        </w:rPr>
        <w:t>ladder</w:t>
      </w:r>
      <w:r w:rsidRPr="004446E5">
        <w:rPr>
          <w:rStyle w:val="StyleUnderline"/>
        </w:rPr>
        <w:t xml:space="preserve">, developing, for instance, credible and competitive unmanned aerial vehicles (UAVs) and anti-ship cruise missiles. Raised technological sophistication combined with relatively low procurement cost has led to increasingly cost-effective arms exports. Their </w:t>
      </w:r>
      <w:r w:rsidRPr="005D70EC">
        <w:rPr>
          <w:rStyle w:val="StyleUnderline"/>
          <w:highlight w:val="yellow"/>
        </w:rPr>
        <w:t>attractiveness</w:t>
      </w:r>
      <w:r w:rsidRPr="004446E5">
        <w:rPr>
          <w:rStyle w:val="StyleUnderline"/>
        </w:rPr>
        <w:t xml:space="preserve"> to more discerning buyers has been </w:t>
      </w:r>
      <w:r w:rsidRPr="005D70EC">
        <w:rPr>
          <w:rStyle w:val="StyleUnderline"/>
          <w:highlight w:val="yellow"/>
        </w:rPr>
        <w:t>translated into</w:t>
      </w:r>
      <w:r w:rsidRPr="004446E5">
        <w:rPr>
          <w:rStyle w:val="StyleUnderline"/>
        </w:rPr>
        <w:t xml:space="preserve"> a sales portfolio in which 25 per cent of China’s </w:t>
      </w:r>
      <w:r w:rsidRPr="005D70EC">
        <w:rPr>
          <w:rStyle w:val="StyleUnderline"/>
          <w:highlight w:val="yellow"/>
        </w:rPr>
        <w:t>customers</w:t>
      </w:r>
      <w:r w:rsidRPr="004446E5">
        <w:rPr>
          <w:rStyle w:val="StyleUnderline"/>
        </w:rPr>
        <w:t xml:space="preserve"> are now positioned </w:t>
      </w:r>
      <w:r w:rsidRPr="005D70EC">
        <w:rPr>
          <w:rStyle w:val="StyleUnderline"/>
          <w:highlight w:val="yellow"/>
        </w:rPr>
        <w:t>in</w:t>
      </w:r>
      <w:r w:rsidRPr="004446E5">
        <w:rPr>
          <w:rStyle w:val="StyleUnderline"/>
        </w:rPr>
        <w:t xml:space="preserve"> the upper middle/</w:t>
      </w:r>
      <w:r w:rsidRPr="005D70EC">
        <w:rPr>
          <w:rStyle w:val="StyleUnderline"/>
          <w:highlight w:val="yellow"/>
        </w:rPr>
        <w:t>higher income country</w:t>
      </w:r>
      <w:r w:rsidRPr="004446E5">
        <w:rPr>
          <w:rStyle w:val="StyleUnderline"/>
        </w:rPr>
        <w:t xml:space="preserve"> categories, including Turkey, Saudi Arabia and the United Arab Emirates.</w:t>
      </w:r>
    </w:p>
    <w:p w14:paraId="61346E65" w14:textId="77777777" w:rsidR="0028050D" w:rsidRPr="003B44BE" w:rsidRDefault="0028050D" w:rsidP="0028050D"/>
    <w:p w14:paraId="337C03D7" w14:textId="77777777" w:rsidR="0028050D" w:rsidRPr="003B44BE" w:rsidRDefault="0028050D" w:rsidP="0028050D"/>
    <w:p w14:paraId="37AC1F34" w14:textId="77777777" w:rsidR="0028050D" w:rsidRPr="003B44BE" w:rsidRDefault="0028050D" w:rsidP="0028050D"/>
    <w:p w14:paraId="6135EE66" w14:textId="77777777" w:rsidR="0028050D" w:rsidRPr="003B44BE" w:rsidRDefault="0028050D" w:rsidP="0028050D">
      <w:pPr>
        <w:pStyle w:val="Heading3"/>
      </w:pPr>
      <w:r>
        <w:t>UQ---</w:t>
      </w:r>
      <w:r w:rsidRPr="003B44BE">
        <w:t>Brink</w:t>
      </w:r>
      <w:r>
        <w:t xml:space="preserve"> Now---2NC</w:t>
      </w:r>
    </w:p>
    <w:p w14:paraId="6D079718" w14:textId="77777777" w:rsidR="0028050D" w:rsidRPr="003B44BE" w:rsidRDefault="0028050D" w:rsidP="0028050D">
      <w:pPr>
        <w:pStyle w:val="Heading4"/>
        <w:rPr>
          <w:rStyle w:val="Style13ptBold"/>
          <w:b/>
        </w:rPr>
      </w:pPr>
      <w:r w:rsidRPr="003B44BE">
        <w:rPr>
          <w:rStyle w:val="Style13ptBold"/>
          <w:b/>
        </w:rPr>
        <w:t>Iraq is still buying from the U.S now, but it is looking to diversify if dissatisfied with the U.S – empirics prove</w:t>
      </w:r>
    </w:p>
    <w:p w14:paraId="573C5DF7" w14:textId="77777777" w:rsidR="0028050D" w:rsidRPr="003B44BE" w:rsidRDefault="0028050D" w:rsidP="0028050D">
      <w:pPr>
        <w:rPr>
          <w:rStyle w:val="Style13ptBold"/>
          <w:b w:val="0"/>
        </w:rPr>
      </w:pPr>
      <w:r w:rsidRPr="003B44BE">
        <w:rPr>
          <w:rStyle w:val="Style13ptBold"/>
          <w:b w:val="0"/>
        </w:rPr>
        <w:t xml:space="preserve">Clayton </w:t>
      </w:r>
      <w:r w:rsidRPr="003B44BE">
        <w:rPr>
          <w:rStyle w:val="Style13ptBold"/>
        </w:rPr>
        <w:t xml:space="preserve">Thomas 17, </w:t>
      </w:r>
      <w:r w:rsidRPr="003B44BE">
        <w:rPr>
          <w:rStyle w:val="Style13ptBold"/>
          <w:b w:val="0"/>
        </w:rPr>
        <w:t>Analyst in Middle Eastern Affairs, 10/11/17, “Arms Sales in the Middle East: Trends and Analytical Perspectives for U.S. Policy”, Congressional Research Service, https://fas.org/sgp/crs/mideast/R44984.pdf</w:t>
      </w:r>
    </w:p>
    <w:p w14:paraId="41EDBC73" w14:textId="77777777" w:rsidR="0028050D" w:rsidRPr="003B44BE" w:rsidRDefault="0028050D" w:rsidP="0028050D">
      <w:pPr>
        <w:rPr>
          <w:u w:val="single"/>
        </w:rPr>
      </w:pPr>
      <w:r w:rsidRPr="003B44BE">
        <w:rPr>
          <w:sz w:val="12"/>
        </w:rPr>
        <w:t xml:space="preserve">Since 2011, the United States has proposed more than $28 billion in foreign military sales to Iraq, including a $2.3 billion sale of 18 F-16s in 2011 and a $4.8 billion sale of 24 Apache helicopters in 2014 that has not been implemented.77 Sales continued after the Islamic State (IS, also known as ISIL, ISIS, or the Arabic acronym Da’esh) swept into northern Iraq in July 2014, with $2.4 billion for 175 Abrams tanks proposed in December 2014 and nearly $2 billion for F-16 munitions in January 2016. </w:t>
      </w:r>
      <w:r w:rsidRPr="005D70EC">
        <w:rPr>
          <w:highlight w:val="yellow"/>
          <w:u w:val="single"/>
        </w:rPr>
        <w:t xml:space="preserve">While </w:t>
      </w:r>
      <w:r w:rsidRPr="005D70EC">
        <w:rPr>
          <w:b/>
          <w:highlight w:val="yellow"/>
          <w:u w:val="single"/>
        </w:rPr>
        <w:t>Iraq</w:t>
      </w:r>
      <w:r w:rsidRPr="003B44BE">
        <w:rPr>
          <w:u w:val="single"/>
        </w:rPr>
        <w:t xml:space="preserve"> has </w:t>
      </w:r>
      <w:r w:rsidRPr="005D70EC">
        <w:rPr>
          <w:highlight w:val="yellow"/>
          <w:u w:val="single"/>
        </w:rPr>
        <w:t>purchased major weapon</w:t>
      </w:r>
      <w:r w:rsidRPr="003B44BE">
        <w:rPr>
          <w:u w:val="single"/>
        </w:rPr>
        <w:t xml:space="preserve">s systems </w:t>
      </w:r>
      <w:r w:rsidRPr="005D70EC">
        <w:rPr>
          <w:highlight w:val="yellow"/>
          <w:u w:val="single"/>
        </w:rPr>
        <w:t xml:space="preserve">from the </w:t>
      </w:r>
      <w:r w:rsidRPr="005D70EC">
        <w:rPr>
          <w:b/>
          <w:highlight w:val="yellow"/>
          <w:u w:val="single"/>
        </w:rPr>
        <w:t>U</w:t>
      </w:r>
      <w:r w:rsidRPr="003B44BE">
        <w:rPr>
          <w:u w:val="single"/>
        </w:rPr>
        <w:t xml:space="preserve">nited </w:t>
      </w:r>
      <w:r w:rsidRPr="005D70EC">
        <w:rPr>
          <w:b/>
          <w:highlight w:val="yellow"/>
          <w:u w:val="single"/>
        </w:rPr>
        <w:t>S</w:t>
      </w:r>
      <w:r w:rsidRPr="003B44BE">
        <w:rPr>
          <w:u w:val="single"/>
        </w:rPr>
        <w:t>tates</w:t>
      </w:r>
      <w:r w:rsidRPr="005D70EC">
        <w:rPr>
          <w:highlight w:val="yellow"/>
          <w:u w:val="single"/>
        </w:rPr>
        <w:t xml:space="preserve">, it has </w:t>
      </w:r>
      <w:r w:rsidRPr="003B44BE">
        <w:rPr>
          <w:u w:val="single"/>
        </w:rPr>
        <w:t xml:space="preserve">also periodically </w:t>
      </w:r>
      <w:r w:rsidRPr="005D70EC">
        <w:rPr>
          <w:b/>
          <w:highlight w:val="yellow"/>
          <w:u w:val="single"/>
        </w:rPr>
        <w:t xml:space="preserve">shown </w:t>
      </w:r>
      <w:r w:rsidRPr="003B44BE">
        <w:rPr>
          <w:b/>
          <w:u w:val="single"/>
        </w:rPr>
        <w:t xml:space="preserve">an </w:t>
      </w:r>
      <w:r w:rsidRPr="005D70EC">
        <w:rPr>
          <w:b/>
          <w:highlight w:val="yellow"/>
          <w:u w:val="single"/>
        </w:rPr>
        <w:t>interest in</w:t>
      </w:r>
      <w:r w:rsidRPr="003B44BE">
        <w:rPr>
          <w:b/>
          <w:u w:val="single"/>
        </w:rPr>
        <w:t xml:space="preserve"> </w:t>
      </w:r>
      <w:r w:rsidRPr="005D70EC">
        <w:rPr>
          <w:b/>
          <w:highlight w:val="yellow"/>
          <w:u w:val="single"/>
        </w:rPr>
        <w:t xml:space="preserve">diversifying </w:t>
      </w:r>
      <w:r w:rsidRPr="003B44BE">
        <w:rPr>
          <w:b/>
          <w:u w:val="single"/>
        </w:rPr>
        <w:t xml:space="preserve">the </w:t>
      </w:r>
      <w:r w:rsidRPr="005D70EC">
        <w:rPr>
          <w:b/>
          <w:highlight w:val="yellow"/>
          <w:u w:val="single"/>
        </w:rPr>
        <w:t xml:space="preserve">sources </w:t>
      </w:r>
      <w:r w:rsidRPr="005D70EC">
        <w:rPr>
          <w:highlight w:val="yellow"/>
          <w:u w:val="single"/>
        </w:rPr>
        <w:t xml:space="preserve">from which it obtains </w:t>
      </w:r>
      <w:r w:rsidRPr="005D70EC">
        <w:rPr>
          <w:b/>
          <w:highlight w:val="yellow"/>
          <w:u w:val="single"/>
        </w:rPr>
        <w:t>arms</w:t>
      </w:r>
      <w:r w:rsidRPr="005D70EC">
        <w:rPr>
          <w:sz w:val="12"/>
          <w:highlight w:val="yellow"/>
        </w:rPr>
        <w:t xml:space="preserve">. </w:t>
      </w:r>
      <w:r w:rsidRPr="005D70EC">
        <w:rPr>
          <w:highlight w:val="yellow"/>
          <w:u w:val="single"/>
        </w:rPr>
        <w:t>Iraq</w:t>
      </w:r>
      <w:r w:rsidRPr="003B44BE">
        <w:rPr>
          <w:u w:val="single"/>
        </w:rPr>
        <w:t xml:space="preserve"> has </w:t>
      </w:r>
      <w:r w:rsidRPr="005D70EC">
        <w:rPr>
          <w:b/>
          <w:highlight w:val="yellow"/>
          <w:u w:val="single"/>
        </w:rPr>
        <w:t>finalized major</w:t>
      </w:r>
      <w:r w:rsidRPr="003B44BE">
        <w:rPr>
          <w:b/>
          <w:u w:val="single"/>
        </w:rPr>
        <w:t xml:space="preserve"> </w:t>
      </w:r>
      <w:r w:rsidRPr="003B44BE">
        <w:rPr>
          <w:u w:val="single"/>
        </w:rPr>
        <w:t xml:space="preserve">arms </w:t>
      </w:r>
      <w:r w:rsidRPr="005D70EC">
        <w:rPr>
          <w:b/>
          <w:highlight w:val="yellow"/>
          <w:u w:val="single"/>
        </w:rPr>
        <w:t>purchases</w:t>
      </w:r>
      <w:r w:rsidRPr="005D70EC">
        <w:rPr>
          <w:highlight w:val="yellow"/>
          <w:u w:val="single"/>
        </w:rPr>
        <w:t xml:space="preserve"> </w:t>
      </w:r>
      <w:r w:rsidRPr="005D70EC">
        <w:rPr>
          <w:b/>
          <w:highlight w:val="yellow"/>
          <w:u w:val="single"/>
        </w:rPr>
        <w:t>from smaller suppliers</w:t>
      </w:r>
      <w:r w:rsidRPr="003B44BE">
        <w:rPr>
          <w:u w:val="single"/>
        </w:rPr>
        <w:t>,</w:t>
      </w:r>
      <w:r w:rsidRPr="003B44BE">
        <w:rPr>
          <w:sz w:val="12"/>
        </w:rPr>
        <w:t xml:space="preserve"> such as South Korea and the Czech Republic, </w:t>
      </w:r>
      <w:r w:rsidRPr="005D70EC">
        <w:rPr>
          <w:highlight w:val="yellow"/>
          <w:u w:val="single"/>
        </w:rPr>
        <w:t>and</w:t>
      </w:r>
      <w:r w:rsidRPr="003B44BE">
        <w:rPr>
          <w:u w:val="single"/>
        </w:rPr>
        <w:t xml:space="preserve"> has a </w:t>
      </w:r>
      <w:r w:rsidRPr="005D70EC">
        <w:rPr>
          <w:b/>
          <w:highlight w:val="yellow"/>
          <w:u w:val="single"/>
        </w:rPr>
        <w:t>considerable</w:t>
      </w:r>
      <w:r w:rsidRPr="005D70EC">
        <w:rPr>
          <w:highlight w:val="yellow"/>
          <w:u w:val="single"/>
        </w:rPr>
        <w:t xml:space="preserve"> </w:t>
      </w:r>
      <w:r w:rsidRPr="005D70EC">
        <w:rPr>
          <w:b/>
          <w:highlight w:val="yellow"/>
          <w:u w:val="single"/>
        </w:rPr>
        <w:t>amount</w:t>
      </w:r>
      <w:r w:rsidRPr="005D70EC">
        <w:rPr>
          <w:highlight w:val="yellow"/>
          <w:u w:val="single"/>
        </w:rPr>
        <w:t xml:space="preserve"> </w:t>
      </w:r>
      <w:r w:rsidRPr="005D70EC">
        <w:rPr>
          <w:b/>
          <w:highlight w:val="yellow"/>
          <w:u w:val="single"/>
        </w:rPr>
        <w:t>of Russian</w:t>
      </w:r>
      <w:r w:rsidRPr="003B44BE">
        <w:rPr>
          <w:u w:val="single"/>
        </w:rPr>
        <w:t xml:space="preserve">-origin </w:t>
      </w:r>
      <w:r w:rsidRPr="005D70EC">
        <w:rPr>
          <w:b/>
          <w:highlight w:val="yellow"/>
          <w:u w:val="single"/>
        </w:rPr>
        <w:t>equipment</w:t>
      </w:r>
      <w:r w:rsidRPr="003B44BE">
        <w:rPr>
          <w:sz w:val="12"/>
        </w:rPr>
        <w:t xml:space="preserve">, a legacy of its past supply relationship with the Soviet Union. A $4.2 billion arms deal between Iraq and Russia was announced in October 2012 but was reportedly put on hold a few weeks later,78 but one component of the deal, an order of Mi-28 Havoc “Night Hunter” attack helicopters, has actually been delivered and is in use against IS forces.79 </w:t>
      </w:r>
      <w:r w:rsidRPr="005D70EC">
        <w:rPr>
          <w:b/>
          <w:highlight w:val="yellow"/>
          <w:u w:val="single"/>
        </w:rPr>
        <w:t>Details of a potential</w:t>
      </w:r>
      <w:r w:rsidRPr="003B44BE">
        <w:rPr>
          <w:u w:val="single"/>
        </w:rPr>
        <w:t xml:space="preserve"> $2.5 billion </w:t>
      </w:r>
      <w:r w:rsidRPr="005D70EC">
        <w:rPr>
          <w:b/>
          <w:highlight w:val="yellow"/>
          <w:u w:val="single"/>
        </w:rPr>
        <w:t>deal with China</w:t>
      </w:r>
      <w:r w:rsidRPr="005D70EC">
        <w:rPr>
          <w:highlight w:val="yellow"/>
          <w:u w:val="single"/>
        </w:rPr>
        <w:t>,</w:t>
      </w:r>
      <w:r w:rsidRPr="003B44BE">
        <w:rPr>
          <w:u w:val="single"/>
        </w:rPr>
        <w:t xml:space="preserve"> first reported in late 2016, for the HQ-9 air defense system (among other orders) </w:t>
      </w:r>
      <w:r w:rsidRPr="005D70EC">
        <w:rPr>
          <w:highlight w:val="yellow"/>
          <w:u w:val="single"/>
        </w:rPr>
        <w:t>have not been officially clarified.80</w:t>
      </w:r>
    </w:p>
    <w:p w14:paraId="58635AF2" w14:textId="77777777" w:rsidR="0028050D" w:rsidRPr="003B44BE" w:rsidRDefault="0028050D" w:rsidP="0028050D">
      <w:pPr>
        <w:rPr>
          <w:sz w:val="14"/>
        </w:rPr>
      </w:pPr>
      <w:r w:rsidRPr="003B44BE">
        <w:rPr>
          <w:sz w:val="14"/>
        </w:rPr>
        <w:t>73 Florence Gaub and Zoe Stanley-Lockman, “Defence industries in Arab states: players and strategies,” European Union Institute for Security Studies, Chaillot Paper No. 141, March 2017</w:t>
      </w:r>
    </w:p>
    <w:p w14:paraId="76A4E794" w14:textId="77777777" w:rsidR="0028050D" w:rsidRPr="003B44BE" w:rsidRDefault="0028050D" w:rsidP="0028050D">
      <w:pPr>
        <w:rPr>
          <w:sz w:val="14"/>
        </w:rPr>
      </w:pPr>
      <w:r w:rsidRPr="003B44BE">
        <w:rPr>
          <w:sz w:val="14"/>
        </w:rPr>
        <w:t>74 Theodore Karasik and Adam Dempsey, “UAE Struggling to Build World Class Defense Industry?” Lexington Institute, April 26, 2017.</w:t>
      </w:r>
      <w:r w:rsidRPr="003B44BE">
        <w:rPr>
          <w:sz w:val="14"/>
        </w:rPr>
        <w:tab/>
      </w:r>
      <w:r w:rsidRPr="003B44BE">
        <w:rPr>
          <w:sz w:val="14"/>
        </w:rPr>
        <w:tab/>
      </w:r>
    </w:p>
    <w:p w14:paraId="2F5507A9" w14:textId="77777777" w:rsidR="0028050D" w:rsidRPr="003B44BE" w:rsidRDefault="0028050D" w:rsidP="0028050D">
      <w:pPr>
        <w:rPr>
          <w:sz w:val="14"/>
        </w:rPr>
      </w:pPr>
      <w:r w:rsidRPr="003B44BE">
        <w:rPr>
          <w:sz w:val="14"/>
        </w:rPr>
        <w:t>75 Zoe Stanley-Lockman, “The UAE’s Defense Horizons,” Carnegie Endowment for International Peace, May 2, 2017. 76 Aidan Lewis, “Covert Emirati support gave East Libyan air power key boost: U.N. report,” Reuters, June 9, 2017.</w:t>
      </w:r>
      <w:r w:rsidRPr="003B44BE">
        <w:rPr>
          <w:sz w:val="14"/>
        </w:rPr>
        <w:tab/>
      </w:r>
      <w:r w:rsidRPr="003B44BE">
        <w:rPr>
          <w:sz w:val="14"/>
        </w:rPr>
        <w:tab/>
      </w:r>
    </w:p>
    <w:p w14:paraId="6C13B1A3" w14:textId="77777777" w:rsidR="0028050D" w:rsidRPr="003B44BE" w:rsidRDefault="0028050D" w:rsidP="0028050D">
      <w:pPr>
        <w:rPr>
          <w:sz w:val="14"/>
        </w:rPr>
      </w:pPr>
      <w:r w:rsidRPr="003B44BE">
        <w:rPr>
          <w:sz w:val="14"/>
        </w:rPr>
        <w:t>77 Figure calculated from DSCA Major Arms Sales Archives.</w:t>
      </w:r>
      <w:r w:rsidRPr="003B44BE">
        <w:rPr>
          <w:sz w:val="14"/>
        </w:rPr>
        <w:tab/>
      </w:r>
      <w:r w:rsidRPr="003B44BE">
        <w:rPr>
          <w:sz w:val="14"/>
        </w:rPr>
        <w:tab/>
      </w:r>
    </w:p>
    <w:p w14:paraId="4A92B2D9" w14:textId="77777777" w:rsidR="0028050D" w:rsidRPr="003B44BE" w:rsidRDefault="0028050D" w:rsidP="0028050D">
      <w:pPr>
        <w:rPr>
          <w:sz w:val="14"/>
        </w:rPr>
      </w:pPr>
      <w:r w:rsidRPr="003B44BE">
        <w:rPr>
          <w:sz w:val="14"/>
        </w:rPr>
        <w:t>78 Suadad al-Salhy, “Iraq scraps $4.2 billion Russian arms deal, cites graft,” Reuters, November 10, 2012.</w:t>
      </w:r>
      <w:r w:rsidRPr="003B44BE">
        <w:rPr>
          <w:sz w:val="14"/>
        </w:rPr>
        <w:tab/>
      </w:r>
      <w:r w:rsidRPr="003B44BE">
        <w:rPr>
          <w:sz w:val="14"/>
        </w:rPr>
        <w:tab/>
      </w:r>
    </w:p>
    <w:p w14:paraId="78E419C0" w14:textId="77777777" w:rsidR="0028050D" w:rsidRPr="003B44BE" w:rsidRDefault="0028050D" w:rsidP="0028050D">
      <w:pPr>
        <w:rPr>
          <w:sz w:val="14"/>
        </w:rPr>
      </w:pPr>
      <w:r w:rsidRPr="003B44BE">
        <w:rPr>
          <w:sz w:val="14"/>
        </w:rPr>
        <w:t>79 “Iraq Receives Final Mi-28 NE Military Helicopters From Russia,” The Moscow Times, June 29, 2016.</w:t>
      </w:r>
      <w:r w:rsidRPr="003B44BE">
        <w:rPr>
          <w:sz w:val="14"/>
        </w:rPr>
        <w:cr/>
        <w:t xml:space="preserve"> Congressional Research Service 16 first reported in late 2016, for the HQ-9 air defense system (among other orders) have not been officially clarified.80</w:t>
      </w:r>
    </w:p>
    <w:p w14:paraId="61BCE2AB" w14:textId="77777777" w:rsidR="0028050D" w:rsidRPr="003B44BE" w:rsidRDefault="0028050D" w:rsidP="0028050D">
      <w:pPr>
        <w:rPr>
          <w:sz w:val="14"/>
        </w:rPr>
      </w:pPr>
      <w:r w:rsidRPr="003B44BE">
        <w:rPr>
          <w:u w:val="single"/>
        </w:rPr>
        <w:t xml:space="preserve">in February 2014, it was reported that </w:t>
      </w:r>
      <w:r w:rsidRPr="005D70EC">
        <w:rPr>
          <w:b/>
          <w:highlight w:val="yellow"/>
          <w:u w:val="single"/>
        </w:rPr>
        <w:t>Iraq</w:t>
      </w:r>
      <w:r w:rsidRPr="005D70EC">
        <w:rPr>
          <w:highlight w:val="yellow"/>
          <w:u w:val="single"/>
        </w:rPr>
        <w:t xml:space="preserve"> </w:t>
      </w:r>
      <w:r w:rsidRPr="003B44BE">
        <w:rPr>
          <w:u w:val="single"/>
        </w:rPr>
        <w:t xml:space="preserve">had </w:t>
      </w:r>
      <w:r w:rsidRPr="005D70EC">
        <w:rPr>
          <w:b/>
          <w:highlight w:val="yellow"/>
          <w:u w:val="single"/>
        </w:rPr>
        <w:t>agreed</w:t>
      </w:r>
      <w:r w:rsidRPr="003B44BE">
        <w:rPr>
          <w:u w:val="single"/>
        </w:rPr>
        <w:t>,</w:t>
      </w:r>
      <w:r w:rsidRPr="003B44BE">
        <w:rPr>
          <w:sz w:val="14"/>
        </w:rPr>
        <w:t xml:space="preserve"> in November 2013, </w:t>
      </w:r>
      <w:r w:rsidRPr="005D70EC">
        <w:rPr>
          <w:b/>
          <w:highlight w:val="yellow"/>
          <w:u w:val="single"/>
        </w:rPr>
        <w:t>to purchase</w:t>
      </w:r>
      <w:r w:rsidRPr="003B44BE">
        <w:rPr>
          <w:sz w:val="14"/>
        </w:rPr>
        <w:t xml:space="preserve"> approximately $200 million worth of </w:t>
      </w:r>
      <w:r w:rsidRPr="005D70EC">
        <w:rPr>
          <w:highlight w:val="yellow"/>
          <w:u w:val="single"/>
        </w:rPr>
        <w:t>weapons</w:t>
      </w:r>
      <w:r w:rsidRPr="003B44BE">
        <w:rPr>
          <w:sz w:val="14"/>
        </w:rPr>
        <w:t xml:space="preserve"> (including mortars, ammunition, and light and medium arms) </w:t>
      </w:r>
      <w:r w:rsidRPr="005D70EC">
        <w:rPr>
          <w:b/>
          <w:highlight w:val="yellow"/>
          <w:u w:val="single"/>
        </w:rPr>
        <w:t>from Iran</w:t>
      </w:r>
      <w:r w:rsidRPr="005D70EC">
        <w:rPr>
          <w:highlight w:val="yellow"/>
          <w:u w:val="single"/>
        </w:rPr>
        <w:t xml:space="preserve">, </w:t>
      </w:r>
      <w:r w:rsidRPr="003B44BE">
        <w:rPr>
          <w:u w:val="single"/>
        </w:rPr>
        <w:t xml:space="preserve">allegedly </w:t>
      </w:r>
      <w:r w:rsidRPr="005D70EC">
        <w:rPr>
          <w:b/>
          <w:highlight w:val="yellow"/>
          <w:u w:val="single"/>
        </w:rPr>
        <w:t>spurred</w:t>
      </w:r>
      <w:r w:rsidRPr="005D70EC">
        <w:rPr>
          <w:highlight w:val="yellow"/>
          <w:u w:val="single"/>
        </w:rPr>
        <w:t xml:space="preserve"> </w:t>
      </w:r>
      <w:r w:rsidRPr="005D70EC">
        <w:rPr>
          <w:b/>
          <w:highlight w:val="yellow"/>
          <w:u w:val="single"/>
        </w:rPr>
        <w:t>by frustration</w:t>
      </w:r>
      <w:r w:rsidRPr="003B44BE">
        <w:rPr>
          <w:sz w:val="14"/>
        </w:rPr>
        <w:t xml:space="preserve"> on the part of then-Prime Minister Nouri al-Maliki </w:t>
      </w:r>
      <w:r w:rsidRPr="005D70EC">
        <w:rPr>
          <w:b/>
          <w:highlight w:val="yellow"/>
          <w:u w:val="single"/>
        </w:rPr>
        <w:t>about</w:t>
      </w:r>
      <w:r w:rsidRPr="005D70EC">
        <w:rPr>
          <w:highlight w:val="yellow"/>
          <w:u w:val="single"/>
        </w:rPr>
        <w:t xml:space="preserve"> the </w:t>
      </w:r>
      <w:r w:rsidRPr="005D70EC">
        <w:rPr>
          <w:b/>
          <w:highlight w:val="yellow"/>
          <w:u w:val="single"/>
        </w:rPr>
        <w:t>slow pace of deliveries</w:t>
      </w:r>
      <w:r w:rsidRPr="005D70EC">
        <w:rPr>
          <w:highlight w:val="yellow"/>
          <w:u w:val="single"/>
        </w:rPr>
        <w:t xml:space="preserve"> from the </w:t>
      </w:r>
      <w:r w:rsidRPr="005D70EC">
        <w:rPr>
          <w:b/>
          <w:highlight w:val="yellow"/>
          <w:u w:val="single"/>
        </w:rPr>
        <w:t>U</w:t>
      </w:r>
      <w:r w:rsidRPr="003B44BE">
        <w:rPr>
          <w:u w:val="single"/>
        </w:rPr>
        <w:t xml:space="preserve">nited </w:t>
      </w:r>
      <w:r w:rsidRPr="005D70EC">
        <w:rPr>
          <w:b/>
          <w:highlight w:val="yellow"/>
          <w:u w:val="single"/>
        </w:rPr>
        <w:t>S</w:t>
      </w:r>
      <w:r w:rsidRPr="003B44BE">
        <w:rPr>
          <w:u w:val="single"/>
        </w:rPr>
        <w:t>tates.</w:t>
      </w:r>
      <w:r w:rsidRPr="003B44BE">
        <w:rPr>
          <w:sz w:val="14"/>
        </w:rPr>
        <w:t xml:space="preserve"> Some observers viewed the deal, which appeared to </w:t>
      </w:r>
      <w:r w:rsidRPr="003B44BE">
        <w:rPr>
          <w:u w:val="single"/>
        </w:rPr>
        <w:t>violate a then-operative U.N. ban on the sale of Iranian weapons to any other state</w:t>
      </w:r>
      <w:r w:rsidRPr="003B44BE">
        <w:rPr>
          <w:sz w:val="14"/>
        </w:rPr>
        <w:t xml:space="preserve"> (UNSCR 1747), </w:t>
      </w:r>
      <w:r w:rsidRPr="003B44BE">
        <w:rPr>
          <w:u w:val="single"/>
        </w:rPr>
        <w:t xml:space="preserve">as </w:t>
      </w:r>
      <w:r w:rsidRPr="005D70EC">
        <w:rPr>
          <w:highlight w:val="yellow"/>
          <w:u w:val="single"/>
        </w:rPr>
        <w:t>both a message to the U</w:t>
      </w:r>
      <w:r w:rsidRPr="003B44BE">
        <w:rPr>
          <w:u w:val="single"/>
        </w:rPr>
        <w:t xml:space="preserve">nited </w:t>
      </w:r>
      <w:r w:rsidRPr="005D70EC">
        <w:rPr>
          <w:highlight w:val="yellow"/>
          <w:u w:val="single"/>
        </w:rPr>
        <w:t>S</w:t>
      </w:r>
      <w:r w:rsidRPr="003B44BE">
        <w:rPr>
          <w:u w:val="single"/>
        </w:rPr>
        <w:t xml:space="preserve">tates </w:t>
      </w:r>
      <w:r w:rsidRPr="005D70EC">
        <w:rPr>
          <w:highlight w:val="yellow"/>
          <w:u w:val="single"/>
        </w:rPr>
        <w:t>and a bid for greater support from Iran</w:t>
      </w:r>
      <w:r w:rsidRPr="003B44BE">
        <w:rPr>
          <w:u w:val="single"/>
        </w:rPr>
        <w:t>.</w:t>
      </w:r>
      <w:r w:rsidRPr="003B44BE">
        <w:rPr>
          <w:sz w:val="14"/>
        </w:rPr>
        <w:t>81 Iraqi officials have acknowledged and welcomed Iranian military assistance and advice to their national security forces since 2014, likening Iranian support to support received from other foreign parties, including the United States. Iran is also widely-believed to be supplying some Shia militias fighting the Islamic State alongside Iraqi forces, including some forces of concern to Iraqi national government officials and the United States.</w:t>
      </w:r>
    </w:p>
    <w:p w14:paraId="2650A725" w14:textId="77777777" w:rsidR="0028050D" w:rsidRPr="003B44BE" w:rsidRDefault="0028050D" w:rsidP="0028050D"/>
    <w:p w14:paraId="7F28F4EE" w14:textId="77777777" w:rsidR="0028050D" w:rsidRPr="003B44BE" w:rsidRDefault="0028050D" w:rsidP="0028050D">
      <w:pPr>
        <w:pStyle w:val="Heading2"/>
      </w:pPr>
      <w:r w:rsidRPr="003B44BE">
        <w:t>Link</w:t>
      </w:r>
    </w:p>
    <w:p w14:paraId="61493B08" w14:textId="77777777" w:rsidR="0028050D" w:rsidRDefault="0028050D" w:rsidP="0028050D">
      <w:pPr>
        <w:pStyle w:val="Heading3"/>
      </w:pPr>
      <w:r>
        <w:t>Link---Fill In---2NC</w:t>
      </w:r>
    </w:p>
    <w:p w14:paraId="516A8363" w14:textId="77777777" w:rsidR="0028050D" w:rsidRPr="003B44BE" w:rsidRDefault="0028050D" w:rsidP="0028050D">
      <w:pPr>
        <w:pStyle w:val="Heading4"/>
      </w:pPr>
      <w:r w:rsidRPr="003B44BE">
        <w:t>U.S disengagement from the Middle East allows China rise – trying now</w:t>
      </w:r>
    </w:p>
    <w:p w14:paraId="7E3F52DD" w14:textId="77777777" w:rsidR="0028050D" w:rsidRPr="003B44BE" w:rsidRDefault="0028050D" w:rsidP="0028050D">
      <w:r w:rsidRPr="003B44BE">
        <w:t xml:space="preserve">Michael </w:t>
      </w:r>
      <w:r w:rsidRPr="003B44BE">
        <w:rPr>
          <w:b/>
        </w:rPr>
        <w:t>Singh</w:t>
      </w:r>
      <w:r w:rsidRPr="003B44BE">
        <w:t xml:space="preserve"> </w:t>
      </w:r>
      <w:r w:rsidRPr="003B44BE">
        <w:rPr>
          <w:b/>
        </w:rPr>
        <w:t>18</w:t>
      </w:r>
      <w:r w:rsidRPr="003B44BE">
        <w:t>, Michael Singh is the Lane-Swig Senior Fellow and managing director at The Washington Institute, June-July 2018, “China in the Middle East: Following in American Footsteps?”, Washington Institute,https://www.washingtoninstitute.org/policy-analysis/view/china-in-the-middle-east-following-in-american-footsteps</w:t>
      </w:r>
    </w:p>
    <w:p w14:paraId="5E5AE9AF" w14:textId="77777777" w:rsidR="0028050D" w:rsidRPr="003B44BE" w:rsidRDefault="0028050D" w:rsidP="0028050D">
      <w:pPr>
        <w:rPr>
          <w:sz w:val="14"/>
        </w:rPr>
      </w:pPr>
      <w:r w:rsidRPr="003B44BE">
        <w:rPr>
          <w:sz w:val="14"/>
        </w:rPr>
        <w:t xml:space="preserve">China’s mounting involvement in the Middle East has been less ostentatious than Russia’s, yet is likely to be more significant in the long run. </w:t>
      </w:r>
      <w:r w:rsidRPr="005D70EC">
        <w:rPr>
          <w:highlight w:val="yellow"/>
          <w:u w:val="single"/>
        </w:rPr>
        <w:t xml:space="preserve">As </w:t>
      </w:r>
      <w:r w:rsidRPr="005D70EC">
        <w:rPr>
          <w:b/>
          <w:highlight w:val="yellow"/>
          <w:u w:val="single"/>
        </w:rPr>
        <w:t>China’s</w:t>
      </w:r>
      <w:r w:rsidRPr="005D70EC">
        <w:rPr>
          <w:highlight w:val="yellow"/>
          <w:u w:val="single"/>
        </w:rPr>
        <w:t xml:space="preserve"> economy has grown</w:t>
      </w:r>
      <w:r w:rsidRPr="003B44BE">
        <w:rPr>
          <w:u w:val="single"/>
        </w:rPr>
        <w:t xml:space="preserve">, so have its economic </w:t>
      </w:r>
      <w:r w:rsidRPr="005D70EC">
        <w:rPr>
          <w:b/>
          <w:highlight w:val="yellow"/>
          <w:u w:val="single"/>
        </w:rPr>
        <w:t>interests in the Middle East</w:t>
      </w:r>
      <w:r w:rsidRPr="003B44BE">
        <w:rPr>
          <w:b/>
          <w:u w:val="single"/>
        </w:rPr>
        <w:t>,</w:t>
      </w:r>
      <w:r w:rsidRPr="003B44BE">
        <w:rPr>
          <w:u w:val="single"/>
        </w:rPr>
        <w:t xml:space="preserve"> which</w:t>
      </w:r>
      <w:r w:rsidRPr="003B44BE">
        <w:rPr>
          <w:sz w:val="14"/>
        </w:rPr>
        <w:t xml:space="preserve"> for Beijing </w:t>
      </w:r>
      <w:r w:rsidRPr="003B44BE">
        <w:rPr>
          <w:u w:val="single"/>
        </w:rPr>
        <w:t xml:space="preserve">is </w:t>
      </w:r>
      <w:r w:rsidRPr="005D70EC">
        <w:rPr>
          <w:highlight w:val="yellow"/>
          <w:u w:val="single"/>
        </w:rPr>
        <w:t>a</w:t>
      </w:r>
      <w:r w:rsidRPr="003B44BE">
        <w:rPr>
          <w:u w:val="single"/>
        </w:rPr>
        <w:t xml:space="preserve"> </w:t>
      </w:r>
      <w:r w:rsidRPr="005D70EC">
        <w:rPr>
          <w:b/>
          <w:highlight w:val="yellow"/>
          <w:u w:val="single"/>
        </w:rPr>
        <w:t>source of</w:t>
      </w:r>
      <w:r w:rsidRPr="005D70EC">
        <w:rPr>
          <w:highlight w:val="yellow"/>
          <w:u w:val="single"/>
        </w:rPr>
        <w:t xml:space="preserve"> </w:t>
      </w:r>
      <w:r w:rsidRPr="005D70EC">
        <w:rPr>
          <w:b/>
          <w:highlight w:val="yellow"/>
          <w:u w:val="single"/>
        </w:rPr>
        <w:t>energy and investment</w:t>
      </w:r>
      <w:r w:rsidRPr="005D70EC">
        <w:rPr>
          <w:highlight w:val="yellow"/>
          <w:u w:val="single"/>
        </w:rPr>
        <w:t>,</w:t>
      </w:r>
      <w:r w:rsidRPr="003B44BE">
        <w:rPr>
          <w:u w:val="single"/>
        </w:rPr>
        <w:t xml:space="preserve"> </w:t>
      </w:r>
      <w:r w:rsidRPr="003B44BE">
        <w:rPr>
          <w:sz w:val="14"/>
        </w:rPr>
        <w:t>as well as a destination for Chinese capital and workers.</w:t>
      </w:r>
    </w:p>
    <w:p w14:paraId="60C3D316" w14:textId="77777777" w:rsidR="0028050D" w:rsidRPr="003B44BE" w:rsidRDefault="0028050D" w:rsidP="0028050D">
      <w:pPr>
        <w:rPr>
          <w:u w:val="single"/>
        </w:rPr>
      </w:pPr>
      <w:r w:rsidRPr="003B44BE">
        <w:rPr>
          <w:sz w:val="12"/>
        </w:rPr>
        <w:t xml:space="preserve">Following the well-trod pattern of emerging powers, Chinese diplomats and soldiers have followed in the wake of its merchants. </w:t>
      </w:r>
      <w:r w:rsidRPr="005D70EC">
        <w:rPr>
          <w:highlight w:val="yellow"/>
          <w:u w:val="single"/>
        </w:rPr>
        <w:t>Beijing has dispatched naval forces</w:t>
      </w:r>
      <w:r w:rsidRPr="003B44BE">
        <w:rPr>
          <w:u w:val="single"/>
        </w:rPr>
        <w:t xml:space="preserve"> to protect trade routes and to evacuate citizens caught amid regional strife, as well as special envoys for Syria, the Israeli-Palestinian conflict, and other issues to ensure China’s place at the diplomatic table. </w:t>
      </w:r>
      <w:r w:rsidRPr="005D70EC">
        <w:rPr>
          <w:b/>
          <w:highlight w:val="yellow"/>
          <w:u w:val="single"/>
        </w:rPr>
        <w:t>American</w:t>
      </w:r>
      <w:r w:rsidRPr="003B44BE">
        <w:rPr>
          <w:u w:val="single"/>
        </w:rPr>
        <w:t xml:space="preserve"> disillusionment and </w:t>
      </w:r>
      <w:r w:rsidRPr="005D70EC">
        <w:rPr>
          <w:highlight w:val="yellow"/>
          <w:u w:val="single"/>
        </w:rPr>
        <w:t>disengagement</w:t>
      </w:r>
      <w:r w:rsidRPr="003B44BE">
        <w:rPr>
          <w:u w:val="single"/>
        </w:rPr>
        <w:t xml:space="preserve"> from the region </w:t>
      </w:r>
      <w:r w:rsidRPr="005D70EC">
        <w:rPr>
          <w:highlight w:val="yellow"/>
          <w:u w:val="single"/>
        </w:rPr>
        <w:t>and</w:t>
      </w:r>
      <w:r w:rsidRPr="003B44BE">
        <w:rPr>
          <w:u w:val="single"/>
        </w:rPr>
        <w:t xml:space="preserve"> the </w:t>
      </w:r>
      <w:r w:rsidRPr="005D70EC">
        <w:rPr>
          <w:highlight w:val="yellow"/>
          <w:u w:val="single"/>
        </w:rPr>
        <w:t xml:space="preserve">resulting </w:t>
      </w:r>
      <w:r w:rsidRPr="005D70EC">
        <w:rPr>
          <w:b/>
          <w:highlight w:val="yellow"/>
          <w:u w:val="single"/>
        </w:rPr>
        <w:t>vacuum in</w:t>
      </w:r>
      <w:r w:rsidRPr="003B44BE">
        <w:rPr>
          <w:b/>
          <w:u w:val="single"/>
        </w:rPr>
        <w:t xml:space="preserve"> international leadership</w:t>
      </w:r>
      <w:r w:rsidRPr="003B44BE">
        <w:rPr>
          <w:u w:val="single"/>
        </w:rPr>
        <w:t xml:space="preserve"> has arguably </w:t>
      </w:r>
      <w:r w:rsidRPr="005D70EC">
        <w:rPr>
          <w:b/>
          <w:highlight w:val="yellow"/>
          <w:u w:val="single"/>
        </w:rPr>
        <w:t>increased</w:t>
      </w:r>
      <w:r w:rsidRPr="003B44BE">
        <w:rPr>
          <w:u w:val="single"/>
        </w:rPr>
        <w:t xml:space="preserve"> both the urgency and </w:t>
      </w:r>
      <w:r w:rsidRPr="005D70EC">
        <w:rPr>
          <w:b/>
          <w:highlight w:val="yellow"/>
          <w:u w:val="single"/>
        </w:rPr>
        <w:t>appeal</w:t>
      </w:r>
      <w:r w:rsidRPr="003B44BE">
        <w:rPr>
          <w:u w:val="single"/>
        </w:rPr>
        <w:t xml:space="preserve"> of these activities </w:t>
      </w:r>
      <w:r w:rsidRPr="005D70EC">
        <w:rPr>
          <w:b/>
          <w:highlight w:val="yellow"/>
          <w:u w:val="single"/>
        </w:rPr>
        <w:t>for</w:t>
      </w:r>
      <w:r w:rsidRPr="005D70EC">
        <w:rPr>
          <w:highlight w:val="yellow"/>
          <w:u w:val="single"/>
        </w:rPr>
        <w:t xml:space="preserve"> </w:t>
      </w:r>
      <w:r w:rsidRPr="005D70EC">
        <w:rPr>
          <w:b/>
          <w:highlight w:val="yellow"/>
          <w:u w:val="single"/>
        </w:rPr>
        <w:t>Chinese</w:t>
      </w:r>
      <w:r w:rsidRPr="005D70EC">
        <w:rPr>
          <w:highlight w:val="yellow"/>
          <w:u w:val="single"/>
        </w:rPr>
        <w:t xml:space="preserve"> leaders.</w:t>
      </w:r>
    </w:p>
    <w:p w14:paraId="5385DE24" w14:textId="77777777" w:rsidR="0028050D" w:rsidRPr="003B44BE" w:rsidRDefault="0028050D" w:rsidP="0028050D">
      <w:pPr>
        <w:rPr>
          <w:sz w:val="12"/>
        </w:rPr>
      </w:pPr>
      <w:r w:rsidRPr="003B44BE">
        <w:rPr>
          <w:sz w:val="12"/>
        </w:rPr>
        <w:t>Chinese and American interests in the Middle East are strikingly similar. The states of the Persian Gulf supply China with a significant portion of its imported oil and natural gas, a dependency that is likely to grow in coming years. The United States, in contrast, has become increasingly self-sufficient with respect to its energy supply; however, global energy prices and thus the global economy remain susceptible to shocks originating in the region, and US allies in Asia and elsewhere are critically dependent on Middle Eastern supplies. Likewise, both the United States and China have been the victim of terrorist attacks directed or inspired by groups based in the Middle East and have sought to address the problem at its source. For the United States, this has meant a campaign of counter-terrorism operations alongside diplomatic and economic pressure targeting states that sponsor terrorist groups. Beijing for its part has sought cooperation with the Syrian government regarding foreign fighters from its Uyghur minority.</w:t>
      </w:r>
    </w:p>
    <w:p w14:paraId="51A7DB2D" w14:textId="77777777" w:rsidR="0028050D" w:rsidRPr="003B44BE" w:rsidRDefault="0028050D" w:rsidP="0028050D">
      <w:pPr>
        <w:rPr>
          <w:sz w:val="12"/>
        </w:rPr>
      </w:pPr>
      <w:r w:rsidRPr="003B44BE">
        <w:rPr>
          <w:sz w:val="12"/>
        </w:rPr>
        <w:t xml:space="preserve">These overlapping interests and a common desire to foster regional stability have not, however, resulted in any strategic convergence between the US and China. Gone are the days of Chinese support for guerrilla movements like Yasser Arafat’s PLO, yet wide gaps remain in the American and Chinese approaches to the region. </w:t>
      </w:r>
      <w:r w:rsidRPr="005D70EC">
        <w:rPr>
          <w:highlight w:val="yellow"/>
          <w:u w:val="single"/>
        </w:rPr>
        <w:t>While the US has intervened</w:t>
      </w:r>
      <w:r w:rsidRPr="003B44BE">
        <w:rPr>
          <w:u w:val="single"/>
        </w:rPr>
        <w:t xml:space="preserve"> proactively in the region</w:t>
      </w:r>
      <w:r w:rsidRPr="003B44BE">
        <w:rPr>
          <w:sz w:val="12"/>
        </w:rPr>
        <w:t xml:space="preserve">, both militarily and politically to bolster friendly governments, promote democratic and pro-market reform, and counter threats to American interests, </w:t>
      </w:r>
      <w:r w:rsidRPr="005D70EC">
        <w:rPr>
          <w:highlight w:val="yellow"/>
          <w:u w:val="single"/>
        </w:rPr>
        <w:t>Beijing has striven to secure smooth diplomatic relations with</w:t>
      </w:r>
      <w:r w:rsidRPr="003B44BE">
        <w:rPr>
          <w:u w:val="single"/>
        </w:rPr>
        <w:t xml:space="preserve"> just </w:t>
      </w:r>
      <w:r w:rsidRPr="005D70EC">
        <w:rPr>
          <w:highlight w:val="yellow"/>
          <w:u w:val="single"/>
        </w:rPr>
        <w:t>about all governments</w:t>
      </w:r>
      <w:r w:rsidRPr="003B44BE">
        <w:rPr>
          <w:u w:val="single"/>
        </w:rPr>
        <w:t xml:space="preserve"> of the region, even those otherwise ostracised by the community of nations. </w:t>
      </w:r>
      <w:r w:rsidRPr="005D70EC">
        <w:rPr>
          <w:highlight w:val="yellow"/>
          <w:u w:val="single"/>
        </w:rPr>
        <w:t>This</w:t>
      </w:r>
      <w:r w:rsidRPr="003B44BE">
        <w:rPr>
          <w:u w:val="single"/>
        </w:rPr>
        <w:t xml:space="preserve"> tendency, </w:t>
      </w:r>
      <w:r w:rsidRPr="005D70EC">
        <w:rPr>
          <w:highlight w:val="yellow"/>
          <w:u w:val="single"/>
        </w:rPr>
        <w:t>combined with</w:t>
      </w:r>
      <w:r w:rsidRPr="003B44BE">
        <w:rPr>
          <w:u w:val="single"/>
        </w:rPr>
        <w:t xml:space="preserve"> a reflexive </w:t>
      </w:r>
      <w:r w:rsidRPr="005D70EC">
        <w:rPr>
          <w:highlight w:val="yellow"/>
          <w:u w:val="single"/>
        </w:rPr>
        <w:t>opposition to the assertion of American power</w:t>
      </w:r>
      <w:r w:rsidRPr="003B44BE">
        <w:rPr>
          <w:u w:val="single"/>
        </w:rPr>
        <w:t xml:space="preserve"> in global affairs, </w:t>
      </w:r>
      <w:r w:rsidRPr="005D70EC">
        <w:rPr>
          <w:highlight w:val="yellow"/>
          <w:u w:val="single"/>
        </w:rPr>
        <w:t xml:space="preserve">has given </w:t>
      </w:r>
      <w:r w:rsidRPr="005D70EC">
        <w:rPr>
          <w:b/>
          <w:highlight w:val="yellow"/>
          <w:u w:val="single"/>
        </w:rPr>
        <w:t xml:space="preserve">China a broad set of </w:t>
      </w:r>
      <w:r w:rsidRPr="003B44BE">
        <w:rPr>
          <w:b/>
          <w:u w:val="single"/>
        </w:rPr>
        <w:t xml:space="preserve">shallow </w:t>
      </w:r>
      <w:r w:rsidRPr="005D70EC">
        <w:rPr>
          <w:b/>
          <w:highlight w:val="yellow"/>
          <w:u w:val="single"/>
        </w:rPr>
        <w:t>relationships</w:t>
      </w:r>
      <w:r w:rsidRPr="003B44BE">
        <w:rPr>
          <w:b/>
          <w:u w:val="single"/>
        </w:rPr>
        <w:t>,</w:t>
      </w:r>
      <w:r w:rsidRPr="003B44BE">
        <w:rPr>
          <w:u w:val="single"/>
        </w:rPr>
        <w:t xml:space="preserve"> </w:t>
      </w:r>
      <w:r w:rsidRPr="003B44BE">
        <w:rPr>
          <w:sz w:val="12"/>
        </w:rPr>
        <w:t>and has positioned it, intentionally or not, as the defender of regimes such as that of Syrian president Bashar al-Assad.</w:t>
      </w:r>
    </w:p>
    <w:p w14:paraId="2F902DDB" w14:textId="77777777" w:rsidR="0028050D" w:rsidRPr="003B44BE" w:rsidRDefault="0028050D" w:rsidP="0028050D">
      <w:pPr>
        <w:rPr>
          <w:sz w:val="14"/>
        </w:rPr>
      </w:pPr>
      <w:r w:rsidRPr="003B44BE">
        <w:rPr>
          <w:sz w:val="14"/>
        </w:rPr>
        <w:t xml:space="preserve">Yet just as the United States’ strategy is shifting, so too is China’s. </w:t>
      </w:r>
      <w:r w:rsidRPr="003B44BE">
        <w:rPr>
          <w:u w:val="single"/>
        </w:rPr>
        <w:t xml:space="preserve">As its economic and political profile in the region has grown, </w:t>
      </w:r>
      <w:r w:rsidRPr="005D70EC">
        <w:rPr>
          <w:b/>
          <w:highlight w:val="yellow"/>
          <w:u w:val="single"/>
        </w:rPr>
        <w:t xml:space="preserve">China </w:t>
      </w:r>
      <w:r w:rsidRPr="005D70EC">
        <w:rPr>
          <w:highlight w:val="yellow"/>
          <w:u w:val="single"/>
        </w:rPr>
        <w:t>has</w:t>
      </w:r>
      <w:r w:rsidRPr="005D70EC">
        <w:rPr>
          <w:b/>
          <w:highlight w:val="yellow"/>
          <w:u w:val="single"/>
        </w:rPr>
        <w:t xml:space="preserve"> </w:t>
      </w:r>
      <w:r w:rsidRPr="005D70EC">
        <w:rPr>
          <w:highlight w:val="yellow"/>
          <w:u w:val="single"/>
        </w:rPr>
        <w:t>tried</w:t>
      </w:r>
      <w:r w:rsidRPr="005D70EC">
        <w:rPr>
          <w:b/>
          <w:highlight w:val="yellow"/>
          <w:u w:val="single"/>
        </w:rPr>
        <w:t xml:space="preserve"> </w:t>
      </w:r>
      <w:r w:rsidRPr="005D70EC">
        <w:rPr>
          <w:highlight w:val="yellow"/>
          <w:u w:val="single"/>
        </w:rPr>
        <w:t>harder</w:t>
      </w:r>
      <w:r w:rsidRPr="005D70EC">
        <w:rPr>
          <w:b/>
          <w:highlight w:val="yellow"/>
          <w:u w:val="single"/>
        </w:rPr>
        <w:t xml:space="preserve"> </w:t>
      </w:r>
      <w:r w:rsidRPr="005D70EC">
        <w:rPr>
          <w:highlight w:val="yellow"/>
          <w:u w:val="single"/>
        </w:rPr>
        <w:t>to</w:t>
      </w:r>
      <w:r w:rsidRPr="005D70EC">
        <w:rPr>
          <w:b/>
          <w:highlight w:val="yellow"/>
          <w:u w:val="single"/>
        </w:rPr>
        <w:t xml:space="preserve"> exercise leadership</w:t>
      </w:r>
      <w:r w:rsidRPr="005D70EC">
        <w:rPr>
          <w:highlight w:val="yellow"/>
          <w:u w:val="single"/>
        </w:rPr>
        <w:t>—convening diplomatic conferences on issues like Syria and the Israeli-Palestinian conflict</w:t>
      </w:r>
      <w:r w:rsidRPr="003B44BE">
        <w:rPr>
          <w:u w:val="single"/>
        </w:rPr>
        <w:t>—and has increasingly taken sides in the Middle East’s disputes. As elsewhere</w:t>
      </w:r>
      <w:r w:rsidRPr="005D70EC">
        <w:rPr>
          <w:highlight w:val="yellow"/>
          <w:u w:val="single"/>
        </w:rPr>
        <w:t>, it has</w:t>
      </w:r>
      <w:r w:rsidRPr="003B44BE">
        <w:rPr>
          <w:u w:val="single"/>
        </w:rPr>
        <w:t xml:space="preserve"> also </w:t>
      </w:r>
      <w:r w:rsidRPr="005D70EC">
        <w:rPr>
          <w:highlight w:val="yellow"/>
          <w:u w:val="single"/>
        </w:rPr>
        <w:t xml:space="preserve">fostered </w:t>
      </w:r>
      <w:r w:rsidRPr="005D70EC">
        <w:rPr>
          <w:b/>
          <w:highlight w:val="yellow"/>
          <w:u w:val="single"/>
        </w:rPr>
        <w:t>deep</w:t>
      </w:r>
      <w:r w:rsidRPr="005D70EC">
        <w:rPr>
          <w:highlight w:val="yellow"/>
          <w:u w:val="single"/>
        </w:rPr>
        <w:t xml:space="preserve"> </w:t>
      </w:r>
      <w:r w:rsidRPr="005D70EC">
        <w:rPr>
          <w:b/>
          <w:highlight w:val="yellow"/>
          <w:u w:val="single"/>
        </w:rPr>
        <w:t>economic ties</w:t>
      </w:r>
      <w:r w:rsidRPr="005D70EC">
        <w:rPr>
          <w:highlight w:val="yellow"/>
          <w:u w:val="single"/>
        </w:rPr>
        <w:t xml:space="preserve"> and embedded</w:t>
      </w:r>
      <w:r w:rsidRPr="003B44BE">
        <w:rPr>
          <w:u w:val="single"/>
        </w:rPr>
        <w:t xml:space="preserve"> itself </w:t>
      </w:r>
      <w:r w:rsidRPr="005D70EC">
        <w:rPr>
          <w:highlight w:val="yellow"/>
          <w:u w:val="single"/>
        </w:rPr>
        <w:t>in</w:t>
      </w:r>
      <w:r w:rsidRPr="003B44BE">
        <w:rPr>
          <w:u w:val="single"/>
        </w:rPr>
        <w:t xml:space="preserve"> the region’s </w:t>
      </w:r>
      <w:r w:rsidRPr="005D70EC">
        <w:rPr>
          <w:highlight w:val="yellow"/>
          <w:u w:val="single"/>
        </w:rPr>
        <w:t xml:space="preserve">critical infrastructure. Beijing’s </w:t>
      </w:r>
      <w:r w:rsidRPr="005D70EC">
        <w:rPr>
          <w:b/>
          <w:highlight w:val="yellow"/>
          <w:u w:val="single"/>
        </w:rPr>
        <w:t>main ally</w:t>
      </w:r>
      <w:r w:rsidRPr="005D70EC">
        <w:rPr>
          <w:highlight w:val="yellow"/>
          <w:u w:val="single"/>
        </w:rPr>
        <w:t xml:space="preserve"> is</w:t>
      </w:r>
      <w:r w:rsidRPr="003B44BE">
        <w:rPr>
          <w:u w:val="single"/>
        </w:rPr>
        <w:t xml:space="preserve"> shaping up to be </w:t>
      </w:r>
      <w:r w:rsidRPr="005D70EC">
        <w:rPr>
          <w:b/>
          <w:highlight w:val="yellow"/>
          <w:u w:val="single"/>
        </w:rPr>
        <w:t>Iran</w:t>
      </w:r>
      <w:r w:rsidRPr="003B44BE">
        <w:rPr>
          <w:sz w:val="14"/>
        </w:rPr>
        <w:t>, which not only offers potential access by land to the region’s energy supplies, but is the only state on the Gulf littoral not locked into a security relationship with Washington.</w:t>
      </w:r>
    </w:p>
    <w:p w14:paraId="493C0299" w14:textId="77777777" w:rsidR="0028050D" w:rsidRPr="003B44BE" w:rsidRDefault="0028050D" w:rsidP="0028050D">
      <w:pPr>
        <w:rPr>
          <w:u w:val="single"/>
        </w:rPr>
      </w:pPr>
      <w:r w:rsidRPr="003B44BE">
        <w:rPr>
          <w:sz w:val="14"/>
        </w:rPr>
        <w:t xml:space="preserve">Thus far, </w:t>
      </w:r>
      <w:r w:rsidRPr="005D70EC">
        <w:rPr>
          <w:b/>
          <w:highlight w:val="yellow"/>
          <w:u w:val="single"/>
        </w:rPr>
        <w:t>American concern</w:t>
      </w:r>
      <w:r w:rsidRPr="003B44BE">
        <w:rPr>
          <w:u w:val="single"/>
        </w:rPr>
        <w:t xml:space="preserve"> regarding China-Iran cooperation </w:t>
      </w:r>
      <w:r w:rsidRPr="005D70EC">
        <w:rPr>
          <w:highlight w:val="yellow"/>
          <w:u w:val="single"/>
        </w:rPr>
        <w:t>has focused on the threats posed by</w:t>
      </w:r>
      <w:r w:rsidRPr="003B44BE">
        <w:rPr>
          <w:u w:val="single"/>
        </w:rPr>
        <w:t xml:space="preserve"> the latter—</w:t>
      </w:r>
      <w:r w:rsidRPr="005D70EC">
        <w:rPr>
          <w:b/>
          <w:highlight w:val="yellow"/>
          <w:u w:val="single"/>
        </w:rPr>
        <w:t>Chinese assistance for Iran’s nuclear</w:t>
      </w:r>
      <w:r w:rsidRPr="003B44BE">
        <w:rPr>
          <w:u w:val="single"/>
        </w:rPr>
        <w:t xml:space="preserve"> and missile </w:t>
      </w:r>
      <w:r w:rsidRPr="005D70EC">
        <w:rPr>
          <w:b/>
          <w:highlight w:val="yellow"/>
          <w:u w:val="single"/>
        </w:rPr>
        <w:t>programme</w:t>
      </w:r>
      <w:r w:rsidRPr="003B44BE">
        <w:rPr>
          <w:u w:val="single"/>
        </w:rPr>
        <w:t>,</w:t>
      </w:r>
      <w:r w:rsidRPr="003B44BE">
        <w:rPr>
          <w:sz w:val="14"/>
        </w:rPr>
        <w:t xml:space="preserve"> for example. But </w:t>
      </w:r>
      <w:r w:rsidRPr="003B44BE">
        <w:rPr>
          <w:u w:val="single"/>
        </w:rPr>
        <w:t xml:space="preserve">with an increasing focus on inter-state strategic competition, it is possible that </w:t>
      </w:r>
      <w:r w:rsidRPr="005D70EC">
        <w:rPr>
          <w:highlight w:val="yellow"/>
          <w:u w:val="single"/>
        </w:rPr>
        <w:t>this</w:t>
      </w:r>
      <w:r w:rsidRPr="003B44BE">
        <w:rPr>
          <w:u w:val="single"/>
        </w:rPr>
        <w:t xml:space="preserve"> concern </w:t>
      </w:r>
      <w:r w:rsidRPr="005D70EC">
        <w:rPr>
          <w:b/>
          <w:highlight w:val="yellow"/>
          <w:u w:val="single"/>
        </w:rPr>
        <w:t>will grow</w:t>
      </w:r>
      <w:r w:rsidRPr="005D70EC">
        <w:rPr>
          <w:highlight w:val="yellow"/>
          <w:u w:val="single"/>
        </w:rPr>
        <w:t xml:space="preserve"> </w:t>
      </w:r>
      <w:r w:rsidRPr="005D70EC">
        <w:rPr>
          <w:b/>
          <w:highlight w:val="yellow"/>
          <w:u w:val="single"/>
        </w:rPr>
        <w:t>to</w:t>
      </w:r>
      <w:r w:rsidRPr="003B44BE">
        <w:rPr>
          <w:u w:val="single"/>
        </w:rPr>
        <w:t xml:space="preserve"> encompass the ways in which I</w:t>
      </w:r>
      <w:r w:rsidRPr="005D70EC">
        <w:rPr>
          <w:highlight w:val="yellow"/>
          <w:u w:val="single"/>
        </w:rPr>
        <w:t xml:space="preserve">ran facilitates Chinese efforts to </w:t>
      </w:r>
      <w:r w:rsidRPr="005D70EC">
        <w:rPr>
          <w:b/>
          <w:highlight w:val="yellow"/>
          <w:u w:val="single"/>
        </w:rPr>
        <w:t>out-compete the United States globally.</w:t>
      </w:r>
      <w:r w:rsidRPr="003B44BE">
        <w:rPr>
          <w:b/>
          <w:sz w:val="14"/>
        </w:rPr>
        <w:t xml:space="preserve"> </w:t>
      </w:r>
      <w:r w:rsidRPr="003B44BE">
        <w:rPr>
          <w:sz w:val="14"/>
        </w:rPr>
        <w:t xml:space="preserve">This, in turn, </w:t>
      </w:r>
      <w:r w:rsidRPr="003B44BE">
        <w:rPr>
          <w:u w:val="single"/>
        </w:rPr>
        <w:t xml:space="preserve">feeds into the American perception that </w:t>
      </w:r>
      <w:r w:rsidRPr="005D70EC">
        <w:rPr>
          <w:highlight w:val="yellow"/>
          <w:u w:val="single"/>
        </w:rPr>
        <w:t>there exist</w:t>
      </w:r>
      <w:r w:rsidRPr="003B44BE">
        <w:rPr>
          <w:u w:val="single"/>
        </w:rPr>
        <w:t xml:space="preserve">s a global bloc of </w:t>
      </w:r>
      <w:r w:rsidRPr="005D70EC">
        <w:rPr>
          <w:b/>
          <w:highlight w:val="yellow"/>
          <w:u w:val="single"/>
        </w:rPr>
        <w:t>revisionist states</w:t>
      </w:r>
      <w:r w:rsidRPr="003B44BE">
        <w:rPr>
          <w:b/>
          <w:u w:val="single"/>
        </w:rPr>
        <w:t xml:space="preserve"> </w:t>
      </w:r>
      <w:r w:rsidRPr="003B44BE">
        <w:rPr>
          <w:u w:val="single"/>
        </w:rPr>
        <w:t xml:space="preserve">determined </w:t>
      </w:r>
      <w:r w:rsidRPr="005D70EC">
        <w:rPr>
          <w:b/>
          <w:highlight w:val="yellow"/>
          <w:u w:val="single"/>
        </w:rPr>
        <w:t>to weaken</w:t>
      </w:r>
      <w:r w:rsidRPr="005D70EC">
        <w:rPr>
          <w:highlight w:val="yellow"/>
          <w:u w:val="single"/>
        </w:rPr>
        <w:t xml:space="preserve"> the </w:t>
      </w:r>
      <w:r w:rsidRPr="005D70EC">
        <w:rPr>
          <w:b/>
          <w:highlight w:val="yellow"/>
          <w:u w:val="single"/>
        </w:rPr>
        <w:t>US</w:t>
      </w:r>
      <w:r w:rsidRPr="005D70EC">
        <w:rPr>
          <w:highlight w:val="yellow"/>
          <w:u w:val="single"/>
        </w:rPr>
        <w:t>-</w:t>
      </w:r>
      <w:r w:rsidRPr="003B44BE">
        <w:rPr>
          <w:u w:val="single"/>
        </w:rPr>
        <w:t xml:space="preserve">led international </w:t>
      </w:r>
      <w:r w:rsidRPr="005D70EC">
        <w:rPr>
          <w:b/>
          <w:highlight w:val="yellow"/>
          <w:u w:val="single"/>
        </w:rPr>
        <w:t>order</w:t>
      </w:r>
      <w:r w:rsidRPr="003B44BE">
        <w:rPr>
          <w:u w:val="single"/>
        </w:rPr>
        <w:t>.</w:t>
      </w:r>
    </w:p>
    <w:p w14:paraId="1E3C91D5" w14:textId="77777777" w:rsidR="0028050D" w:rsidRPr="003B44BE" w:rsidRDefault="0028050D" w:rsidP="0028050D">
      <w:pPr>
        <w:rPr>
          <w:u w:val="single"/>
        </w:rPr>
      </w:pPr>
      <w:r w:rsidRPr="003B44BE">
        <w:rPr>
          <w:sz w:val="14"/>
        </w:rPr>
        <w:t xml:space="preserve">How US policy in the Middle East will shift as a result of mounting global great power competition remains uncertain. American fatigue with the Middle East and competing priorities elsewhere might tempt </w:t>
      </w:r>
      <w:r w:rsidRPr="005D70EC">
        <w:rPr>
          <w:highlight w:val="yellow"/>
          <w:u w:val="single"/>
        </w:rPr>
        <w:t>US</w:t>
      </w:r>
      <w:r w:rsidRPr="003B44BE">
        <w:rPr>
          <w:sz w:val="14"/>
        </w:rPr>
        <w:t xml:space="preserve"> policymakers to continue to </w:t>
      </w:r>
      <w:r w:rsidRPr="005D70EC">
        <w:rPr>
          <w:b/>
          <w:highlight w:val="yellow"/>
          <w:u w:val="single"/>
        </w:rPr>
        <w:t>disengage</w:t>
      </w:r>
      <w:r w:rsidRPr="003B44BE">
        <w:rPr>
          <w:u w:val="single"/>
        </w:rPr>
        <w:t xml:space="preserve"> from the region</w:t>
      </w:r>
      <w:r w:rsidRPr="005D70EC">
        <w:rPr>
          <w:highlight w:val="yellow"/>
          <w:u w:val="single"/>
        </w:rPr>
        <w:t xml:space="preserve">, </w:t>
      </w:r>
      <w:r w:rsidRPr="005D70EC">
        <w:rPr>
          <w:b/>
          <w:highlight w:val="yellow"/>
          <w:u w:val="single"/>
        </w:rPr>
        <w:t>leaving</w:t>
      </w:r>
      <w:r w:rsidRPr="003B44BE">
        <w:rPr>
          <w:u w:val="single"/>
        </w:rPr>
        <w:t xml:space="preserve"> regional powers to shoulder greater burdens and </w:t>
      </w:r>
      <w:r w:rsidRPr="005D70EC">
        <w:rPr>
          <w:b/>
          <w:highlight w:val="yellow"/>
          <w:u w:val="single"/>
        </w:rPr>
        <w:t>external actors to seize further opportunities.</w:t>
      </w:r>
      <w:r w:rsidRPr="003B44BE">
        <w:rPr>
          <w:b/>
          <w:u w:val="single"/>
        </w:rPr>
        <w:t xml:space="preserve"> </w:t>
      </w:r>
      <w:r w:rsidRPr="003B44BE">
        <w:rPr>
          <w:sz w:val="14"/>
        </w:rPr>
        <w:t xml:space="preserve">Amid increasing great power rivalry, however, </w:t>
      </w:r>
      <w:r w:rsidRPr="003B44BE">
        <w:rPr>
          <w:u w:val="single"/>
        </w:rPr>
        <w:t xml:space="preserve">concerns about </w:t>
      </w:r>
      <w:r w:rsidRPr="005D70EC">
        <w:rPr>
          <w:b/>
          <w:highlight w:val="yellow"/>
          <w:u w:val="single"/>
        </w:rPr>
        <w:t>ceding</w:t>
      </w:r>
      <w:r w:rsidRPr="005D70EC">
        <w:rPr>
          <w:highlight w:val="yellow"/>
          <w:u w:val="single"/>
        </w:rPr>
        <w:t xml:space="preserve"> </w:t>
      </w:r>
      <w:r w:rsidRPr="005D70EC">
        <w:rPr>
          <w:b/>
          <w:highlight w:val="yellow"/>
          <w:u w:val="single"/>
        </w:rPr>
        <w:t>strategic ground to China</w:t>
      </w:r>
      <w:r w:rsidRPr="003B44BE">
        <w:rPr>
          <w:u w:val="single"/>
        </w:rPr>
        <w:t xml:space="preserve"> and others may grow to outweigh any stratagem of burden-shifting.</w:t>
      </w:r>
    </w:p>
    <w:p w14:paraId="14B36196" w14:textId="77777777" w:rsidR="0028050D" w:rsidRPr="003B44BE" w:rsidRDefault="0028050D" w:rsidP="0028050D">
      <w:pPr>
        <w:shd w:val="clear" w:color="auto" w:fill="FFFFFF"/>
        <w:spacing w:before="100" w:beforeAutospacing="1" w:after="100" w:afterAutospacing="1" w:line="276" w:lineRule="auto"/>
        <w:rPr>
          <w:color w:val="000000" w:themeColor="text1"/>
          <w:sz w:val="16"/>
        </w:rPr>
      </w:pPr>
    </w:p>
    <w:p w14:paraId="40B37CBA" w14:textId="77777777" w:rsidR="0028050D" w:rsidRPr="003B44BE" w:rsidRDefault="0028050D" w:rsidP="0028050D">
      <w:pPr>
        <w:pStyle w:val="Heading4"/>
        <w:rPr>
          <w:rFonts w:cs="Times New Roman"/>
          <w:shd w:val="clear" w:color="auto" w:fill="FFFFFF"/>
        </w:rPr>
      </w:pPr>
      <w:r w:rsidRPr="003B44BE">
        <w:rPr>
          <w:rFonts w:cs="Times New Roman"/>
          <w:shd w:val="clear" w:color="auto" w:fill="FFFFFF"/>
        </w:rPr>
        <w:t xml:space="preserve">Ending US arms sales guarantees fill-in </w:t>
      </w:r>
    </w:p>
    <w:p w14:paraId="40C4BF1E" w14:textId="77777777" w:rsidR="0028050D" w:rsidRPr="003B44BE" w:rsidRDefault="0028050D" w:rsidP="0028050D">
      <w:r w:rsidRPr="003B44BE">
        <w:rPr>
          <w:rFonts w:cstheme="majorHAnsi"/>
          <w:color w:val="000000" w:themeColor="text1"/>
          <w:shd w:val="clear" w:color="auto" w:fill="FFFFFF"/>
        </w:rPr>
        <w:t xml:space="preserve">Brett </w:t>
      </w:r>
      <w:r w:rsidRPr="003B44BE">
        <w:rPr>
          <w:rFonts w:cstheme="majorHAnsi"/>
          <w:b/>
          <w:bCs/>
          <w:color w:val="000000" w:themeColor="text1"/>
          <w:shd w:val="clear" w:color="auto" w:fill="FFFFFF"/>
        </w:rPr>
        <w:t>McGurk 13</w:t>
      </w:r>
      <w:r w:rsidRPr="003B44BE">
        <w:rPr>
          <w:rFonts w:cstheme="majorHAnsi"/>
          <w:color w:val="000000" w:themeColor="text1"/>
          <w:shd w:val="clear" w:color="auto" w:fill="FFFFFF"/>
        </w:rPr>
        <w:t xml:space="preserve">, US deputy assistant secretary for Iraq and Iran, 11/13/2013, “U.S. Foreign Policy Toward Iraq”, </w:t>
      </w:r>
      <w:hyperlink r:id="rId66" w:history="1">
        <w:r w:rsidRPr="003B44BE">
          <w:rPr>
            <w:rStyle w:val="Hyperlink"/>
          </w:rPr>
          <w:t>https://2009-2017.state.gov/p/nea/rls/rm/217546.htm</w:t>
        </w:r>
      </w:hyperlink>
    </w:p>
    <w:p w14:paraId="56E4A9AE" w14:textId="77777777" w:rsidR="0028050D" w:rsidRPr="003B44BE" w:rsidRDefault="0028050D" w:rsidP="0028050D">
      <w:pPr>
        <w:shd w:val="clear" w:color="auto" w:fill="FFFFFF"/>
        <w:spacing w:before="100" w:beforeAutospacing="1" w:after="100" w:afterAutospacing="1" w:line="276" w:lineRule="auto"/>
        <w:rPr>
          <w:color w:val="000000" w:themeColor="text1"/>
          <w:sz w:val="16"/>
        </w:rPr>
      </w:pPr>
      <w:r w:rsidRPr="003B44BE">
        <w:rPr>
          <w:color w:val="000000" w:themeColor="text1"/>
          <w:sz w:val="16"/>
        </w:rPr>
        <w:t xml:space="preserve">Time may not be on our side. </w:t>
      </w:r>
      <w:r w:rsidRPr="005D70EC">
        <w:rPr>
          <w:color w:val="000000" w:themeColor="text1"/>
          <w:highlight w:val="yellow"/>
          <w:u w:val="single"/>
        </w:rPr>
        <w:t xml:space="preserve">Iraq has </w:t>
      </w:r>
      <w:r w:rsidRPr="005D70EC">
        <w:rPr>
          <w:b/>
          <w:bCs/>
          <w:color w:val="000000" w:themeColor="text1"/>
          <w:highlight w:val="yellow"/>
          <w:u w:val="single"/>
        </w:rPr>
        <w:t>acute</w:t>
      </w:r>
      <w:r w:rsidRPr="005D70EC">
        <w:rPr>
          <w:color w:val="000000" w:themeColor="text1"/>
          <w:highlight w:val="yellow"/>
          <w:u w:val="single"/>
        </w:rPr>
        <w:t xml:space="preserve"> demands</w:t>
      </w:r>
      <w:r w:rsidRPr="003B44BE">
        <w:rPr>
          <w:color w:val="000000" w:themeColor="text1"/>
          <w:u w:val="single"/>
        </w:rPr>
        <w:t>, money to supply those demands, and</w:t>
      </w:r>
      <w:r w:rsidRPr="003B44BE">
        <w:rPr>
          <w:color w:val="000000" w:themeColor="text1"/>
          <w:sz w:val="16"/>
          <w:u w:val="single"/>
        </w:rPr>
        <w:t xml:space="preserve"> </w:t>
      </w:r>
      <w:r w:rsidRPr="005D70EC">
        <w:rPr>
          <w:color w:val="000000" w:themeColor="text1"/>
          <w:highlight w:val="yellow"/>
          <w:u w:val="single"/>
        </w:rPr>
        <w:t xml:space="preserve">while it prefers U.S. equipment and the multi-decade relationship that comes with our </w:t>
      </w:r>
      <w:r w:rsidRPr="005D70EC">
        <w:rPr>
          <w:b/>
          <w:bCs/>
          <w:color w:val="000000" w:themeColor="text1"/>
          <w:highlight w:val="yellow"/>
          <w:u w:val="single"/>
        </w:rPr>
        <w:t>f</w:t>
      </w:r>
      <w:r w:rsidRPr="003B44BE">
        <w:rPr>
          <w:color w:val="000000" w:themeColor="text1"/>
          <w:sz w:val="16"/>
        </w:rPr>
        <w:t xml:space="preserve">oreign </w:t>
      </w:r>
      <w:r w:rsidRPr="005D70EC">
        <w:rPr>
          <w:b/>
          <w:bCs/>
          <w:color w:val="000000" w:themeColor="text1"/>
          <w:highlight w:val="yellow"/>
          <w:u w:val="single"/>
        </w:rPr>
        <w:t>m</w:t>
      </w:r>
      <w:r w:rsidRPr="003B44BE">
        <w:rPr>
          <w:color w:val="000000" w:themeColor="text1"/>
          <w:sz w:val="16"/>
        </w:rPr>
        <w:t xml:space="preserve">ilitary </w:t>
      </w:r>
      <w:r w:rsidRPr="005D70EC">
        <w:rPr>
          <w:b/>
          <w:bCs/>
          <w:color w:val="000000" w:themeColor="text1"/>
          <w:highlight w:val="yellow"/>
          <w:u w:val="single"/>
        </w:rPr>
        <w:t>s</w:t>
      </w:r>
      <w:r w:rsidRPr="003B44BE">
        <w:rPr>
          <w:color w:val="000000" w:themeColor="text1"/>
          <w:sz w:val="16"/>
        </w:rPr>
        <w:t xml:space="preserve">ales program, strategic </w:t>
      </w:r>
      <w:r w:rsidRPr="005D70EC">
        <w:rPr>
          <w:color w:val="000000" w:themeColor="text1"/>
          <w:highlight w:val="yellow"/>
          <w:u w:val="single"/>
        </w:rPr>
        <w:t>competitors are</w:t>
      </w:r>
      <w:r w:rsidRPr="003B44BE">
        <w:rPr>
          <w:color w:val="000000" w:themeColor="text1"/>
          <w:sz w:val="16"/>
        </w:rPr>
        <w:t xml:space="preserve"> now </w:t>
      </w:r>
      <w:r w:rsidRPr="005D70EC">
        <w:rPr>
          <w:color w:val="000000" w:themeColor="text1"/>
          <w:highlight w:val="yellow"/>
          <w:u w:val="single"/>
          <w:bdr w:val="single" w:sz="4" w:space="0" w:color="auto"/>
        </w:rPr>
        <w:t>lining up to meet Iraqi demands</w:t>
      </w:r>
      <w:r w:rsidRPr="005D70EC">
        <w:rPr>
          <w:color w:val="000000" w:themeColor="text1"/>
          <w:highlight w:val="yellow"/>
          <w:u w:val="single"/>
        </w:rPr>
        <w:t xml:space="preserve"> if we cannot deliver.</w:t>
      </w:r>
      <w:r w:rsidRPr="003B44BE">
        <w:rPr>
          <w:color w:val="000000" w:themeColor="text1"/>
          <w:sz w:val="16"/>
        </w:rPr>
        <w:t xml:space="preserve"> Case in point is the delivery earlier this month of four Russian Mi-35 attack helicopters. We believe that </w:t>
      </w:r>
      <w:r w:rsidRPr="005D70EC">
        <w:rPr>
          <w:color w:val="000000" w:themeColor="text1"/>
          <w:highlight w:val="yellow"/>
          <w:u w:val="single"/>
        </w:rPr>
        <w:t>it is in America’s</w:t>
      </w:r>
      <w:r w:rsidRPr="003B44BE">
        <w:rPr>
          <w:color w:val="000000" w:themeColor="text1"/>
          <w:sz w:val="16"/>
        </w:rPr>
        <w:t xml:space="preserve"> strategic </w:t>
      </w:r>
      <w:r w:rsidRPr="005D70EC">
        <w:rPr>
          <w:b/>
          <w:bCs/>
          <w:color w:val="000000" w:themeColor="text1"/>
          <w:highlight w:val="yellow"/>
          <w:u w:val="single"/>
        </w:rPr>
        <w:t>interest</w:t>
      </w:r>
      <w:r w:rsidRPr="005D70EC">
        <w:rPr>
          <w:color w:val="000000" w:themeColor="text1"/>
          <w:highlight w:val="yellow"/>
          <w:u w:val="single"/>
        </w:rPr>
        <w:t xml:space="preserve"> to supply military systems to Iraq, as opposed to</w:t>
      </w:r>
      <w:r w:rsidRPr="003B44BE">
        <w:rPr>
          <w:color w:val="000000" w:themeColor="text1"/>
          <w:sz w:val="16"/>
        </w:rPr>
        <w:t xml:space="preserve"> Russia or </w:t>
      </w:r>
      <w:r w:rsidRPr="005D70EC">
        <w:rPr>
          <w:color w:val="000000" w:themeColor="text1"/>
          <w:highlight w:val="yellow"/>
          <w:u w:val="single"/>
        </w:rPr>
        <w:t>other competitors</w:t>
      </w:r>
      <w:r w:rsidRPr="003B44BE">
        <w:rPr>
          <w:color w:val="000000" w:themeColor="text1"/>
          <w:sz w:val="16"/>
        </w:rPr>
        <w:t>, and we look forward to working with Congress to address all outstanding questions with respect to foreign military sales.</w:t>
      </w:r>
    </w:p>
    <w:p w14:paraId="1D4E5281" w14:textId="77777777" w:rsidR="0028050D" w:rsidRPr="003B44BE" w:rsidRDefault="0028050D" w:rsidP="0028050D">
      <w:pPr>
        <w:shd w:val="clear" w:color="auto" w:fill="FFFFFF"/>
        <w:spacing w:before="100" w:beforeAutospacing="1" w:after="100" w:afterAutospacing="1" w:line="276" w:lineRule="auto"/>
        <w:rPr>
          <w:color w:val="000000" w:themeColor="text1"/>
          <w:sz w:val="16"/>
        </w:rPr>
      </w:pPr>
    </w:p>
    <w:p w14:paraId="60BFCD9E" w14:textId="77777777" w:rsidR="0028050D" w:rsidRPr="003B44BE" w:rsidRDefault="0028050D" w:rsidP="0028050D">
      <w:pPr>
        <w:pStyle w:val="Heading2"/>
      </w:pPr>
      <w:r w:rsidRPr="003B44BE">
        <w:t>China Arms Sales Key</w:t>
      </w:r>
    </w:p>
    <w:p w14:paraId="39400D6D" w14:textId="77777777" w:rsidR="0028050D" w:rsidRPr="00F47206" w:rsidRDefault="0028050D" w:rsidP="0028050D">
      <w:pPr>
        <w:pStyle w:val="Heading4"/>
      </w:pPr>
      <w:r w:rsidRPr="00F47206">
        <w:t>Increasing Chinese arms sales increase their influence---part of their endgame strategy</w:t>
      </w:r>
    </w:p>
    <w:p w14:paraId="694FDF12" w14:textId="77777777" w:rsidR="0028050D" w:rsidRPr="00F47206" w:rsidRDefault="0028050D" w:rsidP="0028050D">
      <w:r w:rsidRPr="00F47206">
        <w:t xml:space="preserve">Ron </w:t>
      </w:r>
      <w:r w:rsidRPr="00F47206">
        <w:rPr>
          <w:rStyle w:val="Style13ptBold"/>
        </w:rPr>
        <w:t>Matthews et al 17</w:t>
      </w:r>
      <w:r w:rsidRPr="00F47206">
        <w:t>, Ron Matthews is Chair of Defence Economics at the Centre for Defence Management and Leadership, Cranfield University and the Defence Academy of the United Kingdom, 9/27/17 “Why the World Should Fear China's Military (Exports)”, The National Interest, https://nationalinterest.org/blog/the-buzz/why-the-world-should-fear-chinas-military-exports-22494</w:t>
      </w:r>
    </w:p>
    <w:p w14:paraId="382D9287" w14:textId="77777777" w:rsidR="0028050D" w:rsidRPr="00F47206" w:rsidRDefault="0028050D" w:rsidP="0028050D">
      <w:pPr>
        <w:rPr>
          <w:rStyle w:val="StyleUnderline"/>
        </w:rPr>
      </w:pPr>
      <w:r w:rsidRPr="00F47206">
        <w:rPr>
          <w:rStyle w:val="StyleUnderline"/>
        </w:rPr>
        <w:t xml:space="preserve">Is there something different, something special, that distinguishes China’s arms export strategy from its Western counterparts? The answer is a resounding yes. First and foremost, Western strategists should not be under any illusion that export revenue is the primary goal. Rather, </w:t>
      </w:r>
      <w:r w:rsidRPr="005D70EC">
        <w:rPr>
          <w:rStyle w:val="StyleUnderline"/>
          <w:highlight w:val="yellow"/>
        </w:rPr>
        <w:t>Beijing’s end-game is</w:t>
      </w:r>
      <w:r w:rsidRPr="00F47206">
        <w:rPr>
          <w:rStyle w:val="StyleUnderline"/>
        </w:rPr>
        <w:t xml:space="preserve"> longer-term geo-political and </w:t>
      </w:r>
      <w:r w:rsidRPr="005D70EC">
        <w:rPr>
          <w:rStyle w:val="StyleUnderline"/>
          <w:highlight w:val="yellow"/>
        </w:rPr>
        <w:t>strategic influence</w:t>
      </w:r>
      <w:r w:rsidRPr="00F47206">
        <w:rPr>
          <w:rStyle w:val="StyleUnderline"/>
        </w:rPr>
        <w:t xml:space="preserve">. The search for regional and global influence is the critical aim of Chinese economic diplomacy. It </w:t>
      </w:r>
      <w:r w:rsidRPr="005D70EC">
        <w:rPr>
          <w:rStyle w:val="StyleUnderline"/>
          <w:highlight w:val="yellow"/>
        </w:rPr>
        <w:t>reflects</w:t>
      </w:r>
      <w:r w:rsidRPr="00F47206">
        <w:rPr>
          <w:rStyle w:val="StyleUnderline"/>
        </w:rPr>
        <w:t xml:space="preserve"> a more narrowly focused aspect of </w:t>
      </w:r>
      <w:r w:rsidRPr="005D70EC">
        <w:rPr>
          <w:rStyle w:val="StyleUnderline"/>
          <w:highlight w:val="yellow"/>
        </w:rPr>
        <w:t>Beijing’s soft power framework, embracing</w:t>
      </w:r>
      <w:r w:rsidRPr="00F47206">
        <w:rPr>
          <w:rStyle w:val="StyleUnderline"/>
        </w:rPr>
        <w:t xml:space="preserve"> foreign </w:t>
      </w:r>
      <w:r w:rsidRPr="005D70EC">
        <w:rPr>
          <w:rStyle w:val="StyleUnderline"/>
          <w:highlight w:val="yellow"/>
        </w:rPr>
        <w:t>aid</w:t>
      </w:r>
      <w:r w:rsidRPr="00F47206">
        <w:rPr>
          <w:rStyle w:val="StyleUnderline"/>
        </w:rPr>
        <w:t xml:space="preserve">, foreign direct </w:t>
      </w:r>
      <w:r w:rsidRPr="005D70EC">
        <w:rPr>
          <w:rStyle w:val="StyleUnderline"/>
          <w:highlight w:val="yellow"/>
        </w:rPr>
        <w:t>investment</w:t>
      </w:r>
      <w:r w:rsidRPr="00F47206">
        <w:rPr>
          <w:rStyle w:val="StyleUnderline"/>
        </w:rPr>
        <w:t xml:space="preserve">, overseas educational programs </w:t>
      </w:r>
      <w:r w:rsidRPr="005D70EC">
        <w:rPr>
          <w:rStyle w:val="StyleUnderline"/>
          <w:highlight w:val="yellow"/>
        </w:rPr>
        <w:t>and, importantly, arms sales.</w:t>
      </w:r>
    </w:p>
    <w:p w14:paraId="475B087A" w14:textId="77777777" w:rsidR="0028050D" w:rsidRPr="00F47206" w:rsidRDefault="0028050D" w:rsidP="0028050D">
      <w:pPr>
        <w:rPr>
          <w:rStyle w:val="StyleUnderline"/>
        </w:rPr>
      </w:pPr>
      <w:r w:rsidRPr="00F47206">
        <w:rPr>
          <w:rStyle w:val="StyleUnderline"/>
        </w:rPr>
        <w:t>China’s arms export model operates according to a carefully-crafted strategy based on three principles: promoting the legitimate self-defence capability of the recipient country; strengthening the peace, security and stability of that country and region; and non-interference in its internal affairs.</w:t>
      </w:r>
    </w:p>
    <w:p w14:paraId="0A611C72" w14:textId="77777777" w:rsidR="0028050D" w:rsidRPr="00F47206" w:rsidRDefault="0028050D" w:rsidP="0028050D">
      <w:pPr>
        <w:rPr>
          <w:rStyle w:val="StyleUnderline"/>
        </w:rPr>
      </w:pPr>
      <w:r w:rsidRPr="005D70EC">
        <w:rPr>
          <w:rStyle w:val="StyleUnderline"/>
          <w:highlight w:val="yellow"/>
        </w:rPr>
        <w:t>Beijing’s</w:t>
      </w:r>
      <w:r w:rsidRPr="00F47206">
        <w:rPr>
          <w:rStyle w:val="StyleUnderline"/>
        </w:rPr>
        <w:t xml:space="preserve"> long-standing approach of </w:t>
      </w:r>
      <w:r w:rsidRPr="005D70EC">
        <w:rPr>
          <w:rStyle w:val="StyleUnderline"/>
          <w:highlight w:val="yellow"/>
        </w:rPr>
        <w:t>linking non-interference to arms sales rests on</w:t>
      </w:r>
      <w:r w:rsidRPr="00F47206">
        <w:rPr>
          <w:rStyle w:val="StyleUnderline"/>
        </w:rPr>
        <w:t xml:space="preserve"> the view that </w:t>
      </w:r>
      <w:r w:rsidRPr="005D70EC">
        <w:rPr>
          <w:rStyle w:val="StyleUnderline"/>
          <w:highlight w:val="yellow"/>
        </w:rPr>
        <w:t>a customer’s</w:t>
      </w:r>
      <w:r w:rsidRPr="00F47206">
        <w:rPr>
          <w:rStyle w:val="StyleUnderline"/>
        </w:rPr>
        <w:t xml:space="preserve"> political, military and </w:t>
      </w:r>
      <w:r w:rsidRPr="005D70EC">
        <w:rPr>
          <w:rStyle w:val="StyleUnderline"/>
          <w:highlight w:val="yellow"/>
        </w:rPr>
        <w:t xml:space="preserve">human rights record lies outside </w:t>
      </w:r>
      <w:r w:rsidRPr="00F47206">
        <w:rPr>
          <w:rStyle w:val="StyleUnderline"/>
        </w:rPr>
        <w:t xml:space="preserve">the contractual </w:t>
      </w:r>
      <w:r w:rsidRPr="005D70EC">
        <w:rPr>
          <w:rStyle w:val="StyleUnderline"/>
          <w:highlight w:val="yellow"/>
        </w:rPr>
        <w:t>arrangements</w:t>
      </w:r>
      <w:r w:rsidRPr="00F47206">
        <w:rPr>
          <w:rStyle w:val="StyleUnderline"/>
        </w:rPr>
        <w:t xml:space="preserve">. The </w:t>
      </w:r>
      <w:r w:rsidRPr="005D70EC">
        <w:rPr>
          <w:rStyle w:val="StyleUnderline"/>
          <w:highlight w:val="yellow"/>
        </w:rPr>
        <w:t xml:space="preserve">‘no questions asked’ policy </w:t>
      </w:r>
      <w:r w:rsidRPr="00F47206">
        <w:rPr>
          <w:rStyle w:val="StyleUnderline"/>
        </w:rPr>
        <w:t xml:space="preserve">attracts the opprobrium of Western states, but there </w:t>
      </w:r>
      <w:r w:rsidRPr="005D70EC">
        <w:rPr>
          <w:rStyle w:val="StyleUnderline"/>
          <w:highlight w:val="yellow"/>
        </w:rPr>
        <w:t>is</w:t>
      </w:r>
      <w:r w:rsidRPr="00F47206">
        <w:rPr>
          <w:rStyle w:val="StyleUnderline"/>
        </w:rPr>
        <w:t xml:space="preserve"> no disputing its </w:t>
      </w:r>
      <w:r w:rsidRPr="005D70EC">
        <w:rPr>
          <w:rStyle w:val="StyleUnderline"/>
          <w:highlight w:val="yellow"/>
        </w:rPr>
        <w:t>effective</w:t>
      </w:r>
      <w:r w:rsidRPr="00F47206">
        <w:rPr>
          <w:rStyle w:val="StyleUnderline"/>
        </w:rPr>
        <w:t xml:space="preserve">ness </w:t>
      </w:r>
      <w:r w:rsidRPr="005D70EC">
        <w:rPr>
          <w:rStyle w:val="StyleUnderline"/>
          <w:highlight w:val="yellow"/>
        </w:rPr>
        <w:t>in selling guns and securing influence</w:t>
      </w:r>
      <w:r w:rsidRPr="00F47206">
        <w:rPr>
          <w:rStyle w:val="StyleUnderline"/>
        </w:rPr>
        <w:t xml:space="preserve">. The policy particularly appeals to second- and third-tier military states suffering excessive dependence on US or Russian weaponry. </w:t>
      </w:r>
      <w:r w:rsidRPr="005D70EC">
        <w:rPr>
          <w:rStyle w:val="StyleUnderline"/>
          <w:highlight w:val="yellow"/>
        </w:rPr>
        <w:t>Chinese arms offer poorer states</w:t>
      </w:r>
      <w:r w:rsidRPr="00F47206">
        <w:rPr>
          <w:rStyle w:val="StyleUnderline"/>
        </w:rPr>
        <w:t xml:space="preserve"> the opportunity </w:t>
      </w:r>
      <w:r w:rsidRPr="005D70EC">
        <w:rPr>
          <w:rStyle w:val="StyleUnderline"/>
          <w:highlight w:val="yellow"/>
        </w:rPr>
        <w:t>to diversify arms</w:t>
      </w:r>
      <w:r w:rsidRPr="00F47206">
        <w:rPr>
          <w:rStyle w:val="StyleUnderline"/>
        </w:rPr>
        <w:t xml:space="preserve"> sources, </w:t>
      </w:r>
      <w:r w:rsidRPr="005D70EC">
        <w:rPr>
          <w:rStyle w:val="StyleUnderline"/>
          <w:highlight w:val="yellow"/>
        </w:rPr>
        <w:t>regain</w:t>
      </w:r>
      <w:r w:rsidRPr="00F47206">
        <w:rPr>
          <w:rStyle w:val="StyleUnderline"/>
        </w:rPr>
        <w:t xml:space="preserve"> a degree of </w:t>
      </w:r>
      <w:r w:rsidRPr="005D70EC">
        <w:rPr>
          <w:rStyle w:val="StyleUnderline"/>
          <w:highlight w:val="yellow"/>
        </w:rPr>
        <w:t>sovereignty over military</w:t>
      </w:r>
      <w:r w:rsidRPr="00F47206">
        <w:rPr>
          <w:rStyle w:val="StyleUnderline"/>
        </w:rPr>
        <w:t xml:space="preserve"> capability </w:t>
      </w:r>
      <w:r w:rsidRPr="005D70EC">
        <w:rPr>
          <w:rStyle w:val="StyleUnderline"/>
          <w:highlight w:val="yellow"/>
        </w:rPr>
        <w:t>and reduce</w:t>
      </w:r>
      <w:r w:rsidRPr="00F47206">
        <w:rPr>
          <w:rStyle w:val="StyleUnderline"/>
        </w:rPr>
        <w:t xml:space="preserve"> strategic </w:t>
      </w:r>
      <w:r w:rsidRPr="005D70EC">
        <w:rPr>
          <w:rStyle w:val="StyleUnderline"/>
          <w:highlight w:val="yellow"/>
        </w:rPr>
        <w:t xml:space="preserve">vulnerability to </w:t>
      </w:r>
      <w:r w:rsidRPr="00F47206">
        <w:rPr>
          <w:rStyle w:val="StyleUnderline"/>
        </w:rPr>
        <w:t xml:space="preserve">arms </w:t>
      </w:r>
      <w:r w:rsidRPr="005D70EC">
        <w:rPr>
          <w:rStyle w:val="StyleUnderline"/>
          <w:highlight w:val="yellow"/>
        </w:rPr>
        <w:t>embargoes.</w:t>
      </w:r>
    </w:p>
    <w:p w14:paraId="4A8CF903" w14:textId="77777777" w:rsidR="0028050D" w:rsidRPr="00F47206" w:rsidRDefault="0028050D" w:rsidP="0028050D">
      <w:pPr>
        <w:rPr>
          <w:rStyle w:val="StyleUnderline"/>
        </w:rPr>
      </w:pPr>
      <w:r w:rsidRPr="00F47206">
        <w:rPr>
          <w:rStyle w:val="StyleUnderline"/>
        </w:rPr>
        <w:t xml:space="preserve">The Chinese arms export model has several other significant features. From a Chinese strategic perspective, it </w:t>
      </w:r>
      <w:r w:rsidRPr="005D70EC">
        <w:rPr>
          <w:rStyle w:val="StyleUnderline"/>
          <w:highlight w:val="yellow"/>
        </w:rPr>
        <w:t>leverages strong client-state relationships and</w:t>
      </w:r>
      <w:r w:rsidRPr="00F47206">
        <w:rPr>
          <w:rStyle w:val="StyleUnderline"/>
        </w:rPr>
        <w:t xml:space="preserve"> in the process </w:t>
      </w:r>
      <w:r w:rsidRPr="005D70EC">
        <w:rPr>
          <w:rStyle w:val="StyleUnderline"/>
          <w:highlight w:val="yellow"/>
        </w:rPr>
        <w:t>bolsters Beijing’s influence</w:t>
      </w:r>
      <w:r w:rsidRPr="00F47206">
        <w:rPr>
          <w:rStyle w:val="StyleUnderline"/>
        </w:rPr>
        <w:t xml:space="preserve">, particularly among neighbouring states. It is no accident that China’s arms sales to Pakistan, Sri Lanka, Bangladesh and Myanmar indirectly act to contain the potential threat of Asia’s other mega-power, India. </w:t>
      </w:r>
      <w:r w:rsidRPr="005D70EC">
        <w:rPr>
          <w:rStyle w:val="StyleUnderline"/>
          <w:highlight w:val="yellow"/>
        </w:rPr>
        <w:t>Chinese</w:t>
      </w:r>
      <w:r w:rsidRPr="00F47206">
        <w:rPr>
          <w:rStyle w:val="StyleUnderline"/>
        </w:rPr>
        <w:t xml:space="preserve"> arms are also competitively packaged. </w:t>
      </w:r>
      <w:r w:rsidRPr="005D70EC">
        <w:rPr>
          <w:rStyle w:val="StyleUnderline"/>
          <w:highlight w:val="yellow"/>
        </w:rPr>
        <w:t>Pricing is low compared to West</w:t>
      </w:r>
      <w:r w:rsidRPr="00F47206">
        <w:rPr>
          <w:rStyle w:val="StyleUnderline"/>
        </w:rPr>
        <w:t>ern models. Chinese drones, for example, reportedly cost 10–20 per cent of the near-equivalent US version. Finally, China is amenable to technology transfer through defence offset, supporting client states to indigenise maintenance, repair and overhaul activities and even produce components.</w:t>
      </w:r>
    </w:p>
    <w:p w14:paraId="1D39B964" w14:textId="77777777" w:rsidR="0028050D" w:rsidRPr="00F47206" w:rsidRDefault="0028050D" w:rsidP="0028050D">
      <w:pPr>
        <w:rPr>
          <w:rStyle w:val="StyleUnderline"/>
        </w:rPr>
      </w:pPr>
      <w:r w:rsidRPr="00F47206">
        <w:rPr>
          <w:rStyle w:val="StyleUnderline"/>
        </w:rPr>
        <w:t xml:space="preserve">While it may not yet be the dominant player, </w:t>
      </w:r>
      <w:r w:rsidRPr="005D70EC">
        <w:rPr>
          <w:rStyle w:val="StyleUnderline"/>
          <w:highlight w:val="yellow"/>
        </w:rPr>
        <w:t>China’s arms export strategy</w:t>
      </w:r>
      <w:r w:rsidRPr="00F47206">
        <w:rPr>
          <w:rStyle w:val="StyleUnderline"/>
        </w:rPr>
        <w:t xml:space="preserve"> has proved effective in </w:t>
      </w:r>
      <w:r w:rsidRPr="005D70EC">
        <w:rPr>
          <w:rStyle w:val="StyleUnderline"/>
          <w:highlight w:val="yellow"/>
        </w:rPr>
        <w:t>taking market share</w:t>
      </w:r>
      <w:r w:rsidRPr="00F47206">
        <w:rPr>
          <w:rStyle w:val="StyleUnderline"/>
        </w:rPr>
        <w:t xml:space="preserve"> from competitor nations. China has also </w:t>
      </w:r>
      <w:r w:rsidRPr="005D70EC">
        <w:rPr>
          <w:rStyle w:val="StyleUnderline"/>
          <w:highlight w:val="yellow"/>
        </w:rPr>
        <w:t>begun to encroach into higher income markets</w:t>
      </w:r>
      <w:r w:rsidRPr="00F47206">
        <w:rPr>
          <w:rStyle w:val="StyleUnderline"/>
        </w:rPr>
        <w:t xml:space="preserve">, especially where technological sophistication is not required. There is a </w:t>
      </w:r>
      <w:r w:rsidRPr="005D70EC">
        <w:rPr>
          <w:rStyle w:val="StyleUnderline"/>
          <w:highlight w:val="yellow"/>
        </w:rPr>
        <w:t>long-term strategy at work</w:t>
      </w:r>
      <w:r w:rsidRPr="00F47206">
        <w:rPr>
          <w:rStyle w:val="StyleUnderline"/>
        </w:rPr>
        <w:t xml:space="preserve"> here, driven by diplomatic and geostrategic objectives, not commercial gain.</w:t>
      </w:r>
    </w:p>
    <w:p w14:paraId="4A89E7E0" w14:textId="77777777" w:rsidR="0028050D" w:rsidRPr="003B44BE" w:rsidRDefault="0028050D" w:rsidP="0028050D"/>
    <w:p w14:paraId="27915F35" w14:textId="77777777" w:rsidR="0028050D" w:rsidRPr="003B44BE" w:rsidRDefault="0028050D" w:rsidP="0028050D">
      <w:pPr>
        <w:pStyle w:val="Heading2"/>
      </w:pPr>
      <w:r w:rsidRPr="003B44BE">
        <w:t>Impacts</w:t>
      </w:r>
    </w:p>
    <w:p w14:paraId="0EFE3E23" w14:textId="77777777" w:rsidR="0028050D" w:rsidRPr="003B44BE" w:rsidRDefault="0028050D" w:rsidP="0028050D">
      <w:pPr>
        <w:pStyle w:val="Heading3"/>
      </w:pPr>
      <w:r>
        <w:t>Impact---US China War---2NC</w:t>
      </w:r>
    </w:p>
    <w:p w14:paraId="4AA27BF0" w14:textId="77777777" w:rsidR="0028050D" w:rsidRPr="003B44BE" w:rsidRDefault="0028050D" w:rsidP="0028050D">
      <w:pPr>
        <w:pStyle w:val="Heading4"/>
      </w:pPr>
      <w:r w:rsidRPr="003B44BE">
        <w:t>A rising China would result in a U.S-China war</w:t>
      </w:r>
    </w:p>
    <w:p w14:paraId="56797B01" w14:textId="77777777" w:rsidR="0028050D" w:rsidRPr="003B44BE" w:rsidRDefault="0028050D" w:rsidP="0028050D">
      <w:r w:rsidRPr="003B44BE">
        <w:t xml:space="preserve">Jonathan </w:t>
      </w:r>
      <w:r w:rsidRPr="003B44BE">
        <w:rPr>
          <w:b/>
        </w:rPr>
        <w:t>Broder</w:t>
      </w:r>
      <w:r w:rsidRPr="003B44BE">
        <w:t xml:space="preserve"> </w:t>
      </w:r>
      <w:r w:rsidRPr="003B44BE">
        <w:rPr>
          <w:b/>
        </w:rPr>
        <w:t>16</w:t>
      </w:r>
      <w:r w:rsidRPr="003B44BE">
        <w:t xml:space="preserve">, Jonathan Broder writes about defense and foreign policy for Newsweek from Washington. He's been covering national security issues for more than two decades, including 12 years as a writer and senior editor at Congressional Quarterly. </w:t>
      </w:r>
      <w:r w:rsidRPr="003B44BE">
        <w:rPr>
          <w:u w:val="single"/>
        </w:rPr>
        <w:t>Before moving to Washington,</w:t>
      </w:r>
      <w:r w:rsidRPr="003B44BE">
        <w:t xml:space="preserve"> Broder spent 20 years as an </w:t>
      </w:r>
      <w:r w:rsidRPr="003B44BE">
        <w:rPr>
          <w:u w:val="single"/>
        </w:rPr>
        <w:t>award-winning</w:t>
      </w:r>
      <w:r w:rsidRPr="003B44BE">
        <w:t xml:space="preserve"> foreign correspondent in the Middle East, South Asia, China and East Asia for the Chicago Tribune and the Associated Press. Broder’s writing also has appeared in The New York Times Magazine, The Washington Post and Smithsonian magazine. </w:t>
      </w:r>
      <w:r w:rsidRPr="003B44BE">
        <w:rPr>
          <w:u w:val="single"/>
        </w:rPr>
        <w:t>He's a frequent commentator on foreign affairs for NPR and Al Arabiya TV,</w:t>
      </w:r>
      <w:r w:rsidRPr="003B44BE">
        <w:t xml:space="preserve"> 6/22/16, “THE 'INEVITABLE WAR' BETWEEN THE U.S. AND CHINA”, Newsweek, https://www.newsweek.com/south-china-sea-war-nuclear-submarines-china-united-states-barack-obama-xi-473428</w:t>
      </w:r>
    </w:p>
    <w:p w14:paraId="0D70C6E2" w14:textId="77777777" w:rsidR="0028050D" w:rsidRPr="003B44BE" w:rsidRDefault="0028050D" w:rsidP="0028050D">
      <w:pPr>
        <w:rPr>
          <w:sz w:val="14"/>
        </w:rPr>
      </w:pPr>
      <w:r w:rsidRPr="003B44BE">
        <w:rPr>
          <w:sz w:val="14"/>
        </w:rPr>
        <w:t xml:space="preserve">Though little talked about in the West, </w:t>
      </w:r>
      <w:r w:rsidRPr="005D70EC">
        <w:rPr>
          <w:highlight w:val="yellow"/>
          <w:u w:val="single"/>
        </w:rPr>
        <w:t>many Chinese officials</w:t>
      </w:r>
      <w:r w:rsidRPr="003B44BE">
        <w:rPr>
          <w:u w:val="single"/>
        </w:rPr>
        <w:t xml:space="preserve"> have long </w:t>
      </w:r>
      <w:r w:rsidRPr="005D70EC">
        <w:rPr>
          <w:highlight w:val="yellow"/>
          <w:u w:val="single"/>
        </w:rPr>
        <w:t>felt</w:t>
      </w:r>
      <w:r w:rsidRPr="003B44BE">
        <w:rPr>
          <w:u w:val="single"/>
        </w:rPr>
        <w:t xml:space="preserve"> that </w:t>
      </w:r>
      <w:r w:rsidRPr="005D70EC">
        <w:rPr>
          <w:highlight w:val="yellow"/>
          <w:u w:val="single"/>
        </w:rPr>
        <w:t>war</w:t>
      </w:r>
      <w:r w:rsidRPr="003B44BE">
        <w:rPr>
          <w:u w:val="single"/>
        </w:rPr>
        <w:t xml:space="preserve"> between Washington and </w:t>
      </w:r>
      <w:r w:rsidRPr="005D70EC">
        <w:rPr>
          <w:highlight w:val="yellow"/>
          <w:u w:val="single"/>
        </w:rPr>
        <w:t xml:space="preserve">Beijing is inevitable. </w:t>
      </w:r>
      <w:r w:rsidRPr="005D70EC">
        <w:rPr>
          <w:b/>
          <w:highlight w:val="yellow"/>
          <w:u w:val="single"/>
        </w:rPr>
        <w:t>A rising power</w:t>
      </w:r>
      <w:r w:rsidRPr="005D70EC">
        <w:rPr>
          <w:highlight w:val="yellow"/>
          <w:u w:val="single"/>
        </w:rPr>
        <w:t>,</w:t>
      </w:r>
      <w:r w:rsidRPr="003B44BE">
        <w:rPr>
          <w:u w:val="single"/>
        </w:rPr>
        <w:t xml:space="preserve"> </w:t>
      </w:r>
      <w:r w:rsidRPr="003B44BE">
        <w:rPr>
          <w:sz w:val="14"/>
        </w:rPr>
        <w:t xml:space="preserve">the thinking goes, </w:t>
      </w:r>
      <w:r w:rsidRPr="005D70EC">
        <w:rPr>
          <w:b/>
          <w:highlight w:val="yellow"/>
          <w:u w:val="single"/>
        </w:rPr>
        <w:t>will always challenge a dominant one</w:t>
      </w:r>
      <w:r w:rsidRPr="003B44BE">
        <w:rPr>
          <w:sz w:val="14"/>
        </w:rPr>
        <w:t>. Of course, some analysts dismiss this idea; the costs of such a conflict would be too high, and the U.S., which is far stronger militarily, would almost certainly win. Yet history is riddled with wars that appeared to make no sense.</w:t>
      </w:r>
    </w:p>
    <w:p w14:paraId="3A8A86B2" w14:textId="77777777" w:rsidR="0028050D" w:rsidRPr="003B44BE" w:rsidRDefault="0028050D" w:rsidP="0028050D">
      <w:pPr>
        <w:rPr>
          <w:sz w:val="14"/>
        </w:rPr>
      </w:pPr>
      <w:r w:rsidRPr="003B44BE">
        <w:rPr>
          <w:sz w:val="14"/>
        </w:rPr>
        <w:t>Today, the maritime dispute between the U.S. and China has become the most contentious issue in their complex relationship, and</w:t>
      </w:r>
      <w:r w:rsidRPr="003B44BE">
        <w:rPr>
          <w:u w:val="single"/>
        </w:rPr>
        <w:t xml:space="preserve"> </w:t>
      </w:r>
      <w:r w:rsidRPr="005D70EC">
        <w:rPr>
          <w:b/>
          <w:highlight w:val="yellow"/>
          <w:u w:val="single"/>
        </w:rPr>
        <w:t>conditions</w:t>
      </w:r>
      <w:r w:rsidRPr="003B44BE">
        <w:rPr>
          <w:u w:val="single"/>
        </w:rPr>
        <w:t xml:space="preserve"> seem </w:t>
      </w:r>
      <w:r w:rsidRPr="005D70EC">
        <w:rPr>
          <w:b/>
          <w:highlight w:val="yellow"/>
          <w:u w:val="single"/>
        </w:rPr>
        <w:t>ripe</w:t>
      </w:r>
      <w:r w:rsidRPr="005D70EC">
        <w:rPr>
          <w:highlight w:val="yellow"/>
          <w:u w:val="single"/>
        </w:rPr>
        <w:t xml:space="preserve"> </w:t>
      </w:r>
      <w:r w:rsidRPr="005D70EC">
        <w:rPr>
          <w:b/>
          <w:highlight w:val="yellow"/>
          <w:u w:val="single"/>
        </w:rPr>
        <w:t>for a military clash</w:t>
      </w:r>
      <w:r w:rsidRPr="003B44BE">
        <w:rPr>
          <w:u w:val="single"/>
        </w:rPr>
        <w:t xml:space="preserve"> between the two countries:</w:t>
      </w:r>
      <w:r w:rsidRPr="003B44BE">
        <w:rPr>
          <w:sz w:val="14"/>
        </w:rPr>
        <w:t xml:space="preserve"> This summer, an international court will rule on a Philippine challenge to China's claim to the disputed waterway, and for the first time, </w:t>
      </w:r>
      <w:r w:rsidRPr="005D70EC">
        <w:rPr>
          <w:highlight w:val="yellow"/>
          <w:u w:val="single"/>
        </w:rPr>
        <w:t>Beijing</w:t>
      </w:r>
      <w:r w:rsidRPr="003B44BE">
        <w:rPr>
          <w:u w:val="single"/>
        </w:rPr>
        <w:t xml:space="preserve"> appears poised </w:t>
      </w:r>
      <w:r w:rsidRPr="005D70EC">
        <w:rPr>
          <w:highlight w:val="yellow"/>
          <w:u w:val="single"/>
        </w:rPr>
        <w:t>to send</w:t>
      </w:r>
      <w:r w:rsidRPr="005D70EC">
        <w:rPr>
          <w:b/>
          <w:highlight w:val="yellow"/>
          <w:u w:val="single"/>
        </w:rPr>
        <w:t xml:space="preserve"> nuclear-armed submarines</w:t>
      </w:r>
      <w:r w:rsidRPr="005D70EC">
        <w:rPr>
          <w:highlight w:val="yellow"/>
          <w:u w:val="single"/>
        </w:rPr>
        <w:t xml:space="preserve"> </w:t>
      </w:r>
      <w:r w:rsidRPr="005D70EC">
        <w:rPr>
          <w:b/>
          <w:highlight w:val="yellow"/>
          <w:u w:val="single"/>
        </w:rPr>
        <w:t>into the</w:t>
      </w:r>
      <w:r w:rsidRPr="005D70EC">
        <w:rPr>
          <w:highlight w:val="yellow"/>
          <w:u w:val="single"/>
        </w:rPr>
        <w:t xml:space="preserve"> </w:t>
      </w:r>
      <w:r w:rsidRPr="005D70EC">
        <w:rPr>
          <w:b/>
          <w:highlight w:val="yellow"/>
          <w:u w:val="single"/>
        </w:rPr>
        <w:t>S</w:t>
      </w:r>
      <w:r w:rsidRPr="003B44BE">
        <w:rPr>
          <w:u w:val="single"/>
        </w:rPr>
        <w:t xml:space="preserve">outh </w:t>
      </w:r>
      <w:r w:rsidRPr="005D70EC">
        <w:rPr>
          <w:b/>
          <w:highlight w:val="yellow"/>
          <w:u w:val="single"/>
        </w:rPr>
        <w:t>C</w:t>
      </w:r>
      <w:r w:rsidRPr="003B44BE">
        <w:rPr>
          <w:u w:val="single"/>
        </w:rPr>
        <w:t xml:space="preserve">hina </w:t>
      </w:r>
      <w:r w:rsidRPr="005D70EC">
        <w:rPr>
          <w:b/>
          <w:highlight w:val="yellow"/>
          <w:u w:val="single"/>
        </w:rPr>
        <w:t>S</w:t>
      </w:r>
      <w:r w:rsidRPr="003B44BE">
        <w:rPr>
          <w:u w:val="single"/>
        </w:rPr>
        <w:t>ea.</w:t>
      </w:r>
    </w:p>
    <w:p w14:paraId="6F5E3626" w14:textId="77777777" w:rsidR="0028050D" w:rsidRPr="003B44BE" w:rsidRDefault="0028050D" w:rsidP="0028050D">
      <w:pPr>
        <w:rPr>
          <w:sz w:val="12"/>
        </w:rPr>
      </w:pPr>
      <w:r w:rsidRPr="003B44BE">
        <w:rPr>
          <w:sz w:val="12"/>
        </w:rPr>
        <w:t>On one level, the dispute is about territory. Beijing insists that nearly the entire sea—from its islands, reefs and submerged rocks to its fish and underwater energy reserves—historically belongs to China. The U.S., however, regards the South China Sea as international waters—at least until rival claims by several neighboring countries can be resolved. Until then, Washington contends, only the U.S Navy can be trusted to ensure freedom of navigation in those waters, which include some of the world's most important shipping lanes.</w:t>
      </w:r>
    </w:p>
    <w:p w14:paraId="0C5047B2" w14:textId="77777777" w:rsidR="0028050D" w:rsidRPr="003B44BE" w:rsidRDefault="0028050D" w:rsidP="0028050D">
      <w:pPr>
        <w:rPr>
          <w:sz w:val="12"/>
        </w:rPr>
      </w:pPr>
      <w:r w:rsidRPr="003B44BE">
        <w:rPr>
          <w:u w:val="single"/>
        </w:rPr>
        <w:t xml:space="preserve">The larger </w:t>
      </w:r>
      <w:r w:rsidRPr="005D70EC">
        <w:rPr>
          <w:b/>
          <w:highlight w:val="yellow"/>
          <w:u w:val="single"/>
        </w:rPr>
        <w:t>conflict</w:t>
      </w:r>
      <w:r w:rsidRPr="003B44BE">
        <w:rPr>
          <w:sz w:val="12"/>
        </w:rPr>
        <w:t xml:space="preserve">, however, </w:t>
      </w:r>
      <w:r w:rsidRPr="005D70EC">
        <w:rPr>
          <w:highlight w:val="yellow"/>
          <w:u w:val="single"/>
        </w:rPr>
        <w:t xml:space="preserve">revolves </w:t>
      </w:r>
      <w:r w:rsidRPr="005D70EC">
        <w:rPr>
          <w:b/>
          <w:highlight w:val="yellow"/>
          <w:u w:val="single"/>
        </w:rPr>
        <w:t>around</w:t>
      </w:r>
      <w:r w:rsidRPr="005D70EC">
        <w:rPr>
          <w:highlight w:val="yellow"/>
          <w:u w:val="single"/>
        </w:rPr>
        <w:t xml:space="preserve"> </w:t>
      </w:r>
      <w:r w:rsidRPr="005D70EC">
        <w:rPr>
          <w:b/>
          <w:highlight w:val="yellow"/>
          <w:u w:val="single"/>
        </w:rPr>
        <w:t>China's emergence as a major</w:t>
      </w:r>
      <w:r w:rsidRPr="003B44BE">
        <w:rPr>
          <w:b/>
          <w:u w:val="single"/>
        </w:rPr>
        <w:t xml:space="preserve"> </w:t>
      </w:r>
      <w:r w:rsidRPr="003B44BE">
        <w:rPr>
          <w:u w:val="single"/>
        </w:rPr>
        <w:t xml:space="preserve">regional </w:t>
      </w:r>
      <w:r w:rsidRPr="005D70EC">
        <w:rPr>
          <w:b/>
          <w:highlight w:val="yellow"/>
          <w:u w:val="single"/>
        </w:rPr>
        <w:t>power</w:t>
      </w:r>
      <w:r w:rsidRPr="005D70EC">
        <w:rPr>
          <w:highlight w:val="yellow"/>
          <w:u w:val="single"/>
        </w:rPr>
        <w:t xml:space="preserve"> and America's insistence on policing the Pacific</w:t>
      </w:r>
      <w:r w:rsidRPr="003B44BE">
        <w:rPr>
          <w:u w:val="single"/>
        </w:rPr>
        <w:t>. It also involves the system of international rules and institutions that Washington</w:t>
      </w:r>
      <w:r w:rsidRPr="003B44BE">
        <w:rPr>
          <w:sz w:val="12"/>
        </w:rPr>
        <w:t xml:space="preserve"> and its allies </w:t>
      </w:r>
      <w:r w:rsidRPr="003B44BE">
        <w:rPr>
          <w:u w:val="single"/>
        </w:rPr>
        <w:t>crafted</w:t>
      </w:r>
      <w:r w:rsidRPr="003B44BE">
        <w:rPr>
          <w:sz w:val="12"/>
        </w:rPr>
        <w:t xml:space="preserve"> after World War II. Chinese President </w:t>
      </w:r>
      <w:r w:rsidRPr="003B44BE">
        <w:rPr>
          <w:u w:val="single"/>
        </w:rPr>
        <w:t>Xi</w:t>
      </w:r>
      <w:r w:rsidRPr="003B44BE">
        <w:rPr>
          <w:sz w:val="12"/>
        </w:rPr>
        <w:t xml:space="preserve"> Jinping has repeatedly</w:t>
      </w:r>
      <w:r w:rsidRPr="003B44BE">
        <w:rPr>
          <w:u w:val="single"/>
        </w:rPr>
        <w:t xml:space="preserve"> complained this system favors America and prevents Beijing from taking its rightful place as the dominant power in Asia. And at a time when </w:t>
      </w:r>
      <w:r w:rsidRPr="005D70EC">
        <w:rPr>
          <w:highlight w:val="yellow"/>
          <w:u w:val="single"/>
        </w:rPr>
        <w:t xml:space="preserve">China's economy is slowing, </w:t>
      </w:r>
      <w:r w:rsidRPr="005D70EC">
        <w:rPr>
          <w:b/>
          <w:highlight w:val="yellow"/>
          <w:u w:val="single"/>
        </w:rPr>
        <w:t>Xi</w:t>
      </w:r>
      <w:r w:rsidRPr="005D70EC">
        <w:rPr>
          <w:highlight w:val="yellow"/>
          <w:u w:val="single"/>
        </w:rPr>
        <w:t xml:space="preserve"> is </w:t>
      </w:r>
      <w:r w:rsidRPr="005D70EC">
        <w:rPr>
          <w:b/>
          <w:highlight w:val="yellow"/>
          <w:u w:val="single"/>
        </w:rPr>
        <w:t>under</w:t>
      </w:r>
      <w:r w:rsidRPr="005D70EC">
        <w:rPr>
          <w:highlight w:val="yellow"/>
          <w:u w:val="single"/>
        </w:rPr>
        <w:t xml:space="preserve"> increased </w:t>
      </w:r>
      <w:r w:rsidRPr="005D70EC">
        <w:rPr>
          <w:b/>
          <w:highlight w:val="yellow"/>
          <w:u w:val="single"/>
        </w:rPr>
        <w:t>pressure</w:t>
      </w:r>
      <w:r w:rsidRPr="003B44BE">
        <w:rPr>
          <w:u w:val="single"/>
        </w:rPr>
        <w:t xml:space="preserve"> at home to find other ways </w:t>
      </w:r>
      <w:r w:rsidRPr="005D70EC">
        <w:rPr>
          <w:highlight w:val="yellow"/>
          <w:u w:val="single"/>
        </w:rPr>
        <w:t>to demonstrate China's advances</w:t>
      </w:r>
      <w:r w:rsidRPr="003B44BE">
        <w:rPr>
          <w:u w:val="single"/>
        </w:rPr>
        <w:t xml:space="preserve"> under his leadership</w:t>
      </w:r>
      <w:r w:rsidRPr="003B44BE">
        <w:rPr>
          <w:sz w:val="12"/>
        </w:rPr>
        <w:t>. A clear reassertion of Beijing's control over the South China Sea after more than a century of foreign domination would do just that. Failure to do so, however, analysts say, could threaten Xi's grip on power.</w:t>
      </w:r>
      <w:r w:rsidRPr="003B44BE">
        <w:rPr>
          <w:sz w:val="12"/>
        </w:rPr>
        <w:tab/>
      </w:r>
      <w:r w:rsidRPr="003B44BE">
        <w:rPr>
          <w:sz w:val="12"/>
        </w:rPr>
        <w:tab/>
      </w:r>
    </w:p>
    <w:p w14:paraId="7EDB1CC0" w14:textId="77777777" w:rsidR="0028050D" w:rsidRPr="003B44BE" w:rsidRDefault="0028050D" w:rsidP="0028050D">
      <w:pPr>
        <w:rPr>
          <w:sz w:val="12"/>
        </w:rPr>
      </w:pPr>
      <w:r w:rsidRPr="003B44BE">
        <w:rPr>
          <w:sz w:val="12"/>
        </w:rPr>
        <w:t>China says its claim to the South China Sea dates back thousands of years. But historians date the modern dispute back to about 130 years ago, when various European countries took over the waterway. Over the next century, the sea formed part of French Indochina, then Japan's Pacific empire, and after World War II, the U.S. Navy acted as its caretaker. But in the 1970s, oil and gas deposits were discovered under the sea bed, prompting the Philippines, Vietnam, Malaysia, Brunei and Taiwan to stake their own claims to the region. Those countries have since seized 45 islands. Since 2012, China has occupied seven shoals and, through land reclamation operations, turned them into man-made islands with landing strips and missile defenses.</w:t>
      </w:r>
      <w:r w:rsidRPr="003B44BE">
        <w:rPr>
          <w:sz w:val="12"/>
        </w:rPr>
        <w:tab/>
      </w:r>
      <w:r w:rsidRPr="003B44BE">
        <w:rPr>
          <w:sz w:val="12"/>
        </w:rPr>
        <w:tab/>
      </w:r>
    </w:p>
    <w:p w14:paraId="36EAEE95" w14:textId="77777777" w:rsidR="0028050D" w:rsidRPr="003B44BE" w:rsidRDefault="0028050D" w:rsidP="0028050D">
      <w:pPr>
        <w:rPr>
          <w:sz w:val="12"/>
        </w:rPr>
      </w:pPr>
      <w:r w:rsidRPr="003B44BE">
        <w:rPr>
          <w:sz w:val="12"/>
        </w:rPr>
        <w:t>"History matters," says Fu Ying, a former ambassador to Britain and now spokeswoman for the National People's Congress, China's parliament. In recounting China's litany of foreign invasions, beginning in the 1840s with Britain's seizure of Hong Kong and ending with Japan's brutal occupation of China before and during World War II, she notes that the Chinese remain acutely aware of the country's past humiliation. "The people won't tolerate it if we lose territory yet again," says Fu. "We've lost enough."</w:t>
      </w:r>
      <w:r w:rsidRPr="003B44BE">
        <w:rPr>
          <w:sz w:val="12"/>
        </w:rPr>
        <w:tab/>
      </w:r>
      <w:r w:rsidRPr="003B44BE">
        <w:rPr>
          <w:sz w:val="12"/>
        </w:rPr>
        <w:tab/>
      </w:r>
    </w:p>
    <w:p w14:paraId="6DCF9548" w14:textId="77777777" w:rsidR="0028050D" w:rsidRPr="003B44BE" w:rsidRDefault="0028050D" w:rsidP="0028050D">
      <w:pPr>
        <w:rPr>
          <w:sz w:val="12"/>
        </w:rPr>
      </w:pPr>
      <w:r w:rsidRPr="003B44BE">
        <w:rPr>
          <w:sz w:val="12"/>
        </w:rPr>
        <w:t>Wary of an armed conflict, U.S. President Barack Obama has responded by quietly permitting Beijing to operate in the South China Sea while building up military and economic relations with China's neighbors in hopes of weakening its influence. And despite the administration's repeated vows to sail continuously through the disputed waters, it has mostly avoided them. "We've done a lot sailing in the South China Sea but in areas that aren't claimed by anybody," says Bryan Clark, a retired Navy veteran who last served as a special assistant to the chief of naval operations.</w:t>
      </w:r>
      <w:r w:rsidRPr="003B44BE">
        <w:rPr>
          <w:sz w:val="12"/>
        </w:rPr>
        <w:tab/>
      </w:r>
      <w:r w:rsidRPr="003B44BE">
        <w:rPr>
          <w:sz w:val="12"/>
        </w:rPr>
        <w:tab/>
      </w:r>
    </w:p>
    <w:p w14:paraId="4F9ECC1D" w14:textId="77777777" w:rsidR="0028050D" w:rsidRPr="003B44BE" w:rsidRDefault="0028050D" w:rsidP="0028050D">
      <w:pPr>
        <w:rPr>
          <w:sz w:val="12"/>
        </w:rPr>
      </w:pPr>
      <w:r w:rsidRPr="003B44BE">
        <w:rPr>
          <w:sz w:val="12"/>
        </w:rPr>
        <w:t>Critics of Obama, including Republican Senator John McCain of Arizona, say such nonintrusive voyages easily could be construed as acknowledgement that China has a valid claim. McCain and others have called on Obama to get tougher with Beijing and conduct more aggressive operations in the disputed waters.</w:t>
      </w:r>
      <w:r w:rsidRPr="003B44BE">
        <w:rPr>
          <w:sz w:val="12"/>
        </w:rPr>
        <w:tab/>
      </w:r>
      <w:r w:rsidRPr="003B44BE">
        <w:rPr>
          <w:sz w:val="12"/>
        </w:rPr>
        <w:tab/>
      </w:r>
    </w:p>
    <w:p w14:paraId="1A09502D" w14:textId="77777777" w:rsidR="0028050D" w:rsidRPr="003B44BE" w:rsidRDefault="0028050D" w:rsidP="0028050D">
      <w:pPr>
        <w:rPr>
          <w:sz w:val="12"/>
        </w:rPr>
      </w:pPr>
      <w:r w:rsidRPr="003B44BE">
        <w:rPr>
          <w:sz w:val="12"/>
        </w:rPr>
        <w:t>China's neighbors, such as Vietnam and the Philippines, have also urged Obama to be more aggressive, and they've offered U.S. forces the use of their bases. But there's a limit to how far they want Washington to go. While they may resent Beijing's bullying, China is their largest trading partner and a major source of funding for infrastructure projects such as roads, railways and ports. Bilahari Kausikan, a senior Singaporean diplomat, notes that small Southeast Asian countries must navigate a path between China and the United States by constantly playing one against the other, hedging their bets and sometimes deferring to Washington or Beijing. "We see nothing contradictory in pursuing all...[of these] courses of action simultaneously," he says.</w:t>
      </w:r>
      <w:r w:rsidRPr="003B44BE">
        <w:rPr>
          <w:sz w:val="12"/>
        </w:rPr>
        <w:tab/>
      </w:r>
      <w:r w:rsidRPr="003B44BE">
        <w:rPr>
          <w:sz w:val="12"/>
        </w:rPr>
        <w:tab/>
      </w:r>
    </w:p>
    <w:p w14:paraId="72558771" w14:textId="77777777" w:rsidR="0028050D" w:rsidRPr="003B44BE" w:rsidRDefault="0028050D" w:rsidP="0028050D">
      <w:pPr>
        <w:rPr>
          <w:sz w:val="12"/>
        </w:rPr>
      </w:pPr>
      <w:r w:rsidRPr="003B44BE">
        <w:rPr>
          <w:sz w:val="12"/>
        </w:rPr>
        <w:t>The Obama administration is bracing for trouble this summer when an international court in the Hague rules on the Philippine challenge to China's claim to the South China Sea. The ruling is expected to go against Beijing, which has declared it won't accept any decision from the court. China says it's willing to talk one-on-one with the Philippines, as well as with the other countries with rival claims—a position that would give Beijing a clear advantage over its smaller neighbors. The U.S. wants China to negotiate with these claimants collectively, and Beijing has told Washington to butt out. "Our view is the U.S. is stoking the dispute and using it to bring its forces back the Pacific," said Chinese Vice Foreign Minister Liu Zhenmin during a meeting with a small group of visiting American and British reporters in May.</w:t>
      </w:r>
      <w:r w:rsidRPr="003B44BE">
        <w:rPr>
          <w:sz w:val="12"/>
        </w:rPr>
        <w:tab/>
      </w:r>
      <w:r w:rsidRPr="003B44BE">
        <w:rPr>
          <w:sz w:val="12"/>
        </w:rPr>
        <w:tab/>
      </w:r>
    </w:p>
    <w:p w14:paraId="5639E3A0" w14:textId="77777777" w:rsidR="0028050D" w:rsidRPr="003B44BE" w:rsidRDefault="0028050D" w:rsidP="0028050D">
      <w:pPr>
        <w:rPr>
          <w:sz w:val="12"/>
        </w:rPr>
      </w:pPr>
      <w:r w:rsidRPr="003B44BE">
        <w:rPr>
          <w:sz w:val="12"/>
        </w:rPr>
        <w:t>For U.S. officials, the big question is how China will react to an unfavorable ruling. Some fear Beijing will step up its land reclamation operations. Others worry it will restrict the air space over the South China Sea and begin intercepting unidentified aircraft—a policy that would force it to confront the U.S.'s spy flights. Or they could do something even more provocative. "The [Chinese] military is urging the leadership to put it in fifth gear, step on the gas and give the finger to the world," says a U.S. official, asking for anonymity under diplomatic protocol.</w:t>
      </w:r>
      <w:r w:rsidRPr="003B44BE">
        <w:rPr>
          <w:sz w:val="12"/>
        </w:rPr>
        <w:tab/>
      </w:r>
      <w:r w:rsidRPr="003B44BE">
        <w:rPr>
          <w:sz w:val="12"/>
        </w:rPr>
        <w:tab/>
      </w:r>
    </w:p>
    <w:p w14:paraId="05DE486C" w14:textId="77777777" w:rsidR="0028050D" w:rsidRPr="003B44BE" w:rsidRDefault="0028050D" w:rsidP="0028050D">
      <w:pPr>
        <w:rPr>
          <w:sz w:val="12"/>
        </w:rPr>
      </w:pPr>
      <w:r w:rsidRPr="003B44BE">
        <w:rPr>
          <w:sz w:val="12"/>
        </w:rPr>
        <w:t>Obama has warned Xi that such measures would prompt a substantial American response, including military action. Some regional experts say Beijing may counter an unfavorable ruling with tough rhetoric to mollify people at home, but take no actions before September, when China hosts the G-20 summit.</w:t>
      </w:r>
    </w:p>
    <w:p w14:paraId="3B8CFBCD" w14:textId="77777777" w:rsidR="0028050D" w:rsidRPr="003B44BE" w:rsidRDefault="0028050D" w:rsidP="0028050D">
      <w:pPr>
        <w:rPr>
          <w:u w:val="single"/>
        </w:rPr>
      </w:pPr>
      <w:r w:rsidRPr="003B44BE">
        <w:rPr>
          <w:sz w:val="12"/>
        </w:rPr>
        <w:t>But once that gathering is over, the dispute could become much more volatile</w:t>
      </w:r>
      <w:r w:rsidRPr="005D70EC">
        <w:rPr>
          <w:sz w:val="12"/>
          <w:highlight w:val="yellow"/>
        </w:rPr>
        <w:t xml:space="preserve">. </w:t>
      </w:r>
      <w:r w:rsidRPr="005D70EC">
        <w:rPr>
          <w:highlight w:val="yellow"/>
          <w:u w:val="single"/>
        </w:rPr>
        <w:t>U.S. officials are</w:t>
      </w:r>
      <w:r w:rsidRPr="003B44BE">
        <w:rPr>
          <w:u w:val="single"/>
        </w:rPr>
        <w:t xml:space="preserve"> particularly </w:t>
      </w:r>
      <w:r w:rsidRPr="005D70EC">
        <w:rPr>
          <w:b/>
          <w:highlight w:val="yellow"/>
          <w:u w:val="single"/>
        </w:rPr>
        <w:t>worried</w:t>
      </w:r>
      <w:r w:rsidRPr="005D70EC">
        <w:rPr>
          <w:highlight w:val="yellow"/>
          <w:u w:val="single"/>
        </w:rPr>
        <w:t xml:space="preserve"> </w:t>
      </w:r>
      <w:r w:rsidRPr="005D70EC">
        <w:rPr>
          <w:b/>
          <w:highlight w:val="yellow"/>
          <w:u w:val="single"/>
        </w:rPr>
        <w:t>about</w:t>
      </w:r>
      <w:r w:rsidRPr="003B44BE">
        <w:rPr>
          <w:u w:val="single"/>
        </w:rPr>
        <w:t xml:space="preserve"> a Chinese plan to send</w:t>
      </w:r>
      <w:r w:rsidRPr="003B44BE">
        <w:rPr>
          <w:b/>
          <w:u w:val="single"/>
        </w:rPr>
        <w:t xml:space="preserve"> </w:t>
      </w:r>
      <w:r w:rsidRPr="005D70EC">
        <w:rPr>
          <w:b/>
          <w:highlight w:val="yellow"/>
          <w:u w:val="single"/>
        </w:rPr>
        <w:t>submarines armed with nuclear missiles</w:t>
      </w:r>
      <w:r w:rsidRPr="003B44BE">
        <w:rPr>
          <w:u w:val="single"/>
        </w:rPr>
        <w:t xml:space="preserve"> into the South China Sea for the first time. </w:t>
      </w:r>
      <w:r w:rsidRPr="005D70EC">
        <w:rPr>
          <w:highlight w:val="yellow"/>
          <w:u w:val="single"/>
        </w:rPr>
        <w:t>Chinese</w:t>
      </w:r>
      <w:r w:rsidRPr="003B44BE">
        <w:rPr>
          <w:u w:val="single"/>
        </w:rPr>
        <w:t xml:space="preserve"> military </w:t>
      </w:r>
      <w:r w:rsidRPr="005D70EC">
        <w:rPr>
          <w:highlight w:val="yellow"/>
          <w:u w:val="single"/>
        </w:rPr>
        <w:t>officials argue</w:t>
      </w:r>
      <w:r w:rsidRPr="003B44BE">
        <w:rPr>
          <w:u w:val="single"/>
        </w:rPr>
        <w:t xml:space="preserve"> the submarine patrols are </w:t>
      </w:r>
      <w:r w:rsidRPr="005D70EC">
        <w:rPr>
          <w:highlight w:val="yellow"/>
          <w:u w:val="single"/>
        </w:rPr>
        <w:t>needed to respond to</w:t>
      </w:r>
      <w:r w:rsidRPr="003B44BE">
        <w:rPr>
          <w:u w:val="single"/>
        </w:rPr>
        <w:t xml:space="preserve"> </w:t>
      </w:r>
      <w:r w:rsidRPr="003B44BE">
        <w:rPr>
          <w:sz w:val="12"/>
        </w:rPr>
        <w:t xml:space="preserve">two major U.S. military moves: plans to station a defense system in South Korea that can intercept missiles fired from both North Korea and China, and </w:t>
      </w:r>
      <w:r w:rsidRPr="005D70EC">
        <w:rPr>
          <w:highlight w:val="yellow"/>
          <w:u w:val="single"/>
        </w:rPr>
        <w:t>the Pentagon's development of</w:t>
      </w:r>
      <w:r w:rsidRPr="003B44BE">
        <w:rPr>
          <w:u w:val="single"/>
        </w:rPr>
        <w:t xml:space="preserve"> ballistic missiles with new </w:t>
      </w:r>
      <w:r w:rsidRPr="005D70EC">
        <w:rPr>
          <w:highlight w:val="yellow"/>
          <w:u w:val="single"/>
        </w:rPr>
        <w:t>hypersonic warheads</w:t>
      </w:r>
      <w:r w:rsidRPr="003B44BE">
        <w:rPr>
          <w:u w:val="single"/>
        </w:rPr>
        <w:t xml:space="preserve"> that can strike targets anywhere in the world in less than an hour. </w:t>
      </w:r>
      <w:r w:rsidRPr="003B44BE">
        <w:rPr>
          <w:sz w:val="12"/>
        </w:rPr>
        <w:t xml:space="preserve">Taken together, Chinese military officials say, </w:t>
      </w:r>
      <w:r w:rsidRPr="003B44BE">
        <w:rPr>
          <w:u w:val="single"/>
        </w:rPr>
        <w:t xml:space="preserve">these American weapons </w:t>
      </w:r>
      <w:r w:rsidRPr="005D70EC">
        <w:rPr>
          <w:highlight w:val="yellow"/>
          <w:u w:val="single"/>
        </w:rPr>
        <w:t>threaten to neutralize China's land-based nuclear arsenal,</w:t>
      </w:r>
      <w:r w:rsidRPr="003B44BE">
        <w:rPr>
          <w:u w:val="single"/>
        </w:rPr>
        <w:t xml:space="preserve"> </w:t>
      </w:r>
      <w:r w:rsidRPr="005D70EC">
        <w:rPr>
          <w:highlight w:val="yellow"/>
          <w:u w:val="single"/>
        </w:rPr>
        <w:t>leaving Beijing</w:t>
      </w:r>
      <w:r w:rsidRPr="003B44BE">
        <w:rPr>
          <w:u w:val="single"/>
        </w:rPr>
        <w:t xml:space="preserve"> no choice but to turn </w:t>
      </w:r>
      <w:r w:rsidRPr="005D70EC">
        <w:rPr>
          <w:highlight w:val="yellow"/>
          <w:u w:val="single"/>
        </w:rPr>
        <w:t>to</w:t>
      </w:r>
      <w:r w:rsidRPr="003B44BE">
        <w:rPr>
          <w:u w:val="single"/>
        </w:rPr>
        <w:t xml:space="preserve"> its submarines to </w:t>
      </w:r>
      <w:r w:rsidRPr="005D70EC">
        <w:rPr>
          <w:highlight w:val="yellow"/>
          <w:u w:val="single"/>
        </w:rPr>
        <w:t xml:space="preserve">retaliate </w:t>
      </w:r>
      <w:r w:rsidRPr="003B44BE">
        <w:rPr>
          <w:u w:val="single"/>
        </w:rPr>
        <w:t xml:space="preserve">for any </w:t>
      </w:r>
      <w:r w:rsidRPr="005D70EC">
        <w:rPr>
          <w:highlight w:val="yellow"/>
          <w:u w:val="single"/>
        </w:rPr>
        <w:t xml:space="preserve">nuclear </w:t>
      </w:r>
      <w:r w:rsidRPr="003B44BE">
        <w:rPr>
          <w:u w:val="single"/>
        </w:rPr>
        <w:t>attack.</w:t>
      </w:r>
    </w:p>
    <w:p w14:paraId="2AA4B387" w14:textId="77777777" w:rsidR="0028050D" w:rsidRDefault="0028050D" w:rsidP="0028050D">
      <w:pPr>
        <w:rPr>
          <w:b/>
          <w:u w:val="single"/>
        </w:rPr>
      </w:pPr>
      <w:r w:rsidRPr="003B44BE">
        <w:rPr>
          <w:sz w:val="14"/>
        </w:rPr>
        <w:t xml:space="preserve">The </w:t>
      </w:r>
      <w:r w:rsidRPr="003B44BE">
        <w:rPr>
          <w:u w:val="single"/>
        </w:rPr>
        <w:t>implications would be enormous.</w:t>
      </w:r>
      <w:r w:rsidRPr="003B44BE">
        <w:rPr>
          <w:sz w:val="14"/>
        </w:rPr>
        <w:t xml:space="preserve"> Until now, China's nuclear deterrent has centered on its land-based missiles, which are kept without fuel and remain separate from their nuclear warheads. That means the country's political leadership must give several orders before the missiles are fueled, armed and ready to launch, giving everyone time to reconsider. </w:t>
      </w:r>
      <w:r w:rsidRPr="005D70EC">
        <w:rPr>
          <w:highlight w:val="yellow"/>
          <w:u w:val="single"/>
        </w:rPr>
        <w:t xml:space="preserve">Nuclear missiles on a submarine are </w:t>
      </w:r>
      <w:r w:rsidRPr="005D70EC">
        <w:rPr>
          <w:b/>
          <w:highlight w:val="yellow"/>
          <w:u w:val="single"/>
        </w:rPr>
        <w:t>always armed and ready.</w:t>
      </w:r>
    </w:p>
    <w:p w14:paraId="0B880389" w14:textId="77777777" w:rsidR="0028050D" w:rsidRDefault="0028050D" w:rsidP="0028050D">
      <w:pPr>
        <w:rPr>
          <w:b/>
          <w:u w:val="single"/>
        </w:rPr>
      </w:pPr>
    </w:p>
    <w:p w14:paraId="7BFC48CD" w14:textId="77777777" w:rsidR="0028050D" w:rsidRDefault="0028050D" w:rsidP="0028050D">
      <w:pPr>
        <w:pStyle w:val="Heading3"/>
      </w:pPr>
      <w:r>
        <w:t>China Fill-in !---Turns HR</w:t>
      </w:r>
    </w:p>
    <w:p w14:paraId="1881DCDB" w14:textId="77777777" w:rsidR="0028050D" w:rsidRPr="00AF1DD6" w:rsidRDefault="0028050D" w:rsidP="0028050D">
      <w:pPr>
        <w:pStyle w:val="Heading4"/>
        <w:rPr>
          <w:u w:val="single"/>
        </w:rPr>
      </w:pPr>
      <w:r>
        <w:t xml:space="preserve">Chinese sales will be worse for human rights---arms sales allow them to </w:t>
      </w:r>
      <w:r>
        <w:rPr>
          <w:u w:val="single"/>
        </w:rPr>
        <w:t>increase influence</w:t>
      </w:r>
    </w:p>
    <w:p w14:paraId="4902851D" w14:textId="77777777" w:rsidR="0028050D" w:rsidRPr="00431744" w:rsidRDefault="0028050D" w:rsidP="0028050D">
      <w:r>
        <w:t xml:space="preserve">Steven </w:t>
      </w:r>
      <w:r w:rsidRPr="00431744">
        <w:rPr>
          <w:rStyle w:val="Style13ptBold"/>
        </w:rPr>
        <w:t xml:space="preserve">Aftergood </w:t>
      </w:r>
      <w:r w:rsidRPr="00AF1DD6">
        <w:t>5/3/</w:t>
      </w:r>
      <w:r w:rsidRPr="00431744">
        <w:rPr>
          <w:rStyle w:val="Style13ptBold"/>
        </w:rPr>
        <w:t>19</w:t>
      </w:r>
      <w:r>
        <w:t>, directs the FAS Project on Government Secrecy, "Rising China Sells More Weapons”, https://fas.org/blogs/secrecy/2019/05/china-weapons/</w:t>
      </w:r>
    </w:p>
    <w:p w14:paraId="00B99549" w14:textId="77777777" w:rsidR="0028050D" w:rsidRDefault="0028050D" w:rsidP="0028050D">
      <w:pPr>
        <w:rPr>
          <w:sz w:val="16"/>
        </w:rPr>
      </w:pPr>
      <w:r w:rsidRPr="00AF1DD6">
        <w:rPr>
          <w:sz w:val="16"/>
        </w:rPr>
        <w:t xml:space="preserve">“In 2018, China’s arms sales increased, continuing a trend that enabled China to become the world’s fastest-growing arms supplier during the past 15 years,” according to the 2019 China Military Power report published by the Department of Defense. “From 2013 through 2017, China was the world’s fourth-largest arms supplier, completing more than $25 billion worth of arms sales.” </w:t>
      </w:r>
      <w:r w:rsidRPr="005D70EC">
        <w:rPr>
          <w:rStyle w:val="StyleUnderline"/>
          <w:highlight w:val="yellow"/>
        </w:rPr>
        <w:t>“Arms transfers</w:t>
      </w:r>
      <w:r w:rsidRPr="00781C67">
        <w:rPr>
          <w:rStyle w:val="StyleUnderline"/>
        </w:rPr>
        <w:t xml:space="preserve"> also </w:t>
      </w:r>
      <w:r w:rsidRPr="005D70EC">
        <w:rPr>
          <w:rStyle w:val="StyleUnderline"/>
          <w:highlight w:val="yellow"/>
        </w:rPr>
        <w:t>are</w:t>
      </w:r>
      <w:r w:rsidRPr="00781C67">
        <w:rPr>
          <w:rStyle w:val="StyleUnderline"/>
        </w:rPr>
        <w:t xml:space="preserve"> a component of </w:t>
      </w:r>
      <w:r w:rsidRPr="005D70EC">
        <w:rPr>
          <w:rStyle w:val="StyleUnderline"/>
          <w:highlight w:val="yellow"/>
        </w:rPr>
        <w:t>China’s foreign policy</w:t>
      </w:r>
      <w:r w:rsidRPr="00781C67">
        <w:rPr>
          <w:rStyle w:val="StyleUnderline"/>
        </w:rPr>
        <w:t>,</w:t>
      </w:r>
      <w:r w:rsidRPr="00AF1DD6">
        <w:rPr>
          <w:sz w:val="16"/>
        </w:rPr>
        <w:t xml:space="preserve"> used in conjunction with other types of military, economic aid, and development assistance to support broader foreign policy goals,” the Pentagon report said</w:t>
      </w:r>
      <w:r w:rsidRPr="00781C67">
        <w:rPr>
          <w:rStyle w:val="StyleUnderline"/>
        </w:rPr>
        <w:t>. “These include securing access to natural resources and export markets</w:t>
      </w:r>
      <w:r w:rsidRPr="00AF1DD6">
        <w:rPr>
          <w:rStyle w:val="StyleUnderline"/>
        </w:rPr>
        <w:t xml:space="preserve">, </w:t>
      </w:r>
      <w:r w:rsidRPr="005D70EC">
        <w:rPr>
          <w:rStyle w:val="Emphasis"/>
          <w:highlight w:val="yellow"/>
        </w:rPr>
        <w:t>promot</w:t>
      </w:r>
      <w:r w:rsidRPr="00AF1DD6">
        <w:rPr>
          <w:rStyle w:val="Emphasis"/>
        </w:rPr>
        <w:t xml:space="preserve">ing </w:t>
      </w:r>
      <w:r w:rsidRPr="005D70EC">
        <w:rPr>
          <w:rStyle w:val="Emphasis"/>
          <w:highlight w:val="yellow"/>
        </w:rPr>
        <w:t>political influence</w:t>
      </w:r>
      <w:r w:rsidRPr="00781C67">
        <w:rPr>
          <w:rStyle w:val="StyleUnderline"/>
        </w:rPr>
        <w:t xml:space="preserve"> </w:t>
      </w:r>
      <w:r w:rsidRPr="005D70EC">
        <w:rPr>
          <w:rStyle w:val="StyleUnderline"/>
          <w:highlight w:val="yellow"/>
        </w:rPr>
        <w:t>among host country</w:t>
      </w:r>
      <w:r w:rsidRPr="00781C67">
        <w:rPr>
          <w:rStyle w:val="StyleUnderline"/>
        </w:rPr>
        <w:t xml:space="preserve"> elites</w:t>
      </w:r>
      <w:r w:rsidRPr="00AF1DD6">
        <w:rPr>
          <w:sz w:val="16"/>
        </w:rPr>
        <w:t xml:space="preserve">, and building support in international forums.” Needless to say, </w:t>
      </w:r>
      <w:r w:rsidRPr="005D70EC">
        <w:rPr>
          <w:rStyle w:val="StyleUnderline"/>
          <w:highlight w:val="yellow"/>
        </w:rPr>
        <w:t xml:space="preserve">the </w:t>
      </w:r>
      <w:r w:rsidRPr="005D70EC">
        <w:rPr>
          <w:rStyle w:val="Emphasis"/>
          <w:highlight w:val="yellow"/>
        </w:rPr>
        <w:t>U</w:t>
      </w:r>
      <w:r w:rsidRPr="00781C67">
        <w:rPr>
          <w:rStyle w:val="StyleUnderline"/>
        </w:rPr>
        <w:t xml:space="preserve">nited </w:t>
      </w:r>
      <w:r w:rsidRPr="005D70EC">
        <w:rPr>
          <w:rStyle w:val="Emphasis"/>
          <w:highlight w:val="yellow"/>
        </w:rPr>
        <w:t>S</w:t>
      </w:r>
      <w:r w:rsidRPr="00AF1DD6">
        <w:rPr>
          <w:rStyle w:val="StyleUnderline"/>
        </w:rPr>
        <w:t>t</w:t>
      </w:r>
      <w:r w:rsidRPr="00781C67">
        <w:rPr>
          <w:rStyle w:val="StyleUnderline"/>
        </w:rPr>
        <w:t xml:space="preserve">ates </w:t>
      </w:r>
      <w:r w:rsidRPr="005D70EC">
        <w:rPr>
          <w:rStyle w:val="StyleUnderline"/>
          <w:highlight w:val="yellow"/>
        </w:rPr>
        <w:t>and other countries have</w:t>
      </w:r>
      <w:r w:rsidRPr="00781C67">
        <w:rPr>
          <w:rStyle w:val="StyleUnderline"/>
        </w:rPr>
        <w:t xml:space="preserve"> long </w:t>
      </w:r>
      <w:r w:rsidRPr="005D70EC">
        <w:rPr>
          <w:rStyle w:val="StyleUnderline"/>
          <w:highlight w:val="yellow"/>
        </w:rPr>
        <w:t>done the same</w:t>
      </w:r>
      <w:r w:rsidRPr="00781C67">
        <w:rPr>
          <w:rStyle w:val="StyleUnderline"/>
        </w:rPr>
        <w:t xml:space="preserve"> thing, </w:t>
      </w:r>
      <w:r w:rsidRPr="005D70EC">
        <w:rPr>
          <w:rStyle w:val="StyleUnderline"/>
          <w:highlight w:val="yellow"/>
        </w:rPr>
        <w:t>using arms</w:t>
      </w:r>
      <w:r w:rsidRPr="00781C67">
        <w:rPr>
          <w:rStyle w:val="StyleUnderline"/>
        </w:rPr>
        <w:t xml:space="preserve"> exports </w:t>
      </w:r>
      <w:r w:rsidRPr="005D70EC">
        <w:rPr>
          <w:rStyle w:val="StyleUnderline"/>
          <w:highlight w:val="yellow"/>
        </w:rPr>
        <w:t>as an instrument of foreign</w:t>
      </w:r>
      <w:r w:rsidRPr="00781C67">
        <w:rPr>
          <w:rStyle w:val="StyleUnderline"/>
        </w:rPr>
        <w:t xml:space="preserve"> policy and political </w:t>
      </w:r>
      <w:r w:rsidRPr="005D70EC">
        <w:rPr>
          <w:rStyle w:val="StyleUnderline"/>
          <w:highlight w:val="yellow"/>
        </w:rPr>
        <w:t>influence</w:t>
      </w:r>
      <w:r w:rsidRPr="00AF1DD6">
        <w:rPr>
          <w:sz w:val="16"/>
        </w:rPr>
        <w:t xml:space="preserve">. Up to a point, </w:t>
      </w:r>
      <w:r w:rsidRPr="00781C67">
        <w:rPr>
          <w:rStyle w:val="Emphasis"/>
        </w:rPr>
        <w:t xml:space="preserve">however, </w:t>
      </w:r>
      <w:r w:rsidRPr="005D70EC">
        <w:rPr>
          <w:rStyle w:val="Emphasis"/>
          <w:highlight w:val="yellow"/>
        </w:rPr>
        <w:t xml:space="preserve">US arms sales </w:t>
      </w:r>
      <w:r w:rsidRPr="00AF1DD6">
        <w:rPr>
          <w:rStyle w:val="Emphasis"/>
        </w:rPr>
        <w:t>are regulated by laws</w:t>
      </w:r>
      <w:r w:rsidRPr="00781C67">
        <w:rPr>
          <w:rStyle w:val="Emphasis"/>
        </w:rPr>
        <w:t xml:space="preserve"> that </w:t>
      </w:r>
      <w:r w:rsidRPr="005D70EC">
        <w:rPr>
          <w:rStyle w:val="Emphasis"/>
          <w:highlight w:val="yellow"/>
        </w:rPr>
        <w:t>include human rights</w:t>
      </w:r>
      <w:r w:rsidRPr="00AF1DD6">
        <w:rPr>
          <w:rStyle w:val="StyleUnderline"/>
        </w:rPr>
        <w:t xml:space="preserve"> and other considerations</w:t>
      </w:r>
      <w:r w:rsidRPr="00AF1DD6">
        <w:rPr>
          <w:sz w:val="16"/>
        </w:rPr>
        <w:t>. See U.S. Arms Sales and Human Rights: Legislative Basis and Frequently Asked Questions, CRS In Focus, May 2, 2019. To assist soldiers in identifying Chinese weapons in the field, the US Army has produced a deck of “playing cards” featuring various weapons systems. “The Worldwide Equipment Identification Playing Cards enable Soldiers to be able to readily identify enemy equipment and distinguish the equipment from friendly forces. Cards can be used at every level and across all services.” See Worldwide Equipment Identification Cards: China Edition, US Army TRADOC, April 2019.</w:t>
      </w:r>
    </w:p>
    <w:p w14:paraId="6AA0CCA3" w14:textId="77777777" w:rsidR="0028050D" w:rsidRDefault="0028050D" w:rsidP="0028050D">
      <w:pPr>
        <w:pStyle w:val="Heading4"/>
      </w:pPr>
      <w:r>
        <w:t>CCP policy influence leads to atrocities---abuses in Tibet prove</w:t>
      </w:r>
    </w:p>
    <w:p w14:paraId="35D76F1F" w14:textId="77777777" w:rsidR="0028050D" w:rsidRPr="009E5F14" w:rsidRDefault="0028050D" w:rsidP="0028050D">
      <w:r w:rsidRPr="009E5F14">
        <w:t xml:space="preserve">Kenneth </w:t>
      </w:r>
      <w:r w:rsidRPr="009E5F14">
        <w:rPr>
          <w:rStyle w:val="Style13ptBold"/>
        </w:rPr>
        <w:t>Roth 1</w:t>
      </w:r>
      <w:r>
        <w:rPr>
          <w:rStyle w:val="Style13ptBold"/>
        </w:rPr>
        <w:t>9</w:t>
      </w:r>
      <w:r w:rsidRPr="009E5F14">
        <w:t xml:space="preserve">, </w:t>
      </w:r>
      <w:r>
        <w:t xml:space="preserve">executive director for human rights watch and </w:t>
      </w:r>
      <w:r w:rsidRPr="009E5F14">
        <w:t>federal prosecutor in New York and for the Iran-Contra investigation in Washington, DC</w:t>
      </w:r>
      <w:r>
        <w:t xml:space="preserve">., </w:t>
      </w:r>
      <w:r w:rsidRPr="009E5F14">
        <w:t>"World Report 2019: Rights Trends in China", Human Rights Watch, https://www.hrw.org/world-report/2019/country-chapters/china-and-tibet</w:t>
      </w:r>
    </w:p>
    <w:p w14:paraId="24CEB867" w14:textId="77777777" w:rsidR="0028050D" w:rsidRPr="009E5F14" w:rsidRDefault="0028050D" w:rsidP="0028050D">
      <w:pPr>
        <w:rPr>
          <w:sz w:val="16"/>
        </w:rPr>
      </w:pPr>
      <w:r w:rsidRPr="005D70EC">
        <w:rPr>
          <w:rStyle w:val="StyleUnderline"/>
          <w:highlight w:val="yellow"/>
        </w:rPr>
        <w:t>Authorities</w:t>
      </w:r>
      <w:r w:rsidRPr="009E5F14">
        <w:rPr>
          <w:rStyle w:val="StyleUnderline"/>
        </w:rPr>
        <w:t xml:space="preserve"> dramatically </w:t>
      </w:r>
      <w:r w:rsidRPr="005D70EC">
        <w:rPr>
          <w:rStyle w:val="StyleUnderline"/>
          <w:highlight w:val="yellow"/>
        </w:rPr>
        <w:t xml:space="preserve">stepped up </w:t>
      </w:r>
      <w:r w:rsidRPr="005D70EC">
        <w:rPr>
          <w:rStyle w:val="Emphasis"/>
          <w:highlight w:val="yellow"/>
        </w:rPr>
        <w:t>repression and</w:t>
      </w:r>
      <w:r w:rsidRPr="00AF1DD6">
        <w:rPr>
          <w:rStyle w:val="Emphasis"/>
        </w:rPr>
        <w:t xml:space="preserve"> systematic </w:t>
      </w:r>
      <w:r w:rsidRPr="005D70EC">
        <w:rPr>
          <w:rStyle w:val="Emphasis"/>
          <w:highlight w:val="yellow"/>
        </w:rPr>
        <w:t>abuses</w:t>
      </w:r>
      <w:r w:rsidRPr="005D70EC">
        <w:rPr>
          <w:rStyle w:val="StyleUnderline"/>
          <w:highlight w:val="yellow"/>
        </w:rPr>
        <w:t xml:space="preserve"> against</w:t>
      </w:r>
      <w:r w:rsidRPr="009E5F14">
        <w:rPr>
          <w:rStyle w:val="StyleUnderline"/>
        </w:rPr>
        <w:t xml:space="preserve"> the </w:t>
      </w:r>
      <w:r w:rsidRPr="005D70EC">
        <w:rPr>
          <w:rStyle w:val="Emphasis"/>
          <w:highlight w:val="yellow"/>
        </w:rPr>
        <w:t>13 million</w:t>
      </w:r>
      <w:r w:rsidRPr="009E5F14">
        <w:rPr>
          <w:rStyle w:val="StyleUnderline"/>
        </w:rPr>
        <w:t xml:space="preserve"> Turkic </w:t>
      </w:r>
      <w:r w:rsidRPr="005D70EC">
        <w:rPr>
          <w:rStyle w:val="StyleUnderline"/>
          <w:highlight w:val="yellow"/>
        </w:rPr>
        <w:t>Muslims</w:t>
      </w:r>
      <w:r w:rsidRPr="009E5F14">
        <w:rPr>
          <w:sz w:val="16"/>
        </w:rPr>
        <w:t xml:space="preserve">, including Uyghurs and ethnic Kazakhs, in China’s northwestern Xinjiang region. Authorities have carried out </w:t>
      </w:r>
      <w:r w:rsidRPr="009E5F14">
        <w:rPr>
          <w:rStyle w:val="StyleUnderline"/>
        </w:rPr>
        <w:t xml:space="preserve">mass arbitrary </w:t>
      </w:r>
      <w:r w:rsidRPr="005D70EC">
        <w:rPr>
          <w:rStyle w:val="Emphasis"/>
          <w:highlight w:val="yellow"/>
        </w:rPr>
        <w:t>detention, torture, and mistreatment</w:t>
      </w:r>
      <w:r w:rsidRPr="009E5F14">
        <w:rPr>
          <w:sz w:val="16"/>
        </w:rPr>
        <w:t xml:space="preserve"> of some of them in various detention facilities, and increasingly </w:t>
      </w:r>
      <w:r w:rsidRPr="009E5F14">
        <w:rPr>
          <w:rStyle w:val="StyleUnderline"/>
        </w:rPr>
        <w:t xml:space="preserve">imposed pervasive </w:t>
      </w:r>
      <w:r w:rsidRPr="005D70EC">
        <w:rPr>
          <w:rStyle w:val="StyleUnderline"/>
          <w:highlight w:val="yellow"/>
        </w:rPr>
        <w:t>controls on daily life</w:t>
      </w:r>
      <w:r w:rsidRPr="009E5F14">
        <w:rPr>
          <w:sz w:val="16"/>
        </w:rPr>
        <w:t xml:space="preserve">. New regulations in Tibet now </w:t>
      </w:r>
      <w:r w:rsidRPr="005D70EC">
        <w:rPr>
          <w:rStyle w:val="StyleUnderline"/>
          <w:highlight w:val="yellow"/>
        </w:rPr>
        <w:t>criminalize</w:t>
      </w:r>
      <w:r w:rsidRPr="009E5F14">
        <w:rPr>
          <w:rStyle w:val="StyleUnderline"/>
        </w:rPr>
        <w:t xml:space="preserve"> even traditional forms of social action, including community mediation by religious figures</w:t>
      </w:r>
      <w:r w:rsidRPr="009E5F14">
        <w:rPr>
          <w:sz w:val="16"/>
        </w:rPr>
        <w:t xml:space="preserve">. In Hong Kong, a region promised “a high degree of autonomy” under the Sino-British Joint Declaration, the Chinese and Hong Kong governments hastened their efforts in 2018 to undermine people’s rights to free speech and political participation. </w:t>
      </w:r>
      <w:r w:rsidRPr="009E5F14">
        <w:rPr>
          <w:rStyle w:val="StyleUnderline"/>
        </w:rPr>
        <w:t xml:space="preserve">Human rights </w:t>
      </w:r>
      <w:r w:rsidRPr="005D70EC">
        <w:rPr>
          <w:rStyle w:val="StyleUnderline"/>
          <w:highlight w:val="yellow"/>
        </w:rPr>
        <w:t>defenders</w:t>
      </w:r>
      <w:r w:rsidRPr="009E5F14">
        <w:rPr>
          <w:rStyle w:val="StyleUnderline"/>
        </w:rPr>
        <w:t xml:space="preserve"> continue </w:t>
      </w:r>
      <w:r w:rsidRPr="00AF1DD6">
        <w:rPr>
          <w:rStyle w:val="StyleUnderline"/>
        </w:rPr>
        <w:t>to</w:t>
      </w:r>
      <w:r w:rsidRPr="005D70EC">
        <w:rPr>
          <w:rStyle w:val="StyleUnderline"/>
          <w:highlight w:val="yellow"/>
        </w:rPr>
        <w:t xml:space="preserve"> endure</w:t>
      </w:r>
      <w:r w:rsidRPr="009E5F14">
        <w:rPr>
          <w:rStyle w:val="StyleUnderline"/>
        </w:rPr>
        <w:t xml:space="preserve"> arbitrary </w:t>
      </w:r>
      <w:r w:rsidRPr="005D70EC">
        <w:rPr>
          <w:rStyle w:val="Emphasis"/>
          <w:highlight w:val="yellow"/>
        </w:rPr>
        <w:t>detention, imprisonment, and</w:t>
      </w:r>
      <w:r w:rsidRPr="00AF1DD6">
        <w:rPr>
          <w:rStyle w:val="Emphasis"/>
        </w:rPr>
        <w:t xml:space="preserve"> enforced </w:t>
      </w:r>
      <w:r w:rsidRPr="005D70EC">
        <w:rPr>
          <w:rStyle w:val="Emphasis"/>
          <w:highlight w:val="yellow"/>
        </w:rPr>
        <w:t>disappearance</w:t>
      </w:r>
      <w:r w:rsidRPr="00AF1DD6">
        <w:rPr>
          <w:u w:val="single"/>
        </w:rPr>
        <w:t xml:space="preserve">. The </w:t>
      </w:r>
      <w:r w:rsidRPr="005D70EC">
        <w:rPr>
          <w:highlight w:val="yellow"/>
          <w:u w:val="single"/>
        </w:rPr>
        <w:t>government</w:t>
      </w:r>
      <w:r w:rsidRPr="005D70EC">
        <w:rPr>
          <w:sz w:val="16"/>
          <w:highlight w:val="yellow"/>
        </w:rPr>
        <w:t xml:space="preserve"> </w:t>
      </w:r>
      <w:r w:rsidRPr="005D70EC">
        <w:rPr>
          <w:rStyle w:val="StyleUnderline"/>
          <w:highlight w:val="yellow"/>
        </w:rPr>
        <w:t>maintains</w:t>
      </w:r>
      <w:r w:rsidRPr="009E5F14">
        <w:rPr>
          <w:rStyle w:val="StyleUnderline"/>
        </w:rPr>
        <w:t xml:space="preserve"> tight </w:t>
      </w:r>
      <w:r w:rsidRPr="005D70EC">
        <w:rPr>
          <w:rStyle w:val="Emphasis"/>
          <w:highlight w:val="yellow"/>
        </w:rPr>
        <w:t>control over</w:t>
      </w:r>
      <w:r w:rsidRPr="00AF1DD6">
        <w:rPr>
          <w:rStyle w:val="Emphasis"/>
        </w:rPr>
        <w:t xml:space="preserve"> the </w:t>
      </w:r>
      <w:r w:rsidRPr="005D70EC">
        <w:rPr>
          <w:rStyle w:val="Emphasis"/>
          <w:highlight w:val="yellow"/>
        </w:rPr>
        <w:t>internet</w:t>
      </w:r>
      <w:r w:rsidRPr="009E5F14">
        <w:rPr>
          <w:rStyle w:val="StyleUnderline"/>
        </w:rPr>
        <w:t xml:space="preserve">, mass </w:t>
      </w:r>
      <w:r w:rsidRPr="005D70EC">
        <w:rPr>
          <w:rStyle w:val="StyleUnderline"/>
          <w:highlight w:val="yellow"/>
        </w:rPr>
        <w:t>media, and academia</w:t>
      </w:r>
      <w:r w:rsidRPr="009E5F14">
        <w:rPr>
          <w:sz w:val="16"/>
        </w:rPr>
        <w:t xml:space="preserve">. Authorities stepped up their </w:t>
      </w:r>
      <w:r w:rsidRPr="009E5F14">
        <w:rPr>
          <w:rStyle w:val="StyleUnderline"/>
        </w:rPr>
        <w:t>persecution of religious communities</w:t>
      </w:r>
      <w:r w:rsidRPr="009E5F14">
        <w:rPr>
          <w:sz w:val="16"/>
        </w:rPr>
        <w:t xml:space="preserve">, including prohibitions on Islam in Xinjiang, suppression of Christians in Henan province, and increasing scrutiny of Hui Muslims in Ningxia. Authorities increasingly </w:t>
      </w:r>
      <w:r w:rsidRPr="005D70EC">
        <w:rPr>
          <w:rStyle w:val="StyleUnderline"/>
          <w:highlight w:val="yellow"/>
        </w:rPr>
        <w:t xml:space="preserve">deploy </w:t>
      </w:r>
      <w:r w:rsidRPr="005D70EC">
        <w:rPr>
          <w:rStyle w:val="Emphasis"/>
          <w:highlight w:val="yellow"/>
        </w:rPr>
        <w:t>mass surveillance</w:t>
      </w:r>
      <w:r w:rsidRPr="009E5F14">
        <w:rPr>
          <w:rStyle w:val="StyleUnderline"/>
        </w:rPr>
        <w:t xml:space="preserve"> systems to tighten control over society</w:t>
      </w:r>
      <w:r w:rsidRPr="009E5F14">
        <w:rPr>
          <w:sz w:val="16"/>
        </w:rPr>
        <w:t xml:space="preserve">. In 2018, the government continued to collect, on a mass scale, biometrics including DNA and voice samples; use such biometrics for automated surveillance purposes; develop a nationwide reward and punishment system known as the “social credit system”; and develop and apply “big data” policing programs aimed at preventing dissent. </w:t>
      </w:r>
      <w:r w:rsidRPr="009E5F14">
        <w:rPr>
          <w:rStyle w:val="StyleUnderline"/>
        </w:rPr>
        <w:t xml:space="preserve">All of these </w:t>
      </w:r>
      <w:r w:rsidRPr="005D70EC">
        <w:rPr>
          <w:rStyle w:val="StyleUnderline"/>
          <w:highlight w:val="yellow"/>
        </w:rPr>
        <w:t xml:space="preserve">systems </w:t>
      </w:r>
      <w:r w:rsidRPr="00AF1DD6">
        <w:rPr>
          <w:rStyle w:val="StyleUnderline"/>
        </w:rPr>
        <w:t>a</w:t>
      </w:r>
      <w:r w:rsidRPr="009E5F14">
        <w:rPr>
          <w:rStyle w:val="StyleUnderline"/>
        </w:rPr>
        <w:t xml:space="preserve">re being deployed </w:t>
      </w:r>
      <w:r w:rsidRPr="005D70EC">
        <w:rPr>
          <w:rStyle w:val="StyleUnderline"/>
          <w:highlight w:val="yellow"/>
        </w:rPr>
        <w:t xml:space="preserve">without </w:t>
      </w:r>
      <w:r w:rsidRPr="00AF1DD6">
        <w:rPr>
          <w:rStyle w:val="StyleUnderline"/>
        </w:rPr>
        <w:t>effective</w:t>
      </w:r>
      <w:r w:rsidRPr="005D70EC">
        <w:rPr>
          <w:rStyle w:val="StyleUnderline"/>
          <w:highlight w:val="yellow"/>
        </w:rPr>
        <w:t xml:space="preserve"> privacy protections</w:t>
      </w:r>
      <w:r w:rsidRPr="009E5F14">
        <w:rPr>
          <w:rStyle w:val="StyleUnderline"/>
        </w:rPr>
        <w:t xml:space="preserve"> in law or in practice, and often </w:t>
      </w:r>
      <w:r w:rsidRPr="005D70EC">
        <w:rPr>
          <w:rStyle w:val="StyleUnderline"/>
          <w:highlight w:val="yellow"/>
        </w:rPr>
        <w:t>people are unaware</w:t>
      </w:r>
      <w:r w:rsidRPr="009E5F14">
        <w:rPr>
          <w:rStyle w:val="StyleUnderline"/>
        </w:rPr>
        <w:t xml:space="preserve"> that </w:t>
      </w:r>
      <w:r w:rsidRPr="005D70EC">
        <w:rPr>
          <w:rStyle w:val="StyleUnderline"/>
          <w:highlight w:val="yellow"/>
        </w:rPr>
        <w:t>their data is</w:t>
      </w:r>
      <w:r w:rsidRPr="009E5F14">
        <w:rPr>
          <w:rStyle w:val="StyleUnderline"/>
        </w:rPr>
        <w:t xml:space="preserve"> being </w:t>
      </w:r>
      <w:r w:rsidRPr="005D70EC">
        <w:rPr>
          <w:rStyle w:val="StyleUnderline"/>
          <w:highlight w:val="yellow"/>
        </w:rPr>
        <w:t>gathered</w:t>
      </w:r>
      <w:r w:rsidRPr="009E5F14">
        <w:rPr>
          <w:rStyle w:val="StyleUnderline"/>
        </w:rPr>
        <w:t>, or how it is used or stored.</w:t>
      </w:r>
      <w:r>
        <w:rPr>
          <w:rStyle w:val="StyleUnderline"/>
        </w:rPr>
        <w:t xml:space="preserve"> </w:t>
      </w:r>
      <w:r w:rsidRPr="009E5F14">
        <w:rPr>
          <w:sz w:val="16"/>
        </w:rPr>
        <w:t xml:space="preserve">In 2018, animated by the global #MeToo movement, a number of </w:t>
      </w:r>
      <w:r w:rsidRPr="009E5F14">
        <w:rPr>
          <w:rStyle w:val="StyleUnderline"/>
        </w:rPr>
        <w:t xml:space="preserve">Chinese women stepped forward exposing people who they said had </w:t>
      </w:r>
      <w:r w:rsidRPr="00AF1DD6">
        <w:rPr>
          <w:rStyle w:val="Emphasis"/>
        </w:rPr>
        <w:t>sexually harassed</w:t>
      </w:r>
      <w:r w:rsidRPr="009E5F14">
        <w:rPr>
          <w:rStyle w:val="StyleUnderline"/>
        </w:rPr>
        <w:t xml:space="preserve"> them</w:t>
      </w:r>
      <w:r w:rsidRPr="00AF1DD6">
        <w:rPr>
          <w:rStyle w:val="StyleUnderline"/>
        </w:rPr>
        <w:t xml:space="preserve">. </w:t>
      </w:r>
      <w:r w:rsidRPr="005D70EC">
        <w:rPr>
          <w:rStyle w:val="StyleUnderline"/>
          <w:highlight w:val="yellow"/>
        </w:rPr>
        <w:t xml:space="preserve">Government </w:t>
      </w:r>
      <w:r w:rsidRPr="005D70EC">
        <w:rPr>
          <w:rStyle w:val="Emphasis"/>
          <w:highlight w:val="yellow"/>
        </w:rPr>
        <w:t>censorship</w:t>
      </w:r>
      <w:r w:rsidRPr="00AF1DD6">
        <w:rPr>
          <w:rStyle w:val="Emphasis"/>
        </w:rPr>
        <w:t xml:space="preserve"> </w:t>
      </w:r>
      <w:r w:rsidRPr="009E5F14">
        <w:rPr>
          <w:rStyle w:val="StyleUnderline"/>
        </w:rPr>
        <w:t>dampened subsequent public outrage.</w:t>
      </w:r>
      <w:r w:rsidRPr="009E5F14">
        <w:rPr>
          <w:sz w:val="16"/>
        </w:rPr>
        <w:t xml:space="preserve"> </w:t>
      </w:r>
    </w:p>
    <w:p w14:paraId="29850D7A" w14:textId="77777777" w:rsidR="0028050D" w:rsidRDefault="0028050D" w:rsidP="0028050D"/>
    <w:p w14:paraId="7062D4CA" w14:textId="77777777" w:rsidR="0028050D" w:rsidRDefault="0028050D" w:rsidP="0028050D">
      <w:pPr>
        <w:pStyle w:val="Heading3"/>
      </w:pPr>
      <w:r>
        <w:t>China Fill-in = Heg</w:t>
      </w:r>
    </w:p>
    <w:p w14:paraId="1A8A3090" w14:textId="77777777" w:rsidR="0028050D" w:rsidRPr="002730DD" w:rsidRDefault="0028050D" w:rsidP="0028050D">
      <w:pPr>
        <w:pStyle w:val="Heading4"/>
      </w:pPr>
      <w:r>
        <w:t>China will fill any American vacuum---that guarantees their hegemony</w:t>
      </w:r>
    </w:p>
    <w:p w14:paraId="4275BC6F" w14:textId="77777777" w:rsidR="0028050D" w:rsidRPr="00664B0F" w:rsidRDefault="0028050D" w:rsidP="0028050D">
      <w:r>
        <w:t>Zhifan</w:t>
      </w:r>
      <w:r w:rsidRPr="00664B0F">
        <w:rPr>
          <w:rStyle w:val="Style13ptBold"/>
        </w:rPr>
        <w:t xml:space="preserve"> Luo 17</w:t>
      </w:r>
      <w:r>
        <w:t xml:space="preserve"> - University at Albany-SUNY, "Intrastate Dynamics in the Context of Hegemonic Decline: A Case Study of China's Arms Transfer Regime," Journal of World - Systems Research; Pittsburgh Vol. 23, Iss. 1, (2017): 36-61. DOI:10.5195/JWSR.2017.600</w:t>
      </w:r>
    </w:p>
    <w:p w14:paraId="39CACA0A" w14:textId="77777777" w:rsidR="0028050D" w:rsidRPr="00960B87" w:rsidRDefault="0028050D" w:rsidP="0028050D">
      <w:pPr>
        <w:rPr>
          <w:sz w:val="14"/>
        </w:rPr>
      </w:pPr>
      <w:r w:rsidRPr="00960B87">
        <w:rPr>
          <w:sz w:val="14"/>
        </w:rPr>
        <w:t xml:space="preserve">Although not necessarily agreeing with Arrighi's argument that China is the most likely hegemon-in-waiting, this paper does view China as a lesser power that could compete for influence in an opening created by U.S. decline. But is this currently happening? If so, how is China accomplishing this? Or, if it is a future possibility, what future plans could make this a reality? Many authors have attempted to answer these questions (e.g. Swaine, Daly, and Greenwood 2000; Goldstein, A. 2003, 2005; Hung 2008, 2014). This paper contributes to this ongoing debate by examining China's arms transfer activities from a historical perspective. I argue that the way in which </w:t>
      </w:r>
      <w:r w:rsidRPr="005D70EC">
        <w:rPr>
          <w:rStyle w:val="StyleUnderline"/>
          <w:highlight w:val="yellow"/>
        </w:rPr>
        <w:t>China</w:t>
      </w:r>
      <w:r w:rsidRPr="00960B87">
        <w:rPr>
          <w:rStyle w:val="StyleUnderline"/>
        </w:rPr>
        <w:t xml:space="preserve"> uses </w:t>
      </w:r>
      <w:r w:rsidRPr="005D70EC">
        <w:rPr>
          <w:rStyle w:val="StyleUnderline"/>
          <w:highlight w:val="yellow"/>
        </w:rPr>
        <w:t>arms transfer has evolved</w:t>
      </w:r>
      <w:r w:rsidRPr="00960B87">
        <w:rPr>
          <w:rStyle w:val="StyleUnderline"/>
        </w:rPr>
        <w:t xml:space="preserve"> through three phases, </w:t>
      </w:r>
      <w:r w:rsidRPr="005D70EC">
        <w:rPr>
          <w:rStyle w:val="Emphasis"/>
          <w:highlight w:val="yellow"/>
        </w:rPr>
        <w:t>reflecting</w:t>
      </w:r>
      <w:r w:rsidRPr="00960B87">
        <w:rPr>
          <w:rStyle w:val="Emphasis"/>
        </w:rPr>
        <w:t xml:space="preserve"> changes in </w:t>
      </w:r>
      <w:r w:rsidRPr="005D70EC">
        <w:rPr>
          <w:rStyle w:val="Emphasis"/>
          <w:highlight w:val="yellow"/>
        </w:rPr>
        <w:t>its grand strategy</w:t>
      </w:r>
      <w:r w:rsidRPr="00960B87">
        <w:rPr>
          <w:rStyle w:val="StyleUnderline"/>
        </w:rPr>
        <w:t xml:space="preserve"> from a nationally-focused agenda to a globally-focused one</w:t>
      </w:r>
      <w:r w:rsidRPr="00960B87">
        <w:rPr>
          <w:sz w:val="14"/>
        </w:rPr>
        <w:t xml:space="preserve">. Specifically, </w:t>
      </w:r>
      <w:r w:rsidRPr="00960B87">
        <w:rPr>
          <w:rStyle w:val="StyleUnderline"/>
        </w:rPr>
        <w:t>in Phase One, from the 1950s to the late 1970s,</w:t>
      </w:r>
      <w:r w:rsidRPr="00960B87">
        <w:rPr>
          <w:sz w:val="14"/>
        </w:rPr>
        <w:t xml:space="preserve"> </w:t>
      </w:r>
      <w:r w:rsidRPr="00960B87">
        <w:rPr>
          <w:rStyle w:val="StyleUnderline"/>
        </w:rPr>
        <w:t xml:space="preserve">China used gifts of arms to compete with the Soviet Union and to </w:t>
      </w:r>
      <w:r w:rsidRPr="00960B87">
        <w:rPr>
          <w:rStyle w:val="Emphasis"/>
        </w:rPr>
        <w:t>expand influence</w:t>
      </w:r>
      <w:r w:rsidRPr="00960B87">
        <w:rPr>
          <w:rStyle w:val="StyleUnderline"/>
        </w:rPr>
        <w:t xml:space="preserve"> among Third World countries</w:t>
      </w:r>
      <w:r w:rsidRPr="00960B87">
        <w:rPr>
          <w:sz w:val="14"/>
        </w:rPr>
        <w:t xml:space="preserve">. Limited within the periphery and semi-periphery of the world system (Wallerstein 2010), this strategy was mainly driven by the newly-born regime's concern over its relative isolation. In Phase Two, between the late 1970s and the end of the 1990s, China retreated from this strategy and used arms exports mainly to assist national developmental projects. </w:t>
      </w:r>
      <w:r w:rsidRPr="002730DD">
        <w:rPr>
          <w:rStyle w:val="StyleUnderline"/>
        </w:rPr>
        <w:t>Only in Phase Three</w:t>
      </w:r>
      <w:r w:rsidRPr="00960B87">
        <w:rPr>
          <w:rStyle w:val="StyleUnderline"/>
        </w:rPr>
        <w:t xml:space="preserve">, </w:t>
      </w:r>
      <w:r w:rsidRPr="005D70EC">
        <w:rPr>
          <w:rStyle w:val="StyleUnderline"/>
          <w:highlight w:val="yellow"/>
        </w:rPr>
        <w:t>beginning in the 2000s</w:t>
      </w:r>
      <w:r w:rsidRPr="002730DD">
        <w:rPr>
          <w:rStyle w:val="StyleUnderline"/>
        </w:rPr>
        <w:t xml:space="preserve">, does evidence support the emergence of a global strategy that attempts to extend China's </w:t>
      </w:r>
      <w:r w:rsidRPr="00960B87">
        <w:rPr>
          <w:rStyle w:val="Emphasis"/>
        </w:rPr>
        <w:t>economic, political, and possibly military outreach</w:t>
      </w:r>
      <w:r w:rsidRPr="00960B87">
        <w:rPr>
          <w:sz w:val="14"/>
        </w:rPr>
        <w:t xml:space="preserve">. </w:t>
      </w:r>
      <w:r w:rsidRPr="002730DD">
        <w:rPr>
          <w:rStyle w:val="StyleUnderline"/>
        </w:rPr>
        <w:t xml:space="preserve">This strategy does not mean that, due to space opened by U.S. decline, China has fully cemented itself as a global power vying for hegemony. </w:t>
      </w:r>
      <w:r w:rsidRPr="00960B87">
        <w:rPr>
          <w:sz w:val="14"/>
        </w:rPr>
        <w:t xml:space="preserve">However, it </w:t>
      </w:r>
      <w:r w:rsidRPr="002730DD">
        <w:rPr>
          <w:rStyle w:val="StyleUnderline"/>
        </w:rPr>
        <w:t xml:space="preserve">does illustrate that </w:t>
      </w:r>
      <w:r w:rsidRPr="005D70EC">
        <w:rPr>
          <w:rStyle w:val="StyleUnderline"/>
          <w:highlight w:val="yellow"/>
        </w:rPr>
        <w:t>China has organized itself</w:t>
      </w:r>
      <w:r w:rsidRPr="002730DD">
        <w:rPr>
          <w:rStyle w:val="StyleUnderline"/>
        </w:rPr>
        <w:t xml:space="preserve"> internally </w:t>
      </w:r>
      <w:r w:rsidRPr="005D70EC">
        <w:rPr>
          <w:rStyle w:val="StyleUnderline"/>
          <w:highlight w:val="yellow"/>
        </w:rPr>
        <w:t xml:space="preserve">to formulate a </w:t>
      </w:r>
      <w:r w:rsidRPr="005D70EC">
        <w:rPr>
          <w:rStyle w:val="Emphasis"/>
          <w:highlight w:val="yellow"/>
        </w:rPr>
        <w:t>globally-focused agenda</w:t>
      </w:r>
      <w:r w:rsidRPr="00960B87">
        <w:t xml:space="preserve">. </w:t>
      </w:r>
      <w:r w:rsidRPr="00960B87">
        <w:rPr>
          <w:sz w:val="14"/>
        </w:rPr>
        <w:t>In the medium-term</w:t>
      </w:r>
      <w:r w:rsidRPr="005D70EC">
        <w:rPr>
          <w:sz w:val="14"/>
          <w:highlight w:val="yellow"/>
        </w:rPr>
        <w:t xml:space="preserve">, </w:t>
      </w:r>
      <w:r w:rsidRPr="005D70EC">
        <w:rPr>
          <w:rStyle w:val="StyleUnderline"/>
          <w:highlight w:val="yellow"/>
        </w:rPr>
        <w:t xml:space="preserve">China could </w:t>
      </w:r>
      <w:r w:rsidRPr="005D70EC">
        <w:rPr>
          <w:rStyle w:val="Emphasis"/>
          <w:highlight w:val="yellow"/>
        </w:rPr>
        <w:t>extend its influence</w:t>
      </w:r>
      <w:r w:rsidRPr="00960B87">
        <w:rPr>
          <w:rStyle w:val="StyleUnderline"/>
        </w:rPr>
        <w:t xml:space="preserve"> in regions </w:t>
      </w:r>
      <w:r w:rsidRPr="005D70EC">
        <w:rPr>
          <w:rStyle w:val="StyleUnderline"/>
          <w:highlight w:val="yellow"/>
        </w:rPr>
        <w:t>where U.S.</w:t>
      </w:r>
      <w:r w:rsidRPr="00960B87">
        <w:rPr>
          <w:rStyle w:val="StyleUnderline"/>
        </w:rPr>
        <w:t xml:space="preserve"> </w:t>
      </w:r>
      <w:r w:rsidRPr="005D70EC">
        <w:rPr>
          <w:rStyle w:val="StyleUnderline"/>
          <w:highlight w:val="yellow"/>
        </w:rPr>
        <w:t>domination is</w:t>
      </w:r>
      <w:r w:rsidRPr="00960B87">
        <w:rPr>
          <w:rStyle w:val="StyleUnderline"/>
        </w:rPr>
        <w:t xml:space="preserve"> relatively </w:t>
      </w:r>
      <w:r w:rsidRPr="005D70EC">
        <w:rPr>
          <w:rStyle w:val="StyleUnderline"/>
          <w:highlight w:val="yellow"/>
        </w:rPr>
        <w:t>weak</w:t>
      </w:r>
      <w:r w:rsidRPr="00960B87">
        <w:rPr>
          <w:rStyle w:val="StyleUnderline"/>
        </w:rPr>
        <w:t>.</w:t>
      </w:r>
      <w:r w:rsidRPr="00960B87">
        <w:rPr>
          <w:sz w:val="14"/>
        </w:rPr>
        <w:t xml:space="preserve"> </w:t>
      </w:r>
      <w:r w:rsidRPr="00960B87">
        <w:rPr>
          <w:rStyle w:val="StyleUnderline"/>
        </w:rPr>
        <w:t>China's political institutions' growing capacities to formulate, carry out, and</w:t>
      </w:r>
      <w:r w:rsidRPr="002730DD">
        <w:rPr>
          <w:rStyle w:val="StyleUnderline"/>
        </w:rPr>
        <w:t xml:space="preserve"> maintain a coherent global strategy</w:t>
      </w:r>
      <w:r w:rsidRPr="00960B87">
        <w:rPr>
          <w:sz w:val="14"/>
        </w:rPr>
        <w:t xml:space="preserve">, as shown in Phase Three, </w:t>
      </w:r>
      <w:r w:rsidRPr="002730DD">
        <w:rPr>
          <w:rStyle w:val="StyleUnderline"/>
        </w:rPr>
        <w:t>contrast with the decline in such capacities on the part of the United States</w:t>
      </w:r>
      <w:r w:rsidRPr="00960B87">
        <w:rPr>
          <w:sz w:val="14"/>
        </w:rPr>
        <w:t>, as some recent work has argued (Mizruchi and Hyman 2014; Lachmann 2014b).</w:t>
      </w:r>
    </w:p>
    <w:p w14:paraId="33B5A1B3" w14:textId="77777777" w:rsidR="0028050D" w:rsidRDefault="0028050D" w:rsidP="0028050D"/>
    <w:p w14:paraId="5A090F1E" w14:textId="77777777" w:rsidR="0028050D" w:rsidRDefault="0028050D" w:rsidP="0028050D">
      <w:pPr>
        <w:pStyle w:val="Heading3"/>
      </w:pPr>
      <w:r>
        <w:t>Russia Fill-in = Heg</w:t>
      </w:r>
    </w:p>
    <w:p w14:paraId="2895C97E" w14:textId="77777777" w:rsidR="0028050D" w:rsidRDefault="0028050D" w:rsidP="0028050D">
      <w:pPr>
        <w:pStyle w:val="Heading4"/>
      </w:pPr>
      <w:r>
        <w:t>Arms exports key to Russian heg</w:t>
      </w:r>
    </w:p>
    <w:p w14:paraId="155FA737" w14:textId="77777777" w:rsidR="0028050D" w:rsidRPr="001A5010" w:rsidRDefault="0028050D" w:rsidP="0028050D">
      <w:r w:rsidRPr="00960B87">
        <w:t>Richard</w:t>
      </w:r>
      <w:r>
        <w:rPr>
          <w:rStyle w:val="Style13ptBold"/>
        </w:rPr>
        <w:t xml:space="preserve"> </w:t>
      </w:r>
      <w:r w:rsidRPr="006B7B8C">
        <w:rPr>
          <w:rStyle w:val="Style13ptBold"/>
        </w:rPr>
        <w:t>Connolly</w:t>
      </w:r>
      <w:r>
        <w:t xml:space="preserve"> </w:t>
      </w:r>
      <w:r w:rsidRPr="006B7B8C">
        <w:rPr>
          <w:rStyle w:val="Style13ptBold"/>
        </w:rPr>
        <w:t>17</w:t>
      </w:r>
      <w:r>
        <w:t xml:space="preserve">, associate fellow of the Russia and Eurasia Programme at Chatham House, senior lecturer in political economy and director of the Centre for Russian, European and Eurasian Studies (CREES) at the University of Birmingham, et al., “Russia’s Role as an Arms Exporter The Strategic and Economic Importance of Arms Exports for Russia,” </w:t>
      </w:r>
      <w:r w:rsidRPr="0066437F">
        <w:rPr>
          <w:i/>
        </w:rPr>
        <w:t>Chatham House</w:t>
      </w:r>
      <w:r>
        <w:t xml:space="preserve">, </w:t>
      </w:r>
      <w:hyperlink r:id="rId67" w:history="1">
        <w:r w:rsidRPr="00991833">
          <w:rPr>
            <w:rStyle w:val="Hyperlink"/>
          </w:rPr>
          <w:t>https://www.chathamhouse.org/sites/default/files/publications/research/2017-03-20-russia-arms-exporter-connolly-sendstad.pdf</w:t>
        </w:r>
      </w:hyperlink>
    </w:p>
    <w:p w14:paraId="119EA48D" w14:textId="77777777" w:rsidR="0028050D" w:rsidRPr="00960B87" w:rsidRDefault="0028050D" w:rsidP="0028050D">
      <w:pPr>
        <w:rPr>
          <w:sz w:val="14"/>
        </w:rPr>
      </w:pPr>
      <w:r w:rsidRPr="00D54CD0">
        <w:rPr>
          <w:rStyle w:val="StyleUnderline"/>
        </w:rPr>
        <w:t>Defence-industrial production</w:t>
      </w:r>
      <w:r w:rsidRPr="00960B87">
        <w:rPr>
          <w:sz w:val="14"/>
        </w:rPr>
        <w:t xml:space="preserve"> is one of only a few technology-intensive economic sectors in which Russia can be considered a world leader. President Vladimir Putin has affirmed the potential of defence-industrial </w:t>
      </w:r>
      <w:r w:rsidRPr="00D54CD0">
        <w:rPr>
          <w:rStyle w:val="StyleUnderline"/>
        </w:rPr>
        <w:t>activity</w:t>
      </w:r>
      <w:r w:rsidRPr="00960B87">
        <w:rPr>
          <w:sz w:val="14"/>
        </w:rPr>
        <w:t xml:space="preserve"> to ‘</w:t>
      </w:r>
      <w:r w:rsidRPr="00D54CD0">
        <w:rPr>
          <w:rStyle w:val="StyleUnderline"/>
        </w:rPr>
        <w:t>serve as fuel to feed the engines of modernization</w:t>
      </w:r>
      <w:r w:rsidRPr="00960B87">
        <w:rPr>
          <w:sz w:val="14"/>
        </w:rPr>
        <w:t xml:space="preserve"> in [</w:t>
      </w:r>
      <w:r w:rsidRPr="00D54CD0">
        <w:rPr>
          <w:rStyle w:val="StyleUnderline"/>
        </w:rPr>
        <w:t>Russia</w:t>
      </w:r>
      <w:r w:rsidRPr="00960B87">
        <w:rPr>
          <w:sz w:val="14"/>
        </w:rPr>
        <w:t xml:space="preserve">’s] economy’.2 </w:t>
      </w:r>
      <w:r w:rsidRPr="0066437F">
        <w:rPr>
          <w:rStyle w:val="StyleUnderline"/>
        </w:rPr>
        <w:t>However, there has not always been sufficient domestic demand</w:t>
      </w:r>
      <w:r w:rsidRPr="00960B87">
        <w:rPr>
          <w:sz w:val="14"/>
        </w:rPr>
        <w:t xml:space="preserve"> to keep these engines running. </w:t>
      </w:r>
      <w:r w:rsidRPr="0066437F">
        <w:rPr>
          <w:rStyle w:val="StyleUnderline"/>
        </w:rPr>
        <w:t>In the 1990s</w:t>
      </w:r>
      <w:r w:rsidRPr="00960B87">
        <w:rPr>
          <w:sz w:val="14"/>
        </w:rPr>
        <w:t xml:space="preserve">, when defence procurement was drastically reduced, </w:t>
      </w:r>
      <w:r w:rsidRPr="005D70EC">
        <w:rPr>
          <w:rStyle w:val="Emphasis"/>
          <w:highlight w:val="yellow"/>
        </w:rPr>
        <w:t>arms exports</w:t>
      </w:r>
      <w:r w:rsidRPr="005D70EC">
        <w:rPr>
          <w:rStyle w:val="StyleUnderline"/>
          <w:highlight w:val="yellow"/>
        </w:rPr>
        <w:t xml:space="preserve"> kept</w:t>
      </w:r>
      <w:r w:rsidRPr="0066437F">
        <w:rPr>
          <w:rStyle w:val="StyleUnderline"/>
        </w:rPr>
        <w:t xml:space="preserve"> many</w:t>
      </w:r>
      <w:r>
        <w:rPr>
          <w:rStyle w:val="StyleUnderline"/>
        </w:rPr>
        <w:t xml:space="preserve"> </w:t>
      </w:r>
      <w:r w:rsidRPr="0066437F">
        <w:rPr>
          <w:rStyle w:val="StyleUnderline"/>
        </w:rPr>
        <w:t>enterprises afloat</w:t>
      </w:r>
      <w:r w:rsidRPr="00960B87">
        <w:rPr>
          <w:sz w:val="14"/>
        </w:rPr>
        <w:t xml:space="preserve">.3 </w:t>
      </w:r>
      <w:r w:rsidRPr="0066437F">
        <w:rPr>
          <w:rStyle w:val="StyleUnderline"/>
        </w:rPr>
        <w:t xml:space="preserve">Even today, after five years of rapid growth in </w:t>
      </w:r>
      <w:r w:rsidRPr="005D70EC">
        <w:rPr>
          <w:rStyle w:val="StyleUnderline"/>
          <w:highlight w:val="yellow"/>
        </w:rPr>
        <w:t>Russian</w:t>
      </w:r>
      <w:r w:rsidRPr="0066437F">
        <w:rPr>
          <w:rStyle w:val="StyleUnderline"/>
        </w:rPr>
        <w:t xml:space="preserve"> defence spending, </w:t>
      </w:r>
      <w:r w:rsidRPr="00281478">
        <w:rPr>
          <w:rStyle w:val="Emphasis"/>
        </w:rPr>
        <w:t xml:space="preserve">export </w:t>
      </w:r>
      <w:r w:rsidRPr="005D70EC">
        <w:rPr>
          <w:rStyle w:val="Emphasis"/>
          <w:highlight w:val="yellow"/>
        </w:rPr>
        <w:t>markets</w:t>
      </w:r>
      <w:r w:rsidRPr="0066437F">
        <w:rPr>
          <w:rStyle w:val="StyleUnderline"/>
        </w:rPr>
        <w:t xml:space="preserve"> remain important to Russian firms</w:t>
      </w:r>
      <w:r w:rsidRPr="00960B87">
        <w:rPr>
          <w:sz w:val="14"/>
        </w:rPr>
        <w:t xml:space="preserve">. </w:t>
      </w:r>
      <w:r w:rsidRPr="0066437F">
        <w:rPr>
          <w:rStyle w:val="StyleUnderline"/>
        </w:rPr>
        <w:t>These markets are not only a source of current income,</w:t>
      </w:r>
      <w:r>
        <w:rPr>
          <w:rStyle w:val="StyleUnderline"/>
        </w:rPr>
        <w:t xml:space="preserve"> </w:t>
      </w:r>
      <w:r w:rsidRPr="0066437F">
        <w:rPr>
          <w:rStyle w:val="StyleUnderline"/>
        </w:rPr>
        <w:t>but also a potential source of future sales to compensate for the anticipated decline in domestic</w:t>
      </w:r>
      <w:r>
        <w:rPr>
          <w:rStyle w:val="StyleUnderline"/>
        </w:rPr>
        <w:t xml:space="preserve"> </w:t>
      </w:r>
      <w:r w:rsidRPr="0066437F">
        <w:rPr>
          <w:rStyle w:val="StyleUnderline"/>
        </w:rPr>
        <w:t>demand over the next few years</w:t>
      </w:r>
      <w:r w:rsidRPr="00960B87">
        <w:rPr>
          <w:sz w:val="14"/>
        </w:rPr>
        <w:t xml:space="preserve">.4 The defence industry is also socially important, as it accounts for a significant share of employment in Russia. With around 2.5 million workers, it is responsible for over 3 per cent of total employment, and around one-third of employment in manufacturing, with defence-industrial research and development (R&amp;D) and production occupying a dominant place in many cities and regions.5 </w:t>
      </w:r>
      <w:r w:rsidRPr="0066437F">
        <w:rPr>
          <w:rStyle w:val="StyleUnderline"/>
        </w:rPr>
        <w:t xml:space="preserve">Arms </w:t>
      </w:r>
      <w:r w:rsidRPr="005D70EC">
        <w:rPr>
          <w:rStyle w:val="StyleUnderline"/>
          <w:highlight w:val="yellow"/>
        </w:rPr>
        <w:t xml:space="preserve">exports perform </w:t>
      </w:r>
      <w:r w:rsidRPr="005D70EC">
        <w:rPr>
          <w:rStyle w:val="Emphasis"/>
          <w:highlight w:val="yellow"/>
        </w:rPr>
        <w:t>political functions</w:t>
      </w:r>
      <w:r w:rsidRPr="00960B87">
        <w:rPr>
          <w:sz w:val="14"/>
        </w:rPr>
        <w:t xml:space="preserve">. First, </w:t>
      </w:r>
      <w:r w:rsidRPr="005D70EC">
        <w:rPr>
          <w:rStyle w:val="StyleUnderline"/>
          <w:highlight w:val="yellow"/>
        </w:rPr>
        <w:t>they</w:t>
      </w:r>
      <w:r w:rsidRPr="0066437F">
        <w:rPr>
          <w:rStyle w:val="StyleUnderline"/>
        </w:rPr>
        <w:t xml:space="preserve"> help </w:t>
      </w:r>
      <w:r w:rsidRPr="005D70EC">
        <w:rPr>
          <w:rStyle w:val="StyleUnderline"/>
          <w:highlight w:val="yellow"/>
        </w:rPr>
        <w:t xml:space="preserve">support </w:t>
      </w:r>
      <w:r w:rsidRPr="005D70EC">
        <w:rPr>
          <w:rStyle w:val="Emphasis"/>
          <w:highlight w:val="yellow"/>
        </w:rPr>
        <w:t>defence-industrial production</w:t>
      </w:r>
      <w:r w:rsidRPr="0066437F">
        <w:rPr>
          <w:rStyle w:val="StyleUnderline"/>
        </w:rPr>
        <w:t xml:space="preserve"> in</w:t>
      </w:r>
      <w:r>
        <w:rPr>
          <w:rStyle w:val="StyleUnderline"/>
        </w:rPr>
        <w:t xml:space="preserve"> </w:t>
      </w:r>
      <w:r w:rsidRPr="0066437F">
        <w:rPr>
          <w:rStyle w:val="StyleUnderline"/>
        </w:rPr>
        <w:t>areas where domestic demand may be insufficient to maintain production lines</w:t>
      </w:r>
      <w:r w:rsidRPr="00960B87">
        <w:rPr>
          <w:sz w:val="14"/>
        </w:rPr>
        <w:t xml:space="preserve">. </w:t>
      </w:r>
      <w:r w:rsidRPr="005D70EC">
        <w:rPr>
          <w:rStyle w:val="StyleUnderline"/>
          <w:highlight w:val="yellow"/>
        </w:rPr>
        <w:t>This helps preserve</w:t>
      </w:r>
      <w:r>
        <w:rPr>
          <w:rStyle w:val="StyleUnderline"/>
        </w:rPr>
        <w:t xml:space="preserve"> </w:t>
      </w:r>
      <w:r w:rsidRPr="0066437F">
        <w:rPr>
          <w:rStyle w:val="StyleUnderline"/>
        </w:rPr>
        <w:t xml:space="preserve">a wider spectrum of </w:t>
      </w:r>
      <w:r w:rsidRPr="005D70EC">
        <w:rPr>
          <w:rStyle w:val="StyleUnderline"/>
          <w:highlight w:val="yellow"/>
        </w:rPr>
        <w:t>production capabilities</w:t>
      </w:r>
      <w:r w:rsidRPr="0066437F">
        <w:rPr>
          <w:rStyle w:val="StyleUnderline"/>
        </w:rPr>
        <w:t xml:space="preserve"> than might otherwise be possible</w:t>
      </w:r>
      <w:r w:rsidRPr="00960B87">
        <w:rPr>
          <w:sz w:val="14"/>
        </w:rPr>
        <w:t xml:space="preserve">, as was the case during the 1990s. Exports can also be profitable for producers because government spending may contribute towards development costs. Second, </w:t>
      </w:r>
      <w:r w:rsidRPr="005D70EC">
        <w:rPr>
          <w:rStyle w:val="StyleUnderline"/>
          <w:highlight w:val="yellow"/>
        </w:rPr>
        <w:t>arm</w:t>
      </w:r>
      <w:r w:rsidRPr="0066437F">
        <w:rPr>
          <w:rStyle w:val="StyleUnderline"/>
        </w:rPr>
        <w:t xml:space="preserve">aments </w:t>
      </w:r>
      <w:r w:rsidRPr="005D70EC">
        <w:rPr>
          <w:rStyle w:val="StyleUnderline"/>
          <w:highlight w:val="yellow"/>
        </w:rPr>
        <w:t>exports</w:t>
      </w:r>
      <w:r w:rsidRPr="0066437F">
        <w:rPr>
          <w:rStyle w:val="StyleUnderline"/>
        </w:rPr>
        <w:t xml:space="preserve"> can </w:t>
      </w:r>
      <w:r w:rsidRPr="005D70EC">
        <w:rPr>
          <w:rStyle w:val="StyleUnderline"/>
          <w:highlight w:val="yellow"/>
        </w:rPr>
        <w:t xml:space="preserve">serve as a </w:t>
      </w:r>
      <w:r w:rsidRPr="005D70EC">
        <w:rPr>
          <w:rStyle w:val="Emphasis"/>
          <w:highlight w:val="yellow"/>
        </w:rPr>
        <w:t>useful instrument</w:t>
      </w:r>
      <w:r w:rsidRPr="005D70EC">
        <w:rPr>
          <w:rStyle w:val="StyleUnderline"/>
          <w:highlight w:val="yellow"/>
        </w:rPr>
        <w:t xml:space="preserve"> of foreign policy</w:t>
      </w:r>
      <w:r w:rsidRPr="00960B87">
        <w:rPr>
          <w:sz w:val="14"/>
        </w:rPr>
        <w:t xml:space="preserve">. By supporting the formation of linkages with politically aligned states, the Soviet Union used arms sales to expand its spheres of influence and create a more favourable political and strategic situation.6 For the Soviet Union, ‘[p]olitical goals were the dominant factor when the decision to export conventional arms was taken’.7 </w:t>
      </w:r>
      <w:r w:rsidRPr="0066437F">
        <w:rPr>
          <w:rStyle w:val="StyleUnderline"/>
        </w:rPr>
        <w:t xml:space="preserve">Arms </w:t>
      </w:r>
      <w:r w:rsidRPr="005D70EC">
        <w:rPr>
          <w:rStyle w:val="StyleUnderline"/>
          <w:highlight w:val="yellow"/>
        </w:rPr>
        <w:t>exports</w:t>
      </w:r>
      <w:r w:rsidRPr="00960B87">
        <w:rPr>
          <w:sz w:val="14"/>
        </w:rPr>
        <w:t xml:space="preserve"> today </w:t>
      </w:r>
      <w:r w:rsidRPr="005D70EC">
        <w:rPr>
          <w:rStyle w:val="StyleUnderline"/>
          <w:highlight w:val="yellow"/>
        </w:rPr>
        <w:t>help Russia achieve</w:t>
      </w:r>
      <w:r w:rsidRPr="0066437F">
        <w:rPr>
          <w:rStyle w:val="StyleUnderline"/>
        </w:rPr>
        <w:t xml:space="preserve"> a </w:t>
      </w:r>
      <w:r w:rsidRPr="00CF2BEF">
        <w:rPr>
          <w:rStyle w:val="Emphasis"/>
        </w:rPr>
        <w:t>wide range</w:t>
      </w:r>
      <w:r w:rsidRPr="0066437F">
        <w:rPr>
          <w:rStyle w:val="StyleUnderline"/>
        </w:rPr>
        <w:t xml:space="preserve"> of </w:t>
      </w:r>
      <w:r w:rsidRPr="005D70EC">
        <w:rPr>
          <w:rStyle w:val="StyleUnderline"/>
          <w:highlight w:val="yellow"/>
        </w:rPr>
        <w:t>national security</w:t>
      </w:r>
      <w:r w:rsidRPr="0066437F">
        <w:rPr>
          <w:rStyle w:val="StyleUnderline"/>
        </w:rPr>
        <w:t xml:space="preserve"> objectives, including</w:t>
      </w:r>
      <w:r>
        <w:rPr>
          <w:rStyle w:val="StyleUnderline"/>
        </w:rPr>
        <w:t xml:space="preserve"> </w:t>
      </w:r>
      <w:r w:rsidRPr="005D70EC">
        <w:rPr>
          <w:rStyle w:val="StyleUnderline"/>
          <w:highlight w:val="yellow"/>
        </w:rPr>
        <w:t xml:space="preserve">supporting its </w:t>
      </w:r>
      <w:r w:rsidRPr="005D70EC">
        <w:rPr>
          <w:rStyle w:val="Emphasis"/>
          <w:highlight w:val="yellow"/>
        </w:rPr>
        <w:t>image as a global power</w:t>
      </w:r>
      <w:r w:rsidRPr="0066437F">
        <w:rPr>
          <w:rStyle w:val="StyleUnderline"/>
        </w:rPr>
        <w:t xml:space="preserve">, maintaining an independent foreign policy, </w:t>
      </w:r>
      <w:r w:rsidRPr="005D70EC">
        <w:rPr>
          <w:rStyle w:val="Emphasis"/>
          <w:highlight w:val="yellow"/>
        </w:rPr>
        <w:t>expanding its influence</w:t>
      </w:r>
      <w:r w:rsidRPr="005D70EC">
        <w:rPr>
          <w:rStyle w:val="StyleUnderline"/>
          <w:highlight w:val="yellow"/>
        </w:rPr>
        <w:t xml:space="preserve"> in</w:t>
      </w:r>
      <w:r w:rsidRPr="0066437F">
        <w:rPr>
          <w:rStyle w:val="StyleUnderline"/>
        </w:rPr>
        <w:t xml:space="preserve"> the </w:t>
      </w:r>
      <w:r w:rsidRPr="005D70EC">
        <w:rPr>
          <w:rStyle w:val="StyleUnderline"/>
          <w:highlight w:val="yellow"/>
        </w:rPr>
        <w:t>regions to</w:t>
      </w:r>
      <w:r w:rsidRPr="0066437F">
        <w:rPr>
          <w:rStyle w:val="StyleUnderline"/>
        </w:rPr>
        <w:t xml:space="preserve"> which it is able to </w:t>
      </w:r>
      <w:r w:rsidRPr="005D70EC">
        <w:rPr>
          <w:rStyle w:val="StyleUnderline"/>
          <w:highlight w:val="yellow"/>
        </w:rPr>
        <w:t>export arms</w:t>
      </w:r>
      <w:r w:rsidRPr="0066437F">
        <w:rPr>
          <w:rStyle w:val="StyleUnderline"/>
        </w:rPr>
        <w:t>, and initiating and strengthening</w:t>
      </w:r>
      <w:r>
        <w:rPr>
          <w:rStyle w:val="StyleUnderline"/>
        </w:rPr>
        <w:t xml:space="preserve"> </w:t>
      </w:r>
      <w:r w:rsidRPr="0066437F">
        <w:rPr>
          <w:rStyle w:val="StyleUnderline"/>
        </w:rPr>
        <w:t>defence relations</w:t>
      </w:r>
      <w:r w:rsidRPr="00960B87">
        <w:rPr>
          <w:sz w:val="14"/>
        </w:rPr>
        <w:t>.8</w:t>
      </w:r>
    </w:p>
    <w:p w14:paraId="0E1B7836" w14:textId="77777777" w:rsidR="0028050D" w:rsidRDefault="0028050D" w:rsidP="0028050D"/>
    <w:p w14:paraId="4EDF71EE" w14:textId="77777777" w:rsidR="0028050D" w:rsidRPr="007B27B1" w:rsidRDefault="0028050D" w:rsidP="0028050D"/>
    <w:p w14:paraId="6D2287C8" w14:textId="77777777" w:rsidR="0028050D" w:rsidRDefault="0028050D" w:rsidP="0028050D">
      <w:pPr>
        <w:pStyle w:val="Heading3"/>
      </w:pPr>
      <w:r>
        <w:t>AT: No Escalation/No !</w:t>
      </w:r>
    </w:p>
    <w:p w14:paraId="60BFF911" w14:textId="77777777" w:rsidR="0028050D" w:rsidRDefault="0028050D" w:rsidP="0028050D">
      <w:pPr>
        <w:pStyle w:val="Heading4"/>
      </w:pPr>
      <w:r>
        <w:t>Empirics prove escalation---perception of US interference causes China to use nuclear weapons.</w:t>
      </w:r>
    </w:p>
    <w:p w14:paraId="3FC2F34B" w14:textId="77777777" w:rsidR="0028050D" w:rsidRPr="00B00075" w:rsidRDefault="0028050D" w:rsidP="0028050D">
      <w:r w:rsidRPr="00DF4C7B">
        <w:t>Caitlin</w:t>
      </w:r>
      <w:r>
        <w:rPr>
          <w:b/>
          <w:sz w:val="26"/>
          <w:szCs w:val="26"/>
        </w:rPr>
        <w:t xml:space="preserve"> </w:t>
      </w:r>
      <w:r w:rsidRPr="00866976">
        <w:rPr>
          <w:b/>
          <w:sz w:val="26"/>
          <w:szCs w:val="26"/>
        </w:rPr>
        <w:t>Talmadge 18</w:t>
      </w:r>
      <w:r>
        <w:t xml:space="preserve">, Associate Professor in the Edmund A. Walsh School of Foreign Service and a core faculty member of the Security Studies Program, “Why a U.S.-Chinese War Could Spiral Out of Control”, November/December 2018, </w:t>
      </w:r>
      <w:hyperlink r:id="rId68" w:history="1">
        <w:r w:rsidRPr="00347EE1">
          <w:rPr>
            <w:rStyle w:val="Hyperlink"/>
          </w:rPr>
          <w:t>https://www.foreignaffairs.com/articles/china/2018-10-15/beijings-nuclear-option</w:t>
        </w:r>
      </w:hyperlink>
    </w:p>
    <w:p w14:paraId="34FC5039" w14:textId="77777777" w:rsidR="0028050D" w:rsidRPr="00DF4C7B" w:rsidRDefault="0028050D" w:rsidP="0028050D">
      <w:pPr>
        <w:rPr>
          <w:sz w:val="14"/>
        </w:rPr>
      </w:pPr>
      <w:r w:rsidRPr="00DF4C7B">
        <w:rPr>
          <w:sz w:val="14"/>
        </w:rPr>
        <w:t xml:space="preserve">The danger lies in </w:t>
      </w:r>
      <w:r w:rsidRPr="00F47679">
        <w:rPr>
          <w:rStyle w:val="StyleUnderline"/>
        </w:rPr>
        <w:t>wartime developments</w:t>
      </w:r>
      <w:r w:rsidRPr="00DF4C7B">
        <w:rPr>
          <w:sz w:val="14"/>
        </w:rPr>
        <w:t xml:space="preserve"> that </w:t>
      </w:r>
      <w:r w:rsidRPr="00F47679">
        <w:rPr>
          <w:rStyle w:val="StyleUnderline"/>
        </w:rPr>
        <w:t>could shift Chinas assumptions about U.S. intentions</w:t>
      </w:r>
      <w:r w:rsidRPr="00DF4C7B">
        <w:rPr>
          <w:sz w:val="14"/>
        </w:rPr>
        <w:t xml:space="preserve">. </w:t>
      </w:r>
      <w:r w:rsidRPr="00F47679">
        <w:rPr>
          <w:rStyle w:val="StyleUnderline"/>
        </w:rPr>
        <w:t xml:space="preserve">If </w:t>
      </w:r>
      <w:r w:rsidRPr="005D70EC">
        <w:rPr>
          <w:rStyle w:val="StyleUnderline"/>
          <w:highlight w:val="yellow"/>
        </w:rPr>
        <w:t>Beijing</w:t>
      </w:r>
      <w:r w:rsidRPr="00F47679">
        <w:rPr>
          <w:rStyle w:val="StyleUnderline"/>
        </w:rPr>
        <w:t xml:space="preserve"> interprets the erosion of its sea- and land-based nuclear forces as a deliberate effort to destroy its nuclear deterrent, or perhaps even as a prelude to a nuclear attack, it </w:t>
      </w:r>
      <w:r w:rsidRPr="005D70EC">
        <w:rPr>
          <w:rStyle w:val="StyleUnderline"/>
          <w:highlight w:val="yellow"/>
        </w:rPr>
        <w:t>might see limited</w:t>
      </w:r>
      <w:r w:rsidRPr="00F47679">
        <w:rPr>
          <w:rStyle w:val="StyleUnderline"/>
        </w:rPr>
        <w:t xml:space="preserve"> nuclear </w:t>
      </w:r>
      <w:r w:rsidRPr="005D70EC">
        <w:rPr>
          <w:rStyle w:val="StyleUnderline"/>
          <w:highlight w:val="yellow"/>
        </w:rPr>
        <w:t>escalation as a way to force</w:t>
      </w:r>
      <w:r w:rsidRPr="00F47679">
        <w:rPr>
          <w:rStyle w:val="StyleUnderline"/>
        </w:rPr>
        <w:t xml:space="preserve"> an </w:t>
      </w:r>
      <w:r w:rsidRPr="005D70EC">
        <w:rPr>
          <w:rStyle w:val="StyleUnderline"/>
          <w:highlight w:val="yellow"/>
        </w:rPr>
        <w:t>end to</w:t>
      </w:r>
      <w:r w:rsidRPr="00F47679">
        <w:rPr>
          <w:rStyle w:val="StyleUnderline"/>
        </w:rPr>
        <w:t xml:space="preserve"> the </w:t>
      </w:r>
      <w:r w:rsidRPr="005D70EC">
        <w:rPr>
          <w:rStyle w:val="StyleUnderline"/>
          <w:highlight w:val="yellow"/>
        </w:rPr>
        <w:t>conflict</w:t>
      </w:r>
      <w:r w:rsidRPr="005D70EC">
        <w:rPr>
          <w:sz w:val="14"/>
          <w:highlight w:val="yellow"/>
        </w:rPr>
        <w:t>.</w:t>
      </w:r>
      <w:r w:rsidRPr="00DF4C7B">
        <w:rPr>
          <w:sz w:val="14"/>
        </w:rPr>
        <w:t xml:space="preserve"> For example, </w:t>
      </w:r>
      <w:r w:rsidRPr="005D70EC">
        <w:rPr>
          <w:rStyle w:val="Emphasis"/>
          <w:highlight w:val="yellow"/>
        </w:rPr>
        <w:t>China could use nuclear weapons</w:t>
      </w:r>
      <w:r w:rsidRPr="005D70EC">
        <w:rPr>
          <w:highlight w:val="yellow"/>
          <w:u w:val="single"/>
        </w:rPr>
        <w:t xml:space="preserve"> to</w:t>
      </w:r>
      <w:r w:rsidRPr="00DF4C7B">
        <w:t xml:space="preserve"> </w:t>
      </w:r>
      <w:r w:rsidRPr="00DF4C7B">
        <w:rPr>
          <w:u w:val="single"/>
        </w:rPr>
        <w:t xml:space="preserve">instantaneously </w:t>
      </w:r>
      <w:r w:rsidRPr="005D70EC">
        <w:rPr>
          <w:rStyle w:val="Emphasis"/>
          <w:highlight w:val="yellow"/>
        </w:rPr>
        <w:t>destroy</w:t>
      </w:r>
      <w:r w:rsidRPr="00F47679">
        <w:rPr>
          <w:rStyle w:val="Emphasis"/>
        </w:rPr>
        <w:t xml:space="preserve"> the </w:t>
      </w:r>
      <w:r w:rsidRPr="005D70EC">
        <w:rPr>
          <w:rStyle w:val="Emphasis"/>
          <w:highlight w:val="yellow"/>
        </w:rPr>
        <w:t>U.S. air bases</w:t>
      </w:r>
      <w:r w:rsidRPr="00F47679">
        <w:rPr>
          <w:rStyle w:val="StyleUnderline"/>
        </w:rPr>
        <w:t xml:space="preserve"> that posed the biggest threat to its arsenal</w:t>
      </w:r>
      <w:r w:rsidRPr="00DF4C7B">
        <w:rPr>
          <w:sz w:val="14"/>
        </w:rPr>
        <w:t xml:space="preserve">. It could also launch a nuclear strike with no direct military purpose-on an unpopulated area or at sea-as a way to signal that the United States had crossed a redline. </w:t>
      </w:r>
      <w:r w:rsidRPr="00A02CC8">
        <w:rPr>
          <w:rStyle w:val="Emphasis"/>
        </w:rPr>
        <w:t xml:space="preserve">If such escalation appears far-fetched, </w:t>
      </w:r>
      <w:r w:rsidRPr="005D70EC">
        <w:rPr>
          <w:rStyle w:val="Emphasis"/>
          <w:highlight w:val="yellow"/>
        </w:rPr>
        <w:t xml:space="preserve">China's history suggests </w:t>
      </w:r>
      <w:r w:rsidRPr="00DF4C7B">
        <w:rPr>
          <w:rStyle w:val="Emphasis"/>
        </w:rPr>
        <w:t>otherwise</w:t>
      </w:r>
      <w:r w:rsidRPr="00DF4C7B">
        <w:rPr>
          <w:sz w:val="14"/>
        </w:rPr>
        <w:t xml:space="preserve">. </w:t>
      </w:r>
      <w:r w:rsidRPr="005D70EC">
        <w:rPr>
          <w:rStyle w:val="StyleUnderline"/>
          <w:highlight w:val="yellow"/>
        </w:rPr>
        <w:t>In 1969</w:t>
      </w:r>
      <w:r w:rsidRPr="00A02CC8">
        <w:rPr>
          <w:rStyle w:val="StyleUnderline"/>
        </w:rPr>
        <w:t xml:space="preserve">, similar </w:t>
      </w:r>
      <w:r w:rsidRPr="005D70EC">
        <w:rPr>
          <w:rStyle w:val="StyleUnderline"/>
          <w:highlight w:val="yellow"/>
        </w:rPr>
        <w:t>dynamics brought China to the brink</w:t>
      </w:r>
      <w:r w:rsidRPr="00A02CC8">
        <w:rPr>
          <w:rStyle w:val="StyleUnderline"/>
        </w:rPr>
        <w:t xml:space="preserve"> of nuclear war </w:t>
      </w:r>
      <w:r w:rsidRPr="005D70EC">
        <w:rPr>
          <w:rStyle w:val="StyleUnderline"/>
          <w:highlight w:val="yellow"/>
        </w:rPr>
        <w:t>with the Soviet Union</w:t>
      </w:r>
      <w:r w:rsidRPr="00DF4C7B">
        <w:rPr>
          <w:sz w:val="14"/>
        </w:rPr>
        <w:t xml:space="preserve">. In early March of that year, </w:t>
      </w:r>
      <w:r w:rsidRPr="00A02CC8">
        <w:rPr>
          <w:rStyle w:val="StyleUnderline"/>
        </w:rPr>
        <w:t>Chinese troops ambushed Soviet guards amid rising tensions over a disputed border area</w:t>
      </w:r>
      <w:r w:rsidRPr="00DF4C7B">
        <w:rPr>
          <w:sz w:val="14"/>
        </w:rPr>
        <w:t>. Less than two weeks later, the two countries were fighting an undeclared border war with heavy artillery and aircraft</w:t>
      </w:r>
      <w:r w:rsidRPr="00A02CC8">
        <w:rPr>
          <w:rStyle w:val="StyleUnderline"/>
        </w:rPr>
        <w:t xml:space="preserve">. The </w:t>
      </w:r>
      <w:r w:rsidRPr="005D70EC">
        <w:rPr>
          <w:rStyle w:val="StyleUnderline"/>
          <w:highlight w:val="yellow"/>
        </w:rPr>
        <w:t>conflict quickly escalated</w:t>
      </w:r>
      <w:r w:rsidRPr="00A02CC8">
        <w:rPr>
          <w:rStyle w:val="StyleUnderline"/>
        </w:rPr>
        <w:t xml:space="preserve"> beyond what Chinese leaders had expected</w:t>
      </w:r>
      <w:r w:rsidRPr="00DF4C7B">
        <w:rPr>
          <w:sz w:val="14"/>
        </w:rPr>
        <w:t xml:space="preserve">, and before the end of March, Moscow was making thinly veiled nuclear threats to pressure China to back down. Chinese leaders initially dismissed these warnings, only to radically upgrade their threat assessment once they learned that the Soviets had privately discussed nuclear attack plans with other countries. </w:t>
      </w:r>
      <w:r w:rsidRPr="00B00075">
        <w:rPr>
          <w:rStyle w:val="StyleUnderline"/>
        </w:rPr>
        <w:t>Moscow never intended to follow through on its nuclear threat, archives would later reveal, but Chinese leaders believed otherwise</w:t>
      </w:r>
      <w:r w:rsidRPr="00DF4C7B">
        <w:rPr>
          <w:sz w:val="14"/>
        </w:rPr>
        <w:t xml:space="preserve">. On three separate occasions, they were convinced that a Soviet nuclear attack was imminent. Once, when Moscow sent representatives to talks in Beijing, </w:t>
      </w:r>
      <w:r w:rsidRPr="00B00075">
        <w:rPr>
          <w:rStyle w:val="StyleUnderline"/>
        </w:rPr>
        <w:t>China suspected that the plane transporting the delegation was in fact carrying nuclear weapons</w:t>
      </w:r>
      <w:r w:rsidRPr="00DF4C7B">
        <w:rPr>
          <w:sz w:val="14"/>
        </w:rPr>
        <w:t xml:space="preserve">. </w:t>
      </w:r>
      <w:r w:rsidRPr="00B00075">
        <w:rPr>
          <w:rStyle w:val="StyleUnderline"/>
        </w:rPr>
        <w:t xml:space="preserve">Increasingly fearful, China test-fired a thermonuclear weapon in the Lop Nur desert and put its rudimentary nuclear forces on alert-a dangerous step in itself, as it </w:t>
      </w:r>
      <w:r w:rsidRPr="00B00075">
        <w:rPr>
          <w:rStyle w:val="Emphasis"/>
        </w:rPr>
        <w:t>increased the risk of</w:t>
      </w:r>
      <w:r w:rsidRPr="00B00075">
        <w:rPr>
          <w:rStyle w:val="StyleUnderline"/>
        </w:rPr>
        <w:t xml:space="preserve"> an unauthorized or </w:t>
      </w:r>
      <w:r w:rsidRPr="00B00075">
        <w:rPr>
          <w:rStyle w:val="Emphasis"/>
        </w:rPr>
        <w:t>accidental launch</w:t>
      </w:r>
      <w:r w:rsidRPr="00DF4C7B">
        <w:rPr>
          <w:sz w:val="14"/>
        </w:rPr>
        <w:t xml:space="preserve">. Only after numerous preparations for Soviet nuclear attacks that never came did Beijing finally agree to negotiations. </w:t>
      </w:r>
      <w:r w:rsidRPr="00B00075">
        <w:rPr>
          <w:rStyle w:val="StyleUnderline"/>
        </w:rPr>
        <w:t>China is a different country today than it was in the time of Mao Zedong</w:t>
      </w:r>
      <w:r w:rsidRPr="00DF4C7B">
        <w:rPr>
          <w:sz w:val="14"/>
        </w:rPr>
        <w:t xml:space="preserve">, </w:t>
      </w:r>
      <w:r w:rsidRPr="00B00075">
        <w:rPr>
          <w:rStyle w:val="StyleUnderline"/>
        </w:rPr>
        <w:t>but t</w:t>
      </w:r>
      <w:r w:rsidRPr="00AF1DD6">
        <w:rPr>
          <w:rStyle w:val="StyleUnderline"/>
        </w:rPr>
        <w:t>he</w:t>
      </w:r>
      <w:r w:rsidRPr="00B00075">
        <w:rPr>
          <w:rStyle w:val="StyleUnderline"/>
        </w:rPr>
        <w:t xml:space="preserve"> 1969 conflict offers important lessons</w:t>
      </w:r>
      <w:r w:rsidRPr="00DF4C7B">
        <w:rPr>
          <w:sz w:val="14"/>
        </w:rPr>
        <w:t xml:space="preserve">. China started a war in which it believed nuclear weapons would be irrelevant, even though the Soviet arsenal was several orders of magnitude larger than China's, just as the U.S. arsenal dwarfs Chinas today. Once the conventional war did not go as planned, the Chinese reversed their assessment of the possibility of a nuclear attack to a degree bordering on paranoia. Most worrying, </w:t>
      </w:r>
      <w:r w:rsidRPr="005D70EC">
        <w:rPr>
          <w:rStyle w:val="StyleUnderline"/>
          <w:highlight w:val="yellow"/>
        </w:rPr>
        <w:t>China signaled</w:t>
      </w:r>
      <w:r w:rsidRPr="00B00075">
        <w:rPr>
          <w:rStyle w:val="StyleUnderline"/>
        </w:rPr>
        <w:t xml:space="preserve"> that </w:t>
      </w:r>
      <w:r w:rsidRPr="005D70EC">
        <w:rPr>
          <w:rStyle w:val="StyleUnderline"/>
          <w:highlight w:val="yellow"/>
        </w:rPr>
        <w:t>it was</w:t>
      </w:r>
      <w:r w:rsidRPr="00B00075">
        <w:rPr>
          <w:rStyle w:val="StyleUnderline"/>
        </w:rPr>
        <w:t xml:space="preserve"> actually </w:t>
      </w:r>
      <w:r w:rsidRPr="005D70EC">
        <w:rPr>
          <w:rStyle w:val="StyleUnderline"/>
          <w:highlight w:val="yellow"/>
        </w:rPr>
        <w:t>considering using</w:t>
      </w:r>
      <w:r w:rsidRPr="00B00075">
        <w:rPr>
          <w:rStyle w:val="StyleUnderline"/>
        </w:rPr>
        <w:t xml:space="preserve"> its </w:t>
      </w:r>
      <w:r w:rsidRPr="005D70EC">
        <w:rPr>
          <w:rStyle w:val="StyleUnderline"/>
          <w:highlight w:val="yellow"/>
        </w:rPr>
        <w:t>nuclear weapons,</w:t>
      </w:r>
      <w:r w:rsidRPr="00B00075">
        <w:rPr>
          <w:rStyle w:val="StyleUnderline"/>
        </w:rPr>
        <w:t xml:space="preserve"> even though it had to expect devastating retaliation</w:t>
      </w:r>
      <w:r w:rsidRPr="00DF4C7B">
        <w:rPr>
          <w:sz w:val="14"/>
        </w:rPr>
        <w:t xml:space="preserve">. Ambiguous wartime information and worst-case thinking led it to take nuclear risks it would have considered unthinkable only months earlier. </w:t>
      </w:r>
      <w:r w:rsidRPr="00B00075">
        <w:rPr>
          <w:rStyle w:val="StyleUnderline"/>
        </w:rPr>
        <w:t>This pattern could unfold again today</w:t>
      </w:r>
      <w:r w:rsidRPr="00DF4C7B">
        <w:rPr>
          <w:sz w:val="14"/>
        </w:rPr>
        <w:t>.</w:t>
      </w:r>
    </w:p>
    <w:p w14:paraId="4E9E7B97" w14:textId="77777777" w:rsidR="0028050D" w:rsidRPr="007B27B1" w:rsidRDefault="0028050D" w:rsidP="0028050D"/>
    <w:p w14:paraId="30F82460" w14:textId="77777777" w:rsidR="0028050D" w:rsidRPr="00AF1DD6" w:rsidRDefault="0028050D" w:rsidP="0028050D">
      <w:pPr>
        <w:pStyle w:val="Heading4"/>
      </w:pPr>
      <w:r>
        <w:t xml:space="preserve">Even aside from armed or nuclear conflict---U.S.-Sino war still </w:t>
      </w:r>
      <w:r>
        <w:rPr>
          <w:u w:val="single"/>
        </w:rPr>
        <w:t>causes extinction</w:t>
      </w:r>
      <w:r>
        <w:t>---global warming co-op is key</w:t>
      </w:r>
    </w:p>
    <w:p w14:paraId="3A984C85" w14:textId="77777777" w:rsidR="0028050D" w:rsidRPr="00C70820" w:rsidRDefault="0028050D" w:rsidP="0028050D">
      <w:r w:rsidRPr="00AF1DD6">
        <w:t xml:space="preserve">Michael </w:t>
      </w:r>
      <w:r w:rsidRPr="00C70820">
        <w:rPr>
          <w:rStyle w:val="Style13ptBold"/>
        </w:rPr>
        <w:t xml:space="preserve">Klare </w:t>
      </w:r>
      <w:r w:rsidRPr="00AF1DD6">
        <w:t>2/19/20</w:t>
      </w:r>
      <w:r w:rsidRPr="00C70820">
        <w:rPr>
          <w:rStyle w:val="Style13ptBold"/>
        </w:rPr>
        <w:t>19</w:t>
      </w:r>
      <w:r>
        <w:t>, Five College Professor of Program in Peace and World Security Studies at Hampshire College in Amherst, "War With China? It’s Already Under Way”, americanempireproject.com/blog/war-with-china/</w:t>
      </w:r>
    </w:p>
    <w:p w14:paraId="7FBC5564" w14:textId="77777777" w:rsidR="0028050D" w:rsidRPr="00C70820" w:rsidRDefault="0028050D" w:rsidP="0028050D">
      <w:r w:rsidRPr="00AF1DD6">
        <w:rPr>
          <w:sz w:val="16"/>
        </w:rPr>
        <w:t xml:space="preserve">As Admiral Davidson suggests, </w:t>
      </w:r>
      <w:r w:rsidRPr="005D70EC">
        <w:rPr>
          <w:rStyle w:val="StyleUnderline"/>
          <w:highlight w:val="yellow"/>
        </w:rPr>
        <w:t>one</w:t>
      </w:r>
      <w:r w:rsidRPr="00074E20">
        <w:rPr>
          <w:rStyle w:val="StyleUnderline"/>
        </w:rPr>
        <w:t xml:space="preserve"> possible </w:t>
      </w:r>
      <w:r w:rsidRPr="005D70EC">
        <w:rPr>
          <w:rStyle w:val="StyleUnderline"/>
          <w:highlight w:val="yellow"/>
        </w:rPr>
        <w:t>outcome of</w:t>
      </w:r>
      <w:r w:rsidRPr="00074E20">
        <w:rPr>
          <w:rStyle w:val="StyleUnderline"/>
        </w:rPr>
        <w:t xml:space="preserve"> the ongoing cold </w:t>
      </w:r>
      <w:r w:rsidRPr="005D70EC">
        <w:rPr>
          <w:rStyle w:val="StyleUnderline"/>
          <w:highlight w:val="yellow"/>
        </w:rPr>
        <w:t xml:space="preserve">war with China could be </w:t>
      </w:r>
      <w:r w:rsidRPr="005D70EC">
        <w:rPr>
          <w:rStyle w:val="Emphasis"/>
          <w:highlight w:val="yellow"/>
        </w:rPr>
        <w:t>armed conflict</w:t>
      </w:r>
      <w:r w:rsidRPr="00AF1DD6">
        <w:rPr>
          <w:sz w:val="16"/>
        </w:rPr>
        <w:t xml:space="preserve"> of the traditional sort. </w:t>
      </w:r>
      <w:r w:rsidRPr="00074E20">
        <w:rPr>
          <w:rStyle w:val="StyleUnderline"/>
        </w:rPr>
        <w:t xml:space="preserve">Such </w:t>
      </w:r>
      <w:r w:rsidRPr="005D70EC">
        <w:rPr>
          <w:rStyle w:val="StyleUnderline"/>
          <w:highlight w:val="yellow"/>
        </w:rPr>
        <w:t>an encounter</w:t>
      </w:r>
      <w:r w:rsidRPr="00074E20">
        <w:rPr>
          <w:rStyle w:val="StyleUnderline"/>
        </w:rPr>
        <w:t>,</w:t>
      </w:r>
      <w:r w:rsidRPr="00AF1DD6">
        <w:rPr>
          <w:sz w:val="16"/>
        </w:rPr>
        <w:t xml:space="preserve"> in turn</w:t>
      </w:r>
      <w:r w:rsidRPr="00074E20">
        <w:rPr>
          <w:rStyle w:val="StyleUnderline"/>
        </w:rPr>
        <w:t xml:space="preserve">, could escalate </w:t>
      </w:r>
      <w:r w:rsidRPr="005D70EC">
        <w:rPr>
          <w:rStyle w:val="StyleUnderline"/>
          <w:highlight w:val="yellow"/>
        </w:rPr>
        <w:t xml:space="preserve">to the </w:t>
      </w:r>
      <w:r w:rsidRPr="005D70EC">
        <w:rPr>
          <w:rStyle w:val="Emphasis"/>
          <w:highlight w:val="yellow"/>
        </w:rPr>
        <w:t>nuclear level</w:t>
      </w:r>
      <w:r w:rsidRPr="005D70EC">
        <w:rPr>
          <w:rStyle w:val="StyleUnderline"/>
          <w:highlight w:val="yellow"/>
        </w:rPr>
        <w:t>,</w:t>
      </w:r>
      <w:r w:rsidRPr="00AF1DD6">
        <w:rPr>
          <w:sz w:val="16"/>
        </w:rPr>
        <w:t xml:space="preserve"> </w:t>
      </w:r>
      <w:r w:rsidRPr="00074E20">
        <w:rPr>
          <w:rStyle w:val="StyleUnderline"/>
        </w:rPr>
        <w:t xml:space="preserve">resulting in mutual annihilation. </w:t>
      </w:r>
      <w:r w:rsidRPr="005D70EC">
        <w:rPr>
          <w:rStyle w:val="StyleUnderline"/>
          <w:highlight w:val="yellow"/>
        </w:rPr>
        <w:t>A war involving</w:t>
      </w:r>
      <w:r w:rsidRPr="00074E20">
        <w:rPr>
          <w:rStyle w:val="StyleUnderline"/>
        </w:rPr>
        <w:t xml:space="preserve"> only “</w:t>
      </w:r>
      <w:r w:rsidRPr="005D70EC">
        <w:rPr>
          <w:rStyle w:val="StyleUnderline"/>
          <w:highlight w:val="yellow"/>
        </w:rPr>
        <w:t>conventional” forces would</w:t>
      </w:r>
      <w:r w:rsidRPr="00074E20">
        <w:rPr>
          <w:rStyle w:val="StyleUnderline"/>
        </w:rPr>
        <w:t xml:space="preserve"> itself </w:t>
      </w:r>
      <w:r w:rsidRPr="00AF1DD6">
        <w:rPr>
          <w:rStyle w:val="Emphasis"/>
        </w:rPr>
        <w:t xml:space="preserve">undoubtedly </w:t>
      </w:r>
      <w:r w:rsidRPr="005D70EC">
        <w:rPr>
          <w:rStyle w:val="Emphasis"/>
          <w:highlight w:val="yellow"/>
        </w:rPr>
        <w:t>be devastating</w:t>
      </w:r>
      <w:r w:rsidRPr="00AF1DD6">
        <w:rPr>
          <w:sz w:val="16"/>
        </w:rPr>
        <w:t xml:space="preserve"> and lead to widespread suffering, </w:t>
      </w:r>
      <w:r w:rsidRPr="00074E20">
        <w:rPr>
          <w:rStyle w:val="StyleUnderline"/>
        </w:rPr>
        <w:t>not to mention the collapse of the global economy.</w:t>
      </w:r>
      <w:r>
        <w:rPr>
          <w:rStyle w:val="StyleUnderline"/>
        </w:rPr>
        <w:t xml:space="preserve"> </w:t>
      </w:r>
      <w:r w:rsidRPr="00AF1DD6">
        <w:rPr>
          <w:sz w:val="16"/>
        </w:rPr>
        <w:t>Even if a shooting war doesn’t erupt, however</w:t>
      </w:r>
      <w:r w:rsidRPr="00074E20">
        <w:rPr>
          <w:rStyle w:val="StyleUnderline"/>
        </w:rPr>
        <w:t xml:space="preserve">, a long-term </w:t>
      </w:r>
      <w:r w:rsidRPr="005D70EC">
        <w:rPr>
          <w:rStyle w:val="StyleUnderline"/>
          <w:highlight w:val="yellow"/>
        </w:rPr>
        <w:t>geopolitical war</w:t>
      </w:r>
      <w:r w:rsidRPr="00074E20">
        <w:rPr>
          <w:rStyle w:val="StyleUnderline"/>
        </w:rPr>
        <w:t xml:space="preserve"> of attrition between the U.S. and China </w:t>
      </w:r>
      <w:r w:rsidRPr="005D70EC">
        <w:rPr>
          <w:rStyle w:val="StyleUnderline"/>
          <w:highlight w:val="yellow"/>
        </w:rPr>
        <w:t>will,</w:t>
      </w:r>
      <w:r w:rsidRPr="00074E20">
        <w:rPr>
          <w:rStyle w:val="StyleUnderline"/>
        </w:rPr>
        <w:t xml:space="preserve"> </w:t>
      </w:r>
      <w:r w:rsidRPr="00AF1DD6">
        <w:rPr>
          <w:sz w:val="16"/>
        </w:rPr>
        <w:t xml:space="preserve">in the end, </w:t>
      </w:r>
      <w:r w:rsidRPr="005D70EC">
        <w:rPr>
          <w:rStyle w:val="StyleUnderline"/>
          <w:highlight w:val="yellow"/>
        </w:rPr>
        <w:t>have</w:t>
      </w:r>
      <w:r w:rsidRPr="00074E20">
        <w:rPr>
          <w:rStyle w:val="StyleUnderline"/>
        </w:rPr>
        <w:t xml:space="preserve"> debilitating and possibly </w:t>
      </w:r>
      <w:r w:rsidRPr="005D70EC">
        <w:rPr>
          <w:rStyle w:val="Emphasis"/>
          <w:highlight w:val="yellow"/>
        </w:rPr>
        <w:t xml:space="preserve">catastrophic </w:t>
      </w:r>
      <w:r w:rsidRPr="005D70EC">
        <w:rPr>
          <w:rStyle w:val="StyleUnderline"/>
          <w:highlight w:val="yellow"/>
        </w:rPr>
        <w:t>consequences</w:t>
      </w:r>
      <w:r w:rsidRPr="00074E20">
        <w:rPr>
          <w:rStyle w:val="StyleUnderline"/>
        </w:rPr>
        <w:t xml:space="preserve"> for both sides</w:t>
      </w:r>
      <w:r w:rsidRPr="00AF1DD6">
        <w:rPr>
          <w:sz w:val="16"/>
        </w:rPr>
        <w:t xml:space="preserve">. Take the trade war, for example. If that’s not resolved soon in a positive manner, continuing high U.S. tariffs on Chinese imports will severely curb Chinese economic growth and so weaken the world economy as a whole, punishing every nation on Earth, including this one. High tariffs will also increase costs for American consumers and endanger the prosperity and survival of many firms that rely on Chinese raw materials and components. </w:t>
      </w:r>
      <w:r w:rsidRPr="005D70EC">
        <w:rPr>
          <w:rStyle w:val="StyleUnderline"/>
          <w:highlight w:val="yellow"/>
        </w:rPr>
        <w:t>This</w:t>
      </w:r>
      <w:r w:rsidRPr="00074E20">
        <w:rPr>
          <w:rStyle w:val="StyleUnderline"/>
        </w:rPr>
        <w:t xml:space="preserve"> new brand of </w:t>
      </w:r>
      <w:r w:rsidRPr="005D70EC">
        <w:rPr>
          <w:rStyle w:val="StyleUnderline"/>
          <w:highlight w:val="yellow"/>
        </w:rPr>
        <w:t>war will</w:t>
      </w:r>
      <w:r w:rsidRPr="00074E20">
        <w:rPr>
          <w:rStyle w:val="StyleUnderline"/>
        </w:rPr>
        <w:t xml:space="preserve"> also </w:t>
      </w:r>
      <w:r w:rsidRPr="005D70EC">
        <w:rPr>
          <w:rStyle w:val="StyleUnderline"/>
          <w:highlight w:val="yellow"/>
        </w:rPr>
        <w:t>ensure</w:t>
      </w:r>
      <w:r w:rsidRPr="00074E20">
        <w:rPr>
          <w:rStyle w:val="StyleUnderline"/>
        </w:rPr>
        <w:t xml:space="preserve"> that already sky-high defense </w:t>
      </w:r>
      <w:r w:rsidRPr="005D70EC">
        <w:rPr>
          <w:rStyle w:val="StyleUnderline"/>
          <w:highlight w:val="yellow"/>
        </w:rPr>
        <w:t>expenditures</w:t>
      </w:r>
      <w:r w:rsidRPr="00074E20">
        <w:rPr>
          <w:rStyle w:val="StyleUnderline"/>
        </w:rPr>
        <w:t xml:space="preserve"> will continue to </w:t>
      </w:r>
      <w:r w:rsidRPr="005D70EC">
        <w:rPr>
          <w:rStyle w:val="StyleUnderline"/>
          <w:highlight w:val="yellow"/>
        </w:rPr>
        <w:t xml:space="preserve">rise, </w:t>
      </w:r>
      <w:r w:rsidRPr="005D70EC">
        <w:rPr>
          <w:rStyle w:val="Emphasis"/>
          <w:highlight w:val="yellow"/>
        </w:rPr>
        <w:t>diverting</w:t>
      </w:r>
      <w:r w:rsidRPr="00AF1DD6">
        <w:rPr>
          <w:rStyle w:val="Emphasis"/>
        </w:rPr>
        <w:t xml:space="preserve"> funds</w:t>
      </w:r>
      <w:r w:rsidRPr="00074E20">
        <w:rPr>
          <w:rStyle w:val="StyleUnderline"/>
        </w:rPr>
        <w:t xml:space="preserve"> </w:t>
      </w:r>
      <w:r w:rsidRPr="005D70EC">
        <w:rPr>
          <w:rStyle w:val="StyleUnderline"/>
          <w:highlight w:val="yellow"/>
        </w:rPr>
        <w:t>from</w:t>
      </w:r>
      <w:r w:rsidRPr="00074E20">
        <w:rPr>
          <w:rStyle w:val="StyleUnderline"/>
        </w:rPr>
        <w:t xml:space="preserve"> vital needs like </w:t>
      </w:r>
      <w:r w:rsidRPr="005D70EC">
        <w:rPr>
          <w:rStyle w:val="StyleUnderline"/>
          <w:highlight w:val="yellow"/>
        </w:rPr>
        <w:t>education, health, infrastructure, and</w:t>
      </w:r>
      <w:r w:rsidRPr="00074E20">
        <w:rPr>
          <w:rStyle w:val="StyleUnderline"/>
        </w:rPr>
        <w:t xml:space="preserve"> </w:t>
      </w:r>
      <w:r w:rsidRPr="00AF1DD6">
        <w:rPr>
          <w:rStyle w:val="Emphasis"/>
        </w:rPr>
        <w:t xml:space="preserve">the </w:t>
      </w:r>
      <w:r w:rsidRPr="005D70EC">
        <w:rPr>
          <w:rStyle w:val="Emphasis"/>
          <w:highlight w:val="yellow"/>
        </w:rPr>
        <w:t>environment</w:t>
      </w:r>
      <w:r w:rsidRPr="00074E20">
        <w:rPr>
          <w:rStyle w:val="StyleUnderline"/>
        </w:rPr>
        <w:t>.</w:t>
      </w:r>
      <w:r w:rsidRPr="00AF1DD6">
        <w:rPr>
          <w:sz w:val="16"/>
        </w:rPr>
        <w:t xml:space="preserve"> Meanwhile, preparations for a future war with China have already become the number one priority at the Pentagon, crowding out all other considerations. “While we’re focused on ongoing operations,” acting Secretary of Defense Patrick Shanahan reportedly told his senior staff on his first day in office this January, “remember China, China, China.” </w:t>
      </w:r>
      <w:r w:rsidRPr="00074E20">
        <w:rPr>
          <w:rStyle w:val="StyleUnderline"/>
        </w:rPr>
        <w:t xml:space="preserve">Perhaps the greatest victim of this ongoing conflict will be planet Earth itself and all the creatures, humans included, who inhabit it. As the world’s top two emitters of climate-altering greenhouse gases, </w:t>
      </w:r>
      <w:r w:rsidRPr="005D70EC">
        <w:rPr>
          <w:rStyle w:val="StyleUnderline"/>
          <w:highlight w:val="yellow"/>
        </w:rPr>
        <w:t xml:space="preserve">the U.S. and China must work together to </w:t>
      </w:r>
      <w:r w:rsidRPr="005D70EC">
        <w:rPr>
          <w:rStyle w:val="Emphasis"/>
          <w:highlight w:val="yellow"/>
        </w:rPr>
        <w:t>halt global warming</w:t>
      </w:r>
      <w:r w:rsidRPr="00074E20">
        <w:rPr>
          <w:rStyle w:val="StyleUnderline"/>
        </w:rPr>
        <w:t xml:space="preserve"> or all of us are doomed to </w:t>
      </w:r>
      <w:r w:rsidRPr="00AF1DD6">
        <w:rPr>
          <w:rStyle w:val="Emphasis"/>
        </w:rPr>
        <w:t>a hellish future</w:t>
      </w:r>
      <w:r w:rsidRPr="00AF1DD6">
        <w:rPr>
          <w:sz w:val="16"/>
        </w:rPr>
        <w:t>. With a war under way, even a non-shooting one, the chance for such collaboration is essentially zero</w:t>
      </w:r>
      <w:r w:rsidRPr="00074E20">
        <w:rPr>
          <w:rStyle w:val="StyleUnderline"/>
        </w:rPr>
        <w:t xml:space="preserve">. </w:t>
      </w:r>
      <w:r w:rsidRPr="005D70EC">
        <w:rPr>
          <w:rStyle w:val="StyleUnderline"/>
          <w:highlight w:val="yellow"/>
        </w:rPr>
        <w:t xml:space="preserve">The only </w:t>
      </w:r>
      <w:r w:rsidRPr="005D70EC">
        <w:rPr>
          <w:rStyle w:val="Emphasis"/>
          <w:highlight w:val="yellow"/>
        </w:rPr>
        <w:t>way</w:t>
      </w:r>
      <w:r w:rsidRPr="00AF1DD6">
        <w:rPr>
          <w:rStyle w:val="Emphasis"/>
        </w:rPr>
        <w:t xml:space="preserve"> to save civilization</w:t>
      </w:r>
      <w:r w:rsidRPr="00074E20">
        <w:rPr>
          <w:rStyle w:val="StyleUnderline"/>
        </w:rPr>
        <w:t xml:space="preserve"> </w:t>
      </w:r>
      <w:r w:rsidRPr="005D70EC">
        <w:rPr>
          <w:rStyle w:val="StyleUnderline"/>
          <w:highlight w:val="yellow"/>
        </w:rPr>
        <w:t>is</w:t>
      </w:r>
      <w:r w:rsidRPr="00074E20">
        <w:rPr>
          <w:rStyle w:val="StyleUnderline"/>
        </w:rPr>
        <w:t xml:space="preserve"> for the U.S. and China </w:t>
      </w:r>
      <w:r w:rsidRPr="005D70EC">
        <w:rPr>
          <w:rStyle w:val="StyleUnderline"/>
          <w:highlight w:val="yellow"/>
        </w:rPr>
        <w:t>to declare peace</w:t>
      </w:r>
      <w:r w:rsidRPr="00074E20">
        <w:rPr>
          <w:rStyle w:val="StyleUnderline"/>
        </w:rPr>
        <w:t xml:space="preserve"> and focus together on human salvation</w:t>
      </w:r>
      <w:r w:rsidRPr="00AF1DD6">
        <w:rPr>
          <w:sz w:val="16"/>
        </w:rPr>
        <w:t>.</w:t>
      </w:r>
    </w:p>
    <w:p w14:paraId="7724DDAD" w14:textId="77777777" w:rsidR="0028050D" w:rsidRPr="0044767F" w:rsidRDefault="0028050D" w:rsidP="0028050D">
      <w:pPr>
        <w:shd w:val="clear" w:color="auto" w:fill="FFFFFF"/>
        <w:spacing w:before="100" w:beforeAutospacing="1" w:after="100" w:afterAutospacing="1" w:line="276" w:lineRule="auto"/>
        <w:rPr>
          <w:color w:val="000000" w:themeColor="text1"/>
          <w:sz w:val="16"/>
        </w:rPr>
      </w:pPr>
    </w:p>
    <w:p w14:paraId="5C593BE5" w14:textId="77777777" w:rsidR="0028050D" w:rsidRPr="003B44BE" w:rsidRDefault="0028050D" w:rsidP="0028050D">
      <w:pPr>
        <w:rPr>
          <w:b/>
          <w:u w:val="single"/>
        </w:rPr>
      </w:pPr>
    </w:p>
    <w:p w14:paraId="665B9861" w14:textId="77777777" w:rsidR="0028050D" w:rsidRPr="003B44BE" w:rsidRDefault="0028050D" w:rsidP="0028050D">
      <w:pPr>
        <w:pStyle w:val="Heading1"/>
      </w:pPr>
      <w:r w:rsidRPr="003B44BE">
        <w:t>Leadership Advantage</w:t>
      </w:r>
    </w:p>
    <w:p w14:paraId="62F1B96C" w14:textId="77777777" w:rsidR="0028050D" w:rsidRDefault="0028050D" w:rsidP="0028050D">
      <w:pPr>
        <w:pStyle w:val="Heading2"/>
      </w:pPr>
      <w:r w:rsidRPr="003B44BE">
        <w:t>China Rise Good</w:t>
      </w:r>
    </w:p>
    <w:p w14:paraId="6E634B8F" w14:textId="77777777" w:rsidR="0028050D" w:rsidRPr="000A4B37" w:rsidRDefault="0028050D" w:rsidP="0028050D">
      <w:pPr>
        <w:pStyle w:val="Heading3"/>
      </w:pPr>
      <w:r>
        <w:t>Turn---1NC</w:t>
      </w:r>
    </w:p>
    <w:p w14:paraId="7256994B" w14:textId="77777777" w:rsidR="0028050D" w:rsidRPr="003B44BE" w:rsidRDefault="0028050D" w:rsidP="0028050D">
      <w:pPr>
        <w:pStyle w:val="Heading4"/>
      </w:pPr>
      <w:r w:rsidRPr="003B44BE">
        <w:t>The liberal international order fails---middle eastern instability, European nationalism, and Russian tensions prove</w:t>
      </w:r>
    </w:p>
    <w:p w14:paraId="7F43C542" w14:textId="77777777" w:rsidR="0028050D" w:rsidRPr="003B44BE" w:rsidRDefault="0028050D" w:rsidP="0028050D">
      <w:pPr>
        <w:rPr>
          <w:rFonts w:cstheme="minorHAnsi"/>
          <w:b/>
          <w:bCs/>
        </w:rPr>
      </w:pPr>
      <w:r w:rsidRPr="003B44BE">
        <w:t xml:space="preserve">John J. </w:t>
      </w:r>
      <w:r w:rsidRPr="003B44BE">
        <w:rPr>
          <w:rStyle w:val="Style13ptBold"/>
        </w:rPr>
        <w:t>Mearsheimer 19</w:t>
      </w:r>
      <w:r w:rsidRPr="003B44BE">
        <w:t xml:space="preserve">, </w:t>
      </w:r>
      <w:r w:rsidRPr="003B44BE">
        <w:rPr>
          <w:rFonts w:cstheme="minorHAnsi"/>
        </w:rPr>
        <w:t xml:space="preserve">the R. Wendell Harrison Distinguished Service Professor of Political Science at the University of Chicago. 4/29/2019, “Bound to Fail: The Rise and Fall of the Liberal International Order” , </w:t>
      </w:r>
      <w:hyperlink r:id="rId69" w:history="1">
        <w:r w:rsidRPr="003B44BE">
          <w:rPr>
            <w:rStyle w:val="Hyperlink"/>
          </w:rPr>
          <w:t>https://www.mitpressjournals.org/doi/full/10.1162/isec_a_00342</w:t>
        </w:r>
      </w:hyperlink>
      <w:r w:rsidRPr="003B44BE">
        <w:t xml:space="preserve">, </w:t>
      </w:r>
    </w:p>
    <w:p w14:paraId="65F36E49" w14:textId="77777777" w:rsidR="0028050D" w:rsidRPr="003B44BE" w:rsidRDefault="0028050D" w:rsidP="0028050D">
      <w:pPr>
        <w:rPr>
          <w:u w:val="single"/>
        </w:rPr>
      </w:pPr>
      <w:r w:rsidRPr="003B44BE">
        <w:rPr>
          <w:sz w:val="16"/>
        </w:rPr>
        <w:t xml:space="preserve">Midway through the first decade of the 2000s, </w:t>
      </w:r>
      <w:r w:rsidRPr="003B44BE">
        <w:rPr>
          <w:u w:val="single"/>
        </w:rPr>
        <w:t xml:space="preserve">serious </w:t>
      </w:r>
      <w:r w:rsidRPr="005D70EC">
        <w:rPr>
          <w:highlight w:val="yellow"/>
          <w:u w:val="single"/>
        </w:rPr>
        <w:t>cracks</w:t>
      </w:r>
      <w:r w:rsidRPr="003B44BE">
        <w:rPr>
          <w:u w:val="single"/>
        </w:rPr>
        <w:t xml:space="preserve"> began to </w:t>
      </w:r>
      <w:r w:rsidRPr="005D70EC">
        <w:rPr>
          <w:highlight w:val="yellow"/>
          <w:u w:val="single"/>
        </w:rPr>
        <w:t xml:space="preserve">appear in the </w:t>
      </w:r>
      <w:r w:rsidRPr="005D70EC">
        <w:rPr>
          <w:rStyle w:val="Emphasis"/>
          <w:highlight w:val="yellow"/>
        </w:rPr>
        <w:t>l</w:t>
      </w:r>
      <w:r w:rsidRPr="003B44BE">
        <w:rPr>
          <w:u w:val="single"/>
        </w:rPr>
        <w:t xml:space="preserve">iberal </w:t>
      </w:r>
      <w:r w:rsidRPr="005D70EC">
        <w:rPr>
          <w:rStyle w:val="Emphasis"/>
          <w:highlight w:val="yellow"/>
        </w:rPr>
        <w:t>i</w:t>
      </w:r>
      <w:r w:rsidRPr="003B44BE">
        <w:rPr>
          <w:u w:val="single"/>
        </w:rPr>
        <w:t xml:space="preserve">nternational </w:t>
      </w:r>
      <w:r w:rsidRPr="005D70EC">
        <w:rPr>
          <w:rStyle w:val="Emphasis"/>
          <w:highlight w:val="yellow"/>
        </w:rPr>
        <w:t>o</w:t>
      </w:r>
      <w:r w:rsidRPr="003B44BE">
        <w:rPr>
          <w:u w:val="single"/>
        </w:rPr>
        <w:t xml:space="preserve">rder, which have since steadily widened. Consider what has happened in </w:t>
      </w:r>
      <w:r w:rsidRPr="005D70EC">
        <w:rPr>
          <w:highlight w:val="yellow"/>
          <w:u w:val="single"/>
        </w:rPr>
        <w:t>the</w:t>
      </w:r>
      <w:r w:rsidRPr="003B44BE">
        <w:rPr>
          <w:u w:val="single"/>
        </w:rPr>
        <w:t xml:space="preserve"> Greater </w:t>
      </w:r>
      <w:r w:rsidRPr="005D70EC">
        <w:rPr>
          <w:highlight w:val="yellow"/>
          <w:u w:val="single"/>
        </w:rPr>
        <w:t>Mid</w:t>
      </w:r>
      <w:r w:rsidRPr="003B44BE">
        <w:rPr>
          <w:u w:val="single"/>
        </w:rPr>
        <w:t xml:space="preserve">dle </w:t>
      </w:r>
      <w:r w:rsidRPr="005D70EC">
        <w:rPr>
          <w:highlight w:val="yellow"/>
          <w:u w:val="single"/>
        </w:rPr>
        <w:t>East</w:t>
      </w:r>
      <w:r w:rsidRPr="003B44BE">
        <w:rPr>
          <w:u w:val="single"/>
        </w:rPr>
        <w:t>.</w:t>
      </w:r>
      <w:r w:rsidRPr="003B44BE">
        <w:rPr>
          <w:sz w:val="16"/>
        </w:rPr>
        <w:t xml:space="preserve"> By 2005, it was evident that </w:t>
      </w:r>
      <w:r w:rsidRPr="003B44BE">
        <w:rPr>
          <w:u w:val="single"/>
        </w:rPr>
        <w:t xml:space="preserve">the </w:t>
      </w:r>
      <w:r w:rsidRPr="005D70EC">
        <w:rPr>
          <w:highlight w:val="yellow"/>
          <w:u w:val="single"/>
        </w:rPr>
        <w:t>Iraq</w:t>
      </w:r>
      <w:r w:rsidRPr="003B44BE">
        <w:rPr>
          <w:u w:val="single"/>
        </w:rPr>
        <w:t xml:space="preserve"> War was becoming </w:t>
      </w:r>
      <w:r w:rsidRPr="005D70EC">
        <w:rPr>
          <w:highlight w:val="yellow"/>
          <w:u w:val="single"/>
        </w:rPr>
        <w:t>a disaster</w:t>
      </w:r>
      <w:r w:rsidRPr="003B44BE">
        <w:rPr>
          <w:u w:val="single"/>
        </w:rPr>
        <w:t xml:space="preserve">, and </w:t>
      </w:r>
      <w:r w:rsidRPr="005D70EC">
        <w:rPr>
          <w:highlight w:val="yellow"/>
          <w:u w:val="single"/>
        </w:rPr>
        <w:t xml:space="preserve">the </w:t>
      </w:r>
      <w:r w:rsidRPr="005D70EC">
        <w:rPr>
          <w:rStyle w:val="Emphasis"/>
          <w:highlight w:val="yellow"/>
        </w:rPr>
        <w:t>U</w:t>
      </w:r>
      <w:r w:rsidRPr="003B44BE">
        <w:rPr>
          <w:sz w:val="16"/>
        </w:rPr>
        <w:t xml:space="preserve">nited </w:t>
      </w:r>
      <w:r w:rsidRPr="005D70EC">
        <w:rPr>
          <w:rStyle w:val="Emphasis"/>
          <w:highlight w:val="yellow"/>
        </w:rPr>
        <w:t>S</w:t>
      </w:r>
      <w:r w:rsidRPr="003B44BE">
        <w:rPr>
          <w:sz w:val="16"/>
        </w:rPr>
        <w:t xml:space="preserve">tates </w:t>
      </w:r>
      <w:r w:rsidRPr="005D70EC">
        <w:rPr>
          <w:highlight w:val="yellow"/>
          <w:u w:val="single"/>
        </w:rPr>
        <w:t>had no strategy for stopping the fighting</w:t>
      </w:r>
      <w:r w:rsidRPr="003B44BE">
        <w:rPr>
          <w:sz w:val="16"/>
        </w:rPr>
        <w:t xml:space="preserve">, much less turning Iraq into a liberal democracy. At the same time, the situation in </w:t>
      </w:r>
      <w:r w:rsidRPr="005D70EC">
        <w:rPr>
          <w:highlight w:val="yellow"/>
          <w:u w:val="single"/>
        </w:rPr>
        <w:t>Afghanistan began to</w:t>
      </w:r>
      <w:r w:rsidRPr="003B44BE">
        <w:rPr>
          <w:u w:val="single"/>
        </w:rPr>
        <w:t xml:space="preserve"> </w:t>
      </w:r>
      <w:r w:rsidRPr="005D70EC">
        <w:rPr>
          <w:highlight w:val="yellow"/>
          <w:u w:val="single"/>
        </w:rPr>
        <w:t>deteriorate</w:t>
      </w:r>
      <w:r w:rsidRPr="003B44BE">
        <w:rPr>
          <w:u w:val="single"/>
        </w:rPr>
        <w:t xml:space="preserve">, as </w:t>
      </w:r>
      <w:r w:rsidRPr="005D70EC">
        <w:rPr>
          <w:highlight w:val="yellow"/>
          <w:u w:val="single"/>
        </w:rPr>
        <w:t xml:space="preserve">the Taliban came </w:t>
      </w:r>
      <w:r w:rsidRPr="005D70EC">
        <w:rPr>
          <w:rStyle w:val="Emphasis"/>
          <w:highlight w:val="yellow"/>
        </w:rPr>
        <w:t>back from the dead</w:t>
      </w:r>
      <w:r w:rsidRPr="003B44BE">
        <w:rPr>
          <w:u w:val="single"/>
        </w:rPr>
        <w:t xml:space="preserve"> and took aim at the U.S.-installed government</w:t>
      </w:r>
      <w:r w:rsidRPr="003B44BE">
        <w:rPr>
          <w:sz w:val="16"/>
        </w:rPr>
        <w:t xml:space="preserve"> in Kabul. The Taliban has grown stronger with time, and the war in Afghanistan is now the longest war in U.S. history, lasting longer than the American Civil War, World War I, World War II, and the Korean War combined. </w:t>
      </w:r>
      <w:r w:rsidRPr="003B44BE">
        <w:rPr>
          <w:u w:val="single"/>
        </w:rPr>
        <w:t xml:space="preserve">Moreover, there is </w:t>
      </w:r>
      <w:r w:rsidRPr="005D70EC">
        <w:rPr>
          <w:highlight w:val="yellow"/>
          <w:u w:val="single"/>
        </w:rPr>
        <w:t>no</w:t>
      </w:r>
      <w:r w:rsidRPr="003B44BE">
        <w:rPr>
          <w:u w:val="single"/>
        </w:rPr>
        <w:t xml:space="preserve"> apparent </w:t>
      </w:r>
      <w:r w:rsidRPr="005D70EC">
        <w:rPr>
          <w:highlight w:val="yellow"/>
          <w:u w:val="single"/>
        </w:rPr>
        <w:t>path to victory</w:t>
      </w:r>
      <w:r w:rsidRPr="003B44BE">
        <w:rPr>
          <w:u w:val="single"/>
        </w:rPr>
        <w:t xml:space="preserve"> for the </w:t>
      </w:r>
      <w:r w:rsidRPr="003B44BE">
        <w:rPr>
          <w:rStyle w:val="Emphasis"/>
        </w:rPr>
        <w:t>U</w:t>
      </w:r>
      <w:r w:rsidRPr="003B44BE">
        <w:rPr>
          <w:sz w:val="16"/>
        </w:rPr>
        <w:t xml:space="preserve">nited </w:t>
      </w:r>
      <w:r w:rsidRPr="003B44BE">
        <w:rPr>
          <w:rStyle w:val="Emphasis"/>
        </w:rPr>
        <w:t>S</w:t>
      </w:r>
      <w:r w:rsidRPr="003B44BE">
        <w:rPr>
          <w:sz w:val="16"/>
        </w:rPr>
        <w:t xml:space="preserve">tates. In addition, </w:t>
      </w:r>
      <w:r w:rsidRPr="003B44BE">
        <w:rPr>
          <w:u w:val="single"/>
        </w:rPr>
        <w:t xml:space="preserve">Washington and its allies pursued </w:t>
      </w:r>
      <w:r w:rsidRPr="005D70EC">
        <w:rPr>
          <w:highlight w:val="yellow"/>
          <w:u w:val="single"/>
        </w:rPr>
        <w:t>regime change</w:t>
      </w:r>
      <w:r w:rsidRPr="003B44BE">
        <w:rPr>
          <w:u w:val="single"/>
        </w:rPr>
        <w:t xml:space="preserve"> in Libya and Syria, which ended up </w:t>
      </w:r>
      <w:r w:rsidRPr="005D70EC">
        <w:rPr>
          <w:highlight w:val="yellow"/>
          <w:u w:val="single"/>
        </w:rPr>
        <w:t>helping</w:t>
      </w:r>
      <w:r w:rsidRPr="003B44BE">
        <w:rPr>
          <w:u w:val="single"/>
        </w:rPr>
        <w:t xml:space="preserve"> precipitate </w:t>
      </w:r>
      <w:r w:rsidRPr="005D70EC">
        <w:rPr>
          <w:highlight w:val="yellow"/>
          <w:u w:val="single"/>
        </w:rPr>
        <w:t>deadly civil wars</w:t>
      </w:r>
      <w:r w:rsidRPr="003B44BE">
        <w:rPr>
          <w:u w:val="single"/>
        </w:rPr>
        <w:t xml:space="preserve"> in both countries</w:t>
      </w:r>
      <w:r w:rsidRPr="003B44BE">
        <w:rPr>
          <w:sz w:val="16"/>
        </w:rPr>
        <w:t xml:space="preserve">. Furthermore, in the process of helping wreck Iraq and Syria, </w:t>
      </w:r>
      <w:r w:rsidRPr="003B44BE">
        <w:rPr>
          <w:u w:val="single"/>
        </w:rPr>
        <w:t xml:space="preserve">the </w:t>
      </w:r>
      <w:r w:rsidRPr="005D70EC">
        <w:rPr>
          <w:highlight w:val="yellow"/>
          <w:u w:val="single"/>
        </w:rPr>
        <w:t>Bush and Obama</w:t>
      </w:r>
      <w:r w:rsidRPr="003B44BE">
        <w:rPr>
          <w:u w:val="single"/>
        </w:rPr>
        <w:t xml:space="preserve"> administrations played a crucial role in </w:t>
      </w:r>
      <w:r w:rsidRPr="005D70EC">
        <w:rPr>
          <w:highlight w:val="yellow"/>
          <w:u w:val="single"/>
        </w:rPr>
        <w:t>creating</w:t>
      </w:r>
      <w:r w:rsidRPr="003B44BE">
        <w:rPr>
          <w:u w:val="single"/>
        </w:rPr>
        <w:t xml:space="preserve"> the </w:t>
      </w:r>
      <w:r w:rsidRPr="005D70EC">
        <w:rPr>
          <w:rStyle w:val="Emphasis"/>
          <w:highlight w:val="yellow"/>
        </w:rPr>
        <w:t>I</w:t>
      </w:r>
      <w:r w:rsidRPr="003B44BE">
        <w:rPr>
          <w:u w:val="single"/>
        </w:rPr>
        <w:t xml:space="preserve">slamic </w:t>
      </w:r>
      <w:r w:rsidRPr="005D70EC">
        <w:rPr>
          <w:rStyle w:val="Emphasis"/>
          <w:highlight w:val="yellow"/>
        </w:rPr>
        <w:t>S</w:t>
      </w:r>
      <w:r w:rsidRPr="003B44BE">
        <w:rPr>
          <w:u w:val="single"/>
        </w:rPr>
        <w:t xml:space="preserve">tate of </w:t>
      </w:r>
      <w:r w:rsidRPr="005D70EC">
        <w:rPr>
          <w:rStyle w:val="Emphasis"/>
          <w:highlight w:val="yellow"/>
        </w:rPr>
        <w:t>I</w:t>
      </w:r>
      <w:r w:rsidRPr="003B44BE">
        <w:rPr>
          <w:u w:val="single"/>
        </w:rPr>
        <w:t xml:space="preserve">raq and </w:t>
      </w:r>
      <w:r w:rsidRPr="005D70EC">
        <w:rPr>
          <w:rStyle w:val="Emphasis"/>
          <w:highlight w:val="yellow"/>
        </w:rPr>
        <w:t>S</w:t>
      </w:r>
      <w:r w:rsidRPr="003B44BE">
        <w:rPr>
          <w:u w:val="single"/>
        </w:rPr>
        <w:t>yria</w:t>
      </w:r>
      <w:r w:rsidRPr="003B44BE">
        <w:rPr>
          <w:sz w:val="16"/>
          <w:szCs w:val="16"/>
        </w:rPr>
        <w:t>, which the United States went to war against in 2014.</w:t>
      </w:r>
    </w:p>
    <w:p w14:paraId="46DAC35B" w14:textId="77777777" w:rsidR="0028050D" w:rsidRPr="003B44BE" w:rsidRDefault="0028050D" w:rsidP="0028050D">
      <w:pPr>
        <w:rPr>
          <w:u w:val="single"/>
        </w:rPr>
      </w:pPr>
      <w:r w:rsidRPr="003B44BE">
        <w:rPr>
          <w:u w:val="single"/>
        </w:rPr>
        <w:t xml:space="preserve">The Oslo </w:t>
      </w:r>
      <w:r w:rsidRPr="005D70EC">
        <w:rPr>
          <w:highlight w:val="yellow"/>
          <w:u w:val="single"/>
        </w:rPr>
        <w:t>Peace Process</w:t>
      </w:r>
      <w:r w:rsidRPr="003B44BE">
        <w:rPr>
          <w:sz w:val="16"/>
        </w:rPr>
        <w:t xml:space="preserve">, which once seemed so promising, </w:t>
      </w:r>
      <w:r w:rsidRPr="003B44BE">
        <w:rPr>
          <w:u w:val="single"/>
        </w:rPr>
        <w:t xml:space="preserve">has </w:t>
      </w:r>
      <w:r w:rsidRPr="005D70EC">
        <w:rPr>
          <w:highlight w:val="yellow"/>
          <w:u w:val="single"/>
        </w:rPr>
        <w:t>failed</w:t>
      </w:r>
      <w:r w:rsidRPr="003B44BE">
        <w:rPr>
          <w:u w:val="single"/>
        </w:rPr>
        <w:t>, and the Palestinians have virtually no hope of acquiring their own state</w:t>
      </w:r>
      <w:r w:rsidRPr="003B44BE">
        <w:rPr>
          <w:sz w:val="16"/>
        </w:rPr>
        <w:t xml:space="preserve">. With Washington's help, </w:t>
      </w:r>
      <w:r w:rsidRPr="005D70EC">
        <w:rPr>
          <w:highlight w:val="yellow"/>
          <w:u w:val="single"/>
        </w:rPr>
        <w:t>Israeli leaders are</w:t>
      </w:r>
      <w:r w:rsidRPr="003B44BE">
        <w:rPr>
          <w:u w:val="single"/>
        </w:rPr>
        <w:t xml:space="preserve"> instead </w:t>
      </w:r>
      <w:r w:rsidRPr="005D70EC">
        <w:rPr>
          <w:highlight w:val="yellow"/>
          <w:u w:val="single"/>
        </w:rPr>
        <w:t>creating</w:t>
      </w:r>
      <w:r w:rsidRPr="003B44BE">
        <w:rPr>
          <w:u w:val="single"/>
        </w:rPr>
        <w:t xml:space="preserve"> a Greater Israel, which</w:t>
      </w:r>
      <w:r w:rsidRPr="003B44BE">
        <w:rPr>
          <w:sz w:val="16"/>
        </w:rPr>
        <w:t xml:space="preserve">, as two former Israeli prime ministers have said, </w:t>
      </w:r>
      <w:r w:rsidRPr="003B44BE">
        <w:rPr>
          <w:u w:val="single"/>
        </w:rPr>
        <w:t xml:space="preserve">will be </w:t>
      </w:r>
      <w:r w:rsidRPr="005D70EC">
        <w:rPr>
          <w:highlight w:val="yellow"/>
          <w:u w:val="single"/>
        </w:rPr>
        <w:t>an apartheid state</w:t>
      </w:r>
      <w:r w:rsidRPr="003B44BE">
        <w:rPr>
          <w:u w:val="single"/>
        </w:rPr>
        <w:t>.</w:t>
      </w:r>
      <w:hyperlink r:id="rId70" w:anchor="fn40" w:history="1">
        <w:r w:rsidRPr="003B44BE">
          <w:rPr>
            <w:rStyle w:val="Hyperlink"/>
            <w:sz w:val="16"/>
          </w:rPr>
          <w:t>40</w:t>
        </w:r>
      </w:hyperlink>
      <w:r w:rsidRPr="003B44BE">
        <w:rPr>
          <w:sz w:val="16"/>
        </w:rPr>
        <w:t xml:space="preserve"> The United States is also contributing to the death and destruction in the civil war in Yemen, and gave its consent when the Egyptian military overthrew a democratically elected government in Egypt in 2013. </w:t>
      </w:r>
      <w:r w:rsidRPr="003B44BE">
        <w:rPr>
          <w:u w:val="single"/>
        </w:rPr>
        <w:t xml:space="preserve">Far from incorporating the Greater Middle East into the liberal international order, </w:t>
      </w:r>
      <w:r w:rsidRPr="005D70EC">
        <w:rPr>
          <w:highlight w:val="yellow"/>
          <w:u w:val="single"/>
        </w:rPr>
        <w:t xml:space="preserve">the </w:t>
      </w:r>
      <w:r w:rsidRPr="005D70EC">
        <w:rPr>
          <w:rStyle w:val="Emphasis"/>
          <w:highlight w:val="yellow"/>
        </w:rPr>
        <w:t>U</w:t>
      </w:r>
      <w:r w:rsidRPr="003B44BE">
        <w:rPr>
          <w:sz w:val="16"/>
        </w:rPr>
        <w:t xml:space="preserve">nited </w:t>
      </w:r>
      <w:r w:rsidRPr="005D70EC">
        <w:rPr>
          <w:rStyle w:val="Emphasis"/>
          <w:highlight w:val="yellow"/>
        </w:rPr>
        <w:t>S</w:t>
      </w:r>
      <w:r w:rsidRPr="003B44BE">
        <w:rPr>
          <w:sz w:val="16"/>
        </w:rPr>
        <w:t xml:space="preserve">tates </w:t>
      </w:r>
      <w:r w:rsidRPr="003B44BE">
        <w:rPr>
          <w:u w:val="single"/>
        </w:rPr>
        <w:t xml:space="preserve">and its allies inadvertently have played a central role in </w:t>
      </w:r>
      <w:r w:rsidRPr="005D70EC">
        <w:rPr>
          <w:highlight w:val="yellow"/>
          <w:u w:val="single"/>
        </w:rPr>
        <w:t>spreading illiberal disorder in that region.</w:t>
      </w:r>
    </w:p>
    <w:p w14:paraId="518555EC" w14:textId="77777777" w:rsidR="0028050D" w:rsidRPr="003B44BE" w:rsidRDefault="0028050D" w:rsidP="0028050D">
      <w:pPr>
        <w:rPr>
          <w:sz w:val="16"/>
        </w:rPr>
      </w:pPr>
      <w:r w:rsidRPr="005D70EC">
        <w:rPr>
          <w:highlight w:val="yellow"/>
          <w:u w:val="single"/>
        </w:rPr>
        <w:t>Europe</w:t>
      </w:r>
      <w:r w:rsidRPr="003B44BE">
        <w:rPr>
          <w:sz w:val="16"/>
        </w:rPr>
        <w:t xml:space="preserve">, which appeared to be the brightest star in the liberal galaxy during the 1990s, </w:t>
      </w:r>
      <w:r w:rsidRPr="003B44BE">
        <w:rPr>
          <w:u w:val="single"/>
        </w:rPr>
        <w:t xml:space="preserve">was </w:t>
      </w:r>
      <w:r w:rsidRPr="005D70EC">
        <w:rPr>
          <w:highlight w:val="yellow"/>
          <w:u w:val="single"/>
        </w:rPr>
        <w:t>in</w:t>
      </w:r>
      <w:r w:rsidRPr="003B44BE">
        <w:rPr>
          <w:u w:val="single"/>
        </w:rPr>
        <w:t xml:space="preserve"> serious </w:t>
      </w:r>
      <w:r w:rsidRPr="005D70EC">
        <w:rPr>
          <w:highlight w:val="yellow"/>
          <w:u w:val="single"/>
        </w:rPr>
        <w:t>trouble</w:t>
      </w:r>
      <w:r w:rsidRPr="003B44BE">
        <w:rPr>
          <w:u w:val="single"/>
        </w:rPr>
        <w:t xml:space="preserve"> by the late 2010s. </w:t>
      </w:r>
      <w:r w:rsidRPr="003B44BE">
        <w:rPr>
          <w:sz w:val="16"/>
        </w:rPr>
        <w:t xml:space="preserve">The EU suffered a major setback in 2005 when French and Dutch voters rejected the proposed Treaty for Establishing a Constitution for Europe. Even more damaging was </w:t>
      </w:r>
      <w:r w:rsidRPr="003B44BE">
        <w:rPr>
          <w:u w:val="single"/>
        </w:rPr>
        <w:t xml:space="preserve">the </w:t>
      </w:r>
      <w:r w:rsidRPr="005D70EC">
        <w:rPr>
          <w:highlight w:val="yellow"/>
          <w:u w:val="single"/>
        </w:rPr>
        <w:t>Eurozone crisis</w:t>
      </w:r>
      <w:r w:rsidRPr="003B44BE">
        <w:rPr>
          <w:sz w:val="16"/>
        </w:rPr>
        <w:t xml:space="preserve">, which began in late 2009 and lingers on. Not only has the crisis </w:t>
      </w:r>
      <w:r w:rsidRPr="005D70EC">
        <w:rPr>
          <w:highlight w:val="yellow"/>
          <w:u w:val="single"/>
        </w:rPr>
        <w:t xml:space="preserve">exposed </w:t>
      </w:r>
      <w:r w:rsidRPr="005D70EC">
        <w:rPr>
          <w:rStyle w:val="Emphasis"/>
          <w:highlight w:val="yellow"/>
        </w:rPr>
        <w:t>the fragility of the euro</w:t>
      </w:r>
      <w:r w:rsidRPr="003B44BE">
        <w:rPr>
          <w:u w:val="single"/>
        </w:rPr>
        <w:t>, but it also created intense animosity between Germany and Greece, among other political problems.</w:t>
      </w:r>
      <w:hyperlink r:id="rId71" w:anchor="fn41" w:history="1">
        <w:r w:rsidRPr="003B44BE">
          <w:rPr>
            <w:rStyle w:val="Hyperlink"/>
            <w:sz w:val="16"/>
          </w:rPr>
          <w:t>41</w:t>
        </w:r>
      </w:hyperlink>
      <w:r w:rsidRPr="003B44BE">
        <w:rPr>
          <w:sz w:val="16"/>
        </w:rPr>
        <w:t xml:space="preserve"> To make matters worse, </w:t>
      </w:r>
      <w:r w:rsidRPr="005D70EC">
        <w:rPr>
          <w:highlight w:val="yellow"/>
          <w:u w:val="single"/>
        </w:rPr>
        <w:t>Britain</w:t>
      </w:r>
      <w:r w:rsidRPr="003B44BE">
        <w:rPr>
          <w:u w:val="single"/>
        </w:rPr>
        <w:t xml:space="preserve"> voted in June 2016 </w:t>
      </w:r>
      <w:r w:rsidRPr="005D70EC">
        <w:rPr>
          <w:highlight w:val="yellow"/>
          <w:u w:val="single"/>
        </w:rPr>
        <w:t>to exit the EU</w:t>
      </w:r>
      <w:r w:rsidRPr="003B44BE">
        <w:rPr>
          <w:u w:val="single"/>
        </w:rPr>
        <w:t xml:space="preserve">, and </w:t>
      </w:r>
      <w:r w:rsidRPr="005D70EC">
        <w:rPr>
          <w:highlight w:val="yellow"/>
          <w:u w:val="single"/>
        </w:rPr>
        <w:t>xenophobic right-wing parties</w:t>
      </w:r>
      <w:r w:rsidRPr="003B44BE">
        <w:rPr>
          <w:u w:val="single"/>
        </w:rPr>
        <w:t xml:space="preserve"> are </w:t>
      </w:r>
      <w:r w:rsidRPr="005D70EC">
        <w:rPr>
          <w:highlight w:val="yellow"/>
          <w:u w:val="single"/>
        </w:rPr>
        <w:t>growing</w:t>
      </w:r>
      <w:r w:rsidRPr="003B44BE">
        <w:rPr>
          <w:u w:val="single"/>
        </w:rPr>
        <w:t xml:space="preserve"> more powerful across Europe.</w:t>
      </w:r>
      <w:r w:rsidRPr="003B44BE">
        <w:rPr>
          <w:sz w:val="16"/>
        </w:rPr>
        <w:t xml:space="preserve"> Indeed, </w:t>
      </w:r>
      <w:r w:rsidRPr="003B44BE">
        <w:rPr>
          <w:sz w:val="16"/>
          <w:szCs w:val="16"/>
        </w:rPr>
        <w:t xml:space="preserve">fundamentally illiberal views are commonplace among leaders in Eastern Europe. As a January 2018 article in the New York Times put it: “The Czech president has called Muslim immigrants criminals. The head of Poland's governing party has said refugees are riddled with disease. </w:t>
      </w:r>
      <w:r w:rsidRPr="003B44BE">
        <w:rPr>
          <w:rStyle w:val="StyleUnderline"/>
        </w:rPr>
        <w:t xml:space="preserve">The leader of Hungary has described </w:t>
      </w:r>
      <w:r w:rsidRPr="003B44BE">
        <w:rPr>
          <w:rStyle w:val="Emphasis"/>
        </w:rPr>
        <w:t>migrants as poison</w:t>
      </w:r>
      <w:r w:rsidRPr="003B44BE">
        <w:rPr>
          <w:sz w:val="16"/>
          <w:szCs w:val="16"/>
        </w:rPr>
        <w:t xml:space="preserve"> … [and]</w:t>
      </w:r>
      <w:r w:rsidRPr="003B44BE">
        <w:t xml:space="preserve"> </w:t>
      </w:r>
      <w:r w:rsidRPr="003B44BE">
        <w:rPr>
          <w:u w:val="single"/>
        </w:rPr>
        <w:t>Austria's new far-right interior minister suggested concentrating migrants in asyl</w:t>
      </w:r>
      <w:r w:rsidRPr="003B44BE">
        <w:rPr>
          <w:rStyle w:val="StyleUnderline"/>
        </w:rPr>
        <w:t>um centers</w:t>
      </w:r>
      <w:r w:rsidRPr="003B44BE">
        <w:rPr>
          <w:sz w:val="16"/>
        </w:rPr>
        <w:t>—with all its obvious and odious echoes of World War II.”</w:t>
      </w:r>
      <w:hyperlink r:id="rId72" w:anchor="fn42" w:history="1">
        <w:r w:rsidRPr="003B44BE">
          <w:rPr>
            <w:rStyle w:val="Hyperlink"/>
            <w:sz w:val="16"/>
          </w:rPr>
          <w:t>42</w:t>
        </w:r>
      </w:hyperlink>
    </w:p>
    <w:p w14:paraId="033E0CBD" w14:textId="77777777" w:rsidR="0028050D" w:rsidRPr="003B44BE" w:rsidRDefault="0028050D" w:rsidP="0028050D">
      <w:pPr>
        <w:rPr>
          <w:u w:val="single"/>
        </w:rPr>
      </w:pPr>
      <w:r w:rsidRPr="003B44BE">
        <w:rPr>
          <w:sz w:val="16"/>
        </w:rPr>
        <w:t xml:space="preserve">Finally, </w:t>
      </w:r>
      <w:r w:rsidRPr="003B44BE">
        <w:rPr>
          <w:u w:val="single"/>
        </w:rPr>
        <w:t xml:space="preserve">a </w:t>
      </w:r>
      <w:r w:rsidRPr="005D70EC">
        <w:rPr>
          <w:highlight w:val="yellow"/>
          <w:u w:val="single"/>
        </w:rPr>
        <w:t>civil war</w:t>
      </w:r>
      <w:r w:rsidRPr="003B44BE">
        <w:rPr>
          <w:u w:val="single"/>
        </w:rPr>
        <w:t xml:space="preserve"> began in 2014 </w:t>
      </w:r>
      <w:r w:rsidRPr="005D70EC">
        <w:rPr>
          <w:highlight w:val="yellow"/>
          <w:u w:val="single"/>
        </w:rPr>
        <w:t>in</w:t>
      </w:r>
      <w:r w:rsidRPr="003B44BE">
        <w:rPr>
          <w:u w:val="single"/>
        </w:rPr>
        <w:t xml:space="preserve"> Eastern </w:t>
      </w:r>
      <w:r w:rsidRPr="005D70EC">
        <w:rPr>
          <w:highlight w:val="yellow"/>
          <w:u w:val="single"/>
        </w:rPr>
        <w:t>Ukraine</w:t>
      </w:r>
      <w:r w:rsidRPr="003B44BE">
        <w:rPr>
          <w:u w:val="single"/>
        </w:rPr>
        <w:t xml:space="preserve"> that involves Russia</w:t>
      </w:r>
      <w:r w:rsidRPr="003B44BE">
        <w:rPr>
          <w:sz w:val="16"/>
        </w:rPr>
        <w:t xml:space="preserve">, which seized Crimea from Ukraine in March 2014, </w:t>
      </w:r>
      <w:r w:rsidRPr="005D70EC">
        <w:rPr>
          <w:highlight w:val="yellow"/>
          <w:u w:val="single"/>
        </w:rPr>
        <w:t>causing</w:t>
      </w:r>
      <w:r w:rsidRPr="003B44BE">
        <w:rPr>
          <w:u w:val="single"/>
        </w:rPr>
        <w:t xml:space="preserve"> a serious </w:t>
      </w:r>
      <w:r w:rsidRPr="005D70EC">
        <w:rPr>
          <w:highlight w:val="yellow"/>
          <w:u w:val="single"/>
        </w:rPr>
        <w:t>deterioration in relations between Russia and the West</w:t>
      </w:r>
      <w:r w:rsidRPr="003B44BE">
        <w:rPr>
          <w:u w:val="single"/>
        </w:rPr>
        <w:t>.</w:t>
      </w:r>
      <w:r w:rsidRPr="003B44BE">
        <w:rPr>
          <w:sz w:val="16"/>
        </w:rPr>
        <w:t xml:space="preserve"> Both sides have built up their military forces in Eastern Europe and routinely engage in military exercises that escalate suspicions and tensions between them. </w:t>
      </w:r>
      <w:r w:rsidRPr="003B44BE">
        <w:rPr>
          <w:u w:val="single"/>
        </w:rPr>
        <w:t>This crisis, which largely resulted from EU and NATO expansion, coupled with the West's efforts to promote democracy in countries such as Georgia and Ukraine, and maybe even Russia itself, shows no signs of ending anytime soon.</w:t>
      </w:r>
      <w:hyperlink r:id="rId73" w:anchor="fn43" w:history="1">
        <w:r w:rsidRPr="003B44BE">
          <w:rPr>
            <w:rStyle w:val="Hyperlink"/>
            <w:sz w:val="16"/>
          </w:rPr>
          <w:t>43</w:t>
        </w:r>
      </w:hyperlink>
      <w:r w:rsidRPr="003B44BE">
        <w:rPr>
          <w:sz w:val="16"/>
        </w:rPr>
        <w:t xml:space="preserve"> Given this state of affairs, </w:t>
      </w:r>
      <w:r w:rsidRPr="005D70EC">
        <w:rPr>
          <w:highlight w:val="yellow"/>
          <w:u w:val="single"/>
        </w:rPr>
        <w:t xml:space="preserve">Moscow is </w:t>
      </w:r>
      <w:r w:rsidRPr="005D70EC">
        <w:rPr>
          <w:rStyle w:val="Emphasis"/>
          <w:highlight w:val="yellow"/>
        </w:rPr>
        <w:t>on the lookout</w:t>
      </w:r>
      <w:r w:rsidRPr="003B44BE">
        <w:rPr>
          <w:sz w:val="16"/>
        </w:rPr>
        <w:t xml:space="preserve"> for opportunities </w:t>
      </w:r>
      <w:r w:rsidRPr="005D70EC">
        <w:rPr>
          <w:highlight w:val="yellow"/>
          <w:u w:val="single"/>
        </w:rPr>
        <w:t>to</w:t>
      </w:r>
      <w:r w:rsidRPr="003B44BE">
        <w:rPr>
          <w:u w:val="single"/>
        </w:rPr>
        <w:t xml:space="preserve"> sow discord in the West and </w:t>
      </w:r>
      <w:r w:rsidRPr="005D70EC">
        <w:rPr>
          <w:highlight w:val="yellow"/>
          <w:u w:val="single"/>
        </w:rPr>
        <w:t>weaken the EU and NATO.</w:t>
      </w:r>
    </w:p>
    <w:p w14:paraId="7E7B6581" w14:textId="77777777" w:rsidR="0028050D" w:rsidRPr="003B44BE" w:rsidRDefault="0028050D" w:rsidP="0028050D">
      <w:pPr>
        <w:rPr>
          <w:sz w:val="16"/>
        </w:rPr>
      </w:pPr>
      <w:r w:rsidRPr="005D70EC">
        <w:rPr>
          <w:highlight w:val="yellow"/>
          <w:u w:val="single"/>
        </w:rPr>
        <w:t>Cracks</w:t>
      </w:r>
      <w:r w:rsidRPr="003B44BE">
        <w:rPr>
          <w:u w:val="single"/>
        </w:rPr>
        <w:t xml:space="preserve"> have also </w:t>
      </w:r>
      <w:r w:rsidRPr="005D70EC">
        <w:rPr>
          <w:highlight w:val="yellow"/>
          <w:u w:val="single"/>
        </w:rPr>
        <w:t>opened</w:t>
      </w:r>
      <w:r w:rsidRPr="003B44BE">
        <w:rPr>
          <w:u w:val="single"/>
        </w:rPr>
        <w:t xml:space="preserve"> up </w:t>
      </w:r>
      <w:r w:rsidRPr="005D70EC">
        <w:rPr>
          <w:highlight w:val="yellow"/>
          <w:u w:val="single"/>
        </w:rPr>
        <w:t>in the transatlantic relationship, especially with Trump</w:t>
      </w:r>
      <w:r w:rsidRPr="003B44BE">
        <w:rPr>
          <w:u w:val="single"/>
        </w:rPr>
        <w:t xml:space="preserve">'s arrival in the White House. Trump is </w:t>
      </w:r>
      <w:r w:rsidRPr="005D70EC">
        <w:rPr>
          <w:rStyle w:val="Emphasis"/>
          <w:highlight w:val="yellow"/>
        </w:rPr>
        <w:t>contemptuous of</w:t>
      </w:r>
      <w:r w:rsidRPr="003B44BE">
        <w:rPr>
          <w:rStyle w:val="Emphasis"/>
        </w:rPr>
        <w:t xml:space="preserve"> almost all the </w:t>
      </w:r>
      <w:r w:rsidRPr="005D70EC">
        <w:rPr>
          <w:rStyle w:val="Emphasis"/>
          <w:highlight w:val="yellow"/>
        </w:rPr>
        <w:t>institutions</w:t>
      </w:r>
      <w:r w:rsidRPr="003B44BE">
        <w:rPr>
          <w:u w:val="single"/>
        </w:rPr>
        <w:t xml:space="preserve"> that make up the liberal international order, </w:t>
      </w:r>
      <w:r w:rsidRPr="005D70EC">
        <w:rPr>
          <w:highlight w:val="yellow"/>
          <w:u w:val="single"/>
        </w:rPr>
        <w:t>including the EU and NATO</w:t>
      </w:r>
      <w:r w:rsidRPr="003B44BE">
        <w:rPr>
          <w:sz w:val="16"/>
        </w:rPr>
        <w:t>, which he famously described as “obsolete” during the 2016 campaign.</w:t>
      </w:r>
      <w:hyperlink r:id="rId74" w:anchor="fn44" w:history="1">
        <w:r w:rsidRPr="003B44BE">
          <w:rPr>
            <w:rStyle w:val="Hyperlink"/>
            <w:sz w:val="16"/>
          </w:rPr>
          <w:t>44</w:t>
        </w:r>
      </w:hyperlink>
      <w:r w:rsidRPr="003B44BE">
        <w:rPr>
          <w:sz w:val="16"/>
        </w:rPr>
        <w:t> In a letter sent to European leaders shortly after Trump assumed office, a leading EU policymaker said that the new president posed a serious threat to the EU's future.</w:t>
      </w:r>
      <w:hyperlink r:id="rId75" w:anchor="fn45" w:history="1">
        <w:r w:rsidRPr="003B44BE">
          <w:rPr>
            <w:rStyle w:val="Hyperlink"/>
            <w:sz w:val="16"/>
          </w:rPr>
          <w:t>45</w:t>
        </w:r>
      </w:hyperlink>
      <w:r w:rsidRPr="003B44BE">
        <w:rPr>
          <w:sz w:val="16"/>
        </w:rPr>
        <w:t xml:space="preserve"> A few months later, just after Trump moved into the White House, German Chancellor Angela </w:t>
      </w:r>
      <w:r w:rsidRPr="005D70EC">
        <w:rPr>
          <w:highlight w:val="yellow"/>
          <w:u w:val="single"/>
        </w:rPr>
        <w:t>Merkel</w:t>
      </w:r>
      <w:r w:rsidRPr="003B44BE">
        <w:rPr>
          <w:u w:val="single"/>
        </w:rPr>
        <w:t xml:space="preserve">, a deeply committed Atlanticist, </w:t>
      </w:r>
      <w:r w:rsidRPr="005D70EC">
        <w:rPr>
          <w:highlight w:val="yellow"/>
          <w:u w:val="single"/>
        </w:rPr>
        <w:t>warned</w:t>
      </w:r>
      <w:r w:rsidRPr="003B44BE">
        <w:rPr>
          <w:u w:val="single"/>
        </w:rPr>
        <w:t xml:space="preserve"> that </w:t>
      </w:r>
      <w:r w:rsidRPr="005D70EC">
        <w:rPr>
          <w:highlight w:val="yellow"/>
          <w:u w:val="single"/>
        </w:rPr>
        <w:t xml:space="preserve">Europe could not depend on the </w:t>
      </w:r>
      <w:r w:rsidRPr="005D70EC">
        <w:rPr>
          <w:rStyle w:val="Emphasis"/>
          <w:highlight w:val="yellow"/>
        </w:rPr>
        <w:t>U</w:t>
      </w:r>
      <w:r w:rsidRPr="003B44BE">
        <w:rPr>
          <w:sz w:val="16"/>
        </w:rPr>
        <w:t xml:space="preserve">nited </w:t>
      </w:r>
      <w:r w:rsidRPr="005D70EC">
        <w:rPr>
          <w:rStyle w:val="Emphasis"/>
          <w:highlight w:val="yellow"/>
        </w:rPr>
        <w:t>S</w:t>
      </w:r>
      <w:r w:rsidRPr="003B44BE">
        <w:rPr>
          <w:sz w:val="16"/>
        </w:rPr>
        <w:t xml:space="preserve">tates </w:t>
      </w:r>
      <w:r w:rsidRPr="003B44BE">
        <w:rPr>
          <w:u w:val="single"/>
        </w:rPr>
        <w:t>the way it once did.</w:t>
      </w:r>
      <w:r w:rsidRPr="003B44BE">
        <w:rPr>
          <w:sz w:val="16"/>
        </w:rPr>
        <w:t xml:space="preserve"> Europeans, she said, “really must take our fate into our own hands.”</w:t>
      </w:r>
      <w:hyperlink r:id="rId76" w:anchor="fn46" w:history="1">
        <w:r w:rsidRPr="003B44BE">
          <w:rPr>
            <w:rStyle w:val="Hyperlink"/>
            <w:sz w:val="16"/>
          </w:rPr>
          <w:t>46</w:t>
        </w:r>
      </w:hyperlink>
      <w:r w:rsidRPr="003B44BE">
        <w:rPr>
          <w:sz w:val="16"/>
        </w:rPr>
        <w:t> Transatlantic relations have only worsened since then, and the likelihood of a turnaround in the foreseeable future seems remote.</w:t>
      </w:r>
    </w:p>
    <w:p w14:paraId="5EF20491" w14:textId="77777777" w:rsidR="0028050D" w:rsidRPr="003B44BE" w:rsidRDefault="0028050D" w:rsidP="0028050D">
      <w:pPr>
        <w:rPr>
          <w:sz w:val="16"/>
        </w:rPr>
      </w:pPr>
      <w:r w:rsidRPr="003B44BE">
        <w:rPr>
          <w:sz w:val="16"/>
        </w:rPr>
        <w:t>The 2007–08 global financial crisis not only did enormous damage to many peoples’ lives, but it also called into question the competence of the elites who manage the liberal international order.</w:t>
      </w:r>
      <w:hyperlink r:id="rId77" w:anchor="fn47" w:history="1">
        <w:r w:rsidRPr="003B44BE">
          <w:rPr>
            <w:rStyle w:val="Hyperlink"/>
            <w:sz w:val="16"/>
          </w:rPr>
          <w:t>47</w:t>
        </w:r>
      </w:hyperlink>
      <w:r w:rsidRPr="003B44BE">
        <w:rPr>
          <w:sz w:val="16"/>
        </w:rPr>
        <w:t> In addition to the deterioration in relations between Russia and the West, there are worrying signs of potential conflict with China, which is determined to change the status quo regarding the East China Sea, the South China Sea, Taiwan, and the China-India border. Unsurprisingly, the United States is now more interested in containing rather than engaging China. In fact, the Trump administration recently said that admitting China into the WTO was a mistake, as Beijing's protectionist policies clearly show that it is unwilling to play by that institution's rules.</w:t>
      </w:r>
      <w:hyperlink r:id="rId78" w:anchor="fn48" w:history="1">
        <w:r w:rsidRPr="003B44BE">
          <w:rPr>
            <w:rStyle w:val="Hyperlink"/>
            <w:sz w:val="16"/>
          </w:rPr>
          <w:t>48</w:t>
        </w:r>
      </w:hyperlink>
    </w:p>
    <w:p w14:paraId="05A62571" w14:textId="77777777" w:rsidR="0028050D" w:rsidRPr="003B44BE" w:rsidRDefault="0028050D" w:rsidP="0028050D">
      <w:pPr>
        <w:rPr>
          <w:sz w:val="16"/>
        </w:rPr>
      </w:pPr>
      <w:r w:rsidRPr="003B44BE">
        <w:rPr>
          <w:sz w:val="16"/>
        </w:rPr>
        <w:t xml:space="preserve">Finally, </w:t>
      </w:r>
      <w:r w:rsidRPr="005D70EC">
        <w:rPr>
          <w:highlight w:val="yellow"/>
          <w:u w:val="single"/>
        </w:rPr>
        <w:t>the number of</w:t>
      </w:r>
      <w:r w:rsidRPr="003B44BE">
        <w:rPr>
          <w:u w:val="single"/>
        </w:rPr>
        <w:t xml:space="preserve"> liberal </w:t>
      </w:r>
      <w:r w:rsidRPr="005D70EC">
        <w:rPr>
          <w:highlight w:val="yellow"/>
          <w:u w:val="single"/>
        </w:rPr>
        <w:t>democracies has been declining</w:t>
      </w:r>
      <w:r w:rsidRPr="003B44BE">
        <w:rPr>
          <w:u w:val="single"/>
        </w:rPr>
        <w:t xml:space="preserve"> since 2006</w:t>
      </w:r>
      <w:r w:rsidRPr="003B44BE">
        <w:rPr>
          <w:sz w:val="16"/>
        </w:rPr>
        <w:t>, reversing a trend that once looked unstoppable.</w:t>
      </w:r>
      <w:hyperlink r:id="rId79" w:anchor="fn49" w:history="1">
        <w:r w:rsidRPr="003B44BE">
          <w:rPr>
            <w:rStyle w:val="Hyperlink"/>
            <w:sz w:val="16"/>
          </w:rPr>
          <w:t>49</w:t>
        </w:r>
      </w:hyperlink>
      <w:r w:rsidRPr="003B44BE">
        <w:rPr>
          <w:sz w:val="16"/>
        </w:rPr>
        <w:t xml:space="preserve"> Relatedly, </w:t>
      </w:r>
      <w:r w:rsidRPr="003B44BE">
        <w:rPr>
          <w:u w:val="single"/>
        </w:rPr>
        <w:t xml:space="preserve">soft </w:t>
      </w:r>
      <w:r w:rsidRPr="005D70EC">
        <w:rPr>
          <w:rStyle w:val="Emphasis"/>
          <w:highlight w:val="yellow"/>
        </w:rPr>
        <w:t>authoritarianism appears</w:t>
      </w:r>
      <w:r w:rsidRPr="003B44BE">
        <w:rPr>
          <w:rStyle w:val="Emphasis"/>
        </w:rPr>
        <w:t xml:space="preserve"> to have become an </w:t>
      </w:r>
      <w:r w:rsidRPr="005D70EC">
        <w:rPr>
          <w:rStyle w:val="Emphasis"/>
          <w:highlight w:val="yellow"/>
        </w:rPr>
        <w:t>attractive</w:t>
      </w:r>
      <w:r w:rsidRPr="003B44BE">
        <w:rPr>
          <w:rStyle w:val="Emphasis"/>
        </w:rPr>
        <w:t xml:space="preserve"> alternative</w:t>
      </w:r>
      <w:r w:rsidRPr="003B44BE">
        <w:rPr>
          <w:u w:val="single"/>
        </w:rPr>
        <w:t xml:space="preserve"> to liberal democracy</w:t>
      </w:r>
      <w:r w:rsidRPr="003B44BE">
        <w:rPr>
          <w:sz w:val="16"/>
        </w:rPr>
        <w:t xml:space="preserve">, a development that was almost unthinkable in the early 1990s. And some leaders extol the virtues of illiberal democracy, while others govern countries that are committed to political systems based on deeply held religious beliefs. </w:t>
      </w:r>
      <w:r w:rsidRPr="003B44BE">
        <w:rPr>
          <w:u w:val="single"/>
        </w:rPr>
        <w:t>Of course, liberal democracy has lost some of its appeal in recent years, especially because the United States’ political system often looks dysfunctional.</w:t>
      </w:r>
      <w:r w:rsidRPr="003B44BE">
        <w:rPr>
          <w:sz w:val="16"/>
        </w:rPr>
        <w:t xml:space="preserve"> Even serious scholars worry about the future of American democracy.</w:t>
      </w:r>
      <w:hyperlink r:id="rId80" w:anchor="fn50" w:history="1">
        <w:r w:rsidRPr="003B44BE">
          <w:rPr>
            <w:rStyle w:val="Hyperlink"/>
            <w:sz w:val="16"/>
          </w:rPr>
          <w:t>50</w:t>
        </w:r>
      </w:hyperlink>
    </w:p>
    <w:p w14:paraId="51F70FB4" w14:textId="77777777" w:rsidR="0028050D" w:rsidRPr="003B44BE" w:rsidRDefault="0028050D" w:rsidP="0028050D">
      <w:pPr>
        <w:rPr>
          <w:u w:val="single"/>
        </w:rPr>
      </w:pPr>
      <w:r w:rsidRPr="003B44BE">
        <w:rPr>
          <w:u w:val="single"/>
        </w:rPr>
        <w:t xml:space="preserve">In sum, </w:t>
      </w:r>
      <w:r w:rsidRPr="005D70EC">
        <w:rPr>
          <w:highlight w:val="yellow"/>
          <w:u w:val="single"/>
        </w:rPr>
        <w:t xml:space="preserve">the liberal international order is </w:t>
      </w:r>
      <w:r w:rsidRPr="005D70EC">
        <w:rPr>
          <w:rStyle w:val="Emphasis"/>
          <w:highlight w:val="yellow"/>
        </w:rPr>
        <w:t>crumbling</w:t>
      </w:r>
      <w:r w:rsidRPr="005D70EC">
        <w:rPr>
          <w:highlight w:val="yellow"/>
          <w:u w:val="single"/>
        </w:rPr>
        <w:t>.</w:t>
      </w:r>
    </w:p>
    <w:p w14:paraId="0E225A50" w14:textId="77777777" w:rsidR="0028050D" w:rsidRPr="003B44BE" w:rsidRDefault="0028050D" w:rsidP="0028050D"/>
    <w:p w14:paraId="56EF7472" w14:textId="77777777" w:rsidR="0028050D" w:rsidRPr="003B44BE" w:rsidRDefault="0028050D" w:rsidP="0028050D">
      <w:pPr>
        <w:pStyle w:val="Heading4"/>
      </w:pPr>
      <w:r w:rsidRPr="003B44BE">
        <w:t>China’s shifting towards global hegemony---US abdication of the liberal order is key---Trump specifically gives them the opportunity</w:t>
      </w:r>
    </w:p>
    <w:p w14:paraId="3B531AE5" w14:textId="77777777" w:rsidR="0028050D" w:rsidRPr="003B44BE" w:rsidRDefault="0028050D" w:rsidP="0028050D">
      <w:r w:rsidRPr="003B44BE">
        <w:t xml:space="preserve">Pär </w:t>
      </w:r>
      <w:r w:rsidRPr="003B44BE">
        <w:rPr>
          <w:rStyle w:val="Style13ptBold"/>
        </w:rPr>
        <w:t>Nyrén 19</w:t>
      </w:r>
      <w:r w:rsidRPr="003B44BE">
        <w:t xml:space="preserve">, research fellow at the Institute for Security and Policy Development’s Stockholm China Center. 6/27/2019, “China’s Liberal Hawk: Yan Xuetong’s Vision for Chinese Benevolent Dominance”, </w:t>
      </w:r>
      <w:hyperlink r:id="rId81" w:history="1">
        <w:r w:rsidRPr="003B44BE">
          <w:rPr>
            <w:rStyle w:val="Hyperlink"/>
          </w:rPr>
          <w:t>https://thediplomat.com/2019/06/chinas-liberal-hawk-yan-xuetongs-vision-for-chinese-benevolent-dominance/</w:t>
        </w:r>
      </w:hyperlink>
    </w:p>
    <w:p w14:paraId="7E3BA917" w14:textId="77777777" w:rsidR="0028050D" w:rsidRPr="003B44BE" w:rsidRDefault="0028050D" w:rsidP="0028050D">
      <w:pPr>
        <w:rPr>
          <w:u w:val="single"/>
        </w:rPr>
      </w:pPr>
      <w:r w:rsidRPr="003B44BE">
        <w:rPr>
          <w:sz w:val="16"/>
        </w:rPr>
        <w:t xml:space="preserve">However, </w:t>
      </w:r>
      <w:r w:rsidRPr="005D70EC">
        <w:rPr>
          <w:highlight w:val="yellow"/>
          <w:u w:val="single"/>
        </w:rPr>
        <w:t>Western liberalism</w:t>
      </w:r>
      <w:r w:rsidRPr="003B44BE">
        <w:rPr>
          <w:sz w:val="16"/>
        </w:rPr>
        <w:t xml:space="preserve"> (</w:t>
      </w:r>
      <w:r w:rsidRPr="003B44BE">
        <w:rPr>
          <w:rFonts w:eastAsia="MS Gothic" w:cs="MS Gothic"/>
          <w:sz w:val="16"/>
        </w:rPr>
        <w:t>西方自由主</w:t>
      </w:r>
      <w:r w:rsidRPr="003B44BE">
        <w:rPr>
          <w:rFonts w:eastAsia="Microsoft JhengHei" w:cs="Microsoft JhengHei"/>
          <w:sz w:val="16"/>
        </w:rPr>
        <w:t>义</w:t>
      </w:r>
      <w:r w:rsidRPr="003B44BE">
        <w:rPr>
          <w:sz w:val="16"/>
        </w:rPr>
        <w:t xml:space="preserve"> xīfāng zìyóu zhǔyì) </w:t>
      </w:r>
      <w:r w:rsidRPr="005D70EC">
        <w:rPr>
          <w:highlight w:val="yellow"/>
          <w:u w:val="single"/>
        </w:rPr>
        <w:t>is no longer leading</w:t>
      </w:r>
      <w:r w:rsidRPr="003B44BE">
        <w:rPr>
          <w:u w:val="single"/>
        </w:rPr>
        <w:t xml:space="preserve"> international norms, and </w:t>
      </w:r>
      <w:r w:rsidRPr="005D70EC">
        <w:rPr>
          <w:highlight w:val="yellow"/>
          <w:u w:val="single"/>
        </w:rPr>
        <w:t>we are moving to a state where</w:t>
      </w:r>
      <w:r w:rsidRPr="003B44BE">
        <w:rPr>
          <w:u w:val="single"/>
        </w:rPr>
        <w:t xml:space="preserve"> international </w:t>
      </w:r>
      <w:r w:rsidRPr="005D70EC">
        <w:rPr>
          <w:highlight w:val="yellow"/>
          <w:u w:val="single"/>
        </w:rPr>
        <w:t xml:space="preserve">norms are no longer respected. </w:t>
      </w:r>
      <w:r w:rsidRPr="005D70EC">
        <w:rPr>
          <w:rStyle w:val="Emphasis"/>
          <w:highlight w:val="yellow"/>
        </w:rPr>
        <w:t>Power will be redistributed</w:t>
      </w:r>
      <w:r w:rsidRPr="003B44BE">
        <w:rPr>
          <w:u w:val="single"/>
        </w:rPr>
        <w:t xml:space="preserve"> around the world instead of focused in the West.</w:t>
      </w:r>
    </w:p>
    <w:p w14:paraId="51D2D8C2" w14:textId="77777777" w:rsidR="0028050D" w:rsidRPr="003B44BE" w:rsidRDefault="0028050D" w:rsidP="0028050D">
      <w:pPr>
        <w:rPr>
          <w:sz w:val="16"/>
        </w:rPr>
      </w:pPr>
      <w:r w:rsidRPr="003B44BE">
        <w:rPr>
          <w:sz w:val="16"/>
        </w:rPr>
        <w:t>Protectionism and economic sanctions will be the primary means of competition among major powers, as nuclear weapons will continue to successfully deter conflict.</w:t>
      </w:r>
    </w:p>
    <w:p w14:paraId="20D258A1" w14:textId="77777777" w:rsidR="0028050D" w:rsidRPr="003B44BE" w:rsidRDefault="0028050D" w:rsidP="0028050D">
      <w:pPr>
        <w:rPr>
          <w:sz w:val="16"/>
          <w:szCs w:val="16"/>
        </w:rPr>
      </w:pPr>
      <w:r w:rsidRPr="005D70EC">
        <w:rPr>
          <w:rStyle w:val="Emphasis"/>
          <w:highlight w:val="yellow"/>
        </w:rPr>
        <w:t>U.S. supremacy is ending</w:t>
      </w:r>
      <w:r w:rsidRPr="003B44BE">
        <w:rPr>
          <w:u w:val="single"/>
        </w:rPr>
        <w:t xml:space="preserve">, and </w:t>
      </w:r>
      <w:r w:rsidRPr="005D70EC">
        <w:rPr>
          <w:highlight w:val="yellow"/>
          <w:u w:val="single"/>
        </w:rPr>
        <w:t>the unipolar state</w:t>
      </w:r>
      <w:r w:rsidRPr="003B44BE">
        <w:rPr>
          <w:u w:val="single"/>
        </w:rPr>
        <w:t xml:space="preserve"> of the post cold war period </w:t>
      </w:r>
      <w:r w:rsidRPr="005D70EC">
        <w:rPr>
          <w:highlight w:val="yellow"/>
          <w:u w:val="single"/>
        </w:rPr>
        <w:t>will be replaced</w:t>
      </w:r>
      <w:r w:rsidRPr="003B44BE">
        <w:rPr>
          <w:u w:val="single"/>
        </w:rPr>
        <w:t xml:space="preserve"> </w:t>
      </w:r>
      <w:r w:rsidRPr="003B44BE">
        <w:rPr>
          <w:sz w:val="16"/>
          <w:szCs w:val="16"/>
        </w:rPr>
        <w:t>by a bipolar system (</w:t>
      </w:r>
      <w:r w:rsidRPr="003B44BE">
        <w:rPr>
          <w:rFonts w:eastAsia="MS Gothic" w:cs="MS Gothic"/>
          <w:sz w:val="16"/>
          <w:szCs w:val="16"/>
        </w:rPr>
        <w:t>两极格局</w:t>
      </w:r>
      <w:r w:rsidRPr="003B44BE">
        <w:rPr>
          <w:sz w:val="16"/>
          <w:szCs w:val="16"/>
        </w:rPr>
        <w:t xml:space="preserve"> liǎngjí géjú), possibly </w:t>
      </w:r>
      <w:r w:rsidRPr="003B44BE">
        <w:rPr>
          <w:u w:val="single"/>
        </w:rPr>
        <w:t>within five years.</w:t>
      </w:r>
      <w:r w:rsidRPr="003B44BE">
        <w:rPr>
          <w:sz w:val="16"/>
        </w:rPr>
        <w:t xml:space="preserve"> Yan believes </w:t>
      </w:r>
      <w:r w:rsidRPr="003B44BE">
        <w:rPr>
          <w:sz w:val="16"/>
          <w:szCs w:val="16"/>
        </w:rPr>
        <w:t xml:space="preserve">a multipolar world is not possible: </w:t>
      </w:r>
      <w:r w:rsidRPr="003B44BE">
        <w:rPr>
          <w:rStyle w:val="StyleUnderline"/>
          <w:sz w:val="16"/>
          <w:szCs w:val="16"/>
          <w:u w:val="none"/>
        </w:rPr>
        <w:t>China and the U.S. are the only players, and the world is destined to be bipolar</w:t>
      </w:r>
      <w:r w:rsidRPr="003B44BE">
        <w:rPr>
          <w:sz w:val="16"/>
          <w:szCs w:val="16"/>
        </w:rPr>
        <w:t xml:space="preserve"> (pun intended by me, but not Yan).</w:t>
      </w:r>
    </w:p>
    <w:p w14:paraId="409EDD46" w14:textId="77777777" w:rsidR="0028050D" w:rsidRPr="003B44BE" w:rsidRDefault="0028050D" w:rsidP="0028050D">
      <w:pPr>
        <w:rPr>
          <w:u w:val="single"/>
        </w:rPr>
      </w:pPr>
      <w:r w:rsidRPr="005D70EC">
        <w:rPr>
          <w:highlight w:val="yellow"/>
          <w:u w:val="single"/>
        </w:rPr>
        <w:t>Western countries are ceasing to influence</w:t>
      </w:r>
      <w:r w:rsidRPr="003B44BE">
        <w:rPr>
          <w:u w:val="single"/>
        </w:rPr>
        <w:t xml:space="preserve"> international </w:t>
      </w:r>
      <w:r w:rsidRPr="005D70EC">
        <w:rPr>
          <w:highlight w:val="yellow"/>
          <w:u w:val="single"/>
        </w:rPr>
        <w:t>politics in a unified manner</w:t>
      </w:r>
      <w:r w:rsidRPr="003B44BE">
        <w:rPr>
          <w:u w:val="single"/>
        </w:rPr>
        <w:t>, and at some point, “</w:t>
      </w:r>
      <w:r w:rsidRPr="005D70EC">
        <w:rPr>
          <w:highlight w:val="yellow"/>
          <w:u w:val="single"/>
        </w:rPr>
        <w:t>the political concept of ‘the West’ will no longer</w:t>
      </w:r>
      <w:r w:rsidRPr="003B44BE">
        <w:rPr>
          <w:u w:val="single"/>
        </w:rPr>
        <w:t xml:space="preserve"> objectively </w:t>
      </w:r>
      <w:r w:rsidRPr="005D70EC">
        <w:rPr>
          <w:highlight w:val="yellow"/>
          <w:u w:val="single"/>
        </w:rPr>
        <w:t>suit</w:t>
      </w:r>
      <w:r w:rsidRPr="003B44BE">
        <w:rPr>
          <w:u w:val="single"/>
        </w:rPr>
        <w:t xml:space="preserve"> the study of </w:t>
      </w:r>
      <w:r w:rsidRPr="005D70EC">
        <w:rPr>
          <w:rStyle w:val="Emphasis"/>
          <w:highlight w:val="yellow"/>
        </w:rPr>
        <w:t>i</w:t>
      </w:r>
      <w:r w:rsidRPr="003B44BE">
        <w:rPr>
          <w:rStyle w:val="StyleUnderline"/>
        </w:rPr>
        <w:t>nternational</w:t>
      </w:r>
      <w:r w:rsidRPr="005D70EC">
        <w:rPr>
          <w:rStyle w:val="StyleUnderline"/>
          <w:highlight w:val="yellow"/>
        </w:rPr>
        <w:t xml:space="preserve"> </w:t>
      </w:r>
      <w:r w:rsidRPr="005D70EC">
        <w:rPr>
          <w:rStyle w:val="Emphasis"/>
          <w:highlight w:val="yellow"/>
        </w:rPr>
        <w:t>r</w:t>
      </w:r>
      <w:r w:rsidRPr="003B44BE">
        <w:rPr>
          <w:rStyle w:val="StyleUnderline"/>
        </w:rPr>
        <w:t>elations.”</w:t>
      </w:r>
    </w:p>
    <w:p w14:paraId="299B9688" w14:textId="77777777" w:rsidR="0028050D" w:rsidRPr="003B44BE" w:rsidRDefault="0028050D" w:rsidP="0028050D">
      <w:pPr>
        <w:rPr>
          <w:sz w:val="16"/>
        </w:rPr>
      </w:pPr>
      <w:r w:rsidRPr="003B44BE">
        <w:rPr>
          <w:sz w:val="16"/>
        </w:rPr>
        <w:t>On Trump: “</w:t>
      </w:r>
      <w:r w:rsidRPr="003B44BE">
        <w:rPr>
          <w:u w:val="single"/>
        </w:rPr>
        <w:t xml:space="preserve">From the standpoint </w:t>
      </w:r>
      <w:r w:rsidRPr="003B44BE">
        <w:rPr>
          <w:rStyle w:val="StyleUnderline"/>
        </w:rPr>
        <w:t>of international relations</w:t>
      </w:r>
      <w:r w:rsidRPr="003B44BE">
        <w:rPr>
          <w:sz w:val="16"/>
        </w:rPr>
        <w:t xml:space="preserve">, within the next two years, </w:t>
      </w:r>
      <w:r w:rsidRPr="003B44BE">
        <w:rPr>
          <w:u w:val="single"/>
        </w:rPr>
        <w:t xml:space="preserve">one of </w:t>
      </w:r>
      <w:r w:rsidRPr="005D70EC">
        <w:rPr>
          <w:highlight w:val="yellow"/>
          <w:u w:val="single"/>
        </w:rPr>
        <w:t>the biggest problem</w:t>
      </w:r>
      <w:r w:rsidRPr="003B44BE">
        <w:rPr>
          <w:u w:val="single"/>
        </w:rPr>
        <w:t xml:space="preserve">s we will face </w:t>
      </w:r>
      <w:r w:rsidRPr="005D70EC">
        <w:rPr>
          <w:highlight w:val="yellow"/>
          <w:u w:val="single"/>
        </w:rPr>
        <w:t>is</w:t>
      </w:r>
      <w:r w:rsidRPr="003B44BE">
        <w:rPr>
          <w:u w:val="single"/>
        </w:rPr>
        <w:t xml:space="preserve"> how to deal with </w:t>
      </w:r>
      <w:r w:rsidRPr="005D70EC">
        <w:rPr>
          <w:highlight w:val="yellow"/>
          <w:u w:val="single"/>
        </w:rPr>
        <w:t>Trump</w:t>
      </w:r>
      <w:r w:rsidRPr="003B44BE">
        <w:rPr>
          <w:u w:val="single"/>
        </w:rPr>
        <w:t xml:space="preserve">’s unpredictability. Because </w:t>
      </w:r>
      <w:r w:rsidRPr="005D70EC">
        <w:rPr>
          <w:highlight w:val="yellow"/>
          <w:u w:val="single"/>
        </w:rPr>
        <w:t>he</w:t>
      </w:r>
      <w:r w:rsidRPr="003B44BE">
        <w:rPr>
          <w:u w:val="single"/>
        </w:rPr>
        <w:t xml:space="preserve"> essentially makes decisions according to his own</w:t>
      </w:r>
      <w:r w:rsidRPr="003B44BE">
        <w:rPr>
          <w:sz w:val="16"/>
        </w:rPr>
        <w:t xml:space="preserve">, there is little continuity between these decisions, and </w:t>
      </w:r>
      <w:r w:rsidRPr="003B44BE">
        <w:rPr>
          <w:rStyle w:val="StyleUnderline"/>
        </w:rPr>
        <w:t xml:space="preserve">it </w:t>
      </w:r>
      <w:r w:rsidRPr="005D70EC">
        <w:rPr>
          <w:rStyle w:val="StyleUnderline"/>
          <w:highlight w:val="yellow"/>
        </w:rPr>
        <w:t>is</w:t>
      </w:r>
      <w:r w:rsidRPr="003B44BE">
        <w:rPr>
          <w:rStyle w:val="StyleUnderline"/>
        </w:rPr>
        <w:t xml:space="preserve"> very </w:t>
      </w:r>
      <w:r w:rsidRPr="005D70EC">
        <w:rPr>
          <w:rStyle w:val="StyleUnderline"/>
          <w:highlight w:val="yellow"/>
        </w:rPr>
        <w:t>difficult to predict</w:t>
      </w:r>
      <w:r w:rsidRPr="003B44BE">
        <w:rPr>
          <w:rStyle w:val="StyleUnderline"/>
        </w:rPr>
        <w:t>.”</w:t>
      </w:r>
    </w:p>
    <w:p w14:paraId="50EA998D" w14:textId="77777777" w:rsidR="0028050D" w:rsidRPr="003B44BE" w:rsidRDefault="0028050D" w:rsidP="0028050D">
      <w:pPr>
        <w:rPr>
          <w:sz w:val="16"/>
        </w:rPr>
      </w:pPr>
      <w:r w:rsidRPr="003B44BE">
        <w:rPr>
          <w:sz w:val="16"/>
        </w:rPr>
        <w:t>Taiwan independence and the concomitant “risk of a full-fledged standoff between China and the United States” is Yan’s biggest worry for the next ten years.</w:t>
      </w:r>
    </w:p>
    <w:p w14:paraId="53118E43" w14:textId="77777777" w:rsidR="0028050D" w:rsidRPr="003B44BE" w:rsidRDefault="0028050D" w:rsidP="0028050D">
      <w:pPr>
        <w:rPr>
          <w:sz w:val="16"/>
        </w:rPr>
      </w:pPr>
      <w:r w:rsidRPr="005D70EC">
        <w:rPr>
          <w:highlight w:val="yellow"/>
          <w:u w:val="single"/>
        </w:rPr>
        <w:t>Xi</w:t>
      </w:r>
      <w:r w:rsidRPr="003B44BE">
        <w:rPr>
          <w:u w:val="single"/>
        </w:rPr>
        <w:t xml:space="preserve"> Jinping </w:t>
      </w:r>
      <w:r w:rsidRPr="005D70EC">
        <w:rPr>
          <w:highlight w:val="yellow"/>
          <w:u w:val="single"/>
        </w:rPr>
        <w:t>is doing his best to</w:t>
      </w:r>
      <w:r w:rsidRPr="003B44BE">
        <w:rPr>
          <w:u w:val="single"/>
        </w:rPr>
        <w:t xml:space="preserve"> ensure that China does </w:t>
      </w:r>
      <w:r w:rsidRPr="005D70EC">
        <w:rPr>
          <w:highlight w:val="yellow"/>
          <w:u w:val="single"/>
        </w:rPr>
        <w:t>become one of our world’s</w:t>
      </w:r>
      <w:r w:rsidRPr="003B44BE">
        <w:rPr>
          <w:u w:val="single"/>
        </w:rPr>
        <w:t xml:space="preserve"> bipolar </w:t>
      </w:r>
      <w:r w:rsidRPr="005D70EC">
        <w:rPr>
          <w:highlight w:val="yellow"/>
          <w:u w:val="single"/>
        </w:rPr>
        <w:t>powers</w:t>
      </w:r>
      <w:r w:rsidRPr="003B44BE">
        <w:rPr>
          <w:u w:val="single"/>
        </w:rPr>
        <w:t xml:space="preserve">, and very </w:t>
      </w:r>
      <w:r w:rsidRPr="005D70EC">
        <w:rPr>
          <w:highlight w:val="yellow"/>
          <w:u w:val="single"/>
        </w:rPr>
        <w:t>soon</w:t>
      </w:r>
      <w:r w:rsidRPr="003B44BE">
        <w:rPr>
          <w:u w:val="single"/>
        </w:rPr>
        <w:t>.</w:t>
      </w:r>
      <w:r w:rsidRPr="003B44BE">
        <w:rPr>
          <w:sz w:val="16"/>
        </w:rPr>
        <w:t xml:space="preserve"> On Sunday, Xinhua News Agency published notes from Xi’s address at the Central Conference on Work Relating to Foreign Affairs ( </w:t>
      </w:r>
      <w:hyperlink r:id="rId82" w:tgtFrame="_blank" w:history="1">
        <w:r w:rsidRPr="003B44BE">
          <w:rPr>
            <w:rStyle w:val="Hyperlink"/>
            <w:sz w:val="16"/>
          </w:rPr>
          <w:t>English</w:t>
        </w:r>
      </w:hyperlink>
      <w:r w:rsidRPr="003B44BE">
        <w:rPr>
          <w:sz w:val="16"/>
        </w:rPr>
        <w:t xml:space="preserve"> , </w:t>
      </w:r>
      <w:hyperlink r:id="rId83" w:tgtFrame="_blank" w:history="1">
        <w:r w:rsidRPr="003B44BE">
          <w:rPr>
            <w:rStyle w:val="Hyperlink"/>
            <w:sz w:val="16"/>
          </w:rPr>
          <w:t>Chinese</w:t>
        </w:r>
      </w:hyperlink>
      <w:r w:rsidRPr="003B44BE">
        <w:rPr>
          <w:sz w:val="16"/>
        </w:rPr>
        <w:t xml:space="preserve"> ).</w:t>
      </w:r>
    </w:p>
    <w:p w14:paraId="638B8A96" w14:textId="77777777" w:rsidR="0028050D" w:rsidRPr="00D41D71" w:rsidRDefault="0028050D" w:rsidP="0028050D">
      <w:pPr>
        <w:rPr>
          <w:sz w:val="16"/>
        </w:rPr>
      </w:pPr>
      <w:r w:rsidRPr="003B44BE">
        <w:rPr>
          <w:sz w:val="16"/>
        </w:rPr>
        <w:t xml:space="preserve">Xi said the years 2017 to 2022 — the period between the </w:t>
      </w:r>
      <w:hyperlink r:id="rId84" w:tgtFrame="_blank" w:history="1">
        <w:r w:rsidRPr="003B44BE">
          <w:rPr>
            <w:rStyle w:val="Hyperlink"/>
            <w:sz w:val="16"/>
          </w:rPr>
          <w:t>19th</w:t>
        </w:r>
      </w:hyperlink>
      <w:r w:rsidRPr="003B44BE">
        <w:rPr>
          <w:sz w:val="16"/>
        </w:rPr>
        <w:t xml:space="preserve"> and 20th Party congresses — are “a historical juncture for realizing the two centenary goals of China, and of great significance in the historical progress of the great rejuvenation of the Chinese nation.” The use of “historical juncture” (</w:t>
      </w:r>
      <w:r w:rsidRPr="003B44BE">
        <w:rPr>
          <w:rFonts w:eastAsia="Microsoft JhengHei" w:cs="Microsoft JhengHei"/>
          <w:sz w:val="16"/>
        </w:rPr>
        <w:t>历史交汇期</w:t>
      </w:r>
      <w:r w:rsidRPr="003B44BE">
        <w:rPr>
          <w:sz w:val="16"/>
        </w:rPr>
        <w:t xml:space="preserve"> lìshǐ jiāohuì qī) rather than a previous Party favorite, “period of strategic opportunity” (</w:t>
      </w:r>
      <w:r w:rsidRPr="003B44BE">
        <w:rPr>
          <w:rFonts w:eastAsia="Microsoft JhengHei" w:cs="Microsoft JhengHei"/>
          <w:sz w:val="16"/>
        </w:rPr>
        <w:t>战略机遇期</w:t>
      </w:r>
      <w:r w:rsidRPr="003B44BE">
        <w:rPr>
          <w:sz w:val="16"/>
        </w:rPr>
        <w:t xml:space="preserve"> zhànlüè jīyù qī), is </w:t>
      </w:r>
      <w:hyperlink r:id="rId85" w:tgtFrame="_blank" w:history="1">
        <w:r w:rsidRPr="003B44BE">
          <w:rPr>
            <w:rStyle w:val="Hyperlink"/>
            <w:sz w:val="16"/>
          </w:rPr>
          <w:t>seen by noted China watcher Bill Bishop</w:t>
        </w:r>
      </w:hyperlink>
      <w:r w:rsidRPr="003B44BE">
        <w:rPr>
          <w:sz w:val="16"/>
        </w:rPr>
        <w:t xml:space="preserve"> (paywall) as “a big deal” that “shows a recognition that the security environment is no longer benign and signals a belief that while China’s external challenges are more complicated the opportunities for China are even greater than they were just a year ago.” </w:t>
      </w:r>
      <w:r w:rsidRPr="003B44BE">
        <w:rPr>
          <w:u w:val="single"/>
        </w:rPr>
        <w:t xml:space="preserve">Bishop </w:t>
      </w:r>
      <w:r w:rsidRPr="005D70EC">
        <w:rPr>
          <w:highlight w:val="yellow"/>
          <w:u w:val="single"/>
        </w:rPr>
        <w:t>see</w:t>
      </w:r>
      <w:r w:rsidRPr="003B44BE">
        <w:rPr>
          <w:u w:val="single"/>
        </w:rPr>
        <w:t xml:space="preserve">s </w:t>
      </w:r>
      <w:r w:rsidRPr="005D70EC">
        <w:rPr>
          <w:rStyle w:val="Emphasis"/>
          <w:highlight w:val="yellow"/>
        </w:rPr>
        <w:t>more Chinese assertiveness</w:t>
      </w:r>
      <w:r w:rsidRPr="003B44BE">
        <w:rPr>
          <w:u w:val="single"/>
        </w:rPr>
        <w:t xml:space="preserve"> </w:t>
      </w:r>
      <w:r w:rsidRPr="005D70EC">
        <w:rPr>
          <w:highlight w:val="yellow"/>
          <w:u w:val="single"/>
        </w:rPr>
        <w:t>ahead</w:t>
      </w:r>
      <w:r w:rsidRPr="003B44BE">
        <w:rPr>
          <w:u w:val="single"/>
        </w:rPr>
        <w:t>.</w:t>
      </w:r>
    </w:p>
    <w:p w14:paraId="7B508C0F" w14:textId="77777777" w:rsidR="0028050D" w:rsidRPr="003B44BE" w:rsidRDefault="0028050D" w:rsidP="0028050D"/>
    <w:p w14:paraId="5C1A070B" w14:textId="77777777" w:rsidR="0028050D" w:rsidRPr="003B44BE" w:rsidRDefault="0028050D" w:rsidP="0028050D">
      <w:pPr>
        <w:pStyle w:val="Heading4"/>
      </w:pPr>
      <w:r w:rsidRPr="003B44BE">
        <w:t xml:space="preserve">Chinese leadership is key to solve a litany of </w:t>
      </w:r>
      <w:r>
        <w:t>existential</w:t>
      </w:r>
      <w:r w:rsidRPr="003B44BE">
        <w:t xml:space="preserve"> crises</w:t>
      </w:r>
    </w:p>
    <w:p w14:paraId="6D8D2AE7" w14:textId="77777777" w:rsidR="0028050D" w:rsidRPr="003B44BE" w:rsidRDefault="0028050D" w:rsidP="0028050D">
      <w:r w:rsidRPr="003B44BE">
        <w:t xml:space="preserve">Bruno </w:t>
      </w:r>
      <w:r w:rsidRPr="003B44BE">
        <w:rPr>
          <w:rStyle w:val="Style13ptBold"/>
        </w:rPr>
        <w:t>Macaes 19</w:t>
      </w:r>
      <w:r w:rsidRPr="003B44BE">
        <w:t xml:space="preserve">, a Portuguese politician, political scientist, business strategist, and author. He studied at the University of Lisbon and Harvard University, where he wrote his doctoral dissertation under Harvey Mansfield. He is currently a Nonresident Senior Fellow at Hudson Institute in Washington, 2019, Belt and Road: A Chinese World Order, page 175 </w:t>
      </w:r>
    </w:p>
    <w:p w14:paraId="5BB3CE10" w14:textId="77777777" w:rsidR="0028050D" w:rsidRPr="003B44BE" w:rsidRDefault="0028050D" w:rsidP="0028050D">
      <w:pPr>
        <w:rPr>
          <w:sz w:val="16"/>
        </w:rPr>
      </w:pPr>
      <w:r w:rsidRPr="003B44BE">
        <w:rPr>
          <w:u w:val="single"/>
        </w:rPr>
        <w:t xml:space="preserve">Seen from Beijing, the new world order would be replacing a model whose </w:t>
      </w:r>
      <w:r w:rsidRPr="003B44BE">
        <w:rPr>
          <w:rStyle w:val="Emphasis"/>
        </w:rPr>
        <w:t>failures have become all too obvious.</w:t>
      </w:r>
      <w:r w:rsidRPr="003B44BE">
        <w:rPr>
          <w:sz w:val="16"/>
        </w:rPr>
        <w:t> State Councilor Yang Jiechi observed in November 2017 that </w:t>
      </w:r>
      <w:r w:rsidRPr="005D70EC">
        <w:rPr>
          <w:highlight w:val="yellow"/>
          <w:u w:val="single"/>
        </w:rPr>
        <w:t>it</w:t>
      </w:r>
      <w:r w:rsidRPr="005D70EC">
        <w:rPr>
          <w:sz w:val="16"/>
          <w:highlight w:val="yellow"/>
        </w:rPr>
        <w:t xml:space="preserve"> </w:t>
      </w:r>
      <w:r w:rsidRPr="005D70EC">
        <w:rPr>
          <w:highlight w:val="yellow"/>
          <w:u w:val="single"/>
        </w:rPr>
        <w:t>had become</w:t>
      </w:r>
      <w:r w:rsidRPr="003B44BE">
        <w:rPr>
          <w:u w:val="single"/>
        </w:rPr>
        <w:t xml:space="preserve"> “increasingly </w:t>
      </w:r>
      <w:r w:rsidRPr="005D70EC">
        <w:rPr>
          <w:highlight w:val="yellow"/>
          <w:u w:val="single"/>
        </w:rPr>
        <w:t>difficult for Western governance</w:t>
      </w:r>
      <w:r w:rsidRPr="003B44BE">
        <w:rPr>
          <w:u w:val="single"/>
        </w:rPr>
        <w:t xml:space="preserve"> concepts, systems, and models </w:t>
      </w:r>
      <w:r w:rsidRPr="005D70EC">
        <w:rPr>
          <w:highlight w:val="yellow"/>
          <w:u w:val="single"/>
        </w:rPr>
        <w:t xml:space="preserve">to keep up with the </w:t>
      </w:r>
      <w:r w:rsidRPr="003B44BE">
        <w:rPr>
          <w:u w:val="single"/>
        </w:rPr>
        <w:t xml:space="preserve">new </w:t>
      </w:r>
      <w:r w:rsidRPr="005D70EC">
        <w:rPr>
          <w:highlight w:val="yellow"/>
          <w:u w:val="single"/>
        </w:rPr>
        <w:t>international</w:t>
      </w:r>
      <w:r w:rsidRPr="003B44BE">
        <w:rPr>
          <w:u w:val="single"/>
        </w:rPr>
        <w:t xml:space="preserve"> </w:t>
      </w:r>
      <w:r w:rsidRPr="005D70EC">
        <w:rPr>
          <w:highlight w:val="yellow"/>
          <w:u w:val="single"/>
        </w:rPr>
        <w:t xml:space="preserve">situation. Western-led </w:t>
      </w:r>
      <w:r w:rsidRPr="003B44BE">
        <w:rPr>
          <w:u w:val="single"/>
        </w:rPr>
        <w:t xml:space="preserve">global </w:t>
      </w:r>
      <w:r w:rsidRPr="005D70EC">
        <w:rPr>
          <w:highlight w:val="yellow"/>
          <w:u w:val="single"/>
        </w:rPr>
        <w:t>governance</w:t>
      </w:r>
      <w:r w:rsidRPr="003B44BE">
        <w:rPr>
          <w:u w:val="single"/>
        </w:rPr>
        <w:t>, he argued, had “</w:t>
      </w:r>
      <w:r w:rsidRPr="005D70EC">
        <w:rPr>
          <w:rStyle w:val="Emphasis"/>
          <w:highlight w:val="yellow"/>
        </w:rPr>
        <w:t>malfunctioned</w:t>
      </w:r>
      <w:r w:rsidRPr="003B44BE">
        <w:rPr>
          <w:u w:val="single"/>
        </w:rPr>
        <w:t>,”</w:t>
      </w:r>
      <w:r w:rsidRPr="003B44BE">
        <w:rPr>
          <w:sz w:val="16"/>
        </w:rPr>
        <w:t xml:space="preserve"> and the accumulation of “various ills” showed the system had reached a point “beyond redemption.”21 </w:t>
      </w:r>
      <w:r w:rsidRPr="005D70EC">
        <w:rPr>
          <w:highlight w:val="yellow"/>
          <w:u w:val="single"/>
        </w:rPr>
        <w:t>Humanity is facing</w:t>
      </w:r>
      <w:r w:rsidRPr="003B44BE">
        <w:rPr>
          <w:u w:val="single"/>
        </w:rPr>
        <w:t xml:space="preserve"> huge </w:t>
      </w:r>
      <w:r w:rsidRPr="005D70EC">
        <w:rPr>
          <w:highlight w:val="yellow"/>
          <w:u w:val="single"/>
        </w:rPr>
        <w:t>natural, technological, economic, social, and security challenges. Solutions</w:t>
      </w:r>
      <w:r w:rsidRPr="003B44BE">
        <w:rPr>
          <w:u w:val="single"/>
        </w:rPr>
        <w:t xml:space="preserve"> to these problems will </w:t>
      </w:r>
      <w:r w:rsidRPr="005D70EC">
        <w:rPr>
          <w:highlight w:val="yellow"/>
          <w:u w:val="single"/>
        </w:rPr>
        <w:t>require us to pool resources</w:t>
      </w:r>
      <w:r w:rsidRPr="003B44BE">
        <w:rPr>
          <w:sz w:val="16"/>
        </w:rPr>
        <w:t xml:space="preserve">, plans, and development mechanisms across the world, </w:t>
      </w:r>
      <w:r w:rsidRPr="003B44BE">
        <w:rPr>
          <w:u w:val="single"/>
        </w:rPr>
        <w:t xml:space="preserve">but </w:t>
      </w:r>
      <w:r w:rsidRPr="005D70EC">
        <w:rPr>
          <w:highlight w:val="yellow"/>
          <w:u w:val="single"/>
        </w:rPr>
        <w:t>existing models seem</w:t>
      </w:r>
      <w:r w:rsidRPr="003B44BE">
        <w:rPr>
          <w:u w:val="single"/>
        </w:rPr>
        <w:t xml:space="preserve"> increasingly </w:t>
      </w:r>
      <w:r w:rsidRPr="005D70EC">
        <w:rPr>
          <w:highlight w:val="yellow"/>
          <w:u w:val="single"/>
        </w:rPr>
        <w:t>unable to deliver</w:t>
      </w:r>
      <w:r w:rsidRPr="003B44BE">
        <w:rPr>
          <w:u w:val="single"/>
        </w:rPr>
        <w:t xml:space="preserve"> them. Collective </w:t>
      </w:r>
      <w:r w:rsidRPr="005D70EC">
        <w:rPr>
          <w:highlight w:val="yellow"/>
          <w:u w:val="single"/>
        </w:rPr>
        <w:t>decisions to fight climate change are</w:t>
      </w:r>
      <w:r w:rsidRPr="003B44BE">
        <w:rPr>
          <w:u w:val="single"/>
        </w:rPr>
        <w:t xml:space="preserve"> weak and </w:t>
      </w:r>
      <w:r w:rsidRPr="005D70EC">
        <w:rPr>
          <w:rStyle w:val="StyleUnderline"/>
          <w:highlight w:val="yellow"/>
        </w:rPr>
        <w:t>insufficient</w:t>
      </w:r>
      <w:r w:rsidRPr="003B44BE">
        <w:rPr>
          <w:sz w:val="16"/>
        </w:rPr>
        <w:t>. Many countries have entered long periods of state failure or civil wars and the international community seems closer to giving up on peace efforts altogether than to brokering a negotiated solution. </w:t>
      </w:r>
      <w:r w:rsidRPr="003B44BE">
        <w:rPr>
          <w:u w:val="single"/>
        </w:rPr>
        <w:t>As a result, </w:t>
      </w:r>
      <w:r w:rsidRPr="005D70EC">
        <w:rPr>
          <w:highlight w:val="yellow"/>
          <w:u w:val="single"/>
        </w:rPr>
        <w:t xml:space="preserve">terrorism has become an </w:t>
      </w:r>
      <w:r w:rsidRPr="005D70EC">
        <w:rPr>
          <w:rStyle w:val="Emphasis"/>
          <w:highlight w:val="yellow"/>
        </w:rPr>
        <w:t>existential threat</w:t>
      </w:r>
      <w:r w:rsidRPr="003B44BE">
        <w:rPr>
          <w:u w:val="single"/>
        </w:rPr>
        <w:t xml:space="preserve"> to many societies and </w:t>
      </w:r>
      <w:r w:rsidRPr="005D70EC">
        <w:rPr>
          <w:highlight w:val="yellow"/>
          <w:u w:val="single"/>
        </w:rPr>
        <w:t>the number of refugees</w:t>
      </w:r>
      <w:r w:rsidRPr="003B44BE">
        <w:rPr>
          <w:u w:val="single"/>
        </w:rPr>
        <w:t xml:space="preserve"> worldwide </w:t>
      </w:r>
      <w:r w:rsidRPr="005D70EC">
        <w:rPr>
          <w:highlight w:val="yellow"/>
          <w:u w:val="single"/>
        </w:rPr>
        <w:t>keeps growing. Western efforts</w:t>
      </w:r>
      <w:r w:rsidRPr="003B44BE">
        <w:rPr>
          <w:u w:val="single"/>
        </w:rPr>
        <w:t xml:space="preserve"> arguably </w:t>
      </w:r>
      <w:r w:rsidRPr="005D70EC">
        <w:rPr>
          <w:highlight w:val="yellow"/>
          <w:u w:val="single"/>
        </w:rPr>
        <w:t>made</w:t>
      </w:r>
      <w:r w:rsidRPr="003B44BE">
        <w:rPr>
          <w:u w:val="single"/>
        </w:rPr>
        <w:t xml:space="preserve"> </w:t>
      </w:r>
      <w:r w:rsidRPr="005D70EC">
        <w:rPr>
          <w:highlight w:val="yellow"/>
          <w:u w:val="single"/>
        </w:rPr>
        <w:t>things worse</w:t>
      </w:r>
      <w:r w:rsidRPr="003B44BE">
        <w:rPr>
          <w:sz w:val="16"/>
        </w:rPr>
        <w:t xml:space="preserve">, as in the case of recent military interventions in the Middle East. Global tensions are as high as in the worst moments of the Cold War, with the difference that we now lack an adequate framework to address and minimize them. Chinese authorities thus have some ground to argue that </w:t>
      </w:r>
      <w:r w:rsidRPr="005D70EC">
        <w:rPr>
          <w:highlight w:val="yellow"/>
          <w:u w:val="single"/>
        </w:rPr>
        <w:t>the world</w:t>
      </w:r>
      <w:r w:rsidRPr="003B44BE">
        <w:rPr>
          <w:u w:val="single"/>
        </w:rPr>
        <w:t xml:space="preserve"> as a whole </w:t>
      </w:r>
      <w:r w:rsidRPr="005D70EC">
        <w:rPr>
          <w:highlight w:val="yellow"/>
          <w:u w:val="single"/>
        </w:rPr>
        <w:t>is facing a</w:t>
      </w:r>
      <w:r w:rsidRPr="003B44BE">
        <w:rPr>
          <w:u w:val="single"/>
        </w:rPr>
        <w:t xml:space="preserve"> dire </w:t>
      </w:r>
      <w:r w:rsidRPr="005D70EC">
        <w:rPr>
          <w:highlight w:val="yellow"/>
          <w:u w:val="single"/>
        </w:rPr>
        <w:t>governance crisis</w:t>
      </w:r>
      <w:r w:rsidRPr="003B44BE">
        <w:rPr>
          <w:u w:val="single"/>
        </w:rPr>
        <w:t>, that the West has run out of ideas and therefore that it is perhaps time for others to take up the task. “</w:t>
      </w:r>
      <w:r w:rsidRPr="005D70EC">
        <w:rPr>
          <w:highlight w:val="yellow"/>
          <w:u w:val="single"/>
        </w:rPr>
        <w:t>Western countries have</w:t>
      </w:r>
      <w:r w:rsidRPr="003B44BE">
        <w:rPr>
          <w:u w:val="single"/>
        </w:rPr>
        <w:t xml:space="preserve"> frequently </w:t>
      </w:r>
      <w:r w:rsidRPr="005D70EC">
        <w:rPr>
          <w:highlight w:val="yellow"/>
          <w:u w:val="single"/>
        </w:rPr>
        <w:t>been limited</w:t>
      </w:r>
      <w:r w:rsidRPr="003B44BE">
        <w:rPr>
          <w:u w:val="single"/>
        </w:rPr>
        <w:t xml:space="preserve"> </w:t>
      </w:r>
      <w:r w:rsidRPr="005D70EC">
        <w:rPr>
          <w:highlight w:val="yellow"/>
          <w:u w:val="single"/>
        </w:rPr>
        <w:t xml:space="preserve">by their </w:t>
      </w:r>
      <w:r w:rsidRPr="003B44BE">
        <w:rPr>
          <w:u w:val="single"/>
        </w:rPr>
        <w:t xml:space="preserve">own </w:t>
      </w:r>
      <w:r w:rsidRPr="005D70EC">
        <w:rPr>
          <w:highlight w:val="yellow"/>
          <w:u w:val="single"/>
        </w:rPr>
        <w:t>theories of international cooperation</w:t>
      </w:r>
      <w:r w:rsidRPr="003B44BE">
        <w:rPr>
          <w:u w:val="single"/>
        </w:rPr>
        <w:t xml:space="preserve">, </w:t>
      </w:r>
      <w:r w:rsidRPr="003B44BE">
        <w:rPr>
          <w:sz w:val="16"/>
          <w:szCs w:val="16"/>
        </w:rPr>
        <w:t>either believing it requires the presence of a hegemon to be viable, or</w:t>
      </w:r>
      <w:r w:rsidRPr="003B44BE">
        <w:rPr>
          <w:u w:val="single"/>
        </w:rPr>
        <w:t xml:space="preserve"> </w:t>
      </w:r>
      <w:r w:rsidRPr="005D70EC">
        <w:rPr>
          <w:highlight w:val="yellow"/>
          <w:u w:val="single"/>
        </w:rPr>
        <w:t>that it can only take place under</w:t>
      </w:r>
      <w:r w:rsidRPr="003B44BE">
        <w:rPr>
          <w:u w:val="single"/>
        </w:rPr>
        <w:t xml:space="preserve"> the auspices of </w:t>
      </w:r>
      <w:r w:rsidRPr="005D70EC">
        <w:rPr>
          <w:highlight w:val="yellow"/>
          <w:u w:val="single"/>
        </w:rPr>
        <w:t xml:space="preserve">Western </w:t>
      </w:r>
      <w:r w:rsidRPr="003B44BE">
        <w:rPr>
          <w:u w:val="single"/>
        </w:rPr>
        <w:t xml:space="preserve">democratic </w:t>
      </w:r>
      <w:r w:rsidRPr="005D70EC">
        <w:rPr>
          <w:highlight w:val="yellow"/>
          <w:u w:val="single"/>
        </w:rPr>
        <w:t>models.</w:t>
      </w:r>
      <w:r w:rsidRPr="003B44BE">
        <w:rPr>
          <w:u w:val="single"/>
        </w:rPr>
        <w:t xml:space="preserve"> The model of international cooperation that </w:t>
      </w:r>
      <w:r w:rsidRPr="005D70EC">
        <w:rPr>
          <w:highlight w:val="yellow"/>
          <w:u w:val="single"/>
        </w:rPr>
        <w:t xml:space="preserve">China </w:t>
      </w:r>
      <w:r w:rsidRPr="003B44BE">
        <w:rPr>
          <w:u w:val="single"/>
        </w:rPr>
        <w:t xml:space="preserve">advances, meanwhile, </w:t>
      </w:r>
      <w:r w:rsidRPr="005D70EC">
        <w:rPr>
          <w:highlight w:val="yellow"/>
          <w:u w:val="single"/>
        </w:rPr>
        <w:t>is</w:t>
      </w:r>
      <w:r w:rsidRPr="003B44BE">
        <w:rPr>
          <w:u w:val="single"/>
        </w:rPr>
        <w:t xml:space="preserve"> naturally non-hegemonic and </w:t>
      </w:r>
      <w:r w:rsidRPr="005D70EC">
        <w:rPr>
          <w:highlight w:val="yellow"/>
          <w:u w:val="single"/>
        </w:rPr>
        <w:t>open to a diversity of political systems.</w:t>
      </w:r>
      <w:r w:rsidRPr="003B44BE">
        <w:rPr>
          <w:u w:val="single"/>
        </w:rPr>
        <w:t>”</w:t>
      </w:r>
      <w:r w:rsidRPr="003B44BE">
        <w:rPr>
          <w:sz w:val="16"/>
        </w:rPr>
        <w:t>22 Following the 19th Party Congress, Foreign Minister Wang Yi elaborated on the CPC’s approach to global leadership, stating that “</w:t>
      </w:r>
      <w:r w:rsidRPr="005D70EC">
        <w:rPr>
          <w:highlight w:val="yellow"/>
          <w:u w:val="single"/>
        </w:rPr>
        <w:t>China will</w:t>
      </w:r>
      <w:r w:rsidRPr="003B44BE">
        <w:rPr>
          <w:u w:val="single"/>
        </w:rPr>
        <w:t xml:space="preserve"> actively </w:t>
      </w:r>
      <w:r w:rsidRPr="005D70EC">
        <w:rPr>
          <w:highlight w:val="yellow"/>
          <w:u w:val="single"/>
        </w:rPr>
        <w:t xml:space="preserve">explore a way of resolving </w:t>
      </w:r>
      <w:r w:rsidRPr="003B44BE">
        <w:rPr>
          <w:u w:val="single"/>
        </w:rPr>
        <w:t xml:space="preserve">hotspot issues with Chinese characteristics </w:t>
      </w:r>
      <w:r w:rsidRPr="005D70EC">
        <w:rPr>
          <w:highlight w:val="yellow"/>
          <w:u w:val="single"/>
        </w:rPr>
        <w:t xml:space="preserve">and play a bigger </w:t>
      </w:r>
      <w:r w:rsidRPr="003B44BE">
        <w:rPr>
          <w:u w:val="single"/>
        </w:rPr>
        <w:t xml:space="preserve">and more constructive </w:t>
      </w:r>
      <w:r w:rsidRPr="005D70EC">
        <w:rPr>
          <w:highlight w:val="yellow"/>
          <w:u w:val="single"/>
        </w:rPr>
        <w:t xml:space="preserve">role in </w:t>
      </w:r>
      <w:r w:rsidRPr="005D70EC">
        <w:rPr>
          <w:rStyle w:val="Emphasis"/>
          <w:highlight w:val="yellow"/>
        </w:rPr>
        <w:t>upholding world stability.</w:t>
      </w:r>
      <w:r w:rsidRPr="003B44BE">
        <w:rPr>
          <w:rStyle w:val="Emphasis"/>
        </w:rPr>
        <w:t>”</w:t>
      </w:r>
      <w:r w:rsidRPr="003B44BE">
        <w:rPr>
          <w:sz w:val="16"/>
        </w:rPr>
        <w:t xml:space="preserve"> </w:t>
      </w:r>
    </w:p>
    <w:p w14:paraId="1BF51641" w14:textId="77777777" w:rsidR="0028050D" w:rsidRPr="003B44BE" w:rsidRDefault="0028050D" w:rsidP="0028050D"/>
    <w:p w14:paraId="2463784F" w14:textId="77777777" w:rsidR="0028050D" w:rsidRPr="003B44BE" w:rsidRDefault="0028050D" w:rsidP="0028050D">
      <w:pPr>
        <w:pStyle w:val="Heading3"/>
      </w:pPr>
      <w:r w:rsidRPr="003B44BE">
        <w:t>U</w:t>
      </w:r>
      <w:r>
        <w:t>Q/Link---General---2NC</w:t>
      </w:r>
    </w:p>
    <w:p w14:paraId="170B2720" w14:textId="77777777" w:rsidR="0028050D" w:rsidRPr="003B44BE" w:rsidRDefault="0028050D" w:rsidP="0028050D">
      <w:pPr>
        <w:pStyle w:val="Heading4"/>
      </w:pPr>
      <w:r>
        <w:t xml:space="preserve">China’s staking global leadership now </w:t>
      </w:r>
    </w:p>
    <w:p w14:paraId="21E8A17C" w14:textId="77777777" w:rsidR="0028050D" w:rsidRPr="003B44BE" w:rsidRDefault="0028050D" w:rsidP="0028050D">
      <w:pPr>
        <w:rPr>
          <w:b/>
          <w:bCs/>
        </w:rPr>
      </w:pPr>
      <w:r w:rsidRPr="003B44BE">
        <w:t xml:space="preserve">Elizabeth C. </w:t>
      </w:r>
      <w:r w:rsidRPr="003B44BE">
        <w:rPr>
          <w:rStyle w:val="Style13ptBold"/>
        </w:rPr>
        <w:t>Economy 18</w:t>
      </w:r>
      <w:r w:rsidRPr="003B44BE">
        <w:t xml:space="preserve">, C. V. Starr senior fellow and director for Asia studies at the Council on Foreign Relations, distinguished fellow at Stanford University's Hoover Institution. MA from Stanford and PhD from UMich in political science. May/June 2018, “China's New Revolution”, </w:t>
      </w:r>
      <w:hyperlink w:history="1">
        <w:r w:rsidRPr="003B44BE">
          <w:rPr>
            <w:rStyle w:val="Hyperlink"/>
          </w:rPr>
          <w:t>https://www. foreignaffairs.com/articles/china/2018-04-17/chinas-new-revolution?utm_campaign=reg_conf_ email&amp;utm_medium=newsletters&amp;utm_source=fa_registration</w:t>
        </w:r>
      </w:hyperlink>
    </w:p>
    <w:p w14:paraId="7487E7FD" w14:textId="77777777" w:rsidR="0028050D" w:rsidRPr="003B44BE" w:rsidRDefault="0028050D" w:rsidP="0028050D">
      <w:pPr>
        <w:rPr>
          <w:sz w:val="16"/>
        </w:rPr>
      </w:pPr>
      <w:r w:rsidRPr="003B44BE">
        <w:rPr>
          <w:u w:val="single"/>
        </w:rPr>
        <w:t>Standing onstage in the auditorium of Beijing’s Great Hall of the People, against a backdrop of a stylized hammer and sickle, Xi Jinping sounded a triumphant note.</w:t>
      </w:r>
      <w:r w:rsidRPr="003B44BE">
        <w:rPr>
          <w:sz w:val="16"/>
        </w:rPr>
        <w:t xml:space="preserve"> It was October 2017, and the Chinese leader was addressing the </w:t>
      </w:r>
      <w:hyperlink r:id="rId86" w:history="1">
        <w:r w:rsidRPr="003B44BE">
          <w:rPr>
            <w:rStyle w:val="Hyperlink"/>
            <w:sz w:val="16"/>
          </w:rPr>
          <w:t>19th Party Congress</w:t>
        </w:r>
      </w:hyperlink>
      <w:r w:rsidRPr="003B44BE">
        <w:rPr>
          <w:sz w:val="16"/>
        </w:rPr>
        <w:t xml:space="preserve">, the latest of the gatherings of Chinese Communist Party elites held every five years. In his three-and-a-half-hour speech, </w:t>
      </w:r>
      <w:r w:rsidRPr="005D70EC">
        <w:rPr>
          <w:highlight w:val="yellow"/>
          <w:u w:val="single"/>
        </w:rPr>
        <w:t>Xi</w:t>
      </w:r>
      <w:r w:rsidRPr="003B44BE">
        <w:rPr>
          <w:u w:val="single"/>
        </w:rPr>
        <w:t xml:space="preserve">, who was appointed the CCP’s general secretary in 2012, </w:t>
      </w:r>
      <w:r w:rsidRPr="005D70EC">
        <w:rPr>
          <w:highlight w:val="yellow"/>
          <w:u w:val="single"/>
        </w:rPr>
        <w:t>declared his first term</w:t>
      </w:r>
      <w:r w:rsidRPr="003B44BE">
        <w:rPr>
          <w:u w:val="single"/>
        </w:rPr>
        <w:t xml:space="preserve"> a “truly remarkable five years</w:t>
      </w:r>
      <w:r w:rsidRPr="003B44BE">
        <w:rPr>
          <w:sz w:val="16"/>
        </w:rPr>
        <w:t xml:space="preserve"> in the course of the development of the party and the country,” </w:t>
      </w:r>
      <w:r w:rsidRPr="005D70EC">
        <w:rPr>
          <w:highlight w:val="yellow"/>
          <w:u w:val="single"/>
        </w:rPr>
        <w:t>a time in which China had “</w:t>
      </w:r>
      <w:r w:rsidRPr="005D70EC">
        <w:rPr>
          <w:rStyle w:val="Emphasis"/>
          <w:highlight w:val="yellow"/>
        </w:rPr>
        <w:t>stood up</w:t>
      </w:r>
      <w:r w:rsidRPr="003B44BE">
        <w:rPr>
          <w:rStyle w:val="Emphasis"/>
        </w:rPr>
        <w:t xml:space="preserve">, grown rich, </w:t>
      </w:r>
      <w:r w:rsidRPr="005D70EC">
        <w:rPr>
          <w:rStyle w:val="Emphasis"/>
          <w:highlight w:val="yellow"/>
        </w:rPr>
        <w:t>and become strong</w:t>
      </w:r>
      <w:r w:rsidRPr="003B44BE">
        <w:rPr>
          <w:u w:val="single"/>
        </w:rPr>
        <w:t>.”</w:t>
      </w:r>
      <w:r w:rsidRPr="003B44BE">
        <w:rPr>
          <w:sz w:val="16"/>
        </w:rPr>
        <w:t xml:space="preserve"> He acknowledged that the party and the country still confronted challenges, such as official corruption, inequality in living standards, and what he called “erroneous viewpoints.” But overall, he insisted, </w:t>
      </w:r>
      <w:r w:rsidRPr="003B44BE">
        <w:rPr>
          <w:u w:val="single"/>
        </w:rPr>
        <w:t xml:space="preserve">China was headed in the right direction—so much so, in fact, that </w:t>
      </w:r>
      <w:r w:rsidRPr="005D70EC">
        <w:rPr>
          <w:highlight w:val="yellow"/>
          <w:u w:val="single"/>
        </w:rPr>
        <w:t>he recommended</w:t>
      </w:r>
      <w:r w:rsidRPr="003B44BE">
        <w:rPr>
          <w:u w:val="single"/>
        </w:rPr>
        <w:t xml:space="preserve"> that </w:t>
      </w:r>
      <w:r w:rsidRPr="005D70EC">
        <w:rPr>
          <w:highlight w:val="yellow"/>
          <w:u w:val="single"/>
        </w:rPr>
        <w:t xml:space="preserve">other countries </w:t>
      </w:r>
      <w:r w:rsidRPr="003B44BE">
        <w:rPr>
          <w:u w:val="single"/>
        </w:rPr>
        <w:t xml:space="preserve">draw on “Chinese wisdom” and </w:t>
      </w:r>
      <w:r w:rsidRPr="005D70EC">
        <w:rPr>
          <w:rStyle w:val="Emphasis"/>
          <w:highlight w:val="yellow"/>
        </w:rPr>
        <w:t>follow “a Chinese approach</w:t>
      </w:r>
      <w:r w:rsidRPr="005D70EC">
        <w:rPr>
          <w:highlight w:val="yellow"/>
          <w:u w:val="single"/>
        </w:rPr>
        <w:t xml:space="preserve"> to</w:t>
      </w:r>
      <w:r w:rsidRPr="003B44BE">
        <w:rPr>
          <w:u w:val="single"/>
        </w:rPr>
        <w:t xml:space="preserve"> </w:t>
      </w:r>
      <w:r w:rsidRPr="005D70EC">
        <w:rPr>
          <w:highlight w:val="yellow"/>
          <w:u w:val="single"/>
        </w:rPr>
        <w:t>solving</w:t>
      </w:r>
      <w:r w:rsidRPr="003B44BE">
        <w:rPr>
          <w:u w:val="single"/>
        </w:rPr>
        <w:t xml:space="preserve"> the </w:t>
      </w:r>
      <w:r w:rsidRPr="005D70EC">
        <w:rPr>
          <w:highlight w:val="yellow"/>
          <w:u w:val="single"/>
        </w:rPr>
        <w:t>problems facing mankind.”</w:t>
      </w:r>
      <w:r w:rsidRPr="003B44BE">
        <w:rPr>
          <w:sz w:val="16"/>
        </w:rPr>
        <w:t xml:space="preserve"> Not since Mao Zedong had a Chinese leader so directly suggested that others should emulate his country’s model. </w:t>
      </w:r>
    </w:p>
    <w:p w14:paraId="1CDBBBDD" w14:textId="77777777" w:rsidR="0028050D" w:rsidRPr="003B44BE" w:rsidRDefault="0028050D" w:rsidP="0028050D">
      <w:pPr>
        <w:rPr>
          <w:sz w:val="16"/>
        </w:rPr>
      </w:pPr>
      <w:r w:rsidRPr="005D70EC">
        <w:rPr>
          <w:highlight w:val="yellow"/>
          <w:u w:val="single"/>
        </w:rPr>
        <w:t>Xi’s confidence is not without grounds</w:t>
      </w:r>
      <w:r w:rsidRPr="003B44BE">
        <w:rPr>
          <w:u w:val="single"/>
        </w:rPr>
        <w:t>.</w:t>
      </w:r>
      <w:r w:rsidRPr="003B44BE">
        <w:rPr>
          <w:sz w:val="16"/>
        </w:rPr>
        <w:t xml:space="preserve"> In the past five years, the </w:t>
      </w:r>
      <w:r w:rsidRPr="005D70EC">
        <w:rPr>
          <w:highlight w:val="yellow"/>
          <w:u w:val="single"/>
        </w:rPr>
        <w:t>Chinese leadership</w:t>
      </w:r>
      <w:r w:rsidRPr="003B44BE">
        <w:rPr>
          <w:u w:val="single"/>
        </w:rPr>
        <w:t xml:space="preserve"> has </w:t>
      </w:r>
      <w:r w:rsidRPr="005D70EC">
        <w:rPr>
          <w:highlight w:val="yellow"/>
          <w:u w:val="single"/>
        </w:rPr>
        <w:t>made</w:t>
      </w:r>
      <w:r w:rsidRPr="003B44BE">
        <w:rPr>
          <w:u w:val="single"/>
        </w:rPr>
        <w:t xml:space="preserve"> notable </w:t>
      </w:r>
      <w:r w:rsidRPr="005D70EC">
        <w:rPr>
          <w:highlight w:val="yellow"/>
          <w:u w:val="single"/>
        </w:rPr>
        <w:t>progress</w:t>
      </w:r>
      <w:r w:rsidRPr="003B44BE">
        <w:rPr>
          <w:u w:val="single"/>
        </w:rPr>
        <w:t xml:space="preserve"> on a number of its priorities. Its much-heralded </w:t>
      </w:r>
      <w:r w:rsidRPr="005D70EC">
        <w:rPr>
          <w:highlight w:val="yellow"/>
          <w:u w:val="single"/>
        </w:rPr>
        <w:t>anticorruption campaign</w:t>
      </w:r>
      <w:r w:rsidRPr="003B44BE">
        <w:rPr>
          <w:u w:val="single"/>
        </w:rPr>
        <w:t xml:space="preserve"> has </w:t>
      </w:r>
      <w:r w:rsidRPr="005D70EC">
        <w:rPr>
          <w:highlight w:val="yellow"/>
          <w:u w:val="single"/>
        </w:rPr>
        <w:t>accelerated</w:t>
      </w:r>
      <w:r w:rsidRPr="003B44BE">
        <w:rPr>
          <w:sz w:val="16"/>
        </w:rPr>
        <w:t xml:space="preserve">, with the number of officials disciplined for graft increasing from some 150,000 in 2012 to more than 400,000 in 2016. </w:t>
      </w:r>
      <w:r w:rsidRPr="005D70EC">
        <w:rPr>
          <w:highlight w:val="yellow"/>
          <w:u w:val="single"/>
        </w:rPr>
        <w:t>Air quality</w:t>
      </w:r>
      <w:r w:rsidRPr="003B44BE">
        <w:rPr>
          <w:u w:val="single"/>
        </w:rPr>
        <w:t xml:space="preserve"> in many of China’s famously smoggy cities has </w:t>
      </w:r>
      <w:r w:rsidRPr="005D70EC">
        <w:rPr>
          <w:highlight w:val="yellow"/>
          <w:u w:val="single"/>
        </w:rPr>
        <w:t>improved</w:t>
      </w:r>
      <w:r w:rsidRPr="003B44BE">
        <w:rPr>
          <w:u w:val="single"/>
        </w:rPr>
        <w:t xml:space="preserve"> measurably. In the South China Sea, </w:t>
      </w:r>
      <w:r w:rsidRPr="005D70EC">
        <w:rPr>
          <w:highlight w:val="yellow"/>
          <w:u w:val="single"/>
        </w:rPr>
        <w:t>Beijing</w:t>
      </w:r>
      <w:r w:rsidRPr="003B44BE">
        <w:rPr>
          <w:u w:val="single"/>
        </w:rPr>
        <w:t xml:space="preserve"> has successfully </w:t>
      </w:r>
      <w:r w:rsidRPr="005D70EC">
        <w:rPr>
          <w:highlight w:val="yellow"/>
          <w:u w:val="single"/>
        </w:rPr>
        <w:t>advanced its sovereignty claims</w:t>
      </w:r>
      <w:r w:rsidRPr="003B44BE">
        <w:rPr>
          <w:u w:val="single"/>
        </w:rPr>
        <w:t xml:space="preserve"> by militarizing existing islands and </w:t>
      </w:r>
      <w:r w:rsidRPr="003B44BE">
        <w:rPr>
          <w:rStyle w:val="Emphasis"/>
        </w:rPr>
        <w:t>creating new ones</w:t>
      </w:r>
      <w:r w:rsidRPr="003B44BE">
        <w:rPr>
          <w:sz w:val="16"/>
        </w:rPr>
        <w:t xml:space="preserve"> outright, and it has steadily eroded the autonomy of Hong Kong through a series of political and legal maneuvers. Across Asia</w:t>
      </w:r>
      <w:r w:rsidRPr="003B44BE">
        <w:rPr>
          <w:u w:val="single"/>
        </w:rPr>
        <w:t xml:space="preserve">, it has </w:t>
      </w:r>
      <w:r w:rsidRPr="005D70EC">
        <w:rPr>
          <w:highlight w:val="yellow"/>
          <w:u w:val="single"/>
        </w:rPr>
        <w:t>enhanced</w:t>
      </w:r>
      <w:r w:rsidRPr="003B44BE">
        <w:rPr>
          <w:u w:val="single"/>
        </w:rPr>
        <w:t xml:space="preserve"> its </w:t>
      </w:r>
      <w:r w:rsidRPr="005D70EC">
        <w:rPr>
          <w:highlight w:val="yellow"/>
          <w:u w:val="single"/>
        </w:rPr>
        <w:t>influence</w:t>
      </w:r>
      <w:r w:rsidRPr="003B44BE">
        <w:rPr>
          <w:u w:val="single"/>
        </w:rPr>
        <w:t xml:space="preserve"> </w:t>
      </w:r>
      <w:r w:rsidRPr="005D70EC">
        <w:rPr>
          <w:highlight w:val="yellow"/>
          <w:u w:val="single"/>
        </w:rPr>
        <w:t>through the Belt and Road Initiative</w:t>
      </w:r>
      <w:r w:rsidRPr="003B44BE">
        <w:rPr>
          <w:u w:val="single"/>
        </w:rPr>
        <w:t xml:space="preserve">, a massive regional infrastructure plan. All the while, </w:t>
      </w:r>
      <w:r w:rsidRPr="005D70EC">
        <w:rPr>
          <w:highlight w:val="yellow"/>
          <w:u w:val="single"/>
        </w:rPr>
        <w:t>the Chinese economy has </w:t>
      </w:r>
      <w:hyperlink r:id="rId87" w:history="1">
        <w:r w:rsidRPr="005D70EC">
          <w:rPr>
            <w:rStyle w:val="Hyperlink"/>
            <w:highlight w:val="yellow"/>
            <w:u w:val="single"/>
          </w:rPr>
          <w:t>continued to expand</w:t>
        </w:r>
      </w:hyperlink>
      <w:r w:rsidRPr="003B44BE">
        <w:rPr>
          <w:u w:val="single"/>
        </w:rPr>
        <w:t>, and in 2017, GDP grew by 6.9 percent</w:t>
      </w:r>
      <w:r w:rsidRPr="003B44BE">
        <w:rPr>
          <w:sz w:val="16"/>
        </w:rPr>
        <w:t>, the first time the growth rate had gone up in seven years.</w:t>
      </w:r>
    </w:p>
    <w:p w14:paraId="34C2D6F1" w14:textId="77777777" w:rsidR="0028050D" w:rsidRPr="003B44BE" w:rsidRDefault="0028050D" w:rsidP="0028050D">
      <w:pPr>
        <w:rPr>
          <w:rStyle w:val="Emphasis"/>
        </w:rPr>
      </w:pPr>
      <w:r w:rsidRPr="003B44BE">
        <w:rPr>
          <w:u w:val="single"/>
        </w:rPr>
        <w:t xml:space="preserve">But </w:t>
      </w:r>
      <w:r w:rsidRPr="005D70EC">
        <w:rPr>
          <w:highlight w:val="yellow"/>
          <w:u w:val="single"/>
        </w:rPr>
        <w:t>Xi’s ambitions extend</w:t>
      </w:r>
      <w:r w:rsidRPr="003B44BE">
        <w:rPr>
          <w:u w:val="single"/>
        </w:rPr>
        <w:t xml:space="preserve"> beyond these areas </w:t>
      </w:r>
      <w:r w:rsidRPr="005D70EC">
        <w:rPr>
          <w:highlight w:val="yellow"/>
          <w:u w:val="single"/>
        </w:rPr>
        <w:t xml:space="preserve">to something </w:t>
      </w:r>
      <w:r w:rsidRPr="005D70EC">
        <w:rPr>
          <w:rStyle w:val="Emphasis"/>
          <w:highlight w:val="yellow"/>
        </w:rPr>
        <w:t>more fundamental</w:t>
      </w:r>
      <w:r w:rsidRPr="003B44BE">
        <w:rPr>
          <w:u w:val="single"/>
        </w:rPr>
        <w:t xml:space="preserve">. In the 1940s, </w:t>
      </w:r>
      <w:r w:rsidRPr="005D70EC">
        <w:rPr>
          <w:highlight w:val="yellow"/>
          <w:u w:val="single"/>
        </w:rPr>
        <w:t>Mao led the </w:t>
      </w:r>
      <w:hyperlink r:id="rId88" w:history="1">
        <w:r w:rsidRPr="005D70EC">
          <w:rPr>
            <w:rStyle w:val="StyleUnderline"/>
            <w:highlight w:val="yellow"/>
          </w:rPr>
          <w:t>communist</w:t>
        </w:r>
        <w:r w:rsidRPr="005D70EC">
          <w:rPr>
            <w:rStyle w:val="Hyperlink"/>
            <w:highlight w:val="yellow"/>
            <w:u w:val="single"/>
          </w:rPr>
          <w:t xml:space="preserve"> revolution</w:t>
        </w:r>
      </w:hyperlink>
      <w:r w:rsidRPr="003B44BE">
        <w:rPr>
          <w:u w:val="single"/>
        </w:rPr>
        <w:t> </w:t>
      </w:r>
      <w:r w:rsidRPr="003B44BE">
        <w:rPr>
          <w:sz w:val="16"/>
        </w:rPr>
        <w:t xml:space="preserve">that created the contemporary Chinese party-state. Beginning in the late 1970s, his successor, </w:t>
      </w:r>
      <w:r w:rsidRPr="003B44BE">
        <w:rPr>
          <w:u w:val="single"/>
        </w:rPr>
        <w:t xml:space="preserve">Deng </w:t>
      </w:r>
      <w:r w:rsidRPr="005D70EC">
        <w:rPr>
          <w:highlight w:val="yellow"/>
          <w:u w:val="single"/>
        </w:rPr>
        <w:t xml:space="preserve">Xiaoping, oversaw a </w:t>
      </w:r>
      <w:r w:rsidRPr="003B44BE">
        <w:rPr>
          <w:u w:val="single"/>
        </w:rPr>
        <w:t>self-proclaimed “</w:t>
      </w:r>
      <w:r w:rsidRPr="005D70EC">
        <w:rPr>
          <w:highlight w:val="yellow"/>
          <w:u w:val="single"/>
        </w:rPr>
        <w:t>second revolution</w:t>
      </w:r>
      <w:r w:rsidRPr="003B44BE">
        <w:rPr>
          <w:u w:val="single"/>
        </w:rPr>
        <w:t xml:space="preserve">,” in which he ushered in economic reforms and the low-profile foreign policy that produced China’s economic miracle. Now, </w:t>
      </w:r>
      <w:r w:rsidRPr="005D70EC">
        <w:rPr>
          <w:rStyle w:val="Emphasis"/>
          <w:highlight w:val="yellow"/>
        </w:rPr>
        <w:t>Xi has launched a third revolution</w:t>
      </w:r>
      <w:r w:rsidRPr="003B44BE">
        <w:rPr>
          <w:u w:val="single"/>
        </w:rPr>
        <w:t>.</w:t>
      </w:r>
      <w:r w:rsidRPr="003B44BE">
        <w:rPr>
          <w:sz w:val="16"/>
        </w:rPr>
        <w:t xml:space="preserve"> Not only has he slowed, and, in many cases, reversed, the process of “reform and opening up” set in motion by Deng, </w:t>
      </w:r>
      <w:r w:rsidRPr="003B44BE">
        <w:rPr>
          <w:u w:val="single"/>
        </w:rPr>
        <w:t xml:space="preserve">but </w:t>
      </w:r>
      <w:r w:rsidRPr="005D70EC">
        <w:rPr>
          <w:highlight w:val="yellow"/>
          <w:u w:val="single"/>
        </w:rPr>
        <w:t>he</w:t>
      </w:r>
      <w:r w:rsidRPr="003B44BE">
        <w:rPr>
          <w:u w:val="single"/>
        </w:rPr>
        <w:t xml:space="preserve"> has also </w:t>
      </w:r>
      <w:r w:rsidRPr="005D70EC">
        <w:rPr>
          <w:highlight w:val="yellow"/>
          <w:u w:val="single"/>
        </w:rPr>
        <w:t>sought</w:t>
      </w:r>
      <w:r w:rsidRPr="003B44BE">
        <w:rPr>
          <w:u w:val="single"/>
        </w:rPr>
        <w:t xml:space="preserve"> </w:t>
      </w:r>
      <w:r w:rsidRPr="005D70EC">
        <w:rPr>
          <w:highlight w:val="yellow"/>
          <w:u w:val="single"/>
        </w:rPr>
        <w:t>to </w:t>
      </w:r>
      <w:hyperlink r:id="rId89" w:history="1">
        <w:r w:rsidRPr="005D70EC">
          <w:rPr>
            <w:rStyle w:val="Hyperlink"/>
            <w:highlight w:val="yellow"/>
            <w:u w:val="single"/>
          </w:rPr>
          <w:t>advance the principles</w:t>
        </w:r>
      </w:hyperlink>
      <w:r w:rsidRPr="003B44BE">
        <w:rPr>
          <w:u w:val="single"/>
        </w:rPr>
        <w:t xml:space="preserve"> of this new </w:t>
      </w:r>
      <w:r w:rsidRPr="005D70EC">
        <w:rPr>
          <w:highlight w:val="yellow"/>
          <w:u w:val="single"/>
        </w:rPr>
        <w:t>China on the global stage</w:t>
      </w:r>
      <w:r w:rsidRPr="003B44BE">
        <w:rPr>
          <w:u w:val="single"/>
        </w:rPr>
        <w:t>.</w:t>
      </w:r>
      <w:r w:rsidRPr="003B44BE">
        <w:rPr>
          <w:sz w:val="16"/>
        </w:rPr>
        <w:t xml:space="preserve"> Moreover, in a striking move made in March, the government eliminated the constitutional provision limiting the president to two terms, allowing Xi to serve as president for life. </w:t>
      </w:r>
      <w:r w:rsidRPr="003B44BE">
        <w:rPr>
          <w:u w:val="single"/>
        </w:rPr>
        <w:t xml:space="preserve">For the first time, </w:t>
      </w:r>
      <w:r w:rsidRPr="005D70EC">
        <w:rPr>
          <w:highlight w:val="yellow"/>
          <w:u w:val="single"/>
        </w:rPr>
        <w:t xml:space="preserve">China is an illiberal state seeking </w:t>
      </w:r>
      <w:r w:rsidRPr="005D70EC">
        <w:rPr>
          <w:rStyle w:val="Emphasis"/>
          <w:highlight w:val="yellow"/>
        </w:rPr>
        <w:t>leadership in a liberal world order.</w:t>
      </w:r>
    </w:p>
    <w:p w14:paraId="31BCA43C" w14:textId="77777777" w:rsidR="0028050D" w:rsidRPr="003B44BE" w:rsidRDefault="0028050D" w:rsidP="0028050D"/>
    <w:p w14:paraId="2CF54C9E" w14:textId="77777777" w:rsidR="0028050D" w:rsidRPr="003B44BE" w:rsidRDefault="0028050D" w:rsidP="0028050D">
      <w:pPr>
        <w:pStyle w:val="Heading4"/>
      </w:pPr>
      <w:r w:rsidRPr="003B44BE">
        <w:t>Trump’s isolationist policies give China the opportunity to assert dominance as a global leader---the plan reverses this by signaling moral authority</w:t>
      </w:r>
    </w:p>
    <w:p w14:paraId="5989136D" w14:textId="77777777" w:rsidR="0028050D" w:rsidRPr="003B44BE" w:rsidRDefault="0028050D" w:rsidP="0028050D">
      <w:r w:rsidRPr="003B44BE">
        <w:t xml:space="preserve">Flynt L. </w:t>
      </w:r>
      <w:r w:rsidRPr="003B44BE">
        <w:rPr>
          <w:rStyle w:val="Style13ptBold"/>
        </w:rPr>
        <w:t>Leverett and</w:t>
      </w:r>
      <w:r w:rsidRPr="003B44BE">
        <w:t xml:space="preserve"> Robert </w:t>
      </w:r>
      <w:r w:rsidRPr="003B44BE">
        <w:rPr>
          <w:rStyle w:val="Style13ptBold"/>
        </w:rPr>
        <w:t>Sprinkle 17</w:t>
      </w:r>
      <w:r w:rsidRPr="003B44BE">
        <w:t>, professor of International Affairs and Asian Studies at Penn State;</w:t>
      </w:r>
      <w:r w:rsidRPr="003B44BE">
        <w:rPr>
          <w:color w:val="727272"/>
          <w:sz w:val="17"/>
          <w:szCs w:val="17"/>
          <w:shd w:val="clear" w:color="auto" w:fill="FFFFFF"/>
        </w:rPr>
        <w:t xml:space="preserve"> </w:t>
      </w:r>
      <w:r w:rsidRPr="003B44BE">
        <w:t xml:space="preserve">Associate Professor of Public Policy at the University of Maryland. 1/22/2017, “China steps up as US steps back from global leadership”, </w:t>
      </w:r>
      <w:hyperlink r:id="rId90" w:history="1">
        <w:r w:rsidRPr="003B44BE">
          <w:rPr>
            <w:rStyle w:val="Hyperlink"/>
          </w:rPr>
          <w:t>https://theconversation.com/china-steps-up-as-us-steps-back-from-global-leadership-70962</w:t>
        </w:r>
      </w:hyperlink>
      <w:r w:rsidRPr="003B44BE">
        <w:t xml:space="preserve"> (w2)</w:t>
      </w:r>
    </w:p>
    <w:p w14:paraId="7ABB281E" w14:textId="77777777" w:rsidR="0028050D" w:rsidRPr="003B44BE" w:rsidRDefault="0028050D" w:rsidP="0028050D">
      <w:pPr>
        <w:rPr>
          <w:sz w:val="16"/>
        </w:rPr>
      </w:pPr>
      <w:r w:rsidRPr="003B44BE">
        <w:rPr>
          <w:sz w:val="16"/>
        </w:rPr>
        <w:t>Chinese President Xi Jinping’s </w:t>
      </w:r>
      <w:hyperlink r:id="rId91" w:history="1">
        <w:r w:rsidRPr="003B44BE">
          <w:rPr>
            <w:rStyle w:val="Hyperlink"/>
            <w:sz w:val="16"/>
          </w:rPr>
          <w:t>appearance</w:t>
        </w:r>
      </w:hyperlink>
      <w:r w:rsidRPr="003B44BE">
        <w:rPr>
          <w:sz w:val="16"/>
        </w:rPr>
        <w:t xml:space="preserve"> at last week’s World Economic Forum shows </w:t>
      </w:r>
      <w:r w:rsidRPr="005D70EC">
        <w:rPr>
          <w:highlight w:val="yellow"/>
          <w:u w:val="single"/>
        </w:rPr>
        <w:t xml:space="preserve">global leadership is </w:t>
      </w:r>
      <w:r w:rsidRPr="005D70EC">
        <w:rPr>
          <w:rStyle w:val="Emphasis"/>
          <w:highlight w:val="yellow"/>
        </w:rPr>
        <w:t>shifting</w:t>
      </w:r>
      <w:r w:rsidRPr="003B44BE">
        <w:rPr>
          <w:rStyle w:val="Emphasis"/>
        </w:rPr>
        <w:t xml:space="preserve">, not drifting, </w:t>
      </w:r>
      <w:r w:rsidRPr="005D70EC">
        <w:rPr>
          <w:rStyle w:val="Emphasis"/>
          <w:highlight w:val="yellow"/>
        </w:rPr>
        <w:t>toward Beijing</w:t>
      </w:r>
      <w:r w:rsidRPr="005D70EC">
        <w:rPr>
          <w:highlight w:val="yellow"/>
          <w:u w:val="single"/>
        </w:rPr>
        <w:t>. The</w:t>
      </w:r>
      <w:r w:rsidRPr="003B44BE">
        <w:rPr>
          <w:u w:val="single"/>
        </w:rPr>
        <w:t xml:space="preserve"> most vigorous </w:t>
      </w:r>
      <w:r w:rsidRPr="005D70EC">
        <w:rPr>
          <w:highlight w:val="yellow"/>
          <w:u w:val="single"/>
        </w:rPr>
        <w:t>defense of</w:t>
      </w:r>
      <w:r w:rsidRPr="003B44BE">
        <w:rPr>
          <w:u w:val="single"/>
        </w:rPr>
        <w:t xml:space="preserve"> globalization and </w:t>
      </w:r>
      <w:r w:rsidRPr="005D70EC">
        <w:rPr>
          <w:highlight w:val="yellow"/>
          <w:u w:val="single"/>
        </w:rPr>
        <w:t>multilateral cooperation was mounted</w:t>
      </w:r>
      <w:r w:rsidRPr="003B44BE">
        <w:rPr>
          <w:sz w:val="16"/>
        </w:rPr>
        <w:t xml:space="preserve"> not by an American statesman, </w:t>
      </w:r>
      <w:r w:rsidRPr="003B44BE">
        <w:rPr>
          <w:sz w:val="16"/>
          <w:szCs w:val="16"/>
        </w:rPr>
        <w:t>but</w:t>
      </w:r>
      <w:r w:rsidRPr="003B44BE">
        <w:rPr>
          <w:u w:val="single"/>
        </w:rPr>
        <w:t xml:space="preserve"> </w:t>
      </w:r>
      <w:r w:rsidRPr="005D70EC">
        <w:rPr>
          <w:highlight w:val="yellow"/>
          <w:u w:val="single"/>
        </w:rPr>
        <w:t xml:space="preserve">by the president of the </w:t>
      </w:r>
      <w:r w:rsidRPr="005D70EC">
        <w:rPr>
          <w:rStyle w:val="Emphasis"/>
          <w:highlight w:val="yellow"/>
        </w:rPr>
        <w:t>P</w:t>
      </w:r>
      <w:r w:rsidRPr="003B44BE">
        <w:rPr>
          <w:sz w:val="16"/>
        </w:rPr>
        <w:t xml:space="preserve">eople’s </w:t>
      </w:r>
      <w:r w:rsidRPr="005D70EC">
        <w:rPr>
          <w:rStyle w:val="Emphasis"/>
          <w:highlight w:val="yellow"/>
        </w:rPr>
        <w:t>R</w:t>
      </w:r>
      <w:r w:rsidRPr="003B44BE">
        <w:rPr>
          <w:sz w:val="16"/>
        </w:rPr>
        <w:t xml:space="preserve">epublic of </w:t>
      </w:r>
      <w:r w:rsidRPr="005D70EC">
        <w:rPr>
          <w:rStyle w:val="Emphasis"/>
          <w:highlight w:val="yellow"/>
        </w:rPr>
        <w:t>C</w:t>
      </w:r>
      <w:r w:rsidRPr="003B44BE">
        <w:rPr>
          <w:sz w:val="16"/>
        </w:rPr>
        <w:t>hina.</w:t>
      </w:r>
    </w:p>
    <w:p w14:paraId="78FEF9D6" w14:textId="77777777" w:rsidR="0028050D" w:rsidRPr="003B44BE" w:rsidRDefault="0028050D" w:rsidP="0028050D">
      <w:pPr>
        <w:rPr>
          <w:sz w:val="16"/>
          <w:szCs w:val="16"/>
        </w:rPr>
      </w:pPr>
      <w:r w:rsidRPr="003B44BE">
        <w:rPr>
          <w:sz w:val="16"/>
          <w:szCs w:val="16"/>
        </w:rPr>
        <w:t>“The problems troubling the world are not caused by globalization,” Xi </w:t>
      </w:r>
      <w:hyperlink r:id="rId92" w:history="1">
        <w:r w:rsidRPr="003B44BE">
          <w:rPr>
            <w:rStyle w:val="Hyperlink"/>
            <w:sz w:val="16"/>
            <w:szCs w:val="16"/>
          </w:rPr>
          <w:t>declared</w:t>
        </w:r>
      </w:hyperlink>
      <w:r w:rsidRPr="003B44BE">
        <w:rPr>
          <w:sz w:val="16"/>
          <w:szCs w:val="16"/>
        </w:rPr>
        <w:t>. “Countries should view their own interest in the broader context and refrain from pursuing their own interests at the expense of others.”</w:t>
      </w:r>
    </w:p>
    <w:p w14:paraId="68C37928" w14:textId="77777777" w:rsidR="0028050D" w:rsidRPr="003B44BE" w:rsidRDefault="0028050D" w:rsidP="0028050D">
      <w:pPr>
        <w:rPr>
          <w:rStyle w:val="Emphasis"/>
        </w:rPr>
      </w:pPr>
      <w:r w:rsidRPr="003B44BE">
        <w:rPr>
          <w:sz w:val="16"/>
        </w:rPr>
        <w:t xml:space="preserve">Speculation is mounting that </w:t>
      </w:r>
      <w:r w:rsidRPr="005D70EC">
        <w:rPr>
          <w:highlight w:val="yellow"/>
          <w:u w:val="single"/>
        </w:rPr>
        <w:t xml:space="preserve">the </w:t>
      </w:r>
      <w:r w:rsidRPr="005D70EC">
        <w:rPr>
          <w:rStyle w:val="Emphasis"/>
          <w:highlight w:val="yellow"/>
        </w:rPr>
        <w:t>U</w:t>
      </w:r>
      <w:r w:rsidRPr="003B44BE">
        <w:rPr>
          <w:sz w:val="16"/>
        </w:rPr>
        <w:t xml:space="preserve">nited </w:t>
      </w:r>
      <w:r w:rsidRPr="005D70EC">
        <w:rPr>
          <w:rStyle w:val="Emphasis"/>
          <w:highlight w:val="yellow"/>
        </w:rPr>
        <w:t>S</w:t>
      </w:r>
      <w:r w:rsidRPr="003B44BE">
        <w:rPr>
          <w:sz w:val="16"/>
        </w:rPr>
        <w:t xml:space="preserve">tates, </w:t>
      </w:r>
      <w:r w:rsidRPr="005D70EC">
        <w:rPr>
          <w:highlight w:val="yellow"/>
          <w:u w:val="single"/>
        </w:rPr>
        <w:t>with</w:t>
      </w:r>
      <w:r w:rsidRPr="003B44BE">
        <w:rPr>
          <w:u w:val="single"/>
        </w:rPr>
        <w:t xml:space="preserve"> Donald </w:t>
      </w:r>
      <w:r w:rsidRPr="005D70EC">
        <w:rPr>
          <w:highlight w:val="yellow"/>
          <w:u w:val="single"/>
        </w:rPr>
        <w:t>Trump</w:t>
      </w:r>
      <w:r w:rsidRPr="003B44BE">
        <w:rPr>
          <w:u w:val="single"/>
        </w:rPr>
        <w:t xml:space="preserve"> cast in the role of president, </w:t>
      </w:r>
      <w:r w:rsidRPr="005D70EC">
        <w:rPr>
          <w:highlight w:val="yellow"/>
          <w:u w:val="single"/>
        </w:rPr>
        <w:t>will</w:t>
      </w:r>
      <w:r w:rsidRPr="003B44BE">
        <w:rPr>
          <w:u w:val="single"/>
        </w:rPr>
        <w:t xml:space="preserve"> ignore international </w:t>
      </w:r>
      <w:hyperlink r:id="rId93" w:history="1">
        <w:r w:rsidRPr="003B44BE">
          <w:rPr>
            <w:rStyle w:val="Hyperlink"/>
            <w:u w:val="single"/>
          </w:rPr>
          <w:t>challenges</w:t>
        </w:r>
      </w:hyperlink>
      <w:r w:rsidRPr="003B44BE">
        <w:rPr>
          <w:u w:val="single"/>
        </w:rPr>
        <w:t xml:space="preserve">, </w:t>
      </w:r>
      <w:r w:rsidRPr="005D70EC">
        <w:rPr>
          <w:highlight w:val="yellow"/>
          <w:u w:val="single"/>
        </w:rPr>
        <w:t>renounce global </w:t>
      </w:r>
      <w:hyperlink r:id="rId94" w:history="1">
        <w:r w:rsidRPr="005D70EC">
          <w:rPr>
            <w:rStyle w:val="Hyperlink"/>
            <w:highlight w:val="yellow"/>
            <w:u w:val="single"/>
          </w:rPr>
          <w:t>responsibilities</w:t>
        </w:r>
      </w:hyperlink>
      <w:r w:rsidRPr="005D70EC">
        <w:rPr>
          <w:highlight w:val="yellow"/>
          <w:u w:val="single"/>
        </w:rPr>
        <w:t> and </w:t>
      </w:r>
      <w:hyperlink r:id="rId95" w:history="1">
        <w:r w:rsidRPr="005D70EC">
          <w:rPr>
            <w:rStyle w:val="Emphasis"/>
            <w:highlight w:val="yellow"/>
          </w:rPr>
          <w:t>abandon</w:t>
        </w:r>
      </w:hyperlink>
      <w:r w:rsidRPr="005D70EC">
        <w:rPr>
          <w:rStyle w:val="Emphasis"/>
          <w:highlight w:val="yellow"/>
        </w:rPr>
        <w:t> </w:t>
      </w:r>
      <w:r w:rsidRPr="003B44BE">
        <w:rPr>
          <w:rStyle w:val="Emphasis"/>
        </w:rPr>
        <w:t xml:space="preserve">friends and </w:t>
      </w:r>
      <w:r w:rsidRPr="005D70EC">
        <w:rPr>
          <w:rStyle w:val="Emphasis"/>
          <w:highlight w:val="yellow"/>
        </w:rPr>
        <w:t>allies.</w:t>
      </w:r>
    </w:p>
    <w:p w14:paraId="2E0BDB75" w14:textId="77777777" w:rsidR="0028050D" w:rsidRPr="003B44BE" w:rsidRDefault="0028050D" w:rsidP="0028050D">
      <w:pPr>
        <w:rPr>
          <w:sz w:val="16"/>
        </w:rPr>
      </w:pPr>
      <w:r w:rsidRPr="003B44BE">
        <w:rPr>
          <w:u w:val="single"/>
        </w:rPr>
        <w:t xml:space="preserve">As Washington greets a new administration disinclined to play a worldwide role, </w:t>
      </w:r>
      <w:r w:rsidRPr="005D70EC">
        <w:rPr>
          <w:highlight w:val="yellow"/>
          <w:u w:val="single"/>
        </w:rPr>
        <w:t>Beijing</w:t>
      </w:r>
      <w:r w:rsidRPr="003B44BE">
        <w:rPr>
          <w:u w:val="single"/>
        </w:rPr>
        <w:t xml:space="preserve"> increasingly </w:t>
      </w:r>
      <w:r w:rsidRPr="005D70EC">
        <w:rPr>
          <w:highlight w:val="yellow"/>
          <w:u w:val="single"/>
        </w:rPr>
        <w:t>accepts opportunities to lead.</w:t>
      </w:r>
      <w:r w:rsidRPr="003B44BE">
        <w:rPr>
          <w:sz w:val="16"/>
        </w:rPr>
        <w:t xml:space="preserve"> Xi and his colleagues understand that their country’s domestic development and global ascendance require steady engagement and honest efforts abroad.</w:t>
      </w:r>
    </w:p>
    <w:p w14:paraId="17EEEEE0" w14:textId="77777777" w:rsidR="0028050D" w:rsidRPr="003B44BE" w:rsidRDefault="0028050D" w:rsidP="0028050D">
      <w:pPr>
        <w:rPr>
          <w:sz w:val="16"/>
          <w:szCs w:val="16"/>
        </w:rPr>
      </w:pPr>
      <w:r w:rsidRPr="003B44BE">
        <w:rPr>
          <w:sz w:val="16"/>
          <w:szCs w:val="16"/>
        </w:rPr>
        <w:t>Yes, China has “done the right thing” before. It has </w:t>
      </w:r>
      <w:hyperlink r:id="rId96" w:history="1">
        <w:r w:rsidRPr="003B44BE">
          <w:rPr>
            <w:rStyle w:val="Hyperlink"/>
            <w:sz w:val="16"/>
            <w:szCs w:val="16"/>
          </w:rPr>
          <w:t>restricted</w:t>
        </w:r>
      </w:hyperlink>
      <w:r w:rsidRPr="003B44BE">
        <w:rPr>
          <w:sz w:val="16"/>
          <w:szCs w:val="16"/>
        </w:rPr>
        <w:t> antibiotics in food-animal agriculture, </w:t>
      </w:r>
      <w:hyperlink r:id="rId97" w:history="1">
        <w:r w:rsidRPr="003B44BE">
          <w:rPr>
            <w:rStyle w:val="Hyperlink"/>
            <w:sz w:val="16"/>
            <w:szCs w:val="16"/>
          </w:rPr>
          <w:t>created</w:t>
        </w:r>
      </w:hyperlink>
      <w:r w:rsidRPr="003B44BE">
        <w:rPr>
          <w:sz w:val="16"/>
          <w:szCs w:val="16"/>
        </w:rPr>
        <w:t> a new infrastructure-development bank for Asia, </w:t>
      </w:r>
      <w:hyperlink r:id="rId98" w:history="1">
        <w:r w:rsidRPr="003B44BE">
          <w:rPr>
            <w:rStyle w:val="Hyperlink"/>
            <w:sz w:val="16"/>
            <w:szCs w:val="16"/>
          </w:rPr>
          <w:t>aided</w:t>
        </w:r>
      </w:hyperlink>
      <w:r w:rsidRPr="003B44BE">
        <w:rPr>
          <w:sz w:val="16"/>
          <w:szCs w:val="16"/>
        </w:rPr>
        <w:t> previously exploited African countries and promised to end its internal </w:t>
      </w:r>
      <w:hyperlink r:id="rId99" w:history="1">
        <w:r w:rsidRPr="003B44BE">
          <w:rPr>
            <w:rStyle w:val="Hyperlink"/>
            <w:sz w:val="16"/>
            <w:szCs w:val="16"/>
          </w:rPr>
          <w:t>ivory trade</w:t>
        </w:r>
      </w:hyperlink>
      <w:r w:rsidRPr="003B44BE">
        <w:rPr>
          <w:sz w:val="16"/>
          <w:szCs w:val="16"/>
        </w:rPr>
        <w:t>.</w:t>
      </w:r>
    </w:p>
    <w:p w14:paraId="444EB2E9" w14:textId="77777777" w:rsidR="0028050D" w:rsidRPr="003B44BE" w:rsidRDefault="0028050D" w:rsidP="0028050D">
      <w:pPr>
        <w:rPr>
          <w:sz w:val="16"/>
        </w:rPr>
      </w:pPr>
      <w:r w:rsidRPr="003B44BE">
        <w:rPr>
          <w:u w:val="single"/>
        </w:rPr>
        <w:t xml:space="preserve">But </w:t>
      </w:r>
      <w:r w:rsidRPr="005D70EC">
        <w:rPr>
          <w:highlight w:val="yellow"/>
          <w:u w:val="single"/>
        </w:rPr>
        <w:t>never before has China</w:t>
      </w:r>
      <w:r w:rsidRPr="003B44BE">
        <w:rPr>
          <w:u w:val="single"/>
        </w:rPr>
        <w:t xml:space="preserve"> so forthrightly </w:t>
      </w:r>
      <w:r w:rsidRPr="005D70EC">
        <w:rPr>
          <w:highlight w:val="yellow"/>
          <w:u w:val="single"/>
        </w:rPr>
        <w:t xml:space="preserve">stepped up when the </w:t>
      </w:r>
      <w:r w:rsidRPr="005D70EC">
        <w:rPr>
          <w:rStyle w:val="Emphasis"/>
          <w:highlight w:val="yellow"/>
        </w:rPr>
        <w:t>U</w:t>
      </w:r>
      <w:r w:rsidRPr="003B44BE">
        <w:rPr>
          <w:sz w:val="16"/>
        </w:rPr>
        <w:t xml:space="preserve">nited </w:t>
      </w:r>
      <w:r w:rsidRPr="005D70EC">
        <w:rPr>
          <w:rStyle w:val="Emphasis"/>
          <w:highlight w:val="yellow"/>
        </w:rPr>
        <w:t>S</w:t>
      </w:r>
      <w:r w:rsidRPr="003B44BE">
        <w:rPr>
          <w:sz w:val="16"/>
        </w:rPr>
        <w:t xml:space="preserve">tates </w:t>
      </w:r>
      <w:r w:rsidRPr="005D70EC">
        <w:rPr>
          <w:highlight w:val="yellow"/>
          <w:u w:val="single"/>
        </w:rPr>
        <w:t>appears to be stepping away.</w:t>
      </w:r>
      <w:r w:rsidRPr="003B44BE">
        <w:rPr>
          <w:sz w:val="16"/>
        </w:rPr>
        <w:t xml:space="preserve"> As scholars of Chinese </w:t>
      </w:r>
      <w:hyperlink r:id="rId100" w:history="1">
        <w:r w:rsidRPr="003B44BE">
          <w:rPr>
            <w:rStyle w:val="Hyperlink"/>
            <w:sz w:val="16"/>
          </w:rPr>
          <w:t>strategy</w:t>
        </w:r>
      </w:hyperlink>
      <w:r w:rsidRPr="003B44BE">
        <w:rPr>
          <w:sz w:val="16"/>
        </w:rPr>
        <w:t xml:space="preserve"> and the intersection of science and politics, </w:t>
      </w:r>
      <w:r w:rsidRPr="003B44BE">
        <w:rPr>
          <w:u w:val="single"/>
        </w:rPr>
        <w:t xml:space="preserve">we see how Beijing’s ambitions and interests will affect its engagement on a </w:t>
      </w:r>
      <w:r w:rsidRPr="003B44BE">
        <w:rPr>
          <w:rStyle w:val="Emphasis"/>
        </w:rPr>
        <w:t>range of important international issues</w:t>
      </w:r>
      <w:r w:rsidRPr="003B44BE">
        <w:rPr>
          <w:u w:val="single"/>
        </w:rPr>
        <w:t>.</w:t>
      </w:r>
    </w:p>
    <w:p w14:paraId="1A325C94" w14:textId="77777777" w:rsidR="0028050D" w:rsidRPr="003B44BE" w:rsidRDefault="0028050D" w:rsidP="0028050D">
      <w:pPr>
        <w:rPr>
          <w:sz w:val="16"/>
          <w:szCs w:val="16"/>
        </w:rPr>
      </w:pPr>
      <w:r w:rsidRPr="003B44BE">
        <w:rPr>
          <w:sz w:val="16"/>
          <w:szCs w:val="16"/>
        </w:rPr>
        <w:t>The case of climate change</w:t>
      </w:r>
    </w:p>
    <w:p w14:paraId="19165BA1" w14:textId="77777777" w:rsidR="0028050D" w:rsidRPr="003B44BE" w:rsidRDefault="0028050D" w:rsidP="0028050D">
      <w:pPr>
        <w:rPr>
          <w:sz w:val="16"/>
        </w:rPr>
      </w:pPr>
      <w:r w:rsidRPr="005D70EC">
        <w:rPr>
          <w:highlight w:val="yellow"/>
          <w:u w:val="single"/>
        </w:rPr>
        <w:t>Climate change</w:t>
      </w:r>
      <w:r w:rsidRPr="003B44BE">
        <w:rPr>
          <w:u w:val="single"/>
        </w:rPr>
        <w:t xml:space="preserve"> policy </w:t>
      </w:r>
      <w:r w:rsidRPr="005D70EC">
        <w:rPr>
          <w:highlight w:val="yellow"/>
          <w:u w:val="single"/>
        </w:rPr>
        <w:t>is one</w:t>
      </w:r>
      <w:r w:rsidRPr="003B44BE">
        <w:rPr>
          <w:u w:val="single"/>
        </w:rPr>
        <w:t xml:space="preserve"> good </w:t>
      </w:r>
      <w:r w:rsidRPr="005D70EC">
        <w:rPr>
          <w:highlight w:val="yellow"/>
          <w:u w:val="single"/>
        </w:rPr>
        <w:t>example</w:t>
      </w:r>
      <w:r w:rsidRPr="003B44BE">
        <w:rPr>
          <w:u w:val="single"/>
        </w:rPr>
        <w:t xml:space="preserve"> of this trend. </w:t>
      </w:r>
      <w:r w:rsidRPr="005D70EC">
        <w:rPr>
          <w:highlight w:val="yellow"/>
          <w:u w:val="single"/>
        </w:rPr>
        <w:t>Commentators warn</w:t>
      </w:r>
      <w:r w:rsidRPr="003B44BE">
        <w:rPr>
          <w:u w:val="single"/>
        </w:rPr>
        <w:t xml:space="preserve"> that </w:t>
      </w:r>
      <w:r w:rsidRPr="005D70EC">
        <w:rPr>
          <w:highlight w:val="yellow"/>
          <w:u w:val="single"/>
        </w:rPr>
        <w:t>Trump’s pledge</w:t>
      </w:r>
      <w:r w:rsidRPr="003B44BE">
        <w:rPr>
          <w:u w:val="single"/>
        </w:rPr>
        <w:t xml:space="preserve"> to withdraw the U.S. from the Paris climate agreement </w:t>
      </w:r>
      <w:r w:rsidRPr="005D70EC">
        <w:rPr>
          <w:highlight w:val="yellow"/>
          <w:u w:val="single"/>
        </w:rPr>
        <w:t>would let China “</w:t>
      </w:r>
      <w:hyperlink r:id="rId101" w:history="1">
        <w:r w:rsidRPr="005D70EC">
          <w:rPr>
            <w:rStyle w:val="Hyperlink"/>
            <w:highlight w:val="yellow"/>
            <w:u w:val="single"/>
          </w:rPr>
          <w:t>off the hook</w:t>
        </w:r>
      </w:hyperlink>
      <w:r w:rsidRPr="005D70EC">
        <w:rPr>
          <w:highlight w:val="yellow"/>
          <w:u w:val="single"/>
        </w:rPr>
        <w:t>”</w:t>
      </w:r>
      <w:r w:rsidRPr="003B44BE">
        <w:rPr>
          <w:sz w:val="16"/>
        </w:rPr>
        <w:t xml:space="preserve"> for curbing carbon emissions. </w:t>
      </w:r>
      <w:r w:rsidRPr="003B44BE">
        <w:rPr>
          <w:u w:val="single"/>
        </w:rPr>
        <w:t xml:space="preserve">In fact, </w:t>
      </w:r>
      <w:r w:rsidRPr="005D70EC">
        <w:rPr>
          <w:highlight w:val="yellow"/>
          <w:u w:val="single"/>
        </w:rPr>
        <w:t>China put itself “on the hook” in Paris</w:t>
      </w:r>
      <w:r w:rsidRPr="003B44BE">
        <w:rPr>
          <w:sz w:val="16"/>
        </w:rPr>
        <w:t xml:space="preserve"> for reasons having little to do with the United States.</w:t>
      </w:r>
    </w:p>
    <w:p w14:paraId="09C5FC5E" w14:textId="77777777" w:rsidR="0028050D" w:rsidRPr="003B44BE" w:rsidRDefault="0028050D" w:rsidP="0028050D">
      <w:pPr>
        <w:rPr>
          <w:sz w:val="16"/>
        </w:rPr>
      </w:pPr>
      <w:r w:rsidRPr="003B44BE">
        <w:rPr>
          <w:sz w:val="16"/>
        </w:rPr>
        <w:t>China’s most urgent atmospheric problem is not carbon dioxide. It’s combustion toxicity from burning coal, oil and biomass. The Chinese these days don’t look through their air; they look at it. And what they see, they breathe.</w:t>
      </w:r>
    </w:p>
    <w:p w14:paraId="0B6F6390" w14:textId="77777777" w:rsidR="0028050D" w:rsidRPr="003B44BE" w:rsidRDefault="0028050D" w:rsidP="0028050D">
      <w:pPr>
        <w:rPr>
          <w:sz w:val="16"/>
        </w:rPr>
      </w:pPr>
      <w:r w:rsidRPr="003B44BE">
        <w:rPr>
          <w:sz w:val="16"/>
        </w:rPr>
        <w:t>Combustion toxicity has degraded China’s air quality so much, by Chinese assessments, as to </w:t>
      </w:r>
      <w:hyperlink r:id="rId102" w:anchor="v=onepage&amp;q=daniel%20lynch%20china%20futures%20environmental%20damage&amp;f=false" w:history="1">
        <w:r w:rsidRPr="003B44BE">
          <w:rPr>
            <w:rStyle w:val="Hyperlink"/>
            <w:sz w:val="16"/>
          </w:rPr>
          <w:t>destroy</w:t>
        </w:r>
      </w:hyperlink>
      <w:r w:rsidRPr="003B44BE">
        <w:rPr>
          <w:sz w:val="16"/>
        </w:rPr>
        <w:t> 10 percent of GDP annually since the late 1980s and cause hundreds of thousands of </w:t>
      </w:r>
      <w:hyperlink r:id="rId103" w:history="1">
        <w:r w:rsidRPr="003B44BE">
          <w:rPr>
            <w:rStyle w:val="Hyperlink"/>
            <w:sz w:val="16"/>
          </w:rPr>
          <w:t>premature deaths</w:t>
        </w:r>
      </w:hyperlink>
      <w:r w:rsidRPr="003B44BE">
        <w:rPr>
          <w:sz w:val="16"/>
        </w:rPr>
        <w:t> every year. And air pollution has become China’s single greatest cause of </w:t>
      </w:r>
      <w:hyperlink r:id="rId104" w:history="1">
        <w:r w:rsidRPr="003B44BE">
          <w:rPr>
            <w:rStyle w:val="Hyperlink"/>
            <w:sz w:val="16"/>
          </w:rPr>
          <w:t>social unrest</w:t>
        </w:r>
      </w:hyperlink>
      <w:r w:rsidRPr="003B44BE">
        <w:rPr>
          <w:sz w:val="16"/>
        </w:rPr>
        <w:t>.</w:t>
      </w:r>
    </w:p>
    <w:p w14:paraId="4B4B54BE" w14:textId="77777777" w:rsidR="0028050D" w:rsidRPr="003B44BE" w:rsidRDefault="0028050D" w:rsidP="0028050D">
      <w:pPr>
        <w:rPr>
          <w:sz w:val="16"/>
        </w:rPr>
      </w:pPr>
      <w:r w:rsidRPr="003B44BE">
        <w:rPr>
          <w:sz w:val="16"/>
        </w:rPr>
        <w:t xml:space="preserve">In response, </w:t>
      </w:r>
      <w:r w:rsidRPr="003B44BE">
        <w:rPr>
          <w:u w:val="single"/>
        </w:rPr>
        <w:t>China is </w:t>
      </w:r>
      <w:hyperlink r:id="rId105" w:history="1">
        <w:r w:rsidRPr="003B44BE">
          <w:rPr>
            <w:rStyle w:val="Hyperlink"/>
            <w:u w:val="single"/>
          </w:rPr>
          <w:t>closing</w:t>
        </w:r>
      </w:hyperlink>
      <w:r w:rsidRPr="003B44BE">
        <w:rPr>
          <w:u w:val="single"/>
        </w:rPr>
        <w:t> its old coal-fired power plants</w:t>
      </w:r>
      <w:r w:rsidRPr="003B44BE">
        <w:rPr>
          <w:sz w:val="16"/>
        </w:rPr>
        <w:t>, and the </w:t>
      </w:r>
      <w:hyperlink r:id="rId106" w:history="1">
        <w:r w:rsidRPr="003B44BE">
          <w:rPr>
            <w:rStyle w:val="Hyperlink"/>
            <w:sz w:val="16"/>
          </w:rPr>
          <w:t>new ones</w:t>
        </w:r>
      </w:hyperlink>
      <w:r w:rsidRPr="003B44BE">
        <w:rPr>
          <w:sz w:val="16"/>
        </w:rPr>
        <w:t> it’s building are much farther away from its prosperous and politically influential eastern cities. Other fossil-fueled industries are being put farther away, too. China has also </w:t>
      </w:r>
      <w:hyperlink r:id="rId107" w:history="1">
        <w:r w:rsidRPr="003B44BE">
          <w:rPr>
            <w:rStyle w:val="Hyperlink"/>
            <w:sz w:val="16"/>
          </w:rPr>
          <w:t>contracted</w:t>
        </w:r>
      </w:hyperlink>
      <w:r w:rsidRPr="003B44BE">
        <w:rPr>
          <w:sz w:val="16"/>
        </w:rPr>
        <w:t> with Russia to buy huge amounts of natural gas, whose combustion emits lots of CO2 but not a lot of toxic air pollutants.</w:t>
      </w:r>
    </w:p>
    <w:p w14:paraId="23FED72A" w14:textId="77777777" w:rsidR="0028050D" w:rsidRPr="003B44BE" w:rsidRDefault="0028050D" w:rsidP="0028050D">
      <w:pPr>
        <w:rPr>
          <w:sz w:val="16"/>
        </w:rPr>
      </w:pPr>
      <w:r w:rsidRPr="003B44BE">
        <w:rPr>
          <w:u w:val="single"/>
        </w:rPr>
        <w:t>These moves will expose fewer people, especially prosperous urban dwellers, to toxic air pollution.</w:t>
      </w:r>
      <w:r w:rsidRPr="003B44BE">
        <w:rPr>
          <w:sz w:val="16"/>
        </w:rPr>
        <w:t xml:space="preserve"> On their own, though, these moves will not do much to meet carbon targets and restrain warming.</w:t>
      </w:r>
    </w:p>
    <w:p w14:paraId="02912D72" w14:textId="77777777" w:rsidR="0028050D" w:rsidRPr="003B44BE" w:rsidRDefault="0028050D" w:rsidP="0028050D">
      <w:pPr>
        <w:rPr>
          <w:sz w:val="16"/>
        </w:rPr>
      </w:pPr>
      <w:r w:rsidRPr="003B44BE">
        <w:rPr>
          <w:sz w:val="16"/>
        </w:rPr>
        <w:t xml:space="preserve">In an even better bet to clear its air, </w:t>
      </w:r>
      <w:r w:rsidRPr="003B44BE">
        <w:rPr>
          <w:u w:val="single"/>
        </w:rPr>
        <w:t>China is moving to add more </w:t>
      </w:r>
      <w:hyperlink r:id="rId108" w:history="1">
        <w:r w:rsidRPr="003B44BE">
          <w:rPr>
            <w:rStyle w:val="Hyperlink"/>
            <w:u w:val="single"/>
          </w:rPr>
          <w:t>nuclear</w:t>
        </w:r>
      </w:hyperlink>
      <w:r w:rsidRPr="003B44BE">
        <w:rPr>
          <w:u w:val="single"/>
        </w:rPr>
        <w:t>, </w:t>
      </w:r>
      <w:hyperlink r:id="rId109" w:history="1">
        <w:r w:rsidRPr="003B44BE">
          <w:rPr>
            <w:rStyle w:val="Hyperlink"/>
            <w:u w:val="single"/>
          </w:rPr>
          <w:t>hydroelectric</w:t>
        </w:r>
      </w:hyperlink>
      <w:r w:rsidRPr="003B44BE">
        <w:rPr>
          <w:u w:val="single"/>
        </w:rPr>
        <w:t>, </w:t>
      </w:r>
      <w:hyperlink r:id="rId110" w:history="1">
        <w:r w:rsidRPr="003B44BE">
          <w:rPr>
            <w:rStyle w:val="Hyperlink"/>
            <w:u w:val="single"/>
          </w:rPr>
          <w:t>solar and wind turbine</w:t>
        </w:r>
      </w:hyperlink>
      <w:r w:rsidRPr="003B44BE">
        <w:rPr>
          <w:u w:val="single"/>
        </w:rPr>
        <w:t> generating capacity.</w:t>
      </w:r>
      <w:r w:rsidRPr="003B44BE">
        <w:rPr>
          <w:sz w:val="16"/>
        </w:rPr>
        <w:t xml:space="preserve"> Greenpeace </w:t>
      </w:r>
      <w:hyperlink r:id="rId111" w:history="1">
        <w:r w:rsidRPr="003B44BE">
          <w:rPr>
            <w:rStyle w:val="Hyperlink"/>
            <w:sz w:val="16"/>
          </w:rPr>
          <w:t>estimates</w:t>
        </w:r>
      </w:hyperlink>
      <w:r w:rsidRPr="003B44BE">
        <w:rPr>
          <w:sz w:val="16"/>
        </w:rPr>
        <w:t> that during every hour of every day in 2015, China on average installed more than one new wind turbine, and enough solar panels to cover a soccer field.</w:t>
      </w:r>
    </w:p>
    <w:p w14:paraId="168910F5" w14:textId="77777777" w:rsidR="0028050D" w:rsidRPr="003B44BE" w:rsidRDefault="0028050D" w:rsidP="0028050D">
      <w:pPr>
        <w:rPr>
          <w:sz w:val="16"/>
        </w:rPr>
      </w:pPr>
      <w:r w:rsidRPr="003B44BE">
        <w:rPr>
          <w:sz w:val="16"/>
        </w:rPr>
        <w:t>Solar panels in Jiangsu Province, China. REUTERS</w:t>
      </w:r>
    </w:p>
    <w:p w14:paraId="235C56BB" w14:textId="77777777" w:rsidR="0028050D" w:rsidRPr="003B44BE" w:rsidRDefault="0028050D" w:rsidP="0028050D">
      <w:pPr>
        <w:rPr>
          <w:sz w:val="16"/>
        </w:rPr>
      </w:pPr>
      <w:r w:rsidRPr="003B44BE">
        <w:rPr>
          <w:u w:val="single"/>
        </w:rPr>
        <w:t xml:space="preserve">China is already the </w:t>
      </w:r>
      <w:r w:rsidRPr="003B44BE">
        <w:rPr>
          <w:rStyle w:val="Emphasis"/>
        </w:rPr>
        <w:t>world’s leading producer</w:t>
      </w:r>
      <w:r w:rsidRPr="003B44BE">
        <w:rPr>
          <w:u w:val="single"/>
        </w:rPr>
        <w:t xml:space="preserve"> of renewable energy technologies. </w:t>
      </w:r>
      <w:r w:rsidRPr="003B44BE">
        <w:rPr>
          <w:sz w:val="16"/>
        </w:rPr>
        <w:t xml:space="preserve">More remarkably, it is also the leading consumer. </w:t>
      </w:r>
      <w:r w:rsidRPr="003B44BE">
        <w:rPr>
          <w:u w:val="single"/>
        </w:rPr>
        <w:t>And in January, it announced plans to invest an additional </w:t>
      </w:r>
      <w:hyperlink r:id="rId112" w:history="1">
        <w:r w:rsidRPr="003B44BE">
          <w:rPr>
            <w:rStyle w:val="Hyperlink"/>
            <w:u w:val="single"/>
          </w:rPr>
          <w:t>US$360 billion</w:t>
        </w:r>
      </w:hyperlink>
      <w:r w:rsidRPr="003B44BE">
        <w:rPr>
          <w:u w:val="single"/>
        </w:rPr>
        <w:t> in renewable power between now and 2020. That’s $120 billion a year.</w:t>
      </w:r>
    </w:p>
    <w:p w14:paraId="2878189B" w14:textId="77777777" w:rsidR="0028050D" w:rsidRPr="003B44BE" w:rsidRDefault="0028050D" w:rsidP="0028050D">
      <w:pPr>
        <w:rPr>
          <w:sz w:val="16"/>
        </w:rPr>
      </w:pPr>
      <w:r w:rsidRPr="003B44BE">
        <w:rPr>
          <w:sz w:val="16"/>
        </w:rPr>
        <w:t>These renewable power measures are being taken to fight China’s number one problem – air pollution – but they will also automatically cut China’s carbon emissions. If it can </w:t>
      </w:r>
      <w:hyperlink r:id="rId113" w:history="1">
        <w:r w:rsidRPr="003B44BE">
          <w:rPr>
            <w:rStyle w:val="Hyperlink"/>
            <w:sz w:val="16"/>
          </w:rPr>
          <w:t>manage</w:t>
        </w:r>
      </w:hyperlink>
      <w:r w:rsidRPr="003B44BE">
        <w:rPr>
          <w:sz w:val="16"/>
        </w:rPr>
        <w:t> political rivalries among local power companies and upgrade its electrical grid to handle all that solar and wind capacity, then China is likely to meet its Paris commitments earlier than currently required.</w:t>
      </w:r>
    </w:p>
    <w:p w14:paraId="2254AF87" w14:textId="77777777" w:rsidR="0028050D" w:rsidRPr="003B44BE" w:rsidRDefault="0028050D" w:rsidP="0028050D">
      <w:pPr>
        <w:rPr>
          <w:u w:val="single"/>
        </w:rPr>
      </w:pPr>
      <w:r w:rsidRPr="005D70EC">
        <w:rPr>
          <w:highlight w:val="yellow"/>
          <w:u w:val="single"/>
        </w:rPr>
        <w:t xml:space="preserve">Defecting from Paris </w:t>
      </w:r>
      <w:r w:rsidRPr="003B44BE">
        <w:rPr>
          <w:u w:val="single"/>
        </w:rPr>
        <w:t>would not help China</w:t>
      </w:r>
      <w:r w:rsidRPr="003B44BE">
        <w:rPr>
          <w:sz w:val="16"/>
        </w:rPr>
        <w:t xml:space="preserve"> address its air pollution problem. </w:t>
      </w:r>
      <w:r w:rsidRPr="003B44BE">
        <w:rPr>
          <w:u w:val="single"/>
        </w:rPr>
        <w:t xml:space="preserve">Defection </w:t>
      </w:r>
      <w:r w:rsidRPr="005D70EC">
        <w:rPr>
          <w:highlight w:val="yellow"/>
          <w:u w:val="single"/>
        </w:rPr>
        <w:t>would</w:t>
      </w:r>
      <w:r w:rsidRPr="003B44BE">
        <w:rPr>
          <w:u w:val="single"/>
        </w:rPr>
        <w:t xml:space="preserve">, however, </w:t>
      </w:r>
      <w:r w:rsidRPr="005D70EC">
        <w:rPr>
          <w:highlight w:val="yellow"/>
          <w:u w:val="single"/>
        </w:rPr>
        <w:t xml:space="preserve">reinforce </w:t>
      </w:r>
      <w:r w:rsidRPr="003B44BE">
        <w:rPr>
          <w:u w:val="single"/>
        </w:rPr>
        <w:t xml:space="preserve">the presumption that </w:t>
      </w:r>
      <w:r w:rsidRPr="005D70EC">
        <w:rPr>
          <w:rStyle w:val="Emphasis"/>
          <w:highlight w:val="yellow"/>
        </w:rPr>
        <w:t>U.S. leadership</w:t>
      </w:r>
      <w:r w:rsidRPr="003B44BE">
        <w:rPr>
          <w:u w:val="single"/>
        </w:rPr>
        <w:t xml:space="preserve"> is indispensable –</w:t>
      </w:r>
      <w:r w:rsidRPr="005D70EC">
        <w:rPr>
          <w:highlight w:val="yellow"/>
          <w:u w:val="single"/>
        </w:rPr>
        <w:t xml:space="preserve"> a presumption Beijing is loath to perpetuate.</w:t>
      </w:r>
    </w:p>
    <w:p w14:paraId="25DE90E2" w14:textId="77777777" w:rsidR="0028050D" w:rsidRPr="003B44BE" w:rsidRDefault="0028050D" w:rsidP="0028050D">
      <w:pPr>
        <w:rPr>
          <w:sz w:val="16"/>
        </w:rPr>
      </w:pPr>
      <w:r w:rsidRPr="005D70EC">
        <w:rPr>
          <w:highlight w:val="yellow"/>
          <w:u w:val="single"/>
        </w:rPr>
        <w:t>A savvier</w:t>
      </w:r>
      <w:r w:rsidRPr="003B44BE">
        <w:rPr>
          <w:u w:val="single"/>
        </w:rPr>
        <w:t xml:space="preserve"> and more probable </w:t>
      </w:r>
      <w:r w:rsidRPr="005D70EC">
        <w:rPr>
          <w:highlight w:val="yellow"/>
          <w:u w:val="single"/>
        </w:rPr>
        <w:t>move is for China to assert</w:t>
      </w:r>
      <w:r w:rsidRPr="003B44BE">
        <w:rPr>
          <w:u w:val="single"/>
        </w:rPr>
        <w:t xml:space="preserve"> – for the first time on a major global issue – </w:t>
      </w:r>
      <w:r w:rsidRPr="005D70EC">
        <w:rPr>
          <w:rStyle w:val="Emphasis"/>
          <w:highlight w:val="yellow"/>
        </w:rPr>
        <w:t>moral authority</w:t>
      </w:r>
      <w:r w:rsidRPr="003B44BE">
        <w:rPr>
          <w:u w:val="single"/>
        </w:rPr>
        <w:t>.</w:t>
      </w:r>
      <w:r w:rsidRPr="003B44BE">
        <w:rPr>
          <w:sz w:val="16"/>
        </w:rPr>
        <w:t xml:space="preserve"> Chinese diplomats are </w:t>
      </w:r>
      <w:hyperlink r:id="rId114" w:history="1">
        <w:r w:rsidRPr="003B44BE">
          <w:rPr>
            <w:rStyle w:val="Hyperlink"/>
            <w:sz w:val="16"/>
          </w:rPr>
          <w:t>already</w:t>
        </w:r>
      </w:hyperlink>
      <w:r w:rsidRPr="003B44BE">
        <w:rPr>
          <w:sz w:val="16"/>
        </w:rPr>
        <w:t xml:space="preserve"> reassuring the world that China will keep and even expand its climate commitments. </w:t>
      </w:r>
      <w:r w:rsidRPr="003B44BE">
        <w:rPr>
          <w:u w:val="single"/>
        </w:rPr>
        <w:t>This message conveys Beijing’s resolve not to let multilateral greenhouse gas mitigation collapse, and show the way out of a crisis whose agreed solution is threatened by others’ malfeasance.</w:t>
      </w:r>
    </w:p>
    <w:p w14:paraId="6668E279" w14:textId="77777777" w:rsidR="0028050D" w:rsidRPr="003B44BE" w:rsidRDefault="0028050D" w:rsidP="0028050D">
      <w:pPr>
        <w:rPr>
          <w:sz w:val="16"/>
          <w:szCs w:val="16"/>
        </w:rPr>
      </w:pPr>
      <w:r w:rsidRPr="003B44BE">
        <w:rPr>
          <w:sz w:val="16"/>
          <w:szCs w:val="16"/>
        </w:rPr>
        <w:t>National interest in global leadership</w:t>
      </w:r>
    </w:p>
    <w:p w14:paraId="60C53AE2" w14:textId="77777777" w:rsidR="0028050D" w:rsidRPr="003B44BE" w:rsidRDefault="0028050D" w:rsidP="0028050D">
      <w:pPr>
        <w:rPr>
          <w:sz w:val="16"/>
        </w:rPr>
      </w:pPr>
      <w:r w:rsidRPr="003B44BE">
        <w:rPr>
          <w:sz w:val="16"/>
        </w:rPr>
        <w:t xml:space="preserve">If sustained, such action will mark a critical inflection point </w:t>
      </w:r>
      <w:r w:rsidRPr="003B44BE">
        <w:rPr>
          <w:u w:val="single"/>
        </w:rPr>
        <w:t xml:space="preserve">in </w:t>
      </w:r>
      <w:r w:rsidRPr="005D70EC">
        <w:rPr>
          <w:highlight w:val="yellow"/>
          <w:u w:val="single"/>
        </w:rPr>
        <w:t>China</w:t>
      </w:r>
      <w:r w:rsidRPr="003B44BE">
        <w:rPr>
          <w:u w:val="single"/>
        </w:rPr>
        <w:t xml:space="preserve">’s global role. It </w:t>
      </w:r>
      <w:r w:rsidRPr="005D70EC">
        <w:rPr>
          <w:highlight w:val="yellow"/>
          <w:u w:val="single"/>
        </w:rPr>
        <w:t xml:space="preserve">will become </w:t>
      </w:r>
      <w:r w:rsidRPr="005D70EC">
        <w:rPr>
          <w:rStyle w:val="Emphasis"/>
          <w:highlight w:val="yellow"/>
        </w:rPr>
        <w:t>less a challenger</w:t>
      </w:r>
      <w:r w:rsidRPr="003B44BE">
        <w:rPr>
          <w:u w:val="single"/>
        </w:rPr>
        <w:t xml:space="preserve"> to an established order, </w:t>
      </w:r>
      <w:r w:rsidRPr="005D70EC">
        <w:rPr>
          <w:highlight w:val="yellow"/>
          <w:u w:val="single"/>
        </w:rPr>
        <w:t xml:space="preserve">and </w:t>
      </w:r>
      <w:r w:rsidRPr="005D70EC">
        <w:rPr>
          <w:rStyle w:val="Emphasis"/>
          <w:highlight w:val="yellow"/>
        </w:rPr>
        <w:t>more a champion</w:t>
      </w:r>
      <w:r w:rsidRPr="005D70EC">
        <w:rPr>
          <w:highlight w:val="yellow"/>
          <w:u w:val="single"/>
        </w:rPr>
        <w:t xml:space="preserve"> of a common cause. The </w:t>
      </w:r>
      <w:r w:rsidRPr="005D70EC">
        <w:rPr>
          <w:rStyle w:val="Emphasis"/>
          <w:highlight w:val="yellow"/>
        </w:rPr>
        <w:t>U</w:t>
      </w:r>
      <w:r w:rsidRPr="003B44BE">
        <w:rPr>
          <w:sz w:val="16"/>
        </w:rPr>
        <w:t xml:space="preserve">nited </w:t>
      </w:r>
      <w:r w:rsidRPr="005D70EC">
        <w:rPr>
          <w:rStyle w:val="Emphasis"/>
          <w:highlight w:val="yellow"/>
        </w:rPr>
        <w:t>S</w:t>
      </w:r>
      <w:r w:rsidRPr="003B44BE">
        <w:rPr>
          <w:sz w:val="16"/>
        </w:rPr>
        <w:t xml:space="preserve">tates </w:t>
      </w:r>
      <w:r w:rsidRPr="005D70EC">
        <w:rPr>
          <w:highlight w:val="yellow"/>
          <w:u w:val="single"/>
        </w:rPr>
        <w:t>will</w:t>
      </w:r>
      <w:r w:rsidRPr="003B44BE">
        <w:rPr>
          <w:u w:val="single"/>
        </w:rPr>
        <w:t xml:space="preserve"> risk </w:t>
      </w:r>
      <w:r w:rsidRPr="005D70EC">
        <w:rPr>
          <w:highlight w:val="yellow"/>
          <w:u w:val="single"/>
        </w:rPr>
        <w:t>be</w:t>
      </w:r>
      <w:r w:rsidRPr="003B44BE">
        <w:rPr>
          <w:u w:val="single"/>
        </w:rPr>
        <w:t xml:space="preserve">ing </w:t>
      </w:r>
      <w:r w:rsidRPr="005D70EC">
        <w:rPr>
          <w:highlight w:val="yellow"/>
          <w:u w:val="single"/>
        </w:rPr>
        <w:t>regarded as</w:t>
      </w:r>
      <w:r w:rsidRPr="003B44BE">
        <w:rPr>
          <w:u w:val="single"/>
        </w:rPr>
        <w:t xml:space="preserve"> aloof and </w:t>
      </w:r>
      <w:r w:rsidRPr="005D70EC">
        <w:rPr>
          <w:highlight w:val="yellow"/>
          <w:u w:val="single"/>
        </w:rPr>
        <w:t>unreliable and</w:t>
      </w:r>
      <w:r w:rsidRPr="003B44BE">
        <w:rPr>
          <w:sz w:val="16"/>
        </w:rPr>
        <w:t xml:space="preserve">, following its 2016 election, </w:t>
      </w:r>
      <w:r w:rsidRPr="003B44BE">
        <w:rPr>
          <w:u w:val="single"/>
        </w:rPr>
        <w:t xml:space="preserve">even politically </w:t>
      </w:r>
      <w:r w:rsidRPr="005D70EC">
        <w:rPr>
          <w:highlight w:val="yellow"/>
          <w:u w:val="single"/>
        </w:rPr>
        <w:t>unstable</w:t>
      </w:r>
      <w:r w:rsidRPr="003B44BE">
        <w:rPr>
          <w:u w:val="single"/>
        </w:rPr>
        <w:t>.</w:t>
      </w:r>
    </w:p>
    <w:p w14:paraId="0970E4C5" w14:textId="77777777" w:rsidR="0028050D" w:rsidRPr="003B44BE" w:rsidRDefault="0028050D" w:rsidP="0028050D">
      <w:pPr>
        <w:rPr>
          <w:sz w:val="16"/>
        </w:rPr>
      </w:pPr>
      <w:r w:rsidRPr="003B44BE">
        <w:rPr>
          <w:u w:val="single"/>
        </w:rPr>
        <w:t xml:space="preserve">Likewise, </w:t>
      </w:r>
      <w:r w:rsidRPr="005D70EC">
        <w:rPr>
          <w:highlight w:val="yellow"/>
          <w:u w:val="single"/>
        </w:rPr>
        <w:t>Beijing is asserting greater leadership</w:t>
      </w:r>
      <w:r w:rsidRPr="003B44BE">
        <w:rPr>
          <w:u w:val="single"/>
        </w:rPr>
        <w:t xml:space="preserve"> in other areas once led by Washington.</w:t>
      </w:r>
      <w:r w:rsidRPr="003B44BE">
        <w:rPr>
          <w:sz w:val="16"/>
        </w:rPr>
        <w:t xml:space="preserve"> With the demise of the Trans-Pacific Partnership, which Washington negotiated with 11 Asian countries excluding China, </w:t>
      </w:r>
      <w:r w:rsidRPr="003B44BE">
        <w:rPr>
          <w:u w:val="single"/>
        </w:rPr>
        <w:t>Beijing is </w:t>
      </w:r>
      <w:hyperlink r:id="rId115" w:history="1">
        <w:r w:rsidRPr="003B44BE">
          <w:rPr>
            <w:rStyle w:val="Hyperlink"/>
            <w:u w:val="single"/>
          </w:rPr>
          <w:t>promoting</w:t>
        </w:r>
      </w:hyperlink>
      <w:r w:rsidRPr="003B44BE">
        <w:rPr>
          <w:u w:val="single"/>
        </w:rPr>
        <w:t> its own Pacific trade-and-investment framework excluding the U</w:t>
      </w:r>
      <w:r w:rsidRPr="003B44BE">
        <w:rPr>
          <w:sz w:val="16"/>
        </w:rPr>
        <w:t xml:space="preserve">nited </w:t>
      </w:r>
      <w:r w:rsidRPr="003B44BE">
        <w:rPr>
          <w:u w:val="single"/>
        </w:rPr>
        <w:t>S</w:t>
      </w:r>
      <w:r w:rsidRPr="003B44BE">
        <w:rPr>
          <w:sz w:val="16"/>
        </w:rPr>
        <w:t>tates.</w:t>
      </w:r>
    </w:p>
    <w:p w14:paraId="4B0505EC" w14:textId="77777777" w:rsidR="0028050D" w:rsidRPr="003B44BE" w:rsidRDefault="0028050D" w:rsidP="0028050D">
      <w:pPr>
        <w:rPr>
          <w:sz w:val="16"/>
          <w:szCs w:val="16"/>
        </w:rPr>
      </w:pPr>
      <w:r w:rsidRPr="003B44BE">
        <w:rPr>
          <w:sz w:val="16"/>
          <w:szCs w:val="16"/>
        </w:rPr>
        <w:t>Even more grandly, Xi is articulating an </w:t>
      </w:r>
      <w:hyperlink r:id="rId116" w:history="1">
        <w:r w:rsidRPr="003B44BE">
          <w:rPr>
            <w:rStyle w:val="Hyperlink"/>
            <w:sz w:val="16"/>
            <w:szCs w:val="16"/>
          </w:rPr>
          <w:t>alternative</w:t>
        </w:r>
      </w:hyperlink>
      <w:r w:rsidRPr="003B44BE">
        <w:rPr>
          <w:sz w:val="16"/>
          <w:szCs w:val="16"/>
        </w:rPr>
        <w:t> </w:t>
      </w:r>
      <w:hyperlink r:id="rId117" w:history="1">
        <w:r w:rsidRPr="003B44BE">
          <w:rPr>
            <w:rStyle w:val="Hyperlink"/>
            <w:sz w:val="16"/>
            <w:szCs w:val="16"/>
          </w:rPr>
          <w:t>vision</w:t>
        </w:r>
      </w:hyperlink>
      <w:r w:rsidRPr="003B44BE">
        <w:rPr>
          <w:sz w:val="16"/>
          <w:szCs w:val="16"/>
        </w:rPr>
        <w:t> for global economic growth. The model focuses on physical investment, especially in transportation and IT infrastructure. In this, it is linked to the </w:t>
      </w:r>
      <w:hyperlink r:id="rId118" w:history="1">
        <w:r w:rsidRPr="003B44BE">
          <w:rPr>
            <w:rStyle w:val="Hyperlink"/>
            <w:sz w:val="16"/>
            <w:szCs w:val="16"/>
          </w:rPr>
          <w:t>new Silk Road</w:t>
        </w:r>
      </w:hyperlink>
      <w:r w:rsidRPr="003B44BE">
        <w:rPr>
          <w:sz w:val="16"/>
          <w:szCs w:val="16"/>
        </w:rPr>
        <w:t> project, through which China is expanding linkages across Eurasia by integrating railways, ports and information networks into transnational corridors. The Chinese approach also does not rely on portfolio investment and central banks exertions to drive growth – a sharp contrast to Western policies.</w:t>
      </w:r>
    </w:p>
    <w:p w14:paraId="1AC11CF5" w14:textId="77777777" w:rsidR="0028050D" w:rsidRPr="003B44BE" w:rsidRDefault="0028050D" w:rsidP="0028050D">
      <w:pPr>
        <w:rPr>
          <w:rStyle w:val="Emphasis"/>
        </w:rPr>
      </w:pPr>
      <w:r w:rsidRPr="005D70EC">
        <w:rPr>
          <w:highlight w:val="yellow"/>
          <w:u w:val="single"/>
        </w:rPr>
        <w:t>Ceding global moral authority to China</w:t>
      </w:r>
      <w:r w:rsidRPr="003B44BE">
        <w:rPr>
          <w:sz w:val="16"/>
        </w:rPr>
        <w:t xml:space="preserve"> would be a high price for America to pay for the pleasures of political posturing. Yet </w:t>
      </w:r>
      <w:r w:rsidRPr="003B44BE">
        <w:rPr>
          <w:u w:val="single"/>
        </w:rPr>
        <w:t xml:space="preserve">a China </w:t>
      </w:r>
      <w:r w:rsidRPr="003B44BE">
        <w:rPr>
          <w:rStyle w:val="Emphasis"/>
        </w:rPr>
        <w:t>leading by example</w:t>
      </w:r>
      <w:r w:rsidRPr="003B44BE">
        <w:rPr>
          <w:u w:val="single"/>
        </w:rPr>
        <w:t xml:space="preserve"> would have a greater stake in its own reputation, and the greater that stake becomes the more engaged China becomes. Such a China, we believe, </w:t>
      </w:r>
      <w:r w:rsidRPr="005D70EC">
        <w:rPr>
          <w:rStyle w:val="Emphasis"/>
          <w:highlight w:val="yellow"/>
        </w:rPr>
        <w:t>could profoundly benefit the world.</w:t>
      </w:r>
    </w:p>
    <w:p w14:paraId="7D809DE5" w14:textId="77777777" w:rsidR="0028050D" w:rsidRDefault="0028050D" w:rsidP="0028050D">
      <w:pPr>
        <w:rPr>
          <w:rStyle w:val="Emphasis"/>
        </w:rPr>
      </w:pPr>
    </w:p>
    <w:p w14:paraId="4A36518D" w14:textId="77777777" w:rsidR="0028050D" w:rsidRPr="00D55EC4" w:rsidRDefault="0028050D" w:rsidP="0028050D">
      <w:pPr>
        <w:pStyle w:val="Heading3"/>
      </w:pPr>
      <w:r w:rsidRPr="00D55EC4">
        <w:t>UQ---Rise Fast---2NC</w:t>
      </w:r>
    </w:p>
    <w:p w14:paraId="20E375B3" w14:textId="77777777" w:rsidR="0028050D" w:rsidRPr="003B44BE" w:rsidRDefault="0028050D" w:rsidP="0028050D">
      <w:pPr>
        <w:pStyle w:val="Heading4"/>
        <w:rPr>
          <w:rFonts w:cstheme="minorHAnsi"/>
        </w:rPr>
      </w:pPr>
      <w:r w:rsidRPr="003B44BE">
        <w:rPr>
          <w:rFonts w:cstheme="minorHAnsi"/>
          <w:u w:val="single"/>
        </w:rPr>
        <w:t>China rise</w:t>
      </w:r>
      <w:r w:rsidRPr="003B44BE">
        <w:rPr>
          <w:rFonts w:cstheme="minorHAnsi"/>
        </w:rPr>
        <w:t xml:space="preserve"> is </w:t>
      </w:r>
      <w:r w:rsidRPr="003B44BE">
        <w:rPr>
          <w:rFonts w:cstheme="minorHAnsi"/>
          <w:u w:val="single"/>
        </w:rPr>
        <w:t>inevitable</w:t>
      </w:r>
      <w:r w:rsidRPr="003B44BE">
        <w:rPr>
          <w:rFonts w:cstheme="minorHAnsi"/>
        </w:rPr>
        <w:t xml:space="preserve"> and happening </w:t>
      </w:r>
      <w:r w:rsidRPr="003B44BE">
        <w:rPr>
          <w:rFonts w:cstheme="minorHAnsi"/>
          <w:u w:val="single"/>
        </w:rPr>
        <w:t>quickly</w:t>
      </w:r>
      <w:r w:rsidRPr="003B44BE">
        <w:rPr>
          <w:rFonts w:cstheme="minorHAnsi"/>
        </w:rPr>
        <w:t>---</w:t>
      </w:r>
      <w:r w:rsidRPr="003B44BE">
        <w:rPr>
          <w:rFonts w:cstheme="minorHAnsi"/>
          <w:u w:val="single"/>
        </w:rPr>
        <w:t>2020</w:t>
      </w:r>
      <w:r w:rsidRPr="003B44BE">
        <w:rPr>
          <w:rFonts w:cstheme="minorHAnsi"/>
        </w:rPr>
        <w:t xml:space="preserve"> is the deadline of US leadership---Signaling </w:t>
      </w:r>
      <w:r w:rsidRPr="003B44BE">
        <w:rPr>
          <w:rFonts w:cstheme="minorHAnsi"/>
          <w:u w:val="single"/>
        </w:rPr>
        <w:t>doesn’t overcome</w:t>
      </w:r>
      <w:r w:rsidRPr="003B44BE">
        <w:rPr>
          <w:rFonts w:cstheme="minorHAnsi"/>
        </w:rPr>
        <w:t xml:space="preserve"> structural issues </w:t>
      </w:r>
    </w:p>
    <w:p w14:paraId="512727F2" w14:textId="77777777" w:rsidR="0028050D" w:rsidRPr="003B44BE" w:rsidRDefault="0028050D" w:rsidP="0028050D">
      <w:pPr>
        <w:rPr>
          <w:rFonts w:cstheme="minorHAnsi"/>
        </w:rPr>
      </w:pPr>
      <w:r w:rsidRPr="003B44BE">
        <w:rPr>
          <w:rFonts w:cstheme="minorHAnsi"/>
        </w:rPr>
        <w:t xml:space="preserve">Christopher </w:t>
      </w:r>
      <w:r w:rsidRPr="003B44BE">
        <w:rPr>
          <w:rStyle w:val="Style13ptBold"/>
          <w:rFonts w:cstheme="minorHAnsi"/>
        </w:rPr>
        <w:t>Layne</w:t>
      </w:r>
      <w:r w:rsidRPr="003B44BE">
        <w:rPr>
          <w:rFonts w:cstheme="minorHAnsi"/>
        </w:rPr>
        <w:t xml:space="preserve"> 1/1/</w:t>
      </w:r>
      <w:r w:rsidRPr="003B44BE">
        <w:rPr>
          <w:rStyle w:val="Style13ptBold"/>
          <w:rFonts w:cstheme="minorHAnsi"/>
        </w:rPr>
        <w:t>18</w:t>
      </w:r>
      <w:r w:rsidRPr="003B44BE">
        <w:rPr>
          <w:rFonts w:cstheme="minorHAnsi"/>
        </w:rPr>
        <w:t xml:space="preserve">, a member of the Council on Foreign Relations, and an Intelligence Community Associate, received his Ph.D. in political science from the University of California, Berkeley, “The US–Chinese power shift and the end of the Pax Americana”, https://www.chathamhouse.org/sites/default/files/images/ia/INTA94_1_6_249_Layne.pdf </w:t>
      </w:r>
    </w:p>
    <w:p w14:paraId="66345989" w14:textId="77777777" w:rsidR="0028050D" w:rsidRPr="003B44BE" w:rsidRDefault="0028050D" w:rsidP="0028050D">
      <w:pPr>
        <w:rPr>
          <w:rFonts w:cstheme="minorHAnsi"/>
          <w:sz w:val="16"/>
        </w:rPr>
      </w:pPr>
      <w:r w:rsidRPr="005D70EC">
        <w:rPr>
          <w:rFonts w:cstheme="minorHAnsi"/>
          <w:highlight w:val="yellow"/>
          <w:u w:val="single"/>
        </w:rPr>
        <w:t>Today</w:t>
      </w:r>
      <w:r w:rsidRPr="003B44BE">
        <w:rPr>
          <w:rFonts w:cstheme="minorHAnsi"/>
          <w:sz w:val="16"/>
        </w:rPr>
        <w:t xml:space="preserve"> the </w:t>
      </w:r>
      <w:r w:rsidRPr="005D70EC">
        <w:rPr>
          <w:rFonts w:cstheme="minorHAnsi"/>
          <w:highlight w:val="yellow"/>
          <w:u w:val="single"/>
        </w:rPr>
        <w:t>military</w:t>
      </w:r>
      <w:r w:rsidRPr="003B44BE">
        <w:rPr>
          <w:rFonts w:cstheme="minorHAnsi"/>
          <w:u w:val="single"/>
        </w:rPr>
        <w:t>, economic, institutional</w:t>
      </w:r>
      <w:r w:rsidRPr="003B44BE">
        <w:rPr>
          <w:rFonts w:cstheme="minorHAnsi"/>
          <w:sz w:val="16"/>
        </w:rPr>
        <w:t xml:space="preserve"> and ideational </w:t>
      </w:r>
      <w:r w:rsidRPr="005D70EC">
        <w:rPr>
          <w:rFonts w:cstheme="minorHAnsi"/>
          <w:highlight w:val="yellow"/>
          <w:u w:val="single"/>
        </w:rPr>
        <w:t>pillars</w:t>
      </w:r>
      <w:r w:rsidRPr="003B44BE">
        <w:rPr>
          <w:rFonts w:cstheme="minorHAnsi"/>
          <w:sz w:val="16"/>
        </w:rPr>
        <w:t xml:space="preserve"> that have </w:t>
      </w:r>
      <w:r w:rsidRPr="003B44BE">
        <w:rPr>
          <w:rFonts w:cstheme="minorHAnsi"/>
          <w:u w:val="single"/>
        </w:rPr>
        <w:t>supported</w:t>
      </w:r>
      <w:r w:rsidRPr="003B44BE">
        <w:rPr>
          <w:rFonts w:cstheme="minorHAnsi"/>
          <w:sz w:val="16"/>
        </w:rPr>
        <w:t xml:space="preserve"> the </w:t>
      </w:r>
      <w:r w:rsidRPr="003B44BE">
        <w:rPr>
          <w:rFonts w:cstheme="minorHAnsi"/>
          <w:u w:val="single"/>
        </w:rPr>
        <w:t>Pax Americana</w:t>
      </w:r>
      <w:r w:rsidRPr="003B44BE">
        <w:rPr>
          <w:rFonts w:cstheme="minorHAnsi"/>
          <w:sz w:val="16"/>
        </w:rPr>
        <w:t xml:space="preserve"> </w:t>
      </w:r>
      <w:r w:rsidRPr="005D70EC">
        <w:rPr>
          <w:rFonts w:cstheme="minorHAnsi"/>
          <w:highlight w:val="yellow"/>
          <w:u w:val="single"/>
        </w:rPr>
        <w:t>are</w:t>
      </w:r>
      <w:r w:rsidRPr="003B44BE">
        <w:rPr>
          <w:rFonts w:cstheme="minorHAnsi"/>
          <w:sz w:val="16"/>
        </w:rPr>
        <w:t xml:space="preserve"> being </w:t>
      </w:r>
      <w:r w:rsidRPr="005D70EC">
        <w:rPr>
          <w:rFonts w:cstheme="minorHAnsi"/>
          <w:highlight w:val="yellow"/>
          <w:u w:val="single"/>
        </w:rPr>
        <w:t>challenged by</w:t>
      </w:r>
      <w:r w:rsidRPr="003B44BE">
        <w:rPr>
          <w:rFonts w:cstheme="minorHAnsi"/>
          <w:u w:val="single"/>
        </w:rPr>
        <w:t xml:space="preserve"> </w:t>
      </w:r>
      <w:r w:rsidRPr="005D70EC">
        <w:rPr>
          <w:rFonts w:cstheme="minorHAnsi"/>
          <w:highlight w:val="yellow"/>
          <w:u w:val="single"/>
        </w:rPr>
        <w:t>China</w:t>
      </w:r>
      <w:r w:rsidRPr="003B44BE">
        <w:rPr>
          <w:rFonts w:cstheme="minorHAnsi"/>
          <w:sz w:val="16"/>
        </w:rPr>
        <w:t xml:space="preserve">. This raises two fundamental and intimately connected questions: if China surpasses, equals or even approximates the United States in these dimensions of power, can the Pax Americana endure? </w:t>
      </w:r>
    </w:p>
    <w:p w14:paraId="015BC8D2" w14:textId="77777777" w:rsidR="0028050D" w:rsidRPr="003B44BE" w:rsidRDefault="0028050D" w:rsidP="0028050D">
      <w:pPr>
        <w:rPr>
          <w:rFonts w:cstheme="minorHAnsi"/>
          <w:sz w:val="16"/>
        </w:rPr>
      </w:pPr>
      <w:r w:rsidRPr="003B44BE">
        <w:rPr>
          <w:rFonts w:cstheme="minorHAnsi"/>
          <w:sz w:val="16"/>
        </w:rPr>
        <w:t xml:space="preserve">And, if it cannot, what will replace it? Posing these questions raises the contentious issue—contentious at least in the US—of whether American power is, in fact, declining. During his abortive 2012 run for the Republican presidential nomination, Jon Huntsman—President Obama’s Ambassador to China, and now President Trump’s Ambassador to Russia—succinctly expressed the prevailing view of the US foreign policy establishment when he said: ‘Decline is un-American.’ </w:t>
      </w:r>
    </w:p>
    <w:p w14:paraId="3933D0EB" w14:textId="77777777" w:rsidR="0028050D" w:rsidRPr="003B44BE" w:rsidRDefault="0028050D" w:rsidP="0028050D">
      <w:pPr>
        <w:rPr>
          <w:rFonts w:cstheme="minorHAnsi"/>
          <w:sz w:val="16"/>
        </w:rPr>
      </w:pPr>
      <w:r w:rsidRPr="003B44BE">
        <w:rPr>
          <w:rFonts w:cstheme="minorHAnsi"/>
          <w:sz w:val="16"/>
        </w:rPr>
        <w:t xml:space="preserve">Leading US security studies experts agree. These </w:t>
      </w:r>
      <w:r w:rsidRPr="005D70EC">
        <w:rPr>
          <w:rFonts w:cstheme="minorHAnsi"/>
          <w:highlight w:val="yellow"/>
          <w:u w:val="single"/>
        </w:rPr>
        <w:t>primacists</w:t>
      </w:r>
      <w:r w:rsidRPr="003B44BE">
        <w:rPr>
          <w:rFonts w:cstheme="minorHAnsi"/>
          <w:u w:val="single"/>
        </w:rPr>
        <w:t xml:space="preserve"> </w:t>
      </w:r>
      <w:r w:rsidRPr="005D70EC">
        <w:rPr>
          <w:rFonts w:cstheme="minorHAnsi"/>
          <w:highlight w:val="yellow"/>
          <w:u w:val="single"/>
        </w:rPr>
        <w:t>argue</w:t>
      </w:r>
      <w:r w:rsidRPr="003B44BE">
        <w:rPr>
          <w:rFonts w:cstheme="minorHAnsi"/>
          <w:sz w:val="16"/>
        </w:rPr>
        <w:t xml:space="preserve"> that the extent of </w:t>
      </w:r>
      <w:r w:rsidRPr="005D70EC">
        <w:rPr>
          <w:rFonts w:cstheme="minorHAnsi"/>
          <w:highlight w:val="yellow"/>
          <w:u w:val="single"/>
        </w:rPr>
        <w:t>China’s rise</w:t>
      </w:r>
      <w:r w:rsidRPr="003B44BE">
        <w:rPr>
          <w:rFonts w:cstheme="minorHAnsi"/>
          <w:sz w:val="16"/>
        </w:rPr>
        <w:t xml:space="preserve">—and </w:t>
      </w:r>
      <w:r w:rsidRPr="003B44BE">
        <w:rPr>
          <w:rFonts w:cstheme="minorHAnsi"/>
          <w:u w:val="single"/>
        </w:rPr>
        <w:t>hence</w:t>
      </w:r>
      <w:r w:rsidRPr="003B44BE">
        <w:rPr>
          <w:rFonts w:cstheme="minorHAnsi"/>
          <w:sz w:val="16"/>
        </w:rPr>
        <w:t xml:space="preserve"> of </w:t>
      </w:r>
      <w:r w:rsidRPr="005D70EC">
        <w:rPr>
          <w:rFonts w:cstheme="minorHAnsi"/>
          <w:highlight w:val="yellow"/>
          <w:u w:val="single"/>
        </w:rPr>
        <w:t>America’s</w:t>
      </w:r>
      <w:r w:rsidRPr="003B44BE">
        <w:rPr>
          <w:rFonts w:cstheme="minorHAnsi"/>
          <w:u w:val="single"/>
        </w:rPr>
        <w:t xml:space="preserve"> </w:t>
      </w:r>
      <w:r w:rsidRPr="005D70EC">
        <w:rPr>
          <w:rFonts w:cstheme="minorHAnsi"/>
          <w:highlight w:val="yellow"/>
          <w:u w:val="single"/>
        </w:rPr>
        <w:t>decline</w:t>
      </w:r>
      <w:r w:rsidRPr="003B44BE">
        <w:rPr>
          <w:rFonts w:cstheme="minorHAnsi"/>
          <w:sz w:val="16"/>
        </w:rPr>
        <w:t>—are, like premature reports of Mark Twain’s death, greatly exaggerated. Primacists believe the international system is still unipolar, and that US power will keep it that way for a long time to come.</w:t>
      </w:r>
    </w:p>
    <w:p w14:paraId="13E29CCB" w14:textId="77777777" w:rsidR="0028050D" w:rsidRPr="003B44BE" w:rsidRDefault="0028050D" w:rsidP="0028050D">
      <w:pPr>
        <w:rPr>
          <w:rFonts w:cstheme="minorHAnsi"/>
          <w:u w:val="single"/>
        </w:rPr>
      </w:pPr>
      <w:r w:rsidRPr="005D70EC">
        <w:rPr>
          <w:rFonts w:cstheme="minorHAnsi"/>
          <w:highlight w:val="yellow"/>
          <w:u w:val="single"/>
        </w:rPr>
        <w:t>This</w:t>
      </w:r>
      <w:r w:rsidRPr="003B44BE">
        <w:rPr>
          <w:rFonts w:cstheme="minorHAnsi"/>
          <w:u w:val="single"/>
        </w:rPr>
        <w:t xml:space="preserve"> claim </w:t>
      </w:r>
      <w:r w:rsidRPr="005D70EC">
        <w:rPr>
          <w:rFonts w:cstheme="minorHAnsi"/>
          <w:highlight w:val="yellow"/>
          <w:u w:val="single"/>
        </w:rPr>
        <w:t>is</w:t>
      </w:r>
      <w:r w:rsidRPr="003B44BE">
        <w:rPr>
          <w:rFonts w:cstheme="minorHAnsi"/>
          <w:u w:val="single"/>
        </w:rPr>
        <w:t xml:space="preserve"> increasingly </w:t>
      </w:r>
      <w:r w:rsidRPr="005D70EC">
        <w:rPr>
          <w:rFonts w:cstheme="minorHAnsi"/>
          <w:highlight w:val="yellow"/>
          <w:u w:val="single"/>
        </w:rPr>
        <w:t>dubious</w:t>
      </w:r>
      <w:r w:rsidRPr="003B44BE">
        <w:rPr>
          <w:rFonts w:cstheme="minorHAnsi"/>
          <w:sz w:val="16"/>
        </w:rPr>
        <w:t xml:space="preserve">. Indeed, </w:t>
      </w:r>
      <w:r w:rsidRPr="003B44BE">
        <w:rPr>
          <w:rFonts w:cstheme="minorHAnsi"/>
          <w:u w:val="single"/>
        </w:rPr>
        <w:t>the case made by</w:t>
      </w:r>
      <w:r w:rsidRPr="003B44BE">
        <w:rPr>
          <w:rFonts w:cstheme="minorHAnsi"/>
          <w:sz w:val="16"/>
        </w:rPr>
        <w:t xml:space="preserve"> the ‘</w:t>
      </w:r>
      <w:r w:rsidRPr="005D70EC">
        <w:rPr>
          <w:rStyle w:val="Emphasis"/>
          <w:rFonts w:cstheme="minorHAnsi"/>
          <w:highlight w:val="yellow"/>
        </w:rPr>
        <w:t>declinists’</w:t>
      </w:r>
      <w:r w:rsidRPr="003B44BE">
        <w:rPr>
          <w:rFonts w:cstheme="minorHAnsi"/>
          <w:sz w:val="16"/>
        </w:rPr>
        <w:t xml:space="preserve"> of the 1980s—notably Paul Kennedy, Robert Gilpin, David Calleo and Samuel P. Huntington—</w:t>
      </w:r>
      <w:r w:rsidRPr="003B44BE">
        <w:rPr>
          <w:rStyle w:val="StyleUnderline"/>
          <w:rFonts w:cstheme="minorHAnsi"/>
        </w:rPr>
        <w:t>looks stronger every day</w:t>
      </w:r>
      <w:r w:rsidRPr="003B44BE">
        <w:rPr>
          <w:rFonts w:cstheme="minorHAnsi"/>
          <w:sz w:val="16"/>
        </w:rPr>
        <w:t xml:space="preserve">.23 Contrary to the portrayal of their argument by many of their critics, the 1980s </w:t>
      </w:r>
      <w:r w:rsidRPr="003B44BE">
        <w:rPr>
          <w:rFonts w:cstheme="minorHAnsi"/>
          <w:u w:val="single"/>
        </w:rPr>
        <w:t xml:space="preserve">declinists </w:t>
      </w:r>
      <w:r w:rsidRPr="005D70EC">
        <w:rPr>
          <w:rFonts w:cstheme="minorHAnsi"/>
          <w:highlight w:val="yellow"/>
          <w:u w:val="single"/>
        </w:rPr>
        <w:t>did not claim</w:t>
      </w:r>
      <w:r w:rsidRPr="003B44BE">
        <w:rPr>
          <w:rFonts w:cstheme="minorHAnsi"/>
          <w:sz w:val="16"/>
        </w:rPr>
        <w:t xml:space="preserve"> either that America’s </w:t>
      </w:r>
      <w:r w:rsidRPr="003B44BE">
        <w:rPr>
          <w:rFonts w:cstheme="minorHAnsi"/>
          <w:u w:val="single"/>
        </w:rPr>
        <w:t>post-</w:t>
      </w:r>
      <w:r w:rsidRPr="005D70EC">
        <w:rPr>
          <w:rFonts w:cstheme="minorHAnsi"/>
          <w:highlight w:val="yellow"/>
          <w:u w:val="single"/>
        </w:rPr>
        <w:t>Second World War power advantages</w:t>
      </w:r>
      <w:r w:rsidRPr="003B44BE">
        <w:rPr>
          <w:rFonts w:cstheme="minorHAnsi"/>
          <w:sz w:val="16"/>
        </w:rPr>
        <w:t xml:space="preserve"> had already </w:t>
      </w:r>
      <w:r w:rsidRPr="005D70EC">
        <w:rPr>
          <w:rFonts w:cstheme="minorHAnsi"/>
          <w:highlight w:val="yellow"/>
          <w:u w:val="single"/>
        </w:rPr>
        <w:t>dissipated</w:t>
      </w:r>
      <w:r w:rsidRPr="003B44BE">
        <w:rPr>
          <w:rFonts w:cstheme="minorHAnsi"/>
          <w:sz w:val="16"/>
        </w:rPr>
        <w:t xml:space="preserve">, or that the United States was on the brink of a rapid, catastrophic decline. </w:t>
      </w:r>
      <w:r w:rsidRPr="005D70EC">
        <w:rPr>
          <w:rFonts w:cstheme="minorHAnsi"/>
          <w:highlight w:val="yellow"/>
          <w:u w:val="single"/>
        </w:rPr>
        <w:t>Rather</w:t>
      </w:r>
      <w:r w:rsidRPr="003B44BE">
        <w:rPr>
          <w:rFonts w:cstheme="minorHAnsi"/>
          <w:sz w:val="16"/>
        </w:rPr>
        <w:t xml:space="preserve">, they pointed to domestic and international economic drivers that, over time, would cause </w:t>
      </w:r>
      <w:r w:rsidRPr="005D70EC">
        <w:rPr>
          <w:rFonts w:cstheme="minorHAnsi"/>
          <w:highlight w:val="yellow"/>
          <w:u w:val="single"/>
        </w:rPr>
        <w:t>American</w:t>
      </w:r>
      <w:r w:rsidRPr="003B44BE">
        <w:rPr>
          <w:rFonts w:cstheme="minorHAnsi"/>
          <w:sz w:val="16"/>
        </w:rPr>
        <w:t xml:space="preserve"> economic </w:t>
      </w:r>
      <w:r w:rsidRPr="003B44BE">
        <w:rPr>
          <w:rFonts w:cstheme="minorHAnsi"/>
          <w:u w:val="single"/>
        </w:rPr>
        <w:t xml:space="preserve">power to </w:t>
      </w:r>
      <w:r w:rsidRPr="005D70EC">
        <w:rPr>
          <w:rFonts w:cstheme="minorHAnsi"/>
          <w:highlight w:val="yellow"/>
          <w:u w:val="single"/>
        </w:rPr>
        <w:t>diminish</w:t>
      </w:r>
      <w:r w:rsidRPr="003B44BE">
        <w:rPr>
          <w:rFonts w:cstheme="minorHAnsi"/>
          <w:u w:val="single"/>
        </w:rPr>
        <w:t xml:space="preserve"> relatively, thereby </w:t>
      </w:r>
      <w:r w:rsidRPr="005D70EC">
        <w:rPr>
          <w:rFonts w:cstheme="minorHAnsi"/>
          <w:highlight w:val="yellow"/>
          <w:u w:val="single"/>
        </w:rPr>
        <w:t xml:space="preserve">shifting the </w:t>
      </w:r>
      <w:r w:rsidRPr="005D70EC">
        <w:rPr>
          <w:rStyle w:val="Emphasis"/>
          <w:rFonts w:cstheme="minorHAnsi"/>
          <w:highlight w:val="yellow"/>
        </w:rPr>
        <w:t>balance of power</w:t>
      </w:r>
      <w:r w:rsidRPr="003B44BE">
        <w:rPr>
          <w:rFonts w:cstheme="minorHAnsi"/>
          <w:u w:val="single"/>
        </w:rPr>
        <w:t>.</w:t>
      </w:r>
    </w:p>
    <w:p w14:paraId="77A5D961" w14:textId="77777777" w:rsidR="0028050D" w:rsidRPr="003B44BE" w:rsidRDefault="0028050D" w:rsidP="0028050D">
      <w:pPr>
        <w:rPr>
          <w:rFonts w:cstheme="minorHAnsi"/>
          <w:sz w:val="16"/>
        </w:rPr>
      </w:pPr>
      <w:r w:rsidRPr="003B44BE">
        <w:rPr>
          <w:rFonts w:cstheme="minorHAnsi"/>
          <w:sz w:val="16"/>
        </w:rPr>
        <w:t>21 Michael Mandelbaum, The case for Goliath: how America acts as the world’s government in the 21st century (New York: PublicAffairs, 2005). 22 Barry Posen, ‘Command of the commons: the military foundations of US hegemony’, International Security 28: 1, Summer 2003, pp. 5–46. 23 Kennedy, Rise and fall; Robert Gilpin, The political economy of international relations (Princeton: Princeton University Press, 1987); David Calleo, The imperious economy (Cambridge, MA: Harvard University Press, 1982); Samuel P. Huntington, ‘Coping with the Lippmann gap’, Foreign Affairs 66: 3, ‘America and the world 1987’, May–June 1988, pp. 453–77. Christopher Layne 94 International Affairs 94: 1, 2018</w:t>
      </w:r>
    </w:p>
    <w:p w14:paraId="309162F0" w14:textId="77777777" w:rsidR="0028050D" w:rsidRPr="003B44BE" w:rsidRDefault="0028050D" w:rsidP="0028050D">
      <w:pPr>
        <w:rPr>
          <w:rFonts w:cstheme="minorHAnsi"/>
          <w:sz w:val="16"/>
        </w:rPr>
      </w:pPr>
      <w:r w:rsidRPr="003B44BE">
        <w:rPr>
          <w:rFonts w:cstheme="minorHAnsi"/>
          <w:sz w:val="16"/>
        </w:rPr>
        <w:t xml:space="preserve">In essence, the </w:t>
      </w:r>
      <w:r w:rsidRPr="003B44BE">
        <w:rPr>
          <w:rFonts w:cstheme="minorHAnsi"/>
          <w:u w:val="single"/>
        </w:rPr>
        <w:t xml:space="preserve">declinists believed that </w:t>
      </w:r>
      <w:r w:rsidRPr="005D70EC">
        <w:rPr>
          <w:rFonts w:cstheme="minorHAnsi"/>
          <w:highlight w:val="yellow"/>
          <w:u w:val="single"/>
        </w:rPr>
        <w:t>the</w:t>
      </w:r>
      <w:r w:rsidRPr="003B44BE">
        <w:rPr>
          <w:rFonts w:cstheme="minorHAnsi"/>
          <w:u w:val="single"/>
        </w:rPr>
        <w:t xml:space="preserve"> </w:t>
      </w:r>
      <w:r w:rsidRPr="005D70EC">
        <w:rPr>
          <w:rFonts w:cstheme="minorHAnsi"/>
          <w:highlight w:val="yellow"/>
          <w:u w:val="single"/>
        </w:rPr>
        <w:t>U</w:t>
      </w:r>
      <w:r w:rsidRPr="003B44BE">
        <w:rPr>
          <w:rFonts w:cstheme="minorHAnsi"/>
          <w:u w:val="single"/>
        </w:rPr>
        <w:t xml:space="preserve">nited </w:t>
      </w:r>
      <w:r w:rsidRPr="005D70EC">
        <w:rPr>
          <w:rFonts w:cstheme="minorHAnsi"/>
          <w:highlight w:val="yellow"/>
          <w:u w:val="single"/>
        </w:rPr>
        <w:t>S</w:t>
      </w:r>
      <w:r w:rsidRPr="003B44BE">
        <w:rPr>
          <w:rFonts w:cstheme="minorHAnsi"/>
          <w:u w:val="single"/>
        </w:rPr>
        <w:t xml:space="preserve">tates was </w:t>
      </w:r>
      <w:r w:rsidRPr="005D70EC">
        <w:rPr>
          <w:rFonts w:cstheme="minorHAnsi"/>
          <w:highlight w:val="yellow"/>
          <w:u w:val="single"/>
        </w:rPr>
        <w:t>experiencing a</w:t>
      </w:r>
      <w:r w:rsidRPr="003B44BE">
        <w:rPr>
          <w:rFonts w:cstheme="minorHAnsi"/>
          <w:u w:val="single"/>
        </w:rPr>
        <w:t xml:space="preserve"> slow</w:t>
      </w:r>
      <w:r w:rsidRPr="003B44BE">
        <w:rPr>
          <w:rFonts w:cstheme="minorHAnsi"/>
          <w:sz w:val="16"/>
        </w:rPr>
        <w:t>—‘termite-like’—</w:t>
      </w:r>
      <w:r w:rsidRPr="005D70EC">
        <w:rPr>
          <w:rFonts w:cstheme="minorHAnsi"/>
          <w:highlight w:val="yellow"/>
          <w:u w:val="single"/>
        </w:rPr>
        <w:t>decline</w:t>
      </w:r>
      <w:r w:rsidRPr="003B44BE">
        <w:rPr>
          <w:rFonts w:cstheme="minorHAnsi"/>
          <w:sz w:val="16"/>
        </w:rPr>
        <w:t xml:space="preserve"> caused by fundamental structural weaknesses in the American economy that were gradually nibbling at its foundations.24 Kennedy himself was explicitly looking ahead to the effects this termite decline would have on the US world role in the early twenty-first century. As he wrote: The task facing American statesmen over the next decades … is to recognize that broad trends are under way, and that there is a need to ‘manage’ affairs so that the relative erosion of </w:t>
      </w:r>
      <w:r w:rsidRPr="003B44BE">
        <w:rPr>
          <w:rFonts w:cstheme="minorHAnsi"/>
          <w:u w:val="single"/>
        </w:rPr>
        <w:t>the United States’ position</w:t>
      </w:r>
      <w:r w:rsidRPr="003B44BE">
        <w:rPr>
          <w:rFonts w:cstheme="minorHAnsi"/>
          <w:sz w:val="16"/>
        </w:rPr>
        <w:t xml:space="preserve"> </w:t>
      </w:r>
      <w:r w:rsidRPr="003B44BE">
        <w:rPr>
          <w:rFonts w:cstheme="minorHAnsi"/>
          <w:u w:val="single"/>
        </w:rPr>
        <w:t>takes place slowly and smoothly,</w:t>
      </w:r>
      <w:r w:rsidRPr="003B44BE">
        <w:rPr>
          <w:rFonts w:cstheme="minorHAnsi"/>
          <w:sz w:val="16"/>
        </w:rPr>
        <w:t xml:space="preserve"> and is not accelerated by policies which bring merely short-term advantage but longer-term disadvantage.25</w:t>
      </w:r>
    </w:p>
    <w:p w14:paraId="548D5F09" w14:textId="77777777" w:rsidR="0028050D" w:rsidRPr="003B44BE" w:rsidRDefault="0028050D" w:rsidP="0028050D">
      <w:pPr>
        <w:rPr>
          <w:rFonts w:cstheme="minorHAnsi"/>
          <w:sz w:val="16"/>
        </w:rPr>
      </w:pPr>
      <w:r w:rsidRPr="003B44BE">
        <w:rPr>
          <w:rFonts w:cstheme="minorHAnsi"/>
          <w:u w:val="single"/>
        </w:rPr>
        <w:t>The</w:t>
      </w:r>
      <w:r w:rsidRPr="003B44BE">
        <w:rPr>
          <w:rFonts w:cstheme="minorHAnsi"/>
          <w:sz w:val="16"/>
        </w:rPr>
        <w:t xml:space="preserve"> unwinding of the Pax Americana </w:t>
      </w:r>
      <w:r w:rsidRPr="003B44BE">
        <w:rPr>
          <w:rFonts w:cstheme="minorHAnsi"/>
          <w:u w:val="single"/>
        </w:rPr>
        <w:t>Decline may be ‘un-American’, but that does not mean it isn’t happening</w:t>
      </w:r>
      <w:r w:rsidRPr="003B44BE">
        <w:rPr>
          <w:rFonts w:cstheme="minorHAnsi"/>
          <w:sz w:val="16"/>
        </w:rPr>
        <w:t xml:space="preserve">. </w:t>
      </w:r>
      <w:r w:rsidRPr="005D70EC">
        <w:rPr>
          <w:rFonts w:cstheme="minorHAnsi"/>
          <w:highlight w:val="yellow"/>
          <w:u w:val="single"/>
        </w:rPr>
        <w:t>America’s ‘unipolar moment’</w:t>
      </w:r>
      <w:r w:rsidRPr="003B44BE">
        <w:rPr>
          <w:rFonts w:cstheme="minorHAnsi"/>
          <w:sz w:val="16"/>
        </w:rPr>
        <w:t xml:space="preserve"> has </w:t>
      </w:r>
      <w:r w:rsidRPr="005D70EC">
        <w:rPr>
          <w:rFonts w:cstheme="minorHAnsi"/>
          <w:highlight w:val="yellow"/>
          <w:u w:val="single"/>
        </w:rPr>
        <w:t>turned</w:t>
      </w:r>
      <w:r w:rsidRPr="003B44BE">
        <w:rPr>
          <w:rFonts w:cstheme="minorHAnsi"/>
          <w:u w:val="single"/>
        </w:rPr>
        <w:t xml:space="preserve"> </w:t>
      </w:r>
      <w:r w:rsidRPr="005D70EC">
        <w:rPr>
          <w:rFonts w:cstheme="minorHAnsi"/>
          <w:highlight w:val="yellow"/>
          <w:u w:val="single"/>
        </w:rPr>
        <w:t>out</w:t>
      </w:r>
      <w:r w:rsidRPr="003B44BE">
        <w:rPr>
          <w:rFonts w:cstheme="minorHAnsi"/>
          <w:u w:val="single"/>
        </w:rPr>
        <w:t xml:space="preserve"> to be</w:t>
      </w:r>
      <w:r w:rsidRPr="003B44BE">
        <w:rPr>
          <w:rFonts w:cstheme="minorHAnsi"/>
          <w:sz w:val="16"/>
        </w:rPr>
        <w:t xml:space="preserve"> rather—well, </w:t>
      </w:r>
      <w:r w:rsidRPr="005D70EC">
        <w:rPr>
          <w:rFonts w:cstheme="minorHAnsi"/>
          <w:highlight w:val="yellow"/>
          <w:u w:val="single"/>
        </w:rPr>
        <w:t>momentary</w:t>
      </w:r>
      <w:r w:rsidRPr="003B44BE">
        <w:rPr>
          <w:rFonts w:cstheme="minorHAnsi"/>
          <w:sz w:val="16"/>
        </w:rPr>
        <w:t>.26 The Great Recession that began in 2007–2008 did not end America’s unipolar ascendancy. It did, however, focus attention on, and accelerate, the ebbing of American power—the evidence of which has cumulated rapidly over the ensuing ten years.</w:t>
      </w:r>
    </w:p>
    <w:p w14:paraId="4E83D1E8" w14:textId="77777777" w:rsidR="0028050D" w:rsidRPr="003B44BE" w:rsidRDefault="0028050D" w:rsidP="0028050D">
      <w:pPr>
        <w:rPr>
          <w:rFonts w:cstheme="minorHAnsi"/>
          <w:sz w:val="16"/>
        </w:rPr>
      </w:pPr>
      <w:r w:rsidRPr="003B44BE">
        <w:rPr>
          <w:rFonts w:cstheme="minorHAnsi"/>
          <w:sz w:val="16"/>
        </w:rPr>
        <w:t xml:space="preserve">This </w:t>
      </w:r>
      <w:r w:rsidRPr="005D70EC">
        <w:rPr>
          <w:rFonts w:cstheme="minorHAnsi"/>
          <w:highlight w:val="yellow"/>
          <w:u w:val="single"/>
        </w:rPr>
        <w:t>slippage of US dominance is chipping</w:t>
      </w:r>
      <w:r w:rsidRPr="003B44BE">
        <w:rPr>
          <w:rFonts w:cstheme="minorHAnsi"/>
          <w:u w:val="single"/>
        </w:rPr>
        <w:t xml:space="preserve"> away at</w:t>
      </w:r>
      <w:r w:rsidRPr="003B44BE">
        <w:rPr>
          <w:rFonts w:cstheme="minorHAnsi"/>
          <w:sz w:val="16"/>
        </w:rPr>
        <w:t xml:space="preserve"> each of the four pillars on which the Pax Americana was erected: </w:t>
      </w:r>
      <w:r w:rsidRPr="005D70EC">
        <w:rPr>
          <w:rStyle w:val="Emphasis"/>
          <w:rFonts w:cstheme="minorHAnsi"/>
          <w:highlight w:val="yellow"/>
        </w:rPr>
        <w:t>military</w:t>
      </w:r>
      <w:r w:rsidRPr="003B44BE">
        <w:rPr>
          <w:rFonts w:cstheme="minorHAnsi"/>
          <w:u w:val="single"/>
        </w:rPr>
        <w:t xml:space="preserve"> power; </w:t>
      </w:r>
      <w:r w:rsidRPr="005D70EC">
        <w:rPr>
          <w:rStyle w:val="Emphasis"/>
          <w:rFonts w:cstheme="minorHAnsi"/>
          <w:highlight w:val="yellow"/>
        </w:rPr>
        <w:t>economic</w:t>
      </w:r>
      <w:r w:rsidRPr="003B44BE">
        <w:rPr>
          <w:rFonts w:cstheme="minorHAnsi"/>
          <w:u w:val="single"/>
        </w:rPr>
        <w:t xml:space="preserve"> power; </w:t>
      </w:r>
      <w:r w:rsidRPr="005D70EC">
        <w:rPr>
          <w:rStyle w:val="Emphasis"/>
          <w:rFonts w:cstheme="minorHAnsi"/>
          <w:highlight w:val="yellow"/>
        </w:rPr>
        <w:t>institutions</w:t>
      </w:r>
      <w:r w:rsidRPr="003B44BE">
        <w:rPr>
          <w:rFonts w:cstheme="minorHAnsi"/>
          <w:u w:val="single"/>
        </w:rPr>
        <w:t xml:space="preserve">; </w:t>
      </w:r>
      <w:r w:rsidRPr="005D70EC">
        <w:rPr>
          <w:rFonts w:cstheme="minorHAnsi"/>
          <w:highlight w:val="yellow"/>
          <w:u w:val="single"/>
        </w:rPr>
        <w:t xml:space="preserve">and </w:t>
      </w:r>
      <w:r w:rsidRPr="005D70EC">
        <w:rPr>
          <w:rStyle w:val="Emphasis"/>
          <w:rFonts w:cstheme="minorHAnsi"/>
          <w:highlight w:val="yellow"/>
        </w:rPr>
        <w:t>soft power</w:t>
      </w:r>
      <w:r w:rsidRPr="003B44BE">
        <w:rPr>
          <w:rFonts w:cstheme="minorHAnsi"/>
          <w:sz w:val="16"/>
        </w:rPr>
        <w:t>. As these pillars erode, it becomes increasingly doubtful that the Pax Americana can endure.</w:t>
      </w:r>
    </w:p>
    <w:p w14:paraId="321891DD" w14:textId="77777777" w:rsidR="0028050D" w:rsidRPr="003B44BE" w:rsidRDefault="0028050D" w:rsidP="0028050D">
      <w:pPr>
        <w:rPr>
          <w:rFonts w:cstheme="minorHAnsi"/>
          <w:sz w:val="16"/>
        </w:rPr>
      </w:pPr>
      <w:r w:rsidRPr="003B44BE">
        <w:rPr>
          <w:rFonts w:cstheme="minorHAnsi"/>
          <w:sz w:val="16"/>
        </w:rPr>
        <w:t xml:space="preserve">China’s challenge to American military power </w:t>
      </w:r>
    </w:p>
    <w:p w14:paraId="73A0AA4B" w14:textId="77777777" w:rsidR="0028050D" w:rsidRPr="003B44BE" w:rsidRDefault="0028050D" w:rsidP="0028050D">
      <w:pPr>
        <w:rPr>
          <w:rFonts w:cstheme="minorHAnsi"/>
          <w:sz w:val="16"/>
        </w:rPr>
      </w:pPr>
      <w:r w:rsidRPr="003B44BE">
        <w:rPr>
          <w:rFonts w:cstheme="minorHAnsi"/>
          <w:sz w:val="16"/>
        </w:rPr>
        <w:t xml:space="preserve">Until now </w:t>
      </w:r>
      <w:r w:rsidRPr="005D70EC">
        <w:rPr>
          <w:rFonts w:cstheme="minorHAnsi"/>
          <w:highlight w:val="yellow"/>
          <w:u w:val="single"/>
        </w:rPr>
        <w:t>the</w:t>
      </w:r>
      <w:r w:rsidRPr="003B44BE">
        <w:rPr>
          <w:rFonts w:cstheme="minorHAnsi"/>
          <w:u w:val="single"/>
        </w:rPr>
        <w:t xml:space="preserve"> dominant </w:t>
      </w:r>
      <w:r w:rsidRPr="005D70EC">
        <w:rPr>
          <w:rFonts w:cstheme="minorHAnsi"/>
          <w:highlight w:val="yellow"/>
          <w:u w:val="single"/>
        </w:rPr>
        <w:t>view</w:t>
      </w:r>
      <w:r w:rsidRPr="003B44BE">
        <w:rPr>
          <w:rFonts w:cstheme="minorHAnsi"/>
          <w:u w:val="single"/>
        </w:rPr>
        <w:t xml:space="preserve"> </w:t>
      </w:r>
      <w:r w:rsidRPr="005D70EC">
        <w:rPr>
          <w:rFonts w:cstheme="minorHAnsi"/>
          <w:highlight w:val="yellow"/>
          <w:u w:val="single"/>
        </w:rPr>
        <w:t>with</w:t>
      </w:r>
      <w:r w:rsidRPr="003B44BE">
        <w:rPr>
          <w:rFonts w:cstheme="minorHAnsi"/>
          <w:u w:val="single"/>
        </w:rPr>
        <w:t>in</w:t>
      </w:r>
      <w:r w:rsidRPr="003B44BE">
        <w:rPr>
          <w:rFonts w:cstheme="minorHAnsi"/>
          <w:sz w:val="16"/>
        </w:rPr>
        <w:t xml:space="preserve"> the </w:t>
      </w:r>
      <w:r w:rsidRPr="003B44BE">
        <w:rPr>
          <w:rFonts w:cstheme="minorHAnsi"/>
          <w:u w:val="single"/>
        </w:rPr>
        <w:t>US foreign policy</w:t>
      </w:r>
      <w:r w:rsidRPr="003B44BE">
        <w:rPr>
          <w:rFonts w:cstheme="minorHAnsi"/>
          <w:sz w:val="16"/>
        </w:rPr>
        <w:t xml:space="preserve"> establishment </w:t>
      </w:r>
      <w:r w:rsidRPr="003B44BE">
        <w:rPr>
          <w:rFonts w:cstheme="minorHAnsi"/>
          <w:u w:val="single"/>
        </w:rPr>
        <w:t>has been</w:t>
      </w:r>
      <w:r w:rsidRPr="003B44BE">
        <w:rPr>
          <w:rFonts w:cstheme="minorHAnsi"/>
          <w:sz w:val="16"/>
        </w:rPr>
        <w:t xml:space="preserve"> that </w:t>
      </w:r>
      <w:r w:rsidRPr="005D70EC">
        <w:rPr>
          <w:rFonts w:cstheme="minorHAnsi"/>
          <w:highlight w:val="yellow"/>
          <w:u w:val="single"/>
        </w:rPr>
        <w:t>military</w:t>
      </w:r>
      <w:r w:rsidRPr="003B44BE">
        <w:rPr>
          <w:rFonts w:cstheme="minorHAnsi"/>
          <w:u w:val="single"/>
        </w:rPr>
        <w:t xml:space="preserve"> </w:t>
      </w:r>
      <w:r w:rsidRPr="005D70EC">
        <w:rPr>
          <w:rFonts w:cstheme="minorHAnsi"/>
          <w:highlight w:val="yellow"/>
          <w:u w:val="single"/>
        </w:rPr>
        <w:t>strength</w:t>
      </w:r>
      <w:r w:rsidRPr="003B44BE">
        <w:rPr>
          <w:rFonts w:cstheme="minorHAnsi"/>
          <w:u w:val="single"/>
        </w:rPr>
        <w:t xml:space="preserve"> is</w:t>
      </w:r>
      <w:r w:rsidRPr="003B44BE">
        <w:rPr>
          <w:rFonts w:cstheme="minorHAnsi"/>
          <w:sz w:val="16"/>
        </w:rPr>
        <w:t xml:space="preserve"> the one area in which </w:t>
      </w:r>
      <w:r w:rsidRPr="003B44BE">
        <w:rPr>
          <w:rFonts w:cstheme="minorHAnsi"/>
          <w:u w:val="single"/>
        </w:rPr>
        <w:t>America’s advantage</w:t>
      </w:r>
      <w:r w:rsidRPr="003B44BE">
        <w:rPr>
          <w:rFonts w:cstheme="minorHAnsi"/>
          <w:sz w:val="16"/>
        </w:rPr>
        <w:t xml:space="preserve"> is insurmountable (at least within any meaningful time-frame). American military power is considered by US policy-makers and many security studies scholars to be the geopolitical trump card—no pun intended—that will ensure continuing American dominance even if China closes the economic and technological gaps separating it from the United States.27 </w:t>
      </w:r>
      <w:r w:rsidRPr="003B44BE">
        <w:rPr>
          <w:rFonts w:cstheme="minorHAnsi"/>
          <w:u w:val="single"/>
        </w:rPr>
        <w:t>However</w:t>
      </w:r>
      <w:r w:rsidRPr="003B44BE">
        <w:rPr>
          <w:rFonts w:cstheme="minorHAnsi"/>
          <w:sz w:val="16"/>
        </w:rPr>
        <w:t xml:space="preserve">, </w:t>
      </w:r>
      <w:r w:rsidRPr="003B44BE">
        <w:rPr>
          <w:rFonts w:cstheme="minorHAnsi"/>
          <w:u w:val="single"/>
        </w:rPr>
        <w:t>some</w:t>
      </w:r>
      <w:r w:rsidRPr="003B44BE">
        <w:rPr>
          <w:rFonts w:cstheme="minorHAnsi"/>
          <w:sz w:val="16"/>
        </w:rPr>
        <w:t xml:space="preserve"> within the foreign policy establishment </w:t>
      </w:r>
      <w:r w:rsidRPr="005D70EC">
        <w:rPr>
          <w:rFonts w:cstheme="minorHAnsi"/>
          <w:highlight w:val="yellow"/>
          <w:u w:val="single"/>
        </w:rPr>
        <w:t>are</w:t>
      </w:r>
      <w:r w:rsidRPr="003B44BE">
        <w:rPr>
          <w:rFonts w:cstheme="minorHAnsi"/>
          <w:u w:val="single"/>
        </w:rPr>
        <w:t xml:space="preserve"> </w:t>
      </w:r>
      <w:r w:rsidRPr="005D70EC">
        <w:rPr>
          <w:rFonts w:cstheme="minorHAnsi"/>
          <w:highlight w:val="yellow"/>
          <w:u w:val="single"/>
        </w:rPr>
        <w:t>beginning</w:t>
      </w:r>
      <w:r w:rsidRPr="003B44BE">
        <w:rPr>
          <w:rFonts w:cstheme="minorHAnsi"/>
          <w:u w:val="single"/>
        </w:rPr>
        <w:t xml:space="preserve"> to </w:t>
      </w:r>
      <w:r w:rsidRPr="005D70EC">
        <w:rPr>
          <w:rFonts w:cstheme="minorHAnsi"/>
          <w:highlight w:val="yellow"/>
          <w:u w:val="single"/>
        </w:rPr>
        <w:t>question</w:t>
      </w:r>
      <w:r w:rsidRPr="003B44BE">
        <w:rPr>
          <w:rFonts w:cstheme="minorHAnsi"/>
          <w:u w:val="single"/>
        </w:rPr>
        <w:t xml:space="preserve"> this viewpoint</w:t>
      </w:r>
      <w:r w:rsidRPr="003B44BE">
        <w:rPr>
          <w:rFonts w:cstheme="minorHAnsi"/>
          <w:sz w:val="16"/>
        </w:rPr>
        <w:t xml:space="preserve">. Important </w:t>
      </w:r>
      <w:r w:rsidRPr="005D70EC">
        <w:rPr>
          <w:rFonts w:cstheme="minorHAnsi"/>
          <w:highlight w:val="yellow"/>
          <w:u w:val="single"/>
        </w:rPr>
        <w:t>recent studies of</w:t>
      </w:r>
      <w:r w:rsidRPr="003B44BE">
        <w:rPr>
          <w:rFonts w:cstheme="minorHAnsi"/>
          <w:sz w:val="16"/>
        </w:rPr>
        <w:t xml:space="preserve"> the </w:t>
      </w:r>
      <w:r w:rsidRPr="005D70EC">
        <w:rPr>
          <w:rFonts w:cstheme="minorHAnsi"/>
          <w:highlight w:val="yellow"/>
          <w:u w:val="single"/>
        </w:rPr>
        <w:t>Sino-American military balance</w:t>
      </w:r>
      <w:r w:rsidRPr="003B44BE">
        <w:rPr>
          <w:rFonts w:cstheme="minorHAnsi"/>
          <w:sz w:val="16"/>
        </w:rPr>
        <w:t xml:space="preserve"> </w:t>
      </w:r>
      <w:r w:rsidRPr="003B44BE">
        <w:rPr>
          <w:rFonts w:cstheme="minorHAnsi"/>
          <w:u w:val="single"/>
        </w:rPr>
        <w:t>suggest</w:t>
      </w:r>
      <w:r w:rsidRPr="003B44BE">
        <w:rPr>
          <w:rFonts w:cstheme="minorHAnsi"/>
          <w:sz w:val="16"/>
        </w:rPr>
        <w:t xml:space="preserve"> that some </w:t>
      </w:r>
      <w:r w:rsidRPr="003B44BE">
        <w:rPr>
          <w:rFonts w:cstheme="minorHAnsi"/>
          <w:u w:val="single"/>
        </w:rPr>
        <w:t>analysts are taking a fresh look at</w:t>
      </w:r>
      <w:r w:rsidRPr="003B44BE">
        <w:rPr>
          <w:rFonts w:cstheme="minorHAnsi"/>
          <w:sz w:val="16"/>
        </w:rPr>
        <w:t xml:space="preserve"> the question of </w:t>
      </w:r>
      <w:r w:rsidRPr="003B44BE">
        <w:rPr>
          <w:rFonts w:cstheme="minorHAnsi"/>
          <w:u w:val="single"/>
        </w:rPr>
        <w:t>how long it will take China to catch up with the US militarily</w:t>
      </w:r>
      <w:r w:rsidRPr="003B44BE">
        <w:rPr>
          <w:rFonts w:cstheme="minorHAnsi"/>
          <w:sz w:val="16"/>
        </w:rPr>
        <w:t>.</w:t>
      </w:r>
    </w:p>
    <w:p w14:paraId="75B1E55F" w14:textId="77777777" w:rsidR="0028050D" w:rsidRPr="003B44BE" w:rsidRDefault="0028050D" w:rsidP="0028050D">
      <w:pPr>
        <w:rPr>
          <w:rFonts w:cstheme="minorHAnsi"/>
          <w:u w:val="single"/>
        </w:rPr>
      </w:pPr>
      <w:r w:rsidRPr="003B44BE">
        <w:rPr>
          <w:rFonts w:cstheme="minorHAnsi"/>
          <w:u w:val="single"/>
        </w:rPr>
        <w:t>China and the United States face different</w:t>
      </w:r>
      <w:r w:rsidRPr="003B44BE">
        <w:rPr>
          <w:rFonts w:cstheme="minorHAnsi"/>
          <w:sz w:val="16"/>
        </w:rPr>
        <w:t xml:space="preserve"> grand strategic </w:t>
      </w:r>
      <w:r w:rsidRPr="003B44BE">
        <w:rPr>
          <w:rFonts w:cstheme="minorHAnsi"/>
          <w:u w:val="single"/>
        </w:rPr>
        <w:t>challenges</w:t>
      </w:r>
      <w:r w:rsidRPr="003B44BE">
        <w:rPr>
          <w:rFonts w:cstheme="minorHAnsi"/>
          <w:sz w:val="16"/>
        </w:rPr>
        <w:t xml:space="preserve">. </w:t>
      </w:r>
      <w:r w:rsidRPr="005D70EC">
        <w:rPr>
          <w:rFonts w:cstheme="minorHAnsi"/>
          <w:highlight w:val="yellow"/>
          <w:u w:val="single"/>
        </w:rPr>
        <w:t>As selfstyled global hegemon</w:t>
      </w:r>
      <w:r w:rsidRPr="005D70EC">
        <w:rPr>
          <w:rFonts w:cstheme="minorHAnsi"/>
          <w:sz w:val="16"/>
          <w:highlight w:val="yellow"/>
        </w:rPr>
        <w:t xml:space="preserve">, </w:t>
      </w:r>
      <w:r w:rsidRPr="005D70EC">
        <w:rPr>
          <w:rFonts w:cstheme="minorHAnsi"/>
          <w:highlight w:val="yellow"/>
          <w:u w:val="single"/>
        </w:rPr>
        <w:t>America</w:t>
      </w:r>
      <w:r w:rsidRPr="003B44BE">
        <w:rPr>
          <w:rFonts w:cstheme="minorHAnsi"/>
          <w:u w:val="single"/>
        </w:rPr>
        <w:t xml:space="preserve"> </w:t>
      </w:r>
      <w:r w:rsidRPr="005D70EC">
        <w:rPr>
          <w:rFonts w:cstheme="minorHAnsi"/>
          <w:highlight w:val="yellow"/>
          <w:u w:val="single"/>
        </w:rPr>
        <w:t>must</w:t>
      </w:r>
      <w:r w:rsidRPr="003B44BE">
        <w:rPr>
          <w:rFonts w:cstheme="minorHAnsi"/>
          <w:sz w:val="16"/>
        </w:rPr>
        <w:t xml:space="preserve"> be able </w:t>
      </w:r>
      <w:r w:rsidRPr="005D70EC">
        <w:rPr>
          <w:rFonts w:cstheme="minorHAnsi"/>
          <w:highlight w:val="yellow"/>
          <w:u w:val="single"/>
        </w:rPr>
        <w:t>project</w:t>
      </w:r>
      <w:r w:rsidRPr="003B44BE">
        <w:rPr>
          <w:rFonts w:cstheme="minorHAnsi"/>
          <w:sz w:val="16"/>
        </w:rPr>
        <w:t xml:space="preserve"> decisive </w:t>
      </w:r>
      <w:r w:rsidRPr="003B44BE">
        <w:rPr>
          <w:rFonts w:cstheme="minorHAnsi"/>
          <w:u w:val="single"/>
        </w:rPr>
        <w:t xml:space="preserve">military </w:t>
      </w:r>
      <w:r w:rsidRPr="005D70EC">
        <w:rPr>
          <w:rFonts w:cstheme="minorHAnsi"/>
          <w:highlight w:val="yellow"/>
          <w:u w:val="single"/>
        </w:rPr>
        <w:t>power</w:t>
      </w:r>
      <w:r w:rsidRPr="003B44BE">
        <w:rPr>
          <w:rFonts w:cstheme="minorHAnsi"/>
          <w:sz w:val="16"/>
        </w:rPr>
        <w:t xml:space="preserve"> </w:t>
      </w:r>
      <w:r w:rsidRPr="003B44BE">
        <w:rPr>
          <w:rFonts w:cstheme="minorHAnsi"/>
          <w:u w:val="single"/>
        </w:rPr>
        <w:t>to</w:t>
      </w:r>
      <w:r w:rsidRPr="003B44BE">
        <w:rPr>
          <w:rFonts w:cstheme="minorHAnsi"/>
          <w:sz w:val="16"/>
        </w:rPr>
        <w:t xml:space="preserve"> the three regions it considers vital to both its security and its prosperity: </w:t>
      </w:r>
      <w:r w:rsidRPr="003B44BE">
        <w:rPr>
          <w:rFonts w:cstheme="minorHAnsi"/>
          <w:u w:val="single"/>
        </w:rPr>
        <w:t>Europe, the Middle East and east Asia.</w:t>
      </w:r>
      <w:r w:rsidRPr="003B44BE">
        <w:rPr>
          <w:rFonts w:cstheme="minorHAnsi"/>
          <w:sz w:val="16"/>
        </w:rPr>
        <w:t xml:space="preserve"> In contrast, </w:t>
      </w:r>
      <w:r w:rsidRPr="005D70EC">
        <w:rPr>
          <w:rFonts w:cstheme="minorHAnsi"/>
          <w:highlight w:val="yellow"/>
          <w:u w:val="single"/>
        </w:rPr>
        <w:t>China’s</w:t>
      </w:r>
      <w:r w:rsidRPr="003B44BE">
        <w:rPr>
          <w:rFonts w:cstheme="minorHAnsi"/>
          <w:u w:val="single"/>
        </w:rPr>
        <w:t xml:space="preserve"> strategic </w:t>
      </w:r>
      <w:r w:rsidRPr="005D70EC">
        <w:rPr>
          <w:rFonts w:cstheme="minorHAnsi"/>
          <w:highlight w:val="yellow"/>
          <w:u w:val="single"/>
        </w:rPr>
        <w:t>goals</w:t>
      </w:r>
      <w:r w:rsidRPr="003B44BE">
        <w:rPr>
          <w:rFonts w:cstheme="minorHAnsi"/>
          <w:sz w:val="16"/>
        </w:rPr>
        <w:t xml:space="preserve">, at least for now, are more limited. China aims </w:t>
      </w:r>
      <w:r w:rsidRPr="005D70EC">
        <w:rPr>
          <w:rFonts w:cstheme="minorHAnsi"/>
          <w:highlight w:val="yellow"/>
          <w:u w:val="single"/>
        </w:rPr>
        <w:t>at</w:t>
      </w:r>
      <w:r w:rsidRPr="003B44BE">
        <w:rPr>
          <w:rFonts w:cstheme="minorHAnsi"/>
          <w:u w:val="single"/>
        </w:rPr>
        <w:t xml:space="preserve"> </w:t>
      </w:r>
      <w:r w:rsidRPr="005D70EC">
        <w:rPr>
          <w:rFonts w:cstheme="minorHAnsi"/>
          <w:highlight w:val="yellow"/>
          <w:u w:val="single"/>
        </w:rPr>
        <w:t>dominating</w:t>
      </w:r>
      <w:r w:rsidRPr="003B44BE">
        <w:rPr>
          <w:rFonts w:cstheme="minorHAnsi"/>
          <w:u w:val="single"/>
        </w:rPr>
        <w:t xml:space="preserve"> its own </w:t>
      </w:r>
      <w:r w:rsidRPr="005D70EC">
        <w:rPr>
          <w:rFonts w:cstheme="minorHAnsi"/>
          <w:highlight w:val="yellow"/>
          <w:u w:val="single"/>
        </w:rPr>
        <w:t>geographic backyard</w:t>
      </w:r>
      <w:r w:rsidRPr="003B44BE">
        <w:rPr>
          <w:rFonts w:cstheme="minorHAnsi"/>
          <w:sz w:val="16"/>
        </w:rPr>
        <w:t xml:space="preserve">: that is, it </w:t>
      </w:r>
      <w:r w:rsidRPr="005D70EC">
        <w:rPr>
          <w:rFonts w:cstheme="minorHAnsi"/>
          <w:highlight w:val="yellow"/>
          <w:u w:val="single"/>
        </w:rPr>
        <w:t>seeks</w:t>
      </w:r>
      <w:r w:rsidRPr="003B44BE">
        <w:rPr>
          <w:rFonts w:cstheme="minorHAnsi"/>
          <w:u w:val="single"/>
        </w:rPr>
        <w:t xml:space="preserve"> regional </w:t>
      </w:r>
      <w:r w:rsidRPr="005D70EC">
        <w:rPr>
          <w:rFonts w:cstheme="minorHAnsi"/>
          <w:highlight w:val="yellow"/>
          <w:u w:val="single"/>
        </w:rPr>
        <w:t>hegemony</w:t>
      </w:r>
      <w:r w:rsidRPr="003B44BE">
        <w:rPr>
          <w:rFonts w:cstheme="minorHAnsi"/>
          <w:sz w:val="16"/>
        </w:rPr>
        <w:t xml:space="preserve"> in east and south-east Asia, </w:t>
      </w:r>
      <w:r w:rsidRPr="003B44BE">
        <w:rPr>
          <w:rFonts w:cstheme="minorHAnsi"/>
          <w:u w:val="single"/>
        </w:rPr>
        <w:t>which have become the focal points of Sino-American geopolitical competition.</w:t>
      </w:r>
    </w:p>
    <w:p w14:paraId="44B95D88" w14:textId="77777777" w:rsidR="0028050D" w:rsidRPr="003B44BE" w:rsidRDefault="0028050D" w:rsidP="0028050D">
      <w:pPr>
        <w:rPr>
          <w:rFonts w:cstheme="minorHAnsi"/>
          <w:sz w:val="16"/>
        </w:rPr>
      </w:pPr>
      <w:r w:rsidRPr="003B44BE">
        <w:rPr>
          <w:rFonts w:cstheme="minorHAnsi"/>
          <w:sz w:val="16"/>
        </w:rPr>
        <w:t>24 The concept of ‘termite decline’ was suggested to me by Ted Galen Carpenter of the Cato Institute. 25 Kennedy, Rise and fall, p. 534 (emphasis in bold italics added). 26 Charles Krauthammer, ‘The unipolar moment’, Foreign Affairs 70: 1990–1, pp. 23–33. 27 See e.g. Stephen Brooks and William Wohlforth, America abroad: the United States’ global role in the 21st century (New York: Oxford University Press, 2016). The US–Chinese power shift and the end of the Pax Americana 95 International Affairs 94: 1, 2018</w:t>
      </w:r>
    </w:p>
    <w:p w14:paraId="1645F32A" w14:textId="77777777" w:rsidR="0028050D" w:rsidRPr="003B44BE" w:rsidRDefault="0028050D" w:rsidP="0028050D">
      <w:pPr>
        <w:rPr>
          <w:rFonts w:cstheme="minorHAnsi"/>
          <w:u w:val="single"/>
        </w:rPr>
      </w:pPr>
      <w:r w:rsidRPr="003B44BE">
        <w:rPr>
          <w:rFonts w:cstheme="minorHAnsi"/>
          <w:u w:val="single"/>
        </w:rPr>
        <w:t>Even if China is not at present</w:t>
      </w:r>
      <w:r w:rsidRPr="003B44BE">
        <w:rPr>
          <w:rFonts w:cstheme="minorHAnsi"/>
          <w:sz w:val="16"/>
        </w:rPr>
        <w:t xml:space="preserve"> able </w:t>
      </w:r>
      <w:r w:rsidRPr="003B44BE">
        <w:rPr>
          <w:rFonts w:cstheme="minorHAnsi"/>
          <w:u w:val="single"/>
        </w:rPr>
        <w:t>to mount a</w:t>
      </w:r>
      <w:r w:rsidRPr="003B44BE">
        <w:rPr>
          <w:rFonts w:cstheme="minorHAnsi"/>
          <w:sz w:val="16"/>
        </w:rPr>
        <w:t xml:space="preserve"> global </w:t>
      </w:r>
      <w:r w:rsidRPr="003B44BE">
        <w:rPr>
          <w:rFonts w:cstheme="minorHAnsi"/>
          <w:u w:val="single"/>
        </w:rPr>
        <w:t>challenge to the US</w:t>
      </w:r>
      <w:r w:rsidRPr="003B44BE">
        <w:rPr>
          <w:rFonts w:cstheme="minorHAnsi"/>
          <w:sz w:val="16"/>
        </w:rPr>
        <w:t xml:space="preserve">, </w:t>
      </w:r>
      <w:r w:rsidRPr="003B44BE">
        <w:rPr>
          <w:rFonts w:cstheme="minorHAnsi"/>
          <w:u w:val="single"/>
        </w:rPr>
        <w:t>there is evidence</w:t>
      </w:r>
      <w:r w:rsidRPr="003B44BE">
        <w:rPr>
          <w:rFonts w:cstheme="minorHAnsi"/>
          <w:sz w:val="16"/>
        </w:rPr>
        <w:t xml:space="preserve"> that it is beginning </w:t>
      </w:r>
      <w:r w:rsidRPr="003B44BE">
        <w:rPr>
          <w:rFonts w:cstheme="minorHAnsi"/>
          <w:u w:val="single"/>
        </w:rPr>
        <w:t>to draw level with the United States in regional military power in east Asia.</w:t>
      </w:r>
    </w:p>
    <w:p w14:paraId="148E540C" w14:textId="77777777" w:rsidR="0028050D" w:rsidRPr="003B44BE" w:rsidRDefault="0028050D" w:rsidP="0028050D">
      <w:pPr>
        <w:rPr>
          <w:rFonts w:cstheme="minorHAnsi"/>
          <w:sz w:val="16"/>
        </w:rPr>
      </w:pPr>
      <w:r w:rsidRPr="005D70EC">
        <w:rPr>
          <w:rFonts w:cstheme="minorHAnsi"/>
          <w:highlight w:val="yellow"/>
          <w:u w:val="single"/>
        </w:rPr>
        <w:t>In</w:t>
      </w:r>
      <w:r w:rsidRPr="003B44BE">
        <w:rPr>
          <w:rFonts w:cstheme="minorHAnsi"/>
          <w:u w:val="single"/>
        </w:rPr>
        <w:t xml:space="preserve"> a </w:t>
      </w:r>
      <w:r w:rsidRPr="005D70EC">
        <w:rPr>
          <w:rFonts w:cstheme="minorHAnsi"/>
          <w:highlight w:val="yellow"/>
          <w:u w:val="single"/>
        </w:rPr>
        <w:t>recent</w:t>
      </w:r>
      <w:r w:rsidRPr="003B44BE">
        <w:rPr>
          <w:rFonts w:cstheme="minorHAnsi"/>
          <w:u w:val="single"/>
        </w:rPr>
        <w:t xml:space="preserve"> </w:t>
      </w:r>
      <w:r w:rsidRPr="005D70EC">
        <w:rPr>
          <w:rFonts w:cstheme="minorHAnsi"/>
          <w:highlight w:val="yellow"/>
          <w:u w:val="single"/>
        </w:rPr>
        <w:t>report</w:t>
      </w:r>
      <w:r w:rsidRPr="003B44BE">
        <w:rPr>
          <w:rFonts w:cstheme="minorHAnsi"/>
          <w:sz w:val="16"/>
        </w:rPr>
        <w:t xml:space="preserve"> on the </w:t>
      </w:r>
      <w:r w:rsidRPr="005D70EC">
        <w:rPr>
          <w:rFonts w:cstheme="minorHAnsi"/>
          <w:highlight w:val="yellow"/>
          <w:u w:val="single"/>
        </w:rPr>
        <w:t>Sino-American military balance</w:t>
      </w:r>
      <w:r w:rsidRPr="003B44BE">
        <w:rPr>
          <w:rFonts w:cstheme="minorHAnsi"/>
          <w:sz w:val="16"/>
        </w:rPr>
        <w:t xml:space="preserve">, the </w:t>
      </w:r>
      <w:r w:rsidRPr="005D70EC">
        <w:rPr>
          <w:rFonts w:cstheme="minorHAnsi"/>
          <w:highlight w:val="yellow"/>
          <w:u w:val="single"/>
        </w:rPr>
        <w:t>RAND</w:t>
      </w:r>
      <w:r w:rsidRPr="003B44BE">
        <w:rPr>
          <w:rFonts w:cstheme="minorHAnsi"/>
          <w:u w:val="single"/>
        </w:rPr>
        <w:t xml:space="preserve"> Corporation </w:t>
      </w:r>
      <w:r w:rsidRPr="005D70EC">
        <w:rPr>
          <w:rFonts w:cstheme="minorHAnsi"/>
          <w:highlight w:val="yellow"/>
          <w:u w:val="single"/>
        </w:rPr>
        <w:t>refers</w:t>
      </w:r>
      <w:r w:rsidRPr="003B44BE">
        <w:rPr>
          <w:rFonts w:cstheme="minorHAnsi"/>
          <w:u w:val="single"/>
        </w:rPr>
        <w:t xml:space="preserve"> </w:t>
      </w:r>
      <w:r w:rsidRPr="005D70EC">
        <w:rPr>
          <w:rFonts w:cstheme="minorHAnsi"/>
          <w:highlight w:val="yellow"/>
          <w:u w:val="single"/>
        </w:rPr>
        <w:t>to</w:t>
      </w:r>
      <w:r w:rsidRPr="003B44BE">
        <w:rPr>
          <w:rFonts w:cstheme="minorHAnsi"/>
          <w:u w:val="single"/>
        </w:rPr>
        <w:t xml:space="preserve"> the ‘</w:t>
      </w:r>
      <w:r w:rsidRPr="005D70EC">
        <w:rPr>
          <w:rFonts w:cstheme="minorHAnsi"/>
          <w:highlight w:val="yellow"/>
          <w:u w:val="single"/>
        </w:rPr>
        <w:t>receding</w:t>
      </w:r>
      <w:r w:rsidRPr="003B44BE">
        <w:rPr>
          <w:rFonts w:cstheme="minorHAnsi"/>
          <w:u w:val="single"/>
        </w:rPr>
        <w:t xml:space="preserve"> frontier of </w:t>
      </w:r>
      <w:r w:rsidRPr="005D70EC">
        <w:rPr>
          <w:rFonts w:cstheme="minorHAnsi"/>
          <w:highlight w:val="yellow"/>
          <w:u w:val="single"/>
        </w:rPr>
        <w:t>US military dominance’ in east Asia</w:t>
      </w:r>
      <w:r w:rsidRPr="003B44BE">
        <w:rPr>
          <w:rFonts w:cstheme="minorHAnsi"/>
          <w:sz w:val="16"/>
        </w:rPr>
        <w:t xml:space="preserve">.28 </w:t>
      </w:r>
      <w:r w:rsidRPr="003B44BE">
        <w:rPr>
          <w:rFonts w:cstheme="minorHAnsi"/>
          <w:u w:val="single"/>
        </w:rPr>
        <w:t>According to RAND</w:t>
      </w:r>
      <w:r w:rsidRPr="003B44BE">
        <w:rPr>
          <w:rFonts w:cstheme="minorHAnsi"/>
          <w:sz w:val="16"/>
        </w:rPr>
        <w:t xml:space="preserve">, the </w:t>
      </w:r>
      <w:r w:rsidRPr="005D70EC">
        <w:rPr>
          <w:rFonts w:cstheme="minorHAnsi"/>
          <w:highlight w:val="yellow"/>
          <w:u w:val="single"/>
        </w:rPr>
        <w:t>trend lines in</w:t>
      </w:r>
      <w:r w:rsidRPr="003B44BE">
        <w:rPr>
          <w:rFonts w:cstheme="minorHAnsi"/>
          <w:u w:val="single"/>
        </w:rPr>
        <w:t xml:space="preserve"> the Sino-American military </w:t>
      </w:r>
      <w:r w:rsidRPr="005D70EC">
        <w:rPr>
          <w:rFonts w:cstheme="minorHAnsi"/>
          <w:highlight w:val="yellow"/>
          <w:u w:val="single"/>
        </w:rPr>
        <w:t>rivalry</w:t>
      </w:r>
      <w:r w:rsidRPr="003B44BE">
        <w:rPr>
          <w:rFonts w:cstheme="minorHAnsi"/>
          <w:sz w:val="16"/>
        </w:rPr>
        <w:t xml:space="preserve"> in east Asia </w:t>
      </w:r>
      <w:r w:rsidRPr="005D70EC">
        <w:rPr>
          <w:rFonts w:cstheme="minorHAnsi"/>
          <w:highlight w:val="yellow"/>
          <w:u w:val="single"/>
        </w:rPr>
        <w:t>are not favourable for the U</w:t>
      </w:r>
      <w:r w:rsidRPr="003B44BE">
        <w:rPr>
          <w:rFonts w:cstheme="minorHAnsi"/>
          <w:u w:val="single"/>
        </w:rPr>
        <w:t xml:space="preserve">nited </w:t>
      </w:r>
      <w:r w:rsidRPr="005D70EC">
        <w:rPr>
          <w:rFonts w:cstheme="minorHAnsi"/>
          <w:highlight w:val="yellow"/>
          <w:u w:val="single"/>
        </w:rPr>
        <w:t>S</w:t>
      </w:r>
      <w:r w:rsidRPr="003B44BE">
        <w:rPr>
          <w:rFonts w:cstheme="minorHAnsi"/>
          <w:u w:val="single"/>
        </w:rPr>
        <w:t>tates</w:t>
      </w:r>
      <w:r w:rsidRPr="003B44BE">
        <w:rPr>
          <w:rFonts w:cstheme="minorHAnsi"/>
          <w:sz w:val="16"/>
        </w:rPr>
        <w:t xml:space="preserve">: ‘Although China has not closed the gap with the United States, it has narrowed it—and it has done so quite rapidly. Even for many of the contributors to this report, who track </w:t>
      </w:r>
      <w:r w:rsidRPr="005D70EC">
        <w:rPr>
          <w:rStyle w:val="Emphasis"/>
          <w:rFonts w:cstheme="minorHAnsi"/>
          <w:highlight w:val="yellow"/>
        </w:rPr>
        <w:t>military</w:t>
      </w:r>
      <w:r w:rsidRPr="003B44BE">
        <w:rPr>
          <w:rStyle w:val="Emphasis"/>
          <w:rFonts w:cstheme="minorHAnsi"/>
        </w:rPr>
        <w:t xml:space="preserve"> </w:t>
      </w:r>
      <w:r w:rsidRPr="005D70EC">
        <w:rPr>
          <w:rStyle w:val="Emphasis"/>
          <w:rFonts w:cstheme="minorHAnsi"/>
          <w:highlight w:val="yellow"/>
        </w:rPr>
        <w:t>developments in Asia</w:t>
      </w:r>
      <w:r w:rsidRPr="003B44BE">
        <w:rPr>
          <w:rFonts w:cstheme="minorHAnsi"/>
          <w:sz w:val="16"/>
        </w:rPr>
        <w:t xml:space="preserve"> on an ongoing basis, the </w:t>
      </w:r>
      <w:r w:rsidRPr="003B44BE">
        <w:rPr>
          <w:rFonts w:cstheme="minorHAnsi"/>
          <w:u w:val="single"/>
        </w:rPr>
        <w:t>speed of change</w:t>
      </w:r>
      <w:r w:rsidRPr="003B44BE">
        <w:rPr>
          <w:rFonts w:cstheme="minorHAnsi"/>
          <w:sz w:val="16"/>
        </w:rPr>
        <w:t xml:space="preserve"> … </w:t>
      </w:r>
      <w:r w:rsidRPr="005D70EC">
        <w:rPr>
          <w:rStyle w:val="Emphasis"/>
          <w:rFonts w:cstheme="minorHAnsi"/>
          <w:highlight w:val="yellow"/>
        </w:rPr>
        <w:t>was striking</w:t>
      </w:r>
      <w:r w:rsidRPr="003B44BE">
        <w:rPr>
          <w:rFonts w:cstheme="minorHAnsi"/>
          <w:sz w:val="16"/>
        </w:rPr>
        <w:t>.’29</w:t>
      </w:r>
    </w:p>
    <w:p w14:paraId="333B1645" w14:textId="77777777" w:rsidR="0028050D" w:rsidRPr="003B44BE" w:rsidRDefault="0028050D" w:rsidP="0028050D">
      <w:pPr>
        <w:rPr>
          <w:rFonts w:cstheme="minorHAnsi"/>
          <w:sz w:val="16"/>
        </w:rPr>
      </w:pPr>
      <w:r w:rsidRPr="003B44BE">
        <w:rPr>
          <w:rFonts w:cstheme="minorHAnsi"/>
          <w:sz w:val="16"/>
        </w:rPr>
        <w:t xml:space="preserve">In a recent book, Roger Cliff, an east Asian security expert at </w:t>
      </w:r>
      <w:r w:rsidRPr="005D70EC">
        <w:rPr>
          <w:rFonts w:cstheme="minorHAnsi"/>
          <w:highlight w:val="yellow"/>
          <w:u w:val="single"/>
        </w:rPr>
        <w:t>RAND</w:t>
      </w:r>
      <w:r w:rsidRPr="003B44BE">
        <w:rPr>
          <w:rFonts w:cstheme="minorHAnsi"/>
          <w:sz w:val="16"/>
        </w:rPr>
        <w:t xml:space="preserve">, </w:t>
      </w:r>
      <w:r w:rsidRPr="005D70EC">
        <w:rPr>
          <w:rFonts w:cstheme="minorHAnsi"/>
          <w:highlight w:val="yellow"/>
          <w:u w:val="single"/>
        </w:rPr>
        <w:t>says</w:t>
      </w:r>
      <w:r w:rsidRPr="003B44BE">
        <w:rPr>
          <w:rFonts w:cstheme="minorHAnsi"/>
          <w:u w:val="single"/>
        </w:rPr>
        <w:t xml:space="preserve"> that </w:t>
      </w:r>
      <w:r w:rsidRPr="005D70EC">
        <w:rPr>
          <w:rFonts w:cstheme="minorHAnsi"/>
          <w:highlight w:val="yellow"/>
          <w:u w:val="single"/>
        </w:rPr>
        <w:t>by 2020 China’s military</w:t>
      </w:r>
      <w:r w:rsidRPr="003B44BE">
        <w:rPr>
          <w:rFonts w:cstheme="minorHAnsi"/>
          <w:u w:val="single"/>
        </w:rPr>
        <w:t xml:space="preserve"> establishment </w:t>
      </w:r>
      <w:r w:rsidRPr="005D70EC">
        <w:rPr>
          <w:rFonts w:cstheme="minorHAnsi"/>
          <w:highlight w:val="yellow"/>
          <w:u w:val="single"/>
        </w:rPr>
        <w:t>will</w:t>
      </w:r>
      <w:r w:rsidRPr="003B44BE">
        <w:rPr>
          <w:rFonts w:cstheme="minorHAnsi"/>
          <w:u w:val="single"/>
        </w:rPr>
        <w:t xml:space="preserve"> </w:t>
      </w:r>
      <w:r w:rsidRPr="005D70EC">
        <w:rPr>
          <w:rFonts w:cstheme="minorHAnsi"/>
          <w:highlight w:val="yellow"/>
          <w:u w:val="single"/>
        </w:rPr>
        <w:t>be</w:t>
      </w:r>
      <w:r w:rsidRPr="003B44BE">
        <w:rPr>
          <w:rFonts w:cstheme="minorHAnsi"/>
        </w:rPr>
        <w:t xml:space="preserve"> </w:t>
      </w:r>
      <w:r w:rsidRPr="003B44BE">
        <w:rPr>
          <w:rFonts w:cstheme="minorHAnsi"/>
          <w:sz w:val="16"/>
        </w:rPr>
        <w:t xml:space="preserve">almost on an </w:t>
      </w:r>
      <w:r w:rsidRPr="005D70EC">
        <w:rPr>
          <w:rFonts w:cstheme="minorHAnsi"/>
          <w:highlight w:val="yellow"/>
          <w:u w:val="single"/>
        </w:rPr>
        <w:t>equal</w:t>
      </w:r>
      <w:r w:rsidRPr="003B44BE">
        <w:rPr>
          <w:rFonts w:cstheme="minorHAnsi"/>
          <w:sz w:val="16"/>
        </w:rPr>
        <w:t xml:space="preserve"> footing </w:t>
      </w:r>
      <w:r w:rsidRPr="005D70EC">
        <w:rPr>
          <w:rFonts w:cstheme="minorHAnsi"/>
          <w:highlight w:val="yellow"/>
          <w:u w:val="single"/>
        </w:rPr>
        <w:t>with</w:t>
      </w:r>
      <w:r w:rsidRPr="003B44BE">
        <w:rPr>
          <w:rFonts w:cstheme="minorHAnsi"/>
          <w:u w:val="single"/>
        </w:rPr>
        <w:t xml:space="preserve"> </w:t>
      </w:r>
      <w:r w:rsidRPr="005D70EC">
        <w:rPr>
          <w:rFonts w:cstheme="minorHAnsi"/>
          <w:highlight w:val="yellow"/>
          <w:u w:val="single"/>
        </w:rPr>
        <w:t>America’s</w:t>
      </w:r>
      <w:r w:rsidRPr="003B44BE">
        <w:rPr>
          <w:rFonts w:cstheme="minorHAnsi"/>
          <w:sz w:val="16"/>
        </w:rPr>
        <w:t xml:space="preserve"> </w:t>
      </w:r>
      <w:r w:rsidRPr="003B44BE">
        <w:rPr>
          <w:rFonts w:cstheme="minorHAnsi"/>
          <w:u w:val="single"/>
        </w:rPr>
        <w:t>with</w:t>
      </w:r>
      <w:r w:rsidRPr="003B44BE">
        <w:rPr>
          <w:rFonts w:cstheme="minorHAnsi"/>
          <w:sz w:val="16"/>
        </w:rPr>
        <w:t xml:space="preserve"> respect to </w:t>
      </w:r>
      <w:r w:rsidRPr="003B44BE">
        <w:rPr>
          <w:rFonts w:cstheme="minorHAnsi"/>
          <w:u w:val="single"/>
        </w:rPr>
        <w:t xml:space="preserve">doctrine, </w:t>
      </w:r>
      <w:r w:rsidRPr="005D70EC">
        <w:rPr>
          <w:rFonts w:cstheme="minorHAnsi"/>
          <w:highlight w:val="yellow"/>
          <w:u w:val="single"/>
        </w:rPr>
        <w:t>equipment</w:t>
      </w:r>
      <w:r w:rsidRPr="003B44BE">
        <w:rPr>
          <w:rFonts w:cstheme="minorHAnsi"/>
          <w:u w:val="single"/>
        </w:rPr>
        <w:t xml:space="preserve">, </w:t>
      </w:r>
      <w:r w:rsidRPr="005D70EC">
        <w:rPr>
          <w:rFonts w:cstheme="minorHAnsi"/>
          <w:highlight w:val="yellow"/>
          <w:u w:val="single"/>
        </w:rPr>
        <w:t>personnel</w:t>
      </w:r>
      <w:r w:rsidRPr="003B44BE">
        <w:rPr>
          <w:rFonts w:cstheme="minorHAnsi"/>
          <w:u w:val="single"/>
        </w:rPr>
        <w:t xml:space="preserve"> and </w:t>
      </w:r>
      <w:r w:rsidRPr="005D70EC">
        <w:rPr>
          <w:rFonts w:cstheme="minorHAnsi"/>
          <w:highlight w:val="yellow"/>
          <w:u w:val="single"/>
        </w:rPr>
        <w:t>training</w:t>
      </w:r>
      <w:r w:rsidRPr="003B44BE">
        <w:rPr>
          <w:rFonts w:cstheme="minorHAnsi"/>
          <w:sz w:val="16"/>
        </w:rPr>
        <w:t xml:space="preserve"> (though still lagging behind in organizational structure, logistics and organizational culture). Consequently, he predicts that </w:t>
      </w:r>
      <w:r w:rsidRPr="003B44BE">
        <w:rPr>
          <w:rFonts w:cstheme="minorHAnsi"/>
          <w:u w:val="single"/>
        </w:rPr>
        <w:t xml:space="preserve">by 2020 </w:t>
      </w:r>
      <w:r w:rsidRPr="005D70EC">
        <w:rPr>
          <w:rFonts w:cstheme="minorHAnsi"/>
          <w:highlight w:val="yellow"/>
          <w:u w:val="single"/>
        </w:rPr>
        <w:t>American</w:t>
      </w:r>
      <w:r w:rsidRPr="003B44BE">
        <w:rPr>
          <w:rFonts w:cstheme="minorHAnsi"/>
          <w:u w:val="single"/>
        </w:rPr>
        <w:t xml:space="preserve"> military </w:t>
      </w:r>
      <w:r w:rsidRPr="005D70EC">
        <w:rPr>
          <w:rFonts w:cstheme="minorHAnsi"/>
          <w:highlight w:val="yellow"/>
          <w:u w:val="single"/>
        </w:rPr>
        <w:t>dominance</w:t>
      </w:r>
      <w:r w:rsidRPr="003B44BE">
        <w:rPr>
          <w:rFonts w:cstheme="minorHAnsi"/>
          <w:u w:val="single"/>
        </w:rPr>
        <w:t xml:space="preserve"> in east Asia </w:t>
      </w:r>
      <w:r w:rsidRPr="005D70EC">
        <w:rPr>
          <w:rFonts w:cstheme="minorHAnsi"/>
          <w:highlight w:val="yellow"/>
          <w:u w:val="single"/>
        </w:rPr>
        <w:t xml:space="preserve">will be </w:t>
      </w:r>
      <w:r w:rsidRPr="005D70EC">
        <w:rPr>
          <w:rStyle w:val="Emphasis"/>
          <w:rFonts w:cstheme="minorHAnsi"/>
          <w:highlight w:val="yellow"/>
        </w:rPr>
        <w:t>significantly eroded</w:t>
      </w:r>
      <w:r w:rsidRPr="003B44BE">
        <w:rPr>
          <w:rFonts w:cstheme="minorHAnsi"/>
          <w:u w:val="single"/>
        </w:rPr>
        <w:t>.</w:t>
      </w:r>
      <w:r w:rsidRPr="003B44BE">
        <w:rPr>
          <w:rFonts w:cstheme="minorHAnsi"/>
          <w:sz w:val="16"/>
        </w:rPr>
        <w:t xml:space="preserve">30 He predicts that </w:t>
      </w:r>
      <w:r w:rsidRPr="003B44BE">
        <w:rPr>
          <w:rFonts w:cstheme="minorHAnsi"/>
          <w:u w:val="single"/>
        </w:rPr>
        <w:t xml:space="preserve">the </w:t>
      </w:r>
      <w:r w:rsidRPr="005D70EC">
        <w:rPr>
          <w:rFonts w:cstheme="minorHAnsi"/>
          <w:highlight w:val="yellow"/>
          <w:u w:val="single"/>
        </w:rPr>
        <w:t>2020s will witness a power transition</w:t>
      </w:r>
      <w:r w:rsidRPr="003B44BE">
        <w:rPr>
          <w:rFonts w:cstheme="minorHAnsi"/>
          <w:sz w:val="16"/>
        </w:rPr>
        <w:t xml:space="preserve"> in east Asia </w:t>
      </w:r>
      <w:r w:rsidRPr="003B44BE">
        <w:rPr>
          <w:rFonts w:cstheme="minorHAnsi"/>
          <w:u w:val="single"/>
        </w:rPr>
        <w:t>and</w:t>
      </w:r>
      <w:r w:rsidRPr="003B44BE">
        <w:rPr>
          <w:rFonts w:cstheme="minorHAnsi"/>
          <w:sz w:val="16"/>
        </w:rPr>
        <w:t xml:space="preserve"> that at this point </w:t>
      </w:r>
      <w:r w:rsidRPr="003B44BE">
        <w:rPr>
          <w:rFonts w:cstheme="minorHAnsi"/>
          <w:u w:val="single"/>
        </w:rPr>
        <w:t>China will be able to challenge the regional status quo</w:t>
      </w:r>
      <w:r w:rsidRPr="003B44BE">
        <w:rPr>
          <w:rFonts w:cstheme="minorHAnsi"/>
          <w:sz w:val="16"/>
        </w:rPr>
        <w:t>.31</w:t>
      </w:r>
    </w:p>
    <w:p w14:paraId="7CD21A99" w14:textId="77777777" w:rsidR="0028050D" w:rsidRPr="003B44BE" w:rsidRDefault="0028050D" w:rsidP="0028050D">
      <w:pPr>
        <w:rPr>
          <w:rFonts w:cstheme="minorHAnsi"/>
          <w:sz w:val="16"/>
        </w:rPr>
      </w:pPr>
    </w:p>
    <w:p w14:paraId="23534F01" w14:textId="77777777" w:rsidR="0028050D" w:rsidRPr="003B44BE" w:rsidRDefault="0028050D" w:rsidP="0028050D">
      <w:pPr>
        <w:rPr>
          <w:rFonts w:cstheme="minorBidi"/>
        </w:rPr>
      </w:pPr>
    </w:p>
    <w:p w14:paraId="4E0A90BC" w14:textId="77777777" w:rsidR="0028050D" w:rsidRPr="00A31FC1" w:rsidRDefault="0028050D" w:rsidP="0028050D">
      <w:pPr>
        <w:pStyle w:val="Heading3"/>
        <w:rPr>
          <w:rStyle w:val="Emphasis"/>
          <w:rFonts w:cstheme="majorBidi"/>
          <w:b/>
          <w:iCs w:val="0"/>
          <w:bdr w:val="none" w:sz="0" w:space="0" w:color="auto"/>
        </w:rPr>
      </w:pPr>
      <w:r w:rsidRPr="003B44BE">
        <w:t>U</w:t>
      </w:r>
      <w:r>
        <w:t>Q/Link---Soft Power---2NC</w:t>
      </w:r>
    </w:p>
    <w:p w14:paraId="065F5F0E" w14:textId="77777777" w:rsidR="0028050D" w:rsidRPr="003B44BE" w:rsidRDefault="0028050D" w:rsidP="0028050D">
      <w:pPr>
        <w:pStyle w:val="Heading4"/>
      </w:pPr>
      <w:r w:rsidRPr="003B44BE">
        <w:t>Soft power is the only barrier to Chinese leadership---increasing US soft power impedes China’s rise</w:t>
      </w:r>
    </w:p>
    <w:p w14:paraId="13CE5F00" w14:textId="77777777" w:rsidR="0028050D" w:rsidRPr="003B44BE" w:rsidRDefault="0028050D" w:rsidP="0028050D">
      <w:pPr>
        <w:rPr>
          <w:b/>
          <w:bCs/>
        </w:rPr>
      </w:pPr>
      <w:r w:rsidRPr="003B44BE">
        <w:t xml:space="preserve">Chi </w:t>
      </w:r>
      <w:r w:rsidRPr="003B44BE">
        <w:rPr>
          <w:rStyle w:val="Style13ptBold"/>
        </w:rPr>
        <w:t>Wang 18</w:t>
      </w:r>
      <w:r w:rsidRPr="003B44BE">
        <w:t xml:space="preserve">. Former head of the Chinese section of the US Library of Congress, currently president of the US-China Policy Foundation. 3/8/2018, “Xi Jinping’s strong leadership style has its risks, but also advantages”, </w:t>
      </w:r>
      <w:hyperlink r:id="rId119" w:history="1">
        <w:r w:rsidRPr="003B44BE">
          <w:rPr>
            <w:rStyle w:val="Hyperlink"/>
          </w:rPr>
          <w:t>https://www.scmp.com/comment/insight-opinion/article/2136235/xi-jinpings-strong-leadership-style-has-its-risks-also</w:t>
        </w:r>
      </w:hyperlink>
    </w:p>
    <w:p w14:paraId="6F1F3E57" w14:textId="77777777" w:rsidR="0028050D" w:rsidRPr="003B44BE" w:rsidRDefault="0028050D" w:rsidP="0028050D">
      <w:pPr>
        <w:rPr>
          <w:u w:val="single"/>
        </w:rPr>
      </w:pPr>
      <w:r w:rsidRPr="005D70EC">
        <w:rPr>
          <w:highlight w:val="yellow"/>
          <w:u w:val="single"/>
        </w:rPr>
        <w:t>Xi hopes to paint himself as a benevolent</w:t>
      </w:r>
      <w:r w:rsidRPr="003B44BE">
        <w:rPr>
          <w:u w:val="single"/>
        </w:rPr>
        <w:t xml:space="preserve">, paternal </w:t>
      </w:r>
      <w:r w:rsidRPr="005D70EC">
        <w:rPr>
          <w:highlight w:val="yellow"/>
          <w:u w:val="single"/>
        </w:rPr>
        <w:t>leader</w:t>
      </w:r>
      <w:r w:rsidRPr="003B44BE">
        <w:rPr>
          <w:u w:val="single"/>
        </w:rPr>
        <w:t xml:space="preserve"> of China.</w:t>
      </w:r>
      <w:r w:rsidRPr="003B44BE">
        <w:rPr>
          <w:sz w:val="16"/>
        </w:rPr>
        <w:t xml:space="preserve"> The people, however – along with international leaders – </w:t>
      </w:r>
      <w:hyperlink r:id="rId120" w:history="1">
        <w:r w:rsidRPr="003B44BE">
          <w:rPr>
            <w:rStyle w:val="Hyperlink"/>
            <w:sz w:val="16"/>
          </w:rPr>
          <w:t>may not be quite as enamored </w:t>
        </w:r>
      </w:hyperlink>
      <w:r w:rsidRPr="003B44BE">
        <w:rPr>
          <w:sz w:val="16"/>
        </w:rPr>
        <w:t xml:space="preserve">as Xi had hoped. </w:t>
      </w:r>
      <w:r w:rsidRPr="003B44BE">
        <w:rPr>
          <w:u w:val="single"/>
        </w:rPr>
        <w:t xml:space="preserve">Xi’s position </w:t>
      </w:r>
      <w:r w:rsidRPr="005D70EC">
        <w:rPr>
          <w:highlight w:val="yellow"/>
          <w:u w:val="single"/>
        </w:rPr>
        <w:t>relies on his power and control</w:t>
      </w:r>
      <w:r w:rsidRPr="003B44BE">
        <w:rPr>
          <w:u w:val="single"/>
        </w:rPr>
        <w:t xml:space="preserve"> over freedom of speech rather than on the propaganda for which China is usually so well known.</w:t>
      </w:r>
    </w:p>
    <w:p w14:paraId="1CA78A6A" w14:textId="77777777" w:rsidR="0028050D" w:rsidRPr="003B44BE" w:rsidRDefault="0028050D" w:rsidP="0028050D">
      <w:pPr>
        <w:rPr>
          <w:u w:val="single"/>
        </w:rPr>
      </w:pPr>
      <w:r w:rsidRPr="005D70EC">
        <w:rPr>
          <w:highlight w:val="yellow"/>
          <w:u w:val="single"/>
        </w:rPr>
        <w:t>China</w:t>
      </w:r>
      <w:r w:rsidRPr="003B44BE">
        <w:rPr>
          <w:u w:val="single"/>
        </w:rPr>
        <w:t xml:space="preserve"> has long </w:t>
      </w:r>
      <w:r w:rsidRPr="005D70EC">
        <w:rPr>
          <w:highlight w:val="yellow"/>
          <w:u w:val="single"/>
        </w:rPr>
        <w:t>struggled with its</w:t>
      </w:r>
      <w:r w:rsidRPr="003B44BE">
        <w:rPr>
          <w:u w:val="single"/>
        </w:rPr>
        <w:t xml:space="preserve"> image abroad</w:t>
      </w:r>
      <w:r w:rsidRPr="003B44BE">
        <w:rPr>
          <w:sz w:val="16"/>
          <w:szCs w:val="16"/>
        </w:rPr>
        <w:t>. The 2008 Summer Olympics in Beijing marked China’s new era of</w:t>
      </w:r>
      <w:r w:rsidRPr="003B44BE">
        <w:rPr>
          <w:u w:val="single"/>
        </w:rPr>
        <w:t xml:space="preserve"> </w:t>
      </w:r>
      <w:r w:rsidRPr="005D70EC">
        <w:rPr>
          <w:rStyle w:val="Emphasis"/>
          <w:highlight w:val="yellow"/>
        </w:rPr>
        <w:t>soft power</w:t>
      </w:r>
      <w:r w:rsidRPr="003B44BE">
        <w:rPr>
          <w:sz w:val="16"/>
          <w:szCs w:val="16"/>
        </w:rPr>
        <w:t>, where it had the opportunity to show off its new status as a modern, economically powerful country</w:t>
      </w:r>
      <w:r w:rsidRPr="003B44BE">
        <w:rPr>
          <w:u w:val="single"/>
        </w:rPr>
        <w:t xml:space="preserve">. </w:t>
      </w:r>
      <w:r w:rsidRPr="003B44BE">
        <w:rPr>
          <w:sz w:val="16"/>
        </w:rPr>
        <w:t xml:space="preserve">Since Xi stepped into the presidency five years later, he has built on that foundation. </w:t>
      </w:r>
      <w:r w:rsidRPr="005D70EC">
        <w:rPr>
          <w:highlight w:val="yellow"/>
          <w:u w:val="single"/>
        </w:rPr>
        <w:t xml:space="preserve">The image of </w:t>
      </w:r>
      <w:r w:rsidRPr="005D70EC">
        <w:rPr>
          <w:rStyle w:val="StyleUnderline"/>
          <w:highlight w:val="yellow"/>
        </w:rPr>
        <w:t>China as a benevolent</w:t>
      </w:r>
      <w:r w:rsidRPr="003B44BE">
        <w:rPr>
          <w:rStyle w:val="StyleUnderline"/>
        </w:rPr>
        <w:t xml:space="preserve"> world economic </w:t>
      </w:r>
      <w:r w:rsidRPr="005D70EC">
        <w:rPr>
          <w:rStyle w:val="StyleUnderline"/>
          <w:highlight w:val="yellow"/>
        </w:rPr>
        <w:t>leader, thr</w:t>
      </w:r>
      <w:r w:rsidRPr="005D70EC">
        <w:rPr>
          <w:highlight w:val="yellow"/>
          <w:u w:val="single"/>
        </w:rPr>
        <w:t xml:space="preserve">ough </w:t>
      </w:r>
      <w:r w:rsidRPr="003B44BE">
        <w:rPr>
          <w:u w:val="single"/>
        </w:rPr>
        <w:t xml:space="preserve">projects like </w:t>
      </w:r>
      <w:r w:rsidRPr="005D70EC">
        <w:rPr>
          <w:highlight w:val="yellow"/>
          <w:u w:val="single"/>
        </w:rPr>
        <w:t>the </w:t>
      </w:r>
      <w:hyperlink r:id="rId121" w:history="1">
        <w:r w:rsidRPr="005D70EC">
          <w:rPr>
            <w:rStyle w:val="Hyperlink"/>
            <w:highlight w:val="yellow"/>
            <w:u w:val="single"/>
          </w:rPr>
          <w:t>“Belt and Road Initiative” </w:t>
        </w:r>
      </w:hyperlink>
      <w:r w:rsidRPr="003B44BE">
        <w:rPr>
          <w:u w:val="single"/>
        </w:rPr>
        <w:t>and investments in developing countries like </w:t>
      </w:r>
      <w:hyperlink r:id="rId122" w:history="1">
        <w:r w:rsidRPr="003B44BE">
          <w:rPr>
            <w:rStyle w:val="Hyperlink"/>
            <w:u w:val="single"/>
          </w:rPr>
          <w:t>Libya </w:t>
        </w:r>
      </w:hyperlink>
      <w:r w:rsidRPr="003B44BE">
        <w:rPr>
          <w:u w:val="single"/>
        </w:rPr>
        <w:t xml:space="preserve">and Sudan </w:t>
      </w:r>
      <w:r w:rsidRPr="005D70EC">
        <w:rPr>
          <w:highlight w:val="yellow"/>
          <w:u w:val="single"/>
        </w:rPr>
        <w:t>has been projected</w:t>
      </w:r>
      <w:r w:rsidRPr="003B44BE">
        <w:rPr>
          <w:u w:val="single"/>
        </w:rPr>
        <w:t xml:space="preserve"> by state media and politicians alike. </w:t>
      </w:r>
    </w:p>
    <w:p w14:paraId="6275D341" w14:textId="77777777" w:rsidR="0028050D" w:rsidRPr="003B44BE" w:rsidRDefault="0028050D" w:rsidP="0028050D">
      <w:pPr>
        <w:rPr>
          <w:sz w:val="16"/>
          <w:szCs w:val="16"/>
        </w:rPr>
      </w:pPr>
      <w:r w:rsidRPr="003B44BE">
        <w:rPr>
          <w:sz w:val="16"/>
          <w:szCs w:val="16"/>
        </w:rPr>
        <w:t>The use of soft power is also directed at citizens at home. Xi encourages Chinese people to embrace traditional values. In speeches over the past few years, he has painted an image of the Chinese nation as a family – and he is the father. </w:t>
      </w:r>
    </w:p>
    <w:p w14:paraId="5D366125" w14:textId="77777777" w:rsidR="0028050D" w:rsidRPr="003B44BE" w:rsidRDefault="0028050D" w:rsidP="0028050D">
      <w:pPr>
        <w:rPr>
          <w:sz w:val="16"/>
        </w:rPr>
      </w:pPr>
      <w:r w:rsidRPr="003B44BE">
        <w:rPr>
          <w:sz w:val="16"/>
        </w:rPr>
        <w:t>Perhaps this is indicative of his desire to reclaim national unity; his contribution to China shaking off past humiliations. China wishes to reconcile its old greatness as the Middle Kingdom with </w:t>
      </w:r>
      <w:hyperlink r:id="rId123" w:history="1">
        <w:r w:rsidRPr="003B44BE">
          <w:rPr>
            <w:rStyle w:val="Hyperlink"/>
            <w:sz w:val="16"/>
          </w:rPr>
          <w:t>its new position in a modern world</w:t>
        </w:r>
      </w:hyperlink>
      <w:r w:rsidRPr="003B44BE">
        <w:rPr>
          <w:sz w:val="16"/>
        </w:rPr>
        <w:t>, and merging old values with new economic leadership is a uniquely Chinese style of leadership. Perhaps Xi wants Confucian filial piety and deference. </w:t>
      </w:r>
    </w:p>
    <w:p w14:paraId="0A399DF0" w14:textId="77777777" w:rsidR="0028050D" w:rsidRPr="003B44BE" w:rsidRDefault="0028050D" w:rsidP="0028050D">
      <w:pPr>
        <w:rPr>
          <w:sz w:val="16"/>
        </w:rPr>
      </w:pPr>
      <w:r w:rsidRPr="005D70EC">
        <w:rPr>
          <w:highlight w:val="yellow"/>
          <w:u w:val="single"/>
        </w:rPr>
        <w:t>Despite China’s best efforts</w:t>
      </w:r>
      <w:r w:rsidRPr="003B44BE">
        <w:rPr>
          <w:u w:val="single"/>
        </w:rPr>
        <w:t xml:space="preserve">, however, </w:t>
      </w:r>
      <w:r w:rsidRPr="005D70EC">
        <w:rPr>
          <w:rStyle w:val="StyleUnderline"/>
          <w:highlight w:val="yellow"/>
        </w:rPr>
        <w:t>soft power</w:t>
      </w:r>
      <w:r w:rsidRPr="003B44BE">
        <w:rPr>
          <w:rStyle w:val="StyleUnderline"/>
        </w:rPr>
        <w:t xml:space="preserve">, both at home and abroad, </w:t>
      </w:r>
      <w:r w:rsidRPr="005D70EC">
        <w:rPr>
          <w:rStyle w:val="StyleUnderline"/>
          <w:highlight w:val="yellow"/>
        </w:rPr>
        <w:t>is failing</w:t>
      </w:r>
      <w:r w:rsidRPr="005D70EC">
        <w:rPr>
          <w:highlight w:val="yellow"/>
          <w:u w:val="single"/>
        </w:rPr>
        <w:t>. America</w:t>
      </w:r>
      <w:r w:rsidRPr="003B44BE">
        <w:rPr>
          <w:u w:val="single"/>
        </w:rPr>
        <w:t xml:space="preserve">n media </w:t>
      </w:r>
      <w:r w:rsidRPr="005D70EC">
        <w:rPr>
          <w:highlight w:val="yellow"/>
          <w:u w:val="single"/>
        </w:rPr>
        <w:t>continues to report negatively on </w:t>
      </w:r>
      <w:hyperlink r:id="rId124" w:history="1">
        <w:r w:rsidRPr="005D70EC">
          <w:rPr>
            <w:rStyle w:val="Hyperlink"/>
            <w:highlight w:val="yellow"/>
            <w:u w:val="single"/>
          </w:rPr>
          <w:t>Chinese politics</w:t>
        </w:r>
        <w:r w:rsidRPr="005D70EC">
          <w:rPr>
            <w:rStyle w:val="Hyperlink"/>
            <w:highlight w:val="yellow"/>
          </w:rPr>
          <w:t> </w:t>
        </w:r>
      </w:hyperlink>
      <w:r w:rsidRPr="003B44BE">
        <w:rPr>
          <w:sz w:val="16"/>
        </w:rPr>
        <w:t>and </w:t>
      </w:r>
      <w:hyperlink r:id="rId125" w:history="1">
        <w:r w:rsidRPr="003B44BE">
          <w:rPr>
            <w:rStyle w:val="Hyperlink"/>
            <w:sz w:val="16"/>
          </w:rPr>
          <w:t>the economy</w:t>
        </w:r>
      </w:hyperlink>
      <w:r w:rsidRPr="003B44BE">
        <w:rPr>
          <w:sz w:val="16"/>
        </w:rPr>
        <w:t>, and the country is viewed with suspicion. </w:t>
      </w:r>
    </w:p>
    <w:p w14:paraId="5F6CBD54" w14:textId="77777777" w:rsidR="0028050D" w:rsidRPr="003B44BE" w:rsidRDefault="0028050D" w:rsidP="0028050D">
      <w:pPr>
        <w:rPr>
          <w:u w:val="single"/>
        </w:rPr>
      </w:pPr>
      <w:r w:rsidRPr="003B44BE">
        <w:rPr>
          <w:sz w:val="16"/>
        </w:rPr>
        <w:t>Despite </w:t>
      </w:r>
      <w:hyperlink r:id="rId126" w:history="1">
        <w:r w:rsidRPr="003B44BE">
          <w:rPr>
            <w:rStyle w:val="Hyperlink"/>
            <w:sz w:val="16"/>
          </w:rPr>
          <w:t>the friendship </w:t>
        </w:r>
      </w:hyperlink>
      <w:r w:rsidRPr="003B44BE">
        <w:rPr>
          <w:sz w:val="16"/>
        </w:rPr>
        <w:t>Xi and US President </w:t>
      </w:r>
      <w:hyperlink r:id="rId127" w:history="1">
        <w:r w:rsidRPr="003B44BE">
          <w:rPr>
            <w:rStyle w:val="Hyperlink"/>
            <w:sz w:val="16"/>
          </w:rPr>
          <w:t>Donald Trump </w:t>
        </w:r>
      </w:hyperlink>
      <w:r w:rsidRPr="003B44BE">
        <w:rPr>
          <w:sz w:val="16"/>
        </w:rPr>
        <w:t xml:space="preserve">appeared to strike up in 2017, </w:t>
      </w:r>
      <w:r w:rsidRPr="005D70EC">
        <w:rPr>
          <w:highlight w:val="yellow"/>
          <w:u w:val="single"/>
        </w:rPr>
        <w:t>Trump</w:t>
      </w:r>
      <w:r w:rsidRPr="003B44BE">
        <w:rPr>
          <w:u w:val="single"/>
        </w:rPr>
        <w:t xml:space="preserve"> has </w:t>
      </w:r>
      <w:r w:rsidRPr="005D70EC">
        <w:rPr>
          <w:highlight w:val="yellow"/>
          <w:u w:val="single"/>
        </w:rPr>
        <w:t>reneged</w:t>
      </w:r>
      <w:r w:rsidRPr="003B44BE">
        <w:rPr>
          <w:u w:val="single"/>
        </w:rPr>
        <w:t xml:space="preserve"> on his previous </w:t>
      </w:r>
      <w:r w:rsidRPr="005D70EC">
        <w:rPr>
          <w:highlight w:val="yellow"/>
          <w:u w:val="single"/>
        </w:rPr>
        <w:t>willingness to work with China on </w:t>
      </w:r>
      <w:hyperlink r:id="rId128" w:history="1">
        <w:r w:rsidRPr="005D70EC">
          <w:rPr>
            <w:rStyle w:val="Hyperlink"/>
            <w:highlight w:val="yellow"/>
            <w:u w:val="single"/>
          </w:rPr>
          <w:t>trade</w:t>
        </w:r>
      </w:hyperlink>
      <w:r w:rsidRPr="003B44BE">
        <w:rPr>
          <w:u w:val="single"/>
        </w:rPr>
        <w:t>. Instead , he has </w:t>
      </w:r>
      <w:hyperlink r:id="rId129" w:history="1">
        <w:r w:rsidRPr="003B44BE">
          <w:rPr>
            <w:rStyle w:val="Hyperlink"/>
            <w:u w:val="single"/>
          </w:rPr>
          <w:t>placed tariffs on Chinese imports</w:t>
        </w:r>
      </w:hyperlink>
      <w:r w:rsidRPr="003B44BE">
        <w:rPr>
          <w:u w:val="single"/>
        </w:rPr>
        <w:t xml:space="preserve"> and </w:t>
      </w:r>
      <w:hyperlink r:id="rId130" w:history="1">
        <w:r w:rsidRPr="003B44BE">
          <w:rPr>
            <w:rStyle w:val="Hyperlink"/>
            <w:u w:val="single"/>
          </w:rPr>
          <w:t>labelled China a strategic competitor</w:t>
        </w:r>
      </w:hyperlink>
      <w:r w:rsidRPr="003B44BE">
        <w:rPr>
          <w:u w:val="single"/>
        </w:rPr>
        <w:t>. </w:t>
      </w:r>
    </w:p>
    <w:p w14:paraId="69A821BF" w14:textId="77777777" w:rsidR="0028050D" w:rsidRPr="003B44BE" w:rsidRDefault="0028050D" w:rsidP="0028050D">
      <w:pPr>
        <w:rPr>
          <w:sz w:val="16"/>
        </w:rPr>
      </w:pPr>
      <w:r w:rsidRPr="003B44BE">
        <w:rPr>
          <w:sz w:val="16"/>
        </w:rPr>
        <w:t>Reactions within China to the announcement on term limits have ranged from comedic, on internet forums, to acknowledgement that there will be “no limits” to Xi’s power from political analysts in Beijing. </w:t>
      </w:r>
    </w:p>
    <w:p w14:paraId="72237B3E" w14:textId="77777777" w:rsidR="0028050D" w:rsidRPr="003B44BE" w:rsidRDefault="0028050D" w:rsidP="0028050D">
      <w:pPr>
        <w:rPr>
          <w:u w:val="single"/>
        </w:rPr>
      </w:pPr>
      <w:r w:rsidRPr="005D70EC">
        <w:rPr>
          <w:highlight w:val="yellow"/>
          <w:u w:val="single"/>
        </w:rPr>
        <w:t>America</w:t>
      </w:r>
      <w:r w:rsidRPr="003B44BE">
        <w:rPr>
          <w:u w:val="single"/>
        </w:rPr>
        <w:t xml:space="preserve">n media </w:t>
      </w:r>
      <w:r w:rsidRPr="005D70EC">
        <w:rPr>
          <w:highlight w:val="yellow"/>
          <w:u w:val="single"/>
        </w:rPr>
        <w:t>is</w:t>
      </w:r>
      <w:r w:rsidRPr="003B44BE">
        <w:rPr>
          <w:sz w:val="16"/>
        </w:rPr>
        <w:t xml:space="preserve">, of course, </w:t>
      </w:r>
      <w:r w:rsidRPr="003B44BE">
        <w:rPr>
          <w:sz w:val="16"/>
          <w:szCs w:val="16"/>
        </w:rPr>
        <w:t xml:space="preserve">interested in </w:t>
      </w:r>
      <w:r w:rsidRPr="005D70EC">
        <w:rPr>
          <w:highlight w:val="yellow"/>
          <w:u w:val="single"/>
        </w:rPr>
        <w:t>reporting any alarming news</w:t>
      </w:r>
      <w:r w:rsidRPr="003B44BE">
        <w:rPr>
          <w:u w:val="single"/>
        </w:rPr>
        <w:t xml:space="preserve"> about China. America </w:t>
      </w:r>
      <w:r w:rsidRPr="005D70EC">
        <w:rPr>
          <w:highlight w:val="yellow"/>
          <w:u w:val="single"/>
        </w:rPr>
        <w:t xml:space="preserve">prides itself as a world leader </w:t>
      </w:r>
      <w:r w:rsidRPr="005D70EC">
        <w:rPr>
          <w:rStyle w:val="StyleUnderline"/>
          <w:highlight w:val="yellow"/>
        </w:rPr>
        <w:t>in democracy</w:t>
      </w:r>
      <w:r w:rsidRPr="003B44BE">
        <w:rPr>
          <w:rStyle w:val="StyleUnderline"/>
        </w:rPr>
        <w:t xml:space="preserve"> and freedom. At</w:t>
      </w:r>
      <w:r w:rsidRPr="003B44BE">
        <w:rPr>
          <w:u w:val="single"/>
        </w:rPr>
        <w:t xml:space="preserve"> a time </w:t>
      </w:r>
      <w:r w:rsidRPr="005D70EC">
        <w:rPr>
          <w:highlight w:val="yellow"/>
          <w:u w:val="single"/>
        </w:rPr>
        <w:t>when the US is also facing questions about </w:t>
      </w:r>
      <w:hyperlink r:id="rId131" w:history="1">
        <w:r w:rsidRPr="003B44BE">
          <w:rPr>
            <w:rStyle w:val="Hyperlink"/>
            <w:u w:val="single"/>
          </w:rPr>
          <w:t xml:space="preserve">its own </w:t>
        </w:r>
        <w:r w:rsidRPr="003B44BE">
          <w:rPr>
            <w:rStyle w:val="Emphasis"/>
          </w:rPr>
          <w:t>unpredictable</w:t>
        </w:r>
        <w:r w:rsidRPr="005D70EC">
          <w:rPr>
            <w:rStyle w:val="Emphasis"/>
            <w:highlight w:val="yellow"/>
          </w:rPr>
          <w:t xml:space="preserve"> leadership</w:t>
        </w:r>
      </w:hyperlink>
      <w:r w:rsidRPr="003B44BE">
        <w:rPr>
          <w:sz w:val="16"/>
          <w:szCs w:val="16"/>
        </w:rPr>
        <w:t>, it is nice to have a finger to point at someone else’s problems.</w:t>
      </w:r>
      <w:r w:rsidRPr="003B44BE">
        <w:rPr>
          <w:sz w:val="16"/>
        </w:rPr>
        <w:t xml:space="preserve"> </w:t>
      </w:r>
      <w:r w:rsidRPr="003B44BE">
        <w:rPr>
          <w:u w:val="single"/>
        </w:rPr>
        <w:t xml:space="preserve">Still, </w:t>
      </w:r>
      <w:r w:rsidRPr="005D70EC">
        <w:rPr>
          <w:highlight w:val="yellow"/>
          <w:u w:val="single"/>
        </w:rPr>
        <w:t>this fear may point to</w:t>
      </w:r>
      <w:r w:rsidRPr="003B44BE">
        <w:rPr>
          <w:u w:val="single"/>
        </w:rPr>
        <w:t xml:space="preserve"> underlying </w:t>
      </w:r>
      <w:r w:rsidRPr="005D70EC">
        <w:rPr>
          <w:highlight w:val="yellow"/>
          <w:u w:val="single"/>
        </w:rPr>
        <w:t>concern</w:t>
      </w:r>
      <w:r w:rsidRPr="003B44BE">
        <w:rPr>
          <w:u w:val="single"/>
        </w:rPr>
        <w:t xml:space="preserve"> in America </w:t>
      </w:r>
      <w:r w:rsidRPr="005D70EC">
        <w:rPr>
          <w:highlight w:val="yellow"/>
          <w:u w:val="single"/>
        </w:rPr>
        <w:t xml:space="preserve">about </w:t>
      </w:r>
      <w:r w:rsidRPr="003B44BE">
        <w:rPr>
          <w:u w:val="single"/>
        </w:rPr>
        <w:t xml:space="preserve">the erosion of </w:t>
      </w:r>
      <w:r w:rsidRPr="005D70EC">
        <w:rPr>
          <w:highlight w:val="yellow"/>
          <w:u w:val="single"/>
        </w:rPr>
        <w:t>democracy</w:t>
      </w:r>
      <w:r w:rsidRPr="003B44BE">
        <w:rPr>
          <w:u w:val="single"/>
        </w:rPr>
        <w:t xml:space="preserve"> </w:t>
      </w:r>
      <w:r w:rsidRPr="003B44BE">
        <w:rPr>
          <w:sz w:val="16"/>
          <w:szCs w:val="16"/>
        </w:rPr>
        <w:t xml:space="preserve">worldwide – and especially </w:t>
      </w:r>
      <w:r w:rsidRPr="005D70EC">
        <w:rPr>
          <w:rStyle w:val="Emphasis"/>
          <w:highlight w:val="yellow"/>
        </w:rPr>
        <w:t>at home.</w:t>
      </w:r>
    </w:p>
    <w:p w14:paraId="563BF814" w14:textId="77777777" w:rsidR="0028050D" w:rsidRPr="003B44BE" w:rsidRDefault="0028050D" w:rsidP="0028050D">
      <w:pPr>
        <w:rPr>
          <w:sz w:val="16"/>
        </w:rPr>
      </w:pPr>
      <w:r w:rsidRPr="005D70EC">
        <w:rPr>
          <w:highlight w:val="yellow"/>
          <w:u w:val="single"/>
        </w:rPr>
        <w:t xml:space="preserve">As Western countries struggle to </w:t>
      </w:r>
      <w:r w:rsidRPr="003B44BE">
        <w:rPr>
          <w:u w:val="single"/>
        </w:rPr>
        <w:t xml:space="preserve">find </w:t>
      </w:r>
      <w:r w:rsidRPr="005D70EC">
        <w:rPr>
          <w:highlight w:val="yellow"/>
          <w:u w:val="single"/>
        </w:rPr>
        <w:t>lead</w:t>
      </w:r>
      <w:r w:rsidRPr="003B44BE">
        <w:rPr>
          <w:u w:val="single"/>
        </w:rPr>
        <w:t xml:space="preserve">ership, </w:t>
      </w:r>
      <w:hyperlink r:id="rId132" w:history="1">
        <w:r w:rsidRPr="005D70EC">
          <w:rPr>
            <w:rStyle w:val="Emphasis"/>
            <w:highlight w:val="yellow"/>
          </w:rPr>
          <w:t>Xi sees a vacuum</w:t>
        </w:r>
        <w:r w:rsidRPr="005D70EC">
          <w:rPr>
            <w:rStyle w:val="Hyperlink"/>
            <w:highlight w:val="yellow"/>
            <w:u w:val="single"/>
          </w:rPr>
          <w:t xml:space="preserve"> </w:t>
        </w:r>
        <w:r w:rsidRPr="003B44BE">
          <w:rPr>
            <w:rStyle w:val="Hyperlink"/>
            <w:u w:val="single"/>
          </w:rPr>
          <w:t>he can fill</w:t>
        </w:r>
      </w:hyperlink>
      <w:r w:rsidRPr="003B44BE">
        <w:rPr>
          <w:u w:val="single"/>
        </w:rPr>
        <w:t xml:space="preserve">. If he remains stable, </w:t>
      </w:r>
      <w:r w:rsidRPr="005D70EC">
        <w:rPr>
          <w:highlight w:val="yellow"/>
          <w:u w:val="single"/>
        </w:rPr>
        <w:t>China will become stronger</w:t>
      </w:r>
      <w:r w:rsidRPr="003B44BE">
        <w:rPr>
          <w:u w:val="single"/>
        </w:rPr>
        <w:t>, too.</w:t>
      </w:r>
      <w:r w:rsidRPr="003B44BE">
        <w:rPr>
          <w:sz w:val="16"/>
        </w:rPr>
        <w:t xml:space="preserve"> To be fair, Xi has indeed been a strong leader for China. To the Western world, Xi appears a bully; in China, authoritarian leadership is the norm. Xi may be an authoritarian leader, but he is not </w:t>
      </w:r>
      <w:hyperlink r:id="rId133" w:history="1">
        <w:r w:rsidRPr="003B44BE">
          <w:rPr>
            <w:rStyle w:val="Hyperlink"/>
            <w:sz w:val="16"/>
          </w:rPr>
          <w:t>the kind of dictator that Mao was</w:t>
        </w:r>
      </w:hyperlink>
      <w:r w:rsidRPr="003B44BE">
        <w:rPr>
          <w:sz w:val="16"/>
        </w:rPr>
        <w:t xml:space="preserve">. </w:t>
      </w:r>
    </w:p>
    <w:p w14:paraId="55A8E929" w14:textId="77777777" w:rsidR="0028050D" w:rsidRPr="003B44BE" w:rsidRDefault="0028050D" w:rsidP="0028050D">
      <w:pPr>
        <w:rPr>
          <w:u w:val="single"/>
        </w:rPr>
      </w:pPr>
      <w:r w:rsidRPr="003B44BE">
        <w:rPr>
          <w:u w:val="single"/>
        </w:rPr>
        <w:t>Although Xi has so far avoided the upheaval of rebellion or government purges, he is trying to control 1.4 billion people</w:t>
      </w:r>
      <w:r w:rsidRPr="003B44BE">
        <w:rPr>
          <w:sz w:val="16"/>
        </w:rPr>
        <w:t xml:space="preserve"> with disciplinary rule under one man. It is possible, as Xi may believe, that implementing full democracy would lead to chaos or anarchy. No one else in Xi’s Politburo or top-level leadership is a strong leader.</w:t>
      </w:r>
      <w:r w:rsidRPr="003B44BE">
        <w:rPr>
          <w:u w:val="single"/>
        </w:rPr>
        <w:t xml:space="preserve"> </w:t>
      </w:r>
      <w:r w:rsidRPr="005D70EC">
        <w:rPr>
          <w:highlight w:val="yellow"/>
          <w:u w:val="single"/>
        </w:rPr>
        <w:t>If there must be one leader, Xi is</w:t>
      </w:r>
      <w:r w:rsidRPr="003B44BE">
        <w:rPr>
          <w:u w:val="single"/>
        </w:rPr>
        <w:t xml:space="preserve"> likely to be </w:t>
      </w:r>
      <w:r w:rsidRPr="005D70EC">
        <w:rPr>
          <w:highlight w:val="yellow"/>
          <w:u w:val="single"/>
        </w:rPr>
        <w:t xml:space="preserve">the </w:t>
      </w:r>
      <w:r w:rsidRPr="005D70EC">
        <w:rPr>
          <w:rStyle w:val="Emphasis"/>
          <w:highlight w:val="yellow"/>
        </w:rPr>
        <w:t>best man for the job.</w:t>
      </w:r>
    </w:p>
    <w:p w14:paraId="4C05B830" w14:textId="77777777" w:rsidR="0028050D" w:rsidRPr="003B44BE" w:rsidRDefault="0028050D" w:rsidP="0028050D"/>
    <w:p w14:paraId="1277F1AA" w14:textId="77777777" w:rsidR="0028050D" w:rsidRPr="003B44BE" w:rsidRDefault="0028050D" w:rsidP="0028050D">
      <w:pPr>
        <w:pStyle w:val="Heading3"/>
      </w:pPr>
      <w:r w:rsidRPr="003B44BE">
        <w:t>Impact</w:t>
      </w:r>
      <w:r>
        <w:t>---Laundry List---2NC</w:t>
      </w:r>
    </w:p>
    <w:p w14:paraId="1E7ED3A3" w14:textId="77777777" w:rsidR="0028050D" w:rsidRPr="003B44BE" w:rsidRDefault="0028050D" w:rsidP="0028050D">
      <w:pPr>
        <w:pStyle w:val="Heading4"/>
      </w:pPr>
      <w:r w:rsidRPr="003B44BE">
        <w:t>Resisting Chinese dominance is the only scenario for conflict---Trump’s retrenchment solves---that’s key to solve a litany of crises</w:t>
      </w:r>
    </w:p>
    <w:p w14:paraId="0289D5A2" w14:textId="77777777" w:rsidR="0028050D" w:rsidRPr="003B44BE" w:rsidRDefault="0028050D" w:rsidP="0028050D">
      <w:r w:rsidRPr="003B44BE">
        <w:t xml:space="preserve">Robert </w:t>
      </w:r>
      <w:r w:rsidRPr="003B44BE">
        <w:rPr>
          <w:rStyle w:val="Style13ptBold"/>
        </w:rPr>
        <w:t>Muggah and</w:t>
      </w:r>
      <w:r w:rsidRPr="003B44BE">
        <w:t xml:space="preserve"> Yves </w:t>
      </w:r>
      <w:r w:rsidRPr="003B44BE">
        <w:rPr>
          <w:rStyle w:val="Style13ptBold"/>
        </w:rPr>
        <w:t>Tiberghien 18</w:t>
      </w:r>
      <w:r w:rsidRPr="003B44BE">
        <w:t xml:space="preserve">, PhD from Oxford in political science, advises various UN agencies, the IADB, the World Economic Forum Global Risk Report, and the World Bank; associate Professor of Political Science, Director Emeritus of the Institute of Asian Research at UBC. 2/12/2018, “The future global order will be managed by China and the US - get used to it”, </w:t>
      </w:r>
      <w:hyperlink w:history="1">
        <w:r w:rsidRPr="003B44BE">
          <w:rPr>
            <w:rStyle w:val="Hyperlink"/>
          </w:rPr>
          <w:t>https://www.weforum .org/agenda/2018/02/the-future-global-order-will-be-managed-by-china-and-the-us-get-used-to-it/</w:t>
        </w:r>
      </w:hyperlink>
    </w:p>
    <w:p w14:paraId="7CD54AEA" w14:textId="77777777" w:rsidR="0028050D" w:rsidRPr="003B44BE" w:rsidRDefault="0028050D" w:rsidP="0028050D">
      <w:r w:rsidRPr="003B44BE">
        <w:rPr>
          <w:sz w:val="16"/>
        </w:rPr>
        <w:t>At least three competing versions of the future world order crashed together at the </w:t>
      </w:r>
      <w:hyperlink r:id="rId134" w:history="1">
        <w:r w:rsidRPr="003B44BE">
          <w:rPr>
            <w:rStyle w:val="Hyperlink"/>
            <w:sz w:val="16"/>
          </w:rPr>
          <w:t>World Economic Forum's gathering in Davos</w:t>
        </w:r>
      </w:hyperlink>
      <w:r w:rsidRPr="003B44BE">
        <w:rPr>
          <w:sz w:val="16"/>
        </w:rPr>
        <w:t xml:space="preserve"> last month. </w:t>
      </w:r>
      <w:r w:rsidRPr="003B44BE">
        <w:rPr>
          <w:u w:val="single"/>
        </w:rPr>
        <w:t xml:space="preserve">There was the one peddled by a combative Donald </w:t>
      </w:r>
      <w:r w:rsidRPr="005D70EC">
        <w:rPr>
          <w:highlight w:val="yellow"/>
          <w:u w:val="single"/>
        </w:rPr>
        <w:t>Trump calling for a</w:t>
      </w:r>
      <w:r w:rsidRPr="003B44BE">
        <w:rPr>
          <w:u w:val="single"/>
        </w:rPr>
        <w:t xml:space="preserve"> full-scale </w:t>
      </w:r>
      <w:r w:rsidRPr="005D70EC">
        <w:rPr>
          <w:highlight w:val="yellow"/>
          <w:u w:val="single"/>
        </w:rPr>
        <w:t>US retreat</w:t>
      </w:r>
      <w:r w:rsidRPr="003B44BE">
        <w:rPr>
          <w:u w:val="single"/>
        </w:rPr>
        <w:t xml:space="preserve"> from the current order. Another one came from </w:t>
      </w:r>
      <w:r w:rsidRPr="005D70EC">
        <w:rPr>
          <w:highlight w:val="yellow"/>
          <w:u w:val="single"/>
        </w:rPr>
        <w:t>Chinese leaders</w:t>
      </w:r>
      <w:r w:rsidRPr="003B44BE">
        <w:rPr>
          <w:u w:val="single"/>
        </w:rPr>
        <w:t xml:space="preserve"> who </w:t>
      </w:r>
      <w:r w:rsidRPr="005D70EC">
        <w:rPr>
          <w:highlight w:val="yellow"/>
          <w:u w:val="single"/>
        </w:rPr>
        <w:t>proposed a new</w:t>
      </w:r>
      <w:r w:rsidRPr="003B44BE">
        <w:rPr>
          <w:u w:val="single"/>
        </w:rPr>
        <w:t xml:space="preserve"> global economic </w:t>
      </w:r>
      <w:r w:rsidRPr="005D70EC">
        <w:rPr>
          <w:highlight w:val="yellow"/>
          <w:u w:val="single"/>
        </w:rPr>
        <w:t xml:space="preserve">system </w:t>
      </w:r>
      <w:r w:rsidRPr="005D70EC">
        <w:rPr>
          <w:rStyle w:val="Emphasis"/>
          <w:highlight w:val="yellow"/>
        </w:rPr>
        <w:t>built around Beijing</w:t>
      </w:r>
      <w:r w:rsidRPr="003B44BE">
        <w:rPr>
          <w:u w:val="single"/>
        </w:rPr>
        <w:t>.</w:t>
      </w:r>
      <w:r w:rsidRPr="003B44BE">
        <w:rPr>
          <w:sz w:val="16"/>
        </w:rPr>
        <w:t xml:space="preserve"> Meanwhile, Canada's Justin Trudeau and France’s Emmanuel Macron urged western leaders to double down on the current liberal order. It would be a mistake to dismiss their speeches as empty grandstanding. This debate is deadly serious. </w:t>
      </w:r>
      <w:r w:rsidRPr="005D70EC">
        <w:rPr>
          <w:highlight w:val="yellow"/>
          <w:u w:val="single"/>
        </w:rPr>
        <w:t>The outcomes will</w:t>
      </w:r>
      <w:r w:rsidRPr="003B44BE">
        <w:rPr>
          <w:u w:val="single"/>
        </w:rPr>
        <w:t xml:space="preserve"> likely </w:t>
      </w:r>
      <w:r w:rsidRPr="005D70EC">
        <w:rPr>
          <w:highlight w:val="yellow"/>
          <w:u w:val="single"/>
        </w:rPr>
        <w:t>determine</w:t>
      </w:r>
      <w:r w:rsidRPr="003B44BE">
        <w:rPr>
          <w:u w:val="single"/>
        </w:rPr>
        <w:t xml:space="preserve"> the future of </w:t>
      </w:r>
      <w:r w:rsidRPr="005D70EC">
        <w:rPr>
          <w:highlight w:val="yellow"/>
          <w:u w:val="single"/>
        </w:rPr>
        <w:t>global stability and</w:t>
      </w:r>
      <w:r w:rsidRPr="003B44BE">
        <w:rPr>
          <w:u w:val="single"/>
        </w:rPr>
        <w:t xml:space="preserve"> the </w:t>
      </w:r>
      <w:r w:rsidRPr="005D70EC">
        <w:rPr>
          <w:highlight w:val="yellow"/>
          <w:u w:val="single"/>
        </w:rPr>
        <w:t>security</w:t>
      </w:r>
      <w:r w:rsidRPr="003B44BE">
        <w:rPr>
          <w:u w:val="single"/>
        </w:rPr>
        <w:t xml:space="preserve"> and prosperity of everyone. </w:t>
      </w:r>
      <w:r w:rsidRPr="005D70EC">
        <w:rPr>
          <w:highlight w:val="yellow"/>
          <w:u w:val="single"/>
        </w:rPr>
        <w:t>If</w:t>
      </w:r>
      <w:r w:rsidRPr="003B44BE">
        <w:rPr>
          <w:u w:val="single"/>
        </w:rPr>
        <w:t xml:space="preserve"> the </w:t>
      </w:r>
      <w:r w:rsidRPr="005D70EC">
        <w:rPr>
          <w:highlight w:val="yellow"/>
          <w:u w:val="single"/>
        </w:rPr>
        <w:t>leaders</w:t>
      </w:r>
      <w:r w:rsidRPr="003B44BE">
        <w:rPr>
          <w:u w:val="single"/>
        </w:rPr>
        <w:t xml:space="preserve"> of major countries and international organizations </w:t>
      </w:r>
      <w:r w:rsidRPr="005D70EC">
        <w:rPr>
          <w:highlight w:val="yellow"/>
          <w:u w:val="single"/>
        </w:rPr>
        <w:t xml:space="preserve">cannot see eye to eye, we are in for a </w:t>
      </w:r>
      <w:r w:rsidRPr="003B44BE">
        <w:rPr>
          <w:u w:val="single"/>
        </w:rPr>
        <w:t xml:space="preserve">very </w:t>
      </w:r>
      <w:r w:rsidRPr="005D70EC">
        <w:rPr>
          <w:highlight w:val="yellow"/>
          <w:u w:val="single"/>
        </w:rPr>
        <w:t>rough ride</w:t>
      </w:r>
      <w:r w:rsidRPr="003B44BE">
        <w:rPr>
          <w:u w:val="single"/>
        </w:rPr>
        <w:t>.</w:t>
      </w:r>
      <w:r w:rsidRPr="003B44BE">
        <w:rPr>
          <w:sz w:val="16"/>
        </w:rPr>
        <w:t xml:space="preserve"> Rather than withdraw, what is needed more than ever are new ideas, institutions and blueprints to navigate the coming storm. </w:t>
      </w:r>
      <w:r w:rsidRPr="003B44BE">
        <w:rPr>
          <w:u w:val="single"/>
        </w:rPr>
        <w:t xml:space="preserve">We are living in abnormal times. </w:t>
      </w:r>
      <w:r w:rsidRPr="005D70EC">
        <w:rPr>
          <w:highlight w:val="yellow"/>
          <w:u w:val="single"/>
        </w:rPr>
        <w:t>The global liberal order is in</w:t>
      </w:r>
      <w:r w:rsidRPr="003B44BE">
        <w:rPr>
          <w:u w:val="single"/>
        </w:rPr>
        <w:t xml:space="preserve"> an </w:t>
      </w:r>
      <w:r w:rsidRPr="003B44BE">
        <w:rPr>
          <w:rStyle w:val="Emphasis"/>
        </w:rPr>
        <w:t xml:space="preserve">advanced state of </w:t>
      </w:r>
      <w:r w:rsidRPr="005D70EC">
        <w:rPr>
          <w:rStyle w:val="Emphasis"/>
          <w:highlight w:val="yellow"/>
        </w:rPr>
        <w:t>meltdown</w:t>
      </w:r>
      <w:r w:rsidRPr="003B44BE">
        <w:rPr>
          <w:sz w:val="16"/>
        </w:rPr>
        <w:t xml:space="preserve">. And as the world rapidly shifts from a uni-polar to a multi-polar reality, the international system itself is exposed to profound instability. If not handled with extreme care, the potential for a major collapse is real. </w:t>
      </w:r>
      <w:r w:rsidRPr="003B44BE">
        <w:rPr>
          <w:u w:val="single"/>
        </w:rPr>
        <w:t>The question is whether our world leaders are capable of fully understanding what is happening in real time and can muster the collective action to set new rules of the road.</w:t>
      </w:r>
      <w:r w:rsidRPr="003B44BE">
        <w:t xml:space="preserve"> </w:t>
      </w:r>
      <w:r w:rsidRPr="003B44BE">
        <w:rPr>
          <w:sz w:val="16"/>
          <w:szCs w:val="16"/>
        </w:rPr>
        <w:t xml:space="preserve">The old global liberal order served as the bedrock of peace and stability since 1945. It was purposefully designed by the US and its western allies to prevent armed conflict and the economic nationalism giving rise to it. It is composed of the United Nations, the International Monetary Fund and World Bank, the World Trade Organization, the North Atlantic Treaty Organization, the G20 and a thicket of treaties and agreements. While experiencing its ups and downs, it set the rules for a stable positive-sum game. </w:t>
      </w:r>
      <w:r w:rsidRPr="003B44BE">
        <w:rPr>
          <w:u w:val="single"/>
        </w:rPr>
        <w:t xml:space="preserve">While virtually </w:t>
      </w:r>
      <w:r w:rsidRPr="005D70EC">
        <w:rPr>
          <w:highlight w:val="yellow"/>
          <w:u w:val="single"/>
        </w:rPr>
        <w:t>everyone agrees</w:t>
      </w:r>
      <w:r w:rsidRPr="003B44BE">
        <w:rPr>
          <w:u w:val="single"/>
        </w:rPr>
        <w:t xml:space="preserve"> that a </w:t>
      </w:r>
      <w:r w:rsidRPr="005D70EC">
        <w:rPr>
          <w:highlight w:val="yellow"/>
          <w:u w:val="single"/>
        </w:rPr>
        <w:t>rules</w:t>
      </w:r>
      <w:r w:rsidRPr="003B44BE">
        <w:rPr>
          <w:u w:val="single"/>
        </w:rPr>
        <w:t xml:space="preserve">-based system </w:t>
      </w:r>
      <w:r w:rsidRPr="005D70EC">
        <w:rPr>
          <w:highlight w:val="yellow"/>
          <w:u w:val="single"/>
        </w:rPr>
        <w:t>is essential</w:t>
      </w:r>
      <w:r w:rsidRPr="003B44BE">
        <w:rPr>
          <w:u w:val="single"/>
        </w:rPr>
        <w:t xml:space="preserve"> to managing security and trade, a power </w:t>
      </w:r>
      <w:r w:rsidRPr="005D70EC">
        <w:rPr>
          <w:highlight w:val="yellow"/>
          <w:u w:val="single"/>
        </w:rPr>
        <w:t>struggle is underway over who writes and enforces them</w:t>
      </w:r>
      <w:r w:rsidRPr="003B44BE">
        <w:rPr>
          <w:u w:val="single"/>
        </w:rPr>
        <w:t>.</w:t>
      </w:r>
      <w:r w:rsidRPr="003B44BE">
        <w:rPr>
          <w:sz w:val="16"/>
        </w:rPr>
        <w:t xml:space="preserve"> The spectacular rise of China over the past two decades and the relative decline of the US mean that sparks are bound to fly. Yet most westerns are only dimly aware of what’s occurring since the rug was so quickly pulled out from under them. The potential for catastrophic miscalculations - including US trade actions against China - are rising with potentially devastating cascading effects to the global economy.</w:t>
      </w:r>
      <w:r w:rsidRPr="003B44BE">
        <w:t xml:space="preserve"> </w:t>
      </w:r>
      <w:r w:rsidRPr="003B44BE">
        <w:rPr>
          <w:sz w:val="16"/>
          <w:szCs w:val="16"/>
        </w:rPr>
        <w:t xml:space="preserve">To get to grips with the seismic shifts underway, consider these five facts. </w:t>
      </w:r>
      <w:r w:rsidRPr="003B44BE">
        <w:rPr>
          <w:sz w:val="16"/>
        </w:rPr>
        <w:t xml:space="preserve">First, </w:t>
      </w:r>
      <w:r w:rsidRPr="005D70EC">
        <w:rPr>
          <w:highlight w:val="yellow"/>
          <w:u w:val="single"/>
        </w:rPr>
        <w:t>China is</w:t>
      </w:r>
      <w:r w:rsidRPr="003B44BE">
        <w:rPr>
          <w:u w:val="single"/>
        </w:rPr>
        <w:t xml:space="preserve"> in the process of </w:t>
      </w:r>
      <w:r w:rsidRPr="005D70EC">
        <w:rPr>
          <w:highlight w:val="yellow"/>
          <w:u w:val="single"/>
        </w:rPr>
        <w:t>surpassing the US economically</w:t>
      </w:r>
      <w:r w:rsidRPr="003B44BE">
        <w:rPr>
          <w:u w:val="single"/>
        </w:rPr>
        <w:t>.</w:t>
      </w:r>
      <w:r w:rsidRPr="003B44BE">
        <w:rPr>
          <w:sz w:val="16"/>
        </w:rPr>
        <w:t xml:space="preserve"> By </w:t>
      </w:r>
      <w:hyperlink r:id="rId135" w:history="1">
        <w:r w:rsidRPr="003B44BE">
          <w:rPr>
            <w:rStyle w:val="Hyperlink"/>
            <w:sz w:val="16"/>
          </w:rPr>
          <w:t>one measure</w:t>
        </w:r>
      </w:hyperlink>
      <w:r w:rsidRPr="003B44BE">
        <w:rPr>
          <w:sz w:val="16"/>
        </w:rPr>
        <w:t>, 35 per cent of world growth from 2017 to 2019 will come from China, 18 per cent from the US, 9 percent from India, and 8 per cent from Europe. By 2050, the </w:t>
      </w:r>
      <w:hyperlink r:id="rId136" w:history="1">
        <w:r w:rsidRPr="003B44BE">
          <w:rPr>
            <w:rStyle w:val="Hyperlink"/>
            <w:sz w:val="16"/>
          </w:rPr>
          <w:t>top five largest global economies</w:t>
        </w:r>
      </w:hyperlink>
      <w:r w:rsidRPr="003B44BE">
        <w:rPr>
          <w:sz w:val="16"/>
        </w:rPr>
        <w:t xml:space="preserve"> are most likely to be China, India, the US, Brazil, and Indonesia. </w:t>
      </w:r>
      <w:r w:rsidRPr="003B44BE">
        <w:rPr>
          <w:u w:val="single"/>
        </w:rPr>
        <w:t>Is the west even remotely prepared for this kind of world?</w:t>
      </w:r>
      <w:r w:rsidRPr="003B44BE">
        <w:rPr>
          <w:sz w:val="16"/>
        </w:rPr>
        <w:t xml:space="preserve"> Second, </w:t>
      </w:r>
      <w:r w:rsidRPr="003B44BE">
        <w:rPr>
          <w:u w:val="single"/>
        </w:rPr>
        <w:t xml:space="preserve">China is </w:t>
      </w:r>
      <w:r w:rsidRPr="005D70EC">
        <w:rPr>
          <w:highlight w:val="yellow"/>
          <w:u w:val="single"/>
        </w:rPr>
        <w:t>leading</w:t>
      </w:r>
      <w:r w:rsidRPr="003B44BE">
        <w:rPr>
          <w:u w:val="single"/>
        </w:rPr>
        <w:t xml:space="preserve"> the largest urbanization and </w:t>
      </w:r>
      <w:r w:rsidRPr="005D70EC">
        <w:rPr>
          <w:highlight w:val="yellow"/>
          <w:u w:val="single"/>
        </w:rPr>
        <w:t>infrastructure development</w:t>
      </w:r>
      <w:r w:rsidRPr="003B44BE">
        <w:rPr>
          <w:u w:val="single"/>
        </w:rPr>
        <w:t xml:space="preserve"> scheme on earth.</w:t>
      </w:r>
      <w:r w:rsidRPr="003B44BE">
        <w:rPr>
          <w:sz w:val="16"/>
        </w:rPr>
        <w:t xml:space="preserve"> Already in its fifth year, the $900 billion "</w:t>
      </w:r>
      <w:r w:rsidRPr="003B44BE">
        <w:rPr>
          <w:u w:val="single"/>
        </w:rPr>
        <w:t>One Belt and One Road" (</w:t>
      </w:r>
      <w:r w:rsidRPr="005D70EC">
        <w:rPr>
          <w:highlight w:val="yellow"/>
          <w:u w:val="single"/>
        </w:rPr>
        <w:t>OBOR</w:t>
      </w:r>
      <w:r w:rsidRPr="003B44BE">
        <w:rPr>
          <w:u w:val="single"/>
        </w:rPr>
        <w:t>) project includes new roads, shipping lanes and building projects </w:t>
      </w:r>
      <w:hyperlink r:id="rId137" w:history="1">
        <w:r w:rsidRPr="003B44BE">
          <w:rPr>
            <w:rStyle w:val="Hyperlink"/>
            <w:u w:val="single"/>
          </w:rPr>
          <w:t>stretching to over 65 countries</w:t>
        </w:r>
      </w:hyperlink>
      <w:r w:rsidRPr="003B44BE">
        <w:rPr>
          <w:u w:val="single"/>
        </w:rPr>
        <w:t xml:space="preserve">. </w:t>
      </w:r>
      <w:r w:rsidRPr="003B44BE">
        <w:rPr>
          <w:sz w:val="16"/>
        </w:rPr>
        <w:t>The idea is to literally rewire global trade from China throughout Asia, the Middle East, Africa and Europe. While details are hazy, OBOR is being financed by Chinese state banks, with a modest strategic contribution by a new Chinese-backed </w:t>
      </w:r>
      <w:hyperlink r:id="rId138" w:history="1">
        <w:r w:rsidRPr="003B44BE">
          <w:rPr>
            <w:rStyle w:val="Hyperlink"/>
            <w:sz w:val="16"/>
          </w:rPr>
          <w:t>AsianInfrastructure Investment Bank</w:t>
        </w:r>
      </w:hyperlink>
      <w:r w:rsidRPr="003B44BE">
        <w:rPr>
          <w:sz w:val="16"/>
        </w:rPr>
        <w:t xml:space="preserve"> in partnership with other institutions Third, </w:t>
      </w:r>
      <w:r w:rsidRPr="003B44BE">
        <w:rPr>
          <w:u w:val="single"/>
        </w:rPr>
        <w:t xml:space="preserve">China is </w:t>
      </w:r>
      <w:r w:rsidRPr="005D70EC">
        <w:rPr>
          <w:highlight w:val="yellow"/>
          <w:u w:val="single"/>
        </w:rPr>
        <w:t>set to become a</w:t>
      </w:r>
      <w:r w:rsidRPr="003B44BE">
        <w:rPr>
          <w:u w:val="single"/>
        </w:rPr>
        <w:t xml:space="preserve"> global </w:t>
      </w:r>
      <w:r w:rsidRPr="005D70EC">
        <w:rPr>
          <w:highlight w:val="yellow"/>
          <w:u w:val="single"/>
        </w:rPr>
        <w:t>green powerhouse</w:t>
      </w:r>
      <w:r w:rsidRPr="003B44BE">
        <w:rPr>
          <w:u w:val="single"/>
        </w:rPr>
        <w:t>. China signalled its intention to take the lead on climate change reduction after signing the 2015 Paris Climate Agreement.</w:t>
      </w:r>
      <w:r w:rsidRPr="003B44BE">
        <w:rPr>
          <w:sz w:val="16"/>
        </w:rPr>
        <w:t xml:space="preserve"> By 2025, </w:t>
      </w:r>
      <w:hyperlink r:id="rId139" w:history="1">
        <w:r w:rsidRPr="003B44BE">
          <w:rPr>
            <w:rStyle w:val="Hyperlink"/>
            <w:sz w:val="16"/>
          </w:rPr>
          <w:t>most new cars in China</w:t>
        </w:r>
      </w:hyperlink>
      <w:r w:rsidRPr="003B44BE">
        <w:rPr>
          <w:sz w:val="16"/>
        </w:rPr>
        <w:t> will be fully electric vehicles. China is aggressively cutting coal usage. Already, over </w:t>
      </w:r>
      <w:hyperlink r:id="rId140" w:history="1">
        <w:r w:rsidRPr="003B44BE">
          <w:rPr>
            <w:rStyle w:val="Hyperlink"/>
            <w:sz w:val="16"/>
          </w:rPr>
          <w:t>60 per cent of high speed rail</w:t>
        </w:r>
      </w:hyperlink>
      <w:r w:rsidRPr="003B44BE">
        <w:rPr>
          <w:sz w:val="16"/>
        </w:rPr>
        <w:t xml:space="preserve"> in the world is in China (10 times the length in Japan, for example). China also recently committed to achieving blue skies in all of its major cities within three years. </w:t>
      </w:r>
      <w:r w:rsidRPr="003B44BE">
        <w:rPr>
          <w:u w:val="single"/>
        </w:rPr>
        <w:t>The changes are already being felt: </w:t>
      </w:r>
      <w:hyperlink r:id="rId141" w:history="1">
        <w:r w:rsidRPr="005D70EC">
          <w:rPr>
            <w:rStyle w:val="Hyperlink"/>
            <w:highlight w:val="yellow"/>
            <w:u w:val="single"/>
          </w:rPr>
          <w:t xml:space="preserve">Beijing air is </w:t>
        </w:r>
        <w:r w:rsidRPr="005D70EC">
          <w:rPr>
            <w:rStyle w:val="Emphasis"/>
            <w:highlight w:val="yellow"/>
          </w:rPr>
          <w:t>30 per cent cleaner</w:t>
        </w:r>
      </w:hyperlink>
      <w:r w:rsidRPr="003B44BE">
        <w:rPr>
          <w:u w:val="single"/>
        </w:rPr>
        <w:t xml:space="preserve"> this winter </w:t>
      </w:r>
      <w:r w:rsidRPr="005D70EC">
        <w:rPr>
          <w:highlight w:val="yellow"/>
          <w:u w:val="single"/>
        </w:rPr>
        <w:t>than last winter</w:t>
      </w:r>
      <w:r w:rsidRPr="003B44BE">
        <w:rPr>
          <w:u w:val="single"/>
        </w:rPr>
        <w:t>. </w:t>
      </w:r>
      <w:r w:rsidRPr="003B44BE">
        <w:rPr>
          <w:sz w:val="16"/>
        </w:rPr>
        <w:t xml:space="preserve"> Fourth, China is also </w:t>
      </w:r>
      <w:hyperlink r:id="rId142" w:history="1">
        <w:r w:rsidRPr="003B44BE">
          <w:rPr>
            <w:rStyle w:val="Hyperlink"/>
            <w:sz w:val="16"/>
          </w:rPr>
          <w:t>setting the global pace</w:t>
        </w:r>
      </w:hyperlink>
      <w:r w:rsidRPr="003B44BE">
        <w:rPr>
          <w:sz w:val="16"/>
        </w:rPr>
        <w:t> on a digital economy, including cashless payments. In major cities, up to 90 per cent of all commercial and retail transactions in convenience stores and cafes are occurring through </w:t>
      </w:r>
      <w:hyperlink r:id="rId143" w:history="1">
        <w:r w:rsidRPr="003B44BE">
          <w:rPr>
            <w:rStyle w:val="Hyperlink"/>
            <w:sz w:val="16"/>
          </w:rPr>
          <w:t>Alipay and Wechat</w:t>
        </w:r>
      </w:hyperlink>
      <w:r w:rsidRPr="003B44BE">
        <w:rPr>
          <w:sz w:val="16"/>
        </w:rPr>
        <w:t>. E-commerce delivery in large Chinese cities through Alibaba is the currently the fastest in the world. One company, Alibaba, racked up sales of $25 billion in just one day - dwarfing the returns of so-called Black Friday and Cyber Monday in the US. Finally, Chinese universities are also </w:t>
      </w:r>
      <w:hyperlink r:id="rId144" w:history="1">
        <w:r w:rsidRPr="003B44BE">
          <w:rPr>
            <w:rStyle w:val="Hyperlink"/>
            <w:sz w:val="16"/>
          </w:rPr>
          <w:t>vaulting to the top of the international rankings</w:t>
        </w:r>
      </w:hyperlink>
      <w:r w:rsidRPr="003B44BE">
        <w:rPr>
          <w:sz w:val="16"/>
        </w:rPr>
        <w:t>. Two schools - Peking University and Tsinghua University - just leapfrogged from well below the top 200 to the</w:t>
      </w:r>
      <w:hyperlink r:id="rId145" w:history="1">
        <w:r w:rsidRPr="003B44BE">
          <w:rPr>
            <w:rStyle w:val="Hyperlink"/>
            <w:sz w:val="16"/>
          </w:rPr>
          <w:t> top 30 within five years</w:t>
        </w:r>
      </w:hyperlink>
      <w:r w:rsidRPr="003B44BE">
        <w:rPr>
          <w:sz w:val="16"/>
        </w:rPr>
        <w:t>. There are anther 40 universities that are not far behind and set to enter the elite universities in the coming years. While Chinese are still seeking out educations in elite schools in North America and Western Europe, soon they won't have to. </w:t>
      </w:r>
      <w:r w:rsidRPr="003B44BE">
        <w:rPr>
          <w:rStyle w:val="StyleUnderline"/>
        </w:rPr>
        <w:t xml:space="preserve">All the while, </w:t>
      </w:r>
      <w:r w:rsidRPr="005D70EC">
        <w:rPr>
          <w:rStyle w:val="StyleUnderline"/>
          <w:highlight w:val="yellow"/>
        </w:rPr>
        <w:t>the west seems</w:t>
      </w:r>
      <w:r w:rsidRPr="003B44BE">
        <w:rPr>
          <w:rStyle w:val="StyleUnderline"/>
        </w:rPr>
        <w:t xml:space="preserve"> to be </w:t>
      </w:r>
      <w:r w:rsidRPr="005D70EC">
        <w:rPr>
          <w:rStyle w:val="Emphasis"/>
          <w:highlight w:val="yellow"/>
        </w:rPr>
        <w:t>asleep at the wheel</w:t>
      </w:r>
      <w:r w:rsidRPr="005D70EC">
        <w:rPr>
          <w:rStyle w:val="StyleUnderline"/>
          <w:highlight w:val="yellow"/>
        </w:rPr>
        <w:t>.</w:t>
      </w:r>
      <w:r w:rsidRPr="003B44BE">
        <w:rPr>
          <w:sz w:val="16"/>
        </w:rPr>
        <w:t xml:space="preserve"> There is a certain irony in our current predicament. On the one hand, the world is experienced unparalleled levels of prosperity and connectivity, due in no small part to the US-backed global liberal order. Yet these advances are associated with ever greater complexity and systemic risks, increasing the liberal order's vulnerability to collapse. The world's global and national institutions are increasingly incapable of managing stresses to the system. Democracies, it turns out, lack the incentive systems to address higher-order and longer-term imperatives. </w:t>
      </w:r>
      <w:r w:rsidRPr="005D70EC">
        <w:rPr>
          <w:highlight w:val="yellow"/>
          <w:u w:val="single"/>
        </w:rPr>
        <w:t>Faced</w:t>
      </w:r>
      <w:r w:rsidRPr="003B44BE">
        <w:rPr>
          <w:u w:val="single"/>
        </w:rPr>
        <w:t xml:space="preserve"> </w:t>
      </w:r>
      <w:r w:rsidRPr="005D70EC">
        <w:rPr>
          <w:highlight w:val="yellow"/>
          <w:u w:val="single"/>
        </w:rPr>
        <w:t>with threats ranging from climate change to</w:t>
      </w:r>
      <w:r w:rsidRPr="003B44BE">
        <w:rPr>
          <w:u w:val="single"/>
        </w:rPr>
        <w:t xml:space="preserve"> massive </w:t>
      </w:r>
      <w:r w:rsidRPr="005D70EC">
        <w:rPr>
          <w:highlight w:val="yellow"/>
          <w:u w:val="single"/>
        </w:rPr>
        <w:t>tech</w:t>
      </w:r>
      <w:r w:rsidRPr="003B44BE">
        <w:rPr>
          <w:u w:val="single"/>
        </w:rPr>
        <w:t xml:space="preserve">nological change, </w:t>
      </w:r>
      <w:r w:rsidRPr="005D70EC">
        <w:rPr>
          <w:highlight w:val="yellow"/>
          <w:u w:val="single"/>
        </w:rPr>
        <w:t>the world is in</w:t>
      </w:r>
      <w:r w:rsidRPr="003B44BE">
        <w:rPr>
          <w:u w:val="single"/>
        </w:rPr>
        <w:t xml:space="preserve"> desperate </w:t>
      </w:r>
      <w:r w:rsidRPr="005D70EC">
        <w:rPr>
          <w:highlight w:val="yellow"/>
          <w:u w:val="single"/>
        </w:rPr>
        <w:t>need of stable</w:t>
      </w:r>
      <w:r w:rsidRPr="003B44BE">
        <w:rPr>
          <w:u w:val="single"/>
        </w:rPr>
        <w:t xml:space="preserve"> and able global </w:t>
      </w:r>
      <w:r w:rsidRPr="005D70EC">
        <w:rPr>
          <w:highlight w:val="yellow"/>
          <w:u w:val="single"/>
        </w:rPr>
        <w:t>governance</w:t>
      </w:r>
      <w:r w:rsidRPr="003B44BE">
        <w:rPr>
          <w:u w:val="single"/>
        </w:rPr>
        <w:t>.</w:t>
      </w:r>
      <w:r w:rsidRPr="003B44BE">
        <w:rPr>
          <w:sz w:val="16"/>
        </w:rPr>
        <w:t xml:space="preserve"> And yet there is surging opposition to precisely liberal governance due to rising inequalities and frustration with the perceived failures of the liberal order. </w:t>
      </w:r>
      <w:hyperlink r:id="rId146" w:history="1">
        <w:r w:rsidRPr="003B44BE">
          <w:rPr>
            <w:rStyle w:val="Hyperlink"/>
            <w:sz w:val="16"/>
          </w:rPr>
          <w:t>Francis Fukuyama</w:t>
        </w:r>
      </w:hyperlink>
      <w:r w:rsidRPr="003B44BE">
        <w:rPr>
          <w:sz w:val="16"/>
        </w:rPr>
        <w:t> and </w:t>
      </w:r>
      <w:hyperlink r:id="rId147" w:history="1">
        <w:r w:rsidRPr="003B44BE">
          <w:rPr>
            <w:rStyle w:val="Hyperlink"/>
            <w:sz w:val="16"/>
          </w:rPr>
          <w:t>Jan-Werner Muller </w:t>
        </w:r>
      </w:hyperlink>
      <w:r w:rsidRPr="003B44BE">
        <w:rPr>
          <w:sz w:val="16"/>
        </w:rPr>
        <w:t xml:space="preserve">view populism and the rise of parochial economic nationalism as among the gravest threats to future stability. The risk of a disorderly collapse of the system is more real than ever. </w:t>
      </w:r>
      <w:r w:rsidRPr="005D70EC">
        <w:rPr>
          <w:highlight w:val="yellow"/>
          <w:u w:val="single"/>
        </w:rPr>
        <w:t>If we are to survive</w:t>
      </w:r>
      <w:r w:rsidRPr="003B44BE">
        <w:rPr>
          <w:u w:val="single"/>
        </w:rPr>
        <w:t xml:space="preserve"> the global geopolitical transition, </w:t>
      </w:r>
      <w:r w:rsidRPr="005D70EC">
        <w:rPr>
          <w:highlight w:val="yellow"/>
          <w:u w:val="single"/>
        </w:rPr>
        <w:t>we must</w:t>
      </w:r>
      <w:r w:rsidRPr="003B44BE">
        <w:rPr>
          <w:u w:val="single"/>
        </w:rPr>
        <w:t xml:space="preserve"> first </w:t>
      </w:r>
      <w:r w:rsidRPr="005D70EC">
        <w:rPr>
          <w:highlight w:val="yellow"/>
          <w:u w:val="single"/>
        </w:rPr>
        <w:t>accept that</w:t>
      </w:r>
      <w:r w:rsidRPr="003B44BE">
        <w:rPr>
          <w:u w:val="single"/>
        </w:rPr>
        <w:t xml:space="preserve"> the era of </w:t>
      </w:r>
      <w:r w:rsidRPr="005D70EC">
        <w:rPr>
          <w:rStyle w:val="Emphasis"/>
          <w:highlight w:val="yellow"/>
        </w:rPr>
        <w:t>US hegemony is over</w:t>
      </w:r>
      <w:r w:rsidRPr="005D70EC">
        <w:rPr>
          <w:highlight w:val="yellow"/>
          <w:u w:val="single"/>
        </w:rPr>
        <w:t>. Instead, the world is shifting to a</w:t>
      </w:r>
      <w:r w:rsidRPr="003B44BE">
        <w:rPr>
          <w:u w:val="single"/>
        </w:rPr>
        <w:t xml:space="preserve"> new multi-polar </w:t>
      </w:r>
      <w:r w:rsidRPr="005D70EC">
        <w:rPr>
          <w:highlight w:val="yellow"/>
          <w:u w:val="single"/>
        </w:rPr>
        <w:t>order</w:t>
      </w:r>
      <w:r w:rsidRPr="003B44BE">
        <w:rPr>
          <w:u w:val="single"/>
        </w:rPr>
        <w:t xml:space="preserve"> </w:t>
      </w:r>
      <w:r w:rsidRPr="005D70EC">
        <w:rPr>
          <w:highlight w:val="yellow"/>
          <w:u w:val="single"/>
        </w:rPr>
        <w:t>with</w:t>
      </w:r>
      <w:r w:rsidRPr="003B44BE">
        <w:rPr>
          <w:u w:val="single"/>
        </w:rPr>
        <w:t xml:space="preserve"> the US and </w:t>
      </w:r>
      <w:r w:rsidRPr="005D70EC">
        <w:rPr>
          <w:highlight w:val="yellow"/>
          <w:u w:val="single"/>
        </w:rPr>
        <w:t>China at its center</w:t>
      </w:r>
      <w:r w:rsidRPr="003B44BE">
        <w:rPr>
          <w:u w:val="single"/>
        </w:rPr>
        <w:t xml:space="preserve">. </w:t>
      </w:r>
      <w:r w:rsidRPr="003B44BE">
        <w:rPr>
          <w:sz w:val="16"/>
        </w:rPr>
        <w:t>We need to restore and rebuild stable institutions and rules that acknowledge the changed context. They will need to be more inclusive, representative, and legitimate. The role of international mechanisms of cooperation (i.e. G20), regional organizations, non-state actors - especially financial and philanthropic actors - will also need to be elevated. What's more, cities are claiming their place - witness the U20 of the world's largest cities to be formally launched in October 2018.</w:t>
      </w:r>
      <w:r w:rsidRPr="003B44BE">
        <w:br/>
      </w:r>
    </w:p>
    <w:p w14:paraId="1DA7F384" w14:textId="77777777" w:rsidR="0028050D" w:rsidRPr="003B44BE" w:rsidRDefault="0028050D" w:rsidP="0028050D">
      <w:pPr>
        <w:pStyle w:val="Heading4"/>
      </w:pPr>
      <w:r w:rsidRPr="003B44BE">
        <w:t>Chinese hegemony solves a litany of global problems</w:t>
      </w:r>
    </w:p>
    <w:p w14:paraId="4F35C6C6" w14:textId="77777777" w:rsidR="0028050D" w:rsidRPr="003B44BE" w:rsidRDefault="0028050D" w:rsidP="0028050D">
      <w:r w:rsidRPr="003B44BE">
        <w:t xml:space="preserve">Shen </w:t>
      </w:r>
      <w:r w:rsidRPr="003B44BE">
        <w:rPr>
          <w:rStyle w:val="Style13ptBold"/>
        </w:rPr>
        <w:t>Yamei 18</w:t>
      </w:r>
      <w:r w:rsidRPr="003B44BE">
        <w:t>, Deputy Director and Associate Research Fellow of Department for American Studies, China Institute of International Studies, 1-9-2018, "Probing into the “Chinese Solution” for the Transformation of Global Governance," CAIFC, http://www.caifc.org.cn/en/content.aspx?id=4491</w:t>
      </w:r>
    </w:p>
    <w:p w14:paraId="5D178021" w14:textId="77777777" w:rsidR="0028050D" w:rsidRPr="003B44BE" w:rsidRDefault="0028050D" w:rsidP="0028050D">
      <w:pPr>
        <w:rPr>
          <w:u w:val="single"/>
        </w:rPr>
      </w:pPr>
      <w:r w:rsidRPr="005D70EC">
        <w:rPr>
          <w:highlight w:val="yellow"/>
          <w:u w:val="single"/>
        </w:rPr>
        <w:t>As the world is in a period of</w:t>
      </w:r>
      <w:r w:rsidRPr="003B44BE">
        <w:rPr>
          <w:u w:val="single"/>
        </w:rPr>
        <w:t xml:space="preserve"> great development, </w:t>
      </w:r>
      <w:r w:rsidRPr="005D70EC">
        <w:rPr>
          <w:highlight w:val="yellow"/>
          <w:u w:val="single"/>
        </w:rPr>
        <w:t>transformation</w:t>
      </w:r>
      <w:r w:rsidRPr="003B44BE">
        <w:rPr>
          <w:u w:val="single"/>
        </w:rPr>
        <w:t xml:space="preserve"> and adjustment, </w:t>
      </w:r>
      <w:r w:rsidRPr="005D70EC">
        <w:rPr>
          <w:highlight w:val="yellow"/>
          <w:u w:val="single"/>
        </w:rPr>
        <w:t>the international</w:t>
      </w:r>
      <w:r w:rsidRPr="003B44BE">
        <w:rPr>
          <w:u w:val="single"/>
        </w:rPr>
        <w:t xml:space="preserve"> </w:t>
      </w:r>
      <w:r w:rsidRPr="005D70EC">
        <w:rPr>
          <w:highlight w:val="yellow"/>
          <w:u w:val="single"/>
        </w:rPr>
        <w:t>power comparison is undergoing</w:t>
      </w:r>
      <w:r w:rsidRPr="003B44BE">
        <w:rPr>
          <w:u w:val="single"/>
        </w:rPr>
        <w:t xml:space="preserve"> profound </w:t>
      </w:r>
      <w:r w:rsidRPr="005D70EC">
        <w:rPr>
          <w:highlight w:val="yellow"/>
          <w:u w:val="single"/>
        </w:rPr>
        <w:t>changes</w:t>
      </w:r>
      <w:r w:rsidRPr="003B44BE">
        <w:rPr>
          <w:sz w:val="16"/>
        </w:rPr>
        <w:t xml:space="preserve">, global governance is reshuffling and traditional governance concepts and models are confronted with challenges. </w:t>
      </w:r>
      <w:r w:rsidRPr="005D70EC">
        <w:rPr>
          <w:highlight w:val="yellow"/>
          <w:u w:val="single"/>
        </w:rPr>
        <w:t>The international community is expecting China to play a bigger role</w:t>
      </w:r>
      <w:r w:rsidRPr="003B44BE">
        <w:rPr>
          <w:u w:val="single"/>
        </w:rPr>
        <w:t xml:space="preserve"> in global governance, which has given birth to the Chinese solution.</w:t>
      </w:r>
    </w:p>
    <w:p w14:paraId="699B68E6" w14:textId="77777777" w:rsidR="0028050D" w:rsidRPr="003B44BE" w:rsidRDefault="0028050D" w:rsidP="0028050D">
      <w:pPr>
        <w:rPr>
          <w:sz w:val="16"/>
        </w:rPr>
      </w:pPr>
      <w:r w:rsidRPr="003B44BE">
        <w:rPr>
          <w:sz w:val="16"/>
        </w:rPr>
        <w:t xml:space="preserve">A. To Lead the Transformation of the Global Governance System. </w:t>
      </w:r>
      <w:r w:rsidRPr="005D70EC">
        <w:rPr>
          <w:highlight w:val="yellow"/>
          <w:u w:val="single"/>
        </w:rPr>
        <w:t>The “shortcomings” of the existing</w:t>
      </w:r>
      <w:r w:rsidRPr="003B44BE">
        <w:rPr>
          <w:u w:val="single"/>
        </w:rPr>
        <w:t xml:space="preserve"> global governance </w:t>
      </w:r>
      <w:r w:rsidRPr="005D70EC">
        <w:rPr>
          <w:highlight w:val="yellow"/>
          <w:u w:val="single"/>
        </w:rPr>
        <w:t>system are prominent</w:t>
      </w:r>
      <w:r w:rsidRPr="003B44BE">
        <w:rPr>
          <w:sz w:val="16"/>
        </w:rPr>
        <w:t xml:space="preserve">, which can hardly ensure global development. </w:t>
      </w:r>
      <w:r w:rsidRPr="003B44BE">
        <w:rPr>
          <w:u w:val="single"/>
        </w:rPr>
        <w:t xml:space="preserve">First, the </w:t>
      </w:r>
      <w:r w:rsidRPr="005D70EC">
        <w:rPr>
          <w:highlight w:val="yellow"/>
          <w:u w:val="single"/>
        </w:rPr>
        <w:t xml:space="preserve">traditional </w:t>
      </w:r>
      <w:r w:rsidRPr="003B44BE">
        <w:rPr>
          <w:u w:val="single"/>
        </w:rPr>
        <w:t xml:space="preserve">dominant </w:t>
      </w:r>
      <w:r w:rsidRPr="005D70EC">
        <w:rPr>
          <w:highlight w:val="yellow"/>
          <w:u w:val="single"/>
        </w:rPr>
        <w:t>forces are</w:t>
      </w:r>
      <w:r w:rsidRPr="003B44BE">
        <w:rPr>
          <w:u w:val="single"/>
        </w:rPr>
        <w:t xml:space="preserve"> seriously </w:t>
      </w:r>
      <w:r w:rsidRPr="005D70EC">
        <w:rPr>
          <w:highlight w:val="yellow"/>
          <w:u w:val="single"/>
        </w:rPr>
        <w:t>imbalanced</w:t>
      </w:r>
      <w:r w:rsidRPr="003B44BE">
        <w:rPr>
          <w:u w:val="single"/>
        </w:rPr>
        <w:t>. The US and Europe that used to dominate the global governance system have been beset with structural problems</w:t>
      </w:r>
      <w:r w:rsidRPr="003B44BE">
        <w:rPr>
          <w:sz w:val="16"/>
        </w:rPr>
        <w:t>, with their economic development stalling, social contradictions intensifying,</w:t>
      </w:r>
      <w:r w:rsidRPr="003B44BE">
        <w:rPr>
          <w:u w:val="single"/>
        </w:rPr>
        <w:t xml:space="preserve"> </w:t>
      </w:r>
      <w:r w:rsidRPr="005D70EC">
        <w:rPr>
          <w:highlight w:val="yellow"/>
          <w:u w:val="single"/>
        </w:rPr>
        <w:t>populism</w:t>
      </w:r>
      <w:r w:rsidRPr="003B44BE">
        <w:rPr>
          <w:u w:val="single"/>
        </w:rPr>
        <w:t xml:space="preserve"> and secessionism </w:t>
      </w:r>
      <w:r w:rsidRPr="005D70EC">
        <w:rPr>
          <w:highlight w:val="yellow"/>
          <w:u w:val="single"/>
        </w:rPr>
        <w:t>rising</w:t>
      </w:r>
      <w:r w:rsidRPr="003B44BE">
        <w:rPr>
          <w:u w:val="single"/>
        </w:rPr>
        <w:t xml:space="preserve">, and states trapped in internal strife and differentiation. These </w:t>
      </w:r>
      <w:r w:rsidRPr="005D70EC">
        <w:rPr>
          <w:highlight w:val="yellow"/>
          <w:u w:val="single"/>
        </w:rPr>
        <w:t xml:space="preserve">countries </w:t>
      </w:r>
      <w:r w:rsidRPr="003B44BE">
        <w:rPr>
          <w:u w:val="single"/>
        </w:rPr>
        <w:t xml:space="preserve">have not fully reformed and adjusted themselves well, but rather </w:t>
      </w:r>
      <w:r w:rsidRPr="005D70EC">
        <w:rPr>
          <w:highlight w:val="yellow"/>
          <w:u w:val="single"/>
        </w:rPr>
        <w:t>pointed</w:t>
      </w:r>
      <w:r w:rsidRPr="003B44BE">
        <w:rPr>
          <w:u w:val="single"/>
        </w:rPr>
        <w:t xml:space="preserve"> their </w:t>
      </w:r>
      <w:r w:rsidRPr="005D70EC">
        <w:rPr>
          <w:highlight w:val="yellow"/>
          <w:u w:val="single"/>
        </w:rPr>
        <w:t>fingers at globalization</w:t>
      </w:r>
      <w:r w:rsidRPr="003B44BE">
        <w:rPr>
          <w:u w:val="single"/>
        </w:rPr>
        <w:t xml:space="preserve"> and resorted to retreat for self-insurance </w:t>
      </w:r>
      <w:r w:rsidRPr="003B44BE">
        <w:rPr>
          <w:sz w:val="16"/>
        </w:rPr>
        <w:t>or were busy with their own affairs without any wish or ability to participate in global governance, which has encouraged the growth of “anti-globalization” trend into an interference factor to global governance.</w:t>
      </w:r>
    </w:p>
    <w:p w14:paraId="0A142383" w14:textId="77777777" w:rsidR="0028050D" w:rsidRPr="003B44BE" w:rsidRDefault="0028050D" w:rsidP="0028050D">
      <w:pPr>
        <w:rPr>
          <w:u w:val="single"/>
        </w:rPr>
      </w:pPr>
      <w:r w:rsidRPr="003B44BE">
        <w:rPr>
          <w:sz w:val="16"/>
        </w:rPr>
        <w:t xml:space="preserve">Second, </w:t>
      </w:r>
      <w:r w:rsidRPr="003B44BE">
        <w:rPr>
          <w:u w:val="single"/>
        </w:rPr>
        <w:t>the global governance mechanism is relatively lagging behind</w:t>
      </w:r>
      <w:r w:rsidRPr="003B44BE">
        <w:rPr>
          <w:sz w:val="16"/>
        </w:rPr>
        <w:t xml:space="preserve">. Over the years of development, </w:t>
      </w:r>
      <w:r w:rsidRPr="003B44BE">
        <w:rPr>
          <w:u w:val="single"/>
        </w:rPr>
        <w:t>the strength of emerging economies has increased dramatically, which has substantially upset the international power structure, as the developing countries as a whole have made 80 percent of the contributions to global economic growth.</w:t>
      </w:r>
      <w:r w:rsidRPr="003B44BE">
        <w:rPr>
          <w:sz w:val="16"/>
        </w:rPr>
        <w:t xml:space="preserve"> These countries have expressed their appeal for new governance and begun policy coordination among themselves, </w:t>
      </w:r>
      <w:r w:rsidRPr="003B44BE">
        <w:rPr>
          <w:u w:val="single"/>
        </w:rPr>
        <w:t xml:space="preserve">which has initiated the transition of global governance form “Western governance” to “East-West joint governance”, but </w:t>
      </w:r>
      <w:r w:rsidRPr="005D70EC">
        <w:rPr>
          <w:highlight w:val="yellow"/>
          <w:u w:val="single"/>
        </w:rPr>
        <w:t>the</w:t>
      </w:r>
      <w:r w:rsidRPr="003B44BE">
        <w:rPr>
          <w:u w:val="single"/>
        </w:rPr>
        <w:t xml:space="preserve"> traditional governance mechanisms such as the </w:t>
      </w:r>
      <w:r w:rsidRPr="005D70EC">
        <w:rPr>
          <w:highlight w:val="yellow"/>
          <w:u w:val="single"/>
        </w:rPr>
        <w:t>World Bank, IMF and G7 failed to reflect the demand of the new pattern</w:t>
      </w:r>
      <w:r w:rsidRPr="003B44BE">
        <w:rPr>
          <w:u w:val="single"/>
        </w:rPr>
        <w:t>, in addition to their lack of representation and inclusiveness.</w:t>
      </w:r>
    </w:p>
    <w:p w14:paraId="41A317E8" w14:textId="77777777" w:rsidR="0028050D" w:rsidRPr="003B44BE" w:rsidRDefault="0028050D" w:rsidP="0028050D">
      <w:pPr>
        <w:rPr>
          <w:sz w:val="16"/>
        </w:rPr>
      </w:pPr>
      <w:r w:rsidRPr="003B44BE">
        <w:rPr>
          <w:sz w:val="16"/>
        </w:rPr>
        <w:t xml:space="preserve">Third, the global governance rules are developing in a fragmented way, with governance deficits existing in some key areas. </w:t>
      </w:r>
      <w:r w:rsidRPr="003B44BE">
        <w:rPr>
          <w:u w:val="single"/>
        </w:rPr>
        <w:t>With the diversification and in-depth integration of international interests, the domain of global governance has continued to expand, with actors multiplying by folds and action intentions becoming complicated.</w:t>
      </w:r>
      <w:r w:rsidRPr="003B44BE">
        <w:rPr>
          <w:sz w:val="16"/>
        </w:rPr>
        <w:t xml:space="preserve"> As relevant efforts are usually temporary and limited to specific partners or issues, </w:t>
      </w:r>
      <w:r w:rsidRPr="005D70EC">
        <w:rPr>
          <w:highlight w:val="yellow"/>
          <w:u w:val="single"/>
        </w:rPr>
        <w:t>global governance</w:t>
      </w:r>
      <w:r w:rsidRPr="003B44BE">
        <w:rPr>
          <w:u w:val="single"/>
        </w:rPr>
        <w:t xml:space="preserve"> driven by requests of “diversified governance” </w:t>
      </w:r>
      <w:r w:rsidRPr="005D70EC">
        <w:rPr>
          <w:highlight w:val="yellow"/>
          <w:u w:val="single"/>
        </w:rPr>
        <w:t>lacks systematic</w:t>
      </w:r>
      <w:r w:rsidRPr="003B44BE">
        <w:rPr>
          <w:u w:val="single"/>
        </w:rPr>
        <w:t xml:space="preserve"> and </w:t>
      </w:r>
      <w:r w:rsidRPr="003B44BE">
        <w:rPr>
          <w:rStyle w:val="StyleUnderline"/>
        </w:rPr>
        <w:t xml:space="preserve">comprehensive </w:t>
      </w:r>
      <w:r w:rsidRPr="005D70EC">
        <w:rPr>
          <w:rStyle w:val="StyleUnderline"/>
          <w:highlight w:val="yellow"/>
        </w:rPr>
        <w:t>solutions</w:t>
      </w:r>
      <w:r w:rsidRPr="003B44BE">
        <w:rPr>
          <w:rStyle w:val="StyleUnderline"/>
        </w:rPr>
        <w:t xml:space="preserve">. Since the beginning of this year, </w:t>
      </w:r>
      <w:r w:rsidRPr="005D70EC">
        <w:rPr>
          <w:rStyle w:val="StyleUnderline"/>
          <w:highlight w:val="yellow"/>
        </w:rPr>
        <w:t>there have been risks</w:t>
      </w:r>
      <w:r w:rsidRPr="003B44BE">
        <w:rPr>
          <w:rStyle w:val="StyleUnderline"/>
        </w:rPr>
        <w:t xml:space="preserve"> </w:t>
      </w:r>
      <w:r w:rsidRPr="003B44BE">
        <w:rPr>
          <w:sz w:val="16"/>
        </w:rPr>
        <w:t xml:space="preserve">of running into an acephalous state </w:t>
      </w:r>
      <w:r w:rsidRPr="005D70EC">
        <w:rPr>
          <w:highlight w:val="yellow"/>
          <w:u w:val="single"/>
        </w:rPr>
        <w:t>in</w:t>
      </w:r>
      <w:r w:rsidRPr="003B44BE">
        <w:rPr>
          <w:u w:val="single"/>
        </w:rPr>
        <w:t xml:space="preserve"> such key areas as global </w:t>
      </w:r>
      <w:r w:rsidRPr="005D70EC">
        <w:rPr>
          <w:highlight w:val="yellow"/>
          <w:u w:val="single"/>
        </w:rPr>
        <w:t>economic governance</w:t>
      </w:r>
      <w:r w:rsidRPr="003B44BE">
        <w:rPr>
          <w:u w:val="single"/>
        </w:rPr>
        <w:t xml:space="preserve"> and </w:t>
      </w:r>
      <w:r w:rsidRPr="005D70EC">
        <w:rPr>
          <w:highlight w:val="yellow"/>
          <w:u w:val="single"/>
        </w:rPr>
        <w:t>climate change</w:t>
      </w:r>
      <w:r w:rsidRPr="003B44BE">
        <w:rPr>
          <w:u w:val="single"/>
        </w:rPr>
        <w:t xml:space="preserve">. Such emerging issues as </w:t>
      </w:r>
      <w:r w:rsidRPr="005D70EC">
        <w:rPr>
          <w:highlight w:val="yellow"/>
          <w:u w:val="single"/>
        </w:rPr>
        <w:t>nuclear security and</w:t>
      </w:r>
      <w:r w:rsidRPr="003B44BE">
        <w:rPr>
          <w:u w:val="single"/>
        </w:rPr>
        <w:t xml:space="preserve"> international </w:t>
      </w:r>
      <w:r w:rsidRPr="005D70EC">
        <w:rPr>
          <w:highlight w:val="yellow"/>
          <w:u w:val="single"/>
        </w:rPr>
        <w:t>terrorism</w:t>
      </w:r>
      <w:r w:rsidRPr="003B44BE">
        <w:rPr>
          <w:u w:val="single"/>
        </w:rPr>
        <w:t xml:space="preserve"> have suffered injustice </w:t>
      </w:r>
      <w:r w:rsidRPr="005D70EC">
        <w:rPr>
          <w:highlight w:val="yellow"/>
          <w:u w:val="single"/>
        </w:rPr>
        <w:t>because of power politics.</w:t>
      </w:r>
      <w:r w:rsidRPr="003B44BE">
        <w:rPr>
          <w:sz w:val="16"/>
        </w:rPr>
        <w:t xml:space="preserve"> The governance areas in deficit, such as cyber security, polar region and oceans, have “reversely forced” certain countries and organizations to respond hastily. All of these have made the global governance system trapped in a dilemma and call urgently for a clear direction of advancement.</w:t>
      </w:r>
    </w:p>
    <w:p w14:paraId="28D8E56A" w14:textId="77777777" w:rsidR="0028050D" w:rsidRPr="003B44BE" w:rsidRDefault="0028050D" w:rsidP="0028050D">
      <w:pPr>
        <w:rPr>
          <w:sz w:val="16"/>
        </w:rPr>
      </w:pPr>
      <w:r w:rsidRPr="003B44BE">
        <w:rPr>
          <w:sz w:val="16"/>
        </w:rPr>
        <w:t xml:space="preserve">B. </w:t>
      </w:r>
      <w:r w:rsidRPr="003B44BE">
        <w:rPr>
          <w:u w:val="single"/>
        </w:rPr>
        <w:t>To Innovate and Perfect the International Order</w:t>
      </w:r>
      <w:r w:rsidRPr="003B44BE">
        <w:rPr>
          <w:sz w:val="16"/>
        </w:rPr>
        <w:t xml:space="preserve">. Currently, whether the developing countries or the Western countries of Europe and the US are greatly discontent with the existing international order as well as their appeals and motivation for changing the order are unprecedentedly strong. </w:t>
      </w:r>
      <w:r w:rsidRPr="005D70EC">
        <w:rPr>
          <w:highlight w:val="yellow"/>
          <w:u w:val="single"/>
        </w:rPr>
        <w:t>The US is the</w:t>
      </w:r>
      <w:r w:rsidRPr="003B44BE">
        <w:rPr>
          <w:u w:val="single"/>
        </w:rPr>
        <w:t xml:space="preserve"> major creator and </w:t>
      </w:r>
      <w:r w:rsidRPr="005D70EC">
        <w:rPr>
          <w:highlight w:val="yellow"/>
          <w:u w:val="single"/>
        </w:rPr>
        <w:t>beneficiary of the existing</w:t>
      </w:r>
      <w:r w:rsidRPr="003B44BE">
        <w:rPr>
          <w:u w:val="single"/>
        </w:rPr>
        <w:t xml:space="preserve"> hegemonic </w:t>
      </w:r>
      <w:r w:rsidRPr="005D70EC">
        <w:rPr>
          <w:highlight w:val="yellow"/>
          <w:u w:val="single"/>
        </w:rPr>
        <w:t>order</w:t>
      </w:r>
      <w:r w:rsidRPr="003B44BE">
        <w:rPr>
          <w:u w:val="single"/>
        </w:rPr>
        <w:t>, but it is now doubtful that it has gained much less than lost from the existing order, faced with the difficulties of global economic transformation and obsessed with economic despair and political dejection</w:t>
      </w:r>
      <w:r w:rsidRPr="003B44BE">
        <w:rPr>
          <w:sz w:val="16"/>
        </w:rPr>
        <w:t>.</w:t>
      </w:r>
    </w:p>
    <w:p w14:paraId="23E5EDF3" w14:textId="77777777" w:rsidR="0028050D" w:rsidRPr="003B44BE" w:rsidRDefault="0028050D" w:rsidP="0028050D">
      <w:pPr>
        <w:rPr>
          <w:sz w:val="16"/>
        </w:rPr>
      </w:pPr>
      <w:r w:rsidRPr="003B44BE">
        <w:rPr>
          <w:sz w:val="16"/>
        </w:rPr>
        <w:t xml:space="preserve">Although the developing countries as represented by China acknowledge the positive role played by the post-war international order in safeguarding peace, boosting prosperity and promoting globalization, they criticize the existing order for lack of inclusiveness in politics and equality in economy, as well as double standard in security, believing it has failed to reflect the multi-polarization trend of the world and is an exclusive “circle club”. Therefore, </w:t>
      </w:r>
      <w:r w:rsidRPr="003B44BE">
        <w:rPr>
          <w:u w:val="single"/>
        </w:rPr>
        <w:t>there is much room for improvement. For China, to lead the transformation of the global governance system and international order not only supports the efforts of the developing countries to uphold multilateralism rather than unilateralism, advocate the rule of law rather than the law of the jungle and practice democracy rather than power politics in international relations</w:t>
      </w:r>
      <w:r w:rsidRPr="003B44BE">
        <w:rPr>
          <w:sz w:val="16"/>
        </w:rPr>
        <w:t>, but also is an important subject concerning whether China could gain the discourse power and development space corresponding to its own strength and interests in the process of innovating and perfecting the framework of international order.</w:t>
      </w:r>
    </w:p>
    <w:p w14:paraId="46E63FF8" w14:textId="77777777" w:rsidR="0028050D" w:rsidRPr="003B44BE" w:rsidRDefault="0028050D" w:rsidP="0028050D">
      <w:pPr>
        <w:rPr>
          <w:u w:val="single"/>
        </w:rPr>
      </w:pPr>
      <w:r w:rsidRPr="003B44BE">
        <w:rPr>
          <w:sz w:val="16"/>
        </w:rPr>
        <w:t xml:space="preserve">C. To Promote Integration of the Eastern and Western Civilizations. Dialog among civilizations, which is the popular foundation for any country’s diplomatic proposals, runs like a trickle moistening things silently. Nevertheless, in the existing international system guided by the “Western-Centrism”, </w:t>
      </w:r>
      <w:r w:rsidRPr="005D70EC">
        <w:rPr>
          <w:highlight w:val="yellow"/>
          <w:u w:val="single"/>
        </w:rPr>
        <w:t>the West</w:t>
      </w:r>
      <w:r w:rsidRPr="003B44BE">
        <w:rPr>
          <w:u w:val="single"/>
        </w:rPr>
        <w:t xml:space="preserve">ern civilization has always </w:t>
      </w:r>
      <w:r w:rsidRPr="005D70EC">
        <w:rPr>
          <w:highlight w:val="yellow"/>
          <w:u w:val="single"/>
        </w:rPr>
        <w:t>had the self-righteous superiority</w:t>
      </w:r>
      <w:r w:rsidRPr="003B44BE">
        <w:rPr>
          <w:u w:val="single"/>
        </w:rPr>
        <w:t xml:space="preserve">, </w:t>
      </w:r>
      <w:r w:rsidRPr="005D70EC">
        <w:rPr>
          <w:highlight w:val="yellow"/>
          <w:u w:val="single"/>
        </w:rPr>
        <w:t>conflicting with the interests</w:t>
      </w:r>
      <w:r w:rsidRPr="003B44BE">
        <w:rPr>
          <w:u w:val="single"/>
        </w:rPr>
        <w:t xml:space="preserve"> and mentality </w:t>
      </w:r>
      <w:r w:rsidRPr="005D70EC">
        <w:rPr>
          <w:highlight w:val="yellow"/>
          <w:u w:val="single"/>
        </w:rPr>
        <w:t>of other countries</w:t>
      </w:r>
      <w:r w:rsidRPr="003B44BE">
        <w:rPr>
          <w:u w:val="single"/>
        </w:rPr>
        <w:t xml:space="preserve"> and having failed to find the path to co-existing peacefully and harmoniously with other civilizations. So to speak, </w:t>
      </w:r>
      <w:r w:rsidRPr="005D70EC">
        <w:rPr>
          <w:highlight w:val="yellow"/>
          <w:u w:val="single"/>
        </w:rPr>
        <w:t>many problems</w:t>
      </w:r>
      <w:r w:rsidRPr="003B44BE">
        <w:rPr>
          <w:u w:val="single"/>
        </w:rPr>
        <w:t xml:space="preserve"> of today, </w:t>
      </w:r>
      <w:r w:rsidRPr="005D70EC">
        <w:rPr>
          <w:highlight w:val="yellow"/>
          <w:u w:val="single"/>
        </w:rPr>
        <w:t>including</w:t>
      </w:r>
      <w:r w:rsidRPr="003B44BE">
        <w:rPr>
          <w:sz w:val="16"/>
        </w:rPr>
        <w:t xml:space="preserve"> the growing gap in economic development between the developed and developing countries against the background of globalization</w:t>
      </w:r>
      <w:r w:rsidRPr="003B44BE">
        <w:rPr>
          <w:u w:val="single"/>
        </w:rPr>
        <w:t xml:space="preserve">, </w:t>
      </w:r>
      <w:r w:rsidRPr="005D70EC">
        <w:rPr>
          <w:highlight w:val="yellow"/>
          <w:u w:val="single"/>
        </w:rPr>
        <w:t>the Middle East</w:t>
      </w:r>
      <w:r w:rsidRPr="003B44BE">
        <w:rPr>
          <w:u w:val="single"/>
        </w:rPr>
        <w:t xml:space="preserve"> trapped in chaos and disorder, the </w:t>
      </w:r>
      <w:r w:rsidRPr="005D70EC">
        <w:rPr>
          <w:highlight w:val="yellow"/>
          <w:u w:val="single"/>
        </w:rPr>
        <w:t>failure of Russia and Turkey</w:t>
      </w:r>
      <w:r w:rsidRPr="003B44BE">
        <w:rPr>
          <w:u w:val="single"/>
        </w:rPr>
        <w:t xml:space="preserve"> to “integrate into the West”, etc., </w:t>
      </w:r>
      <w:r w:rsidRPr="005D70EC">
        <w:rPr>
          <w:highlight w:val="yellow"/>
          <w:u w:val="single"/>
        </w:rPr>
        <w:t>can be</w:t>
      </w:r>
      <w:r w:rsidRPr="003B44BE">
        <w:rPr>
          <w:u w:val="single"/>
        </w:rPr>
        <w:t xml:space="preserve"> directly </w:t>
      </w:r>
      <w:r w:rsidRPr="005D70EC">
        <w:rPr>
          <w:highlight w:val="yellow"/>
          <w:u w:val="single"/>
        </w:rPr>
        <w:t>attributed to lack of exchanges, communication and integration</w:t>
      </w:r>
      <w:r w:rsidRPr="003B44BE">
        <w:rPr>
          <w:u w:val="single"/>
        </w:rPr>
        <w:t xml:space="preserve"> among civilizations.</w:t>
      </w:r>
    </w:p>
    <w:p w14:paraId="0A30EBE2" w14:textId="77777777" w:rsidR="0028050D" w:rsidRPr="003B44BE" w:rsidRDefault="0028050D" w:rsidP="0028050D">
      <w:pPr>
        <w:rPr>
          <w:rStyle w:val="StyleUnderline"/>
        </w:rPr>
      </w:pPr>
      <w:r w:rsidRPr="003B44BE">
        <w:rPr>
          <w:sz w:val="16"/>
          <w:szCs w:val="16"/>
        </w:rPr>
        <w:t xml:space="preserve">Since the 18th National Congress of CPC, </w:t>
      </w:r>
      <w:r w:rsidRPr="003B44BE">
        <w:rPr>
          <w:rStyle w:val="StyleUnderline"/>
        </w:rPr>
        <w:t>Xi Jinping has raised the concept of “Chinese Dream” that reflects both Chinese values and China’s pursuit, re-introducing to the world the idea of “all living creatures grow together without harming one another and ways run parallel without interfering with one another”</w:t>
      </w:r>
      <w:r w:rsidRPr="003B44BE">
        <w:rPr>
          <w:sz w:val="16"/>
          <w:szCs w:val="16"/>
        </w:rPr>
        <w:t xml:space="preserve">, which is the highest ideal in Chinese traditional culture, and striving to shape China into a force that counter-balance the Western civilization. He has also made solemn commitment that “we respect the diversity of civilizations …… cannot be puffed up with pride and depreciate other civilizations and nations”; “facing the people deeply trapped in misery and wars, we should have not only compassion and sympathy, but also responsibility and action …… do whatever we can to extend assistance to those people caught in predicament”, etc. </w:t>
      </w:r>
      <w:r w:rsidRPr="005D70EC">
        <w:rPr>
          <w:rStyle w:val="StyleUnderline"/>
          <w:highlight w:val="yellow"/>
        </w:rPr>
        <w:t xml:space="preserve">China will rebalance </w:t>
      </w:r>
      <w:r w:rsidRPr="003B44BE">
        <w:rPr>
          <w:rStyle w:val="StyleUnderline"/>
        </w:rPr>
        <w:t xml:space="preserve">the international pattern from a more inclusive civilization perspective and with more far-sighted strategic mindset, or at least correct the bisected or predominated world order so as </w:t>
      </w:r>
      <w:r w:rsidRPr="005D70EC">
        <w:rPr>
          <w:rStyle w:val="StyleUnderline"/>
          <w:highlight w:val="yellow"/>
        </w:rPr>
        <w:t>to promote the parallel development of the East</w:t>
      </w:r>
      <w:r w:rsidRPr="003B44BE">
        <w:rPr>
          <w:rStyle w:val="StyleUnderline"/>
        </w:rPr>
        <w:t xml:space="preserve">ern </w:t>
      </w:r>
      <w:r w:rsidRPr="005D70EC">
        <w:rPr>
          <w:rStyle w:val="StyleUnderline"/>
          <w:highlight w:val="yellow"/>
        </w:rPr>
        <w:t>and West</w:t>
      </w:r>
      <w:r w:rsidRPr="003B44BE">
        <w:rPr>
          <w:rStyle w:val="StyleUnderline"/>
        </w:rPr>
        <w:t xml:space="preserve">ern civilizations </w:t>
      </w:r>
      <w:r w:rsidRPr="005D70EC">
        <w:rPr>
          <w:rStyle w:val="StyleUnderline"/>
          <w:highlight w:val="yellow"/>
        </w:rPr>
        <w:t>through</w:t>
      </w:r>
      <w:r w:rsidRPr="003B44BE">
        <w:rPr>
          <w:rStyle w:val="StyleUnderline"/>
        </w:rPr>
        <w:t xml:space="preserve"> mutual learning, </w:t>
      </w:r>
      <w:r w:rsidRPr="005D70EC">
        <w:rPr>
          <w:rStyle w:val="StyleUnderline"/>
          <w:highlight w:val="yellow"/>
        </w:rPr>
        <w:t>integration</w:t>
      </w:r>
      <w:r w:rsidRPr="003B44BE">
        <w:rPr>
          <w:rStyle w:val="StyleUnderline"/>
        </w:rPr>
        <w:t xml:space="preserve"> and encouragement.</w:t>
      </w:r>
    </w:p>
    <w:p w14:paraId="11D5E7F7" w14:textId="77777777" w:rsidR="0028050D" w:rsidRPr="003B44BE" w:rsidRDefault="0028050D" w:rsidP="0028050D">
      <w:pPr>
        <w:rPr>
          <w:sz w:val="16"/>
          <w:szCs w:val="16"/>
        </w:rPr>
      </w:pPr>
      <w:r w:rsidRPr="003B44BE">
        <w:rPr>
          <w:sz w:val="16"/>
          <w:szCs w:val="16"/>
        </w:rPr>
        <w:t>D. To Pass on China’s Confidence. Only a short while ago, some Western countries had called for “China’s responsibility” and made it an inhibition to “regulate” China’s development orientation. Today, China has become a source of stability in an international situation full of uncertainties. Over the past 5 years, China has made outstanding contributions to the recovery of world economy under relatively great pressure of its own economic downturn. Encouraged by the “four confidences”, the whole of the Chinese society has burst out innovation vitality and produced innovation achievements, making people have more sense of gain and more optimistic about the national development prospect. It is the heroism of the ordinary Chinese to overcome difficulties and realize the ideal destiny that best explains China’s confidence.</w:t>
      </w:r>
    </w:p>
    <w:p w14:paraId="56309E4F" w14:textId="77777777" w:rsidR="0028050D" w:rsidRPr="003B44BE" w:rsidRDefault="0028050D" w:rsidP="0028050D">
      <w:pPr>
        <w:rPr>
          <w:sz w:val="16"/>
          <w:szCs w:val="16"/>
        </w:rPr>
      </w:pPr>
      <w:r w:rsidRPr="003B44BE">
        <w:rPr>
          <w:sz w:val="16"/>
          <w:szCs w:val="16"/>
        </w:rPr>
        <w:t xml:space="preserve">When this confidence is passed on in the field of diplomacy, it is expressed as: first, China’s posture is seen as more forging ahead and courageous to undertake responsibilities ---- proactively shaping the international agendas rather than passively accepting them; having clear-cut attitudes on international disputes rather than being equivocal; and extending international cooperation to comprehensive and dimensional development rather than based on the theory of “economy only”. </w:t>
      </w:r>
      <w:r w:rsidRPr="003B44BE">
        <w:rPr>
          <w:rStyle w:val="StyleUnderline"/>
        </w:rPr>
        <w:t>In sum, China will actively seek understanding and support from other countries rather than imposing its will on others with clear-cut Chinese characteristics, Chinese style and Chinese manner</w:t>
      </w:r>
      <w:r w:rsidRPr="003B44BE">
        <w:rPr>
          <w:sz w:val="16"/>
          <w:szCs w:val="16"/>
        </w:rPr>
        <w:t xml:space="preserve">. Second, China’s discourse is featured as a combination of inflexibility and yielding as well as magnanimous ---- combining the internationally recognized diplomatic principles with the excellent Chinese cultural traditions through digesting the Chinese and foreign humanistic classics assisted with philosophical speculations to make “China Brand, Chinese Voice and China’s Image get more and more recognized”. Third, </w:t>
      </w:r>
      <w:r w:rsidRPr="005D70EC">
        <w:rPr>
          <w:rStyle w:val="StyleUnderline"/>
          <w:highlight w:val="yellow"/>
        </w:rPr>
        <w:t>the</w:t>
      </w:r>
      <w:r w:rsidRPr="003B44BE">
        <w:rPr>
          <w:rStyle w:val="StyleUnderline"/>
        </w:rPr>
        <w:t xml:space="preserve"> </w:t>
      </w:r>
      <w:r w:rsidRPr="005D70EC">
        <w:rPr>
          <w:rStyle w:val="StyleUnderline"/>
          <w:highlight w:val="yellow"/>
        </w:rPr>
        <w:t>Chinese solution is more practical</w:t>
      </w:r>
      <w:r w:rsidRPr="003B44BE">
        <w:rPr>
          <w:rStyle w:val="StyleUnderline"/>
        </w:rPr>
        <w:t xml:space="preserve"> and intimate to people as well as </w:t>
      </w:r>
      <w:r w:rsidRPr="005D70EC">
        <w:rPr>
          <w:rStyle w:val="StyleUnderline"/>
          <w:highlight w:val="yellow"/>
        </w:rPr>
        <w:t>emphasizes</w:t>
      </w:r>
      <w:r w:rsidRPr="003B44BE">
        <w:rPr>
          <w:rStyle w:val="StyleUnderline"/>
        </w:rPr>
        <w:t xml:space="preserve"> inclusive </w:t>
      </w:r>
      <w:r w:rsidRPr="005D70EC">
        <w:rPr>
          <w:rStyle w:val="StyleUnderline"/>
          <w:highlight w:val="yellow"/>
        </w:rPr>
        <w:t>cooperation</w:t>
      </w:r>
      <w:r w:rsidRPr="003B44BE">
        <w:rPr>
          <w:rStyle w:val="StyleUnderline"/>
        </w:rPr>
        <w:t xml:space="preserve">, as China is full of confidence </w:t>
      </w:r>
      <w:r w:rsidRPr="005D70EC">
        <w:rPr>
          <w:rStyle w:val="StyleUnderline"/>
          <w:highlight w:val="yellow"/>
        </w:rPr>
        <w:t>to break the monopoly</w:t>
      </w:r>
      <w:r w:rsidRPr="003B44BE">
        <w:rPr>
          <w:rStyle w:val="StyleUnderline"/>
        </w:rPr>
        <w:t xml:space="preserve"> of the Western model </w:t>
      </w:r>
      <w:r w:rsidRPr="005D70EC">
        <w:rPr>
          <w:rStyle w:val="StyleUnderline"/>
          <w:highlight w:val="yellow"/>
        </w:rPr>
        <w:t>on global development</w:t>
      </w:r>
      <w:r w:rsidRPr="003B44BE">
        <w:rPr>
          <w:rStyle w:val="StyleUnderline"/>
        </w:rPr>
        <w:t>, “offering mankind a Chinese solution to explore a better social system”</w:t>
      </w:r>
      <w:r w:rsidRPr="003B44BE">
        <w:rPr>
          <w:sz w:val="16"/>
          <w:szCs w:val="16"/>
        </w:rPr>
        <w:t>, and “providing a brand new option for the nations and peoples who are hoping both to speed up development and maintain independence”.</w:t>
      </w:r>
    </w:p>
    <w:p w14:paraId="223623A7" w14:textId="77777777" w:rsidR="0028050D" w:rsidRPr="003B44BE" w:rsidRDefault="0028050D" w:rsidP="0028050D">
      <w:pPr>
        <w:rPr>
          <w:sz w:val="16"/>
          <w:szCs w:val="16"/>
        </w:rPr>
      </w:pPr>
      <w:r w:rsidRPr="003B44BE">
        <w:rPr>
          <w:sz w:val="16"/>
          <w:szCs w:val="16"/>
        </w:rPr>
        <w:t>II.Path Searching of the “Chinese Solution” for Global Governance</w:t>
      </w:r>
    </w:p>
    <w:p w14:paraId="1202872D" w14:textId="77777777" w:rsidR="0028050D" w:rsidRPr="003B44BE" w:rsidRDefault="0028050D" w:rsidP="0028050D">
      <w:pPr>
        <w:rPr>
          <w:sz w:val="16"/>
          <w:szCs w:val="16"/>
        </w:rPr>
      </w:pPr>
      <w:r w:rsidRPr="003B44BE">
        <w:rPr>
          <w:sz w:val="16"/>
          <w:szCs w:val="16"/>
        </w:rPr>
        <w:t>Over the past years’ efforts, China has the ability to transform itself from “grasping the opportunity” for development to “creating opportunity” and “sharing opportunity” for common development, hoping to pass on the longing of the Chinese people for a better life to the people of other countries and promoting the development of the global governance system toward a more just and rational end. It has become the major power’s conscious commitment of China to lead the transformation of the global governance system in a profound way.</w:t>
      </w:r>
    </w:p>
    <w:p w14:paraId="06088418" w14:textId="77777777" w:rsidR="0028050D" w:rsidRPr="003B44BE" w:rsidRDefault="0028050D" w:rsidP="0028050D">
      <w:pPr>
        <w:rPr>
          <w:sz w:val="16"/>
        </w:rPr>
      </w:pPr>
      <w:r w:rsidRPr="003B44BE">
        <w:rPr>
          <w:sz w:val="16"/>
          <w:szCs w:val="16"/>
        </w:rPr>
        <w:t xml:space="preserve">A. To Construct the Theoretical System for Global Governance. The theoretical system of global governance has been the focus of the party central committee’s diplomatic theory innovation since the 18th National Congress of CPC as well as an important component of the theory of socialism with Chinese characteristics for a new era, which is not only the sublimation of China’s interaction with the world from “absorbing and learning” to “cooperation and mutual learning”, but also the cause why so many developing countries have turned from “learning from the West” to “exploring for treasures in the East”. In the past 5 years, the party central committee, based on precise interpretation of the world pattern today and serious reflection on the future development of mankind, has made a sincere call to the world for promoting the development of global governance system toward a more just and rational end, and proposed a series of new concepts and new strategies including engaging in major power diplomacy with Chinese characteristics, creating the human community with common destiny, promoting the construction of new international relationship rooted in the principle of cooperation and win-win, enriching the strategic thinking of peaceful development, sticking to the correct benefit view, formulating the partnership network the world over, advancing the global economic governance in a way of mutual consultation, joint construction and co-sharing, advocating the joint, comprehensive, cooperative and sustainable security concept, and launching the grand “Belt and Road” initiative. The Chinese solution composed of these contents, not only fundamentally different from the old roads of industrial revolution and colonial expansion in history, but also different from the market-driven neo-liberalism model currently advocated by Western countries and international organizations, stands at the height of the world and even mankind, seeking for global common development and having </w:t>
      </w:r>
      <w:r w:rsidRPr="003B44BE">
        <w:rPr>
          <w:sz w:val="16"/>
        </w:rPr>
        <w:t>widened the road for the developing countries to modernization, which is widely welcomed by the international community.</w:t>
      </w:r>
    </w:p>
    <w:p w14:paraId="0FC04FC8" w14:textId="77777777" w:rsidR="0028050D" w:rsidRPr="003B44BE" w:rsidRDefault="0028050D" w:rsidP="0028050D">
      <w:pPr>
        <w:rPr>
          <w:sz w:val="16"/>
        </w:rPr>
      </w:pPr>
      <w:r w:rsidRPr="003B44BE">
        <w:rPr>
          <w:sz w:val="16"/>
        </w:rPr>
        <w:t xml:space="preserve">B. To Supplement and Perfect the Global Governance System. </w:t>
      </w:r>
      <w:r w:rsidRPr="003B44BE">
        <w:rPr>
          <w:u w:val="single"/>
        </w:rPr>
        <w:t xml:space="preserve">Currently, </w:t>
      </w:r>
      <w:r w:rsidRPr="005D70EC">
        <w:rPr>
          <w:highlight w:val="yellow"/>
          <w:u w:val="single"/>
        </w:rPr>
        <w:t xml:space="preserve">the </w:t>
      </w:r>
      <w:r w:rsidRPr="003B44BE">
        <w:rPr>
          <w:u w:val="single"/>
        </w:rPr>
        <w:t xml:space="preserve">international political practice in </w:t>
      </w:r>
      <w:r w:rsidRPr="005D70EC">
        <w:rPr>
          <w:highlight w:val="yellow"/>
          <w:u w:val="single"/>
        </w:rPr>
        <w:t>global governance is</w:t>
      </w:r>
      <w:r w:rsidRPr="003B44BE">
        <w:rPr>
          <w:u w:val="single"/>
        </w:rPr>
        <w:t xml:space="preserve"> mostly </w:t>
      </w:r>
      <w:r w:rsidRPr="005D70EC">
        <w:rPr>
          <w:highlight w:val="yellow"/>
          <w:u w:val="single"/>
        </w:rPr>
        <w:t>problem-driven without</w:t>
      </w:r>
      <w:r w:rsidRPr="003B44BE">
        <w:rPr>
          <w:u w:val="single"/>
        </w:rPr>
        <w:t xml:space="preserve"> creating a set of relatively </w:t>
      </w:r>
      <w:r w:rsidRPr="005D70EC">
        <w:rPr>
          <w:highlight w:val="yellow"/>
          <w:u w:val="single"/>
        </w:rPr>
        <w:t>independent</w:t>
      </w:r>
      <w:r w:rsidRPr="003B44BE">
        <w:rPr>
          <w:u w:val="single"/>
        </w:rPr>
        <w:t xml:space="preserve">, centralized and integral </w:t>
      </w:r>
      <w:r w:rsidRPr="005D70EC">
        <w:rPr>
          <w:highlight w:val="yellow"/>
          <w:u w:val="single"/>
        </w:rPr>
        <w:t>power structures</w:t>
      </w:r>
      <w:r w:rsidRPr="003B44BE">
        <w:rPr>
          <w:sz w:val="16"/>
        </w:rPr>
        <w:t xml:space="preserve">, resulting in the existing global governance system characterized as both extensive and unbalanced. </w:t>
      </w:r>
      <w:r w:rsidRPr="005D70EC">
        <w:rPr>
          <w:highlight w:val="yellow"/>
          <w:u w:val="single"/>
        </w:rPr>
        <w:t>China has</w:t>
      </w:r>
      <w:r w:rsidRPr="003B44BE">
        <w:rPr>
          <w:u w:val="single"/>
        </w:rPr>
        <w:t xml:space="preserve"> been </w:t>
      </w:r>
      <w:r w:rsidRPr="005D70EC">
        <w:rPr>
          <w:highlight w:val="yellow"/>
          <w:u w:val="single"/>
        </w:rPr>
        <w:t>engaged in reform and innovation</w:t>
      </w:r>
      <w:r w:rsidRPr="003B44BE">
        <w:rPr>
          <w:u w:val="single"/>
        </w:rPr>
        <w:t>, while maintaining and constructing the existing systems, producing some thinking and method with Chinese characteristics. First, China sees the UN as a mirror that reflects the status quo of global governance</w:t>
      </w:r>
      <w:r w:rsidRPr="003B44BE">
        <w:rPr>
          <w:sz w:val="16"/>
        </w:rPr>
        <w:t xml:space="preserve">, which should act as the leader of global governance, and actively safeguards the global governance system with the UN at the core. Second, </w:t>
      </w:r>
      <w:r w:rsidRPr="005D70EC">
        <w:rPr>
          <w:highlight w:val="yellow"/>
          <w:u w:val="single"/>
        </w:rPr>
        <w:t>China is actively promoting the transforming process</w:t>
      </w:r>
      <w:r w:rsidRPr="003B44BE">
        <w:rPr>
          <w:u w:val="single"/>
        </w:rPr>
        <w:t xml:space="preserve"> of such recently emerged international mechanisms as G20, BRICS and SCO, perfecting them through practice, and </w:t>
      </w:r>
      <w:r w:rsidRPr="005D70EC">
        <w:rPr>
          <w:highlight w:val="yellow"/>
          <w:u w:val="single"/>
        </w:rPr>
        <w:t>boosting</w:t>
      </w:r>
      <w:r w:rsidRPr="003B44BE">
        <w:rPr>
          <w:u w:val="single"/>
        </w:rPr>
        <w:t xml:space="preserve"> Asia-Pacific regional </w:t>
      </w:r>
      <w:r w:rsidRPr="005D70EC">
        <w:rPr>
          <w:highlight w:val="yellow"/>
          <w:u w:val="single"/>
        </w:rPr>
        <w:t>cooperation and</w:t>
      </w:r>
      <w:r w:rsidRPr="003B44BE">
        <w:rPr>
          <w:u w:val="single"/>
        </w:rPr>
        <w:t xml:space="preserve"> the development of economic </w:t>
      </w:r>
      <w:r w:rsidRPr="005D70EC">
        <w:rPr>
          <w:highlight w:val="yellow"/>
          <w:u w:val="single"/>
        </w:rPr>
        <w:t>globalization</w:t>
      </w:r>
      <w:r w:rsidRPr="003B44BE">
        <w:rPr>
          <w:sz w:val="16"/>
        </w:rPr>
        <w:t xml:space="preserve">. China is also promoting the construction of regional security mechanism through the Six-Party Talks on Korean Peninsula nuclear issue, Boao Forum for Asia, CICA and multilateral security dialog mechanisms led by ASEAN so as to lay the foundation for the future regional security framework. Third, </w:t>
      </w:r>
      <w:r w:rsidRPr="003B44BE">
        <w:rPr>
          <w:u w:val="single"/>
        </w:rPr>
        <w:t xml:space="preserve">China has initiated the establishment of AIIB and the New Development Bank of BRICS, creating a precedent for developing countries to set up multilateral financial institutions. </w:t>
      </w:r>
      <w:r w:rsidRPr="005D70EC">
        <w:rPr>
          <w:highlight w:val="yellow"/>
          <w:u w:val="single"/>
        </w:rPr>
        <w:t>The core of the new relationship</w:t>
      </w:r>
      <w:r w:rsidRPr="003B44BE">
        <w:rPr>
          <w:u w:val="single"/>
        </w:rPr>
        <w:t xml:space="preserve"> between China and them </w:t>
      </w:r>
      <w:r w:rsidRPr="005D70EC">
        <w:rPr>
          <w:highlight w:val="yellow"/>
          <w:u w:val="single"/>
        </w:rPr>
        <w:t>lies in “boosting rather than controlling”</w:t>
      </w:r>
      <w:r w:rsidRPr="003B44BE">
        <w:rPr>
          <w:u w:val="single"/>
        </w:rPr>
        <w:t xml:space="preserve"> and </w:t>
      </w:r>
      <w:r w:rsidRPr="005D70EC">
        <w:rPr>
          <w:highlight w:val="yellow"/>
          <w:u w:val="single"/>
        </w:rPr>
        <w:t>“public rather than private</w:t>
      </w:r>
      <w:r w:rsidRPr="003B44BE">
        <w:rPr>
          <w:u w:val="single"/>
        </w:rPr>
        <w:t>”, which is much different from the management and operation model of the World Bank</w:t>
      </w:r>
      <w:r w:rsidRPr="003B44BE">
        <w:rPr>
          <w:sz w:val="16"/>
        </w:rPr>
        <w:t xml:space="preserve">, manifesting the increasing global governance ability of China and the developing countries as well as exerting pressure on the international economic and financial institution to speed up reforms. </w:t>
      </w:r>
      <w:r w:rsidRPr="003B44BE">
        <w:rPr>
          <w:u w:val="single"/>
        </w:rPr>
        <w:t xml:space="preserve">Thus, in leading the transformation of the global governance system, </w:t>
      </w:r>
      <w:r w:rsidRPr="005D70EC">
        <w:rPr>
          <w:highlight w:val="yellow"/>
          <w:u w:val="single"/>
        </w:rPr>
        <w:t>China has not overthrown the</w:t>
      </w:r>
      <w:r w:rsidRPr="003B44BE">
        <w:rPr>
          <w:u w:val="single"/>
        </w:rPr>
        <w:t xml:space="preserve"> existing </w:t>
      </w:r>
      <w:r w:rsidRPr="005D70EC">
        <w:rPr>
          <w:highlight w:val="yellow"/>
          <w:u w:val="single"/>
        </w:rPr>
        <w:t>systems</w:t>
      </w:r>
      <w:r w:rsidRPr="003B44BE">
        <w:rPr>
          <w:u w:val="single"/>
        </w:rPr>
        <w:t xml:space="preserve"> and started all over again, </w:t>
      </w:r>
      <w:r w:rsidRPr="005D70EC">
        <w:rPr>
          <w:highlight w:val="yellow"/>
          <w:u w:val="single"/>
        </w:rPr>
        <w:t>but</w:t>
      </w:r>
      <w:r w:rsidRPr="003B44BE">
        <w:rPr>
          <w:u w:val="single"/>
        </w:rPr>
        <w:t xml:space="preserve"> been engaged in </w:t>
      </w:r>
      <w:r w:rsidRPr="005D70EC">
        <w:rPr>
          <w:highlight w:val="yellow"/>
          <w:u w:val="single"/>
        </w:rPr>
        <w:t>innovating</w:t>
      </w:r>
      <w:r w:rsidRPr="003B44BE">
        <w:rPr>
          <w:u w:val="single"/>
        </w:rPr>
        <w:t xml:space="preserve"> </w:t>
      </w:r>
      <w:r w:rsidRPr="005D70EC">
        <w:rPr>
          <w:highlight w:val="yellow"/>
          <w:u w:val="single"/>
        </w:rPr>
        <w:t>and perfecting</w:t>
      </w:r>
      <w:r w:rsidRPr="003B44BE">
        <w:rPr>
          <w:u w:val="single"/>
        </w:rPr>
        <w:t>; China has proactively undertaken international responsibilities, but has to do everything in its power and act according to its ability</w:t>
      </w:r>
      <w:r w:rsidRPr="003B44BE">
        <w:rPr>
          <w:sz w:val="16"/>
        </w:rPr>
        <w:t>.</w:t>
      </w:r>
    </w:p>
    <w:p w14:paraId="5FC174EF" w14:textId="77777777" w:rsidR="0028050D" w:rsidRPr="003B44BE" w:rsidRDefault="0028050D" w:rsidP="0028050D">
      <w:pPr>
        <w:rPr>
          <w:sz w:val="16"/>
        </w:rPr>
      </w:pPr>
      <w:r w:rsidRPr="003B44BE">
        <w:rPr>
          <w:sz w:val="16"/>
        </w:rPr>
        <w:t xml:space="preserve">C. To Reform the Global Governance Rules. </w:t>
      </w:r>
      <w:r w:rsidRPr="005D70EC">
        <w:rPr>
          <w:highlight w:val="yellow"/>
          <w:u w:val="single"/>
        </w:rPr>
        <w:t>Many</w:t>
      </w:r>
      <w:r w:rsidRPr="003B44BE">
        <w:rPr>
          <w:u w:val="single"/>
        </w:rPr>
        <w:t xml:space="preserve"> of the </w:t>
      </w:r>
      <w:r w:rsidRPr="005D70EC">
        <w:rPr>
          <w:highlight w:val="yellow"/>
          <w:u w:val="single"/>
        </w:rPr>
        <w:t>problems</w:t>
      </w:r>
      <w:r w:rsidRPr="003B44BE">
        <w:rPr>
          <w:u w:val="single"/>
        </w:rPr>
        <w:t xml:space="preserve"> facing global governance </w:t>
      </w:r>
      <w:r w:rsidRPr="005D70EC">
        <w:rPr>
          <w:highlight w:val="yellow"/>
          <w:u w:val="single"/>
        </w:rPr>
        <w:t>today are</w:t>
      </w:r>
      <w:r w:rsidRPr="003B44BE">
        <w:rPr>
          <w:u w:val="single"/>
        </w:rPr>
        <w:t xml:space="preserve"> deeply </w:t>
      </w:r>
      <w:r w:rsidRPr="005D70EC">
        <w:rPr>
          <w:highlight w:val="yellow"/>
          <w:u w:val="single"/>
        </w:rPr>
        <w:t>rooted in</w:t>
      </w:r>
      <w:r w:rsidRPr="003B44BE">
        <w:rPr>
          <w:u w:val="single"/>
        </w:rPr>
        <w:t xml:space="preserve"> such a cause that </w:t>
      </w:r>
      <w:r w:rsidRPr="005D70EC">
        <w:rPr>
          <w:highlight w:val="yellow"/>
          <w:u w:val="single"/>
        </w:rPr>
        <w:t>the</w:t>
      </w:r>
      <w:r w:rsidRPr="003B44BE">
        <w:rPr>
          <w:u w:val="single"/>
        </w:rPr>
        <w:t xml:space="preserve"> dominant </w:t>
      </w:r>
      <w:r w:rsidRPr="005D70EC">
        <w:rPr>
          <w:highlight w:val="yellow"/>
          <w:u w:val="single"/>
        </w:rPr>
        <w:t>power of the existing governance system</w:t>
      </w:r>
      <w:r w:rsidRPr="003B44BE">
        <w:rPr>
          <w:u w:val="single"/>
        </w:rPr>
        <w:t xml:space="preserve"> has taken it as the tool to realize its own national interests first and a platform to pursue its political goals.</w:t>
      </w:r>
      <w:r w:rsidRPr="003B44BE">
        <w:rPr>
          <w:sz w:val="16"/>
        </w:rPr>
        <w:t xml:space="preserve"> Since the beginning of this year, </w:t>
      </w:r>
      <w:r w:rsidRPr="005D70EC">
        <w:rPr>
          <w:highlight w:val="yellow"/>
          <w:u w:val="single"/>
        </w:rPr>
        <w:t xml:space="preserve">the US </w:t>
      </w:r>
      <w:r w:rsidRPr="003B44BE">
        <w:rPr>
          <w:u w:val="single"/>
        </w:rPr>
        <w:t xml:space="preserve">has for several times requested the World Bank, IMF and G20 to make efforts to mitigate the so-called global imbalance, </w:t>
      </w:r>
      <w:r w:rsidRPr="005D70EC">
        <w:rPr>
          <w:highlight w:val="yellow"/>
          <w:u w:val="single"/>
        </w:rPr>
        <w:t>abandoned its commitment</w:t>
      </w:r>
      <w:r w:rsidRPr="003B44BE">
        <w:rPr>
          <w:u w:val="single"/>
        </w:rPr>
        <w:t xml:space="preserve"> to support trade openness</w:t>
      </w:r>
      <w:r w:rsidRPr="003B44BE">
        <w:rPr>
          <w:sz w:val="16"/>
        </w:rPr>
        <w:t xml:space="preserve">, cut down investment projects to the middle-income countries, </w:t>
      </w:r>
      <w:r w:rsidRPr="003B44BE">
        <w:rPr>
          <w:u w:val="single"/>
        </w:rPr>
        <w:t xml:space="preserve">and deleted commitment </w:t>
      </w:r>
      <w:r w:rsidRPr="005D70EC">
        <w:rPr>
          <w:highlight w:val="yellow"/>
          <w:u w:val="single"/>
        </w:rPr>
        <w:t>to support the efforts to deal with climate change</w:t>
      </w:r>
      <w:r w:rsidRPr="003B44BE">
        <w:rPr>
          <w:u w:val="single"/>
        </w:rPr>
        <w:t xml:space="preserve"> financially, which has made the international systems accessories of the US domestic economic agendas, dealing a heavy blow to the global governance system. On </w:t>
      </w:r>
      <w:r w:rsidRPr="005D70EC">
        <w:rPr>
          <w:highlight w:val="yellow"/>
          <w:u w:val="single"/>
        </w:rPr>
        <w:t>the</w:t>
      </w:r>
      <w:r w:rsidRPr="003B44BE">
        <w:rPr>
          <w:u w:val="single"/>
        </w:rPr>
        <w:t xml:space="preserve"> contrary, the </w:t>
      </w:r>
      <w:r w:rsidRPr="005D70EC">
        <w:rPr>
          <w:highlight w:val="yellow"/>
          <w:u w:val="single"/>
        </w:rPr>
        <w:t>interests</w:t>
      </w:r>
      <w:r w:rsidRPr="003B44BE">
        <w:rPr>
          <w:u w:val="single"/>
        </w:rPr>
        <w:t xml:space="preserve"> and agendas </w:t>
      </w:r>
      <w:r w:rsidRPr="005D70EC">
        <w:rPr>
          <w:highlight w:val="yellow"/>
          <w:u w:val="single"/>
        </w:rPr>
        <w:t>of China</w:t>
      </w:r>
      <w:r w:rsidRPr="005D70EC">
        <w:rPr>
          <w:sz w:val="16"/>
          <w:highlight w:val="yellow"/>
        </w:rPr>
        <w:t>,</w:t>
      </w:r>
      <w:r w:rsidRPr="003B44BE">
        <w:rPr>
          <w:sz w:val="16"/>
        </w:rPr>
        <w:t xml:space="preserve"> as a major power of the world, </w:t>
      </w:r>
      <w:r w:rsidRPr="005D70EC">
        <w:rPr>
          <w:highlight w:val="yellow"/>
          <w:u w:val="single"/>
        </w:rPr>
        <w:t>are open to the whole world</w:t>
      </w:r>
      <w:r w:rsidRPr="003B44BE">
        <w:rPr>
          <w:u w:val="single"/>
        </w:rPr>
        <w:t>, and China in the future “will provide the world with broader market, more sufficient capital, more abundant goods and more precious opportunities for cooperation”</w:t>
      </w:r>
      <w:r w:rsidRPr="003B44BE">
        <w:rPr>
          <w:sz w:val="16"/>
        </w:rPr>
        <w:t>, while having the ability to make the world listen to its voice more attentively.</w:t>
      </w:r>
    </w:p>
    <w:p w14:paraId="1BAFE764" w14:textId="77777777" w:rsidR="0028050D" w:rsidRPr="003B44BE" w:rsidRDefault="0028050D" w:rsidP="0028050D">
      <w:pPr>
        <w:rPr>
          <w:sz w:val="16"/>
        </w:rPr>
      </w:pPr>
      <w:r w:rsidRPr="003B44BE">
        <w:rPr>
          <w:sz w:val="16"/>
        </w:rPr>
        <w:t xml:space="preserve">With regard to the subject of global governance, </w:t>
      </w:r>
      <w:r w:rsidRPr="003B44BE">
        <w:rPr>
          <w:u w:val="single"/>
        </w:rPr>
        <w:t>China has advocated that what global governance system is better cannot be decided upon by any single country, as the destiny of the world should be in the hands of the people of all countries. In principle, all the parties should stick to the principle of mutual consultation, joint construction and co-sharing, resolve disputes through dialog and differences through consultation.</w:t>
      </w:r>
      <w:r w:rsidRPr="003B44BE">
        <w:rPr>
          <w:sz w:val="16"/>
        </w:rPr>
        <w:t xml:space="preserve"> Regarding the critical areas, opening to the outer world does not mean building one’s own backyard, but building the spring garden for co-sharing; the “Belt and Road” initiative is not China’s solo, but a chorus participated in by all countries concerned. </w:t>
      </w:r>
      <w:r w:rsidRPr="005D70EC">
        <w:rPr>
          <w:highlight w:val="yellow"/>
          <w:u w:val="single"/>
        </w:rPr>
        <w:t>China</w:t>
      </w:r>
      <w:r w:rsidRPr="003B44BE">
        <w:rPr>
          <w:u w:val="single"/>
        </w:rPr>
        <w:t xml:space="preserve"> has also </w:t>
      </w:r>
      <w:r w:rsidRPr="005D70EC">
        <w:rPr>
          <w:highlight w:val="yellow"/>
          <w:u w:val="single"/>
        </w:rPr>
        <w:t>proposed</w:t>
      </w:r>
      <w:r w:rsidRPr="003B44BE">
        <w:rPr>
          <w:u w:val="single"/>
        </w:rPr>
        <w:t xml:space="preserve"> international </w:t>
      </w:r>
      <w:r w:rsidRPr="005D70EC">
        <w:rPr>
          <w:highlight w:val="yellow"/>
          <w:u w:val="single"/>
        </w:rPr>
        <w:t>public security views on nuclear security</w:t>
      </w:r>
      <w:r w:rsidRPr="003B44BE">
        <w:rPr>
          <w:u w:val="single"/>
        </w:rPr>
        <w:t xml:space="preserve">, </w:t>
      </w:r>
      <w:r w:rsidRPr="005D70EC">
        <w:rPr>
          <w:highlight w:val="yellow"/>
          <w:u w:val="single"/>
        </w:rPr>
        <w:t>maritime cooperation and</w:t>
      </w:r>
      <w:r w:rsidRPr="003B44BE">
        <w:rPr>
          <w:u w:val="single"/>
        </w:rPr>
        <w:t xml:space="preserve"> </w:t>
      </w:r>
      <w:r w:rsidRPr="005D70EC">
        <w:rPr>
          <w:highlight w:val="yellow"/>
          <w:u w:val="single"/>
        </w:rPr>
        <w:t>cyber</w:t>
      </w:r>
      <w:r w:rsidRPr="003B44BE">
        <w:rPr>
          <w:u w:val="single"/>
        </w:rPr>
        <w:t xml:space="preserve"> space </w:t>
      </w:r>
      <w:r w:rsidRPr="005D70EC">
        <w:rPr>
          <w:highlight w:val="yellow"/>
          <w:u w:val="single"/>
        </w:rPr>
        <w:t>order</w:t>
      </w:r>
      <w:r w:rsidRPr="003B44BE">
        <w:rPr>
          <w:u w:val="single"/>
        </w:rPr>
        <w:t>, calling for efforts to make the global village into a “grand stage for seeking common development” rather than a “wrestling arena”</w:t>
      </w:r>
      <w:r w:rsidRPr="003B44BE">
        <w:rPr>
          <w:sz w:val="16"/>
        </w:rPr>
        <w:t>; we cannot “set up a stage here, while pulling away a prop there”, but “complement each other to put on a grand show”. From the orientation of reforms, efforts should be made to better safeguard and expand the legitimate interests of the developing countries and increase the influence of the emerging economies on global governance.</w:t>
      </w:r>
    </w:p>
    <w:p w14:paraId="464CB6C1" w14:textId="77777777" w:rsidR="0028050D" w:rsidRPr="003B44BE" w:rsidRDefault="0028050D" w:rsidP="0028050D">
      <w:pPr>
        <w:rPr>
          <w:sz w:val="16"/>
        </w:rPr>
      </w:pPr>
      <w:r w:rsidRPr="003B44BE">
        <w:rPr>
          <w:sz w:val="16"/>
        </w:rPr>
        <w:t xml:space="preserve">Over the past 5 years, </w:t>
      </w:r>
      <w:r w:rsidRPr="003B44BE">
        <w:rPr>
          <w:u w:val="single"/>
        </w:rPr>
        <w:t>China has attached importance to full court diplomacy, gradually coming to the center stage of international politics and proactively establishing principles for global governance</w:t>
      </w:r>
      <w:r w:rsidRPr="003B44BE">
        <w:rPr>
          <w:sz w:val="16"/>
        </w:rPr>
        <w:t xml:space="preserve">. By hosting such important events as IAELM, CICA Summit, G20 Summit, the Belt and Road International Cooperation Forum and BRICS Summit, </w:t>
      </w:r>
      <w:r w:rsidRPr="003B44BE">
        <w:rPr>
          <w:u w:val="single"/>
        </w:rPr>
        <w:t>China has used these platforms to elaborate the Asia-Pacific Dream for the first time to the world, expressing China’s views on Asian security and global economic governance, discussing with the countries concerned with the Belt and Road about the synergy of their future development strategies</w:t>
      </w:r>
      <w:r w:rsidRPr="003B44BE">
        <w:rPr>
          <w:sz w:val="16"/>
        </w:rPr>
        <w:t xml:space="preserve"> and setting off the “BRICS plus” capacity expansion mechanism, in which China not only contributes its solution and shows its style, but also participates in the shaping of international principles through practice. On promoting the resolution of hot international issues, </w:t>
      </w:r>
      <w:r w:rsidRPr="005D70EC">
        <w:rPr>
          <w:highlight w:val="yellow"/>
          <w:u w:val="single"/>
        </w:rPr>
        <w:t>China abides by</w:t>
      </w:r>
      <w:r w:rsidRPr="003B44BE">
        <w:rPr>
          <w:u w:val="single"/>
        </w:rPr>
        <w:t xml:space="preserve"> the </w:t>
      </w:r>
      <w:r w:rsidRPr="005D70EC">
        <w:rPr>
          <w:highlight w:val="yellow"/>
          <w:u w:val="single"/>
        </w:rPr>
        <w:t>norms</w:t>
      </w:r>
      <w:r w:rsidRPr="003B44BE">
        <w:rPr>
          <w:u w:val="single"/>
        </w:rPr>
        <w:t xml:space="preserve"> governing international relations based on the purposes and principles of the UN Charter, and insists on justice, playing a constructive role as a responsible major power in actively </w:t>
      </w:r>
      <w:r w:rsidRPr="005D70EC">
        <w:rPr>
          <w:highlight w:val="yellow"/>
          <w:u w:val="single"/>
        </w:rPr>
        <w:t>promoting</w:t>
      </w:r>
      <w:r w:rsidRPr="003B44BE">
        <w:rPr>
          <w:u w:val="single"/>
        </w:rPr>
        <w:t xml:space="preserve"> the political </w:t>
      </w:r>
      <w:r w:rsidRPr="005D70EC">
        <w:rPr>
          <w:highlight w:val="yellow"/>
          <w:u w:val="single"/>
        </w:rPr>
        <w:t>accommodation in Afghanistan, mediating the Djibouti-Eritrea dispute, promoting peace talks in the Middle East,</w:t>
      </w:r>
      <w:r w:rsidRPr="003B44BE">
        <w:rPr>
          <w:u w:val="single"/>
        </w:rPr>
        <w:t xml:space="preserve"> devoting itself to the peaceful resolution of the South China Sea dispute through negotiations. In addition, </w:t>
      </w:r>
      <w:r w:rsidRPr="005D70EC">
        <w:rPr>
          <w:highlight w:val="yellow"/>
          <w:u w:val="single"/>
        </w:rPr>
        <w:t>China’s</w:t>
      </w:r>
      <w:r w:rsidRPr="003B44BE">
        <w:rPr>
          <w:u w:val="single"/>
        </w:rPr>
        <w:t xml:space="preserve"> responsibility and </w:t>
      </w:r>
      <w:r w:rsidRPr="005D70EC">
        <w:rPr>
          <w:highlight w:val="yellow"/>
          <w:u w:val="single"/>
        </w:rPr>
        <w:t xml:space="preserve">quick response to </w:t>
      </w:r>
      <w:r w:rsidRPr="003B44BE">
        <w:rPr>
          <w:u w:val="single"/>
        </w:rPr>
        <w:t xml:space="preserve">international </w:t>
      </w:r>
      <w:r w:rsidRPr="005D70EC">
        <w:rPr>
          <w:highlight w:val="yellow"/>
          <w:u w:val="single"/>
        </w:rPr>
        <w:t>crises</w:t>
      </w:r>
      <w:r w:rsidRPr="003B44BE">
        <w:rPr>
          <w:u w:val="single"/>
        </w:rPr>
        <w:t xml:space="preserve"> have gained widespread praises, as seen in such cases as </w:t>
      </w:r>
      <w:r w:rsidRPr="005D70EC">
        <w:rPr>
          <w:highlight w:val="yellow"/>
          <w:u w:val="single"/>
        </w:rPr>
        <w:t>assisting</w:t>
      </w:r>
      <w:r w:rsidRPr="003B44BE">
        <w:rPr>
          <w:u w:val="single"/>
        </w:rPr>
        <w:t xml:space="preserve"> Africa </w:t>
      </w:r>
      <w:r w:rsidRPr="005D70EC">
        <w:rPr>
          <w:highlight w:val="yellow"/>
          <w:u w:val="single"/>
        </w:rPr>
        <w:t>in</w:t>
      </w:r>
      <w:r w:rsidRPr="003B44BE">
        <w:rPr>
          <w:u w:val="single"/>
        </w:rPr>
        <w:t xml:space="preserve"> its fight against the </w:t>
      </w:r>
      <w:r w:rsidRPr="005D70EC">
        <w:rPr>
          <w:highlight w:val="yellow"/>
          <w:u w:val="single"/>
        </w:rPr>
        <w:t>Ebola</w:t>
      </w:r>
      <w:r w:rsidRPr="003B44BE">
        <w:rPr>
          <w:u w:val="single"/>
        </w:rPr>
        <w:t xml:space="preserve"> epidemic, </w:t>
      </w:r>
      <w:r w:rsidRPr="005D70EC">
        <w:rPr>
          <w:highlight w:val="yellow"/>
          <w:u w:val="single"/>
        </w:rPr>
        <w:t>sending</w:t>
      </w:r>
      <w:r w:rsidRPr="003B44BE">
        <w:rPr>
          <w:u w:val="single"/>
        </w:rPr>
        <w:t xml:space="preserve"> emergency fresh </w:t>
      </w:r>
      <w:r w:rsidRPr="005D70EC">
        <w:rPr>
          <w:highlight w:val="yellow"/>
          <w:u w:val="single"/>
        </w:rPr>
        <w:t>water to the</w:t>
      </w:r>
      <w:r w:rsidRPr="003B44BE">
        <w:rPr>
          <w:u w:val="single"/>
        </w:rPr>
        <w:t xml:space="preserve"> capital of </w:t>
      </w:r>
      <w:r w:rsidRPr="005D70EC">
        <w:rPr>
          <w:highlight w:val="yellow"/>
          <w:u w:val="single"/>
        </w:rPr>
        <w:t>Maldives</w:t>
      </w:r>
      <w:r w:rsidRPr="003B44BE">
        <w:rPr>
          <w:u w:val="single"/>
        </w:rPr>
        <w:t xml:space="preserve"> and buying rice from Cambodia to help relieve its financial squeeze</w:t>
      </w:r>
      <w:r w:rsidRPr="003B44BE">
        <w:rPr>
          <w:sz w:val="16"/>
        </w:rPr>
        <w:t>, which has shown the simple feelings of the Chinese people to share the same breath and fate with the people of other countries.</w:t>
      </w:r>
    </w:p>
    <w:p w14:paraId="080BD246" w14:textId="77777777" w:rsidR="0028050D" w:rsidRPr="003B44BE" w:rsidRDefault="0028050D" w:rsidP="0028050D">
      <w:pPr>
        <w:rPr>
          <w:sz w:val="16"/>
        </w:rPr>
      </w:pPr>
      <w:r w:rsidRPr="003B44BE">
        <w:rPr>
          <w:sz w:val="16"/>
        </w:rPr>
        <w:t xml:space="preserve">D. To Support the Increase of the Developing Countries’ Voice. The developing countries, especially the emerging powers, are not only the important participants of the globalization process, but also the important direction to which the international power system is transferring. With the accelerating shift of global economic center to emerging markets and developing economies, the will and ability of the developing countries to participate in global governance have been correspondingly strengthened. As the biggest developing country and fast growing major power, China has the same appeal and proposal for governance as other developing countries and already began policy coordination with them, as </w:t>
      </w:r>
      <w:r w:rsidRPr="003B44BE">
        <w:rPr>
          <w:u w:val="single"/>
        </w:rPr>
        <w:t>China should comply with historical tide and continue to support the increase of the developing countries’ voice in the global governance system. To this end, China has pursued the policy of “dialog but not confrontation, partnership but not alliance”, attaching importance to the construction of new type of major power relationship and global partnership network, while making a series proposals in the practice of global governance that could represent the legitimate interests of the developing countries and be conducive to safeguarding global justice, including supporting an open, inclusive, universal, balanced and win-win economic globalization; promoting the reforms on share and voting mechanism of IMF to increase the voting rights and representation of the emerging market economies; financing the infrastructure construction and industrial upgrading of other developing countries through various bilateral or regional funds; and helping other developing countries to respond to such challenges as famine, refugees, climate change and public hygiene by debt forgiveness and assistance.</w:t>
      </w:r>
    </w:p>
    <w:p w14:paraId="488E77D5" w14:textId="77777777" w:rsidR="0028050D" w:rsidRPr="003B44BE" w:rsidRDefault="0028050D" w:rsidP="0028050D"/>
    <w:p w14:paraId="1C980D42" w14:textId="77777777" w:rsidR="0028050D" w:rsidRPr="003B44BE" w:rsidRDefault="0028050D" w:rsidP="0028050D">
      <w:pPr>
        <w:pStyle w:val="Heading3"/>
      </w:pPr>
      <w:r>
        <w:t>Impact---Climate Change---2NC</w:t>
      </w:r>
    </w:p>
    <w:p w14:paraId="10415F84" w14:textId="77777777" w:rsidR="0028050D" w:rsidRPr="003B44BE" w:rsidRDefault="0028050D" w:rsidP="0028050D">
      <w:pPr>
        <w:pStyle w:val="Heading4"/>
      </w:pPr>
      <w:r w:rsidRPr="003B44BE">
        <w:t>Chinese leadership is key to mitigate climate change</w:t>
      </w:r>
    </w:p>
    <w:p w14:paraId="36FA09D2" w14:textId="77777777" w:rsidR="0028050D" w:rsidRPr="003B44BE" w:rsidRDefault="0028050D" w:rsidP="0028050D">
      <w:pPr>
        <w:rPr>
          <w:b/>
          <w:bCs/>
        </w:rPr>
      </w:pPr>
      <w:r w:rsidRPr="003B44BE">
        <w:t>The</w:t>
      </w:r>
      <w:r w:rsidRPr="003B44BE">
        <w:rPr>
          <w:rStyle w:val="Style13ptBold"/>
        </w:rPr>
        <w:t xml:space="preserve"> Climate Reality Project 18</w:t>
      </w:r>
      <w:r w:rsidRPr="003B44BE">
        <w:t xml:space="preserve">, a non-profit organization based in Washington D.C. focused on climate advocacy and education. 6/4/2018, After the Airpocalypse – 5 Ways </w:t>
      </w:r>
      <w:r w:rsidRPr="005D70EC">
        <w:rPr>
          <w:rStyle w:val="Emphasis"/>
          <w:highlight w:val="yellow"/>
        </w:rPr>
        <w:t>China is Becoming a Global Climate Leader</w:t>
      </w:r>
      <w:r w:rsidRPr="003B44BE">
        <w:rPr>
          <w:b/>
          <w:bCs/>
        </w:rPr>
        <w:t xml:space="preserve">”, </w:t>
      </w:r>
      <w:hyperlink r:id="rId148" w:history="1">
        <w:r w:rsidRPr="003B44BE">
          <w:rPr>
            <w:rStyle w:val="Hyperlink"/>
          </w:rPr>
          <w:t>https://www.climaterealityproject.org/blog/after-airpocalypse-5-ways-china-becoming-global-climate-leader</w:t>
        </w:r>
      </w:hyperlink>
    </w:p>
    <w:p w14:paraId="31577FFA" w14:textId="77777777" w:rsidR="0028050D" w:rsidRPr="003B44BE" w:rsidRDefault="0028050D" w:rsidP="0028050D">
      <w:pPr>
        <w:rPr>
          <w:u w:val="single"/>
        </w:rPr>
      </w:pPr>
      <w:r w:rsidRPr="003B44BE">
        <w:rPr>
          <w:u w:val="single"/>
        </w:rPr>
        <w:t>How did the world’s biggest polluter become the world’s leader on climate?</w:t>
      </w:r>
    </w:p>
    <w:p w14:paraId="04D566A0" w14:textId="77777777" w:rsidR="0028050D" w:rsidRPr="003B44BE" w:rsidRDefault="0028050D" w:rsidP="0028050D">
      <w:pPr>
        <w:rPr>
          <w:u w:val="single"/>
        </w:rPr>
      </w:pPr>
      <w:r w:rsidRPr="003B44BE">
        <w:rPr>
          <w:sz w:val="16"/>
        </w:rPr>
        <w:t xml:space="preserve">It all goes back to </w:t>
      </w:r>
      <w:r w:rsidRPr="003B44BE">
        <w:rPr>
          <w:u w:val="single"/>
        </w:rPr>
        <w:t>the “Airpocalypse.”</w:t>
      </w:r>
    </w:p>
    <w:p w14:paraId="09CEC293" w14:textId="77777777" w:rsidR="0028050D" w:rsidRPr="003B44BE" w:rsidRDefault="0028050D" w:rsidP="0028050D">
      <w:pPr>
        <w:rPr>
          <w:u w:val="single"/>
        </w:rPr>
      </w:pPr>
      <w:r w:rsidRPr="003B44BE">
        <w:rPr>
          <w:u w:val="single"/>
        </w:rPr>
        <w:t xml:space="preserve">Not too long ago, </w:t>
      </w:r>
      <w:r w:rsidRPr="005D70EC">
        <w:rPr>
          <w:highlight w:val="yellow"/>
          <w:u w:val="single"/>
        </w:rPr>
        <w:t>many</w:t>
      </w:r>
      <w:r w:rsidRPr="003B44BE">
        <w:rPr>
          <w:u w:val="single"/>
        </w:rPr>
        <w:t xml:space="preserve"> in some of the </w:t>
      </w:r>
      <w:r w:rsidRPr="005D70EC">
        <w:rPr>
          <w:highlight w:val="yellow"/>
          <w:u w:val="single"/>
        </w:rPr>
        <w:t>Chinese cities were</w:t>
      </w:r>
      <w:r w:rsidRPr="003B44BE">
        <w:rPr>
          <w:u w:val="single"/>
        </w:rPr>
        <w:t xml:space="preserve"> going about their business </w:t>
      </w:r>
      <w:r w:rsidRPr="005D70EC">
        <w:rPr>
          <w:highlight w:val="yellow"/>
          <w:u w:val="single"/>
        </w:rPr>
        <w:t>engulfed in</w:t>
      </w:r>
      <w:r w:rsidRPr="003B44BE">
        <w:rPr>
          <w:u w:val="single"/>
        </w:rPr>
        <w:t xml:space="preserve"> a cloud of </w:t>
      </w:r>
      <w:r w:rsidRPr="005D70EC">
        <w:rPr>
          <w:highlight w:val="yellow"/>
          <w:u w:val="single"/>
        </w:rPr>
        <w:t>pollution</w:t>
      </w:r>
      <w:r w:rsidRPr="003B44BE">
        <w:rPr>
          <w:u w:val="single"/>
        </w:rPr>
        <w:t>.</w:t>
      </w:r>
      <w:r w:rsidRPr="003B44BE">
        <w:rPr>
          <w:sz w:val="16"/>
        </w:rPr>
        <w:t xml:space="preserve"> The gray haze could be so dense, that buildings and trees would quite literally </w:t>
      </w:r>
      <w:hyperlink r:id="rId149" w:tgtFrame="_blank" w:history="1">
        <w:r w:rsidRPr="003B44BE">
          <w:rPr>
            <w:rStyle w:val="Hyperlink"/>
            <w:sz w:val="16"/>
          </w:rPr>
          <w:t>disappear in front of your eyes</w:t>
        </w:r>
      </w:hyperlink>
      <w:r w:rsidRPr="003B44BE">
        <w:rPr>
          <w:sz w:val="16"/>
        </w:rPr>
        <w:t xml:space="preserve">. </w:t>
      </w:r>
      <w:r w:rsidRPr="003B44BE">
        <w:rPr>
          <w:u w:val="single"/>
        </w:rPr>
        <w:t xml:space="preserve">And </w:t>
      </w:r>
      <w:r w:rsidRPr="005D70EC">
        <w:rPr>
          <w:highlight w:val="yellow"/>
          <w:u w:val="single"/>
        </w:rPr>
        <w:t>stepping outside</w:t>
      </w:r>
      <w:r w:rsidRPr="003B44BE">
        <w:rPr>
          <w:u w:val="single"/>
        </w:rPr>
        <w:t xml:space="preserve">, even for just a minute, </w:t>
      </w:r>
      <w:r w:rsidRPr="005D70EC">
        <w:rPr>
          <w:highlight w:val="yellow"/>
          <w:u w:val="single"/>
        </w:rPr>
        <w:t xml:space="preserve">required wearing </w:t>
      </w:r>
      <w:r w:rsidRPr="005D70EC">
        <w:rPr>
          <w:rStyle w:val="Emphasis"/>
          <w:highlight w:val="yellow"/>
        </w:rPr>
        <w:t>a facial mask</w:t>
      </w:r>
      <w:r w:rsidRPr="003B44BE">
        <w:rPr>
          <w:rStyle w:val="Emphasis"/>
        </w:rPr>
        <w:t xml:space="preserve"> to avoid directly breathing the toxic air.</w:t>
      </w:r>
    </w:p>
    <w:p w14:paraId="5C0B2897" w14:textId="77777777" w:rsidR="0028050D" w:rsidRPr="003B44BE" w:rsidRDefault="0028050D" w:rsidP="0028050D">
      <w:pPr>
        <w:rPr>
          <w:sz w:val="16"/>
        </w:rPr>
      </w:pPr>
      <w:hyperlink r:id="rId150" w:tgtFrame="_blank" w:history="1">
        <w:r w:rsidRPr="003B44BE">
          <w:rPr>
            <w:rStyle w:val="Hyperlink"/>
            <w:sz w:val="16"/>
          </w:rPr>
          <w:t>How to Keep Climate Action on Track After the Paris Agreement</w:t>
        </w:r>
      </w:hyperlink>
    </w:p>
    <w:p w14:paraId="3321029F" w14:textId="77777777" w:rsidR="0028050D" w:rsidRPr="003B44BE" w:rsidRDefault="0028050D" w:rsidP="0028050D">
      <w:pPr>
        <w:rPr>
          <w:u w:val="single"/>
        </w:rPr>
      </w:pPr>
      <w:r w:rsidRPr="003B44BE">
        <w:rPr>
          <w:u w:val="single"/>
        </w:rPr>
        <w:t>The source of much of that pollution wasn’t hard to find</w:t>
      </w:r>
      <w:r w:rsidRPr="003B44BE">
        <w:rPr>
          <w:sz w:val="16"/>
        </w:rPr>
        <w:t xml:space="preserve"> either: coal-fired power plants and vehicles on the road. Since the early 2000s, </w:t>
      </w:r>
      <w:r w:rsidRPr="003B44BE">
        <w:rPr>
          <w:u w:val="single"/>
        </w:rPr>
        <w:t>China’s economy had been growing rapidly, powered largely by coal.</w:t>
      </w:r>
    </w:p>
    <w:p w14:paraId="146E5878" w14:textId="77777777" w:rsidR="0028050D" w:rsidRPr="003B44BE" w:rsidRDefault="0028050D" w:rsidP="0028050D">
      <w:pPr>
        <w:rPr>
          <w:sz w:val="16"/>
        </w:rPr>
      </w:pPr>
      <w:r w:rsidRPr="003B44BE">
        <w:rPr>
          <w:sz w:val="16"/>
        </w:rPr>
        <w:t>The unchecked use of coal on such a huge scale didn’t take long to generate real problems. In 2005, China surpassed the United States to become the world’s biggest CO2 emitter (a title that the country has held </w:t>
      </w:r>
      <w:hyperlink r:id="rId151" w:tgtFrame="_blank" w:history="1">
        <w:r w:rsidRPr="003B44BE">
          <w:rPr>
            <w:rStyle w:val="Hyperlink"/>
            <w:sz w:val="16"/>
          </w:rPr>
          <w:t>since</w:t>
        </w:r>
      </w:hyperlink>
      <w:r w:rsidRPr="003B44BE">
        <w:rPr>
          <w:sz w:val="16"/>
        </w:rPr>
        <w:t> </w:t>
      </w:r>
      <w:hyperlink r:id="rId152" w:tgtFrame="_blank" w:history="1">
        <w:r w:rsidRPr="003B44BE">
          <w:rPr>
            <w:rStyle w:val="Hyperlink"/>
            <w:sz w:val="16"/>
          </w:rPr>
          <w:t>the 20th century</w:t>
        </w:r>
      </w:hyperlink>
      <w:r w:rsidRPr="003B44BE">
        <w:rPr>
          <w:sz w:val="16"/>
        </w:rPr>
        <w:t>). And in 2008, 16 of the 20 most polluted cities in the entire world were in China, according to the </w:t>
      </w:r>
      <w:hyperlink r:id="rId153" w:tgtFrame="_blank" w:history="1">
        <w:r w:rsidRPr="003B44BE">
          <w:rPr>
            <w:rStyle w:val="Hyperlink"/>
            <w:sz w:val="16"/>
          </w:rPr>
          <w:t>World Bank</w:t>
        </w:r>
      </w:hyperlink>
      <w:r w:rsidRPr="003B44BE">
        <w:rPr>
          <w:sz w:val="16"/>
        </w:rPr>
        <w:t>.</w:t>
      </w:r>
    </w:p>
    <w:p w14:paraId="6844AABD" w14:textId="77777777" w:rsidR="0028050D" w:rsidRPr="003B44BE" w:rsidRDefault="0028050D" w:rsidP="0028050D">
      <w:pPr>
        <w:rPr>
          <w:sz w:val="16"/>
        </w:rPr>
      </w:pPr>
      <w:r w:rsidRPr="003B44BE">
        <w:rPr>
          <w:sz w:val="16"/>
        </w:rPr>
        <w:t>ENOUGH IS ENOUGH</w:t>
      </w:r>
    </w:p>
    <w:p w14:paraId="2D5708E0" w14:textId="77777777" w:rsidR="0028050D" w:rsidRPr="003B44BE" w:rsidRDefault="0028050D" w:rsidP="0028050D">
      <w:pPr>
        <w:rPr>
          <w:sz w:val="16"/>
        </w:rPr>
      </w:pPr>
      <w:r w:rsidRPr="005D70EC">
        <w:rPr>
          <w:highlight w:val="yellow"/>
          <w:u w:val="single"/>
        </w:rPr>
        <w:t>In 2013, the Chinese</w:t>
      </w:r>
      <w:r w:rsidRPr="003B44BE">
        <w:rPr>
          <w:u w:val="single"/>
        </w:rPr>
        <w:t xml:space="preserve"> government finally </w:t>
      </w:r>
      <w:r w:rsidRPr="005D70EC">
        <w:rPr>
          <w:highlight w:val="yellow"/>
          <w:u w:val="single"/>
        </w:rPr>
        <w:t>decided</w:t>
      </w:r>
      <w:r w:rsidRPr="003B44BE">
        <w:rPr>
          <w:u w:val="single"/>
        </w:rPr>
        <w:t xml:space="preserve"> that </w:t>
      </w:r>
      <w:r w:rsidRPr="005D70EC">
        <w:rPr>
          <w:highlight w:val="yellow"/>
          <w:u w:val="single"/>
        </w:rPr>
        <w:t>enough was enough, introducing a </w:t>
      </w:r>
      <w:hyperlink r:id="rId154" w:tgtFrame="_blank" w:history="1">
        <w:r w:rsidRPr="005D70EC">
          <w:rPr>
            <w:rStyle w:val="Hyperlink"/>
            <w:highlight w:val="yellow"/>
            <w:u w:val="single"/>
          </w:rPr>
          <w:t>national action plan </w:t>
        </w:r>
      </w:hyperlink>
      <w:r w:rsidRPr="005D70EC">
        <w:rPr>
          <w:highlight w:val="yellow"/>
          <w:u w:val="single"/>
        </w:rPr>
        <w:t>to curb air pollution</w:t>
      </w:r>
      <w:r w:rsidRPr="003B44BE">
        <w:rPr>
          <w:sz w:val="16"/>
        </w:rPr>
        <w:t>, including a set of coal consumption limits for key regions including Beijing and the Pearl River Delta.</w:t>
      </w:r>
    </w:p>
    <w:p w14:paraId="7EFC48A5" w14:textId="77777777" w:rsidR="0028050D" w:rsidRPr="003B44BE" w:rsidRDefault="0028050D" w:rsidP="0028050D">
      <w:pPr>
        <w:rPr>
          <w:sz w:val="16"/>
        </w:rPr>
      </w:pPr>
      <w:r w:rsidRPr="003B44BE">
        <w:rPr>
          <w:u w:val="single"/>
        </w:rPr>
        <w:t>In 2016, China released its national plan for the 2030 Agenda for Sustainable Development, and committed to </w:t>
      </w:r>
      <w:hyperlink r:id="rId155" w:tgtFrame="_blank" w:history="1">
        <w:r w:rsidRPr="003B44BE">
          <w:rPr>
            <w:rStyle w:val="Hyperlink"/>
            <w:u w:val="single"/>
          </w:rPr>
          <w:t>lowering the country’s carbon intensity of GDP by 60–65</w:t>
        </w:r>
      </w:hyperlink>
      <w:r w:rsidRPr="003B44BE">
        <w:rPr>
          <w:u w:val="single"/>
        </w:rPr>
        <w:t> percent</w:t>
      </w:r>
      <w:r w:rsidRPr="003B44BE">
        <w:rPr>
          <w:sz w:val="16"/>
        </w:rPr>
        <w:t xml:space="preserve"> (below 2005 levels) by 2030 in its Nationally Determined Contribution (NDC) to Paris Agreement. </w:t>
      </w:r>
      <w:r w:rsidRPr="003B44BE">
        <w:rPr>
          <w:u w:val="single"/>
        </w:rPr>
        <w:t>As the world’s second-largest economy – and home to nearly 1.4 billion people – that’s a big deal to the world.</w:t>
      </w:r>
    </w:p>
    <w:p w14:paraId="2F7BE8E3" w14:textId="77777777" w:rsidR="0028050D" w:rsidRPr="003B44BE" w:rsidRDefault="0028050D" w:rsidP="0028050D">
      <w:pPr>
        <w:rPr>
          <w:sz w:val="16"/>
        </w:rPr>
      </w:pPr>
      <w:r w:rsidRPr="003B44BE">
        <w:rPr>
          <w:sz w:val="16"/>
        </w:rPr>
        <w:t>GROWING PAINS AND GROWING PROGRESS</w:t>
      </w:r>
    </w:p>
    <w:p w14:paraId="3FA22B8D" w14:textId="77777777" w:rsidR="0028050D" w:rsidRPr="003B44BE" w:rsidRDefault="0028050D" w:rsidP="0028050D">
      <w:pPr>
        <w:rPr>
          <w:sz w:val="16"/>
        </w:rPr>
      </w:pPr>
      <w:r w:rsidRPr="003B44BE">
        <w:rPr>
          <w:sz w:val="16"/>
        </w:rPr>
        <w:t>It hasn’t all been smooth sailing. </w:t>
      </w:r>
      <w:hyperlink r:id="rId156" w:tgtFrame="_blank" w:history="1">
        <w:r w:rsidRPr="003B44BE">
          <w:rPr>
            <w:rStyle w:val="Hyperlink"/>
            <w:sz w:val="16"/>
          </w:rPr>
          <w:t>Emissions are still rising</w:t>
        </w:r>
      </w:hyperlink>
      <w:r w:rsidRPr="003B44BE">
        <w:rPr>
          <w:sz w:val="16"/>
        </w:rPr>
        <w:t> as the country continues to grow. And although China has halt many coal projects over the past years, environmentalists have called it out for investing coal energy </w:t>
      </w:r>
      <w:hyperlink r:id="rId157" w:tgtFrame="_blank" w:history="1">
        <w:r w:rsidRPr="003B44BE">
          <w:rPr>
            <w:rStyle w:val="Hyperlink"/>
            <w:sz w:val="16"/>
          </w:rPr>
          <w:t>in other countries</w:t>
        </w:r>
      </w:hyperlink>
      <w:r w:rsidRPr="003B44BE">
        <w:rPr>
          <w:sz w:val="16"/>
        </w:rPr>
        <w:t> such as Turkey and Pakistan to satisfy its immense need for energy.</w:t>
      </w:r>
    </w:p>
    <w:p w14:paraId="4B6D86F4" w14:textId="77777777" w:rsidR="0028050D" w:rsidRPr="003B44BE" w:rsidRDefault="0028050D" w:rsidP="0028050D">
      <w:pPr>
        <w:rPr>
          <w:sz w:val="16"/>
        </w:rPr>
      </w:pPr>
      <w:r w:rsidRPr="003B44BE">
        <w:rPr>
          <w:sz w:val="16"/>
        </w:rPr>
        <w:t xml:space="preserve">On the other hand, </w:t>
      </w:r>
      <w:r w:rsidRPr="005D70EC">
        <w:rPr>
          <w:highlight w:val="yellow"/>
          <w:u w:val="single"/>
        </w:rPr>
        <w:t>China</w:t>
      </w:r>
      <w:r w:rsidRPr="003B44BE">
        <w:rPr>
          <w:u w:val="single"/>
        </w:rPr>
        <w:t xml:space="preserve"> has </w:t>
      </w:r>
      <w:r w:rsidRPr="005D70EC">
        <w:rPr>
          <w:highlight w:val="yellow"/>
          <w:u w:val="single"/>
        </w:rPr>
        <w:t>made real progress</w:t>
      </w:r>
      <w:r w:rsidRPr="003B44BE">
        <w:rPr>
          <w:u w:val="single"/>
        </w:rPr>
        <w:t xml:space="preserve">. Between 2013 and 2017, Chinese cities </w:t>
      </w:r>
      <w:r w:rsidRPr="005D70EC">
        <w:rPr>
          <w:highlight w:val="yellow"/>
          <w:u w:val="single"/>
        </w:rPr>
        <w:t>cut</w:t>
      </w:r>
      <w:r w:rsidRPr="003B44BE">
        <w:rPr>
          <w:u w:val="single"/>
        </w:rPr>
        <w:t xml:space="preserve"> the amount of </w:t>
      </w:r>
      <w:hyperlink r:id="rId158" w:tgtFrame="_blank" w:history="1">
        <w:r w:rsidRPr="003B44BE">
          <w:rPr>
            <w:rStyle w:val="Hyperlink"/>
            <w:u w:val="single"/>
          </w:rPr>
          <w:t xml:space="preserve">fine </w:t>
        </w:r>
        <w:r w:rsidRPr="005D70EC">
          <w:rPr>
            <w:rStyle w:val="Hyperlink"/>
            <w:highlight w:val="yellow"/>
            <w:u w:val="single"/>
          </w:rPr>
          <w:t xml:space="preserve">pollution </w:t>
        </w:r>
        <w:r w:rsidRPr="003B44BE">
          <w:rPr>
            <w:rStyle w:val="Hyperlink"/>
            <w:u w:val="single"/>
          </w:rPr>
          <w:t xml:space="preserve">particulates(PM2.5) in the air </w:t>
        </w:r>
        <w:r w:rsidRPr="005D70EC">
          <w:rPr>
            <w:rStyle w:val="Hyperlink"/>
            <w:highlight w:val="yellow"/>
            <w:u w:val="single"/>
          </w:rPr>
          <w:t>by</w:t>
        </w:r>
        <w:r w:rsidRPr="003B44BE">
          <w:rPr>
            <w:rStyle w:val="Hyperlink"/>
            <w:u w:val="single"/>
          </w:rPr>
          <w:t xml:space="preserve"> an average of </w:t>
        </w:r>
        <w:r w:rsidRPr="005D70EC">
          <w:rPr>
            <w:rStyle w:val="Hyperlink"/>
            <w:highlight w:val="yellow"/>
            <w:u w:val="single"/>
          </w:rPr>
          <w:t>32 percent</w:t>
        </w:r>
        <w:r w:rsidRPr="003B44BE">
          <w:rPr>
            <w:rStyle w:val="Hyperlink"/>
            <w:u w:val="single"/>
          </w:rPr>
          <w:t>.</w:t>
        </w:r>
      </w:hyperlink>
      <w:r w:rsidRPr="003B44BE">
        <w:rPr>
          <w:sz w:val="16"/>
        </w:rPr>
        <w:t> And the capital Beijing has seen a lot more sunny days as PM 2.5 concentration dropped </w:t>
      </w:r>
      <w:hyperlink r:id="rId159" w:tgtFrame="_blank" w:history="1">
        <w:r w:rsidRPr="003B44BE">
          <w:rPr>
            <w:rStyle w:val="Hyperlink"/>
            <w:sz w:val="16"/>
          </w:rPr>
          <w:t>54</w:t>
        </w:r>
      </w:hyperlink>
      <w:r w:rsidRPr="003B44BE">
        <w:rPr>
          <w:sz w:val="16"/>
        </w:rPr>
        <w:t> percent in the fourth quarter of 2017, in comparison to the same period of 2016.</w:t>
      </w:r>
    </w:p>
    <w:p w14:paraId="43DF2A76" w14:textId="77777777" w:rsidR="0028050D" w:rsidRPr="003B44BE" w:rsidRDefault="0028050D" w:rsidP="0028050D">
      <w:pPr>
        <w:rPr>
          <w:u w:val="single"/>
        </w:rPr>
      </w:pPr>
      <w:r w:rsidRPr="003B44BE">
        <w:rPr>
          <w:u w:val="single"/>
        </w:rPr>
        <w:t xml:space="preserve">On a global level, there’s also good news. </w:t>
      </w:r>
      <w:r w:rsidRPr="005D70EC">
        <w:rPr>
          <w:highlight w:val="yellow"/>
          <w:u w:val="single"/>
        </w:rPr>
        <w:t>China has been instrumental in keeping</w:t>
      </w:r>
      <w:r w:rsidRPr="003B44BE">
        <w:rPr>
          <w:u w:val="single"/>
        </w:rPr>
        <w:t xml:space="preserve"> the </w:t>
      </w:r>
      <w:r w:rsidRPr="005D70EC">
        <w:rPr>
          <w:highlight w:val="yellow"/>
          <w:u w:val="single"/>
        </w:rPr>
        <w:t>Paris</w:t>
      </w:r>
      <w:r w:rsidRPr="003B44BE">
        <w:rPr>
          <w:u w:val="single"/>
        </w:rPr>
        <w:t xml:space="preserve"> Agreement process </w:t>
      </w:r>
      <w:r w:rsidRPr="005D70EC">
        <w:rPr>
          <w:highlight w:val="yellow"/>
          <w:u w:val="single"/>
        </w:rPr>
        <w:t>going</w:t>
      </w:r>
      <w:r w:rsidRPr="003B44BE">
        <w:rPr>
          <w:u w:val="single"/>
        </w:rPr>
        <w:t>, continuing to curb emissions and expand renewables even as the US (another huge polluter) has dramatically backed down at the federal level.</w:t>
      </w:r>
    </w:p>
    <w:p w14:paraId="636CD951" w14:textId="77777777" w:rsidR="0028050D" w:rsidRPr="003B44BE" w:rsidRDefault="0028050D" w:rsidP="0028050D">
      <w:pPr>
        <w:rPr>
          <w:sz w:val="16"/>
        </w:rPr>
      </w:pPr>
      <w:r w:rsidRPr="003B44BE">
        <w:rPr>
          <w:sz w:val="16"/>
        </w:rPr>
        <w:t xml:space="preserve">So </w:t>
      </w:r>
      <w:r w:rsidRPr="005D70EC">
        <w:rPr>
          <w:highlight w:val="yellow"/>
          <w:u w:val="single"/>
        </w:rPr>
        <w:t>how’s China done it?</w:t>
      </w:r>
      <w:r w:rsidRPr="003B44BE">
        <w:rPr>
          <w:sz w:val="16"/>
        </w:rPr>
        <w:t xml:space="preserve"> There’ve been many steps, but five have been especially key.</w:t>
      </w:r>
      <w:r w:rsidRPr="003B44BE">
        <w:rPr>
          <w:sz w:val="16"/>
        </w:rPr>
        <w:br/>
      </w:r>
      <w:r w:rsidRPr="003B44BE">
        <w:rPr>
          <w:sz w:val="16"/>
        </w:rPr>
        <w:br/>
        <w:t>1.</w:t>
      </w:r>
      <w:r w:rsidRPr="003B44BE">
        <w:rPr>
          <w:u w:val="single"/>
        </w:rPr>
        <w:t xml:space="preserve"> </w:t>
      </w:r>
      <w:r w:rsidRPr="005D70EC">
        <w:rPr>
          <w:highlight w:val="yellow"/>
          <w:u w:val="single"/>
        </w:rPr>
        <w:t>Bye-Bye, Coal</w:t>
      </w:r>
    </w:p>
    <w:p w14:paraId="61D9DA35" w14:textId="77777777" w:rsidR="0028050D" w:rsidRPr="003B44BE" w:rsidRDefault="0028050D" w:rsidP="0028050D">
      <w:pPr>
        <w:rPr>
          <w:u w:val="single"/>
        </w:rPr>
      </w:pPr>
      <w:r w:rsidRPr="003B44BE">
        <w:rPr>
          <w:u w:val="single"/>
        </w:rPr>
        <w:t>China has been slowly (but surely) </w:t>
      </w:r>
      <w:hyperlink r:id="rId160" w:tgtFrame="_blank" w:history="1">
        <w:r w:rsidRPr="003B44BE">
          <w:rPr>
            <w:rStyle w:val="Hyperlink"/>
            <w:u w:val="single"/>
          </w:rPr>
          <w:t>moving away from coal</w:t>
        </w:r>
      </w:hyperlink>
      <w:r w:rsidRPr="003B44BE">
        <w:rPr>
          <w:u w:val="single"/>
        </w:rPr>
        <w:t xml:space="preserve"> energy. </w:t>
      </w:r>
      <w:r w:rsidRPr="003B44BE">
        <w:rPr>
          <w:sz w:val="16"/>
        </w:rPr>
        <w:t xml:space="preserve">Last year, </w:t>
      </w:r>
      <w:r w:rsidRPr="003B44BE">
        <w:rPr>
          <w:u w:val="single"/>
        </w:rPr>
        <w:t xml:space="preserve">the government announced plans to </w:t>
      </w:r>
      <w:r w:rsidRPr="005D70EC">
        <w:rPr>
          <w:rStyle w:val="Emphasis"/>
          <w:highlight w:val="yellow"/>
        </w:rPr>
        <w:t>cancel</w:t>
      </w:r>
      <w:r w:rsidRPr="005D70EC">
        <w:rPr>
          <w:highlight w:val="yellow"/>
          <w:u w:val="single"/>
        </w:rPr>
        <w:t> 103</w:t>
      </w:r>
      <w:r w:rsidRPr="003B44BE">
        <w:rPr>
          <w:u w:val="single"/>
        </w:rPr>
        <w:t xml:space="preserve"> new plants and closed the very last </w:t>
      </w:r>
      <w:r w:rsidRPr="005D70EC">
        <w:rPr>
          <w:highlight w:val="yellow"/>
          <w:u w:val="single"/>
        </w:rPr>
        <w:t>coal plant</w:t>
      </w:r>
      <w:r w:rsidRPr="003B44BE">
        <w:rPr>
          <w:u w:val="single"/>
        </w:rPr>
        <w:t xml:space="preserve"> located in the capital, Beijing.</w:t>
      </w:r>
    </w:p>
    <w:p w14:paraId="7D94FEAA" w14:textId="77777777" w:rsidR="0028050D" w:rsidRPr="003B44BE" w:rsidRDefault="0028050D" w:rsidP="0028050D">
      <w:pPr>
        <w:rPr>
          <w:sz w:val="16"/>
        </w:rPr>
      </w:pPr>
      <w:hyperlink r:id="rId161" w:tgtFrame="_blank" w:history="1">
        <w:r w:rsidRPr="003B44BE">
          <w:rPr>
            <w:rStyle w:val="Hyperlink"/>
            <w:sz w:val="16"/>
          </w:rPr>
          <w:t>From 2014 to 2015, coal consumption reduced after a decade of steady increase.</w:t>
        </w:r>
      </w:hyperlink>
    </w:p>
    <w:p w14:paraId="57FAB0AC" w14:textId="77777777" w:rsidR="0028050D" w:rsidRPr="003B44BE" w:rsidRDefault="0028050D" w:rsidP="0028050D">
      <w:pPr>
        <w:rPr>
          <w:sz w:val="16"/>
        </w:rPr>
      </w:pPr>
      <w:r w:rsidRPr="003B44BE">
        <w:rPr>
          <w:sz w:val="16"/>
        </w:rPr>
        <w:t>2.</w:t>
      </w:r>
      <w:r w:rsidRPr="003B44BE">
        <w:rPr>
          <w:u w:val="single"/>
        </w:rPr>
        <w:t xml:space="preserve"> Putting </w:t>
      </w:r>
      <w:r w:rsidRPr="005D70EC">
        <w:rPr>
          <w:highlight w:val="yellow"/>
          <w:u w:val="single"/>
        </w:rPr>
        <w:t>a Price on Carbon</w:t>
      </w:r>
    </w:p>
    <w:p w14:paraId="4758AC7F" w14:textId="77777777" w:rsidR="0028050D" w:rsidRPr="003B44BE" w:rsidRDefault="0028050D" w:rsidP="0028050D">
      <w:pPr>
        <w:rPr>
          <w:sz w:val="16"/>
        </w:rPr>
      </w:pPr>
      <w:r w:rsidRPr="003B44BE">
        <w:rPr>
          <w:sz w:val="16"/>
        </w:rPr>
        <w:t>One of China’s most impressive moves was to launch </w:t>
      </w:r>
      <w:hyperlink r:id="rId162" w:tgtFrame="_blank" w:history="1">
        <w:r w:rsidRPr="003B44BE">
          <w:rPr>
            <w:rStyle w:val="Hyperlink"/>
            <w:sz w:val="16"/>
          </w:rPr>
          <w:t>the world’s largest national carbon trading market</w:t>
        </w:r>
      </w:hyperlink>
      <w:r w:rsidRPr="003B44BE">
        <w:rPr>
          <w:sz w:val="16"/>
        </w:rPr>
        <w:t xml:space="preserve"> in 2017. </w:t>
      </w:r>
      <w:r w:rsidRPr="003B44BE">
        <w:rPr>
          <w:u w:val="single"/>
        </w:rPr>
        <w:t xml:space="preserve">The goal is to </w:t>
      </w:r>
      <w:r w:rsidRPr="005D70EC">
        <w:rPr>
          <w:highlight w:val="yellow"/>
          <w:u w:val="single"/>
        </w:rPr>
        <w:t>encourage companies to become green</w:t>
      </w:r>
      <w:r w:rsidRPr="003B44BE">
        <w:rPr>
          <w:u w:val="single"/>
        </w:rPr>
        <w:t>er by allowing them sell or buy excessive carbon emissions.</w:t>
      </w:r>
      <w:r w:rsidRPr="003B44BE">
        <w:rPr>
          <w:sz w:val="16"/>
        </w:rPr>
        <w:t xml:space="preserve"> The first phase of the project </w:t>
      </w:r>
      <w:hyperlink r:id="rId163" w:anchor="70007c8b7ce6" w:tgtFrame="_blank" w:history="1">
        <w:r w:rsidRPr="003B44BE">
          <w:rPr>
            <w:rStyle w:val="Hyperlink"/>
            <w:sz w:val="16"/>
          </w:rPr>
          <w:t>only covers the power generation sector</w:t>
        </w:r>
      </w:hyperlink>
      <w:r w:rsidRPr="003B44BE">
        <w:rPr>
          <w:sz w:val="16"/>
        </w:rPr>
        <w:t>, but the initiative is expected to expand across many other areas of the economy.</w:t>
      </w:r>
    </w:p>
    <w:p w14:paraId="2FDE6133" w14:textId="77777777" w:rsidR="0028050D" w:rsidRPr="003B44BE" w:rsidRDefault="0028050D" w:rsidP="0028050D">
      <w:pPr>
        <w:rPr>
          <w:sz w:val="16"/>
        </w:rPr>
      </w:pPr>
      <w:r w:rsidRPr="003B44BE">
        <w:rPr>
          <w:sz w:val="16"/>
        </w:rPr>
        <w:t>3. Clean Bus Rides</w:t>
      </w:r>
    </w:p>
    <w:p w14:paraId="0143ABEF" w14:textId="77777777" w:rsidR="0028050D" w:rsidRPr="003B44BE" w:rsidRDefault="0028050D" w:rsidP="0028050D">
      <w:pPr>
        <w:rPr>
          <w:sz w:val="16"/>
        </w:rPr>
      </w:pPr>
      <w:hyperlink r:id="rId164" w:tgtFrame="_blank" w:history="1">
        <w:r w:rsidRPr="003B44BE">
          <w:rPr>
            <w:rStyle w:val="Hyperlink"/>
            <w:sz w:val="16"/>
          </w:rPr>
          <w:t>China is showing the world how to move many people around quickly and cleanly. </w:t>
        </w:r>
      </w:hyperlink>
      <w:r w:rsidRPr="003B44BE">
        <w:rPr>
          <w:sz w:val="16"/>
        </w:rPr>
        <w:t>  Around 17 percent of the country’s municipal buses are electric, and the city </w:t>
      </w:r>
      <w:hyperlink r:id="rId165" w:tgtFrame="_blank" w:history="1">
        <w:r w:rsidRPr="003B44BE">
          <w:rPr>
            <w:rStyle w:val="Hyperlink"/>
            <w:sz w:val="16"/>
          </w:rPr>
          <w:t>Shenzhen holds the record</w:t>
        </w:r>
      </w:hyperlink>
      <w:r w:rsidRPr="003B44BE">
        <w:rPr>
          <w:sz w:val="16"/>
        </w:rPr>
        <w:t> for the globe’s largest electric bus fleet, with all of its 16,359 buses had gone electric last year. The achievement was only possible due to government subsidies. But in the long run, operation and maintenance costs of electric buses are significantly lower than those fueled by diesel.</w:t>
      </w:r>
    </w:p>
    <w:p w14:paraId="1C27B177" w14:textId="77777777" w:rsidR="0028050D" w:rsidRPr="003B44BE" w:rsidRDefault="0028050D" w:rsidP="0028050D">
      <w:pPr>
        <w:rPr>
          <w:sz w:val="16"/>
        </w:rPr>
      </w:pPr>
      <w:r w:rsidRPr="003B44BE">
        <w:rPr>
          <w:sz w:val="16"/>
        </w:rPr>
        <w:t xml:space="preserve">4. </w:t>
      </w:r>
      <w:r w:rsidRPr="003B44BE">
        <w:rPr>
          <w:u w:val="single"/>
        </w:rPr>
        <w:t xml:space="preserve">Making the </w:t>
      </w:r>
      <w:r w:rsidRPr="005D70EC">
        <w:rPr>
          <w:highlight w:val="yellow"/>
          <w:u w:val="single"/>
        </w:rPr>
        <w:t>Investment in Renewables</w:t>
      </w:r>
    </w:p>
    <w:p w14:paraId="39CFDA34" w14:textId="77777777" w:rsidR="0028050D" w:rsidRPr="003B44BE" w:rsidRDefault="0028050D" w:rsidP="0028050D">
      <w:pPr>
        <w:rPr>
          <w:u w:val="single"/>
        </w:rPr>
      </w:pPr>
      <w:r w:rsidRPr="003B44BE">
        <w:rPr>
          <w:u w:val="single"/>
        </w:rPr>
        <w:t>Moving away from fossil fuels and toward renewable energy is not just an effective way to clean up the planet. It’s also a good investment.</w:t>
      </w:r>
    </w:p>
    <w:p w14:paraId="75F2D62A" w14:textId="77777777" w:rsidR="0028050D" w:rsidRPr="003B44BE" w:rsidRDefault="0028050D" w:rsidP="0028050D">
      <w:pPr>
        <w:rPr>
          <w:sz w:val="16"/>
        </w:rPr>
      </w:pPr>
      <w:r w:rsidRPr="003B44BE">
        <w:rPr>
          <w:sz w:val="16"/>
        </w:rPr>
        <w:t xml:space="preserve">In 2017, </w:t>
      </w:r>
      <w:r w:rsidRPr="003B44BE">
        <w:rPr>
          <w:u w:val="single"/>
        </w:rPr>
        <w:t xml:space="preserve">China </w:t>
      </w:r>
      <w:r w:rsidRPr="005D70EC">
        <w:rPr>
          <w:highlight w:val="yellow"/>
          <w:u w:val="single"/>
        </w:rPr>
        <w:t>invested</w:t>
      </w:r>
      <w:r w:rsidRPr="003B44BE">
        <w:rPr>
          <w:u w:val="single"/>
        </w:rPr>
        <w:t xml:space="preserve"> a staggering </w:t>
      </w:r>
      <w:hyperlink r:id="rId166" w:tgtFrame="_blank" w:history="1">
        <w:r w:rsidRPr="003B44BE">
          <w:rPr>
            <w:rStyle w:val="Hyperlink"/>
            <w:u w:val="single"/>
          </w:rPr>
          <w:t xml:space="preserve">US$ </w:t>
        </w:r>
        <w:r w:rsidRPr="005D70EC">
          <w:rPr>
            <w:rStyle w:val="Hyperlink"/>
            <w:highlight w:val="yellow"/>
            <w:u w:val="single"/>
          </w:rPr>
          <w:t>126.6 billion in renewable en</w:t>
        </w:r>
        <w:r w:rsidRPr="003B44BE">
          <w:rPr>
            <w:rStyle w:val="Hyperlink"/>
            <w:u w:val="single"/>
          </w:rPr>
          <w:t>ergy</w:t>
        </w:r>
      </w:hyperlink>
      <w:r w:rsidRPr="003B44BE">
        <w:rPr>
          <w:u w:val="single"/>
        </w:rPr>
        <w:t xml:space="preserve"> – </w:t>
      </w:r>
      <w:r w:rsidRPr="005D70EC">
        <w:rPr>
          <w:rStyle w:val="Emphasis"/>
          <w:highlight w:val="yellow"/>
        </w:rPr>
        <w:t>45 percent</w:t>
      </w:r>
      <w:r w:rsidRPr="003B44BE">
        <w:rPr>
          <w:rStyle w:val="Emphasis"/>
        </w:rPr>
        <w:t xml:space="preserve"> of the total </w:t>
      </w:r>
      <w:r w:rsidRPr="005D70EC">
        <w:rPr>
          <w:rStyle w:val="Emphasis"/>
          <w:highlight w:val="yellow"/>
        </w:rPr>
        <w:t>worldwide investment</w:t>
      </w:r>
      <w:r w:rsidRPr="003B44BE">
        <w:rPr>
          <w:u w:val="single"/>
        </w:rPr>
        <w:t>.</w:t>
      </w:r>
      <w:r w:rsidRPr="003B44BE">
        <w:rPr>
          <w:sz w:val="16"/>
        </w:rPr>
        <w:t xml:space="preserve"> The country has been using a whole lot of green technology internally  – nearly </w:t>
      </w:r>
      <w:hyperlink r:id="rId167" w:tgtFrame="_blank" w:history="1">
        <w:r w:rsidRPr="003B44BE">
          <w:rPr>
            <w:rStyle w:val="Hyperlink"/>
            <w:u w:val="single"/>
          </w:rPr>
          <w:t>doubled its solar generation</w:t>
        </w:r>
      </w:hyperlink>
      <w:r w:rsidRPr="003B44BE">
        <w:rPr>
          <w:u w:val="single"/>
        </w:rPr>
        <w:t> from 2016 to 2017.</w:t>
      </w:r>
      <w:r w:rsidRPr="003B44BE">
        <w:rPr>
          <w:sz w:val="16"/>
        </w:rPr>
        <w:t xml:space="preserve"> But it also has its eyes on a much larger international market.</w:t>
      </w:r>
    </w:p>
    <w:p w14:paraId="000F068B" w14:textId="77777777" w:rsidR="0028050D" w:rsidRPr="003B44BE" w:rsidRDefault="0028050D" w:rsidP="0028050D">
      <w:pPr>
        <w:rPr>
          <w:sz w:val="16"/>
        </w:rPr>
      </w:pPr>
      <w:r w:rsidRPr="003B44BE">
        <w:rPr>
          <w:sz w:val="16"/>
        </w:rPr>
        <w:t xml:space="preserve">5. </w:t>
      </w:r>
      <w:r w:rsidRPr="005D70EC">
        <w:rPr>
          <w:highlight w:val="yellow"/>
          <w:u w:val="single"/>
        </w:rPr>
        <w:t>New Forests</w:t>
      </w:r>
    </w:p>
    <w:p w14:paraId="5B7AAA95" w14:textId="77777777" w:rsidR="0028050D" w:rsidRPr="003B44BE" w:rsidRDefault="0028050D" w:rsidP="0028050D">
      <w:pPr>
        <w:rPr>
          <w:sz w:val="16"/>
        </w:rPr>
      </w:pPr>
      <w:r w:rsidRPr="005D70EC">
        <w:rPr>
          <w:highlight w:val="yellow"/>
          <w:u w:val="single"/>
        </w:rPr>
        <w:t>China is so keen on green</w:t>
      </w:r>
      <w:r w:rsidRPr="003B44BE">
        <w:rPr>
          <w:u w:val="single"/>
        </w:rPr>
        <w:t xml:space="preserve"> that </w:t>
      </w:r>
      <w:r w:rsidRPr="005D70EC">
        <w:rPr>
          <w:highlight w:val="yellow"/>
          <w:u w:val="single"/>
        </w:rPr>
        <w:t xml:space="preserve">it’s </w:t>
      </w:r>
      <w:r w:rsidRPr="005D70EC">
        <w:rPr>
          <w:rStyle w:val="Emphasis"/>
          <w:highlight w:val="yellow"/>
        </w:rPr>
        <w:t>deploying soldiers to plant trees</w:t>
      </w:r>
      <w:r w:rsidRPr="003B44BE">
        <w:rPr>
          <w:u w:val="single"/>
        </w:rPr>
        <w:t xml:space="preserve"> across the </w:t>
      </w:r>
      <w:r w:rsidRPr="003B44BE">
        <w:rPr>
          <w:rStyle w:val="StyleUnderline"/>
        </w:rPr>
        <w:t>country</w:t>
      </w:r>
      <w:r w:rsidRPr="003B44BE">
        <w:rPr>
          <w:sz w:val="16"/>
        </w:rPr>
        <w:t>. The goal is to replant many of the forests that were cut down for industrialization and farmland, all with an eye to removing carbon from the atmosphere on a massive scale and doing it naturally.</w:t>
      </w:r>
    </w:p>
    <w:p w14:paraId="0BEEF6CB" w14:textId="77777777" w:rsidR="0028050D" w:rsidRPr="003B44BE" w:rsidRDefault="0028050D" w:rsidP="0028050D">
      <w:pPr>
        <w:rPr>
          <w:sz w:val="16"/>
        </w:rPr>
      </w:pPr>
      <w:r w:rsidRPr="003B44BE">
        <w:rPr>
          <w:sz w:val="16"/>
        </w:rPr>
        <w:t xml:space="preserve">Sowing seeds is actually one of the country’s Paris Agreement goals – </w:t>
      </w:r>
      <w:r w:rsidRPr="003B44BE">
        <w:rPr>
          <w:u w:val="single"/>
        </w:rPr>
        <w:t>China wants to increase forest stock volume by 4.5 billion cubic meters by 2030, from its 2005 level.</w:t>
      </w:r>
      <w:r w:rsidRPr="003B44BE">
        <w:rPr>
          <w:sz w:val="16"/>
        </w:rPr>
        <w:t xml:space="preserve"> China is also planting a different </w:t>
      </w:r>
      <w:hyperlink r:id="rId168" w:tgtFrame="_blank" w:history="1">
        <w:r w:rsidRPr="003B44BE">
          <w:rPr>
            <w:rStyle w:val="Hyperlink"/>
            <w:sz w:val="16"/>
          </w:rPr>
          <w:t>kind of forest</w:t>
        </w:r>
      </w:hyperlink>
      <w:r w:rsidRPr="003B44BE">
        <w:rPr>
          <w:sz w:val="16"/>
        </w:rPr>
        <w:t> on its buildings to help sequester carbon.</w:t>
      </w:r>
      <w:r w:rsidRPr="003B44BE">
        <w:rPr>
          <w:sz w:val="16"/>
        </w:rPr>
        <w:br/>
        <w:t> </w:t>
      </w:r>
      <w:r w:rsidRPr="003B44BE">
        <w:rPr>
          <w:sz w:val="16"/>
        </w:rPr>
        <w:br/>
        <w:t>THE TAKEAWAY</w:t>
      </w:r>
    </w:p>
    <w:p w14:paraId="697E70A2" w14:textId="77777777" w:rsidR="0028050D" w:rsidRPr="003B44BE" w:rsidRDefault="0028050D" w:rsidP="0028050D">
      <w:pPr>
        <w:rPr>
          <w:u w:val="single"/>
        </w:rPr>
      </w:pPr>
      <w:r w:rsidRPr="003B44BE">
        <w:rPr>
          <w:sz w:val="16"/>
        </w:rPr>
        <w:t xml:space="preserve">The catalyst was the sight of millions choking on industrial and power sector pollution, but </w:t>
      </w:r>
      <w:r w:rsidRPr="005D70EC">
        <w:rPr>
          <w:highlight w:val="yellow"/>
          <w:u w:val="single"/>
        </w:rPr>
        <w:t>the result has been</w:t>
      </w:r>
      <w:r w:rsidRPr="003B44BE">
        <w:rPr>
          <w:u w:val="single"/>
        </w:rPr>
        <w:t xml:space="preserve"> one of the most </w:t>
      </w:r>
      <w:r w:rsidRPr="005D70EC">
        <w:rPr>
          <w:highlight w:val="yellow"/>
          <w:u w:val="single"/>
        </w:rPr>
        <w:t>influential</w:t>
      </w:r>
      <w:r w:rsidRPr="003B44BE">
        <w:rPr>
          <w:u w:val="single"/>
        </w:rPr>
        <w:t xml:space="preserve"> for emissions reduction and energy transformation the world’s ever seen.</w:t>
      </w:r>
    </w:p>
    <w:p w14:paraId="32B3DB1B" w14:textId="77777777" w:rsidR="0028050D" w:rsidRPr="003B44BE" w:rsidRDefault="0028050D" w:rsidP="0028050D">
      <w:pPr>
        <w:rPr>
          <w:sz w:val="16"/>
        </w:rPr>
      </w:pPr>
      <w:r w:rsidRPr="003B44BE">
        <w:rPr>
          <w:sz w:val="16"/>
        </w:rPr>
        <w:t>Five steps in the process have been critical: Cutting coal Putting a price on carbon Cleaning up public transit Investing in renewables Conserve and rebuild the forest</w:t>
      </w:r>
    </w:p>
    <w:p w14:paraId="38E975FF" w14:textId="77777777" w:rsidR="0028050D" w:rsidRPr="003B44BE" w:rsidRDefault="0028050D" w:rsidP="0028050D">
      <w:pPr>
        <w:rPr>
          <w:sz w:val="16"/>
        </w:rPr>
      </w:pPr>
      <w:r w:rsidRPr="003B44BE">
        <w:rPr>
          <w:sz w:val="16"/>
        </w:rPr>
        <w:t xml:space="preserve">The good news is that it doesn’t take a public health crisis for countries to embrace these and other practical solutions. </w:t>
      </w:r>
      <w:r w:rsidRPr="003B44BE">
        <w:rPr>
          <w:u w:val="single"/>
        </w:rPr>
        <w:t xml:space="preserve">The world’s second-largest economy has already shown they work, and now </w:t>
      </w:r>
      <w:r w:rsidRPr="005D70EC">
        <w:rPr>
          <w:highlight w:val="yellow"/>
          <w:u w:val="single"/>
        </w:rPr>
        <w:t xml:space="preserve">it’s time for other nations to </w:t>
      </w:r>
      <w:r w:rsidRPr="005D70EC">
        <w:rPr>
          <w:rStyle w:val="Emphasis"/>
          <w:sz w:val="24"/>
          <w:szCs w:val="24"/>
          <w:highlight w:val="yellow"/>
        </w:rPr>
        <w:t>follow its lead.</w:t>
      </w:r>
    </w:p>
    <w:p w14:paraId="6F6093A5" w14:textId="77777777" w:rsidR="0028050D" w:rsidRDefault="0028050D" w:rsidP="0028050D"/>
    <w:p w14:paraId="670D233D" w14:textId="77777777" w:rsidR="0028050D" w:rsidRDefault="0028050D" w:rsidP="0028050D">
      <w:pPr>
        <w:pStyle w:val="Heading4"/>
      </w:pPr>
      <w:r>
        <w:t>Warming causes extinction</w:t>
      </w:r>
    </w:p>
    <w:p w14:paraId="7E0DD690" w14:textId="77777777" w:rsidR="0028050D" w:rsidRPr="00630038" w:rsidRDefault="0028050D" w:rsidP="0028050D">
      <w:r>
        <w:t xml:space="preserve">Peter </w:t>
      </w:r>
      <w:r w:rsidRPr="003A5BBF">
        <w:rPr>
          <w:rStyle w:val="Style13ptBold"/>
        </w:rPr>
        <w:t>Kareiva 18</w:t>
      </w:r>
      <w:r>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73ED58BB" w14:textId="77777777" w:rsidR="0028050D" w:rsidRDefault="0028050D" w:rsidP="0028050D">
      <w:pPr>
        <w:rPr>
          <w:sz w:val="12"/>
        </w:rPr>
      </w:pPr>
      <w:r w:rsidRPr="00E317EA">
        <w:rPr>
          <w:sz w:val="16"/>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5D70EC">
        <w:rPr>
          <w:rStyle w:val="StyleUnderline"/>
          <w:highlight w:val="yellow"/>
        </w:rPr>
        <w:t>climate change</w:t>
      </w:r>
      <w:r w:rsidRPr="00713CCB">
        <w:rPr>
          <w:rStyle w:val="StyleUnderline"/>
        </w:rPr>
        <w:t xml:space="preserve">, global freshwater cycle, </w:t>
      </w:r>
      <w:r w:rsidRPr="005D70EC">
        <w:rPr>
          <w:rStyle w:val="StyleUnderline"/>
          <w:highlight w:val="yellow"/>
        </w:rPr>
        <w:t>and ocean acidification</w:t>
      </w:r>
      <w:r w:rsidRPr="00E317EA">
        <w:rPr>
          <w:sz w:val="16"/>
        </w:rPr>
        <w:t xml:space="preserve">) do </w:t>
      </w:r>
      <w:r w:rsidRPr="005D70EC">
        <w:rPr>
          <w:rStyle w:val="StyleUnderline"/>
          <w:highlight w:val="yellow"/>
        </w:rPr>
        <w:t xml:space="preserve">pose </w:t>
      </w:r>
      <w:r w:rsidRPr="005D70EC">
        <w:rPr>
          <w:rStyle w:val="Emphasis"/>
          <w:highlight w:val="yellow"/>
        </w:rPr>
        <w:t>existential risks</w:t>
      </w:r>
      <w:r w:rsidRPr="00E317EA">
        <w:rPr>
          <w:sz w:val="16"/>
        </w:rPr>
        <w:t xml:space="preserve">. </w:t>
      </w:r>
      <w:r w:rsidRPr="00713CCB">
        <w:rPr>
          <w:rStyle w:val="StyleUnderline"/>
        </w:rPr>
        <w:t xml:space="preserve">This is </w:t>
      </w:r>
      <w:r w:rsidRPr="005D70EC">
        <w:rPr>
          <w:rStyle w:val="StyleUnderline"/>
          <w:highlight w:val="yellow"/>
        </w:rPr>
        <w:t>because of</w:t>
      </w:r>
      <w:r w:rsidRPr="00713CCB">
        <w:rPr>
          <w:rStyle w:val="StyleUnderline"/>
        </w:rPr>
        <w:t xml:space="preserve"> intrinsic </w:t>
      </w:r>
      <w:r w:rsidRPr="00713CCB">
        <w:rPr>
          <w:rStyle w:val="Emphasis"/>
        </w:rPr>
        <w:t xml:space="preserve">positive </w:t>
      </w:r>
      <w:r w:rsidRPr="005D70EC">
        <w:rPr>
          <w:rStyle w:val="Emphasis"/>
          <w:highlight w:val="yellow"/>
        </w:rPr>
        <w:t>feedback loops</w:t>
      </w:r>
      <w:r w:rsidRPr="00713CCB">
        <w:rPr>
          <w:rStyle w:val="StyleUnderline"/>
        </w:rPr>
        <w:t xml:space="preserve">, substantial </w:t>
      </w:r>
      <w:r w:rsidRPr="005D70EC">
        <w:rPr>
          <w:rStyle w:val="Emphasis"/>
          <w:highlight w:val="yellow"/>
        </w:rPr>
        <w:t>lag times</w:t>
      </w:r>
      <w:r w:rsidRPr="00E317EA">
        <w:rPr>
          <w:sz w:val="16"/>
        </w:rPr>
        <w:t xml:space="preserve"> </w:t>
      </w:r>
      <w:r w:rsidRPr="00713CCB">
        <w:rPr>
          <w:rStyle w:val="StyleUnderline"/>
        </w:rPr>
        <w:t xml:space="preserve">between system change and experiencing the consequences of that change, </w:t>
      </w:r>
      <w:r w:rsidRPr="005D70EC">
        <w:rPr>
          <w:rStyle w:val="StyleUnderline"/>
          <w:highlight w:val="yellow"/>
        </w:rPr>
        <w:t>and</w:t>
      </w:r>
      <w:r w:rsidRPr="00713CCB">
        <w:rPr>
          <w:rStyle w:val="StyleUnderline"/>
        </w:rPr>
        <w:t xml:space="preserve"> the fact these different boundaries interact with one another in ways that yield </w:t>
      </w:r>
      <w:r w:rsidRPr="005D70EC">
        <w:rPr>
          <w:rStyle w:val="Emphasis"/>
          <w:highlight w:val="yellow"/>
        </w:rPr>
        <w:t>surprises</w:t>
      </w:r>
      <w:r w:rsidRPr="00E317EA">
        <w:rPr>
          <w:sz w:val="16"/>
        </w:rPr>
        <w:t xml:space="preserve">. In addition, </w:t>
      </w:r>
      <w:r w:rsidRPr="00713CCB">
        <w:rPr>
          <w:rStyle w:val="StyleUnderline"/>
        </w:rPr>
        <w:t xml:space="preserve">climate, freshwater, </w:t>
      </w:r>
      <w:r w:rsidRPr="005D70EC">
        <w:rPr>
          <w:rStyle w:val="StyleUnderline"/>
          <w:highlight w:val="yellow"/>
        </w:rPr>
        <w:t>and</w:t>
      </w:r>
      <w:r w:rsidRPr="00713CCB">
        <w:rPr>
          <w:rStyle w:val="StyleUnderline"/>
        </w:rPr>
        <w:t xml:space="preserve"> ocean acidification are all directly </w:t>
      </w:r>
      <w:r w:rsidRPr="005D70EC">
        <w:rPr>
          <w:rStyle w:val="StyleUnderline"/>
          <w:highlight w:val="yellow"/>
        </w:rPr>
        <w:t>connected to</w:t>
      </w:r>
      <w:r w:rsidRPr="00713CCB">
        <w:rPr>
          <w:rStyle w:val="StyleUnderline"/>
        </w:rPr>
        <w:t xml:space="preserve"> the provision of </w:t>
      </w:r>
      <w:r w:rsidRPr="005D70EC">
        <w:rPr>
          <w:rStyle w:val="Emphasis"/>
          <w:highlight w:val="yellow"/>
        </w:rPr>
        <w:t>food</w:t>
      </w:r>
      <w:r w:rsidRPr="005D70EC">
        <w:rPr>
          <w:rStyle w:val="StyleUnderline"/>
          <w:highlight w:val="yellow"/>
        </w:rPr>
        <w:t xml:space="preserve"> and </w:t>
      </w:r>
      <w:r w:rsidRPr="005D70EC">
        <w:rPr>
          <w:rStyle w:val="Emphasis"/>
          <w:highlight w:val="yellow"/>
        </w:rPr>
        <w:t>water</w:t>
      </w:r>
      <w:r w:rsidRPr="00713CCB">
        <w:rPr>
          <w:rStyle w:val="StyleUnderline"/>
        </w:rPr>
        <w:t xml:space="preserve">, and </w:t>
      </w:r>
      <w:r w:rsidRPr="005D70EC">
        <w:rPr>
          <w:rStyle w:val="StyleUnderline"/>
          <w:highlight w:val="yellow"/>
        </w:rPr>
        <w:t>shortages</w:t>
      </w:r>
      <w:r w:rsidRPr="00E317EA">
        <w:rPr>
          <w:sz w:val="16"/>
        </w:rPr>
        <w:t xml:space="preserve"> of food and water can </w:t>
      </w:r>
      <w:r w:rsidRPr="005D70EC">
        <w:rPr>
          <w:rStyle w:val="StyleUnderline"/>
          <w:highlight w:val="yellow"/>
        </w:rPr>
        <w:t xml:space="preserve">create </w:t>
      </w:r>
      <w:r w:rsidRPr="005D70EC">
        <w:rPr>
          <w:rStyle w:val="Emphasis"/>
          <w:highlight w:val="yellow"/>
        </w:rPr>
        <w:t>conflict</w:t>
      </w:r>
      <w:r w:rsidRPr="00713CCB">
        <w:rPr>
          <w:rStyle w:val="StyleUnderline"/>
        </w:rPr>
        <w:t xml:space="preserve"> and social unrest</w:t>
      </w:r>
      <w:r w:rsidRPr="00E317EA">
        <w:rPr>
          <w:sz w:val="16"/>
        </w:rPr>
        <w:t>.</w:t>
      </w:r>
    </w:p>
    <w:p w14:paraId="7371F90A" w14:textId="77777777" w:rsidR="0028050D" w:rsidRDefault="0028050D" w:rsidP="0028050D">
      <w:pPr>
        <w:rPr>
          <w:sz w:val="12"/>
        </w:rPr>
      </w:pPr>
      <w:r w:rsidRPr="00E317EA">
        <w:rPr>
          <w:sz w:val="16"/>
        </w:rPr>
        <w:t xml:space="preserve"> </w:t>
      </w:r>
      <w:r w:rsidRPr="00091366">
        <w:rPr>
          <w:rStyle w:val="StyleUnderline"/>
        </w:rPr>
        <w:t xml:space="preserve">Climate change has a long history of </w:t>
      </w:r>
      <w:r w:rsidRPr="00091366">
        <w:rPr>
          <w:rStyle w:val="Emphasis"/>
        </w:rPr>
        <w:t>disrupting civilizations</w:t>
      </w:r>
      <w:r w:rsidRPr="00E317EA">
        <w:rPr>
          <w:sz w:val="16"/>
        </w:rPr>
        <w:t xml:space="preserve"> </w:t>
      </w:r>
      <w:r w:rsidRPr="00091366">
        <w:rPr>
          <w:rStyle w:val="StyleUnderline"/>
        </w:rPr>
        <w:t xml:space="preserve">and sometimes precipitating the </w:t>
      </w:r>
      <w:r w:rsidRPr="00091366">
        <w:rPr>
          <w:rStyle w:val="Emphasis"/>
        </w:rPr>
        <w:t>collapse of cultures</w:t>
      </w:r>
      <w:r w:rsidRPr="00E317EA">
        <w:rPr>
          <w:sz w:val="16"/>
        </w:rPr>
        <w:t xml:space="preserve"> </w:t>
      </w:r>
      <w:r w:rsidRPr="00091366">
        <w:rPr>
          <w:rStyle w:val="StyleUnderline"/>
        </w:rPr>
        <w:t>or mass emigrations</w:t>
      </w:r>
      <w:r w:rsidRPr="00E317EA">
        <w:rPr>
          <w:sz w:val="16"/>
        </w:rPr>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p>
    <w:p w14:paraId="766BDF41" w14:textId="77777777" w:rsidR="0028050D" w:rsidRDefault="0028050D" w:rsidP="0028050D">
      <w:pPr>
        <w:rPr>
          <w:sz w:val="12"/>
        </w:rPr>
      </w:pPr>
      <w:r w:rsidRPr="00E317EA">
        <w:rPr>
          <w:sz w:val="16"/>
        </w:rPr>
        <w:t xml:space="preserve"> </w:t>
      </w:r>
      <w:r w:rsidRPr="005D70EC">
        <w:rPr>
          <w:rStyle w:val="StyleUnderline"/>
          <w:highlight w:val="yellow"/>
        </w:rPr>
        <w:t>Climate change</w:t>
      </w:r>
      <w:r w:rsidRPr="00091366">
        <w:rPr>
          <w:rStyle w:val="StyleUnderline"/>
        </w:rPr>
        <w:t xml:space="preserve"> intersects with freshwater resources because it </w:t>
      </w:r>
      <w:r w:rsidRPr="005D70EC">
        <w:rPr>
          <w:rStyle w:val="StyleUnderline"/>
          <w:highlight w:val="yellow"/>
        </w:rPr>
        <w:t xml:space="preserve">is expected to </w:t>
      </w:r>
      <w:r w:rsidRPr="005D70EC">
        <w:rPr>
          <w:rStyle w:val="Emphasis"/>
          <w:highlight w:val="yellow"/>
        </w:rPr>
        <w:t>exacerbate drought</w:t>
      </w:r>
      <w:r w:rsidRPr="005D70EC">
        <w:rPr>
          <w:rStyle w:val="StyleUnderline"/>
          <w:highlight w:val="yellow"/>
        </w:rPr>
        <w:t xml:space="preserve"> and</w:t>
      </w:r>
      <w:r w:rsidRPr="005D70EC">
        <w:rPr>
          <w:sz w:val="16"/>
          <w:highlight w:val="yellow"/>
        </w:rPr>
        <w:t xml:space="preserve"> </w:t>
      </w:r>
      <w:r w:rsidRPr="005D70EC">
        <w:rPr>
          <w:rStyle w:val="Emphasis"/>
          <w:highlight w:val="yellow"/>
        </w:rPr>
        <w:t>water scarcity</w:t>
      </w:r>
      <w:r w:rsidRPr="005D70EC">
        <w:rPr>
          <w:rStyle w:val="StyleUnderline"/>
          <w:highlight w:val="yellow"/>
        </w:rPr>
        <w:t>,</w:t>
      </w:r>
      <w:r w:rsidRPr="00091366">
        <w:rPr>
          <w:rStyle w:val="StyleUnderline"/>
        </w:rPr>
        <w:t xml:space="preserve"> as well as </w:t>
      </w:r>
      <w:r w:rsidRPr="005D70EC">
        <w:rPr>
          <w:rStyle w:val="Emphasis"/>
          <w:highlight w:val="yellow"/>
        </w:rPr>
        <w:t>flooding</w:t>
      </w:r>
      <w:r w:rsidRPr="00E317EA">
        <w:rPr>
          <w:sz w:val="16"/>
        </w:rPr>
        <w:t xml:space="preserve">. </w:t>
      </w:r>
      <w:r w:rsidRPr="00091366">
        <w:rPr>
          <w:rStyle w:val="StyleUnderline"/>
        </w:rPr>
        <w:t xml:space="preserve">Climate change </w:t>
      </w:r>
      <w:r w:rsidRPr="005D70EC">
        <w:rPr>
          <w:rStyle w:val="StyleUnderline"/>
          <w:highlight w:val="yellow"/>
        </w:rPr>
        <w:t>can</w:t>
      </w:r>
      <w:r w:rsidRPr="00091366">
        <w:rPr>
          <w:rStyle w:val="StyleUnderline"/>
        </w:rPr>
        <w:t xml:space="preserve"> even impair water quality because it is associated with heavy rains that </w:t>
      </w:r>
      <w:r w:rsidRPr="005D70EC">
        <w:rPr>
          <w:rStyle w:val="StyleUnderline"/>
          <w:highlight w:val="yellow"/>
        </w:rPr>
        <w:t>overwhelm sewage treatment</w:t>
      </w:r>
      <w:r w:rsidRPr="00091366">
        <w:rPr>
          <w:rStyle w:val="StyleUnderline"/>
        </w:rPr>
        <w:t xml:space="preserve"> facilities, or because it results in higher concentrations of pollutants</w:t>
      </w:r>
      <w:r w:rsidRPr="00E317EA">
        <w:rPr>
          <w:sz w:val="16"/>
        </w:rPr>
        <w:t xml:space="preserve"> in groundwater as a result of enhanced evaporation and reduced groundwater recharge. </w:t>
      </w:r>
      <w:r w:rsidRPr="00091366">
        <w:rPr>
          <w:rStyle w:val="StyleUnderline"/>
        </w:rPr>
        <w:t xml:space="preserve">Ample </w:t>
      </w:r>
      <w:r w:rsidRPr="005D70EC">
        <w:rPr>
          <w:rStyle w:val="StyleUnderline"/>
          <w:highlight w:val="yellow"/>
        </w:rPr>
        <w:t>clean water</w:t>
      </w:r>
      <w:r w:rsidRPr="00E317EA">
        <w:rPr>
          <w:sz w:val="16"/>
        </w:rPr>
        <w:t xml:space="preserve"> is not a luxury—it </w:t>
      </w:r>
      <w:r w:rsidRPr="005D70EC">
        <w:rPr>
          <w:rStyle w:val="StyleUnderline"/>
          <w:highlight w:val="yellow"/>
        </w:rPr>
        <w:t>is essential for</w:t>
      </w:r>
      <w:r w:rsidRPr="00091366">
        <w:rPr>
          <w:rStyle w:val="StyleUnderline"/>
        </w:rPr>
        <w:t xml:space="preserve"> human </w:t>
      </w:r>
      <w:r w:rsidRPr="005D70EC">
        <w:rPr>
          <w:rStyle w:val="StyleUnderline"/>
          <w:highlight w:val="yellow"/>
        </w:rPr>
        <w:t>survival</w:t>
      </w:r>
      <w:r w:rsidRPr="00091366">
        <w:rPr>
          <w:rStyle w:val="StyleUnderline"/>
        </w:rPr>
        <w:t>.</w:t>
      </w:r>
      <w:r w:rsidRPr="00E317EA">
        <w:rPr>
          <w:sz w:val="16"/>
        </w:rPr>
        <w:t xml:space="preserve"> Consequently, </w:t>
      </w:r>
      <w:r w:rsidRPr="00091366">
        <w:rPr>
          <w:rStyle w:val="StyleUnderline"/>
        </w:rPr>
        <w:t xml:space="preserve">cities, regions and </w:t>
      </w:r>
      <w:r w:rsidRPr="005D70EC">
        <w:rPr>
          <w:rStyle w:val="StyleUnderline"/>
          <w:highlight w:val="yellow"/>
        </w:rPr>
        <w:t>nations</w:t>
      </w:r>
      <w:r w:rsidRPr="00091366">
        <w:rPr>
          <w:rStyle w:val="StyleUnderline"/>
        </w:rPr>
        <w:t xml:space="preserve"> that lack clean freshwater </w:t>
      </w:r>
      <w:r w:rsidRPr="005D70EC">
        <w:rPr>
          <w:rStyle w:val="StyleUnderline"/>
          <w:highlight w:val="yellow"/>
        </w:rPr>
        <w:t>are vulnerable to</w:t>
      </w:r>
      <w:r w:rsidRPr="00091366">
        <w:rPr>
          <w:rStyle w:val="StyleUnderline"/>
        </w:rPr>
        <w:t xml:space="preserve"> social disruption and </w:t>
      </w:r>
      <w:r w:rsidRPr="005D70EC">
        <w:rPr>
          <w:rStyle w:val="Emphasis"/>
          <w:highlight w:val="yellow"/>
        </w:rPr>
        <w:t>disease</w:t>
      </w:r>
      <w:r w:rsidRPr="00E317EA">
        <w:rPr>
          <w:sz w:val="16"/>
        </w:rPr>
        <w:t>.</w:t>
      </w:r>
    </w:p>
    <w:p w14:paraId="2360ACBD" w14:textId="77777777" w:rsidR="0028050D" w:rsidRDefault="0028050D" w:rsidP="0028050D">
      <w:pPr>
        <w:rPr>
          <w:sz w:val="12"/>
        </w:rPr>
      </w:pPr>
      <w:r w:rsidRPr="00E317EA">
        <w:rPr>
          <w:sz w:val="16"/>
        </w:rPr>
        <w:t xml:space="preserve"> Finally, </w:t>
      </w:r>
      <w:r w:rsidRPr="00F9645B">
        <w:rPr>
          <w:rStyle w:val="StyleUnderline"/>
        </w:rPr>
        <w:t>ocean acidification is linked to climate change because it is driven by CO2 emissions just as global warming is. With close to 20% of</w:t>
      </w:r>
      <w:r w:rsidRPr="00E317EA">
        <w:rPr>
          <w:sz w:val="16"/>
        </w:rPr>
        <w:t xml:space="preserve"> the world’s </w:t>
      </w:r>
      <w:r w:rsidRPr="00F9645B">
        <w:rPr>
          <w:rStyle w:val="StyleUnderline"/>
        </w:rPr>
        <w:t>protein coming from oceans</w:t>
      </w:r>
      <w:r w:rsidRPr="00E317EA">
        <w:rPr>
          <w:sz w:val="16"/>
        </w:rPr>
        <w:t xml:space="preserve"> (FAO, 2016), </w:t>
      </w:r>
      <w:r w:rsidRPr="00F9645B">
        <w:rPr>
          <w:rStyle w:val="StyleUnderline"/>
        </w:rPr>
        <w:t>the potential for severe impacts due to acidification is obvious</w:t>
      </w:r>
      <w:r w:rsidRPr="00E317EA">
        <w:rPr>
          <w:sz w:val="16"/>
        </w:rPr>
        <w:t xml:space="preserve">. Less obvious, but perhaps more insidious, is the interaction between climate change and the loss of oyster and coral reefs due to acidification. </w:t>
      </w:r>
      <w:r w:rsidRPr="005D70EC">
        <w:rPr>
          <w:rStyle w:val="StyleUnderline"/>
          <w:highlight w:val="yellow"/>
        </w:rPr>
        <w:t>Acidification</w:t>
      </w:r>
      <w:r w:rsidRPr="00F9645B">
        <w:rPr>
          <w:rStyle w:val="StyleUnderline"/>
        </w:rPr>
        <w:t xml:space="preserve"> is known to </w:t>
      </w:r>
      <w:r w:rsidRPr="005D70EC">
        <w:rPr>
          <w:rStyle w:val="StyleUnderline"/>
          <w:highlight w:val="yellow"/>
        </w:rPr>
        <w:t>interfere with</w:t>
      </w:r>
      <w:r w:rsidRPr="00F9645B">
        <w:rPr>
          <w:rStyle w:val="StyleUnderline"/>
        </w:rPr>
        <w:t xml:space="preserve"> oyster reef building and </w:t>
      </w:r>
      <w:r w:rsidRPr="00F9645B">
        <w:rPr>
          <w:rStyle w:val="Emphasis"/>
        </w:rPr>
        <w:t xml:space="preserve">coral </w:t>
      </w:r>
      <w:r w:rsidRPr="005D70EC">
        <w:rPr>
          <w:rStyle w:val="Emphasis"/>
          <w:highlight w:val="yellow"/>
        </w:rPr>
        <w:t>reefs</w:t>
      </w:r>
      <w:r w:rsidRPr="00E317EA">
        <w:rPr>
          <w:sz w:val="16"/>
        </w:rPr>
        <w:t xml:space="preserve">. </w:t>
      </w:r>
      <w:r w:rsidRPr="005D70EC">
        <w:rPr>
          <w:rStyle w:val="StyleUnderline"/>
          <w:highlight w:val="yellow"/>
        </w:rPr>
        <w:t>Climate change</w:t>
      </w:r>
      <w:r w:rsidRPr="00F9645B">
        <w:rPr>
          <w:rStyle w:val="StyleUnderline"/>
        </w:rPr>
        <w:t xml:space="preserve"> also </w:t>
      </w:r>
      <w:r w:rsidRPr="005D70EC">
        <w:rPr>
          <w:rStyle w:val="StyleUnderline"/>
          <w:highlight w:val="yellow"/>
        </w:rPr>
        <w:t xml:space="preserve">increases </w:t>
      </w:r>
      <w:r w:rsidRPr="005D70EC">
        <w:rPr>
          <w:rStyle w:val="Emphasis"/>
          <w:highlight w:val="yellow"/>
        </w:rPr>
        <w:t>storm frequency</w:t>
      </w:r>
      <w:r w:rsidRPr="00F9645B">
        <w:rPr>
          <w:rStyle w:val="StyleUnderline"/>
        </w:rPr>
        <w:t xml:space="preserve"> and severity. Coral reefs and oyster </w:t>
      </w:r>
      <w:r w:rsidRPr="005D70EC">
        <w:rPr>
          <w:rStyle w:val="StyleUnderline"/>
          <w:highlight w:val="yellow"/>
        </w:rPr>
        <w:t>reefs</w:t>
      </w:r>
      <w:r w:rsidRPr="00F9645B">
        <w:rPr>
          <w:rStyle w:val="StyleUnderline"/>
        </w:rPr>
        <w:t xml:space="preserve"> provide </w:t>
      </w:r>
      <w:r w:rsidRPr="005D70EC">
        <w:rPr>
          <w:rStyle w:val="StyleUnderline"/>
          <w:highlight w:val="yellow"/>
        </w:rPr>
        <w:t>protect</w:t>
      </w:r>
      <w:r w:rsidRPr="00F9645B">
        <w:rPr>
          <w:rStyle w:val="StyleUnderline"/>
        </w:rPr>
        <w:t xml:space="preserve">ion </w:t>
      </w:r>
      <w:r w:rsidRPr="005D70EC">
        <w:rPr>
          <w:rStyle w:val="StyleUnderline"/>
          <w:highlight w:val="yellow"/>
        </w:rPr>
        <w:t>from storm surge</w:t>
      </w:r>
      <w:r w:rsidRPr="00F9645B">
        <w:rPr>
          <w:rStyle w:val="StyleUnderline"/>
        </w:rPr>
        <w:t xml:space="preserve"> because they reduce wave energy</w:t>
      </w:r>
      <w:r w:rsidRPr="00E317EA">
        <w:rPr>
          <w:sz w:val="16"/>
        </w:rPr>
        <w:t xml:space="preserve"> (Spalding et al., 2014). </w:t>
      </w:r>
      <w:r w:rsidRPr="00F9645B">
        <w:rPr>
          <w:rStyle w:val="StyleUnderline"/>
        </w:rPr>
        <w:t>If these reefs are lost due to acidification at the same time as storms become more severe and sea level rises</w:t>
      </w:r>
      <w:r w:rsidRPr="00E317EA">
        <w:rPr>
          <w:sz w:val="16"/>
        </w:rPr>
        <w:t xml:space="preserve">, </w:t>
      </w:r>
      <w:r w:rsidRPr="005D70EC">
        <w:rPr>
          <w:rStyle w:val="Emphasis"/>
          <w:highlight w:val="yellow"/>
        </w:rPr>
        <w:t>coastal communities will be</w:t>
      </w:r>
      <w:r w:rsidRPr="00F9645B">
        <w:rPr>
          <w:rStyle w:val="Emphasis"/>
        </w:rPr>
        <w:t xml:space="preserve"> exposed to unprecedented storm surge</w:t>
      </w:r>
      <w:r w:rsidRPr="00E317EA">
        <w:rPr>
          <w:sz w:val="16"/>
        </w:rPr>
        <w:t>—</w:t>
      </w:r>
      <w:r w:rsidRPr="00F9645B">
        <w:rPr>
          <w:rStyle w:val="StyleUnderline"/>
        </w:rPr>
        <w:t xml:space="preserve">and may be </w:t>
      </w:r>
      <w:r w:rsidRPr="005D70EC">
        <w:rPr>
          <w:rStyle w:val="StyleUnderline"/>
          <w:highlight w:val="yellow"/>
        </w:rPr>
        <w:t>ravaged</w:t>
      </w:r>
      <w:r w:rsidRPr="00F9645B">
        <w:rPr>
          <w:rStyle w:val="StyleUnderline"/>
        </w:rPr>
        <w:t xml:space="preserve"> by recurrent storms</w:t>
      </w:r>
      <w:r w:rsidRPr="00E317EA">
        <w:rPr>
          <w:sz w:val="16"/>
        </w:rPr>
        <w:t>.</w:t>
      </w:r>
    </w:p>
    <w:p w14:paraId="4ECF8655" w14:textId="77777777" w:rsidR="0028050D" w:rsidRDefault="0028050D" w:rsidP="0028050D">
      <w:pPr>
        <w:rPr>
          <w:sz w:val="12"/>
        </w:rPr>
      </w:pPr>
      <w:r w:rsidRPr="00E317EA">
        <w:rPr>
          <w:sz w:val="16"/>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5D70EC">
        <w:rPr>
          <w:rStyle w:val="StyleUnderline"/>
          <w:highlight w:val="yellow"/>
        </w:rPr>
        <w:t>Society will have a hard time responding to</w:t>
      </w:r>
      <w:r w:rsidRPr="00F9645B">
        <w:rPr>
          <w:rStyle w:val="StyleUnderline"/>
        </w:rPr>
        <w:t xml:space="preserve"> shorter intervals between </w:t>
      </w:r>
      <w:r w:rsidRPr="005D70EC">
        <w:rPr>
          <w:rStyle w:val="StyleUnderline"/>
          <w:highlight w:val="yellow"/>
        </w:rPr>
        <w:t>rare</w:t>
      </w:r>
      <w:r w:rsidRPr="00F9645B">
        <w:rPr>
          <w:rStyle w:val="StyleUnderline"/>
        </w:rPr>
        <w:t xml:space="preserve"> extreme </w:t>
      </w:r>
      <w:r w:rsidRPr="005D70EC">
        <w:rPr>
          <w:rStyle w:val="StyleUnderline"/>
          <w:highlight w:val="yellow"/>
        </w:rPr>
        <w:t>events</w:t>
      </w:r>
      <w:r w:rsidRPr="00F9645B">
        <w:rPr>
          <w:rStyle w:val="StyleUnderline"/>
        </w:rPr>
        <w:t xml:space="preserve"> because in the lifespan of an individual human, a person might experience as few as two or three </w:t>
      </w:r>
      <w:r w:rsidRPr="00F9645B">
        <w:rPr>
          <w:rStyle w:val="Emphasis"/>
        </w:rPr>
        <w:t>extreme events</w:t>
      </w:r>
      <w:r w:rsidRPr="00E317EA">
        <w:rPr>
          <w:sz w:val="16"/>
        </w:rPr>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F9645B">
        <w:rPr>
          <w:rStyle w:val="StyleUnderline"/>
        </w:rPr>
        <w:t>The</w:t>
      </w:r>
      <w:r w:rsidRPr="00E317EA">
        <w:rPr>
          <w:sz w:val="16"/>
        </w:rPr>
        <w:t xml:space="preserve"> highly </w:t>
      </w:r>
      <w:r w:rsidRPr="00F9645B">
        <w:rPr>
          <w:rStyle w:val="StyleUnderline"/>
        </w:rPr>
        <w:t xml:space="preserve">disruptive flooding of New York City associated with </w:t>
      </w:r>
      <w:r w:rsidRPr="005D70EC">
        <w:rPr>
          <w:rStyle w:val="StyleUnderline"/>
          <w:highlight w:val="yellow"/>
        </w:rPr>
        <w:t>Hurricane Sandy</w:t>
      </w:r>
      <w:r w:rsidRPr="00F9645B">
        <w:rPr>
          <w:rStyle w:val="StyleUnderline"/>
        </w:rPr>
        <w:t xml:space="preserve"> represented a </w:t>
      </w:r>
      <w:r w:rsidRPr="005D70EC">
        <w:rPr>
          <w:rStyle w:val="StyleUnderline"/>
          <w:highlight w:val="yellow"/>
        </w:rPr>
        <w:t>flood height</w:t>
      </w:r>
      <w:r w:rsidRPr="00F9645B">
        <w:rPr>
          <w:rStyle w:val="StyleUnderline"/>
        </w:rPr>
        <w:t xml:space="preserve"> that occurred once every 500 years</w:t>
      </w:r>
      <w:r w:rsidRPr="00E317EA">
        <w:rPr>
          <w:sz w:val="16"/>
        </w:rPr>
        <w:t xml:space="preserve"> in the 18th century, </w:t>
      </w:r>
      <w:r w:rsidRPr="00F9645B">
        <w:rPr>
          <w:rStyle w:val="StyleUnderline"/>
        </w:rPr>
        <w:t xml:space="preserve">and that occurs now once every 25 years, but </w:t>
      </w:r>
      <w:r w:rsidRPr="005D70EC">
        <w:rPr>
          <w:rStyle w:val="StyleUnderline"/>
          <w:highlight w:val="yellow"/>
        </w:rPr>
        <w:t>is expected</w:t>
      </w:r>
      <w:r w:rsidRPr="00F9645B">
        <w:rPr>
          <w:rStyle w:val="StyleUnderline"/>
        </w:rPr>
        <w:t xml:space="preserve"> to occur once </w:t>
      </w:r>
      <w:r w:rsidRPr="005D70EC">
        <w:rPr>
          <w:rStyle w:val="StyleUnderline"/>
          <w:highlight w:val="yellow"/>
        </w:rPr>
        <w:t>every 5 years by 2050</w:t>
      </w:r>
      <w:r w:rsidRPr="00E317EA">
        <w:rPr>
          <w:sz w:val="16"/>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p>
    <w:p w14:paraId="0A614326" w14:textId="77777777" w:rsidR="0028050D" w:rsidRDefault="0028050D" w:rsidP="0028050D">
      <w:pPr>
        <w:rPr>
          <w:sz w:val="12"/>
        </w:rPr>
      </w:pPr>
      <w:r w:rsidRPr="00E317EA">
        <w:rPr>
          <w:sz w:val="16"/>
        </w:rPr>
        <w:t xml:space="preserve"> 4. The combination of positive feedback loops and societal inertia is fertile ground for global environmental catastrophes</w:t>
      </w:r>
    </w:p>
    <w:p w14:paraId="5059BB3B" w14:textId="77777777" w:rsidR="0028050D" w:rsidRDefault="0028050D" w:rsidP="0028050D">
      <w:pPr>
        <w:rPr>
          <w:sz w:val="12"/>
        </w:rPr>
      </w:pPr>
      <w:r w:rsidRPr="00E317EA">
        <w:rPr>
          <w:sz w:val="16"/>
        </w:rPr>
        <w:t xml:space="preserve"> </w:t>
      </w:r>
      <w:r w:rsidRPr="005D70EC">
        <w:rPr>
          <w:rStyle w:val="StyleUnderline"/>
          <w:highlight w:val="yellow"/>
        </w:rPr>
        <w:t>Humans</w:t>
      </w:r>
      <w:r w:rsidRPr="005E43F4">
        <w:rPr>
          <w:rStyle w:val="StyleUnderline"/>
        </w:rPr>
        <w:t xml:space="preserve"> are remarkably ingenious, and </w:t>
      </w:r>
      <w:r w:rsidRPr="005D70EC">
        <w:rPr>
          <w:rStyle w:val="StyleUnderline"/>
          <w:highlight w:val="yellow"/>
        </w:rPr>
        <w:t xml:space="preserve">have </w:t>
      </w:r>
      <w:r w:rsidRPr="005D70EC">
        <w:rPr>
          <w:rStyle w:val="Emphasis"/>
          <w:highlight w:val="yellow"/>
        </w:rPr>
        <w:t>adapted</w:t>
      </w:r>
      <w:r w:rsidRPr="005E43F4">
        <w:rPr>
          <w:rStyle w:val="StyleUnderline"/>
        </w:rPr>
        <w:t xml:space="preserve"> to crises </w:t>
      </w:r>
      <w:r w:rsidRPr="005D70EC">
        <w:rPr>
          <w:rStyle w:val="StyleUnderline"/>
          <w:highlight w:val="yellow"/>
        </w:rPr>
        <w:t>throughout</w:t>
      </w:r>
      <w:r w:rsidRPr="005E43F4">
        <w:rPr>
          <w:rStyle w:val="StyleUnderline"/>
        </w:rPr>
        <w:t xml:space="preserve"> their </w:t>
      </w:r>
      <w:r w:rsidRPr="005D70EC">
        <w:rPr>
          <w:rStyle w:val="StyleUnderline"/>
          <w:highlight w:val="yellow"/>
        </w:rPr>
        <w:t>history</w:t>
      </w:r>
      <w:r w:rsidRPr="00E317EA">
        <w:rPr>
          <w:sz w:val="16"/>
        </w:rPr>
        <w:t xml:space="preserve">. Our doom has been repeatedly predicted, only to be averted by innovation (Ridley, 2011). </w:t>
      </w:r>
      <w:r w:rsidRPr="005D70EC">
        <w:rPr>
          <w:rStyle w:val="StyleUnderline"/>
          <w:highlight w:val="yellow"/>
        </w:rPr>
        <w:t>However</w:t>
      </w:r>
      <w:r w:rsidRPr="005E43F4">
        <w:rPr>
          <w:rStyle w:val="StyleUnderline"/>
        </w:rPr>
        <w:t>, the many stories of human ingenuity successfully addressing existential risks</w:t>
      </w:r>
      <w:r w:rsidRPr="00E317EA">
        <w:rPr>
          <w:sz w:val="16"/>
        </w:rPr>
        <w:t xml:space="preserve"> such as global famine or extreme air pollution </w:t>
      </w:r>
      <w:r w:rsidRPr="005E43F4">
        <w:rPr>
          <w:rStyle w:val="StyleUnderline"/>
        </w:rPr>
        <w:t>represent environmental challenges that are largely linear, have immediate consequences, and operate without positive feedbacks.</w:t>
      </w:r>
      <w:r w:rsidRPr="00E317EA">
        <w:rPr>
          <w:sz w:val="16"/>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p>
    <w:p w14:paraId="1D70A9A4" w14:textId="77777777" w:rsidR="0028050D" w:rsidRDefault="0028050D" w:rsidP="0028050D">
      <w:pPr>
        <w:rPr>
          <w:sz w:val="12"/>
        </w:rPr>
      </w:pPr>
      <w:r w:rsidRPr="00E317EA">
        <w:rPr>
          <w:sz w:val="16"/>
        </w:rPr>
        <w:t xml:space="preserve"> </w:t>
      </w:r>
      <w:r w:rsidRPr="005E43F4">
        <w:rPr>
          <w:rStyle w:val="StyleUnderline"/>
        </w:rPr>
        <w:t xml:space="preserve">In contrast, </w:t>
      </w:r>
      <w:r w:rsidRPr="005D70EC">
        <w:rPr>
          <w:rStyle w:val="StyleUnderline"/>
          <w:highlight w:val="yellow"/>
        </w:rPr>
        <w:t>today’s</w:t>
      </w:r>
      <w:r w:rsidRPr="005E43F4">
        <w:rPr>
          <w:rStyle w:val="StyleUnderline"/>
        </w:rPr>
        <w:t xml:space="preserve"> great environmental </w:t>
      </w:r>
      <w:r w:rsidRPr="005D70EC">
        <w:rPr>
          <w:rStyle w:val="StyleUnderline"/>
          <w:highlight w:val="yellow"/>
        </w:rPr>
        <w:t>crisis</w:t>
      </w:r>
      <w:r w:rsidRPr="005E43F4">
        <w:rPr>
          <w:rStyle w:val="StyleUnderline"/>
        </w:rPr>
        <w:t xml:space="preserve"> of climate change may cause some harm but there </w:t>
      </w:r>
      <w:r w:rsidRPr="005D70EC">
        <w:rPr>
          <w:rStyle w:val="StyleUnderline"/>
          <w:highlight w:val="yellow"/>
        </w:rPr>
        <w:t>are</w:t>
      </w:r>
      <w:r w:rsidRPr="005E43F4">
        <w:rPr>
          <w:rStyle w:val="StyleUnderline"/>
        </w:rPr>
        <w:t xml:space="preserve"> generally </w:t>
      </w:r>
      <w:r w:rsidRPr="005D70EC">
        <w:rPr>
          <w:rStyle w:val="Emphasis"/>
          <w:highlight w:val="yellow"/>
        </w:rPr>
        <w:t>long time delays</w:t>
      </w:r>
      <w:r w:rsidRPr="00E317EA">
        <w:rPr>
          <w:sz w:val="16"/>
        </w:rPr>
        <w:t xml:space="preserve"> </w:t>
      </w:r>
      <w:r w:rsidRPr="005E43F4">
        <w:rPr>
          <w:rStyle w:val="StyleUnderline"/>
        </w:rPr>
        <w:t>between rising CO2 concentrations and damage to humans</w:t>
      </w:r>
      <w:r w:rsidRPr="00E317EA">
        <w:rPr>
          <w:sz w:val="16"/>
        </w:rPr>
        <w:t xml:space="preserve">. </w:t>
      </w:r>
      <w:r w:rsidRPr="005D70EC">
        <w:rPr>
          <w:rStyle w:val="StyleUnderline"/>
          <w:highlight w:val="yellow"/>
        </w:rPr>
        <w:t>The consequence</w:t>
      </w:r>
      <w:r w:rsidRPr="005E43F4">
        <w:rPr>
          <w:rStyle w:val="StyleUnderline"/>
        </w:rPr>
        <w:t xml:space="preserve"> of these delays are an </w:t>
      </w:r>
      <w:r w:rsidRPr="005D70EC">
        <w:rPr>
          <w:rStyle w:val="Emphasis"/>
          <w:highlight w:val="yellow"/>
        </w:rPr>
        <w:t>absence of urgency</w:t>
      </w:r>
      <w:r w:rsidRPr="00E317EA">
        <w:rPr>
          <w:sz w:val="16"/>
        </w:rPr>
        <w:t xml:space="preserve">; thus although 70% of Americans believe global warming is happening, only 40% think it will harm them (http://climatecommunication.yale.edu/visualizations-data/ycom-us-2016/). Secondly, </w:t>
      </w:r>
      <w:r w:rsidRPr="005E43F4">
        <w:rPr>
          <w:rStyle w:val="StyleUnderline"/>
        </w:rPr>
        <w:t xml:space="preserve">unlike past environmental challenges, </w:t>
      </w:r>
      <w:r w:rsidRPr="005D70EC">
        <w:rPr>
          <w:rStyle w:val="Emphasis"/>
          <w:highlight w:val="yellow"/>
        </w:rPr>
        <w:t>the</w:t>
      </w:r>
      <w:r w:rsidRPr="005E43F4">
        <w:rPr>
          <w:rStyle w:val="Emphasis"/>
        </w:rPr>
        <w:t xml:space="preserve"> Earth’s </w:t>
      </w:r>
      <w:r w:rsidRPr="005D70EC">
        <w:rPr>
          <w:rStyle w:val="Emphasis"/>
          <w:highlight w:val="yellow"/>
        </w:rPr>
        <w:t>climate system is rife with positive feedback loops</w:t>
      </w:r>
      <w:r w:rsidRPr="00E317EA">
        <w:rPr>
          <w:sz w:val="16"/>
        </w:rPr>
        <w:t xml:space="preserve">. </w:t>
      </w:r>
      <w:r w:rsidRPr="005E43F4">
        <w:rPr>
          <w:rStyle w:val="StyleUnderline"/>
        </w:rPr>
        <w:t>In particular, as CO2 increases and the climate warms, that very warming can cause more CO2 release which further increases global warming, and then more CO2, and so on</w:t>
      </w:r>
      <w:r w:rsidRPr="00E317EA">
        <w:rPr>
          <w:sz w:val="16"/>
        </w:rPr>
        <w:t xml:space="preserve">. Table 2 summarizes the best documented positive feedback loops for the Earth’s climate system. These </w:t>
      </w:r>
      <w:r w:rsidRPr="005E43F4">
        <w:rPr>
          <w:rStyle w:val="StyleUnderline"/>
        </w:rPr>
        <w:t xml:space="preserve">feedbacks can be neatly categorized into </w:t>
      </w:r>
      <w:r w:rsidRPr="005E43F4">
        <w:rPr>
          <w:rStyle w:val="Emphasis"/>
        </w:rPr>
        <w:t>carbon cycle</w:t>
      </w:r>
      <w:r w:rsidRPr="005E43F4">
        <w:rPr>
          <w:rStyle w:val="StyleUnderline"/>
        </w:rPr>
        <w:t xml:space="preserve">, </w:t>
      </w:r>
      <w:r w:rsidRPr="005E43F4">
        <w:rPr>
          <w:rStyle w:val="Emphasis"/>
        </w:rPr>
        <w:t>biogeochemical</w:t>
      </w:r>
      <w:r w:rsidRPr="005E43F4">
        <w:rPr>
          <w:rStyle w:val="StyleUnderline"/>
        </w:rPr>
        <w:t xml:space="preserve">, </w:t>
      </w:r>
      <w:r w:rsidRPr="005E43F4">
        <w:rPr>
          <w:rStyle w:val="Emphasis"/>
        </w:rPr>
        <w:t>biogeophysical</w:t>
      </w:r>
      <w:r w:rsidRPr="005E43F4">
        <w:rPr>
          <w:rStyle w:val="StyleUnderline"/>
        </w:rPr>
        <w:t xml:space="preserve">, </w:t>
      </w:r>
      <w:r w:rsidRPr="005E43F4">
        <w:rPr>
          <w:rStyle w:val="Emphasis"/>
        </w:rPr>
        <w:t>cloud</w:t>
      </w:r>
      <w:r w:rsidRPr="005E43F4">
        <w:rPr>
          <w:rStyle w:val="StyleUnderline"/>
        </w:rPr>
        <w:t xml:space="preserve">, </w:t>
      </w:r>
      <w:r w:rsidRPr="005E43F4">
        <w:rPr>
          <w:rStyle w:val="Emphasis"/>
        </w:rPr>
        <w:t>ice-albedo</w:t>
      </w:r>
      <w:r w:rsidRPr="005E43F4">
        <w:rPr>
          <w:rStyle w:val="StyleUnderline"/>
        </w:rPr>
        <w:t xml:space="preserve">, and </w:t>
      </w:r>
      <w:r w:rsidRPr="005E43F4">
        <w:rPr>
          <w:rStyle w:val="Emphasis"/>
        </w:rPr>
        <w:t>water vapor</w:t>
      </w:r>
      <w:r w:rsidRPr="005E43F4">
        <w:rPr>
          <w:rStyle w:val="StyleUnderline"/>
        </w:rPr>
        <w:t xml:space="preserve"> feedbacks</w:t>
      </w:r>
      <w:r w:rsidRPr="00E317EA">
        <w:rPr>
          <w:sz w:val="16"/>
        </w:rPr>
        <w:t>.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w:t>
      </w:r>
    </w:p>
    <w:p w14:paraId="0628BEF1" w14:textId="77777777" w:rsidR="0028050D" w:rsidRDefault="0028050D" w:rsidP="0028050D">
      <w:pPr>
        <w:rPr>
          <w:sz w:val="12"/>
        </w:rPr>
      </w:pPr>
      <w:r w:rsidRPr="00E317EA">
        <w:rPr>
          <w:sz w:val="16"/>
        </w:rPr>
        <w:t xml:space="preserve"> Positive feedbacks in the carbon cycle involves the enhancement of future carbon contributions to the atmosphere due to some initial increase in atmospheric CO2. This happens because </w:t>
      </w:r>
      <w:r w:rsidRPr="005E43F4">
        <w:rPr>
          <w:rStyle w:val="StyleUnderline"/>
        </w:rPr>
        <w:t>as CO2 accumulates, it reduces the efficiency in which oceans and terrestrial ecosystems sequester carbon, which in return feeds back to exacerbate climate change</w:t>
      </w:r>
      <w:r w:rsidRPr="00E317EA">
        <w:rPr>
          <w:sz w:val="16"/>
        </w:rPr>
        <w:t xml:space="preserv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w:t>
      </w:r>
      <w:r w:rsidRPr="005E43F4">
        <w:rPr>
          <w:rStyle w:val="StyleUnderline"/>
        </w:rPr>
        <w:t xml:space="preserve">overgrazing depletes the soil, leading to augmented </w:t>
      </w:r>
      <w:r w:rsidRPr="005E43F4">
        <w:rPr>
          <w:rStyle w:val="Emphasis"/>
        </w:rPr>
        <w:t>vegetation loss</w:t>
      </w:r>
      <w:r w:rsidRPr="00E317EA">
        <w:rPr>
          <w:sz w:val="16"/>
        </w:rPr>
        <w:t xml:space="preserve"> (Anderies, Janssen, &amp; Walker, 2002).</w:t>
      </w:r>
    </w:p>
    <w:p w14:paraId="6431C62A" w14:textId="77777777" w:rsidR="0028050D" w:rsidRDefault="0028050D" w:rsidP="0028050D">
      <w:pPr>
        <w:rPr>
          <w:sz w:val="12"/>
        </w:rPr>
      </w:pPr>
      <w:r w:rsidRPr="00E317EA">
        <w:rPr>
          <w:sz w:val="16"/>
        </w:rPr>
        <w:t xml:space="preserve"> </w:t>
      </w:r>
      <w:r w:rsidRPr="005E43F4">
        <w:rPr>
          <w:rStyle w:val="StyleUnderline"/>
        </w:rPr>
        <w:t xml:space="preserve">Climate change often also increases the risk of </w:t>
      </w:r>
      <w:r w:rsidRPr="005E43F4">
        <w:rPr>
          <w:rStyle w:val="Emphasis"/>
        </w:rPr>
        <w:t>forest fires</w:t>
      </w:r>
      <w:r w:rsidRPr="00E317EA">
        <w:rPr>
          <w:sz w:val="16"/>
        </w:rPr>
        <w:t xml:space="preserve">, as a result of higher temperatures and persistent drought conditions. </w:t>
      </w:r>
      <w:r w:rsidRPr="005E43F4">
        <w:rPr>
          <w:rStyle w:val="StyleUnderline"/>
        </w:rPr>
        <w:t>The expectation is that forest fires will become more frequent and severe with climate warming and drought</w:t>
      </w:r>
      <w:r w:rsidRPr="00E317EA">
        <w:rPr>
          <w:sz w:val="16"/>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5E43F4">
        <w:rPr>
          <w:rStyle w:val="StyleUnderline"/>
        </w:rPr>
        <w:t xml:space="preserve">This catastrophic fire embodies the sorts of positive </w:t>
      </w:r>
      <w:r w:rsidRPr="00257308">
        <w:rPr>
          <w:rStyle w:val="StyleUnderline"/>
        </w:rPr>
        <w:t>feedbacks</w:t>
      </w:r>
      <w:r w:rsidRPr="005E43F4">
        <w:rPr>
          <w:rStyle w:val="StyleUnderline"/>
        </w:rPr>
        <w:t xml:space="preserve"> and interacting factors </w:t>
      </w:r>
      <w:r w:rsidRPr="005D70EC">
        <w:rPr>
          <w:rStyle w:val="StyleUnderline"/>
          <w:highlight w:val="yellow"/>
        </w:rPr>
        <w:t xml:space="preserve">that could </w:t>
      </w:r>
      <w:r w:rsidRPr="005D70EC">
        <w:rPr>
          <w:rStyle w:val="Emphasis"/>
          <w:highlight w:val="yellow"/>
        </w:rPr>
        <w:t>catch humanity off-guard</w:t>
      </w:r>
      <w:r w:rsidRPr="005D70EC">
        <w:rPr>
          <w:sz w:val="16"/>
          <w:highlight w:val="yellow"/>
        </w:rPr>
        <w:t xml:space="preserve"> </w:t>
      </w:r>
      <w:r w:rsidRPr="005D70EC">
        <w:rPr>
          <w:rStyle w:val="StyleUnderline"/>
          <w:highlight w:val="yellow"/>
        </w:rPr>
        <w:t>and produce</w:t>
      </w:r>
      <w:r w:rsidRPr="005E43F4">
        <w:rPr>
          <w:rStyle w:val="StyleUnderline"/>
        </w:rPr>
        <w:t xml:space="preserve"> a true </w:t>
      </w:r>
      <w:r w:rsidRPr="005D70EC">
        <w:rPr>
          <w:rStyle w:val="Emphasis"/>
          <w:highlight w:val="yellow"/>
        </w:rPr>
        <w:t>apocalyptic event</w:t>
      </w:r>
      <w:r w:rsidRPr="00E317EA">
        <w:rPr>
          <w:sz w:val="16"/>
        </w:rPr>
        <w: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w:t>
      </w:r>
    </w:p>
    <w:p w14:paraId="648C3650" w14:textId="77777777" w:rsidR="0028050D" w:rsidRDefault="0028050D" w:rsidP="0028050D">
      <w:pPr>
        <w:rPr>
          <w:sz w:val="12"/>
        </w:rPr>
      </w:pPr>
      <w:r w:rsidRPr="00E317EA">
        <w:rPr>
          <w:sz w:val="16"/>
        </w:rPr>
        <w:t xml:space="preserve">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w:t>
      </w:r>
    </w:p>
    <w:p w14:paraId="720C7AF8" w14:textId="77777777" w:rsidR="0028050D" w:rsidRDefault="0028050D" w:rsidP="0028050D">
      <w:pPr>
        <w:rPr>
          <w:sz w:val="12"/>
        </w:rPr>
      </w:pPr>
      <w:r w:rsidRPr="00E317EA">
        <w:rPr>
          <w:sz w:val="16"/>
        </w:rPr>
        <w:t xml:space="preserve">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w:t>
      </w:r>
    </w:p>
    <w:p w14:paraId="63D6691D" w14:textId="77777777" w:rsidR="0028050D" w:rsidRDefault="0028050D" w:rsidP="0028050D">
      <w:pPr>
        <w:rPr>
          <w:rStyle w:val="StyleUnderline"/>
        </w:rPr>
      </w:pPr>
      <w:r w:rsidRPr="00E317EA">
        <w:rPr>
          <w:sz w:val="16"/>
        </w:rPr>
        <w:t xml:space="preserve"> </w:t>
      </w:r>
      <w:r w:rsidRPr="005E43F4">
        <w:rPr>
          <w:rStyle w:val="StyleUnderline"/>
        </w:rPr>
        <w:t>The key lesson from the long list of potentially positive feedbacks and their interactions is that</w:t>
      </w:r>
      <w:r w:rsidRPr="00E317EA">
        <w:rPr>
          <w:sz w:val="16"/>
        </w:rPr>
        <w:t xml:space="preserve"> </w:t>
      </w:r>
      <w:r w:rsidRPr="005D70EC">
        <w:rPr>
          <w:rStyle w:val="Emphasis"/>
          <w:highlight w:val="yellow"/>
        </w:rPr>
        <w:t>runaway climate change</w:t>
      </w:r>
      <w:r w:rsidRPr="005E43F4">
        <w:rPr>
          <w:rStyle w:val="StyleUnderline"/>
        </w:rPr>
        <w:t xml:space="preserve">, and runaway perturbations </w:t>
      </w:r>
      <w:r w:rsidRPr="00405FDE">
        <w:rPr>
          <w:rStyle w:val="StyleUnderline"/>
        </w:rPr>
        <w:t xml:space="preserve">have to be </w:t>
      </w:r>
      <w:r w:rsidRPr="005D70EC">
        <w:rPr>
          <w:rStyle w:val="StyleUnderline"/>
          <w:highlight w:val="yellow"/>
        </w:rPr>
        <w:t>take</w:t>
      </w:r>
      <w:r w:rsidRPr="00405FDE">
        <w:rPr>
          <w:rStyle w:val="StyleUnderline"/>
        </w:rPr>
        <w:t xml:space="preserve">n </w:t>
      </w:r>
      <w:r w:rsidRPr="005D70EC">
        <w:rPr>
          <w:rStyle w:val="StyleUnderline"/>
          <w:highlight w:val="yellow"/>
        </w:rPr>
        <w:t>as a serious possibility</w:t>
      </w:r>
      <w:r w:rsidRPr="00E317EA">
        <w:rPr>
          <w:sz w:val="16"/>
        </w:rPr>
        <w:t xml:space="preserve">. Table 2 is just a snapshot of the type of feedbacks that have been identified (see Supplementary material for a more thorough explanation of positive feedback loops). However, </w:t>
      </w:r>
      <w:r w:rsidRPr="005E43F4">
        <w:rPr>
          <w:rStyle w:val="StyleUnderline"/>
        </w:rPr>
        <w:t xml:space="preserve">this list is not exhaustive and the </w:t>
      </w:r>
      <w:r w:rsidRPr="005D70EC">
        <w:rPr>
          <w:rStyle w:val="StyleUnderline"/>
          <w:highlight w:val="yellow"/>
        </w:rPr>
        <w:t>possibility of undiscovered</w:t>
      </w:r>
      <w:r w:rsidRPr="005E43F4">
        <w:rPr>
          <w:rStyle w:val="StyleUnderline"/>
        </w:rPr>
        <w:t xml:space="preserve"> positive </w:t>
      </w:r>
      <w:r w:rsidRPr="005D70EC">
        <w:rPr>
          <w:rStyle w:val="StyleUnderline"/>
          <w:highlight w:val="yellow"/>
        </w:rPr>
        <w:t xml:space="preserve">feedbacks portends </w:t>
      </w:r>
      <w:r w:rsidRPr="005D70EC">
        <w:rPr>
          <w:rStyle w:val="Emphasis"/>
          <w:highlight w:val="yellow"/>
        </w:rPr>
        <w:t>even greater existential risks</w:t>
      </w:r>
      <w:r w:rsidRPr="00E317EA">
        <w:rPr>
          <w:sz w:val="16"/>
        </w:rPr>
        <w:t xml:space="preserve">. </w:t>
      </w:r>
      <w:r w:rsidRPr="003E2797">
        <w:rPr>
          <w:rStyle w:val="StyleUnderline"/>
        </w:rPr>
        <w:t>The many environmental crises humankind has previously averted</w:t>
      </w:r>
      <w:r w:rsidRPr="00E317EA">
        <w:rPr>
          <w:sz w:val="16"/>
        </w:rPr>
        <w:t xml:space="preserve"> (famine, ozone depletion, London fog, water pollution, etc.) </w:t>
      </w:r>
      <w:r w:rsidRPr="003E2797">
        <w:rPr>
          <w:rStyle w:val="StyleUnderline"/>
        </w:rPr>
        <w:t>were averted because of political will based on solid scientific understanding.</w:t>
      </w:r>
      <w:r w:rsidRPr="00E317EA">
        <w:rPr>
          <w:sz w:val="16"/>
        </w:rPr>
        <w:t xml:space="preserve"> </w:t>
      </w:r>
      <w:r w:rsidRPr="003E2797">
        <w:rPr>
          <w:rStyle w:val="StyleUnderline"/>
        </w:rPr>
        <w:t>We cannot count on complete scientific understanding when it comes to positive feedback loops and climate change.</w:t>
      </w:r>
    </w:p>
    <w:p w14:paraId="338B6277" w14:textId="77777777" w:rsidR="0028050D" w:rsidRPr="003E2797" w:rsidRDefault="0028050D" w:rsidP="0028050D">
      <w:pPr>
        <w:rPr>
          <w:rStyle w:val="StyleUnderline"/>
        </w:rPr>
      </w:pPr>
    </w:p>
    <w:p w14:paraId="054D3C69" w14:textId="77777777" w:rsidR="0028050D" w:rsidRPr="00A553B4" w:rsidRDefault="0028050D" w:rsidP="0028050D">
      <w:pPr>
        <w:pStyle w:val="Heading4"/>
      </w:pPr>
      <w:r>
        <w:t>It turns conflict and makes nuke war inevitable</w:t>
      </w:r>
    </w:p>
    <w:p w14:paraId="7F133F10" w14:textId="77777777" w:rsidR="0028050D" w:rsidRPr="00A553B4" w:rsidRDefault="0028050D" w:rsidP="0028050D">
      <w:r w:rsidRPr="00A553B4">
        <w:t xml:space="preserve">Jürgen </w:t>
      </w:r>
      <w:r w:rsidRPr="00A553B4">
        <w:rPr>
          <w:rStyle w:val="Style13ptBold"/>
        </w:rPr>
        <w:t>Scheffran 16</w:t>
      </w:r>
      <w:r w:rsidRPr="00A553B4">
        <w:t>,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20674E7D" w14:textId="77777777" w:rsidR="0028050D" w:rsidRDefault="0028050D" w:rsidP="0028050D">
      <w:pPr>
        <w:rPr>
          <w:sz w:val="12"/>
        </w:rPr>
      </w:pPr>
      <w:r w:rsidRPr="00A553B4">
        <w:rPr>
          <w:sz w:val="16"/>
        </w:rPr>
        <w:t xml:space="preserve">Climate change and nuclear weapons represent two key threats of our time. </w:t>
      </w:r>
      <w:r w:rsidRPr="005D70EC">
        <w:rPr>
          <w:highlight w:val="yellow"/>
          <w:u w:val="single"/>
        </w:rPr>
        <w:t xml:space="preserve">Climate change endangers </w:t>
      </w:r>
      <w:r w:rsidRPr="005A791E">
        <w:rPr>
          <w:u w:val="single"/>
        </w:rPr>
        <w:t>ecosystems</w:t>
      </w:r>
      <w:r w:rsidRPr="00A553B4">
        <w:rPr>
          <w:u w:val="single"/>
        </w:rPr>
        <w:t xml:space="preserve"> and social systems </w:t>
      </w:r>
      <w:r w:rsidRPr="00A553B4">
        <w:rPr>
          <w:rStyle w:val="Emphasis"/>
        </w:rPr>
        <w:t xml:space="preserve">all over </w:t>
      </w:r>
      <w:r w:rsidRPr="005D70EC">
        <w:rPr>
          <w:rStyle w:val="Emphasis"/>
          <w:highlight w:val="yellow"/>
        </w:rPr>
        <w:t>the world</w:t>
      </w:r>
      <w:r w:rsidRPr="00A553B4">
        <w:rPr>
          <w:sz w:val="16"/>
        </w:rPr>
        <w:t xml:space="preserve">. The </w:t>
      </w:r>
      <w:r w:rsidRPr="00A553B4">
        <w:rPr>
          <w:u w:val="single"/>
        </w:rPr>
        <w:t>degradation of</w:t>
      </w:r>
      <w:r w:rsidRPr="00A553B4">
        <w:rPr>
          <w:sz w:val="16"/>
        </w:rPr>
        <w:t xml:space="preserve"> natural </w:t>
      </w:r>
      <w:r w:rsidRPr="00A553B4">
        <w:rPr>
          <w:u w:val="single"/>
        </w:rPr>
        <w:t>resources</w:t>
      </w:r>
      <w:r w:rsidRPr="00A553B4">
        <w:rPr>
          <w:sz w:val="16"/>
        </w:rPr>
        <w:t xml:space="preserve">, the </w:t>
      </w:r>
      <w:r w:rsidRPr="005D70EC">
        <w:rPr>
          <w:highlight w:val="yellow"/>
          <w:u w:val="single"/>
        </w:rPr>
        <w:t>decline of water and food</w:t>
      </w:r>
      <w:r w:rsidRPr="00A553B4">
        <w:rPr>
          <w:sz w:val="16"/>
        </w:rPr>
        <w:t xml:space="preserve"> supplies, </w:t>
      </w:r>
      <w:r w:rsidRPr="00A553B4">
        <w:rPr>
          <w:u w:val="single"/>
        </w:rPr>
        <w:t xml:space="preserve">forced </w:t>
      </w:r>
      <w:r w:rsidRPr="005D70EC">
        <w:rPr>
          <w:highlight w:val="yellow"/>
          <w:u w:val="single"/>
        </w:rPr>
        <w:t>migration</w:t>
      </w:r>
      <w:r w:rsidRPr="00A553B4">
        <w:rPr>
          <w:u w:val="single"/>
        </w:rPr>
        <w:t>, and</w:t>
      </w:r>
      <w:r w:rsidRPr="00A553B4">
        <w:rPr>
          <w:sz w:val="16"/>
        </w:rPr>
        <w:t xml:space="preserve"> more frequent and intense </w:t>
      </w:r>
      <w:r w:rsidRPr="005D70EC">
        <w:rPr>
          <w:highlight w:val="yellow"/>
          <w:u w:val="single"/>
        </w:rPr>
        <w:t>disasters</w:t>
      </w:r>
      <w:r w:rsidRPr="00A553B4">
        <w:rPr>
          <w:u w:val="single"/>
        </w:rPr>
        <w:t xml:space="preserve"> will</w:t>
      </w:r>
      <w:r w:rsidRPr="00A553B4">
        <w:rPr>
          <w:sz w:val="16"/>
        </w:rPr>
        <w:t xml:space="preserve"> greatly </w:t>
      </w:r>
      <w:r w:rsidRPr="00A553B4">
        <w:rPr>
          <w:u w:val="single"/>
        </w:rPr>
        <w:t>affect population clusters</w:t>
      </w:r>
      <w:r w:rsidRPr="00A553B4">
        <w:rPr>
          <w:sz w:val="16"/>
        </w:rPr>
        <w:t xml:space="preserve">, big and small. </w:t>
      </w:r>
      <w:r w:rsidRPr="00A553B4">
        <w:rPr>
          <w:u w:val="single"/>
        </w:rPr>
        <w:t xml:space="preserve">Climate-related shocks will </w:t>
      </w:r>
      <w:r w:rsidRPr="005D70EC">
        <w:rPr>
          <w:rStyle w:val="Emphasis"/>
          <w:highlight w:val="yellow"/>
        </w:rPr>
        <w:t>add stress to</w:t>
      </w:r>
      <w:r w:rsidRPr="00A553B4">
        <w:rPr>
          <w:rStyle w:val="Emphasis"/>
        </w:rPr>
        <w:t xml:space="preserve"> the world’s </w:t>
      </w:r>
      <w:r w:rsidRPr="005D70EC">
        <w:rPr>
          <w:rStyle w:val="Emphasis"/>
          <w:highlight w:val="yellow"/>
        </w:rPr>
        <w:t>existing conflicts</w:t>
      </w:r>
      <w:r w:rsidRPr="00A553B4">
        <w:rPr>
          <w:rStyle w:val="Emphasis"/>
        </w:rPr>
        <w:t xml:space="preserve"> </w:t>
      </w:r>
      <w:r w:rsidRPr="00A553B4">
        <w:rPr>
          <w:u w:val="single"/>
        </w:rPr>
        <w:t xml:space="preserve">and </w:t>
      </w:r>
      <w:r w:rsidRPr="00A553B4">
        <w:rPr>
          <w:rStyle w:val="Emphasis"/>
        </w:rPr>
        <w:t xml:space="preserve">act </w:t>
      </w:r>
      <w:r w:rsidRPr="005D70EC">
        <w:rPr>
          <w:rStyle w:val="Emphasis"/>
          <w:highlight w:val="yellow"/>
        </w:rPr>
        <w:t>as a “threat multiplier</w:t>
      </w:r>
      <w:r w:rsidRPr="00A553B4">
        <w:rPr>
          <w:u w:val="single"/>
        </w:rPr>
        <w:t>” in already fragile regions</w:t>
      </w:r>
      <w:r w:rsidRPr="00A553B4">
        <w:rPr>
          <w:sz w:val="16"/>
        </w:rPr>
        <w:t xml:space="preserve">. </w:t>
      </w:r>
      <w:r w:rsidRPr="005D70EC">
        <w:rPr>
          <w:highlight w:val="yellow"/>
          <w:u w:val="single"/>
        </w:rPr>
        <w:t>This could</w:t>
      </w:r>
      <w:r w:rsidRPr="00A553B4">
        <w:rPr>
          <w:u w:val="single"/>
        </w:rPr>
        <w:t xml:space="preserve"> contribute to a </w:t>
      </w:r>
      <w:r w:rsidRPr="005D70EC">
        <w:rPr>
          <w:rStyle w:val="Emphasis"/>
          <w:highlight w:val="yellow"/>
        </w:rPr>
        <w:t>decline</w:t>
      </w:r>
      <w:r w:rsidRPr="00A553B4">
        <w:rPr>
          <w:rStyle w:val="Emphasis"/>
        </w:rPr>
        <w:t xml:space="preserve"> of </w:t>
      </w:r>
      <w:r w:rsidRPr="005D70EC">
        <w:rPr>
          <w:rStyle w:val="Emphasis"/>
          <w:highlight w:val="yellow"/>
        </w:rPr>
        <w:t>international stability</w:t>
      </w:r>
      <w:r w:rsidRPr="005D70EC">
        <w:rPr>
          <w:highlight w:val="yellow"/>
          <w:u w:val="single"/>
        </w:rPr>
        <w:t xml:space="preserve"> and trigger </w:t>
      </w:r>
      <w:r w:rsidRPr="005D70EC">
        <w:rPr>
          <w:rStyle w:val="Emphasis"/>
          <w:highlight w:val="yellow"/>
        </w:rPr>
        <w:t>hostility between</w:t>
      </w:r>
      <w:r w:rsidRPr="00A553B4">
        <w:rPr>
          <w:sz w:val="16"/>
        </w:rPr>
        <w:t xml:space="preserve"> people and </w:t>
      </w:r>
      <w:r w:rsidRPr="005D70EC">
        <w:rPr>
          <w:rStyle w:val="Emphasis"/>
          <w:highlight w:val="yellow"/>
        </w:rPr>
        <w:t>nations</w:t>
      </w:r>
      <w:r w:rsidRPr="00A553B4">
        <w:rPr>
          <w:sz w:val="16"/>
        </w:rPr>
        <w:t xml:space="preserve">. Meanwhile, the 15,500 </w:t>
      </w:r>
      <w:r w:rsidRPr="005D70EC">
        <w:rPr>
          <w:highlight w:val="yellow"/>
          <w:u w:val="single"/>
        </w:rPr>
        <w:t>nuclear weapons</w:t>
      </w:r>
      <w:r w:rsidRPr="00A553B4">
        <w:rPr>
          <w:sz w:val="16"/>
        </w:rPr>
        <w:t xml:space="preserve"> that remain in the arsenals of only a few states </w:t>
      </w:r>
      <w:r w:rsidRPr="005D70EC">
        <w:rPr>
          <w:highlight w:val="yellow"/>
          <w:u w:val="single"/>
        </w:rPr>
        <w:t>possess</w:t>
      </w:r>
      <w:r w:rsidRPr="00A553B4">
        <w:rPr>
          <w:sz w:val="16"/>
        </w:rPr>
        <w:t xml:space="preserve"> the </w:t>
      </w:r>
      <w:r w:rsidRPr="00A553B4">
        <w:rPr>
          <w:u w:val="single"/>
        </w:rPr>
        <w:t xml:space="preserve">destructive </w:t>
      </w:r>
      <w:r w:rsidRPr="005D70EC">
        <w:rPr>
          <w:highlight w:val="yellow"/>
          <w:u w:val="single"/>
        </w:rPr>
        <w:t xml:space="preserve">force to </w:t>
      </w:r>
      <w:r w:rsidRPr="005D70EC">
        <w:rPr>
          <w:rStyle w:val="Emphasis"/>
          <w:highlight w:val="yellow"/>
        </w:rPr>
        <w:t>destroy life on Earth</w:t>
      </w:r>
      <w:r w:rsidRPr="00A553B4">
        <w:rPr>
          <w:sz w:val="16"/>
        </w:rPr>
        <w:t xml:space="preserve"> as we know multiple times over. </w:t>
      </w:r>
      <w:r w:rsidRPr="00A553B4">
        <w:rPr>
          <w:u w:val="single"/>
        </w:rPr>
        <w:t>With</w:t>
      </w:r>
      <w:r w:rsidRPr="00A553B4">
        <w:rPr>
          <w:sz w:val="16"/>
        </w:rPr>
        <w:t xml:space="preserve"> nuclear deterrence strategies still in place, and </w:t>
      </w:r>
      <w:r w:rsidRPr="00A553B4">
        <w:rPr>
          <w:u w:val="single"/>
        </w:rPr>
        <w:t xml:space="preserve">hundreds of weapons on ‘hair trigger alert’, the </w:t>
      </w:r>
      <w:r w:rsidRPr="005D70EC">
        <w:rPr>
          <w:rStyle w:val="Emphasis"/>
          <w:highlight w:val="yellow"/>
        </w:rPr>
        <w:t>risks of nuclear war</w:t>
      </w:r>
      <w:r w:rsidRPr="00A553B4">
        <w:rPr>
          <w:u w:val="single"/>
        </w:rPr>
        <w:t xml:space="preserve"> caused </w:t>
      </w:r>
      <w:r w:rsidRPr="005D70EC">
        <w:rPr>
          <w:highlight w:val="yellow"/>
          <w:u w:val="single"/>
        </w:rPr>
        <w:t>by accident, miscalc</w:t>
      </w:r>
      <w:r w:rsidRPr="00A553B4">
        <w:rPr>
          <w:u w:val="single"/>
        </w:rPr>
        <w:t xml:space="preserve">ulation </w:t>
      </w:r>
      <w:r w:rsidRPr="005D70EC">
        <w:rPr>
          <w:highlight w:val="yellow"/>
          <w:u w:val="single"/>
        </w:rPr>
        <w:t>or intent remain</w:t>
      </w:r>
      <w:r w:rsidRPr="005D70EC">
        <w:rPr>
          <w:sz w:val="16"/>
          <w:highlight w:val="yellow"/>
        </w:rPr>
        <w:t xml:space="preserve"> </w:t>
      </w:r>
      <w:r w:rsidRPr="005D70EC">
        <w:rPr>
          <w:rStyle w:val="Emphasis"/>
          <w:highlight w:val="yellow"/>
        </w:rPr>
        <w:t>plentiful</w:t>
      </w:r>
      <w:r w:rsidRPr="00A553B4">
        <w:rPr>
          <w:rStyle w:val="Emphasis"/>
        </w:rPr>
        <w:t xml:space="preserve"> and imminent</w:t>
      </w:r>
      <w:r w:rsidRPr="00A553B4">
        <w:rPr>
          <w:sz w:val="16"/>
        </w:rPr>
        <w:t>.</w:t>
      </w:r>
    </w:p>
    <w:p w14:paraId="363AC6AF" w14:textId="77777777" w:rsidR="0028050D" w:rsidRDefault="0028050D" w:rsidP="0028050D">
      <w:pPr>
        <w:rPr>
          <w:sz w:val="12"/>
        </w:rPr>
      </w:pPr>
      <w:r w:rsidRPr="00AC066B">
        <w:rPr>
          <w:sz w:val="12"/>
        </w:rPr>
        <w:t xml:space="preserve"> </w:t>
      </w:r>
      <w:r w:rsidRPr="00A553B4">
        <w:rPr>
          <w:sz w:val="16"/>
        </w:rPr>
        <w:t xml:space="preserve">Despite growing recognition that climate change and nuclear weapons pose critical security risks, the linkages between both threats are largely ignored. However, nuclear and climate risks interfere with each other in a mutually enforcing way. </w:t>
      </w:r>
    </w:p>
    <w:p w14:paraId="07E50709" w14:textId="77777777" w:rsidR="0028050D" w:rsidRPr="00A553B4" w:rsidRDefault="0028050D" w:rsidP="0028050D">
      <w:pPr>
        <w:rPr>
          <w:sz w:val="16"/>
        </w:rPr>
      </w:pPr>
      <w:r w:rsidRPr="00AC066B">
        <w:rPr>
          <w:sz w:val="12"/>
        </w:rPr>
        <w:t xml:space="preserve"> </w:t>
      </w:r>
      <w:r w:rsidRPr="005D70EC">
        <w:rPr>
          <w:highlight w:val="yellow"/>
          <w:u w:val="single"/>
        </w:rPr>
        <w:t xml:space="preserve">Conflicts induced by climate </w:t>
      </w:r>
      <w:r w:rsidRPr="00A553B4">
        <w:rPr>
          <w:u w:val="single"/>
        </w:rPr>
        <w:t xml:space="preserve">change could contribute to </w:t>
      </w:r>
      <w:r w:rsidRPr="00A553B4">
        <w:rPr>
          <w:rStyle w:val="Emphasis"/>
        </w:rPr>
        <w:t>global insecurity</w:t>
      </w:r>
      <w:r w:rsidRPr="00A553B4">
        <w:rPr>
          <w:sz w:val="16"/>
        </w:rPr>
        <w:t xml:space="preserve">, which, in turn, could </w:t>
      </w:r>
      <w:r w:rsidRPr="005D70EC">
        <w:rPr>
          <w:rStyle w:val="Emphasis"/>
          <w:highlight w:val="yellow"/>
        </w:rPr>
        <w:t>enhance the chance</w:t>
      </w:r>
      <w:r w:rsidRPr="00A553B4">
        <w:rPr>
          <w:rStyle w:val="Emphasis"/>
        </w:rPr>
        <w:t xml:space="preserve"> </w:t>
      </w:r>
      <w:r w:rsidRPr="005D70EC">
        <w:rPr>
          <w:rStyle w:val="Emphasis"/>
          <w:highlight w:val="yellow"/>
        </w:rPr>
        <w:t>of a nuclear weapon being used</w:t>
      </w:r>
      <w:r w:rsidRPr="00A553B4">
        <w:rPr>
          <w:sz w:val="16"/>
        </w:rPr>
        <w:t xml:space="preserve">, could </w:t>
      </w:r>
      <w:r w:rsidRPr="005D70EC">
        <w:rPr>
          <w:highlight w:val="yellow"/>
          <w:u w:val="single"/>
        </w:rPr>
        <w:t>create</w:t>
      </w:r>
      <w:r w:rsidRPr="00A553B4">
        <w:rPr>
          <w:u w:val="single"/>
        </w:rPr>
        <w:t xml:space="preserve"> more fertile breeding grounds for terrorism</w:t>
      </w:r>
      <w:r w:rsidRPr="00A553B4">
        <w:rPr>
          <w:sz w:val="16"/>
        </w:rPr>
        <w:t xml:space="preserve">, </w:t>
      </w:r>
      <w:r w:rsidRPr="00A553B4">
        <w:rPr>
          <w:u w:val="single"/>
        </w:rPr>
        <w:t xml:space="preserve">including </w:t>
      </w:r>
      <w:r w:rsidRPr="005D70EC">
        <w:rPr>
          <w:rStyle w:val="Emphasis"/>
          <w:highlight w:val="yellow"/>
        </w:rPr>
        <w:t>nuclear terrorism</w:t>
      </w:r>
      <w:r w:rsidRPr="005D70EC">
        <w:rPr>
          <w:sz w:val="16"/>
          <w:highlight w:val="yellow"/>
        </w:rPr>
        <w:t>,</w:t>
      </w:r>
      <w:r w:rsidRPr="005D70EC">
        <w:rPr>
          <w:highlight w:val="yellow"/>
          <w:u w:val="single"/>
        </w:rPr>
        <w:t xml:space="preserve"> and</w:t>
      </w:r>
      <w:r w:rsidRPr="00A553B4">
        <w:rPr>
          <w:sz w:val="16"/>
        </w:rPr>
        <w:t xml:space="preserve"> could </w:t>
      </w:r>
      <w:r w:rsidRPr="005D70EC">
        <w:rPr>
          <w:highlight w:val="yellow"/>
          <w:u w:val="single"/>
        </w:rPr>
        <w:t>feed</w:t>
      </w:r>
      <w:r w:rsidRPr="00A553B4">
        <w:rPr>
          <w:u w:val="single"/>
        </w:rPr>
        <w:t xml:space="preserve"> the </w:t>
      </w:r>
      <w:r w:rsidRPr="005D70EC">
        <w:rPr>
          <w:highlight w:val="yellow"/>
          <w:u w:val="single"/>
        </w:rPr>
        <w:t>ambitions among</w:t>
      </w:r>
      <w:r w:rsidRPr="00A553B4">
        <w:rPr>
          <w:sz w:val="16"/>
        </w:rPr>
        <w:t xml:space="preserve"> some </w:t>
      </w:r>
      <w:r w:rsidRPr="005D70EC">
        <w:rPr>
          <w:highlight w:val="yellow"/>
          <w:u w:val="single"/>
        </w:rPr>
        <w:t xml:space="preserve">states to </w:t>
      </w:r>
      <w:r w:rsidRPr="005D70EC">
        <w:rPr>
          <w:rStyle w:val="Emphasis"/>
          <w:highlight w:val="yellow"/>
        </w:rPr>
        <w:t>acquire nuclear arms</w:t>
      </w:r>
      <w:r w:rsidRPr="00A553B4">
        <w:rPr>
          <w:sz w:val="16"/>
        </w:rPr>
        <w:t xml:space="preserve">. Furthermore, as evidenced by a series of incidents in recent years, extreme weather events, environmental degradation and major seismic events can directly impact the safety and security of nuclear installations. Moreover, a </w:t>
      </w:r>
      <w:r w:rsidRPr="00A553B4">
        <w:rPr>
          <w:u w:val="single"/>
        </w:rPr>
        <w:t>nuclear war could lead to a rapid</w:t>
      </w:r>
      <w:r w:rsidRPr="00A553B4">
        <w:rPr>
          <w:sz w:val="16"/>
        </w:rPr>
        <w:t xml:space="preserve"> and </w:t>
      </w:r>
      <w:r w:rsidRPr="00A553B4">
        <w:rPr>
          <w:u w:val="single"/>
        </w:rPr>
        <w:t>prolonged drop in average global temperatures and significantly disrupt the global climate for years</w:t>
      </w:r>
      <w:r w:rsidRPr="00A553B4">
        <w:rPr>
          <w:sz w:val="16"/>
        </w:rPr>
        <w:t xml:space="preserve"> to come, which would have disastrous implications for agriculture, </w:t>
      </w:r>
      <w:r w:rsidRPr="00A553B4">
        <w:rPr>
          <w:rStyle w:val="Emphasis"/>
        </w:rPr>
        <w:t>threatening the food supply for most of the world</w:t>
      </w:r>
      <w:r w:rsidRPr="00A553B4">
        <w:rPr>
          <w:sz w:val="16"/>
        </w:rPr>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784BA77A" w14:textId="77777777" w:rsidR="0028050D" w:rsidRPr="003B44BE" w:rsidRDefault="0028050D" w:rsidP="0028050D"/>
    <w:p w14:paraId="0964F0E7" w14:textId="77777777" w:rsidR="0028050D" w:rsidRPr="003B44BE" w:rsidRDefault="0028050D" w:rsidP="0028050D"/>
    <w:p w14:paraId="007A91E2" w14:textId="77777777" w:rsidR="0028050D" w:rsidRPr="003B44BE" w:rsidRDefault="0028050D" w:rsidP="0028050D">
      <w:pPr>
        <w:pStyle w:val="Heading3"/>
      </w:pPr>
      <w:r>
        <w:t>AT: China Rise Causes Violence</w:t>
      </w:r>
    </w:p>
    <w:p w14:paraId="793B34E9" w14:textId="77777777" w:rsidR="0028050D" w:rsidRPr="003B44BE" w:rsidRDefault="0028050D" w:rsidP="0028050D">
      <w:pPr>
        <w:pStyle w:val="Heading4"/>
      </w:pPr>
      <w:r w:rsidRPr="003B44BE">
        <w:t xml:space="preserve">Trump’s abandoning of liberal norms creates a window for Chinese leadership that creates a new form of multilateral cooperation based in national sovereignty—the plan reverses this by restoring US image. </w:t>
      </w:r>
    </w:p>
    <w:p w14:paraId="6F69B61E" w14:textId="77777777" w:rsidR="0028050D" w:rsidRPr="003B44BE" w:rsidRDefault="0028050D" w:rsidP="0028050D">
      <w:r w:rsidRPr="003B44BE">
        <w:t xml:space="preserve">Yan </w:t>
      </w:r>
      <w:r w:rsidRPr="003B44BE">
        <w:rPr>
          <w:rStyle w:val="Style13ptBold"/>
        </w:rPr>
        <w:t>Zuetong 19</w:t>
      </w:r>
      <w:r w:rsidRPr="003B44BE">
        <w:t xml:space="preserve">, Distinguished Professor and Dean of the Institute of International Relations at Tsinghua University, January/February, “The Age of Uneasy Peace,” lexis. </w:t>
      </w:r>
    </w:p>
    <w:p w14:paraId="457CA2CC" w14:textId="77777777" w:rsidR="0028050D" w:rsidRPr="003B44BE" w:rsidRDefault="0028050D" w:rsidP="0028050D">
      <w:pPr>
        <w:rPr>
          <w:sz w:val="12"/>
        </w:rPr>
      </w:pPr>
      <w:r w:rsidRPr="003B44BE">
        <w:rPr>
          <w:sz w:val="12"/>
        </w:rPr>
        <w:t xml:space="preserve">WHAT CHINA WANTS </w:t>
      </w:r>
      <w:r w:rsidRPr="005D70EC">
        <w:rPr>
          <w:rStyle w:val="StyleUnderline"/>
          <w:highlight w:val="yellow"/>
        </w:rPr>
        <w:t>China’s growing influence</w:t>
      </w:r>
      <w:r w:rsidRPr="003B44BE">
        <w:rPr>
          <w:rStyle w:val="StyleUnderline"/>
        </w:rPr>
        <w:t xml:space="preserve"> on the world stage </w:t>
      </w:r>
      <w:r w:rsidRPr="005D70EC">
        <w:rPr>
          <w:rStyle w:val="StyleUnderline"/>
          <w:highlight w:val="yellow"/>
        </w:rPr>
        <w:t>has</w:t>
      </w:r>
      <w:r w:rsidRPr="003B44BE">
        <w:rPr>
          <w:rStyle w:val="StyleUnderline"/>
        </w:rPr>
        <w:t xml:space="preserve"> as much </w:t>
      </w:r>
      <w:r w:rsidRPr="005D70EC">
        <w:rPr>
          <w:rStyle w:val="Emphasis"/>
          <w:highlight w:val="yellow"/>
        </w:rPr>
        <w:t>to do with the United States’ abdication of its global leadership</w:t>
      </w:r>
      <w:r w:rsidRPr="003B44BE">
        <w:rPr>
          <w:sz w:val="12"/>
        </w:rPr>
        <w:t xml:space="preserve"> under President Donald Trump </w:t>
      </w:r>
      <w:r w:rsidRPr="003B44BE">
        <w:rPr>
          <w:rStyle w:val="StyleUnderline"/>
        </w:rPr>
        <w:t>as with China’s own economic rise</w:t>
      </w:r>
      <w:r w:rsidRPr="003B44BE">
        <w:rPr>
          <w:sz w:val="12"/>
        </w:rPr>
        <w:t xml:space="preserve">. In material terms, the gap between the two countries has not narrowed by much in recent years: since 2015, China’s GDP growth has slowed to less than seven percent a year, and recent estimates put U.S. growth above the three percent mark. In the same period, the value of the renminbi has decreased by about ten percent against the U.S. dollar, undercutting China’s import capacity and its currency’s global strength. </w:t>
      </w:r>
      <w:r w:rsidRPr="003B44BE">
        <w:rPr>
          <w:rStyle w:val="StyleUnderline"/>
        </w:rPr>
        <w:t xml:space="preserve">What has changed a great deal, </w:t>
      </w:r>
      <w:r w:rsidRPr="003B44BE">
        <w:rPr>
          <w:sz w:val="12"/>
        </w:rPr>
        <w:t xml:space="preserve">however, </w:t>
      </w:r>
      <w:r w:rsidRPr="003B44BE">
        <w:rPr>
          <w:rStyle w:val="StyleUnderline"/>
        </w:rPr>
        <w:t>is the expectation that the United States will continue to promote—</w:t>
      </w:r>
      <w:r w:rsidRPr="003B44BE">
        <w:rPr>
          <w:sz w:val="12"/>
        </w:rPr>
        <w:t xml:space="preserve">through diplomacy and, if necessary, military power—an </w:t>
      </w:r>
      <w:r w:rsidRPr="003B44BE">
        <w:rPr>
          <w:rStyle w:val="StyleUnderline"/>
        </w:rPr>
        <w:t>international order built</w:t>
      </w:r>
      <w:r w:rsidRPr="003B44BE">
        <w:rPr>
          <w:sz w:val="12"/>
        </w:rPr>
        <w:t xml:space="preserve"> for the most part </w:t>
      </w:r>
      <w:r w:rsidRPr="003B44BE">
        <w:rPr>
          <w:rStyle w:val="StyleUnderline"/>
        </w:rPr>
        <w:t xml:space="preserve">around liberal </w:t>
      </w:r>
      <w:r w:rsidRPr="003B44BE">
        <w:rPr>
          <w:sz w:val="12"/>
        </w:rPr>
        <w:t xml:space="preserve">internationalist </w:t>
      </w:r>
      <w:r w:rsidRPr="003B44BE">
        <w:rPr>
          <w:rStyle w:val="StyleUnderline"/>
        </w:rPr>
        <w:t>principles</w:t>
      </w:r>
      <w:r w:rsidRPr="003B44BE">
        <w:rPr>
          <w:sz w:val="12"/>
        </w:rPr>
        <w:t xml:space="preserve">. </w:t>
      </w:r>
      <w:r w:rsidRPr="005D70EC">
        <w:rPr>
          <w:rStyle w:val="StyleUnderline"/>
          <w:highlight w:val="yellow"/>
        </w:rPr>
        <w:t>Under Trump, the country has broken with this tradition</w:t>
      </w:r>
      <w:r w:rsidRPr="003B44BE">
        <w:rPr>
          <w:rStyle w:val="StyleUnderline"/>
        </w:rPr>
        <w:t xml:space="preserve">, </w:t>
      </w:r>
      <w:r w:rsidRPr="005D70EC">
        <w:rPr>
          <w:rStyle w:val="StyleUnderline"/>
          <w:highlight w:val="yellow"/>
        </w:rPr>
        <w:t xml:space="preserve">questioning the value </w:t>
      </w:r>
      <w:r w:rsidRPr="005D70EC">
        <w:rPr>
          <w:rStyle w:val="Emphasis"/>
          <w:highlight w:val="yellow"/>
        </w:rPr>
        <w:t>of free trade</w:t>
      </w:r>
      <w:r w:rsidRPr="005D70EC">
        <w:rPr>
          <w:rStyle w:val="StyleUnderline"/>
          <w:highlight w:val="yellow"/>
        </w:rPr>
        <w:t xml:space="preserve"> and embracing</w:t>
      </w:r>
      <w:r w:rsidRPr="003B44BE">
        <w:rPr>
          <w:rStyle w:val="StyleUnderline"/>
        </w:rPr>
        <w:t xml:space="preserve"> a virulent, no-holds-barred </w:t>
      </w:r>
      <w:r w:rsidRPr="005D70EC">
        <w:rPr>
          <w:rStyle w:val="StyleUnderline"/>
          <w:highlight w:val="yellow"/>
        </w:rPr>
        <w:t>nationalism</w:t>
      </w:r>
      <w:r w:rsidRPr="003B44BE">
        <w:rPr>
          <w:sz w:val="12"/>
        </w:rPr>
        <w:t xml:space="preserve">. </w:t>
      </w:r>
      <w:r w:rsidRPr="003B44BE">
        <w:rPr>
          <w:rStyle w:val="StyleUnderline"/>
        </w:rPr>
        <w:t xml:space="preserve">The </w:t>
      </w:r>
      <w:r w:rsidRPr="005D70EC">
        <w:rPr>
          <w:rStyle w:val="StyleUnderline"/>
          <w:highlight w:val="yellow"/>
        </w:rPr>
        <w:t>Trump</w:t>
      </w:r>
      <w:r w:rsidRPr="003B44BE">
        <w:rPr>
          <w:rStyle w:val="StyleUnderline"/>
        </w:rPr>
        <w:t xml:space="preserve"> administration </w:t>
      </w:r>
      <w:r w:rsidRPr="005D70EC">
        <w:rPr>
          <w:rStyle w:val="StyleUnderline"/>
          <w:highlight w:val="yellow"/>
        </w:rPr>
        <w:t xml:space="preserve">is modernizing </w:t>
      </w:r>
      <w:r w:rsidRPr="005D70EC">
        <w:rPr>
          <w:rStyle w:val="Emphasis"/>
          <w:highlight w:val="yellow"/>
        </w:rPr>
        <w:t>the U.S. nuclear arsenal</w:t>
      </w:r>
      <w:r w:rsidRPr="003B44BE">
        <w:rPr>
          <w:rStyle w:val="StyleUnderline"/>
        </w:rPr>
        <w:t>,</w:t>
      </w:r>
      <w:r w:rsidRPr="003B44BE">
        <w:rPr>
          <w:sz w:val="12"/>
        </w:rPr>
        <w:t xml:space="preserve"> </w:t>
      </w:r>
      <w:r w:rsidRPr="003B44BE">
        <w:rPr>
          <w:rStyle w:val="StyleUnderline"/>
        </w:rPr>
        <w:t>attempting to strong-arm friends and foes alike</w:t>
      </w:r>
      <w:r w:rsidRPr="003B44BE">
        <w:rPr>
          <w:sz w:val="12"/>
        </w:rPr>
        <w:t xml:space="preserve">, </w:t>
      </w:r>
      <w:r w:rsidRPr="005D70EC">
        <w:rPr>
          <w:rStyle w:val="Emphasis"/>
          <w:highlight w:val="yellow"/>
        </w:rPr>
        <w:t>and withdrawing from several international accords</w:t>
      </w:r>
      <w:r w:rsidRPr="005D70EC">
        <w:rPr>
          <w:sz w:val="12"/>
          <w:highlight w:val="yellow"/>
        </w:rPr>
        <w:t xml:space="preserve"> </w:t>
      </w:r>
      <w:r w:rsidRPr="005D70EC">
        <w:rPr>
          <w:rStyle w:val="Emphasis"/>
          <w:highlight w:val="yellow"/>
        </w:rPr>
        <w:t>and institutions</w:t>
      </w:r>
      <w:r w:rsidRPr="003B44BE">
        <w:rPr>
          <w:rStyle w:val="Emphasis"/>
        </w:rPr>
        <w:t>.</w:t>
      </w:r>
      <w:r w:rsidRPr="003B44BE">
        <w:rPr>
          <w:sz w:val="12"/>
        </w:rPr>
        <w:t xml:space="preserve"> In 2018 alone, it ditched the Intermediate-Range Nuclear Forces Treaty, the nuclear deal with Iran, and the UN Human Rights Council. </w:t>
      </w:r>
      <w:r w:rsidRPr="003B44BE">
        <w:rPr>
          <w:rStyle w:val="StyleUnderline"/>
        </w:rPr>
        <w:t>It is still unclear if this retrenchment is just a momentary lapse</w:t>
      </w:r>
      <w:r w:rsidRPr="003B44BE">
        <w:rPr>
          <w:sz w:val="12"/>
        </w:rPr>
        <w:t xml:space="preserve">—a short-lived aberration from the norm—or a new U.S. foreign policy paradigm that could out-live Trump’s tenure. But </w:t>
      </w:r>
      <w:r w:rsidRPr="003B44BE">
        <w:rPr>
          <w:rStyle w:val="StyleUnderline"/>
        </w:rPr>
        <w:t xml:space="preserve">the global fallout of </w:t>
      </w:r>
      <w:r w:rsidRPr="005D70EC">
        <w:rPr>
          <w:rStyle w:val="StyleUnderline"/>
          <w:highlight w:val="yellow"/>
        </w:rPr>
        <w:t xml:space="preserve">Trumpism has already </w:t>
      </w:r>
      <w:r w:rsidRPr="005D70EC">
        <w:rPr>
          <w:rStyle w:val="Emphasis"/>
          <w:highlight w:val="yellow"/>
        </w:rPr>
        <w:t>pushed some countries</w:t>
      </w:r>
      <w:r w:rsidRPr="005D70EC">
        <w:rPr>
          <w:rStyle w:val="StyleUnderline"/>
          <w:highlight w:val="yellow"/>
        </w:rPr>
        <w:t xml:space="preserve"> </w:t>
      </w:r>
      <w:r w:rsidRPr="005D70EC">
        <w:rPr>
          <w:rStyle w:val="Emphasis"/>
          <w:highlight w:val="yellow"/>
        </w:rPr>
        <w:t xml:space="preserve">toward </w:t>
      </w:r>
      <w:r w:rsidRPr="005D70EC">
        <w:rPr>
          <w:rStyle w:val="StyleUnderline"/>
          <w:highlight w:val="yellow"/>
        </w:rPr>
        <w:t>China</w:t>
      </w:r>
      <w:r w:rsidRPr="003B44BE">
        <w:rPr>
          <w:rStyle w:val="StyleUnderline"/>
        </w:rPr>
        <w:t xml:space="preserve"> in ways that would have seemed inconceivable a few years ago</w:t>
      </w:r>
      <w:r w:rsidRPr="003B44BE">
        <w:rPr>
          <w:sz w:val="12"/>
        </w:rPr>
        <w:t xml:space="preserve">. Take Japanese Prime Minister Shinzo Abe, who effectively reversed Japan’s relations with China, from barely hidden hostility to cooperation, during a state visit to Beijing in October 2018, when China and Japan signed over 50 agreements on economic cooperation. Meanwhile, structural factors keep widening the gap between the two global front-runners, China and the United States, and the rest of the world. Already, the two countries’ military spending dwarfs everybody else’s. By 2023, the U.S. defense budget may reach $800 billion, and the Chinese one may exceed $300 billion, whereas no other global power will spend more than $80 billion on its forces. The question, then, is not whether a bipolar U.S.-Chinese order will come to be but what this order will look like. At the top of Beijing’s priorities is a liberal economic order built on free trade. China’s economic transformation over the past decades from an agricultural society to a major global powerhouse—and the world’s second-largest economy—was built on exports. The country has slowly worked its way up the value chain, its exports beginning to compete with those of highly advanced economies. Now as then, these exports are the lifeblood of the Chinese economy: they ensure a consistent trade surplus, and the jobs they create are a vital engine of domestic social stability. There is no indication that this will change in the coming decade. Even amid escalating trade tensions between Beijing and Washington, China’s overall export volume continued to grow in 2018. U.S. tariffs may sting, but they will neither change Beijing’s fundamental incentives nor portend a general turn away from global free trade on its part. Quite to the contrary: because China’s exports are vital to its economic and political success, one should expect Beijing to double down on its attempts to gain and maintain access to foreign markets. This strategic impetus is at the heart of the much-touted Belt and Road Initiative, through which China hopes to develop a vast network of land and sea routes that will connect its export hubs to far-flung markets. As of August 2018, some 70 countries and organizations had signed contracts with China for projects related to the initiative, and this number is set to increase in the coming years. At its 2017 National Congress, the Chinese Communist Party went so far as to enshrine a commitment to the initiative in its constitution—a signal that the party views the infrastructure project as more than a regular foreign policy. China is also willing to further open its domestic markets to foreign goods in exchange for greater access abroad. Just in time for a major trade fair in Shanghai in November 2018—designed to showcase the country’s potential as a destination for foreign goods—China lowered its general tariff from 10.5 percent to 7.8 percent. </w:t>
      </w:r>
      <w:r w:rsidRPr="003B44BE">
        <w:rPr>
          <w:rStyle w:val="StyleUnderline"/>
        </w:rPr>
        <w:t>Given this enthusiasm for the global economy, the image of a revisionist China that has gained traction in many Western capitals is misleading. Beijing relies on a global network of trade ties, so it is loath to court direct confrontation with the United States. Chinese leaders fear—not without reason—that such a confrontation might cut off its access to U.S. markets and lead U.S. allies to band togethe</w:t>
      </w:r>
      <w:r w:rsidRPr="003B44BE">
        <w:rPr>
          <w:sz w:val="12"/>
        </w:rPr>
        <w:t xml:space="preserve">r against China rather than stay neutral, stripping it of important economic partnerships and valuable diplomatic connections. </w:t>
      </w:r>
      <w:r w:rsidRPr="003B44BE">
        <w:rPr>
          <w:rStyle w:val="Emphasis"/>
        </w:rPr>
        <w:t>As a result, caution, not assertiveness or aggressiveness, will be the order of the day in Beijing’s foreign policy in the coming years.</w:t>
      </w:r>
      <w:r w:rsidRPr="003B44BE">
        <w:rPr>
          <w:sz w:val="12"/>
        </w:rPr>
        <w:t xml:space="preserve"> </w:t>
      </w:r>
      <w:r w:rsidRPr="003B44BE">
        <w:rPr>
          <w:rStyle w:val="StyleUnderline"/>
        </w:rPr>
        <w:t xml:space="preserve">Even as it continues to modernize and expand its military, China will carefully avoid pressing issues that might lead to war with the United States, such as those related to the South China Sea, cybersecurity, and the weaponization of space. </w:t>
      </w:r>
      <w:r w:rsidRPr="003B44BE">
        <w:rPr>
          <w:sz w:val="12"/>
        </w:rPr>
        <w:t xml:space="preserve">NEW RULES? Indeed, much as Chinese leaders hope to be on par with their counterparts in Washington, they worry about the strategic implications of a bipolar U.S.-Chinese order. </w:t>
      </w:r>
      <w:r w:rsidRPr="003B44BE">
        <w:rPr>
          <w:rStyle w:val="StyleUnderline"/>
        </w:rPr>
        <w:t>American leaders balk at the idea of relinquishing their position at the top of the global food chain and will likely go to great lengths to avoid having to accommodate China.</w:t>
      </w:r>
      <w:r w:rsidRPr="003B44BE">
        <w:rPr>
          <w:sz w:val="12"/>
        </w:rPr>
        <w:t xml:space="preserve"> Officials in Beijing, in no hurry to become the sole object of Washington’s apprehension and scorn, would much rather see a multipolar world in which other challenges—and challengers—force the United States to cooperate with China. In fact, the United States’ own rise in the nineteenth and early twentieth centuries provides something of a model for how the coming power transition may take place. Because the United Kingdom, the world’s undisputed hegemon at the time, was preoccupied with fending off a challenger in its vicinity—Germany—it did not bother much to contain the rise of a much bigger rival across the pond. China is hoping for a similar dynamic now, and recent history suggests it could indeed play out. In the early months of George W. Bush’s presidency, for instance, relations between Beijing and Washington were souring over regional disputes in the South China Sea, reaching a boiling point when a Chinese air force pilot died in a midair collision with a U.S. surveillance plane in April 2001. Following the 9/11 attacks a few months later, however, Washington came to see China as a useful strategic partner in its global fight against terrorism, and relations improved significantly over the rest of Bush’s two terms. Today, unfortunately, the list of common threats that could force the two countries to cooperate is short. After 17 years of counterterrorism campaigns, the sense of urgency that once surrounded the issue has faded. Climate change is just as unlikely to make the list of top threats anytime soon. The most plausible scenario is that a new global economic crisis in the coming years will push U.S. and Chinese leaders to shelve their disagreements for a moment to avoid economic calamity—but this, too, remains a hypothetical. To make matters worse, some points of potential conflict are here to stay—chief among them Taiwan. Relations between Beijing and Taipei, already tense, have taken a turn for the worse in recent years. Taiwan’s current government, elected in 2016, has questioned the notion that mainland China and Taiwan form a single country, also known as the “one China” principle. A future government in Taipei might well push for de jure independence. Yet a Taiwanese independence referendum likely constitutes a redline for Beijing and may prompt it to take military action. If the United States were to respond by coming to Taiwan’s aid, a military intervention by Beijing could easily spiral into a full-fledged U.S.-Chinese war. To avoid such a crisis, Beijing is determined to nip any Taiwanese independence aspirations in the bud by political and economic means. As a result, it is likely to continue lobbying third countries to cut off their diplomatic ties with Taipei, an approach it has already taken with several Latin American countries. </w:t>
      </w:r>
      <w:r w:rsidRPr="003B44BE">
        <w:rPr>
          <w:rStyle w:val="StyleUnderline"/>
        </w:rPr>
        <w:t>Cautious or not, China set somewhat different emphases in its approach to norms that undergird the international order.</w:t>
      </w:r>
      <w:r w:rsidRPr="003B44BE">
        <w:rPr>
          <w:sz w:val="12"/>
        </w:rPr>
        <w:t xml:space="preserve"> </w:t>
      </w:r>
      <w:r w:rsidRPr="003B44BE">
        <w:rPr>
          <w:rStyle w:val="Emphasis"/>
        </w:rPr>
        <w:t xml:space="preserve">In particular, </w:t>
      </w:r>
      <w:r w:rsidRPr="005D70EC">
        <w:rPr>
          <w:rStyle w:val="Emphasis"/>
          <w:highlight w:val="yellow"/>
        </w:rPr>
        <w:t>a more powerful China will push for a stronger emphasis on national sovereignty in international law</w:t>
      </w:r>
      <w:r w:rsidRPr="003B44BE">
        <w:rPr>
          <w:sz w:val="12"/>
        </w:rPr>
        <w:t xml:space="preserve">. In recent years, some have interpreted public statements by Chinese leaders in support of globalization as a sign that Beijing seeks to fashion itself as the global liberal order’s new custodian, yet such sweeping interpretations are wishful thinking: </w:t>
      </w:r>
      <w:r w:rsidRPr="003B44BE">
        <w:rPr>
          <w:rStyle w:val="StyleUnderline"/>
        </w:rPr>
        <w:t>China is merely signaling its support for a liberal economic order, not for ever-increasing political integration. Beijing remains fearful of outside interference, particularly relating to Hong Kong, Taiwan, Tibet, and Xinjiang, as well as on matters of press freedom and online regulations</w:t>
      </w:r>
      <w:r w:rsidRPr="003B44BE">
        <w:rPr>
          <w:sz w:val="12"/>
        </w:rPr>
        <w:t xml:space="preserve">. </w:t>
      </w:r>
      <w:r w:rsidRPr="003B44BE">
        <w:rPr>
          <w:rStyle w:val="StyleUnderline"/>
        </w:rPr>
        <w:t>As a result, it views national sovereignty, rather than international responsibilities and norms, as the fundamental principle on which the international order should rest.</w:t>
      </w:r>
      <w:r w:rsidRPr="003B44BE">
        <w:rPr>
          <w:sz w:val="12"/>
        </w:rPr>
        <w:t xml:space="preserve"> Even as a new superpower in the coming decade, </w:t>
      </w:r>
      <w:r w:rsidRPr="003B44BE">
        <w:rPr>
          <w:rStyle w:val="StyleUnderline"/>
        </w:rPr>
        <w:t>China</w:t>
      </w:r>
      <w:r w:rsidRPr="003B44BE">
        <w:rPr>
          <w:sz w:val="12"/>
        </w:rPr>
        <w:t xml:space="preserve"> will therefore </w:t>
      </w:r>
      <w:r w:rsidRPr="003B44BE">
        <w:rPr>
          <w:rStyle w:val="StyleUnderline"/>
        </w:rPr>
        <w:t xml:space="preserve">pursue a less interventionist foreign policy than the United States did </w:t>
      </w:r>
      <w:r w:rsidRPr="003B44BE">
        <w:rPr>
          <w:sz w:val="12"/>
        </w:rPr>
        <w:t xml:space="preserve">at the apex of its power. Consider the case of Afghanistan: even though it is an open secret that the United States expects the Chinese military to shoulder some of the burden of maintaining stability there after U.S. troops leave the country, the Chinese government has shown no interest in this idea. </w:t>
      </w:r>
      <w:r w:rsidRPr="003B44BE">
        <w:rPr>
          <w:rStyle w:val="StyleUnderline"/>
        </w:rPr>
        <w:t xml:space="preserve">Increased </w:t>
      </w:r>
      <w:r w:rsidRPr="005D70EC">
        <w:rPr>
          <w:rStyle w:val="StyleUnderline"/>
          <w:highlight w:val="yellow"/>
        </w:rPr>
        <w:t>Chinese clout may also bring attempts to promote a vision of world order that draws on</w:t>
      </w:r>
      <w:r w:rsidRPr="003B44BE">
        <w:rPr>
          <w:rStyle w:val="StyleUnderline"/>
        </w:rPr>
        <w:t xml:space="preserve"> ancient </w:t>
      </w:r>
      <w:r w:rsidRPr="005D70EC">
        <w:rPr>
          <w:rStyle w:val="StyleUnderline"/>
          <w:highlight w:val="yellow"/>
        </w:rPr>
        <w:t>Chinese</w:t>
      </w:r>
      <w:r w:rsidRPr="003B44BE">
        <w:rPr>
          <w:rStyle w:val="StyleUnderline"/>
        </w:rPr>
        <w:t xml:space="preserve"> philosophical traditions and </w:t>
      </w:r>
      <w:r w:rsidRPr="005D70EC">
        <w:rPr>
          <w:rStyle w:val="StyleUnderline"/>
          <w:highlight w:val="yellow"/>
        </w:rPr>
        <w:t>theories of statecraft</w:t>
      </w:r>
      <w:r w:rsidRPr="005D70EC">
        <w:rPr>
          <w:sz w:val="12"/>
          <w:highlight w:val="yellow"/>
        </w:rPr>
        <w:t>.</w:t>
      </w:r>
      <w:r w:rsidRPr="003B44BE">
        <w:rPr>
          <w:sz w:val="12"/>
        </w:rPr>
        <w:t xml:space="preserve"> </w:t>
      </w:r>
      <w:r w:rsidRPr="003B44BE">
        <w:rPr>
          <w:rStyle w:val="Emphasis"/>
        </w:rPr>
        <w:t xml:space="preserve">One term in particular has been making the rounds in Beijing: </w:t>
      </w:r>
      <w:r w:rsidRPr="005D70EC">
        <w:rPr>
          <w:rStyle w:val="Emphasis"/>
          <w:highlight w:val="yellow"/>
        </w:rPr>
        <w:t>wangdao, or “humane authority</w:t>
      </w:r>
      <w:r w:rsidRPr="003B44BE">
        <w:rPr>
          <w:rStyle w:val="Emphasis"/>
        </w:rPr>
        <w:t xml:space="preserve">.” The word represents a view of China as </w:t>
      </w:r>
      <w:r w:rsidRPr="005D70EC">
        <w:rPr>
          <w:rStyle w:val="Emphasis"/>
          <w:highlight w:val="yellow"/>
        </w:rPr>
        <w:t>an enlightened, benevolent hegemon whose power and legitimacy derive from its ability to fulfill other countries’ security and economic needs—in exchange for their acquiescence</w:t>
      </w:r>
      <w:r w:rsidRPr="003B44BE">
        <w:rPr>
          <w:rStyle w:val="Emphasis"/>
        </w:rPr>
        <w:t xml:space="preserve"> to Chinese leadership</w:t>
      </w:r>
      <w:r w:rsidRPr="003B44BE">
        <w:rPr>
          <w:sz w:val="12"/>
        </w:rPr>
        <w:t>.</w:t>
      </w:r>
    </w:p>
    <w:p w14:paraId="597E365D" w14:textId="77777777" w:rsidR="0028050D" w:rsidRPr="003B44BE" w:rsidRDefault="0028050D" w:rsidP="0028050D"/>
    <w:p w14:paraId="59F867D9" w14:textId="77777777" w:rsidR="0028050D" w:rsidRPr="003B44BE" w:rsidRDefault="0028050D" w:rsidP="0028050D">
      <w:pPr>
        <w:pStyle w:val="Heading2"/>
      </w:pPr>
      <w:r>
        <w:t>Heg</w:t>
      </w:r>
      <w:r w:rsidRPr="003B44BE">
        <w:t xml:space="preserve"> Bad</w:t>
      </w:r>
    </w:p>
    <w:p w14:paraId="29B4D669" w14:textId="77777777" w:rsidR="0028050D" w:rsidRDefault="0028050D" w:rsidP="0028050D">
      <w:pPr>
        <w:pStyle w:val="Heading3"/>
      </w:pPr>
      <w:r>
        <w:t>Heg Defense---1NC</w:t>
      </w:r>
    </w:p>
    <w:p w14:paraId="1992472C" w14:textId="77777777" w:rsidR="0028050D" w:rsidRDefault="0028050D" w:rsidP="0028050D">
      <w:pPr>
        <w:pStyle w:val="Heading4"/>
      </w:pPr>
      <w:r>
        <w:t xml:space="preserve">Primacy’s not key to peace </w:t>
      </w:r>
    </w:p>
    <w:p w14:paraId="1BC13256" w14:textId="77777777" w:rsidR="0028050D" w:rsidRDefault="0028050D" w:rsidP="0028050D">
      <w:r>
        <w:t xml:space="preserve">Christopher </w:t>
      </w:r>
      <w:r w:rsidRPr="005D3271">
        <w:rPr>
          <w:rStyle w:val="Style13ptBold"/>
        </w:rPr>
        <w:t>Preble 16</w:t>
      </w:r>
      <w:r>
        <w:t xml:space="preserve">, vice president for defense and foreign policy studies at the Cato Institute, 8/31/16, “NO MORE OF THE SAME: THE PROBLEM WITH PRIMACY,” </w:t>
      </w:r>
      <w:hyperlink r:id="rId169" w:history="1">
        <w:r w:rsidRPr="001E3739">
          <w:rPr>
            <w:rStyle w:val="Hyperlink"/>
          </w:rPr>
          <w:t>https://warontherocks.com/2016/08/no-more-of-the-same-the-problem-with-primacy/</w:t>
        </w:r>
      </w:hyperlink>
    </w:p>
    <w:p w14:paraId="5DB4CE6E" w14:textId="77777777" w:rsidR="0028050D" w:rsidRPr="00BB1465" w:rsidRDefault="0028050D" w:rsidP="0028050D">
      <w:pPr>
        <w:rPr>
          <w:sz w:val="16"/>
        </w:rPr>
      </w:pPr>
      <w:r w:rsidRPr="00BB1465">
        <w:rPr>
          <w:sz w:val="16"/>
        </w:rPr>
        <w:t xml:space="preserve">Such expenditures might still be justified if they were instrumental in keeping Americans safe. But, in fact, </w:t>
      </w:r>
      <w:r w:rsidRPr="005D70EC">
        <w:rPr>
          <w:rStyle w:val="StyleUnderline"/>
          <w:highlight w:val="yellow"/>
        </w:rPr>
        <w:t>primacy is based on</w:t>
      </w:r>
      <w:r w:rsidRPr="00BB1465">
        <w:rPr>
          <w:sz w:val="16"/>
        </w:rPr>
        <w:t xml:space="preserve"> a number of </w:t>
      </w:r>
      <w:r w:rsidRPr="005D70EC">
        <w:rPr>
          <w:rStyle w:val="Emphasis"/>
          <w:highlight w:val="yellow"/>
        </w:rPr>
        <w:t>faulty premises</w:t>
      </w:r>
      <w:r w:rsidRPr="00C335A6">
        <w:rPr>
          <w:rStyle w:val="StyleUnderline"/>
        </w:rPr>
        <w:t>, including</w:t>
      </w:r>
      <w:r w:rsidRPr="00BB1465">
        <w:rPr>
          <w:sz w:val="16"/>
        </w:rPr>
        <w:t xml:space="preserve">: (a) </w:t>
      </w:r>
      <w:r w:rsidRPr="00C335A6">
        <w:rPr>
          <w:rStyle w:val="StyleUnderline"/>
        </w:rPr>
        <w:t xml:space="preserve">that </w:t>
      </w:r>
      <w:r w:rsidRPr="005D70EC">
        <w:rPr>
          <w:rStyle w:val="StyleUnderline"/>
          <w:highlight w:val="yellow"/>
        </w:rPr>
        <w:t>the U</w:t>
      </w:r>
      <w:r w:rsidRPr="00BB1465">
        <w:rPr>
          <w:sz w:val="16"/>
        </w:rPr>
        <w:t xml:space="preserve">nited </w:t>
      </w:r>
      <w:r w:rsidRPr="005D70EC">
        <w:rPr>
          <w:rStyle w:val="StyleUnderline"/>
          <w:highlight w:val="yellow"/>
        </w:rPr>
        <w:t>S</w:t>
      </w:r>
      <w:r w:rsidRPr="00BB1465">
        <w:rPr>
          <w:sz w:val="16"/>
        </w:rPr>
        <w:t xml:space="preserve">tates </w:t>
      </w:r>
      <w:r w:rsidRPr="005D70EC">
        <w:rPr>
          <w:rStyle w:val="StyleUnderline"/>
          <w:highlight w:val="yellow"/>
        </w:rPr>
        <w:t>is subjected to more urgent</w:t>
      </w:r>
      <w:r w:rsidRPr="00BB1465">
        <w:rPr>
          <w:sz w:val="16"/>
        </w:rPr>
        <w:t xml:space="preserve"> and prevalent </w:t>
      </w:r>
      <w:r w:rsidRPr="005D70EC">
        <w:rPr>
          <w:rStyle w:val="StyleUnderline"/>
          <w:highlight w:val="yellow"/>
        </w:rPr>
        <w:t>threats</w:t>
      </w:r>
      <w:r w:rsidRPr="00C335A6">
        <w:rPr>
          <w:rStyle w:val="StyleUnderline"/>
        </w:rPr>
        <w:t xml:space="preserve"> than ever</w:t>
      </w:r>
      <w:r w:rsidRPr="00BB1465">
        <w:rPr>
          <w:sz w:val="16"/>
        </w:rPr>
        <w:t xml:space="preserve"> before; (b) </w:t>
      </w:r>
      <w:r w:rsidRPr="00C335A6">
        <w:rPr>
          <w:rStyle w:val="StyleUnderline"/>
        </w:rPr>
        <w:t>that</w:t>
      </w:r>
      <w:r w:rsidRPr="00BB1465">
        <w:rPr>
          <w:sz w:val="16"/>
        </w:rPr>
        <w:t xml:space="preserve"> U.S. </w:t>
      </w:r>
      <w:r w:rsidRPr="005D70EC">
        <w:rPr>
          <w:rStyle w:val="StyleUnderline"/>
          <w:highlight w:val="yellow"/>
        </w:rPr>
        <w:t>security guarantees</w:t>
      </w:r>
      <w:r w:rsidRPr="00BB1465">
        <w:rPr>
          <w:sz w:val="16"/>
        </w:rPr>
        <w:t xml:space="preserve"> reassure nervous allies and thus </w:t>
      </w:r>
      <w:r w:rsidRPr="005D70EC">
        <w:rPr>
          <w:rStyle w:val="StyleUnderline"/>
          <w:highlight w:val="yellow"/>
        </w:rPr>
        <w:t>contribute to</w:t>
      </w:r>
      <w:r w:rsidRPr="00C335A6">
        <w:rPr>
          <w:rStyle w:val="StyleUnderline"/>
        </w:rPr>
        <w:t xml:space="preserve"> global </w:t>
      </w:r>
      <w:r w:rsidRPr="005D70EC">
        <w:rPr>
          <w:rStyle w:val="StyleUnderline"/>
          <w:highlight w:val="yellow"/>
        </w:rPr>
        <w:t>peace</w:t>
      </w:r>
      <w:r w:rsidRPr="00BB1465">
        <w:rPr>
          <w:sz w:val="16"/>
        </w:rPr>
        <w:t xml:space="preserve"> and stability; </w:t>
      </w:r>
      <w:r w:rsidRPr="00C335A6">
        <w:rPr>
          <w:rStyle w:val="StyleUnderline"/>
        </w:rPr>
        <w:t>and</w:t>
      </w:r>
      <w:r w:rsidRPr="00BB1465">
        <w:rPr>
          <w:sz w:val="16"/>
        </w:rPr>
        <w:t xml:space="preserve"> (c) that </w:t>
      </w:r>
      <w:r w:rsidRPr="00C335A6">
        <w:rPr>
          <w:rStyle w:val="StyleUnderline"/>
        </w:rPr>
        <w:t>a large</w:t>
      </w:r>
      <w:r w:rsidRPr="00BB1465">
        <w:rPr>
          <w:sz w:val="16"/>
        </w:rPr>
        <w:t xml:space="preserve"> and </w:t>
      </w:r>
      <w:r w:rsidRPr="00C335A6">
        <w:rPr>
          <w:rStyle w:val="StyleUnderline"/>
        </w:rPr>
        <w:t>active U.S. military is essential to the</w:t>
      </w:r>
      <w:r w:rsidRPr="00BB1465">
        <w:rPr>
          <w:sz w:val="16"/>
        </w:rPr>
        <w:t xml:space="preserve"> health of the </w:t>
      </w:r>
      <w:r w:rsidRPr="00C335A6">
        <w:rPr>
          <w:rStyle w:val="StyleUnderline"/>
        </w:rPr>
        <w:t>international economy</w:t>
      </w:r>
      <w:r w:rsidRPr="00BB1465">
        <w:rPr>
          <w:sz w:val="16"/>
        </w:rPr>
        <w:t>.</w:t>
      </w:r>
    </w:p>
    <w:p w14:paraId="7C602CD8" w14:textId="77777777" w:rsidR="0028050D" w:rsidRPr="00BB1465" w:rsidRDefault="0028050D" w:rsidP="0028050D">
      <w:pPr>
        <w:rPr>
          <w:sz w:val="16"/>
        </w:rPr>
      </w:pPr>
      <w:r w:rsidRPr="00BB1465">
        <w:rPr>
          <w:rStyle w:val="StyleUnderline"/>
        </w:rPr>
        <w:t>Primacists</w:t>
      </w:r>
      <w:r w:rsidRPr="00BB1465">
        <w:rPr>
          <w:sz w:val="16"/>
        </w:rPr>
        <w:t xml:space="preserve"> hold that the United States cannot adopt a wait-and-see attitude with respect to distant trouble spots. They </w:t>
      </w:r>
      <w:r w:rsidRPr="00BB1465">
        <w:rPr>
          <w:rStyle w:val="StyleUnderline"/>
        </w:rPr>
        <w:t>believe</w:t>
      </w:r>
      <w:r w:rsidRPr="00BB1465">
        <w:rPr>
          <w:sz w:val="16"/>
        </w:rPr>
        <w:t xml:space="preserve"> that </w:t>
      </w:r>
      <w:r w:rsidRPr="00BB1465">
        <w:rPr>
          <w:rStyle w:val="StyleUnderline"/>
        </w:rPr>
        <w:t>the security of all states are bound together and</w:t>
      </w:r>
      <w:r w:rsidRPr="00BB1465">
        <w:rPr>
          <w:sz w:val="16"/>
        </w:rPr>
        <w:t xml:space="preserve"> that </w:t>
      </w:r>
      <w:r w:rsidRPr="00BB1465">
        <w:rPr>
          <w:rStyle w:val="StyleUnderline"/>
        </w:rPr>
        <w:t>threats to others are actually threats to the U</w:t>
      </w:r>
      <w:r w:rsidRPr="00BB1465">
        <w:rPr>
          <w:sz w:val="16"/>
        </w:rPr>
        <w:t xml:space="preserve">nited </w:t>
      </w:r>
      <w:r w:rsidRPr="00BB1465">
        <w:rPr>
          <w:rStyle w:val="StyleUnderline"/>
        </w:rPr>
        <w:t>S</w:t>
      </w:r>
      <w:r w:rsidRPr="00BB1465">
        <w:rPr>
          <w:sz w:val="16"/>
        </w:rPr>
        <w:t xml:space="preserve">tates. Primacists believe that instability and crises abroad will adversely affect American interests if they are allowed to fester. “The alternative to Pax Americana—the only alternative—is global disorder,” writes the Wall Street Journal’s Bret Stephens, with emphasis. </w:t>
      </w:r>
      <w:r w:rsidRPr="00BB1465">
        <w:rPr>
          <w:rStyle w:val="StyleUnderline"/>
        </w:rPr>
        <w:t>Because any problem</w:t>
      </w:r>
      <w:r w:rsidRPr="00BB1465">
        <w:rPr>
          <w:sz w:val="16"/>
        </w:rPr>
        <w:t xml:space="preserve">, in any part of the world, </w:t>
      </w:r>
      <w:r w:rsidRPr="00BB1465">
        <w:rPr>
          <w:rStyle w:val="StyleUnderline"/>
        </w:rPr>
        <w:t>could eventually threaten U.S. security</w:t>
      </w:r>
      <w:r w:rsidRPr="00BB1465">
        <w:rPr>
          <w:sz w:val="16"/>
        </w:rPr>
        <w:t xml:space="preserve"> or U.S. interests, </w:t>
      </w:r>
      <w:r w:rsidRPr="005D70EC">
        <w:rPr>
          <w:rStyle w:val="Emphasis"/>
          <w:highlight w:val="yellow"/>
        </w:rPr>
        <w:t>primacy aims to stop all problems before they occur</w:t>
      </w:r>
      <w:r w:rsidRPr="00BB1465">
        <w:rPr>
          <w:sz w:val="16"/>
        </w:rPr>
        <w:t>.</w:t>
      </w:r>
    </w:p>
    <w:p w14:paraId="10A56756" w14:textId="77777777" w:rsidR="0028050D" w:rsidRPr="00BB1465" w:rsidRDefault="0028050D" w:rsidP="0028050D">
      <w:pPr>
        <w:rPr>
          <w:sz w:val="16"/>
        </w:rPr>
      </w:pPr>
      <w:r w:rsidRPr="005D70EC">
        <w:rPr>
          <w:rStyle w:val="StyleUnderline"/>
          <w:highlight w:val="yellow"/>
        </w:rPr>
        <w:t>This</w:t>
      </w:r>
      <w:r w:rsidRPr="00BB1465">
        <w:rPr>
          <w:sz w:val="16"/>
        </w:rPr>
        <w:t xml:space="preserve"> assumption is based on a very selective reading of world history, </w:t>
      </w:r>
      <w:r w:rsidRPr="00BB1465">
        <w:rPr>
          <w:rStyle w:val="Emphasis"/>
        </w:rPr>
        <w:t xml:space="preserve">grossly </w:t>
      </w:r>
      <w:r w:rsidRPr="005D70EC">
        <w:rPr>
          <w:rStyle w:val="Emphasis"/>
          <w:highlight w:val="yellow"/>
        </w:rPr>
        <w:t>exaggerates</w:t>
      </w:r>
      <w:r w:rsidRPr="005D70EC">
        <w:rPr>
          <w:rStyle w:val="StyleUnderline"/>
          <w:highlight w:val="yellow"/>
        </w:rPr>
        <w:t xml:space="preserve"> the U</w:t>
      </w:r>
      <w:r w:rsidRPr="00BB1465">
        <w:rPr>
          <w:sz w:val="16"/>
        </w:rPr>
        <w:t xml:space="preserve">nited </w:t>
      </w:r>
      <w:r w:rsidRPr="005D70EC">
        <w:rPr>
          <w:rStyle w:val="StyleUnderline"/>
          <w:highlight w:val="yellow"/>
        </w:rPr>
        <w:t>S</w:t>
      </w:r>
      <w:r w:rsidRPr="00BB1465">
        <w:rPr>
          <w:sz w:val="16"/>
        </w:rPr>
        <w:t>tate</w:t>
      </w:r>
      <w:r w:rsidRPr="00BB1465">
        <w:rPr>
          <w:rStyle w:val="StyleUnderline"/>
        </w:rPr>
        <w:t xml:space="preserve">s’ </w:t>
      </w:r>
      <w:r w:rsidRPr="005D70EC">
        <w:rPr>
          <w:rStyle w:val="StyleUnderline"/>
          <w:highlight w:val="yellow"/>
        </w:rPr>
        <w:t>ability to control outcomes</w:t>
      </w:r>
      <w:r w:rsidRPr="00BB1465">
        <w:rPr>
          <w:rStyle w:val="StyleUnderline"/>
        </w:rPr>
        <w:t>, and underplays its costs. It</w:t>
      </w:r>
      <w:r w:rsidRPr="00BB1465">
        <w:rPr>
          <w:sz w:val="16"/>
        </w:rPr>
        <w:t xml:space="preserve"> also </w:t>
      </w:r>
      <w:r w:rsidRPr="00BB1465">
        <w:rPr>
          <w:rStyle w:val="StyleUnderline"/>
        </w:rPr>
        <w:t>miscasts the nature of the threats</w:t>
      </w:r>
      <w:r w:rsidRPr="00BB1465">
        <w:rPr>
          <w:sz w:val="16"/>
        </w:rPr>
        <w:t xml:space="preserve"> that are facing us.</w:t>
      </w:r>
    </w:p>
    <w:p w14:paraId="347A144D" w14:textId="77777777" w:rsidR="0028050D" w:rsidRPr="00BB1465" w:rsidRDefault="0028050D" w:rsidP="0028050D">
      <w:pPr>
        <w:rPr>
          <w:sz w:val="16"/>
        </w:rPr>
      </w:pPr>
      <w:r w:rsidRPr="005D70EC">
        <w:rPr>
          <w:rStyle w:val="Emphasis"/>
          <w:highlight w:val="yellow"/>
        </w:rPr>
        <w:t>Tech</w:t>
      </w:r>
      <w:r w:rsidRPr="00BB1465">
        <w:rPr>
          <w:rStyle w:val="Emphasis"/>
        </w:rPr>
        <w:t xml:space="preserve">nology </w:t>
      </w:r>
      <w:r w:rsidRPr="005D70EC">
        <w:rPr>
          <w:rStyle w:val="Emphasis"/>
          <w:highlight w:val="yellow"/>
        </w:rPr>
        <w:t>has not evaporated the seas</w:t>
      </w:r>
      <w:r w:rsidRPr="00BB1465">
        <w:rPr>
          <w:rStyle w:val="StyleUnderline"/>
        </w:rPr>
        <w:t>, allowing large land armies to march across the ocean floor</w:t>
      </w:r>
      <w:r w:rsidRPr="00BB1465">
        <w:rPr>
          <w:sz w:val="16"/>
        </w:rPr>
        <w:t xml:space="preserve">. Meanwhile, potential </w:t>
      </w:r>
      <w:r w:rsidRPr="005D70EC">
        <w:rPr>
          <w:rStyle w:val="StyleUnderline"/>
          <w:highlight w:val="yellow"/>
        </w:rPr>
        <w:t>challengers like China face more urgent problems that</w:t>
      </w:r>
      <w:r w:rsidRPr="00BB1465">
        <w:rPr>
          <w:sz w:val="16"/>
        </w:rPr>
        <w:t xml:space="preserve"> will </w:t>
      </w:r>
      <w:r w:rsidRPr="005D70EC">
        <w:rPr>
          <w:rStyle w:val="StyleUnderline"/>
          <w:highlight w:val="yellow"/>
        </w:rPr>
        <w:t>diminish</w:t>
      </w:r>
      <w:r w:rsidRPr="00BB1465">
        <w:rPr>
          <w:rStyle w:val="StyleUnderline"/>
        </w:rPr>
        <w:t xml:space="preserve"> their desire and </w:t>
      </w:r>
      <w:r w:rsidRPr="005D70EC">
        <w:rPr>
          <w:rStyle w:val="StyleUnderline"/>
          <w:highlight w:val="yellow"/>
        </w:rPr>
        <w:t>ability to project power</w:t>
      </w:r>
      <w:r w:rsidRPr="00BB1465">
        <w:rPr>
          <w:sz w:val="16"/>
        </w:rPr>
        <w:t xml:space="preserve"> outside of their neighborhood. They can cause trouble in the South China Sea, but that does not mean they can or will in the South Pacific or the Caribbean. China’s economic troubles and rising popular unrest, for example, could constrain Chinese military spending increases and focus Beijing’s attention at home. </w:t>
      </w:r>
      <w:r w:rsidRPr="00BB1465">
        <w:rPr>
          <w:rStyle w:val="StyleUnderline"/>
        </w:rPr>
        <w:t>Causing problems abroad would threaten critical trading relations</w:t>
      </w:r>
      <w:r w:rsidRPr="00BB1465">
        <w:rPr>
          <w:sz w:val="16"/>
        </w:rPr>
        <w:t xml:space="preserve"> that are essential to the health of the Chinese economy.</w:t>
      </w:r>
    </w:p>
    <w:p w14:paraId="4A69A171" w14:textId="77777777" w:rsidR="0028050D" w:rsidRPr="00BB1465" w:rsidRDefault="0028050D" w:rsidP="0028050D">
      <w:pPr>
        <w:rPr>
          <w:sz w:val="16"/>
        </w:rPr>
      </w:pPr>
      <w:r w:rsidRPr="005D70EC">
        <w:rPr>
          <w:rStyle w:val="StyleUnderline"/>
          <w:highlight w:val="yellow"/>
        </w:rPr>
        <w:t>Primacists argue</w:t>
      </w:r>
      <w:r w:rsidRPr="00BB1465">
        <w:rPr>
          <w:sz w:val="16"/>
        </w:rPr>
        <w:t xml:space="preserve"> that </w:t>
      </w:r>
      <w:r w:rsidRPr="005D70EC">
        <w:rPr>
          <w:rStyle w:val="StyleUnderline"/>
          <w:highlight w:val="yellow"/>
        </w:rPr>
        <w:t>we cannot rely on oceans to halt nuclear missiles</w:t>
      </w:r>
      <w:r w:rsidRPr="00BB1465">
        <w:rPr>
          <w:sz w:val="16"/>
        </w:rPr>
        <w:t xml:space="preserve"> that fly over them </w:t>
      </w:r>
      <w:r w:rsidRPr="00BB1465">
        <w:rPr>
          <w:rStyle w:val="StyleUnderline"/>
        </w:rPr>
        <w:t>or cyberattacks</w:t>
      </w:r>
      <w:r w:rsidRPr="00BB1465">
        <w:rPr>
          <w:sz w:val="16"/>
        </w:rPr>
        <w:t xml:space="preserve"> in the virtual realm. And terrorists could infiltrate by land, sea, or air, or they could be grown right here at home. </w:t>
      </w:r>
      <w:r w:rsidRPr="00BB1465">
        <w:rPr>
          <w:rStyle w:val="StyleUnderline"/>
        </w:rPr>
        <w:t xml:space="preserve">But </w:t>
      </w:r>
      <w:r w:rsidRPr="005D70EC">
        <w:rPr>
          <w:rStyle w:val="StyleUnderline"/>
          <w:highlight w:val="yellow"/>
        </w:rPr>
        <w:t>our</w:t>
      </w:r>
      <w:r w:rsidRPr="00BB1465">
        <w:rPr>
          <w:sz w:val="16"/>
        </w:rPr>
        <w:t xml:space="preserve"> own </w:t>
      </w:r>
      <w:r w:rsidRPr="005D70EC">
        <w:rPr>
          <w:rStyle w:val="StyleUnderline"/>
          <w:highlight w:val="yellow"/>
        </w:rPr>
        <w:t>nuc</w:t>
      </w:r>
      <w:r w:rsidRPr="00BB1465">
        <w:rPr>
          <w:rStyle w:val="StyleUnderline"/>
        </w:rPr>
        <w:t>lear weapon</w:t>
      </w:r>
      <w:r w:rsidRPr="005D70EC">
        <w:rPr>
          <w:rStyle w:val="StyleUnderline"/>
          <w:highlight w:val="yellow"/>
        </w:rPr>
        <w:t xml:space="preserve">s provide a </w:t>
      </w:r>
      <w:r w:rsidRPr="005D70EC">
        <w:rPr>
          <w:rStyle w:val="Emphasis"/>
          <w:highlight w:val="yellow"/>
        </w:rPr>
        <w:t>powerful deterrent</w:t>
      </w:r>
      <w:r w:rsidRPr="00BB1465">
        <w:rPr>
          <w:rStyle w:val="StyleUnderline"/>
        </w:rPr>
        <w:t xml:space="preserve"> against state actors</w:t>
      </w:r>
      <w:r w:rsidRPr="00BB1465">
        <w:rPr>
          <w:sz w:val="16"/>
        </w:rPr>
        <w:t xml:space="preserve"> with return addresses, and </w:t>
      </w:r>
      <w:r w:rsidRPr="00BB1465">
        <w:rPr>
          <w:rStyle w:val="StyleUnderline"/>
        </w:rPr>
        <w:t>a massive, forward-deployed military is not the best tool for dealing with terrorists and hackers</w:t>
      </w:r>
      <w:r w:rsidRPr="00BB1465">
        <w:rPr>
          <w:sz w:val="16"/>
        </w:rPr>
        <w:t>. The hard part is finding them and stopping them before they act. That is a job for the intelligence and law enforcement communities, respectively. And small-footprint military units like special operations forces can help as needed.</w:t>
      </w:r>
    </w:p>
    <w:p w14:paraId="5163533A" w14:textId="77777777" w:rsidR="0028050D" w:rsidRPr="00BB1465" w:rsidRDefault="0028050D" w:rsidP="0028050D">
      <w:pPr>
        <w:rPr>
          <w:sz w:val="16"/>
        </w:rPr>
      </w:pPr>
      <w:r w:rsidRPr="00BB1465">
        <w:rPr>
          <w:sz w:val="16"/>
        </w:rPr>
        <w:t xml:space="preserve">There have always been dangers in the world, and there always will be. </w:t>
      </w:r>
      <w:r w:rsidRPr="00BB1465">
        <w:rPr>
          <w:rStyle w:val="StyleUnderline"/>
        </w:rPr>
        <w:t>To the extent that we can identify</w:t>
      </w:r>
      <w:r w:rsidRPr="00BB1465">
        <w:rPr>
          <w:sz w:val="16"/>
        </w:rPr>
        <w:t xml:space="preserve"> myriad </w:t>
      </w:r>
      <w:r w:rsidRPr="00BB1465">
        <w:rPr>
          <w:rStyle w:val="StyleUnderline"/>
        </w:rPr>
        <w:t>threats</w:t>
      </w:r>
      <w:r w:rsidRPr="00BB1465">
        <w:rPr>
          <w:sz w:val="16"/>
        </w:rPr>
        <w:t xml:space="preserve"> that our ancestors could not fathom, </w:t>
      </w:r>
      <w:r w:rsidRPr="00BB1465">
        <w:rPr>
          <w:rStyle w:val="Emphasis"/>
        </w:rPr>
        <w:t>primacy compounds the problem</w:t>
      </w:r>
      <w:r w:rsidRPr="00BB1465">
        <w:rPr>
          <w:sz w:val="16"/>
        </w:rPr>
        <w:t>. By calling on the United States to deal with so many threats, to so many people, in so many places, primacy ensures that even distant problems become our own.</w:t>
      </w:r>
    </w:p>
    <w:p w14:paraId="6A7CB67A" w14:textId="77777777" w:rsidR="0028050D" w:rsidRPr="00BB1465" w:rsidRDefault="0028050D" w:rsidP="0028050D">
      <w:pPr>
        <w:rPr>
          <w:sz w:val="16"/>
        </w:rPr>
      </w:pPr>
      <w:r w:rsidRPr="005D70EC">
        <w:rPr>
          <w:rStyle w:val="StyleUnderline"/>
          <w:highlight w:val="yellow"/>
        </w:rPr>
        <w:t>Primacy</w:t>
      </w:r>
      <w:r w:rsidRPr="00A80F6F">
        <w:rPr>
          <w:rStyle w:val="StyleUnderline"/>
        </w:rPr>
        <w:t>’s</w:t>
      </w:r>
      <w:r w:rsidRPr="00BB1465">
        <w:rPr>
          <w:rStyle w:val="StyleUnderline"/>
        </w:rPr>
        <w:t xml:space="preserve"> other key problem is that</w:t>
      </w:r>
      <w:r w:rsidRPr="00BB1465">
        <w:rPr>
          <w:sz w:val="16"/>
        </w:rPr>
        <w:t xml:space="preserve">, contrary to the claims of its advocates, </w:t>
      </w:r>
      <w:r w:rsidRPr="00BB1465">
        <w:rPr>
          <w:rStyle w:val="StyleUnderline"/>
        </w:rPr>
        <w:t xml:space="preserve">it inadvertently </w:t>
      </w:r>
      <w:r w:rsidRPr="005D70EC">
        <w:rPr>
          <w:rStyle w:val="StyleUnderline"/>
          <w:highlight w:val="yellow"/>
        </w:rPr>
        <w:t>increases</w:t>
      </w:r>
      <w:r w:rsidRPr="00BB1465">
        <w:rPr>
          <w:rStyle w:val="StyleUnderline"/>
        </w:rPr>
        <w:t xml:space="preserve"> the risk of </w:t>
      </w:r>
      <w:r w:rsidRPr="005D70EC">
        <w:rPr>
          <w:rStyle w:val="StyleUnderline"/>
          <w:highlight w:val="yellow"/>
        </w:rPr>
        <w:t>conflict</w:t>
      </w:r>
      <w:r w:rsidRPr="005D70EC">
        <w:rPr>
          <w:sz w:val="16"/>
          <w:highlight w:val="yellow"/>
        </w:rPr>
        <w:t>.</w:t>
      </w:r>
      <w:r w:rsidRPr="00BB1465">
        <w:rPr>
          <w:sz w:val="16"/>
        </w:rPr>
        <w:t xml:space="preserve"> </w:t>
      </w:r>
      <w:r w:rsidRPr="005D70EC">
        <w:rPr>
          <w:rStyle w:val="StyleUnderline"/>
          <w:highlight w:val="yellow"/>
        </w:rPr>
        <w:t>Allies</w:t>
      </w:r>
      <w:r w:rsidRPr="00BB1465">
        <w:rPr>
          <w:rStyle w:val="StyleUnderline"/>
        </w:rPr>
        <w:t xml:space="preserve"> are more </w:t>
      </w:r>
      <w:r w:rsidRPr="00BB1465">
        <w:rPr>
          <w:rStyle w:val="Emphasis"/>
        </w:rPr>
        <w:t xml:space="preserve">willing to </w:t>
      </w:r>
      <w:r w:rsidRPr="005D70EC">
        <w:rPr>
          <w:rStyle w:val="Emphasis"/>
          <w:highlight w:val="yellow"/>
        </w:rPr>
        <w:t>confront powerful rivals</w:t>
      </w:r>
      <w:r w:rsidRPr="00BB1465">
        <w:rPr>
          <w:rStyle w:val="StyleUnderline"/>
        </w:rPr>
        <w:t xml:space="preserve"> </w:t>
      </w:r>
      <w:r w:rsidRPr="005D70EC">
        <w:rPr>
          <w:rStyle w:val="StyleUnderline"/>
          <w:highlight w:val="yellow"/>
        </w:rPr>
        <w:t>because they</w:t>
      </w:r>
      <w:r w:rsidRPr="00BB1465">
        <w:rPr>
          <w:rStyle w:val="StyleUnderline"/>
        </w:rPr>
        <w:t xml:space="preserve"> </w:t>
      </w:r>
      <w:r w:rsidRPr="005D70EC">
        <w:rPr>
          <w:rStyle w:val="StyleUnderline"/>
          <w:highlight w:val="yellow"/>
        </w:rPr>
        <w:t>are confident</w:t>
      </w:r>
      <w:r w:rsidRPr="00BB1465">
        <w:rPr>
          <w:rStyle w:val="StyleUnderline"/>
        </w:rPr>
        <w:t xml:space="preserve"> that </w:t>
      </w:r>
      <w:r w:rsidRPr="005D70EC">
        <w:rPr>
          <w:rStyle w:val="StyleUnderline"/>
          <w:highlight w:val="yellow"/>
        </w:rPr>
        <w:t>the U</w:t>
      </w:r>
      <w:r w:rsidRPr="00BB1465">
        <w:rPr>
          <w:sz w:val="16"/>
        </w:rPr>
        <w:t xml:space="preserve">nited </w:t>
      </w:r>
      <w:r w:rsidRPr="005D70EC">
        <w:rPr>
          <w:rStyle w:val="StyleUnderline"/>
          <w:highlight w:val="yellow"/>
        </w:rPr>
        <w:t>S</w:t>
      </w:r>
      <w:r w:rsidRPr="00BB1465">
        <w:rPr>
          <w:sz w:val="16"/>
        </w:rPr>
        <w:t xml:space="preserve">tates </w:t>
      </w:r>
      <w:r w:rsidRPr="005D70EC">
        <w:rPr>
          <w:rStyle w:val="StyleUnderline"/>
          <w:highlight w:val="yellow"/>
        </w:rPr>
        <w:t>will rescue them</w:t>
      </w:r>
      <w:r w:rsidRPr="00BB1465">
        <w:rPr>
          <w:sz w:val="16"/>
        </w:rPr>
        <w:t xml:space="preserve"> if the confrontation turns ugly, a classic case of moral hazard, or what MIT’s Barry Posen calls “reckless driving.”</w:t>
      </w:r>
    </w:p>
    <w:p w14:paraId="4D71616D" w14:textId="77777777" w:rsidR="0028050D" w:rsidRPr="00BB1465" w:rsidRDefault="0028050D" w:rsidP="0028050D">
      <w:pPr>
        <w:rPr>
          <w:sz w:val="16"/>
        </w:rPr>
      </w:pPr>
      <w:r w:rsidRPr="00BB1465">
        <w:rPr>
          <w:rStyle w:val="StyleUnderline"/>
        </w:rPr>
        <w:t>Restraining our impulse to intervene militarily</w:t>
      </w:r>
      <w:r w:rsidRPr="00BB1465">
        <w:rPr>
          <w:sz w:val="16"/>
        </w:rPr>
        <w:t xml:space="preserve"> or diplomatically when our safety and vital national interests are not threatened </w:t>
      </w:r>
      <w:r w:rsidRPr="00BB1465">
        <w:rPr>
          <w:rStyle w:val="StyleUnderline"/>
        </w:rPr>
        <w:t xml:space="preserve">would </w:t>
      </w:r>
      <w:r w:rsidRPr="00BB1465">
        <w:rPr>
          <w:rStyle w:val="Emphasis"/>
        </w:rPr>
        <w:t>reduce the likelihood</w:t>
      </w:r>
      <w:r w:rsidRPr="00BB1465">
        <w:rPr>
          <w:sz w:val="16"/>
        </w:rPr>
        <w:t xml:space="preserve"> that our friends and </w:t>
      </w:r>
      <w:r w:rsidRPr="00BB1465">
        <w:rPr>
          <w:rStyle w:val="StyleUnderline"/>
        </w:rPr>
        <w:t>allies will engage in such reckless behavior</w:t>
      </w:r>
      <w:r w:rsidRPr="00BB1465">
        <w:rPr>
          <w:sz w:val="16"/>
        </w:rPr>
        <w:t xml:space="preserve"> in the first place. Plus, </w:t>
      </w:r>
      <w:r w:rsidRPr="00BB1465">
        <w:rPr>
          <w:rStyle w:val="StyleUnderline"/>
        </w:rPr>
        <w:t>a more restrained foreign policy would encourage others to assume the burden of defending themselves</w:t>
      </w:r>
      <w:r w:rsidRPr="00BB1465">
        <w:rPr>
          <w:sz w:val="16"/>
        </w:rPr>
        <w:t>.</w:t>
      </w:r>
    </w:p>
    <w:p w14:paraId="11B37D26" w14:textId="77777777" w:rsidR="0028050D" w:rsidRPr="00BB1465" w:rsidRDefault="0028050D" w:rsidP="0028050D">
      <w:pPr>
        <w:rPr>
          <w:sz w:val="16"/>
        </w:rPr>
      </w:pPr>
      <w:r w:rsidRPr="00BB1465">
        <w:rPr>
          <w:rStyle w:val="StyleUnderline"/>
        </w:rPr>
        <w:t xml:space="preserve">Such a move on the part of our allies could prove essential, given that </w:t>
      </w:r>
      <w:r w:rsidRPr="005D70EC">
        <w:rPr>
          <w:rStyle w:val="Emphasis"/>
          <w:highlight w:val="yellow"/>
        </w:rPr>
        <w:t>primacy has not stopped</w:t>
      </w:r>
      <w:r w:rsidRPr="00BB1465">
        <w:rPr>
          <w:rStyle w:val="Emphasis"/>
        </w:rPr>
        <w:t xml:space="preserve"> our </w:t>
      </w:r>
      <w:r w:rsidRPr="005D70EC">
        <w:rPr>
          <w:rStyle w:val="Emphasis"/>
          <w:highlight w:val="yellow"/>
        </w:rPr>
        <w:t>rivals from</w:t>
      </w:r>
      <w:r w:rsidRPr="00BB1465">
        <w:rPr>
          <w:rStyle w:val="Emphasis"/>
        </w:rPr>
        <w:t xml:space="preserve"> </w:t>
      </w:r>
      <w:r w:rsidRPr="005D70EC">
        <w:rPr>
          <w:rStyle w:val="Emphasis"/>
          <w:highlight w:val="yellow"/>
        </w:rPr>
        <w:t>challenging U.S. power</w:t>
      </w:r>
      <w:r w:rsidRPr="00BB1465">
        <w:rPr>
          <w:sz w:val="16"/>
        </w:rPr>
        <w:t xml:space="preserve">. Russia and China, for example, have resisted the U.S. government’s efforts to expand its influence in Europe and Asia. Indeed, </w:t>
      </w:r>
      <w:r w:rsidRPr="00BB1465">
        <w:rPr>
          <w:rStyle w:val="StyleUnderline"/>
        </w:rPr>
        <w:t>by provoking security fears, primacy exacerbates the</w:t>
      </w:r>
      <w:r w:rsidRPr="00BB1465">
        <w:rPr>
          <w:sz w:val="16"/>
        </w:rPr>
        <w:t xml:space="preserve"> very sorts of </w:t>
      </w:r>
      <w:r w:rsidRPr="00BB1465">
        <w:rPr>
          <w:rStyle w:val="StyleUnderline"/>
        </w:rPr>
        <w:t>problems</w:t>
      </w:r>
      <w:r w:rsidRPr="00BB1465">
        <w:rPr>
          <w:sz w:val="16"/>
        </w:rPr>
        <w:t xml:space="preserve"> that </w:t>
      </w:r>
      <w:r w:rsidRPr="00BB1465">
        <w:rPr>
          <w:rStyle w:val="StyleUnderline"/>
        </w:rPr>
        <w:t>it claims to prevent, including nuclear proliferation</w:t>
      </w:r>
      <w:r w:rsidRPr="00BB1465">
        <w:rPr>
          <w:sz w:val="16"/>
        </w:rPr>
        <w:t>. U.S. efforts at regime change and talk of an “axis of evil” that needed to be eliminated certainly provided additional incentives for states to develop nuclear weapons to deter U.S. actions (e.g., North Korea).</w:t>
      </w:r>
    </w:p>
    <w:p w14:paraId="2DD4D985" w14:textId="77777777" w:rsidR="0028050D" w:rsidRPr="00BB1465" w:rsidRDefault="0028050D" w:rsidP="0028050D">
      <w:pPr>
        <w:rPr>
          <w:sz w:val="16"/>
        </w:rPr>
      </w:pPr>
      <w:r w:rsidRPr="00BB1465">
        <w:rPr>
          <w:sz w:val="16"/>
        </w:rPr>
        <w:t xml:space="preserve">Meanwhile, </w:t>
      </w:r>
      <w:r w:rsidRPr="00BB1465">
        <w:rPr>
          <w:rStyle w:val="StyleUnderline"/>
        </w:rPr>
        <w:t>efforts intended to smother security competition</w:t>
      </w:r>
      <w:r w:rsidRPr="00BB1465">
        <w:rPr>
          <w:sz w:val="16"/>
        </w:rPr>
        <w:t xml:space="preserve"> or hostile ideologies </w:t>
      </w:r>
      <w:r w:rsidRPr="00BB1465">
        <w:rPr>
          <w:rStyle w:val="StyleUnderline"/>
        </w:rPr>
        <w:t>have destabilized vast regions</w:t>
      </w:r>
      <w:r w:rsidRPr="00BB1465">
        <w:rPr>
          <w:sz w:val="16"/>
        </w:rPr>
        <w:t xml:space="preserve">, undermined our counterterrorism efforts, and even harmed those we were ostensibly trying to help. After U.S. forces deposed the tyrant Saddam Hussein in 2003, Iraq descended into chaos and has never recovered. The civil war in Syria, and the problem of the Islamic State in particular, is inextricable from the U.S.-led invasion and occupation of Iraq. The situation in Libya is not much better — the United States helped overthrow Muammar al-Qaddafi in 2011, but violence still rages. The Islamic State, which originated in Iraq, has now established a presence in Libya as well, provoking still more U.S. military action there. </w:t>
      </w:r>
      <w:r w:rsidRPr="00BB1465">
        <w:rPr>
          <w:rStyle w:val="StyleUnderline"/>
        </w:rPr>
        <w:t>It is clear that</w:t>
      </w:r>
      <w:r w:rsidRPr="00BB1465">
        <w:rPr>
          <w:sz w:val="16"/>
        </w:rPr>
        <w:t xml:space="preserve"> those </w:t>
      </w:r>
      <w:r w:rsidRPr="005D70EC">
        <w:rPr>
          <w:rStyle w:val="StyleUnderline"/>
          <w:highlight w:val="yellow"/>
        </w:rPr>
        <w:t>interventions were counterproductive</w:t>
      </w:r>
      <w:r w:rsidRPr="00BB1465">
        <w:rPr>
          <w:rStyle w:val="StyleUnderline"/>
        </w:rPr>
        <w:t xml:space="preserve"> and have failed to make America safer</w:t>
      </w:r>
      <w:r w:rsidRPr="00BB1465">
        <w:rPr>
          <w:sz w:val="16"/>
        </w:rPr>
        <w:t xml:space="preserve"> and more secure, </w:t>
      </w:r>
      <w:r w:rsidRPr="00BB1465">
        <w:rPr>
          <w:rStyle w:val="Emphasis"/>
        </w:rPr>
        <w:t xml:space="preserve">yet </w:t>
      </w:r>
      <w:r w:rsidRPr="005D70EC">
        <w:rPr>
          <w:rStyle w:val="Emphasis"/>
          <w:highlight w:val="yellow"/>
        </w:rPr>
        <w:t>primacists call for more</w:t>
      </w:r>
      <w:r w:rsidRPr="00BB1465">
        <w:rPr>
          <w:rStyle w:val="Emphasis"/>
        </w:rPr>
        <w:t xml:space="preserve"> of the same</w:t>
      </w:r>
      <w:r w:rsidRPr="00BB1465">
        <w:rPr>
          <w:sz w:val="16"/>
        </w:rPr>
        <w:t>.</w:t>
      </w:r>
    </w:p>
    <w:p w14:paraId="59A99E6E" w14:textId="77777777" w:rsidR="0028050D" w:rsidRPr="00BB1465" w:rsidRDefault="0028050D" w:rsidP="0028050D">
      <w:pPr>
        <w:rPr>
          <w:sz w:val="16"/>
        </w:rPr>
      </w:pPr>
      <w:r w:rsidRPr="00BB1465">
        <w:rPr>
          <w:sz w:val="16"/>
        </w:rPr>
        <w:t xml:space="preserve">Lastly, </w:t>
      </w:r>
      <w:r w:rsidRPr="00BB1465">
        <w:rPr>
          <w:rStyle w:val="StyleUnderline"/>
        </w:rPr>
        <w:t>primacists contend</w:t>
      </w:r>
      <w:r w:rsidRPr="00BB1465">
        <w:rPr>
          <w:sz w:val="16"/>
        </w:rPr>
        <w:t xml:space="preserve"> that </w:t>
      </w:r>
      <w:r w:rsidRPr="00BB1465">
        <w:rPr>
          <w:rStyle w:val="StyleUnderline"/>
        </w:rPr>
        <w:t>U.S. military power is essential to</w:t>
      </w:r>
      <w:r w:rsidRPr="00BB1465">
        <w:rPr>
          <w:sz w:val="16"/>
        </w:rPr>
        <w:t xml:space="preserve"> the functioning of </w:t>
      </w:r>
      <w:r w:rsidRPr="00BB1465">
        <w:rPr>
          <w:rStyle w:val="StyleUnderline"/>
        </w:rPr>
        <w:t>the global economy</w:t>
      </w:r>
      <w:r w:rsidRPr="00BB1465">
        <w:rPr>
          <w:sz w:val="16"/>
        </w:rPr>
        <w:t xml:space="preserve">. “U.S. security commitments,” explain leading primacists Stephen G. Brooks, G. John Ikenberry, and William C. Wohlforth, “help maintain an open world economy and give Washington leverage in economic negotiations.” The United States sets the rules of the game and punishes those who disobey them. </w:t>
      </w:r>
      <w:r w:rsidRPr="00BB1465">
        <w:rPr>
          <w:rStyle w:val="StyleUnderline"/>
        </w:rPr>
        <w:t>If the U</w:t>
      </w:r>
      <w:r w:rsidRPr="00BB1465">
        <w:rPr>
          <w:sz w:val="16"/>
        </w:rPr>
        <w:t xml:space="preserve">nited </w:t>
      </w:r>
      <w:r w:rsidRPr="00BB1465">
        <w:rPr>
          <w:rStyle w:val="StyleUnderline"/>
        </w:rPr>
        <w:t>S</w:t>
      </w:r>
      <w:r w:rsidRPr="00BB1465">
        <w:rPr>
          <w:sz w:val="16"/>
        </w:rPr>
        <w:t xml:space="preserve">tates </w:t>
      </w:r>
      <w:r w:rsidRPr="00BB1465">
        <w:rPr>
          <w:rStyle w:val="StyleUnderline"/>
        </w:rPr>
        <w:t>were less inclined to intervene</w:t>
      </w:r>
      <w:r w:rsidRPr="00BB1465">
        <w:rPr>
          <w:sz w:val="16"/>
        </w:rPr>
        <w:t xml:space="preserve"> in other people’s disputes, the </w:t>
      </w:r>
      <w:r w:rsidRPr="00BB1465">
        <w:rPr>
          <w:rStyle w:val="StyleUnderline"/>
        </w:rPr>
        <w:t>primacists say, the risk of war would grow</w:t>
      </w:r>
      <w:r w:rsidRPr="00BB1465">
        <w:rPr>
          <w:sz w:val="16"/>
        </w:rPr>
        <w:t xml:space="preserve">, roiling skittish markets. </w:t>
      </w:r>
      <w:r w:rsidRPr="00BB1465">
        <w:rPr>
          <w:rStyle w:val="StyleUnderline"/>
        </w:rPr>
        <w:t xml:space="preserve">But such </w:t>
      </w:r>
      <w:r w:rsidRPr="005D70EC">
        <w:rPr>
          <w:rStyle w:val="StyleUnderline"/>
          <w:highlight w:val="yellow"/>
        </w:rPr>
        <w:t xml:space="preserve">claims </w:t>
      </w:r>
      <w:r w:rsidRPr="005D70EC">
        <w:rPr>
          <w:rStyle w:val="Emphasis"/>
          <w:highlight w:val="yellow"/>
        </w:rPr>
        <w:t>exaggerate the role</w:t>
      </w:r>
      <w:r w:rsidRPr="00BB1465">
        <w:rPr>
          <w:rStyle w:val="Emphasis"/>
        </w:rPr>
        <w:t xml:space="preserve"> that U.S. </w:t>
      </w:r>
      <w:r w:rsidRPr="005D70EC">
        <w:rPr>
          <w:rStyle w:val="Emphasis"/>
          <w:highlight w:val="yellow"/>
        </w:rPr>
        <w:t>ground forces play</w:t>
      </w:r>
      <w:r w:rsidRPr="00BB1465">
        <w:rPr>
          <w:rStyle w:val="StyleUnderline"/>
        </w:rPr>
        <w:t xml:space="preserve"> in facilitating global trade</w:t>
      </w:r>
      <w:r w:rsidRPr="00BB1465">
        <w:rPr>
          <w:sz w:val="16"/>
        </w:rPr>
        <w:t xml:space="preserve">, especially </w:t>
      </w:r>
      <w:r w:rsidRPr="005D70EC">
        <w:rPr>
          <w:rStyle w:val="StyleUnderline"/>
          <w:highlight w:val="yellow"/>
        </w:rPr>
        <w:t>given</w:t>
      </w:r>
      <w:r w:rsidRPr="00BB1465">
        <w:rPr>
          <w:rStyle w:val="StyleUnderline"/>
        </w:rPr>
        <w:t xml:space="preserve"> the </w:t>
      </w:r>
      <w:r w:rsidRPr="005D70EC">
        <w:rPr>
          <w:rStyle w:val="Emphasis"/>
          <w:highlight w:val="yellow"/>
        </w:rPr>
        <w:t>resiliency and flexibility of global markets</w:t>
      </w:r>
      <w:r w:rsidRPr="00BB1465">
        <w:rPr>
          <w:rStyle w:val="StyleUnderline"/>
        </w:rPr>
        <w:t xml:space="preserve"> in the face of regional instability</w:t>
      </w:r>
      <w:r w:rsidRPr="00BB1465">
        <w:rPr>
          <w:sz w:val="16"/>
        </w:rPr>
        <w:t xml:space="preserve">. Moreover, primacists ignore the extent to which past U.S. military activism has actually undermined market stability and upset vital regions. </w:t>
      </w:r>
      <w:r w:rsidRPr="00BB1465">
        <w:rPr>
          <w:rStyle w:val="StyleUnderline"/>
        </w:rPr>
        <w:t>Smart alternatives to primacy feature a significant role for the U.S. Navy and Air Force in providing security in the global commons</w:t>
      </w:r>
      <w:r w:rsidRPr="00BB1465">
        <w:rPr>
          <w:sz w:val="16"/>
        </w:rPr>
        <w:t xml:space="preserve"> while avoiding the downsides of onshore activism.</w:t>
      </w:r>
    </w:p>
    <w:p w14:paraId="5B2FB701" w14:textId="77777777" w:rsidR="0028050D" w:rsidRPr="00BB1465" w:rsidRDefault="0028050D" w:rsidP="0028050D">
      <w:pPr>
        <w:rPr>
          <w:sz w:val="16"/>
        </w:rPr>
      </w:pPr>
      <w:r w:rsidRPr="00BB1465">
        <w:rPr>
          <w:sz w:val="16"/>
        </w:rPr>
        <w:t xml:space="preserve">In conclusion, </w:t>
      </w:r>
      <w:r w:rsidRPr="00BB1465">
        <w:rPr>
          <w:rStyle w:val="StyleUnderline"/>
        </w:rPr>
        <w:t>America’s default foreign policy is unnecessarily costly and unnecessarily risky</w:t>
      </w:r>
      <w:r w:rsidRPr="00BB1465">
        <w:rPr>
          <w:sz w:val="16"/>
        </w:rPr>
        <w:t xml:space="preserve">. Its </w:t>
      </w:r>
      <w:r w:rsidRPr="00A80F6F">
        <w:rPr>
          <w:rStyle w:val="StyleUnderline"/>
        </w:rPr>
        <w:t>defenders</w:t>
      </w:r>
      <w:r w:rsidRPr="00BB1465">
        <w:rPr>
          <w:rStyle w:val="StyleUnderline"/>
        </w:rPr>
        <w:t xml:space="preserve"> </w:t>
      </w:r>
      <w:r w:rsidRPr="00BB1465">
        <w:rPr>
          <w:rStyle w:val="Emphasis"/>
        </w:rPr>
        <w:t>misconstrue the extent</w:t>
      </w:r>
      <w:r w:rsidRPr="00BB1465">
        <w:rPr>
          <w:rStyle w:val="StyleUnderline"/>
        </w:rPr>
        <w:t xml:space="preserve"> to which U.S. military power has contributed to a</w:t>
      </w:r>
      <w:r w:rsidRPr="00BB1465">
        <w:rPr>
          <w:sz w:val="16"/>
        </w:rPr>
        <w:t xml:space="preserve"> relatively </w:t>
      </w:r>
      <w:r w:rsidRPr="00BB1465">
        <w:rPr>
          <w:rStyle w:val="Emphasis"/>
        </w:rPr>
        <w:t>peaceful international system</w:t>
      </w:r>
      <w:r w:rsidRPr="00BB1465">
        <w:rPr>
          <w:rStyle w:val="StyleUnderline"/>
        </w:rPr>
        <w:t>, and</w:t>
      </w:r>
      <w:r w:rsidRPr="00BB1465">
        <w:rPr>
          <w:sz w:val="16"/>
        </w:rPr>
        <w:t xml:space="preserve"> they </w:t>
      </w:r>
      <w:r w:rsidRPr="00BB1465">
        <w:rPr>
          <w:rStyle w:val="StyleUnderline"/>
        </w:rPr>
        <w:t>overestimate our ability to sustain an active global military posture indefinitely</w:t>
      </w:r>
      <w:r w:rsidRPr="00BB1465">
        <w:rPr>
          <w:sz w:val="16"/>
        </w:rPr>
        <w:t>.</w:t>
      </w:r>
    </w:p>
    <w:p w14:paraId="508C816C" w14:textId="77777777" w:rsidR="0028050D" w:rsidRPr="00BB1465" w:rsidRDefault="0028050D" w:rsidP="0028050D">
      <w:pPr>
        <w:rPr>
          <w:sz w:val="16"/>
        </w:rPr>
      </w:pPr>
      <w:r w:rsidRPr="00BB1465">
        <w:rPr>
          <w:sz w:val="16"/>
        </w:rPr>
        <w:t>The United States needs an alternative foreign policy, one that focuses on preserving America’s strength and advancing its security, and that expects other countries to take primary responsibility for protecting their security and preserving their interests. America’s leaders should restrain their impulse to use the U.S. military when our vital interests are not directly threatened while avoiding being drawn into distant conflicts that sap our strength and undermine our safety and values.</w:t>
      </w:r>
    </w:p>
    <w:p w14:paraId="394DE0D4" w14:textId="77777777" w:rsidR="0028050D" w:rsidRPr="004D3F6F" w:rsidRDefault="0028050D" w:rsidP="0028050D"/>
    <w:p w14:paraId="7BB701A0" w14:textId="77777777" w:rsidR="0028050D" w:rsidRPr="003B44BE" w:rsidRDefault="0028050D" w:rsidP="0028050D">
      <w:pPr>
        <w:pStyle w:val="Heading4"/>
      </w:pPr>
      <w:r w:rsidRPr="003B44BE">
        <w:t xml:space="preserve">US </w:t>
      </w:r>
      <w:r w:rsidRPr="003B44BE">
        <w:rPr>
          <w:u w:val="single"/>
        </w:rPr>
        <w:t>leadership causes nuclear war</w:t>
      </w:r>
      <w:r w:rsidRPr="003B44BE">
        <w:t xml:space="preserve"> with great powers ---Only way to </w:t>
      </w:r>
      <w:r w:rsidRPr="003B44BE">
        <w:rPr>
          <w:u w:val="single"/>
        </w:rPr>
        <w:t>avoid conflict</w:t>
      </w:r>
      <w:r w:rsidRPr="003B44BE">
        <w:t xml:space="preserve"> is </w:t>
      </w:r>
      <w:r w:rsidRPr="003B44BE">
        <w:rPr>
          <w:u w:val="single"/>
        </w:rPr>
        <w:t>peaceful decline</w:t>
      </w:r>
      <w:r w:rsidRPr="003B44BE">
        <w:t xml:space="preserve"> </w:t>
      </w:r>
    </w:p>
    <w:p w14:paraId="36C64472" w14:textId="77777777" w:rsidR="0028050D" w:rsidRPr="003B44BE" w:rsidRDefault="0028050D" w:rsidP="0028050D">
      <w:r w:rsidRPr="003B44BE">
        <w:t xml:space="preserve">Leo </w:t>
      </w:r>
      <w:r w:rsidRPr="003B44BE">
        <w:rPr>
          <w:rStyle w:val="Style13ptBold"/>
        </w:rPr>
        <w:t>Keay</w:t>
      </w:r>
      <w:r w:rsidRPr="003B44BE">
        <w:t>, 2/22/</w:t>
      </w:r>
      <w:r w:rsidRPr="003B44BE">
        <w:rPr>
          <w:rStyle w:val="Style13ptBold"/>
        </w:rPr>
        <w:t>18</w:t>
      </w:r>
      <w:r w:rsidRPr="003B44BE">
        <w:t xml:space="preserve">, MA Student at Sciences Po studied at University of Oxford , “Sleepwalking into Thucydides's Trap: The Perils of US Hegemony”, </w:t>
      </w:r>
      <w:hyperlink r:id="rId170" w:history="1">
        <w:r w:rsidRPr="003B44BE">
          <w:rPr>
            <w:rStyle w:val="Hyperlink"/>
          </w:rPr>
          <w:t>https://www.iai.it/en/pubblicazioni/sleepwalking-thucydidess-trap-perils-us-hegemony</w:t>
        </w:r>
      </w:hyperlink>
      <w:r w:rsidRPr="003B44BE">
        <w:t xml:space="preserve"> </w:t>
      </w:r>
    </w:p>
    <w:p w14:paraId="6F3CA3DA" w14:textId="77777777" w:rsidR="0028050D" w:rsidRPr="003B44BE" w:rsidRDefault="0028050D" w:rsidP="0028050D">
      <w:pPr>
        <w:rPr>
          <w:sz w:val="16"/>
        </w:rPr>
      </w:pPr>
      <w:r w:rsidRPr="005D70EC">
        <w:rPr>
          <w:highlight w:val="yellow"/>
          <w:u w:val="single"/>
        </w:rPr>
        <w:t>The threat of great power</w:t>
      </w:r>
      <w:r w:rsidRPr="003B44BE">
        <w:rPr>
          <w:u w:val="single"/>
        </w:rPr>
        <w:t xml:space="preserve"> </w:t>
      </w:r>
      <w:r w:rsidRPr="005D70EC">
        <w:rPr>
          <w:highlight w:val="yellow"/>
          <w:u w:val="single"/>
        </w:rPr>
        <w:t>war</w:t>
      </w:r>
      <w:r w:rsidRPr="003B44BE">
        <w:rPr>
          <w:u w:val="single"/>
        </w:rPr>
        <w:t xml:space="preserve">fare </w:t>
      </w:r>
      <w:r w:rsidRPr="005D70EC">
        <w:rPr>
          <w:highlight w:val="yellow"/>
          <w:u w:val="single"/>
        </w:rPr>
        <w:t>is</w:t>
      </w:r>
      <w:r w:rsidRPr="003B44BE">
        <w:rPr>
          <w:u w:val="single"/>
        </w:rPr>
        <w:t xml:space="preserve"> </w:t>
      </w:r>
      <w:r w:rsidRPr="005D70EC">
        <w:rPr>
          <w:highlight w:val="yellow"/>
          <w:u w:val="single"/>
        </w:rPr>
        <w:t>the</w:t>
      </w:r>
      <w:r w:rsidRPr="003B44BE">
        <w:rPr>
          <w:u w:val="single"/>
        </w:rPr>
        <w:t xml:space="preserve"> </w:t>
      </w:r>
      <w:r w:rsidRPr="005D70EC">
        <w:rPr>
          <w:highlight w:val="yellow"/>
          <w:u w:val="single"/>
        </w:rPr>
        <w:t>defining</w:t>
      </w:r>
      <w:r w:rsidRPr="003B44BE">
        <w:rPr>
          <w:u w:val="single"/>
        </w:rPr>
        <w:t xml:space="preserve"> geopolitical </w:t>
      </w:r>
      <w:r w:rsidRPr="005D70EC">
        <w:rPr>
          <w:highlight w:val="yellow"/>
          <w:u w:val="single"/>
        </w:rPr>
        <w:t>question</w:t>
      </w:r>
      <w:r w:rsidRPr="003B44BE">
        <w:rPr>
          <w:sz w:val="16"/>
        </w:rPr>
        <w:t xml:space="preserve"> of this age. The </w:t>
      </w:r>
      <w:r w:rsidRPr="003B44BE">
        <w:rPr>
          <w:u w:val="single"/>
        </w:rPr>
        <w:t>2018</w:t>
      </w:r>
      <w:r w:rsidRPr="003B44BE">
        <w:rPr>
          <w:sz w:val="16"/>
        </w:rPr>
        <w:t xml:space="preserve"> National Defence Strategy (</w:t>
      </w:r>
      <w:r w:rsidRPr="003B44BE">
        <w:rPr>
          <w:u w:val="single"/>
        </w:rPr>
        <w:t>NDS</w:t>
      </w:r>
      <w:r w:rsidRPr="003B44BE">
        <w:rPr>
          <w:sz w:val="16"/>
        </w:rPr>
        <w:t>) describes the re-emergence of long-term strategic competition with revisionist great powers as “the central challenge to U.S. prosperity and security”.[1]</w:t>
      </w:r>
    </w:p>
    <w:p w14:paraId="0466C541" w14:textId="77777777" w:rsidR="0028050D" w:rsidRPr="003B44BE" w:rsidRDefault="0028050D" w:rsidP="0028050D">
      <w:pPr>
        <w:rPr>
          <w:sz w:val="16"/>
        </w:rPr>
      </w:pPr>
      <w:r w:rsidRPr="005D70EC">
        <w:rPr>
          <w:highlight w:val="yellow"/>
          <w:u w:val="single"/>
        </w:rPr>
        <w:t>China is America’s</w:t>
      </w:r>
      <w:r w:rsidRPr="003B44BE">
        <w:rPr>
          <w:u w:val="single"/>
        </w:rPr>
        <w:t xml:space="preserve"> chief </w:t>
      </w:r>
      <w:r w:rsidRPr="005D70EC">
        <w:rPr>
          <w:highlight w:val="yellow"/>
          <w:u w:val="single"/>
        </w:rPr>
        <w:t>competitor</w:t>
      </w:r>
      <w:r w:rsidRPr="003B44BE">
        <w:rPr>
          <w:sz w:val="16"/>
        </w:rPr>
        <w:t xml:space="preserve">; </w:t>
      </w:r>
      <w:r w:rsidRPr="003B44BE">
        <w:rPr>
          <w:u w:val="single"/>
        </w:rPr>
        <w:t>seeking</w:t>
      </w:r>
      <w:r w:rsidRPr="003B44BE">
        <w:rPr>
          <w:sz w:val="16"/>
        </w:rPr>
        <w:t xml:space="preserve"> to rectify its “</w:t>
      </w:r>
      <w:r w:rsidRPr="003B44BE">
        <w:rPr>
          <w:u w:val="single"/>
        </w:rPr>
        <w:t>century of humiliation</w:t>
      </w:r>
      <w:r w:rsidRPr="003B44BE">
        <w:rPr>
          <w:sz w:val="16"/>
        </w:rPr>
        <w:t xml:space="preserve">”, </w:t>
      </w:r>
      <w:r w:rsidRPr="005D70EC">
        <w:rPr>
          <w:highlight w:val="yellow"/>
          <w:u w:val="single"/>
        </w:rPr>
        <w:t>Beijing aspires</w:t>
      </w:r>
      <w:r w:rsidRPr="003B44BE">
        <w:rPr>
          <w:u w:val="single"/>
        </w:rPr>
        <w:t xml:space="preserve"> to </w:t>
      </w:r>
      <w:r w:rsidRPr="005D70EC">
        <w:rPr>
          <w:highlight w:val="yellow"/>
          <w:u w:val="single"/>
        </w:rPr>
        <w:t>regional</w:t>
      </w:r>
      <w:r w:rsidRPr="003B44BE">
        <w:rPr>
          <w:u w:val="single"/>
        </w:rPr>
        <w:t xml:space="preserve"> </w:t>
      </w:r>
      <w:r w:rsidRPr="005D70EC">
        <w:rPr>
          <w:highlight w:val="yellow"/>
          <w:u w:val="single"/>
        </w:rPr>
        <w:t>influence</w:t>
      </w:r>
      <w:r w:rsidRPr="003B44BE">
        <w:rPr>
          <w:sz w:val="16"/>
        </w:rPr>
        <w:t xml:space="preserve"> and power across East Asia. Its </w:t>
      </w:r>
      <w:r w:rsidRPr="005D70EC">
        <w:rPr>
          <w:highlight w:val="yellow"/>
          <w:u w:val="single"/>
        </w:rPr>
        <w:t>growing</w:t>
      </w:r>
      <w:r w:rsidRPr="003B44BE">
        <w:rPr>
          <w:u w:val="single"/>
        </w:rPr>
        <w:t xml:space="preserve"> </w:t>
      </w:r>
      <w:r w:rsidRPr="005D70EC">
        <w:rPr>
          <w:highlight w:val="yellow"/>
          <w:u w:val="single"/>
        </w:rPr>
        <w:t>military capabilities</w:t>
      </w:r>
      <w:r w:rsidRPr="003B44BE">
        <w:rPr>
          <w:sz w:val="16"/>
        </w:rPr>
        <w:t xml:space="preserve">, especially its anti-access/area denial technologies, are </w:t>
      </w:r>
      <w:r w:rsidRPr="003B44BE">
        <w:rPr>
          <w:u w:val="single"/>
        </w:rPr>
        <w:t>intended</w:t>
      </w:r>
      <w:r w:rsidRPr="003B44BE">
        <w:rPr>
          <w:sz w:val="16"/>
        </w:rPr>
        <w:t xml:space="preserve"> to achieve strategic </w:t>
      </w:r>
      <w:r w:rsidRPr="003B44BE">
        <w:rPr>
          <w:u w:val="single"/>
        </w:rPr>
        <w:t>dominance in the South China Sea</w:t>
      </w:r>
      <w:r w:rsidRPr="003B44BE">
        <w:rPr>
          <w:sz w:val="16"/>
        </w:rPr>
        <w:t>. Meanwhile, it seeks geo-economic influence over the region (and beyond) by becoming the leading provider of infrastructural investment and advanced industrial products to its neighbours.[2]</w:t>
      </w:r>
    </w:p>
    <w:p w14:paraId="75AA072E" w14:textId="77777777" w:rsidR="0028050D" w:rsidRPr="003B44BE" w:rsidRDefault="0028050D" w:rsidP="0028050D">
      <w:pPr>
        <w:rPr>
          <w:sz w:val="16"/>
        </w:rPr>
      </w:pPr>
      <w:r w:rsidRPr="005D70EC">
        <w:rPr>
          <w:highlight w:val="yellow"/>
          <w:u w:val="single"/>
        </w:rPr>
        <w:t>The most sophisticated analysis</w:t>
      </w:r>
      <w:r w:rsidRPr="003B44BE">
        <w:rPr>
          <w:u w:val="single"/>
        </w:rPr>
        <w:t xml:space="preserve"> of this</w:t>
      </w:r>
      <w:r w:rsidRPr="003B44BE">
        <w:rPr>
          <w:sz w:val="16"/>
        </w:rPr>
        <w:t xml:space="preserve"> issue </w:t>
      </w:r>
      <w:r w:rsidRPr="005D70EC">
        <w:rPr>
          <w:highlight w:val="yellow"/>
          <w:u w:val="single"/>
        </w:rPr>
        <w:t>consists of</w:t>
      </w:r>
      <w:r w:rsidRPr="003B44BE">
        <w:rPr>
          <w:sz w:val="16"/>
        </w:rPr>
        <w:t xml:space="preserve"> Graham T. </w:t>
      </w:r>
      <w:r w:rsidRPr="003B44BE">
        <w:rPr>
          <w:u w:val="single"/>
        </w:rPr>
        <w:t>Allison’s</w:t>
      </w:r>
      <w:r w:rsidRPr="003B44BE">
        <w:rPr>
          <w:sz w:val="16"/>
        </w:rPr>
        <w:t xml:space="preserve"> notion of the “</w:t>
      </w:r>
      <w:r w:rsidRPr="005D70EC">
        <w:rPr>
          <w:highlight w:val="yellow"/>
          <w:u w:val="single"/>
        </w:rPr>
        <w:t>Thucydides’s trap</w:t>
      </w:r>
      <w:r w:rsidRPr="003B44BE">
        <w:rPr>
          <w:sz w:val="16"/>
        </w:rPr>
        <w:t xml:space="preserve">”. </w:t>
      </w:r>
      <w:r w:rsidRPr="003B44BE">
        <w:rPr>
          <w:u w:val="single"/>
        </w:rPr>
        <w:t>Drawing on</w:t>
      </w:r>
      <w:r w:rsidRPr="003B44BE">
        <w:rPr>
          <w:sz w:val="16"/>
        </w:rPr>
        <w:t xml:space="preserve"> the Greek historian’s maxim that “it was the rise of Athens and the fear that this instilled in Sparta </w:t>
      </w:r>
      <w:r w:rsidRPr="003B44BE">
        <w:rPr>
          <w:u w:val="single"/>
        </w:rPr>
        <w:t xml:space="preserve">that </w:t>
      </w:r>
      <w:r w:rsidRPr="005D70EC">
        <w:rPr>
          <w:highlight w:val="yellow"/>
          <w:u w:val="single"/>
        </w:rPr>
        <w:t xml:space="preserve">made </w:t>
      </w:r>
      <w:r w:rsidRPr="005D70EC">
        <w:rPr>
          <w:rStyle w:val="Emphasis"/>
          <w:highlight w:val="yellow"/>
        </w:rPr>
        <w:t>war inevitable</w:t>
      </w:r>
      <w:r w:rsidRPr="003B44BE">
        <w:rPr>
          <w:sz w:val="16"/>
        </w:rPr>
        <w:t xml:space="preserve">”, </w:t>
      </w:r>
      <w:r w:rsidRPr="003B44BE">
        <w:rPr>
          <w:u w:val="single"/>
        </w:rPr>
        <w:t>Allison contends</w:t>
      </w:r>
      <w:r w:rsidRPr="003B44BE">
        <w:rPr>
          <w:sz w:val="16"/>
        </w:rPr>
        <w:t xml:space="preserve"> that the </w:t>
      </w:r>
      <w:r w:rsidRPr="005D70EC">
        <w:rPr>
          <w:highlight w:val="yellow"/>
          <w:u w:val="single"/>
        </w:rPr>
        <w:t>growth of a rising power’s</w:t>
      </w:r>
      <w:r w:rsidRPr="003B44BE">
        <w:rPr>
          <w:u w:val="single"/>
        </w:rPr>
        <w:t xml:space="preserve"> </w:t>
      </w:r>
      <w:r w:rsidRPr="005D70EC">
        <w:rPr>
          <w:highlight w:val="yellow"/>
          <w:u w:val="single"/>
        </w:rPr>
        <w:t>capabilities</w:t>
      </w:r>
      <w:r w:rsidRPr="003B44BE">
        <w:rPr>
          <w:u w:val="single"/>
        </w:rPr>
        <w:t xml:space="preserve"> </w:t>
      </w:r>
      <w:r w:rsidRPr="005D70EC">
        <w:rPr>
          <w:highlight w:val="yellow"/>
          <w:u w:val="single"/>
        </w:rPr>
        <w:t>relative</w:t>
      </w:r>
      <w:r w:rsidRPr="003B44BE">
        <w:rPr>
          <w:sz w:val="16"/>
        </w:rPr>
        <w:t xml:space="preserve"> </w:t>
      </w:r>
      <w:r w:rsidRPr="005D70EC">
        <w:rPr>
          <w:highlight w:val="yellow"/>
          <w:u w:val="single"/>
        </w:rPr>
        <w:t>to</w:t>
      </w:r>
      <w:r w:rsidRPr="003B44BE">
        <w:rPr>
          <w:sz w:val="16"/>
        </w:rPr>
        <w:t xml:space="preserve"> those of a </w:t>
      </w:r>
      <w:r w:rsidRPr="005D70EC">
        <w:rPr>
          <w:highlight w:val="yellow"/>
          <w:u w:val="single"/>
        </w:rPr>
        <w:t>ruling</w:t>
      </w:r>
      <w:r w:rsidRPr="003B44BE">
        <w:rPr>
          <w:u w:val="single"/>
        </w:rPr>
        <w:t xml:space="preserve"> </w:t>
      </w:r>
      <w:r w:rsidRPr="005D70EC">
        <w:rPr>
          <w:highlight w:val="yellow"/>
          <w:u w:val="single"/>
        </w:rPr>
        <w:t>power</w:t>
      </w:r>
      <w:r w:rsidRPr="003B44BE">
        <w:rPr>
          <w:u w:val="single"/>
        </w:rPr>
        <w:t xml:space="preserve"> greatly </w:t>
      </w:r>
      <w:r w:rsidRPr="005D70EC">
        <w:rPr>
          <w:rStyle w:val="Emphasis"/>
          <w:highlight w:val="yellow"/>
        </w:rPr>
        <w:t>increases the probability of war</w:t>
      </w:r>
      <w:r w:rsidRPr="003B44BE">
        <w:rPr>
          <w:sz w:val="16"/>
        </w:rPr>
        <w:t xml:space="preserve">. </w:t>
      </w:r>
      <w:r w:rsidRPr="005D70EC">
        <w:rPr>
          <w:highlight w:val="yellow"/>
          <w:u w:val="single"/>
        </w:rPr>
        <w:t>This occurs for</w:t>
      </w:r>
      <w:r w:rsidRPr="003B44BE">
        <w:rPr>
          <w:u w:val="single"/>
        </w:rPr>
        <w:t xml:space="preserve"> two reasons</w:t>
      </w:r>
      <w:r w:rsidRPr="003B44BE">
        <w:rPr>
          <w:sz w:val="16"/>
        </w:rPr>
        <w:t>: “</w:t>
      </w:r>
      <w:r w:rsidRPr="005D70EC">
        <w:rPr>
          <w:rStyle w:val="Emphasis"/>
          <w:highlight w:val="yellow"/>
        </w:rPr>
        <w:t>rising power syndrome</w:t>
      </w:r>
      <w:r w:rsidRPr="003B44BE">
        <w:rPr>
          <w:sz w:val="16"/>
        </w:rPr>
        <w:t xml:space="preserve">”, whereby </w:t>
      </w:r>
      <w:r w:rsidRPr="003B44BE">
        <w:rPr>
          <w:rStyle w:val="StyleUnderline"/>
        </w:rPr>
        <w:t>the ascending polity exhibits</w:t>
      </w:r>
      <w:r w:rsidRPr="003B44BE">
        <w:rPr>
          <w:sz w:val="16"/>
        </w:rPr>
        <w:t xml:space="preserve"> a hubristic sense of </w:t>
      </w:r>
      <w:r w:rsidRPr="003B44BE">
        <w:rPr>
          <w:u w:val="single"/>
        </w:rPr>
        <w:t>self-importance and aggression</w:t>
      </w:r>
      <w:r w:rsidRPr="003B44BE">
        <w:rPr>
          <w:sz w:val="16"/>
        </w:rPr>
        <w:t xml:space="preserve">; </w:t>
      </w:r>
      <w:r w:rsidRPr="005D70EC">
        <w:rPr>
          <w:highlight w:val="yellow"/>
          <w:u w:val="single"/>
        </w:rPr>
        <w:t>and</w:t>
      </w:r>
      <w:r w:rsidRPr="003B44BE">
        <w:rPr>
          <w:u w:val="single"/>
        </w:rPr>
        <w:t xml:space="preserve"> “</w:t>
      </w:r>
      <w:r w:rsidRPr="005D70EC">
        <w:rPr>
          <w:rStyle w:val="Emphasis"/>
          <w:highlight w:val="yellow"/>
        </w:rPr>
        <w:t>ruling power syndrome</w:t>
      </w:r>
      <w:r w:rsidRPr="003B44BE">
        <w:rPr>
          <w:sz w:val="16"/>
        </w:rPr>
        <w:t xml:space="preserve">”, whereby </w:t>
      </w:r>
      <w:r w:rsidRPr="003B44BE">
        <w:rPr>
          <w:u w:val="single"/>
        </w:rPr>
        <w:t>the established power suffers from</w:t>
      </w:r>
      <w:r w:rsidRPr="003B44BE">
        <w:rPr>
          <w:sz w:val="16"/>
        </w:rPr>
        <w:t xml:space="preserve"> a </w:t>
      </w:r>
      <w:r w:rsidRPr="003B44BE">
        <w:rPr>
          <w:u w:val="single"/>
        </w:rPr>
        <w:t>paranoid sense of insecurity at its own decline</w:t>
      </w:r>
      <w:r w:rsidRPr="003B44BE">
        <w:rPr>
          <w:sz w:val="16"/>
        </w:rPr>
        <w:t>.[3]</w:t>
      </w:r>
    </w:p>
    <w:p w14:paraId="16E2753C" w14:textId="77777777" w:rsidR="0028050D" w:rsidRPr="003B44BE" w:rsidRDefault="0028050D" w:rsidP="0028050D">
      <w:pPr>
        <w:rPr>
          <w:sz w:val="16"/>
        </w:rPr>
      </w:pPr>
      <w:r w:rsidRPr="003B44BE">
        <w:rPr>
          <w:sz w:val="16"/>
        </w:rPr>
        <w:t xml:space="preserve">Nevertheless, Allison does believe that </w:t>
      </w:r>
      <w:r w:rsidRPr="005D70EC">
        <w:rPr>
          <w:highlight w:val="yellow"/>
          <w:u w:val="single"/>
        </w:rPr>
        <w:t>Thucydides’s trap can be avoided</w:t>
      </w:r>
      <w:r w:rsidRPr="003B44BE">
        <w:rPr>
          <w:sz w:val="16"/>
        </w:rPr>
        <w:t xml:space="preserve">. </w:t>
      </w:r>
      <w:r w:rsidRPr="005D70EC">
        <w:rPr>
          <w:highlight w:val="yellow"/>
          <w:u w:val="single"/>
        </w:rPr>
        <w:t>In</w:t>
      </w:r>
      <w:r w:rsidRPr="003B44BE">
        <w:t xml:space="preserve"> </w:t>
      </w:r>
      <w:r w:rsidRPr="003B44BE">
        <w:rPr>
          <w:sz w:val="16"/>
        </w:rPr>
        <w:t xml:space="preserve">four out of his sixteen historical case studies, </w:t>
      </w:r>
      <w:r w:rsidRPr="003B44BE">
        <w:rPr>
          <w:u w:val="single"/>
        </w:rPr>
        <w:t xml:space="preserve">ruling </w:t>
      </w:r>
      <w:r w:rsidRPr="005D70EC">
        <w:rPr>
          <w:highlight w:val="yellow"/>
          <w:u w:val="single"/>
        </w:rPr>
        <w:t>powers</w:t>
      </w:r>
      <w:r w:rsidRPr="003B44BE">
        <w:rPr>
          <w:u w:val="single"/>
        </w:rPr>
        <w:t xml:space="preserve"> did </w:t>
      </w:r>
      <w:r w:rsidRPr="005D70EC">
        <w:rPr>
          <w:highlight w:val="yellow"/>
          <w:u w:val="single"/>
        </w:rPr>
        <w:t>peacefully</w:t>
      </w:r>
      <w:r w:rsidRPr="003B44BE">
        <w:rPr>
          <w:u w:val="single"/>
        </w:rPr>
        <w:t xml:space="preserve"> </w:t>
      </w:r>
      <w:r w:rsidRPr="005D70EC">
        <w:rPr>
          <w:highlight w:val="yellow"/>
          <w:u w:val="single"/>
        </w:rPr>
        <w:t>accommodate</w:t>
      </w:r>
      <w:r w:rsidRPr="003B44BE">
        <w:rPr>
          <w:u w:val="single"/>
        </w:rPr>
        <w:t xml:space="preserve"> rising powers</w:t>
      </w:r>
      <w:r w:rsidRPr="003B44BE">
        <w:rPr>
          <w:sz w:val="16"/>
        </w:rPr>
        <w:t>.</w:t>
      </w:r>
    </w:p>
    <w:p w14:paraId="08B84CA7" w14:textId="77777777" w:rsidR="0028050D" w:rsidRPr="003B44BE" w:rsidRDefault="0028050D" w:rsidP="0028050D">
      <w:pPr>
        <w:rPr>
          <w:sz w:val="16"/>
        </w:rPr>
      </w:pPr>
      <w:r w:rsidRPr="003B44BE">
        <w:rPr>
          <w:sz w:val="16"/>
        </w:rPr>
        <w:t>One notable example was the “Great Rapprochement” between Britain and the US at the end of the nineteenth-century.[4] Britain conceded supremacy in the Western hemisphere to the US because it faced a more direct threat to its imperial possessions and naval supremacy from Germany. Britain therefore sacrificed its vested interests in one domain to preserve its vital interests in another.[5]</w:t>
      </w:r>
    </w:p>
    <w:p w14:paraId="21614B95" w14:textId="77777777" w:rsidR="0028050D" w:rsidRPr="003B44BE" w:rsidRDefault="0028050D" w:rsidP="0028050D">
      <w:pPr>
        <w:rPr>
          <w:sz w:val="16"/>
        </w:rPr>
      </w:pPr>
      <w:r w:rsidRPr="005D70EC">
        <w:rPr>
          <w:highlight w:val="yellow"/>
          <w:u w:val="single"/>
        </w:rPr>
        <w:t>Allison</w:t>
      </w:r>
      <w:r w:rsidRPr="003B44BE">
        <w:rPr>
          <w:u w:val="single"/>
        </w:rPr>
        <w:t xml:space="preserve"> </w:t>
      </w:r>
      <w:r w:rsidRPr="005D70EC">
        <w:rPr>
          <w:highlight w:val="yellow"/>
          <w:u w:val="single"/>
        </w:rPr>
        <w:t>recommends</w:t>
      </w:r>
      <w:r w:rsidRPr="003B44BE">
        <w:rPr>
          <w:sz w:val="16"/>
        </w:rPr>
        <w:t xml:space="preserve"> that </w:t>
      </w:r>
      <w:r w:rsidRPr="005D70EC">
        <w:rPr>
          <w:highlight w:val="yellow"/>
          <w:u w:val="single"/>
        </w:rPr>
        <w:t>Washington</w:t>
      </w:r>
      <w:r w:rsidRPr="003B44BE">
        <w:rPr>
          <w:u w:val="single"/>
        </w:rPr>
        <w:t xml:space="preserve"> </w:t>
      </w:r>
      <w:r w:rsidRPr="005D70EC">
        <w:rPr>
          <w:highlight w:val="yellow"/>
          <w:u w:val="single"/>
        </w:rPr>
        <w:t>pursue a similar course</w:t>
      </w:r>
      <w:r w:rsidRPr="003B44BE">
        <w:rPr>
          <w:sz w:val="16"/>
        </w:rPr>
        <w:t xml:space="preserve">, </w:t>
      </w:r>
      <w:r w:rsidRPr="005D70EC">
        <w:rPr>
          <w:highlight w:val="yellow"/>
          <w:u w:val="single"/>
        </w:rPr>
        <w:t>prioritising</w:t>
      </w:r>
      <w:r w:rsidRPr="003B44BE">
        <w:rPr>
          <w:u w:val="single"/>
        </w:rPr>
        <w:t xml:space="preserve"> the </w:t>
      </w:r>
      <w:r w:rsidRPr="005D70EC">
        <w:rPr>
          <w:rStyle w:val="Emphasis"/>
          <w:highlight w:val="yellow"/>
        </w:rPr>
        <w:t>avoidance of nuclear war</w:t>
      </w:r>
      <w:r w:rsidRPr="003B44BE">
        <w:rPr>
          <w:sz w:val="16"/>
        </w:rPr>
        <w:t xml:space="preserve"> </w:t>
      </w:r>
      <w:r w:rsidRPr="005D70EC">
        <w:rPr>
          <w:highlight w:val="yellow"/>
          <w:u w:val="single"/>
        </w:rPr>
        <w:t>over</w:t>
      </w:r>
      <w:r w:rsidRPr="003B44BE">
        <w:rPr>
          <w:sz w:val="16"/>
        </w:rPr>
        <w:t xml:space="preserve"> its </w:t>
      </w:r>
      <w:r w:rsidRPr="003B44BE">
        <w:rPr>
          <w:u w:val="single"/>
        </w:rPr>
        <w:t xml:space="preserve">strategic and economic </w:t>
      </w:r>
      <w:r w:rsidRPr="005D70EC">
        <w:rPr>
          <w:highlight w:val="yellow"/>
          <w:u w:val="single"/>
        </w:rPr>
        <w:t>primacy</w:t>
      </w:r>
      <w:r w:rsidRPr="003B44BE">
        <w:rPr>
          <w:sz w:val="16"/>
        </w:rPr>
        <w:t xml:space="preserve"> in the Pacific.[6]</w:t>
      </w:r>
    </w:p>
    <w:p w14:paraId="2C9D4D5A" w14:textId="77777777" w:rsidR="0028050D" w:rsidRPr="003B44BE" w:rsidRDefault="0028050D" w:rsidP="0028050D">
      <w:pPr>
        <w:rPr>
          <w:sz w:val="16"/>
        </w:rPr>
      </w:pPr>
      <w:r w:rsidRPr="003B44BE">
        <w:rPr>
          <w:sz w:val="16"/>
        </w:rPr>
        <w:t>While Professor Allison’s effort to draw lessons from history is praiseworthy, his analysis of the “Great Rapprochement” misses an important point. Unlike twenty-first century America, nineteenth-century Britain was not a hegemon. Despite its naval superiority, Britain was never a significant land power in continental Europe.[7] It was instead a leading member of a multipolar great power system. For this reason, London was used to making significant concessions to other states in order to protect its vital interests. In the 1880s, for instance, it sacrificed zones of informal influence in West Africa to France and East Africa to Germany, in order to safeguard its core possessions of Egypt and South Africa. Accordingly, the “Great Rapprochement” was yet another pragmatic trade-off which came naturally to British statesmen.</w:t>
      </w:r>
    </w:p>
    <w:p w14:paraId="29AD2E58" w14:textId="77777777" w:rsidR="0028050D" w:rsidRPr="003B44BE" w:rsidRDefault="0028050D" w:rsidP="0028050D">
      <w:pPr>
        <w:rPr>
          <w:sz w:val="16"/>
        </w:rPr>
      </w:pPr>
      <w:r w:rsidRPr="003B44BE">
        <w:rPr>
          <w:sz w:val="16"/>
        </w:rPr>
        <w:t xml:space="preserve">The US’s position today is different. </w:t>
      </w:r>
      <w:r w:rsidRPr="005D70EC">
        <w:rPr>
          <w:highlight w:val="yellow"/>
          <w:u w:val="single"/>
        </w:rPr>
        <w:t>Since the</w:t>
      </w:r>
      <w:r w:rsidRPr="003B44BE">
        <w:rPr>
          <w:u w:val="single"/>
        </w:rPr>
        <w:t xml:space="preserve"> end of the </w:t>
      </w:r>
      <w:r w:rsidRPr="005D70EC">
        <w:rPr>
          <w:highlight w:val="yellow"/>
          <w:u w:val="single"/>
        </w:rPr>
        <w:t>Cold War</w:t>
      </w:r>
      <w:r w:rsidRPr="003B44BE">
        <w:rPr>
          <w:sz w:val="16"/>
        </w:rPr>
        <w:t xml:space="preserve"> </w:t>
      </w:r>
      <w:r w:rsidRPr="003B44BE">
        <w:rPr>
          <w:u w:val="single"/>
        </w:rPr>
        <w:t>it</w:t>
      </w:r>
      <w:r w:rsidRPr="003B44BE">
        <w:rPr>
          <w:sz w:val="16"/>
        </w:rPr>
        <w:t xml:space="preserve"> has </w:t>
      </w:r>
      <w:r w:rsidRPr="005D70EC">
        <w:rPr>
          <w:highlight w:val="yellow"/>
          <w:u w:val="single"/>
        </w:rPr>
        <w:t>enjoyed</w:t>
      </w:r>
      <w:r w:rsidRPr="003B44BE">
        <w:rPr>
          <w:u w:val="single"/>
        </w:rPr>
        <w:t xml:space="preserve"> global </w:t>
      </w:r>
      <w:r w:rsidRPr="005D70EC">
        <w:rPr>
          <w:highlight w:val="yellow"/>
          <w:u w:val="single"/>
        </w:rPr>
        <w:t>hegemony</w:t>
      </w:r>
      <w:r w:rsidRPr="003B44BE">
        <w:rPr>
          <w:sz w:val="16"/>
        </w:rPr>
        <w:t xml:space="preserve">, </w:t>
      </w:r>
      <w:r w:rsidRPr="005D70EC">
        <w:rPr>
          <w:highlight w:val="yellow"/>
          <w:u w:val="single"/>
        </w:rPr>
        <w:t>underpinned by</w:t>
      </w:r>
      <w:r w:rsidRPr="003B44BE">
        <w:rPr>
          <w:u w:val="single"/>
        </w:rPr>
        <w:t xml:space="preserve"> its </w:t>
      </w:r>
      <w:r w:rsidRPr="005D70EC">
        <w:rPr>
          <w:highlight w:val="yellow"/>
          <w:u w:val="single"/>
        </w:rPr>
        <w:t>unipolar</w:t>
      </w:r>
      <w:r w:rsidRPr="003B44BE">
        <w:rPr>
          <w:u w:val="single"/>
        </w:rPr>
        <w:t xml:space="preserve"> </w:t>
      </w:r>
      <w:r w:rsidRPr="005D70EC">
        <w:rPr>
          <w:highlight w:val="yellow"/>
          <w:u w:val="single"/>
        </w:rPr>
        <w:t>military</w:t>
      </w:r>
      <w:r w:rsidRPr="003B44BE">
        <w:rPr>
          <w:u w:val="single"/>
        </w:rPr>
        <w:t xml:space="preserve"> capacity</w:t>
      </w:r>
      <w:r w:rsidRPr="003B44BE">
        <w:rPr>
          <w:sz w:val="16"/>
        </w:rPr>
        <w:t xml:space="preserve"> and its extensive alliance network. </w:t>
      </w:r>
      <w:r w:rsidRPr="005D70EC">
        <w:rPr>
          <w:highlight w:val="yellow"/>
          <w:u w:val="single"/>
        </w:rPr>
        <w:t>Consequently</w:t>
      </w:r>
      <w:r w:rsidRPr="003B44BE">
        <w:rPr>
          <w:sz w:val="16"/>
        </w:rPr>
        <w:t xml:space="preserve">, </w:t>
      </w:r>
      <w:r w:rsidRPr="005D70EC">
        <w:rPr>
          <w:highlight w:val="yellow"/>
          <w:u w:val="single"/>
        </w:rPr>
        <w:t>Washington is prone</w:t>
      </w:r>
      <w:r w:rsidRPr="003B44BE">
        <w:rPr>
          <w:u w:val="single"/>
        </w:rPr>
        <w:t xml:space="preserve"> </w:t>
      </w:r>
      <w:r w:rsidRPr="005D70EC">
        <w:rPr>
          <w:highlight w:val="yellow"/>
          <w:u w:val="single"/>
        </w:rPr>
        <w:t>to</w:t>
      </w:r>
      <w:r w:rsidRPr="003B44BE">
        <w:rPr>
          <w:sz w:val="16"/>
        </w:rPr>
        <w:t xml:space="preserve"> </w:t>
      </w:r>
      <w:r w:rsidRPr="005D70EC">
        <w:rPr>
          <w:highlight w:val="yellow"/>
          <w:u w:val="single"/>
        </w:rPr>
        <w:t>regard</w:t>
      </w:r>
      <w:r w:rsidRPr="003B44BE">
        <w:rPr>
          <w:sz w:val="16"/>
        </w:rPr>
        <w:t xml:space="preserve"> any accommodation of </w:t>
      </w:r>
      <w:r w:rsidRPr="005D70EC">
        <w:rPr>
          <w:highlight w:val="yellow"/>
          <w:u w:val="single"/>
        </w:rPr>
        <w:t xml:space="preserve">Beijing’s ambitions as </w:t>
      </w:r>
      <w:r w:rsidRPr="003B44BE">
        <w:rPr>
          <w:u w:val="single"/>
        </w:rPr>
        <w:t xml:space="preserve">a </w:t>
      </w:r>
      <w:r w:rsidRPr="005D70EC">
        <w:rPr>
          <w:highlight w:val="yellow"/>
          <w:u w:val="single"/>
        </w:rPr>
        <w:t>unilateral</w:t>
      </w:r>
      <w:r w:rsidRPr="003B44BE">
        <w:rPr>
          <w:u w:val="single"/>
        </w:rPr>
        <w:t xml:space="preserve"> retreat rather than a</w:t>
      </w:r>
      <w:r w:rsidRPr="003B44BE">
        <w:rPr>
          <w:sz w:val="16"/>
        </w:rPr>
        <w:t xml:space="preserve"> necessary </w:t>
      </w:r>
      <w:r w:rsidRPr="003B44BE">
        <w:rPr>
          <w:u w:val="single"/>
        </w:rPr>
        <w:t>compromise</w:t>
      </w:r>
      <w:r w:rsidRPr="003B44BE">
        <w:rPr>
          <w:sz w:val="16"/>
        </w:rPr>
        <w:t>.</w:t>
      </w:r>
    </w:p>
    <w:p w14:paraId="73D7A5BB" w14:textId="77777777" w:rsidR="0028050D" w:rsidRPr="003B44BE" w:rsidRDefault="0028050D" w:rsidP="0028050D">
      <w:pPr>
        <w:rPr>
          <w:sz w:val="16"/>
        </w:rPr>
      </w:pPr>
      <w:r w:rsidRPr="003B44BE">
        <w:rPr>
          <w:sz w:val="16"/>
        </w:rPr>
        <w:t xml:space="preserve">President </w:t>
      </w:r>
      <w:r w:rsidRPr="003B44BE">
        <w:rPr>
          <w:u w:val="single"/>
        </w:rPr>
        <w:t>Trump’s</w:t>
      </w:r>
      <w:r w:rsidRPr="003B44BE">
        <w:rPr>
          <w:sz w:val="16"/>
        </w:rPr>
        <w:t xml:space="preserve"> National Security Strategy (</w:t>
      </w:r>
      <w:r w:rsidRPr="003B44BE">
        <w:rPr>
          <w:u w:val="single"/>
        </w:rPr>
        <w:t>NSS</w:t>
      </w:r>
      <w:r w:rsidRPr="003B44BE">
        <w:rPr>
          <w:sz w:val="16"/>
        </w:rPr>
        <w:t xml:space="preserve">) </w:t>
      </w:r>
      <w:r w:rsidRPr="003B44BE">
        <w:rPr>
          <w:u w:val="single"/>
        </w:rPr>
        <w:t>exemplifies this outlook</w:t>
      </w:r>
      <w:r w:rsidRPr="003B44BE">
        <w:rPr>
          <w:sz w:val="16"/>
        </w:rPr>
        <w:t>.[8]</w:t>
      </w:r>
      <w:r w:rsidRPr="003B44BE">
        <w:rPr>
          <w:u w:val="single"/>
        </w:rPr>
        <w:t>China’s ambitions are described as “antithetical to U.S. values and interests</w:t>
      </w:r>
      <w:r w:rsidRPr="003B44BE">
        <w:rPr>
          <w:sz w:val="16"/>
        </w:rPr>
        <w:t xml:space="preserve">”. Both </w:t>
      </w:r>
      <w:r w:rsidRPr="003B44BE">
        <w:rPr>
          <w:u w:val="single"/>
        </w:rPr>
        <w:t>states are engaged in “a geopolitical competition</w:t>
      </w:r>
      <w:r w:rsidRPr="003B44BE">
        <w:rPr>
          <w:sz w:val="16"/>
        </w:rPr>
        <w:t xml:space="preserve"> </w:t>
      </w:r>
      <w:r w:rsidRPr="003B44BE">
        <w:rPr>
          <w:u w:val="single"/>
        </w:rPr>
        <w:t>between</w:t>
      </w:r>
      <w:r w:rsidRPr="003B44BE">
        <w:rPr>
          <w:sz w:val="16"/>
        </w:rPr>
        <w:t xml:space="preserve"> free and repressive </w:t>
      </w:r>
      <w:r w:rsidRPr="003B44BE">
        <w:rPr>
          <w:u w:val="single"/>
        </w:rPr>
        <w:t>visions of world order</w:t>
      </w:r>
      <w:r w:rsidRPr="003B44BE">
        <w:rPr>
          <w:sz w:val="16"/>
        </w:rPr>
        <w:t>”,[9] whereby China seeks to “displace the United States in the Indo-Pacific region”.[10]</w:t>
      </w:r>
    </w:p>
    <w:p w14:paraId="32FDE6E1" w14:textId="77777777" w:rsidR="0028050D" w:rsidRPr="003B44BE" w:rsidRDefault="0028050D" w:rsidP="0028050D">
      <w:pPr>
        <w:rPr>
          <w:sz w:val="16"/>
        </w:rPr>
      </w:pPr>
      <w:r w:rsidRPr="003B44BE">
        <w:rPr>
          <w:sz w:val="16"/>
        </w:rPr>
        <w:t xml:space="preserve">Washington’s </w:t>
      </w:r>
      <w:r w:rsidRPr="003B44BE">
        <w:rPr>
          <w:u w:val="single"/>
        </w:rPr>
        <w:t xml:space="preserve">alliance </w:t>
      </w:r>
      <w:r w:rsidRPr="005D70EC">
        <w:rPr>
          <w:highlight w:val="yellow"/>
          <w:u w:val="single"/>
        </w:rPr>
        <w:t>commitments</w:t>
      </w:r>
      <w:r w:rsidRPr="003B44BE">
        <w:rPr>
          <w:sz w:val="16"/>
        </w:rPr>
        <w:t xml:space="preserve"> further </w:t>
      </w:r>
      <w:r w:rsidRPr="005D70EC">
        <w:rPr>
          <w:highlight w:val="yellow"/>
          <w:u w:val="single"/>
        </w:rPr>
        <w:t>intensify</w:t>
      </w:r>
      <w:r w:rsidRPr="003B44BE">
        <w:rPr>
          <w:sz w:val="16"/>
        </w:rPr>
        <w:t xml:space="preserve"> its </w:t>
      </w:r>
      <w:r w:rsidRPr="005D70EC">
        <w:rPr>
          <w:highlight w:val="yellow"/>
          <w:u w:val="single"/>
        </w:rPr>
        <w:t>rivalry</w:t>
      </w:r>
      <w:r w:rsidRPr="003B44BE">
        <w:rPr>
          <w:u w:val="single"/>
        </w:rPr>
        <w:t xml:space="preserve"> with Beijing</w:t>
      </w:r>
      <w:r w:rsidRPr="003B44BE">
        <w:rPr>
          <w:sz w:val="16"/>
        </w:rPr>
        <w:t xml:space="preserve">. </w:t>
      </w:r>
      <w:r w:rsidRPr="003B44BE">
        <w:rPr>
          <w:u w:val="single"/>
        </w:rPr>
        <w:t>Any failure</w:t>
      </w:r>
      <w:r w:rsidRPr="003B44BE">
        <w:rPr>
          <w:sz w:val="16"/>
        </w:rPr>
        <w:t xml:space="preserve"> to side with partners such as Japan and the Philippines in a confrontation with China </w:t>
      </w:r>
      <w:r w:rsidRPr="003B44BE">
        <w:rPr>
          <w:u w:val="single"/>
        </w:rPr>
        <w:t>would weaken the credibility of America’s security guarantees</w:t>
      </w:r>
      <w:r w:rsidRPr="003B44BE">
        <w:rPr>
          <w:sz w:val="16"/>
        </w:rPr>
        <w:t xml:space="preserve">. The NSS therefore calls for “sustained U.S. leadership” against China, providing a “collective response that upholds a regional order respectful of sovereignty and independence”.[11] </w:t>
      </w:r>
      <w:r w:rsidRPr="005D70EC">
        <w:rPr>
          <w:highlight w:val="yellow"/>
          <w:u w:val="single"/>
        </w:rPr>
        <w:t>America</w:t>
      </w:r>
      <w:r w:rsidRPr="003B44BE">
        <w:rPr>
          <w:sz w:val="16"/>
        </w:rPr>
        <w:t xml:space="preserve">, therefore, </w:t>
      </w:r>
      <w:r w:rsidRPr="003B44BE">
        <w:rPr>
          <w:u w:val="single"/>
        </w:rPr>
        <w:t xml:space="preserve">appears to be </w:t>
      </w:r>
      <w:r w:rsidRPr="005D70EC">
        <w:rPr>
          <w:highlight w:val="yellow"/>
          <w:u w:val="single"/>
        </w:rPr>
        <w:t>suffering from</w:t>
      </w:r>
      <w:r w:rsidRPr="003B44BE">
        <w:rPr>
          <w:sz w:val="16"/>
        </w:rPr>
        <w:t xml:space="preserve"> an acute case of “</w:t>
      </w:r>
      <w:r w:rsidRPr="005D70EC">
        <w:rPr>
          <w:highlight w:val="yellow"/>
          <w:u w:val="single"/>
        </w:rPr>
        <w:t>ruling power syndrome</w:t>
      </w:r>
      <w:r w:rsidRPr="003B44BE">
        <w:rPr>
          <w:sz w:val="16"/>
        </w:rPr>
        <w:t>”: the stakes of hegemony are so high that any significant concession to Beijing would irrevocably compromise Washington’s position.</w:t>
      </w:r>
    </w:p>
    <w:p w14:paraId="518F0799" w14:textId="77777777" w:rsidR="0028050D" w:rsidRPr="003B44BE" w:rsidRDefault="0028050D" w:rsidP="0028050D">
      <w:pPr>
        <w:rPr>
          <w:sz w:val="16"/>
        </w:rPr>
      </w:pPr>
      <w:r w:rsidRPr="003B44BE">
        <w:rPr>
          <w:u w:val="single"/>
        </w:rPr>
        <w:t>This is not</w:t>
      </w:r>
      <w:r w:rsidRPr="003B44BE">
        <w:rPr>
          <w:sz w:val="16"/>
        </w:rPr>
        <w:t xml:space="preserve"> a </w:t>
      </w:r>
      <w:r w:rsidRPr="003B44BE">
        <w:rPr>
          <w:u w:val="single"/>
        </w:rPr>
        <w:t>unique</w:t>
      </w:r>
      <w:r w:rsidRPr="003B44BE">
        <w:rPr>
          <w:sz w:val="16"/>
        </w:rPr>
        <w:t xml:space="preserve"> situation, </w:t>
      </w:r>
      <w:r w:rsidRPr="005D70EC">
        <w:rPr>
          <w:highlight w:val="yellow"/>
          <w:u w:val="single"/>
        </w:rPr>
        <w:t>unipolarity led</w:t>
      </w:r>
      <w:r w:rsidRPr="003B44BE">
        <w:rPr>
          <w:u w:val="single"/>
        </w:rPr>
        <w:t xml:space="preserve"> </w:t>
      </w:r>
      <w:r w:rsidRPr="003B44BE">
        <w:rPr>
          <w:sz w:val="16"/>
        </w:rPr>
        <w:t>Napoleon to declare</w:t>
      </w:r>
      <w:r w:rsidRPr="003B44BE">
        <w:rPr>
          <w:u w:val="single"/>
        </w:rPr>
        <w:t xml:space="preserve"> </w:t>
      </w:r>
      <w:r w:rsidRPr="005D70EC">
        <w:rPr>
          <w:highlight w:val="yellow"/>
          <w:u w:val="single"/>
        </w:rPr>
        <w:t>war</w:t>
      </w:r>
      <w:r w:rsidRPr="003B44BE">
        <w:rPr>
          <w:u w:val="single"/>
        </w:rPr>
        <w:t xml:space="preserve"> against Russia </w:t>
      </w:r>
      <w:r w:rsidRPr="005D70EC">
        <w:rPr>
          <w:highlight w:val="yellow"/>
          <w:u w:val="single"/>
        </w:rPr>
        <w:t>in 1812</w:t>
      </w:r>
      <w:r w:rsidRPr="003B44BE">
        <w:rPr>
          <w:sz w:val="16"/>
        </w:rPr>
        <w:t>. After coercing all other powers to participate in the continental blockade against Britain, he could not tolerate Russia’s refusal to cooperate. Despite his personal friendship with Tsar Alexander, Napoleon could only see Russian policy in hostile terms, concluding in 1811 that “war will come about, though I don’t want it, neither does he, and though it is equally against the interests of France and of Russia. I have seen this happen so often before”.[12]</w:t>
      </w:r>
    </w:p>
    <w:p w14:paraId="77236BD2" w14:textId="77777777" w:rsidR="0028050D" w:rsidRPr="003B44BE" w:rsidRDefault="0028050D" w:rsidP="0028050D">
      <w:pPr>
        <w:rPr>
          <w:sz w:val="16"/>
        </w:rPr>
      </w:pPr>
      <w:r w:rsidRPr="005D70EC">
        <w:rPr>
          <w:highlight w:val="yellow"/>
          <w:u w:val="single"/>
        </w:rPr>
        <w:t>Rigid</w:t>
      </w:r>
      <w:r w:rsidRPr="003B44BE">
        <w:rPr>
          <w:u w:val="single"/>
        </w:rPr>
        <w:t xml:space="preserve"> </w:t>
      </w:r>
      <w:r w:rsidRPr="005D70EC">
        <w:rPr>
          <w:highlight w:val="yellow"/>
          <w:u w:val="single"/>
        </w:rPr>
        <w:t>alliance</w:t>
      </w:r>
      <w:r w:rsidRPr="003B44BE">
        <w:rPr>
          <w:sz w:val="16"/>
        </w:rPr>
        <w:t xml:space="preserve"> structures also </w:t>
      </w:r>
      <w:r w:rsidRPr="005D70EC">
        <w:rPr>
          <w:highlight w:val="yellow"/>
          <w:u w:val="single"/>
        </w:rPr>
        <w:t>magnify</w:t>
      </w:r>
      <w:r w:rsidRPr="003B44BE">
        <w:rPr>
          <w:u w:val="single"/>
        </w:rPr>
        <w:t xml:space="preserve"> the </w:t>
      </w:r>
      <w:r w:rsidRPr="005D70EC">
        <w:rPr>
          <w:highlight w:val="yellow"/>
          <w:u w:val="single"/>
        </w:rPr>
        <w:t>risks</w:t>
      </w:r>
      <w:r w:rsidRPr="003B44BE">
        <w:rPr>
          <w:u w:val="single"/>
        </w:rPr>
        <w:t xml:space="preserve"> </w:t>
      </w:r>
      <w:r w:rsidRPr="005D70EC">
        <w:rPr>
          <w:highlight w:val="yellow"/>
          <w:u w:val="single"/>
        </w:rPr>
        <w:t>of</w:t>
      </w:r>
      <w:r w:rsidRPr="003B44BE">
        <w:rPr>
          <w:u w:val="single"/>
        </w:rPr>
        <w:t xml:space="preserve"> </w:t>
      </w:r>
      <w:r w:rsidRPr="005D70EC">
        <w:rPr>
          <w:highlight w:val="yellow"/>
          <w:u w:val="single"/>
        </w:rPr>
        <w:t>great power conflict</w:t>
      </w:r>
      <w:r w:rsidRPr="003B44BE">
        <w:rPr>
          <w:sz w:val="16"/>
        </w:rPr>
        <w:t xml:space="preserve">. On the eve of the First World War, </w:t>
      </w:r>
      <w:r w:rsidRPr="003B44BE">
        <w:rPr>
          <w:u w:val="single"/>
        </w:rPr>
        <w:t>Europe was divided between</w:t>
      </w:r>
      <w:r w:rsidRPr="003B44BE">
        <w:rPr>
          <w:sz w:val="16"/>
        </w:rPr>
        <w:t xml:space="preserve"> the “</w:t>
      </w:r>
      <w:r w:rsidRPr="003B44BE">
        <w:rPr>
          <w:u w:val="single"/>
        </w:rPr>
        <w:t>Dual Alliance</w:t>
      </w:r>
      <w:r w:rsidRPr="003B44BE">
        <w:rPr>
          <w:sz w:val="16"/>
        </w:rPr>
        <w:t xml:space="preserve">” of Germany and Austria-Hungary, </w:t>
      </w:r>
      <w:r w:rsidRPr="003B44BE">
        <w:rPr>
          <w:u w:val="single"/>
        </w:rPr>
        <w:t>and</w:t>
      </w:r>
      <w:r w:rsidRPr="003B44BE">
        <w:rPr>
          <w:sz w:val="16"/>
        </w:rPr>
        <w:t xml:space="preserve"> the “</w:t>
      </w:r>
      <w:r w:rsidRPr="003B44BE">
        <w:rPr>
          <w:u w:val="single"/>
        </w:rPr>
        <w:t>Triple Entente</w:t>
      </w:r>
      <w:r w:rsidRPr="003B44BE">
        <w:rPr>
          <w:sz w:val="16"/>
        </w:rPr>
        <w:t xml:space="preserve">” of France, Russia and Great Britain. It was the unshakeable nature of each bloc’s security commitments that </w:t>
      </w:r>
      <w:r w:rsidRPr="003B44BE">
        <w:rPr>
          <w:u w:val="single"/>
        </w:rPr>
        <w:t>transformed</w:t>
      </w:r>
      <w:r w:rsidRPr="003B44BE">
        <w:rPr>
          <w:sz w:val="16"/>
        </w:rPr>
        <w:t xml:space="preserve"> Austria-Hungary’s </w:t>
      </w:r>
      <w:r w:rsidRPr="003B44BE">
        <w:rPr>
          <w:u w:val="single"/>
        </w:rPr>
        <w:t>invasion of Serbia into a global military conflict</w:t>
      </w:r>
      <w:r w:rsidRPr="003B44BE">
        <w:rPr>
          <w:sz w:val="16"/>
        </w:rPr>
        <w:t>.</w:t>
      </w:r>
    </w:p>
    <w:p w14:paraId="24EC3F11" w14:textId="77777777" w:rsidR="0028050D" w:rsidRPr="003B44BE" w:rsidRDefault="0028050D" w:rsidP="0028050D">
      <w:pPr>
        <w:rPr>
          <w:sz w:val="16"/>
        </w:rPr>
      </w:pPr>
      <w:r w:rsidRPr="005D70EC">
        <w:rPr>
          <w:rStyle w:val="Emphasis"/>
          <w:highlight w:val="yellow"/>
        </w:rPr>
        <w:t>The only way to avoid</w:t>
      </w:r>
      <w:r w:rsidRPr="003B44BE">
        <w:rPr>
          <w:rStyle w:val="Emphasis"/>
        </w:rPr>
        <w:t xml:space="preserve"> future </w:t>
      </w:r>
      <w:r w:rsidRPr="005D70EC">
        <w:rPr>
          <w:rStyle w:val="Emphasis"/>
          <w:highlight w:val="yellow"/>
        </w:rPr>
        <w:t>conflagrations is to adopt</w:t>
      </w:r>
      <w:r w:rsidRPr="003B44BE">
        <w:rPr>
          <w:rStyle w:val="Emphasis"/>
        </w:rPr>
        <w:t xml:space="preserve"> an attitude of </w:t>
      </w:r>
      <w:r w:rsidRPr="005D70EC">
        <w:rPr>
          <w:rStyle w:val="Emphasis"/>
          <w:highlight w:val="yellow"/>
        </w:rPr>
        <w:t>radical humility</w:t>
      </w:r>
      <w:r w:rsidRPr="003B44BE">
        <w:rPr>
          <w:sz w:val="16"/>
        </w:rPr>
        <w:t xml:space="preserve">. </w:t>
      </w:r>
      <w:r w:rsidRPr="005D70EC">
        <w:rPr>
          <w:highlight w:val="yellow"/>
          <w:u w:val="single"/>
        </w:rPr>
        <w:t>America</w:t>
      </w:r>
      <w:r w:rsidRPr="003B44BE">
        <w:rPr>
          <w:u w:val="single"/>
        </w:rPr>
        <w:t xml:space="preserve">’s leaders </w:t>
      </w:r>
      <w:r w:rsidRPr="005D70EC">
        <w:rPr>
          <w:highlight w:val="yellow"/>
          <w:u w:val="single"/>
        </w:rPr>
        <w:t>must accept</w:t>
      </w:r>
      <w:r w:rsidRPr="003B44BE">
        <w:rPr>
          <w:sz w:val="16"/>
        </w:rPr>
        <w:t xml:space="preserve"> that the tectonic </w:t>
      </w:r>
      <w:r w:rsidRPr="005D70EC">
        <w:rPr>
          <w:highlight w:val="yellow"/>
          <w:u w:val="single"/>
        </w:rPr>
        <w:t>shifts of</w:t>
      </w:r>
      <w:r w:rsidRPr="003B44BE">
        <w:rPr>
          <w:u w:val="single"/>
        </w:rPr>
        <w:t xml:space="preserve"> geopolitical </w:t>
      </w:r>
      <w:r w:rsidRPr="005D70EC">
        <w:rPr>
          <w:highlight w:val="yellow"/>
          <w:u w:val="single"/>
        </w:rPr>
        <w:t>power</w:t>
      </w:r>
      <w:r w:rsidRPr="003B44BE">
        <w:rPr>
          <w:sz w:val="16"/>
        </w:rPr>
        <w:t xml:space="preserve"> cannot be reversed, only managed so as to minimise friction. This is more profound than the distinction between vital and vested interests suggested by Allison. </w:t>
      </w:r>
      <w:r w:rsidRPr="003B44BE">
        <w:rPr>
          <w:u w:val="single"/>
        </w:rPr>
        <w:t>It requires the ruling power to</w:t>
      </w:r>
      <w:r w:rsidRPr="003B44BE">
        <w:rPr>
          <w:sz w:val="16"/>
        </w:rPr>
        <w:t xml:space="preserve"> fundamentally </w:t>
      </w:r>
      <w:r w:rsidRPr="003B44BE">
        <w:rPr>
          <w:u w:val="single"/>
        </w:rPr>
        <w:t>scale down</w:t>
      </w:r>
      <w:r w:rsidRPr="003B44BE">
        <w:rPr>
          <w:sz w:val="16"/>
        </w:rPr>
        <w:t xml:space="preserve"> its </w:t>
      </w:r>
      <w:r w:rsidRPr="003B44BE">
        <w:rPr>
          <w:u w:val="single"/>
        </w:rPr>
        <w:t>ambitions</w:t>
      </w:r>
      <w:r w:rsidRPr="003B44BE">
        <w:rPr>
          <w:sz w:val="16"/>
        </w:rPr>
        <w:t xml:space="preserve"> to those of a great power.</w:t>
      </w:r>
    </w:p>
    <w:p w14:paraId="163C38AF" w14:textId="77777777" w:rsidR="0028050D" w:rsidRPr="003B44BE" w:rsidRDefault="0028050D" w:rsidP="0028050D">
      <w:pPr>
        <w:rPr>
          <w:sz w:val="16"/>
        </w:rPr>
      </w:pPr>
      <w:r w:rsidRPr="005D70EC">
        <w:rPr>
          <w:highlight w:val="yellow"/>
          <w:u w:val="single"/>
        </w:rPr>
        <w:t xml:space="preserve">The </w:t>
      </w:r>
      <w:r w:rsidRPr="005D70EC">
        <w:rPr>
          <w:rStyle w:val="Emphasis"/>
          <w:highlight w:val="yellow"/>
        </w:rPr>
        <w:t>US must cease</w:t>
      </w:r>
      <w:r w:rsidRPr="003B44BE">
        <w:rPr>
          <w:u w:val="single"/>
        </w:rPr>
        <w:t xml:space="preserve"> to aspire</w:t>
      </w:r>
      <w:r w:rsidRPr="003B44BE">
        <w:rPr>
          <w:sz w:val="16"/>
        </w:rPr>
        <w:t xml:space="preserve"> to </w:t>
      </w:r>
      <w:r w:rsidRPr="003B44BE">
        <w:rPr>
          <w:u w:val="single"/>
        </w:rPr>
        <w:t xml:space="preserve">global </w:t>
      </w:r>
      <w:r w:rsidRPr="005D70EC">
        <w:rPr>
          <w:rStyle w:val="Emphasis"/>
          <w:highlight w:val="yellow"/>
        </w:rPr>
        <w:t>hegemony</w:t>
      </w:r>
      <w:r w:rsidRPr="003B44BE">
        <w:rPr>
          <w:sz w:val="16"/>
        </w:rPr>
        <w:t>, and instead aim for limited dominance. President Obama had the foresight to appreciate this. As he explained in his 2015 NSS: “America leads from a position of strength. But, this does not mean we can or should attempt to dictate the trajectory of all unfolding events around the world […] our resources and influence are not infinite”.[13]</w:t>
      </w:r>
    </w:p>
    <w:p w14:paraId="1F574C52" w14:textId="77777777" w:rsidR="0028050D" w:rsidRPr="003B44BE" w:rsidRDefault="0028050D" w:rsidP="0028050D">
      <w:pPr>
        <w:rPr>
          <w:sz w:val="16"/>
        </w:rPr>
      </w:pPr>
      <w:r w:rsidRPr="003B44BE">
        <w:rPr>
          <w:sz w:val="16"/>
        </w:rPr>
        <w:t>One possible solution could be to return to the fundamentals of nineteenth-century US grand strategy, the Monroe Doctrine.</w:t>
      </w:r>
    </w:p>
    <w:p w14:paraId="7317A8D9" w14:textId="77777777" w:rsidR="0028050D" w:rsidRPr="003B44BE" w:rsidRDefault="0028050D" w:rsidP="0028050D">
      <w:pPr>
        <w:rPr>
          <w:sz w:val="16"/>
        </w:rPr>
      </w:pPr>
      <w:r w:rsidRPr="003B44BE">
        <w:rPr>
          <w:sz w:val="16"/>
        </w:rPr>
        <w:t>Washington’s priority should be to preserve its strategic autonomy in the Western hemisphere. Consequently, it must continue to safeguard its security in the Pacific by maintaining its military bases and honouring its alliance commitments there.</w:t>
      </w:r>
    </w:p>
    <w:p w14:paraId="6DB57C79" w14:textId="77777777" w:rsidR="0028050D" w:rsidRPr="003B44BE" w:rsidRDefault="0028050D" w:rsidP="0028050D">
      <w:pPr>
        <w:rPr>
          <w:sz w:val="16"/>
        </w:rPr>
      </w:pPr>
      <w:r w:rsidRPr="003B44BE">
        <w:rPr>
          <w:sz w:val="16"/>
        </w:rPr>
        <w:t xml:space="preserve">Nevertheless, </w:t>
      </w:r>
      <w:r w:rsidRPr="003B44BE">
        <w:rPr>
          <w:u w:val="single"/>
        </w:rPr>
        <w:t>Washington should</w:t>
      </w:r>
      <w:r w:rsidRPr="003B44BE">
        <w:rPr>
          <w:sz w:val="16"/>
        </w:rPr>
        <w:t xml:space="preserve"> ultimately </w:t>
      </w:r>
      <w:r w:rsidRPr="003B44BE">
        <w:rPr>
          <w:u w:val="single"/>
        </w:rPr>
        <w:t>be prepared to cede</w:t>
      </w:r>
      <w:r w:rsidRPr="003B44BE">
        <w:rPr>
          <w:sz w:val="16"/>
        </w:rPr>
        <w:t xml:space="preserve"> ascendancy </w:t>
      </w:r>
      <w:r w:rsidRPr="003B44BE">
        <w:rPr>
          <w:u w:val="single"/>
        </w:rPr>
        <w:t>in East Asia</w:t>
      </w:r>
      <w:r w:rsidRPr="003B44BE">
        <w:rPr>
          <w:sz w:val="16"/>
        </w:rPr>
        <w:t xml:space="preserve"> to Beijing. Chinese naval dominance within the First Island Chain should be accepted as a fait accompli. Furthermore, </w:t>
      </w:r>
      <w:r w:rsidRPr="003B44BE">
        <w:rPr>
          <w:u w:val="single"/>
        </w:rPr>
        <w:t xml:space="preserve">the </w:t>
      </w:r>
      <w:r w:rsidRPr="005D70EC">
        <w:rPr>
          <w:highlight w:val="yellow"/>
          <w:u w:val="single"/>
        </w:rPr>
        <w:t>US’s alliances should be defensive</w:t>
      </w:r>
      <w:r w:rsidRPr="003B44BE">
        <w:rPr>
          <w:sz w:val="16"/>
        </w:rPr>
        <w:t xml:space="preserve"> pacts providing limited support against unprovoked aggression, not blank cheques offering unconditional assistance.</w:t>
      </w:r>
    </w:p>
    <w:p w14:paraId="667520AC" w14:textId="77777777" w:rsidR="0028050D" w:rsidRPr="003B44BE" w:rsidRDefault="0028050D" w:rsidP="0028050D">
      <w:pPr>
        <w:rPr>
          <w:sz w:val="16"/>
        </w:rPr>
      </w:pPr>
      <w:r w:rsidRPr="003B44BE">
        <w:rPr>
          <w:sz w:val="16"/>
        </w:rPr>
        <w:t xml:space="preserve">These decisions might appear to compromise the world order that Washington has long worked to sustain. Nevertheless, </w:t>
      </w:r>
      <w:r w:rsidRPr="003B44BE">
        <w:rPr>
          <w:u w:val="single"/>
        </w:rPr>
        <w:t xml:space="preserve">the costs of </w:t>
      </w:r>
      <w:r w:rsidRPr="005D70EC">
        <w:rPr>
          <w:highlight w:val="yellow"/>
          <w:u w:val="single"/>
        </w:rPr>
        <w:t>losing</w:t>
      </w:r>
      <w:r w:rsidRPr="003B44BE">
        <w:rPr>
          <w:sz w:val="16"/>
        </w:rPr>
        <w:t xml:space="preserve"> global </w:t>
      </w:r>
      <w:r w:rsidRPr="005D70EC">
        <w:rPr>
          <w:highlight w:val="yellow"/>
          <w:u w:val="single"/>
        </w:rPr>
        <w:t>hegemony</w:t>
      </w:r>
      <w:r w:rsidRPr="003B44BE">
        <w:rPr>
          <w:u w:val="single"/>
        </w:rPr>
        <w:t xml:space="preserve"> must be weighed against the benefits of retaining limited dominance</w:t>
      </w:r>
      <w:r w:rsidRPr="003B44BE">
        <w:rPr>
          <w:sz w:val="16"/>
        </w:rPr>
        <w:t>.</w:t>
      </w:r>
    </w:p>
    <w:p w14:paraId="367343EC" w14:textId="77777777" w:rsidR="0028050D" w:rsidRPr="003B44BE" w:rsidRDefault="0028050D" w:rsidP="0028050D">
      <w:pPr>
        <w:rPr>
          <w:sz w:val="16"/>
        </w:rPr>
      </w:pPr>
      <w:r w:rsidRPr="003B44BE">
        <w:rPr>
          <w:rStyle w:val="Emphasis"/>
        </w:rPr>
        <w:t xml:space="preserve">Not only </w:t>
      </w:r>
      <w:r w:rsidRPr="005D70EC">
        <w:rPr>
          <w:rStyle w:val="Emphasis"/>
          <w:highlight w:val="yellow"/>
        </w:rPr>
        <w:t>would</w:t>
      </w:r>
      <w:r w:rsidRPr="003B44BE">
        <w:rPr>
          <w:rStyle w:val="Emphasis"/>
        </w:rPr>
        <w:t xml:space="preserve"> the US </w:t>
      </w:r>
      <w:r w:rsidRPr="005D70EC">
        <w:rPr>
          <w:rStyle w:val="Emphasis"/>
          <w:highlight w:val="yellow"/>
        </w:rPr>
        <w:t>avoid war with China</w:t>
      </w:r>
      <w:r w:rsidRPr="003B44BE">
        <w:rPr>
          <w:sz w:val="16"/>
        </w:rPr>
        <w:t xml:space="preserve">, </w:t>
      </w:r>
      <w:r w:rsidRPr="003B44BE">
        <w:rPr>
          <w:u w:val="single"/>
        </w:rPr>
        <w:t>it would be better</w:t>
      </w:r>
      <w:r w:rsidRPr="003B44BE">
        <w:rPr>
          <w:sz w:val="16"/>
        </w:rPr>
        <w:t xml:space="preserve"> placed </w:t>
      </w:r>
      <w:r w:rsidRPr="003B44BE">
        <w:rPr>
          <w:u w:val="single"/>
        </w:rPr>
        <w:t>to secure Beijing’s cooperation</w:t>
      </w:r>
      <w:r w:rsidRPr="003B44BE">
        <w:rPr>
          <w:sz w:val="16"/>
        </w:rPr>
        <w:t xml:space="preserve"> over numerous issues of mutual interest, chiefly economic growth, international security </w:t>
      </w:r>
      <w:r w:rsidRPr="005D70EC">
        <w:rPr>
          <w:rStyle w:val="Emphasis"/>
          <w:highlight w:val="yellow"/>
        </w:rPr>
        <w:t>and nuclear non-proliferation</w:t>
      </w:r>
      <w:r w:rsidRPr="003B44BE">
        <w:rPr>
          <w:sz w:val="16"/>
        </w:rPr>
        <w:t xml:space="preserve">. The US would therefore retain immense influence over world politics, but </w:t>
      </w:r>
      <w:r w:rsidRPr="003B44BE">
        <w:rPr>
          <w:u w:val="single"/>
        </w:rPr>
        <w:t>less as a lone sheriff</w:t>
      </w:r>
      <w:r w:rsidRPr="003B44BE">
        <w:rPr>
          <w:sz w:val="16"/>
        </w:rPr>
        <w:t xml:space="preserve"> </w:t>
      </w:r>
      <w:r w:rsidRPr="003B44BE">
        <w:rPr>
          <w:u w:val="single"/>
        </w:rPr>
        <w:t>than a co-partner with China</w:t>
      </w:r>
      <w:r w:rsidRPr="003B44BE">
        <w:rPr>
          <w:sz w:val="16"/>
        </w:rPr>
        <w:t>. Much will depend, however, on whether future American leaders embrace the wisdom of humility or yield to the arrogance of power.</w:t>
      </w:r>
    </w:p>
    <w:p w14:paraId="7F017B9D" w14:textId="77777777" w:rsidR="0028050D" w:rsidRDefault="0028050D" w:rsidP="0028050D"/>
    <w:p w14:paraId="76F02FCA" w14:textId="77777777" w:rsidR="0028050D" w:rsidRDefault="0028050D" w:rsidP="0028050D">
      <w:pPr>
        <w:pStyle w:val="Heading4"/>
      </w:pPr>
      <w:r>
        <w:t xml:space="preserve">Transition from unipolarity will be peaceful---the coming order is multiplex, not multipolar </w:t>
      </w:r>
    </w:p>
    <w:p w14:paraId="77665F07" w14:textId="77777777" w:rsidR="0028050D" w:rsidRPr="003F5068" w:rsidRDefault="0028050D" w:rsidP="0028050D">
      <w:r>
        <w:t xml:space="preserve">Amitav </w:t>
      </w:r>
      <w:r w:rsidRPr="003F5068">
        <w:rPr>
          <w:rStyle w:val="Style13ptBold"/>
        </w:rPr>
        <w:t>Acharya 17</w:t>
      </w:r>
      <w:r>
        <w:t>, professor of international relations at American University, 9/8/17, “After Liberal Hegemony: The Advent of a Multiplex World Order,” https://www.ethicsandinternationalaffairs.org/2017/multiplex-world-order/</w:t>
      </w:r>
    </w:p>
    <w:p w14:paraId="2D58791E" w14:textId="77777777" w:rsidR="0028050D" w:rsidRDefault="0028050D" w:rsidP="0028050D">
      <w:r>
        <w:t>Multiplexity, Not Multipolarity</w:t>
      </w:r>
    </w:p>
    <w:p w14:paraId="362B4B31" w14:textId="77777777" w:rsidR="0028050D" w:rsidRPr="003F5068" w:rsidRDefault="0028050D" w:rsidP="0028050D">
      <w:pPr>
        <w:rPr>
          <w:rStyle w:val="StyleUnderline"/>
        </w:rPr>
      </w:pPr>
      <w:r w:rsidRPr="003F5068">
        <w:rPr>
          <w:sz w:val="16"/>
        </w:rPr>
        <w:t xml:space="preserve">Many </w:t>
      </w:r>
      <w:r w:rsidRPr="005D70EC">
        <w:rPr>
          <w:rStyle w:val="StyleUnderline"/>
          <w:highlight w:val="yellow"/>
        </w:rPr>
        <w:t>pundits see the emerging</w:t>
      </w:r>
      <w:r w:rsidRPr="003F5068">
        <w:rPr>
          <w:rStyle w:val="StyleUnderline"/>
        </w:rPr>
        <w:t xml:space="preserve"> world </w:t>
      </w:r>
      <w:r w:rsidRPr="005D70EC">
        <w:rPr>
          <w:rStyle w:val="StyleUnderline"/>
          <w:highlight w:val="yellow"/>
        </w:rPr>
        <w:t>order as a return to multipolarity</w:t>
      </w:r>
      <w:r w:rsidRPr="003F5068">
        <w:rPr>
          <w:rStyle w:val="StyleUnderline"/>
        </w:rPr>
        <w:t xml:space="preserve">, but </w:t>
      </w:r>
      <w:r w:rsidRPr="005D70EC">
        <w:rPr>
          <w:rStyle w:val="StyleUnderline"/>
          <w:highlight w:val="yellow"/>
        </w:rPr>
        <w:t>this is misleading</w:t>
      </w:r>
      <w:r w:rsidRPr="003F5068">
        <w:rPr>
          <w:sz w:val="16"/>
        </w:rPr>
        <w:t xml:space="preserve">. There are at least five major differences between prewar multipolarity and the emerging twenty-first-century world order. </w:t>
      </w:r>
      <w:r w:rsidRPr="005D70EC">
        <w:rPr>
          <w:rStyle w:val="StyleUnderline"/>
          <w:highlight w:val="yellow"/>
        </w:rPr>
        <w:t>First</w:t>
      </w:r>
      <w:r w:rsidRPr="003F5068">
        <w:rPr>
          <w:rStyle w:val="StyleUnderline"/>
        </w:rPr>
        <w:t xml:space="preserve">, prewar </w:t>
      </w:r>
      <w:r w:rsidRPr="005D70EC">
        <w:rPr>
          <w:rStyle w:val="StyleUnderline"/>
          <w:highlight w:val="yellow"/>
        </w:rPr>
        <w:t>multipolarity was</w:t>
      </w:r>
      <w:r w:rsidRPr="003F5068">
        <w:rPr>
          <w:rStyle w:val="StyleUnderline"/>
        </w:rPr>
        <w:t xml:space="preserve"> largely </w:t>
      </w:r>
      <w:r w:rsidRPr="005D70EC">
        <w:rPr>
          <w:rStyle w:val="Emphasis"/>
          <w:highlight w:val="yellow"/>
        </w:rPr>
        <w:t>a world of empires</w:t>
      </w:r>
      <w:r w:rsidRPr="003F5068">
        <w:rPr>
          <w:rStyle w:val="StyleUnderline"/>
        </w:rPr>
        <w:t xml:space="preserve"> and colonies</w:t>
      </w:r>
      <w:r w:rsidRPr="003F5068">
        <w:rPr>
          <w:sz w:val="16"/>
        </w:rPr>
        <w:t xml:space="preserve">. The primary actors in world politics were the great powers, and those were mainly European, though the United States and Japan joined the club in the latter part of the nineteenth century. </w:t>
      </w:r>
      <w:r w:rsidRPr="003F5068">
        <w:rPr>
          <w:rStyle w:val="StyleUnderline"/>
        </w:rPr>
        <w:t xml:space="preserve">In contrast, </w:t>
      </w:r>
      <w:r w:rsidRPr="005D70EC">
        <w:rPr>
          <w:rStyle w:val="StyleUnderline"/>
          <w:highlight w:val="yellow"/>
        </w:rPr>
        <w:t>the</w:t>
      </w:r>
      <w:r w:rsidRPr="003F5068">
        <w:rPr>
          <w:rStyle w:val="StyleUnderline"/>
        </w:rPr>
        <w:t xml:space="preserve"> </w:t>
      </w:r>
      <w:r w:rsidRPr="005D70EC">
        <w:rPr>
          <w:rStyle w:val="StyleUnderline"/>
          <w:highlight w:val="yellow"/>
        </w:rPr>
        <w:t>contemporary world is marked by</w:t>
      </w:r>
      <w:r w:rsidRPr="003F5068">
        <w:rPr>
          <w:rStyle w:val="StyleUnderline"/>
        </w:rPr>
        <w:t xml:space="preserve"> a </w:t>
      </w:r>
      <w:r w:rsidRPr="005D70EC">
        <w:rPr>
          <w:rStyle w:val="StyleUnderline"/>
          <w:highlight w:val="yellow"/>
        </w:rPr>
        <w:t>multiplicity</w:t>
      </w:r>
      <w:r w:rsidRPr="003F5068">
        <w:rPr>
          <w:rStyle w:val="StyleUnderline"/>
        </w:rPr>
        <w:t xml:space="preserve"> of actors that matter. These are not only great powers, and not even just states, but also international and regional institutions, corporations, transnational nongovernmental organizations, social movements, transnational criminal and terrorist groups, and so on.</w:t>
      </w:r>
    </w:p>
    <w:p w14:paraId="35F061BB" w14:textId="77777777" w:rsidR="0028050D" w:rsidRPr="003F5068" w:rsidRDefault="0028050D" w:rsidP="0028050D">
      <w:pPr>
        <w:rPr>
          <w:rStyle w:val="StyleUnderline"/>
        </w:rPr>
      </w:pPr>
      <w:r w:rsidRPr="005D70EC">
        <w:rPr>
          <w:rStyle w:val="Emphasis"/>
          <w:highlight w:val="yellow"/>
        </w:rPr>
        <w:t>Second</w:t>
      </w:r>
      <w:r w:rsidRPr="003F5068">
        <w:rPr>
          <w:sz w:val="16"/>
        </w:rPr>
        <w:t xml:space="preserve">, </w:t>
      </w:r>
      <w:r w:rsidRPr="003F5068">
        <w:rPr>
          <w:rStyle w:val="StyleUnderline"/>
        </w:rPr>
        <w:t xml:space="preserve">the nature of </w:t>
      </w:r>
      <w:r w:rsidRPr="005D70EC">
        <w:rPr>
          <w:rStyle w:val="StyleUnderline"/>
          <w:highlight w:val="yellow"/>
        </w:rPr>
        <w:t>economic interdependence today is denser, consisting of trade</w:t>
      </w:r>
      <w:r w:rsidRPr="003F5068">
        <w:rPr>
          <w:rStyle w:val="StyleUnderline"/>
        </w:rPr>
        <w:t xml:space="preserve">, finance, and </w:t>
      </w:r>
      <w:r w:rsidRPr="005D70EC">
        <w:rPr>
          <w:rStyle w:val="Emphasis"/>
          <w:highlight w:val="yellow"/>
        </w:rPr>
        <w:t>global production networks</w:t>
      </w:r>
      <w:r w:rsidRPr="003F5068">
        <w:rPr>
          <w:rStyle w:val="StyleUnderline"/>
        </w:rPr>
        <w:t xml:space="preserve"> and supply chains, </w:t>
      </w:r>
      <w:r w:rsidRPr="005D70EC">
        <w:rPr>
          <w:rStyle w:val="StyleUnderline"/>
          <w:highlight w:val="yellow"/>
        </w:rPr>
        <w:t>whereas</w:t>
      </w:r>
      <w:r w:rsidRPr="003F5068">
        <w:rPr>
          <w:rStyle w:val="StyleUnderline"/>
        </w:rPr>
        <w:t xml:space="preserve"> prewar </w:t>
      </w:r>
      <w:r w:rsidRPr="005D70EC">
        <w:rPr>
          <w:rStyle w:val="StyleUnderline"/>
          <w:highlight w:val="yellow"/>
        </w:rPr>
        <w:t>multipolarity was mainly trade-based.</w:t>
      </w:r>
    </w:p>
    <w:p w14:paraId="61E20EFC" w14:textId="77777777" w:rsidR="0028050D" w:rsidRPr="003F5068" w:rsidRDefault="0028050D" w:rsidP="0028050D">
      <w:pPr>
        <w:rPr>
          <w:rStyle w:val="StyleUnderline"/>
        </w:rPr>
      </w:pPr>
      <w:r w:rsidRPr="005D70EC">
        <w:rPr>
          <w:rStyle w:val="Emphasis"/>
          <w:highlight w:val="yellow"/>
        </w:rPr>
        <w:t>Third</w:t>
      </w:r>
      <w:r w:rsidRPr="003F5068">
        <w:rPr>
          <w:sz w:val="16"/>
        </w:rPr>
        <w:t xml:space="preserve">, contemporary economic </w:t>
      </w:r>
      <w:r w:rsidRPr="005D70EC">
        <w:rPr>
          <w:rStyle w:val="StyleUnderline"/>
          <w:highlight w:val="yellow"/>
        </w:rPr>
        <w:t>interdependence is more global</w:t>
      </w:r>
      <w:r w:rsidRPr="003F5068">
        <w:rPr>
          <w:sz w:val="16"/>
        </w:rPr>
        <w:t xml:space="preserve"> </w:t>
      </w:r>
      <w:r w:rsidRPr="003F5068">
        <w:rPr>
          <w:rStyle w:val="StyleUnderline"/>
        </w:rPr>
        <w:t>compared to that in the nineteenth century, when it was mostly intra-European, with the rest of the world in a situation of dependence on the European empires.</w:t>
      </w:r>
    </w:p>
    <w:p w14:paraId="3865C166" w14:textId="77777777" w:rsidR="0028050D" w:rsidRPr="003F5068" w:rsidRDefault="0028050D" w:rsidP="0028050D">
      <w:pPr>
        <w:rPr>
          <w:rStyle w:val="StyleUnderline"/>
        </w:rPr>
      </w:pPr>
      <w:r w:rsidRPr="005D70EC">
        <w:rPr>
          <w:rStyle w:val="Emphasis"/>
          <w:highlight w:val="yellow"/>
        </w:rPr>
        <w:t>Fourth</w:t>
      </w:r>
      <w:r w:rsidRPr="005D70EC">
        <w:rPr>
          <w:rStyle w:val="StyleUnderline"/>
          <w:highlight w:val="yellow"/>
        </w:rPr>
        <w:t>, there is</w:t>
      </w:r>
      <w:r w:rsidRPr="003F5068">
        <w:rPr>
          <w:rStyle w:val="StyleUnderline"/>
        </w:rPr>
        <w:t xml:space="preserve"> far </w:t>
      </w:r>
      <w:r w:rsidRPr="005D70EC">
        <w:rPr>
          <w:rStyle w:val="StyleUnderline"/>
          <w:highlight w:val="yellow"/>
        </w:rPr>
        <w:t>greater density of</w:t>
      </w:r>
      <w:r w:rsidRPr="003F5068">
        <w:rPr>
          <w:rStyle w:val="StyleUnderline"/>
        </w:rPr>
        <w:t xml:space="preserve"> relatively </w:t>
      </w:r>
      <w:r w:rsidRPr="005D70EC">
        <w:rPr>
          <w:rStyle w:val="StyleUnderline"/>
          <w:highlight w:val="yellow"/>
        </w:rPr>
        <w:t>durable international and regional institutions</w:t>
      </w:r>
      <w:r w:rsidRPr="003F5068">
        <w:rPr>
          <w:rStyle w:val="StyleUnderline"/>
        </w:rPr>
        <w:t xml:space="preserve"> today, whereas pre–World War I Europe had only one—the defunct European Concert of Powers—and the interwar period only had the short-lived and failed League of Nations.</w:t>
      </w:r>
    </w:p>
    <w:p w14:paraId="32B93674" w14:textId="77777777" w:rsidR="0028050D" w:rsidRPr="003F5068" w:rsidRDefault="0028050D" w:rsidP="0028050D">
      <w:pPr>
        <w:rPr>
          <w:rStyle w:val="StyleUnderline"/>
        </w:rPr>
      </w:pPr>
      <w:r w:rsidRPr="005D70EC">
        <w:rPr>
          <w:rStyle w:val="StyleUnderline"/>
          <w:highlight w:val="yellow"/>
        </w:rPr>
        <w:t>Fifth, challenges to</w:t>
      </w:r>
      <w:r w:rsidRPr="003F5068">
        <w:rPr>
          <w:rStyle w:val="StyleUnderline"/>
        </w:rPr>
        <w:t xml:space="preserve"> order and </w:t>
      </w:r>
      <w:r w:rsidRPr="005D70EC">
        <w:rPr>
          <w:rStyle w:val="StyleUnderline"/>
          <w:highlight w:val="yellow"/>
        </w:rPr>
        <w:t>stability have become</w:t>
      </w:r>
      <w:r w:rsidRPr="003F5068">
        <w:rPr>
          <w:rStyle w:val="StyleUnderline"/>
        </w:rPr>
        <w:t xml:space="preserve"> more </w:t>
      </w:r>
      <w:r w:rsidRPr="005D70EC">
        <w:rPr>
          <w:rStyle w:val="StyleUnderline"/>
          <w:highlight w:val="yellow"/>
        </w:rPr>
        <w:t>complex</w:t>
      </w:r>
      <w:r w:rsidRPr="003F5068">
        <w:rPr>
          <w:rStyle w:val="StyleUnderline"/>
        </w:rPr>
        <w:t xml:space="preserve">. The traditional challenge to world order, interstate conflict, has declined steadily since World War II and now stands at a negligible level. Meanwhile, intrastate conflicts and </w:t>
      </w:r>
      <w:r w:rsidRPr="005D70EC">
        <w:rPr>
          <w:rStyle w:val="StyleUnderline"/>
          <w:highlight w:val="yellow"/>
        </w:rPr>
        <w:t>transnational challenges have grown</w:t>
      </w:r>
      <w:r w:rsidRPr="003F5068">
        <w:rPr>
          <w:rStyle w:val="StyleUnderline"/>
        </w:rPr>
        <w:t xml:space="preserve"> considerably. Arguably, the biggest threat to the national security of many countries today comes not from another state but from a terrorist network. Moreover, issues such as climate change, human trafficking, drugs, and pandemics do not respect national boundaries and are magnified by interdependence and globalization, further complicating the mosaic of security challenges facing the twenty-first-century world.</w:t>
      </w:r>
    </w:p>
    <w:p w14:paraId="066AD62A" w14:textId="77777777" w:rsidR="0028050D" w:rsidRPr="003F5068" w:rsidRDefault="0028050D" w:rsidP="0028050D">
      <w:pPr>
        <w:rPr>
          <w:rStyle w:val="StyleUnderline"/>
        </w:rPr>
      </w:pPr>
      <w:r w:rsidRPr="005D70EC">
        <w:rPr>
          <w:rStyle w:val="StyleUnderline"/>
          <w:highlight w:val="yellow"/>
        </w:rPr>
        <w:t>The emerging world order is thus</w:t>
      </w:r>
      <w:r w:rsidRPr="003F5068">
        <w:rPr>
          <w:rStyle w:val="StyleUnderline"/>
        </w:rPr>
        <w:t xml:space="preserve"> not a multipolar world, but a </w:t>
      </w:r>
      <w:r w:rsidRPr="005D70EC">
        <w:rPr>
          <w:rStyle w:val="Emphasis"/>
          <w:highlight w:val="yellow"/>
        </w:rPr>
        <w:t>multiplex</w:t>
      </w:r>
      <w:r w:rsidRPr="003F5068">
        <w:rPr>
          <w:rStyle w:val="StyleUnderline"/>
        </w:rPr>
        <w:t xml:space="preserve"> world</w:t>
      </w:r>
      <w:r w:rsidRPr="003F5068">
        <w:rPr>
          <w:sz w:val="16"/>
        </w:rPr>
        <w:t xml:space="preserve">.18 It is a world of multiple modernities, where Western liberal modernity (and its preferred pathways to economic development and governance) is only a part of what is on offer. A multiplex world is like a multiplex cinema—one that gives its audience a choice of various movies, actors, directors, and plots all under the same roof. Trump and Brexit have shown that there are serious variations and differences in the script of world order even within the West—not just between the West and the rest, as is commonly assumed. </w:t>
      </w:r>
      <w:r w:rsidRPr="003F5068">
        <w:rPr>
          <w:rStyle w:val="StyleUnderline"/>
        </w:rPr>
        <w:t xml:space="preserve">At the same time, a multiplex world is a world of interconnectedness and interdependence. </w:t>
      </w:r>
      <w:r w:rsidRPr="005D70EC">
        <w:rPr>
          <w:rStyle w:val="StyleUnderline"/>
          <w:highlight w:val="yellow"/>
        </w:rPr>
        <w:t>It is not a singular</w:t>
      </w:r>
      <w:r w:rsidRPr="003F5068">
        <w:rPr>
          <w:rStyle w:val="StyleUnderline"/>
        </w:rPr>
        <w:t xml:space="preserve"> global </w:t>
      </w:r>
      <w:r w:rsidRPr="005D70EC">
        <w:rPr>
          <w:rStyle w:val="StyleUnderline"/>
          <w:highlight w:val="yellow"/>
        </w:rPr>
        <w:t>order</w:t>
      </w:r>
      <w:r w:rsidRPr="003F5068">
        <w:rPr>
          <w:rStyle w:val="StyleUnderline"/>
        </w:rPr>
        <w:t xml:space="preserve">, liberal or otherwise, </w:t>
      </w:r>
      <w:r w:rsidRPr="005D70EC">
        <w:rPr>
          <w:rStyle w:val="StyleUnderline"/>
          <w:highlight w:val="yellow"/>
        </w:rPr>
        <w:t>but</w:t>
      </w:r>
      <w:r w:rsidRPr="003F5068">
        <w:rPr>
          <w:rStyle w:val="StyleUnderline"/>
        </w:rPr>
        <w:t xml:space="preserve"> a complex of </w:t>
      </w:r>
      <w:r w:rsidRPr="005D70EC">
        <w:rPr>
          <w:rStyle w:val="StyleUnderline"/>
          <w:highlight w:val="yellow"/>
        </w:rPr>
        <w:t>crosscutting</w:t>
      </w:r>
      <w:r w:rsidRPr="003F5068">
        <w:rPr>
          <w:rStyle w:val="StyleUnderline"/>
        </w:rPr>
        <w:t xml:space="preserve">, if not competing, international </w:t>
      </w:r>
      <w:r w:rsidRPr="005D70EC">
        <w:rPr>
          <w:rStyle w:val="StyleUnderline"/>
          <w:highlight w:val="yellow"/>
        </w:rPr>
        <w:t>orders</w:t>
      </w:r>
      <w:r w:rsidRPr="003F5068">
        <w:rPr>
          <w:rStyle w:val="StyleUnderline"/>
        </w:rPr>
        <w:t xml:space="preserve"> and globalisms.</w:t>
      </w:r>
    </w:p>
    <w:p w14:paraId="4BA6AA73" w14:textId="77777777" w:rsidR="0028050D" w:rsidRPr="003F5068" w:rsidRDefault="0028050D" w:rsidP="0028050D">
      <w:pPr>
        <w:rPr>
          <w:sz w:val="16"/>
        </w:rPr>
      </w:pPr>
      <w:r w:rsidRPr="003F5068">
        <w:rPr>
          <w:sz w:val="16"/>
        </w:rPr>
        <w:t>A multiplex world is not defined by the hegemony of any single nation or idea. This does not necessarily mean the United States is in decline—this is still arguable. But it does mean that the United States is no longer in a position to create the rules and dominate the institutions of global governance and world order in the manner it had for much of the post–World War II period. And while elements of the old liberal order will survive, they will have to accommodate new actors and approaches that do not bend to America’s commands and preferences.</w:t>
      </w:r>
    </w:p>
    <w:p w14:paraId="53E5E986" w14:textId="77777777" w:rsidR="0028050D" w:rsidRPr="003F5068" w:rsidRDefault="0028050D" w:rsidP="0028050D">
      <w:pPr>
        <w:rPr>
          <w:sz w:val="16"/>
        </w:rPr>
      </w:pPr>
      <w:r w:rsidRPr="003F5068">
        <w:rPr>
          <w:sz w:val="16"/>
        </w:rPr>
        <w:t>Crosscutting Globalisms, Not Liberal Hegemony</w:t>
      </w:r>
    </w:p>
    <w:p w14:paraId="363C9B2A" w14:textId="77777777" w:rsidR="0028050D" w:rsidRPr="003F5068" w:rsidRDefault="0028050D" w:rsidP="0028050D">
      <w:pPr>
        <w:rPr>
          <w:sz w:val="16"/>
        </w:rPr>
      </w:pPr>
      <w:r w:rsidRPr="003F5068">
        <w:rPr>
          <w:sz w:val="16"/>
        </w:rPr>
        <w:t>It is wrong to say that globalization is over. Instead, in a multiplex world it will take, and is already taking, a different form. Globalization may become less driven by trade and more by developmental concerns. This might give more space to the initiatives of the emerging powers, which tend to focus more on infrastructure than on free trade. Thus, the new globalization could well be led less by the West and more by the East, especially China and India, as it had been for a thousand years before European colonialism. On its own, China may not be able to lead globalization outright, but it has the potential to reshape it with initiatives like the One Belt, One Road strategy and the AIIB.</w:t>
      </w:r>
    </w:p>
    <w:p w14:paraId="4E1959CC" w14:textId="77777777" w:rsidR="0028050D" w:rsidRPr="003F5068" w:rsidRDefault="0028050D" w:rsidP="0028050D">
      <w:pPr>
        <w:rPr>
          <w:sz w:val="16"/>
        </w:rPr>
      </w:pPr>
      <w:r w:rsidRPr="003F5068">
        <w:rPr>
          <w:sz w:val="16"/>
        </w:rPr>
        <w:t>Moreover, the new globalization will be anchored more by South-South linkages rather than North-South ones. This is already happening: According to the United Nations Development Programme, the South has increased its share of global output from one third in 1990 to almost a half today, and it has increased its share of world merchandise trade from 25 percent in 1980 to 47 percent in 2010.19 And South-South trade jumped from less than 8 percent of world merchandise trade in 1980 to about 25 percent in 2014.20 According to the United Nations Conference on Trade and Development, South-South flows in foreign direct investment now constitute over a third of global flows.21 These trends could reshape globalization.</w:t>
      </w:r>
    </w:p>
    <w:p w14:paraId="3D96C226" w14:textId="77777777" w:rsidR="0028050D" w:rsidRPr="003F5068" w:rsidRDefault="0028050D" w:rsidP="0028050D">
      <w:pPr>
        <w:rPr>
          <w:sz w:val="16"/>
        </w:rPr>
      </w:pPr>
      <w:r w:rsidRPr="003F5068">
        <w:rPr>
          <w:sz w:val="16"/>
        </w:rPr>
        <w:t xml:space="preserve">Due to the prominence of China and other emerging powers, the new globalization might also be more respectful of sovereignty, especially compared to the Western-led globalization during the nineteenth and twentieth centuries, which has been associated with colonialism and direct and indirect military intervention to secure Western economic and strategic interests (a long list of examples would include the Suez and numerous interventions in Latin America). This is not to say that emerging powers do not use force or violate sovereignty. With its growing overseas investments, China will be tempted to abandon its professed policy of noninterference and to use force or coercion in support of its economic and strategic goals. </w:t>
      </w:r>
      <w:r w:rsidRPr="003F5068">
        <w:rPr>
          <w:rStyle w:val="StyleUnderline"/>
        </w:rPr>
        <w:t xml:space="preserve">But </w:t>
      </w:r>
      <w:r w:rsidRPr="005D70EC">
        <w:rPr>
          <w:rStyle w:val="StyleUnderline"/>
          <w:highlight w:val="yellow"/>
        </w:rPr>
        <w:t>in line with</w:t>
      </w:r>
      <w:r w:rsidRPr="003F5068">
        <w:rPr>
          <w:rStyle w:val="StyleUnderline"/>
        </w:rPr>
        <w:t xml:space="preserve"> the </w:t>
      </w:r>
      <w:r w:rsidRPr="005D70EC">
        <w:rPr>
          <w:rStyle w:val="StyleUnderline"/>
          <w:highlight w:val="yellow"/>
        </w:rPr>
        <w:t>outlooks of the emerging powers</w:t>
      </w:r>
      <w:r w:rsidRPr="003F5068">
        <w:rPr>
          <w:rStyle w:val="StyleUnderline"/>
        </w:rPr>
        <w:t xml:space="preserve">, the new </w:t>
      </w:r>
      <w:r w:rsidRPr="005D70EC">
        <w:rPr>
          <w:rStyle w:val="StyleUnderline"/>
          <w:highlight w:val="yellow"/>
        </w:rPr>
        <w:t>globalization is likely to be more economic</w:t>
      </w:r>
      <w:r w:rsidRPr="003F5068">
        <w:rPr>
          <w:rStyle w:val="StyleUnderline"/>
        </w:rPr>
        <w:t xml:space="preserve"> </w:t>
      </w:r>
      <w:r w:rsidRPr="005D70EC">
        <w:rPr>
          <w:rStyle w:val="StyleUnderline"/>
          <w:highlight w:val="yellow"/>
        </w:rPr>
        <w:t>and less</w:t>
      </w:r>
      <w:r w:rsidRPr="003F5068">
        <w:rPr>
          <w:rStyle w:val="StyleUnderline"/>
        </w:rPr>
        <w:t xml:space="preserve"> political or </w:t>
      </w:r>
      <w:r w:rsidRPr="005D70EC">
        <w:rPr>
          <w:rStyle w:val="StyleUnderline"/>
          <w:highlight w:val="yellow"/>
        </w:rPr>
        <w:t>ideological</w:t>
      </w:r>
      <w:r w:rsidRPr="003F5068">
        <w:rPr>
          <w:rStyle w:val="StyleUnderline"/>
        </w:rPr>
        <w:t xml:space="preserve"> (especially compared to the West’s promotion of democracy and human rights</w:t>
      </w:r>
      <w:r w:rsidRPr="003F5068">
        <w:rPr>
          <w:sz w:val="16"/>
        </w:rPr>
        <w:t>).</w:t>
      </w:r>
    </w:p>
    <w:p w14:paraId="5BA2F9E1" w14:textId="77777777" w:rsidR="0028050D" w:rsidRPr="003F5068" w:rsidRDefault="0028050D" w:rsidP="0028050D">
      <w:pPr>
        <w:rPr>
          <w:sz w:val="16"/>
        </w:rPr>
      </w:pPr>
      <w:r w:rsidRPr="003F5068">
        <w:rPr>
          <w:sz w:val="16"/>
        </w:rPr>
        <w:t>G-Plus, Not G-Zero, Governance</w:t>
      </w:r>
    </w:p>
    <w:p w14:paraId="165910EC" w14:textId="77777777" w:rsidR="0028050D" w:rsidRPr="003F5068" w:rsidRDefault="0028050D" w:rsidP="0028050D">
      <w:pPr>
        <w:rPr>
          <w:sz w:val="16"/>
        </w:rPr>
      </w:pPr>
      <w:r w:rsidRPr="003F5068">
        <w:rPr>
          <w:sz w:val="16"/>
        </w:rPr>
        <w:t xml:space="preserve">Many of Trump’s stated policy positions suggest a nationalist, inward-looking U.S. foreign policy. His policies on trade and security are undermining global institutions, such as the World Trade Organization and the United Nations, and disrupting climate change negotiations. In many ways, this may push the system of global governance to be even less U.S.- and Western-centric. But here, too, as noted earlier, the post-war architecture of global governance was already moving in that direction. </w:t>
      </w:r>
      <w:r w:rsidRPr="003F5068">
        <w:rPr>
          <w:rStyle w:val="StyleUnderline"/>
        </w:rPr>
        <w:t>Global governance has already begun accommodating the growing roles of private bodies</w:t>
      </w:r>
      <w:r w:rsidRPr="003F5068">
        <w:rPr>
          <w:sz w:val="16"/>
        </w:rPr>
        <w:t xml:space="preserve"> (corporations, foundations, etc.), civil society groups, and regional arrangements, thus reducing the position of formal intergovernmental organizations. And the emerging powers have already been clamoring for a greater voice and leadership in existing institutions while also creating new global and regional mechanisms, such as the BRICS-initiated New Development Bank and Contingent Reserve Arrangement (a financial mechanism), the AIIB, China’s OBOR and its Conference on Interaction and Confidence-Building Measures in Asia mechanism, and India’s own plans for infrastructure development in South Asia, to name a few. And while the demand for global governance will remain, the architecture will continue to fragment and decenter, confirming the onset of the multiplex world.</w:t>
      </w:r>
    </w:p>
    <w:p w14:paraId="71EADB96" w14:textId="77777777" w:rsidR="0028050D" w:rsidRPr="003F5068" w:rsidRDefault="0028050D" w:rsidP="0028050D">
      <w:pPr>
        <w:rPr>
          <w:rStyle w:val="StyleUnderline"/>
        </w:rPr>
      </w:pPr>
      <w:r w:rsidRPr="003F5068">
        <w:rPr>
          <w:sz w:val="16"/>
        </w:rPr>
        <w:t xml:space="preserve">The maintenance of world order depends on regional orders. As Henry Kissinger argues, “The contemporary quest for world order will require a coherent strategy to establish a concept of order within the various regions and to relate these regional orders to one another.”22 Yet developing such inclusive, open regional orders is a critical challenge. This would require creating new regional mechanisms and supporting those that already exist but are constrained by a lack of resources. While some liberal thinkers see regionalism (not including the European Union) as a threat to world order, there are many regional initiatives that, if recognized and strengthened, could actually support world order. For example, ASEAN+3’s Chiang Mai initiative on finance has allowed those countries to better cope with short-term liquidity problems, supplementing the existing capacity of the International Monetary Fund.23 As another example, though the Obama administration feared the Chinese-inspired AIIB would be a competitor to the World Bank, its structure and rules mimic those of established multilateral institutions, and its management includes persons from Western countries. Thus, it is more likely to complement rather than compete with the World Bank or Asian Development Bank. </w:t>
      </w:r>
      <w:r w:rsidRPr="003F5068">
        <w:rPr>
          <w:rStyle w:val="StyleUnderline"/>
        </w:rPr>
        <w:t>In a fragmented and pluralistic world, exploring local and regional initiatives in diverse issue areas that complement older but fragmenting global institutions could be one of the most promising ways to build world order in the twenty-first century.</w:t>
      </w:r>
    </w:p>
    <w:p w14:paraId="59F70FFD" w14:textId="77777777" w:rsidR="0028050D" w:rsidRPr="003F5068" w:rsidRDefault="0028050D" w:rsidP="0028050D">
      <w:pPr>
        <w:rPr>
          <w:sz w:val="16"/>
        </w:rPr>
      </w:pPr>
      <w:r w:rsidRPr="003F5068">
        <w:rPr>
          <w:sz w:val="16"/>
        </w:rPr>
        <w:t xml:space="preserve">A </w:t>
      </w:r>
      <w:r w:rsidRPr="005D70EC">
        <w:rPr>
          <w:rStyle w:val="StyleUnderline"/>
          <w:highlight w:val="yellow"/>
        </w:rPr>
        <w:t>multiplex</w:t>
      </w:r>
      <w:r w:rsidRPr="003F5068">
        <w:rPr>
          <w:sz w:val="16"/>
        </w:rPr>
        <w:t xml:space="preserve"> world will not be free from disorder, but it </w:t>
      </w:r>
      <w:r w:rsidRPr="005D70EC">
        <w:rPr>
          <w:rStyle w:val="StyleUnderline"/>
          <w:highlight w:val="yellow"/>
        </w:rPr>
        <w:t>is</w:t>
      </w:r>
      <w:r w:rsidRPr="003F5068">
        <w:rPr>
          <w:sz w:val="16"/>
        </w:rPr>
        <w:t xml:space="preserve"> also </w:t>
      </w:r>
      <w:r w:rsidRPr="005D70EC">
        <w:rPr>
          <w:rStyle w:val="StyleUnderline"/>
          <w:highlight w:val="yellow"/>
        </w:rPr>
        <w:t>not</w:t>
      </w:r>
      <w:r w:rsidRPr="003F5068">
        <w:rPr>
          <w:sz w:val="16"/>
        </w:rPr>
        <w:t xml:space="preserve"> necessarily </w:t>
      </w:r>
      <w:r w:rsidRPr="005D70EC">
        <w:rPr>
          <w:rStyle w:val="StyleUnderline"/>
          <w:highlight w:val="yellow"/>
        </w:rPr>
        <w:t>doomed to be</w:t>
      </w:r>
      <w:r w:rsidRPr="003F5068">
        <w:rPr>
          <w:sz w:val="16"/>
        </w:rPr>
        <w:t xml:space="preserve"> what Ian Bremmer and Nouriel Roubini call </w:t>
      </w:r>
      <w:r w:rsidRPr="005D70EC">
        <w:rPr>
          <w:rStyle w:val="StyleUnderline"/>
          <w:highlight w:val="yellow"/>
        </w:rPr>
        <w:t>a G-Zero World</w:t>
      </w:r>
      <w:r w:rsidRPr="003F5068">
        <w:rPr>
          <w:rStyle w:val="StyleUnderline"/>
        </w:rPr>
        <w:t>—“one in which no single country or bloc of countries has the political and economic leverage—or the will—to drive a truly international agenda</w:t>
      </w:r>
      <w:r w:rsidRPr="003F5068">
        <w:rPr>
          <w:sz w:val="16"/>
        </w:rPr>
        <w:t>”24—</w:t>
      </w:r>
      <w:r w:rsidRPr="005D70EC">
        <w:rPr>
          <w:rStyle w:val="Emphasis"/>
          <w:highlight w:val="yellow"/>
        </w:rPr>
        <w:t>simply because of the loss of a predominant U.S. leadership role</w:t>
      </w:r>
      <w:r w:rsidRPr="003F5068">
        <w:rPr>
          <w:sz w:val="16"/>
        </w:rPr>
        <w:t xml:space="preserve">. </w:t>
      </w:r>
      <w:r w:rsidRPr="005D70EC">
        <w:rPr>
          <w:rStyle w:val="StyleUnderline"/>
          <w:highlight w:val="yellow"/>
        </w:rPr>
        <w:t>Leadership-sharing</w:t>
      </w:r>
      <w:r w:rsidRPr="003F5068">
        <w:rPr>
          <w:sz w:val="16"/>
        </w:rPr>
        <w:t xml:space="preserve"> between the Western powers and the emerging powers </w:t>
      </w:r>
      <w:r w:rsidRPr="005D70EC">
        <w:rPr>
          <w:rStyle w:val="StyleUnderline"/>
          <w:highlight w:val="yellow"/>
        </w:rPr>
        <w:t>is</w:t>
      </w:r>
      <w:r w:rsidRPr="003F5068">
        <w:rPr>
          <w:sz w:val="16"/>
        </w:rPr>
        <w:t xml:space="preserve"> more </w:t>
      </w:r>
      <w:r w:rsidRPr="005D70EC">
        <w:rPr>
          <w:rStyle w:val="StyleUnderline"/>
          <w:highlight w:val="yellow"/>
        </w:rPr>
        <w:t>attainable</w:t>
      </w:r>
      <w:r w:rsidRPr="003F5068">
        <w:rPr>
          <w:sz w:val="16"/>
        </w:rPr>
        <w:t xml:space="preserve"> than (hard) power-sharing. A world less dependent on U.S. leadership—but without a complete U.S. retreat into isolationism—will still find ways to cooperate. </w:t>
      </w:r>
      <w:r w:rsidRPr="005D70EC">
        <w:rPr>
          <w:rStyle w:val="StyleUnderline"/>
          <w:highlight w:val="yellow"/>
        </w:rPr>
        <w:t>It will</w:t>
      </w:r>
      <w:r w:rsidRPr="003F5068">
        <w:rPr>
          <w:rStyle w:val="StyleUnderline"/>
        </w:rPr>
        <w:t xml:space="preserve"> still </w:t>
      </w:r>
      <w:r w:rsidRPr="005D70EC">
        <w:rPr>
          <w:rStyle w:val="StyleUnderline"/>
          <w:highlight w:val="yellow"/>
        </w:rPr>
        <w:t>come together in crisis, as happened at the G-20</w:t>
      </w:r>
      <w:r w:rsidRPr="003F5068">
        <w:rPr>
          <w:rStyle w:val="StyleUnderline"/>
        </w:rPr>
        <w:t xml:space="preserve"> summit </w:t>
      </w:r>
      <w:r w:rsidRPr="005D70EC">
        <w:rPr>
          <w:rStyle w:val="StyleUnderline"/>
          <w:highlight w:val="yellow"/>
        </w:rPr>
        <w:t>after</w:t>
      </w:r>
      <w:r w:rsidRPr="003F5068">
        <w:rPr>
          <w:rStyle w:val="StyleUnderline"/>
        </w:rPr>
        <w:t xml:space="preserve"> the 20</w:t>
      </w:r>
      <w:r w:rsidRPr="005D70EC">
        <w:rPr>
          <w:rStyle w:val="StyleUnderline"/>
          <w:highlight w:val="yellow"/>
        </w:rPr>
        <w:t>08</w:t>
      </w:r>
      <w:r w:rsidRPr="003F5068">
        <w:rPr>
          <w:rStyle w:val="StyleUnderline"/>
        </w:rPr>
        <w:t xml:space="preserve"> global financial crisis, or to combat common perils, as happened with the 2015 Paris Agreement on climate change.25 The latter was made possible not because of proactive U.S. leadership but because of common understanding among the Western nations, the emerging powers (led by China), and civil society groups</w:t>
      </w:r>
      <w:r w:rsidRPr="003F5068">
        <w:rPr>
          <w:sz w:val="16"/>
        </w:rPr>
        <w:t>. Importantly, the agreement avoided the traditional Western legalistic sanction-based approach in favor of a softer, voluntaristic approach that is characteristic of the Association of Southeast Asian Nations.</w:t>
      </w:r>
    </w:p>
    <w:p w14:paraId="762D388B" w14:textId="77777777" w:rsidR="0028050D" w:rsidRPr="003F5068" w:rsidRDefault="0028050D" w:rsidP="0028050D">
      <w:pPr>
        <w:rPr>
          <w:sz w:val="16"/>
        </w:rPr>
      </w:pPr>
      <w:r w:rsidRPr="003F5068">
        <w:rPr>
          <w:sz w:val="16"/>
        </w:rPr>
        <w:t>A multiplex world is a G-Plus world, featuring established and emerging powers, global and regional institutions and actors, states, social movements, corporations, private foundations, and various kinds of partnerships among them.</w:t>
      </w:r>
    </w:p>
    <w:p w14:paraId="3FDF3252" w14:textId="77777777" w:rsidR="0028050D" w:rsidRPr="003B44BE" w:rsidRDefault="0028050D" w:rsidP="0028050D">
      <w:pPr>
        <w:rPr>
          <w:rFonts w:cstheme="minorBidi"/>
        </w:rPr>
      </w:pPr>
    </w:p>
    <w:p w14:paraId="709A3726" w14:textId="77777777" w:rsidR="0028050D" w:rsidRPr="003B44BE" w:rsidRDefault="0028050D" w:rsidP="0028050D">
      <w:pPr>
        <w:rPr>
          <w:rFonts w:cstheme="minorBidi"/>
        </w:rPr>
      </w:pPr>
    </w:p>
    <w:p w14:paraId="674291F5" w14:textId="77777777" w:rsidR="0028050D" w:rsidRPr="00086647" w:rsidRDefault="0028050D" w:rsidP="0028050D">
      <w:pPr>
        <w:pStyle w:val="Heading3"/>
      </w:pPr>
      <w:r w:rsidRPr="00086647">
        <w:t>Link---Backlash---2NC</w:t>
      </w:r>
    </w:p>
    <w:p w14:paraId="7FE6463B" w14:textId="77777777" w:rsidR="0028050D" w:rsidRPr="003B44BE" w:rsidRDefault="0028050D" w:rsidP="0028050D">
      <w:pPr>
        <w:pStyle w:val="Heading4"/>
        <w:rPr>
          <w:rFonts w:cstheme="minorHAnsi"/>
          <w:b w:val="0"/>
        </w:rPr>
      </w:pPr>
      <w:r w:rsidRPr="003B44BE">
        <w:rPr>
          <w:rFonts w:cstheme="minorHAnsi"/>
          <w:u w:val="single"/>
        </w:rPr>
        <w:t>American power</w:t>
      </w:r>
      <w:r w:rsidRPr="003B44BE">
        <w:rPr>
          <w:rFonts w:cstheme="minorHAnsi"/>
        </w:rPr>
        <w:t xml:space="preserve"> is seen as </w:t>
      </w:r>
      <w:r w:rsidRPr="003B44BE">
        <w:rPr>
          <w:rFonts w:cstheme="minorHAnsi"/>
          <w:u w:val="single"/>
        </w:rPr>
        <w:t>threatening</w:t>
      </w:r>
      <w:r w:rsidRPr="003B44BE">
        <w:rPr>
          <w:rFonts w:cstheme="minorHAnsi"/>
        </w:rPr>
        <w:t xml:space="preserve"> to other countries---</w:t>
      </w:r>
      <w:r w:rsidRPr="003B44BE">
        <w:rPr>
          <w:rFonts w:cstheme="minorHAnsi"/>
          <w:u w:val="single"/>
        </w:rPr>
        <w:t>Consensus</w:t>
      </w:r>
      <w:r w:rsidRPr="003B44BE">
        <w:rPr>
          <w:rFonts w:cstheme="minorHAnsi"/>
        </w:rPr>
        <w:t xml:space="preserve"> flows neg</w:t>
      </w:r>
      <w:r w:rsidRPr="003B44BE">
        <w:rPr>
          <w:rFonts w:cstheme="minorHAnsi"/>
          <w:b w:val="0"/>
        </w:rPr>
        <w:t xml:space="preserve"> </w:t>
      </w:r>
    </w:p>
    <w:p w14:paraId="40214AA8" w14:textId="77777777" w:rsidR="0028050D" w:rsidRPr="003B44BE" w:rsidRDefault="0028050D" w:rsidP="0028050D">
      <w:pPr>
        <w:rPr>
          <w:rFonts w:cstheme="minorHAnsi"/>
        </w:rPr>
      </w:pPr>
      <w:r w:rsidRPr="003B44BE">
        <w:rPr>
          <w:rFonts w:cstheme="minorHAnsi"/>
        </w:rPr>
        <w:t xml:space="preserve">Dorothy </w:t>
      </w:r>
      <w:r w:rsidRPr="003B44BE">
        <w:rPr>
          <w:rStyle w:val="Style13ptBold"/>
          <w:rFonts w:cstheme="minorHAnsi"/>
        </w:rPr>
        <w:t>Manevich</w:t>
      </w:r>
      <w:r w:rsidRPr="003B44BE">
        <w:rPr>
          <w:rFonts w:cstheme="minorHAnsi"/>
        </w:rPr>
        <w:t xml:space="preserve"> </w:t>
      </w:r>
      <w:r w:rsidRPr="003B44BE">
        <w:rPr>
          <w:rStyle w:val="Style13ptBold"/>
          <w:rFonts w:cstheme="minorHAnsi"/>
        </w:rPr>
        <w:t>and</w:t>
      </w:r>
      <w:r w:rsidRPr="003B44BE">
        <w:rPr>
          <w:rFonts w:cstheme="minorHAnsi"/>
        </w:rPr>
        <w:t xml:space="preserve"> Hanyu </w:t>
      </w:r>
      <w:r w:rsidRPr="003B44BE">
        <w:rPr>
          <w:rStyle w:val="Style13ptBold"/>
          <w:rFonts w:cstheme="minorHAnsi"/>
        </w:rPr>
        <w:t>Chwe</w:t>
      </w:r>
      <w:r w:rsidRPr="003B44BE">
        <w:rPr>
          <w:rFonts w:cstheme="minorHAnsi"/>
        </w:rPr>
        <w:t>, 8/1/</w:t>
      </w:r>
      <w:r w:rsidRPr="003B44BE">
        <w:rPr>
          <w:rStyle w:val="Style13ptBold"/>
          <w:rFonts w:cstheme="minorHAnsi"/>
        </w:rPr>
        <w:t>17</w:t>
      </w:r>
      <w:r w:rsidRPr="003B44BE">
        <w:rPr>
          <w:rFonts w:cstheme="minorHAnsi"/>
        </w:rPr>
        <w:t xml:space="preserve">, Research analyst for Pew Research Center conducting international issue polling, Research Assistant for Pew Research Center, Network Science PhD Student, “Globally, more people see U.S. power and influence as a major threat”, </w:t>
      </w:r>
      <w:hyperlink r:id="rId171" w:history="1">
        <w:r w:rsidRPr="003B44BE">
          <w:rPr>
            <w:rStyle w:val="Hyperlink"/>
            <w:rFonts w:cstheme="minorHAnsi"/>
          </w:rPr>
          <w:t>https://www.pewresearch.org/fact-tank/2017/08/01/u-s-power-and-influence-increasingly-seen-as-threat-in-other-countries/</w:t>
        </w:r>
      </w:hyperlink>
      <w:r w:rsidRPr="003B44BE">
        <w:rPr>
          <w:rFonts w:cstheme="minorHAnsi"/>
        </w:rPr>
        <w:t xml:space="preserve"> </w:t>
      </w:r>
    </w:p>
    <w:p w14:paraId="5839E75F" w14:textId="77777777" w:rsidR="0028050D" w:rsidRPr="003B44BE" w:rsidRDefault="0028050D" w:rsidP="0028050D">
      <w:pPr>
        <w:rPr>
          <w:rFonts w:cstheme="minorHAnsi"/>
          <w:sz w:val="16"/>
        </w:rPr>
      </w:pPr>
      <w:r w:rsidRPr="005D70EC">
        <w:rPr>
          <w:rFonts w:cstheme="minorHAnsi"/>
          <w:highlight w:val="yellow"/>
          <w:u w:val="single"/>
        </w:rPr>
        <w:t>Concerns</w:t>
      </w:r>
      <w:r w:rsidRPr="003B44BE">
        <w:rPr>
          <w:rFonts w:cstheme="minorHAnsi"/>
          <w:u w:val="single"/>
        </w:rPr>
        <w:t xml:space="preserve"> </w:t>
      </w:r>
      <w:r w:rsidRPr="005D70EC">
        <w:rPr>
          <w:rFonts w:cstheme="minorHAnsi"/>
          <w:highlight w:val="yellow"/>
          <w:u w:val="single"/>
        </w:rPr>
        <w:t>about</w:t>
      </w:r>
      <w:r w:rsidRPr="003B44BE">
        <w:rPr>
          <w:rFonts w:cstheme="minorHAnsi"/>
          <w:u w:val="single"/>
        </w:rPr>
        <w:t xml:space="preserve"> </w:t>
      </w:r>
      <w:r w:rsidRPr="005D70EC">
        <w:rPr>
          <w:rFonts w:cstheme="minorHAnsi"/>
          <w:highlight w:val="yellow"/>
          <w:u w:val="single"/>
        </w:rPr>
        <w:t>American power</w:t>
      </w:r>
      <w:r w:rsidRPr="003B44BE">
        <w:rPr>
          <w:rFonts w:cstheme="minorHAnsi"/>
          <w:sz w:val="16"/>
        </w:rPr>
        <w:t xml:space="preserve"> and influence </w:t>
      </w:r>
      <w:r w:rsidRPr="003B44BE">
        <w:rPr>
          <w:rFonts w:cstheme="minorHAnsi"/>
          <w:u w:val="single"/>
        </w:rPr>
        <w:t xml:space="preserve">have </w:t>
      </w:r>
      <w:r w:rsidRPr="005D70EC">
        <w:rPr>
          <w:rFonts w:cstheme="minorHAnsi"/>
          <w:highlight w:val="yellow"/>
          <w:u w:val="single"/>
        </w:rPr>
        <w:t>risen in countries</w:t>
      </w:r>
      <w:r w:rsidRPr="003B44BE">
        <w:rPr>
          <w:rFonts w:cstheme="minorHAnsi"/>
          <w:u w:val="single"/>
        </w:rPr>
        <w:t xml:space="preserve"> around the world</w:t>
      </w:r>
      <w:r w:rsidRPr="003B44BE">
        <w:rPr>
          <w:rFonts w:cstheme="minorHAnsi"/>
          <w:sz w:val="16"/>
        </w:rPr>
        <w:t xml:space="preserve"> amid steep drops in U.S. favorability and confidence in the U.S. president.</w:t>
      </w:r>
    </w:p>
    <w:p w14:paraId="406E0745" w14:textId="77777777" w:rsidR="0028050D" w:rsidRPr="003B44BE" w:rsidRDefault="0028050D" w:rsidP="0028050D">
      <w:pPr>
        <w:rPr>
          <w:rFonts w:cstheme="minorHAnsi"/>
          <w:sz w:val="16"/>
        </w:rPr>
      </w:pPr>
      <w:r w:rsidRPr="003B44BE">
        <w:rPr>
          <w:rFonts w:cstheme="minorHAnsi"/>
          <w:u w:val="single"/>
        </w:rPr>
        <w:t xml:space="preserve">Across </w:t>
      </w:r>
      <w:r w:rsidRPr="005D70EC">
        <w:rPr>
          <w:rFonts w:cstheme="minorHAnsi"/>
          <w:highlight w:val="yellow"/>
          <w:u w:val="single"/>
        </w:rPr>
        <w:t>30</w:t>
      </w:r>
      <w:r w:rsidRPr="003B44BE">
        <w:rPr>
          <w:rFonts w:cstheme="minorHAnsi"/>
          <w:u w:val="single"/>
        </w:rPr>
        <w:t xml:space="preserve"> </w:t>
      </w:r>
      <w:r w:rsidRPr="005D70EC">
        <w:rPr>
          <w:rFonts w:cstheme="minorHAnsi"/>
          <w:highlight w:val="yellow"/>
          <w:u w:val="single"/>
        </w:rPr>
        <w:t>nations</w:t>
      </w:r>
      <w:r w:rsidRPr="003B44BE">
        <w:rPr>
          <w:rFonts w:cstheme="minorHAnsi"/>
          <w:sz w:val="16"/>
        </w:rPr>
        <w:t xml:space="preserve"> surveyed by Pew Research Center both in 2013 and this spring, a median of 38% </w:t>
      </w:r>
      <w:r w:rsidRPr="003B44BE">
        <w:rPr>
          <w:rFonts w:cstheme="minorHAnsi"/>
          <w:u w:val="single"/>
        </w:rPr>
        <w:t xml:space="preserve">now </w:t>
      </w:r>
      <w:r w:rsidRPr="005D70EC">
        <w:rPr>
          <w:rFonts w:cstheme="minorHAnsi"/>
          <w:highlight w:val="yellow"/>
          <w:u w:val="single"/>
        </w:rPr>
        <w:t>say U.S. power</w:t>
      </w:r>
      <w:r w:rsidRPr="003B44BE">
        <w:rPr>
          <w:rFonts w:cstheme="minorHAnsi"/>
          <w:u w:val="single"/>
        </w:rPr>
        <w:t xml:space="preserve"> and influence </w:t>
      </w:r>
      <w:r w:rsidRPr="005D70EC">
        <w:rPr>
          <w:rFonts w:cstheme="minorHAnsi"/>
          <w:highlight w:val="yellow"/>
          <w:u w:val="single"/>
        </w:rPr>
        <w:t>poses a major threat</w:t>
      </w:r>
      <w:r w:rsidRPr="003B44BE">
        <w:rPr>
          <w:rFonts w:cstheme="minorHAnsi"/>
          <w:u w:val="single"/>
        </w:rPr>
        <w:t xml:space="preserve"> to their country,</w:t>
      </w:r>
      <w:r w:rsidRPr="003B44BE">
        <w:rPr>
          <w:rFonts w:cstheme="minorHAnsi"/>
          <w:sz w:val="16"/>
        </w:rPr>
        <w:t xml:space="preserve"> up 13 percentage points from 2013.</w:t>
      </w:r>
    </w:p>
    <w:p w14:paraId="5819C126" w14:textId="77777777" w:rsidR="0028050D" w:rsidRPr="003B44BE" w:rsidRDefault="0028050D" w:rsidP="0028050D">
      <w:pPr>
        <w:rPr>
          <w:rFonts w:cstheme="minorHAnsi"/>
          <w:sz w:val="16"/>
        </w:rPr>
      </w:pPr>
      <w:r w:rsidRPr="005D70EC">
        <w:rPr>
          <w:rFonts w:cstheme="minorHAnsi"/>
          <w:highlight w:val="yellow"/>
          <w:u w:val="single"/>
        </w:rPr>
        <w:t>Concerns</w:t>
      </w:r>
      <w:r w:rsidRPr="003B44BE">
        <w:rPr>
          <w:rFonts w:cstheme="minorHAnsi"/>
          <w:u w:val="single"/>
        </w:rPr>
        <w:t xml:space="preserve"> about U.S. power as a threat </w:t>
      </w:r>
      <w:r w:rsidRPr="005D70EC">
        <w:rPr>
          <w:rFonts w:cstheme="minorHAnsi"/>
          <w:highlight w:val="yellow"/>
          <w:u w:val="single"/>
        </w:rPr>
        <w:t>are comparable to</w:t>
      </w:r>
      <w:r w:rsidRPr="003B44BE">
        <w:rPr>
          <w:rFonts w:cstheme="minorHAnsi"/>
          <w:u w:val="single"/>
        </w:rPr>
        <w:t xml:space="preserve"> worries over </w:t>
      </w:r>
      <w:r w:rsidRPr="005D70EC">
        <w:rPr>
          <w:rFonts w:cstheme="minorHAnsi"/>
          <w:highlight w:val="yellow"/>
          <w:u w:val="single"/>
        </w:rPr>
        <w:t>Chinese and Russian</w:t>
      </w:r>
      <w:r w:rsidRPr="003B44BE">
        <w:rPr>
          <w:rFonts w:cstheme="minorHAnsi"/>
          <w:u w:val="single"/>
        </w:rPr>
        <w:t xml:space="preserve"> </w:t>
      </w:r>
      <w:r w:rsidRPr="005D70EC">
        <w:rPr>
          <w:rFonts w:cstheme="minorHAnsi"/>
          <w:highlight w:val="yellow"/>
          <w:u w:val="single"/>
        </w:rPr>
        <w:t>power</w:t>
      </w:r>
      <w:r w:rsidRPr="003B44BE">
        <w:rPr>
          <w:rFonts w:cstheme="minorHAnsi"/>
          <w:sz w:val="16"/>
        </w:rPr>
        <w:t xml:space="preserve"> in much of the world. About three-in-ten around the globe name China or Russia as a major threat.</w:t>
      </w:r>
    </w:p>
    <w:p w14:paraId="6F13BBE6" w14:textId="77777777" w:rsidR="0028050D" w:rsidRPr="003B44BE" w:rsidRDefault="0028050D" w:rsidP="0028050D">
      <w:pPr>
        <w:rPr>
          <w:rFonts w:cstheme="minorHAnsi"/>
          <w:sz w:val="16"/>
        </w:rPr>
      </w:pPr>
      <w:r w:rsidRPr="003B44BE">
        <w:rPr>
          <w:rFonts w:cstheme="minorHAnsi"/>
          <w:sz w:val="16"/>
        </w:rPr>
        <w:t>It’s worth noting that worries about all three countries trail concerns about other tested threats. People are much more likely to feel threatened by ISIS and climate change, in particular, but also by the condition of the global economy, cyberattacks, and refugees from countries like Iraq and Syria.</w:t>
      </w:r>
    </w:p>
    <w:p w14:paraId="631C5260" w14:textId="77777777" w:rsidR="0028050D" w:rsidRPr="003B44BE" w:rsidRDefault="0028050D" w:rsidP="0028050D">
      <w:pPr>
        <w:rPr>
          <w:rFonts w:cstheme="minorHAnsi"/>
          <w:sz w:val="16"/>
        </w:rPr>
      </w:pPr>
      <w:r w:rsidRPr="003B44BE">
        <w:rPr>
          <w:rFonts w:cstheme="minorHAnsi"/>
          <w:sz w:val="16"/>
        </w:rPr>
        <w:t xml:space="preserve">Nevertheless, </w:t>
      </w:r>
      <w:r w:rsidRPr="003B44BE">
        <w:rPr>
          <w:rFonts w:cstheme="minorHAnsi"/>
          <w:u w:val="single"/>
        </w:rPr>
        <w:t xml:space="preserve">the </w:t>
      </w:r>
      <w:r w:rsidRPr="005D70EC">
        <w:rPr>
          <w:rFonts w:cstheme="minorHAnsi"/>
          <w:highlight w:val="yellow"/>
          <w:u w:val="single"/>
        </w:rPr>
        <w:t>proportion</w:t>
      </w:r>
      <w:r w:rsidRPr="003B44BE">
        <w:rPr>
          <w:rFonts w:cstheme="minorHAnsi"/>
          <w:u w:val="single"/>
        </w:rPr>
        <w:t xml:space="preserve"> </w:t>
      </w:r>
      <w:r w:rsidRPr="005D70EC">
        <w:rPr>
          <w:rFonts w:cstheme="minorHAnsi"/>
          <w:highlight w:val="yellow"/>
          <w:u w:val="single"/>
        </w:rPr>
        <w:t>of</w:t>
      </w:r>
      <w:r w:rsidRPr="003B44BE">
        <w:rPr>
          <w:rFonts w:cstheme="minorHAnsi"/>
          <w:u w:val="single"/>
        </w:rPr>
        <w:t xml:space="preserve"> the public</w:t>
      </w:r>
      <w:r w:rsidRPr="003B44BE">
        <w:rPr>
          <w:rFonts w:cstheme="minorHAnsi"/>
          <w:sz w:val="16"/>
        </w:rPr>
        <w:t xml:space="preserve"> that </w:t>
      </w:r>
      <w:r w:rsidRPr="005D70EC">
        <w:rPr>
          <w:rStyle w:val="Emphasis"/>
          <w:rFonts w:cstheme="minorHAnsi"/>
          <w:highlight w:val="yellow"/>
        </w:rPr>
        <w:t>views</w:t>
      </w:r>
      <w:r w:rsidRPr="003B44BE">
        <w:rPr>
          <w:rStyle w:val="Emphasis"/>
          <w:rFonts w:cstheme="minorHAnsi"/>
        </w:rPr>
        <w:t xml:space="preserve"> </w:t>
      </w:r>
      <w:r w:rsidRPr="005D70EC">
        <w:rPr>
          <w:rStyle w:val="Emphasis"/>
          <w:rFonts w:cstheme="minorHAnsi"/>
          <w:highlight w:val="yellow"/>
        </w:rPr>
        <w:t>American power as a major threat</w:t>
      </w:r>
      <w:r w:rsidRPr="003B44BE">
        <w:rPr>
          <w:rFonts w:cstheme="minorHAnsi"/>
          <w:u w:val="single"/>
        </w:rPr>
        <w:t xml:space="preserve"> to their country </w:t>
      </w:r>
      <w:r w:rsidRPr="005D70EC">
        <w:rPr>
          <w:rStyle w:val="Emphasis"/>
          <w:rFonts w:cstheme="minorHAnsi"/>
          <w:highlight w:val="yellow"/>
        </w:rPr>
        <w:t>grew</w:t>
      </w:r>
      <w:r w:rsidRPr="003B44BE">
        <w:rPr>
          <w:rFonts w:cstheme="minorHAnsi"/>
          <w:sz w:val="16"/>
        </w:rPr>
        <w:t xml:space="preserve"> in 21 of the 30 nations between 2013 and 2017. The largest </w:t>
      </w:r>
      <w:r w:rsidRPr="005D70EC">
        <w:rPr>
          <w:rFonts w:cstheme="minorHAnsi"/>
          <w:highlight w:val="yellow"/>
          <w:u w:val="single"/>
        </w:rPr>
        <w:t>increases</w:t>
      </w:r>
      <w:r w:rsidRPr="003B44BE">
        <w:rPr>
          <w:rFonts w:cstheme="minorHAnsi"/>
          <w:u w:val="single"/>
        </w:rPr>
        <w:t xml:space="preserve"> occurred </w:t>
      </w:r>
      <w:r w:rsidRPr="005D70EC">
        <w:rPr>
          <w:rFonts w:cstheme="minorHAnsi"/>
          <w:highlight w:val="yellow"/>
          <w:u w:val="single"/>
        </w:rPr>
        <w:t>in</w:t>
      </w:r>
      <w:r w:rsidRPr="003B44BE">
        <w:rPr>
          <w:rFonts w:cstheme="minorHAnsi"/>
          <w:u w:val="single"/>
        </w:rPr>
        <w:t xml:space="preserve"> </w:t>
      </w:r>
      <w:r w:rsidRPr="005D70EC">
        <w:rPr>
          <w:rFonts w:cstheme="minorHAnsi"/>
          <w:highlight w:val="yellow"/>
          <w:u w:val="single"/>
        </w:rPr>
        <w:t>Spain</w:t>
      </w:r>
      <w:r w:rsidRPr="003B44BE">
        <w:rPr>
          <w:rFonts w:cstheme="minorHAnsi"/>
          <w:sz w:val="16"/>
        </w:rPr>
        <w:t xml:space="preserve"> (42 percentage points), </w:t>
      </w:r>
      <w:r w:rsidRPr="005D70EC">
        <w:rPr>
          <w:rFonts w:cstheme="minorHAnsi"/>
          <w:highlight w:val="yellow"/>
          <w:u w:val="single"/>
        </w:rPr>
        <w:t>Chile</w:t>
      </w:r>
      <w:r w:rsidRPr="003B44BE">
        <w:rPr>
          <w:rFonts w:cstheme="minorHAnsi"/>
          <w:sz w:val="16"/>
        </w:rPr>
        <w:t xml:space="preserve"> (34 points), and </w:t>
      </w:r>
      <w:r w:rsidRPr="005D70EC">
        <w:rPr>
          <w:rFonts w:cstheme="minorHAnsi"/>
          <w:highlight w:val="yellow"/>
          <w:u w:val="single"/>
        </w:rPr>
        <w:t>Turkey</w:t>
      </w:r>
      <w:r w:rsidRPr="003B44BE">
        <w:rPr>
          <w:rFonts w:cstheme="minorHAnsi"/>
          <w:u w:val="single"/>
        </w:rPr>
        <w:t xml:space="preserve"> and Ghana</w:t>
      </w:r>
      <w:r w:rsidRPr="003B44BE">
        <w:rPr>
          <w:rFonts w:cstheme="minorHAnsi"/>
          <w:sz w:val="16"/>
        </w:rPr>
        <w:t xml:space="preserve"> (28 points each).</w:t>
      </w:r>
    </w:p>
    <w:p w14:paraId="50911566" w14:textId="77777777" w:rsidR="0028050D" w:rsidRPr="003B44BE" w:rsidRDefault="0028050D" w:rsidP="0028050D">
      <w:pPr>
        <w:rPr>
          <w:rFonts w:cstheme="minorHAnsi"/>
          <w:sz w:val="16"/>
        </w:rPr>
      </w:pPr>
      <w:r w:rsidRPr="003B44BE">
        <w:rPr>
          <w:rFonts w:cstheme="minorHAnsi"/>
          <w:sz w:val="16"/>
        </w:rPr>
        <w:t xml:space="preserve">Just in the past year, </w:t>
      </w:r>
      <w:r w:rsidRPr="005D70EC">
        <w:rPr>
          <w:rFonts w:cstheme="minorHAnsi"/>
          <w:highlight w:val="yellow"/>
          <w:u w:val="single"/>
        </w:rPr>
        <w:t>perceptions</w:t>
      </w:r>
      <w:r w:rsidRPr="003B44BE">
        <w:rPr>
          <w:rFonts w:cstheme="minorHAnsi"/>
          <w:u w:val="single"/>
        </w:rPr>
        <w:t xml:space="preserve"> </w:t>
      </w:r>
      <w:r w:rsidRPr="005D70EC">
        <w:rPr>
          <w:rFonts w:cstheme="minorHAnsi"/>
          <w:highlight w:val="yellow"/>
          <w:u w:val="single"/>
        </w:rPr>
        <w:t>of</w:t>
      </w:r>
      <w:r w:rsidRPr="003B44BE">
        <w:rPr>
          <w:rFonts w:cstheme="minorHAnsi"/>
          <w:u w:val="single"/>
        </w:rPr>
        <w:t xml:space="preserve"> the U.S. as </w:t>
      </w:r>
      <w:r w:rsidRPr="005D70EC">
        <w:rPr>
          <w:rFonts w:cstheme="minorHAnsi"/>
          <w:highlight w:val="yellow"/>
          <w:u w:val="single"/>
        </w:rPr>
        <w:t>a major threat</w:t>
      </w:r>
      <w:r w:rsidRPr="003B44BE">
        <w:rPr>
          <w:rFonts w:cstheme="minorHAnsi"/>
          <w:sz w:val="16"/>
        </w:rPr>
        <w:t xml:space="preserve"> have </w:t>
      </w:r>
      <w:r w:rsidRPr="005D70EC">
        <w:rPr>
          <w:rFonts w:cstheme="minorHAnsi"/>
          <w:highlight w:val="yellow"/>
          <w:u w:val="single"/>
        </w:rPr>
        <w:t>increased</w:t>
      </w:r>
      <w:r w:rsidRPr="003B44BE">
        <w:rPr>
          <w:rFonts w:cstheme="minorHAnsi"/>
          <w:sz w:val="16"/>
        </w:rPr>
        <w:t xml:space="preserve"> by at least 8 percentage points </w:t>
      </w:r>
      <w:r w:rsidRPr="005D70EC">
        <w:rPr>
          <w:rStyle w:val="Emphasis"/>
          <w:rFonts w:cstheme="minorHAnsi"/>
          <w:highlight w:val="yellow"/>
        </w:rPr>
        <w:t>among several</w:t>
      </w:r>
      <w:r w:rsidRPr="003B44BE">
        <w:rPr>
          <w:rStyle w:val="Emphasis"/>
          <w:rFonts w:cstheme="minorHAnsi"/>
        </w:rPr>
        <w:t xml:space="preserve"> long-standing </w:t>
      </w:r>
      <w:r w:rsidRPr="005D70EC">
        <w:rPr>
          <w:rStyle w:val="Emphasis"/>
          <w:rFonts w:cstheme="minorHAnsi"/>
          <w:highlight w:val="yellow"/>
        </w:rPr>
        <w:t>American allies</w:t>
      </w:r>
      <w:r w:rsidRPr="003B44BE">
        <w:rPr>
          <w:rStyle w:val="Emphasis"/>
          <w:rFonts w:cstheme="minorHAnsi"/>
        </w:rPr>
        <w:t>,</w:t>
      </w:r>
      <w:r w:rsidRPr="003B44BE">
        <w:rPr>
          <w:rFonts w:cstheme="minorHAnsi"/>
          <w:sz w:val="16"/>
        </w:rPr>
        <w:t xml:space="preserve"> including </w:t>
      </w:r>
      <w:r w:rsidRPr="005D70EC">
        <w:rPr>
          <w:rFonts w:cstheme="minorHAnsi"/>
          <w:highlight w:val="yellow"/>
          <w:u w:val="single"/>
        </w:rPr>
        <w:t>Australia</w:t>
      </w:r>
      <w:r w:rsidRPr="003B44BE">
        <w:rPr>
          <w:rFonts w:cstheme="minorHAnsi"/>
          <w:sz w:val="16"/>
        </w:rPr>
        <w:t xml:space="preserve"> (13 points) </w:t>
      </w:r>
      <w:r w:rsidRPr="003B44BE">
        <w:rPr>
          <w:rFonts w:cstheme="minorHAnsi"/>
          <w:u w:val="single"/>
        </w:rPr>
        <w:t xml:space="preserve">and the </w:t>
      </w:r>
      <w:r w:rsidRPr="005D70EC">
        <w:rPr>
          <w:rFonts w:cstheme="minorHAnsi"/>
          <w:highlight w:val="yellow"/>
          <w:u w:val="single"/>
        </w:rPr>
        <w:t>UK</w:t>
      </w:r>
      <w:r w:rsidRPr="003B44BE">
        <w:rPr>
          <w:rFonts w:cstheme="minorHAnsi"/>
          <w:sz w:val="16"/>
        </w:rPr>
        <w:t xml:space="preserve"> (11 points). Concern about U.S. power is up 10 points in </w:t>
      </w:r>
      <w:r w:rsidRPr="005D70EC">
        <w:rPr>
          <w:rFonts w:cstheme="minorHAnsi"/>
          <w:highlight w:val="yellow"/>
          <w:u w:val="single"/>
        </w:rPr>
        <w:t>Canada</w:t>
      </w:r>
      <w:r w:rsidRPr="003B44BE">
        <w:rPr>
          <w:rFonts w:cstheme="minorHAnsi"/>
          <w:u w:val="single"/>
        </w:rPr>
        <w:t xml:space="preserve">, </w:t>
      </w:r>
      <w:r w:rsidRPr="005D70EC">
        <w:rPr>
          <w:rFonts w:cstheme="minorHAnsi"/>
          <w:highlight w:val="yellow"/>
          <w:u w:val="single"/>
        </w:rPr>
        <w:t>Germany</w:t>
      </w:r>
      <w:r w:rsidRPr="003B44BE">
        <w:rPr>
          <w:rFonts w:cstheme="minorHAnsi"/>
          <w:sz w:val="16"/>
        </w:rPr>
        <w:t xml:space="preserve"> and </w:t>
      </w:r>
      <w:r w:rsidRPr="005D70EC">
        <w:rPr>
          <w:rFonts w:cstheme="minorHAnsi"/>
          <w:highlight w:val="yellow"/>
          <w:u w:val="single"/>
        </w:rPr>
        <w:t>Sweden</w:t>
      </w:r>
      <w:r w:rsidRPr="003B44BE">
        <w:rPr>
          <w:rFonts w:cstheme="minorHAnsi"/>
          <w:sz w:val="16"/>
        </w:rPr>
        <w:t xml:space="preserve">, and 8 points in </w:t>
      </w:r>
      <w:r w:rsidRPr="005D70EC">
        <w:rPr>
          <w:rFonts w:cstheme="minorHAnsi"/>
          <w:highlight w:val="yellow"/>
          <w:u w:val="single"/>
        </w:rPr>
        <w:t>France</w:t>
      </w:r>
      <w:r w:rsidRPr="003B44BE">
        <w:rPr>
          <w:rFonts w:cstheme="minorHAnsi"/>
          <w:u w:val="single"/>
        </w:rPr>
        <w:t xml:space="preserve"> and the </w:t>
      </w:r>
      <w:r w:rsidRPr="005D70EC">
        <w:rPr>
          <w:rFonts w:cstheme="minorHAnsi"/>
          <w:highlight w:val="yellow"/>
          <w:u w:val="single"/>
        </w:rPr>
        <w:t>Netherlands</w:t>
      </w:r>
      <w:r w:rsidRPr="003B44BE">
        <w:rPr>
          <w:rFonts w:cstheme="minorHAnsi"/>
          <w:sz w:val="16"/>
        </w:rPr>
        <w:t>.</w:t>
      </w:r>
    </w:p>
    <w:p w14:paraId="68EED2CD" w14:textId="77777777" w:rsidR="0028050D" w:rsidRPr="003B44BE" w:rsidRDefault="0028050D" w:rsidP="0028050D">
      <w:pPr>
        <w:rPr>
          <w:rFonts w:cstheme="minorHAnsi"/>
          <w:sz w:val="16"/>
        </w:rPr>
      </w:pPr>
      <w:r w:rsidRPr="003B44BE">
        <w:rPr>
          <w:rFonts w:cstheme="minorHAnsi"/>
          <w:sz w:val="16"/>
        </w:rPr>
        <w:t>In other countries, however, fewer people see the U.S. as a major threat compared with four years ago. In Poland and India, for example, the share of people who believe U.S. power is a large concern for their country decreased by 8 percentage points. And in Russia, the Philippines and Jordan, perceptions of American power as a major threat did not change between 2013 and 2017.</w:t>
      </w:r>
    </w:p>
    <w:p w14:paraId="2D1A0021" w14:textId="77777777" w:rsidR="0028050D" w:rsidRPr="003B44BE" w:rsidRDefault="0028050D" w:rsidP="0028050D">
      <w:pPr>
        <w:rPr>
          <w:rFonts w:cstheme="minorHAnsi"/>
          <w:sz w:val="16"/>
        </w:rPr>
      </w:pPr>
      <w:r w:rsidRPr="005D70EC">
        <w:rPr>
          <w:rFonts w:cstheme="minorHAnsi"/>
          <w:highlight w:val="yellow"/>
          <w:u w:val="single"/>
        </w:rPr>
        <w:t>U.S.</w:t>
      </w:r>
      <w:r w:rsidRPr="003B44BE">
        <w:rPr>
          <w:rFonts w:cstheme="minorHAnsi"/>
          <w:u w:val="single"/>
        </w:rPr>
        <w:t xml:space="preserve"> </w:t>
      </w:r>
      <w:r w:rsidRPr="005D70EC">
        <w:rPr>
          <w:rFonts w:cstheme="minorHAnsi"/>
          <w:highlight w:val="yellow"/>
          <w:u w:val="single"/>
        </w:rPr>
        <w:t>power</w:t>
      </w:r>
      <w:r w:rsidRPr="003B44BE">
        <w:rPr>
          <w:rFonts w:cstheme="minorHAnsi"/>
          <w:u w:val="single"/>
        </w:rPr>
        <w:t xml:space="preserve"> and influence </w:t>
      </w:r>
      <w:r w:rsidRPr="005D70EC">
        <w:rPr>
          <w:rFonts w:cstheme="minorHAnsi"/>
          <w:highlight w:val="yellow"/>
          <w:u w:val="single"/>
        </w:rPr>
        <w:t>ranks as the top threat in</w:t>
      </w:r>
      <w:r w:rsidRPr="003B44BE">
        <w:rPr>
          <w:rFonts w:cstheme="minorHAnsi"/>
          <w:sz w:val="16"/>
        </w:rPr>
        <w:t xml:space="preserve"> only one country – </w:t>
      </w:r>
      <w:r w:rsidRPr="005D70EC">
        <w:rPr>
          <w:rFonts w:cstheme="minorHAnsi"/>
          <w:highlight w:val="yellow"/>
          <w:u w:val="single"/>
        </w:rPr>
        <w:t>Turkey</w:t>
      </w:r>
      <w:r w:rsidRPr="003B44BE">
        <w:rPr>
          <w:rFonts w:cstheme="minorHAnsi"/>
          <w:sz w:val="16"/>
        </w:rPr>
        <w:t xml:space="preserve"> (72%) – where it ranks 8 points </w:t>
      </w:r>
      <w:r w:rsidRPr="005D70EC">
        <w:rPr>
          <w:rFonts w:cstheme="minorHAnsi"/>
          <w:highlight w:val="yellow"/>
          <w:u w:val="single"/>
        </w:rPr>
        <w:t>higher than</w:t>
      </w:r>
      <w:r w:rsidRPr="003B44BE">
        <w:rPr>
          <w:rFonts w:cstheme="minorHAnsi"/>
          <w:u w:val="single"/>
        </w:rPr>
        <w:t xml:space="preserve"> the second</w:t>
      </w:r>
      <w:r w:rsidRPr="003B44BE">
        <w:rPr>
          <w:rFonts w:cstheme="minorHAnsi"/>
          <w:sz w:val="16"/>
        </w:rPr>
        <w:t xml:space="preserve">-greatest concern, refugee displacement </w:t>
      </w:r>
      <w:r w:rsidRPr="003B44BE">
        <w:rPr>
          <w:rFonts w:cstheme="minorHAnsi"/>
          <w:u w:val="single"/>
        </w:rPr>
        <w:t xml:space="preserve">from countries like </w:t>
      </w:r>
      <w:r w:rsidRPr="005D70EC">
        <w:rPr>
          <w:rFonts w:cstheme="minorHAnsi"/>
          <w:highlight w:val="yellow"/>
          <w:u w:val="single"/>
        </w:rPr>
        <w:t>Iraq</w:t>
      </w:r>
      <w:r w:rsidRPr="003B44BE">
        <w:rPr>
          <w:rFonts w:cstheme="minorHAnsi"/>
          <w:u w:val="single"/>
        </w:rPr>
        <w:t xml:space="preserve"> </w:t>
      </w:r>
      <w:r w:rsidRPr="005D70EC">
        <w:rPr>
          <w:rFonts w:cstheme="minorHAnsi"/>
          <w:highlight w:val="yellow"/>
          <w:u w:val="single"/>
        </w:rPr>
        <w:t>and</w:t>
      </w:r>
      <w:r w:rsidRPr="003B44BE">
        <w:rPr>
          <w:rFonts w:cstheme="minorHAnsi"/>
          <w:u w:val="single"/>
        </w:rPr>
        <w:t xml:space="preserve"> </w:t>
      </w:r>
      <w:r w:rsidRPr="005D70EC">
        <w:rPr>
          <w:rFonts w:cstheme="minorHAnsi"/>
          <w:highlight w:val="yellow"/>
          <w:u w:val="single"/>
        </w:rPr>
        <w:t>Syria</w:t>
      </w:r>
      <w:r w:rsidRPr="003B44BE">
        <w:rPr>
          <w:rFonts w:cstheme="minorHAnsi"/>
          <w:sz w:val="16"/>
        </w:rPr>
        <w:t>. (Due to security concerns, the survey did not ask people in Turkey about the threat posed by ISIS.)</w:t>
      </w:r>
    </w:p>
    <w:p w14:paraId="5983BCEA" w14:textId="77777777" w:rsidR="0028050D" w:rsidRPr="003B44BE" w:rsidRDefault="0028050D" w:rsidP="0028050D">
      <w:pPr>
        <w:rPr>
          <w:rFonts w:cstheme="minorHAnsi"/>
          <w:sz w:val="16"/>
        </w:rPr>
      </w:pPr>
      <w:r w:rsidRPr="003B44BE">
        <w:rPr>
          <w:rFonts w:cstheme="minorHAnsi"/>
          <w:sz w:val="16"/>
        </w:rPr>
        <w:t xml:space="preserve">In </w:t>
      </w:r>
      <w:r w:rsidRPr="003B44BE">
        <w:rPr>
          <w:rFonts w:cstheme="minorHAnsi"/>
          <w:u w:val="single"/>
        </w:rPr>
        <w:t>Japan</w:t>
      </w:r>
      <w:r w:rsidRPr="003B44BE">
        <w:rPr>
          <w:rFonts w:cstheme="minorHAnsi"/>
          <w:sz w:val="16"/>
        </w:rPr>
        <w:t xml:space="preserve">, people see </w:t>
      </w:r>
      <w:r w:rsidRPr="003B44BE">
        <w:rPr>
          <w:rFonts w:cstheme="minorHAnsi"/>
          <w:u w:val="single"/>
        </w:rPr>
        <w:t>China and the U.S. as almost equally threatening</w:t>
      </w:r>
      <w:r w:rsidRPr="003B44BE">
        <w:rPr>
          <w:rFonts w:cstheme="minorHAnsi"/>
          <w:sz w:val="16"/>
        </w:rPr>
        <w:t>: 62% of Japanese respondents see the U.S. as a major threat while 64% say the same for China. On the other hand, fewer than one-in-five in Israel (17%) and Poland (15%) say American power is a major threat.</w:t>
      </w:r>
    </w:p>
    <w:p w14:paraId="2DF34F6D" w14:textId="77777777" w:rsidR="0028050D" w:rsidRPr="003B44BE" w:rsidRDefault="0028050D" w:rsidP="0028050D">
      <w:pPr>
        <w:rPr>
          <w:rFonts w:cstheme="minorHAnsi"/>
          <w:sz w:val="16"/>
        </w:rPr>
      </w:pPr>
      <w:r w:rsidRPr="005D70EC">
        <w:rPr>
          <w:rStyle w:val="Emphasis"/>
          <w:rFonts w:cstheme="minorHAnsi"/>
          <w:highlight w:val="yellow"/>
        </w:rPr>
        <w:t>America’s</w:t>
      </w:r>
      <w:r w:rsidRPr="003B44BE">
        <w:rPr>
          <w:rStyle w:val="Emphasis"/>
          <w:rFonts w:cstheme="minorHAnsi"/>
        </w:rPr>
        <w:t xml:space="preserve"> </w:t>
      </w:r>
      <w:r w:rsidRPr="005D70EC">
        <w:rPr>
          <w:rStyle w:val="Emphasis"/>
          <w:rFonts w:cstheme="minorHAnsi"/>
          <w:highlight w:val="yellow"/>
        </w:rPr>
        <w:t>neighbors</w:t>
      </w:r>
      <w:r w:rsidRPr="003B44BE">
        <w:rPr>
          <w:rFonts w:cstheme="minorHAnsi"/>
          <w:u w:val="single"/>
        </w:rPr>
        <w:t xml:space="preserve">, Mexico and Canada, both </w:t>
      </w:r>
      <w:r w:rsidRPr="005D70EC">
        <w:rPr>
          <w:rStyle w:val="Emphasis"/>
          <w:rFonts w:cstheme="minorHAnsi"/>
          <w:highlight w:val="yellow"/>
        </w:rPr>
        <w:t>see the U.S. as</w:t>
      </w:r>
      <w:r w:rsidRPr="003B44BE">
        <w:rPr>
          <w:rStyle w:val="Emphasis"/>
          <w:rFonts w:cstheme="minorHAnsi"/>
        </w:rPr>
        <w:t xml:space="preserve"> </w:t>
      </w:r>
      <w:r w:rsidRPr="005D70EC">
        <w:rPr>
          <w:rStyle w:val="Emphasis"/>
          <w:rFonts w:cstheme="minorHAnsi"/>
          <w:highlight w:val="yellow"/>
        </w:rPr>
        <w:t>more</w:t>
      </w:r>
      <w:r w:rsidRPr="003B44BE">
        <w:rPr>
          <w:rStyle w:val="Emphasis"/>
          <w:rFonts w:cstheme="minorHAnsi"/>
        </w:rPr>
        <w:t xml:space="preserve"> </w:t>
      </w:r>
      <w:r w:rsidRPr="005D70EC">
        <w:rPr>
          <w:rStyle w:val="Emphasis"/>
          <w:rFonts w:cstheme="minorHAnsi"/>
          <w:highlight w:val="yellow"/>
        </w:rPr>
        <w:t>threatening</w:t>
      </w:r>
      <w:r w:rsidRPr="003B44BE">
        <w:rPr>
          <w:rStyle w:val="Emphasis"/>
          <w:rFonts w:cstheme="minorHAnsi"/>
        </w:rPr>
        <w:t xml:space="preserve"> </w:t>
      </w:r>
      <w:r w:rsidRPr="005D70EC">
        <w:rPr>
          <w:rStyle w:val="Emphasis"/>
          <w:rFonts w:cstheme="minorHAnsi"/>
          <w:highlight w:val="yellow"/>
        </w:rPr>
        <w:t>than</w:t>
      </w:r>
      <w:r w:rsidRPr="003B44BE">
        <w:rPr>
          <w:rStyle w:val="Emphasis"/>
          <w:rFonts w:cstheme="minorHAnsi"/>
        </w:rPr>
        <w:t xml:space="preserve"> either </w:t>
      </w:r>
      <w:r w:rsidRPr="005D70EC">
        <w:rPr>
          <w:rStyle w:val="Emphasis"/>
          <w:rFonts w:cstheme="minorHAnsi"/>
          <w:highlight w:val="yellow"/>
        </w:rPr>
        <w:t>China or Russia</w:t>
      </w:r>
      <w:r w:rsidRPr="003B44BE">
        <w:rPr>
          <w:rFonts w:cstheme="minorHAnsi"/>
          <w:u w:val="single"/>
        </w:rPr>
        <w:t>.</w:t>
      </w:r>
      <w:r w:rsidRPr="003B44BE">
        <w:rPr>
          <w:rFonts w:cstheme="minorHAnsi"/>
          <w:sz w:val="16"/>
        </w:rPr>
        <w:t xml:space="preserve"> In Mexico, a 61% majority perceives U.S. power as a major threat. And in Canada, 38% feel threatened by the U.S. This figure exceeds Canadians’ threat ratings of Russian and Chinese power (30% and 25%, respectively).</w:t>
      </w:r>
    </w:p>
    <w:p w14:paraId="6A3ACA15" w14:textId="77777777" w:rsidR="0028050D" w:rsidRPr="003B44BE" w:rsidRDefault="0028050D" w:rsidP="0028050D">
      <w:pPr>
        <w:rPr>
          <w:rFonts w:cstheme="minorHAnsi"/>
          <w:sz w:val="16"/>
        </w:rPr>
      </w:pPr>
      <w:r w:rsidRPr="003B44BE">
        <w:rPr>
          <w:rFonts w:cstheme="minorHAnsi"/>
          <w:u w:val="single"/>
        </w:rPr>
        <w:t>Concerns about U.S. power</w:t>
      </w:r>
      <w:r w:rsidRPr="003B44BE">
        <w:rPr>
          <w:rFonts w:cstheme="minorHAnsi"/>
          <w:sz w:val="16"/>
        </w:rPr>
        <w:t xml:space="preserve"> and influence </w:t>
      </w:r>
      <w:r w:rsidRPr="003B44BE">
        <w:rPr>
          <w:rFonts w:cstheme="minorHAnsi"/>
          <w:u w:val="single"/>
        </w:rPr>
        <w:t>differ by demographic groups</w:t>
      </w:r>
      <w:r w:rsidRPr="003B44BE">
        <w:rPr>
          <w:rFonts w:cstheme="minorHAnsi"/>
          <w:sz w:val="16"/>
        </w:rPr>
        <w:t xml:space="preserve"> </w:t>
      </w:r>
      <w:r w:rsidRPr="003B44BE">
        <w:rPr>
          <w:rFonts w:cstheme="minorHAnsi"/>
          <w:u w:val="single"/>
        </w:rPr>
        <w:t>across</w:t>
      </w:r>
      <w:r w:rsidRPr="003B44BE">
        <w:rPr>
          <w:rFonts w:cstheme="minorHAnsi"/>
          <w:sz w:val="16"/>
        </w:rPr>
        <w:t xml:space="preserve"> a number of </w:t>
      </w:r>
      <w:r w:rsidRPr="003B44BE">
        <w:rPr>
          <w:rFonts w:cstheme="minorHAnsi"/>
          <w:u w:val="single"/>
        </w:rPr>
        <w:t>key U.S. allies</w:t>
      </w:r>
      <w:r w:rsidRPr="003B44BE">
        <w:rPr>
          <w:rFonts w:cstheme="minorHAnsi"/>
          <w:sz w:val="16"/>
        </w:rPr>
        <w:t>. In Australia, for example, women are 20 percentage points more likely than men to feel American power is a major threat. Women are also considerably more likely to view the U.S. as a major concern in Canada (16 points), Japan (11 points), the UK (11 points) and France (10 points).</w:t>
      </w:r>
    </w:p>
    <w:p w14:paraId="6C677E63" w14:textId="77777777" w:rsidR="0028050D" w:rsidRPr="003B44BE" w:rsidRDefault="0028050D" w:rsidP="0028050D">
      <w:pPr>
        <w:rPr>
          <w:rFonts w:cstheme="minorHAnsi"/>
          <w:sz w:val="16"/>
        </w:rPr>
      </w:pPr>
      <w:r w:rsidRPr="003B44BE">
        <w:rPr>
          <w:rFonts w:cstheme="minorHAnsi"/>
          <w:sz w:val="16"/>
        </w:rPr>
        <w:t xml:space="preserve">Those on the ideological left are also more likely than those on the right to see U.S. power and influence as a large concern. </w:t>
      </w:r>
      <w:r w:rsidRPr="003B44BE">
        <w:rPr>
          <w:rFonts w:cstheme="minorHAnsi"/>
          <w:u w:val="single"/>
        </w:rPr>
        <w:t>In the UK</w:t>
      </w:r>
      <w:r w:rsidRPr="003B44BE">
        <w:rPr>
          <w:rFonts w:cstheme="minorHAnsi"/>
          <w:sz w:val="16"/>
        </w:rPr>
        <w:t xml:space="preserve">, for example, </w:t>
      </w:r>
      <w:r w:rsidRPr="003B44BE">
        <w:rPr>
          <w:rFonts w:cstheme="minorHAnsi"/>
          <w:u w:val="single"/>
        </w:rPr>
        <w:t>52%</w:t>
      </w:r>
      <w:r w:rsidRPr="003B44BE">
        <w:rPr>
          <w:rFonts w:cstheme="minorHAnsi"/>
          <w:sz w:val="16"/>
        </w:rPr>
        <w:t xml:space="preserve"> of those on the left </w:t>
      </w:r>
      <w:r w:rsidRPr="003B44BE">
        <w:rPr>
          <w:rFonts w:cstheme="minorHAnsi"/>
          <w:u w:val="single"/>
        </w:rPr>
        <w:t>see American power as a major threat</w:t>
      </w:r>
      <w:r w:rsidRPr="003B44BE">
        <w:rPr>
          <w:rFonts w:cstheme="minorHAnsi"/>
          <w:sz w:val="16"/>
        </w:rPr>
        <w:t xml:space="preserve"> to their country. Just 29% of Brits on the right agree. The left-right gap is 22 percentage points in South Korea, 20 points in Canada, 18 points in Australia, 13 points in Greece, 11 points in Sweden and 8 points in the Netherlands.</w:t>
      </w:r>
    </w:p>
    <w:p w14:paraId="59689858" w14:textId="77777777" w:rsidR="0028050D" w:rsidRPr="003B44BE" w:rsidRDefault="0028050D" w:rsidP="0028050D">
      <w:pPr>
        <w:rPr>
          <w:rFonts w:cstheme="minorHAnsi"/>
        </w:rPr>
      </w:pPr>
    </w:p>
    <w:p w14:paraId="1CA955E4" w14:textId="77777777" w:rsidR="0028050D" w:rsidRPr="003B44BE" w:rsidRDefault="0028050D" w:rsidP="0028050D">
      <w:pPr>
        <w:rPr>
          <w:rFonts w:cstheme="minorBidi"/>
        </w:rPr>
      </w:pPr>
    </w:p>
    <w:p w14:paraId="2750D137" w14:textId="77777777" w:rsidR="0028050D" w:rsidRPr="003B44BE" w:rsidRDefault="0028050D" w:rsidP="0028050D">
      <w:pPr>
        <w:pStyle w:val="Heading4"/>
        <w:rPr>
          <w:rFonts w:cstheme="minorHAnsi"/>
        </w:rPr>
      </w:pPr>
      <w:r w:rsidRPr="003B44BE">
        <w:rPr>
          <w:rFonts w:cstheme="minorHAnsi"/>
        </w:rPr>
        <w:t xml:space="preserve">US leadership is </w:t>
      </w:r>
      <w:r w:rsidRPr="003B44BE">
        <w:rPr>
          <w:rFonts w:cstheme="minorHAnsi"/>
          <w:u w:val="single"/>
        </w:rPr>
        <w:t>hated by countries</w:t>
      </w:r>
      <w:r w:rsidRPr="003B44BE">
        <w:rPr>
          <w:rFonts w:cstheme="minorHAnsi"/>
        </w:rPr>
        <w:t xml:space="preserve">---Trump </w:t>
      </w:r>
      <w:r w:rsidRPr="003B44BE">
        <w:rPr>
          <w:rFonts w:cstheme="minorHAnsi"/>
          <w:u w:val="single"/>
        </w:rPr>
        <w:t>proves decline</w:t>
      </w:r>
      <w:r w:rsidRPr="003B44BE">
        <w:rPr>
          <w:rFonts w:cstheme="minorHAnsi"/>
        </w:rPr>
        <w:t xml:space="preserve"> with </w:t>
      </w:r>
      <w:r w:rsidRPr="003B44BE">
        <w:rPr>
          <w:rFonts w:cstheme="minorHAnsi"/>
          <w:u w:val="single"/>
        </w:rPr>
        <w:t>America first policy</w:t>
      </w:r>
      <w:r w:rsidRPr="003B44BE">
        <w:rPr>
          <w:rFonts w:cstheme="minorHAnsi"/>
        </w:rPr>
        <w:t>---</w:t>
      </w:r>
      <w:r w:rsidRPr="003B44BE">
        <w:rPr>
          <w:rFonts w:cstheme="minorHAnsi"/>
          <w:u w:val="single"/>
        </w:rPr>
        <w:t>Decline</w:t>
      </w:r>
      <w:r w:rsidRPr="003B44BE">
        <w:rPr>
          <w:rFonts w:cstheme="minorHAnsi"/>
        </w:rPr>
        <w:t xml:space="preserve"> has been </w:t>
      </w:r>
      <w:r w:rsidRPr="003B44BE">
        <w:rPr>
          <w:rFonts w:cstheme="minorHAnsi"/>
          <w:u w:val="single"/>
        </w:rPr>
        <w:t>happening</w:t>
      </w:r>
      <w:r w:rsidRPr="003B44BE">
        <w:rPr>
          <w:rFonts w:cstheme="minorHAnsi"/>
        </w:rPr>
        <w:t xml:space="preserve"> and will </w:t>
      </w:r>
      <w:r w:rsidRPr="003B44BE">
        <w:rPr>
          <w:rFonts w:cstheme="minorHAnsi"/>
          <w:u w:val="single"/>
        </w:rPr>
        <w:t>continue</w:t>
      </w:r>
      <w:r w:rsidRPr="003B44BE">
        <w:rPr>
          <w:rFonts w:cstheme="minorHAnsi"/>
        </w:rPr>
        <w:t xml:space="preserve">---Overwhelms the aff’s signal </w:t>
      </w:r>
    </w:p>
    <w:p w14:paraId="6276E619" w14:textId="77777777" w:rsidR="0028050D" w:rsidRPr="003B44BE" w:rsidRDefault="0028050D" w:rsidP="0028050D">
      <w:pPr>
        <w:rPr>
          <w:rFonts w:cstheme="minorHAnsi"/>
        </w:rPr>
      </w:pPr>
      <w:r w:rsidRPr="003B44BE">
        <w:rPr>
          <w:rFonts w:cstheme="minorHAnsi"/>
        </w:rPr>
        <w:t xml:space="preserve">Sintia </w:t>
      </w:r>
      <w:r w:rsidRPr="003B44BE">
        <w:rPr>
          <w:rStyle w:val="Style13ptBold"/>
          <w:rFonts w:cstheme="minorHAnsi"/>
        </w:rPr>
        <w:t>Radu</w:t>
      </w:r>
      <w:r w:rsidRPr="003B44BE">
        <w:rPr>
          <w:rFonts w:cstheme="minorHAnsi"/>
        </w:rPr>
        <w:t xml:space="preserve"> 2/28/</w:t>
      </w:r>
      <w:r w:rsidRPr="003B44BE">
        <w:rPr>
          <w:rStyle w:val="Style13ptBold"/>
          <w:rFonts w:cstheme="minorHAnsi"/>
        </w:rPr>
        <w:t>19</w:t>
      </w:r>
      <w:r w:rsidRPr="003B44BE">
        <w:rPr>
          <w:rFonts w:cstheme="minorHAnsi"/>
        </w:rPr>
        <w:t>, International Affairs Reporter, “The World Continues to Disapprove of America's Leadership”, https://www.usnews.com/news/best-countries/articles/2019-02-28/the-world-continues-to-disapprove-of-americas-leadership</w:t>
      </w:r>
    </w:p>
    <w:p w14:paraId="066632FD" w14:textId="77777777" w:rsidR="0028050D" w:rsidRPr="003B44BE" w:rsidRDefault="0028050D" w:rsidP="0028050D">
      <w:pPr>
        <w:rPr>
          <w:rFonts w:cstheme="minorHAnsi"/>
          <w:sz w:val="16"/>
        </w:rPr>
      </w:pPr>
      <w:r w:rsidRPr="003B44BE">
        <w:rPr>
          <w:rFonts w:cstheme="minorHAnsi"/>
          <w:u w:val="single"/>
        </w:rPr>
        <w:t>JANUARY</w:t>
      </w:r>
      <w:r w:rsidRPr="003B44BE">
        <w:rPr>
          <w:rFonts w:cstheme="minorHAnsi"/>
          <w:sz w:val="16"/>
        </w:rPr>
        <w:t xml:space="preserve"> 2017 </w:t>
      </w:r>
      <w:r w:rsidRPr="003B44BE">
        <w:rPr>
          <w:rFonts w:cstheme="minorHAnsi"/>
          <w:u w:val="single"/>
        </w:rPr>
        <w:t xml:space="preserve">MARKED THE beginning of </w:t>
      </w:r>
      <w:r w:rsidRPr="005D70EC">
        <w:rPr>
          <w:rFonts w:cstheme="minorHAnsi"/>
          <w:highlight w:val="yellow"/>
          <w:u w:val="single"/>
        </w:rPr>
        <w:t>the transition</w:t>
      </w:r>
      <w:r w:rsidRPr="003B44BE">
        <w:rPr>
          <w:rFonts w:cstheme="minorHAnsi"/>
          <w:sz w:val="16"/>
        </w:rPr>
        <w:t xml:space="preserve"> in U.S. foreign policy </w:t>
      </w:r>
      <w:r w:rsidRPr="005D70EC">
        <w:rPr>
          <w:rFonts w:cstheme="minorHAnsi"/>
          <w:highlight w:val="yellow"/>
          <w:u w:val="single"/>
        </w:rPr>
        <w:t xml:space="preserve">from </w:t>
      </w:r>
      <w:r w:rsidRPr="005D70EC">
        <w:rPr>
          <w:rStyle w:val="Emphasis"/>
          <w:rFonts w:cstheme="minorHAnsi"/>
          <w:highlight w:val="yellow"/>
        </w:rPr>
        <w:t>multilateralism</w:t>
      </w:r>
      <w:r w:rsidRPr="003B44BE">
        <w:rPr>
          <w:rStyle w:val="Emphasis"/>
          <w:rFonts w:cstheme="minorHAnsi"/>
        </w:rPr>
        <w:t xml:space="preserve"> </w:t>
      </w:r>
      <w:r w:rsidRPr="005D70EC">
        <w:rPr>
          <w:rStyle w:val="Emphasis"/>
          <w:rFonts w:cstheme="minorHAnsi"/>
          <w:highlight w:val="yellow"/>
        </w:rPr>
        <w:t>to</w:t>
      </w:r>
      <w:r w:rsidRPr="003B44BE">
        <w:rPr>
          <w:rStyle w:val="Emphasis"/>
          <w:rFonts w:cstheme="minorHAnsi"/>
        </w:rPr>
        <w:t xml:space="preserve"> </w:t>
      </w:r>
      <w:r w:rsidRPr="005D70EC">
        <w:rPr>
          <w:rStyle w:val="Emphasis"/>
          <w:rFonts w:cstheme="minorHAnsi"/>
          <w:highlight w:val="yellow"/>
        </w:rPr>
        <w:t>putting itself</w:t>
      </w:r>
      <w:r w:rsidRPr="003B44BE">
        <w:rPr>
          <w:rStyle w:val="Emphasis"/>
          <w:rFonts w:cstheme="minorHAnsi"/>
        </w:rPr>
        <w:t xml:space="preserve"> </w:t>
      </w:r>
      <w:r w:rsidRPr="005D70EC">
        <w:rPr>
          <w:rStyle w:val="Emphasis"/>
          <w:rFonts w:cstheme="minorHAnsi"/>
          <w:highlight w:val="yellow"/>
        </w:rPr>
        <w:t>first</w:t>
      </w:r>
      <w:r w:rsidRPr="003B44BE">
        <w:rPr>
          <w:rFonts w:cstheme="minorHAnsi"/>
          <w:sz w:val="16"/>
        </w:rPr>
        <w:t xml:space="preserve">, at times </w:t>
      </w:r>
      <w:r w:rsidRPr="005D70EC">
        <w:rPr>
          <w:rFonts w:cstheme="minorHAnsi"/>
          <w:highlight w:val="yellow"/>
          <w:u w:val="single"/>
        </w:rPr>
        <w:t>against</w:t>
      </w:r>
      <w:r w:rsidRPr="003B44BE">
        <w:rPr>
          <w:rFonts w:cstheme="minorHAnsi"/>
          <w:u w:val="single"/>
        </w:rPr>
        <w:t xml:space="preserve"> even its </w:t>
      </w:r>
      <w:r w:rsidRPr="005D70EC">
        <w:rPr>
          <w:rFonts w:cstheme="minorHAnsi"/>
          <w:highlight w:val="yellow"/>
          <w:u w:val="single"/>
        </w:rPr>
        <w:t>allies'</w:t>
      </w:r>
      <w:r w:rsidRPr="003B44BE">
        <w:rPr>
          <w:rFonts w:cstheme="minorHAnsi"/>
          <w:u w:val="single"/>
        </w:rPr>
        <w:t xml:space="preserve"> interests.</w:t>
      </w:r>
      <w:r w:rsidRPr="003B44BE">
        <w:rPr>
          <w:rFonts w:cstheme="minorHAnsi"/>
          <w:sz w:val="16"/>
        </w:rPr>
        <w:t xml:space="preserve"> Throughout the past two years, the administration of President </w:t>
      </w:r>
      <w:r w:rsidRPr="003B44BE">
        <w:rPr>
          <w:rFonts w:cstheme="minorHAnsi"/>
          <w:u w:val="single"/>
        </w:rPr>
        <w:t xml:space="preserve">Donald </w:t>
      </w:r>
      <w:r w:rsidRPr="005D70EC">
        <w:rPr>
          <w:rFonts w:cstheme="minorHAnsi"/>
          <w:highlight w:val="yellow"/>
          <w:u w:val="single"/>
        </w:rPr>
        <w:t>Trump</w:t>
      </w:r>
      <w:r w:rsidRPr="003B44BE">
        <w:rPr>
          <w:rFonts w:cstheme="minorHAnsi"/>
          <w:u w:val="single"/>
        </w:rPr>
        <w:t xml:space="preserve"> </w:t>
      </w:r>
      <w:r w:rsidRPr="005D70EC">
        <w:rPr>
          <w:rFonts w:cstheme="minorHAnsi"/>
          <w:highlight w:val="yellow"/>
          <w:u w:val="single"/>
        </w:rPr>
        <w:t>has taken isolationist</w:t>
      </w:r>
      <w:r w:rsidRPr="003B44BE">
        <w:rPr>
          <w:rFonts w:cstheme="minorHAnsi"/>
          <w:u w:val="single"/>
        </w:rPr>
        <w:t xml:space="preserve"> </w:t>
      </w:r>
      <w:r w:rsidRPr="005D70EC">
        <w:rPr>
          <w:rFonts w:cstheme="minorHAnsi"/>
          <w:highlight w:val="yellow"/>
          <w:u w:val="single"/>
        </w:rPr>
        <w:t>actions</w:t>
      </w:r>
      <w:r w:rsidRPr="003B44BE">
        <w:rPr>
          <w:rFonts w:cstheme="minorHAnsi"/>
          <w:sz w:val="16"/>
        </w:rPr>
        <w:t xml:space="preserve">, </w:t>
      </w:r>
      <w:r w:rsidRPr="003B44BE">
        <w:rPr>
          <w:rFonts w:cstheme="minorHAnsi"/>
          <w:u w:val="single"/>
        </w:rPr>
        <w:t>such as</w:t>
      </w:r>
      <w:r w:rsidRPr="003B44BE">
        <w:rPr>
          <w:rFonts w:cstheme="minorHAnsi"/>
          <w:sz w:val="16"/>
        </w:rPr>
        <w:t xml:space="preserve"> </w:t>
      </w:r>
      <w:r w:rsidRPr="005D70EC">
        <w:rPr>
          <w:rFonts w:cstheme="minorHAnsi"/>
          <w:highlight w:val="yellow"/>
          <w:u w:val="single"/>
        </w:rPr>
        <w:t>leaving</w:t>
      </w:r>
      <w:r w:rsidRPr="003B44BE">
        <w:rPr>
          <w:rFonts w:cstheme="minorHAnsi"/>
          <w:sz w:val="16"/>
        </w:rPr>
        <w:t xml:space="preserve"> behind </w:t>
      </w:r>
      <w:r w:rsidRPr="003B44BE">
        <w:rPr>
          <w:rFonts w:cstheme="minorHAnsi"/>
          <w:u w:val="single"/>
        </w:rPr>
        <w:t xml:space="preserve">the </w:t>
      </w:r>
      <w:r w:rsidRPr="005D70EC">
        <w:rPr>
          <w:rFonts w:cstheme="minorHAnsi"/>
          <w:highlight w:val="yellow"/>
          <w:u w:val="single"/>
        </w:rPr>
        <w:t>Trans-Pacific Partnership</w:t>
      </w:r>
      <w:r w:rsidRPr="003B44BE">
        <w:rPr>
          <w:rFonts w:cstheme="minorHAnsi"/>
          <w:u w:val="single"/>
        </w:rPr>
        <w:t xml:space="preserve"> trade deal</w:t>
      </w:r>
      <w:r w:rsidRPr="003B44BE">
        <w:rPr>
          <w:rFonts w:cstheme="minorHAnsi"/>
          <w:sz w:val="16"/>
        </w:rPr>
        <w:t xml:space="preserve">, announcing it will </w:t>
      </w:r>
      <w:r w:rsidRPr="003B44BE">
        <w:rPr>
          <w:rFonts w:cstheme="minorHAnsi"/>
          <w:u w:val="single"/>
        </w:rPr>
        <w:t xml:space="preserve">withdraw from the </w:t>
      </w:r>
      <w:r w:rsidRPr="005D70EC">
        <w:rPr>
          <w:rFonts w:cstheme="minorHAnsi"/>
          <w:highlight w:val="yellow"/>
          <w:u w:val="single"/>
        </w:rPr>
        <w:t>Paris</w:t>
      </w:r>
      <w:r w:rsidRPr="003B44BE">
        <w:rPr>
          <w:rFonts w:cstheme="minorHAnsi"/>
          <w:u w:val="single"/>
        </w:rPr>
        <w:t xml:space="preserve"> Agreement</w:t>
      </w:r>
      <w:r w:rsidRPr="003B44BE">
        <w:rPr>
          <w:rFonts w:cstheme="minorHAnsi"/>
          <w:sz w:val="16"/>
        </w:rPr>
        <w:t xml:space="preserve"> on climate change </w:t>
      </w:r>
      <w:r w:rsidRPr="005D70EC">
        <w:rPr>
          <w:rFonts w:cstheme="minorHAnsi"/>
          <w:highlight w:val="yellow"/>
          <w:u w:val="single"/>
        </w:rPr>
        <w:t>and</w:t>
      </w:r>
      <w:r w:rsidRPr="003B44BE">
        <w:rPr>
          <w:rFonts w:cstheme="minorHAnsi"/>
        </w:rPr>
        <w:t xml:space="preserve"> </w:t>
      </w:r>
      <w:r w:rsidRPr="005D70EC">
        <w:rPr>
          <w:rFonts w:cstheme="minorHAnsi"/>
          <w:highlight w:val="yellow"/>
          <w:u w:val="single"/>
        </w:rPr>
        <w:t>criticizing</w:t>
      </w:r>
      <w:r w:rsidRPr="003B44BE">
        <w:rPr>
          <w:rFonts w:cstheme="minorHAnsi"/>
          <w:u w:val="single"/>
        </w:rPr>
        <w:t xml:space="preserve"> long-term </w:t>
      </w:r>
      <w:r w:rsidRPr="005D70EC">
        <w:rPr>
          <w:rFonts w:cstheme="minorHAnsi"/>
          <w:highlight w:val="yellow"/>
          <w:u w:val="single"/>
        </w:rPr>
        <w:t>allies</w:t>
      </w:r>
      <w:r w:rsidRPr="003B44BE">
        <w:rPr>
          <w:rFonts w:cstheme="minorHAnsi"/>
          <w:sz w:val="16"/>
        </w:rPr>
        <w:t xml:space="preserve"> like Canada and the European Union.</w:t>
      </w:r>
    </w:p>
    <w:p w14:paraId="19BEC896" w14:textId="77777777" w:rsidR="0028050D" w:rsidRPr="003B44BE" w:rsidRDefault="0028050D" w:rsidP="0028050D">
      <w:pPr>
        <w:rPr>
          <w:rFonts w:cstheme="minorHAnsi"/>
          <w:sz w:val="16"/>
        </w:rPr>
      </w:pPr>
      <w:r w:rsidRPr="003B44BE">
        <w:rPr>
          <w:rFonts w:cstheme="minorHAnsi"/>
          <w:u w:val="single"/>
        </w:rPr>
        <w:t xml:space="preserve">All of </w:t>
      </w:r>
      <w:r w:rsidRPr="005D70EC">
        <w:rPr>
          <w:rFonts w:cstheme="minorHAnsi"/>
          <w:highlight w:val="yellow"/>
          <w:u w:val="single"/>
        </w:rPr>
        <w:t>these actions</w:t>
      </w:r>
      <w:r w:rsidRPr="003B44BE">
        <w:rPr>
          <w:rFonts w:cstheme="minorHAnsi"/>
          <w:u w:val="single"/>
        </w:rPr>
        <w:t xml:space="preserve"> </w:t>
      </w:r>
      <w:r w:rsidRPr="005D70EC">
        <w:rPr>
          <w:rFonts w:cstheme="minorHAnsi"/>
          <w:highlight w:val="yellow"/>
          <w:u w:val="single"/>
        </w:rPr>
        <w:t>have</w:t>
      </w:r>
      <w:r w:rsidRPr="003B44BE">
        <w:rPr>
          <w:rFonts w:cstheme="minorHAnsi"/>
          <w:u w:val="single"/>
        </w:rPr>
        <w:t xml:space="preserve"> had </w:t>
      </w:r>
      <w:r w:rsidRPr="005D70EC">
        <w:rPr>
          <w:rFonts w:cstheme="minorHAnsi"/>
          <w:highlight w:val="yellow"/>
          <w:u w:val="single"/>
        </w:rPr>
        <w:t>consequences</w:t>
      </w:r>
      <w:r w:rsidRPr="003B44BE">
        <w:rPr>
          <w:rFonts w:cstheme="minorHAnsi"/>
          <w:sz w:val="16"/>
        </w:rPr>
        <w:t xml:space="preserve">, experts say, </w:t>
      </w:r>
      <w:r w:rsidRPr="005D70EC">
        <w:rPr>
          <w:rFonts w:cstheme="minorHAnsi"/>
          <w:highlight w:val="yellow"/>
          <w:u w:val="single"/>
        </w:rPr>
        <w:t>with</w:t>
      </w:r>
      <w:r w:rsidRPr="003B44BE">
        <w:rPr>
          <w:rFonts w:cstheme="minorHAnsi"/>
        </w:rPr>
        <w:t xml:space="preserve"> </w:t>
      </w:r>
      <w:r w:rsidRPr="003B44BE">
        <w:rPr>
          <w:rFonts w:cstheme="minorHAnsi"/>
          <w:sz w:val="16"/>
        </w:rPr>
        <w:t xml:space="preserve">the new world order seeing </w:t>
      </w:r>
      <w:r w:rsidRPr="005D70EC">
        <w:rPr>
          <w:rFonts w:cstheme="minorHAnsi"/>
          <w:highlight w:val="yellow"/>
          <w:u w:val="single"/>
        </w:rPr>
        <w:t>America's role</w:t>
      </w:r>
      <w:r w:rsidRPr="003B44BE">
        <w:rPr>
          <w:rFonts w:cstheme="minorHAnsi"/>
          <w:u w:val="single"/>
        </w:rPr>
        <w:t xml:space="preserve"> changing</w:t>
      </w:r>
      <w:r w:rsidRPr="003B44BE">
        <w:rPr>
          <w:rFonts w:cstheme="minorHAnsi"/>
          <w:sz w:val="16"/>
        </w:rPr>
        <w:t xml:space="preserve"> – and not for the better.</w:t>
      </w:r>
    </w:p>
    <w:p w14:paraId="4721F091" w14:textId="77777777" w:rsidR="0028050D" w:rsidRPr="003B44BE" w:rsidRDefault="0028050D" w:rsidP="0028050D">
      <w:pPr>
        <w:rPr>
          <w:rFonts w:cstheme="minorHAnsi"/>
          <w:sz w:val="16"/>
        </w:rPr>
      </w:pPr>
      <w:r w:rsidRPr="003B44BE">
        <w:rPr>
          <w:rFonts w:cstheme="minorHAnsi"/>
          <w:u w:val="single"/>
        </w:rPr>
        <w:t xml:space="preserve">After previously </w:t>
      </w:r>
      <w:r w:rsidRPr="005D70EC">
        <w:rPr>
          <w:rFonts w:cstheme="minorHAnsi"/>
          <w:highlight w:val="yellow"/>
          <w:u w:val="single"/>
        </w:rPr>
        <w:t>reporting</w:t>
      </w:r>
      <w:r w:rsidRPr="003B44BE">
        <w:rPr>
          <w:rFonts w:cstheme="minorHAnsi"/>
          <w:sz w:val="16"/>
        </w:rPr>
        <w:t xml:space="preserve"> a decade-</w:t>
      </w:r>
      <w:r w:rsidRPr="005D70EC">
        <w:rPr>
          <w:rFonts w:cstheme="minorHAnsi"/>
          <w:highlight w:val="yellow"/>
          <w:u w:val="single"/>
        </w:rPr>
        <w:t>high level of disapproval of U.S. leadership</w:t>
      </w:r>
      <w:r w:rsidRPr="003B44BE">
        <w:rPr>
          <w:rFonts w:cstheme="minorHAnsi"/>
          <w:sz w:val="16"/>
        </w:rPr>
        <w:t xml:space="preserve"> in 2017 (43 percent in more than 130 countries), Gallup, the Washington, D.C.-based </w:t>
      </w:r>
      <w:r w:rsidRPr="003B44BE">
        <w:rPr>
          <w:rFonts w:cstheme="minorHAnsi"/>
          <w:u w:val="single"/>
        </w:rPr>
        <w:t xml:space="preserve">global polling firm, released </w:t>
      </w:r>
      <w:r w:rsidRPr="005D70EC">
        <w:rPr>
          <w:rFonts w:cstheme="minorHAnsi"/>
          <w:highlight w:val="yellow"/>
          <w:u w:val="single"/>
        </w:rPr>
        <w:t>a new survey</w:t>
      </w:r>
      <w:r w:rsidRPr="003B44BE">
        <w:rPr>
          <w:rFonts w:cstheme="minorHAnsi"/>
          <w:sz w:val="16"/>
        </w:rPr>
        <w:t xml:space="preserve"> on Thursday </w:t>
      </w:r>
      <w:r w:rsidRPr="005D70EC">
        <w:rPr>
          <w:rFonts w:cstheme="minorHAnsi"/>
          <w:highlight w:val="yellow"/>
          <w:u w:val="single"/>
        </w:rPr>
        <w:t>showing</w:t>
      </w:r>
      <w:r w:rsidRPr="003B44BE">
        <w:rPr>
          <w:rFonts w:cstheme="minorHAnsi"/>
          <w:u w:val="single"/>
        </w:rPr>
        <w:t xml:space="preserve"> that </w:t>
      </w:r>
      <w:r w:rsidRPr="005D70EC">
        <w:rPr>
          <w:rStyle w:val="Emphasis"/>
          <w:highlight w:val="yellow"/>
        </w:rPr>
        <w:t>the world</w:t>
      </w:r>
      <w:r w:rsidRPr="003B44BE">
        <w:rPr>
          <w:rStyle w:val="Emphasis"/>
        </w:rPr>
        <w:t xml:space="preserve"> still </w:t>
      </w:r>
      <w:r w:rsidRPr="005D70EC">
        <w:rPr>
          <w:rStyle w:val="Emphasis"/>
          <w:highlight w:val="yellow"/>
        </w:rPr>
        <w:t>doesn't seem fond of U.S. foreign policy</w:t>
      </w:r>
      <w:r w:rsidRPr="003B44BE">
        <w:rPr>
          <w:rFonts w:cstheme="minorHAnsi"/>
          <w:sz w:val="16"/>
        </w:rPr>
        <w:t xml:space="preserve">. The poll of adults </w:t>
      </w:r>
      <w:r w:rsidRPr="003B44BE">
        <w:rPr>
          <w:rFonts w:cstheme="minorHAnsi"/>
          <w:u w:val="single"/>
        </w:rPr>
        <w:t>in 133 countries, including the U.S.,</w:t>
      </w:r>
      <w:r w:rsidRPr="003B44BE">
        <w:rPr>
          <w:rFonts w:cstheme="minorHAnsi"/>
          <w:sz w:val="16"/>
        </w:rPr>
        <w:t xml:space="preserve"> </w:t>
      </w:r>
      <w:r w:rsidRPr="003B44BE">
        <w:rPr>
          <w:rFonts w:cstheme="minorHAnsi"/>
          <w:u w:val="single"/>
        </w:rPr>
        <w:t>showed</w:t>
      </w:r>
      <w:r w:rsidRPr="003B44BE">
        <w:rPr>
          <w:rFonts w:cstheme="minorHAnsi"/>
          <w:sz w:val="16"/>
        </w:rPr>
        <w:t xml:space="preserve"> the median level of </w:t>
      </w:r>
      <w:r w:rsidRPr="003B44BE">
        <w:rPr>
          <w:u w:val="single"/>
        </w:rPr>
        <w:t>disapproval of American leadership</w:t>
      </w:r>
      <w:r w:rsidRPr="003B44BE">
        <w:rPr>
          <w:rFonts w:cstheme="minorHAnsi"/>
          <w:sz w:val="16"/>
        </w:rPr>
        <w:t xml:space="preserve"> remains at 40 percent. In contrasts, U.S. citizens' approval of American foreign policy lingered around the same decade-low level of 30 percent recorded in 2017.</w:t>
      </w:r>
    </w:p>
    <w:p w14:paraId="7C16CEDA" w14:textId="77777777" w:rsidR="0028050D" w:rsidRPr="003B44BE" w:rsidRDefault="0028050D" w:rsidP="0028050D">
      <w:pPr>
        <w:rPr>
          <w:rFonts w:cstheme="minorHAnsi"/>
          <w:sz w:val="16"/>
        </w:rPr>
      </w:pPr>
      <w:r w:rsidRPr="003B44BE">
        <w:rPr>
          <w:rFonts w:cstheme="minorHAnsi"/>
          <w:u w:val="single"/>
        </w:rPr>
        <w:t>"</w:t>
      </w:r>
      <w:r w:rsidRPr="005D70EC">
        <w:rPr>
          <w:rFonts w:cstheme="minorHAnsi"/>
          <w:highlight w:val="yellow"/>
          <w:u w:val="single"/>
        </w:rPr>
        <w:t>We saw the</w:t>
      </w:r>
      <w:r w:rsidRPr="003B44BE">
        <w:rPr>
          <w:rFonts w:cstheme="minorHAnsi"/>
          <w:u w:val="single"/>
        </w:rPr>
        <w:t xml:space="preserve"> most precipitous </w:t>
      </w:r>
      <w:r w:rsidRPr="005D70EC">
        <w:rPr>
          <w:rFonts w:cstheme="minorHAnsi"/>
          <w:highlight w:val="yellow"/>
          <w:u w:val="single"/>
        </w:rPr>
        <w:t>decline</w:t>
      </w:r>
      <w:r w:rsidRPr="003B44BE">
        <w:rPr>
          <w:rFonts w:cstheme="minorHAnsi"/>
          <w:u w:val="single"/>
        </w:rPr>
        <w:t xml:space="preserve"> in the transition</w:t>
      </w:r>
      <w:r w:rsidRPr="003B44BE">
        <w:rPr>
          <w:rFonts w:cstheme="minorHAnsi"/>
          <w:sz w:val="16"/>
        </w:rPr>
        <w:t xml:space="preserve"> </w:t>
      </w:r>
      <w:r w:rsidRPr="005D70EC">
        <w:rPr>
          <w:rFonts w:cstheme="minorHAnsi"/>
          <w:highlight w:val="yellow"/>
          <w:u w:val="single"/>
        </w:rPr>
        <w:t>from</w:t>
      </w:r>
      <w:r w:rsidRPr="003B44BE">
        <w:rPr>
          <w:rFonts w:cstheme="minorHAnsi"/>
          <w:sz w:val="16"/>
        </w:rPr>
        <w:t xml:space="preserve"> the Barack Obama administration to </w:t>
      </w:r>
      <w:r w:rsidRPr="005D70EC">
        <w:rPr>
          <w:rFonts w:cstheme="minorHAnsi"/>
          <w:highlight w:val="yellow"/>
          <w:u w:val="single"/>
        </w:rPr>
        <w:t>the first year of</w:t>
      </w:r>
      <w:r w:rsidRPr="003B44BE">
        <w:rPr>
          <w:rFonts w:cstheme="minorHAnsi"/>
          <w:sz w:val="16"/>
        </w:rPr>
        <w:t xml:space="preserve"> the </w:t>
      </w:r>
      <w:r w:rsidRPr="005D70EC">
        <w:rPr>
          <w:rFonts w:cstheme="minorHAnsi"/>
          <w:highlight w:val="yellow"/>
          <w:u w:val="single"/>
        </w:rPr>
        <w:t>Trump</w:t>
      </w:r>
      <w:r w:rsidRPr="003B44BE">
        <w:rPr>
          <w:rFonts w:cstheme="minorHAnsi"/>
          <w:sz w:val="16"/>
        </w:rPr>
        <w:t xml:space="preserve"> administration (</w:t>
      </w:r>
      <w:r w:rsidRPr="003B44BE">
        <w:rPr>
          <w:rFonts w:cstheme="minorHAnsi"/>
          <w:u w:val="single"/>
        </w:rPr>
        <w:t>in 2017</w:t>
      </w:r>
      <w:r w:rsidRPr="003B44BE">
        <w:rPr>
          <w:rFonts w:cstheme="minorHAnsi"/>
          <w:sz w:val="16"/>
        </w:rPr>
        <w:t>)," says Julie Ray, managing editor for world news at Gallup and author of the report. Such an immediate decline is unusual, Ray says, since "we typically see that there's a honeymoon period after a new leader takes office and then followed by cooling down period."</w:t>
      </w:r>
    </w:p>
    <w:p w14:paraId="120A7BC8" w14:textId="77777777" w:rsidR="0028050D" w:rsidRPr="003B44BE" w:rsidRDefault="0028050D" w:rsidP="0028050D">
      <w:pPr>
        <w:rPr>
          <w:rFonts w:cstheme="minorHAnsi"/>
          <w:sz w:val="16"/>
        </w:rPr>
      </w:pPr>
      <w:r w:rsidRPr="005D70EC">
        <w:rPr>
          <w:rFonts w:cstheme="minorHAnsi"/>
          <w:highlight w:val="yellow"/>
          <w:u w:val="single"/>
        </w:rPr>
        <w:t>Negative views of U.S. foreign policy are shared by</w:t>
      </w:r>
      <w:r w:rsidRPr="003B44BE">
        <w:rPr>
          <w:rFonts w:cstheme="minorHAnsi"/>
          <w:u w:val="single"/>
        </w:rPr>
        <w:t xml:space="preserve"> the </w:t>
      </w:r>
      <w:r w:rsidRPr="005D70EC">
        <w:rPr>
          <w:rFonts w:cstheme="minorHAnsi"/>
          <w:highlight w:val="yellow"/>
          <w:u w:val="single"/>
        </w:rPr>
        <w:t xml:space="preserve">majority of </w:t>
      </w:r>
      <w:r w:rsidRPr="003B44BE">
        <w:rPr>
          <w:rFonts w:cstheme="minorHAnsi"/>
          <w:u w:val="single"/>
        </w:rPr>
        <w:t xml:space="preserve">the </w:t>
      </w:r>
      <w:r w:rsidRPr="005D70EC">
        <w:rPr>
          <w:rFonts w:cstheme="minorHAnsi"/>
          <w:highlight w:val="yellow"/>
          <w:u w:val="single"/>
        </w:rPr>
        <w:t>countries</w:t>
      </w:r>
      <w:r w:rsidRPr="003B44BE">
        <w:rPr>
          <w:rFonts w:cstheme="minorHAnsi"/>
          <w:sz w:val="16"/>
        </w:rPr>
        <w:t xml:space="preserve"> in the Gallup study, and significant drops of at least 10 percentage points were recorded in five of the 133 countries polled -- Macedonia, Slovakia, Cambodia, Iran and Turkey.</w:t>
      </w:r>
    </w:p>
    <w:p w14:paraId="373B616D" w14:textId="77777777" w:rsidR="0028050D" w:rsidRPr="003B44BE" w:rsidRDefault="0028050D" w:rsidP="0028050D">
      <w:pPr>
        <w:rPr>
          <w:rFonts w:cstheme="minorHAnsi"/>
          <w:sz w:val="16"/>
        </w:rPr>
      </w:pPr>
      <w:r w:rsidRPr="003B44BE">
        <w:rPr>
          <w:rFonts w:cstheme="minorHAnsi"/>
          <w:sz w:val="16"/>
        </w:rPr>
        <w:t xml:space="preserve">"The </w:t>
      </w:r>
      <w:r w:rsidRPr="003B44BE">
        <w:rPr>
          <w:rFonts w:cstheme="minorHAnsi"/>
          <w:u w:val="single"/>
        </w:rPr>
        <w:t>scores in Iran, Turkey and Cambodia</w:t>
      </w:r>
      <w:r w:rsidRPr="003B44BE">
        <w:rPr>
          <w:rFonts w:cstheme="minorHAnsi"/>
          <w:sz w:val="16"/>
        </w:rPr>
        <w:t xml:space="preserve"> notably </w:t>
      </w:r>
      <w:r w:rsidRPr="003B44BE">
        <w:rPr>
          <w:rFonts w:cstheme="minorHAnsi"/>
          <w:u w:val="single"/>
        </w:rPr>
        <w:t>were the lowest</w:t>
      </w:r>
      <w:r w:rsidRPr="003B44BE">
        <w:rPr>
          <w:rFonts w:cstheme="minorHAnsi"/>
          <w:sz w:val="16"/>
        </w:rPr>
        <w:t xml:space="preserve"> on record for these three countries </w:t>
      </w:r>
      <w:r w:rsidRPr="003B44BE">
        <w:rPr>
          <w:rFonts w:cstheme="minorHAnsi"/>
          <w:u w:val="single"/>
        </w:rPr>
        <w:t>in the past decade</w:t>
      </w:r>
      <w:r w:rsidRPr="003B44BE">
        <w:rPr>
          <w:rFonts w:cstheme="minorHAnsi"/>
          <w:sz w:val="16"/>
        </w:rPr>
        <w:t xml:space="preserve">, </w:t>
      </w:r>
      <w:r w:rsidRPr="003B44BE">
        <w:rPr>
          <w:rFonts w:cstheme="minorHAnsi"/>
          <w:u w:val="single"/>
        </w:rPr>
        <w:t>with approval dropping</w:t>
      </w:r>
      <w:r w:rsidRPr="003B44BE">
        <w:rPr>
          <w:rFonts w:cstheme="minorHAnsi"/>
          <w:sz w:val="16"/>
        </w:rPr>
        <w:t xml:space="preserve"> to 8 percent in Iran, 14 percent in Turkey and 39 percent in Cambodia," the report states.</w:t>
      </w:r>
    </w:p>
    <w:p w14:paraId="7C156E28" w14:textId="77777777" w:rsidR="0028050D" w:rsidRPr="003B44BE" w:rsidRDefault="0028050D" w:rsidP="0028050D">
      <w:pPr>
        <w:rPr>
          <w:rFonts w:cstheme="minorHAnsi"/>
        </w:rPr>
      </w:pPr>
    </w:p>
    <w:p w14:paraId="5D2FF362" w14:textId="77777777" w:rsidR="0028050D" w:rsidRDefault="0028050D" w:rsidP="0028050D">
      <w:pPr>
        <w:pStyle w:val="Heading3"/>
      </w:pPr>
      <w:r>
        <w:t>Link---General---2NC</w:t>
      </w:r>
    </w:p>
    <w:p w14:paraId="1398E460" w14:textId="77777777" w:rsidR="0028050D" w:rsidRPr="003B44BE" w:rsidRDefault="0028050D" w:rsidP="0028050D">
      <w:pPr>
        <w:pStyle w:val="Heading4"/>
        <w:rPr>
          <w:rFonts w:cstheme="minorHAnsi"/>
        </w:rPr>
      </w:pPr>
      <w:r w:rsidRPr="003B44BE">
        <w:rPr>
          <w:rFonts w:cstheme="minorHAnsi"/>
        </w:rPr>
        <w:t xml:space="preserve">US </w:t>
      </w:r>
      <w:r w:rsidRPr="003B44BE">
        <w:rPr>
          <w:rFonts w:cstheme="minorHAnsi"/>
          <w:u w:val="single"/>
        </w:rPr>
        <w:t>leadership is bad</w:t>
      </w:r>
      <w:r w:rsidRPr="003B44BE">
        <w:rPr>
          <w:rFonts w:cstheme="minorHAnsi"/>
        </w:rPr>
        <w:t xml:space="preserve"> and </w:t>
      </w:r>
      <w:r w:rsidRPr="003B44BE">
        <w:rPr>
          <w:rFonts w:cstheme="minorHAnsi"/>
          <w:u w:val="single"/>
        </w:rPr>
        <w:t>turns their scenario</w:t>
      </w:r>
      <w:r w:rsidRPr="003B44BE">
        <w:rPr>
          <w:rFonts w:cstheme="minorHAnsi"/>
        </w:rPr>
        <w:t xml:space="preserve">---Causes </w:t>
      </w:r>
      <w:r w:rsidRPr="003B44BE">
        <w:rPr>
          <w:rFonts w:cstheme="minorHAnsi"/>
          <w:u w:val="single"/>
        </w:rPr>
        <w:t>globalization</w:t>
      </w:r>
      <w:r w:rsidRPr="003B44BE">
        <w:rPr>
          <w:rFonts w:cstheme="minorHAnsi"/>
        </w:rPr>
        <w:t xml:space="preserve"> of US interests---Makes </w:t>
      </w:r>
      <w:r w:rsidRPr="003B44BE">
        <w:rPr>
          <w:rFonts w:cstheme="minorHAnsi"/>
          <w:u w:val="single"/>
        </w:rPr>
        <w:t>promotion impossible</w:t>
      </w:r>
      <w:r w:rsidRPr="003B44BE">
        <w:rPr>
          <w:rFonts w:cstheme="minorHAnsi"/>
        </w:rPr>
        <w:t xml:space="preserve"> and </w:t>
      </w:r>
      <w:r w:rsidRPr="003B44BE">
        <w:rPr>
          <w:rFonts w:cstheme="minorHAnsi"/>
          <w:u w:val="single"/>
        </w:rPr>
        <w:t>threatens war</w:t>
      </w:r>
      <w:r w:rsidRPr="003B44BE">
        <w:rPr>
          <w:rFonts w:cstheme="minorHAnsi"/>
        </w:rPr>
        <w:t xml:space="preserve"> with </w:t>
      </w:r>
      <w:r w:rsidRPr="003B44BE">
        <w:rPr>
          <w:rFonts w:cstheme="minorHAnsi"/>
          <w:u w:val="single"/>
        </w:rPr>
        <w:t>China and Russia</w:t>
      </w:r>
      <w:r w:rsidRPr="003B44BE">
        <w:rPr>
          <w:rFonts w:cstheme="minorHAnsi"/>
        </w:rPr>
        <w:t xml:space="preserve">---Trump is </w:t>
      </w:r>
      <w:r w:rsidRPr="003B44BE">
        <w:rPr>
          <w:rFonts w:cstheme="minorHAnsi"/>
          <w:u w:val="single"/>
        </w:rPr>
        <w:t>unique</w:t>
      </w:r>
      <w:r w:rsidRPr="003B44BE">
        <w:rPr>
          <w:rFonts w:cstheme="minorHAnsi"/>
        </w:rPr>
        <w:t xml:space="preserve"> </w:t>
      </w:r>
    </w:p>
    <w:p w14:paraId="6B7DEE52" w14:textId="77777777" w:rsidR="0028050D" w:rsidRPr="003B44BE" w:rsidRDefault="0028050D" w:rsidP="0028050D">
      <w:pPr>
        <w:rPr>
          <w:rFonts w:cstheme="minorHAnsi"/>
        </w:rPr>
      </w:pPr>
      <w:r w:rsidRPr="003B44BE">
        <w:rPr>
          <w:rFonts w:cstheme="minorHAnsi"/>
        </w:rPr>
        <w:t xml:space="preserve">Henry R. </w:t>
      </w:r>
      <w:r w:rsidRPr="003B44BE">
        <w:rPr>
          <w:rStyle w:val="Style13ptBold"/>
          <w:rFonts w:cstheme="minorHAnsi"/>
        </w:rPr>
        <w:t>Nau</w:t>
      </w:r>
      <w:r w:rsidRPr="003B44BE">
        <w:rPr>
          <w:rFonts w:cstheme="minorHAnsi"/>
        </w:rPr>
        <w:t xml:space="preserve"> 8/8/</w:t>
      </w:r>
      <w:r w:rsidRPr="003B44BE">
        <w:rPr>
          <w:rStyle w:val="Style13ptBold"/>
          <w:rFonts w:cstheme="minorHAnsi"/>
        </w:rPr>
        <w:t>18</w:t>
      </w:r>
      <w:r w:rsidRPr="003B44BE">
        <w:rPr>
          <w:rFonts w:cstheme="minorHAnsi"/>
        </w:rPr>
        <w:t xml:space="preserve">, professor of political science and international affairs at Elliott School of International Affairs at George Washington University, “Return of the Balance of Power”, </w:t>
      </w:r>
      <w:hyperlink r:id="rId172" w:history="1">
        <w:r w:rsidRPr="003B44BE">
          <w:rPr>
            <w:rStyle w:val="Hyperlink"/>
            <w:rFonts w:cstheme="minorHAnsi"/>
          </w:rPr>
          <w:t>https://nationalinterest.org/print/feature/return-balance-power-33877</w:t>
        </w:r>
      </w:hyperlink>
    </w:p>
    <w:p w14:paraId="592CA983" w14:textId="77777777" w:rsidR="0028050D" w:rsidRPr="003B44BE" w:rsidRDefault="0028050D" w:rsidP="0028050D">
      <w:pPr>
        <w:rPr>
          <w:rFonts w:cstheme="minorHAnsi"/>
          <w:sz w:val="16"/>
        </w:rPr>
      </w:pPr>
      <w:r w:rsidRPr="003B44BE">
        <w:rPr>
          <w:rFonts w:cstheme="minorHAnsi"/>
          <w:sz w:val="16"/>
        </w:rPr>
        <w:t xml:space="preserve">That </w:t>
      </w:r>
      <w:r w:rsidRPr="005D70EC">
        <w:rPr>
          <w:rFonts w:cstheme="minorHAnsi"/>
          <w:highlight w:val="yellow"/>
          <w:u w:val="single"/>
        </w:rPr>
        <w:t>the</w:t>
      </w:r>
      <w:r w:rsidRPr="003B44BE">
        <w:rPr>
          <w:rFonts w:cstheme="minorHAnsi"/>
          <w:u w:val="single"/>
        </w:rPr>
        <w:t xml:space="preserve"> </w:t>
      </w:r>
      <w:r w:rsidRPr="005D70EC">
        <w:rPr>
          <w:rFonts w:cstheme="minorHAnsi"/>
          <w:highlight w:val="yellow"/>
          <w:u w:val="single"/>
        </w:rPr>
        <w:t>U</w:t>
      </w:r>
      <w:r w:rsidRPr="003B44BE">
        <w:rPr>
          <w:rFonts w:cstheme="minorHAnsi"/>
          <w:u w:val="single"/>
        </w:rPr>
        <w:t xml:space="preserve">nited </w:t>
      </w:r>
      <w:r w:rsidRPr="005D70EC">
        <w:rPr>
          <w:rFonts w:cstheme="minorHAnsi"/>
          <w:highlight w:val="yellow"/>
          <w:u w:val="single"/>
        </w:rPr>
        <w:t>S</w:t>
      </w:r>
      <w:r w:rsidRPr="003B44BE">
        <w:rPr>
          <w:rFonts w:cstheme="minorHAnsi"/>
          <w:u w:val="single"/>
        </w:rPr>
        <w:t xml:space="preserve">tates </w:t>
      </w:r>
      <w:r w:rsidRPr="005D70EC">
        <w:rPr>
          <w:rFonts w:cstheme="minorHAnsi"/>
          <w:highlight w:val="yellow"/>
          <w:u w:val="single"/>
        </w:rPr>
        <w:t>abandoned</w:t>
      </w:r>
      <w:r w:rsidRPr="005D70EC">
        <w:rPr>
          <w:rFonts w:cstheme="minorHAnsi"/>
          <w:sz w:val="24"/>
          <w:highlight w:val="yellow"/>
          <w:u w:val="single"/>
        </w:rPr>
        <w:t xml:space="preserve"> </w:t>
      </w:r>
      <w:r w:rsidRPr="005D70EC">
        <w:rPr>
          <w:rFonts w:cstheme="minorHAnsi"/>
          <w:highlight w:val="yellow"/>
          <w:u w:val="single"/>
        </w:rPr>
        <w:t>nationalism for globalism</w:t>
      </w:r>
      <w:r w:rsidRPr="003B44BE">
        <w:rPr>
          <w:rFonts w:cstheme="minorHAnsi"/>
          <w:u w:val="single"/>
        </w:rPr>
        <w:t xml:space="preserve"> </w:t>
      </w:r>
      <w:r w:rsidRPr="005D70EC">
        <w:rPr>
          <w:rFonts w:cstheme="minorHAnsi"/>
          <w:highlight w:val="yellow"/>
          <w:u w:val="single"/>
        </w:rPr>
        <w:t>after</w:t>
      </w:r>
      <w:r w:rsidRPr="003B44BE">
        <w:rPr>
          <w:rFonts w:cstheme="minorHAnsi"/>
          <w:u w:val="single"/>
        </w:rPr>
        <w:t xml:space="preserve"> </w:t>
      </w:r>
      <w:r w:rsidRPr="005D70EC">
        <w:rPr>
          <w:rFonts w:cstheme="minorHAnsi"/>
          <w:highlight w:val="yellow"/>
          <w:u w:val="single"/>
        </w:rPr>
        <w:t>World War II</w:t>
      </w:r>
      <w:r w:rsidRPr="005D70EC">
        <w:rPr>
          <w:rFonts w:cstheme="minorHAnsi"/>
          <w:sz w:val="16"/>
          <w:highlight w:val="yellow"/>
        </w:rPr>
        <w:t xml:space="preserve"> </w:t>
      </w:r>
      <w:r w:rsidRPr="003B44BE">
        <w:rPr>
          <w:rFonts w:cstheme="minorHAnsi"/>
          <w:sz w:val="16"/>
        </w:rPr>
        <w:t xml:space="preserve">is hardly surprising. Its preponderant power explains a lot. What </w:t>
      </w:r>
      <w:r w:rsidRPr="005D70EC">
        <w:rPr>
          <w:rFonts w:cstheme="minorHAnsi"/>
          <w:highlight w:val="yellow"/>
          <w:u w:val="single"/>
        </w:rPr>
        <w:t xml:space="preserve">was </w:t>
      </w:r>
      <w:r w:rsidRPr="003B44BE">
        <w:rPr>
          <w:rFonts w:cstheme="minorHAnsi"/>
          <w:u w:val="single"/>
        </w:rPr>
        <w:t>unique was American nationalism</w:t>
      </w:r>
      <w:r w:rsidRPr="003B44BE">
        <w:rPr>
          <w:rFonts w:cstheme="minorHAnsi"/>
          <w:sz w:val="16"/>
        </w:rPr>
        <w:t xml:space="preserve">: </w:t>
      </w:r>
      <w:r w:rsidRPr="003B44BE">
        <w:rPr>
          <w:rFonts w:cstheme="minorHAnsi"/>
          <w:u w:val="single"/>
        </w:rPr>
        <w:t xml:space="preserve">it was </w:t>
      </w:r>
      <w:r w:rsidRPr="005D70EC">
        <w:rPr>
          <w:rFonts w:cstheme="minorHAnsi"/>
          <w:highlight w:val="yellow"/>
          <w:u w:val="single"/>
        </w:rPr>
        <w:t>intrinsically</w:t>
      </w:r>
      <w:r w:rsidRPr="003B44BE">
        <w:rPr>
          <w:rFonts w:cstheme="minorHAnsi"/>
          <w:u w:val="single"/>
        </w:rPr>
        <w:t xml:space="preserve"> </w:t>
      </w:r>
      <w:r w:rsidRPr="005D70EC">
        <w:rPr>
          <w:rFonts w:cstheme="minorHAnsi"/>
          <w:highlight w:val="yellow"/>
          <w:u w:val="single"/>
        </w:rPr>
        <w:t>internationalist</w:t>
      </w:r>
      <w:r w:rsidRPr="003B44BE">
        <w:rPr>
          <w:rFonts w:cstheme="minorHAnsi"/>
          <w:sz w:val="16"/>
        </w:rPr>
        <w:t xml:space="preserve">. American </w:t>
      </w:r>
      <w:r w:rsidRPr="003B44BE">
        <w:rPr>
          <w:rFonts w:cstheme="minorHAnsi"/>
          <w:u w:val="single"/>
        </w:rPr>
        <w:t>nationalism built a Western world premised on liberal</w:t>
      </w:r>
      <w:r w:rsidRPr="003B44BE">
        <w:rPr>
          <w:rFonts w:cstheme="minorHAnsi"/>
          <w:sz w:val="16"/>
        </w:rPr>
        <w:t xml:space="preserve"> (or republican) </w:t>
      </w:r>
      <w:r w:rsidRPr="003B44BE">
        <w:rPr>
          <w:rFonts w:cstheme="minorHAnsi"/>
          <w:u w:val="single"/>
        </w:rPr>
        <w:t>values and institutions</w:t>
      </w:r>
      <w:r w:rsidRPr="003B44BE">
        <w:rPr>
          <w:rFonts w:cstheme="minorHAnsi"/>
          <w:sz w:val="16"/>
        </w:rPr>
        <w:t xml:space="preserve">, something which no authoritarian power would have done. It did not try to preserve its empire; it deliberately accepted relative decline by helping other countries grow faster than the United States. It also supported liberal institutions, the necessity of opposing parties within democratic countries and contentious politics among democratic countries (today’s conflicts between the United States, eu and Japan). </w:t>
      </w:r>
      <w:r w:rsidRPr="005D70EC">
        <w:rPr>
          <w:rFonts w:cstheme="minorHAnsi"/>
          <w:highlight w:val="yellow"/>
          <w:u w:val="single"/>
        </w:rPr>
        <w:t>Liberal</w:t>
      </w:r>
      <w:r w:rsidRPr="003B44BE">
        <w:rPr>
          <w:rFonts w:cstheme="minorHAnsi"/>
          <w:u w:val="single"/>
        </w:rPr>
        <w:t xml:space="preserve"> </w:t>
      </w:r>
      <w:r w:rsidRPr="005D70EC">
        <w:rPr>
          <w:rFonts w:cstheme="minorHAnsi"/>
          <w:highlight w:val="yellow"/>
          <w:u w:val="single"/>
        </w:rPr>
        <w:t>meant</w:t>
      </w:r>
      <w:r w:rsidRPr="003B44BE">
        <w:rPr>
          <w:rFonts w:cstheme="minorHAnsi"/>
          <w:u w:val="single"/>
        </w:rPr>
        <w:t xml:space="preserve"> </w:t>
      </w:r>
      <w:r w:rsidRPr="005D70EC">
        <w:rPr>
          <w:rStyle w:val="Emphasis"/>
          <w:rFonts w:cstheme="minorHAnsi"/>
          <w:highlight w:val="yellow"/>
        </w:rPr>
        <w:t>competition</w:t>
      </w:r>
      <w:r w:rsidRPr="003B44BE">
        <w:rPr>
          <w:rFonts w:cstheme="minorHAnsi"/>
          <w:u w:val="single"/>
        </w:rPr>
        <w:t>, not centralization</w:t>
      </w:r>
      <w:r w:rsidRPr="003B44BE">
        <w:rPr>
          <w:rFonts w:cstheme="minorHAnsi"/>
          <w:sz w:val="16"/>
        </w:rPr>
        <w:t>. This strategy began with the defeated powers, Germany and Japan, and continued throughout the postwar era with each succeeding generation of developing nations. Most recently, it included America’s greatest gamble of all: China and India. Imagine an authoritarian Russia or China pursuing such policies, then or today. This is the essential difference between liberal and authoritarian nationalism.</w:t>
      </w:r>
    </w:p>
    <w:p w14:paraId="216FEBD2" w14:textId="77777777" w:rsidR="0028050D" w:rsidRPr="003B44BE" w:rsidRDefault="0028050D" w:rsidP="0028050D">
      <w:pPr>
        <w:rPr>
          <w:rFonts w:cstheme="minorHAnsi"/>
          <w:sz w:val="16"/>
        </w:rPr>
      </w:pPr>
      <w:r w:rsidRPr="003B44BE">
        <w:rPr>
          <w:rFonts w:cstheme="minorHAnsi"/>
          <w:sz w:val="16"/>
        </w:rPr>
        <w:t xml:space="preserve">It is helpful to recall this </w:t>
      </w:r>
      <w:r w:rsidRPr="005D70EC">
        <w:rPr>
          <w:rFonts w:cstheme="minorHAnsi"/>
          <w:highlight w:val="yellow"/>
          <w:u w:val="single"/>
        </w:rPr>
        <w:t>postwar policy</w:t>
      </w:r>
      <w:r w:rsidRPr="003B44BE">
        <w:rPr>
          <w:rFonts w:cstheme="minorHAnsi"/>
          <w:sz w:val="16"/>
        </w:rPr>
        <w:t xml:space="preserve"> because it </w:t>
      </w:r>
      <w:r w:rsidRPr="005D70EC">
        <w:rPr>
          <w:rFonts w:cstheme="minorHAnsi"/>
          <w:highlight w:val="yellow"/>
          <w:u w:val="single"/>
        </w:rPr>
        <w:t>created</w:t>
      </w:r>
      <w:r w:rsidRPr="003B44BE">
        <w:rPr>
          <w:rFonts w:cstheme="minorHAnsi"/>
          <w:u w:val="single"/>
        </w:rPr>
        <w:t xml:space="preserve"> the </w:t>
      </w:r>
      <w:r w:rsidRPr="005D70EC">
        <w:rPr>
          <w:rFonts w:cstheme="minorHAnsi"/>
          <w:highlight w:val="yellow"/>
          <w:u w:val="single"/>
        </w:rPr>
        <w:t>globalism</w:t>
      </w:r>
      <w:r w:rsidRPr="003B44BE">
        <w:rPr>
          <w:rFonts w:cstheme="minorHAnsi"/>
          <w:u w:val="single"/>
        </w:rPr>
        <w:t xml:space="preserve"> we have today</w:t>
      </w:r>
      <w:r w:rsidRPr="003B44BE">
        <w:rPr>
          <w:rFonts w:cstheme="minorHAnsi"/>
          <w:sz w:val="16"/>
        </w:rPr>
        <w:t>—</w:t>
      </w:r>
      <w:r w:rsidRPr="003B44BE">
        <w:rPr>
          <w:rFonts w:cstheme="minorHAnsi"/>
          <w:u w:val="single"/>
        </w:rPr>
        <w:t xml:space="preserve">a </w:t>
      </w:r>
      <w:r w:rsidRPr="005D70EC">
        <w:rPr>
          <w:rFonts w:cstheme="minorHAnsi"/>
          <w:highlight w:val="yellow"/>
          <w:u w:val="single"/>
        </w:rPr>
        <w:t>globalism</w:t>
      </w:r>
      <w:r w:rsidRPr="003B44BE">
        <w:rPr>
          <w:rFonts w:cstheme="minorHAnsi"/>
          <w:u w:val="single"/>
        </w:rPr>
        <w:t xml:space="preserve"> that does not reject nationalism</w:t>
      </w:r>
      <w:r w:rsidRPr="003B44BE">
        <w:rPr>
          <w:rFonts w:cstheme="minorHAnsi"/>
          <w:sz w:val="16"/>
        </w:rPr>
        <w:t xml:space="preserve"> </w:t>
      </w:r>
      <w:r w:rsidRPr="003B44BE">
        <w:rPr>
          <w:rFonts w:cstheme="minorHAnsi"/>
          <w:u w:val="single"/>
        </w:rPr>
        <w:t xml:space="preserve">but </w:t>
      </w:r>
      <w:r w:rsidRPr="005D70EC">
        <w:rPr>
          <w:rFonts w:cstheme="minorHAnsi"/>
          <w:highlight w:val="yellow"/>
          <w:u w:val="single"/>
        </w:rPr>
        <w:t>is</w:t>
      </w:r>
      <w:r w:rsidRPr="003B44BE">
        <w:rPr>
          <w:rFonts w:cstheme="minorHAnsi"/>
          <w:u w:val="single"/>
        </w:rPr>
        <w:t xml:space="preserve"> </w:t>
      </w:r>
      <w:r w:rsidRPr="005D70EC">
        <w:rPr>
          <w:rFonts w:cstheme="minorHAnsi"/>
          <w:highlight w:val="yellow"/>
          <w:u w:val="single"/>
        </w:rPr>
        <w:t>based on liberal nationalism</w:t>
      </w:r>
      <w:r w:rsidRPr="005D70EC">
        <w:rPr>
          <w:rFonts w:cstheme="minorHAnsi"/>
          <w:sz w:val="16"/>
          <w:highlight w:val="yellow"/>
        </w:rPr>
        <w:t>.</w:t>
      </w:r>
      <w:r w:rsidRPr="003B44BE">
        <w:rPr>
          <w:rFonts w:cstheme="minorHAnsi"/>
          <w:sz w:val="16"/>
        </w:rPr>
        <w:t xml:space="preserve"> America’s third chance comes in a world that is vastly better than the world of 1919. </w:t>
      </w:r>
      <w:r w:rsidRPr="003B44BE">
        <w:rPr>
          <w:rFonts w:cstheme="minorHAnsi"/>
          <w:u w:val="single"/>
        </w:rPr>
        <w:t>There is no need</w:t>
      </w:r>
      <w:r w:rsidRPr="003B44BE">
        <w:rPr>
          <w:rFonts w:cstheme="minorHAnsi"/>
          <w:sz w:val="16"/>
        </w:rPr>
        <w:t xml:space="preserve"> to find safety from this world by withdrawing. Nor is there a need </w:t>
      </w:r>
      <w:r w:rsidRPr="003B44BE">
        <w:rPr>
          <w:rFonts w:cstheme="minorHAnsi"/>
          <w:u w:val="single"/>
        </w:rPr>
        <w:t>for the United States to assume disproportionate burdens</w:t>
      </w:r>
      <w:r w:rsidRPr="003B44BE">
        <w:rPr>
          <w:rFonts w:cstheme="minorHAnsi"/>
          <w:sz w:val="16"/>
        </w:rPr>
        <w:t xml:space="preserve">. </w:t>
      </w:r>
      <w:r w:rsidRPr="005D70EC">
        <w:rPr>
          <w:rFonts w:cstheme="minorHAnsi"/>
          <w:highlight w:val="yellow"/>
          <w:u w:val="single"/>
        </w:rPr>
        <w:t>There are other</w:t>
      </w:r>
      <w:r w:rsidRPr="003B44BE">
        <w:rPr>
          <w:rFonts w:cstheme="minorHAnsi"/>
          <w:u w:val="single"/>
        </w:rPr>
        <w:t xml:space="preserve"> </w:t>
      </w:r>
      <w:r w:rsidRPr="003B44BE">
        <w:rPr>
          <w:rFonts w:cstheme="minorHAnsi"/>
          <w:sz w:val="16"/>
        </w:rPr>
        <w:t xml:space="preserve">powerful liberal </w:t>
      </w:r>
      <w:r w:rsidRPr="005D70EC">
        <w:rPr>
          <w:rFonts w:cstheme="minorHAnsi"/>
          <w:highlight w:val="yellow"/>
          <w:u w:val="single"/>
        </w:rPr>
        <w:t>nations</w:t>
      </w:r>
      <w:r w:rsidRPr="003B44BE">
        <w:rPr>
          <w:rFonts w:cstheme="minorHAnsi"/>
          <w:u w:val="single"/>
        </w:rPr>
        <w:t xml:space="preserve"> </w:t>
      </w:r>
      <w:r w:rsidRPr="005D70EC">
        <w:rPr>
          <w:rFonts w:cstheme="minorHAnsi"/>
          <w:highlight w:val="yellow"/>
          <w:u w:val="single"/>
        </w:rPr>
        <w:t>capable of sharing</w:t>
      </w:r>
      <w:r w:rsidRPr="003B44BE">
        <w:rPr>
          <w:rFonts w:cstheme="minorHAnsi"/>
          <w:u w:val="single"/>
        </w:rPr>
        <w:t xml:space="preserve"> leadership </w:t>
      </w:r>
      <w:r w:rsidRPr="005D70EC">
        <w:rPr>
          <w:rFonts w:cstheme="minorHAnsi"/>
          <w:highlight w:val="yellow"/>
          <w:u w:val="single"/>
        </w:rPr>
        <w:t>responsibilities</w:t>
      </w:r>
      <w:r w:rsidRPr="003B44BE">
        <w:rPr>
          <w:rFonts w:cstheme="minorHAnsi"/>
          <w:sz w:val="16"/>
        </w:rPr>
        <w:t>. The United States can focus on overlapping not overarching interests. It can ask other democratic nations to do more, and it can use its relative leverage of geographic distance and open markets to achieve a more equitable balance of burdens and responsibilities.</w:t>
      </w:r>
    </w:p>
    <w:p w14:paraId="5DB699F9" w14:textId="77777777" w:rsidR="0028050D" w:rsidRPr="003B44BE" w:rsidRDefault="0028050D" w:rsidP="0028050D">
      <w:pPr>
        <w:rPr>
          <w:rFonts w:cstheme="minorHAnsi"/>
          <w:u w:val="single"/>
        </w:rPr>
      </w:pPr>
      <w:r w:rsidRPr="005D70EC">
        <w:rPr>
          <w:rFonts w:cstheme="minorHAnsi"/>
          <w:highlight w:val="yellow"/>
          <w:u w:val="single"/>
        </w:rPr>
        <w:t>Globalism</w:t>
      </w:r>
      <w:r w:rsidRPr="003B44BE">
        <w:rPr>
          <w:rFonts w:cstheme="minorHAnsi"/>
          <w:sz w:val="16"/>
        </w:rPr>
        <w:t xml:space="preserve"> tends to </w:t>
      </w:r>
      <w:r w:rsidRPr="005D70EC">
        <w:rPr>
          <w:rStyle w:val="Emphasis"/>
          <w:rFonts w:cstheme="minorHAnsi"/>
          <w:highlight w:val="yellow"/>
        </w:rPr>
        <w:t>make all conflicts universal</w:t>
      </w:r>
      <w:r w:rsidRPr="003B44BE">
        <w:rPr>
          <w:rFonts w:cstheme="minorHAnsi"/>
          <w:sz w:val="16"/>
        </w:rPr>
        <w:t xml:space="preserve">; </w:t>
      </w:r>
      <w:r w:rsidRPr="003B44BE">
        <w:rPr>
          <w:rFonts w:cstheme="minorHAnsi"/>
          <w:u w:val="single"/>
        </w:rPr>
        <w:t xml:space="preserve">nationalism </w:t>
      </w:r>
      <w:r w:rsidRPr="005D70EC">
        <w:rPr>
          <w:rFonts w:cstheme="minorHAnsi"/>
          <w:highlight w:val="yellow"/>
          <w:u w:val="single"/>
        </w:rPr>
        <w:t>prioritizes</w:t>
      </w:r>
      <w:r w:rsidRPr="003B44BE">
        <w:rPr>
          <w:rFonts w:cstheme="minorHAnsi"/>
          <w:sz w:val="16"/>
        </w:rPr>
        <w:t xml:space="preserve"> </w:t>
      </w:r>
      <w:r w:rsidRPr="005D70EC">
        <w:rPr>
          <w:rFonts w:cstheme="minorHAnsi"/>
          <w:highlight w:val="yellow"/>
          <w:u w:val="single"/>
        </w:rPr>
        <w:t>conflicts</w:t>
      </w:r>
      <w:r w:rsidRPr="003B44BE">
        <w:rPr>
          <w:rFonts w:cstheme="minorHAnsi"/>
          <w:u w:val="single"/>
        </w:rPr>
        <w:t xml:space="preserve"> on a nation’s borders</w:t>
      </w:r>
      <w:r w:rsidRPr="003B44BE">
        <w:rPr>
          <w:rFonts w:cstheme="minorHAnsi"/>
          <w:sz w:val="16"/>
        </w:rPr>
        <w:t xml:space="preserve">. Regionalism mediates between the two. Most conflicts today are not universal. Terrorism is not a global war like the Cold War; nor is it primarily a territorial matter located in a single spot (though a caliphate did and could once more emerge). Russia’s threat does not extend to Asia and Cuba as the Soviet threat did during the Cold War; it centers on restoring the former Soviet space in the Caucasus, Ukraine, Poland, Hungary and the Baltic states. And while </w:t>
      </w:r>
      <w:r w:rsidRPr="003B44BE">
        <w:rPr>
          <w:rFonts w:cstheme="minorHAnsi"/>
          <w:u w:val="single"/>
        </w:rPr>
        <w:t>China’s threat is increasingly global</w:t>
      </w:r>
      <w:r w:rsidRPr="003B44BE">
        <w:rPr>
          <w:rFonts w:cstheme="minorHAnsi"/>
          <w:sz w:val="16"/>
        </w:rPr>
        <w:t xml:space="preserve">, its </w:t>
      </w:r>
      <w:r w:rsidRPr="003B44BE">
        <w:rPr>
          <w:rFonts w:cstheme="minorHAnsi"/>
          <w:u w:val="single"/>
        </w:rPr>
        <w:t>military capabilities are</w:t>
      </w:r>
      <w:r w:rsidRPr="003B44BE">
        <w:rPr>
          <w:rFonts w:cstheme="minorHAnsi"/>
          <w:sz w:val="16"/>
        </w:rPr>
        <w:t xml:space="preserve"> still largely </w:t>
      </w:r>
      <w:r w:rsidRPr="003B44BE">
        <w:rPr>
          <w:rFonts w:cstheme="minorHAnsi"/>
          <w:u w:val="single"/>
        </w:rPr>
        <w:t>local</w:t>
      </w:r>
      <w:r w:rsidRPr="003B44BE">
        <w:rPr>
          <w:rFonts w:cstheme="minorHAnsi"/>
          <w:sz w:val="16"/>
        </w:rPr>
        <w:t xml:space="preserve"> (e.g., </w:t>
      </w:r>
      <w:r w:rsidRPr="003B44BE">
        <w:rPr>
          <w:rFonts w:cstheme="minorHAnsi"/>
          <w:u w:val="single"/>
        </w:rPr>
        <w:t>South China Sea</w:t>
      </w:r>
      <w:r w:rsidRPr="003B44BE">
        <w:rPr>
          <w:rFonts w:cstheme="minorHAnsi"/>
          <w:sz w:val="16"/>
        </w:rPr>
        <w:t xml:space="preserve">) and its economic capabilities are constrained by its dependence on world markets—an entanglement with the United States that never existed in the case of the former Soviet Union. </w:t>
      </w:r>
      <w:r w:rsidRPr="003B44BE">
        <w:rPr>
          <w:rFonts w:cstheme="minorHAnsi"/>
          <w:u w:val="single"/>
        </w:rPr>
        <w:t>China and Russia</w:t>
      </w:r>
      <w:r w:rsidRPr="003B44BE">
        <w:rPr>
          <w:rFonts w:cstheme="minorHAnsi"/>
          <w:sz w:val="16"/>
        </w:rPr>
        <w:t xml:space="preserve"> might still combine to pose a global threat, but they </w:t>
      </w:r>
      <w:r w:rsidRPr="003B44BE">
        <w:rPr>
          <w:rFonts w:cstheme="minorHAnsi"/>
          <w:u w:val="single"/>
        </w:rPr>
        <w:t>no longer have a common ideology</w:t>
      </w:r>
      <w:r w:rsidRPr="003B44BE">
        <w:rPr>
          <w:rFonts w:cstheme="minorHAnsi"/>
          <w:sz w:val="16"/>
        </w:rPr>
        <w:t xml:space="preserve"> as they did </w:t>
      </w:r>
      <w:r w:rsidRPr="003B44BE">
        <w:rPr>
          <w:rFonts w:cstheme="minorHAnsi"/>
          <w:u w:val="single"/>
        </w:rPr>
        <w:t>under communism</w:t>
      </w:r>
      <w:r w:rsidRPr="003B44BE">
        <w:rPr>
          <w:rFonts w:cstheme="minorHAnsi"/>
          <w:sz w:val="16"/>
        </w:rPr>
        <w:t xml:space="preserve">. </w:t>
      </w:r>
      <w:r w:rsidRPr="003B44BE">
        <w:rPr>
          <w:rFonts w:cstheme="minorHAnsi"/>
          <w:u w:val="single"/>
        </w:rPr>
        <w:t>They have common interests in opposing the Western liberal order</w:t>
      </w:r>
      <w:r w:rsidRPr="003B44BE">
        <w:rPr>
          <w:rFonts w:cstheme="minorHAnsi"/>
          <w:sz w:val="16"/>
        </w:rPr>
        <w:t xml:space="preserve"> and </w:t>
      </w:r>
      <w:r w:rsidRPr="003B44BE">
        <w:rPr>
          <w:rFonts w:cstheme="minorHAnsi"/>
          <w:u w:val="single"/>
        </w:rPr>
        <w:t>might use Iran and North Korea as</w:t>
      </w:r>
      <w:r w:rsidRPr="003B44BE">
        <w:rPr>
          <w:rFonts w:cstheme="minorHAnsi"/>
          <w:sz w:val="16"/>
        </w:rPr>
        <w:t xml:space="preserve"> regional </w:t>
      </w:r>
      <w:r w:rsidRPr="003B44BE">
        <w:rPr>
          <w:rFonts w:cstheme="minorHAnsi"/>
          <w:u w:val="single"/>
        </w:rPr>
        <w:t>conflicts to project Russian influence</w:t>
      </w:r>
      <w:r w:rsidRPr="003B44BE">
        <w:rPr>
          <w:rFonts w:cstheme="minorHAnsi"/>
          <w:sz w:val="16"/>
        </w:rPr>
        <w:t xml:space="preserve"> into the Middle East </w:t>
      </w:r>
      <w:r w:rsidRPr="003B44BE">
        <w:rPr>
          <w:rFonts w:cstheme="minorHAnsi"/>
          <w:u w:val="single"/>
        </w:rPr>
        <w:t>and Chinese influence into Asia.</w:t>
      </w:r>
    </w:p>
    <w:p w14:paraId="413DD89F" w14:textId="77777777" w:rsidR="0028050D" w:rsidRPr="003B44BE" w:rsidRDefault="0028050D" w:rsidP="0028050D">
      <w:pPr>
        <w:rPr>
          <w:rFonts w:cstheme="minorHAnsi"/>
          <w:sz w:val="16"/>
        </w:rPr>
      </w:pPr>
      <w:r w:rsidRPr="003B44BE">
        <w:rPr>
          <w:rFonts w:cstheme="minorHAnsi"/>
          <w:sz w:val="16"/>
        </w:rPr>
        <w:t xml:space="preserve">PRESIDENT </w:t>
      </w:r>
      <w:r w:rsidRPr="005D70EC">
        <w:rPr>
          <w:rFonts w:cstheme="minorHAnsi"/>
          <w:highlight w:val="yellow"/>
          <w:u w:val="single"/>
        </w:rPr>
        <w:t>TRUMP seems</w:t>
      </w:r>
      <w:r w:rsidRPr="003B44BE">
        <w:rPr>
          <w:rFonts w:cstheme="minorHAnsi"/>
          <w:u w:val="single"/>
        </w:rPr>
        <w:t xml:space="preserve"> to be </w:t>
      </w:r>
      <w:r w:rsidRPr="005D70EC">
        <w:rPr>
          <w:rFonts w:cstheme="minorHAnsi"/>
          <w:highlight w:val="yellow"/>
          <w:u w:val="single"/>
        </w:rPr>
        <w:t>finding</w:t>
      </w:r>
      <w:r w:rsidRPr="003B44BE">
        <w:rPr>
          <w:rFonts w:cstheme="minorHAnsi"/>
          <w:u w:val="single"/>
        </w:rPr>
        <w:t xml:space="preserve"> his way to</w:t>
      </w:r>
      <w:r w:rsidRPr="003B44BE">
        <w:rPr>
          <w:rFonts w:cstheme="minorHAnsi"/>
          <w:sz w:val="16"/>
        </w:rPr>
        <w:t xml:space="preserve"> this new combination of </w:t>
      </w:r>
      <w:r w:rsidRPr="005D70EC">
        <w:rPr>
          <w:rStyle w:val="Emphasis"/>
          <w:rFonts w:cstheme="minorHAnsi"/>
          <w:highlight w:val="yellow"/>
        </w:rPr>
        <w:t>globalism and nationalism</w:t>
      </w:r>
      <w:r w:rsidRPr="003B44BE">
        <w:rPr>
          <w:rFonts w:cstheme="minorHAnsi"/>
          <w:sz w:val="16"/>
        </w:rPr>
        <w:t xml:space="preserve">. </w:t>
      </w:r>
      <w:r w:rsidRPr="005D70EC">
        <w:rPr>
          <w:rFonts w:cstheme="minorHAnsi"/>
          <w:highlight w:val="yellow"/>
          <w:u w:val="single"/>
        </w:rPr>
        <w:t>He is more nationalist</w:t>
      </w:r>
      <w:r w:rsidRPr="005D70EC">
        <w:rPr>
          <w:rFonts w:cstheme="minorHAnsi"/>
          <w:sz w:val="16"/>
          <w:highlight w:val="yellow"/>
        </w:rPr>
        <w:t xml:space="preserve"> </w:t>
      </w:r>
      <w:r w:rsidRPr="005D70EC">
        <w:rPr>
          <w:rFonts w:cstheme="minorHAnsi"/>
          <w:highlight w:val="yellow"/>
          <w:u w:val="single"/>
        </w:rPr>
        <w:t>than any president</w:t>
      </w:r>
      <w:r w:rsidRPr="005D70EC">
        <w:rPr>
          <w:rFonts w:cstheme="minorHAnsi"/>
          <w:sz w:val="16"/>
          <w:highlight w:val="yellow"/>
        </w:rPr>
        <w:t xml:space="preserve"> </w:t>
      </w:r>
      <w:r w:rsidRPr="005D70EC">
        <w:rPr>
          <w:rFonts w:cstheme="minorHAnsi"/>
          <w:highlight w:val="yellow"/>
          <w:u w:val="single"/>
        </w:rPr>
        <w:t>since</w:t>
      </w:r>
      <w:r w:rsidRPr="003B44BE">
        <w:rPr>
          <w:rFonts w:cstheme="minorHAnsi"/>
          <w:sz w:val="16"/>
        </w:rPr>
        <w:t xml:space="preserve"> Franklin </w:t>
      </w:r>
      <w:r w:rsidRPr="005D70EC">
        <w:rPr>
          <w:rFonts w:cstheme="minorHAnsi"/>
          <w:highlight w:val="yellow"/>
          <w:u w:val="single"/>
        </w:rPr>
        <w:t>Roosevelt</w:t>
      </w:r>
      <w:r w:rsidRPr="003B44BE">
        <w:rPr>
          <w:rFonts w:cstheme="minorHAnsi"/>
          <w:sz w:val="16"/>
        </w:rPr>
        <w:t xml:space="preserve"> in the mid-1930s. But because the world is different and better, he also accepts realist aspects of the world that did not exist in the 1930s. He accepts the new world as it is with its Cold War democratic alliances, not the old world of authoritarian nationalism as it was under the balance of power. Yes, </w:t>
      </w:r>
      <w:r w:rsidRPr="003B44BE">
        <w:rPr>
          <w:rFonts w:cstheme="minorHAnsi"/>
          <w:u w:val="single"/>
        </w:rPr>
        <w:t xml:space="preserve">he </w:t>
      </w:r>
      <w:r w:rsidRPr="005D70EC">
        <w:rPr>
          <w:rFonts w:cstheme="minorHAnsi"/>
          <w:highlight w:val="yellow"/>
          <w:u w:val="single"/>
        </w:rPr>
        <w:t xml:space="preserve">sharply criticizes </w:t>
      </w:r>
      <w:r w:rsidRPr="003B44BE">
        <w:rPr>
          <w:rFonts w:cstheme="minorHAnsi"/>
          <w:u w:val="single"/>
        </w:rPr>
        <w:t xml:space="preserve">the </w:t>
      </w:r>
      <w:r w:rsidRPr="005D70EC">
        <w:rPr>
          <w:rFonts w:cstheme="minorHAnsi"/>
          <w:highlight w:val="yellow"/>
          <w:u w:val="single"/>
        </w:rPr>
        <w:t>alliances</w:t>
      </w:r>
      <w:r w:rsidRPr="005D70EC">
        <w:rPr>
          <w:rFonts w:cstheme="minorHAnsi"/>
          <w:sz w:val="16"/>
          <w:highlight w:val="yellow"/>
        </w:rPr>
        <w:t xml:space="preserve">, </w:t>
      </w:r>
      <w:r w:rsidRPr="003B44BE">
        <w:rPr>
          <w:rFonts w:cstheme="minorHAnsi"/>
          <w:sz w:val="16"/>
        </w:rPr>
        <w:t>but he does so to make them stronger, not weaker. He wants the allies to do more, not the United States to do less. He has increased both U.S. defense spending and U.S. NATO contributions.</w:t>
      </w:r>
    </w:p>
    <w:p w14:paraId="7CAC2C91" w14:textId="77777777" w:rsidR="0028050D" w:rsidRPr="003B44BE" w:rsidRDefault="0028050D" w:rsidP="0028050D">
      <w:pPr>
        <w:rPr>
          <w:rFonts w:cstheme="minorHAnsi"/>
          <w:sz w:val="16"/>
        </w:rPr>
      </w:pPr>
      <w:r w:rsidRPr="003B44BE">
        <w:rPr>
          <w:rFonts w:cstheme="minorHAnsi"/>
          <w:u w:val="single"/>
        </w:rPr>
        <w:t>Trump</w:t>
      </w:r>
      <w:r w:rsidRPr="003B44BE">
        <w:rPr>
          <w:rFonts w:cstheme="minorHAnsi"/>
          <w:sz w:val="16"/>
        </w:rPr>
        <w:t xml:space="preserve"> even </w:t>
      </w:r>
      <w:r w:rsidRPr="003B44BE">
        <w:rPr>
          <w:rFonts w:cstheme="minorHAnsi"/>
          <w:u w:val="single"/>
        </w:rPr>
        <w:t>evinces</w:t>
      </w:r>
      <w:r w:rsidRPr="003B44BE">
        <w:rPr>
          <w:rFonts w:cstheme="minorHAnsi"/>
          <w:sz w:val="16"/>
        </w:rPr>
        <w:t xml:space="preserve"> some </w:t>
      </w:r>
      <w:r w:rsidRPr="003B44BE">
        <w:rPr>
          <w:rFonts w:cstheme="minorHAnsi"/>
          <w:u w:val="single"/>
        </w:rPr>
        <w:t>aspects of a conservative internationalist approach</w:t>
      </w:r>
      <w:r w:rsidRPr="003B44BE">
        <w:rPr>
          <w:rFonts w:cstheme="minorHAnsi"/>
          <w:sz w:val="16"/>
        </w:rPr>
        <w:t xml:space="preserve">, defending the option of freedom in places like Ukraine and the Korean peninsula while not expecting authoritarian states such as Saudi Arabia, Iran, North Korea, China and Russia to become free any time soon. </w:t>
      </w:r>
      <w:r w:rsidRPr="005D70EC">
        <w:rPr>
          <w:rFonts w:cstheme="minorHAnsi"/>
          <w:highlight w:val="yellow"/>
          <w:u w:val="single"/>
        </w:rPr>
        <w:t>He</w:t>
      </w:r>
      <w:r w:rsidRPr="003B44BE">
        <w:rPr>
          <w:rFonts w:cstheme="minorHAnsi"/>
          <w:u w:val="single"/>
        </w:rPr>
        <w:t xml:space="preserve"> clearly </w:t>
      </w:r>
      <w:r w:rsidRPr="005D70EC">
        <w:rPr>
          <w:rStyle w:val="Emphasis"/>
          <w:rFonts w:cstheme="minorHAnsi"/>
          <w:highlight w:val="yellow"/>
        </w:rPr>
        <w:t>rejects multilateralism</w:t>
      </w:r>
      <w:r w:rsidRPr="003B44BE">
        <w:rPr>
          <w:rFonts w:cstheme="minorHAnsi"/>
          <w:sz w:val="16"/>
        </w:rPr>
        <w:t xml:space="preserve"> and the liberal internationalist tradition: “I am </w:t>
      </w:r>
      <w:r w:rsidRPr="003B44BE">
        <w:rPr>
          <w:rFonts w:cstheme="minorHAnsi"/>
          <w:u w:val="single"/>
        </w:rPr>
        <w:t>skeptical of international unions</w:t>
      </w:r>
      <w:r w:rsidRPr="003B44BE">
        <w:rPr>
          <w:rFonts w:cstheme="minorHAnsi"/>
          <w:sz w:val="16"/>
        </w:rPr>
        <w:t xml:space="preserve"> that tie us up and bring America down, and will </w:t>
      </w:r>
      <w:r w:rsidRPr="003B44BE">
        <w:rPr>
          <w:rFonts w:cstheme="minorHAnsi"/>
          <w:u w:val="single"/>
        </w:rPr>
        <w:t>never enter America into any agreement that reduces our ability to control our own affairs</w:t>
      </w:r>
      <w:r w:rsidRPr="003B44BE">
        <w:rPr>
          <w:rFonts w:cstheme="minorHAnsi"/>
          <w:sz w:val="16"/>
        </w:rPr>
        <w:t>.” That’s why liberal internationalists who champion centralized institutions accuse him of undermining the Western liberal order.</w:t>
      </w:r>
    </w:p>
    <w:p w14:paraId="7436AA96" w14:textId="77777777" w:rsidR="0028050D" w:rsidRPr="003B44BE" w:rsidRDefault="0028050D" w:rsidP="0028050D">
      <w:pPr>
        <w:rPr>
          <w:rFonts w:cstheme="minorHAnsi"/>
          <w:sz w:val="16"/>
        </w:rPr>
      </w:pPr>
      <w:r w:rsidRPr="005D70EC">
        <w:rPr>
          <w:rFonts w:cstheme="minorHAnsi"/>
          <w:highlight w:val="yellow"/>
          <w:u w:val="single"/>
        </w:rPr>
        <w:t>Trump</w:t>
      </w:r>
      <w:r w:rsidRPr="003B44BE">
        <w:rPr>
          <w:rFonts w:cstheme="minorHAnsi"/>
          <w:u w:val="single"/>
        </w:rPr>
        <w:t xml:space="preserve"> defines America’s security interests nationally and regionally</w:t>
      </w:r>
      <w:r w:rsidRPr="003B44BE">
        <w:rPr>
          <w:rFonts w:cstheme="minorHAnsi"/>
          <w:sz w:val="16"/>
        </w:rPr>
        <w:t xml:space="preserve">. </w:t>
      </w:r>
      <w:r w:rsidRPr="003B44BE">
        <w:rPr>
          <w:rFonts w:cstheme="minorHAnsi"/>
          <w:u w:val="single"/>
        </w:rPr>
        <w:t xml:space="preserve">He </w:t>
      </w:r>
      <w:r w:rsidRPr="005D70EC">
        <w:rPr>
          <w:rFonts w:cstheme="minorHAnsi"/>
          <w:highlight w:val="yellow"/>
          <w:u w:val="single"/>
        </w:rPr>
        <w:t>rejects</w:t>
      </w:r>
      <w:r w:rsidRPr="003B44BE">
        <w:rPr>
          <w:rFonts w:cstheme="minorHAnsi"/>
          <w:sz w:val="16"/>
        </w:rPr>
        <w:t xml:space="preserve"> the </w:t>
      </w:r>
      <w:r w:rsidRPr="003B44BE">
        <w:rPr>
          <w:rFonts w:cstheme="minorHAnsi"/>
          <w:u w:val="single"/>
        </w:rPr>
        <w:t xml:space="preserve">global </w:t>
      </w:r>
      <w:r w:rsidRPr="005D70EC">
        <w:rPr>
          <w:rFonts w:cstheme="minorHAnsi"/>
          <w:highlight w:val="yellow"/>
          <w:u w:val="single"/>
        </w:rPr>
        <w:t>war on terrorism</w:t>
      </w:r>
      <w:r w:rsidRPr="003B44BE">
        <w:rPr>
          <w:rFonts w:cstheme="minorHAnsi"/>
          <w:sz w:val="16"/>
        </w:rPr>
        <w:t xml:space="preserve"> and </w:t>
      </w:r>
      <w:r w:rsidRPr="003B44BE">
        <w:rPr>
          <w:rFonts w:cstheme="minorHAnsi"/>
          <w:u w:val="single"/>
        </w:rPr>
        <w:t xml:space="preserve">would like to </w:t>
      </w:r>
      <w:r w:rsidRPr="005D70EC">
        <w:rPr>
          <w:rFonts w:cstheme="minorHAnsi"/>
          <w:highlight w:val="yellow"/>
          <w:u w:val="single"/>
        </w:rPr>
        <w:t>withdraw</w:t>
      </w:r>
      <w:r w:rsidRPr="003B44BE">
        <w:rPr>
          <w:rFonts w:cstheme="minorHAnsi"/>
          <w:u w:val="single"/>
        </w:rPr>
        <w:t xml:space="preserve"> U.S. </w:t>
      </w:r>
      <w:r w:rsidRPr="005D70EC">
        <w:rPr>
          <w:rFonts w:cstheme="minorHAnsi"/>
          <w:highlight w:val="yellow"/>
          <w:u w:val="single"/>
        </w:rPr>
        <w:t>troops</w:t>
      </w:r>
      <w:r w:rsidRPr="003B44BE">
        <w:rPr>
          <w:rFonts w:cstheme="minorHAnsi"/>
          <w:u w:val="single"/>
        </w:rPr>
        <w:t xml:space="preserve"> from Afghanistan and Iraq</w:t>
      </w:r>
      <w:r w:rsidRPr="003B44BE">
        <w:rPr>
          <w:rFonts w:cstheme="minorHAnsi"/>
          <w:sz w:val="16"/>
        </w:rPr>
        <w:t xml:space="preserve">, and he firmly </w:t>
      </w:r>
      <w:r w:rsidRPr="005D70EC">
        <w:rPr>
          <w:rFonts w:cstheme="minorHAnsi"/>
          <w:highlight w:val="yellow"/>
          <w:u w:val="single"/>
        </w:rPr>
        <w:t>resists</w:t>
      </w:r>
      <w:r w:rsidRPr="003B44BE">
        <w:rPr>
          <w:rFonts w:cstheme="minorHAnsi"/>
          <w:u w:val="single"/>
        </w:rPr>
        <w:t xml:space="preserve"> </w:t>
      </w:r>
      <w:r w:rsidRPr="005D70EC">
        <w:rPr>
          <w:rFonts w:cstheme="minorHAnsi"/>
          <w:highlight w:val="yellow"/>
          <w:u w:val="single"/>
        </w:rPr>
        <w:t>new</w:t>
      </w:r>
      <w:r w:rsidRPr="003B44BE">
        <w:rPr>
          <w:rFonts w:cstheme="minorHAnsi"/>
          <w:u w:val="single"/>
        </w:rPr>
        <w:t xml:space="preserve"> troop </w:t>
      </w:r>
      <w:r w:rsidRPr="005D70EC">
        <w:rPr>
          <w:rFonts w:cstheme="minorHAnsi"/>
          <w:highlight w:val="yellow"/>
          <w:u w:val="single"/>
        </w:rPr>
        <w:t>commitments</w:t>
      </w:r>
      <w:r w:rsidRPr="003B44BE">
        <w:rPr>
          <w:rFonts w:cstheme="minorHAnsi"/>
          <w:sz w:val="16"/>
        </w:rPr>
        <w:t xml:space="preserve"> in Syria or Yemen. He </w:t>
      </w:r>
      <w:r w:rsidRPr="005D70EC">
        <w:rPr>
          <w:rFonts w:cstheme="minorHAnsi"/>
          <w:highlight w:val="yellow"/>
          <w:u w:val="single"/>
        </w:rPr>
        <w:t>prefers</w:t>
      </w:r>
      <w:r w:rsidRPr="003B44BE">
        <w:rPr>
          <w:rFonts w:cstheme="minorHAnsi"/>
          <w:u w:val="single"/>
        </w:rPr>
        <w:t xml:space="preserve"> a </w:t>
      </w:r>
      <w:r w:rsidRPr="005D70EC">
        <w:rPr>
          <w:rFonts w:cstheme="minorHAnsi"/>
          <w:highlight w:val="yellow"/>
          <w:u w:val="single"/>
        </w:rPr>
        <w:t>nationalist strategy</w:t>
      </w:r>
      <w:r w:rsidRPr="003B44BE">
        <w:rPr>
          <w:rFonts w:cstheme="minorHAnsi"/>
          <w:sz w:val="16"/>
        </w:rPr>
        <w:t xml:space="preserve"> of offshore interventions to combat terrorism, now supported by many realists as well. Intervene if necessary to defeat or keep terrorists from controlling territory, </w:t>
      </w:r>
      <w:r w:rsidRPr="005D70EC">
        <w:rPr>
          <w:rStyle w:val="Emphasis"/>
          <w:rFonts w:cstheme="minorHAnsi"/>
          <w:highlight w:val="yellow"/>
        </w:rPr>
        <w:t>but do not</w:t>
      </w:r>
      <w:r w:rsidRPr="003B44BE">
        <w:rPr>
          <w:rStyle w:val="Emphasis"/>
          <w:rFonts w:cstheme="minorHAnsi"/>
        </w:rPr>
        <w:t xml:space="preserve"> nation-build or </w:t>
      </w:r>
      <w:r w:rsidRPr="005D70EC">
        <w:rPr>
          <w:rStyle w:val="Emphasis"/>
          <w:rFonts w:cstheme="minorHAnsi"/>
          <w:highlight w:val="yellow"/>
        </w:rPr>
        <w:t>promote democracy</w:t>
      </w:r>
      <w:r w:rsidRPr="003B44BE">
        <w:rPr>
          <w:rFonts w:cstheme="minorHAnsi"/>
          <w:sz w:val="16"/>
        </w:rPr>
        <w:t>. Encourage local nations to provide the necessary boots on the ground. The quick military defeat of isis by offshore capabilities and Trump’s diplomacy to rally Saudi Arabia and other local nations to counterbalance Iran epitomize this localized approach.</w:t>
      </w:r>
    </w:p>
    <w:p w14:paraId="703B3CB1" w14:textId="77777777" w:rsidR="0028050D" w:rsidRPr="003B44BE" w:rsidRDefault="0028050D" w:rsidP="0028050D">
      <w:pPr>
        <w:rPr>
          <w:rFonts w:cstheme="minorHAnsi"/>
        </w:rPr>
      </w:pPr>
    </w:p>
    <w:p w14:paraId="2B944A6A" w14:textId="77777777" w:rsidR="0028050D" w:rsidRPr="003B44BE" w:rsidRDefault="0028050D" w:rsidP="0028050D">
      <w:pPr>
        <w:rPr>
          <w:rFonts w:cstheme="minorBidi"/>
        </w:rPr>
      </w:pPr>
    </w:p>
    <w:p w14:paraId="72F77E93" w14:textId="77777777" w:rsidR="0028050D" w:rsidRPr="003B44BE" w:rsidRDefault="0028050D" w:rsidP="0028050D">
      <w:pPr>
        <w:pStyle w:val="Heading4"/>
        <w:rPr>
          <w:rFonts w:cstheme="minorHAnsi"/>
        </w:rPr>
      </w:pPr>
      <w:r w:rsidRPr="003B44BE">
        <w:rPr>
          <w:rFonts w:cstheme="minorHAnsi"/>
        </w:rPr>
        <w:t xml:space="preserve">US </w:t>
      </w:r>
      <w:r w:rsidRPr="003B44BE">
        <w:rPr>
          <w:rFonts w:cstheme="minorHAnsi"/>
          <w:u w:val="single"/>
        </w:rPr>
        <w:t>leadership is bad</w:t>
      </w:r>
      <w:r w:rsidRPr="003B44BE">
        <w:rPr>
          <w:rFonts w:cstheme="minorHAnsi"/>
        </w:rPr>
        <w:t xml:space="preserve"> and makes </w:t>
      </w:r>
      <w:r w:rsidRPr="003B44BE">
        <w:rPr>
          <w:rFonts w:cstheme="minorHAnsi"/>
          <w:u w:val="single"/>
        </w:rPr>
        <w:t>conflict more likely</w:t>
      </w:r>
      <w:r w:rsidRPr="003B44BE">
        <w:rPr>
          <w:rFonts w:cstheme="minorHAnsi"/>
        </w:rPr>
        <w:t xml:space="preserve">---Minor powers </w:t>
      </w:r>
      <w:r w:rsidRPr="003B44BE">
        <w:rPr>
          <w:rFonts w:cstheme="minorHAnsi"/>
          <w:u w:val="single"/>
        </w:rPr>
        <w:t>proliferate</w:t>
      </w:r>
      <w:r w:rsidRPr="003B44BE">
        <w:rPr>
          <w:rFonts w:cstheme="minorHAnsi"/>
        </w:rPr>
        <w:t xml:space="preserve"> nuclear weapons---</w:t>
      </w:r>
      <w:r w:rsidRPr="003B44BE">
        <w:rPr>
          <w:rFonts w:cstheme="minorHAnsi"/>
          <w:u w:val="single"/>
        </w:rPr>
        <w:t>Balancing guts</w:t>
      </w:r>
      <w:r w:rsidRPr="003B44BE">
        <w:rPr>
          <w:rFonts w:cstheme="minorHAnsi"/>
        </w:rPr>
        <w:t xml:space="preserve"> the ability to </w:t>
      </w:r>
      <w:r w:rsidRPr="003B44BE">
        <w:rPr>
          <w:rFonts w:cstheme="minorHAnsi"/>
          <w:u w:val="single"/>
        </w:rPr>
        <w:t>exercise power</w:t>
      </w:r>
      <w:r w:rsidRPr="003B44BE">
        <w:rPr>
          <w:rFonts w:cstheme="minorHAnsi"/>
        </w:rPr>
        <w:t>---</w:t>
      </w:r>
      <w:r w:rsidRPr="003B44BE">
        <w:rPr>
          <w:rFonts w:cstheme="minorHAnsi"/>
          <w:u w:val="single"/>
        </w:rPr>
        <w:t>Empirics</w:t>
      </w:r>
      <w:r w:rsidRPr="003B44BE">
        <w:rPr>
          <w:rFonts w:cstheme="minorHAnsi"/>
        </w:rPr>
        <w:t xml:space="preserve"> flow neg  </w:t>
      </w:r>
    </w:p>
    <w:p w14:paraId="1BBFC4D7" w14:textId="77777777" w:rsidR="0028050D" w:rsidRPr="003B44BE" w:rsidRDefault="0028050D" w:rsidP="0028050D">
      <w:pPr>
        <w:rPr>
          <w:rFonts w:cstheme="minorHAnsi"/>
        </w:rPr>
      </w:pPr>
      <w:r w:rsidRPr="003B44BE">
        <w:rPr>
          <w:rFonts w:cstheme="minorHAnsi"/>
        </w:rPr>
        <w:t xml:space="preserve">Nuno P. </w:t>
      </w:r>
      <w:r w:rsidRPr="003B44BE">
        <w:rPr>
          <w:rStyle w:val="Style13ptBold"/>
          <w:rFonts w:cstheme="minorHAnsi"/>
        </w:rPr>
        <w:t xml:space="preserve">Monteiro </w:t>
      </w:r>
      <w:r w:rsidRPr="003B44BE">
        <w:rPr>
          <w:rFonts w:cstheme="minorHAnsi"/>
        </w:rPr>
        <w:t>12/28/</w:t>
      </w:r>
      <w:r w:rsidRPr="003B44BE">
        <w:rPr>
          <w:rStyle w:val="Style13ptBold"/>
          <w:rFonts w:cstheme="minorHAnsi"/>
        </w:rPr>
        <w:t xml:space="preserve">12, </w:t>
      </w:r>
      <w:r w:rsidRPr="003B44BE">
        <w:rPr>
          <w:rStyle w:val="Style13ptBold"/>
          <w:rFonts w:cstheme="minorHAnsi"/>
          <w:b w:val="0"/>
          <w:sz w:val="22"/>
        </w:rPr>
        <w:t xml:space="preserve">Director of International Security Studies and Associate Professor of Political Science at Yale University, “Unrest Assured Why Unipolarity Is Not Peaceful”, </w:t>
      </w:r>
      <w:hyperlink r:id="rId173" w:history="1">
        <w:r w:rsidRPr="003B44BE">
          <w:rPr>
            <w:rStyle w:val="Hyperlink"/>
            <w:rFonts w:cstheme="minorHAnsi"/>
          </w:rPr>
          <w:t>https://www.mitpressjournals.org/doi/pdf/10.1162/ISEC_a_00064</w:t>
        </w:r>
      </w:hyperlink>
    </w:p>
    <w:p w14:paraId="26EF3443" w14:textId="77777777" w:rsidR="0028050D" w:rsidRPr="003B44BE" w:rsidRDefault="0028050D" w:rsidP="0028050D">
      <w:pPr>
        <w:rPr>
          <w:rFonts w:cstheme="minorHAnsi"/>
          <w:sz w:val="16"/>
        </w:rPr>
      </w:pPr>
      <w:r w:rsidRPr="003B44BE">
        <w:rPr>
          <w:rFonts w:cstheme="minorHAnsi"/>
          <w:sz w:val="16"/>
        </w:rPr>
        <w:t>Defensive Dominance</w:t>
      </w:r>
    </w:p>
    <w:p w14:paraId="41B4C51B" w14:textId="77777777" w:rsidR="0028050D" w:rsidRPr="003B44BE" w:rsidRDefault="0028050D" w:rsidP="0028050D">
      <w:pPr>
        <w:rPr>
          <w:rFonts w:cstheme="minorHAnsi"/>
          <w:sz w:val="16"/>
        </w:rPr>
      </w:pPr>
      <w:r w:rsidRPr="005D70EC">
        <w:rPr>
          <w:rFonts w:cstheme="minorHAnsi"/>
          <w:highlight w:val="yellow"/>
          <w:u w:val="single"/>
        </w:rPr>
        <w:t>A unipole</w:t>
      </w:r>
      <w:r w:rsidRPr="003B44BE">
        <w:rPr>
          <w:rFonts w:cstheme="minorHAnsi"/>
          <w:u w:val="single"/>
        </w:rPr>
        <w:t xml:space="preserve"> carrying out</w:t>
      </w:r>
      <w:r w:rsidRPr="003B44BE">
        <w:rPr>
          <w:rFonts w:cstheme="minorHAnsi"/>
          <w:sz w:val="16"/>
        </w:rPr>
        <w:t xml:space="preserve"> a defensive-</w:t>
      </w:r>
      <w:r w:rsidRPr="005D70EC">
        <w:rPr>
          <w:rFonts w:cstheme="minorHAnsi"/>
          <w:highlight w:val="yellow"/>
          <w:u w:val="single"/>
        </w:rPr>
        <w:t>dominance</w:t>
      </w:r>
      <w:r w:rsidRPr="003B44BE">
        <w:rPr>
          <w:rFonts w:cstheme="minorHAnsi"/>
          <w:u w:val="single"/>
        </w:rPr>
        <w:t xml:space="preserve"> </w:t>
      </w:r>
      <w:r w:rsidRPr="005D70EC">
        <w:rPr>
          <w:rFonts w:cstheme="minorHAnsi"/>
          <w:highlight w:val="yellow"/>
          <w:u w:val="single"/>
        </w:rPr>
        <w:t>strategy</w:t>
      </w:r>
      <w:r w:rsidRPr="003B44BE">
        <w:rPr>
          <w:rFonts w:cstheme="minorHAnsi"/>
          <w:sz w:val="16"/>
        </w:rPr>
        <w:t xml:space="preserve"> </w:t>
      </w:r>
      <w:r w:rsidRPr="003B44BE">
        <w:rPr>
          <w:rFonts w:cstheme="minorHAnsi"/>
          <w:u w:val="single"/>
        </w:rPr>
        <w:t>will seek to preserve</w:t>
      </w:r>
      <w:r w:rsidRPr="003B44BE">
        <w:rPr>
          <w:rFonts w:cstheme="minorHAnsi"/>
          <w:sz w:val="16"/>
        </w:rPr>
        <w:t xml:space="preserve"> all three aspects of </w:t>
      </w:r>
      <w:r w:rsidRPr="003B44BE">
        <w:rPr>
          <w:rFonts w:cstheme="minorHAnsi"/>
          <w:u w:val="single"/>
        </w:rPr>
        <w:t>the status quo</w:t>
      </w:r>
      <w:r w:rsidRPr="003B44BE">
        <w:rPr>
          <w:rFonts w:cstheme="minorHAnsi"/>
          <w:sz w:val="16"/>
        </w:rPr>
        <w:t xml:space="preserve">: maintaining the territorial boundaries and international political alignments of all other states, as well as freezing the global distribution of power.60 </w:t>
      </w:r>
      <w:r w:rsidRPr="003B44BE">
        <w:rPr>
          <w:rFonts w:cstheme="minorHAnsi"/>
          <w:u w:val="single"/>
        </w:rPr>
        <w:t>This strategy</w:t>
      </w:r>
      <w:r w:rsidRPr="003B44BE">
        <w:rPr>
          <w:rFonts w:cstheme="minorHAnsi"/>
          <w:sz w:val="16"/>
        </w:rPr>
        <w:t xml:space="preserve"> can </w:t>
      </w:r>
      <w:r w:rsidRPr="005D70EC">
        <w:rPr>
          <w:rStyle w:val="Emphasis"/>
          <w:rFonts w:cstheme="minorHAnsi"/>
          <w:highlight w:val="yellow"/>
        </w:rPr>
        <w:t>lead to conflict</w:t>
      </w:r>
      <w:r w:rsidRPr="005D70EC">
        <w:rPr>
          <w:rFonts w:cstheme="minorHAnsi"/>
          <w:highlight w:val="yellow"/>
          <w:u w:val="single"/>
        </w:rPr>
        <w:t xml:space="preserve"> in two ways</w:t>
      </w:r>
      <w:r w:rsidRPr="003B44BE">
        <w:rPr>
          <w:rFonts w:cstheme="minorHAnsi"/>
          <w:sz w:val="16"/>
        </w:rPr>
        <w:t xml:space="preserve">, both of which stem from uncertainty about the unipole’s intentions. </w:t>
      </w:r>
    </w:p>
    <w:p w14:paraId="4EFA83AF" w14:textId="77777777" w:rsidR="0028050D" w:rsidRPr="003B44BE" w:rsidRDefault="0028050D" w:rsidP="0028050D">
      <w:pPr>
        <w:rPr>
          <w:rStyle w:val="Emphasis"/>
          <w:rFonts w:cstheme="minorHAnsi"/>
        </w:rPr>
      </w:pPr>
      <w:r w:rsidRPr="003B44BE">
        <w:rPr>
          <w:rFonts w:cstheme="minorHAnsi"/>
          <w:u w:val="single"/>
        </w:rPr>
        <w:t>First</w:t>
      </w:r>
      <w:r w:rsidRPr="003B44BE">
        <w:rPr>
          <w:rFonts w:cstheme="minorHAnsi"/>
          <w:sz w:val="16"/>
        </w:rPr>
        <w:t xml:space="preserve">, </w:t>
      </w:r>
      <w:r w:rsidRPr="005D70EC">
        <w:rPr>
          <w:rFonts w:cstheme="minorHAnsi"/>
          <w:highlight w:val="yellow"/>
          <w:u w:val="single"/>
        </w:rPr>
        <w:t>not knowing</w:t>
      </w:r>
      <w:r w:rsidRPr="003B44BE">
        <w:rPr>
          <w:rFonts w:cstheme="minorHAnsi"/>
          <w:u w:val="single"/>
        </w:rPr>
        <w:t xml:space="preserve"> the </w:t>
      </w:r>
      <w:r w:rsidRPr="005D70EC">
        <w:rPr>
          <w:rFonts w:cstheme="minorHAnsi"/>
          <w:highlight w:val="yellow"/>
          <w:u w:val="single"/>
        </w:rPr>
        <w:t>extent of</w:t>
      </w:r>
      <w:r w:rsidRPr="003B44BE">
        <w:rPr>
          <w:rFonts w:cstheme="minorHAnsi"/>
          <w:u w:val="single"/>
        </w:rPr>
        <w:t xml:space="preserve"> the unipole’s </w:t>
      </w:r>
      <w:r w:rsidRPr="005D70EC">
        <w:rPr>
          <w:rFonts w:cstheme="minorHAnsi"/>
          <w:highlight w:val="yellow"/>
          <w:u w:val="single"/>
        </w:rPr>
        <w:t>determination</w:t>
      </w:r>
      <w:r w:rsidRPr="003B44BE">
        <w:rPr>
          <w:rFonts w:cstheme="minorHAnsi"/>
          <w:sz w:val="16"/>
        </w:rPr>
        <w:t xml:space="preserve"> to pursue a strategy of defensive dominance may </w:t>
      </w:r>
      <w:r w:rsidRPr="005D70EC">
        <w:rPr>
          <w:rFonts w:cstheme="minorHAnsi"/>
          <w:highlight w:val="yellow"/>
          <w:u w:val="single"/>
        </w:rPr>
        <w:t>spur</w:t>
      </w:r>
      <w:r w:rsidRPr="003B44BE">
        <w:rPr>
          <w:rFonts w:cstheme="minorHAnsi"/>
          <w:sz w:val="16"/>
        </w:rPr>
        <w:t xml:space="preserve"> some </w:t>
      </w:r>
      <w:r w:rsidRPr="005D70EC">
        <w:rPr>
          <w:rStyle w:val="Emphasis"/>
          <w:rFonts w:cstheme="minorHAnsi"/>
          <w:highlight w:val="yellow"/>
        </w:rPr>
        <w:t>minor powers to develop</w:t>
      </w:r>
      <w:r w:rsidRPr="003B44BE">
        <w:rPr>
          <w:rStyle w:val="Emphasis"/>
          <w:rFonts w:cstheme="minorHAnsi"/>
        </w:rPr>
        <w:t xml:space="preserve"> their </w:t>
      </w:r>
      <w:r w:rsidRPr="005D70EC">
        <w:rPr>
          <w:rStyle w:val="Emphasis"/>
          <w:rFonts w:cstheme="minorHAnsi"/>
          <w:highlight w:val="yellow"/>
        </w:rPr>
        <w:t>capabilities</w:t>
      </w:r>
      <w:r w:rsidRPr="003B44BE">
        <w:rPr>
          <w:rStyle w:val="Emphasis"/>
          <w:rFonts w:cstheme="minorHAnsi"/>
        </w:rPr>
        <w:t>.</w:t>
      </w:r>
    </w:p>
    <w:p w14:paraId="7B9AB978" w14:textId="77777777" w:rsidR="0028050D" w:rsidRPr="003B44BE" w:rsidRDefault="0028050D" w:rsidP="0028050D">
      <w:pPr>
        <w:rPr>
          <w:rFonts w:cstheme="minorHAnsi"/>
          <w:sz w:val="16"/>
        </w:rPr>
      </w:pPr>
      <w:r w:rsidRPr="003B44BE">
        <w:rPr>
          <w:rFonts w:cstheme="minorHAnsi"/>
          <w:u w:val="single"/>
        </w:rPr>
        <w:t>Second</w:t>
      </w:r>
      <w:r w:rsidRPr="003B44BE">
        <w:rPr>
          <w:rFonts w:cstheme="minorHAnsi"/>
          <w:sz w:val="16"/>
        </w:rPr>
        <w:t xml:space="preserve">, </w:t>
      </w:r>
      <w:r w:rsidRPr="005D70EC">
        <w:rPr>
          <w:rFonts w:cstheme="minorHAnsi"/>
          <w:highlight w:val="yellow"/>
          <w:u w:val="single"/>
        </w:rPr>
        <w:t>uncertainty</w:t>
      </w:r>
      <w:r w:rsidRPr="003B44BE">
        <w:rPr>
          <w:rFonts w:cstheme="minorHAnsi"/>
          <w:u w:val="single"/>
        </w:rPr>
        <w:t xml:space="preserve"> </w:t>
      </w:r>
      <w:r w:rsidRPr="005D70EC">
        <w:rPr>
          <w:rFonts w:cstheme="minorHAnsi"/>
          <w:highlight w:val="yellow"/>
          <w:u w:val="single"/>
        </w:rPr>
        <w:t>about</w:t>
      </w:r>
      <w:r w:rsidRPr="003B44BE">
        <w:rPr>
          <w:rFonts w:cstheme="minorHAnsi"/>
          <w:sz w:val="16"/>
        </w:rPr>
        <w:t xml:space="preserve"> the degree to which the </w:t>
      </w:r>
      <w:r w:rsidRPr="005D70EC">
        <w:rPr>
          <w:rFonts w:cstheme="minorHAnsi"/>
          <w:highlight w:val="yellow"/>
          <w:u w:val="single"/>
        </w:rPr>
        <w:t>unipole</w:t>
      </w:r>
      <w:r w:rsidRPr="003B44BE">
        <w:rPr>
          <w:rFonts w:cstheme="minorHAnsi"/>
          <w:u w:val="single"/>
        </w:rPr>
        <w:t xml:space="preserve"> will </w:t>
      </w:r>
      <w:r w:rsidRPr="005D70EC">
        <w:rPr>
          <w:rFonts w:cstheme="minorHAnsi"/>
          <w:highlight w:val="yellow"/>
          <w:u w:val="single"/>
        </w:rPr>
        <w:t xml:space="preserve">oppose </w:t>
      </w:r>
      <w:r w:rsidRPr="003B44BE">
        <w:rPr>
          <w:rFonts w:cstheme="minorHAnsi"/>
          <w:u w:val="single"/>
        </w:rPr>
        <w:t>small changes to the status quo</w:t>
      </w:r>
      <w:r w:rsidRPr="003B44BE">
        <w:rPr>
          <w:rFonts w:cstheme="minorHAnsi"/>
          <w:sz w:val="16"/>
        </w:rPr>
        <w:t xml:space="preserve"> may </w:t>
      </w:r>
      <w:r w:rsidRPr="003B44BE">
        <w:rPr>
          <w:rFonts w:cstheme="minorHAnsi"/>
          <w:u w:val="single"/>
        </w:rPr>
        <w:t>lead</w:t>
      </w:r>
      <w:r w:rsidRPr="003B44BE">
        <w:rPr>
          <w:rFonts w:cstheme="minorHAnsi"/>
          <w:sz w:val="16"/>
        </w:rPr>
        <w:t xml:space="preserve"> some </w:t>
      </w:r>
      <w:r w:rsidRPr="005D70EC">
        <w:rPr>
          <w:rFonts w:cstheme="minorHAnsi"/>
          <w:highlight w:val="yellow"/>
          <w:u w:val="single"/>
        </w:rPr>
        <w:t>minor</w:t>
      </w:r>
      <w:r w:rsidRPr="003B44BE">
        <w:rPr>
          <w:rFonts w:cstheme="minorHAnsi"/>
        </w:rPr>
        <w:t xml:space="preserve"> </w:t>
      </w:r>
      <w:r w:rsidRPr="005D70EC">
        <w:rPr>
          <w:rFonts w:cstheme="minorHAnsi"/>
          <w:highlight w:val="yellow"/>
          <w:u w:val="single"/>
        </w:rPr>
        <w:t>powers</w:t>
      </w:r>
      <w:r w:rsidRPr="003B44BE">
        <w:rPr>
          <w:rFonts w:cstheme="minorHAnsi"/>
          <w:u w:val="single"/>
        </w:rPr>
        <w:t xml:space="preserve"> to attempt them</w:t>
      </w:r>
      <w:r w:rsidRPr="003B44BE">
        <w:rPr>
          <w:rFonts w:cstheme="minorHAnsi"/>
          <w:sz w:val="16"/>
        </w:rPr>
        <w:t xml:space="preserve">. In both cases, </w:t>
      </w:r>
      <w:r w:rsidRPr="003B44BE">
        <w:rPr>
          <w:rFonts w:cstheme="minorHAnsi"/>
          <w:u w:val="single"/>
        </w:rPr>
        <w:t>the opposition of the unipole</w:t>
      </w:r>
      <w:r w:rsidRPr="003B44BE">
        <w:rPr>
          <w:rFonts w:cstheme="minorHAnsi"/>
          <w:sz w:val="16"/>
        </w:rPr>
        <w:t xml:space="preserve"> to these actions is </w:t>
      </w:r>
      <w:r w:rsidRPr="003B44BE">
        <w:rPr>
          <w:rFonts w:cstheme="minorHAnsi"/>
          <w:u w:val="single"/>
        </w:rPr>
        <w:t xml:space="preserve">likely to </w:t>
      </w:r>
      <w:r w:rsidRPr="005D70EC">
        <w:rPr>
          <w:rFonts w:cstheme="minorHAnsi"/>
          <w:highlight w:val="yellow"/>
          <w:u w:val="single"/>
        </w:rPr>
        <w:t>lead to war</w:t>
      </w:r>
      <w:r w:rsidRPr="005D70EC">
        <w:rPr>
          <w:rFonts w:cstheme="minorHAnsi"/>
          <w:sz w:val="16"/>
          <w:highlight w:val="yellow"/>
        </w:rPr>
        <w:t>.</w:t>
      </w:r>
      <w:r w:rsidRPr="003B44BE">
        <w:rPr>
          <w:rFonts w:cstheme="minorHAnsi"/>
          <w:sz w:val="16"/>
        </w:rPr>
        <w:t xml:space="preserve"> In this section, I lay out these two pathways to conflict and then </w:t>
      </w:r>
      <w:r w:rsidRPr="005D70EC">
        <w:rPr>
          <w:rFonts w:cstheme="minorHAnsi"/>
          <w:highlight w:val="yellow"/>
          <w:u w:val="single"/>
        </w:rPr>
        <w:t>illustrate</w:t>
      </w:r>
      <w:r w:rsidRPr="003B44BE">
        <w:rPr>
          <w:rFonts w:cstheme="minorHAnsi"/>
          <w:u w:val="single"/>
        </w:rPr>
        <w:t xml:space="preserve"> them </w:t>
      </w:r>
      <w:r w:rsidRPr="005D70EC">
        <w:rPr>
          <w:rFonts w:cstheme="minorHAnsi"/>
          <w:highlight w:val="yellow"/>
          <w:u w:val="single"/>
        </w:rPr>
        <w:t>with</w:t>
      </w:r>
      <w:r w:rsidRPr="003B44BE">
        <w:rPr>
          <w:rFonts w:cstheme="minorHAnsi"/>
          <w:u w:val="single"/>
        </w:rPr>
        <w:t xml:space="preserve"> </w:t>
      </w:r>
      <w:r w:rsidRPr="005D70EC">
        <w:rPr>
          <w:rStyle w:val="Emphasis"/>
          <w:rFonts w:cstheme="minorHAnsi"/>
          <w:highlight w:val="yellow"/>
        </w:rPr>
        <w:t>historical examples</w:t>
      </w:r>
      <w:r w:rsidRPr="003B44BE">
        <w:rPr>
          <w:rFonts w:cstheme="minorHAnsi"/>
          <w:sz w:val="16"/>
        </w:rPr>
        <w:t xml:space="preserve">. To be sure, </w:t>
      </w:r>
      <w:r w:rsidRPr="005D70EC">
        <w:rPr>
          <w:rFonts w:cstheme="minorHAnsi"/>
          <w:highlight w:val="yellow"/>
          <w:u w:val="single"/>
        </w:rPr>
        <w:t>states</w:t>
      </w:r>
      <w:r w:rsidRPr="003B44BE">
        <w:rPr>
          <w:rFonts w:cstheme="minorHAnsi"/>
          <w:u w:val="single"/>
        </w:rPr>
        <w:t xml:space="preserve"> can </w:t>
      </w:r>
      <w:r w:rsidRPr="005D70EC">
        <w:rPr>
          <w:rFonts w:cstheme="minorHAnsi"/>
          <w:highlight w:val="yellow"/>
          <w:u w:val="single"/>
        </w:rPr>
        <w:t>never</w:t>
      </w:r>
      <w:r w:rsidRPr="003B44BE">
        <w:rPr>
          <w:rFonts w:cstheme="minorHAnsi"/>
          <w:u w:val="single"/>
        </w:rPr>
        <w:t xml:space="preserve"> be </w:t>
      </w:r>
      <w:r w:rsidRPr="005D70EC">
        <w:rPr>
          <w:rFonts w:cstheme="minorHAnsi"/>
          <w:highlight w:val="yellow"/>
          <w:u w:val="single"/>
        </w:rPr>
        <w:t>certain of</w:t>
      </w:r>
      <w:r w:rsidRPr="003B44BE">
        <w:rPr>
          <w:rFonts w:cstheme="minorHAnsi"/>
          <w:u w:val="single"/>
        </w:rPr>
        <w:t xml:space="preserve"> other</w:t>
      </w:r>
      <w:r w:rsidRPr="003B44BE">
        <w:rPr>
          <w:rFonts w:cstheme="minorHAnsi"/>
          <w:sz w:val="16"/>
        </w:rPr>
        <w:t xml:space="preserve"> states’ </w:t>
      </w:r>
      <w:r w:rsidRPr="005D70EC">
        <w:rPr>
          <w:rFonts w:cstheme="minorHAnsi"/>
          <w:highlight w:val="yellow"/>
          <w:u w:val="single"/>
        </w:rPr>
        <w:t>intentions</w:t>
      </w:r>
      <w:r w:rsidRPr="003B44BE">
        <w:rPr>
          <w:rFonts w:cstheme="minorHAnsi"/>
          <w:sz w:val="16"/>
        </w:rPr>
        <w:t>.61 There are a couple of reasons, however, why this uncertainty increases in unipolarity, even when the unipole appears to be determined to maintain the status quo.</w:t>
      </w:r>
    </w:p>
    <w:p w14:paraId="79CA3C2F" w14:textId="77777777" w:rsidR="0028050D" w:rsidRPr="003B44BE" w:rsidRDefault="0028050D" w:rsidP="0028050D">
      <w:pPr>
        <w:rPr>
          <w:rFonts w:cstheme="minorHAnsi"/>
          <w:u w:val="single"/>
        </w:rPr>
      </w:pPr>
      <w:r w:rsidRPr="003B44BE">
        <w:rPr>
          <w:rFonts w:cstheme="minorHAnsi"/>
          <w:u w:val="single"/>
        </w:rPr>
        <w:t>First</w:t>
      </w:r>
      <w:r w:rsidRPr="003B44BE">
        <w:rPr>
          <w:rFonts w:cstheme="minorHAnsi"/>
          <w:sz w:val="16"/>
        </w:rPr>
        <w:t xml:space="preserve">, </w:t>
      </w:r>
      <w:r w:rsidRPr="003B44BE">
        <w:rPr>
          <w:rFonts w:cstheme="minorHAnsi"/>
          <w:u w:val="single"/>
        </w:rPr>
        <w:t>other states cannot be certain</w:t>
      </w:r>
      <w:r w:rsidRPr="003B44BE">
        <w:rPr>
          <w:rFonts w:cstheme="minorHAnsi"/>
          <w:sz w:val="16"/>
        </w:rPr>
        <w:t xml:space="preserve"> that the </w:t>
      </w:r>
      <w:r w:rsidRPr="003B44BE">
        <w:rPr>
          <w:rFonts w:cstheme="minorHAnsi"/>
          <w:u w:val="single"/>
        </w:rPr>
        <w:t>unipole will always pursue non-revisionist goals</w:t>
      </w:r>
      <w:r w:rsidRPr="003B44BE">
        <w:rPr>
          <w:rFonts w:cstheme="minorHAnsi"/>
          <w:sz w:val="16"/>
        </w:rPr>
        <w:t xml:space="preserve">. </w:t>
      </w:r>
      <w:r w:rsidRPr="003B44BE">
        <w:rPr>
          <w:rFonts w:cstheme="minorHAnsi"/>
          <w:u w:val="single"/>
        </w:rPr>
        <w:t>This is</w:t>
      </w:r>
      <w:r w:rsidRPr="003B44BE">
        <w:rPr>
          <w:rFonts w:cstheme="minorHAnsi"/>
          <w:sz w:val="16"/>
        </w:rPr>
        <w:t xml:space="preserve"> particularly </w:t>
      </w:r>
      <w:r w:rsidRPr="003B44BE">
        <w:rPr>
          <w:rFonts w:cstheme="minorHAnsi"/>
          <w:u w:val="single"/>
        </w:rPr>
        <w:t>problematic</w:t>
      </w:r>
      <w:r w:rsidRPr="003B44BE">
        <w:rPr>
          <w:rFonts w:cstheme="minorHAnsi"/>
          <w:sz w:val="16"/>
        </w:rPr>
        <w:t xml:space="preserve"> because unipolarity minimizes the structural constraints on the unipole’s grand strategy. As Waltz writes, “</w:t>
      </w:r>
      <w:r w:rsidRPr="003B44BE">
        <w:rPr>
          <w:rFonts w:cstheme="minorHAnsi"/>
          <w:u w:val="single"/>
        </w:rPr>
        <w:t>Even if a dominant power</w:t>
      </w:r>
      <w:r w:rsidRPr="003B44BE">
        <w:rPr>
          <w:rFonts w:cstheme="minorHAnsi"/>
          <w:sz w:val="16"/>
        </w:rPr>
        <w:t xml:space="preserve"> </w:t>
      </w:r>
      <w:r w:rsidRPr="003B44BE">
        <w:rPr>
          <w:rFonts w:cstheme="minorHAnsi"/>
          <w:u w:val="single"/>
        </w:rPr>
        <w:t>behaves</w:t>
      </w:r>
      <w:r w:rsidRPr="003B44BE">
        <w:rPr>
          <w:rFonts w:cstheme="minorHAnsi"/>
          <w:sz w:val="16"/>
        </w:rPr>
        <w:t xml:space="preserve"> with moderation, </w:t>
      </w:r>
      <w:r w:rsidRPr="003B44BE">
        <w:rPr>
          <w:rFonts w:cstheme="minorHAnsi"/>
          <w:u w:val="single"/>
        </w:rPr>
        <w:t>restraint</w:t>
      </w:r>
      <w:r w:rsidRPr="003B44BE">
        <w:rPr>
          <w:rFonts w:cstheme="minorHAnsi"/>
          <w:sz w:val="16"/>
        </w:rPr>
        <w:t xml:space="preserve">, and forbearance, </w:t>
      </w:r>
      <w:r w:rsidRPr="003B44BE">
        <w:rPr>
          <w:rFonts w:cstheme="minorHAnsi"/>
          <w:u w:val="single"/>
        </w:rPr>
        <w:t xml:space="preserve">weaker </w:t>
      </w:r>
      <w:r w:rsidRPr="005D70EC">
        <w:rPr>
          <w:rFonts w:cstheme="minorHAnsi"/>
          <w:highlight w:val="yellow"/>
          <w:u w:val="single"/>
        </w:rPr>
        <w:t xml:space="preserve">states will </w:t>
      </w:r>
      <w:r w:rsidRPr="005D70EC">
        <w:rPr>
          <w:rStyle w:val="Emphasis"/>
          <w:rFonts w:cstheme="minorHAnsi"/>
          <w:highlight w:val="yellow"/>
        </w:rPr>
        <w:t>worry about</w:t>
      </w:r>
      <w:r w:rsidRPr="003B44BE">
        <w:rPr>
          <w:rStyle w:val="Emphasis"/>
          <w:rFonts w:cstheme="minorHAnsi"/>
        </w:rPr>
        <w:t xml:space="preserve"> its </w:t>
      </w:r>
      <w:r w:rsidRPr="005D70EC">
        <w:rPr>
          <w:rStyle w:val="Emphasis"/>
          <w:rFonts w:cstheme="minorHAnsi"/>
          <w:highlight w:val="yellow"/>
        </w:rPr>
        <w:t>future</w:t>
      </w:r>
      <w:r w:rsidRPr="003B44BE">
        <w:rPr>
          <w:rStyle w:val="Emphasis"/>
          <w:rFonts w:cstheme="minorHAnsi"/>
        </w:rPr>
        <w:t xml:space="preserve"> </w:t>
      </w:r>
      <w:r w:rsidRPr="005D70EC">
        <w:rPr>
          <w:rStyle w:val="Emphasis"/>
          <w:rFonts w:cstheme="minorHAnsi"/>
          <w:highlight w:val="yellow"/>
        </w:rPr>
        <w:t>behavior</w:t>
      </w:r>
      <w:r w:rsidRPr="003B44BE">
        <w:rPr>
          <w:rFonts w:cstheme="minorHAnsi"/>
          <w:sz w:val="16"/>
        </w:rPr>
        <w:t xml:space="preserve">. . . . The absence of serious threats to American security gives the United States wide latitude in making foreign policy choices.”62 </w:t>
      </w:r>
      <w:r w:rsidRPr="003B44BE">
        <w:rPr>
          <w:rFonts w:cstheme="minorHAnsi"/>
          <w:u w:val="single"/>
        </w:rPr>
        <w:t>Second,</w:t>
      </w:r>
      <w:r w:rsidRPr="003B44BE">
        <w:rPr>
          <w:rFonts w:cstheme="minorHAnsi"/>
          <w:sz w:val="16"/>
        </w:rPr>
        <w:t xml:space="preserve"> </w:t>
      </w:r>
      <w:r w:rsidRPr="005D70EC">
        <w:rPr>
          <w:rFonts w:cstheme="minorHAnsi"/>
          <w:highlight w:val="yellow"/>
          <w:u w:val="single"/>
        </w:rPr>
        <w:t>unipolarity takes away</w:t>
      </w:r>
      <w:r w:rsidRPr="003B44BE">
        <w:rPr>
          <w:rFonts w:cstheme="minorHAnsi"/>
          <w:sz w:val="16"/>
        </w:rPr>
        <w:t xml:space="preserve"> the principal </w:t>
      </w:r>
      <w:r w:rsidRPr="005D70EC">
        <w:rPr>
          <w:rFonts w:cstheme="minorHAnsi"/>
          <w:highlight w:val="yellow"/>
          <w:u w:val="single"/>
        </w:rPr>
        <w:t>tool</w:t>
      </w:r>
      <w:r w:rsidRPr="003B44BE">
        <w:rPr>
          <w:rFonts w:cstheme="minorHAnsi"/>
          <w:sz w:val="16"/>
        </w:rPr>
        <w:t xml:space="preserve"> through </w:t>
      </w:r>
      <w:r w:rsidRPr="005D70EC">
        <w:rPr>
          <w:rFonts w:cstheme="minorHAnsi"/>
          <w:highlight w:val="yellow"/>
          <w:u w:val="single"/>
        </w:rPr>
        <w:t>which</w:t>
      </w:r>
      <w:r w:rsidRPr="003B44BE">
        <w:rPr>
          <w:rFonts w:cstheme="minorHAnsi"/>
          <w:u w:val="single"/>
        </w:rPr>
        <w:t xml:space="preserve"> </w:t>
      </w:r>
      <w:r w:rsidRPr="005D70EC">
        <w:rPr>
          <w:rFonts w:cstheme="minorHAnsi"/>
          <w:highlight w:val="yellow"/>
          <w:u w:val="single"/>
        </w:rPr>
        <w:t>minor powers</w:t>
      </w:r>
      <w:r w:rsidRPr="003B44BE">
        <w:rPr>
          <w:rFonts w:cstheme="minorHAnsi"/>
          <w:u w:val="single"/>
        </w:rPr>
        <w:t xml:space="preserve"> in bipolar and multipolar systems </w:t>
      </w:r>
      <w:r w:rsidRPr="005D70EC">
        <w:rPr>
          <w:rFonts w:cstheme="minorHAnsi"/>
          <w:highlight w:val="yellow"/>
          <w:u w:val="single"/>
        </w:rPr>
        <w:t>deal with uncertainty</w:t>
      </w:r>
      <w:r w:rsidRPr="003B44BE">
        <w:rPr>
          <w:rFonts w:cstheme="minorHAnsi"/>
          <w:sz w:val="16"/>
        </w:rPr>
        <w:t xml:space="preserve"> about great power intentions—</w:t>
      </w:r>
      <w:r w:rsidRPr="005D70EC">
        <w:rPr>
          <w:rFonts w:cstheme="minorHAnsi"/>
          <w:highlight w:val="yellow"/>
          <w:u w:val="single"/>
        </w:rPr>
        <w:t>alliances</w:t>
      </w:r>
      <w:r w:rsidRPr="003B44BE">
        <w:rPr>
          <w:rFonts w:cstheme="minorHAnsi"/>
          <w:u w:val="single"/>
        </w:rPr>
        <w:t xml:space="preserve"> with other great powers.</w:t>
      </w:r>
    </w:p>
    <w:p w14:paraId="5E73C032" w14:textId="77777777" w:rsidR="0028050D" w:rsidRPr="003B44BE" w:rsidRDefault="0028050D" w:rsidP="0028050D">
      <w:pPr>
        <w:rPr>
          <w:rFonts w:cstheme="minorHAnsi"/>
          <w:sz w:val="16"/>
        </w:rPr>
      </w:pPr>
      <w:r w:rsidRPr="003B44BE">
        <w:rPr>
          <w:rFonts w:cstheme="minorHAnsi"/>
          <w:sz w:val="16"/>
        </w:rPr>
        <w:t xml:space="preserve">Whereas </w:t>
      </w:r>
      <w:r w:rsidRPr="003B44BE">
        <w:rPr>
          <w:rFonts w:cstheme="minorHAnsi"/>
          <w:u w:val="single"/>
        </w:rPr>
        <w:t>in</w:t>
      </w:r>
      <w:r w:rsidRPr="003B44BE">
        <w:rPr>
          <w:rFonts w:cstheme="minorHAnsi"/>
          <w:sz w:val="16"/>
        </w:rPr>
        <w:t xml:space="preserve"> these </w:t>
      </w:r>
      <w:r w:rsidRPr="003B44BE">
        <w:rPr>
          <w:rFonts w:cstheme="minorHAnsi"/>
          <w:u w:val="single"/>
        </w:rPr>
        <w:t>other systems</w:t>
      </w:r>
      <w:r w:rsidRPr="003B44BE">
        <w:rPr>
          <w:rFonts w:cstheme="minorHAnsi"/>
          <w:sz w:val="16"/>
        </w:rPr>
        <w:t xml:space="preserve"> </w:t>
      </w:r>
      <w:r w:rsidRPr="003B44BE">
        <w:rPr>
          <w:rFonts w:cstheme="minorHAnsi"/>
          <w:u w:val="single"/>
        </w:rPr>
        <w:t>minor powers</w:t>
      </w:r>
      <w:r w:rsidRPr="003B44BE">
        <w:rPr>
          <w:rFonts w:cstheme="minorHAnsi"/>
          <w:sz w:val="16"/>
        </w:rPr>
        <w:t xml:space="preserve"> can, in principle, </w:t>
      </w:r>
      <w:r w:rsidRPr="003B44BE">
        <w:rPr>
          <w:rFonts w:cstheme="minorHAnsi"/>
          <w:u w:val="single"/>
        </w:rPr>
        <w:t>attenuate the effects of uncertainty</w:t>
      </w:r>
      <w:r w:rsidRPr="003B44BE">
        <w:rPr>
          <w:rFonts w:cstheme="minorHAnsi"/>
          <w:sz w:val="16"/>
        </w:rPr>
        <w:t xml:space="preserve"> about great power intentions </w:t>
      </w:r>
      <w:r w:rsidRPr="003B44BE">
        <w:rPr>
          <w:rFonts w:cstheme="minorHAnsi"/>
          <w:u w:val="single"/>
        </w:rPr>
        <w:t>through external balancing</w:t>
      </w:r>
      <w:r w:rsidRPr="003B44BE">
        <w:rPr>
          <w:rFonts w:cstheme="minorHAnsi"/>
          <w:sz w:val="16"/>
        </w:rPr>
        <w:t xml:space="preserve">, in a </w:t>
      </w:r>
      <w:r w:rsidRPr="003B44BE">
        <w:rPr>
          <w:rFonts w:cstheme="minorHAnsi"/>
          <w:u w:val="single"/>
        </w:rPr>
        <w:t>unipolar world no great power sponsor is present</w:t>
      </w:r>
      <w:r w:rsidRPr="003B44BE">
        <w:rPr>
          <w:rFonts w:cstheme="minorHAnsi"/>
          <w:sz w:val="16"/>
        </w:rPr>
        <w:t xml:space="preserve"> by definition. In effect, </w:t>
      </w:r>
      <w:r w:rsidRPr="003B44BE">
        <w:rPr>
          <w:rFonts w:cstheme="minorHAnsi"/>
          <w:u w:val="single"/>
        </w:rPr>
        <w:t xml:space="preserve">the </w:t>
      </w:r>
      <w:r w:rsidRPr="005D70EC">
        <w:rPr>
          <w:rStyle w:val="Emphasis"/>
          <w:rFonts w:cstheme="minorHAnsi"/>
          <w:highlight w:val="yellow"/>
        </w:rPr>
        <w:t>systemic imbalance</w:t>
      </w:r>
      <w:r w:rsidRPr="005D70EC">
        <w:rPr>
          <w:rFonts w:cstheme="minorHAnsi"/>
          <w:highlight w:val="yellow"/>
          <w:u w:val="single"/>
        </w:rPr>
        <w:t xml:space="preserve"> of power</w:t>
      </w:r>
      <w:r w:rsidRPr="003B44BE">
        <w:rPr>
          <w:rFonts w:cstheme="minorHAnsi"/>
          <w:u w:val="single"/>
        </w:rPr>
        <w:t xml:space="preserve"> </w:t>
      </w:r>
      <w:r w:rsidRPr="005D70EC">
        <w:rPr>
          <w:rStyle w:val="Emphasis"/>
          <w:rFonts w:cstheme="minorHAnsi"/>
          <w:highlight w:val="yellow"/>
        </w:rPr>
        <w:t>magnifies</w:t>
      </w:r>
      <w:r w:rsidRPr="003B44BE">
        <w:rPr>
          <w:rStyle w:val="Emphasis"/>
          <w:rFonts w:cstheme="minorHAnsi"/>
        </w:rPr>
        <w:t xml:space="preserve"> </w:t>
      </w:r>
      <w:r w:rsidRPr="005D70EC">
        <w:rPr>
          <w:rStyle w:val="Emphasis"/>
          <w:rFonts w:cstheme="minorHAnsi"/>
          <w:highlight w:val="yellow"/>
        </w:rPr>
        <w:t>uncertainty</w:t>
      </w:r>
      <w:r w:rsidRPr="003B44BE">
        <w:rPr>
          <w:rFonts w:cstheme="minorHAnsi"/>
          <w:u w:val="single"/>
        </w:rPr>
        <w:t xml:space="preserve"> </w:t>
      </w:r>
      <w:r w:rsidRPr="005D70EC">
        <w:rPr>
          <w:rFonts w:cstheme="minorHAnsi"/>
          <w:highlight w:val="yellow"/>
          <w:u w:val="single"/>
        </w:rPr>
        <w:t>about</w:t>
      </w:r>
      <w:r w:rsidRPr="003B44BE">
        <w:rPr>
          <w:rFonts w:cstheme="minorHAnsi"/>
          <w:u w:val="single"/>
        </w:rPr>
        <w:t xml:space="preserve"> the </w:t>
      </w:r>
      <w:r w:rsidRPr="005D70EC">
        <w:rPr>
          <w:rFonts w:cstheme="minorHAnsi"/>
          <w:highlight w:val="yellow"/>
          <w:u w:val="single"/>
        </w:rPr>
        <w:t>unipole’s intentions</w:t>
      </w:r>
      <w:r w:rsidRPr="003B44BE">
        <w:rPr>
          <w:rFonts w:cstheme="minorHAnsi"/>
          <w:sz w:val="16"/>
        </w:rPr>
        <w:t xml:space="preserve">.63 Faced with this uncertainty, other </w:t>
      </w:r>
      <w:r w:rsidRPr="005D70EC">
        <w:rPr>
          <w:rFonts w:cstheme="minorHAnsi"/>
          <w:highlight w:val="yellow"/>
          <w:u w:val="single"/>
        </w:rPr>
        <w:t>states have two options</w:t>
      </w:r>
      <w:r w:rsidRPr="003B44BE">
        <w:rPr>
          <w:rFonts w:cstheme="minorHAnsi"/>
          <w:sz w:val="16"/>
        </w:rPr>
        <w:t xml:space="preserve">. </w:t>
      </w:r>
      <w:r w:rsidRPr="005D70EC">
        <w:rPr>
          <w:rFonts w:cstheme="minorHAnsi"/>
          <w:highlight w:val="yellow"/>
          <w:u w:val="single"/>
        </w:rPr>
        <w:t>First</w:t>
      </w:r>
      <w:r w:rsidRPr="003B44BE">
        <w:rPr>
          <w:rFonts w:cstheme="minorHAnsi"/>
          <w:sz w:val="16"/>
        </w:rPr>
        <w:t xml:space="preserve">, they can </w:t>
      </w:r>
      <w:r w:rsidRPr="005D70EC">
        <w:rPr>
          <w:rFonts w:cstheme="minorHAnsi"/>
          <w:highlight w:val="yellow"/>
          <w:u w:val="single"/>
        </w:rPr>
        <w:t>accommodate</w:t>
      </w:r>
      <w:r w:rsidRPr="003B44BE">
        <w:rPr>
          <w:rFonts w:cstheme="minorHAnsi"/>
          <w:u w:val="single"/>
        </w:rPr>
        <w:t xml:space="preserve"> the </w:t>
      </w:r>
      <w:r w:rsidRPr="005D70EC">
        <w:rPr>
          <w:rFonts w:cstheme="minorHAnsi"/>
          <w:highlight w:val="yellow"/>
          <w:u w:val="single"/>
        </w:rPr>
        <w:t>unipole</w:t>
      </w:r>
      <w:r w:rsidRPr="003B44BE">
        <w:rPr>
          <w:rFonts w:cstheme="minorHAnsi"/>
          <w:u w:val="single"/>
        </w:rPr>
        <w:t xml:space="preserve"> and minimize the chances of conflict but </w:t>
      </w:r>
      <w:r w:rsidRPr="005D70EC">
        <w:rPr>
          <w:rFonts w:cstheme="minorHAnsi"/>
          <w:highlight w:val="yellow"/>
          <w:u w:val="single"/>
        </w:rPr>
        <w:t>at the price of</w:t>
      </w:r>
      <w:r w:rsidRPr="003B44BE">
        <w:rPr>
          <w:rFonts w:cstheme="minorHAnsi"/>
          <w:sz w:val="16"/>
        </w:rPr>
        <w:t xml:space="preserve"> their </w:t>
      </w:r>
      <w:r w:rsidRPr="003B44BE">
        <w:rPr>
          <w:rFonts w:cstheme="minorHAnsi"/>
          <w:u w:val="single"/>
        </w:rPr>
        <w:t xml:space="preserve">external </w:t>
      </w:r>
      <w:r w:rsidRPr="005D70EC">
        <w:rPr>
          <w:rFonts w:cstheme="minorHAnsi"/>
          <w:highlight w:val="yellow"/>
          <w:u w:val="single"/>
        </w:rPr>
        <w:t>autonomy</w:t>
      </w:r>
      <w:r w:rsidRPr="003B44BE">
        <w:rPr>
          <w:rFonts w:cstheme="minorHAnsi"/>
          <w:sz w:val="16"/>
        </w:rPr>
        <w:t xml:space="preserve">.64 Accommodation is less risky for major powers because they can guarantee their own survival, and they stand to benefit greatly from being part of the unipolar system.65 </w:t>
      </w:r>
      <w:r w:rsidRPr="003B44BE">
        <w:rPr>
          <w:rFonts w:cstheme="minorHAnsi"/>
          <w:u w:val="single"/>
        </w:rPr>
        <w:t>Major powers are</w:t>
      </w:r>
      <w:r w:rsidRPr="003B44BE">
        <w:rPr>
          <w:rFonts w:cstheme="minorHAnsi"/>
          <w:sz w:val="16"/>
        </w:rPr>
        <w:t xml:space="preserve"> therefore </w:t>
      </w:r>
      <w:r w:rsidRPr="003B44BE">
        <w:rPr>
          <w:rFonts w:cstheme="minorHAnsi"/>
          <w:u w:val="single"/>
        </w:rPr>
        <w:t>unlikely to</w:t>
      </w:r>
      <w:r w:rsidRPr="003B44BE">
        <w:rPr>
          <w:rFonts w:cstheme="minorHAnsi"/>
          <w:sz w:val="16"/>
        </w:rPr>
        <w:t xml:space="preserve"> attempt to </w:t>
      </w:r>
      <w:r w:rsidRPr="003B44BE">
        <w:rPr>
          <w:rFonts w:cstheme="minorHAnsi"/>
          <w:u w:val="single"/>
        </w:rPr>
        <w:t>revise the status quo</w:t>
      </w:r>
      <w:r w:rsidRPr="003B44BE">
        <w:rPr>
          <w:rFonts w:cstheme="minorHAnsi"/>
          <w:sz w:val="16"/>
        </w:rPr>
        <w:t>. Minor powers are also likely to accommodate the unipole, in an attempt to avoid entering a confrontation with a preponderant power. Thus, most states will accommodate the unipole because, as Wohlforth points out, the power differential rests in its favor.66</w:t>
      </w:r>
    </w:p>
    <w:p w14:paraId="19A13860" w14:textId="77777777" w:rsidR="0028050D" w:rsidRPr="003B44BE" w:rsidRDefault="0028050D" w:rsidP="0028050D">
      <w:pPr>
        <w:rPr>
          <w:rFonts w:cstheme="minorHAnsi"/>
          <w:sz w:val="16"/>
        </w:rPr>
      </w:pPr>
      <w:r w:rsidRPr="003B44BE">
        <w:rPr>
          <w:rFonts w:cstheme="minorHAnsi"/>
          <w:sz w:val="16"/>
        </w:rPr>
        <w:t>International Security 36:3 24</w:t>
      </w:r>
    </w:p>
    <w:p w14:paraId="58FC782A" w14:textId="77777777" w:rsidR="0028050D" w:rsidRPr="003B44BE" w:rsidRDefault="0028050D" w:rsidP="0028050D">
      <w:pPr>
        <w:rPr>
          <w:rStyle w:val="Emphasis"/>
          <w:rFonts w:cstheme="minorHAnsi"/>
        </w:rPr>
      </w:pPr>
      <w:r w:rsidRPr="003B44BE">
        <w:rPr>
          <w:rFonts w:cstheme="minorHAnsi"/>
          <w:sz w:val="16"/>
        </w:rPr>
        <w:t xml:space="preserve">As Colin Elman argues, power preponderance trumps all other dimensions that go into a state’s calculus of threat, making the </w:t>
      </w:r>
      <w:r w:rsidRPr="003B44BE">
        <w:rPr>
          <w:rFonts w:cstheme="minorHAnsi"/>
          <w:u w:val="single"/>
        </w:rPr>
        <w:t>unipole</w:t>
      </w:r>
      <w:r w:rsidRPr="003B44BE">
        <w:rPr>
          <w:rFonts w:cstheme="minorHAnsi"/>
          <w:sz w:val="16"/>
        </w:rPr>
        <w:t xml:space="preserve"> </w:t>
      </w:r>
      <w:r w:rsidRPr="003B44BE">
        <w:rPr>
          <w:rFonts w:cstheme="minorHAnsi"/>
          <w:u w:val="single"/>
        </w:rPr>
        <w:t>threatening regardless of</w:t>
      </w:r>
      <w:r w:rsidRPr="003B44BE">
        <w:rPr>
          <w:rFonts w:cstheme="minorHAnsi"/>
          <w:sz w:val="16"/>
        </w:rPr>
        <w:t xml:space="preserve"> its </w:t>
      </w:r>
      <w:r w:rsidRPr="003B44BE">
        <w:rPr>
          <w:rFonts w:cstheme="minorHAnsi"/>
          <w:u w:val="single"/>
        </w:rPr>
        <w:t>location and intentions</w:t>
      </w:r>
      <w:r w:rsidRPr="003B44BE">
        <w:rPr>
          <w:rFonts w:cstheme="minorHAnsi"/>
          <w:sz w:val="16"/>
        </w:rPr>
        <w:t xml:space="preserve">, as well as the offense-defense balance. </w:t>
      </w:r>
      <w:r w:rsidRPr="005D70EC">
        <w:rPr>
          <w:rFonts w:cstheme="minorHAnsi"/>
          <w:highlight w:val="yellow"/>
          <w:u w:val="single"/>
        </w:rPr>
        <w:t>Accommodation</w:t>
      </w:r>
      <w:r w:rsidRPr="003B44BE">
        <w:rPr>
          <w:rFonts w:cstheme="minorHAnsi"/>
          <w:sz w:val="16"/>
        </w:rPr>
        <w:t xml:space="preserve">, however, </w:t>
      </w:r>
      <w:r w:rsidRPr="005D70EC">
        <w:rPr>
          <w:rFonts w:cstheme="minorHAnsi"/>
          <w:highlight w:val="yellow"/>
          <w:u w:val="single"/>
        </w:rPr>
        <w:t>entails</w:t>
      </w:r>
      <w:r w:rsidRPr="003B44BE">
        <w:rPr>
          <w:rFonts w:cstheme="minorHAnsi"/>
          <w:sz w:val="16"/>
        </w:rPr>
        <w:t xml:space="preserve"> greater </w:t>
      </w:r>
      <w:r w:rsidRPr="005D70EC">
        <w:rPr>
          <w:rFonts w:cstheme="minorHAnsi"/>
          <w:highlight w:val="yellow"/>
          <w:u w:val="single"/>
        </w:rPr>
        <w:t>risks for minor powers</w:t>
      </w:r>
      <w:r w:rsidRPr="003B44BE">
        <w:rPr>
          <w:rFonts w:cstheme="minorHAnsi"/>
          <w:u w:val="single"/>
        </w:rPr>
        <w:t xml:space="preserve"> </w:t>
      </w:r>
      <w:r w:rsidRPr="005D70EC">
        <w:rPr>
          <w:rFonts w:cstheme="minorHAnsi"/>
          <w:highlight w:val="yellow"/>
          <w:u w:val="single"/>
        </w:rPr>
        <w:t>because</w:t>
      </w:r>
      <w:r w:rsidRPr="003B44BE">
        <w:rPr>
          <w:rFonts w:cstheme="minorHAnsi"/>
          <w:u w:val="single"/>
        </w:rPr>
        <w:t xml:space="preserve"> their </w:t>
      </w:r>
      <w:r w:rsidRPr="005D70EC">
        <w:rPr>
          <w:rFonts w:cstheme="minorHAnsi"/>
          <w:highlight w:val="yellow"/>
          <w:u w:val="single"/>
        </w:rPr>
        <w:t>survival is not assured</w:t>
      </w:r>
      <w:r w:rsidRPr="003B44BE">
        <w:rPr>
          <w:rFonts w:cstheme="minorHAnsi"/>
          <w:u w:val="single"/>
        </w:rPr>
        <w:t xml:space="preserve"> if the unipole should turn against them</w:t>
      </w:r>
      <w:r w:rsidRPr="003B44BE">
        <w:rPr>
          <w:rFonts w:cstheme="minorHAnsi"/>
          <w:sz w:val="16"/>
        </w:rPr>
        <w:t xml:space="preserve">. </w:t>
      </w:r>
      <w:r w:rsidRPr="003B44BE">
        <w:rPr>
          <w:rFonts w:cstheme="minorHAnsi"/>
          <w:u w:val="single"/>
        </w:rPr>
        <w:t>Thus</w:t>
      </w:r>
      <w:r w:rsidRPr="003B44BE">
        <w:rPr>
          <w:rFonts w:cstheme="minorHAnsi"/>
          <w:sz w:val="16"/>
        </w:rPr>
        <w:t xml:space="preserve"> some of them are </w:t>
      </w:r>
      <w:r w:rsidRPr="003B44BE">
        <w:rPr>
          <w:rFonts w:cstheme="minorHAnsi"/>
          <w:u w:val="single"/>
        </w:rPr>
        <w:t xml:space="preserve">likely to implement a </w:t>
      </w:r>
      <w:r w:rsidRPr="005D70EC">
        <w:rPr>
          <w:rFonts w:cstheme="minorHAnsi"/>
          <w:highlight w:val="yellow"/>
          <w:u w:val="single"/>
        </w:rPr>
        <w:t>second</w:t>
      </w:r>
      <w:r w:rsidRPr="003B44BE">
        <w:rPr>
          <w:rFonts w:cstheme="minorHAnsi"/>
          <w:u w:val="single"/>
        </w:rPr>
        <w:t xml:space="preserve"> strategic </w:t>
      </w:r>
      <w:r w:rsidRPr="005D70EC">
        <w:rPr>
          <w:rFonts w:cstheme="minorHAnsi"/>
          <w:highlight w:val="yellow"/>
          <w:u w:val="single"/>
        </w:rPr>
        <w:t>option</w:t>
      </w:r>
      <w:r w:rsidRPr="003B44BE">
        <w:rPr>
          <w:rFonts w:cstheme="minorHAnsi"/>
          <w:sz w:val="16"/>
        </w:rPr>
        <w:t>—</w:t>
      </w:r>
      <w:r w:rsidRPr="005D70EC">
        <w:rPr>
          <w:rStyle w:val="Emphasis"/>
          <w:rFonts w:cstheme="minorHAnsi"/>
          <w:highlight w:val="yellow"/>
        </w:rPr>
        <w:t>resisting the unipole</w:t>
      </w:r>
      <w:r w:rsidRPr="003B44BE">
        <w:rPr>
          <w:rStyle w:val="Emphasis"/>
          <w:rFonts w:cstheme="minorHAnsi"/>
        </w:rPr>
        <w:t>.</w:t>
      </w:r>
    </w:p>
    <w:p w14:paraId="689AD36C" w14:textId="77777777" w:rsidR="0028050D" w:rsidRPr="003B44BE" w:rsidRDefault="0028050D" w:rsidP="0028050D">
      <w:pPr>
        <w:rPr>
          <w:rFonts w:cstheme="minorHAnsi"/>
          <w:sz w:val="16"/>
        </w:rPr>
      </w:pPr>
      <w:r w:rsidRPr="003B44BE">
        <w:rPr>
          <w:rFonts w:cstheme="minorHAnsi"/>
          <w:sz w:val="16"/>
        </w:rPr>
        <w:t xml:space="preserve">The structure of the international system does not entirely determine whether or not a minor power accommodates the unipole. Still, </w:t>
      </w:r>
      <w:r w:rsidRPr="003B44BE">
        <w:rPr>
          <w:rFonts w:cstheme="minorHAnsi"/>
          <w:u w:val="single"/>
        </w:rPr>
        <w:t xml:space="preserve">structure </w:t>
      </w:r>
      <w:r w:rsidRPr="005D70EC">
        <w:rPr>
          <w:rFonts w:cstheme="minorHAnsi"/>
          <w:highlight w:val="yellow"/>
          <w:u w:val="single"/>
        </w:rPr>
        <w:t>conditions</w:t>
      </w:r>
      <w:r w:rsidRPr="003B44BE">
        <w:rPr>
          <w:rFonts w:cstheme="minorHAnsi"/>
          <w:sz w:val="16"/>
        </w:rPr>
        <w:t xml:space="preserve"> the </w:t>
      </w:r>
      <w:r w:rsidRPr="003B44BE">
        <w:rPr>
          <w:rFonts w:cstheme="minorHAnsi"/>
          <w:u w:val="single"/>
        </w:rPr>
        <w:t xml:space="preserve">likelihood </w:t>
      </w:r>
      <w:r w:rsidRPr="005D70EC">
        <w:rPr>
          <w:rFonts w:cstheme="minorHAnsi"/>
          <w:highlight w:val="yellow"/>
          <w:u w:val="single"/>
        </w:rPr>
        <w:t>of</w:t>
      </w:r>
      <w:r w:rsidRPr="003B44BE">
        <w:rPr>
          <w:rFonts w:cstheme="minorHAnsi"/>
          <w:u w:val="single"/>
        </w:rPr>
        <w:t xml:space="preserve"> </w:t>
      </w:r>
      <w:r w:rsidRPr="005D70EC">
        <w:rPr>
          <w:rFonts w:cstheme="minorHAnsi"/>
          <w:highlight w:val="yellow"/>
          <w:u w:val="single"/>
        </w:rPr>
        <w:t>accommodation</w:t>
      </w:r>
      <w:r w:rsidRPr="003B44BE">
        <w:rPr>
          <w:rFonts w:cstheme="minorHAnsi"/>
          <w:sz w:val="16"/>
        </w:rPr>
        <w:t xml:space="preserve"> in two ways. To begin, </w:t>
      </w:r>
      <w:r w:rsidRPr="003B44BE">
        <w:rPr>
          <w:rFonts w:cstheme="minorHAnsi"/>
          <w:u w:val="single"/>
        </w:rPr>
        <w:t xml:space="preserve">a necessary </w:t>
      </w:r>
      <w:r w:rsidRPr="005D70EC">
        <w:rPr>
          <w:rFonts w:cstheme="minorHAnsi"/>
          <w:highlight w:val="yellow"/>
          <w:u w:val="single"/>
        </w:rPr>
        <w:t>part</w:t>
      </w:r>
      <w:r w:rsidRPr="003B44BE">
        <w:rPr>
          <w:rFonts w:cstheme="minorHAnsi"/>
          <w:u w:val="single"/>
        </w:rPr>
        <w:t xml:space="preserve"> </w:t>
      </w:r>
      <w:r w:rsidRPr="005D70EC">
        <w:rPr>
          <w:rFonts w:cstheme="minorHAnsi"/>
          <w:highlight w:val="yellow"/>
          <w:u w:val="single"/>
        </w:rPr>
        <w:t>of</w:t>
      </w:r>
      <w:r w:rsidRPr="003B44BE">
        <w:rPr>
          <w:rFonts w:cstheme="minorHAnsi"/>
          <w:sz w:val="16"/>
        </w:rPr>
        <w:t xml:space="preserve"> a </w:t>
      </w:r>
      <w:r w:rsidRPr="003B44BE">
        <w:rPr>
          <w:rFonts w:cstheme="minorHAnsi"/>
          <w:u w:val="single"/>
        </w:rPr>
        <w:t>strategy</w:t>
      </w:r>
      <w:r w:rsidRPr="003B44BE">
        <w:rPr>
          <w:rFonts w:cstheme="minorHAnsi"/>
          <w:sz w:val="16"/>
        </w:rPr>
        <w:t xml:space="preserve"> of dominance </w:t>
      </w:r>
      <w:r w:rsidRPr="003B44BE">
        <w:rPr>
          <w:rFonts w:cstheme="minorHAnsi"/>
          <w:u w:val="single"/>
        </w:rPr>
        <w:t xml:space="preserve">is the creation of </w:t>
      </w:r>
      <w:r w:rsidRPr="005D70EC">
        <w:rPr>
          <w:rFonts w:cstheme="minorHAnsi"/>
          <w:highlight w:val="yellow"/>
          <w:u w:val="single"/>
        </w:rPr>
        <w:t>alliances</w:t>
      </w:r>
      <w:r w:rsidRPr="003B44BE">
        <w:rPr>
          <w:rFonts w:cstheme="minorHAnsi"/>
          <w:sz w:val="16"/>
        </w:rPr>
        <w:t xml:space="preserve"> or informal security commitments with regional powers. Such </w:t>
      </w:r>
      <w:r w:rsidRPr="003B44BE">
        <w:rPr>
          <w:rFonts w:cstheme="minorHAnsi"/>
          <w:u w:val="single"/>
        </w:rPr>
        <w:t>regional powers</w:t>
      </w:r>
      <w:r w:rsidRPr="003B44BE">
        <w:rPr>
          <w:rFonts w:cstheme="minorHAnsi"/>
          <w:sz w:val="16"/>
        </w:rPr>
        <w:t xml:space="preserve">, however, are likely to have </w:t>
      </w:r>
      <w:r w:rsidRPr="005D70EC">
        <w:rPr>
          <w:rFonts w:cstheme="minorHAnsi"/>
          <w:highlight w:val="yellow"/>
          <w:u w:val="single"/>
        </w:rPr>
        <w:t>experienced</w:t>
      </w:r>
      <w:r w:rsidRPr="003B44BE">
        <w:rPr>
          <w:rFonts w:cstheme="minorHAnsi"/>
          <w:u w:val="single"/>
        </w:rPr>
        <w:t xml:space="preserve"> </w:t>
      </w:r>
      <w:r w:rsidRPr="005D70EC">
        <w:rPr>
          <w:rFonts w:cstheme="minorHAnsi"/>
          <w:highlight w:val="yellow"/>
          <w:u w:val="single"/>
        </w:rPr>
        <w:t>conflict</w:t>
      </w:r>
      <w:r w:rsidRPr="003B44BE">
        <w:rPr>
          <w:rFonts w:cstheme="minorHAnsi"/>
          <w:u w:val="single"/>
        </w:rPr>
        <w:t xml:space="preserve"> with</w:t>
      </w:r>
      <w:r w:rsidRPr="003B44BE">
        <w:rPr>
          <w:rFonts w:cstheme="minorHAnsi"/>
          <w:sz w:val="16"/>
        </w:rPr>
        <w:t xml:space="preserve">, or a grievance toward, at least some of its </w:t>
      </w:r>
      <w:r w:rsidRPr="003B44BE">
        <w:rPr>
          <w:rFonts w:cstheme="minorHAnsi"/>
          <w:u w:val="single"/>
        </w:rPr>
        <w:t>neighboring</w:t>
      </w:r>
      <w:r w:rsidRPr="003B44BE">
        <w:rPr>
          <w:rFonts w:cstheme="minorHAnsi"/>
          <w:sz w:val="16"/>
        </w:rPr>
        <w:t xml:space="preserve"> </w:t>
      </w:r>
      <w:r w:rsidRPr="003B44BE">
        <w:rPr>
          <w:rFonts w:cstheme="minorHAnsi"/>
          <w:u w:val="single"/>
        </w:rPr>
        <w:t>minor powers</w:t>
      </w:r>
      <w:r w:rsidRPr="003B44BE">
        <w:rPr>
          <w:rFonts w:cstheme="minorHAnsi"/>
          <w:sz w:val="16"/>
        </w:rPr>
        <w:t xml:space="preserve">. The latter are more likely to adopt a recalcitrant posture. Additionally, by </w:t>
      </w:r>
      <w:r w:rsidRPr="003B44BE">
        <w:rPr>
          <w:rFonts w:cstheme="minorHAnsi"/>
          <w:u w:val="single"/>
        </w:rPr>
        <w:t>narrowing</w:t>
      </w:r>
      <w:r w:rsidRPr="003B44BE">
        <w:rPr>
          <w:rFonts w:cstheme="minorHAnsi"/>
          <w:sz w:val="16"/>
        </w:rPr>
        <w:t xml:space="preserve"> their </w:t>
      </w:r>
      <w:r w:rsidRPr="003B44BE">
        <w:rPr>
          <w:rFonts w:cstheme="minorHAnsi"/>
          <w:u w:val="single"/>
        </w:rPr>
        <w:t>opportunities for regional integration</w:t>
      </w:r>
      <w:r w:rsidRPr="003B44BE">
        <w:rPr>
          <w:rFonts w:cstheme="minorHAnsi"/>
          <w:sz w:val="16"/>
        </w:rPr>
        <w:t xml:space="preserve"> and security maximization, the unipole’s </w:t>
      </w:r>
      <w:r w:rsidRPr="003B44BE">
        <w:rPr>
          <w:rFonts w:cstheme="minorHAnsi"/>
          <w:u w:val="single"/>
        </w:rPr>
        <w:t>interference</w:t>
      </w:r>
      <w:r w:rsidRPr="003B44BE">
        <w:rPr>
          <w:rFonts w:cstheme="minorHAnsi"/>
          <w:sz w:val="16"/>
        </w:rPr>
        <w:t xml:space="preserve"> </w:t>
      </w:r>
      <w:r w:rsidRPr="003B44BE">
        <w:rPr>
          <w:rFonts w:cstheme="minorHAnsi"/>
          <w:u w:val="single"/>
        </w:rPr>
        <w:t>with</w:t>
      </w:r>
      <w:r w:rsidRPr="003B44BE">
        <w:rPr>
          <w:rFonts w:cstheme="minorHAnsi"/>
          <w:sz w:val="16"/>
        </w:rPr>
        <w:t xml:space="preserve"> the </w:t>
      </w:r>
      <w:r w:rsidRPr="003B44BE">
        <w:rPr>
          <w:rFonts w:cstheme="minorHAnsi"/>
          <w:u w:val="single"/>
        </w:rPr>
        <w:t>regional balance</w:t>
      </w:r>
      <w:r w:rsidRPr="003B44BE">
        <w:rPr>
          <w:rFonts w:cstheme="minorHAnsi"/>
          <w:sz w:val="16"/>
        </w:rPr>
        <w:t xml:space="preserve"> of power is likely to </w:t>
      </w:r>
      <w:r w:rsidRPr="005D70EC">
        <w:rPr>
          <w:rFonts w:cstheme="minorHAnsi"/>
          <w:highlight w:val="yellow"/>
          <w:u w:val="single"/>
        </w:rPr>
        <w:t>lower the value of the</w:t>
      </w:r>
      <w:r w:rsidRPr="003B44BE">
        <w:rPr>
          <w:rFonts w:cstheme="minorHAnsi"/>
          <w:u w:val="single"/>
        </w:rPr>
        <w:t xml:space="preserve"> </w:t>
      </w:r>
      <w:r w:rsidRPr="005D70EC">
        <w:rPr>
          <w:rFonts w:cstheme="minorHAnsi"/>
          <w:highlight w:val="yellow"/>
          <w:u w:val="single"/>
        </w:rPr>
        <w:t>status</w:t>
      </w:r>
      <w:r w:rsidRPr="003B44BE">
        <w:rPr>
          <w:rFonts w:cstheme="minorHAnsi"/>
          <w:u w:val="single"/>
        </w:rPr>
        <w:t xml:space="preserve"> </w:t>
      </w:r>
      <w:r w:rsidRPr="005D70EC">
        <w:rPr>
          <w:rFonts w:cstheme="minorHAnsi"/>
          <w:highlight w:val="yellow"/>
          <w:u w:val="single"/>
        </w:rPr>
        <w:t>quo</w:t>
      </w:r>
      <w:r w:rsidRPr="003B44BE">
        <w:rPr>
          <w:rFonts w:cstheme="minorHAnsi"/>
          <w:u w:val="single"/>
        </w:rPr>
        <w:t xml:space="preserve"> </w:t>
      </w:r>
      <w:r w:rsidRPr="005D70EC">
        <w:rPr>
          <w:rFonts w:cstheme="minorHAnsi"/>
          <w:highlight w:val="yellow"/>
          <w:u w:val="single"/>
        </w:rPr>
        <w:t>for</w:t>
      </w:r>
      <w:r w:rsidRPr="003B44BE">
        <w:rPr>
          <w:rFonts w:cstheme="minorHAnsi"/>
          <w:sz w:val="16"/>
        </w:rPr>
        <w:t xml:space="preserve"> these </w:t>
      </w:r>
      <w:r w:rsidRPr="005D70EC">
        <w:rPr>
          <w:rFonts w:cstheme="minorHAnsi"/>
          <w:highlight w:val="yellow"/>
          <w:u w:val="single"/>
        </w:rPr>
        <w:t>minor powers</w:t>
      </w:r>
      <w:r w:rsidRPr="003B44BE">
        <w:rPr>
          <w:rFonts w:cstheme="minorHAnsi"/>
          <w:sz w:val="16"/>
        </w:rPr>
        <w:t xml:space="preserve">.67 As the literature on the “value of peace” shows, countries that attribute a low value to the status quo are more risk acceptant. </w:t>
      </w:r>
    </w:p>
    <w:p w14:paraId="16ADD338" w14:textId="77777777" w:rsidR="0028050D" w:rsidRPr="003B44BE" w:rsidRDefault="0028050D" w:rsidP="0028050D">
      <w:pPr>
        <w:rPr>
          <w:rFonts w:cstheme="minorHAnsi"/>
          <w:sz w:val="16"/>
        </w:rPr>
      </w:pPr>
      <w:r w:rsidRPr="005D70EC">
        <w:rPr>
          <w:rFonts w:cstheme="minorHAnsi"/>
          <w:highlight w:val="yellow"/>
          <w:u w:val="single"/>
        </w:rPr>
        <w:t>This</w:t>
      </w:r>
      <w:r w:rsidRPr="003B44BE">
        <w:rPr>
          <w:rFonts w:cstheme="minorHAnsi"/>
          <w:sz w:val="16"/>
        </w:rPr>
        <w:t xml:space="preserve"> argument helps </w:t>
      </w:r>
      <w:r w:rsidRPr="005D70EC">
        <w:rPr>
          <w:rFonts w:cstheme="minorHAnsi"/>
          <w:highlight w:val="yellow"/>
          <w:u w:val="single"/>
        </w:rPr>
        <w:t>explain</w:t>
      </w:r>
      <w:r w:rsidRPr="003B44BE">
        <w:rPr>
          <w:rFonts w:cstheme="minorHAnsi"/>
          <w:sz w:val="16"/>
        </w:rPr>
        <w:t xml:space="preserve">, for example, </w:t>
      </w:r>
      <w:r w:rsidRPr="005D70EC">
        <w:rPr>
          <w:rFonts w:cstheme="minorHAnsi"/>
          <w:highlight w:val="yellow"/>
          <w:u w:val="single"/>
        </w:rPr>
        <w:t>Japan’s</w:t>
      </w:r>
      <w:r w:rsidRPr="003B44BE">
        <w:rPr>
          <w:rFonts w:cstheme="minorHAnsi"/>
          <w:u w:val="single"/>
        </w:rPr>
        <w:t xml:space="preserve"> decision to </w:t>
      </w:r>
      <w:r w:rsidRPr="005D70EC">
        <w:rPr>
          <w:rFonts w:cstheme="minorHAnsi"/>
          <w:highlight w:val="yellow"/>
          <w:u w:val="single"/>
        </w:rPr>
        <w:t>attack</w:t>
      </w:r>
      <w:r w:rsidRPr="003B44BE">
        <w:rPr>
          <w:rFonts w:cstheme="minorHAnsi"/>
          <w:u w:val="single"/>
        </w:rPr>
        <w:t xml:space="preserve"> the United States </w:t>
      </w:r>
      <w:r w:rsidRPr="005D70EC">
        <w:rPr>
          <w:rFonts w:cstheme="minorHAnsi"/>
          <w:highlight w:val="yellow"/>
          <w:u w:val="single"/>
        </w:rPr>
        <w:t>in 1941</w:t>
      </w:r>
      <w:r w:rsidRPr="003B44BE">
        <w:rPr>
          <w:rFonts w:cstheme="minorHAnsi"/>
          <w:u w:val="single"/>
        </w:rPr>
        <w:t xml:space="preserve"> </w:t>
      </w:r>
      <w:r w:rsidRPr="005D70EC">
        <w:rPr>
          <w:rFonts w:cstheme="minorHAnsi"/>
          <w:highlight w:val="yellow"/>
          <w:u w:val="single"/>
        </w:rPr>
        <w:t>and Syria’s and Egypt’s decision to attack Israel in</w:t>
      </w:r>
      <w:r w:rsidRPr="003B44BE">
        <w:rPr>
          <w:rFonts w:cstheme="minorHAnsi"/>
          <w:u w:val="single"/>
        </w:rPr>
        <w:t xml:space="preserve"> </w:t>
      </w:r>
      <w:r w:rsidRPr="005D70EC">
        <w:rPr>
          <w:rFonts w:cstheme="minorHAnsi"/>
          <w:highlight w:val="yellow"/>
          <w:u w:val="single"/>
        </w:rPr>
        <w:t>1973</w:t>
      </w:r>
      <w:r w:rsidRPr="003B44BE">
        <w:rPr>
          <w:rFonts w:cstheme="minorHAnsi"/>
          <w:sz w:val="16"/>
        </w:rPr>
        <w:t xml:space="preserve">.68 In both cases, </w:t>
      </w:r>
      <w:r w:rsidRPr="003B44BE">
        <w:rPr>
          <w:rFonts w:cstheme="minorHAnsi"/>
          <w:u w:val="single"/>
        </w:rPr>
        <w:t xml:space="preserve">aggressor </w:t>
      </w:r>
      <w:r w:rsidRPr="005D70EC">
        <w:rPr>
          <w:rFonts w:cstheme="minorHAnsi"/>
          <w:highlight w:val="yellow"/>
          <w:u w:val="single"/>
        </w:rPr>
        <w:t>states</w:t>
      </w:r>
      <w:r w:rsidRPr="003B44BE">
        <w:rPr>
          <w:rFonts w:cstheme="minorHAnsi"/>
          <w:u w:val="single"/>
        </w:rPr>
        <w:t xml:space="preserve"> </w:t>
      </w:r>
      <w:r w:rsidRPr="005D70EC">
        <w:rPr>
          <w:rFonts w:cstheme="minorHAnsi"/>
          <w:highlight w:val="yellow"/>
          <w:u w:val="single"/>
        </w:rPr>
        <w:t>knew</w:t>
      </w:r>
      <w:r w:rsidRPr="003B44BE">
        <w:rPr>
          <w:rFonts w:cstheme="minorHAnsi"/>
          <w:sz w:val="16"/>
        </w:rPr>
        <w:t xml:space="preserve"> that their </w:t>
      </w:r>
      <w:r w:rsidRPr="005D70EC">
        <w:rPr>
          <w:rFonts w:cstheme="minorHAnsi"/>
          <w:highlight w:val="yellow"/>
          <w:u w:val="single"/>
        </w:rPr>
        <w:t>capabilities</w:t>
      </w:r>
      <w:r w:rsidRPr="003B44BE">
        <w:rPr>
          <w:rFonts w:cstheme="minorHAnsi"/>
          <w:u w:val="single"/>
        </w:rPr>
        <w:t xml:space="preserve"> </w:t>
      </w:r>
      <w:r w:rsidRPr="005D70EC">
        <w:rPr>
          <w:rFonts w:cstheme="minorHAnsi"/>
          <w:highlight w:val="yellow"/>
          <w:u w:val="single"/>
        </w:rPr>
        <w:t>were</w:t>
      </w:r>
      <w:r w:rsidRPr="003B44BE">
        <w:rPr>
          <w:rFonts w:cstheme="minorHAnsi"/>
          <w:u w:val="single"/>
        </w:rPr>
        <w:t xml:space="preserve"> significantly weaker</w:t>
      </w:r>
      <w:r w:rsidRPr="003B44BE">
        <w:rPr>
          <w:rFonts w:cstheme="minorHAnsi"/>
          <w:sz w:val="16"/>
        </w:rPr>
        <w:t xml:space="preserve"> than those of their targets. </w:t>
      </w:r>
      <w:r w:rsidRPr="005D70EC">
        <w:rPr>
          <w:rFonts w:cstheme="minorHAnsi"/>
          <w:highlight w:val="yellow"/>
          <w:u w:val="single"/>
        </w:rPr>
        <w:t>They</w:t>
      </w:r>
      <w:r w:rsidRPr="003B44BE">
        <w:rPr>
          <w:rFonts w:cstheme="minorHAnsi"/>
          <w:u w:val="single"/>
        </w:rPr>
        <w:t xml:space="preserve"> were</w:t>
      </w:r>
      <w:r w:rsidRPr="003B44BE">
        <w:rPr>
          <w:rFonts w:cstheme="minorHAnsi"/>
          <w:sz w:val="16"/>
        </w:rPr>
        <w:t xml:space="preserve"> nonetheless willing </w:t>
      </w:r>
      <w:r w:rsidRPr="003B44BE">
        <w:rPr>
          <w:rFonts w:cstheme="minorHAnsi"/>
          <w:u w:val="single"/>
        </w:rPr>
        <w:t>to</w:t>
      </w:r>
      <w:r w:rsidRPr="003B44BE">
        <w:rPr>
          <w:rFonts w:cstheme="minorHAnsi"/>
          <w:sz w:val="16"/>
        </w:rPr>
        <w:t xml:space="preserve"> run the </w:t>
      </w:r>
      <w:r w:rsidRPr="003B44BE">
        <w:rPr>
          <w:rFonts w:cstheme="minorHAnsi"/>
          <w:u w:val="single"/>
        </w:rPr>
        <w:t>risk</w:t>
      </w:r>
      <w:r w:rsidRPr="003B44BE">
        <w:rPr>
          <w:rFonts w:cstheme="minorHAnsi"/>
          <w:sz w:val="16"/>
        </w:rPr>
        <w:t xml:space="preserve"> of </w:t>
      </w:r>
      <w:r w:rsidRPr="003B44BE">
        <w:rPr>
          <w:rFonts w:cstheme="minorHAnsi"/>
          <w:u w:val="single"/>
        </w:rPr>
        <w:t>launching attacks</w:t>
      </w:r>
      <w:r w:rsidRPr="003B44BE">
        <w:rPr>
          <w:rFonts w:cstheme="minorHAnsi"/>
          <w:sz w:val="16"/>
        </w:rPr>
        <w:t xml:space="preserve"> </w:t>
      </w:r>
      <w:r w:rsidRPr="003B44BE">
        <w:rPr>
          <w:rFonts w:cstheme="minorHAnsi"/>
          <w:u w:val="single"/>
        </w:rPr>
        <w:t xml:space="preserve">because they </w:t>
      </w:r>
      <w:r w:rsidRPr="005D70EC">
        <w:rPr>
          <w:rFonts w:cstheme="minorHAnsi"/>
          <w:highlight w:val="yellow"/>
          <w:u w:val="single"/>
        </w:rPr>
        <w:t>found</w:t>
      </w:r>
      <w:r w:rsidRPr="003B44BE">
        <w:rPr>
          <w:rFonts w:cstheme="minorHAnsi"/>
          <w:sz w:val="16"/>
        </w:rPr>
        <w:t xml:space="preserve"> </w:t>
      </w:r>
      <w:r w:rsidRPr="005D70EC">
        <w:rPr>
          <w:rFonts w:cstheme="minorHAnsi"/>
          <w:highlight w:val="yellow"/>
          <w:u w:val="single"/>
        </w:rPr>
        <w:t>the</w:t>
      </w:r>
      <w:r w:rsidRPr="003B44BE">
        <w:rPr>
          <w:rFonts w:cstheme="minorHAnsi"/>
          <w:sz w:val="16"/>
        </w:rPr>
        <w:t xml:space="preserve"> prewar </w:t>
      </w:r>
      <w:r w:rsidRPr="005D70EC">
        <w:rPr>
          <w:rStyle w:val="Emphasis"/>
          <w:rFonts w:cstheme="minorHAnsi"/>
          <w:highlight w:val="yellow"/>
        </w:rPr>
        <w:t>status quo unacceptable</w:t>
      </w:r>
      <w:r w:rsidRPr="003B44BE">
        <w:rPr>
          <w:rFonts w:cstheme="minorHAnsi"/>
          <w:sz w:val="16"/>
        </w:rPr>
        <w:t>.69 Thus, for these states, the costs of balancing were lower relative to those of Bandwagoning.</w:t>
      </w:r>
    </w:p>
    <w:p w14:paraId="258CBDEC" w14:textId="77777777" w:rsidR="0028050D" w:rsidRPr="003B44BE" w:rsidRDefault="0028050D" w:rsidP="0028050D">
      <w:pPr>
        <w:rPr>
          <w:rFonts w:cstheme="minorHAnsi"/>
          <w:sz w:val="16"/>
        </w:rPr>
      </w:pPr>
      <w:r w:rsidRPr="005D70EC">
        <w:rPr>
          <w:rFonts w:cstheme="minorHAnsi"/>
          <w:highlight w:val="yellow"/>
          <w:u w:val="single"/>
        </w:rPr>
        <w:t>In</w:t>
      </w:r>
      <w:r w:rsidRPr="003B44BE">
        <w:rPr>
          <w:rFonts w:cstheme="minorHAnsi"/>
          <w:u w:val="single"/>
        </w:rPr>
        <w:t xml:space="preserve"> </w:t>
      </w:r>
      <w:r w:rsidRPr="005D70EC">
        <w:rPr>
          <w:rFonts w:cstheme="minorHAnsi"/>
          <w:highlight w:val="yellow"/>
          <w:u w:val="single"/>
        </w:rPr>
        <w:t>an</w:t>
      </w:r>
      <w:r w:rsidRPr="003B44BE">
        <w:rPr>
          <w:rFonts w:cstheme="minorHAnsi"/>
          <w:sz w:val="16"/>
        </w:rPr>
        <w:t xml:space="preserve"> international </w:t>
      </w:r>
      <w:r w:rsidRPr="005D70EC">
        <w:rPr>
          <w:rFonts w:cstheme="minorHAnsi"/>
          <w:highlight w:val="yellow"/>
          <w:u w:val="single"/>
        </w:rPr>
        <w:t>system with more than one great power</w:t>
      </w:r>
      <w:r w:rsidRPr="003B44BE">
        <w:rPr>
          <w:rFonts w:cstheme="minorHAnsi"/>
          <w:sz w:val="16"/>
        </w:rPr>
        <w:t xml:space="preserve">, recalcitrant </w:t>
      </w:r>
      <w:r w:rsidRPr="005D70EC">
        <w:rPr>
          <w:rFonts w:cstheme="minorHAnsi"/>
          <w:highlight w:val="yellow"/>
          <w:u w:val="single"/>
        </w:rPr>
        <w:t>minor</w:t>
      </w:r>
      <w:r w:rsidRPr="003B44BE">
        <w:rPr>
          <w:rFonts w:cstheme="minorHAnsi"/>
          <w:u w:val="single"/>
        </w:rPr>
        <w:t xml:space="preserve"> </w:t>
      </w:r>
      <w:r w:rsidRPr="005D70EC">
        <w:rPr>
          <w:rFonts w:cstheme="minorHAnsi"/>
          <w:highlight w:val="yellow"/>
          <w:u w:val="single"/>
        </w:rPr>
        <w:t>powers</w:t>
      </w:r>
      <w:r w:rsidRPr="003B44BE">
        <w:rPr>
          <w:rFonts w:cstheme="minorHAnsi"/>
          <w:sz w:val="16"/>
        </w:rPr>
        <w:t xml:space="preserve"> </w:t>
      </w:r>
      <w:r w:rsidRPr="005D70EC">
        <w:rPr>
          <w:rFonts w:cstheme="minorHAnsi"/>
          <w:highlight w:val="yellow"/>
          <w:u w:val="single"/>
        </w:rPr>
        <w:t>would</w:t>
      </w:r>
      <w:r w:rsidRPr="003B44BE">
        <w:rPr>
          <w:rFonts w:cstheme="minorHAnsi"/>
          <w:sz w:val="16"/>
        </w:rPr>
        <w:t xml:space="preserve">, in principle, </w:t>
      </w:r>
      <w:r w:rsidRPr="003B44BE">
        <w:rPr>
          <w:rFonts w:cstheme="minorHAnsi"/>
          <w:u w:val="single"/>
        </w:rPr>
        <w:t xml:space="preserve">be able to </w:t>
      </w:r>
      <w:r w:rsidRPr="005D70EC">
        <w:rPr>
          <w:rFonts w:cstheme="minorHAnsi"/>
          <w:highlight w:val="yellow"/>
          <w:u w:val="single"/>
        </w:rPr>
        <w:t>balance externally</w:t>
      </w:r>
      <w:r w:rsidRPr="003B44BE">
        <w:rPr>
          <w:rFonts w:cstheme="minorHAnsi"/>
          <w:sz w:val="16"/>
        </w:rPr>
        <w:t xml:space="preserve"> </w:t>
      </w:r>
      <w:r w:rsidRPr="003B44BE">
        <w:rPr>
          <w:rFonts w:cstheme="minorHAnsi"/>
          <w:u w:val="single"/>
        </w:rPr>
        <w:t>by finding a</w:t>
      </w:r>
      <w:r w:rsidRPr="003B44BE">
        <w:rPr>
          <w:rFonts w:cstheme="minorHAnsi"/>
          <w:sz w:val="16"/>
        </w:rPr>
        <w:t xml:space="preserve"> great power </w:t>
      </w:r>
      <w:r w:rsidRPr="003B44BE">
        <w:rPr>
          <w:rFonts w:cstheme="minorHAnsi"/>
          <w:u w:val="single"/>
        </w:rPr>
        <w:t>sponsor</w:t>
      </w:r>
      <w:r w:rsidRPr="003B44BE">
        <w:rPr>
          <w:rFonts w:cstheme="minorHAnsi"/>
          <w:sz w:val="16"/>
        </w:rPr>
        <w:t xml:space="preserve">.70 </w:t>
      </w:r>
      <w:r w:rsidRPr="005D70EC">
        <w:rPr>
          <w:rFonts w:cstheme="minorHAnsi"/>
          <w:highlight w:val="yellow"/>
          <w:u w:val="single"/>
        </w:rPr>
        <w:t>In</w:t>
      </w:r>
      <w:r w:rsidRPr="003B44BE">
        <w:rPr>
          <w:rFonts w:cstheme="minorHAnsi"/>
          <w:u w:val="single"/>
        </w:rPr>
        <w:t xml:space="preserve"> </w:t>
      </w:r>
      <w:r w:rsidRPr="005D70EC">
        <w:rPr>
          <w:rFonts w:cstheme="minorHAnsi"/>
          <w:highlight w:val="yellow"/>
          <w:u w:val="single"/>
        </w:rPr>
        <w:t>unipolarity</w:t>
      </w:r>
      <w:r w:rsidRPr="003B44BE">
        <w:rPr>
          <w:rFonts w:cstheme="minorHAnsi"/>
          <w:sz w:val="16"/>
        </w:rPr>
        <w:t xml:space="preserve">, however, </w:t>
      </w:r>
      <w:r w:rsidRPr="005D70EC">
        <w:rPr>
          <w:rFonts w:cstheme="minorHAnsi"/>
          <w:highlight w:val="yellow"/>
          <w:u w:val="single"/>
        </w:rPr>
        <w:t>no</w:t>
      </w:r>
      <w:r w:rsidRPr="003B44BE">
        <w:rPr>
          <w:rFonts w:cstheme="minorHAnsi"/>
          <w:u w:val="single"/>
        </w:rPr>
        <w:t xml:space="preserve"> such </w:t>
      </w:r>
      <w:r w:rsidRPr="005D70EC">
        <w:rPr>
          <w:rFonts w:cstheme="minorHAnsi"/>
          <w:highlight w:val="yellow"/>
          <w:u w:val="single"/>
        </w:rPr>
        <w:t>sponsors</w:t>
      </w:r>
      <w:r w:rsidRPr="003B44BE">
        <w:rPr>
          <w:rFonts w:cstheme="minorHAnsi"/>
          <w:u w:val="single"/>
        </w:rPr>
        <w:t xml:space="preserve"> </w:t>
      </w:r>
      <w:r w:rsidRPr="005D70EC">
        <w:rPr>
          <w:rFonts w:cstheme="minorHAnsi"/>
          <w:highlight w:val="yellow"/>
          <w:u w:val="single"/>
        </w:rPr>
        <w:t>exist</w:t>
      </w:r>
      <w:r w:rsidRPr="003B44BE">
        <w:rPr>
          <w:rFonts w:cstheme="minorHAnsi"/>
          <w:sz w:val="16"/>
        </w:rPr>
        <w:t xml:space="preserve">.71 Only </w:t>
      </w:r>
      <w:r w:rsidRPr="003B44BE">
        <w:rPr>
          <w:rFonts w:cstheme="minorHAnsi"/>
          <w:u w:val="single"/>
        </w:rPr>
        <w:t>major powers</w:t>
      </w:r>
      <w:r w:rsidRPr="003B44BE">
        <w:rPr>
          <w:rFonts w:cstheme="minorHAnsi"/>
          <w:sz w:val="16"/>
        </w:rPr>
        <w:t xml:space="preserve"> are available, but because their survival is already guaranteed, they are likely to </w:t>
      </w:r>
      <w:r w:rsidRPr="003B44BE">
        <w:rPr>
          <w:rFonts w:cstheme="minorHAnsi"/>
          <w:u w:val="single"/>
        </w:rPr>
        <w:t>accommodate the unipole</w:t>
      </w:r>
      <w:r w:rsidRPr="003B44BE">
        <w:rPr>
          <w:rFonts w:cstheme="minorHAnsi"/>
          <w:sz w:val="16"/>
        </w:rPr>
        <w:t xml:space="preserve">. And </w:t>
      </w:r>
      <w:r w:rsidRPr="003B44BE">
        <w:rPr>
          <w:rFonts w:cstheme="minorHAnsi"/>
          <w:u w:val="single"/>
        </w:rPr>
        <w:t>even if some do not</w:t>
      </w:r>
      <w:r w:rsidRPr="003B44BE">
        <w:rPr>
          <w:rFonts w:cstheme="minorHAnsi"/>
          <w:sz w:val="16"/>
        </w:rPr>
        <w:t xml:space="preserve">, </w:t>
      </w:r>
      <w:r w:rsidRPr="003B44BE">
        <w:rPr>
          <w:rFonts w:cstheme="minorHAnsi"/>
          <w:u w:val="single"/>
        </w:rPr>
        <w:t>they are unlikely to meet</w:t>
      </w:r>
      <w:r w:rsidRPr="003B44BE">
        <w:rPr>
          <w:rFonts w:cstheme="minorHAnsi"/>
          <w:sz w:val="16"/>
        </w:rPr>
        <w:t xml:space="preserve"> a recalcitrant </w:t>
      </w:r>
      <w:r w:rsidRPr="003B44BE">
        <w:rPr>
          <w:rFonts w:cstheme="minorHAnsi"/>
          <w:u w:val="single"/>
        </w:rPr>
        <w:t>minor power’s security needs given that they</w:t>
      </w:r>
      <w:r w:rsidRPr="003B44BE">
        <w:rPr>
          <w:rFonts w:cstheme="minorHAnsi"/>
          <w:sz w:val="16"/>
        </w:rPr>
        <w:t xml:space="preserve"> possess </w:t>
      </w:r>
      <w:r w:rsidRPr="003B44BE">
        <w:rPr>
          <w:rFonts w:cstheme="minorHAnsi"/>
          <w:u w:val="single"/>
        </w:rPr>
        <w:t>prevent them from doing so</w:t>
      </w:r>
      <w:r w:rsidRPr="003B44BE">
        <w:rPr>
          <w:rFonts w:cstheme="minorHAnsi"/>
          <w:sz w:val="16"/>
        </w:rPr>
        <w:t xml:space="preserve">. </w:t>
      </w:r>
      <w:r w:rsidRPr="003B44BE">
        <w:rPr>
          <w:rFonts w:cstheme="minorHAnsi"/>
          <w:u w:val="single"/>
        </w:rPr>
        <w:t>In any case</w:t>
      </w:r>
      <w:r w:rsidRPr="003B44BE">
        <w:rPr>
          <w:rFonts w:cstheme="minorHAnsi"/>
          <w:sz w:val="16"/>
        </w:rPr>
        <w:t xml:space="preserve">, should </w:t>
      </w:r>
      <w:r w:rsidRPr="003B44BE">
        <w:rPr>
          <w:rFonts w:cstheme="minorHAnsi"/>
          <w:u w:val="single"/>
        </w:rPr>
        <w:t>a major power</w:t>
      </w:r>
      <w:r w:rsidRPr="003B44BE">
        <w:rPr>
          <w:rFonts w:cstheme="minorHAnsi"/>
          <w:sz w:val="16"/>
        </w:rPr>
        <w:t xml:space="preserve"> start balancing </w:t>
      </w:r>
      <w:r w:rsidRPr="003B44BE">
        <w:rPr>
          <w:rFonts w:cstheme="minorHAnsi"/>
          <w:u w:val="single"/>
        </w:rPr>
        <w:t>against the unipole</w:t>
      </w:r>
      <w:r w:rsidRPr="003B44BE">
        <w:rPr>
          <w:rFonts w:cstheme="minorHAnsi"/>
          <w:sz w:val="16"/>
        </w:rPr>
        <w:t xml:space="preserve">, </w:t>
      </w:r>
      <w:r w:rsidRPr="003B44BE">
        <w:rPr>
          <w:rFonts w:cstheme="minorHAnsi"/>
          <w:u w:val="single"/>
        </w:rPr>
        <w:t>the world would</w:t>
      </w:r>
      <w:r w:rsidRPr="003B44BE">
        <w:rPr>
          <w:rFonts w:cstheme="minorHAnsi"/>
          <w:sz w:val="16"/>
        </w:rPr>
        <w:t xml:space="preserve"> be witnessing a dynamic that would potentially lead to the </w:t>
      </w:r>
      <w:r w:rsidRPr="003B44BE">
        <w:rPr>
          <w:rFonts w:cstheme="minorHAnsi"/>
          <w:u w:val="single"/>
        </w:rPr>
        <w:t>end of unipolarity</w:t>
      </w:r>
      <w:r w:rsidRPr="003B44BE">
        <w:rPr>
          <w:rFonts w:cstheme="minorHAnsi"/>
          <w:sz w:val="16"/>
        </w:rPr>
        <w:t xml:space="preserve">, a possibility that belongs to </w:t>
      </w:r>
      <w:r w:rsidRPr="003B44BE">
        <w:rPr>
          <w:rFonts w:cstheme="minorHAnsi"/>
          <w:u w:val="single"/>
        </w:rPr>
        <w:t>discussions of unipolar durability</w:t>
      </w:r>
      <w:r w:rsidRPr="003B44BE">
        <w:rPr>
          <w:rFonts w:cstheme="minorHAnsi"/>
          <w:sz w:val="16"/>
        </w:rPr>
        <w:t xml:space="preserve">, </w:t>
      </w:r>
      <w:r w:rsidRPr="003B44BE">
        <w:rPr>
          <w:rFonts w:cstheme="minorHAnsi"/>
          <w:u w:val="single"/>
        </w:rPr>
        <w:t xml:space="preserve">not unipolar peace. </w:t>
      </w:r>
    </w:p>
    <w:p w14:paraId="235ED184" w14:textId="77777777" w:rsidR="0028050D" w:rsidRPr="003B44BE" w:rsidRDefault="0028050D" w:rsidP="0028050D">
      <w:pPr>
        <w:rPr>
          <w:rFonts w:cstheme="minorHAnsi"/>
          <w:sz w:val="16"/>
        </w:rPr>
      </w:pPr>
      <w:r w:rsidRPr="003B44BE">
        <w:rPr>
          <w:rFonts w:cstheme="minorHAnsi"/>
          <w:sz w:val="16"/>
        </w:rPr>
        <w:t>only limited power-projection capabilities.72 As such, recalcitrant minor powers must defend themselves, which puts them in a position of extreme selfhelp.</w:t>
      </w:r>
    </w:p>
    <w:p w14:paraId="07987313" w14:textId="77777777" w:rsidR="0028050D" w:rsidRPr="003B44BE" w:rsidRDefault="0028050D" w:rsidP="0028050D">
      <w:pPr>
        <w:rPr>
          <w:rFonts w:cstheme="minorHAnsi"/>
          <w:u w:val="single"/>
        </w:rPr>
      </w:pPr>
      <w:r w:rsidRPr="003B44BE">
        <w:rPr>
          <w:rFonts w:cstheme="minorHAnsi"/>
          <w:u w:val="single"/>
        </w:rPr>
        <w:t xml:space="preserve">There are </w:t>
      </w:r>
      <w:r w:rsidRPr="005D70EC">
        <w:rPr>
          <w:rFonts w:cstheme="minorHAnsi"/>
          <w:highlight w:val="yellow"/>
          <w:u w:val="single"/>
        </w:rPr>
        <w:t>four characteristics</w:t>
      </w:r>
      <w:r w:rsidRPr="003B44BE">
        <w:rPr>
          <w:rFonts w:cstheme="minorHAnsi"/>
          <w:sz w:val="16"/>
        </w:rPr>
        <w:t xml:space="preserve"> common </w:t>
      </w:r>
      <w:r w:rsidRPr="005D70EC">
        <w:rPr>
          <w:rFonts w:cstheme="minorHAnsi"/>
          <w:highlight w:val="yellow"/>
          <w:u w:val="single"/>
        </w:rPr>
        <w:t>to states in this position</w:t>
      </w:r>
      <w:r w:rsidRPr="003B44BE">
        <w:rPr>
          <w:rFonts w:cstheme="minorHAnsi"/>
          <w:u w:val="single"/>
        </w:rPr>
        <w:t xml:space="preserve">: </w:t>
      </w:r>
      <w:r w:rsidRPr="005D70EC">
        <w:rPr>
          <w:rStyle w:val="Emphasis"/>
          <w:rFonts w:cstheme="minorHAnsi"/>
          <w:highlight w:val="yellow"/>
        </w:rPr>
        <w:t>(1) anarchy</w:t>
      </w:r>
      <w:r w:rsidRPr="005D70EC">
        <w:rPr>
          <w:rFonts w:cstheme="minorHAnsi"/>
          <w:highlight w:val="yellow"/>
          <w:u w:val="single"/>
        </w:rPr>
        <w:t xml:space="preserve">, </w:t>
      </w:r>
      <w:r w:rsidRPr="005D70EC">
        <w:rPr>
          <w:rStyle w:val="Emphasis"/>
          <w:rFonts w:cstheme="minorHAnsi"/>
          <w:highlight w:val="yellow"/>
        </w:rPr>
        <w:t>(2) uncertainty</w:t>
      </w:r>
      <w:r w:rsidRPr="003B44BE">
        <w:rPr>
          <w:rStyle w:val="Emphasis"/>
          <w:rFonts w:cstheme="minorHAnsi"/>
        </w:rPr>
        <w:t xml:space="preserve"> </w:t>
      </w:r>
      <w:r w:rsidRPr="003B44BE">
        <w:rPr>
          <w:rFonts w:cstheme="minorHAnsi"/>
          <w:u w:val="single"/>
        </w:rPr>
        <w:t>about other states’ intentions</w:t>
      </w:r>
      <w:r w:rsidRPr="003B44BE">
        <w:rPr>
          <w:rFonts w:cstheme="minorHAnsi"/>
          <w:sz w:val="16"/>
        </w:rPr>
        <w:t xml:space="preserve">, </w:t>
      </w:r>
      <w:r w:rsidRPr="005D70EC">
        <w:rPr>
          <w:rStyle w:val="Emphasis"/>
          <w:rFonts w:cstheme="minorHAnsi"/>
          <w:highlight w:val="yellow"/>
        </w:rPr>
        <w:t>(3) insufficient capabilities</w:t>
      </w:r>
      <w:r w:rsidRPr="003B44BE">
        <w:rPr>
          <w:rStyle w:val="Emphasis"/>
          <w:rFonts w:cstheme="minorHAnsi"/>
        </w:rPr>
        <w:t xml:space="preserve"> </w:t>
      </w:r>
      <w:r w:rsidRPr="003B44BE">
        <w:rPr>
          <w:rFonts w:cstheme="minorHAnsi"/>
          <w:u w:val="single"/>
        </w:rPr>
        <w:t>to deter a great power</w:t>
      </w:r>
      <w:r w:rsidRPr="003B44BE">
        <w:rPr>
          <w:rFonts w:cstheme="minorHAnsi"/>
          <w:sz w:val="16"/>
        </w:rPr>
        <w:t xml:space="preserve">, and </w:t>
      </w:r>
      <w:r w:rsidRPr="005D70EC">
        <w:rPr>
          <w:rStyle w:val="Emphasis"/>
          <w:rFonts w:cstheme="minorHAnsi"/>
          <w:highlight w:val="yellow"/>
        </w:rPr>
        <w:t xml:space="preserve">(4) no </w:t>
      </w:r>
      <w:r w:rsidRPr="003B44BE">
        <w:rPr>
          <w:rStyle w:val="Emphasis"/>
          <w:rFonts w:cstheme="minorHAnsi"/>
        </w:rPr>
        <w:t xml:space="preserve">potential </w:t>
      </w:r>
      <w:r w:rsidRPr="005D70EC">
        <w:rPr>
          <w:rStyle w:val="Emphasis"/>
          <w:rFonts w:cstheme="minorHAnsi"/>
          <w:highlight w:val="yellow"/>
        </w:rPr>
        <w:t>great power sponsor</w:t>
      </w:r>
      <w:r w:rsidRPr="003B44BE">
        <w:rPr>
          <w:rStyle w:val="Emphasis"/>
          <w:rFonts w:cstheme="minorHAnsi"/>
        </w:rPr>
        <w:t xml:space="preserve"> </w:t>
      </w:r>
      <w:r w:rsidRPr="003B44BE">
        <w:rPr>
          <w:rFonts w:cstheme="minorHAnsi"/>
          <w:u w:val="single"/>
        </w:rPr>
        <w:t>with whom to form a balancing coalition</w:t>
      </w:r>
      <w:r w:rsidRPr="003B44BE">
        <w:rPr>
          <w:rFonts w:cstheme="minorHAnsi"/>
          <w:sz w:val="16"/>
        </w:rPr>
        <w:t>. The first two characteristics are common to all states in</w:t>
      </w:r>
      <w:r w:rsidRPr="003B44BE">
        <w:rPr>
          <w:rFonts w:cstheme="minorHAnsi"/>
          <w:u w:val="single"/>
        </w:rPr>
        <w:t xml:space="preserve"> </w:t>
      </w:r>
      <w:r w:rsidRPr="003B44BE">
        <w:rPr>
          <w:rFonts w:cstheme="minorHAnsi"/>
          <w:sz w:val="16"/>
        </w:rPr>
        <w:t>all types of polarity. The third is part of the rough-and-tumble of minor powers</w:t>
      </w:r>
      <w:r w:rsidRPr="003B44BE">
        <w:rPr>
          <w:rFonts w:cstheme="minorHAnsi"/>
          <w:u w:val="single"/>
        </w:rPr>
        <w:t xml:space="preserve"> </w:t>
      </w:r>
      <w:r w:rsidRPr="003B44BE">
        <w:rPr>
          <w:rFonts w:cstheme="minorHAnsi"/>
          <w:sz w:val="16"/>
        </w:rPr>
        <w:t>in any system. The fourth, however, is unique to recalcitrant minor powers in</w:t>
      </w:r>
      <w:r w:rsidRPr="003B44BE">
        <w:rPr>
          <w:rFonts w:cstheme="minorHAnsi"/>
          <w:u w:val="single"/>
        </w:rPr>
        <w:t xml:space="preserve"> </w:t>
      </w:r>
      <w:r w:rsidRPr="003B44BE">
        <w:rPr>
          <w:rFonts w:cstheme="minorHAnsi"/>
          <w:sz w:val="16"/>
        </w:rPr>
        <w:t>unipolarity. This dire situation places recalcitrant minor powers at risk for as</w:t>
      </w:r>
      <w:r w:rsidRPr="003B44BE">
        <w:rPr>
          <w:rFonts w:cstheme="minorHAnsi"/>
          <w:u w:val="single"/>
        </w:rPr>
        <w:t xml:space="preserve"> </w:t>
      </w:r>
      <w:r w:rsidRPr="003B44BE">
        <w:rPr>
          <w:rFonts w:cstheme="minorHAnsi"/>
          <w:sz w:val="16"/>
        </w:rPr>
        <w:t>long as they lack the capability to defend themselves. They depend on the</w:t>
      </w:r>
      <w:r w:rsidRPr="003B44BE">
        <w:rPr>
          <w:rFonts w:cstheme="minorHAnsi"/>
          <w:u w:val="single"/>
        </w:rPr>
        <w:t xml:space="preserve"> </w:t>
      </w:r>
      <w:r w:rsidRPr="003B44BE">
        <w:rPr>
          <w:rFonts w:cstheme="minorHAnsi"/>
          <w:sz w:val="16"/>
        </w:rPr>
        <w:t xml:space="preserve">goodwill of the unipole and must worry that the unipole will shift to a strategy of offensive dominance or disengagement. </w:t>
      </w:r>
      <w:r w:rsidRPr="005D70EC">
        <w:rPr>
          <w:rFonts w:cstheme="minorHAnsi"/>
          <w:highlight w:val="yellow"/>
          <w:u w:val="single"/>
        </w:rPr>
        <w:t>Recalcitrant</w:t>
      </w:r>
      <w:r w:rsidRPr="003B44BE">
        <w:rPr>
          <w:rFonts w:cstheme="minorHAnsi"/>
          <w:u w:val="single"/>
        </w:rPr>
        <w:t xml:space="preserve"> </w:t>
      </w:r>
      <w:r w:rsidRPr="005D70EC">
        <w:rPr>
          <w:rFonts w:cstheme="minorHAnsi"/>
          <w:highlight w:val="yellow"/>
          <w:u w:val="single"/>
        </w:rPr>
        <w:t>minor</w:t>
      </w:r>
      <w:r w:rsidRPr="003B44BE">
        <w:rPr>
          <w:rFonts w:cstheme="minorHAnsi"/>
          <w:u w:val="single"/>
        </w:rPr>
        <w:t xml:space="preserve"> </w:t>
      </w:r>
      <w:r w:rsidRPr="005D70EC">
        <w:rPr>
          <w:rFonts w:cstheme="minorHAnsi"/>
          <w:highlight w:val="yellow"/>
          <w:u w:val="single"/>
        </w:rPr>
        <w:t>powers</w:t>
      </w:r>
      <w:r w:rsidRPr="003B44BE">
        <w:rPr>
          <w:rFonts w:cstheme="minorHAnsi"/>
          <w:u w:val="single"/>
        </w:rPr>
        <w:t xml:space="preserve"> will therefore </w:t>
      </w:r>
      <w:r w:rsidRPr="005D70EC">
        <w:rPr>
          <w:rFonts w:cstheme="minorHAnsi"/>
          <w:highlight w:val="yellow"/>
          <w:u w:val="single"/>
        </w:rPr>
        <w:t xml:space="preserve">attempt to bolster </w:t>
      </w:r>
      <w:r w:rsidRPr="003B44BE">
        <w:rPr>
          <w:rFonts w:cstheme="minorHAnsi"/>
          <w:u w:val="single"/>
        </w:rPr>
        <w:t xml:space="preserve">their </w:t>
      </w:r>
      <w:r w:rsidRPr="005D70EC">
        <w:rPr>
          <w:rFonts w:cstheme="minorHAnsi"/>
          <w:highlight w:val="yellow"/>
          <w:u w:val="single"/>
        </w:rPr>
        <w:t>capabilities</w:t>
      </w:r>
      <w:r w:rsidRPr="003B44BE">
        <w:rPr>
          <w:rFonts w:cstheme="minorHAnsi"/>
          <w:u w:val="single"/>
        </w:rPr>
        <w:t xml:space="preserve"> </w:t>
      </w:r>
      <w:r w:rsidRPr="005D70EC">
        <w:rPr>
          <w:rFonts w:cstheme="minorHAnsi"/>
          <w:highlight w:val="yellow"/>
          <w:u w:val="single"/>
        </w:rPr>
        <w:t>through internal balancing</w:t>
      </w:r>
      <w:r w:rsidRPr="003B44BE">
        <w:rPr>
          <w:rFonts w:cstheme="minorHAnsi"/>
          <w:u w:val="single"/>
        </w:rPr>
        <w:t>.</w:t>
      </w:r>
    </w:p>
    <w:p w14:paraId="7E834344" w14:textId="77777777" w:rsidR="0028050D" w:rsidRPr="003B44BE" w:rsidRDefault="0028050D" w:rsidP="0028050D">
      <w:pPr>
        <w:rPr>
          <w:rFonts w:cstheme="minorHAnsi"/>
          <w:sz w:val="16"/>
        </w:rPr>
      </w:pPr>
      <w:r w:rsidRPr="003B44BE">
        <w:rPr>
          <w:rFonts w:cstheme="minorHAnsi"/>
          <w:u w:val="single"/>
        </w:rPr>
        <w:t>To deter an</w:t>
      </w:r>
      <w:r w:rsidRPr="003B44BE">
        <w:rPr>
          <w:rFonts w:cstheme="minorHAnsi"/>
          <w:sz w:val="16"/>
        </w:rPr>
        <w:t xml:space="preserve"> eventual </w:t>
      </w:r>
      <w:r w:rsidRPr="003B44BE">
        <w:rPr>
          <w:rFonts w:cstheme="minorHAnsi"/>
          <w:u w:val="single"/>
        </w:rPr>
        <w:t>attack by the unipole</w:t>
      </w:r>
      <w:r w:rsidRPr="003B44BE">
        <w:rPr>
          <w:rFonts w:cstheme="minorHAnsi"/>
          <w:sz w:val="16"/>
        </w:rPr>
        <w:t xml:space="preserve"> and </w:t>
      </w:r>
      <w:r w:rsidRPr="003B44BE">
        <w:rPr>
          <w:rFonts w:cstheme="minorHAnsi"/>
          <w:u w:val="single"/>
        </w:rPr>
        <w:t>bolster</w:t>
      </w:r>
      <w:r w:rsidRPr="003B44BE">
        <w:rPr>
          <w:rFonts w:cstheme="minorHAnsi"/>
          <w:sz w:val="16"/>
        </w:rPr>
        <w:t xml:space="preserve"> their </w:t>
      </w:r>
      <w:r w:rsidRPr="003B44BE">
        <w:rPr>
          <w:rFonts w:cstheme="minorHAnsi"/>
          <w:u w:val="single"/>
        </w:rPr>
        <w:t>chances of survival</w:t>
      </w:r>
      <w:r w:rsidRPr="003B44BE">
        <w:rPr>
          <w:rFonts w:cstheme="minorHAnsi"/>
          <w:sz w:val="16"/>
        </w:rPr>
        <w:t xml:space="preserve"> in the event deterrence fails, recalcitrant </w:t>
      </w:r>
      <w:r w:rsidRPr="003B44BE">
        <w:rPr>
          <w:rFonts w:cstheme="minorHAnsi"/>
          <w:u w:val="single"/>
        </w:rPr>
        <w:t>minor powers</w:t>
      </w:r>
      <w:r w:rsidRPr="003B44BE">
        <w:rPr>
          <w:rFonts w:cstheme="minorHAnsi"/>
          <w:sz w:val="16"/>
        </w:rPr>
        <w:t xml:space="preserve"> will </w:t>
      </w:r>
      <w:r w:rsidRPr="005D70EC">
        <w:rPr>
          <w:rFonts w:cstheme="minorHAnsi"/>
          <w:highlight w:val="yellow"/>
          <w:u w:val="single"/>
        </w:rPr>
        <w:t>attempt</w:t>
      </w:r>
      <w:r w:rsidRPr="003B44BE">
        <w:rPr>
          <w:rFonts w:cstheme="minorHAnsi"/>
          <w:sz w:val="16"/>
        </w:rPr>
        <w:t xml:space="preserve"> to reinforce their conventional defenses, </w:t>
      </w:r>
      <w:r w:rsidRPr="003B44BE">
        <w:rPr>
          <w:rFonts w:cstheme="minorHAnsi"/>
          <w:u w:val="single"/>
        </w:rPr>
        <w:t>develop</w:t>
      </w:r>
      <w:r w:rsidRPr="003B44BE">
        <w:rPr>
          <w:rFonts w:cstheme="minorHAnsi"/>
          <w:sz w:val="16"/>
        </w:rPr>
        <w:t xml:space="preserve"> the most effective </w:t>
      </w:r>
      <w:r w:rsidRPr="005D70EC">
        <w:rPr>
          <w:rFonts w:cstheme="minorHAnsi"/>
          <w:highlight w:val="yellow"/>
          <w:u w:val="single"/>
        </w:rPr>
        <w:t>asymmetric</w:t>
      </w:r>
      <w:r w:rsidRPr="003B44BE">
        <w:rPr>
          <w:rFonts w:cstheme="minorHAnsi"/>
          <w:u w:val="single"/>
        </w:rPr>
        <w:t xml:space="preserve"> </w:t>
      </w:r>
      <w:r w:rsidRPr="005D70EC">
        <w:rPr>
          <w:rFonts w:cstheme="minorHAnsi"/>
          <w:highlight w:val="yellow"/>
          <w:u w:val="single"/>
        </w:rPr>
        <w:t>strategies</w:t>
      </w:r>
      <w:r w:rsidRPr="003B44BE">
        <w:rPr>
          <w:rFonts w:cstheme="minorHAnsi"/>
          <w:sz w:val="16"/>
        </w:rPr>
        <w:t xml:space="preserve"> possible, and, </w:t>
      </w:r>
      <w:r w:rsidRPr="003B44BE">
        <w:rPr>
          <w:rFonts w:cstheme="minorHAnsi"/>
          <w:u w:val="single"/>
        </w:rPr>
        <w:t xml:space="preserve">most likely </w:t>
      </w:r>
      <w:r w:rsidRPr="005D70EC">
        <w:rPr>
          <w:rFonts w:cstheme="minorHAnsi"/>
          <w:highlight w:val="yellow"/>
          <w:u w:val="single"/>
        </w:rPr>
        <w:t>in</w:t>
      </w:r>
      <w:r w:rsidRPr="003B44BE">
        <w:rPr>
          <w:rFonts w:cstheme="minorHAnsi"/>
          <w:sz w:val="16"/>
        </w:rPr>
        <w:t xml:space="preserve"> the nuclear age, try to acquire the ultimate deterrent—survivable </w:t>
      </w:r>
      <w:r w:rsidRPr="005D70EC">
        <w:rPr>
          <w:rStyle w:val="Emphasis"/>
          <w:rFonts w:cstheme="minorHAnsi"/>
          <w:highlight w:val="yellow"/>
        </w:rPr>
        <w:t>nuclear weapons</w:t>
      </w:r>
      <w:r w:rsidRPr="003B44BE">
        <w:rPr>
          <w:rFonts w:cstheme="minorHAnsi"/>
          <w:sz w:val="16"/>
        </w:rPr>
        <w:t xml:space="preserve">.73 In so doing, </w:t>
      </w:r>
      <w:r w:rsidRPr="003B44BE">
        <w:rPr>
          <w:rFonts w:cstheme="minorHAnsi"/>
          <w:u w:val="single"/>
        </w:rPr>
        <w:t>they seek to become major powers</w:t>
      </w:r>
      <w:r w:rsidRPr="003B44BE">
        <w:rPr>
          <w:rFonts w:cstheme="minorHAnsi"/>
          <w:sz w:val="16"/>
        </w:rPr>
        <w:t>.</w:t>
      </w:r>
    </w:p>
    <w:p w14:paraId="0CB87DB8" w14:textId="77777777" w:rsidR="0028050D" w:rsidRPr="003B44BE" w:rsidRDefault="0028050D" w:rsidP="0028050D">
      <w:pPr>
        <w:rPr>
          <w:rFonts w:cstheme="minorHAnsi"/>
        </w:rPr>
      </w:pPr>
    </w:p>
    <w:p w14:paraId="1CBBB29E" w14:textId="77777777" w:rsidR="0028050D" w:rsidRPr="003B44BE" w:rsidRDefault="0028050D" w:rsidP="0028050D">
      <w:pPr>
        <w:pStyle w:val="Heading3"/>
      </w:pPr>
      <w:r>
        <w:t>Link---Soft Power---2NC</w:t>
      </w:r>
    </w:p>
    <w:p w14:paraId="67C028C5" w14:textId="77777777" w:rsidR="0028050D" w:rsidRPr="003B44BE" w:rsidRDefault="0028050D" w:rsidP="0028050D">
      <w:pPr>
        <w:pStyle w:val="Heading4"/>
        <w:rPr>
          <w:rStyle w:val="Style13ptBold"/>
          <w:rFonts w:cstheme="minorHAnsi"/>
          <w:b/>
          <w:bCs w:val="0"/>
        </w:rPr>
      </w:pPr>
      <w:r w:rsidRPr="003B44BE">
        <w:rPr>
          <w:rFonts w:cstheme="minorHAnsi"/>
        </w:rPr>
        <w:t xml:space="preserve">US soft power is </w:t>
      </w:r>
      <w:r w:rsidRPr="003B44BE">
        <w:rPr>
          <w:rFonts w:cstheme="minorHAnsi"/>
          <w:u w:val="single"/>
        </w:rPr>
        <w:t>bad</w:t>
      </w:r>
      <w:r w:rsidRPr="003B44BE">
        <w:rPr>
          <w:rFonts w:cstheme="minorHAnsi"/>
        </w:rPr>
        <w:t xml:space="preserve">---Gives rise to </w:t>
      </w:r>
      <w:r w:rsidRPr="003B44BE">
        <w:rPr>
          <w:rFonts w:cstheme="minorHAnsi"/>
          <w:u w:val="single"/>
        </w:rPr>
        <w:t>political elites</w:t>
      </w:r>
      <w:r w:rsidRPr="003B44BE">
        <w:rPr>
          <w:rFonts w:cstheme="minorHAnsi"/>
        </w:rPr>
        <w:t xml:space="preserve"> who causes </w:t>
      </w:r>
      <w:r w:rsidRPr="003B44BE">
        <w:rPr>
          <w:rFonts w:cstheme="minorHAnsi"/>
          <w:u w:val="single"/>
        </w:rPr>
        <w:t>instability</w:t>
      </w:r>
      <w:r w:rsidRPr="003B44BE">
        <w:rPr>
          <w:rFonts w:cstheme="minorHAnsi"/>
        </w:rPr>
        <w:t xml:space="preserve">---Causes </w:t>
      </w:r>
      <w:r w:rsidRPr="003B44BE">
        <w:rPr>
          <w:rFonts w:cstheme="minorHAnsi"/>
          <w:u w:val="single"/>
        </w:rPr>
        <w:t>regional chaos</w:t>
      </w:r>
      <w:r w:rsidRPr="003B44BE">
        <w:rPr>
          <w:rFonts w:cstheme="minorHAnsi"/>
        </w:rPr>
        <w:t xml:space="preserve">, </w:t>
      </w:r>
      <w:r w:rsidRPr="003B44BE">
        <w:rPr>
          <w:rFonts w:cstheme="minorHAnsi"/>
          <w:u w:val="single"/>
        </w:rPr>
        <w:t>civil wars</w:t>
      </w:r>
      <w:r w:rsidRPr="003B44BE">
        <w:rPr>
          <w:rFonts w:cstheme="minorHAnsi"/>
        </w:rPr>
        <w:t xml:space="preserve">, and </w:t>
      </w:r>
      <w:r w:rsidRPr="003B44BE">
        <w:rPr>
          <w:rFonts w:cstheme="minorHAnsi"/>
          <w:u w:val="single"/>
        </w:rPr>
        <w:t>nationalism</w:t>
      </w:r>
      <w:r w:rsidRPr="003B44BE">
        <w:rPr>
          <w:rFonts w:cstheme="minorHAnsi"/>
        </w:rPr>
        <w:t xml:space="preserve"> </w:t>
      </w:r>
    </w:p>
    <w:p w14:paraId="51E8F172" w14:textId="77777777" w:rsidR="0028050D" w:rsidRPr="003B44BE" w:rsidRDefault="0028050D" w:rsidP="0028050D">
      <w:pPr>
        <w:rPr>
          <w:rFonts w:cstheme="minorHAnsi"/>
        </w:rPr>
      </w:pPr>
      <w:r w:rsidRPr="003B44BE">
        <w:rPr>
          <w:rFonts w:cstheme="minorHAnsi"/>
        </w:rPr>
        <w:t xml:space="preserve">Burcu </w:t>
      </w:r>
      <w:r w:rsidRPr="003B44BE">
        <w:rPr>
          <w:rStyle w:val="Style13ptBold"/>
          <w:rFonts w:cstheme="minorHAnsi"/>
        </w:rPr>
        <w:t>Savun</w:t>
      </w:r>
      <w:r w:rsidRPr="003B44BE">
        <w:rPr>
          <w:rFonts w:cstheme="minorHAnsi"/>
        </w:rPr>
        <w:t xml:space="preserve"> </w:t>
      </w:r>
      <w:r w:rsidRPr="003B44BE">
        <w:rPr>
          <w:rStyle w:val="Style13ptBold"/>
        </w:rPr>
        <w:t>and</w:t>
      </w:r>
      <w:r w:rsidRPr="003B44BE">
        <w:rPr>
          <w:rFonts w:cstheme="minorHAnsi"/>
        </w:rPr>
        <w:t xml:space="preserve"> Daniel </w:t>
      </w:r>
      <w:r w:rsidRPr="003B44BE">
        <w:rPr>
          <w:rStyle w:val="Style13ptBold"/>
        </w:rPr>
        <w:t>Tirone</w:t>
      </w:r>
      <w:r w:rsidRPr="003B44BE">
        <w:rPr>
          <w:rFonts w:cstheme="minorHAnsi"/>
        </w:rPr>
        <w:t>, 4/15/</w:t>
      </w:r>
      <w:r w:rsidRPr="003B44BE">
        <w:rPr>
          <w:rStyle w:val="Style13ptBold"/>
          <w:rFonts w:cstheme="minorHAnsi"/>
        </w:rPr>
        <w:t>9</w:t>
      </w:r>
      <w:r w:rsidRPr="003B44BE">
        <w:rPr>
          <w:rFonts w:cstheme="minorHAnsi"/>
        </w:rPr>
        <w:t>,</w:t>
      </w:r>
      <w:r w:rsidRPr="003B44BE">
        <w:rPr>
          <w:rStyle w:val="Style13ptBold"/>
          <w:rFonts w:cstheme="minorHAnsi"/>
        </w:rPr>
        <w:t xml:space="preserve"> </w:t>
      </w:r>
      <w:r w:rsidRPr="003B44BE">
        <w:rPr>
          <w:rFonts w:cstheme="minorHAnsi"/>
        </w:rPr>
        <w:t>Associate Professor of Political Science at the University of Pittsburgh,</w:t>
      </w:r>
      <w:r w:rsidRPr="003B44BE">
        <w:rPr>
          <w:rStyle w:val="Style13ptBold"/>
          <w:rFonts w:cstheme="minorHAnsi"/>
        </w:rPr>
        <w:t xml:space="preserve"> </w:t>
      </w:r>
      <w:r w:rsidRPr="003B44BE">
        <w:rPr>
          <w:rFonts w:cstheme="minorHAnsi"/>
        </w:rPr>
        <w:t>Associate Professor of Political Science at Louisiana State University received Ph.D. in Political Science from University of Pittsburgh,</w:t>
      </w:r>
      <w:r w:rsidRPr="003B44BE">
        <w:rPr>
          <w:rStyle w:val="Style13ptBold"/>
          <w:rFonts w:cstheme="minorHAnsi"/>
        </w:rPr>
        <w:t xml:space="preserve"> </w:t>
      </w:r>
      <w:r w:rsidRPr="003B44BE">
        <w:rPr>
          <w:rFonts w:cstheme="minorHAnsi"/>
        </w:rPr>
        <w:t>“Democracy Aid, Democratization and Civil Conflict: How does Aid Affect Civil Conflict?”, file:///C:/Users/cguti/Downloads/SSRN-id1456753.pdf</w:t>
      </w:r>
    </w:p>
    <w:p w14:paraId="7083811F" w14:textId="77777777" w:rsidR="0028050D" w:rsidRPr="003B44BE" w:rsidRDefault="0028050D" w:rsidP="0028050D">
      <w:pPr>
        <w:rPr>
          <w:rFonts w:cstheme="minorHAnsi"/>
          <w:sz w:val="16"/>
        </w:rPr>
      </w:pPr>
      <w:r w:rsidRPr="003B44BE">
        <w:rPr>
          <w:rFonts w:cstheme="minorHAnsi"/>
          <w:sz w:val="16"/>
        </w:rPr>
        <w:t>II. DEMOCRATIZATION, CIVIL CONFLICT, AND DEMOCRACY AID</w:t>
      </w:r>
    </w:p>
    <w:p w14:paraId="7FFD72E0" w14:textId="77777777" w:rsidR="0028050D" w:rsidRPr="003B44BE" w:rsidRDefault="0028050D" w:rsidP="0028050D">
      <w:pPr>
        <w:rPr>
          <w:rFonts w:cstheme="minorHAnsi"/>
          <w:sz w:val="16"/>
        </w:rPr>
      </w:pPr>
      <w:r w:rsidRPr="003B44BE">
        <w:rPr>
          <w:rFonts w:cstheme="minorHAnsi"/>
          <w:sz w:val="16"/>
        </w:rPr>
        <w:t>The fact that democracies do not fight</w:t>
      </w:r>
      <w:r w:rsidRPr="003B44BE">
        <w:rPr>
          <w:rFonts w:cstheme="minorHAnsi"/>
          <w:sz w:val="10"/>
        </w:rPr>
        <w:t xml:space="preserve"> </w:t>
      </w:r>
      <w:r w:rsidRPr="003B44BE">
        <w:rPr>
          <w:rFonts w:cstheme="minorHAnsi"/>
          <w:sz w:val="16"/>
        </w:rPr>
        <w:t xml:space="preserve">each other is one of the most well established findings of International Relations (e.g., Maoz and Abdoladi 1989; Maoz and Russett 1992, 1993; Morgan and Campbell 1991; Oneal and Russett 1997, 1999; Oneal, Russett, and Berbaum 2003; Ray 1998; Russett 1993; Russett and Oneal 2001; Weede 1992). It is safe to argue that no other empirical regularity identified by International Relations scholars has found as much resonance within the policy community as the “democratic peace” proposition. </w:t>
      </w:r>
      <w:r w:rsidRPr="003B44BE">
        <w:rPr>
          <w:rFonts w:cstheme="minorHAnsi"/>
          <w:u w:val="single"/>
        </w:rPr>
        <w:t>The rise in the democracy promotion</w:t>
      </w:r>
      <w:r w:rsidRPr="003B44BE">
        <w:rPr>
          <w:rFonts w:cstheme="minorHAnsi"/>
          <w:sz w:val="16"/>
        </w:rPr>
        <w:t xml:space="preserve"> efforts by the international community </w:t>
      </w:r>
      <w:r w:rsidRPr="003B44BE">
        <w:rPr>
          <w:rFonts w:cstheme="minorHAnsi"/>
          <w:u w:val="single"/>
        </w:rPr>
        <w:t>since the</w:t>
      </w:r>
      <w:r w:rsidRPr="003B44BE">
        <w:rPr>
          <w:rFonts w:cstheme="minorHAnsi"/>
          <w:sz w:val="16"/>
        </w:rPr>
        <w:t xml:space="preserve"> </w:t>
      </w:r>
      <w:r w:rsidRPr="003B44BE">
        <w:rPr>
          <w:rFonts w:cstheme="minorHAnsi"/>
          <w:u w:val="single"/>
        </w:rPr>
        <w:t>1990s is a testament to this argument</w:t>
      </w:r>
      <w:r w:rsidRPr="003B44BE">
        <w:rPr>
          <w:rFonts w:cstheme="minorHAnsi"/>
          <w:sz w:val="16"/>
        </w:rPr>
        <w:t xml:space="preserve"> (e.g., Burnell 2000; Carothers 1999; Diamond 1995).</w:t>
      </w:r>
    </w:p>
    <w:p w14:paraId="392CFBE1" w14:textId="77777777" w:rsidR="0028050D" w:rsidRPr="003B44BE" w:rsidRDefault="0028050D" w:rsidP="0028050D">
      <w:pPr>
        <w:rPr>
          <w:rFonts w:cstheme="minorHAnsi"/>
          <w:u w:val="single"/>
        </w:rPr>
      </w:pPr>
      <w:r w:rsidRPr="003B44BE">
        <w:rPr>
          <w:rFonts w:cstheme="minorHAnsi"/>
          <w:sz w:val="16"/>
        </w:rPr>
        <w:t xml:space="preserve">Within this context, when Mansfield and Snyder proposed that </w:t>
      </w:r>
      <w:r w:rsidRPr="005D70EC">
        <w:rPr>
          <w:rStyle w:val="Emphasis"/>
          <w:rFonts w:cstheme="minorHAnsi"/>
          <w:highlight w:val="yellow"/>
        </w:rPr>
        <w:t xml:space="preserve">democratization is </w:t>
      </w:r>
      <w:r w:rsidRPr="003B44BE">
        <w:rPr>
          <w:rStyle w:val="Emphasis"/>
          <w:rFonts w:cstheme="minorHAnsi"/>
        </w:rPr>
        <w:t xml:space="preserve">a </w:t>
      </w:r>
      <w:r w:rsidRPr="005D70EC">
        <w:rPr>
          <w:rStyle w:val="Emphasis"/>
          <w:rFonts w:cstheme="minorHAnsi"/>
          <w:highlight w:val="yellow"/>
        </w:rPr>
        <w:t>violent</w:t>
      </w:r>
      <w:r w:rsidRPr="003B44BE">
        <w:rPr>
          <w:rFonts w:cstheme="minorHAnsi"/>
          <w:u w:val="single"/>
        </w:rPr>
        <w:t xml:space="preserve"> process</w:t>
      </w:r>
      <w:r w:rsidRPr="003B44BE">
        <w:rPr>
          <w:rFonts w:cstheme="minorHAnsi"/>
          <w:sz w:val="16"/>
        </w:rPr>
        <w:t xml:space="preserve">, it </w:t>
      </w:r>
      <w:r w:rsidRPr="003B44BE">
        <w:rPr>
          <w:rFonts w:cstheme="minorHAnsi"/>
          <w:u w:val="single"/>
        </w:rPr>
        <w:t>inevitably initiated a controversial debate</w:t>
      </w:r>
      <w:r w:rsidRPr="003B44BE">
        <w:rPr>
          <w:rFonts w:cstheme="minorHAnsi"/>
          <w:sz w:val="16"/>
        </w:rPr>
        <w:t xml:space="preserve"> in the literature. In a series</w:t>
      </w:r>
      <w:r w:rsidRPr="003B44BE">
        <w:rPr>
          <w:rFonts w:cstheme="minorHAnsi"/>
          <w:u w:val="single"/>
        </w:rPr>
        <w:t xml:space="preserve"> </w:t>
      </w:r>
      <w:r w:rsidRPr="003B44BE">
        <w:rPr>
          <w:rFonts w:cstheme="minorHAnsi"/>
          <w:sz w:val="16"/>
        </w:rPr>
        <w:t>of articles and books, Mansfield and Snyder (1995a, 1995b, 1997, 2002, 2005, 2007,</w:t>
      </w:r>
      <w:r w:rsidRPr="003B44BE">
        <w:rPr>
          <w:rFonts w:cstheme="minorHAnsi"/>
          <w:u w:val="single"/>
        </w:rPr>
        <w:t xml:space="preserve"> </w:t>
      </w:r>
      <w:r w:rsidRPr="003B44BE">
        <w:rPr>
          <w:rFonts w:cstheme="minorHAnsi"/>
          <w:sz w:val="16"/>
        </w:rPr>
        <w:t>2009) argued that although mutually democratic states may be peaceful in their relations</w:t>
      </w:r>
      <w:r w:rsidRPr="003B44BE">
        <w:rPr>
          <w:rFonts w:cstheme="minorHAnsi"/>
          <w:u w:val="single"/>
        </w:rPr>
        <w:t xml:space="preserve"> </w:t>
      </w:r>
      <w:r w:rsidRPr="003B44BE">
        <w:rPr>
          <w:rFonts w:cstheme="minorHAnsi"/>
          <w:sz w:val="16"/>
        </w:rPr>
        <w:t xml:space="preserve">with one another, </w:t>
      </w:r>
      <w:r w:rsidRPr="003B44BE">
        <w:rPr>
          <w:rFonts w:cstheme="minorHAnsi"/>
          <w:u w:val="single"/>
        </w:rPr>
        <w:t>the path to democracy can be a violent</w:t>
      </w:r>
      <w:r w:rsidRPr="003B44BE">
        <w:rPr>
          <w:rFonts w:cstheme="minorHAnsi"/>
          <w:sz w:val="16"/>
        </w:rPr>
        <w:t xml:space="preserve"> one: i.e., </w:t>
      </w:r>
      <w:r w:rsidRPr="005D70EC">
        <w:rPr>
          <w:rFonts w:cstheme="minorHAnsi"/>
          <w:highlight w:val="yellow"/>
          <w:u w:val="single"/>
        </w:rPr>
        <w:t>democratizing</w:t>
      </w:r>
      <w:r w:rsidRPr="003B44BE">
        <w:rPr>
          <w:rFonts w:cstheme="minorHAnsi"/>
          <w:u w:val="single"/>
        </w:rPr>
        <w:t xml:space="preserve"> </w:t>
      </w:r>
      <w:r w:rsidRPr="005D70EC">
        <w:rPr>
          <w:rFonts w:cstheme="minorHAnsi"/>
          <w:highlight w:val="yellow"/>
          <w:u w:val="single"/>
        </w:rPr>
        <w:t>states</w:t>
      </w:r>
      <w:r w:rsidRPr="003B44BE">
        <w:rPr>
          <w:rFonts w:cstheme="minorHAnsi"/>
          <w:u w:val="single"/>
        </w:rPr>
        <w:t xml:space="preserve"> </w:t>
      </w:r>
      <w:r w:rsidRPr="005D70EC">
        <w:rPr>
          <w:rFonts w:cstheme="minorHAnsi"/>
          <w:highlight w:val="yellow"/>
          <w:u w:val="single"/>
        </w:rPr>
        <w:t xml:space="preserve">are </w:t>
      </w:r>
      <w:r w:rsidRPr="005D70EC">
        <w:rPr>
          <w:rStyle w:val="Emphasis"/>
          <w:rFonts w:cstheme="minorHAnsi"/>
          <w:highlight w:val="yellow"/>
        </w:rPr>
        <w:t>more likely to get involved in wars</w:t>
      </w:r>
      <w:r w:rsidRPr="003B44BE">
        <w:rPr>
          <w:rFonts w:cstheme="minorHAnsi"/>
          <w:u w:val="single"/>
        </w:rPr>
        <w:t xml:space="preserve"> than consolidated regimes. </w:t>
      </w:r>
    </w:p>
    <w:p w14:paraId="0DC7AE00" w14:textId="77777777" w:rsidR="0028050D" w:rsidRPr="003B44BE" w:rsidRDefault="0028050D" w:rsidP="0028050D">
      <w:pPr>
        <w:rPr>
          <w:rFonts w:cstheme="minorHAnsi"/>
          <w:u w:val="single"/>
        </w:rPr>
      </w:pPr>
      <w:r w:rsidRPr="003B44BE">
        <w:rPr>
          <w:rFonts w:cstheme="minorHAnsi"/>
          <w:sz w:val="16"/>
        </w:rPr>
        <w:t>There have been</w:t>
      </w:r>
      <w:r w:rsidRPr="003B44BE">
        <w:rPr>
          <w:rFonts w:cstheme="minorHAnsi"/>
          <w:u w:val="single"/>
        </w:rPr>
        <w:t xml:space="preserve"> </w:t>
      </w:r>
      <w:r w:rsidRPr="003B44BE">
        <w:rPr>
          <w:rFonts w:cstheme="minorHAnsi"/>
          <w:sz w:val="16"/>
        </w:rPr>
        <w:t>several compelling criticisms of Mansfield and Snyder’s argument mostly on</w:t>
      </w:r>
      <w:r w:rsidRPr="003B44BE">
        <w:rPr>
          <w:rFonts w:cstheme="minorHAnsi"/>
          <w:u w:val="single"/>
        </w:rPr>
        <w:t xml:space="preserve"> </w:t>
      </w:r>
      <w:r w:rsidRPr="003B44BE">
        <w:rPr>
          <w:rFonts w:cstheme="minorHAnsi"/>
          <w:sz w:val="16"/>
        </w:rPr>
        <w:t>methodological grounds (e.g., Enterline 1996; Gleditsch and Ward 2000; Narang and</w:t>
      </w:r>
      <w:r w:rsidRPr="003B44BE">
        <w:rPr>
          <w:rFonts w:cstheme="minorHAnsi"/>
          <w:u w:val="single"/>
        </w:rPr>
        <w:t xml:space="preserve"> </w:t>
      </w:r>
      <w:r w:rsidRPr="003B44BE">
        <w:rPr>
          <w:rFonts w:cstheme="minorHAnsi"/>
          <w:sz w:val="16"/>
        </w:rPr>
        <w:t xml:space="preserve">Nelson 2009; Thompson and Tucker 1997; Ward and Gleditsch 1998). </w:t>
      </w:r>
      <w:r w:rsidRPr="005D70EC">
        <w:rPr>
          <w:rFonts w:cstheme="minorHAnsi"/>
          <w:highlight w:val="yellow"/>
          <w:u w:val="single"/>
        </w:rPr>
        <w:t>Recent</w:t>
      </w:r>
      <w:r w:rsidRPr="003B44BE">
        <w:rPr>
          <w:rFonts w:cstheme="minorHAnsi"/>
          <w:u w:val="single"/>
        </w:rPr>
        <w:t xml:space="preserve"> </w:t>
      </w:r>
      <w:r w:rsidRPr="005D70EC">
        <w:rPr>
          <w:rFonts w:cstheme="minorHAnsi"/>
          <w:highlight w:val="yellow"/>
          <w:u w:val="single"/>
        </w:rPr>
        <w:t>work</w:t>
      </w:r>
      <w:r w:rsidRPr="003B44BE">
        <w:rPr>
          <w:rFonts w:cstheme="minorHAnsi"/>
          <w:sz w:val="16"/>
        </w:rPr>
        <w:t xml:space="preserve"> by</w:t>
      </w:r>
      <w:r w:rsidRPr="003B44BE">
        <w:rPr>
          <w:rFonts w:cstheme="minorHAnsi"/>
          <w:u w:val="single"/>
        </w:rPr>
        <w:t xml:space="preserve"> </w:t>
      </w:r>
      <w:r w:rsidRPr="003B44BE">
        <w:rPr>
          <w:rFonts w:cstheme="minorHAnsi"/>
          <w:sz w:val="16"/>
        </w:rPr>
        <w:t>Mansfield and Snyder (2002, 2005, 2009) has refined and significantly improved upon the research design and addressed most of the empirical criticisms and the findings still</w:t>
      </w:r>
      <w:r w:rsidRPr="003B44BE">
        <w:rPr>
          <w:rFonts w:cstheme="minorHAnsi"/>
          <w:u w:val="single"/>
        </w:rPr>
        <w:t xml:space="preserve"> </w:t>
      </w:r>
      <w:r w:rsidRPr="003B44BE">
        <w:rPr>
          <w:rFonts w:cstheme="minorHAnsi"/>
          <w:sz w:val="16"/>
        </w:rPr>
        <w:t xml:space="preserve">hold, i.e., democratization </w:t>
      </w:r>
      <w:r w:rsidRPr="003B44BE">
        <w:rPr>
          <w:rFonts w:cstheme="minorHAnsi"/>
          <w:u w:val="single"/>
        </w:rPr>
        <w:t xml:space="preserve">is positively </w:t>
      </w:r>
      <w:r w:rsidRPr="005D70EC">
        <w:rPr>
          <w:rFonts w:cstheme="minorHAnsi"/>
          <w:highlight w:val="yellow"/>
          <w:u w:val="single"/>
        </w:rPr>
        <w:t>associated with violent</w:t>
      </w:r>
      <w:r w:rsidRPr="003B44BE">
        <w:rPr>
          <w:rFonts w:cstheme="minorHAnsi"/>
          <w:u w:val="single"/>
        </w:rPr>
        <w:t xml:space="preserve"> </w:t>
      </w:r>
      <w:r w:rsidRPr="005D70EC">
        <w:rPr>
          <w:rFonts w:cstheme="minorHAnsi"/>
          <w:highlight w:val="yellow"/>
          <w:u w:val="single"/>
        </w:rPr>
        <w:t>conflict</w:t>
      </w:r>
      <w:r w:rsidRPr="003B44BE">
        <w:rPr>
          <w:rFonts w:cstheme="minorHAnsi"/>
          <w:sz w:val="16"/>
        </w:rPr>
        <w:t>.</w:t>
      </w:r>
    </w:p>
    <w:p w14:paraId="406ADF83" w14:textId="77777777" w:rsidR="0028050D" w:rsidRPr="003B44BE" w:rsidRDefault="0028050D" w:rsidP="0028050D">
      <w:pPr>
        <w:rPr>
          <w:rFonts w:cstheme="minorHAnsi"/>
          <w:u w:val="single"/>
        </w:rPr>
      </w:pPr>
      <w:r w:rsidRPr="003B44BE">
        <w:rPr>
          <w:rFonts w:cstheme="minorHAnsi"/>
          <w:sz w:val="16"/>
        </w:rPr>
        <w:t xml:space="preserve">As Cederman, Hug and Krebs (2007) note, most theoretical and </w:t>
      </w:r>
      <w:r w:rsidRPr="003B44BE">
        <w:rPr>
          <w:rFonts w:cstheme="minorHAnsi"/>
          <w:u w:val="single"/>
        </w:rPr>
        <w:t xml:space="preserve">empirical </w:t>
      </w:r>
      <w:r w:rsidRPr="005D70EC">
        <w:rPr>
          <w:rFonts w:cstheme="minorHAnsi"/>
          <w:highlight w:val="yellow"/>
          <w:u w:val="single"/>
        </w:rPr>
        <w:t>treatments</w:t>
      </w:r>
      <w:r w:rsidRPr="003B44BE">
        <w:rPr>
          <w:rFonts w:cstheme="minorHAnsi"/>
          <w:u w:val="single"/>
        </w:rPr>
        <w:t xml:space="preserve"> of </w:t>
      </w:r>
      <w:r w:rsidRPr="003B44BE">
        <w:rPr>
          <w:rFonts w:cstheme="minorHAnsi"/>
          <w:sz w:val="16"/>
        </w:rPr>
        <w:t>the</w:t>
      </w:r>
      <w:r w:rsidRPr="003B44BE">
        <w:rPr>
          <w:rFonts w:cstheme="minorHAnsi"/>
          <w:u w:val="single"/>
        </w:rPr>
        <w:t xml:space="preserve"> democratization-conflict </w:t>
      </w:r>
      <w:r w:rsidRPr="003B44BE">
        <w:rPr>
          <w:rFonts w:cstheme="minorHAnsi"/>
          <w:sz w:val="16"/>
        </w:rPr>
        <w:t xml:space="preserve">link have </w:t>
      </w:r>
      <w:r w:rsidRPr="005D70EC">
        <w:rPr>
          <w:rFonts w:cstheme="minorHAnsi"/>
          <w:highlight w:val="yellow"/>
          <w:u w:val="single"/>
        </w:rPr>
        <w:t>occurred</w:t>
      </w:r>
      <w:r w:rsidRPr="003B44BE">
        <w:rPr>
          <w:rFonts w:cstheme="minorHAnsi"/>
          <w:sz w:val="16"/>
        </w:rPr>
        <w:t xml:space="preserve"> </w:t>
      </w:r>
      <w:r w:rsidRPr="005D70EC">
        <w:rPr>
          <w:rFonts w:cstheme="minorHAnsi"/>
          <w:highlight w:val="yellow"/>
          <w:u w:val="single"/>
        </w:rPr>
        <w:t>with</w:t>
      </w:r>
      <w:r w:rsidRPr="003B44BE">
        <w:rPr>
          <w:rFonts w:cstheme="minorHAnsi"/>
          <w:sz w:val="16"/>
        </w:rPr>
        <w:t xml:space="preserve"> a focus on </w:t>
      </w:r>
      <w:r w:rsidRPr="005D70EC">
        <w:rPr>
          <w:rFonts w:cstheme="minorHAnsi"/>
          <w:highlight w:val="yellow"/>
          <w:u w:val="single"/>
        </w:rPr>
        <w:t>interstate wars</w:t>
      </w:r>
      <w:r w:rsidRPr="003B44BE">
        <w:rPr>
          <w:rFonts w:cstheme="minorHAnsi"/>
          <w:sz w:val="16"/>
        </w:rPr>
        <w:t>. In From Voting to Violence, Snyder (2000) provides one of the first exclusive</w:t>
      </w:r>
      <w:r w:rsidRPr="003B44BE">
        <w:rPr>
          <w:rFonts w:cstheme="minorHAnsi"/>
          <w:u w:val="single"/>
        </w:rPr>
        <w:t xml:space="preserve"> systematic </w:t>
      </w:r>
      <w:r w:rsidRPr="005D70EC">
        <w:rPr>
          <w:rFonts w:cstheme="minorHAnsi"/>
          <w:highlight w:val="yellow"/>
          <w:u w:val="single"/>
        </w:rPr>
        <w:t>studies</w:t>
      </w:r>
      <w:r w:rsidRPr="003B44BE">
        <w:rPr>
          <w:rFonts w:cstheme="minorHAnsi"/>
          <w:sz w:val="16"/>
        </w:rPr>
        <w:t xml:space="preserve"> </w:t>
      </w:r>
      <w:r w:rsidRPr="003B44BE">
        <w:rPr>
          <w:rFonts w:cstheme="minorHAnsi"/>
          <w:u w:val="single"/>
        </w:rPr>
        <w:t>of</w:t>
      </w:r>
      <w:r w:rsidRPr="003B44BE">
        <w:rPr>
          <w:rFonts w:cstheme="minorHAnsi"/>
          <w:sz w:val="16"/>
        </w:rPr>
        <w:t xml:space="preserve"> </w:t>
      </w:r>
      <w:r w:rsidRPr="003B44BE">
        <w:rPr>
          <w:rFonts w:cstheme="minorHAnsi"/>
          <w:u w:val="single"/>
        </w:rPr>
        <w:t xml:space="preserve">the </w:t>
      </w:r>
      <w:r w:rsidRPr="005D70EC">
        <w:rPr>
          <w:rFonts w:cstheme="minorHAnsi"/>
          <w:highlight w:val="yellow"/>
          <w:u w:val="single"/>
        </w:rPr>
        <w:t>link</w:t>
      </w:r>
      <w:r w:rsidRPr="003B44BE">
        <w:rPr>
          <w:rFonts w:cstheme="minorHAnsi"/>
          <w:u w:val="single"/>
        </w:rPr>
        <w:t xml:space="preserve"> between </w:t>
      </w:r>
      <w:r w:rsidRPr="005D70EC">
        <w:rPr>
          <w:rFonts w:cstheme="minorHAnsi"/>
          <w:highlight w:val="yellow"/>
          <w:u w:val="single"/>
        </w:rPr>
        <w:t>democratization and civil conflict</w:t>
      </w:r>
      <w:r w:rsidRPr="003B44BE">
        <w:rPr>
          <w:rFonts w:cstheme="minorHAnsi"/>
          <w:u w:val="single"/>
        </w:rPr>
        <w:t>,</w:t>
      </w:r>
      <w:r w:rsidRPr="003B44BE">
        <w:rPr>
          <w:rFonts w:cstheme="minorHAnsi"/>
          <w:sz w:val="16"/>
        </w:rPr>
        <w:t xml:space="preserve"> particularly ethnic conflicts. Snyder (2000) proposes that during</w:t>
      </w:r>
      <w:r w:rsidRPr="003B44BE">
        <w:rPr>
          <w:rFonts w:cstheme="minorHAnsi"/>
        </w:rPr>
        <w:t xml:space="preserve"> </w:t>
      </w:r>
      <w:r w:rsidRPr="005D70EC">
        <w:rPr>
          <w:rFonts w:cstheme="minorHAnsi"/>
          <w:highlight w:val="yellow"/>
          <w:u w:val="single"/>
        </w:rPr>
        <w:t>the</w:t>
      </w:r>
      <w:r w:rsidRPr="003B44BE">
        <w:rPr>
          <w:rFonts w:cstheme="minorHAnsi"/>
          <w:sz w:val="16"/>
        </w:rPr>
        <w:t xml:space="preserve"> early phases of the</w:t>
      </w:r>
      <w:r w:rsidRPr="003B44BE">
        <w:rPr>
          <w:rFonts w:cstheme="minorHAnsi"/>
          <w:u w:val="single"/>
        </w:rPr>
        <w:t xml:space="preserve"> democratization </w:t>
      </w:r>
      <w:r w:rsidRPr="005D70EC">
        <w:rPr>
          <w:rFonts w:cstheme="minorHAnsi"/>
          <w:highlight w:val="yellow"/>
          <w:u w:val="single"/>
        </w:rPr>
        <w:t>process</w:t>
      </w:r>
      <w:r w:rsidRPr="003B44BE">
        <w:rPr>
          <w:rFonts w:cstheme="minorHAnsi"/>
          <w:u w:val="single"/>
        </w:rPr>
        <w:t xml:space="preserve">, </w:t>
      </w:r>
      <w:r w:rsidRPr="005D70EC">
        <w:rPr>
          <w:rFonts w:cstheme="minorHAnsi"/>
          <w:highlight w:val="yellow"/>
          <w:u w:val="single"/>
        </w:rPr>
        <w:t>two conditions</w:t>
      </w:r>
      <w:r w:rsidRPr="003B44BE">
        <w:rPr>
          <w:rFonts w:cstheme="minorHAnsi"/>
          <w:sz w:val="16"/>
        </w:rPr>
        <w:t xml:space="preserve"> favorable to the </w:t>
      </w:r>
      <w:r w:rsidRPr="003B44BE">
        <w:rPr>
          <w:rFonts w:cstheme="minorHAnsi"/>
          <w:u w:val="single"/>
        </w:rPr>
        <w:t>initiation of civil conflict emerge</w:t>
      </w:r>
      <w:r w:rsidRPr="003B44BE">
        <w:rPr>
          <w:rFonts w:cstheme="minorHAnsi"/>
          <w:sz w:val="16"/>
        </w:rPr>
        <w:t xml:space="preserve">: </w:t>
      </w:r>
      <w:r w:rsidRPr="005D70EC">
        <w:rPr>
          <w:rStyle w:val="Emphasis"/>
          <w:rFonts w:cstheme="minorHAnsi"/>
          <w:highlight w:val="yellow"/>
        </w:rPr>
        <w:t>(a)</w:t>
      </w:r>
      <w:r w:rsidRPr="003B44BE">
        <w:rPr>
          <w:rStyle w:val="Emphasis"/>
          <w:rFonts w:cstheme="minorHAnsi"/>
        </w:rPr>
        <w:t xml:space="preserve"> political </w:t>
      </w:r>
      <w:r w:rsidRPr="005D70EC">
        <w:rPr>
          <w:rStyle w:val="Emphasis"/>
          <w:rFonts w:cstheme="minorHAnsi"/>
          <w:highlight w:val="yellow"/>
        </w:rPr>
        <w:t>elites</w:t>
      </w:r>
      <w:r w:rsidRPr="003B44BE">
        <w:rPr>
          <w:rStyle w:val="Emphasis"/>
          <w:rFonts w:cstheme="minorHAnsi"/>
        </w:rPr>
        <w:t xml:space="preserve"> </w:t>
      </w:r>
      <w:r w:rsidRPr="005D70EC">
        <w:rPr>
          <w:rStyle w:val="Emphasis"/>
          <w:rFonts w:cstheme="minorHAnsi"/>
          <w:highlight w:val="yellow"/>
        </w:rPr>
        <w:t>exploit</w:t>
      </w:r>
      <w:r w:rsidRPr="003B44BE">
        <w:rPr>
          <w:rStyle w:val="Emphasis"/>
          <w:rFonts w:cstheme="minorHAnsi"/>
        </w:rPr>
        <w:t xml:space="preserve"> rising </w:t>
      </w:r>
      <w:r w:rsidRPr="005D70EC">
        <w:rPr>
          <w:rStyle w:val="Emphasis"/>
          <w:rFonts w:cstheme="minorHAnsi"/>
          <w:highlight w:val="yellow"/>
        </w:rPr>
        <w:t>nationalism</w:t>
      </w:r>
      <w:r w:rsidRPr="003B44BE">
        <w:rPr>
          <w:rFonts w:cstheme="minorHAnsi"/>
          <w:sz w:val="16"/>
        </w:rPr>
        <w:t xml:space="preserve"> for their own ends </w:t>
      </w:r>
      <w:r w:rsidRPr="005D70EC">
        <w:rPr>
          <w:rFonts w:cstheme="minorHAnsi"/>
          <w:highlight w:val="yellow"/>
          <w:u w:val="single"/>
        </w:rPr>
        <w:t>to</w:t>
      </w:r>
      <w:r w:rsidRPr="003B44BE">
        <w:rPr>
          <w:rFonts w:cstheme="minorHAnsi"/>
          <w:u w:val="single"/>
        </w:rPr>
        <w:t xml:space="preserve"> </w:t>
      </w:r>
      <w:r w:rsidRPr="005D70EC">
        <w:rPr>
          <w:rFonts w:cstheme="minorHAnsi"/>
          <w:highlight w:val="yellow"/>
          <w:u w:val="single"/>
        </w:rPr>
        <w:t>create divisions</w:t>
      </w:r>
      <w:r w:rsidRPr="003B44BE">
        <w:rPr>
          <w:rFonts w:cstheme="minorHAnsi"/>
          <w:u w:val="single"/>
        </w:rPr>
        <w:t xml:space="preserve"> in the society</w:t>
      </w:r>
      <w:r w:rsidRPr="003B44BE">
        <w:rPr>
          <w:rFonts w:cstheme="minorHAnsi"/>
          <w:sz w:val="16"/>
        </w:rPr>
        <w:t xml:space="preserve"> and </w:t>
      </w:r>
      <w:r w:rsidRPr="005D70EC">
        <w:rPr>
          <w:rStyle w:val="Emphasis"/>
          <w:rFonts w:cstheme="minorHAnsi"/>
          <w:highlight w:val="yellow"/>
        </w:rPr>
        <w:t>(b)</w:t>
      </w:r>
      <w:r w:rsidRPr="003B44BE">
        <w:rPr>
          <w:rStyle w:val="Emphasis"/>
          <w:rFonts w:cstheme="minorHAnsi"/>
        </w:rPr>
        <w:t xml:space="preserve"> the </w:t>
      </w:r>
      <w:r w:rsidRPr="005D70EC">
        <w:rPr>
          <w:rStyle w:val="Emphasis"/>
          <w:rFonts w:cstheme="minorHAnsi"/>
          <w:highlight w:val="yellow"/>
        </w:rPr>
        <w:t xml:space="preserve">central government is </w:t>
      </w:r>
      <w:r w:rsidRPr="003B44BE">
        <w:rPr>
          <w:rStyle w:val="Emphasis"/>
          <w:rFonts w:cstheme="minorHAnsi"/>
        </w:rPr>
        <w:t xml:space="preserve">too </w:t>
      </w:r>
      <w:r w:rsidRPr="005D70EC">
        <w:rPr>
          <w:rStyle w:val="Emphasis"/>
          <w:rFonts w:cstheme="minorHAnsi"/>
          <w:highlight w:val="yellow"/>
        </w:rPr>
        <w:t>weak</w:t>
      </w:r>
      <w:r w:rsidRPr="003B44BE">
        <w:rPr>
          <w:rFonts w:cstheme="minorHAnsi"/>
          <w:u w:val="single"/>
        </w:rPr>
        <w:t xml:space="preserve"> to prevent elites’ polarizing tactics</w:t>
      </w:r>
      <w:r w:rsidRPr="003B44BE">
        <w:rPr>
          <w:rFonts w:cstheme="minorHAnsi"/>
          <w:sz w:val="16"/>
        </w:rPr>
        <w:t xml:space="preserve">. According to Snyder, before democratization, the public is not politically active and hence its sense of </w:t>
      </w:r>
      <w:r w:rsidRPr="003B44BE">
        <w:rPr>
          <w:rFonts w:cstheme="minorHAnsi"/>
          <w:u w:val="single"/>
        </w:rPr>
        <w:t>belonging to a nation is relatively weak</w:t>
      </w:r>
      <w:r w:rsidRPr="003B44BE">
        <w:rPr>
          <w:rFonts w:cstheme="minorHAnsi"/>
          <w:sz w:val="16"/>
        </w:rPr>
        <w:t xml:space="preserve"> (35).3</w:t>
      </w:r>
    </w:p>
    <w:p w14:paraId="5F0D7031" w14:textId="77777777" w:rsidR="0028050D" w:rsidRPr="003B44BE" w:rsidRDefault="0028050D" w:rsidP="0028050D">
      <w:pPr>
        <w:rPr>
          <w:rFonts w:cstheme="minorHAnsi"/>
          <w:u w:val="single"/>
        </w:rPr>
      </w:pPr>
      <w:r w:rsidRPr="005D70EC">
        <w:rPr>
          <w:rFonts w:cstheme="minorHAnsi"/>
          <w:highlight w:val="yellow"/>
          <w:u w:val="single"/>
        </w:rPr>
        <w:t>Democratization</w:t>
      </w:r>
      <w:r w:rsidRPr="003B44BE">
        <w:rPr>
          <w:rFonts w:cstheme="minorHAnsi"/>
          <w:u w:val="single"/>
        </w:rPr>
        <w:t xml:space="preserve"> </w:t>
      </w:r>
      <w:r w:rsidRPr="005D70EC">
        <w:rPr>
          <w:rFonts w:cstheme="minorHAnsi"/>
          <w:highlight w:val="yellow"/>
          <w:u w:val="single"/>
        </w:rPr>
        <w:t>increases</w:t>
      </w:r>
      <w:r w:rsidRPr="003B44BE">
        <w:rPr>
          <w:rFonts w:cstheme="minorHAnsi"/>
          <w:sz w:val="16"/>
        </w:rPr>
        <w:t xml:space="preserve"> the feeling of </w:t>
      </w:r>
      <w:r w:rsidRPr="005D70EC">
        <w:rPr>
          <w:rFonts w:cstheme="minorHAnsi"/>
          <w:highlight w:val="yellow"/>
          <w:u w:val="single"/>
        </w:rPr>
        <w:t>nationalism</w:t>
      </w:r>
      <w:r w:rsidRPr="003B44BE">
        <w:rPr>
          <w:rFonts w:cstheme="minorHAnsi"/>
          <w:sz w:val="16"/>
        </w:rPr>
        <w:t xml:space="preserve">, especially with the </w:t>
      </w:r>
      <w:r w:rsidRPr="003B44BE">
        <w:rPr>
          <w:rFonts w:cstheme="minorHAnsi"/>
          <w:u w:val="single"/>
        </w:rPr>
        <w:t xml:space="preserve">provocation </w:t>
      </w:r>
      <w:r w:rsidRPr="003B44BE">
        <w:rPr>
          <w:rFonts w:cstheme="minorHAnsi"/>
          <w:sz w:val="16"/>
        </w:rPr>
        <w:t xml:space="preserve">of the </w:t>
      </w:r>
      <w:r w:rsidRPr="005D70EC">
        <w:rPr>
          <w:rFonts w:cstheme="minorHAnsi"/>
          <w:highlight w:val="yellow"/>
          <w:u w:val="single"/>
        </w:rPr>
        <w:t>elites</w:t>
      </w:r>
      <w:r w:rsidRPr="003B44BE">
        <w:rPr>
          <w:rFonts w:cstheme="minorHAnsi"/>
          <w:u w:val="single"/>
        </w:rPr>
        <w:t xml:space="preserve"> who feel threatened</w:t>
      </w:r>
      <w:r w:rsidRPr="003B44BE">
        <w:rPr>
          <w:rFonts w:cstheme="minorHAnsi"/>
          <w:sz w:val="16"/>
        </w:rPr>
        <w:t xml:space="preserve"> </w:t>
      </w:r>
      <w:r w:rsidRPr="003B44BE">
        <w:rPr>
          <w:rFonts w:cstheme="minorHAnsi"/>
          <w:u w:val="single"/>
        </w:rPr>
        <w:t>by</w:t>
      </w:r>
      <w:r w:rsidRPr="003B44BE">
        <w:rPr>
          <w:rFonts w:cstheme="minorHAnsi"/>
          <w:sz w:val="16"/>
        </w:rPr>
        <w:t xml:space="preserve"> the arrival of </w:t>
      </w:r>
      <w:r w:rsidRPr="003B44BE">
        <w:rPr>
          <w:rFonts w:cstheme="minorHAnsi"/>
          <w:u w:val="single"/>
        </w:rPr>
        <w:t>democracy</w:t>
      </w:r>
      <w:r w:rsidRPr="003B44BE">
        <w:rPr>
          <w:rFonts w:cstheme="minorHAnsi"/>
          <w:sz w:val="16"/>
        </w:rPr>
        <w:t xml:space="preserve">. </w:t>
      </w:r>
      <w:r w:rsidRPr="003B44BE">
        <w:rPr>
          <w:rFonts w:cstheme="minorHAnsi"/>
          <w:u w:val="single"/>
        </w:rPr>
        <w:t>To</w:t>
      </w:r>
      <w:r w:rsidRPr="003B44BE">
        <w:rPr>
          <w:rFonts w:cstheme="minorHAnsi"/>
          <w:sz w:val="16"/>
        </w:rPr>
        <w:t xml:space="preserve"> </w:t>
      </w:r>
      <w:r w:rsidRPr="003B44BE">
        <w:rPr>
          <w:rFonts w:cstheme="minorHAnsi"/>
          <w:u w:val="single"/>
        </w:rPr>
        <w:t>maintain or increase</w:t>
      </w:r>
      <w:r w:rsidRPr="003B44BE">
        <w:rPr>
          <w:rFonts w:cstheme="minorHAnsi"/>
          <w:sz w:val="16"/>
        </w:rPr>
        <w:t xml:space="preserve"> their</w:t>
      </w:r>
      <w:r w:rsidRPr="003B44BE">
        <w:rPr>
          <w:rFonts w:cstheme="minorHAnsi"/>
          <w:u w:val="single"/>
        </w:rPr>
        <w:t xml:space="preserve"> </w:t>
      </w:r>
      <w:r w:rsidRPr="003B44BE">
        <w:rPr>
          <w:rFonts w:cstheme="minorHAnsi"/>
          <w:sz w:val="16"/>
        </w:rPr>
        <w:t xml:space="preserve">grab on </w:t>
      </w:r>
      <w:r w:rsidRPr="003B44BE">
        <w:rPr>
          <w:rFonts w:cstheme="minorHAnsi"/>
          <w:u w:val="single"/>
        </w:rPr>
        <w:t>political power</w:t>
      </w:r>
      <w:r w:rsidRPr="003B44BE">
        <w:rPr>
          <w:rFonts w:cstheme="minorHAnsi"/>
          <w:sz w:val="16"/>
        </w:rPr>
        <w:t xml:space="preserve">, the </w:t>
      </w:r>
      <w:r w:rsidRPr="003B44BE">
        <w:rPr>
          <w:rFonts w:cstheme="minorHAnsi"/>
          <w:u w:val="single"/>
        </w:rPr>
        <w:t>elites</w:t>
      </w:r>
      <w:r w:rsidRPr="003B44BE">
        <w:rPr>
          <w:rFonts w:cstheme="minorHAnsi"/>
          <w:sz w:val="16"/>
        </w:rPr>
        <w:t xml:space="preserve"> may </w:t>
      </w:r>
      <w:r w:rsidRPr="005D70EC">
        <w:rPr>
          <w:rFonts w:cstheme="minorHAnsi"/>
          <w:highlight w:val="yellow"/>
          <w:u w:val="single"/>
        </w:rPr>
        <w:t>depict</w:t>
      </w:r>
      <w:r w:rsidRPr="003B44BE">
        <w:rPr>
          <w:rFonts w:cstheme="minorHAnsi"/>
          <w:sz w:val="16"/>
        </w:rPr>
        <w:t xml:space="preserve"> the political </w:t>
      </w:r>
      <w:r w:rsidRPr="005D70EC">
        <w:rPr>
          <w:rFonts w:cstheme="minorHAnsi"/>
          <w:highlight w:val="yellow"/>
          <w:u w:val="single"/>
        </w:rPr>
        <w:t>opponents</w:t>
      </w:r>
      <w:r w:rsidRPr="003B44BE">
        <w:rPr>
          <w:rFonts w:cstheme="minorHAnsi"/>
          <w:u w:val="single"/>
        </w:rPr>
        <w:t xml:space="preserve"> </w:t>
      </w:r>
      <w:r w:rsidRPr="005D70EC">
        <w:rPr>
          <w:rFonts w:cstheme="minorHAnsi"/>
          <w:highlight w:val="yellow"/>
          <w:u w:val="single"/>
        </w:rPr>
        <w:t>and</w:t>
      </w:r>
      <w:r w:rsidRPr="003B44BE">
        <w:rPr>
          <w:rFonts w:cstheme="minorHAnsi"/>
          <w:sz w:val="16"/>
        </w:rPr>
        <w:t xml:space="preserve"> the </w:t>
      </w:r>
      <w:r w:rsidRPr="003B44BE">
        <w:rPr>
          <w:rFonts w:cstheme="minorHAnsi"/>
          <w:u w:val="single"/>
        </w:rPr>
        <w:t xml:space="preserve">ethnic </w:t>
      </w:r>
      <w:r w:rsidRPr="005D70EC">
        <w:rPr>
          <w:rFonts w:cstheme="minorHAnsi"/>
          <w:highlight w:val="yellow"/>
          <w:u w:val="single"/>
        </w:rPr>
        <w:t>minorities</w:t>
      </w:r>
      <w:r w:rsidRPr="003B44BE">
        <w:rPr>
          <w:rFonts w:cstheme="minorHAnsi"/>
        </w:rPr>
        <w:t xml:space="preserve"> </w:t>
      </w:r>
      <w:r w:rsidRPr="005D70EC">
        <w:rPr>
          <w:rFonts w:cstheme="minorHAnsi"/>
          <w:highlight w:val="yellow"/>
          <w:u w:val="single"/>
        </w:rPr>
        <w:t>as traitors</w:t>
      </w:r>
      <w:r w:rsidRPr="003B44BE">
        <w:rPr>
          <w:rFonts w:cstheme="minorHAnsi"/>
        </w:rPr>
        <w:t xml:space="preserve"> </w:t>
      </w:r>
      <w:r w:rsidRPr="003B44BE">
        <w:rPr>
          <w:rFonts w:cstheme="minorHAnsi"/>
          <w:sz w:val="16"/>
        </w:rPr>
        <w:t xml:space="preserve">by </w:t>
      </w:r>
      <w:r w:rsidRPr="003B44BE">
        <w:rPr>
          <w:rFonts w:cstheme="minorHAnsi"/>
          <w:u w:val="single"/>
        </w:rPr>
        <w:t>invoking nationalist sentiments</w:t>
      </w:r>
      <w:r w:rsidRPr="003B44BE">
        <w:rPr>
          <w:rFonts w:cstheme="minorHAnsi"/>
          <w:sz w:val="16"/>
        </w:rPr>
        <w:t xml:space="preserve"> in the public (37).4</w:t>
      </w:r>
    </w:p>
    <w:p w14:paraId="2195EC35" w14:textId="77777777" w:rsidR="0028050D" w:rsidRPr="003B44BE" w:rsidRDefault="0028050D" w:rsidP="0028050D">
      <w:pPr>
        <w:rPr>
          <w:rFonts w:cstheme="minorHAnsi"/>
          <w:sz w:val="16"/>
        </w:rPr>
      </w:pPr>
      <w:r w:rsidRPr="003B44BE">
        <w:rPr>
          <w:rFonts w:cstheme="minorHAnsi"/>
          <w:u w:val="single"/>
        </w:rPr>
        <w:t>These</w:t>
      </w:r>
      <w:r w:rsidRPr="003B44BE">
        <w:rPr>
          <w:rFonts w:cstheme="minorHAnsi"/>
          <w:sz w:val="16"/>
        </w:rPr>
        <w:t xml:space="preserve"> polarizing </w:t>
      </w:r>
      <w:r w:rsidRPr="005D70EC">
        <w:rPr>
          <w:rFonts w:cstheme="minorHAnsi"/>
          <w:highlight w:val="yellow"/>
          <w:u w:val="single"/>
        </w:rPr>
        <w:t>tactics</w:t>
      </w:r>
      <w:r w:rsidRPr="003B44BE">
        <w:rPr>
          <w:rFonts w:cstheme="minorHAnsi"/>
          <w:sz w:val="16"/>
        </w:rPr>
        <w:t xml:space="preserve">, in turn, </w:t>
      </w:r>
      <w:r w:rsidRPr="005D70EC">
        <w:rPr>
          <w:rFonts w:cstheme="minorHAnsi"/>
          <w:highlight w:val="yellow"/>
          <w:u w:val="single"/>
        </w:rPr>
        <w:t>create</w:t>
      </w:r>
      <w:r w:rsidRPr="003B44BE">
        <w:rPr>
          <w:rFonts w:cstheme="minorHAnsi"/>
          <w:u w:val="single"/>
        </w:rPr>
        <w:t xml:space="preserve"> </w:t>
      </w:r>
      <w:r w:rsidRPr="005D70EC">
        <w:rPr>
          <w:rFonts w:cstheme="minorHAnsi"/>
          <w:highlight w:val="yellow"/>
          <w:u w:val="single"/>
        </w:rPr>
        <w:t>tensions</w:t>
      </w:r>
      <w:r w:rsidRPr="003B44BE">
        <w:rPr>
          <w:rFonts w:cstheme="minorHAnsi"/>
          <w:sz w:val="16"/>
        </w:rPr>
        <w:t xml:space="preserve"> among ethnic groups </w:t>
      </w:r>
      <w:r w:rsidRPr="003B44BE">
        <w:rPr>
          <w:rFonts w:cstheme="minorHAnsi"/>
          <w:u w:val="single"/>
        </w:rPr>
        <w:t>and</w:t>
      </w:r>
      <w:r w:rsidRPr="003B44BE">
        <w:rPr>
          <w:rFonts w:cstheme="minorHAnsi"/>
          <w:sz w:val="16"/>
        </w:rPr>
        <w:t xml:space="preserve"> hence </w:t>
      </w:r>
      <w:r w:rsidRPr="005D70EC">
        <w:rPr>
          <w:rFonts w:cstheme="minorHAnsi"/>
          <w:highlight w:val="yellow"/>
          <w:u w:val="single"/>
        </w:rPr>
        <w:t>increase</w:t>
      </w:r>
      <w:r w:rsidRPr="003B44BE">
        <w:rPr>
          <w:rFonts w:cstheme="minorHAnsi"/>
          <w:u w:val="single"/>
        </w:rPr>
        <w:t xml:space="preserve"> the risk of </w:t>
      </w:r>
      <w:r w:rsidRPr="005D70EC">
        <w:rPr>
          <w:rFonts w:cstheme="minorHAnsi"/>
          <w:highlight w:val="yellow"/>
          <w:u w:val="single"/>
        </w:rPr>
        <w:t>violent clashes</w:t>
      </w:r>
      <w:r w:rsidRPr="003B44BE">
        <w:rPr>
          <w:rFonts w:cstheme="minorHAnsi"/>
          <w:sz w:val="16"/>
        </w:rPr>
        <w:t xml:space="preserve"> in the society.5</w:t>
      </w:r>
    </w:p>
    <w:p w14:paraId="0F937005" w14:textId="77777777" w:rsidR="0028050D" w:rsidRPr="003B44BE" w:rsidRDefault="0028050D" w:rsidP="0028050D">
      <w:pPr>
        <w:rPr>
          <w:rFonts w:cstheme="minorHAnsi"/>
          <w:sz w:val="16"/>
        </w:rPr>
      </w:pPr>
      <w:r w:rsidRPr="003B44BE">
        <w:rPr>
          <w:rFonts w:cstheme="minorHAnsi"/>
          <w:sz w:val="16"/>
        </w:rPr>
        <w:t xml:space="preserve">3 Rustow (1970) argues that national unity is a background condition for democratization (354). 4 In Snyder’s argument, it is not entirely clear whether the elites represent the ancient régime or the new opposition. In our discussion, we treat political elites as a more generic group that may be a member of either the old or new regime. </w:t>
      </w:r>
    </w:p>
    <w:p w14:paraId="263D1D3A" w14:textId="77777777" w:rsidR="0028050D" w:rsidRPr="003B44BE" w:rsidRDefault="0028050D" w:rsidP="0028050D">
      <w:pPr>
        <w:rPr>
          <w:rFonts w:cstheme="minorHAnsi"/>
          <w:sz w:val="16"/>
        </w:rPr>
      </w:pPr>
      <w:r w:rsidRPr="003B44BE">
        <w:rPr>
          <w:rFonts w:cstheme="minorHAnsi"/>
          <w:sz w:val="16"/>
        </w:rPr>
        <w:t xml:space="preserve">6 For example, </w:t>
      </w:r>
      <w:r w:rsidRPr="005D70EC">
        <w:rPr>
          <w:rFonts w:cstheme="minorHAnsi"/>
          <w:highlight w:val="yellow"/>
          <w:u w:val="single"/>
        </w:rPr>
        <w:t>during</w:t>
      </w:r>
      <w:r w:rsidRPr="003B44BE">
        <w:rPr>
          <w:rFonts w:cstheme="minorHAnsi"/>
          <w:u w:val="single"/>
        </w:rPr>
        <w:t xml:space="preserve"> 19</w:t>
      </w:r>
      <w:r w:rsidRPr="005D70EC">
        <w:rPr>
          <w:rFonts w:cstheme="minorHAnsi"/>
          <w:highlight w:val="yellow"/>
          <w:u w:val="single"/>
        </w:rPr>
        <w:t>87</w:t>
      </w:r>
      <w:r w:rsidRPr="003B44BE">
        <w:rPr>
          <w:rFonts w:cstheme="minorHAnsi"/>
          <w:sz w:val="16"/>
        </w:rPr>
        <w:t xml:space="preserve"> </w:t>
      </w:r>
      <w:r w:rsidRPr="005D70EC">
        <w:rPr>
          <w:rFonts w:cstheme="minorHAnsi"/>
          <w:highlight w:val="yellow"/>
          <w:u w:val="single"/>
        </w:rPr>
        <w:t>Milosevic</w:t>
      </w:r>
      <w:r w:rsidRPr="003B44BE">
        <w:rPr>
          <w:rFonts w:cstheme="minorHAnsi"/>
          <w:sz w:val="16"/>
        </w:rPr>
        <w:t xml:space="preserve"> skillfully </w:t>
      </w:r>
      <w:r w:rsidRPr="005D70EC">
        <w:rPr>
          <w:rFonts w:cstheme="minorHAnsi"/>
          <w:highlight w:val="yellow"/>
          <w:u w:val="single"/>
        </w:rPr>
        <w:t>used</w:t>
      </w:r>
      <w:r w:rsidRPr="003B44BE">
        <w:rPr>
          <w:rFonts w:cstheme="minorHAnsi"/>
          <w:sz w:val="16"/>
        </w:rPr>
        <w:t xml:space="preserve"> the Serbian state </w:t>
      </w:r>
      <w:r w:rsidRPr="005D70EC">
        <w:rPr>
          <w:rFonts w:cstheme="minorHAnsi"/>
          <w:highlight w:val="yellow"/>
          <w:u w:val="single"/>
        </w:rPr>
        <w:t>TV to convince</w:t>
      </w:r>
      <w:r w:rsidRPr="003B44BE">
        <w:rPr>
          <w:rFonts w:cstheme="minorHAnsi"/>
          <w:u w:val="single"/>
        </w:rPr>
        <w:t xml:space="preserve"> the Serbian </w:t>
      </w:r>
      <w:r w:rsidRPr="005D70EC">
        <w:rPr>
          <w:rFonts w:cstheme="minorHAnsi"/>
          <w:highlight w:val="yellow"/>
          <w:u w:val="single"/>
        </w:rPr>
        <w:t>minority</w:t>
      </w:r>
      <w:r w:rsidRPr="003B44BE">
        <w:rPr>
          <w:rFonts w:cstheme="minorHAnsi"/>
          <w:sz w:val="16"/>
        </w:rPr>
        <w:t xml:space="preserve"> that Serbs in the Kosovo </w:t>
      </w:r>
      <w:r w:rsidRPr="005D70EC">
        <w:rPr>
          <w:rFonts w:cstheme="minorHAnsi"/>
          <w:highlight w:val="yellow"/>
          <w:u w:val="single"/>
        </w:rPr>
        <w:t>were</w:t>
      </w:r>
      <w:r w:rsidRPr="003B44BE">
        <w:rPr>
          <w:rFonts w:cstheme="minorHAnsi"/>
          <w:sz w:val="16"/>
        </w:rPr>
        <w:t xml:space="preserve"> </w:t>
      </w:r>
      <w:r w:rsidRPr="005D70EC">
        <w:rPr>
          <w:rFonts w:cstheme="minorHAnsi"/>
          <w:highlight w:val="yellow"/>
          <w:u w:val="single"/>
        </w:rPr>
        <w:t>suffering</w:t>
      </w:r>
      <w:r w:rsidRPr="003B44BE">
        <w:rPr>
          <w:rFonts w:cstheme="minorHAnsi"/>
          <w:u w:val="single"/>
        </w:rPr>
        <w:t xml:space="preserve"> discrimination</w:t>
      </w:r>
      <w:r w:rsidRPr="003B44BE">
        <w:rPr>
          <w:rFonts w:cstheme="minorHAnsi"/>
          <w:sz w:val="16"/>
        </w:rPr>
        <w:t xml:space="preserve"> and repression at the hands of the Albanian majority. These kinds of </w:t>
      </w:r>
      <w:r w:rsidRPr="005D70EC">
        <w:rPr>
          <w:rFonts w:cstheme="minorHAnsi"/>
          <w:highlight w:val="yellow"/>
          <w:u w:val="single"/>
        </w:rPr>
        <w:t>inciting</w:t>
      </w:r>
      <w:r w:rsidRPr="003B44BE">
        <w:rPr>
          <w:rFonts w:cstheme="minorHAnsi"/>
          <w:u w:val="single"/>
        </w:rPr>
        <w:t xml:space="preserve"> </w:t>
      </w:r>
      <w:r w:rsidRPr="005D70EC">
        <w:rPr>
          <w:rFonts w:cstheme="minorHAnsi"/>
          <w:highlight w:val="yellow"/>
          <w:u w:val="single"/>
        </w:rPr>
        <w:t>polarizing</w:t>
      </w:r>
      <w:r w:rsidRPr="003B44BE">
        <w:rPr>
          <w:rFonts w:cstheme="minorHAnsi"/>
          <w:sz w:val="16"/>
        </w:rPr>
        <w:t xml:space="preserve"> tactics by Milosevic and the Serbian nationalist elites </w:t>
      </w:r>
      <w:r w:rsidRPr="003B44BE">
        <w:rPr>
          <w:rFonts w:cstheme="minorHAnsi"/>
          <w:u w:val="single"/>
        </w:rPr>
        <w:t>were</w:t>
      </w:r>
      <w:r w:rsidRPr="003B44BE">
        <w:rPr>
          <w:rFonts w:cstheme="minorHAnsi"/>
          <w:sz w:val="16"/>
        </w:rPr>
        <w:t xml:space="preserve"> </w:t>
      </w:r>
      <w:r w:rsidRPr="005D70EC">
        <w:rPr>
          <w:rFonts w:cstheme="minorHAnsi"/>
          <w:highlight w:val="yellow"/>
          <w:u w:val="single"/>
        </w:rPr>
        <w:t>pivotal</w:t>
      </w:r>
      <w:r w:rsidRPr="003B44BE">
        <w:rPr>
          <w:rFonts w:cstheme="minorHAnsi"/>
          <w:u w:val="single"/>
        </w:rPr>
        <w:t xml:space="preserve"> </w:t>
      </w:r>
      <w:r w:rsidRPr="005D70EC">
        <w:rPr>
          <w:rFonts w:cstheme="minorHAnsi"/>
          <w:highlight w:val="yellow"/>
          <w:u w:val="single"/>
        </w:rPr>
        <w:t>in</w:t>
      </w:r>
      <w:r w:rsidRPr="003B44BE">
        <w:rPr>
          <w:rFonts w:cstheme="minorHAnsi"/>
          <w:sz w:val="16"/>
        </w:rPr>
        <w:t xml:space="preserve"> contributing to </w:t>
      </w:r>
      <w:r w:rsidRPr="005D70EC">
        <w:rPr>
          <w:rFonts w:cstheme="minorHAnsi"/>
          <w:highlight w:val="yellow"/>
          <w:u w:val="single"/>
        </w:rPr>
        <w:t>violence</w:t>
      </w:r>
      <w:r w:rsidRPr="003B44BE">
        <w:rPr>
          <w:rFonts w:cstheme="minorHAnsi"/>
          <w:sz w:val="16"/>
        </w:rPr>
        <w:t xml:space="preserve"> in Kosovo. Violent </w:t>
      </w:r>
      <w:r w:rsidRPr="003B44BE">
        <w:rPr>
          <w:rFonts w:cstheme="minorHAnsi"/>
          <w:u w:val="single"/>
        </w:rPr>
        <w:t>struggles in post-communist</w:t>
      </w:r>
      <w:r w:rsidRPr="003B44BE">
        <w:rPr>
          <w:rFonts w:cstheme="minorHAnsi"/>
          <w:sz w:val="16"/>
        </w:rPr>
        <w:t xml:space="preserve"> </w:t>
      </w:r>
      <w:r w:rsidRPr="003B44BE">
        <w:rPr>
          <w:rFonts w:cstheme="minorHAnsi"/>
          <w:u w:val="single"/>
        </w:rPr>
        <w:t>regimes</w:t>
      </w:r>
      <w:r w:rsidRPr="003B44BE">
        <w:rPr>
          <w:rFonts w:cstheme="minorHAnsi"/>
          <w:sz w:val="16"/>
        </w:rPr>
        <w:t xml:space="preserve"> such as Croatia, Georgia, Azerbaijan, and Armenia </w:t>
      </w:r>
      <w:r w:rsidRPr="003B44BE">
        <w:rPr>
          <w:rFonts w:cstheme="minorHAnsi"/>
          <w:u w:val="single"/>
        </w:rPr>
        <w:t>during the</w:t>
      </w:r>
      <w:r w:rsidRPr="003B44BE">
        <w:rPr>
          <w:rFonts w:cstheme="minorHAnsi"/>
          <w:sz w:val="16"/>
        </w:rPr>
        <w:t xml:space="preserve"> 19</w:t>
      </w:r>
      <w:r w:rsidRPr="003B44BE">
        <w:rPr>
          <w:rFonts w:cstheme="minorHAnsi"/>
          <w:u w:val="single"/>
        </w:rPr>
        <w:t>90s</w:t>
      </w:r>
      <w:r w:rsidRPr="003B44BE">
        <w:rPr>
          <w:rFonts w:cstheme="minorHAnsi"/>
          <w:sz w:val="16"/>
        </w:rPr>
        <w:t xml:space="preserve"> </w:t>
      </w:r>
      <w:r w:rsidRPr="003B44BE">
        <w:rPr>
          <w:rFonts w:cstheme="minorHAnsi"/>
          <w:u w:val="single"/>
        </w:rPr>
        <w:t>are other</w:t>
      </w:r>
      <w:r w:rsidRPr="003B44BE">
        <w:rPr>
          <w:rFonts w:cstheme="minorHAnsi"/>
          <w:sz w:val="16"/>
        </w:rPr>
        <w:t xml:space="preserve"> </w:t>
      </w:r>
      <w:r w:rsidRPr="003B44BE">
        <w:rPr>
          <w:rFonts w:cstheme="minorHAnsi"/>
          <w:u w:val="single"/>
        </w:rPr>
        <w:t>examples of nationalist upheavals</w:t>
      </w:r>
      <w:r w:rsidRPr="003B44BE">
        <w:rPr>
          <w:rFonts w:cstheme="minorHAnsi"/>
          <w:sz w:val="16"/>
        </w:rPr>
        <w:t xml:space="preserve"> incited by the domestic political elites </w:t>
      </w:r>
      <w:r w:rsidRPr="003B44BE">
        <w:rPr>
          <w:rFonts w:cstheme="minorHAnsi"/>
          <w:u w:val="single"/>
        </w:rPr>
        <w:t>during</w:t>
      </w:r>
      <w:r w:rsidRPr="003B44BE">
        <w:rPr>
          <w:rFonts w:cstheme="minorHAnsi"/>
          <w:sz w:val="16"/>
        </w:rPr>
        <w:t xml:space="preserve"> </w:t>
      </w:r>
      <w:r w:rsidRPr="003B44BE">
        <w:rPr>
          <w:rFonts w:cstheme="minorHAnsi"/>
          <w:u w:val="single"/>
        </w:rPr>
        <w:t>democratization</w:t>
      </w:r>
      <w:r w:rsidRPr="003B44BE">
        <w:rPr>
          <w:rFonts w:cstheme="minorHAnsi"/>
          <w:sz w:val="16"/>
        </w:rPr>
        <w:t xml:space="preserve"> process.</w:t>
      </w:r>
    </w:p>
    <w:p w14:paraId="1196F066" w14:textId="77777777" w:rsidR="0028050D" w:rsidRPr="003B44BE" w:rsidRDefault="0028050D" w:rsidP="0028050D">
      <w:pPr>
        <w:rPr>
          <w:rFonts w:cstheme="minorHAnsi"/>
          <w:sz w:val="16"/>
        </w:rPr>
      </w:pPr>
      <w:r w:rsidRPr="003B44BE">
        <w:rPr>
          <w:rFonts w:cstheme="minorHAnsi"/>
          <w:sz w:val="16"/>
        </w:rPr>
        <w:t xml:space="preserve">Snyder (2000) argues that the </w:t>
      </w:r>
      <w:r w:rsidRPr="005D70EC">
        <w:rPr>
          <w:rFonts w:cstheme="minorHAnsi"/>
          <w:highlight w:val="yellow"/>
          <w:u w:val="single"/>
        </w:rPr>
        <w:t>elites’</w:t>
      </w:r>
      <w:r w:rsidRPr="003B44BE">
        <w:rPr>
          <w:rFonts w:cstheme="minorHAnsi"/>
          <w:sz w:val="16"/>
        </w:rPr>
        <w:t xml:space="preserve"> </w:t>
      </w:r>
      <w:r w:rsidRPr="005D70EC">
        <w:rPr>
          <w:rFonts w:cstheme="minorHAnsi"/>
          <w:highlight w:val="yellow"/>
          <w:u w:val="single"/>
        </w:rPr>
        <w:t>use</w:t>
      </w:r>
      <w:r w:rsidRPr="003B44BE">
        <w:rPr>
          <w:rFonts w:cstheme="minorHAnsi"/>
          <w:u w:val="single"/>
        </w:rPr>
        <w:t xml:space="preserve"> of </w:t>
      </w:r>
      <w:r w:rsidRPr="005D70EC">
        <w:rPr>
          <w:rFonts w:cstheme="minorHAnsi"/>
          <w:highlight w:val="yellow"/>
          <w:u w:val="single"/>
        </w:rPr>
        <w:t>exclusionary</w:t>
      </w:r>
      <w:r w:rsidRPr="003B44BE">
        <w:rPr>
          <w:rFonts w:cstheme="minorHAnsi"/>
          <w:u w:val="single"/>
        </w:rPr>
        <w:t xml:space="preserve"> </w:t>
      </w:r>
      <w:r w:rsidRPr="005D70EC">
        <w:rPr>
          <w:rFonts w:cstheme="minorHAnsi"/>
          <w:highlight w:val="yellow"/>
          <w:u w:val="single"/>
        </w:rPr>
        <w:t>nationalism</w:t>
      </w:r>
      <w:r w:rsidRPr="003B44BE">
        <w:rPr>
          <w:rFonts w:cstheme="minorHAnsi"/>
          <w:sz w:val="16"/>
        </w:rPr>
        <w:t xml:space="preserve"> </w:t>
      </w:r>
      <w:r w:rsidRPr="003B44BE">
        <w:rPr>
          <w:rFonts w:cstheme="minorHAnsi"/>
          <w:u w:val="single"/>
        </w:rPr>
        <w:t>is</w:t>
      </w:r>
      <w:r w:rsidRPr="003B44BE">
        <w:rPr>
          <w:rFonts w:cstheme="minorHAnsi"/>
          <w:sz w:val="16"/>
        </w:rPr>
        <w:t xml:space="preserve"> particularly </w:t>
      </w:r>
      <w:r w:rsidRPr="003B44BE">
        <w:rPr>
          <w:rFonts w:cstheme="minorHAnsi"/>
          <w:u w:val="single"/>
        </w:rPr>
        <w:t>strong and damaging</w:t>
      </w:r>
      <w:r w:rsidRPr="003B44BE">
        <w:rPr>
          <w:rFonts w:cstheme="minorHAnsi"/>
          <w:sz w:val="16"/>
        </w:rPr>
        <w:t xml:space="preserve"> if the democratizing state has weak political institutions. If state institutions are strong, the institutions may be able to deter the elites’ opportunistic behavior and curb its potentially damaging impacts.  However, </w:t>
      </w:r>
      <w:r w:rsidRPr="003B44BE">
        <w:rPr>
          <w:rFonts w:cstheme="minorHAnsi"/>
          <w:u w:val="single"/>
        </w:rPr>
        <w:t>during</w:t>
      </w:r>
      <w:r w:rsidRPr="003B44BE">
        <w:rPr>
          <w:rFonts w:cstheme="minorHAnsi"/>
          <w:sz w:val="16"/>
        </w:rPr>
        <w:t xml:space="preserve"> early phases of </w:t>
      </w:r>
      <w:r w:rsidRPr="005D70EC">
        <w:rPr>
          <w:rFonts w:cstheme="minorHAnsi"/>
          <w:highlight w:val="yellow"/>
          <w:u w:val="single"/>
        </w:rPr>
        <w:t>democratization</w:t>
      </w:r>
      <w:r w:rsidRPr="003B44BE">
        <w:rPr>
          <w:rFonts w:cstheme="minorHAnsi"/>
          <w:sz w:val="16"/>
        </w:rPr>
        <w:t xml:space="preserve">, the </w:t>
      </w:r>
      <w:r w:rsidRPr="003B44BE">
        <w:rPr>
          <w:rFonts w:cstheme="minorHAnsi"/>
          <w:u w:val="single"/>
        </w:rPr>
        <w:t>institutions are usually</w:t>
      </w:r>
      <w:r w:rsidRPr="003B44BE">
        <w:rPr>
          <w:rFonts w:cstheme="minorHAnsi"/>
          <w:sz w:val="16"/>
        </w:rPr>
        <w:t xml:space="preserve"> new and </w:t>
      </w:r>
      <w:r w:rsidRPr="003B44BE">
        <w:rPr>
          <w:rFonts w:cstheme="minorHAnsi"/>
          <w:u w:val="single"/>
        </w:rPr>
        <w:t>fragile</w:t>
      </w:r>
      <w:r w:rsidRPr="003B44BE">
        <w:rPr>
          <w:rFonts w:cstheme="minorHAnsi"/>
          <w:sz w:val="16"/>
        </w:rPr>
        <w:t xml:space="preserve"> </w:t>
      </w:r>
      <w:r w:rsidRPr="003B44BE">
        <w:rPr>
          <w:rFonts w:cstheme="minorHAnsi"/>
          <w:u w:val="single"/>
        </w:rPr>
        <w:t>and</w:t>
      </w:r>
      <w:r w:rsidRPr="003B44BE">
        <w:rPr>
          <w:rFonts w:cstheme="minorHAnsi"/>
          <w:sz w:val="16"/>
        </w:rPr>
        <w:t xml:space="preserve"> the central authority is </w:t>
      </w:r>
      <w:r w:rsidRPr="003B44BE">
        <w:rPr>
          <w:rFonts w:cstheme="minorHAnsi"/>
          <w:u w:val="single"/>
        </w:rPr>
        <w:t>weak</w:t>
      </w:r>
      <w:r w:rsidRPr="003B44BE">
        <w:rPr>
          <w:rFonts w:cstheme="minorHAnsi"/>
          <w:sz w:val="16"/>
        </w:rPr>
        <w:t xml:space="preserve">. The weakening of central authority </w:t>
      </w:r>
      <w:r w:rsidRPr="005D70EC">
        <w:rPr>
          <w:rFonts w:cstheme="minorHAnsi"/>
          <w:highlight w:val="yellow"/>
          <w:u w:val="single"/>
        </w:rPr>
        <w:t>gives</w:t>
      </w:r>
      <w:r w:rsidRPr="003B44BE">
        <w:rPr>
          <w:rFonts w:cstheme="minorHAnsi"/>
          <w:sz w:val="16"/>
        </w:rPr>
        <w:t xml:space="preserve"> the </w:t>
      </w:r>
      <w:r w:rsidRPr="005D70EC">
        <w:rPr>
          <w:rFonts w:cstheme="minorHAnsi"/>
          <w:highlight w:val="yellow"/>
          <w:u w:val="single"/>
        </w:rPr>
        <w:t>elites</w:t>
      </w:r>
      <w:r w:rsidRPr="003B44BE">
        <w:rPr>
          <w:rFonts w:cstheme="minorHAnsi"/>
          <w:u w:val="single"/>
        </w:rPr>
        <w:t xml:space="preserve"> the opportunity</w:t>
      </w:r>
      <w:r w:rsidRPr="003B44BE">
        <w:rPr>
          <w:rFonts w:cstheme="minorHAnsi"/>
          <w:sz w:val="16"/>
        </w:rPr>
        <w:t xml:space="preserve"> to monopolize the media, create divisions in the society, and </w:t>
      </w:r>
      <w:r w:rsidRPr="005D70EC">
        <w:rPr>
          <w:rFonts w:cstheme="minorHAnsi"/>
          <w:highlight w:val="yellow"/>
          <w:u w:val="single"/>
        </w:rPr>
        <w:t>control</w:t>
      </w:r>
      <w:r w:rsidRPr="003B44BE">
        <w:rPr>
          <w:rFonts w:cstheme="minorHAnsi"/>
          <w:u w:val="single"/>
        </w:rPr>
        <w:t xml:space="preserve"> the political discourse</w:t>
      </w:r>
      <w:r w:rsidRPr="003B44BE">
        <w:rPr>
          <w:rFonts w:cstheme="minorHAnsi"/>
          <w:sz w:val="16"/>
        </w:rPr>
        <w:t>.</w:t>
      </w:r>
    </w:p>
    <w:p w14:paraId="6691209D" w14:textId="77777777" w:rsidR="0028050D" w:rsidRPr="003B44BE" w:rsidRDefault="0028050D" w:rsidP="0028050D">
      <w:pPr>
        <w:rPr>
          <w:rFonts w:cstheme="minorHAnsi"/>
          <w:sz w:val="16"/>
        </w:rPr>
      </w:pPr>
      <w:r w:rsidRPr="003B44BE">
        <w:rPr>
          <w:rFonts w:cstheme="minorHAnsi"/>
          <w:u w:val="single"/>
        </w:rPr>
        <w:t>Without</w:t>
      </w:r>
      <w:r w:rsidRPr="003B44BE">
        <w:rPr>
          <w:rFonts w:cstheme="minorHAnsi"/>
          <w:sz w:val="16"/>
        </w:rPr>
        <w:t xml:space="preserve"> the </w:t>
      </w:r>
      <w:r w:rsidRPr="003B44BE">
        <w:rPr>
          <w:rFonts w:cstheme="minorHAnsi"/>
          <w:u w:val="single"/>
        </w:rPr>
        <w:t>constraints</w:t>
      </w:r>
      <w:r w:rsidRPr="003B44BE">
        <w:rPr>
          <w:rFonts w:cstheme="minorHAnsi"/>
          <w:sz w:val="16"/>
        </w:rPr>
        <w:t xml:space="preserve"> of strong institutions and state authority, the political </w:t>
      </w:r>
      <w:r w:rsidRPr="003B44BE">
        <w:rPr>
          <w:rFonts w:cstheme="minorHAnsi"/>
          <w:u w:val="single"/>
        </w:rPr>
        <w:t>elites</w:t>
      </w:r>
      <w:r w:rsidRPr="003B44BE">
        <w:rPr>
          <w:rFonts w:cstheme="minorHAnsi"/>
          <w:sz w:val="16"/>
        </w:rPr>
        <w:t xml:space="preserve"> </w:t>
      </w:r>
      <w:r w:rsidRPr="003B44BE">
        <w:rPr>
          <w:rFonts w:cstheme="minorHAnsi"/>
          <w:u w:val="single"/>
        </w:rPr>
        <w:t>have</w:t>
      </w:r>
      <w:r w:rsidRPr="003B44BE">
        <w:rPr>
          <w:rFonts w:cstheme="minorHAnsi"/>
          <w:sz w:val="16"/>
        </w:rPr>
        <w:t xml:space="preserve"> more </w:t>
      </w:r>
      <w:r w:rsidRPr="003B44BE">
        <w:rPr>
          <w:rFonts w:cstheme="minorHAnsi"/>
          <w:u w:val="single"/>
        </w:rPr>
        <w:t>leeway to pull the society</w:t>
      </w:r>
      <w:r w:rsidRPr="003B44BE">
        <w:rPr>
          <w:rFonts w:cstheme="minorHAnsi"/>
          <w:sz w:val="16"/>
        </w:rPr>
        <w:t xml:space="preserve"> to </w:t>
      </w:r>
      <w:r w:rsidRPr="003B44BE">
        <w:rPr>
          <w:rFonts w:cstheme="minorHAnsi"/>
          <w:u w:val="single"/>
        </w:rPr>
        <w:t>any direction their interests dictate</w:t>
      </w:r>
      <w:r w:rsidRPr="003B44BE">
        <w:rPr>
          <w:rFonts w:cstheme="minorHAnsi"/>
          <w:sz w:val="16"/>
        </w:rPr>
        <w:t>.</w:t>
      </w:r>
    </w:p>
    <w:p w14:paraId="689D23A4" w14:textId="77777777" w:rsidR="0028050D" w:rsidRPr="003B44BE" w:rsidRDefault="0028050D" w:rsidP="0028050D">
      <w:pPr>
        <w:rPr>
          <w:rFonts w:cstheme="minorBidi"/>
        </w:rPr>
      </w:pPr>
    </w:p>
    <w:p w14:paraId="6F6D2709" w14:textId="77777777" w:rsidR="0028050D" w:rsidRDefault="0028050D" w:rsidP="0028050D">
      <w:pPr>
        <w:pStyle w:val="Heading3"/>
      </w:pPr>
      <w:r>
        <w:t>Transition---2NC</w:t>
      </w:r>
    </w:p>
    <w:p w14:paraId="497F8A04" w14:textId="77777777" w:rsidR="0028050D" w:rsidRPr="003B44BE" w:rsidRDefault="0028050D" w:rsidP="0028050D">
      <w:pPr>
        <w:pStyle w:val="Heading4"/>
        <w:rPr>
          <w:rFonts w:cstheme="minorHAnsi"/>
        </w:rPr>
      </w:pPr>
      <w:r w:rsidRPr="003B44BE">
        <w:rPr>
          <w:rFonts w:cstheme="minorHAnsi"/>
        </w:rPr>
        <w:t xml:space="preserve">Transition to </w:t>
      </w:r>
      <w:r w:rsidRPr="003B44BE">
        <w:rPr>
          <w:rFonts w:cstheme="minorHAnsi"/>
          <w:u w:val="single"/>
        </w:rPr>
        <w:t>multipolarity</w:t>
      </w:r>
      <w:r w:rsidRPr="003B44BE">
        <w:rPr>
          <w:rFonts w:cstheme="minorHAnsi"/>
        </w:rPr>
        <w:t xml:space="preserve"> will be </w:t>
      </w:r>
      <w:r w:rsidRPr="003B44BE">
        <w:rPr>
          <w:rFonts w:cstheme="minorHAnsi"/>
          <w:u w:val="single"/>
        </w:rPr>
        <w:t>peaceful</w:t>
      </w:r>
      <w:r w:rsidRPr="003B44BE">
        <w:rPr>
          <w:rFonts w:cstheme="minorHAnsi"/>
        </w:rPr>
        <w:t xml:space="preserve">---Other countries fill in and </w:t>
      </w:r>
      <w:r w:rsidRPr="003B44BE">
        <w:rPr>
          <w:rFonts w:cstheme="minorHAnsi"/>
          <w:u w:val="single"/>
        </w:rPr>
        <w:t>maintain international order</w:t>
      </w:r>
      <w:r w:rsidRPr="003B44BE">
        <w:rPr>
          <w:rFonts w:cstheme="minorHAnsi"/>
        </w:rPr>
        <w:t xml:space="preserve"> </w:t>
      </w:r>
    </w:p>
    <w:p w14:paraId="3CDE9E22" w14:textId="77777777" w:rsidR="0028050D" w:rsidRPr="003B44BE" w:rsidRDefault="0028050D" w:rsidP="0028050D">
      <w:pPr>
        <w:rPr>
          <w:rFonts w:cstheme="minorHAnsi"/>
        </w:rPr>
      </w:pPr>
      <w:r w:rsidRPr="003B44BE">
        <w:rPr>
          <w:rStyle w:val="Style13ptBold"/>
        </w:rPr>
        <w:t>The Economist</w:t>
      </w:r>
      <w:r w:rsidRPr="003B44BE">
        <w:rPr>
          <w:rFonts w:cstheme="minorHAnsi"/>
        </w:rPr>
        <w:t xml:space="preserve"> 2/2/</w:t>
      </w:r>
      <w:r w:rsidRPr="003B44BE">
        <w:rPr>
          <w:rStyle w:val="Style13ptBold"/>
        </w:rPr>
        <w:t>12</w:t>
      </w:r>
      <w:r w:rsidRPr="003B44BE">
        <w:rPr>
          <w:rFonts w:cstheme="minorHAnsi"/>
        </w:rPr>
        <w:t>, English-language weekly magazine-format newspaper, “The stakes of American hegemony”, https://www.economist.com/democracy-in-america/2012/02/02/the-stakes-of-american-hegemony</w:t>
      </w:r>
    </w:p>
    <w:p w14:paraId="436560A8" w14:textId="77777777" w:rsidR="0028050D" w:rsidRPr="003B44BE" w:rsidRDefault="0028050D" w:rsidP="0028050D">
      <w:pPr>
        <w:rPr>
          <w:rFonts w:cstheme="minorHAnsi"/>
          <w:sz w:val="16"/>
        </w:rPr>
      </w:pPr>
      <w:r w:rsidRPr="003B44BE">
        <w:rPr>
          <w:rFonts w:cstheme="minorHAnsi"/>
          <w:sz w:val="16"/>
        </w:rPr>
        <w:t xml:space="preserve">IN THE latest edition of the New Republic, Robert </w:t>
      </w:r>
      <w:r w:rsidRPr="003B44BE">
        <w:rPr>
          <w:rFonts w:cstheme="minorHAnsi"/>
          <w:u w:val="single"/>
        </w:rPr>
        <w:t>Kagan</w:t>
      </w:r>
      <w:r w:rsidRPr="003B44BE">
        <w:rPr>
          <w:rFonts w:cstheme="minorHAnsi"/>
          <w:sz w:val="16"/>
        </w:rPr>
        <w:t xml:space="preserve">, a senior fellow at Brookings and </w:t>
      </w:r>
      <w:r w:rsidRPr="003B44BE">
        <w:rPr>
          <w:rFonts w:cstheme="minorHAnsi"/>
          <w:u w:val="single"/>
        </w:rPr>
        <w:t>noted</w:t>
      </w:r>
      <w:r w:rsidRPr="003B44BE">
        <w:rPr>
          <w:rFonts w:cstheme="minorHAnsi"/>
          <w:sz w:val="16"/>
        </w:rPr>
        <w:t xml:space="preserve"> Kagan, serves up a ponderous rebuttal to the proposition </w:t>
      </w:r>
      <w:r w:rsidRPr="003B44BE">
        <w:rPr>
          <w:rFonts w:cstheme="minorHAnsi"/>
          <w:u w:val="single"/>
        </w:rPr>
        <w:t>that America is in decline</w:t>
      </w:r>
      <w:r w:rsidRPr="003B44BE">
        <w:rPr>
          <w:rFonts w:cstheme="minorHAnsi"/>
          <w:sz w:val="16"/>
        </w:rPr>
        <w:t xml:space="preserve">. I don't disagree with Mr Kagan that America remains, for the foreseeable future, </w:t>
      </w:r>
      <w:r w:rsidRPr="003B44BE">
        <w:rPr>
          <w:rFonts w:cstheme="minorHAnsi"/>
          <w:u w:val="single"/>
        </w:rPr>
        <w:t>securely hegemonic</w:t>
      </w:r>
      <w:r w:rsidRPr="003B44BE">
        <w:rPr>
          <w:rFonts w:cstheme="minorHAnsi"/>
          <w:sz w:val="16"/>
        </w:rPr>
        <w:t xml:space="preserve">, which is the thesis he is most anxious to establish. But I am </w:t>
      </w:r>
      <w:r w:rsidRPr="005D70EC">
        <w:rPr>
          <w:rFonts w:cstheme="minorHAnsi"/>
          <w:highlight w:val="yellow"/>
          <w:u w:val="single"/>
        </w:rPr>
        <w:t>sceptical</w:t>
      </w:r>
      <w:r w:rsidRPr="005D70EC">
        <w:rPr>
          <w:rFonts w:cstheme="minorHAnsi"/>
          <w:sz w:val="16"/>
          <w:highlight w:val="yellow"/>
        </w:rPr>
        <w:t xml:space="preserve"> </w:t>
      </w:r>
      <w:r w:rsidRPr="005D70EC">
        <w:rPr>
          <w:rFonts w:cstheme="minorHAnsi"/>
          <w:highlight w:val="yellow"/>
          <w:u w:val="single"/>
        </w:rPr>
        <w:t>of</w:t>
      </w:r>
      <w:r w:rsidRPr="003B44BE">
        <w:rPr>
          <w:rFonts w:cstheme="minorHAnsi"/>
          <w:sz w:val="16"/>
        </w:rPr>
        <w:t xml:space="preserve"> Mr </w:t>
      </w:r>
      <w:r w:rsidRPr="005D70EC">
        <w:rPr>
          <w:rFonts w:cstheme="minorHAnsi"/>
          <w:highlight w:val="yellow"/>
          <w:u w:val="single"/>
        </w:rPr>
        <w:t>Kagan's</w:t>
      </w:r>
      <w:r w:rsidRPr="003B44BE">
        <w:rPr>
          <w:rFonts w:cstheme="minorHAnsi"/>
          <w:u w:val="single"/>
        </w:rPr>
        <w:t xml:space="preserve"> </w:t>
      </w:r>
      <w:r w:rsidRPr="005D70EC">
        <w:rPr>
          <w:rFonts w:cstheme="minorHAnsi"/>
          <w:highlight w:val="yellow"/>
          <w:u w:val="single"/>
        </w:rPr>
        <w:t>assumptions</w:t>
      </w:r>
      <w:r w:rsidRPr="003B44BE">
        <w:rPr>
          <w:rFonts w:cstheme="minorHAnsi"/>
          <w:u w:val="single"/>
        </w:rPr>
        <w:t xml:space="preserve"> about why</w:t>
      </w:r>
      <w:r w:rsidRPr="003B44BE">
        <w:rPr>
          <w:rFonts w:cstheme="minorHAnsi"/>
          <w:sz w:val="16"/>
        </w:rPr>
        <w:t xml:space="preserve"> American </w:t>
      </w:r>
      <w:r w:rsidRPr="003B44BE">
        <w:rPr>
          <w:rFonts w:cstheme="minorHAnsi"/>
          <w:u w:val="single"/>
        </w:rPr>
        <w:t>unipolarity must be</w:t>
      </w:r>
      <w:r w:rsidRPr="003B44BE">
        <w:rPr>
          <w:rFonts w:cstheme="minorHAnsi"/>
          <w:sz w:val="16"/>
        </w:rPr>
        <w:t xml:space="preserve"> so jealously </w:t>
      </w:r>
      <w:r w:rsidRPr="003B44BE">
        <w:rPr>
          <w:rFonts w:cstheme="minorHAnsi"/>
          <w:u w:val="single"/>
        </w:rPr>
        <w:t>protected</w:t>
      </w:r>
      <w:r w:rsidRPr="003B44BE">
        <w:rPr>
          <w:rFonts w:cstheme="minorHAnsi"/>
          <w:sz w:val="16"/>
        </w:rPr>
        <w:t>, which he announces at the outset of his essay:</w:t>
      </w:r>
    </w:p>
    <w:p w14:paraId="2339F2DC" w14:textId="77777777" w:rsidR="0028050D" w:rsidRPr="003B44BE" w:rsidRDefault="0028050D" w:rsidP="0028050D">
      <w:pPr>
        <w:rPr>
          <w:rFonts w:cstheme="minorHAnsi"/>
          <w:sz w:val="16"/>
        </w:rPr>
      </w:pPr>
      <w:r w:rsidRPr="005D70EC">
        <w:rPr>
          <w:rFonts w:cstheme="minorHAnsi"/>
          <w:highlight w:val="yellow"/>
          <w:u w:val="single"/>
        </w:rPr>
        <w:t>The</w:t>
      </w:r>
      <w:r w:rsidRPr="003B44BE">
        <w:rPr>
          <w:rFonts w:cstheme="minorHAnsi"/>
          <w:u w:val="single"/>
        </w:rPr>
        <w:t xml:space="preserve"> present </w:t>
      </w:r>
      <w:r w:rsidRPr="005D70EC">
        <w:rPr>
          <w:rFonts w:cstheme="minorHAnsi"/>
          <w:highlight w:val="yellow"/>
          <w:u w:val="single"/>
        </w:rPr>
        <w:t>world order</w:t>
      </w:r>
      <w:r w:rsidRPr="003B44BE">
        <w:rPr>
          <w:rFonts w:cstheme="minorHAnsi"/>
          <w:sz w:val="16"/>
        </w:rPr>
        <w:t xml:space="preserve">—characterized by an unprecedented number of democratic nations; a greater global prosperity, even with the current crisis, than the world has ever known; </w:t>
      </w:r>
      <w:r w:rsidRPr="003B44BE">
        <w:rPr>
          <w:rFonts w:cstheme="minorHAnsi"/>
          <w:u w:val="single"/>
        </w:rPr>
        <w:t xml:space="preserve">and </w:t>
      </w:r>
      <w:r w:rsidRPr="005D70EC">
        <w:rPr>
          <w:rFonts w:cstheme="minorHAnsi"/>
          <w:highlight w:val="yellow"/>
          <w:u w:val="single"/>
        </w:rPr>
        <w:t>a long</w:t>
      </w:r>
      <w:r w:rsidRPr="003B44BE">
        <w:rPr>
          <w:rFonts w:cstheme="minorHAnsi"/>
          <w:u w:val="single"/>
        </w:rPr>
        <w:t xml:space="preserve"> </w:t>
      </w:r>
      <w:r w:rsidRPr="005D70EC">
        <w:rPr>
          <w:rFonts w:cstheme="minorHAnsi"/>
          <w:highlight w:val="yellow"/>
          <w:u w:val="single"/>
        </w:rPr>
        <w:t>peace among great powers</w:t>
      </w:r>
      <w:r w:rsidRPr="003B44BE">
        <w:rPr>
          <w:rFonts w:cstheme="minorHAnsi"/>
          <w:sz w:val="16"/>
        </w:rPr>
        <w:t xml:space="preserve">—reflects American principles and preferences, and was built and preserved by American power in all its political, economic, and military dimensions. If American power declines, this world order will decline with it. It will be replaced by some other kind of order, reflecting the desires and the qualities of other world powers. Or perhaps it will simply collapse, as the European world order collapsed in the first half of the twentieth century. The belief, held by many, that </w:t>
      </w:r>
      <w:r w:rsidRPr="003B44BE">
        <w:rPr>
          <w:rFonts w:cstheme="minorHAnsi"/>
          <w:u w:val="single"/>
        </w:rPr>
        <w:t xml:space="preserve">even </w:t>
      </w:r>
      <w:r w:rsidRPr="005D70EC">
        <w:rPr>
          <w:rFonts w:cstheme="minorHAnsi"/>
          <w:highlight w:val="yellow"/>
          <w:u w:val="single"/>
        </w:rPr>
        <w:t>with</w:t>
      </w:r>
      <w:r w:rsidRPr="003B44BE">
        <w:rPr>
          <w:rFonts w:cstheme="minorHAnsi"/>
          <w:u w:val="single"/>
        </w:rPr>
        <w:t xml:space="preserve"> </w:t>
      </w:r>
      <w:r w:rsidRPr="005D70EC">
        <w:rPr>
          <w:rStyle w:val="Emphasis"/>
          <w:rFonts w:cstheme="minorHAnsi"/>
          <w:highlight w:val="yellow"/>
        </w:rPr>
        <w:t>diminished American power</w:t>
      </w:r>
      <w:r w:rsidRPr="003B44BE">
        <w:rPr>
          <w:rFonts w:cstheme="minorHAnsi"/>
          <w:sz w:val="16"/>
        </w:rPr>
        <w:t xml:space="preserve"> “</w:t>
      </w:r>
      <w:r w:rsidRPr="005D70EC">
        <w:rPr>
          <w:rFonts w:cstheme="minorHAnsi"/>
          <w:highlight w:val="yellow"/>
          <w:u w:val="single"/>
        </w:rPr>
        <w:t>the</w:t>
      </w:r>
      <w:r w:rsidRPr="003B44BE">
        <w:rPr>
          <w:rFonts w:cstheme="minorHAnsi"/>
          <w:u w:val="single"/>
        </w:rPr>
        <w:t xml:space="preserve"> underlying foundations of the</w:t>
      </w:r>
      <w:r w:rsidRPr="003B44BE">
        <w:rPr>
          <w:rFonts w:cstheme="minorHAnsi"/>
          <w:sz w:val="16"/>
        </w:rPr>
        <w:t xml:space="preserve"> </w:t>
      </w:r>
      <w:r w:rsidRPr="005D70EC">
        <w:rPr>
          <w:rStyle w:val="Emphasis"/>
          <w:highlight w:val="yellow"/>
        </w:rPr>
        <w:t>l</w:t>
      </w:r>
      <w:r w:rsidRPr="003B44BE">
        <w:rPr>
          <w:rFonts w:cstheme="minorHAnsi"/>
          <w:u w:val="single"/>
        </w:rPr>
        <w:t xml:space="preserve">iberal </w:t>
      </w:r>
      <w:r w:rsidRPr="005D70EC">
        <w:rPr>
          <w:rStyle w:val="Emphasis"/>
          <w:highlight w:val="yellow"/>
        </w:rPr>
        <w:t>i</w:t>
      </w:r>
      <w:r w:rsidRPr="003B44BE">
        <w:rPr>
          <w:rFonts w:cstheme="minorHAnsi"/>
          <w:u w:val="single"/>
        </w:rPr>
        <w:t xml:space="preserve">nternational </w:t>
      </w:r>
      <w:r w:rsidRPr="005D70EC">
        <w:rPr>
          <w:rStyle w:val="Emphasis"/>
          <w:highlight w:val="yellow"/>
        </w:rPr>
        <w:t>o</w:t>
      </w:r>
      <w:r w:rsidRPr="003B44BE">
        <w:rPr>
          <w:rFonts w:cstheme="minorHAnsi"/>
          <w:u w:val="single"/>
        </w:rPr>
        <w:t>rder</w:t>
      </w:r>
      <w:r w:rsidRPr="003B44BE">
        <w:rPr>
          <w:rFonts w:cstheme="minorHAnsi"/>
          <w:sz w:val="16"/>
        </w:rPr>
        <w:t xml:space="preserve"> </w:t>
      </w:r>
      <w:r w:rsidRPr="005D70EC">
        <w:rPr>
          <w:rStyle w:val="Emphasis"/>
          <w:rFonts w:cstheme="minorHAnsi"/>
          <w:highlight w:val="yellow"/>
        </w:rPr>
        <w:t>will survive and thrive</w:t>
      </w:r>
      <w:r w:rsidRPr="003B44BE">
        <w:rPr>
          <w:rFonts w:cstheme="minorHAnsi"/>
          <w:sz w:val="16"/>
        </w:rPr>
        <w:t xml:space="preserve">,” as the political scientist G. John </w:t>
      </w:r>
      <w:r w:rsidRPr="003B44BE">
        <w:rPr>
          <w:rFonts w:cstheme="minorHAnsi"/>
          <w:u w:val="single"/>
        </w:rPr>
        <w:t>Ikenberry</w:t>
      </w:r>
      <w:r w:rsidRPr="003B44BE">
        <w:rPr>
          <w:rFonts w:cstheme="minorHAnsi"/>
          <w:sz w:val="16"/>
        </w:rPr>
        <w:t xml:space="preserve"> has argued, </w:t>
      </w:r>
      <w:r w:rsidRPr="003B44BE">
        <w:rPr>
          <w:rFonts w:cstheme="minorHAnsi"/>
          <w:u w:val="single"/>
        </w:rPr>
        <w:t>is a</w:t>
      </w:r>
      <w:r w:rsidRPr="003B44BE">
        <w:rPr>
          <w:rFonts w:cstheme="minorHAnsi"/>
          <w:sz w:val="16"/>
        </w:rPr>
        <w:t xml:space="preserve"> pleasant </w:t>
      </w:r>
      <w:r w:rsidRPr="003B44BE">
        <w:rPr>
          <w:rFonts w:cstheme="minorHAnsi"/>
          <w:u w:val="single"/>
        </w:rPr>
        <w:t>illusion</w:t>
      </w:r>
      <w:r w:rsidRPr="003B44BE">
        <w:rPr>
          <w:rFonts w:cstheme="minorHAnsi"/>
          <w:sz w:val="16"/>
        </w:rPr>
        <w:t>.</w:t>
      </w:r>
    </w:p>
    <w:p w14:paraId="0126B5FF" w14:textId="77777777" w:rsidR="0028050D" w:rsidRPr="003B44BE" w:rsidRDefault="0028050D" w:rsidP="0028050D">
      <w:pPr>
        <w:rPr>
          <w:rFonts w:cstheme="minorHAnsi"/>
          <w:sz w:val="16"/>
        </w:rPr>
      </w:pPr>
      <w:r w:rsidRPr="003B44BE">
        <w:rPr>
          <w:rFonts w:cstheme="minorHAnsi"/>
          <w:sz w:val="16"/>
        </w:rPr>
        <w:t xml:space="preserve">There is much to quibble with here. It may be that the current </w:t>
      </w:r>
      <w:r w:rsidRPr="003B44BE">
        <w:rPr>
          <w:rFonts w:cstheme="minorHAnsi"/>
          <w:u w:val="single"/>
        </w:rPr>
        <w:t xml:space="preserve">global </w:t>
      </w:r>
      <w:r w:rsidRPr="005D70EC">
        <w:rPr>
          <w:rFonts w:cstheme="minorHAnsi"/>
          <w:highlight w:val="yellow"/>
          <w:u w:val="single"/>
        </w:rPr>
        <w:t>dispensation</w:t>
      </w:r>
      <w:r w:rsidRPr="003B44BE">
        <w:rPr>
          <w:rFonts w:cstheme="minorHAnsi"/>
          <w:sz w:val="16"/>
        </w:rPr>
        <w:t xml:space="preserve"> to some extent "</w:t>
      </w:r>
      <w:r w:rsidRPr="005D70EC">
        <w:rPr>
          <w:rFonts w:cstheme="minorHAnsi"/>
          <w:highlight w:val="yellow"/>
          <w:u w:val="single"/>
        </w:rPr>
        <w:t>reflects American principles</w:t>
      </w:r>
      <w:r w:rsidRPr="003B44BE">
        <w:rPr>
          <w:rFonts w:cstheme="minorHAnsi"/>
          <w:sz w:val="16"/>
        </w:rPr>
        <w:t xml:space="preserve"> and preferences". </w:t>
      </w:r>
      <w:r w:rsidRPr="003B44BE">
        <w:rPr>
          <w:rFonts w:cstheme="minorHAnsi"/>
          <w:u w:val="single"/>
        </w:rPr>
        <w:t>If it does,</w:t>
      </w:r>
      <w:r w:rsidRPr="003B44BE">
        <w:rPr>
          <w:rFonts w:cstheme="minorHAnsi"/>
          <w:sz w:val="16"/>
        </w:rPr>
        <w:t xml:space="preserve"> however, </w:t>
      </w:r>
      <w:r w:rsidRPr="003B44BE">
        <w:rPr>
          <w:rFonts w:cstheme="minorHAnsi"/>
          <w:u w:val="single"/>
        </w:rPr>
        <w:t xml:space="preserve">it's </w:t>
      </w:r>
      <w:r w:rsidRPr="005D70EC">
        <w:rPr>
          <w:rStyle w:val="Emphasis"/>
          <w:rFonts w:cstheme="minorHAnsi"/>
          <w:highlight w:val="yellow"/>
        </w:rPr>
        <w:t>not</w:t>
      </w:r>
      <w:r w:rsidRPr="003B44BE">
        <w:rPr>
          <w:rFonts w:cstheme="minorHAnsi"/>
          <w:u w:val="single"/>
        </w:rPr>
        <w:t xml:space="preserve"> </w:t>
      </w:r>
      <w:r w:rsidRPr="005D70EC">
        <w:rPr>
          <w:rFonts w:cstheme="minorHAnsi"/>
          <w:highlight w:val="yellow"/>
          <w:u w:val="single"/>
        </w:rPr>
        <w:t>because</w:t>
      </w:r>
      <w:r w:rsidRPr="003B44BE">
        <w:rPr>
          <w:rFonts w:cstheme="minorHAnsi"/>
          <w:u w:val="single"/>
        </w:rPr>
        <w:t xml:space="preserve"> </w:t>
      </w:r>
      <w:r w:rsidRPr="005D70EC">
        <w:rPr>
          <w:rFonts w:cstheme="minorHAnsi"/>
          <w:highlight w:val="yellow"/>
          <w:u w:val="single"/>
        </w:rPr>
        <w:t>it</w:t>
      </w:r>
      <w:r w:rsidRPr="003B44BE">
        <w:rPr>
          <w:rFonts w:cstheme="minorHAnsi"/>
          <w:u w:val="single"/>
        </w:rPr>
        <w:t xml:space="preserve"> "</w:t>
      </w:r>
      <w:r w:rsidRPr="005D70EC">
        <w:rPr>
          <w:rFonts w:cstheme="minorHAnsi"/>
          <w:highlight w:val="yellow"/>
          <w:u w:val="single"/>
        </w:rPr>
        <w:t>was</w:t>
      </w:r>
      <w:r w:rsidRPr="003B44BE">
        <w:rPr>
          <w:rFonts w:cstheme="minorHAnsi"/>
          <w:u w:val="single"/>
        </w:rPr>
        <w:t xml:space="preserve"> </w:t>
      </w:r>
      <w:r w:rsidRPr="005D70EC">
        <w:rPr>
          <w:rStyle w:val="Emphasis"/>
          <w:rFonts w:cstheme="minorHAnsi"/>
          <w:highlight w:val="yellow"/>
        </w:rPr>
        <w:t>built and preserved by American power</w:t>
      </w:r>
      <w:r w:rsidRPr="003B44BE">
        <w:rPr>
          <w:rFonts w:cstheme="minorHAnsi"/>
          <w:sz w:val="16"/>
        </w:rPr>
        <w:t xml:space="preserve">", except in a rather trivial sense. The American model of political economy has proved in many ways to be the world's most successful. As the 20th century's main rivals to capitalist liberal democracy failed, polities worldwide looked to the example of Western Europe and North America, and this led to a glad flowering of democracy and prosperity. But America didn't cause the world's numerous socialist and/or authoritarian experiments to fail. Those regimes faltered first and foremost because socialism and authoritarianism tend not to work out in the long run. And </w:t>
      </w:r>
      <w:r w:rsidRPr="003B44BE">
        <w:rPr>
          <w:rFonts w:cstheme="minorHAnsi"/>
          <w:u w:val="single"/>
        </w:rPr>
        <w:t>America didn't compel</w:t>
      </w:r>
      <w:r w:rsidRPr="003B44BE">
        <w:rPr>
          <w:rFonts w:cstheme="minorHAnsi"/>
          <w:sz w:val="16"/>
        </w:rPr>
        <w:t xml:space="preserve"> aspiring </w:t>
      </w:r>
      <w:r w:rsidRPr="003B44BE">
        <w:rPr>
          <w:rFonts w:cstheme="minorHAnsi"/>
          <w:u w:val="single"/>
        </w:rPr>
        <w:t>first-worlders to try market economies</w:t>
      </w:r>
      <w:r w:rsidRPr="003B44BE">
        <w:rPr>
          <w:rFonts w:cstheme="minorHAnsi"/>
          <w:sz w:val="16"/>
        </w:rPr>
        <w:t xml:space="preserve"> and democratic governance. The nations of the world could see for themselves what was working and, in their own ways, have mostly followed suit.</w:t>
      </w:r>
    </w:p>
    <w:p w14:paraId="4520A378" w14:textId="77777777" w:rsidR="0028050D" w:rsidRPr="003B44BE" w:rsidRDefault="0028050D" w:rsidP="0028050D">
      <w:pPr>
        <w:rPr>
          <w:rFonts w:cstheme="minorHAnsi"/>
          <w:sz w:val="16"/>
        </w:rPr>
      </w:pPr>
      <w:r w:rsidRPr="005D70EC">
        <w:rPr>
          <w:rFonts w:cstheme="minorHAnsi"/>
          <w:highlight w:val="yellow"/>
          <w:u w:val="single"/>
        </w:rPr>
        <w:t>If American power</w:t>
      </w:r>
      <w:r w:rsidRPr="003B44BE">
        <w:rPr>
          <w:rFonts w:cstheme="minorHAnsi"/>
          <w:u w:val="single"/>
        </w:rPr>
        <w:t xml:space="preserve"> does </w:t>
      </w:r>
      <w:r w:rsidRPr="005D70EC">
        <w:rPr>
          <w:rFonts w:cstheme="minorHAnsi"/>
          <w:highlight w:val="yellow"/>
          <w:u w:val="single"/>
        </w:rPr>
        <w:t>wither</w:t>
      </w:r>
      <w:r w:rsidRPr="003B44BE">
        <w:rPr>
          <w:rFonts w:cstheme="minorHAnsi"/>
          <w:sz w:val="16"/>
        </w:rPr>
        <w:t xml:space="preserve">, it will be </w:t>
      </w:r>
      <w:r w:rsidRPr="003B44BE">
        <w:rPr>
          <w:rFonts w:cstheme="minorHAnsi"/>
          <w:u w:val="single"/>
        </w:rPr>
        <w:t>due to America's failure to maintain</w:t>
      </w:r>
      <w:r w:rsidRPr="003B44BE">
        <w:rPr>
          <w:rFonts w:cstheme="minorHAnsi"/>
          <w:sz w:val="16"/>
        </w:rPr>
        <w:t xml:space="preserve"> really </w:t>
      </w:r>
      <w:r w:rsidRPr="003B44BE">
        <w:rPr>
          <w:rFonts w:cstheme="minorHAnsi"/>
          <w:u w:val="single"/>
        </w:rPr>
        <w:t>first-rate institutions</w:t>
      </w:r>
      <w:r w:rsidRPr="003B44BE">
        <w:rPr>
          <w:rFonts w:cstheme="minorHAnsi"/>
          <w:sz w:val="16"/>
        </w:rPr>
        <w:t xml:space="preserve">. </w:t>
      </w:r>
      <w:r w:rsidRPr="005D70EC">
        <w:rPr>
          <w:rFonts w:cstheme="minorHAnsi"/>
          <w:highlight w:val="yellow"/>
          <w:u w:val="single"/>
        </w:rPr>
        <w:t>The</w:t>
      </w:r>
      <w:r w:rsidRPr="003B44BE">
        <w:rPr>
          <w:rFonts w:cstheme="minorHAnsi"/>
          <w:sz w:val="16"/>
        </w:rPr>
        <w:t xml:space="preserve"> ensuing </w:t>
      </w:r>
      <w:r w:rsidRPr="005D70EC">
        <w:rPr>
          <w:rFonts w:cstheme="minorHAnsi"/>
          <w:highlight w:val="yellow"/>
          <w:u w:val="single"/>
        </w:rPr>
        <w:t>world</w:t>
      </w:r>
      <w:r w:rsidRPr="003B44BE">
        <w:rPr>
          <w:rFonts w:cstheme="minorHAnsi"/>
          <w:u w:val="single"/>
        </w:rPr>
        <w:t xml:space="preserve"> order </w:t>
      </w:r>
      <w:r w:rsidRPr="005D70EC">
        <w:rPr>
          <w:rFonts w:cstheme="minorHAnsi"/>
          <w:highlight w:val="yellow"/>
          <w:u w:val="single"/>
        </w:rPr>
        <w:t>would</w:t>
      </w:r>
      <w:r w:rsidRPr="003B44BE">
        <w:rPr>
          <w:rFonts w:cstheme="minorHAnsi"/>
          <w:sz w:val="16"/>
        </w:rPr>
        <w:t xml:space="preserve"> indeed </w:t>
      </w:r>
      <w:r w:rsidRPr="003B44BE">
        <w:rPr>
          <w:rFonts w:cstheme="minorHAnsi"/>
          <w:u w:val="single"/>
        </w:rPr>
        <w:t>become</w:t>
      </w:r>
      <w:r w:rsidRPr="003B44BE">
        <w:rPr>
          <w:rFonts w:cstheme="minorHAnsi"/>
          <w:sz w:val="16"/>
        </w:rPr>
        <w:t>, as Mr Kagan has it, one "</w:t>
      </w:r>
      <w:r w:rsidRPr="005D70EC">
        <w:rPr>
          <w:rFonts w:cstheme="minorHAnsi"/>
          <w:highlight w:val="yellow"/>
          <w:u w:val="single"/>
        </w:rPr>
        <w:t>reflect</w:t>
      </w:r>
      <w:r w:rsidRPr="003B44BE">
        <w:rPr>
          <w:rFonts w:cstheme="minorHAnsi"/>
          <w:u w:val="single"/>
        </w:rPr>
        <w:t xml:space="preserve">ing the </w:t>
      </w:r>
      <w:r w:rsidRPr="005D70EC">
        <w:rPr>
          <w:rFonts w:cstheme="minorHAnsi"/>
          <w:highlight w:val="yellow"/>
          <w:u w:val="single"/>
        </w:rPr>
        <w:t>desires</w:t>
      </w:r>
      <w:r w:rsidRPr="003B44BE">
        <w:rPr>
          <w:rFonts w:cstheme="minorHAnsi"/>
          <w:u w:val="single"/>
        </w:rPr>
        <w:t xml:space="preserve"> </w:t>
      </w:r>
      <w:r w:rsidRPr="005D70EC">
        <w:rPr>
          <w:rFonts w:cstheme="minorHAnsi"/>
          <w:highlight w:val="yellow"/>
          <w:u w:val="single"/>
        </w:rPr>
        <w:t>and</w:t>
      </w:r>
      <w:r w:rsidRPr="003B44BE">
        <w:rPr>
          <w:rFonts w:cstheme="minorHAnsi"/>
          <w:u w:val="single"/>
        </w:rPr>
        <w:t xml:space="preserve"> the </w:t>
      </w:r>
      <w:r w:rsidRPr="005D70EC">
        <w:rPr>
          <w:rFonts w:cstheme="minorHAnsi"/>
          <w:highlight w:val="yellow"/>
          <w:u w:val="single"/>
        </w:rPr>
        <w:t>qualities</w:t>
      </w:r>
      <w:r w:rsidRPr="003B44BE">
        <w:rPr>
          <w:rFonts w:cstheme="minorHAnsi"/>
          <w:u w:val="single"/>
        </w:rPr>
        <w:t xml:space="preserve"> </w:t>
      </w:r>
      <w:r w:rsidRPr="005D70EC">
        <w:rPr>
          <w:rFonts w:cstheme="minorHAnsi"/>
          <w:highlight w:val="yellow"/>
          <w:u w:val="single"/>
        </w:rPr>
        <w:t>of</w:t>
      </w:r>
      <w:r w:rsidRPr="003B44BE">
        <w:rPr>
          <w:rFonts w:cstheme="minorHAnsi"/>
          <w:u w:val="single"/>
        </w:rPr>
        <w:t xml:space="preserve"> </w:t>
      </w:r>
      <w:r w:rsidRPr="005D70EC">
        <w:rPr>
          <w:rFonts w:cstheme="minorHAnsi"/>
          <w:highlight w:val="yellow"/>
          <w:u w:val="single"/>
        </w:rPr>
        <w:t>other</w:t>
      </w:r>
      <w:r w:rsidRPr="003B44BE">
        <w:rPr>
          <w:rFonts w:cstheme="minorHAnsi"/>
          <w:u w:val="single"/>
        </w:rPr>
        <w:t xml:space="preserve"> world </w:t>
      </w:r>
      <w:r w:rsidRPr="005D70EC">
        <w:rPr>
          <w:rFonts w:cstheme="minorHAnsi"/>
          <w:highlight w:val="yellow"/>
          <w:u w:val="single"/>
        </w:rPr>
        <w:t>powers</w:t>
      </w:r>
      <w:r w:rsidRPr="003B44BE">
        <w:rPr>
          <w:rFonts w:cstheme="minorHAnsi"/>
          <w:sz w:val="16"/>
        </w:rPr>
        <w:t xml:space="preserve">". But that's simply because the capitals of the world aren't full of blithering dopes who wouldn't know what to do if Brookings senior fellows didn't tell them. </w:t>
      </w:r>
      <w:r w:rsidRPr="005D70EC">
        <w:rPr>
          <w:rFonts w:cstheme="minorHAnsi"/>
          <w:highlight w:val="yellow"/>
          <w:u w:val="single"/>
        </w:rPr>
        <w:t>Smart countries</w:t>
      </w:r>
      <w:r w:rsidRPr="003B44BE">
        <w:rPr>
          <w:rFonts w:cstheme="minorHAnsi"/>
          <w:u w:val="single"/>
        </w:rPr>
        <w:t xml:space="preserve"> will want to </w:t>
      </w:r>
      <w:r w:rsidRPr="005D70EC">
        <w:rPr>
          <w:rFonts w:cstheme="minorHAnsi"/>
          <w:highlight w:val="yellow"/>
          <w:u w:val="single"/>
        </w:rPr>
        <w:t>emulate</w:t>
      </w:r>
      <w:r w:rsidRPr="003B44BE">
        <w:rPr>
          <w:rFonts w:cstheme="minorHAnsi"/>
          <w:sz w:val="16"/>
        </w:rPr>
        <w:t xml:space="preserve"> those that remain or have become first-rate. And, as far as I can tell, </w:t>
      </w:r>
      <w:r w:rsidRPr="005D70EC">
        <w:rPr>
          <w:rFonts w:cstheme="minorHAnsi"/>
          <w:highlight w:val="yellow"/>
          <w:u w:val="single"/>
        </w:rPr>
        <w:t>people</w:t>
      </w:r>
      <w:r w:rsidRPr="003B44BE">
        <w:rPr>
          <w:rFonts w:cstheme="minorHAnsi"/>
          <w:sz w:val="16"/>
        </w:rPr>
        <w:t xml:space="preserve"> who become </w:t>
      </w:r>
      <w:r w:rsidRPr="005D70EC">
        <w:rPr>
          <w:rFonts w:cstheme="minorHAnsi"/>
          <w:highlight w:val="yellow"/>
          <w:u w:val="single"/>
        </w:rPr>
        <w:t>accustomed to</w:t>
      </w:r>
      <w:r w:rsidRPr="003B44BE">
        <w:rPr>
          <w:rFonts w:cstheme="minorHAnsi"/>
          <w:u w:val="single"/>
        </w:rPr>
        <w:t xml:space="preserve"> wealth and freedom </w:t>
      </w:r>
      <w:r w:rsidRPr="005D70EC">
        <w:rPr>
          <w:rFonts w:cstheme="minorHAnsi"/>
          <w:highlight w:val="yellow"/>
          <w:u w:val="single"/>
        </w:rPr>
        <w:t>don't have to be bullied</w:t>
      </w:r>
      <w:r w:rsidRPr="003B44BE">
        <w:rPr>
          <w:rFonts w:cstheme="minorHAnsi"/>
          <w:sz w:val="16"/>
        </w:rPr>
        <w:t xml:space="preserve"> and cajoled </w:t>
      </w:r>
      <w:r w:rsidRPr="003B44BE">
        <w:rPr>
          <w:rFonts w:cstheme="minorHAnsi"/>
          <w:u w:val="single"/>
        </w:rPr>
        <w:t>into wanting to keep it</w:t>
      </w:r>
      <w:r w:rsidRPr="003B44BE">
        <w:rPr>
          <w:rFonts w:cstheme="minorHAnsi"/>
          <w:sz w:val="16"/>
        </w:rPr>
        <w:t xml:space="preserve">. Because they have grown rich, they'll have the means to keep it. Which is why </w:t>
      </w:r>
      <w:r w:rsidRPr="005D70EC">
        <w:rPr>
          <w:rStyle w:val="Emphasis"/>
          <w:highlight w:val="yellow"/>
        </w:rPr>
        <w:t>it's absurd</w:t>
      </w:r>
      <w:r w:rsidRPr="003B44BE">
        <w:rPr>
          <w:rFonts w:cstheme="minorHAnsi"/>
          <w:u w:val="single"/>
        </w:rPr>
        <w:t xml:space="preserve"> </w:t>
      </w:r>
      <w:r w:rsidRPr="005D70EC">
        <w:rPr>
          <w:rFonts w:cstheme="minorHAnsi"/>
          <w:highlight w:val="yellow"/>
          <w:u w:val="single"/>
        </w:rPr>
        <w:t>to think</w:t>
      </w:r>
      <w:r w:rsidRPr="003B44BE">
        <w:rPr>
          <w:rFonts w:cstheme="minorHAnsi"/>
          <w:sz w:val="16"/>
        </w:rPr>
        <w:t xml:space="preserve"> that </w:t>
      </w:r>
      <w:r w:rsidRPr="005D70EC">
        <w:rPr>
          <w:rFonts w:cstheme="minorHAnsi"/>
          <w:highlight w:val="yellow"/>
          <w:u w:val="single"/>
        </w:rPr>
        <w:t>if America loses</w:t>
      </w:r>
      <w:r w:rsidRPr="003B44BE">
        <w:rPr>
          <w:rFonts w:cstheme="minorHAnsi"/>
          <w:u w:val="single"/>
        </w:rPr>
        <w:t xml:space="preserve"> its lustre</w:t>
      </w:r>
      <w:r w:rsidRPr="003B44BE">
        <w:rPr>
          <w:rFonts w:cstheme="minorHAnsi"/>
          <w:sz w:val="16"/>
        </w:rPr>
        <w:t xml:space="preserve">, the peoples of </w:t>
      </w:r>
      <w:r w:rsidRPr="005D70EC">
        <w:rPr>
          <w:rStyle w:val="Emphasis"/>
          <w:highlight w:val="yellow"/>
        </w:rPr>
        <w:t>the world will inevitably suffer</w:t>
      </w:r>
      <w:r w:rsidRPr="003B44BE">
        <w:rPr>
          <w:rFonts w:cstheme="minorHAnsi"/>
          <w:u w:val="single"/>
        </w:rPr>
        <w:t xml:space="preserve"> under the dark reign of Russian or Chinese</w:t>
      </w:r>
      <w:r w:rsidRPr="003B44BE">
        <w:rPr>
          <w:rFonts w:cstheme="minorHAnsi"/>
          <w:sz w:val="16"/>
        </w:rPr>
        <w:t xml:space="preserve"> bad guys. </w:t>
      </w:r>
      <w:r w:rsidRPr="003B44BE">
        <w:rPr>
          <w:rFonts w:cstheme="minorHAnsi"/>
          <w:u w:val="single"/>
        </w:rPr>
        <w:t>Other wealthy, liberal democracies</w:t>
      </w:r>
      <w:r w:rsidRPr="003B44BE">
        <w:rPr>
          <w:rFonts w:cstheme="minorHAnsi"/>
          <w:sz w:val="16"/>
        </w:rPr>
        <w:t xml:space="preserve"> </w:t>
      </w:r>
      <w:r w:rsidRPr="003B44BE">
        <w:rPr>
          <w:rFonts w:cstheme="minorHAnsi"/>
          <w:u w:val="single"/>
        </w:rPr>
        <w:t>can have</w:t>
      </w:r>
      <w:r w:rsidRPr="003B44BE">
        <w:rPr>
          <w:rFonts w:cstheme="minorHAnsi"/>
          <w:sz w:val="16"/>
        </w:rPr>
        <w:t xml:space="preserve"> huge </w:t>
      </w:r>
      <w:r w:rsidRPr="003B44BE">
        <w:rPr>
          <w:rFonts w:cstheme="minorHAnsi"/>
          <w:u w:val="single"/>
        </w:rPr>
        <w:t>navies, too</w:t>
      </w:r>
      <w:r w:rsidRPr="003B44BE">
        <w:rPr>
          <w:rFonts w:cstheme="minorHAnsi"/>
          <w:sz w:val="16"/>
        </w:rPr>
        <w:t>, if we'd let them. Mr Ikenberry's alleged "pleasant illusion" looks pleasantly solid to me.</w:t>
      </w:r>
    </w:p>
    <w:p w14:paraId="102C1667" w14:textId="77777777" w:rsidR="0028050D" w:rsidRPr="003B44BE" w:rsidRDefault="0028050D" w:rsidP="0028050D">
      <w:pPr>
        <w:rPr>
          <w:rFonts w:cstheme="minorHAnsi"/>
          <w:u w:val="single"/>
        </w:rPr>
      </w:pPr>
      <w:r w:rsidRPr="003B44BE">
        <w:rPr>
          <w:rFonts w:cstheme="minorHAnsi"/>
          <w:sz w:val="16"/>
        </w:rPr>
        <w:t xml:space="preserve">Mr </w:t>
      </w:r>
      <w:r w:rsidRPr="003B44BE">
        <w:rPr>
          <w:rFonts w:cstheme="minorHAnsi"/>
          <w:u w:val="single"/>
        </w:rPr>
        <w:t>Kagan</w:t>
      </w:r>
      <w:r w:rsidRPr="003B44BE">
        <w:rPr>
          <w:rFonts w:cstheme="minorHAnsi"/>
          <w:sz w:val="16"/>
        </w:rPr>
        <w:t xml:space="preserve"> gives it his all arguing that the "</w:t>
      </w:r>
      <w:r w:rsidRPr="003B44BE">
        <w:rPr>
          <w:rFonts w:cstheme="minorHAnsi"/>
          <w:u w:val="single"/>
        </w:rPr>
        <w:t>rise of the rest</w:t>
      </w:r>
      <w:r w:rsidRPr="003B44BE">
        <w:rPr>
          <w:rFonts w:cstheme="minorHAnsi"/>
          <w:sz w:val="16"/>
        </w:rPr>
        <w:t xml:space="preserve">" </w:t>
      </w:r>
      <w:r w:rsidRPr="003B44BE">
        <w:rPr>
          <w:rFonts w:cstheme="minorHAnsi"/>
          <w:u w:val="single"/>
        </w:rPr>
        <w:t>does not mean America's not</w:t>
      </w:r>
      <w:r w:rsidRPr="003B44BE">
        <w:rPr>
          <w:rFonts w:cstheme="minorHAnsi"/>
          <w:sz w:val="16"/>
        </w:rPr>
        <w:t xml:space="preserve"> still undisputed </w:t>
      </w:r>
      <w:r w:rsidRPr="003B44BE">
        <w:rPr>
          <w:rFonts w:cstheme="minorHAnsi"/>
          <w:u w:val="single"/>
        </w:rPr>
        <w:t>king of the hill</w:t>
      </w:r>
      <w:r w:rsidRPr="003B44BE">
        <w:rPr>
          <w:rFonts w:cstheme="minorHAnsi"/>
          <w:sz w:val="16"/>
        </w:rPr>
        <w:t xml:space="preserve">. But Rosa </w:t>
      </w:r>
      <w:r w:rsidRPr="003B44BE">
        <w:rPr>
          <w:rFonts w:cstheme="minorHAnsi"/>
          <w:u w:val="single"/>
        </w:rPr>
        <w:t>Brooks</w:t>
      </w:r>
      <w:r w:rsidRPr="003B44BE">
        <w:rPr>
          <w:rFonts w:cstheme="minorHAnsi"/>
          <w:sz w:val="16"/>
        </w:rPr>
        <w:t xml:space="preserve">, a Georgetown law professor, </w:t>
      </w:r>
      <w:r w:rsidRPr="003B44BE">
        <w:rPr>
          <w:rFonts w:cstheme="minorHAnsi"/>
          <w:u w:val="single"/>
        </w:rPr>
        <w:t xml:space="preserve">is right that the skyward trajectory of the </w:t>
      </w:r>
      <w:r w:rsidRPr="005D70EC">
        <w:rPr>
          <w:rStyle w:val="Emphasis"/>
          <w:highlight w:val="yellow"/>
        </w:rPr>
        <w:t>BRICs</w:t>
      </w:r>
      <w:r w:rsidRPr="003B44BE">
        <w:rPr>
          <w:rStyle w:val="Emphasis"/>
        </w:rPr>
        <w:t xml:space="preserve"> does </w:t>
      </w:r>
      <w:r w:rsidRPr="005D70EC">
        <w:rPr>
          <w:rStyle w:val="Emphasis"/>
          <w:highlight w:val="yellow"/>
        </w:rPr>
        <w:t>mean America's relative</w:t>
      </w:r>
      <w:r w:rsidRPr="003B44BE">
        <w:rPr>
          <w:rStyle w:val="Emphasis"/>
        </w:rPr>
        <w:t xml:space="preserve"> </w:t>
      </w:r>
      <w:r w:rsidRPr="005D70EC">
        <w:rPr>
          <w:rStyle w:val="Emphasis"/>
          <w:highlight w:val="yellow"/>
        </w:rPr>
        <w:t>influence</w:t>
      </w:r>
      <w:r w:rsidRPr="003B44BE">
        <w:rPr>
          <w:rFonts w:cstheme="minorHAnsi"/>
          <w:u w:val="single"/>
        </w:rPr>
        <w:t xml:space="preserve"> has </w:t>
      </w:r>
      <w:r w:rsidRPr="005D70EC">
        <w:rPr>
          <w:rStyle w:val="Emphasis"/>
          <w:highlight w:val="yellow"/>
        </w:rPr>
        <w:t>waned</w:t>
      </w:r>
      <w:r w:rsidRPr="003B44BE">
        <w:rPr>
          <w:rFonts w:cstheme="minorHAnsi"/>
          <w:u w:val="single"/>
        </w:rPr>
        <w:t xml:space="preserve">, and that </w:t>
      </w:r>
      <w:r w:rsidRPr="005D70EC">
        <w:rPr>
          <w:rFonts w:cstheme="minorHAnsi"/>
          <w:highlight w:val="yellow"/>
          <w:u w:val="single"/>
        </w:rPr>
        <w:t xml:space="preserve">that's a </w:t>
      </w:r>
      <w:r w:rsidRPr="005D70EC">
        <w:rPr>
          <w:rStyle w:val="Emphasis"/>
          <w:highlight w:val="yellow"/>
        </w:rPr>
        <w:t>happy development</w:t>
      </w:r>
      <w:r w:rsidRPr="003B44BE">
        <w:rPr>
          <w:rFonts w:cstheme="minorHAnsi"/>
          <w:u w:val="single"/>
        </w:rPr>
        <w:t>:</w:t>
      </w:r>
    </w:p>
    <w:p w14:paraId="06642A43" w14:textId="77777777" w:rsidR="0028050D" w:rsidRPr="003B44BE" w:rsidRDefault="0028050D" w:rsidP="0028050D">
      <w:pPr>
        <w:rPr>
          <w:rFonts w:cstheme="minorHAnsi"/>
          <w:sz w:val="16"/>
        </w:rPr>
      </w:pPr>
      <w:r w:rsidRPr="003B44BE">
        <w:rPr>
          <w:rFonts w:cstheme="minorHAnsi"/>
          <w:sz w:val="16"/>
        </w:rPr>
        <w:t xml:space="preserve">[A]s Reagan recognized, </w:t>
      </w:r>
      <w:r w:rsidRPr="003B44BE">
        <w:rPr>
          <w:rFonts w:cstheme="minorHAnsi"/>
          <w:u w:val="single"/>
        </w:rPr>
        <w:t xml:space="preserve">a </w:t>
      </w:r>
      <w:r w:rsidRPr="005D70EC">
        <w:rPr>
          <w:rStyle w:val="Emphasis"/>
          <w:highlight w:val="yellow"/>
        </w:rPr>
        <w:t>decline</w:t>
      </w:r>
      <w:r w:rsidRPr="003B44BE">
        <w:rPr>
          <w:rFonts w:cstheme="minorHAnsi"/>
          <w:u w:val="single"/>
        </w:rPr>
        <w:t xml:space="preserve"> </w:t>
      </w:r>
      <w:r w:rsidRPr="005D70EC">
        <w:rPr>
          <w:rFonts w:cstheme="minorHAnsi"/>
          <w:highlight w:val="yellow"/>
          <w:u w:val="single"/>
        </w:rPr>
        <w:t>in</w:t>
      </w:r>
      <w:r w:rsidRPr="003B44BE">
        <w:rPr>
          <w:rFonts w:cstheme="minorHAnsi"/>
          <w:sz w:val="16"/>
        </w:rPr>
        <w:t xml:space="preserve"> relative </w:t>
      </w:r>
      <w:r w:rsidRPr="005D70EC">
        <w:rPr>
          <w:rStyle w:val="Emphasis"/>
          <w:highlight w:val="yellow"/>
        </w:rPr>
        <w:t>American power is a good thing</w:t>
      </w:r>
      <w:r w:rsidRPr="003B44BE">
        <w:rPr>
          <w:rFonts w:cstheme="minorHAnsi"/>
          <w:sz w:val="16"/>
        </w:rPr>
        <w:t xml:space="preserve">, not a bad thing — if we can </w:t>
      </w:r>
      <w:r w:rsidRPr="005D70EC">
        <w:rPr>
          <w:rStyle w:val="StyleUnderline"/>
          <w:highlight w:val="yellow"/>
        </w:rPr>
        <w:t>turn</w:t>
      </w:r>
      <w:r w:rsidRPr="003B44BE">
        <w:rPr>
          <w:rStyle w:val="StyleUnderline"/>
        </w:rPr>
        <w:t xml:space="preserve"> rising </w:t>
      </w:r>
      <w:r w:rsidRPr="005D70EC">
        <w:rPr>
          <w:rStyle w:val="StyleUnderline"/>
          <w:highlight w:val="yellow"/>
        </w:rPr>
        <w:t>states</w:t>
      </w:r>
      <w:r w:rsidRPr="003B44BE">
        <w:rPr>
          <w:rStyle w:val="StyleUnderline"/>
        </w:rPr>
        <w:t xml:space="preserve"> </w:t>
      </w:r>
      <w:r w:rsidRPr="005D70EC">
        <w:rPr>
          <w:rStyle w:val="StyleUnderline"/>
          <w:highlight w:val="yellow"/>
        </w:rPr>
        <w:t>into</w:t>
      </w:r>
      <w:r w:rsidRPr="003B44BE">
        <w:rPr>
          <w:rStyle w:val="StyleUnderline"/>
        </w:rPr>
        <w:t xml:space="preserve"> solid </w:t>
      </w:r>
      <w:r w:rsidRPr="005D70EC">
        <w:rPr>
          <w:rStyle w:val="StyleUnderline"/>
          <w:highlight w:val="yellow"/>
        </w:rPr>
        <w:t>allies</w:t>
      </w:r>
      <w:r w:rsidRPr="003B44BE">
        <w:rPr>
          <w:rFonts w:cstheme="minorHAnsi"/>
          <w:sz w:val="16"/>
        </w:rPr>
        <w:t xml:space="preserve">. Remember "Gulliver's Travels"? True, it wasn't much fun for Gulliver to be the little guy in the land of Brobdingnagian giants, but it was even less fun to be a giant among the Lilliputians. Like Gulliver, </w:t>
      </w:r>
      <w:r w:rsidRPr="003B44BE">
        <w:rPr>
          <w:rFonts w:cstheme="minorHAnsi"/>
          <w:u w:val="single"/>
        </w:rPr>
        <w:t>America will prosper most if we</w:t>
      </w:r>
      <w:r w:rsidRPr="003B44BE">
        <w:rPr>
          <w:rFonts w:cstheme="minorHAnsi"/>
          <w:sz w:val="16"/>
        </w:rPr>
        <w:t xml:space="preserve"> can </w:t>
      </w:r>
      <w:r w:rsidRPr="003B44BE">
        <w:rPr>
          <w:rFonts w:cstheme="minorHAnsi"/>
          <w:u w:val="single"/>
        </w:rPr>
        <w:t>surround ourselves with friendly peer</w:t>
      </w:r>
      <w:r w:rsidRPr="003B44BE">
        <w:rPr>
          <w:rFonts w:cstheme="minorHAnsi"/>
          <w:sz w:val="16"/>
        </w:rPr>
        <w:t xml:space="preserve"> and near-peer </w:t>
      </w:r>
      <w:r w:rsidRPr="003B44BE">
        <w:rPr>
          <w:rStyle w:val="StyleUnderline"/>
        </w:rPr>
        <w:t>states</w:t>
      </w:r>
      <w:r w:rsidRPr="003B44BE">
        <w:rPr>
          <w:rFonts w:cstheme="minorHAnsi"/>
          <w:sz w:val="16"/>
        </w:rPr>
        <w:t>. They give us larger markets and improve burden-sharing; none of the global problems that bedevil us can be solved by the United States alone.</w:t>
      </w:r>
    </w:p>
    <w:p w14:paraId="4BB612B2" w14:textId="77777777" w:rsidR="0028050D" w:rsidRPr="003B44BE" w:rsidRDefault="0028050D" w:rsidP="0028050D">
      <w:pPr>
        <w:rPr>
          <w:rFonts w:cstheme="minorHAnsi"/>
          <w:sz w:val="16"/>
        </w:rPr>
      </w:pPr>
      <w:r w:rsidRPr="003B44BE">
        <w:rPr>
          <w:rFonts w:cstheme="minorHAnsi"/>
          <w:sz w:val="16"/>
        </w:rPr>
        <w:t xml:space="preserve">The global public goods Mr </w:t>
      </w:r>
      <w:r w:rsidRPr="003B44BE">
        <w:rPr>
          <w:rFonts w:cstheme="minorHAnsi"/>
          <w:u w:val="single"/>
        </w:rPr>
        <w:t>Kagan</w:t>
      </w:r>
      <w:r w:rsidRPr="003B44BE">
        <w:rPr>
          <w:rFonts w:cstheme="minorHAnsi"/>
          <w:sz w:val="16"/>
        </w:rPr>
        <w:t xml:space="preserve"> rightly </w:t>
      </w:r>
      <w:r w:rsidRPr="003B44BE">
        <w:rPr>
          <w:rFonts w:cstheme="minorHAnsi"/>
          <w:u w:val="single"/>
        </w:rPr>
        <w:t>prizes</w:t>
      </w:r>
      <w:r w:rsidRPr="003B44BE">
        <w:rPr>
          <w:rFonts w:cstheme="minorHAnsi"/>
          <w:sz w:val="16"/>
        </w:rPr>
        <w:t>—peace, stability, unimpeded trade routes—</w:t>
      </w:r>
      <w:r w:rsidRPr="003B44BE">
        <w:rPr>
          <w:rFonts w:cstheme="minorHAnsi"/>
          <w:u w:val="single"/>
        </w:rPr>
        <w:t>will be more</w:t>
      </w:r>
      <w:r w:rsidRPr="003B44BE">
        <w:rPr>
          <w:rFonts w:cstheme="minorHAnsi"/>
          <w:sz w:val="16"/>
        </w:rPr>
        <w:t xml:space="preserve">, not less </w:t>
      </w:r>
      <w:r w:rsidRPr="003B44BE">
        <w:rPr>
          <w:rFonts w:cstheme="minorHAnsi"/>
          <w:u w:val="single"/>
        </w:rPr>
        <w:t>secure if the burden</w:t>
      </w:r>
      <w:r w:rsidRPr="003B44BE">
        <w:rPr>
          <w:rFonts w:cstheme="minorHAnsi"/>
          <w:sz w:val="16"/>
        </w:rPr>
        <w:t xml:space="preserve"> of their provision </w:t>
      </w:r>
      <w:r w:rsidRPr="003B44BE">
        <w:rPr>
          <w:rFonts w:cstheme="minorHAnsi"/>
          <w:u w:val="single"/>
        </w:rPr>
        <w:t xml:space="preserve">is </w:t>
      </w:r>
      <w:r w:rsidRPr="003B44BE">
        <w:rPr>
          <w:rStyle w:val="Emphasis"/>
          <w:rFonts w:cstheme="minorHAnsi"/>
        </w:rPr>
        <w:t>more broadly distributed</w:t>
      </w:r>
      <w:r w:rsidRPr="003B44BE">
        <w:rPr>
          <w:rFonts w:cstheme="minorHAnsi"/>
          <w:sz w:val="16"/>
        </w:rPr>
        <w:t xml:space="preserve">. And </w:t>
      </w:r>
      <w:r w:rsidRPr="003B44BE">
        <w:rPr>
          <w:rFonts w:cstheme="minorHAnsi"/>
          <w:u w:val="single"/>
        </w:rPr>
        <w:t>America is more likely to remain</w:t>
      </w:r>
      <w:r w:rsidRPr="003B44BE">
        <w:rPr>
          <w:rFonts w:cstheme="minorHAnsi"/>
          <w:sz w:val="16"/>
        </w:rPr>
        <w:t xml:space="preserve"> worth </w:t>
      </w:r>
      <w:r w:rsidRPr="003B44BE">
        <w:rPr>
          <w:rFonts w:cstheme="minorHAnsi"/>
          <w:u w:val="single"/>
        </w:rPr>
        <w:t>emulating were it to redirect</w:t>
      </w:r>
      <w:r w:rsidRPr="003B44BE">
        <w:rPr>
          <w:rFonts w:cstheme="minorHAnsi"/>
          <w:sz w:val="16"/>
        </w:rPr>
        <w:t xml:space="preserve"> some significant portion of the </w:t>
      </w:r>
      <w:r w:rsidRPr="003B44BE">
        <w:rPr>
          <w:rFonts w:cstheme="minorHAnsi"/>
          <w:u w:val="single"/>
        </w:rPr>
        <w:t>trillions spent maintaining</w:t>
      </w:r>
      <w:r w:rsidRPr="003B44BE">
        <w:rPr>
          <w:rFonts w:cstheme="minorHAnsi"/>
          <w:sz w:val="16"/>
        </w:rPr>
        <w:t xml:space="preserve"> its </w:t>
      </w:r>
      <w:r w:rsidRPr="003B44BE">
        <w:rPr>
          <w:rFonts w:cstheme="minorHAnsi"/>
          <w:u w:val="single"/>
        </w:rPr>
        <w:t>hegemony</w:t>
      </w:r>
      <w:r w:rsidRPr="003B44BE">
        <w:rPr>
          <w:rFonts w:cstheme="minorHAnsi"/>
          <w:sz w:val="16"/>
        </w:rPr>
        <w:t xml:space="preserve"> </w:t>
      </w:r>
      <w:r w:rsidRPr="003B44BE">
        <w:rPr>
          <w:rFonts w:cstheme="minorHAnsi"/>
          <w:u w:val="single"/>
        </w:rPr>
        <w:t>into more productive uses</w:t>
      </w:r>
      <w:r w:rsidRPr="003B44BE">
        <w:rPr>
          <w:rFonts w:cstheme="minorHAnsi"/>
          <w:sz w:val="16"/>
        </w:rPr>
        <w:t>.</w:t>
      </w:r>
    </w:p>
    <w:p w14:paraId="22F82602" w14:textId="77777777" w:rsidR="0028050D" w:rsidRDefault="0028050D" w:rsidP="0028050D"/>
    <w:p w14:paraId="24D6F16C" w14:textId="77777777" w:rsidR="0028050D" w:rsidRPr="004B207F" w:rsidRDefault="0028050D" w:rsidP="0028050D">
      <w:pPr>
        <w:pStyle w:val="Heading4"/>
      </w:pPr>
      <w:r w:rsidRPr="004B207F">
        <w:t>No transition wars---Cross-sectional datasets prove retrenchment is peaceful---only we have non-theoretical support for our argument</w:t>
      </w:r>
    </w:p>
    <w:p w14:paraId="64F875C7" w14:textId="77777777" w:rsidR="0028050D" w:rsidRPr="004B207F" w:rsidRDefault="0028050D" w:rsidP="0028050D">
      <w:r w:rsidRPr="004B207F">
        <w:t xml:space="preserve">Douglas B. </w:t>
      </w:r>
      <w:r w:rsidRPr="004B207F">
        <w:rPr>
          <w:rStyle w:val="Style13ptBold"/>
        </w:rPr>
        <w:t>Atkinson 16</w:t>
      </w:r>
      <w:r w:rsidRPr="004B207F">
        <w:t>, PhD candidate in the Department of International Affairs at the University of Georgia, studying international relations and comparative politics. With George W. Williford, Ph.D. Student at The University of Georgia. December 2016. “Research note: “Should we stay or should we go? Exploring the outcomes of great power retrenchment”” http://journals.sagepub.com/doi/pdf/10.1177/2053168016682888</w:t>
      </w:r>
    </w:p>
    <w:p w14:paraId="2ACB4051" w14:textId="77777777" w:rsidR="0028050D" w:rsidRPr="004B207F" w:rsidRDefault="0028050D" w:rsidP="0028050D">
      <w:pPr>
        <w:rPr>
          <w:rStyle w:val="TitleChar"/>
          <w:rFonts w:ascii="Georgia" w:hAnsi="Georgia"/>
        </w:rPr>
      </w:pPr>
      <w:r w:rsidRPr="004B207F">
        <w:rPr>
          <w:rStyle w:val="TitleChar"/>
          <w:rFonts w:ascii="Georgia" w:hAnsi="Georgia"/>
        </w:rPr>
        <w:t xml:space="preserve">Exploring the link between shifting power and variation in a state’s foreign policy has long been central to the study of international relations. However, it has also become a question of increased political importance as policy-makers in </w:t>
      </w:r>
      <w:r w:rsidRPr="005D70EC">
        <w:rPr>
          <w:rStyle w:val="TitleChar"/>
          <w:rFonts w:ascii="Georgia" w:hAnsi="Georgia"/>
          <w:highlight w:val="yellow"/>
        </w:rPr>
        <w:t xml:space="preserve">the </w:t>
      </w:r>
      <w:r w:rsidRPr="005D70EC">
        <w:rPr>
          <w:rStyle w:val="Emphasis"/>
          <w:highlight w:val="yellow"/>
        </w:rPr>
        <w:t>U</w:t>
      </w:r>
      <w:r w:rsidRPr="004B207F">
        <w:rPr>
          <w:rStyle w:val="TitleChar"/>
          <w:rFonts w:ascii="Georgia" w:hAnsi="Georgia"/>
        </w:rPr>
        <w:t xml:space="preserve">nited </w:t>
      </w:r>
      <w:r w:rsidRPr="005D70EC">
        <w:rPr>
          <w:rStyle w:val="Emphasis"/>
          <w:highlight w:val="yellow"/>
        </w:rPr>
        <w:t>S</w:t>
      </w:r>
      <w:r w:rsidRPr="004B207F">
        <w:rPr>
          <w:rStyle w:val="TitleChar"/>
          <w:rFonts w:ascii="Georgia" w:hAnsi="Georgia"/>
        </w:rPr>
        <w:t xml:space="preserve">tates </w:t>
      </w:r>
      <w:r w:rsidRPr="005D70EC">
        <w:rPr>
          <w:rStyle w:val="TitleChar"/>
          <w:rFonts w:ascii="Georgia" w:hAnsi="Georgia"/>
          <w:highlight w:val="yellow"/>
        </w:rPr>
        <w:t>grapple with fears of decreasing</w:t>
      </w:r>
      <w:r w:rsidRPr="004B207F">
        <w:rPr>
          <w:rStyle w:val="TitleChar"/>
          <w:rFonts w:ascii="Georgia" w:hAnsi="Georgia"/>
        </w:rPr>
        <w:t xml:space="preserve"> international </w:t>
      </w:r>
      <w:r w:rsidRPr="005D70EC">
        <w:rPr>
          <w:rStyle w:val="TitleChar"/>
          <w:rFonts w:ascii="Georgia" w:hAnsi="Georgia"/>
          <w:highlight w:val="yellow"/>
        </w:rPr>
        <w:t>influence caused by the</w:t>
      </w:r>
      <w:r w:rsidRPr="004B207F">
        <w:rPr>
          <w:rStyle w:val="TitleChar"/>
          <w:rFonts w:ascii="Georgia" w:hAnsi="Georgia"/>
        </w:rPr>
        <w:t xml:space="preserve"> </w:t>
      </w:r>
      <w:r w:rsidRPr="005D70EC">
        <w:rPr>
          <w:rStyle w:val="TitleChar"/>
          <w:rFonts w:ascii="Georgia" w:hAnsi="Georgia"/>
          <w:highlight w:val="yellow"/>
        </w:rPr>
        <w:t>economic and military growth of</w:t>
      </w:r>
      <w:r w:rsidRPr="004B207F">
        <w:rPr>
          <w:rStyle w:val="TitleChar"/>
          <w:rFonts w:ascii="Georgia" w:hAnsi="Georgia"/>
        </w:rPr>
        <w:t xml:space="preserve"> great power </w:t>
      </w:r>
      <w:r w:rsidRPr="005D70EC">
        <w:rPr>
          <w:rStyle w:val="TitleChar"/>
          <w:rFonts w:ascii="Georgia" w:hAnsi="Georgia"/>
          <w:highlight w:val="yellow"/>
        </w:rPr>
        <w:t>competitors</w:t>
      </w:r>
      <w:r w:rsidRPr="004B207F">
        <w:rPr>
          <w:sz w:val="16"/>
        </w:rPr>
        <w:t xml:space="preserve">. Scholarship exploring this topic has been deeply divided, with prominent scholars such as Brooks et al. (2013), Copeland (2000), and Gilpin (1983) suggesting that a strategy of retrenchment will leave declining states less safe and less prosperous and Copeland (2000) and Gilpin (1983) contending that retrenchment will open a declining state up to predation and imperil their security. On the other hand, scholars such as Layne (2009, 2012), </w:t>
      </w:r>
      <w:r w:rsidRPr="004B207F">
        <w:rPr>
          <w:rStyle w:val="TitleChar"/>
          <w:rFonts w:ascii="Georgia" w:hAnsi="Georgia"/>
        </w:rPr>
        <w:t>MacDonald and Parent (2011), and Posen (2013) suggest that retrenchment will lead to a more secure and prosperous America.</w:t>
      </w:r>
    </w:p>
    <w:p w14:paraId="526F21EA" w14:textId="77777777" w:rsidR="0028050D" w:rsidRPr="004B207F" w:rsidRDefault="0028050D" w:rsidP="0028050D">
      <w:pPr>
        <w:rPr>
          <w:rStyle w:val="TitleChar"/>
          <w:rFonts w:ascii="Georgia" w:hAnsi="Georgia"/>
        </w:rPr>
      </w:pPr>
      <w:r w:rsidRPr="005D70EC">
        <w:rPr>
          <w:rStyle w:val="TitleChar"/>
          <w:rFonts w:ascii="Georgia" w:hAnsi="Georgia"/>
          <w:highlight w:val="yellow"/>
        </w:rPr>
        <w:t>Although there has been intense theoretical debate regarding</w:t>
      </w:r>
      <w:r w:rsidRPr="004B207F">
        <w:rPr>
          <w:rStyle w:val="TitleChar"/>
          <w:rFonts w:ascii="Georgia" w:hAnsi="Georgia"/>
        </w:rPr>
        <w:t xml:space="preserve"> the benefits and costs of </w:t>
      </w:r>
      <w:r w:rsidRPr="005D70EC">
        <w:rPr>
          <w:rStyle w:val="TitleChar"/>
          <w:rFonts w:ascii="Georgia" w:hAnsi="Georgia"/>
          <w:highlight w:val="yellow"/>
        </w:rPr>
        <w:t>retrenchment</w:t>
      </w:r>
      <w:r w:rsidRPr="004B207F">
        <w:rPr>
          <w:rStyle w:val="TitleChar"/>
          <w:rFonts w:ascii="Georgia" w:hAnsi="Georgia"/>
        </w:rPr>
        <w:t xml:space="preserve">, these </w:t>
      </w:r>
      <w:r w:rsidRPr="005D70EC">
        <w:rPr>
          <w:rStyle w:val="TitleChar"/>
          <w:rFonts w:ascii="Georgia" w:hAnsi="Georgia"/>
          <w:highlight w:val="yellow"/>
        </w:rPr>
        <w:t xml:space="preserve">theories have </w:t>
      </w:r>
      <w:r w:rsidRPr="004B207F">
        <w:rPr>
          <w:rStyle w:val="TitleChar"/>
          <w:rFonts w:ascii="Georgia" w:hAnsi="Georgia"/>
        </w:rPr>
        <w:t xml:space="preserve">only </w:t>
      </w:r>
      <w:r w:rsidRPr="005D70EC">
        <w:rPr>
          <w:rStyle w:val="TitleChar"/>
          <w:rFonts w:ascii="Georgia" w:hAnsi="Georgia"/>
          <w:highlight w:val="yellow"/>
        </w:rPr>
        <w:t>been tested</w:t>
      </w:r>
      <w:r w:rsidRPr="004B207F">
        <w:rPr>
          <w:rStyle w:val="TitleChar"/>
          <w:rFonts w:ascii="Georgia" w:hAnsi="Georgia"/>
        </w:rPr>
        <w:t xml:space="preserve"> on a handful of cases </w:t>
      </w:r>
      <w:r w:rsidRPr="005D70EC">
        <w:rPr>
          <w:rStyle w:val="TitleChar"/>
          <w:rFonts w:ascii="Georgia" w:hAnsi="Georgia"/>
          <w:highlight w:val="yellow"/>
        </w:rPr>
        <w:t xml:space="preserve">with various degrees of </w:t>
      </w:r>
      <w:r w:rsidRPr="005D70EC">
        <w:rPr>
          <w:rStyle w:val="Emphasis"/>
          <w:highlight w:val="yellow"/>
        </w:rPr>
        <w:t>methodological rigor</w:t>
      </w:r>
      <w:r w:rsidRPr="004B207F">
        <w:rPr>
          <w:rStyle w:val="TitleChar"/>
          <w:rFonts w:ascii="Georgia" w:hAnsi="Georgia"/>
        </w:rPr>
        <w:t xml:space="preserve">. Work by </w:t>
      </w:r>
      <w:r w:rsidRPr="004B207F">
        <w:rPr>
          <w:rStyle w:val="Emphasis"/>
        </w:rPr>
        <w:t>MacDonald and Parent (2011) represents one notable exception as they base their findings on a cross-case analysis of all major powers over the same time span that we analyze</w:t>
      </w:r>
      <w:r w:rsidRPr="004B207F">
        <w:rPr>
          <w:rStyle w:val="TitleChar"/>
          <w:rFonts w:ascii="Georgia" w:hAnsi="Georgia"/>
        </w:rPr>
        <w:t>.</w:t>
      </w:r>
      <w:r w:rsidRPr="004B207F">
        <w:rPr>
          <w:sz w:val="16"/>
        </w:rPr>
        <w:t xml:space="preserve"> However, their analysis is limited in its ability to control for confounding factors that may affect the success of strategies of retrenchment</w:t>
      </w:r>
      <w:r w:rsidRPr="004B207F">
        <w:rPr>
          <w:rStyle w:val="TitleChar"/>
          <w:rFonts w:ascii="Georgia" w:hAnsi="Georgia"/>
        </w:rPr>
        <w:t xml:space="preserve">. </w:t>
      </w:r>
      <w:r w:rsidRPr="005D70EC">
        <w:rPr>
          <w:rStyle w:val="TitleChar"/>
          <w:rFonts w:ascii="Georgia" w:hAnsi="Georgia"/>
          <w:highlight w:val="yellow"/>
        </w:rPr>
        <w:t>We</w:t>
      </w:r>
      <w:r w:rsidRPr="004B207F">
        <w:rPr>
          <w:rStyle w:val="TitleChar"/>
          <w:rFonts w:ascii="Georgia" w:hAnsi="Georgia"/>
        </w:rPr>
        <w:t xml:space="preserve"> build on this work by </w:t>
      </w:r>
      <w:r w:rsidRPr="005D70EC">
        <w:rPr>
          <w:rStyle w:val="TitleChar"/>
          <w:rFonts w:ascii="Georgia" w:hAnsi="Georgia"/>
          <w:highlight w:val="yellow"/>
        </w:rPr>
        <w:t>test</w:t>
      </w:r>
      <w:r w:rsidRPr="004B207F">
        <w:rPr>
          <w:rStyle w:val="TitleChar"/>
          <w:rFonts w:ascii="Georgia" w:hAnsi="Georgia"/>
        </w:rPr>
        <w:t xml:space="preserve">ing these arguments on </w:t>
      </w:r>
      <w:r w:rsidRPr="005D70EC">
        <w:rPr>
          <w:rStyle w:val="TitleChar"/>
          <w:rFonts w:ascii="Georgia" w:hAnsi="Georgia"/>
          <w:highlight w:val="yellow"/>
        </w:rPr>
        <w:t>a</w:t>
      </w:r>
      <w:r w:rsidRPr="004B207F">
        <w:rPr>
          <w:rStyle w:val="TitleChar"/>
          <w:rFonts w:ascii="Georgia" w:hAnsi="Georgia"/>
        </w:rPr>
        <w:t xml:space="preserve"> time-series </w:t>
      </w:r>
      <w:r w:rsidRPr="005D70EC">
        <w:rPr>
          <w:rStyle w:val="Emphasis"/>
          <w:highlight w:val="yellow"/>
        </w:rPr>
        <w:t>crosssectional dataset</w:t>
      </w:r>
      <w:r w:rsidRPr="004B207F">
        <w:rPr>
          <w:rStyle w:val="TitleChar"/>
          <w:rFonts w:ascii="Georgia" w:hAnsi="Georgia"/>
        </w:rPr>
        <w:t xml:space="preserve"> of all major powers that stretches from 1870 to the present</w:t>
      </w:r>
      <w:r w:rsidRPr="004B207F">
        <w:rPr>
          <w:sz w:val="16"/>
        </w:rPr>
        <w:t xml:space="preserve">. Scholars have often pointed to the United Kingdom’s successful policy of retrenchment following World War II as a rare exception to an otherwise bleak record (Gilpin, 1983). </w:t>
      </w:r>
      <w:r w:rsidRPr="004B207F">
        <w:rPr>
          <w:rStyle w:val="TitleChar"/>
          <w:rFonts w:ascii="Georgia" w:hAnsi="Georgia"/>
        </w:rPr>
        <w:t xml:space="preserve">Our </w:t>
      </w:r>
      <w:r w:rsidRPr="005D70EC">
        <w:rPr>
          <w:rStyle w:val="TitleChar"/>
          <w:rFonts w:ascii="Georgia" w:hAnsi="Georgia"/>
          <w:highlight w:val="yellow"/>
        </w:rPr>
        <w:t>findings suggest</w:t>
      </w:r>
      <w:r w:rsidRPr="004B207F">
        <w:rPr>
          <w:rStyle w:val="TitleChar"/>
          <w:rFonts w:ascii="Georgia" w:hAnsi="Georgia"/>
        </w:rPr>
        <w:t xml:space="preserve"> that </w:t>
      </w:r>
      <w:r w:rsidRPr="005D70EC">
        <w:rPr>
          <w:rStyle w:val="TitleChar"/>
          <w:rFonts w:ascii="Georgia" w:hAnsi="Georgia"/>
          <w:highlight w:val="yellow"/>
        </w:rPr>
        <w:t>retrenchment is</w:t>
      </w:r>
      <w:r w:rsidRPr="004B207F">
        <w:rPr>
          <w:rStyle w:val="TitleChar"/>
          <w:rFonts w:ascii="Georgia" w:hAnsi="Georgia"/>
        </w:rPr>
        <w:t xml:space="preserve"> generally </w:t>
      </w:r>
      <w:r w:rsidRPr="005D70EC">
        <w:rPr>
          <w:rStyle w:val="TitleChar"/>
          <w:rFonts w:ascii="Georgia" w:hAnsi="Georgia"/>
          <w:highlight w:val="yellow"/>
        </w:rPr>
        <w:t>effective, making states</w:t>
      </w:r>
      <w:r w:rsidRPr="004B207F">
        <w:rPr>
          <w:rStyle w:val="TitleChar"/>
          <w:rFonts w:ascii="Georgia" w:hAnsi="Georgia"/>
        </w:rPr>
        <w:t xml:space="preserve"> more likely to recover their previous power and </w:t>
      </w:r>
      <w:r w:rsidRPr="005D70EC">
        <w:rPr>
          <w:rStyle w:val="TitleChar"/>
          <w:rFonts w:ascii="Georgia" w:hAnsi="Georgia"/>
          <w:highlight w:val="yellow"/>
        </w:rPr>
        <w:t>less likely to experience</w:t>
      </w:r>
      <w:r w:rsidRPr="004B207F">
        <w:rPr>
          <w:rStyle w:val="TitleChar"/>
          <w:rFonts w:ascii="Georgia" w:hAnsi="Georgia"/>
        </w:rPr>
        <w:t xml:space="preserve"> the most </w:t>
      </w:r>
      <w:r w:rsidRPr="005D70EC">
        <w:rPr>
          <w:rStyle w:val="TitleChar"/>
          <w:rFonts w:ascii="Georgia" w:hAnsi="Georgia"/>
          <w:highlight w:val="yellow"/>
        </w:rPr>
        <w:t>dangerous interstate conflicts</w:t>
      </w:r>
      <w:r w:rsidRPr="004B207F">
        <w:rPr>
          <w:rStyle w:val="TitleChar"/>
          <w:rFonts w:ascii="Georgia" w:hAnsi="Georgia"/>
        </w:rPr>
        <w:t>.</w:t>
      </w:r>
    </w:p>
    <w:p w14:paraId="0C74FA95" w14:textId="77777777" w:rsidR="0028050D" w:rsidRPr="004B207F" w:rsidRDefault="0028050D" w:rsidP="0028050D">
      <w:pPr>
        <w:rPr>
          <w:sz w:val="16"/>
        </w:rPr>
      </w:pPr>
      <w:r w:rsidRPr="004B207F">
        <w:rPr>
          <w:sz w:val="16"/>
        </w:rPr>
        <w:t>We propose two hypotheses that directly test two of the most contentious claims in the literature.</w:t>
      </w:r>
    </w:p>
    <w:p w14:paraId="7EBDE12B" w14:textId="77777777" w:rsidR="0028050D" w:rsidRPr="004B207F" w:rsidRDefault="0028050D" w:rsidP="0028050D">
      <w:pPr>
        <w:rPr>
          <w:sz w:val="16"/>
        </w:rPr>
      </w:pPr>
      <w:r w:rsidRPr="004B207F">
        <w:rPr>
          <w:sz w:val="16"/>
        </w:rPr>
        <w:t>H1: When in a period of decline, a state that chooses to retrench will be more likely to recover their previous position than a state that does not.</w:t>
      </w:r>
    </w:p>
    <w:p w14:paraId="557433EB" w14:textId="77777777" w:rsidR="0028050D" w:rsidRPr="004B207F" w:rsidRDefault="0028050D" w:rsidP="0028050D">
      <w:pPr>
        <w:rPr>
          <w:sz w:val="16"/>
        </w:rPr>
      </w:pPr>
      <w:r w:rsidRPr="004B207F">
        <w:rPr>
          <w:sz w:val="16"/>
        </w:rPr>
        <w:t>H2: A great power experiencing a period of decline will be less likely to be the target of predation at the hands of fellow states than a great power that does not.</w:t>
      </w:r>
    </w:p>
    <w:p w14:paraId="65F89D9A" w14:textId="77777777" w:rsidR="0028050D" w:rsidRPr="004B207F" w:rsidRDefault="0028050D" w:rsidP="0028050D">
      <w:pPr>
        <w:rPr>
          <w:sz w:val="16"/>
        </w:rPr>
      </w:pPr>
      <w:r w:rsidRPr="004B207F">
        <w:rPr>
          <w:sz w:val="16"/>
        </w:rPr>
        <w:t>Research design</w:t>
      </w:r>
    </w:p>
    <w:p w14:paraId="0DC317FB" w14:textId="77777777" w:rsidR="0028050D" w:rsidRPr="004B207F" w:rsidRDefault="0028050D" w:rsidP="0028050D">
      <w:pPr>
        <w:rPr>
          <w:sz w:val="16"/>
        </w:rPr>
      </w:pPr>
      <w:r w:rsidRPr="004B207F">
        <w:rPr>
          <w:sz w:val="16"/>
        </w:rPr>
        <w:t>We test our argument on a sample comprising all states identified as great powers by the Correlates of War (COW) project from 1870 to 2007. This specific time-span is analyzed due to data availability.1 States enter the dataset in 1870 or the first year thereafter in which they achieve great power status and exit the dataset when they lose their great power status for the last time. The full list of countries and years included in the data is provided in Table 1.</w:t>
      </w:r>
    </w:p>
    <w:p w14:paraId="107BB567" w14:textId="77777777" w:rsidR="0028050D" w:rsidRPr="004B207F" w:rsidRDefault="0028050D" w:rsidP="0028050D">
      <w:pPr>
        <w:rPr>
          <w:sz w:val="16"/>
        </w:rPr>
      </w:pPr>
      <w:r w:rsidRPr="004B207F">
        <w:rPr>
          <w:sz w:val="16"/>
        </w:rPr>
        <w:t>To operationalize relative power, we follow MacDonald and Parent (2011) in constructing an ordinal ranking of all great powers in a given year. States are ranked according to their overall share of gross domestic product (GDP) per capita among great powers. This is preferable to measures of absolute power, such as overall capabilities, that do not allow us to capture the relational nature of our theory. States can experience relative decline because their own economic performance is poor, or because other states are simply advancing faster than they are.2</w:t>
      </w:r>
    </w:p>
    <w:p w14:paraId="74EAF340" w14:textId="77777777" w:rsidR="0028050D" w:rsidRPr="004B207F" w:rsidRDefault="0028050D" w:rsidP="0028050D">
      <w:pPr>
        <w:rPr>
          <w:sz w:val="16"/>
        </w:rPr>
      </w:pPr>
      <w:r w:rsidRPr="004B207F">
        <w:rPr>
          <w:sz w:val="16"/>
        </w:rPr>
        <w:t>States are coded as entering a period of relative decline when they lose at least one rank in a given year. States exit a period of decline, or recover, when they regain at least one ordinal rank after they enter a period of decline. In our view, partial recoveries that reverse the process of decline without restoring a state to its full previous rank still indicate successful retrenchment. We also believe that states should maintain their improved ranking for some minimum period of time. States that regain a rank but immediately lose it again have not successfully recovered. Since we have no strong theoretical priors regarding how long this period should be, we use two different thresholds and present results for both. One requires a state to maintain their improved ranking for at least one year after recovery, and the other requires states to maintain their ranking for five years. Once states recover, they become “at risk” of experiencing another period of decline.</w:t>
      </w:r>
    </w:p>
    <w:p w14:paraId="7482DF59" w14:textId="77777777" w:rsidR="0028050D" w:rsidRPr="004B207F" w:rsidRDefault="0028050D" w:rsidP="0028050D">
      <w:pPr>
        <w:rPr>
          <w:sz w:val="16"/>
        </w:rPr>
      </w:pPr>
      <w:r w:rsidRPr="004B207F">
        <w:rPr>
          <w:sz w:val="16"/>
        </w:rPr>
        <w:t>To operationalize retrenchment, we use the percentage change in a state’s military expenditures over the previous year as a proxy for its military posture. Whether they are drawing down foreign commitments or decreasing military investment at home, states engaged in a strategy of retrenchment should display declining military expenditures. This provides a continuous measure that allows us to capture both whether a state retrenches and the degree to which it does so. Data on military expenditures come from the COW project’s National Military Capabilities Dataset and are measured in nominal values (Lemke and Reed, 1998).3 Because we do not have reliable data on the inflation rate for military capabilities, we choose not to adjust these values for inflation. This decision should be inconsequential for our results, since we care more about yearly changes in military expenditures rather than their absolute level.4</w:t>
      </w:r>
    </w:p>
    <w:p w14:paraId="5BBF5856" w14:textId="77777777" w:rsidR="0028050D" w:rsidRPr="004B207F" w:rsidRDefault="0028050D" w:rsidP="0028050D">
      <w:pPr>
        <w:rPr>
          <w:sz w:val="16"/>
        </w:rPr>
      </w:pPr>
      <w:r w:rsidRPr="004B207F">
        <w:rPr>
          <w:rStyle w:val="TitleChar"/>
          <w:rFonts w:ascii="Georgia" w:hAnsi="Georgia"/>
        </w:rPr>
        <w:t xml:space="preserve">We include several </w:t>
      </w:r>
      <w:r w:rsidRPr="005D70EC">
        <w:rPr>
          <w:rStyle w:val="TitleChar"/>
          <w:rFonts w:ascii="Georgia" w:hAnsi="Georgia"/>
          <w:highlight w:val="yellow"/>
        </w:rPr>
        <w:t xml:space="preserve">control variables </w:t>
      </w:r>
      <w:r w:rsidRPr="004B207F">
        <w:rPr>
          <w:rStyle w:val="TitleChar"/>
          <w:rFonts w:ascii="Georgia" w:hAnsi="Georgia"/>
        </w:rPr>
        <w:t xml:space="preserve">to </w:t>
      </w:r>
      <w:r w:rsidRPr="005D70EC">
        <w:rPr>
          <w:rStyle w:val="TitleChar"/>
          <w:rFonts w:ascii="Georgia" w:hAnsi="Georgia"/>
          <w:highlight w:val="yellow"/>
        </w:rPr>
        <w:t>ensure</w:t>
      </w:r>
      <w:r w:rsidRPr="004B207F">
        <w:rPr>
          <w:rStyle w:val="TitleChar"/>
          <w:rFonts w:ascii="Georgia" w:hAnsi="Georgia"/>
        </w:rPr>
        <w:t xml:space="preserve"> that </w:t>
      </w:r>
      <w:r w:rsidRPr="005D70EC">
        <w:rPr>
          <w:rStyle w:val="TitleChar"/>
          <w:rFonts w:ascii="Georgia" w:hAnsi="Georgia"/>
          <w:highlight w:val="yellow"/>
        </w:rPr>
        <w:t>our models capture</w:t>
      </w:r>
      <w:r w:rsidRPr="004B207F">
        <w:rPr>
          <w:rStyle w:val="TitleChar"/>
          <w:rFonts w:ascii="Georgia" w:hAnsi="Georgia"/>
        </w:rPr>
        <w:t xml:space="preserve"> the </w:t>
      </w:r>
      <w:r w:rsidRPr="005D70EC">
        <w:rPr>
          <w:rStyle w:val="TitleChar"/>
          <w:rFonts w:ascii="Georgia" w:hAnsi="Georgia"/>
          <w:highlight w:val="yellow"/>
        </w:rPr>
        <w:t>effects of</w:t>
      </w:r>
      <w:r w:rsidRPr="004B207F">
        <w:rPr>
          <w:rStyle w:val="TitleChar"/>
          <w:rFonts w:ascii="Georgia" w:hAnsi="Georgia"/>
        </w:rPr>
        <w:t xml:space="preserve"> adopting a strategy of </w:t>
      </w:r>
      <w:r w:rsidRPr="005D70EC">
        <w:rPr>
          <w:rStyle w:val="TitleChar"/>
          <w:rFonts w:ascii="Georgia" w:hAnsi="Georgia"/>
          <w:highlight w:val="yellow"/>
        </w:rPr>
        <w:t xml:space="preserve">retrenchment </w:t>
      </w:r>
      <w:r w:rsidRPr="004B207F">
        <w:rPr>
          <w:rStyle w:val="TitleChar"/>
          <w:rFonts w:ascii="Georgia" w:hAnsi="Georgia"/>
        </w:rPr>
        <w:t>rather than changes in latent military capabilities</w:t>
      </w:r>
      <w:r w:rsidRPr="004B207F">
        <w:rPr>
          <w:sz w:val="16"/>
        </w:rPr>
        <w:t xml:space="preserve">. </w:t>
      </w:r>
      <w:r w:rsidRPr="004B207F">
        <w:rPr>
          <w:rStyle w:val="TitleChar"/>
          <w:rFonts w:ascii="Georgia" w:hAnsi="Georgia"/>
        </w:rPr>
        <w:t xml:space="preserve">To control for the effects of a state’s absolute power, independent of its position relative to other states, we include the absolute level of GDP per capita. </w:t>
      </w:r>
      <w:r w:rsidRPr="004B207F">
        <w:rPr>
          <w:sz w:val="16"/>
        </w:rPr>
        <w:t xml:space="preserve">We also include the change in GDP per capita over the previous year to control for abrupt changes in absolute power. We also control for factors that may affect a state’s ability to retrench effectively. </w:t>
      </w:r>
      <w:r w:rsidRPr="004B207F">
        <w:rPr>
          <w:rStyle w:val="TitleChar"/>
          <w:rFonts w:ascii="Georgia" w:hAnsi="Georgia"/>
        </w:rPr>
        <w:t xml:space="preserve">First, </w:t>
      </w:r>
      <w:r w:rsidRPr="005D70EC">
        <w:rPr>
          <w:rStyle w:val="TitleChar"/>
          <w:rFonts w:ascii="Georgia" w:hAnsi="Georgia"/>
          <w:highlight w:val="yellow"/>
        </w:rPr>
        <w:t>states with strong alliance portfolios</w:t>
      </w:r>
      <w:r w:rsidRPr="004B207F">
        <w:rPr>
          <w:rStyle w:val="TitleChar"/>
          <w:rFonts w:ascii="Georgia" w:hAnsi="Georgia"/>
        </w:rPr>
        <w:t xml:space="preserve"> should </w:t>
      </w:r>
      <w:r w:rsidRPr="005D70EC">
        <w:rPr>
          <w:rStyle w:val="Emphasis"/>
          <w:highlight w:val="yellow"/>
        </w:rPr>
        <w:t>have an easier time retrenching</w:t>
      </w:r>
      <w:r w:rsidRPr="005D70EC">
        <w:rPr>
          <w:rStyle w:val="TitleChar"/>
          <w:rFonts w:ascii="Georgia" w:hAnsi="Georgia"/>
          <w:highlight w:val="yellow"/>
        </w:rPr>
        <w:t xml:space="preserve"> </w:t>
      </w:r>
      <w:r w:rsidRPr="004B207F">
        <w:rPr>
          <w:rStyle w:val="TitleChar"/>
          <w:rFonts w:ascii="Georgia" w:hAnsi="Georgia"/>
        </w:rPr>
        <w:t xml:space="preserve">by relying on </w:t>
      </w:r>
      <w:r w:rsidRPr="005D70EC">
        <w:rPr>
          <w:rStyle w:val="TitleChar"/>
          <w:rFonts w:ascii="Georgia" w:hAnsi="Georgia"/>
          <w:highlight w:val="yellow"/>
        </w:rPr>
        <w:t xml:space="preserve">allies </w:t>
      </w:r>
      <w:r w:rsidRPr="004B207F">
        <w:rPr>
          <w:rStyle w:val="TitleChar"/>
          <w:rFonts w:ascii="Georgia" w:hAnsi="Georgia"/>
        </w:rPr>
        <w:t xml:space="preserve">to </w:t>
      </w:r>
      <w:r w:rsidRPr="005D70EC">
        <w:rPr>
          <w:rStyle w:val="TitleChar"/>
          <w:rFonts w:ascii="Georgia" w:hAnsi="Georgia"/>
          <w:highlight w:val="yellow"/>
        </w:rPr>
        <w:t xml:space="preserve">take up the slack </w:t>
      </w:r>
      <w:r w:rsidRPr="004B207F">
        <w:rPr>
          <w:rStyle w:val="TitleChar"/>
          <w:rFonts w:ascii="Georgia" w:hAnsi="Georgia"/>
        </w:rPr>
        <w:t>in managing international security threats</w:t>
      </w:r>
      <w:r w:rsidRPr="004B207F">
        <w:rPr>
          <w:sz w:val="16"/>
        </w:rPr>
        <w:t xml:space="preserve">. We control for this using the S alliance score measure, which provides a measure of alliance portfolio strength relative to the system leader (Small and Singer, 1969). </w:t>
      </w:r>
      <w:r w:rsidRPr="004B207F">
        <w:rPr>
          <w:rStyle w:val="TitleChar"/>
          <w:rFonts w:ascii="Georgia" w:hAnsi="Georgia"/>
        </w:rPr>
        <w:t xml:space="preserve">Second, </w:t>
      </w:r>
      <w:r w:rsidRPr="005D70EC">
        <w:rPr>
          <w:rStyle w:val="TitleChar"/>
          <w:rFonts w:ascii="Georgia" w:hAnsi="Georgia"/>
          <w:highlight w:val="yellow"/>
        </w:rPr>
        <w:t xml:space="preserve">states capable of </w:t>
      </w:r>
      <w:r w:rsidRPr="005D70EC">
        <w:rPr>
          <w:rStyle w:val="Emphasis"/>
          <w:highlight w:val="yellow"/>
        </w:rPr>
        <w:t>nuclear deterrence</w:t>
      </w:r>
      <w:r w:rsidRPr="004B207F">
        <w:rPr>
          <w:rStyle w:val="TitleChar"/>
          <w:rFonts w:ascii="Georgia" w:hAnsi="Georgia"/>
        </w:rPr>
        <w:t xml:space="preserve"> may be able to </w:t>
      </w:r>
      <w:r w:rsidRPr="005D70EC">
        <w:rPr>
          <w:rStyle w:val="TitleChar"/>
          <w:rFonts w:ascii="Georgia" w:hAnsi="Georgia"/>
          <w:highlight w:val="yellow"/>
        </w:rPr>
        <w:t>reduce military spending more easily</w:t>
      </w:r>
      <w:r w:rsidRPr="004B207F">
        <w:rPr>
          <w:rStyle w:val="TitleChar"/>
          <w:rFonts w:ascii="Georgia" w:hAnsi="Georgia"/>
        </w:rPr>
        <w:t xml:space="preserve"> by cutting conventional capabilities</w:t>
      </w:r>
      <w:r w:rsidRPr="004B207F">
        <w:rPr>
          <w:sz w:val="16"/>
        </w:rPr>
        <w:t>. We control for this using data on nuclear weapons status from Jo and Gartzke (2007). Third, regime type may have an effect on a state’s ability to retrench. Because autocracies possess less veto players, we expect that they may be able to adjust their spending priorities more easily. In addition, since well-consolidated regimes of either type may be more capable of adjusting state policy than anocracies, regime type may have a curvilinear effect on our variables. To account for this, we include both the state’s Polity2 score and its square using data from the Polity IV dataset (Marshall and Jaggers, 2002).5 To avoid the possibility of simultaneity bias, we lag our independent variables and the control variables accounting for power by one year in all models.</w:t>
      </w:r>
    </w:p>
    <w:p w14:paraId="56ACB096" w14:textId="77777777" w:rsidR="0028050D" w:rsidRPr="004B207F" w:rsidRDefault="0028050D" w:rsidP="0028050D">
      <w:pPr>
        <w:rPr>
          <w:sz w:val="16"/>
        </w:rPr>
      </w:pPr>
      <w:r w:rsidRPr="004B207F">
        <w:rPr>
          <w:sz w:val="16"/>
        </w:rPr>
        <w:t>Recovery models</w:t>
      </w:r>
    </w:p>
    <w:p w14:paraId="39FF4010" w14:textId="77777777" w:rsidR="0028050D" w:rsidRPr="004B207F" w:rsidRDefault="0028050D" w:rsidP="0028050D">
      <w:pPr>
        <w:rPr>
          <w:sz w:val="16"/>
        </w:rPr>
      </w:pPr>
      <w:r w:rsidRPr="004B207F">
        <w:rPr>
          <w:sz w:val="16"/>
        </w:rPr>
        <w:t>H1 predicts that states in periods of decline are more likely to recover their previous status if they retrench. To test this, we use discrete time duration models to estimate the probability that a state in a period of decline recovers in a given year. The dependent variable for these models is our binary indicator of Recovery. For each version of our Recovery variable (1 year and 5 year), we estimate binomial logit models on the subset of the data for all years in which a state is coded as in decline. We model the change in the probability of failure as a function of time using cubic polynomials of the time since the beginning of the period of decline (Carter and Signorino, 2010). Because some countries never experience decline, both sets of models omit observations on some countries.</w:t>
      </w:r>
    </w:p>
    <w:p w14:paraId="104969ED" w14:textId="77777777" w:rsidR="0028050D" w:rsidRPr="004B207F" w:rsidRDefault="0028050D" w:rsidP="0028050D">
      <w:pPr>
        <w:rPr>
          <w:sz w:val="16"/>
        </w:rPr>
      </w:pPr>
      <w:r w:rsidRPr="004B207F">
        <w:rPr>
          <w:sz w:val="16"/>
        </w:rPr>
        <w:t>We begin by discussing the results of our models that employ the one year recovery threshold (see Table 2). Model 1 estimates the probability of recovery solely as a function of a state’s change in military expenditures. Model 2 introduces the control variables discussed above, and Model 3 introduces fixed effects for each country (i.e., unit-specific intercepts) to control for unobserved heterogeneity induced by including repeated measures on the same units. Taken together, these results provide modest support for the argument that retrenchment helps a state recover their previous standing during periods of decline. Although the coefficient on changes in military expenditures is insignificant in Model 1 and 2, controlling for unobserved heterogeneity in Model 3 reveals that increases in military expenditures have a negative and significant effect (at the 0.1 level) on the probability of recovery. Put otherwise, states that decrease their military spending in a given year are less likely to experience recovery in the following year.</w:t>
      </w:r>
    </w:p>
    <w:p w14:paraId="6B7160D8" w14:textId="77777777" w:rsidR="0028050D" w:rsidRPr="004B207F" w:rsidRDefault="0028050D" w:rsidP="0028050D">
      <w:pPr>
        <w:rPr>
          <w:sz w:val="16"/>
        </w:rPr>
      </w:pPr>
      <w:r w:rsidRPr="004B207F">
        <w:rPr>
          <w:sz w:val="16"/>
        </w:rPr>
        <w:t>To illustrate the substantive significance of this effect, Figure 1 plots the predicted probability of recovery as a function of changes in military expenditures with all other variables held at their observed values. The probability of recovery is highest after states make significant cuts in their military spending. This probability steadily decreases from 0.239 to 0.018 at the high end of military expenditures, indicating that states which make sharp increases in their military spending have almost no chance of recovery. Table 3 presents the results of our models using the five year recovery threshold. Although the coefficients are in the predicted direction, our military expenditures variable is not significant in any of the three models. In addition, including fixed effects in the model requires dropping a number of cases, since several states never experience our more restrictive coding of recovery. As such, it is difficult to draw firm conclusions on the basis of these models. In sum, we find some evidence that retrenchment facilitates recovery, although this is sensitive to both measurement and model specification.</w:t>
      </w:r>
    </w:p>
    <w:p w14:paraId="779D1DB3" w14:textId="77777777" w:rsidR="0028050D" w:rsidRPr="004B207F" w:rsidRDefault="0028050D" w:rsidP="0028050D">
      <w:pPr>
        <w:rPr>
          <w:sz w:val="16"/>
        </w:rPr>
      </w:pPr>
      <w:r w:rsidRPr="004B207F">
        <w:rPr>
          <w:sz w:val="16"/>
        </w:rPr>
        <w:t>Predation models</w:t>
      </w:r>
    </w:p>
    <w:p w14:paraId="61895722" w14:textId="77777777" w:rsidR="0028050D" w:rsidRPr="004B207F" w:rsidRDefault="0028050D" w:rsidP="0028050D">
      <w:pPr>
        <w:rPr>
          <w:sz w:val="16"/>
        </w:rPr>
      </w:pPr>
      <w:r w:rsidRPr="004B207F">
        <w:rPr>
          <w:rStyle w:val="TitleChar"/>
          <w:rFonts w:ascii="Georgia" w:hAnsi="Georgia"/>
        </w:rPr>
        <w:t xml:space="preserve">H2 predicts that states in periods of decline may be subject to increased attacks by enemy states. To test this argument, </w:t>
      </w:r>
      <w:r w:rsidRPr="005D70EC">
        <w:rPr>
          <w:rStyle w:val="TitleChar"/>
          <w:rFonts w:ascii="Georgia" w:hAnsi="Georgia"/>
          <w:highlight w:val="yellow"/>
        </w:rPr>
        <w:t xml:space="preserve">we use </w:t>
      </w:r>
      <w:r w:rsidRPr="005D70EC">
        <w:rPr>
          <w:rStyle w:val="Emphasis"/>
          <w:highlight w:val="yellow"/>
        </w:rPr>
        <w:t>binomial logistic regression</w:t>
      </w:r>
      <w:r w:rsidRPr="005D70EC">
        <w:rPr>
          <w:rStyle w:val="TitleChar"/>
          <w:rFonts w:ascii="Georgia" w:hAnsi="Georgia"/>
          <w:highlight w:val="yellow"/>
        </w:rPr>
        <w:t xml:space="preserve"> to </w:t>
      </w:r>
      <w:r w:rsidRPr="005D70EC">
        <w:rPr>
          <w:rStyle w:val="Emphasis"/>
          <w:highlight w:val="yellow"/>
        </w:rPr>
        <w:t>model the probability</w:t>
      </w:r>
      <w:r w:rsidRPr="005D70EC">
        <w:rPr>
          <w:rStyle w:val="TitleChar"/>
          <w:rFonts w:ascii="Georgia" w:hAnsi="Georgia"/>
          <w:highlight w:val="yellow"/>
        </w:rPr>
        <w:t xml:space="preserve"> that a great power is </w:t>
      </w:r>
      <w:r w:rsidRPr="005D70EC">
        <w:rPr>
          <w:rStyle w:val="Emphasis"/>
          <w:highlight w:val="yellow"/>
        </w:rPr>
        <w:t>attacked by another state</w:t>
      </w:r>
      <w:r w:rsidRPr="004B207F">
        <w:rPr>
          <w:sz w:val="16"/>
        </w:rPr>
        <w:t xml:space="preserve">. </w:t>
      </w:r>
      <w:r w:rsidRPr="004B207F">
        <w:rPr>
          <w:rStyle w:val="TitleChar"/>
          <w:rFonts w:ascii="Georgia" w:hAnsi="Georgia"/>
        </w:rPr>
        <w:t>Our dependent variable is a measure of whether another state initiated a militarized interstate dispute (MID) against a state in a given year</w:t>
      </w:r>
      <w:r w:rsidRPr="004B207F">
        <w:rPr>
          <w:sz w:val="16"/>
        </w:rPr>
        <w:t xml:space="preserve"> (Palmer et al., 2015). </w:t>
      </w:r>
      <w:r w:rsidRPr="004B207F">
        <w:rPr>
          <w:rStyle w:val="TitleChar"/>
          <w:rFonts w:ascii="Georgia" w:hAnsi="Georgia"/>
        </w:rPr>
        <w:t>Because we care about whether other states actually attack declining great powers, we restrict our analysis to MIDs that involve fatalities. Our primary independent variables are our indicator of whether a state is in decline and our measure of retrenchment</w:t>
      </w:r>
      <w:r w:rsidRPr="004B207F">
        <w:rPr>
          <w:sz w:val="16"/>
        </w:rPr>
        <w:t>. Since the choice of recovery threshold determines how long a state is coded as in decline, we run models using both our one year and five year coding schemes. We present the models using our one year threshold here. Models using the five year threshold are included in the Supplementary Online Appendix. These models include the same control variables discussed in the previous section as well as cubic polynomials of the number of years since the last MID initiation.</w:t>
      </w:r>
    </w:p>
    <w:p w14:paraId="6CE09DF9" w14:textId="77777777" w:rsidR="0028050D" w:rsidRPr="004B207F" w:rsidRDefault="0028050D" w:rsidP="0028050D">
      <w:pPr>
        <w:rPr>
          <w:sz w:val="16"/>
        </w:rPr>
      </w:pPr>
      <w:r w:rsidRPr="004B207F">
        <w:rPr>
          <w:sz w:val="16"/>
        </w:rPr>
        <w:t>Table 4 presents the results of these models. Model 1 includes only our measures of decline and retrenchment, Model 2 introduces control variables, and Model 3 introduces fixed effects for each country year. Our results provide modest support for the argument that states experiencing relative decline are subject to opportunistic attacks by challengers. Although this effect does not reach conventional levels of statistical significance in Model 1, it becomes significant after introducing control variables (Model 2) and fixed effects (Model 3). Holding all other variables constant at their observed values, the predicted probability of fatal MID onset in a given year is 0.063 for states in periods of decline and 0.031 for states that are not. As such, great powers in periods of decline are effectively twice as likely to be attacked by another state in a given year. This provides support for the argument that great powers may be subject to opportunistic attacks by challengers during periods of weakness.</w:t>
      </w:r>
    </w:p>
    <w:p w14:paraId="00194582" w14:textId="77777777" w:rsidR="0028050D" w:rsidRPr="004B207F" w:rsidRDefault="0028050D" w:rsidP="0028050D">
      <w:pPr>
        <w:rPr>
          <w:rStyle w:val="TitleChar"/>
          <w:rFonts w:ascii="Georgia" w:hAnsi="Georgia"/>
        </w:rPr>
      </w:pPr>
      <w:r w:rsidRPr="004B207F">
        <w:rPr>
          <w:sz w:val="16"/>
        </w:rPr>
        <w:t xml:space="preserve">We also find modest support for the proposition that </w:t>
      </w:r>
      <w:r w:rsidRPr="005D70EC">
        <w:rPr>
          <w:rStyle w:val="TitleChar"/>
          <w:rFonts w:ascii="Georgia" w:hAnsi="Georgia"/>
          <w:highlight w:val="yellow"/>
        </w:rPr>
        <w:t>great powers that retrench</w:t>
      </w:r>
      <w:r w:rsidRPr="004B207F">
        <w:rPr>
          <w:rStyle w:val="TitleChar"/>
          <w:rFonts w:ascii="Georgia" w:hAnsi="Georgia"/>
        </w:rPr>
        <w:t xml:space="preserve"> may be able to </w:t>
      </w:r>
      <w:r w:rsidRPr="005D70EC">
        <w:rPr>
          <w:rStyle w:val="TitleChar"/>
          <w:rFonts w:ascii="Georgia" w:hAnsi="Georgia"/>
          <w:highlight w:val="yellow"/>
        </w:rPr>
        <w:t>avoid predatory attacks</w:t>
      </w:r>
      <w:r w:rsidRPr="004B207F">
        <w:rPr>
          <w:rStyle w:val="TitleChar"/>
          <w:rFonts w:ascii="Georgia" w:hAnsi="Georgia"/>
        </w:rPr>
        <w:t xml:space="preserve"> by challengers.</w:t>
      </w:r>
      <w:r w:rsidRPr="004B207F">
        <w:rPr>
          <w:sz w:val="16"/>
        </w:rPr>
        <w:t xml:space="preserve"> </w:t>
      </w:r>
      <w:r w:rsidRPr="004B207F">
        <w:rPr>
          <w:rStyle w:val="TitleChar"/>
          <w:rFonts w:ascii="Georgia" w:hAnsi="Georgia"/>
        </w:rPr>
        <w:t>The coefficient for change in military expenditures is positive and significant at the 0.1 level in two of our three models. This indicates that</w:t>
      </w:r>
      <w:r w:rsidRPr="004B207F">
        <w:rPr>
          <w:sz w:val="16"/>
        </w:rPr>
        <w:t xml:space="preserve"> </w:t>
      </w:r>
      <w:r w:rsidRPr="005D70EC">
        <w:rPr>
          <w:rStyle w:val="Emphasis"/>
          <w:highlight w:val="yellow"/>
        </w:rPr>
        <w:t xml:space="preserve">increases in military spending are associated with an increased risk of </w:t>
      </w:r>
      <w:r w:rsidRPr="004B207F">
        <w:rPr>
          <w:rStyle w:val="Emphasis"/>
        </w:rPr>
        <w:t xml:space="preserve">predatory </w:t>
      </w:r>
      <w:r w:rsidRPr="005D70EC">
        <w:rPr>
          <w:rStyle w:val="Emphasis"/>
          <w:highlight w:val="yellow"/>
        </w:rPr>
        <w:t>attacks</w:t>
      </w:r>
      <w:r w:rsidRPr="004B207F">
        <w:rPr>
          <w:sz w:val="16"/>
        </w:rPr>
        <w:t xml:space="preserve">. </w:t>
      </w:r>
      <w:r w:rsidRPr="004B207F">
        <w:rPr>
          <w:rStyle w:val="TitleChar"/>
          <w:rFonts w:ascii="Georgia" w:hAnsi="Georgia"/>
        </w:rPr>
        <w:t>This effect is also substantively significant. T</w:t>
      </w:r>
      <w:r w:rsidRPr="004B207F">
        <w:rPr>
          <w:sz w:val="16"/>
        </w:rPr>
        <w:t xml:space="preserve">o provide some intuition of the size of the effect, Figure 2 plots the predicted probability of fatal MID onset using Model 3 across the observed range of our Retrenchment variable with all other variables held at their observed values. The predicted probability of fatal MID onset increases from 0.008 at the minimum to 0.146 at its maximum. This provides modest support for the position of retrenchment optimists. Although great powers do appear to be subject to attack during periods of relative decline, our results suggest that </w:t>
      </w:r>
      <w:r w:rsidRPr="004B207F">
        <w:rPr>
          <w:rStyle w:val="TitleChar"/>
          <w:rFonts w:ascii="Georgia" w:hAnsi="Georgia"/>
        </w:rPr>
        <w:t>states that decrease their military expenditures may be less prone to this type of behavior.</w:t>
      </w:r>
    </w:p>
    <w:p w14:paraId="648C3D01" w14:textId="77777777" w:rsidR="0028050D" w:rsidRPr="004B207F" w:rsidRDefault="0028050D" w:rsidP="0028050D">
      <w:pPr>
        <w:rPr>
          <w:sz w:val="16"/>
        </w:rPr>
      </w:pPr>
      <w:r w:rsidRPr="004B207F">
        <w:rPr>
          <w:sz w:val="16"/>
        </w:rPr>
        <w:t>On the whole</w:t>
      </w:r>
      <w:r w:rsidRPr="004B207F">
        <w:rPr>
          <w:rStyle w:val="TitleChar"/>
          <w:rFonts w:ascii="Georgia" w:hAnsi="Georgia"/>
        </w:rPr>
        <w:t>, our results are relatively robust</w:t>
      </w:r>
      <w:r w:rsidRPr="004B207F">
        <w:rPr>
          <w:sz w:val="16"/>
        </w:rPr>
        <w:t xml:space="preserve">. In general, the predicted values of both sets of models track well with the observed data.6 </w:t>
      </w:r>
      <w:r w:rsidRPr="004B207F">
        <w:rPr>
          <w:rStyle w:val="TitleChar"/>
          <w:rFonts w:ascii="Georgia" w:hAnsi="Georgia"/>
        </w:rPr>
        <w:t>Both our models of recovery and predation are robust to changes in the coding of our decline variable using both one and five year thresholds for our recovery variable</w:t>
      </w:r>
      <w:r w:rsidRPr="004B207F">
        <w:rPr>
          <w:sz w:val="16"/>
        </w:rPr>
        <w:t xml:space="preserve">. However, our results are somewhat sensitive to measurement and model specification, which points to the need for further testing before drawing firm conclusions. In particular, the fixed effects model performs well in all of our analyses. </w:t>
      </w:r>
      <w:r w:rsidRPr="004B207F">
        <w:rPr>
          <w:rStyle w:val="TitleChar"/>
          <w:rFonts w:ascii="Georgia" w:hAnsi="Georgia"/>
        </w:rPr>
        <w:t xml:space="preserve">We believe this is the theoretically most appropriate model, since it controls for unit effects and corrects for the violations of the assumption that observations are measured independently. </w:t>
      </w:r>
      <w:r w:rsidRPr="004B207F">
        <w:rPr>
          <w:sz w:val="16"/>
        </w:rPr>
        <w:t>Nonetheless, this speaks to the need for further testing before drawing firm conclusions on the basis of our results. Additional studies that employ alternate measures of power and retrenchment would be especially useful in this regard.</w:t>
      </w:r>
    </w:p>
    <w:p w14:paraId="730D32B7" w14:textId="77777777" w:rsidR="0028050D" w:rsidRPr="004B207F" w:rsidRDefault="0028050D" w:rsidP="0028050D">
      <w:pPr>
        <w:rPr>
          <w:sz w:val="16"/>
        </w:rPr>
      </w:pPr>
      <w:r w:rsidRPr="004B207F">
        <w:rPr>
          <w:sz w:val="16"/>
        </w:rPr>
        <w:t>Conclusion</w:t>
      </w:r>
    </w:p>
    <w:p w14:paraId="5C5F9EC6" w14:textId="77777777" w:rsidR="0028050D" w:rsidRPr="004B207F" w:rsidRDefault="0028050D" w:rsidP="0028050D">
      <w:pPr>
        <w:rPr>
          <w:sz w:val="16"/>
        </w:rPr>
      </w:pPr>
      <w:r w:rsidRPr="004B207F">
        <w:rPr>
          <w:sz w:val="16"/>
        </w:rPr>
        <w:t xml:space="preserve">In this paper, </w:t>
      </w:r>
      <w:r w:rsidRPr="005D70EC">
        <w:rPr>
          <w:rStyle w:val="TitleChar"/>
          <w:rFonts w:ascii="Georgia" w:hAnsi="Georgia"/>
          <w:highlight w:val="yellow"/>
        </w:rPr>
        <w:t>we</w:t>
      </w:r>
      <w:r w:rsidRPr="004B207F">
        <w:rPr>
          <w:rStyle w:val="TitleChar"/>
          <w:rFonts w:ascii="Georgia" w:hAnsi="Georgia"/>
        </w:rPr>
        <w:t xml:space="preserve"> have </w:t>
      </w:r>
      <w:r w:rsidRPr="005D70EC">
        <w:rPr>
          <w:rStyle w:val="TitleChar"/>
          <w:rFonts w:ascii="Georgia" w:hAnsi="Georgia"/>
          <w:highlight w:val="yellow"/>
        </w:rPr>
        <w:t xml:space="preserve">assessed the </w:t>
      </w:r>
      <w:r w:rsidRPr="005D70EC">
        <w:rPr>
          <w:rStyle w:val="Emphasis"/>
          <w:highlight w:val="yellow"/>
        </w:rPr>
        <w:t>outcomes of great power retrenchment</w:t>
      </w:r>
      <w:r w:rsidRPr="005D70EC">
        <w:rPr>
          <w:rStyle w:val="TitleChar"/>
          <w:rFonts w:ascii="Georgia" w:hAnsi="Georgia"/>
          <w:highlight w:val="yellow"/>
        </w:rPr>
        <w:t xml:space="preserve"> using a dataset of </w:t>
      </w:r>
      <w:r w:rsidRPr="005D70EC">
        <w:rPr>
          <w:rStyle w:val="Emphasis"/>
          <w:highlight w:val="yellow"/>
        </w:rPr>
        <w:t>all great powers from 1870–2007.</w:t>
      </w:r>
      <w:r w:rsidRPr="004B207F">
        <w:rPr>
          <w:sz w:val="16"/>
        </w:rPr>
        <w:t xml:space="preserve"> </w:t>
      </w:r>
      <w:r w:rsidRPr="004B207F">
        <w:rPr>
          <w:rStyle w:val="TitleChar"/>
          <w:rFonts w:ascii="Georgia" w:hAnsi="Georgia"/>
        </w:rPr>
        <w:t xml:space="preserve">Counter to the expectations of the skeptics, we have found that </w:t>
      </w:r>
      <w:r w:rsidRPr="005D70EC">
        <w:rPr>
          <w:rStyle w:val="TitleChar"/>
          <w:rFonts w:ascii="Georgia" w:hAnsi="Georgia"/>
          <w:highlight w:val="yellow"/>
        </w:rPr>
        <w:t>retrenchment</w:t>
      </w:r>
      <w:r w:rsidRPr="004B207F">
        <w:rPr>
          <w:rStyle w:val="TitleChar"/>
          <w:rFonts w:ascii="Georgia" w:hAnsi="Georgia"/>
        </w:rPr>
        <w:t xml:space="preserve"> has </w:t>
      </w:r>
      <w:r w:rsidRPr="005D70EC">
        <w:rPr>
          <w:rStyle w:val="TitleChar"/>
          <w:rFonts w:ascii="Georgia" w:hAnsi="Georgia"/>
          <w:highlight w:val="yellow"/>
        </w:rPr>
        <w:t>led to</w:t>
      </w:r>
      <w:r w:rsidRPr="004B207F">
        <w:rPr>
          <w:rStyle w:val="TitleChar"/>
          <w:rFonts w:ascii="Georgia" w:hAnsi="Georgia"/>
        </w:rPr>
        <w:t xml:space="preserve"> </w:t>
      </w:r>
      <w:r w:rsidRPr="004B207F">
        <w:rPr>
          <w:sz w:val="16"/>
        </w:rPr>
        <w:t>relatively</w:t>
      </w:r>
      <w:r w:rsidRPr="004B207F">
        <w:rPr>
          <w:rStyle w:val="TitleChar"/>
          <w:rFonts w:ascii="Georgia" w:hAnsi="Georgia"/>
        </w:rPr>
        <w:t xml:space="preserve"> </w:t>
      </w:r>
      <w:r w:rsidRPr="005D70EC">
        <w:rPr>
          <w:rStyle w:val="Emphasis"/>
          <w:highlight w:val="yellow"/>
        </w:rPr>
        <w:t>successful outcomes</w:t>
      </w:r>
      <w:r w:rsidRPr="005D70EC">
        <w:rPr>
          <w:rStyle w:val="TitleChar"/>
          <w:rFonts w:ascii="Georgia" w:hAnsi="Georgia"/>
          <w:highlight w:val="yellow"/>
        </w:rPr>
        <w:t xml:space="preserve">. Declining states </w:t>
      </w:r>
      <w:r w:rsidRPr="004B207F">
        <w:rPr>
          <w:rStyle w:val="TitleChar"/>
          <w:rFonts w:ascii="Georgia" w:hAnsi="Georgia"/>
        </w:rPr>
        <w:t xml:space="preserve">that choose to retrench experience shorter periods of relative economic decline and </w:t>
      </w:r>
      <w:r w:rsidRPr="005D70EC">
        <w:rPr>
          <w:rStyle w:val="TitleChar"/>
          <w:rFonts w:ascii="Georgia" w:hAnsi="Georgia"/>
          <w:highlight w:val="yellow"/>
        </w:rPr>
        <w:t>are less likely to be the targets of predation than</w:t>
      </w:r>
      <w:r w:rsidRPr="004B207F">
        <w:rPr>
          <w:rStyle w:val="TitleChar"/>
          <w:rFonts w:ascii="Georgia" w:hAnsi="Georgia"/>
        </w:rPr>
        <w:t xml:space="preserve"> declining </w:t>
      </w:r>
      <w:r w:rsidRPr="005D70EC">
        <w:rPr>
          <w:rStyle w:val="TitleChar"/>
          <w:rFonts w:ascii="Georgia" w:hAnsi="Georgia"/>
          <w:highlight w:val="yellow"/>
        </w:rPr>
        <w:t>states that choose not to retrench</w:t>
      </w:r>
      <w:r w:rsidRPr="004B207F">
        <w:rPr>
          <w:sz w:val="16"/>
        </w:rPr>
        <w:t>. While these findings are suggestive, more research needs to be done to fully assess the outcomes of retrenchment. Among other topics, future work should explore the impact that retrenchment has on the credibility of the international commitments that the declining state chooses to maintain. Additionally, our data contain a number of instances of declining states that chose not to retrench and subsequently experienced prolonged economic problems and predation</w:t>
      </w:r>
      <w:r w:rsidRPr="004B207F">
        <w:rPr>
          <w:rStyle w:val="TitleChar"/>
          <w:rFonts w:ascii="Georgia" w:hAnsi="Georgia"/>
        </w:rPr>
        <w:t xml:space="preserve">. Our findings suggest that </w:t>
      </w:r>
      <w:r w:rsidRPr="005D70EC">
        <w:rPr>
          <w:rStyle w:val="TitleChar"/>
          <w:rFonts w:ascii="Georgia" w:hAnsi="Georgia"/>
          <w:highlight w:val="yellow"/>
        </w:rPr>
        <w:t>retrenchment</w:t>
      </w:r>
      <w:r w:rsidRPr="004B207F">
        <w:rPr>
          <w:rStyle w:val="TitleChar"/>
          <w:rFonts w:ascii="Georgia" w:hAnsi="Georgia"/>
        </w:rPr>
        <w:t xml:space="preserve"> would have </w:t>
      </w:r>
      <w:r w:rsidRPr="005D70EC">
        <w:rPr>
          <w:rStyle w:val="TitleChar"/>
          <w:rFonts w:ascii="Georgia" w:hAnsi="Georgia"/>
          <w:highlight w:val="yellow"/>
        </w:rPr>
        <w:t>mitigated</w:t>
      </w:r>
      <w:r w:rsidRPr="004B207F">
        <w:rPr>
          <w:rStyle w:val="TitleChar"/>
          <w:rFonts w:ascii="Georgia" w:hAnsi="Georgia"/>
        </w:rPr>
        <w:t xml:space="preserve"> some of the </w:t>
      </w:r>
      <w:r w:rsidRPr="005D70EC">
        <w:rPr>
          <w:rStyle w:val="TitleChar"/>
          <w:rFonts w:ascii="Georgia" w:hAnsi="Georgia"/>
          <w:highlight w:val="yellow"/>
        </w:rPr>
        <w:t>negative effects of decline</w:t>
      </w:r>
      <w:r w:rsidRPr="004B207F">
        <w:rPr>
          <w:sz w:val="16"/>
        </w:rPr>
        <w:t>. Of these cases, post-World War II France represents and interesting instance of a declining power that chose not to retrench (Spruyt, 2005). Future research should employ quantitative counterfactual analyses, such as synthetic control, to explore how retrenchment could have changed France’s fortunes.</w:t>
      </w:r>
    </w:p>
    <w:p w14:paraId="5B5AFB5A" w14:textId="77777777" w:rsidR="0028050D" w:rsidRDefault="0028050D" w:rsidP="0028050D"/>
    <w:p w14:paraId="4C699B57" w14:textId="77777777" w:rsidR="0028050D" w:rsidRPr="003B44BE" w:rsidRDefault="0028050D" w:rsidP="0028050D">
      <w:pPr>
        <w:pStyle w:val="Heading2"/>
      </w:pPr>
      <w:r w:rsidRPr="003B44BE">
        <w:t>Defense</w:t>
      </w:r>
    </w:p>
    <w:p w14:paraId="0A7924D0" w14:textId="77777777" w:rsidR="0028050D" w:rsidRPr="003B44BE" w:rsidRDefault="0028050D" w:rsidP="0028050D">
      <w:pPr>
        <w:pStyle w:val="Heading3"/>
      </w:pPr>
      <w:r>
        <w:t>Trump Pounds---1NC</w:t>
      </w:r>
    </w:p>
    <w:p w14:paraId="6485E89F" w14:textId="77777777" w:rsidR="0028050D" w:rsidRPr="003B44BE" w:rsidRDefault="0028050D" w:rsidP="0028050D">
      <w:pPr>
        <w:pStyle w:val="Heading4"/>
        <w:rPr>
          <w:rFonts w:cstheme="minorHAnsi"/>
        </w:rPr>
      </w:pPr>
      <w:r w:rsidRPr="003B44BE">
        <w:rPr>
          <w:rFonts w:cstheme="minorHAnsi"/>
        </w:rPr>
        <w:t xml:space="preserve">Trump </w:t>
      </w:r>
      <w:r w:rsidRPr="003B44BE">
        <w:rPr>
          <w:rFonts w:cstheme="minorHAnsi"/>
          <w:u w:val="single"/>
        </w:rPr>
        <w:t>slashes</w:t>
      </w:r>
      <w:r w:rsidRPr="003B44BE">
        <w:rPr>
          <w:rFonts w:cstheme="minorHAnsi"/>
        </w:rPr>
        <w:t xml:space="preserve"> US </w:t>
      </w:r>
      <w:r w:rsidRPr="003B44BE">
        <w:rPr>
          <w:rFonts w:cstheme="minorHAnsi"/>
          <w:u w:val="single"/>
        </w:rPr>
        <w:t>soft and hard power</w:t>
      </w:r>
      <w:r w:rsidRPr="003B44BE">
        <w:rPr>
          <w:rFonts w:cstheme="minorHAnsi"/>
        </w:rPr>
        <w:t xml:space="preserve">---He </w:t>
      </w:r>
      <w:r w:rsidRPr="003B44BE">
        <w:rPr>
          <w:rFonts w:cstheme="minorHAnsi"/>
          <w:u w:val="single"/>
        </w:rPr>
        <w:t>shreds public diplomacy</w:t>
      </w:r>
      <w:r w:rsidRPr="003B44BE">
        <w:rPr>
          <w:rFonts w:cstheme="minorHAnsi"/>
        </w:rPr>
        <w:t xml:space="preserve"> and </w:t>
      </w:r>
      <w:r w:rsidRPr="003B44BE">
        <w:rPr>
          <w:rFonts w:cstheme="minorHAnsi"/>
          <w:u w:val="single"/>
        </w:rPr>
        <w:t>undermines</w:t>
      </w:r>
      <w:r w:rsidRPr="003B44BE">
        <w:rPr>
          <w:rFonts w:cstheme="minorHAnsi"/>
        </w:rPr>
        <w:t xml:space="preserve"> the US’s image---</w:t>
      </w:r>
      <w:r w:rsidRPr="003B44BE">
        <w:rPr>
          <w:rFonts w:cstheme="minorHAnsi"/>
          <w:u w:val="single"/>
        </w:rPr>
        <w:t>Empirics prove</w:t>
      </w:r>
      <w:r w:rsidRPr="003B44BE">
        <w:rPr>
          <w:rFonts w:cstheme="minorHAnsi"/>
        </w:rPr>
        <w:t xml:space="preserve"> that unpopular acts </w:t>
      </w:r>
      <w:r w:rsidRPr="003B44BE">
        <w:rPr>
          <w:rFonts w:cstheme="minorHAnsi"/>
          <w:u w:val="single"/>
        </w:rPr>
        <w:t>decrease credibility</w:t>
      </w:r>
      <w:r w:rsidRPr="003B44BE">
        <w:rPr>
          <w:rFonts w:cstheme="minorHAnsi"/>
        </w:rPr>
        <w:t xml:space="preserve"> </w:t>
      </w:r>
    </w:p>
    <w:p w14:paraId="003A0A49" w14:textId="77777777" w:rsidR="0028050D" w:rsidRPr="003B44BE" w:rsidRDefault="0028050D" w:rsidP="0028050D">
      <w:pPr>
        <w:rPr>
          <w:rFonts w:cstheme="minorHAnsi"/>
        </w:rPr>
      </w:pPr>
      <w:r w:rsidRPr="003B44BE">
        <w:rPr>
          <w:rFonts w:cstheme="minorHAnsi"/>
        </w:rPr>
        <w:t xml:space="preserve">Joseph S. </w:t>
      </w:r>
      <w:r w:rsidRPr="003B44BE">
        <w:rPr>
          <w:rStyle w:val="Style13ptBold"/>
          <w:rFonts w:cstheme="minorHAnsi"/>
        </w:rPr>
        <w:t>Nye</w:t>
      </w:r>
      <w:r w:rsidRPr="003B44BE">
        <w:rPr>
          <w:rFonts w:cstheme="minorHAnsi"/>
        </w:rPr>
        <w:t xml:space="preserve">, JR. </w:t>
      </w:r>
      <w:r w:rsidRPr="003B44BE">
        <w:rPr>
          <w:rStyle w:val="Style13ptBold"/>
          <w:rFonts w:cstheme="minorHAnsi"/>
        </w:rPr>
        <w:t>5/6</w:t>
      </w:r>
      <w:r w:rsidRPr="003B44BE">
        <w:rPr>
          <w:rFonts w:cstheme="minorHAnsi"/>
        </w:rPr>
        <w:t xml:space="preserve">/19, Joseph is a professor at Harvard University and American political scientist, “American Soft Power in the Age of Trump” </w:t>
      </w:r>
      <w:hyperlink r:id="rId174" w:history="1">
        <w:r w:rsidRPr="003B44BE">
          <w:rPr>
            <w:rStyle w:val="Hyperlink"/>
            <w:rFonts w:cstheme="minorHAnsi"/>
          </w:rPr>
          <w:t>https://www.project-syndicate.org/commentary/american-soft-power-decline-under-trump-by-joseph-s-nye-2019-05</w:t>
        </w:r>
      </w:hyperlink>
    </w:p>
    <w:p w14:paraId="4DA942EC" w14:textId="77777777" w:rsidR="0028050D" w:rsidRPr="003B44BE" w:rsidRDefault="0028050D" w:rsidP="0028050D">
      <w:pPr>
        <w:rPr>
          <w:rFonts w:cstheme="minorHAnsi"/>
          <w:sz w:val="16"/>
        </w:rPr>
      </w:pPr>
      <w:r w:rsidRPr="005D70EC">
        <w:rPr>
          <w:rFonts w:cstheme="minorHAnsi"/>
          <w:highlight w:val="yellow"/>
          <w:u w:val="single"/>
        </w:rPr>
        <w:t>Many</w:t>
      </w:r>
      <w:r w:rsidRPr="003B44BE">
        <w:rPr>
          <w:rFonts w:cstheme="minorHAnsi"/>
          <w:sz w:val="16"/>
        </w:rPr>
        <w:t xml:space="preserve"> in the current US administration </w:t>
      </w:r>
      <w:r w:rsidRPr="005D70EC">
        <w:rPr>
          <w:rStyle w:val="Emphasis"/>
          <w:rFonts w:cstheme="minorHAnsi"/>
          <w:highlight w:val="yellow"/>
        </w:rPr>
        <w:t>argue</w:t>
      </w:r>
      <w:r w:rsidRPr="003B44BE">
        <w:rPr>
          <w:rStyle w:val="Emphasis"/>
          <w:rFonts w:cstheme="minorHAnsi"/>
        </w:rPr>
        <w:t xml:space="preserve"> that </w:t>
      </w:r>
      <w:r w:rsidRPr="005D70EC">
        <w:rPr>
          <w:rStyle w:val="Emphasis"/>
          <w:rFonts w:cstheme="minorHAnsi"/>
          <w:highlight w:val="yellow"/>
        </w:rPr>
        <w:t>soft power does not matter</w:t>
      </w:r>
      <w:r w:rsidRPr="003B44BE">
        <w:rPr>
          <w:rFonts w:cstheme="minorHAnsi"/>
          <w:sz w:val="16"/>
        </w:rPr>
        <w:t xml:space="preserve"> much; </w:t>
      </w:r>
      <w:r w:rsidRPr="003B44BE">
        <w:rPr>
          <w:rFonts w:cstheme="minorHAnsi"/>
          <w:u w:val="single"/>
        </w:rPr>
        <w:t xml:space="preserve">countries </w:t>
      </w:r>
      <w:r w:rsidRPr="005D70EC">
        <w:rPr>
          <w:rFonts w:cstheme="minorHAnsi"/>
          <w:highlight w:val="yellow"/>
          <w:u w:val="single"/>
        </w:rPr>
        <w:t>cooperate</w:t>
      </w:r>
      <w:r w:rsidRPr="003B44BE">
        <w:rPr>
          <w:rFonts w:cstheme="minorHAnsi"/>
          <w:u w:val="single"/>
        </w:rPr>
        <w:t xml:space="preserve"> out </w:t>
      </w:r>
      <w:r w:rsidRPr="005D70EC">
        <w:rPr>
          <w:rFonts w:cstheme="minorHAnsi"/>
          <w:highlight w:val="yellow"/>
          <w:u w:val="single"/>
        </w:rPr>
        <w:t>of self-interest</w:t>
      </w:r>
      <w:r w:rsidRPr="003B44BE">
        <w:rPr>
          <w:rFonts w:cstheme="minorHAnsi"/>
          <w:sz w:val="16"/>
        </w:rPr>
        <w:t>. But this misses a crucial point: cooperation is a matter of degree, and the degree is affected by attraction or repulsion, not just weapons and sanctions.</w:t>
      </w:r>
    </w:p>
    <w:p w14:paraId="71793E9C" w14:textId="77777777" w:rsidR="0028050D" w:rsidRPr="003B44BE" w:rsidRDefault="0028050D" w:rsidP="0028050D">
      <w:pPr>
        <w:rPr>
          <w:rFonts w:cstheme="minorHAnsi"/>
          <w:sz w:val="16"/>
        </w:rPr>
      </w:pPr>
      <w:r w:rsidRPr="003B44BE">
        <w:rPr>
          <w:rFonts w:cstheme="minorHAnsi"/>
          <w:sz w:val="16"/>
        </w:rPr>
        <w:t xml:space="preserve">CAMBRIDGE – US President Donald </w:t>
      </w:r>
      <w:r w:rsidRPr="005D70EC">
        <w:rPr>
          <w:rStyle w:val="Emphasis"/>
          <w:rFonts w:cstheme="minorHAnsi"/>
          <w:highlight w:val="yellow"/>
        </w:rPr>
        <w:t>Trump’s</w:t>
      </w:r>
      <w:r w:rsidRPr="003B44BE">
        <w:rPr>
          <w:rFonts w:cstheme="minorHAnsi"/>
          <w:u w:val="single"/>
        </w:rPr>
        <w:t xml:space="preserve"> administration</w:t>
      </w:r>
      <w:r w:rsidRPr="003B44BE">
        <w:rPr>
          <w:rFonts w:cstheme="minorHAnsi"/>
          <w:sz w:val="16"/>
        </w:rPr>
        <w:t xml:space="preserve"> has </w:t>
      </w:r>
      <w:r w:rsidRPr="005D70EC">
        <w:rPr>
          <w:rStyle w:val="Emphasis"/>
          <w:rFonts w:cstheme="minorHAnsi"/>
          <w:highlight w:val="yellow"/>
        </w:rPr>
        <w:t>shown little interest</w:t>
      </w:r>
      <w:r w:rsidRPr="003B44BE">
        <w:rPr>
          <w:rStyle w:val="Emphasis"/>
          <w:rFonts w:cstheme="minorHAnsi"/>
        </w:rPr>
        <w:t xml:space="preserve"> </w:t>
      </w:r>
      <w:r w:rsidRPr="005D70EC">
        <w:rPr>
          <w:rStyle w:val="Emphasis"/>
          <w:rFonts w:cstheme="minorHAnsi"/>
          <w:highlight w:val="yellow"/>
        </w:rPr>
        <w:t>in</w:t>
      </w:r>
      <w:r w:rsidRPr="003B44BE">
        <w:rPr>
          <w:rFonts w:cstheme="minorHAnsi"/>
          <w:u w:val="single"/>
        </w:rPr>
        <w:t xml:space="preserve"> </w:t>
      </w:r>
      <w:r w:rsidRPr="005D70EC">
        <w:rPr>
          <w:rFonts w:cstheme="minorHAnsi"/>
          <w:highlight w:val="yellow"/>
          <w:u w:val="single"/>
        </w:rPr>
        <w:t xml:space="preserve">public </w:t>
      </w:r>
      <w:r w:rsidRPr="005D70EC">
        <w:rPr>
          <w:rStyle w:val="Emphasis"/>
          <w:rFonts w:cstheme="minorHAnsi"/>
          <w:highlight w:val="yellow"/>
        </w:rPr>
        <w:t>diplomacy</w:t>
      </w:r>
      <w:r w:rsidRPr="003B44BE">
        <w:rPr>
          <w:rFonts w:cstheme="minorHAnsi"/>
          <w:sz w:val="16"/>
        </w:rPr>
        <w:t>. And yet public diplomacy – a government’s efforts to communicate directly with other countries’ publics – is one of the key instruments policymakers use to generate soft power, and the current information revolution makes such instruments more important than ever.</w:t>
      </w:r>
    </w:p>
    <w:p w14:paraId="5363DDF5" w14:textId="77777777" w:rsidR="0028050D" w:rsidRPr="003B44BE" w:rsidRDefault="0028050D" w:rsidP="0028050D">
      <w:pPr>
        <w:rPr>
          <w:rFonts w:cstheme="minorHAnsi"/>
          <w:sz w:val="16"/>
        </w:rPr>
      </w:pPr>
      <w:r w:rsidRPr="003B44BE">
        <w:rPr>
          <w:rFonts w:cstheme="minorHAnsi"/>
          <w:sz w:val="16"/>
        </w:rPr>
        <w:t xml:space="preserve">For philanthropic institutions, </w:t>
      </w:r>
      <w:r w:rsidRPr="003B44BE">
        <w:rPr>
          <w:rFonts w:cstheme="minorHAnsi"/>
          <w:u w:val="single"/>
        </w:rPr>
        <w:t>the</w:t>
      </w:r>
      <w:r w:rsidRPr="003B44BE">
        <w:rPr>
          <w:rFonts w:cstheme="minorHAnsi"/>
          <w:sz w:val="16"/>
        </w:rPr>
        <w:t xml:space="preserve"> fundamental </w:t>
      </w:r>
      <w:r w:rsidRPr="003B44BE">
        <w:rPr>
          <w:rFonts w:cstheme="minorHAnsi"/>
          <w:u w:val="single"/>
        </w:rPr>
        <w:t>question of accountability</w:t>
      </w:r>
      <w:r w:rsidRPr="003B44BE">
        <w:rPr>
          <w:rFonts w:cstheme="minorHAnsi"/>
          <w:sz w:val="16"/>
        </w:rPr>
        <w:t xml:space="preserve"> first </w:t>
      </w:r>
      <w:r w:rsidRPr="003B44BE">
        <w:rPr>
          <w:rFonts w:cstheme="minorHAnsi"/>
          <w:u w:val="single"/>
        </w:rPr>
        <w:t>raised by</w:t>
      </w:r>
      <w:r w:rsidRPr="003B44BE">
        <w:rPr>
          <w:rFonts w:cstheme="minorHAnsi"/>
          <w:sz w:val="16"/>
        </w:rPr>
        <w:t xml:space="preserve"> the </w:t>
      </w:r>
      <w:r w:rsidRPr="003B44BE">
        <w:rPr>
          <w:rFonts w:cstheme="minorHAnsi"/>
          <w:u w:val="single"/>
        </w:rPr>
        <w:t>emergence of liberal democracy</w:t>
      </w:r>
      <w:r w:rsidRPr="003B44BE">
        <w:rPr>
          <w:rFonts w:cstheme="minorHAnsi"/>
          <w:sz w:val="16"/>
        </w:rPr>
        <w:t xml:space="preserve"> will not go away. To what extent should modern societies permit independent private agendas in the public realm and allow their advocates to pursue objectives that are not shared by governments and popular majorities?</w:t>
      </w:r>
    </w:p>
    <w:p w14:paraId="3946E070" w14:textId="77777777" w:rsidR="0028050D" w:rsidRPr="003B44BE" w:rsidRDefault="0028050D" w:rsidP="0028050D">
      <w:pPr>
        <w:rPr>
          <w:rFonts w:cstheme="minorHAnsi"/>
          <w:sz w:val="16"/>
        </w:rPr>
      </w:pPr>
      <w:r w:rsidRPr="003B44BE">
        <w:rPr>
          <w:rFonts w:cstheme="minorHAnsi"/>
          <w:sz w:val="16"/>
        </w:rPr>
        <w:t xml:space="preserve">Opinion polls and the Portland </w:t>
      </w:r>
      <w:r w:rsidRPr="005D70EC">
        <w:rPr>
          <w:rFonts w:cstheme="minorHAnsi"/>
          <w:highlight w:val="yellow"/>
          <w:u w:val="single"/>
        </w:rPr>
        <w:t>Soft Power</w:t>
      </w:r>
      <w:r w:rsidRPr="003B44BE">
        <w:rPr>
          <w:rFonts w:cstheme="minorHAnsi"/>
          <w:u w:val="single"/>
        </w:rPr>
        <w:t xml:space="preserve"> 30 </w:t>
      </w:r>
      <w:r w:rsidRPr="005D70EC">
        <w:rPr>
          <w:rFonts w:cstheme="minorHAnsi"/>
          <w:highlight w:val="yellow"/>
          <w:u w:val="single"/>
        </w:rPr>
        <w:t>index</w:t>
      </w:r>
      <w:r w:rsidRPr="003B44BE">
        <w:rPr>
          <w:rFonts w:cstheme="minorHAnsi"/>
          <w:u w:val="single"/>
        </w:rPr>
        <w:t xml:space="preserve"> </w:t>
      </w:r>
      <w:r w:rsidRPr="005D70EC">
        <w:rPr>
          <w:rFonts w:cstheme="minorHAnsi"/>
          <w:highlight w:val="yellow"/>
          <w:u w:val="single"/>
        </w:rPr>
        <w:t>show</w:t>
      </w:r>
      <w:r w:rsidRPr="003B44BE">
        <w:rPr>
          <w:rFonts w:cstheme="minorHAnsi"/>
          <w:u w:val="single"/>
        </w:rPr>
        <w:t xml:space="preserve"> that </w:t>
      </w:r>
      <w:r w:rsidRPr="005D70EC">
        <w:rPr>
          <w:rStyle w:val="Emphasis"/>
          <w:rFonts w:cstheme="minorHAnsi"/>
          <w:highlight w:val="yellow"/>
        </w:rPr>
        <w:t>American soft power has declined since</w:t>
      </w:r>
      <w:r w:rsidRPr="003B44BE">
        <w:rPr>
          <w:rFonts w:cstheme="minorHAnsi"/>
          <w:u w:val="single"/>
        </w:rPr>
        <w:t xml:space="preserve"> the beginning of </w:t>
      </w:r>
      <w:r w:rsidRPr="005D70EC">
        <w:rPr>
          <w:rStyle w:val="Emphasis"/>
          <w:rFonts w:cstheme="minorHAnsi"/>
          <w:highlight w:val="yellow"/>
        </w:rPr>
        <w:t>Trump</w:t>
      </w:r>
      <w:r w:rsidRPr="003B44BE">
        <w:rPr>
          <w:rFonts w:cstheme="minorHAnsi"/>
          <w:u w:val="single"/>
        </w:rPr>
        <w:t>’s</w:t>
      </w:r>
      <w:r w:rsidRPr="003B44BE">
        <w:rPr>
          <w:rFonts w:cstheme="minorHAnsi"/>
          <w:sz w:val="16"/>
        </w:rPr>
        <w:t xml:space="preserve"> term. </w:t>
      </w:r>
      <w:r w:rsidRPr="005D70EC">
        <w:rPr>
          <w:rFonts w:cstheme="minorHAnsi"/>
          <w:highlight w:val="yellow"/>
          <w:u w:val="single"/>
        </w:rPr>
        <w:t>Tweets</w:t>
      </w:r>
      <w:r w:rsidRPr="003B44BE">
        <w:rPr>
          <w:rFonts w:cstheme="minorHAnsi"/>
          <w:sz w:val="16"/>
        </w:rPr>
        <w:t xml:space="preserve"> can help to set the global agenda, but they </w:t>
      </w:r>
      <w:r w:rsidRPr="005D70EC">
        <w:rPr>
          <w:rFonts w:cstheme="minorHAnsi"/>
          <w:highlight w:val="yellow"/>
          <w:u w:val="single"/>
        </w:rPr>
        <w:t>do not produce soft power</w:t>
      </w:r>
      <w:r w:rsidRPr="003B44BE">
        <w:rPr>
          <w:rFonts w:cstheme="minorHAnsi"/>
          <w:sz w:val="16"/>
        </w:rPr>
        <w:t xml:space="preserve"> if they are not attractive to others.</w:t>
      </w:r>
    </w:p>
    <w:p w14:paraId="6F1CF9C2" w14:textId="77777777" w:rsidR="0028050D" w:rsidRPr="003B44BE" w:rsidRDefault="0028050D" w:rsidP="0028050D">
      <w:pPr>
        <w:rPr>
          <w:rFonts w:cstheme="minorHAnsi"/>
          <w:u w:val="single"/>
        </w:rPr>
      </w:pPr>
      <w:r w:rsidRPr="003B44BE">
        <w:rPr>
          <w:rFonts w:cstheme="minorHAnsi"/>
          <w:sz w:val="16"/>
        </w:rPr>
        <w:t xml:space="preserve">Trump’s defenders reply that soft power – what happens in the minds of others – is irrelevant; only hard power, with its military and economic instruments, matters. In March 2017, </w:t>
      </w:r>
      <w:r w:rsidRPr="005D70EC">
        <w:rPr>
          <w:rFonts w:cstheme="minorHAnsi"/>
          <w:highlight w:val="yellow"/>
          <w:u w:val="single"/>
        </w:rPr>
        <w:t>Trump’s</w:t>
      </w:r>
      <w:r w:rsidRPr="003B44BE">
        <w:rPr>
          <w:rFonts w:cstheme="minorHAnsi"/>
          <w:u w:val="single"/>
        </w:rPr>
        <w:t xml:space="preserve"> </w:t>
      </w:r>
      <w:r w:rsidRPr="005D70EC">
        <w:rPr>
          <w:rFonts w:cstheme="minorHAnsi"/>
          <w:highlight w:val="yellow"/>
          <w:u w:val="single"/>
        </w:rPr>
        <w:t>budget</w:t>
      </w:r>
      <w:r w:rsidRPr="003B44BE">
        <w:rPr>
          <w:rFonts w:cstheme="minorHAnsi"/>
          <w:sz w:val="16"/>
        </w:rPr>
        <w:t xml:space="preserve"> director, Mick Mulvaney, </w:t>
      </w:r>
      <w:r w:rsidRPr="003B44BE">
        <w:rPr>
          <w:rFonts w:cstheme="minorHAnsi"/>
          <w:u w:val="single"/>
        </w:rPr>
        <w:t>proclaimed a</w:t>
      </w:r>
      <w:r w:rsidRPr="003B44BE">
        <w:rPr>
          <w:rFonts w:cstheme="minorHAnsi"/>
          <w:sz w:val="16"/>
        </w:rPr>
        <w:t xml:space="preserve"> “hard power </w:t>
      </w:r>
      <w:r w:rsidRPr="003B44BE">
        <w:rPr>
          <w:rFonts w:cstheme="minorHAnsi"/>
          <w:u w:val="single"/>
        </w:rPr>
        <w:t>budget</w:t>
      </w:r>
      <w:r w:rsidRPr="003B44BE">
        <w:rPr>
          <w:rFonts w:cstheme="minorHAnsi"/>
          <w:sz w:val="16"/>
        </w:rPr>
        <w:t xml:space="preserve">” </w:t>
      </w:r>
      <w:r w:rsidRPr="003B44BE">
        <w:rPr>
          <w:rFonts w:cstheme="minorHAnsi"/>
          <w:u w:val="single"/>
        </w:rPr>
        <w:t xml:space="preserve">that would have </w:t>
      </w:r>
      <w:r w:rsidRPr="005D70EC">
        <w:rPr>
          <w:rFonts w:cstheme="minorHAnsi"/>
          <w:highlight w:val="yellow"/>
          <w:u w:val="single"/>
        </w:rPr>
        <w:t>slashed</w:t>
      </w:r>
      <w:r w:rsidRPr="003B44BE">
        <w:rPr>
          <w:rFonts w:cstheme="minorHAnsi"/>
          <w:u w:val="single"/>
        </w:rPr>
        <w:t xml:space="preserve"> </w:t>
      </w:r>
      <w:r w:rsidRPr="005D70EC">
        <w:rPr>
          <w:rFonts w:cstheme="minorHAnsi"/>
          <w:highlight w:val="yellow"/>
          <w:u w:val="single"/>
        </w:rPr>
        <w:t>funding for the State Department</w:t>
      </w:r>
      <w:r w:rsidRPr="003B44BE">
        <w:rPr>
          <w:rFonts w:cstheme="minorHAnsi"/>
          <w:sz w:val="16"/>
        </w:rPr>
        <w:t xml:space="preserve"> </w:t>
      </w:r>
      <w:r w:rsidRPr="005D70EC">
        <w:rPr>
          <w:rFonts w:cstheme="minorHAnsi"/>
          <w:highlight w:val="yellow"/>
          <w:u w:val="single"/>
        </w:rPr>
        <w:t>and</w:t>
      </w:r>
      <w:r w:rsidRPr="003B44BE">
        <w:rPr>
          <w:rFonts w:cstheme="minorHAnsi"/>
          <w:sz w:val="16"/>
        </w:rPr>
        <w:t xml:space="preserve"> </w:t>
      </w:r>
      <w:r w:rsidRPr="003B44BE">
        <w:rPr>
          <w:rFonts w:cstheme="minorHAnsi"/>
          <w:u w:val="single"/>
        </w:rPr>
        <w:t xml:space="preserve">the US Agency for </w:t>
      </w:r>
      <w:r w:rsidRPr="005D70EC">
        <w:rPr>
          <w:rFonts w:cstheme="minorHAnsi"/>
          <w:highlight w:val="yellow"/>
          <w:u w:val="single"/>
        </w:rPr>
        <w:t>International</w:t>
      </w:r>
      <w:r w:rsidRPr="003B44BE">
        <w:rPr>
          <w:rFonts w:cstheme="minorHAnsi"/>
          <w:u w:val="single"/>
        </w:rPr>
        <w:t xml:space="preserve"> </w:t>
      </w:r>
      <w:r w:rsidRPr="005D70EC">
        <w:rPr>
          <w:rFonts w:cstheme="minorHAnsi"/>
          <w:highlight w:val="yellow"/>
          <w:u w:val="single"/>
        </w:rPr>
        <w:t>Development</w:t>
      </w:r>
      <w:r w:rsidRPr="003B44BE">
        <w:rPr>
          <w:rFonts w:cstheme="minorHAnsi"/>
          <w:u w:val="single"/>
        </w:rPr>
        <w:t xml:space="preserve"> by nearly 30%.</w:t>
      </w:r>
    </w:p>
    <w:p w14:paraId="45A675D9" w14:textId="77777777" w:rsidR="0028050D" w:rsidRPr="003B44BE" w:rsidRDefault="0028050D" w:rsidP="0028050D">
      <w:pPr>
        <w:rPr>
          <w:rFonts w:cstheme="minorHAnsi"/>
          <w:sz w:val="16"/>
        </w:rPr>
      </w:pPr>
      <w:r w:rsidRPr="003B44BE">
        <w:rPr>
          <w:rFonts w:cstheme="minorHAnsi"/>
          <w:sz w:val="16"/>
        </w:rPr>
        <w:t xml:space="preserve">Fortunately, military leaders know better. In 2013, General James Mattis (later Trump’s first Secretary of Defense) warned Congress, “If you don’t fund the State Department fully, then I need to buy more ammunition ultimately.” As Henry Kissinger once pointed out, international order depends not only on the balance of hard power, but also on perceptions of legitimacy, which depends crucially on soft power. </w:t>
      </w:r>
    </w:p>
    <w:p w14:paraId="1E03CEBD" w14:textId="77777777" w:rsidR="0028050D" w:rsidRPr="003B44BE" w:rsidRDefault="0028050D" w:rsidP="0028050D">
      <w:pPr>
        <w:rPr>
          <w:rFonts w:cstheme="minorHAnsi"/>
          <w:sz w:val="16"/>
        </w:rPr>
      </w:pPr>
      <w:r w:rsidRPr="003B44BE">
        <w:rPr>
          <w:rFonts w:cstheme="minorHAnsi"/>
          <w:u w:val="single"/>
        </w:rPr>
        <w:t xml:space="preserve">Information </w:t>
      </w:r>
      <w:r w:rsidRPr="003B44BE">
        <w:rPr>
          <w:rFonts w:cstheme="minorHAnsi"/>
        </w:rPr>
        <w:t>revolutions always</w:t>
      </w:r>
      <w:r w:rsidRPr="003B44BE">
        <w:rPr>
          <w:rFonts w:cstheme="minorHAnsi"/>
          <w:u w:val="single"/>
        </w:rPr>
        <w:t xml:space="preserve"> have profound socioeconomic and political consequences</w:t>
      </w:r>
      <w:r w:rsidRPr="003B44BE">
        <w:rPr>
          <w:rFonts w:cstheme="minorHAnsi"/>
        </w:rPr>
        <w:t xml:space="preserve"> </w:t>
      </w:r>
      <w:r w:rsidRPr="003B44BE">
        <w:rPr>
          <w:rFonts w:cstheme="minorHAnsi"/>
          <w:sz w:val="16"/>
        </w:rPr>
        <w:t>– witness the dramatic effects of Gutenberg’s printing press on Europe in the fifteenth and sixteenth centuries. One can date the current information revolution from the 1960s and the advent of “Moore’s Law”: the number of transistors on a computer chip doubles roughly every two years. As a result, computing power increased dramatically, and by the beginning of this century cost 0.1% of what it did in the early 1970s.</w:t>
      </w:r>
    </w:p>
    <w:p w14:paraId="131EF863" w14:textId="77777777" w:rsidR="0028050D" w:rsidRPr="003B44BE" w:rsidRDefault="0028050D" w:rsidP="0028050D">
      <w:pPr>
        <w:rPr>
          <w:rFonts w:cstheme="minorHAnsi"/>
          <w:sz w:val="16"/>
        </w:rPr>
      </w:pPr>
      <w:r w:rsidRPr="003B44BE">
        <w:rPr>
          <w:rFonts w:cstheme="minorHAnsi"/>
          <w:sz w:val="16"/>
        </w:rPr>
        <w:t>In 1993, there were about 50 websites in the world; by 2000, that number surpassed five million. Today, more than four billion people are online; that number is projected to grow to 5-6 billion people by 2020, and the “Internet of Things” will connect tens of billions of devices. Facebook has more users than the populations of China and the US combined.</w:t>
      </w:r>
    </w:p>
    <w:p w14:paraId="262BABA2" w14:textId="77777777" w:rsidR="0028050D" w:rsidRPr="003B44BE" w:rsidRDefault="0028050D" w:rsidP="0028050D">
      <w:pPr>
        <w:rPr>
          <w:rFonts w:cstheme="minorHAnsi"/>
          <w:u w:val="single"/>
        </w:rPr>
      </w:pPr>
      <w:r w:rsidRPr="003B44BE">
        <w:rPr>
          <w:rFonts w:cstheme="minorHAnsi"/>
          <w:sz w:val="14"/>
        </w:rPr>
        <w:t xml:space="preserve">In such a world, the </w:t>
      </w:r>
      <w:r w:rsidRPr="005D70EC">
        <w:rPr>
          <w:rFonts w:cstheme="minorHAnsi"/>
          <w:highlight w:val="yellow"/>
          <w:u w:val="single"/>
        </w:rPr>
        <w:t>power to</w:t>
      </w:r>
      <w:r w:rsidRPr="003B44BE">
        <w:rPr>
          <w:rFonts w:cstheme="minorHAnsi"/>
          <w:u w:val="single"/>
        </w:rPr>
        <w:t xml:space="preserve"> attract and </w:t>
      </w:r>
      <w:r w:rsidRPr="005D70EC">
        <w:rPr>
          <w:rFonts w:cstheme="minorHAnsi"/>
          <w:highlight w:val="yellow"/>
          <w:u w:val="single"/>
        </w:rPr>
        <w:t>persuade</w:t>
      </w:r>
      <w:r w:rsidRPr="003B44BE">
        <w:rPr>
          <w:rFonts w:cstheme="minorHAnsi"/>
          <w:sz w:val="14"/>
        </w:rPr>
        <w:t xml:space="preserve"> </w:t>
      </w:r>
      <w:r w:rsidRPr="005D70EC">
        <w:rPr>
          <w:rFonts w:cstheme="minorHAnsi"/>
          <w:highlight w:val="yellow"/>
          <w:u w:val="single"/>
        </w:rPr>
        <w:t>becomes</w:t>
      </w:r>
      <w:r w:rsidRPr="003B44BE">
        <w:rPr>
          <w:rFonts w:cstheme="minorHAnsi"/>
          <w:sz w:val="14"/>
        </w:rPr>
        <w:t xml:space="preserve"> increasingly important. But </w:t>
      </w:r>
      <w:r w:rsidRPr="003B44BE">
        <w:rPr>
          <w:rFonts w:cstheme="minorHAnsi"/>
          <w:u w:val="single"/>
        </w:rPr>
        <w:t xml:space="preserve">long </w:t>
      </w:r>
      <w:r w:rsidRPr="005D70EC">
        <w:rPr>
          <w:rFonts w:cstheme="minorHAnsi"/>
          <w:highlight w:val="yellow"/>
          <w:u w:val="single"/>
        </w:rPr>
        <w:t>gone</w:t>
      </w:r>
      <w:r w:rsidRPr="003B44BE">
        <w:rPr>
          <w:rFonts w:cstheme="minorHAnsi"/>
          <w:sz w:val="14"/>
        </w:rPr>
        <w:t xml:space="preserve"> are the days when public diplomacy was mainly conducted through radio and television broadcasting. Technological advances have led to a dramatic reduction in the cost of processing and transmitting information. </w:t>
      </w:r>
      <w:r w:rsidRPr="005D70EC">
        <w:rPr>
          <w:rFonts w:cstheme="minorHAnsi"/>
          <w:highlight w:val="yellow"/>
          <w:u w:val="single"/>
        </w:rPr>
        <w:t>The result is</w:t>
      </w:r>
      <w:r w:rsidRPr="003B44BE">
        <w:rPr>
          <w:rFonts w:cstheme="minorHAnsi"/>
          <w:sz w:val="14"/>
        </w:rPr>
        <w:t xml:space="preserve"> an explosion of information, which has produced </w:t>
      </w:r>
      <w:r w:rsidRPr="003B44BE">
        <w:rPr>
          <w:rFonts w:cstheme="minorHAnsi"/>
          <w:u w:val="single"/>
        </w:rPr>
        <w:t>a “</w:t>
      </w:r>
      <w:r w:rsidRPr="005D70EC">
        <w:rPr>
          <w:rStyle w:val="Emphasis"/>
          <w:rFonts w:cstheme="minorHAnsi"/>
          <w:highlight w:val="yellow"/>
        </w:rPr>
        <w:t>paradox of plenty</w:t>
      </w:r>
      <w:r w:rsidRPr="003B44BE">
        <w:rPr>
          <w:rFonts w:cstheme="minorHAnsi"/>
          <w:u w:val="single"/>
        </w:rPr>
        <w:t>”: an abundance of information leads to scarcity of attention.</w:t>
      </w:r>
    </w:p>
    <w:p w14:paraId="74642C22" w14:textId="77777777" w:rsidR="0028050D" w:rsidRPr="003B44BE" w:rsidRDefault="0028050D" w:rsidP="0028050D">
      <w:pPr>
        <w:rPr>
          <w:rFonts w:cstheme="minorHAnsi"/>
          <w:sz w:val="16"/>
        </w:rPr>
      </w:pPr>
      <w:r w:rsidRPr="003B44BE">
        <w:rPr>
          <w:rFonts w:cstheme="minorHAnsi"/>
          <w:sz w:val="16"/>
        </w:rPr>
        <w:t>When the volume of information confronting people becomes overwhelming, it is hard to know what to focus on. Social media algorithms are designed to compete for attention. Reputation becomes even more important than in the past, and political struggles, informed by social and ideological affinities, often center on the creation and destruction of credibility. Social media can make false information look more credible if it comes from “friends.” As US Special Counsel Robert Mueller’s report on Russian interference in the 2016 presidential election showed, this enabled Russia to weaponize American social media.</w:t>
      </w:r>
    </w:p>
    <w:p w14:paraId="41FDFCBA" w14:textId="77777777" w:rsidR="0028050D" w:rsidRPr="003B44BE" w:rsidRDefault="0028050D" w:rsidP="0028050D">
      <w:pPr>
        <w:rPr>
          <w:rFonts w:cstheme="minorHAnsi"/>
          <w:sz w:val="16"/>
        </w:rPr>
      </w:pPr>
      <w:r w:rsidRPr="003B44BE">
        <w:rPr>
          <w:rFonts w:cstheme="minorHAnsi"/>
          <w:sz w:val="16"/>
        </w:rPr>
        <w:t xml:space="preserve">Reputation has always mattered in world politics, but credibility has become an even more important power resource. </w:t>
      </w:r>
      <w:r w:rsidRPr="005D70EC">
        <w:rPr>
          <w:rFonts w:cstheme="minorHAnsi"/>
          <w:highlight w:val="yellow"/>
          <w:u w:val="single"/>
        </w:rPr>
        <w:t>Information</w:t>
      </w:r>
      <w:r w:rsidRPr="003B44BE">
        <w:rPr>
          <w:rFonts w:cstheme="minorHAnsi"/>
          <w:sz w:val="16"/>
        </w:rPr>
        <w:t xml:space="preserve"> that appears to be propaganda may not only be scorned, but </w:t>
      </w:r>
      <w:r w:rsidRPr="005D70EC">
        <w:rPr>
          <w:rFonts w:cstheme="minorHAnsi"/>
          <w:highlight w:val="yellow"/>
          <w:u w:val="single"/>
        </w:rPr>
        <w:t>may</w:t>
      </w:r>
      <w:r w:rsidRPr="003B44BE">
        <w:rPr>
          <w:rFonts w:cstheme="minorHAnsi"/>
          <w:sz w:val="16"/>
        </w:rPr>
        <w:t xml:space="preserve"> also </w:t>
      </w:r>
      <w:r w:rsidRPr="003B44BE">
        <w:rPr>
          <w:rFonts w:cstheme="minorHAnsi"/>
          <w:u w:val="single"/>
        </w:rPr>
        <w:t>turn out to be counterproductive</w:t>
      </w:r>
      <w:r w:rsidRPr="003B44BE">
        <w:rPr>
          <w:rFonts w:cstheme="minorHAnsi"/>
          <w:sz w:val="16"/>
        </w:rPr>
        <w:t xml:space="preserve"> if </w:t>
      </w:r>
      <w:r w:rsidRPr="003B44BE">
        <w:rPr>
          <w:rStyle w:val="Emphasis"/>
          <w:rFonts w:cstheme="minorHAnsi"/>
        </w:rPr>
        <w:t xml:space="preserve">it </w:t>
      </w:r>
      <w:r w:rsidRPr="005D70EC">
        <w:rPr>
          <w:rStyle w:val="Emphasis"/>
          <w:rFonts w:cstheme="minorHAnsi"/>
          <w:highlight w:val="yellow"/>
        </w:rPr>
        <w:t>undermines</w:t>
      </w:r>
      <w:r w:rsidRPr="003B44BE">
        <w:rPr>
          <w:rStyle w:val="Emphasis"/>
          <w:rFonts w:cstheme="minorHAnsi"/>
        </w:rPr>
        <w:t xml:space="preserve"> </w:t>
      </w:r>
      <w:r w:rsidRPr="005D70EC">
        <w:rPr>
          <w:rStyle w:val="Emphasis"/>
          <w:rFonts w:cstheme="minorHAnsi"/>
          <w:highlight w:val="yellow"/>
        </w:rPr>
        <w:t>a country’s</w:t>
      </w:r>
      <w:r w:rsidRPr="003B44BE">
        <w:rPr>
          <w:rStyle w:val="Emphasis"/>
          <w:rFonts w:cstheme="minorHAnsi"/>
        </w:rPr>
        <w:t xml:space="preserve"> reputation for </w:t>
      </w:r>
      <w:r w:rsidRPr="005D70EC">
        <w:rPr>
          <w:rStyle w:val="Emphasis"/>
          <w:rFonts w:cstheme="minorHAnsi"/>
          <w:highlight w:val="yellow"/>
        </w:rPr>
        <w:t>credibility</w:t>
      </w:r>
      <w:r w:rsidRPr="003B44BE">
        <w:rPr>
          <w:rFonts w:cstheme="minorHAnsi"/>
          <w:sz w:val="16"/>
        </w:rPr>
        <w:t xml:space="preserve"> – </w:t>
      </w:r>
      <w:r w:rsidRPr="005D70EC">
        <w:rPr>
          <w:rFonts w:cstheme="minorHAnsi"/>
          <w:highlight w:val="yellow"/>
          <w:u w:val="single"/>
        </w:rPr>
        <w:t>and</w:t>
      </w:r>
      <w:r w:rsidRPr="003B44BE">
        <w:rPr>
          <w:rFonts w:cstheme="minorHAnsi"/>
          <w:u w:val="single"/>
        </w:rPr>
        <w:t xml:space="preserve"> thus </w:t>
      </w:r>
      <w:r w:rsidRPr="005D70EC">
        <w:rPr>
          <w:rStyle w:val="Emphasis"/>
          <w:rFonts w:cstheme="minorHAnsi"/>
          <w:highlight w:val="yellow"/>
        </w:rPr>
        <w:t>reduces its soft power</w:t>
      </w:r>
      <w:r w:rsidRPr="003B44BE">
        <w:rPr>
          <w:rFonts w:cstheme="minorHAnsi"/>
          <w:sz w:val="16"/>
        </w:rPr>
        <w:t>. The most effective propaganda is not propaganda. It is a two-way dialogue among people.</w:t>
      </w:r>
    </w:p>
    <w:p w14:paraId="47D54675" w14:textId="77777777" w:rsidR="0028050D" w:rsidRPr="003B44BE" w:rsidRDefault="0028050D" w:rsidP="0028050D">
      <w:pPr>
        <w:rPr>
          <w:rFonts w:cstheme="minorHAnsi"/>
          <w:sz w:val="16"/>
        </w:rPr>
      </w:pPr>
      <w:r w:rsidRPr="003B44BE">
        <w:rPr>
          <w:rFonts w:cstheme="minorHAnsi"/>
          <w:sz w:val="16"/>
        </w:rPr>
        <w:t xml:space="preserve">Russia and China do not seem to comprehend this, and </w:t>
      </w:r>
      <w:r w:rsidRPr="003B44BE">
        <w:rPr>
          <w:rFonts w:cstheme="minorHAnsi"/>
          <w:u w:val="single"/>
        </w:rPr>
        <w:t>sometimes the</w:t>
      </w:r>
      <w:r w:rsidRPr="003B44BE">
        <w:rPr>
          <w:rFonts w:cstheme="minorHAnsi"/>
          <w:sz w:val="16"/>
        </w:rPr>
        <w:t xml:space="preserve"> </w:t>
      </w:r>
      <w:r w:rsidRPr="003B44BE">
        <w:rPr>
          <w:rFonts w:cstheme="minorHAnsi"/>
          <w:u w:val="single"/>
        </w:rPr>
        <w:t>U</w:t>
      </w:r>
      <w:r w:rsidRPr="003B44BE">
        <w:rPr>
          <w:rFonts w:cstheme="minorHAnsi"/>
          <w:sz w:val="16"/>
        </w:rPr>
        <w:t xml:space="preserve">nited </w:t>
      </w:r>
      <w:r w:rsidRPr="003B44BE">
        <w:rPr>
          <w:rFonts w:cstheme="minorHAnsi"/>
          <w:u w:val="single"/>
        </w:rPr>
        <w:t>S</w:t>
      </w:r>
      <w:r w:rsidRPr="003B44BE">
        <w:rPr>
          <w:rFonts w:cstheme="minorHAnsi"/>
          <w:sz w:val="16"/>
        </w:rPr>
        <w:t xml:space="preserve">tates </w:t>
      </w:r>
      <w:r w:rsidRPr="003B44BE">
        <w:rPr>
          <w:rFonts w:cstheme="minorHAnsi"/>
          <w:u w:val="single"/>
        </w:rPr>
        <w:t>fails to pass the test</w:t>
      </w:r>
      <w:r w:rsidRPr="003B44BE">
        <w:rPr>
          <w:rFonts w:cstheme="minorHAnsi"/>
          <w:sz w:val="16"/>
        </w:rPr>
        <w:t xml:space="preserve"> as well. </w:t>
      </w:r>
      <w:r w:rsidRPr="005D70EC">
        <w:rPr>
          <w:rFonts w:cstheme="minorHAnsi"/>
          <w:highlight w:val="yellow"/>
          <w:u w:val="single"/>
        </w:rPr>
        <w:t>During</w:t>
      </w:r>
      <w:r w:rsidRPr="003B44BE">
        <w:rPr>
          <w:rFonts w:cstheme="minorHAnsi"/>
          <w:u w:val="single"/>
        </w:rPr>
        <w:t xml:space="preserve"> the </w:t>
      </w:r>
      <w:r w:rsidRPr="005D70EC">
        <w:rPr>
          <w:rFonts w:cstheme="minorHAnsi"/>
          <w:highlight w:val="yellow"/>
          <w:u w:val="single"/>
        </w:rPr>
        <w:t>Iraq</w:t>
      </w:r>
      <w:r w:rsidRPr="003B44BE">
        <w:rPr>
          <w:rFonts w:cstheme="minorHAnsi"/>
          <w:u w:val="single"/>
        </w:rPr>
        <w:t xml:space="preserve"> War</w:t>
      </w:r>
      <w:r w:rsidRPr="003B44BE">
        <w:rPr>
          <w:rFonts w:cstheme="minorHAnsi"/>
          <w:sz w:val="16"/>
        </w:rPr>
        <w:t xml:space="preserve">, for example, the </w:t>
      </w:r>
      <w:r w:rsidRPr="005D70EC">
        <w:rPr>
          <w:rFonts w:cstheme="minorHAnsi"/>
          <w:highlight w:val="yellow"/>
          <w:u w:val="single"/>
        </w:rPr>
        <w:t>treatment of prisoners</w:t>
      </w:r>
      <w:r w:rsidRPr="003B44BE">
        <w:rPr>
          <w:rFonts w:cstheme="minorHAnsi"/>
          <w:sz w:val="16"/>
        </w:rPr>
        <w:t xml:space="preserve"> at Abu Ghraib in a manner </w:t>
      </w:r>
      <w:r w:rsidRPr="005D70EC">
        <w:rPr>
          <w:rFonts w:cstheme="minorHAnsi"/>
          <w:highlight w:val="yellow"/>
          <w:u w:val="single"/>
        </w:rPr>
        <w:t>inconsistent with American</w:t>
      </w:r>
      <w:r w:rsidRPr="003B44BE">
        <w:rPr>
          <w:rFonts w:cstheme="minorHAnsi"/>
          <w:u w:val="single"/>
        </w:rPr>
        <w:t xml:space="preserve"> </w:t>
      </w:r>
      <w:r w:rsidRPr="005D70EC">
        <w:rPr>
          <w:rFonts w:cstheme="minorHAnsi"/>
          <w:highlight w:val="yellow"/>
          <w:u w:val="single"/>
        </w:rPr>
        <w:t>values</w:t>
      </w:r>
      <w:r w:rsidRPr="003B44BE">
        <w:rPr>
          <w:rFonts w:cstheme="minorHAnsi"/>
          <w:u w:val="single"/>
        </w:rPr>
        <w:t xml:space="preserve"> </w:t>
      </w:r>
      <w:r w:rsidRPr="005D70EC">
        <w:rPr>
          <w:rFonts w:cstheme="minorHAnsi"/>
          <w:highlight w:val="yellow"/>
          <w:u w:val="single"/>
        </w:rPr>
        <w:t>led</w:t>
      </w:r>
      <w:r w:rsidRPr="003B44BE">
        <w:rPr>
          <w:rFonts w:cstheme="minorHAnsi"/>
          <w:u w:val="single"/>
        </w:rPr>
        <w:t xml:space="preserve"> to</w:t>
      </w:r>
      <w:r w:rsidRPr="003B44BE">
        <w:rPr>
          <w:rFonts w:cstheme="minorHAnsi"/>
          <w:sz w:val="16"/>
        </w:rPr>
        <w:t xml:space="preserve"> perceptions of </w:t>
      </w:r>
      <w:r w:rsidRPr="005D70EC">
        <w:rPr>
          <w:rFonts w:cstheme="minorHAnsi"/>
          <w:highlight w:val="yellow"/>
          <w:u w:val="single"/>
        </w:rPr>
        <w:t>hypocrisy</w:t>
      </w:r>
      <w:r w:rsidRPr="005D70EC">
        <w:rPr>
          <w:rFonts w:cstheme="minorHAnsi"/>
          <w:sz w:val="16"/>
          <w:highlight w:val="yellow"/>
        </w:rPr>
        <w:t xml:space="preserve"> </w:t>
      </w:r>
      <w:r w:rsidRPr="005D70EC">
        <w:rPr>
          <w:rFonts w:cstheme="minorHAnsi"/>
          <w:highlight w:val="yellow"/>
          <w:u w:val="single"/>
        </w:rPr>
        <w:t>that could not be reversed</w:t>
      </w:r>
      <w:r w:rsidRPr="003B44BE">
        <w:rPr>
          <w:rFonts w:cstheme="minorHAnsi"/>
          <w:sz w:val="16"/>
        </w:rPr>
        <w:t xml:space="preserve"> by broadcasting pictures of Muslims living well in America. Today, presidential “</w:t>
      </w:r>
      <w:r w:rsidRPr="005D70EC">
        <w:rPr>
          <w:rFonts w:cstheme="minorHAnsi"/>
          <w:highlight w:val="yellow"/>
          <w:u w:val="single"/>
        </w:rPr>
        <w:t>tweets</w:t>
      </w:r>
      <w:r w:rsidRPr="003B44BE">
        <w:rPr>
          <w:rFonts w:cstheme="minorHAnsi"/>
          <w:sz w:val="16"/>
        </w:rPr>
        <w:t xml:space="preserve">” that </w:t>
      </w:r>
      <w:r w:rsidRPr="003B44BE">
        <w:rPr>
          <w:rFonts w:cstheme="minorHAnsi"/>
          <w:u w:val="single"/>
        </w:rPr>
        <w:t>prove to</w:t>
      </w:r>
      <w:r w:rsidRPr="003B44BE">
        <w:rPr>
          <w:rFonts w:cstheme="minorHAnsi"/>
          <w:sz w:val="16"/>
        </w:rPr>
        <w:t xml:space="preserve"> be demonstrably </w:t>
      </w:r>
      <w:r w:rsidRPr="003B44BE">
        <w:rPr>
          <w:rStyle w:val="Emphasis"/>
          <w:rFonts w:cstheme="minorHAnsi"/>
        </w:rPr>
        <w:t xml:space="preserve">false undercut America’s credibility and </w:t>
      </w:r>
      <w:r w:rsidRPr="005D70EC">
        <w:rPr>
          <w:rStyle w:val="Emphasis"/>
          <w:rFonts w:cstheme="minorHAnsi"/>
          <w:highlight w:val="yellow"/>
        </w:rPr>
        <w:t>reduce</w:t>
      </w:r>
      <w:r w:rsidRPr="003B44BE">
        <w:rPr>
          <w:rStyle w:val="Emphasis"/>
          <w:rFonts w:cstheme="minorHAnsi"/>
        </w:rPr>
        <w:t xml:space="preserve"> its </w:t>
      </w:r>
      <w:r w:rsidRPr="005D70EC">
        <w:rPr>
          <w:rStyle w:val="Emphasis"/>
          <w:rFonts w:cstheme="minorHAnsi"/>
          <w:highlight w:val="yellow"/>
        </w:rPr>
        <w:t>soft</w:t>
      </w:r>
      <w:r w:rsidRPr="003B44BE">
        <w:rPr>
          <w:rStyle w:val="Emphasis"/>
          <w:rFonts w:cstheme="minorHAnsi"/>
        </w:rPr>
        <w:t xml:space="preserve"> </w:t>
      </w:r>
      <w:r w:rsidRPr="005D70EC">
        <w:rPr>
          <w:rStyle w:val="Emphasis"/>
          <w:rFonts w:cstheme="minorHAnsi"/>
          <w:highlight w:val="yellow"/>
        </w:rPr>
        <w:t>power</w:t>
      </w:r>
      <w:r w:rsidRPr="003B44BE">
        <w:rPr>
          <w:rFonts w:cstheme="minorHAnsi"/>
          <w:sz w:val="16"/>
        </w:rPr>
        <w:t xml:space="preserve">. The effectiveness of </w:t>
      </w:r>
      <w:r w:rsidRPr="003B44BE">
        <w:rPr>
          <w:rFonts w:cstheme="minorHAnsi"/>
          <w:u w:val="single"/>
        </w:rPr>
        <w:t>public diplomacy is measured by minds changed</w:t>
      </w:r>
      <w:r w:rsidRPr="003B44BE">
        <w:rPr>
          <w:rFonts w:cstheme="minorHAnsi"/>
          <w:sz w:val="16"/>
        </w:rPr>
        <w:t xml:space="preserve"> (as reflected in interviews or polls), not dollars spent or number of messages sent.</w:t>
      </w:r>
    </w:p>
    <w:p w14:paraId="5BFCDD01" w14:textId="77777777" w:rsidR="0028050D" w:rsidRPr="003B44BE" w:rsidRDefault="0028050D" w:rsidP="0028050D">
      <w:pPr>
        <w:rPr>
          <w:rFonts w:cstheme="minorHAnsi"/>
          <w:sz w:val="16"/>
        </w:rPr>
      </w:pPr>
      <w:r w:rsidRPr="005D70EC">
        <w:rPr>
          <w:rFonts w:cstheme="minorHAnsi"/>
          <w:highlight w:val="yellow"/>
          <w:u w:val="single"/>
        </w:rPr>
        <w:t>Domestic or foreign</w:t>
      </w:r>
      <w:r w:rsidRPr="003B44BE">
        <w:rPr>
          <w:rFonts w:cstheme="minorHAnsi"/>
          <w:u w:val="single"/>
        </w:rPr>
        <w:t xml:space="preserve"> </w:t>
      </w:r>
      <w:r w:rsidRPr="005D70EC">
        <w:rPr>
          <w:rFonts w:cstheme="minorHAnsi"/>
          <w:highlight w:val="yellow"/>
          <w:u w:val="single"/>
        </w:rPr>
        <w:t>policies</w:t>
      </w:r>
      <w:r w:rsidRPr="003B44BE">
        <w:rPr>
          <w:rFonts w:cstheme="minorHAnsi"/>
          <w:u w:val="single"/>
        </w:rPr>
        <w:t xml:space="preserve"> </w:t>
      </w:r>
      <w:r w:rsidRPr="005D70EC">
        <w:rPr>
          <w:rFonts w:cstheme="minorHAnsi"/>
          <w:highlight w:val="yellow"/>
          <w:u w:val="single"/>
        </w:rPr>
        <w:t>that appear</w:t>
      </w:r>
      <w:r w:rsidRPr="003B44BE">
        <w:rPr>
          <w:rFonts w:cstheme="minorHAnsi"/>
          <w:u w:val="single"/>
        </w:rPr>
        <w:t xml:space="preserve"> </w:t>
      </w:r>
      <w:r w:rsidRPr="005D70EC">
        <w:rPr>
          <w:rFonts w:cstheme="minorHAnsi"/>
          <w:highlight w:val="yellow"/>
          <w:u w:val="single"/>
        </w:rPr>
        <w:t>hypocritical</w:t>
      </w:r>
      <w:r w:rsidRPr="003B44BE">
        <w:rPr>
          <w:rFonts w:cstheme="minorHAnsi"/>
          <w:u w:val="single"/>
        </w:rPr>
        <w:t xml:space="preserve">, </w:t>
      </w:r>
      <w:r w:rsidRPr="005D70EC">
        <w:rPr>
          <w:rFonts w:cstheme="minorHAnsi"/>
          <w:highlight w:val="yellow"/>
          <w:u w:val="single"/>
        </w:rPr>
        <w:t>arrogant</w:t>
      </w:r>
      <w:r w:rsidRPr="003B44BE">
        <w:rPr>
          <w:rFonts w:cstheme="minorHAnsi"/>
          <w:sz w:val="16"/>
        </w:rPr>
        <w:t xml:space="preserve">, indifferent to others’ views, or based on a narrow conception of national interest can </w:t>
      </w:r>
      <w:r w:rsidRPr="005D70EC">
        <w:rPr>
          <w:rFonts w:cstheme="minorHAnsi"/>
          <w:highlight w:val="yellow"/>
          <w:u w:val="single"/>
        </w:rPr>
        <w:t>undermine soft power</w:t>
      </w:r>
      <w:r w:rsidRPr="003B44BE">
        <w:rPr>
          <w:rFonts w:cstheme="minorHAnsi"/>
          <w:sz w:val="16"/>
        </w:rPr>
        <w:t xml:space="preserve">. For example, there was </w:t>
      </w:r>
      <w:r w:rsidRPr="005D70EC">
        <w:rPr>
          <w:rFonts w:cstheme="minorHAnsi"/>
          <w:highlight w:val="yellow"/>
          <w:u w:val="single"/>
        </w:rPr>
        <w:t>a steep decline in</w:t>
      </w:r>
      <w:r w:rsidRPr="003B44BE">
        <w:rPr>
          <w:rFonts w:cstheme="minorHAnsi"/>
          <w:sz w:val="16"/>
        </w:rPr>
        <w:t xml:space="preserve"> the attractiveness of </w:t>
      </w:r>
      <w:r w:rsidRPr="003B44BE">
        <w:rPr>
          <w:rFonts w:cstheme="minorHAnsi"/>
          <w:u w:val="single"/>
        </w:rPr>
        <w:t xml:space="preserve">the </w:t>
      </w:r>
      <w:r w:rsidRPr="005D70EC">
        <w:rPr>
          <w:rFonts w:cstheme="minorHAnsi"/>
          <w:highlight w:val="yellow"/>
          <w:u w:val="single"/>
        </w:rPr>
        <w:t>US</w:t>
      </w:r>
      <w:r w:rsidRPr="003B44BE">
        <w:rPr>
          <w:rFonts w:cstheme="minorHAnsi"/>
          <w:sz w:val="16"/>
        </w:rPr>
        <w:t xml:space="preserve"> in opinion polls conducted </w:t>
      </w:r>
      <w:r w:rsidRPr="005D70EC">
        <w:rPr>
          <w:rFonts w:cstheme="minorHAnsi"/>
          <w:highlight w:val="yellow"/>
          <w:u w:val="single"/>
        </w:rPr>
        <w:t>after</w:t>
      </w:r>
      <w:r w:rsidRPr="003B44BE">
        <w:rPr>
          <w:rFonts w:cstheme="minorHAnsi"/>
          <w:u w:val="single"/>
        </w:rPr>
        <w:t xml:space="preserve"> the invasion of </w:t>
      </w:r>
      <w:r w:rsidRPr="005D70EC">
        <w:rPr>
          <w:rFonts w:cstheme="minorHAnsi"/>
          <w:highlight w:val="yellow"/>
          <w:u w:val="single"/>
        </w:rPr>
        <w:t>Iraq</w:t>
      </w:r>
      <w:r w:rsidRPr="003B44BE">
        <w:rPr>
          <w:rFonts w:cstheme="minorHAnsi"/>
          <w:sz w:val="16"/>
        </w:rPr>
        <w:t xml:space="preserve"> in 2003 . In the 1970s, </w:t>
      </w:r>
      <w:r w:rsidRPr="005D70EC">
        <w:rPr>
          <w:rFonts w:cstheme="minorHAnsi"/>
          <w:highlight w:val="yellow"/>
          <w:u w:val="single"/>
        </w:rPr>
        <w:t>many</w:t>
      </w:r>
      <w:r w:rsidRPr="003B44BE">
        <w:rPr>
          <w:rFonts w:cstheme="minorHAnsi"/>
          <w:u w:val="single"/>
        </w:rPr>
        <w:t xml:space="preserve"> people</w:t>
      </w:r>
      <w:r w:rsidRPr="003B44BE">
        <w:rPr>
          <w:rFonts w:cstheme="minorHAnsi"/>
          <w:sz w:val="16"/>
        </w:rPr>
        <w:t xml:space="preserve"> around the world </w:t>
      </w:r>
      <w:r w:rsidRPr="005D70EC">
        <w:rPr>
          <w:rFonts w:cstheme="minorHAnsi"/>
          <w:highlight w:val="yellow"/>
          <w:u w:val="single"/>
        </w:rPr>
        <w:t>objected</w:t>
      </w:r>
      <w:r w:rsidRPr="003B44BE">
        <w:rPr>
          <w:rFonts w:cstheme="minorHAnsi"/>
          <w:u w:val="single"/>
        </w:rPr>
        <w:t xml:space="preserve"> to</w:t>
      </w:r>
      <w:r w:rsidRPr="003B44BE">
        <w:rPr>
          <w:rFonts w:cstheme="minorHAnsi"/>
          <w:sz w:val="16"/>
        </w:rPr>
        <w:t xml:space="preserve"> the US </w:t>
      </w:r>
      <w:r w:rsidRPr="003B44BE">
        <w:rPr>
          <w:rFonts w:cstheme="minorHAnsi"/>
          <w:u w:val="single"/>
        </w:rPr>
        <w:t xml:space="preserve">war in </w:t>
      </w:r>
      <w:r w:rsidRPr="005D70EC">
        <w:rPr>
          <w:rFonts w:cstheme="minorHAnsi"/>
          <w:highlight w:val="yellow"/>
          <w:u w:val="single"/>
        </w:rPr>
        <w:t>Vietnam</w:t>
      </w:r>
      <w:r w:rsidRPr="003B44BE">
        <w:rPr>
          <w:rFonts w:cstheme="minorHAnsi"/>
          <w:sz w:val="16"/>
        </w:rPr>
        <w:t xml:space="preserve">, and America’s global standing </w:t>
      </w:r>
      <w:r w:rsidRPr="003B44BE">
        <w:rPr>
          <w:rFonts w:cstheme="minorHAnsi"/>
          <w:u w:val="single"/>
        </w:rPr>
        <w:t>reflected the unpopularity</w:t>
      </w:r>
      <w:r w:rsidRPr="003B44BE">
        <w:rPr>
          <w:rFonts w:cstheme="minorHAnsi"/>
          <w:sz w:val="16"/>
        </w:rPr>
        <w:t xml:space="preserve"> of that policy.</w:t>
      </w:r>
    </w:p>
    <w:p w14:paraId="0EB75BCA" w14:textId="77777777" w:rsidR="0028050D" w:rsidRPr="003B44BE" w:rsidRDefault="0028050D" w:rsidP="0028050D">
      <w:pPr>
        <w:rPr>
          <w:rFonts w:cstheme="minorHAnsi"/>
          <w:sz w:val="16"/>
        </w:rPr>
      </w:pPr>
      <w:r w:rsidRPr="003B44BE">
        <w:rPr>
          <w:rFonts w:cstheme="minorHAnsi"/>
          <w:sz w:val="16"/>
        </w:rPr>
        <w:t xml:space="preserve">Skeptics argue that such cycles show that </w:t>
      </w:r>
      <w:r w:rsidRPr="003B44BE">
        <w:rPr>
          <w:rFonts w:cstheme="minorHAnsi"/>
          <w:u w:val="single"/>
        </w:rPr>
        <w:t>soft power does not matter much</w:t>
      </w:r>
      <w:r w:rsidRPr="003B44BE">
        <w:rPr>
          <w:rFonts w:cstheme="minorHAnsi"/>
          <w:sz w:val="16"/>
        </w:rPr>
        <w:t>; countries cooperate out of self-interest. But this argument misses a crucial point: cooperation is a matter of degree, and the degree is affected by attraction or repulsion.</w:t>
      </w:r>
    </w:p>
    <w:p w14:paraId="2B49017E" w14:textId="77777777" w:rsidR="0028050D" w:rsidRPr="003B44BE" w:rsidRDefault="0028050D" w:rsidP="0028050D">
      <w:pPr>
        <w:rPr>
          <w:rFonts w:cstheme="minorHAnsi"/>
          <w:sz w:val="16"/>
        </w:rPr>
      </w:pPr>
      <w:r w:rsidRPr="003B44BE">
        <w:rPr>
          <w:rFonts w:cstheme="minorHAnsi"/>
          <w:sz w:val="16"/>
        </w:rPr>
        <w:t>Fortunately, a country’s soft power depends not only on its official policies, but also on the attractiveness of its civil society. When protesters overseas were marching against the Vietnam War, they often sang “We Shall Overcome,” an anthem of the US civil rights movement. Given past experience, there is every reason to hope that the US will recover its soft power after Trump, though a greater investment in public diplomacy would certainly help.</w:t>
      </w:r>
    </w:p>
    <w:p w14:paraId="2ACAFF97" w14:textId="77777777" w:rsidR="0028050D" w:rsidRDefault="0028050D" w:rsidP="0028050D">
      <w:pPr>
        <w:rPr>
          <w:rFonts w:cstheme="minorHAnsi"/>
        </w:rPr>
      </w:pPr>
    </w:p>
    <w:p w14:paraId="48BBFBE7" w14:textId="77777777" w:rsidR="0028050D" w:rsidRPr="00F9310B" w:rsidRDefault="0028050D" w:rsidP="0028050D">
      <w:pPr>
        <w:pStyle w:val="Heading3"/>
      </w:pPr>
      <w:r>
        <w:t>Trump Pounds---2NC</w:t>
      </w:r>
    </w:p>
    <w:p w14:paraId="6EBBA1A9" w14:textId="77777777" w:rsidR="0028050D" w:rsidRPr="003B44BE" w:rsidRDefault="0028050D" w:rsidP="0028050D">
      <w:pPr>
        <w:pStyle w:val="Heading4"/>
        <w:rPr>
          <w:rFonts w:cstheme="minorHAnsi"/>
        </w:rPr>
      </w:pPr>
      <w:r w:rsidRPr="003B44BE">
        <w:rPr>
          <w:rFonts w:cstheme="minorHAnsi"/>
          <w:u w:val="single"/>
        </w:rPr>
        <w:t>Soft power</w:t>
      </w:r>
      <w:r w:rsidRPr="003B44BE">
        <w:rPr>
          <w:rFonts w:cstheme="minorHAnsi"/>
        </w:rPr>
        <w:t xml:space="preserve"> is on the </w:t>
      </w:r>
      <w:r w:rsidRPr="003B44BE">
        <w:rPr>
          <w:rFonts w:cstheme="minorHAnsi"/>
          <w:u w:val="single"/>
        </w:rPr>
        <w:t>decline</w:t>
      </w:r>
      <w:r w:rsidRPr="003B44BE">
        <w:rPr>
          <w:rFonts w:cstheme="minorHAnsi"/>
        </w:rPr>
        <w:t xml:space="preserve"> thanks to </w:t>
      </w:r>
      <w:r w:rsidRPr="003B44BE">
        <w:rPr>
          <w:rFonts w:cstheme="minorHAnsi"/>
          <w:u w:val="single"/>
        </w:rPr>
        <w:t>Trump</w:t>
      </w:r>
      <w:r w:rsidRPr="003B44BE">
        <w:rPr>
          <w:rFonts w:cstheme="minorHAnsi"/>
        </w:rPr>
        <w:t xml:space="preserve"> and a multitude of </w:t>
      </w:r>
      <w:r w:rsidRPr="003B44BE">
        <w:rPr>
          <w:rFonts w:cstheme="minorHAnsi"/>
          <w:u w:val="single"/>
        </w:rPr>
        <w:t>other factors that overwhelms</w:t>
      </w:r>
      <w:r w:rsidRPr="003B44BE">
        <w:rPr>
          <w:rFonts w:cstheme="minorHAnsi"/>
        </w:rPr>
        <w:t xml:space="preserve"> the aff---Global </w:t>
      </w:r>
      <w:r w:rsidRPr="003B44BE">
        <w:rPr>
          <w:rFonts w:cstheme="minorHAnsi"/>
          <w:u w:val="single"/>
        </w:rPr>
        <w:t>influence</w:t>
      </w:r>
      <w:r w:rsidRPr="003B44BE">
        <w:rPr>
          <w:rFonts w:cstheme="minorHAnsi"/>
        </w:rPr>
        <w:t xml:space="preserve"> is on the </w:t>
      </w:r>
      <w:r w:rsidRPr="003B44BE">
        <w:rPr>
          <w:rFonts w:cstheme="minorHAnsi"/>
          <w:u w:val="single"/>
        </w:rPr>
        <w:t>decline</w:t>
      </w:r>
      <w:r w:rsidRPr="003B44BE">
        <w:rPr>
          <w:rFonts w:cstheme="minorHAnsi"/>
        </w:rPr>
        <w:t xml:space="preserve"> and will continue </w:t>
      </w:r>
      <w:r w:rsidRPr="003B44BE">
        <w:rPr>
          <w:rFonts w:cstheme="minorHAnsi"/>
          <w:u w:val="single"/>
        </w:rPr>
        <w:t>no matter what</w:t>
      </w:r>
      <w:r w:rsidRPr="003B44BE">
        <w:rPr>
          <w:rFonts w:cstheme="minorHAnsi"/>
        </w:rPr>
        <w:t xml:space="preserve"> the aff does </w:t>
      </w:r>
    </w:p>
    <w:p w14:paraId="2F35BAF2" w14:textId="77777777" w:rsidR="0028050D" w:rsidRPr="003B44BE" w:rsidRDefault="0028050D" w:rsidP="0028050D">
      <w:pPr>
        <w:rPr>
          <w:rFonts w:cstheme="minorHAnsi"/>
        </w:rPr>
      </w:pPr>
      <w:r w:rsidRPr="003B44BE">
        <w:rPr>
          <w:rFonts w:cstheme="minorHAnsi"/>
        </w:rPr>
        <w:t xml:space="preserve">Natasha </w:t>
      </w:r>
      <w:r w:rsidRPr="003B44BE">
        <w:rPr>
          <w:rStyle w:val="Style13ptBold"/>
          <w:rFonts w:cstheme="minorHAnsi"/>
        </w:rPr>
        <w:t>Bach</w:t>
      </w:r>
      <w:r w:rsidRPr="003B44BE">
        <w:rPr>
          <w:rFonts w:cstheme="minorHAnsi"/>
        </w:rPr>
        <w:t xml:space="preserve"> 7/13/</w:t>
      </w:r>
      <w:r w:rsidRPr="003B44BE">
        <w:rPr>
          <w:rStyle w:val="Style13ptBold"/>
          <w:rFonts w:cstheme="minorHAnsi"/>
        </w:rPr>
        <w:t>18</w:t>
      </w:r>
      <w:r w:rsidRPr="003B44BE">
        <w:rPr>
          <w:rFonts w:cstheme="minorHAnsi"/>
        </w:rPr>
        <w:t>, contributors intern at Business Insider graduated from McGill University with a degree in Political Science, “Under President Trump, the U.S.’s ‘Soft Power’ Is Waning”, https://fortune.com/2018/07/13/us-soft-power-ranking-fourth-place/</w:t>
      </w:r>
    </w:p>
    <w:p w14:paraId="3B5194C8" w14:textId="77777777" w:rsidR="0028050D" w:rsidRPr="003B44BE" w:rsidRDefault="0028050D" w:rsidP="0028050D">
      <w:pPr>
        <w:rPr>
          <w:rFonts w:cstheme="minorHAnsi"/>
        </w:rPr>
      </w:pPr>
      <w:r w:rsidRPr="005D70EC">
        <w:rPr>
          <w:rFonts w:cstheme="minorHAnsi"/>
          <w:highlight w:val="yellow"/>
          <w:u w:val="single"/>
        </w:rPr>
        <w:t>Global</w:t>
      </w:r>
      <w:r w:rsidRPr="003B44BE">
        <w:rPr>
          <w:rFonts w:cstheme="minorHAnsi"/>
          <w:u w:val="single"/>
        </w:rPr>
        <w:t xml:space="preserve"> American </w:t>
      </w:r>
      <w:r w:rsidRPr="005D70EC">
        <w:rPr>
          <w:rStyle w:val="Emphasis"/>
          <w:rFonts w:cstheme="minorHAnsi"/>
          <w:highlight w:val="yellow"/>
        </w:rPr>
        <w:t>influence is dropping</w:t>
      </w:r>
      <w:r w:rsidRPr="003B44BE">
        <w:rPr>
          <w:rFonts w:cstheme="minorHAnsi"/>
          <w:u w:val="single"/>
        </w:rPr>
        <w:t>—</w:t>
      </w:r>
      <w:r w:rsidRPr="005D70EC">
        <w:rPr>
          <w:rFonts w:cstheme="minorHAnsi"/>
          <w:highlight w:val="yellow"/>
          <w:u w:val="single"/>
        </w:rPr>
        <w:t>significantly</w:t>
      </w:r>
      <w:r w:rsidRPr="003B44BE">
        <w:rPr>
          <w:rFonts w:cstheme="minorHAnsi"/>
        </w:rPr>
        <w:t>.</w:t>
      </w:r>
    </w:p>
    <w:p w14:paraId="43C57F58" w14:textId="77777777" w:rsidR="0028050D" w:rsidRPr="003B44BE" w:rsidRDefault="0028050D" w:rsidP="0028050D">
      <w:pPr>
        <w:rPr>
          <w:rFonts w:cstheme="minorHAnsi"/>
          <w:sz w:val="16"/>
        </w:rPr>
      </w:pPr>
      <w:r w:rsidRPr="003B44BE">
        <w:rPr>
          <w:rFonts w:cstheme="minorHAnsi"/>
          <w:sz w:val="16"/>
        </w:rPr>
        <w:t xml:space="preserve">And it’s not just due to President Donald </w:t>
      </w:r>
      <w:r w:rsidRPr="005D70EC">
        <w:rPr>
          <w:rFonts w:cstheme="minorHAnsi"/>
          <w:highlight w:val="yellow"/>
          <w:u w:val="single"/>
        </w:rPr>
        <w:t>Trump</w:t>
      </w:r>
      <w:r w:rsidRPr="003B44BE">
        <w:rPr>
          <w:rFonts w:cstheme="minorHAnsi"/>
          <w:u w:val="single"/>
        </w:rPr>
        <w:t xml:space="preserve"> </w:t>
      </w:r>
      <w:r w:rsidRPr="005D70EC">
        <w:rPr>
          <w:rStyle w:val="Emphasis"/>
          <w:rFonts w:cstheme="minorHAnsi"/>
          <w:highlight w:val="yellow"/>
        </w:rPr>
        <w:t>upending</w:t>
      </w:r>
      <w:r w:rsidRPr="003B44BE">
        <w:rPr>
          <w:rStyle w:val="Emphasis"/>
          <w:rFonts w:cstheme="minorHAnsi"/>
        </w:rPr>
        <w:t xml:space="preserve"> </w:t>
      </w:r>
      <w:r w:rsidRPr="005D70EC">
        <w:rPr>
          <w:rStyle w:val="Emphasis"/>
          <w:rFonts w:cstheme="minorHAnsi"/>
          <w:highlight w:val="yellow"/>
        </w:rPr>
        <w:t>the</w:t>
      </w:r>
      <w:r w:rsidRPr="003B44BE">
        <w:rPr>
          <w:rStyle w:val="Emphasis"/>
          <w:rFonts w:cstheme="minorHAnsi"/>
        </w:rPr>
        <w:t xml:space="preserve"> </w:t>
      </w:r>
      <w:r w:rsidRPr="005D70EC">
        <w:rPr>
          <w:rStyle w:val="Emphasis"/>
          <w:rFonts w:cstheme="minorHAnsi"/>
          <w:highlight w:val="yellow"/>
        </w:rPr>
        <w:t>international order</w:t>
      </w:r>
      <w:r w:rsidRPr="003B44BE">
        <w:rPr>
          <w:rFonts w:cstheme="minorHAnsi"/>
          <w:sz w:val="16"/>
        </w:rPr>
        <w:t xml:space="preserve"> with </w:t>
      </w:r>
      <w:r w:rsidRPr="005D70EC">
        <w:rPr>
          <w:rFonts w:cstheme="minorHAnsi"/>
          <w:highlight w:val="yellow"/>
          <w:u w:val="single"/>
        </w:rPr>
        <w:t>threats to withdraw</w:t>
      </w:r>
      <w:r w:rsidRPr="003B44BE">
        <w:rPr>
          <w:rFonts w:cstheme="minorHAnsi"/>
          <w:u w:val="single"/>
        </w:rPr>
        <w:t xml:space="preserve"> from </w:t>
      </w:r>
      <w:r w:rsidRPr="005D70EC">
        <w:rPr>
          <w:rFonts w:cstheme="minorHAnsi"/>
          <w:highlight w:val="yellow"/>
          <w:u w:val="single"/>
        </w:rPr>
        <w:t>NATO</w:t>
      </w:r>
      <w:r w:rsidRPr="003B44BE">
        <w:rPr>
          <w:rFonts w:cstheme="minorHAnsi"/>
          <w:u w:val="single"/>
        </w:rPr>
        <w:t>,</w:t>
      </w:r>
      <w:r w:rsidRPr="003B44BE">
        <w:rPr>
          <w:rFonts w:cstheme="minorHAnsi"/>
          <w:sz w:val="16"/>
        </w:rPr>
        <w:t xml:space="preserve"> the </w:t>
      </w:r>
      <w:r w:rsidRPr="005D70EC">
        <w:rPr>
          <w:rFonts w:cstheme="minorHAnsi"/>
          <w:highlight w:val="yellow"/>
          <w:u w:val="single"/>
        </w:rPr>
        <w:t>WTO</w:t>
      </w:r>
      <w:r w:rsidRPr="003B44BE">
        <w:rPr>
          <w:rFonts w:cstheme="minorHAnsi"/>
          <w:sz w:val="16"/>
        </w:rPr>
        <w:t xml:space="preserve">, </w:t>
      </w:r>
      <w:r w:rsidRPr="003B44BE">
        <w:rPr>
          <w:rFonts w:cstheme="minorHAnsi"/>
          <w:u w:val="single"/>
        </w:rPr>
        <w:t xml:space="preserve">the </w:t>
      </w:r>
      <w:r w:rsidRPr="005D70EC">
        <w:rPr>
          <w:rFonts w:cstheme="minorHAnsi"/>
          <w:highlight w:val="yellow"/>
          <w:u w:val="single"/>
        </w:rPr>
        <w:t>UN</w:t>
      </w:r>
      <w:r w:rsidRPr="003B44BE">
        <w:rPr>
          <w:rFonts w:cstheme="minorHAnsi"/>
          <w:u w:val="single"/>
        </w:rPr>
        <w:t xml:space="preserve"> </w:t>
      </w:r>
      <w:r w:rsidRPr="005D70EC">
        <w:rPr>
          <w:rFonts w:cstheme="minorHAnsi"/>
          <w:highlight w:val="yellow"/>
          <w:u w:val="single"/>
        </w:rPr>
        <w:t>H</w:t>
      </w:r>
      <w:r w:rsidRPr="003B44BE">
        <w:rPr>
          <w:rFonts w:cstheme="minorHAnsi"/>
          <w:u w:val="single"/>
        </w:rPr>
        <w:t xml:space="preserve">uman </w:t>
      </w:r>
      <w:r w:rsidRPr="005D70EC">
        <w:rPr>
          <w:rFonts w:cstheme="minorHAnsi"/>
          <w:highlight w:val="yellow"/>
          <w:u w:val="single"/>
        </w:rPr>
        <w:t>R</w:t>
      </w:r>
      <w:r w:rsidRPr="003B44BE">
        <w:rPr>
          <w:rFonts w:cstheme="minorHAnsi"/>
          <w:u w:val="single"/>
        </w:rPr>
        <w:t xml:space="preserve">ights </w:t>
      </w:r>
      <w:r w:rsidRPr="005D70EC">
        <w:rPr>
          <w:rFonts w:cstheme="minorHAnsi"/>
          <w:highlight w:val="yellow"/>
          <w:u w:val="single"/>
        </w:rPr>
        <w:t>C</w:t>
      </w:r>
      <w:r w:rsidRPr="003B44BE">
        <w:rPr>
          <w:rFonts w:cstheme="minorHAnsi"/>
          <w:u w:val="single"/>
        </w:rPr>
        <w:t xml:space="preserve">ouncil, </w:t>
      </w:r>
      <w:r w:rsidRPr="005D70EC">
        <w:rPr>
          <w:rFonts w:cstheme="minorHAnsi"/>
          <w:highlight w:val="yellow"/>
          <w:u w:val="single"/>
        </w:rPr>
        <w:t>and</w:t>
      </w:r>
      <w:r w:rsidRPr="003B44BE">
        <w:rPr>
          <w:rFonts w:cstheme="minorHAnsi"/>
          <w:sz w:val="16"/>
        </w:rPr>
        <w:t xml:space="preserve"> starting </w:t>
      </w:r>
      <w:r w:rsidRPr="005D70EC">
        <w:rPr>
          <w:rFonts w:cstheme="minorHAnsi"/>
          <w:highlight w:val="yellow"/>
          <w:u w:val="single"/>
        </w:rPr>
        <w:t>trade wars</w:t>
      </w:r>
      <w:r w:rsidRPr="003B44BE">
        <w:rPr>
          <w:rFonts w:cstheme="minorHAnsi"/>
          <w:sz w:val="16"/>
        </w:rPr>
        <w:t xml:space="preserve"> with China and the EU.</w:t>
      </w:r>
    </w:p>
    <w:p w14:paraId="0AB31FC6" w14:textId="77777777" w:rsidR="0028050D" w:rsidRPr="003B44BE" w:rsidRDefault="0028050D" w:rsidP="0028050D">
      <w:pPr>
        <w:rPr>
          <w:rFonts w:cstheme="minorHAnsi"/>
          <w:sz w:val="16"/>
        </w:rPr>
      </w:pPr>
      <w:r w:rsidRPr="003B44BE">
        <w:rPr>
          <w:rFonts w:cstheme="minorHAnsi"/>
          <w:sz w:val="16"/>
        </w:rPr>
        <w:t xml:space="preserve">According to an annual </w:t>
      </w:r>
      <w:r w:rsidRPr="003B44BE">
        <w:rPr>
          <w:rFonts w:cstheme="minorHAnsi"/>
          <w:u w:val="single"/>
        </w:rPr>
        <w:t xml:space="preserve">global </w:t>
      </w:r>
      <w:r w:rsidRPr="005D70EC">
        <w:rPr>
          <w:rFonts w:cstheme="minorHAnsi"/>
          <w:highlight w:val="yellow"/>
          <w:u w:val="single"/>
        </w:rPr>
        <w:t>ranking</w:t>
      </w:r>
      <w:r w:rsidRPr="003B44BE">
        <w:rPr>
          <w:rFonts w:cstheme="minorHAnsi"/>
          <w:u w:val="single"/>
        </w:rPr>
        <w:t xml:space="preserve"> </w:t>
      </w:r>
      <w:r w:rsidRPr="005D70EC">
        <w:rPr>
          <w:rFonts w:cstheme="minorHAnsi"/>
          <w:highlight w:val="yellow"/>
          <w:u w:val="single"/>
        </w:rPr>
        <w:t>of</w:t>
      </w:r>
      <w:r w:rsidRPr="003B44BE">
        <w:rPr>
          <w:rFonts w:cstheme="minorHAnsi"/>
          <w:u w:val="single"/>
        </w:rPr>
        <w:t xml:space="preserve"> nations’ </w:t>
      </w:r>
      <w:r w:rsidRPr="005D70EC">
        <w:rPr>
          <w:rFonts w:cstheme="minorHAnsi"/>
          <w:highlight w:val="yellow"/>
          <w:u w:val="single"/>
        </w:rPr>
        <w:t>soft power</w:t>
      </w:r>
      <w:r w:rsidRPr="003B44BE">
        <w:rPr>
          <w:rFonts w:cstheme="minorHAnsi"/>
          <w:sz w:val="16"/>
        </w:rPr>
        <w:t xml:space="preserve"> by London-based Portland Communications and USC’s Center on Public Diplomacy, </w:t>
      </w:r>
      <w:r w:rsidRPr="003B44BE">
        <w:rPr>
          <w:rFonts w:cstheme="minorHAnsi"/>
          <w:u w:val="single"/>
        </w:rPr>
        <w:t xml:space="preserve">the U.S. </w:t>
      </w:r>
      <w:r w:rsidRPr="005D70EC">
        <w:rPr>
          <w:rFonts w:cstheme="minorHAnsi"/>
          <w:highlight w:val="yellow"/>
          <w:u w:val="single"/>
        </w:rPr>
        <w:t>has dropped</w:t>
      </w:r>
      <w:r w:rsidRPr="003B44BE">
        <w:rPr>
          <w:rFonts w:cstheme="minorHAnsi"/>
          <w:u w:val="single"/>
        </w:rPr>
        <w:t xml:space="preserve"> three places </w:t>
      </w:r>
      <w:r w:rsidRPr="005D70EC">
        <w:rPr>
          <w:rFonts w:cstheme="minorHAnsi"/>
          <w:highlight w:val="yellow"/>
          <w:u w:val="single"/>
        </w:rPr>
        <w:t>since</w:t>
      </w:r>
      <w:r w:rsidRPr="003B44BE">
        <w:rPr>
          <w:rFonts w:cstheme="minorHAnsi"/>
          <w:u w:val="single"/>
        </w:rPr>
        <w:t xml:space="preserve"> </w:t>
      </w:r>
      <w:r w:rsidRPr="005D70EC">
        <w:rPr>
          <w:rFonts w:cstheme="minorHAnsi"/>
          <w:highlight w:val="yellow"/>
          <w:u w:val="single"/>
        </w:rPr>
        <w:t>Trump</w:t>
      </w:r>
      <w:r w:rsidRPr="003B44BE">
        <w:rPr>
          <w:rFonts w:cstheme="minorHAnsi"/>
          <w:u w:val="single"/>
        </w:rPr>
        <w:t xml:space="preserve"> became president</w:t>
      </w:r>
      <w:r w:rsidRPr="003B44BE">
        <w:rPr>
          <w:rFonts w:cstheme="minorHAnsi"/>
          <w:sz w:val="16"/>
        </w:rPr>
        <w:t>. In 2016, the U.S. ranked No. 1. It dropped to third last year, and fourth this year.</w:t>
      </w:r>
    </w:p>
    <w:p w14:paraId="14D6A960" w14:textId="77777777" w:rsidR="0028050D" w:rsidRPr="003B44BE" w:rsidRDefault="0028050D" w:rsidP="0028050D">
      <w:pPr>
        <w:rPr>
          <w:rFonts w:cstheme="minorHAnsi"/>
          <w:sz w:val="16"/>
        </w:rPr>
      </w:pPr>
      <w:r w:rsidRPr="003B44BE">
        <w:rPr>
          <w:rFonts w:cstheme="minorHAnsi"/>
          <w:sz w:val="16"/>
        </w:rPr>
        <w:t>Here are the Top 10: 1. United Kingdom 2. France 3. Germany 4. United States 5. Japan 6. Canada 7. Switzerland 8. Sweden 9. Netherlands 10. Australia</w:t>
      </w:r>
    </w:p>
    <w:p w14:paraId="0A2C956E" w14:textId="77777777" w:rsidR="0028050D" w:rsidRPr="003B44BE" w:rsidRDefault="0028050D" w:rsidP="0028050D">
      <w:pPr>
        <w:rPr>
          <w:rFonts w:cstheme="minorHAnsi"/>
          <w:sz w:val="16"/>
        </w:rPr>
      </w:pPr>
      <w:r w:rsidRPr="003B44BE">
        <w:rPr>
          <w:rFonts w:cstheme="minorHAnsi"/>
          <w:u w:val="single"/>
        </w:rPr>
        <w:t>The study draws</w:t>
      </w:r>
      <w:r w:rsidRPr="003B44BE">
        <w:rPr>
          <w:rFonts w:cstheme="minorHAnsi"/>
          <w:sz w:val="16"/>
        </w:rPr>
        <w:t xml:space="preserve"> </w:t>
      </w:r>
      <w:r w:rsidRPr="003B44BE">
        <w:rPr>
          <w:rFonts w:cstheme="minorHAnsi"/>
          <w:u w:val="single"/>
        </w:rPr>
        <w:t>on</w:t>
      </w:r>
      <w:r w:rsidRPr="003B44BE">
        <w:rPr>
          <w:rFonts w:cstheme="minorHAnsi"/>
          <w:sz w:val="16"/>
        </w:rPr>
        <w:t xml:space="preserve"> the concept of </w:t>
      </w:r>
      <w:r w:rsidRPr="003B44BE">
        <w:rPr>
          <w:rFonts w:cstheme="minorHAnsi"/>
          <w:u w:val="single"/>
        </w:rPr>
        <w:t>soft power</w:t>
      </w:r>
      <w:r w:rsidRPr="003B44BE">
        <w:rPr>
          <w:rFonts w:cstheme="minorHAnsi"/>
          <w:sz w:val="16"/>
        </w:rPr>
        <w:t xml:space="preserve"> first outlined by political scientist Joseph Nye, </w:t>
      </w:r>
      <w:r w:rsidRPr="003B44BE">
        <w:rPr>
          <w:rFonts w:cstheme="minorHAnsi"/>
          <w:u w:val="single"/>
        </w:rPr>
        <w:t>which has three pillars</w:t>
      </w:r>
      <w:r w:rsidRPr="003B44BE">
        <w:rPr>
          <w:rFonts w:cstheme="minorHAnsi"/>
          <w:sz w:val="16"/>
        </w:rPr>
        <w:t xml:space="preserve">: </w:t>
      </w:r>
      <w:r w:rsidRPr="003B44BE">
        <w:rPr>
          <w:rFonts w:cstheme="minorHAnsi"/>
          <w:u w:val="single"/>
        </w:rPr>
        <w:t>political values, culture, and foreign policy</w:t>
      </w:r>
      <w:r w:rsidRPr="003B44BE">
        <w:rPr>
          <w:rFonts w:cstheme="minorHAnsi"/>
          <w:sz w:val="16"/>
        </w:rPr>
        <w:t>. Essentially</w:t>
      </w:r>
      <w:r w:rsidRPr="003B44BE">
        <w:rPr>
          <w:rFonts w:cstheme="minorHAnsi"/>
          <w:u w:val="single"/>
        </w:rPr>
        <w:t>, soft power is the ability to attract and influence via means other than hard power</w:t>
      </w:r>
      <w:r w:rsidRPr="003B44BE">
        <w:rPr>
          <w:rFonts w:cstheme="minorHAnsi"/>
          <w:sz w:val="16"/>
        </w:rPr>
        <w:t>, which is typically defined as military might and economic incentives or sanctions.</w:t>
      </w:r>
    </w:p>
    <w:p w14:paraId="6B6D505C" w14:textId="77777777" w:rsidR="0028050D" w:rsidRPr="003B44BE" w:rsidRDefault="0028050D" w:rsidP="0028050D">
      <w:pPr>
        <w:rPr>
          <w:rFonts w:cstheme="minorHAnsi"/>
          <w:sz w:val="16"/>
        </w:rPr>
      </w:pPr>
      <w:r w:rsidRPr="003B44BE">
        <w:rPr>
          <w:rFonts w:cstheme="minorHAnsi"/>
          <w:sz w:val="16"/>
        </w:rPr>
        <w:t xml:space="preserve">In order </w:t>
      </w:r>
      <w:r w:rsidRPr="005D70EC">
        <w:rPr>
          <w:rFonts w:cstheme="minorHAnsi"/>
          <w:highlight w:val="yellow"/>
          <w:u w:val="single"/>
        </w:rPr>
        <w:t>to</w:t>
      </w:r>
      <w:r w:rsidRPr="003B44BE">
        <w:rPr>
          <w:rFonts w:cstheme="minorHAnsi"/>
          <w:u w:val="single"/>
        </w:rPr>
        <w:t xml:space="preserve"> </w:t>
      </w:r>
      <w:r w:rsidRPr="005D70EC">
        <w:rPr>
          <w:rFonts w:cstheme="minorHAnsi"/>
          <w:highlight w:val="yellow"/>
          <w:u w:val="single"/>
        </w:rPr>
        <w:t>measure</w:t>
      </w:r>
      <w:r w:rsidRPr="003B44BE">
        <w:rPr>
          <w:rFonts w:cstheme="minorHAnsi"/>
          <w:sz w:val="16"/>
        </w:rPr>
        <w:t xml:space="preserve"> the </w:t>
      </w:r>
      <w:r w:rsidRPr="005D70EC">
        <w:rPr>
          <w:rFonts w:cstheme="minorHAnsi"/>
          <w:highlight w:val="yellow"/>
          <w:u w:val="single"/>
        </w:rPr>
        <w:t>soft power</w:t>
      </w:r>
      <w:r w:rsidRPr="003B44BE">
        <w:rPr>
          <w:rFonts w:cstheme="minorHAnsi"/>
          <w:sz w:val="16"/>
        </w:rPr>
        <w:t xml:space="preserve"> of individual countries, </w:t>
      </w:r>
      <w:r w:rsidRPr="005D70EC">
        <w:rPr>
          <w:rFonts w:cstheme="minorHAnsi"/>
          <w:highlight w:val="yellow"/>
          <w:u w:val="single"/>
        </w:rPr>
        <w:t>the index</w:t>
      </w:r>
      <w:r w:rsidRPr="003B44BE">
        <w:rPr>
          <w:rFonts w:cstheme="minorHAnsi"/>
          <w:u w:val="single"/>
        </w:rPr>
        <w:t xml:space="preserve"> </w:t>
      </w:r>
      <w:r w:rsidRPr="005D70EC">
        <w:rPr>
          <w:rFonts w:cstheme="minorHAnsi"/>
          <w:highlight w:val="yellow"/>
          <w:u w:val="single"/>
        </w:rPr>
        <w:t>relies</w:t>
      </w:r>
      <w:r w:rsidRPr="003B44BE">
        <w:rPr>
          <w:rFonts w:cstheme="minorHAnsi"/>
          <w:u w:val="single"/>
        </w:rPr>
        <w:t xml:space="preserve"> </w:t>
      </w:r>
      <w:r w:rsidRPr="005D70EC">
        <w:rPr>
          <w:rFonts w:cstheme="minorHAnsi"/>
          <w:highlight w:val="yellow"/>
          <w:u w:val="single"/>
        </w:rPr>
        <w:t>on</w:t>
      </w:r>
      <w:r w:rsidRPr="003B44BE">
        <w:rPr>
          <w:rFonts w:cstheme="minorHAnsi"/>
          <w:sz w:val="16"/>
        </w:rPr>
        <w:t xml:space="preserve"> objective </w:t>
      </w:r>
      <w:r w:rsidRPr="003B44BE">
        <w:rPr>
          <w:rFonts w:cstheme="minorHAnsi"/>
          <w:u w:val="single"/>
        </w:rPr>
        <w:t xml:space="preserve">data across </w:t>
      </w:r>
      <w:r w:rsidRPr="005D70EC">
        <w:rPr>
          <w:rFonts w:cstheme="minorHAnsi"/>
          <w:highlight w:val="yellow"/>
          <w:u w:val="single"/>
        </w:rPr>
        <w:t>six categories</w:t>
      </w:r>
      <w:r w:rsidRPr="003B44BE">
        <w:rPr>
          <w:rFonts w:cstheme="minorHAnsi"/>
          <w:sz w:val="16"/>
        </w:rPr>
        <w:t xml:space="preserve">: </w:t>
      </w:r>
      <w:r w:rsidRPr="005D70EC">
        <w:rPr>
          <w:rStyle w:val="Emphasis"/>
          <w:rFonts w:cstheme="minorHAnsi"/>
          <w:highlight w:val="yellow"/>
        </w:rPr>
        <w:t>government</w:t>
      </w:r>
      <w:r w:rsidRPr="003B44BE">
        <w:rPr>
          <w:rFonts w:cstheme="minorHAnsi"/>
          <w:sz w:val="16"/>
        </w:rPr>
        <w:t xml:space="preserve">: </w:t>
      </w:r>
      <w:r w:rsidRPr="003B44BE">
        <w:rPr>
          <w:rFonts w:cstheme="minorHAnsi"/>
          <w:u w:val="single"/>
        </w:rPr>
        <w:t>commitment to freedom, human rights</w:t>
      </w:r>
      <w:r w:rsidRPr="003B44BE">
        <w:rPr>
          <w:rFonts w:cstheme="minorHAnsi"/>
          <w:sz w:val="16"/>
        </w:rPr>
        <w:t xml:space="preserve">, and </w:t>
      </w:r>
      <w:r w:rsidRPr="003B44BE">
        <w:rPr>
          <w:rFonts w:cstheme="minorHAnsi"/>
          <w:u w:val="single"/>
        </w:rPr>
        <w:t>democracy</w:t>
      </w:r>
      <w:r w:rsidRPr="003B44BE">
        <w:rPr>
          <w:rFonts w:cstheme="minorHAnsi"/>
          <w:sz w:val="16"/>
        </w:rPr>
        <w:t xml:space="preserve">, and the quality of political institutions </w:t>
      </w:r>
      <w:r w:rsidRPr="005D70EC">
        <w:rPr>
          <w:rStyle w:val="Emphasis"/>
          <w:rFonts w:cstheme="minorHAnsi"/>
          <w:highlight w:val="yellow"/>
        </w:rPr>
        <w:t>culture</w:t>
      </w:r>
      <w:r w:rsidRPr="003B44BE">
        <w:rPr>
          <w:rFonts w:cstheme="minorHAnsi"/>
          <w:sz w:val="16"/>
        </w:rPr>
        <w:t xml:space="preserve">: the </w:t>
      </w:r>
      <w:r w:rsidRPr="005D70EC">
        <w:rPr>
          <w:rFonts w:cstheme="minorHAnsi"/>
          <w:highlight w:val="yellow"/>
          <w:u w:val="single"/>
        </w:rPr>
        <w:t>global reach</w:t>
      </w:r>
      <w:r w:rsidRPr="003B44BE">
        <w:rPr>
          <w:rFonts w:cstheme="minorHAnsi"/>
          <w:u w:val="single"/>
        </w:rPr>
        <w:t xml:space="preserve"> and </w:t>
      </w:r>
      <w:r w:rsidRPr="005D70EC">
        <w:rPr>
          <w:rFonts w:cstheme="minorHAnsi"/>
          <w:highlight w:val="yellow"/>
          <w:u w:val="single"/>
        </w:rPr>
        <w:t>appeal</w:t>
      </w:r>
      <w:r w:rsidRPr="003B44BE">
        <w:rPr>
          <w:rFonts w:cstheme="minorHAnsi"/>
          <w:sz w:val="16"/>
        </w:rPr>
        <w:t xml:space="preserve"> of a nation’s cultural outputs, </w:t>
      </w:r>
      <w:r w:rsidRPr="003B44BE">
        <w:rPr>
          <w:rFonts w:cstheme="minorHAnsi"/>
          <w:u w:val="single"/>
        </w:rPr>
        <w:t>both pop</w:t>
      </w:r>
      <w:r w:rsidRPr="003B44BE">
        <w:rPr>
          <w:rFonts w:cstheme="minorHAnsi"/>
          <w:sz w:val="16"/>
        </w:rPr>
        <w:t xml:space="preserve">-culture </w:t>
      </w:r>
      <w:r w:rsidRPr="003B44BE">
        <w:rPr>
          <w:rFonts w:cstheme="minorHAnsi"/>
          <w:u w:val="single"/>
        </w:rPr>
        <w:t>and high-culture</w:t>
      </w:r>
      <w:r w:rsidRPr="003B44BE">
        <w:rPr>
          <w:rFonts w:cstheme="minorHAnsi"/>
          <w:sz w:val="16"/>
        </w:rPr>
        <w:t xml:space="preserve"> </w:t>
      </w:r>
      <w:r w:rsidRPr="005D70EC">
        <w:rPr>
          <w:rStyle w:val="Emphasis"/>
          <w:rFonts w:cstheme="minorHAnsi"/>
          <w:highlight w:val="yellow"/>
        </w:rPr>
        <w:t>education</w:t>
      </w:r>
      <w:r w:rsidRPr="003B44BE">
        <w:rPr>
          <w:rFonts w:cstheme="minorHAnsi"/>
          <w:sz w:val="16"/>
        </w:rPr>
        <w:t xml:space="preserve">: the level of </w:t>
      </w:r>
      <w:r w:rsidRPr="005D70EC">
        <w:rPr>
          <w:rFonts w:cstheme="minorHAnsi"/>
          <w:highlight w:val="yellow"/>
          <w:u w:val="single"/>
        </w:rPr>
        <w:t>human</w:t>
      </w:r>
      <w:r w:rsidRPr="003B44BE">
        <w:rPr>
          <w:rFonts w:cstheme="minorHAnsi"/>
          <w:u w:val="single"/>
        </w:rPr>
        <w:t xml:space="preserve"> </w:t>
      </w:r>
      <w:r w:rsidRPr="005D70EC">
        <w:rPr>
          <w:rFonts w:cstheme="minorHAnsi"/>
          <w:highlight w:val="yellow"/>
          <w:u w:val="single"/>
        </w:rPr>
        <w:t>capital</w:t>
      </w:r>
      <w:r w:rsidRPr="003B44BE">
        <w:rPr>
          <w:rFonts w:cstheme="minorHAnsi"/>
          <w:u w:val="single"/>
        </w:rPr>
        <w:t xml:space="preserve"> in a country</w:t>
      </w:r>
      <w:r w:rsidRPr="003B44BE">
        <w:rPr>
          <w:rFonts w:cstheme="minorHAnsi"/>
          <w:sz w:val="16"/>
        </w:rPr>
        <w:t xml:space="preserve">, contribution to scholarship, and attractiveness to international students </w:t>
      </w:r>
      <w:r w:rsidRPr="005D70EC">
        <w:rPr>
          <w:rStyle w:val="Emphasis"/>
          <w:rFonts w:cstheme="minorHAnsi"/>
          <w:highlight w:val="yellow"/>
        </w:rPr>
        <w:t>engagement</w:t>
      </w:r>
      <w:r w:rsidRPr="003B44BE">
        <w:rPr>
          <w:rFonts w:cstheme="minorHAnsi"/>
          <w:sz w:val="16"/>
        </w:rPr>
        <w:t xml:space="preserve">: the strength of a country’s </w:t>
      </w:r>
      <w:r w:rsidRPr="005D70EC">
        <w:rPr>
          <w:rFonts w:cstheme="minorHAnsi"/>
          <w:highlight w:val="yellow"/>
          <w:u w:val="single"/>
        </w:rPr>
        <w:t>diplomatic</w:t>
      </w:r>
      <w:r w:rsidRPr="003B44BE">
        <w:rPr>
          <w:rFonts w:cstheme="minorHAnsi"/>
          <w:u w:val="single"/>
        </w:rPr>
        <w:t xml:space="preserve"> </w:t>
      </w:r>
      <w:r w:rsidRPr="005D70EC">
        <w:rPr>
          <w:rFonts w:cstheme="minorHAnsi"/>
          <w:highlight w:val="yellow"/>
          <w:u w:val="single"/>
        </w:rPr>
        <w:t>network</w:t>
      </w:r>
      <w:r w:rsidRPr="003B44BE">
        <w:rPr>
          <w:rFonts w:cstheme="minorHAnsi"/>
          <w:sz w:val="16"/>
        </w:rPr>
        <w:t xml:space="preserve"> and its contribution to global </w:t>
      </w:r>
      <w:r w:rsidRPr="003B44BE">
        <w:rPr>
          <w:rFonts w:cstheme="minorHAnsi"/>
          <w:u w:val="single"/>
        </w:rPr>
        <w:t xml:space="preserve">engagement </w:t>
      </w:r>
      <w:r w:rsidRPr="005D70EC">
        <w:rPr>
          <w:rFonts w:cstheme="minorHAnsi"/>
          <w:highlight w:val="yellow"/>
          <w:u w:val="single"/>
        </w:rPr>
        <w:t>and development</w:t>
      </w:r>
      <w:r w:rsidRPr="003B44BE">
        <w:rPr>
          <w:rFonts w:cstheme="minorHAnsi"/>
          <w:sz w:val="16"/>
        </w:rPr>
        <w:t xml:space="preserve"> </w:t>
      </w:r>
      <w:r w:rsidRPr="005D70EC">
        <w:rPr>
          <w:rStyle w:val="Emphasis"/>
          <w:rFonts w:cstheme="minorHAnsi"/>
          <w:highlight w:val="yellow"/>
        </w:rPr>
        <w:t>enterprise</w:t>
      </w:r>
      <w:r w:rsidRPr="003B44BE">
        <w:rPr>
          <w:rFonts w:cstheme="minorHAnsi"/>
          <w:sz w:val="16"/>
        </w:rPr>
        <w:t xml:space="preserve">: the attractiveness of a </w:t>
      </w:r>
      <w:r w:rsidRPr="003B44BE">
        <w:rPr>
          <w:rFonts w:cstheme="minorHAnsi"/>
          <w:u w:val="single"/>
        </w:rPr>
        <w:t xml:space="preserve">country’s </w:t>
      </w:r>
      <w:r w:rsidRPr="005D70EC">
        <w:rPr>
          <w:rFonts w:cstheme="minorHAnsi"/>
          <w:highlight w:val="yellow"/>
          <w:u w:val="single"/>
        </w:rPr>
        <w:t>economic model</w:t>
      </w:r>
      <w:r w:rsidRPr="003B44BE">
        <w:rPr>
          <w:rFonts w:cstheme="minorHAnsi"/>
          <w:sz w:val="16"/>
        </w:rPr>
        <w:t xml:space="preserve">, business friendliness, and </w:t>
      </w:r>
      <w:r w:rsidRPr="003B44BE">
        <w:rPr>
          <w:rFonts w:cstheme="minorHAnsi"/>
          <w:u w:val="single"/>
        </w:rPr>
        <w:t xml:space="preserve">capacity for </w:t>
      </w:r>
      <w:r w:rsidRPr="005D70EC">
        <w:rPr>
          <w:rFonts w:cstheme="minorHAnsi"/>
          <w:highlight w:val="yellow"/>
          <w:u w:val="single"/>
        </w:rPr>
        <w:t>innovation</w:t>
      </w:r>
      <w:r w:rsidRPr="003B44BE">
        <w:rPr>
          <w:rFonts w:cstheme="minorHAnsi"/>
          <w:sz w:val="16"/>
        </w:rPr>
        <w:t xml:space="preserve"> </w:t>
      </w:r>
      <w:r w:rsidRPr="005D70EC">
        <w:rPr>
          <w:rStyle w:val="Emphasis"/>
          <w:rFonts w:cstheme="minorHAnsi"/>
          <w:highlight w:val="yellow"/>
        </w:rPr>
        <w:t>digital</w:t>
      </w:r>
      <w:r w:rsidRPr="003B44BE">
        <w:rPr>
          <w:rFonts w:cstheme="minorHAnsi"/>
          <w:sz w:val="16"/>
        </w:rPr>
        <w:t xml:space="preserve">: a country’s </w:t>
      </w:r>
      <w:r w:rsidRPr="005D70EC">
        <w:rPr>
          <w:rFonts w:cstheme="minorHAnsi"/>
          <w:highlight w:val="yellow"/>
          <w:u w:val="single"/>
        </w:rPr>
        <w:t>digital infrastructure</w:t>
      </w:r>
      <w:r w:rsidRPr="003B44BE">
        <w:rPr>
          <w:rFonts w:cstheme="minorHAnsi"/>
          <w:sz w:val="16"/>
        </w:rPr>
        <w:t xml:space="preserve"> and its capabilities in </w:t>
      </w:r>
      <w:r w:rsidRPr="003B44BE">
        <w:rPr>
          <w:rFonts w:cstheme="minorHAnsi"/>
          <w:u w:val="single"/>
        </w:rPr>
        <w:t>digital diplomacy</w:t>
      </w:r>
      <w:r w:rsidRPr="003B44BE">
        <w:rPr>
          <w:rFonts w:cstheme="minorHAnsi"/>
          <w:sz w:val="16"/>
        </w:rPr>
        <w:t xml:space="preserve"> It also draws subjective data from international polling, which surveyed 11,000 people in 25 countries covering each region of the globe.</w:t>
      </w:r>
    </w:p>
    <w:p w14:paraId="5BB0CA7D" w14:textId="77777777" w:rsidR="0028050D" w:rsidRPr="003B44BE" w:rsidRDefault="0028050D" w:rsidP="0028050D">
      <w:pPr>
        <w:rPr>
          <w:rFonts w:cstheme="minorHAnsi"/>
          <w:sz w:val="16"/>
        </w:rPr>
      </w:pPr>
      <w:r w:rsidRPr="003B44BE">
        <w:rPr>
          <w:rFonts w:cstheme="minorHAnsi"/>
          <w:sz w:val="16"/>
        </w:rPr>
        <w:t xml:space="preserve">Particularly noteworthy are </w:t>
      </w:r>
      <w:r w:rsidRPr="005D70EC">
        <w:rPr>
          <w:rFonts w:cstheme="minorHAnsi"/>
          <w:highlight w:val="yellow"/>
          <w:u w:val="single"/>
        </w:rPr>
        <w:t>the</w:t>
      </w:r>
      <w:r w:rsidRPr="003B44BE">
        <w:rPr>
          <w:rFonts w:cstheme="minorHAnsi"/>
          <w:sz w:val="16"/>
        </w:rPr>
        <w:t xml:space="preserve"> areas in which the </w:t>
      </w:r>
      <w:r w:rsidRPr="005D70EC">
        <w:rPr>
          <w:rFonts w:cstheme="minorHAnsi"/>
          <w:highlight w:val="yellow"/>
          <w:u w:val="single"/>
        </w:rPr>
        <w:t>U.S. did not perform well</w:t>
      </w:r>
      <w:r w:rsidRPr="003B44BE">
        <w:rPr>
          <w:rFonts w:cstheme="minorHAnsi"/>
          <w:u w:val="single"/>
        </w:rPr>
        <w:t>.</w:t>
      </w:r>
      <w:r w:rsidRPr="003B44BE">
        <w:rPr>
          <w:rFonts w:cstheme="minorHAnsi"/>
          <w:sz w:val="16"/>
        </w:rPr>
        <w:t xml:space="preserve"> While improving from the two previous years, </w:t>
      </w:r>
      <w:r w:rsidRPr="003B44BE">
        <w:rPr>
          <w:rFonts w:cstheme="minorHAnsi"/>
          <w:u w:val="single"/>
        </w:rPr>
        <w:t xml:space="preserve">the U.S. came in </w:t>
      </w:r>
      <w:r w:rsidRPr="005D70EC">
        <w:rPr>
          <w:rFonts w:cstheme="minorHAnsi"/>
          <w:highlight w:val="yellow"/>
          <w:u w:val="single"/>
        </w:rPr>
        <w:t>5th</w:t>
      </w:r>
      <w:r w:rsidRPr="003B44BE">
        <w:rPr>
          <w:rFonts w:cstheme="minorHAnsi"/>
          <w:sz w:val="16"/>
        </w:rPr>
        <w:t xml:space="preserve"> </w:t>
      </w:r>
      <w:r w:rsidRPr="005D70EC">
        <w:rPr>
          <w:rFonts w:cstheme="minorHAnsi"/>
          <w:highlight w:val="yellow"/>
          <w:u w:val="single"/>
        </w:rPr>
        <w:t>in</w:t>
      </w:r>
      <w:r w:rsidRPr="003B44BE">
        <w:rPr>
          <w:rFonts w:cstheme="minorHAnsi"/>
          <w:sz w:val="16"/>
        </w:rPr>
        <w:t xml:space="preserve"> the </w:t>
      </w:r>
      <w:r w:rsidRPr="005D70EC">
        <w:rPr>
          <w:rFonts w:cstheme="minorHAnsi"/>
          <w:highlight w:val="yellow"/>
          <w:u w:val="single"/>
        </w:rPr>
        <w:t>enterprise</w:t>
      </w:r>
      <w:r w:rsidRPr="003B44BE">
        <w:rPr>
          <w:rFonts w:cstheme="minorHAnsi"/>
          <w:sz w:val="16"/>
        </w:rPr>
        <w:t xml:space="preserve"> ranking, trailing Singapore, Switzerland, Sweden, and Denmark.</w:t>
      </w:r>
    </w:p>
    <w:p w14:paraId="2854FAFF" w14:textId="77777777" w:rsidR="0028050D" w:rsidRPr="003B44BE" w:rsidRDefault="0028050D" w:rsidP="0028050D">
      <w:pPr>
        <w:rPr>
          <w:rFonts w:cstheme="minorHAnsi"/>
          <w:sz w:val="16"/>
        </w:rPr>
      </w:pPr>
      <w:r w:rsidRPr="003B44BE">
        <w:rPr>
          <w:rFonts w:cstheme="minorHAnsi"/>
          <w:u w:val="single"/>
        </w:rPr>
        <w:t xml:space="preserve">The U.S. ranked </w:t>
      </w:r>
      <w:r w:rsidRPr="005D70EC">
        <w:rPr>
          <w:rFonts w:cstheme="minorHAnsi"/>
          <w:highlight w:val="yellow"/>
          <w:u w:val="single"/>
        </w:rPr>
        <w:t>15th in polling</w:t>
      </w:r>
      <w:r w:rsidRPr="003B44BE">
        <w:rPr>
          <w:rFonts w:cstheme="minorHAnsi"/>
          <w:sz w:val="16"/>
        </w:rPr>
        <w:t xml:space="preserve">, </w:t>
      </w:r>
      <w:r w:rsidRPr="005D70EC">
        <w:rPr>
          <w:rFonts w:cstheme="minorHAnsi"/>
          <w:highlight w:val="yellow"/>
          <w:u w:val="single"/>
        </w:rPr>
        <w:t>showing</w:t>
      </w:r>
      <w:r w:rsidRPr="003B44BE">
        <w:rPr>
          <w:rFonts w:cstheme="minorHAnsi"/>
          <w:sz w:val="16"/>
        </w:rPr>
        <w:t xml:space="preserve"> a sustained international </w:t>
      </w:r>
      <w:r w:rsidRPr="005D70EC">
        <w:rPr>
          <w:rStyle w:val="Emphasis"/>
          <w:rFonts w:cstheme="minorHAnsi"/>
          <w:highlight w:val="yellow"/>
        </w:rPr>
        <w:t>distaste for Trump’s “America First” agenda</w:t>
      </w:r>
      <w:r w:rsidRPr="003B44BE">
        <w:rPr>
          <w:rFonts w:cstheme="minorHAnsi"/>
          <w:sz w:val="16"/>
        </w:rPr>
        <w:t xml:space="preserve">. The U.S. came in </w:t>
      </w:r>
      <w:r w:rsidRPr="003B44BE">
        <w:rPr>
          <w:rFonts w:cstheme="minorHAnsi"/>
          <w:u w:val="single"/>
        </w:rPr>
        <w:t>16th in polling</w:t>
      </w:r>
      <w:r w:rsidRPr="003B44BE">
        <w:rPr>
          <w:rFonts w:cstheme="minorHAnsi"/>
          <w:sz w:val="16"/>
        </w:rPr>
        <w:t xml:space="preserve"> last year, a nearly </w:t>
      </w:r>
      <w:r w:rsidRPr="005D70EC">
        <w:rPr>
          <w:rFonts w:cstheme="minorHAnsi"/>
          <w:highlight w:val="yellow"/>
          <w:u w:val="single"/>
        </w:rPr>
        <w:t>10%</w:t>
      </w:r>
      <w:r w:rsidRPr="003B44BE">
        <w:rPr>
          <w:rFonts w:cstheme="minorHAnsi"/>
          <w:u w:val="single"/>
        </w:rPr>
        <w:t xml:space="preserve"> </w:t>
      </w:r>
      <w:r w:rsidRPr="005D70EC">
        <w:rPr>
          <w:rFonts w:cstheme="minorHAnsi"/>
          <w:highlight w:val="yellow"/>
          <w:u w:val="single"/>
        </w:rPr>
        <w:t>drop</w:t>
      </w:r>
      <w:r w:rsidRPr="003B44BE">
        <w:rPr>
          <w:rFonts w:cstheme="minorHAnsi"/>
          <w:u w:val="single"/>
        </w:rPr>
        <w:t xml:space="preserve"> from the year prior</w:t>
      </w:r>
      <w:r w:rsidRPr="003B44BE">
        <w:rPr>
          <w:rFonts w:cstheme="minorHAnsi"/>
          <w:sz w:val="16"/>
        </w:rPr>
        <w:t xml:space="preserve">. Looking specifically at polling data that determined favorability toward a country, </w:t>
      </w:r>
      <w:r w:rsidRPr="005D70EC">
        <w:rPr>
          <w:rFonts w:cstheme="minorHAnsi"/>
          <w:highlight w:val="yellow"/>
          <w:u w:val="single"/>
        </w:rPr>
        <w:t>the U.S. now ranks 21st</w:t>
      </w:r>
      <w:r w:rsidRPr="003B44BE">
        <w:rPr>
          <w:rFonts w:cstheme="minorHAnsi"/>
          <w:sz w:val="16"/>
        </w:rPr>
        <w:t>, putting it in the bottom third of the list.</w:t>
      </w:r>
    </w:p>
    <w:p w14:paraId="5F2DDD74" w14:textId="77777777" w:rsidR="0028050D" w:rsidRPr="003B44BE" w:rsidRDefault="0028050D" w:rsidP="0028050D">
      <w:pPr>
        <w:rPr>
          <w:rFonts w:cstheme="minorHAnsi"/>
          <w:sz w:val="16"/>
        </w:rPr>
      </w:pPr>
      <w:r w:rsidRPr="003B44BE">
        <w:rPr>
          <w:rFonts w:cstheme="minorHAnsi"/>
          <w:sz w:val="16"/>
        </w:rPr>
        <w:t xml:space="preserve">Most significantly, however, is </w:t>
      </w:r>
      <w:r w:rsidRPr="003B44BE">
        <w:rPr>
          <w:rFonts w:cstheme="minorHAnsi"/>
          <w:u w:val="single"/>
        </w:rPr>
        <w:t>the government ranking</w:t>
      </w:r>
      <w:r w:rsidRPr="003B44BE">
        <w:rPr>
          <w:rFonts w:cstheme="minorHAnsi"/>
          <w:sz w:val="16"/>
        </w:rPr>
        <w:t xml:space="preserve">. </w:t>
      </w:r>
      <w:r w:rsidRPr="003B44BE">
        <w:rPr>
          <w:rFonts w:cstheme="minorHAnsi"/>
          <w:u w:val="single"/>
        </w:rPr>
        <w:t>The U.S. came in 16th</w:t>
      </w:r>
      <w:r w:rsidRPr="003B44BE">
        <w:rPr>
          <w:rFonts w:cstheme="minorHAnsi"/>
          <w:sz w:val="16"/>
        </w:rPr>
        <w:t xml:space="preserve"> this year, </w:t>
      </w:r>
      <w:r w:rsidRPr="005D70EC">
        <w:rPr>
          <w:rFonts w:cstheme="minorHAnsi"/>
          <w:highlight w:val="yellow"/>
          <w:u w:val="single"/>
        </w:rPr>
        <w:t>dropping four places</w:t>
      </w:r>
      <w:r w:rsidRPr="003B44BE">
        <w:rPr>
          <w:rFonts w:cstheme="minorHAnsi"/>
          <w:sz w:val="16"/>
        </w:rPr>
        <w:t xml:space="preserve"> from 12th place last year, </w:t>
      </w:r>
      <w:r w:rsidRPr="005D70EC">
        <w:rPr>
          <w:rFonts w:cstheme="minorHAnsi"/>
          <w:highlight w:val="yellow"/>
          <w:u w:val="single"/>
        </w:rPr>
        <w:t>demonstrating</w:t>
      </w:r>
      <w:r w:rsidRPr="003B44BE">
        <w:rPr>
          <w:rFonts w:cstheme="minorHAnsi"/>
          <w:sz w:val="16"/>
        </w:rPr>
        <w:t xml:space="preserve"> how objective metrics are beginning to register a </w:t>
      </w:r>
      <w:r w:rsidRPr="005D70EC">
        <w:rPr>
          <w:rStyle w:val="Emphasis"/>
          <w:rFonts w:cstheme="minorHAnsi"/>
          <w:highlight w:val="yellow"/>
        </w:rPr>
        <w:t>decline in American soft power</w:t>
      </w:r>
      <w:r w:rsidRPr="003B44BE">
        <w:rPr>
          <w:rFonts w:cstheme="minorHAnsi"/>
          <w:sz w:val="16"/>
        </w:rPr>
        <w:t xml:space="preserve">. A shift </w:t>
      </w:r>
      <w:r w:rsidRPr="005D70EC">
        <w:rPr>
          <w:rFonts w:cstheme="minorHAnsi"/>
          <w:highlight w:val="yellow"/>
          <w:u w:val="single"/>
        </w:rPr>
        <w:t>away from multilateralism</w:t>
      </w:r>
      <w:r w:rsidRPr="003B44BE">
        <w:rPr>
          <w:rFonts w:cstheme="minorHAnsi"/>
          <w:u w:val="single"/>
        </w:rPr>
        <w:t xml:space="preserve"> </w:t>
      </w:r>
      <w:r w:rsidRPr="005D70EC">
        <w:rPr>
          <w:rFonts w:cstheme="minorHAnsi"/>
          <w:highlight w:val="yellow"/>
          <w:u w:val="single"/>
        </w:rPr>
        <w:t>toward</w:t>
      </w:r>
      <w:r w:rsidRPr="003B44BE">
        <w:rPr>
          <w:rFonts w:cstheme="minorHAnsi"/>
          <w:u w:val="single"/>
        </w:rPr>
        <w:t xml:space="preserve"> </w:t>
      </w:r>
      <w:r w:rsidRPr="005D70EC">
        <w:rPr>
          <w:rFonts w:cstheme="minorHAnsi"/>
          <w:highlight w:val="yellow"/>
          <w:u w:val="single"/>
        </w:rPr>
        <w:t>zero-sum unilateralism</w:t>
      </w:r>
      <w:r w:rsidRPr="003B44BE">
        <w:rPr>
          <w:rFonts w:cstheme="minorHAnsi"/>
          <w:sz w:val="16"/>
        </w:rPr>
        <w:t xml:space="preserve"> </w:t>
      </w:r>
      <w:r w:rsidRPr="005D70EC">
        <w:rPr>
          <w:rFonts w:cstheme="minorHAnsi"/>
          <w:highlight w:val="yellow"/>
          <w:u w:val="single"/>
        </w:rPr>
        <w:t>under</w:t>
      </w:r>
      <w:r w:rsidRPr="003B44BE">
        <w:rPr>
          <w:rFonts w:cstheme="minorHAnsi"/>
          <w:sz w:val="16"/>
        </w:rPr>
        <w:t xml:space="preserve"> the banner of “</w:t>
      </w:r>
      <w:r w:rsidRPr="005D70EC">
        <w:rPr>
          <w:rFonts w:cstheme="minorHAnsi"/>
          <w:highlight w:val="yellow"/>
          <w:u w:val="single"/>
        </w:rPr>
        <w:t>America First</w:t>
      </w:r>
      <w:r w:rsidRPr="003B44BE">
        <w:rPr>
          <w:rFonts w:cstheme="minorHAnsi"/>
          <w:sz w:val="16"/>
        </w:rPr>
        <w:t xml:space="preserve">” has </w:t>
      </w:r>
      <w:r w:rsidRPr="003B44BE">
        <w:rPr>
          <w:rFonts w:cstheme="minorHAnsi"/>
          <w:u w:val="single"/>
        </w:rPr>
        <w:t xml:space="preserve">significantly </w:t>
      </w:r>
      <w:r w:rsidRPr="005D70EC">
        <w:rPr>
          <w:rFonts w:cstheme="minorHAnsi"/>
          <w:highlight w:val="yellow"/>
          <w:u w:val="single"/>
        </w:rPr>
        <w:t>undermined</w:t>
      </w:r>
      <w:r w:rsidRPr="003B44BE">
        <w:rPr>
          <w:rFonts w:cstheme="minorHAnsi"/>
          <w:u w:val="single"/>
        </w:rPr>
        <w:t xml:space="preserve"> American </w:t>
      </w:r>
      <w:r w:rsidRPr="005D70EC">
        <w:rPr>
          <w:rFonts w:cstheme="minorHAnsi"/>
          <w:highlight w:val="yellow"/>
          <w:u w:val="single"/>
        </w:rPr>
        <w:t>diplomatic capabilities</w:t>
      </w:r>
      <w:r w:rsidRPr="003B44BE">
        <w:rPr>
          <w:rFonts w:cstheme="minorHAnsi"/>
          <w:sz w:val="16"/>
        </w:rPr>
        <w:t xml:space="preserve"> and </w:t>
      </w:r>
      <w:r w:rsidRPr="003B44BE">
        <w:rPr>
          <w:rFonts w:cstheme="minorHAnsi"/>
          <w:u w:val="single"/>
        </w:rPr>
        <w:t>shaped</w:t>
      </w:r>
      <w:r w:rsidRPr="003B44BE">
        <w:rPr>
          <w:rFonts w:cstheme="minorHAnsi"/>
          <w:sz w:val="16"/>
        </w:rPr>
        <w:t xml:space="preserve"> the U.S.’s </w:t>
      </w:r>
      <w:r w:rsidRPr="003B44BE">
        <w:rPr>
          <w:rFonts w:cstheme="minorHAnsi"/>
          <w:u w:val="single"/>
        </w:rPr>
        <w:t>poor government ranking</w:t>
      </w:r>
      <w:r w:rsidRPr="003B44BE">
        <w:rPr>
          <w:rFonts w:cstheme="minorHAnsi"/>
          <w:sz w:val="16"/>
        </w:rPr>
        <w:t xml:space="preserve"> this year, according to the report.</w:t>
      </w:r>
    </w:p>
    <w:p w14:paraId="7D959CA7" w14:textId="77777777" w:rsidR="0028050D" w:rsidRPr="003B44BE" w:rsidRDefault="0028050D" w:rsidP="0028050D">
      <w:pPr>
        <w:rPr>
          <w:rFonts w:cstheme="minorHAnsi"/>
          <w:sz w:val="16"/>
        </w:rPr>
      </w:pPr>
      <w:r w:rsidRPr="003B44BE">
        <w:rPr>
          <w:rFonts w:cstheme="minorHAnsi"/>
          <w:sz w:val="16"/>
        </w:rPr>
        <w:t>As Trump meets with Prime Minister Theresa May on Friday, it is worth noting that the U.K., despite struggling under the pressure of Brexit negotiations, topped this year’s ranking at No. 1. The U.K. earned this top spot largely due to strengths in cultural and educational engagement, as evidenced by the popularity of British music, the international trust of the BBC World Service, and the appeal of the Royal Wedding of Prince Harry to Meghan Markle, which drew nearly two billion viewers around the world.</w:t>
      </w:r>
    </w:p>
    <w:p w14:paraId="6FA7B9FC" w14:textId="77777777" w:rsidR="0028050D" w:rsidRPr="003B44BE" w:rsidRDefault="0028050D" w:rsidP="0028050D">
      <w:pPr>
        <w:rPr>
          <w:rFonts w:cstheme="minorBidi"/>
        </w:rPr>
      </w:pPr>
    </w:p>
    <w:p w14:paraId="1096FA8D" w14:textId="77777777" w:rsidR="0028050D" w:rsidRPr="003B44BE" w:rsidRDefault="0028050D" w:rsidP="0028050D">
      <w:pPr>
        <w:pStyle w:val="Heading4"/>
      </w:pPr>
      <w:r w:rsidRPr="003B44BE">
        <w:t xml:space="preserve">Trump </w:t>
      </w:r>
      <w:r w:rsidRPr="003B44BE">
        <w:rPr>
          <w:u w:val="single"/>
        </w:rPr>
        <w:t>crushes</w:t>
      </w:r>
      <w:r w:rsidRPr="003B44BE">
        <w:t xml:space="preserve"> US </w:t>
      </w:r>
      <w:r w:rsidRPr="003B44BE">
        <w:rPr>
          <w:u w:val="single"/>
        </w:rPr>
        <w:t>soft power</w:t>
      </w:r>
      <w:r w:rsidRPr="003B44BE">
        <w:t xml:space="preserve">---Turns it </w:t>
      </w:r>
      <w:r w:rsidRPr="003B44BE">
        <w:rPr>
          <w:u w:val="single"/>
        </w:rPr>
        <w:t>into hard power</w:t>
      </w:r>
      <w:r w:rsidRPr="003B44BE">
        <w:t xml:space="preserve"> and makes the </w:t>
      </w:r>
      <w:r w:rsidRPr="003B44BE">
        <w:rPr>
          <w:u w:val="single"/>
        </w:rPr>
        <w:t>US more aggressive</w:t>
      </w:r>
      <w:r w:rsidRPr="003B44BE">
        <w:t>---</w:t>
      </w:r>
      <w:r w:rsidRPr="003B44BE">
        <w:rPr>
          <w:u w:val="single"/>
        </w:rPr>
        <w:t>Turns stability</w:t>
      </w:r>
      <w:r w:rsidRPr="003B44BE">
        <w:t xml:space="preserve"> in the Middle East</w:t>
      </w:r>
    </w:p>
    <w:p w14:paraId="0B16AC66" w14:textId="77777777" w:rsidR="0028050D" w:rsidRPr="003B44BE" w:rsidRDefault="0028050D" w:rsidP="0028050D">
      <w:r w:rsidRPr="003B44BE">
        <w:t xml:space="preserve">Tom </w:t>
      </w:r>
      <w:r w:rsidRPr="003B44BE">
        <w:rPr>
          <w:rStyle w:val="Style13ptBold"/>
        </w:rPr>
        <w:t>Engelhardt</w:t>
      </w:r>
      <w:r w:rsidRPr="003B44BE">
        <w:t>, 6/13/</w:t>
      </w:r>
      <w:r w:rsidRPr="003B44BE">
        <w:rPr>
          <w:rStyle w:val="Style13ptBold"/>
        </w:rPr>
        <w:t>17</w:t>
      </w:r>
      <w:r w:rsidRPr="003B44BE">
        <w:t xml:space="preserve">, American writer co-founder of the American Empire Project, runs the Nation Institute's TomDispatch.com. “Donald Trump Might Set a Record—for the Biggest Decline of American Power in History” </w:t>
      </w:r>
      <w:hyperlink r:id="rId175" w:history="1">
        <w:r w:rsidRPr="003B44BE">
          <w:rPr>
            <w:rStyle w:val="Hyperlink"/>
          </w:rPr>
          <w:t>https://www.thenation.com/article/donald-trump-might-set-a-record-for-the-biggest-decline-of-american-power-in-history/</w:t>
        </w:r>
      </w:hyperlink>
      <w:r w:rsidRPr="003B44BE">
        <w:t xml:space="preserve"> </w:t>
      </w:r>
    </w:p>
    <w:p w14:paraId="7FE068DE" w14:textId="77777777" w:rsidR="0028050D" w:rsidRPr="003B44BE" w:rsidRDefault="0028050D" w:rsidP="0028050D">
      <w:pPr>
        <w:rPr>
          <w:sz w:val="16"/>
        </w:rPr>
      </w:pPr>
      <w:r w:rsidRPr="003B44BE">
        <w:rPr>
          <w:sz w:val="16"/>
        </w:rPr>
        <w:t xml:space="preserve">As we watch, it seems almost possible to see </w:t>
      </w:r>
      <w:r w:rsidRPr="003B44BE">
        <w:rPr>
          <w:u w:val="single"/>
        </w:rPr>
        <w:t xml:space="preserve">President </w:t>
      </w:r>
      <w:r w:rsidRPr="005D70EC">
        <w:rPr>
          <w:highlight w:val="yellow"/>
          <w:u w:val="single"/>
        </w:rPr>
        <w:t>Trump</w:t>
      </w:r>
      <w:r w:rsidRPr="003B44BE">
        <w:rPr>
          <w:sz w:val="16"/>
        </w:rPr>
        <w:t xml:space="preserve">, in real time, </w:t>
      </w:r>
      <w:r w:rsidRPr="003B44BE">
        <w:rPr>
          <w:u w:val="single"/>
        </w:rPr>
        <w:t>tweet by tweet</w:t>
      </w:r>
      <w:r w:rsidRPr="003B44BE">
        <w:rPr>
          <w:sz w:val="16"/>
        </w:rPr>
        <w:t xml:space="preserve">, </w:t>
      </w:r>
      <w:r w:rsidRPr="003B44BE">
        <w:rPr>
          <w:u w:val="single"/>
        </w:rPr>
        <w:t>speech by speech</w:t>
      </w:r>
      <w:r w:rsidRPr="003B44BE">
        <w:rPr>
          <w:sz w:val="16"/>
        </w:rPr>
        <w:t xml:space="preserve">, </w:t>
      </w:r>
      <w:r w:rsidRPr="003B44BE">
        <w:rPr>
          <w:u w:val="single"/>
        </w:rPr>
        <w:t>sword dance by sword dance,</w:t>
      </w:r>
      <w:r w:rsidRPr="003B44BE">
        <w:rPr>
          <w:sz w:val="16"/>
        </w:rPr>
        <w:t xml:space="preserve"> </w:t>
      </w:r>
      <w:r w:rsidRPr="003B44BE">
        <w:rPr>
          <w:u w:val="single"/>
        </w:rPr>
        <w:t>intervention by intervention</w:t>
      </w:r>
      <w:r w:rsidRPr="003B44BE">
        <w:rPr>
          <w:sz w:val="16"/>
        </w:rPr>
        <w:t>, act by act</w:t>
      </w:r>
      <w:r w:rsidRPr="003B44BE">
        <w:rPr>
          <w:u w:val="single"/>
        </w:rPr>
        <w:t xml:space="preserve">, </w:t>
      </w:r>
      <w:r w:rsidRPr="005D70EC">
        <w:rPr>
          <w:highlight w:val="yellow"/>
          <w:u w:val="single"/>
        </w:rPr>
        <w:t xml:space="preserve">in </w:t>
      </w:r>
      <w:r w:rsidRPr="005D70EC">
        <w:rPr>
          <w:rStyle w:val="Emphasis"/>
          <w:highlight w:val="yellow"/>
        </w:rPr>
        <w:t>the process of dismantling</w:t>
      </w:r>
      <w:r w:rsidRPr="003B44BE">
        <w:rPr>
          <w:sz w:val="16"/>
        </w:rPr>
        <w:t xml:space="preserve"> the system of global power—of “</w:t>
      </w:r>
      <w:r w:rsidRPr="005D70EC">
        <w:rPr>
          <w:rStyle w:val="Emphasis"/>
          <w:highlight w:val="yellow"/>
        </w:rPr>
        <w:t>soft</w:t>
      </w:r>
      <w:r w:rsidRPr="003B44BE">
        <w:rPr>
          <w:rStyle w:val="Emphasis"/>
        </w:rPr>
        <w:t xml:space="preserve"> </w:t>
      </w:r>
      <w:r w:rsidRPr="005D70EC">
        <w:rPr>
          <w:rStyle w:val="Emphasis"/>
          <w:highlight w:val="yellow"/>
        </w:rPr>
        <w:t>power</w:t>
      </w:r>
      <w:r w:rsidRPr="003B44BE">
        <w:rPr>
          <w:sz w:val="16"/>
        </w:rPr>
        <w:t xml:space="preserve">,” in particular, and </w:t>
      </w:r>
      <w:r w:rsidRPr="003B44BE">
        <w:rPr>
          <w:u w:val="single"/>
        </w:rPr>
        <w:t xml:space="preserve">of </w:t>
      </w:r>
      <w:r w:rsidRPr="005D70EC">
        <w:rPr>
          <w:highlight w:val="yellow"/>
          <w:u w:val="single"/>
        </w:rPr>
        <w:t>alliances</w:t>
      </w:r>
      <w:r w:rsidRPr="003B44BE">
        <w:rPr>
          <w:u w:val="single"/>
        </w:rPr>
        <w:t xml:space="preserve"> of every sort</w:t>
      </w:r>
      <w:r w:rsidRPr="003B44BE">
        <w:rPr>
          <w:sz w:val="16"/>
        </w:rPr>
        <w:t>—</w:t>
      </w:r>
      <w:r w:rsidRPr="003B44BE">
        <w:rPr>
          <w:u w:val="single"/>
        </w:rPr>
        <w:t xml:space="preserve">by which </w:t>
      </w:r>
      <w:r w:rsidRPr="005D70EC">
        <w:rPr>
          <w:highlight w:val="yellow"/>
          <w:u w:val="single"/>
        </w:rPr>
        <w:t>the</w:t>
      </w:r>
      <w:r w:rsidRPr="003B44BE">
        <w:rPr>
          <w:sz w:val="16"/>
        </w:rPr>
        <w:t xml:space="preserve"> </w:t>
      </w:r>
      <w:r w:rsidRPr="005D70EC">
        <w:rPr>
          <w:rStyle w:val="Emphasis"/>
          <w:highlight w:val="yellow"/>
        </w:rPr>
        <w:t>U</w:t>
      </w:r>
      <w:r w:rsidRPr="003B44BE">
        <w:rPr>
          <w:u w:val="single"/>
        </w:rPr>
        <w:t xml:space="preserve">nited </w:t>
      </w:r>
      <w:r w:rsidRPr="005D70EC">
        <w:rPr>
          <w:rStyle w:val="Emphasis"/>
          <w:highlight w:val="yellow"/>
        </w:rPr>
        <w:t>S</w:t>
      </w:r>
      <w:r w:rsidRPr="003B44BE">
        <w:rPr>
          <w:u w:val="single"/>
        </w:rPr>
        <w:t>tates</w:t>
      </w:r>
      <w:r w:rsidRPr="003B44BE">
        <w:rPr>
          <w:sz w:val="16"/>
        </w:rPr>
        <w:t xml:space="preserve"> made its will felt, made itself a truly global hegemon. Whether his “</w:t>
      </w:r>
      <w:r w:rsidRPr="005D70EC">
        <w:rPr>
          <w:highlight w:val="yellow"/>
          <w:u w:val="single"/>
        </w:rPr>
        <w:t>America first</w:t>
      </w:r>
      <w:r w:rsidRPr="003B44BE">
        <w:rPr>
          <w:sz w:val="16"/>
        </w:rPr>
        <w:t xml:space="preserve">” </w:t>
      </w:r>
      <w:r w:rsidRPr="005D70EC">
        <w:rPr>
          <w:highlight w:val="yellow"/>
          <w:u w:val="single"/>
        </w:rPr>
        <w:t>policies</w:t>
      </w:r>
      <w:r w:rsidRPr="003B44BE">
        <w:rPr>
          <w:u w:val="single"/>
        </w:rPr>
        <w:t xml:space="preserve"> are aimed at </w:t>
      </w:r>
      <w:r w:rsidRPr="005D70EC">
        <w:rPr>
          <w:highlight w:val="yellow"/>
          <w:u w:val="single"/>
        </w:rPr>
        <w:t>creating</w:t>
      </w:r>
      <w:r w:rsidRPr="003B44BE">
        <w:rPr>
          <w:u w:val="single"/>
        </w:rPr>
        <w:t xml:space="preserve"> a future order of </w:t>
      </w:r>
      <w:r w:rsidRPr="005D70EC">
        <w:rPr>
          <w:highlight w:val="yellow"/>
          <w:u w:val="single"/>
        </w:rPr>
        <w:t>autocrats</w:t>
      </w:r>
      <w:r w:rsidRPr="003B44BE">
        <w:rPr>
          <w:sz w:val="16"/>
        </w:rPr>
        <w:t>, or petro-states, or are nothing more than the expression of his libidinous urges and secret hatreds, he may already be succeeding in taking down that world order in record fashion.</w:t>
      </w:r>
    </w:p>
    <w:p w14:paraId="5F24061B" w14:textId="77777777" w:rsidR="0028050D" w:rsidRPr="003B44BE" w:rsidRDefault="0028050D" w:rsidP="0028050D">
      <w:pPr>
        <w:rPr>
          <w:sz w:val="16"/>
        </w:rPr>
      </w:pPr>
      <w:r w:rsidRPr="003B44BE">
        <w:rPr>
          <w:u w:val="single"/>
        </w:rPr>
        <w:t>Despite</w:t>
      </w:r>
      <w:r w:rsidRPr="003B44BE">
        <w:rPr>
          <w:sz w:val="16"/>
        </w:rPr>
        <w:t xml:space="preserve"> the </w:t>
      </w:r>
      <w:r w:rsidRPr="003B44BE">
        <w:rPr>
          <w:u w:val="single"/>
        </w:rPr>
        <w:t>mainstream pieties</w:t>
      </w:r>
      <w:r w:rsidRPr="003B44BE">
        <w:rPr>
          <w:sz w:val="16"/>
        </w:rPr>
        <w:t xml:space="preserve"> </w:t>
      </w:r>
      <w:r w:rsidRPr="003B44BE">
        <w:rPr>
          <w:u w:val="single"/>
        </w:rPr>
        <w:t>of the moment</w:t>
      </w:r>
      <w:r w:rsidRPr="003B44BE">
        <w:rPr>
          <w:sz w:val="16"/>
        </w:rPr>
        <w:t xml:space="preserve"> about the nature of the system Donald </w:t>
      </w:r>
      <w:r w:rsidRPr="005D70EC">
        <w:rPr>
          <w:highlight w:val="yellow"/>
          <w:u w:val="single"/>
        </w:rPr>
        <w:t>Trump</w:t>
      </w:r>
      <w:r w:rsidRPr="003B44BE">
        <w:rPr>
          <w:u w:val="single"/>
        </w:rPr>
        <w:t xml:space="preserve"> appears to be </w:t>
      </w:r>
      <w:r w:rsidRPr="005D70EC">
        <w:rPr>
          <w:highlight w:val="yellow"/>
          <w:u w:val="single"/>
        </w:rPr>
        <w:t>dismantling</w:t>
      </w:r>
      <w:r w:rsidRPr="003B44BE">
        <w:rPr>
          <w:u w:val="single"/>
        </w:rPr>
        <w:t xml:space="preserve"> in </w:t>
      </w:r>
      <w:r w:rsidRPr="005D70EC">
        <w:rPr>
          <w:highlight w:val="yellow"/>
          <w:u w:val="single"/>
        </w:rPr>
        <w:t>Europe and elsewhere</w:t>
      </w:r>
      <w:r w:rsidRPr="003B44BE">
        <w:rPr>
          <w:sz w:val="16"/>
        </w:rPr>
        <w:t xml:space="preserve">, it </w:t>
      </w:r>
      <w:r w:rsidRPr="003B44BE">
        <w:rPr>
          <w:u w:val="single"/>
        </w:rPr>
        <w:t xml:space="preserve">was </w:t>
      </w:r>
      <w:r w:rsidRPr="005D70EC">
        <w:rPr>
          <w:highlight w:val="yellow"/>
          <w:u w:val="single"/>
        </w:rPr>
        <w:t>anything</w:t>
      </w:r>
      <w:r w:rsidRPr="003B44BE">
        <w:rPr>
          <w:u w:val="single"/>
        </w:rPr>
        <w:t xml:space="preserve"> </w:t>
      </w:r>
      <w:r w:rsidRPr="005D70EC">
        <w:rPr>
          <w:highlight w:val="yellow"/>
          <w:u w:val="single"/>
        </w:rPr>
        <w:t>but</w:t>
      </w:r>
      <w:r w:rsidRPr="003B44BE">
        <w:rPr>
          <w:sz w:val="16"/>
        </w:rPr>
        <w:t xml:space="preserve"> either terribly “</w:t>
      </w:r>
      <w:r w:rsidRPr="005D70EC">
        <w:rPr>
          <w:highlight w:val="yellow"/>
          <w:u w:val="single"/>
        </w:rPr>
        <w:t>liberal</w:t>
      </w:r>
      <w:r w:rsidRPr="003B44BE">
        <w:rPr>
          <w:sz w:val="16"/>
        </w:rPr>
        <w:t xml:space="preserve">” </w:t>
      </w:r>
      <w:r w:rsidRPr="005D70EC">
        <w:rPr>
          <w:highlight w:val="yellow"/>
          <w:u w:val="single"/>
        </w:rPr>
        <w:t>or</w:t>
      </w:r>
      <w:r w:rsidRPr="003B44BE">
        <w:rPr>
          <w:sz w:val="16"/>
        </w:rPr>
        <w:t xml:space="preserve"> particularly </w:t>
      </w:r>
      <w:r w:rsidRPr="005D70EC">
        <w:rPr>
          <w:highlight w:val="yellow"/>
          <w:u w:val="single"/>
        </w:rPr>
        <w:t>peaceable</w:t>
      </w:r>
      <w:r w:rsidRPr="003B44BE">
        <w:rPr>
          <w:sz w:val="16"/>
        </w:rPr>
        <w:t xml:space="preserve">. </w:t>
      </w:r>
      <w:r w:rsidRPr="005D70EC">
        <w:rPr>
          <w:highlight w:val="yellow"/>
          <w:u w:val="single"/>
        </w:rPr>
        <w:t>Wars</w:t>
      </w:r>
      <w:r w:rsidRPr="003B44BE">
        <w:rPr>
          <w:u w:val="single"/>
        </w:rPr>
        <w:t xml:space="preserve">, </w:t>
      </w:r>
      <w:r w:rsidRPr="005D70EC">
        <w:rPr>
          <w:highlight w:val="yellow"/>
          <w:u w:val="single"/>
        </w:rPr>
        <w:t>invasions</w:t>
      </w:r>
      <w:r w:rsidRPr="003B44BE">
        <w:rPr>
          <w:u w:val="single"/>
        </w:rPr>
        <w:t>, occupations</w:t>
      </w:r>
      <w:r w:rsidRPr="003B44BE">
        <w:rPr>
          <w:sz w:val="16"/>
        </w:rPr>
        <w:t xml:space="preserve">, the </w:t>
      </w:r>
      <w:r w:rsidRPr="005D70EC">
        <w:rPr>
          <w:highlight w:val="yellow"/>
          <w:u w:val="single"/>
        </w:rPr>
        <w:t>undermining</w:t>
      </w:r>
      <w:r w:rsidRPr="003B44BE">
        <w:rPr>
          <w:u w:val="single"/>
        </w:rPr>
        <w:t xml:space="preserve"> or overthrow of </w:t>
      </w:r>
      <w:r w:rsidRPr="005D70EC">
        <w:rPr>
          <w:highlight w:val="yellow"/>
          <w:u w:val="single"/>
        </w:rPr>
        <w:t>governments</w:t>
      </w:r>
      <w:r w:rsidRPr="003B44BE">
        <w:rPr>
          <w:sz w:val="16"/>
        </w:rPr>
        <w:t xml:space="preserve">, brutal acts </w:t>
      </w:r>
      <w:r w:rsidRPr="005D70EC">
        <w:rPr>
          <w:highlight w:val="yellow"/>
          <w:u w:val="single"/>
        </w:rPr>
        <w:t>and conflicts</w:t>
      </w:r>
      <w:r w:rsidRPr="003B44BE">
        <w:rPr>
          <w:sz w:val="16"/>
        </w:rPr>
        <w:t xml:space="preserve"> of every sort succeeded one another </w:t>
      </w:r>
      <w:r w:rsidRPr="005D70EC">
        <w:rPr>
          <w:highlight w:val="yellow"/>
          <w:u w:val="single"/>
        </w:rPr>
        <w:t>in</w:t>
      </w:r>
      <w:r w:rsidRPr="003B44BE">
        <w:rPr>
          <w:u w:val="single"/>
        </w:rPr>
        <w:t xml:space="preserve"> the years of </w:t>
      </w:r>
      <w:r w:rsidRPr="005D70EC">
        <w:rPr>
          <w:highlight w:val="yellow"/>
          <w:u w:val="single"/>
        </w:rPr>
        <w:t>American glory</w:t>
      </w:r>
      <w:r w:rsidRPr="003B44BE">
        <w:rPr>
          <w:sz w:val="16"/>
        </w:rPr>
        <w:t xml:space="preserve">. Past </w:t>
      </w:r>
      <w:r w:rsidRPr="005D70EC">
        <w:rPr>
          <w:highlight w:val="yellow"/>
          <w:u w:val="single"/>
        </w:rPr>
        <w:t>admin</w:t>
      </w:r>
      <w:r w:rsidRPr="003B44BE">
        <w:rPr>
          <w:u w:val="single"/>
        </w:rPr>
        <w:t>istrations</w:t>
      </w:r>
      <w:r w:rsidRPr="003B44BE">
        <w:rPr>
          <w:sz w:val="16"/>
        </w:rPr>
        <w:t xml:space="preserve"> in Washington </w:t>
      </w:r>
      <w:r w:rsidRPr="003B44BE">
        <w:rPr>
          <w:u w:val="single"/>
        </w:rPr>
        <w:t>had a notorious weakness for autocrats</w:t>
      </w:r>
      <w:r w:rsidRPr="003B44BE">
        <w:rPr>
          <w:sz w:val="16"/>
        </w:rPr>
        <w:t xml:space="preserve">, </w:t>
      </w:r>
      <w:r w:rsidRPr="003B44BE">
        <w:rPr>
          <w:u w:val="single"/>
        </w:rPr>
        <w:t>just as</w:t>
      </w:r>
      <w:r w:rsidRPr="003B44BE">
        <w:rPr>
          <w:sz w:val="16"/>
        </w:rPr>
        <w:t xml:space="preserve"> Donald </w:t>
      </w:r>
      <w:r w:rsidRPr="005D70EC">
        <w:rPr>
          <w:highlight w:val="yellow"/>
          <w:u w:val="single"/>
        </w:rPr>
        <w:t>Trump</w:t>
      </w:r>
      <w:r w:rsidRPr="003B44BE">
        <w:rPr>
          <w:sz w:val="16"/>
        </w:rPr>
        <w:t xml:space="preserve"> does today. They regularly </w:t>
      </w:r>
      <w:r w:rsidRPr="005D70EC">
        <w:rPr>
          <w:rStyle w:val="Emphasis"/>
          <w:highlight w:val="yellow"/>
        </w:rPr>
        <w:t>had less than no respect for democracy</w:t>
      </w:r>
      <w:r w:rsidRPr="003B44BE">
        <w:rPr>
          <w:sz w:val="16"/>
        </w:rPr>
        <w:t xml:space="preserve"> if, from Iran to Guatemala to Chile, the will of the people seemed to stand in Washington’s way. (It is, as Vladimir Putin has been only too happy to point out of late, an irony of our moment that the country that has undermined or overthrown or meddled in more electoral systems than any other is in a total snit over the possibility that one of its own elections was meddled with.) </w:t>
      </w:r>
      <w:r w:rsidRPr="003B44BE">
        <w:rPr>
          <w:u w:val="single"/>
        </w:rPr>
        <w:t>To enforce their global system</w:t>
      </w:r>
      <w:r w:rsidRPr="003B44BE">
        <w:rPr>
          <w:sz w:val="16"/>
        </w:rPr>
        <w:t xml:space="preserve">, </w:t>
      </w:r>
      <w:r w:rsidRPr="003B44BE">
        <w:rPr>
          <w:u w:val="single"/>
        </w:rPr>
        <w:t>Americans never shied away from torture, black sites,</w:t>
      </w:r>
      <w:r w:rsidRPr="003B44BE">
        <w:rPr>
          <w:sz w:val="16"/>
        </w:rPr>
        <w:t xml:space="preserve"> </w:t>
      </w:r>
      <w:r w:rsidRPr="003B44BE">
        <w:rPr>
          <w:u w:val="single"/>
        </w:rPr>
        <w:t>death squads, assassinations, and other grim practices.</w:t>
      </w:r>
      <w:r w:rsidRPr="003B44BE">
        <w:rPr>
          <w:sz w:val="16"/>
        </w:rPr>
        <w:t xml:space="preserve"> In those years, the US planted its military on close to 1,000 overseas military bases, garrisoning the planet as no other country ever had.</w:t>
      </w:r>
    </w:p>
    <w:p w14:paraId="040B2496" w14:textId="77777777" w:rsidR="0028050D" w:rsidRPr="003B44BE" w:rsidRDefault="0028050D" w:rsidP="0028050D">
      <w:pPr>
        <w:rPr>
          <w:sz w:val="16"/>
        </w:rPr>
      </w:pPr>
      <w:r w:rsidRPr="003B44BE">
        <w:rPr>
          <w:sz w:val="16"/>
        </w:rPr>
        <w:t xml:space="preserve">Nonetheless, </w:t>
      </w:r>
      <w:r w:rsidRPr="003B44BE">
        <w:rPr>
          <w:u w:val="single"/>
        </w:rPr>
        <w:t xml:space="preserve">the </w:t>
      </w:r>
      <w:r w:rsidRPr="005D70EC">
        <w:rPr>
          <w:highlight w:val="yellow"/>
          <w:u w:val="single"/>
        </w:rPr>
        <w:t>canceling</w:t>
      </w:r>
      <w:r w:rsidRPr="003B44BE">
        <w:rPr>
          <w:u w:val="single"/>
        </w:rPr>
        <w:t xml:space="preserve"> of the </w:t>
      </w:r>
      <w:r w:rsidRPr="005D70EC">
        <w:rPr>
          <w:highlight w:val="yellow"/>
          <w:u w:val="single"/>
        </w:rPr>
        <w:t>T</w:t>
      </w:r>
      <w:r w:rsidRPr="003B44BE">
        <w:rPr>
          <w:u w:val="single"/>
        </w:rPr>
        <w:t xml:space="preserve">rans </w:t>
      </w:r>
      <w:r w:rsidRPr="005D70EC">
        <w:rPr>
          <w:highlight w:val="yellow"/>
          <w:u w:val="single"/>
        </w:rPr>
        <w:t>P</w:t>
      </w:r>
      <w:r w:rsidRPr="003B44BE">
        <w:rPr>
          <w:u w:val="single"/>
        </w:rPr>
        <w:t xml:space="preserve">acific </w:t>
      </w:r>
      <w:r w:rsidRPr="005D70EC">
        <w:rPr>
          <w:highlight w:val="yellow"/>
          <w:u w:val="single"/>
        </w:rPr>
        <w:t>P</w:t>
      </w:r>
      <w:r w:rsidRPr="003B44BE">
        <w:rPr>
          <w:u w:val="single"/>
        </w:rPr>
        <w:t xml:space="preserve">artnership </w:t>
      </w:r>
      <w:r w:rsidRPr="005D70EC">
        <w:rPr>
          <w:highlight w:val="yellow"/>
          <w:u w:val="single"/>
        </w:rPr>
        <w:t>trade</w:t>
      </w:r>
      <w:r w:rsidRPr="003B44BE">
        <w:rPr>
          <w:u w:val="single"/>
        </w:rPr>
        <w:t xml:space="preserve"> </w:t>
      </w:r>
      <w:r w:rsidRPr="005D70EC">
        <w:rPr>
          <w:highlight w:val="yellow"/>
          <w:u w:val="single"/>
        </w:rPr>
        <w:t>deal</w:t>
      </w:r>
      <w:r w:rsidRPr="003B44BE">
        <w:rPr>
          <w:sz w:val="16"/>
        </w:rPr>
        <w:t xml:space="preserve">, the </w:t>
      </w:r>
      <w:r w:rsidRPr="005D70EC">
        <w:rPr>
          <w:highlight w:val="yellow"/>
          <w:u w:val="single"/>
        </w:rPr>
        <w:t>withdrawal</w:t>
      </w:r>
      <w:r w:rsidRPr="003B44BE">
        <w:rPr>
          <w:u w:val="single"/>
        </w:rPr>
        <w:t xml:space="preserve"> </w:t>
      </w:r>
      <w:r w:rsidRPr="005D70EC">
        <w:rPr>
          <w:highlight w:val="yellow"/>
          <w:u w:val="single"/>
        </w:rPr>
        <w:t>from</w:t>
      </w:r>
      <w:r w:rsidRPr="003B44BE">
        <w:rPr>
          <w:sz w:val="16"/>
        </w:rPr>
        <w:t xml:space="preserve"> the </w:t>
      </w:r>
      <w:r w:rsidRPr="005D70EC">
        <w:rPr>
          <w:highlight w:val="yellow"/>
          <w:u w:val="single"/>
        </w:rPr>
        <w:t>Paris</w:t>
      </w:r>
      <w:r w:rsidRPr="003B44BE">
        <w:rPr>
          <w:sz w:val="16"/>
        </w:rPr>
        <w:t xml:space="preserve"> climate accord, </w:t>
      </w:r>
      <w:r w:rsidRPr="005D70EC">
        <w:rPr>
          <w:highlight w:val="yellow"/>
          <w:u w:val="single"/>
        </w:rPr>
        <w:t>threats against NAFTA</w:t>
      </w:r>
      <w:r w:rsidRPr="003B44BE">
        <w:rPr>
          <w:sz w:val="16"/>
        </w:rPr>
        <w:t xml:space="preserve">, the </w:t>
      </w:r>
      <w:r w:rsidRPr="005D70EC">
        <w:rPr>
          <w:highlight w:val="yellow"/>
          <w:u w:val="single"/>
        </w:rPr>
        <w:t>undermining</w:t>
      </w:r>
      <w:r w:rsidRPr="003B44BE">
        <w:rPr>
          <w:u w:val="single"/>
        </w:rPr>
        <w:t xml:space="preserve"> of </w:t>
      </w:r>
      <w:r w:rsidRPr="005D70EC">
        <w:rPr>
          <w:highlight w:val="yellow"/>
          <w:u w:val="single"/>
        </w:rPr>
        <w:t>NATO</w:t>
      </w:r>
      <w:r w:rsidRPr="003B44BE">
        <w:rPr>
          <w:sz w:val="16"/>
        </w:rPr>
        <w:t xml:space="preserve">, the promise of </w:t>
      </w:r>
      <w:r w:rsidRPr="003B44BE">
        <w:rPr>
          <w:u w:val="single"/>
        </w:rPr>
        <w:t xml:space="preserve">protective </w:t>
      </w:r>
      <w:r w:rsidRPr="005D70EC">
        <w:rPr>
          <w:highlight w:val="yellow"/>
          <w:u w:val="single"/>
        </w:rPr>
        <w:t>tariffs</w:t>
      </w:r>
      <w:r w:rsidRPr="003B44BE">
        <w:rPr>
          <w:u w:val="single"/>
        </w:rPr>
        <w:t xml:space="preserve"> on foreign goods</w:t>
      </w:r>
      <w:r w:rsidRPr="003B44BE">
        <w:rPr>
          <w:sz w:val="16"/>
        </w:rPr>
        <w:t xml:space="preserve"> (and the possible </w:t>
      </w:r>
      <w:r w:rsidRPr="005D70EC">
        <w:rPr>
          <w:highlight w:val="yellow"/>
          <w:u w:val="single"/>
        </w:rPr>
        <w:t>trade</w:t>
      </w:r>
      <w:r w:rsidRPr="003B44BE">
        <w:rPr>
          <w:u w:val="single"/>
        </w:rPr>
        <w:t xml:space="preserve"> </w:t>
      </w:r>
      <w:r w:rsidRPr="005D70EC">
        <w:rPr>
          <w:highlight w:val="yellow"/>
          <w:u w:val="single"/>
        </w:rPr>
        <w:t>wars</w:t>
      </w:r>
      <w:r w:rsidRPr="003B44BE">
        <w:rPr>
          <w:u w:val="single"/>
        </w:rPr>
        <w:t xml:space="preserve"> that</w:t>
      </w:r>
      <w:r w:rsidRPr="003B44BE">
        <w:rPr>
          <w:sz w:val="16"/>
        </w:rPr>
        <w:t xml:space="preserve"> might </w:t>
      </w:r>
      <w:r w:rsidRPr="003B44BE">
        <w:rPr>
          <w:u w:val="single"/>
        </w:rPr>
        <w:t>go with them</w:t>
      </w:r>
      <w:r w:rsidRPr="003B44BE">
        <w:rPr>
          <w:sz w:val="16"/>
        </w:rPr>
        <w:t xml:space="preserve">) could </w:t>
      </w:r>
      <w:r w:rsidRPr="005D70EC">
        <w:rPr>
          <w:highlight w:val="yellow"/>
          <w:u w:val="single"/>
        </w:rPr>
        <w:t xml:space="preserve">go a long way toward </w:t>
      </w:r>
      <w:r w:rsidRPr="005D70EC">
        <w:rPr>
          <w:rStyle w:val="Emphasis"/>
          <w:highlight w:val="yellow"/>
        </w:rPr>
        <w:t>dismantling</w:t>
      </w:r>
      <w:r w:rsidRPr="003B44BE">
        <w:rPr>
          <w:sz w:val="16"/>
        </w:rPr>
        <w:t xml:space="preserve"> the </w:t>
      </w:r>
      <w:r w:rsidRPr="003B44BE">
        <w:rPr>
          <w:u w:val="single"/>
        </w:rPr>
        <w:t>American</w:t>
      </w:r>
      <w:r w:rsidRPr="003B44BE">
        <w:rPr>
          <w:sz w:val="16"/>
        </w:rPr>
        <w:t xml:space="preserve"> global system of </w:t>
      </w:r>
      <w:r w:rsidRPr="005D70EC">
        <w:rPr>
          <w:rStyle w:val="Emphasis"/>
          <w:highlight w:val="yellow"/>
        </w:rPr>
        <w:t>soft power and economic dominance</w:t>
      </w:r>
      <w:r w:rsidRPr="003B44BE">
        <w:rPr>
          <w:sz w:val="16"/>
        </w:rPr>
        <w:t xml:space="preserve"> as it has existed in these last decades. </w:t>
      </w:r>
      <w:r w:rsidRPr="003B44BE">
        <w:rPr>
          <w:u w:val="single"/>
        </w:rPr>
        <w:t>If</w:t>
      </w:r>
      <w:r w:rsidRPr="003B44BE">
        <w:rPr>
          <w:sz w:val="16"/>
        </w:rPr>
        <w:t xml:space="preserve"> such </w:t>
      </w:r>
      <w:r w:rsidRPr="005D70EC">
        <w:rPr>
          <w:highlight w:val="yellow"/>
          <w:u w:val="single"/>
        </w:rPr>
        <w:t>acts</w:t>
      </w:r>
      <w:r w:rsidRPr="003B44BE">
        <w:rPr>
          <w:sz w:val="16"/>
        </w:rPr>
        <w:t xml:space="preserve"> and others like them </w:t>
      </w:r>
      <w:r w:rsidRPr="003B44BE">
        <w:rPr>
          <w:u w:val="single"/>
        </w:rPr>
        <w:t>prove effective</w:t>
      </w:r>
      <w:r w:rsidRPr="003B44BE">
        <w:rPr>
          <w:sz w:val="16"/>
        </w:rPr>
        <w:t xml:space="preserve"> in the months and years to come, </w:t>
      </w:r>
      <w:r w:rsidRPr="003B44BE">
        <w:rPr>
          <w:u w:val="single"/>
        </w:rPr>
        <w:t xml:space="preserve">they </w:t>
      </w:r>
      <w:r w:rsidRPr="005D70EC">
        <w:rPr>
          <w:highlight w:val="yellow"/>
          <w:u w:val="single"/>
        </w:rPr>
        <w:t>will leave only</w:t>
      </w:r>
      <w:r w:rsidRPr="003B44BE">
        <w:rPr>
          <w:sz w:val="16"/>
        </w:rPr>
        <w:t xml:space="preserve"> one kind of power in the American global quiver: </w:t>
      </w:r>
      <w:r w:rsidRPr="005D70EC">
        <w:rPr>
          <w:highlight w:val="yellow"/>
          <w:u w:val="single"/>
        </w:rPr>
        <w:t>hard military power</w:t>
      </w:r>
      <w:r w:rsidRPr="003B44BE">
        <w:rPr>
          <w:sz w:val="16"/>
        </w:rPr>
        <w:t xml:space="preserve">, and its handmaiden, the kind of covert power Washington, through the CIA in particular, has long specialized in. </w:t>
      </w:r>
      <w:r w:rsidRPr="003B44BE">
        <w:rPr>
          <w:u w:val="single"/>
        </w:rPr>
        <w:t xml:space="preserve">If America’s alliances crack open and its </w:t>
      </w:r>
      <w:r w:rsidRPr="005D70EC">
        <w:rPr>
          <w:highlight w:val="yellow"/>
          <w:u w:val="single"/>
        </w:rPr>
        <w:t>soft power becomes</w:t>
      </w:r>
      <w:r w:rsidRPr="003B44BE">
        <w:rPr>
          <w:sz w:val="16"/>
        </w:rPr>
        <w:t xml:space="preserve"> too </w:t>
      </w:r>
      <w:r w:rsidRPr="005D70EC">
        <w:rPr>
          <w:highlight w:val="yellow"/>
          <w:u w:val="single"/>
        </w:rPr>
        <w:t>angry</w:t>
      </w:r>
      <w:r w:rsidRPr="003B44BE">
        <w:rPr>
          <w:sz w:val="16"/>
        </w:rPr>
        <w:t xml:space="preserve"> or edgy to pass for dominant power anymore, </w:t>
      </w:r>
      <w:r w:rsidRPr="003B44BE">
        <w:rPr>
          <w:u w:val="single"/>
        </w:rPr>
        <w:t>its</w:t>
      </w:r>
      <w:r w:rsidRPr="003B44BE">
        <w:rPr>
          <w:sz w:val="16"/>
        </w:rPr>
        <w:t xml:space="preserve"> massive machinery of </w:t>
      </w:r>
      <w:r w:rsidRPr="005D70EC">
        <w:rPr>
          <w:highlight w:val="yellow"/>
          <w:u w:val="single"/>
        </w:rPr>
        <w:t>destruction</w:t>
      </w:r>
      <w:r w:rsidRPr="003B44BE">
        <w:rPr>
          <w:u w:val="single"/>
        </w:rPr>
        <w:t xml:space="preserve"> </w:t>
      </w:r>
      <w:r w:rsidRPr="005D70EC">
        <w:rPr>
          <w:highlight w:val="yellow"/>
          <w:u w:val="single"/>
        </w:rPr>
        <w:t>will</w:t>
      </w:r>
      <w:r w:rsidRPr="003B44BE">
        <w:rPr>
          <w:u w:val="single"/>
        </w:rPr>
        <w:t xml:space="preserve"> still </w:t>
      </w:r>
      <w:r w:rsidRPr="005D70EC">
        <w:rPr>
          <w:highlight w:val="yellow"/>
          <w:u w:val="single"/>
        </w:rPr>
        <w:t>be left</w:t>
      </w:r>
      <w:r w:rsidRPr="003B44BE">
        <w:rPr>
          <w:sz w:val="16"/>
        </w:rPr>
        <w:t xml:space="preserve">, </w:t>
      </w:r>
      <w:r w:rsidRPr="005D70EC">
        <w:rPr>
          <w:highlight w:val="yellow"/>
          <w:u w:val="single"/>
        </w:rPr>
        <w:t>including</w:t>
      </w:r>
      <w:r w:rsidRPr="003B44BE">
        <w:rPr>
          <w:sz w:val="16"/>
        </w:rPr>
        <w:t xml:space="preserve"> its </w:t>
      </w:r>
      <w:r w:rsidRPr="003B44BE">
        <w:rPr>
          <w:u w:val="single"/>
        </w:rPr>
        <w:t xml:space="preserve">vast </w:t>
      </w:r>
      <w:r w:rsidRPr="005D70EC">
        <w:rPr>
          <w:highlight w:val="yellow"/>
          <w:u w:val="single"/>
        </w:rPr>
        <w:t>nuclear arsenal</w:t>
      </w:r>
      <w:r w:rsidRPr="003B44BE">
        <w:rPr>
          <w:sz w:val="16"/>
        </w:rPr>
        <w:t>. While, in the Trump era, a drive to cut domestic spending of every sort is evident, more money is still slated to go to the military, already funded at levels not reached by combinations of other major powers.</w:t>
      </w:r>
    </w:p>
    <w:p w14:paraId="3A873BC0" w14:textId="77777777" w:rsidR="0028050D" w:rsidRPr="003B44BE" w:rsidRDefault="0028050D" w:rsidP="0028050D">
      <w:pPr>
        <w:rPr>
          <w:sz w:val="16"/>
        </w:rPr>
      </w:pPr>
      <w:r w:rsidRPr="003B44BE">
        <w:rPr>
          <w:u w:val="single"/>
        </w:rPr>
        <w:t>Given the last 15 years</w:t>
      </w:r>
      <w:r w:rsidRPr="003B44BE">
        <w:rPr>
          <w:sz w:val="16"/>
        </w:rPr>
        <w:t xml:space="preserve"> of history, </w:t>
      </w:r>
      <w:r w:rsidRPr="005D70EC">
        <w:rPr>
          <w:highlight w:val="yellow"/>
          <w:u w:val="single"/>
        </w:rPr>
        <w:t>it’s not hard to imagine</w:t>
      </w:r>
      <w:r w:rsidRPr="003B44BE">
        <w:rPr>
          <w:sz w:val="16"/>
        </w:rPr>
        <w:t xml:space="preserve"> what’s likely to </w:t>
      </w:r>
      <w:r w:rsidRPr="005D70EC">
        <w:rPr>
          <w:highlight w:val="yellow"/>
          <w:u w:val="single"/>
        </w:rPr>
        <w:t>result</w:t>
      </w:r>
      <w:r w:rsidRPr="003B44BE">
        <w:rPr>
          <w:u w:val="single"/>
        </w:rPr>
        <w:t xml:space="preserve"> </w:t>
      </w:r>
      <w:r w:rsidRPr="005D70EC">
        <w:rPr>
          <w:highlight w:val="yellow"/>
          <w:u w:val="single"/>
        </w:rPr>
        <w:t>from</w:t>
      </w:r>
      <w:r w:rsidRPr="003B44BE">
        <w:rPr>
          <w:sz w:val="16"/>
        </w:rPr>
        <w:t xml:space="preserve"> the </w:t>
      </w:r>
      <w:r w:rsidRPr="005D70EC">
        <w:rPr>
          <w:rStyle w:val="Emphasis"/>
          <w:highlight w:val="yellow"/>
        </w:rPr>
        <w:t>further</w:t>
      </w:r>
      <w:r w:rsidRPr="003B44BE">
        <w:rPr>
          <w:rStyle w:val="Emphasis"/>
        </w:rPr>
        <w:t xml:space="preserve"> elevation of </w:t>
      </w:r>
      <w:r w:rsidRPr="005D70EC">
        <w:rPr>
          <w:rStyle w:val="Emphasis"/>
          <w:highlight w:val="yellow"/>
        </w:rPr>
        <w:t>military power: disaster</w:t>
      </w:r>
      <w:r w:rsidRPr="003B44BE">
        <w:rPr>
          <w:sz w:val="16"/>
        </w:rPr>
        <w:t xml:space="preserve">. This is </w:t>
      </w:r>
      <w:r w:rsidRPr="003B44BE">
        <w:rPr>
          <w:u w:val="single"/>
        </w:rPr>
        <w:t xml:space="preserve">especially </w:t>
      </w:r>
      <w:r w:rsidRPr="005D70EC">
        <w:rPr>
          <w:highlight w:val="yellow"/>
          <w:u w:val="single"/>
        </w:rPr>
        <w:t>true</w:t>
      </w:r>
      <w:r w:rsidRPr="003B44BE">
        <w:rPr>
          <w:u w:val="single"/>
        </w:rPr>
        <w:t xml:space="preserve"> </w:t>
      </w:r>
      <w:r w:rsidRPr="005D70EC">
        <w:rPr>
          <w:highlight w:val="yellow"/>
          <w:u w:val="single"/>
        </w:rPr>
        <w:t>because</w:t>
      </w:r>
      <w:r w:rsidRPr="003B44BE">
        <w:rPr>
          <w:sz w:val="16"/>
        </w:rPr>
        <w:t xml:space="preserve"> Donald </w:t>
      </w:r>
      <w:r w:rsidRPr="005D70EC">
        <w:rPr>
          <w:highlight w:val="yellow"/>
          <w:u w:val="single"/>
        </w:rPr>
        <w:t>Trump</w:t>
      </w:r>
      <w:r w:rsidRPr="003B44BE">
        <w:rPr>
          <w:sz w:val="16"/>
        </w:rPr>
        <w:t xml:space="preserve"> has </w:t>
      </w:r>
      <w:r w:rsidRPr="003B44BE">
        <w:rPr>
          <w:u w:val="single"/>
        </w:rPr>
        <w:t>appointed</w:t>
      </w:r>
      <w:r w:rsidRPr="003B44BE">
        <w:rPr>
          <w:sz w:val="16"/>
        </w:rPr>
        <w:t xml:space="preserve"> to </w:t>
      </w:r>
      <w:r w:rsidRPr="003B44BE">
        <w:rPr>
          <w:u w:val="single"/>
        </w:rPr>
        <w:t xml:space="preserve">key positions in his </w:t>
      </w:r>
      <w:r w:rsidRPr="005D70EC">
        <w:rPr>
          <w:highlight w:val="yellow"/>
          <w:u w:val="single"/>
        </w:rPr>
        <w:t>admin</w:t>
      </w:r>
      <w:r w:rsidRPr="003B44BE">
        <w:rPr>
          <w:u w:val="single"/>
        </w:rPr>
        <w:t>istration</w:t>
      </w:r>
      <w:r w:rsidRPr="003B44BE">
        <w:rPr>
          <w:sz w:val="16"/>
        </w:rPr>
        <w:t xml:space="preserve"> a crew of generals </w:t>
      </w:r>
      <w:r w:rsidRPr="003B44BE">
        <w:rPr>
          <w:u w:val="single"/>
        </w:rPr>
        <w:t xml:space="preserve">who </w:t>
      </w:r>
      <w:r w:rsidRPr="005D70EC">
        <w:rPr>
          <w:highlight w:val="yellow"/>
          <w:u w:val="single"/>
        </w:rPr>
        <w:t>spent</w:t>
      </w:r>
      <w:r w:rsidRPr="003B44BE">
        <w:rPr>
          <w:u w:val="single"/>
        </w:rPr>
        <w:t xml:space="preserve"> the last </w:t>
      </w:r>
      <w:r w:rsidRPr="005D70EC">
        <w:rPr>
          <w:highlight w:val="yellow"/>
          <w:u w:val="single"/>
        </w:rPr>
        <w:t>decade</w:t>
      </w:r>
      <w:r w:rsidRPr="003B44BE">
        <w:rPr>
          <w:u w:val="single"/>
        </w:rPr>
        <w:t xml:space="preserve"> </w:t>
      </w:r>
      <w:r w:rsidRPr="003B44BE">
        <w:rPr>
          <w:sz w:val="16"/>
        </w:rPr>
        <w:t xml:space="preserve">and a half fighting America’s catastrophic wars </w:t>
      </w:r>
      <w:r w:rsidRPr="005D70EC">
        <w:rPr>
          <w:highlight w:val="yellow"/>
          <w:u w:val="single"/>
        </w:rPr>
        <w:t>across the</w:t>
      </w:r>
      <w:r w:rsidRPr="003B44BE">
        <w:rPr>
          <w:sz w:val="16"/>
        </w:rPr>
        <w:t xml:space="preserve"> Greater </w:t>
      </w:r>
      <w:r w:rsidRPr="005D70EC">
        <w:rPr>
          <w:rStyle w:val="Emphasis"/>
          <w:highlight w:val="yellow"/>
        </w:rPr>
        <w:t>Middle East</w:t>
      </w:r>
      <w:r w:rsidRPr="003B44BE">
        <w:rPr>
          <w:sz w:val="16"/>
        </w:rPr>
        <w:t xml:space="preserve">. </w:t>
      </w:r>
      <w:r w:rsidRPr="003B44BE">
        <w:rPr>
          <w:u w:val="single"/>
        </w:rPr>
        <w:t>They are</w:t>
      </w:r>
      <w:r w:rsidRPr="003B44BE">
        <w:rPr>
          <w:sz w:val="16"/>
        </w:rPr>
        <w:t xml:space="preserve"> not only notoriously </w:t>
      </w:r>
      <w:r w:rsidRPr="005D70EC">
        <w:rPr>
          <w:highlight w:val="yellow"/>
          <w:u w:val="single"/>
        </w:rPr>
        <w:t>incapable of thinking outside</w:t>
      </w:r>
      <w:r w:rsidRPr="003B44BE">
        <w:rPr>
          <w:u w:val="single"/>
        </w:rPr>
        <w:t xml:space="preserve"> the box about</w:t>
      </w:r>
      <w:r w:rsidRPr="003B44BE">
        <w:rPr>
          <w:sz w:val="16"/>
        </w:rPr>
        <w:t xml:space="preserve"> the </w:t>
      </w:r>
      <w:r w:rsidRPr="003B44BE">
        <w:rPr>
          <w:u w:val="single"/>
        </w:rPr>
        <w:t xml:space="preserve">application of </w:t>
      </w:r>
      <w:r w:rsidRPr="005D70EC">
        <w:rPr>
          <w:highlight w:val="yellow"/>
          <w:u w:val="single"/>
        </w:rPr>
        <w:t>military power</w:t>
      </w:r>
      <w:r w:rsidRPr="003B44BE">
        <w:rPr>
          <w:sz w:val="16"/>
        </w:rPr>
        <w:t xml:space="preserve">, but </w:t>
      </w:r>
      <w:r w:rsidRPr="005D70EC">
        <w:rPr>
          <w:highlight w:val="yellow"/>
          <w:u w:val="single"/>
        </w:rPr>
        <w:t>faced</w:t>
      </w:r>
      <w:r w:rsidRPr="003B44BE">
        <w:rPr>
          <w:u w:val="single"/>
        </w:rPr>
        <w:t xml:space="preserve"> with</w:t>
      </w:r>
      <w:r w:rsidRPr="003B44BE">
        <w:rPr>
          <w:sz w:val="16"/>
        </w:rPr>
        <w:t xml:space="preserve"> the crisis of </w:t>
      </w:r>
      <w:r w:rsidRPr="005D70EC">
        <w:rPr>
          <w:highlight w:val="yellow"/>
          <w:u w:val="single"/>
        </w:rPr>
        <w:t>failed wars</w:t>
      </w:r>
      <w:r w:rsidRPr="003B44BE">
        <w:rPr>
          <w:u w:val="single"/>
        </w:rPr>
        <w:t xml:space="preserve"> and failing </w:t>
      </w:r>
      <w:r w:rsidRPr="005D70EC">
        <w:rPr>
          <w:highlight w:val="yellow"/>
          <w:u w:val="single"/>
        </w:rPr>
        <w:t>states</w:t>
      </w:r>
      <w:r w:rsidRPr="003B44BE">
        <w:rPr>
          <w:sz w:val="16"/>
        </w:rPr>
        <w:t xml:space="preserve">, of </w:t>
      </w:r>
      <w:r w:rsidRPr="003B44BE">
        <w:rPr>
          <w:u w:val="single"/>
        </w:rPr>
        <w:t xml:space="preserve">spreading </w:t>
      </w:r>
      <w:r w:rsidRPr="005D70EC">
        <w:rPr>
          <w:highlight w:val="yellow"/>
          <w:u w:val="single"/>
        </w:rPr>
        <w:t>terror</w:t>
      </w:r>
      <w:r w:rsidRPr="003B44BE">
        <w:rPr>
          <w:u w:val="single"/>
        </w:rPr>
        <w:t xml:space="preserve"> </w:t>
      </w:r>
      <w:r w:rsidRPr="005D70EC">
        <w:rPr>
          <w:highlight w:val="yellow"/>
          <w:u w:val="single"/>
        </w:rPr>
        <w:t>movements</w:t>
      </w:r>
      <w:r w:rsidRPr="003B44BE">
        <w:rPr>
          <w:sz w:val="16"/>
        </w:rPr>
        <w:t xml:space="preserve"> and a growing </w:t>
      </w:r>
      <w:r w:rsidRPr="005D70EC">
        <w:rPr>
          <w:highlight w:val="yellow"/>
          <w:u w:val="single"/>
        </w:rPr>
        <w:t>refugee</w:t>
      </w:r>
      <w:r w:rsidRPr="003B44BE">
        <w:rPr>
          <w:u w:val="single"/>
        </w:rPr>
        <w:t xml:space="preserve"> </w:t>
      </w:r>
      <w:r w:rsidRPr="005D70EC">
        <w:rPr>
          <w:highlight w:val="yellow"/>
          <w:u w:val="single"/>
        </w:rPr>
        <w:t>crisis</w:t>
      </w:r>
      <w:r w:rsidRPr="003B44BE">
        <w:rPr>
          <w:sz w:val="16"/>
        </w:rPr>
        <w:t xml:space="preserve"> across that crucial region, </w:t>
      </w:r>
      <w:r w:rsidRPr="005D70EC">
        <w:rPr>
          <w:highlight w:val="yellow"/>
          <w:u w:val="single"/>
        </w:rPr>
        <w:t>they</w:t>
      </w:r>
      <w:r w:rsidRPr="003B44BE">
        <w:rPr>
          <w:sz w:val="16"/>
        </w:rPr>
        <w:t xml:space="preserve"> can evidently </w:t>
      </w:r>
      <w:r w:rsidRPr="003B44BE">
        <w:rPr>
          <w:u w:val="single"/>
        </w:rPr>
        <w:t xml:space="preserve">only </w:t>
      </w:r>
      <w:r w:rsidRPr="005D70EC">
        <w:rPr>
          <w:highlight w:val="yellow"/>
          <w:u w:val="single"/>
        </w:rPr>
        <w:t>imagine one</w:t>
      </w:r>
      <w:r w:rsidRPr="003B44BE">
        <w:rPr>
          <w:u w:val="single"/>
        </w:rPr>
        <w:t xml:space="preserve"> </w:t>
      </w:r>
      <w:r w:rsidRPr="005D70EC">
        <w:rPr>
          <w:highlight w:val="yellow"/>
          <w:u w:val="single"/>
        </w:rPr>
        <w:t>solution</w:t>
      </w:r>
      <w:r w:rsidRPr="003B44BE">
        <w:rPr>
          <w:sz w:val="16"/>
        </w:rPr>
        <w:t xml:space="preserve"> to just about any problem: more of the same. </w:t>
      </w:r>
      <w:r w:rsidRPr="005D70EC">
        <w:rPr>
          <w:highlight w:val="yellow"/>
          <w:u w:val="single"/>
        </w:rPr>
        <w:t>More</w:t>
      </w:r>
      <w:r w:rsidRPr="003B44BE">
        <w:rPr>
          <w:u w:val="single"/>
        </w:rPr>
        <w:t xml:space="preserve"> </w:t>
      </w:r>
      <w:r w:rsidRPr="005D70EC">
        <w:rPr>
          <w:highlight w:val="yellow"/>
          <w:u w:val="single"/>
        </w:rPr>
        <w:t>troops</w:t>
      </w:r>
      <w:r w:rsidRPr="003B44BE">
        <w:rPr>
          <w:sz w:val="16"/>
        </w:rPr>
        <w:t xml:space="preserve">, more </w:t>
      </w:r>
      <w:r w:rsidRPr="003B44BE">
        <w:rPr>
          <w:u w:val="single"/>
        </w:rPr>
        <w:t>mini-</w:t>
      </w:r>
      <w:r w:rsidRPr="005D70EC">
        <w:rPr>
          <w:highlight w:val="yellow"/>
          <w:u w:val="single"/>
        </w:rPr>
        <w:t>surges</w:t>
      </w:r>
      <w:r w:rsidRPr="003B44BE">
        <w:rPr>
          <w:sz w:val="16"/>
        </w:rPr>
        <w:t xml:space="preserve">, more </w:t>
      </w:r>
      <w:r w:rsidRPr="005D70EC">
        <w:rPr>
          <w:highlight w:val="yellow"/>
          <w:u w:val="single"/>
        </w:rPr>
        <w:t>military</w:t>
      </w:r>
      <w:r w:rsidRPr="003B44BE">
        <w:rPr>
          <w:u w:val="single"/>
        </w:rPr>
        <w:t xml:space="preserve"> trainers and advisers</w:t>
      </w:r>
      <w:r w:rsidRPr="003B44BE">
        <w:rPr>
          <w:sz w:val="16"/>
        </w:rPr>
        <w:t xml:space="preserve">, more </w:t>
      </w:r>
      <w:r w:rsidRPr="003B44BE">
        <w:rPr>
          <w:u w:val="single"/>
        </w:rPr>
        <w:t xml:space="preserve">air </w:t>
      </w:r>
      <w:r w:rsidRPr="005D70EC">
        <w:rPr>
          <w:highlight w:val="yellow"/>
          <w:u w:val="single"/>
        </w:rPr>
        <w:t>strikes</w:t>
      </w:r>
      <w:r w:rsidRPr="003B44BE">
        <w:rPr>
          <w:sz w:val="16"/>
        </w:rPr>
        <w:t xml:space="preserve">, more </w:t>
      </w:r>
      <w:r w:rsidRPr="003B44BE">
        <w:rPr>
          <w:u w:val="single"/>
        </w:rPr>
        <w:t>drone strikes</w:t>
      </w:r>
      <w:r w:rsidRPr="003B44BE">
        <w:rPr>
          <w:sz w:val="16"/>
        </w:rPr>
        <w:t xml:space="preserve">… </w:t>
      </w:r>
      <w:r w:rsidRPr="003B44BE">
        <w:rPr>
          <w:u w:val="single"/>
        </w:rPr>
        <w:t>more</w:t>
      </w:r>
      <w:r w:rsidRPr="003B44BE">
        <w:rPr>
          <w:sz w:val="16"/>
        </w:rPr>
        <w:t>.</w:t>
      </w:r>
    </w:p>
    <w:p w14:paraId="710C037F" w14:textId="77777777" w:rsidR="0028050D" w:rsidRPr="003B44BE" w:rsidRDefault="0028050D" w:rsidP="0028050D">
      <w:pPr>
        <w:rPr>
          <w:sz w:val="16"/>
        </w:rPr>
      </w:pPr>
      <w:r w:rsidRPr="003B44BE">
        <w:rPr>
          <w:sz w:val="16"/>
        </w:rPr>
        <w:t xml:space="preserve">After a decade and a half of </w:t>
      </w:r>
      <w:r w:rsidRPr="005D70EC">
        <w:rPr>
          <w:highlight w:val="yellow"/>
          <w:u w:val="single"/>
        </w:rPr>
        <w:t>such thinking</w:t>
      </w:r>
      <w:r w:rsidRPr="003B44BE">
        <w:rPr>
          <w:sz w:val="16"/>
        </w:rPr>
        <w:t xml:space="preserve"> we already know perfectly well where this </w:t>
      </w:r>
      <w:r w:rsidRPr="005D70EC">
        <w:rPr>
          <w:highlight w:val="yellow"/>
          <w:u w:val="single"/>
        </w:rPr>
        <w:t>ends</w:t>
      </w:r>
      <w:r w:rsidRPr="003B44BE">
        <w:rPr>
          <w:u w:val="single"/>
        </w:rPr>
        <w:t>—</w:t>
      </w:r>
      <w:r w:rsidRPr="005D70EC">
        <w:rPr>
          <w:highlight w:val="yellow"/>
          <w:u w:val="single"/>
        </w:rPr>
        <w:t>in further failure</w:t>
      </w:r>
      <w:r w:rsidRPr="003B44BE">
        <w:rPr>
          <w:u w:val="single"/>
        </w:rPr>
        <w:t xml:space="preserve">, more </w:t>
      </w:r>
      <w:r w:rsidRPr="005D70EC">
        <w:rPr>
          <w:highlight w:val="yellow"/>
          <w:u w:val="single"/>
        </w:rPr>
        <w:t>chaos</w:t>
      </w:r>
      <w:r w:rsidRPr="003B44BE">
        <w:rPr>
          <w:u w:val="single"/>
        </w:rPr>
        <w:t xml:space="preserve"> and suffering</w:t>
      </w:r>
      <w:r w:rsidRPr="003B44BE">
        <w:rPr>
          <w:sz w:val="16"/>
        </w:rPr>
        <w:t xml:space="preserve">, but </w:t>
      </w:r>
      <w:r w:rsidRPr="003B44BE">
        <w:rPr>
          <w:u w:val="single"/>
        </w:rPr>
        <w:t>above all</w:t>
      </w:r>
      <w:r w:rsidRPr="003B44BE">
        <w:rPr>
          <w:sz w:val="16"/>
        </w:rPr>
        <w:t xml:space="preserve"> in an </w:t>
      </w:r>
      <w:r w:rsidRPr="005D70EC">
        <w:rPr>
          <w:rStyle w:val="Emphasis"/>
          <w:highlight w:val="yellow"/>
        </w:rPr>
        <w:t>inability of the</w:t>
      </w:r>
      <w:r w:rsidRPr="003B44BE">
        <w:rPr>
          <w:u w:val="single"/>
        </w:rPr>
        <w:t xml:space="preserve"> </w:t>
      </w:r>
      <w:r w:rsidRPr="005D70EC">
        <w:rPr>
          <w:rStyle w:val="Emphasis"/>
          <w:highlight w:val="yellow"/>
        </w:rPr>
        <w:t>U</w:t>
      </w:r>
      <w:r w:rsidRPr="003B44BE">
        <w:rPr>
          <w:u w:val="single"/>
        </w:rPr>
        <w:t xml:space="preserve">nited </w:t>
      </w:r>
      <w:r w:rsidRPr="005D70EC">
        <w:rPr>
          <w:rStyle w:val="Emphasis"/>
          <w:highlight w:val="yellow"/>
        </w:rPr>
        <w:t>S</w:t>
      </w:r>
      <w:r w:rsidRPr="003B44BE">
        <w:rPr>
          <w:u w:val="single"/>
        </w:rPr>
        <w:t xml:space="preserve">tates </w:t>
      </w:r>
      <w:r w:rsidRPr="005D70EC">
        <w:rPr>
          <w:rStyle w:val="Emphasis"/>
          <w:highlight w:val="yellow"/>
        </w:rPr>
        <w:t>to</w:t>
      </w:r>
      <w:r w:rsidRPr="003B44BE">
        <w:rPr>
          <w:rStyle w:val="Emphasis"/>
        </w:rPr>
        <w:t xml:space="preserve"> </w:t>
      </w:r>
      <w:r w:rsidRPr="005D70EC">
        <w:rPr>
          <w:rStyle w:val="Emphasis"/>
          <w:highlight w:val="yellow"/>
        </w:rPr>
        <w:t>effectively apply</w:t>
      </w:r>
      <w:r w:rsidRPr="003B44BE">
        <w:rPr>
          <w:rStyle w:val="Emphasis"/>
        </w:rPr>
        <w:t xml:space="preserve"> its </w:t>
      </w:r>
      <w:r w:rsidRPr="005D70EC">
        <w:rPr>
          <w:rStyle w:val="Emphasis"/>
          <w:highlight w:val="yellow"/>
        </w:rPr>
        <w:t>hard power</w:t>
      </w:r>
      <w:r w:rsidRPr="003B44BE">
        <w:rPr>
          <w:sz w:val="16"/>
        </w:rPr>
        <w:t xml:space="preserve"> anywhere in any way that doesn’t </w:t>
      </w:r>
      <w:r w:rsidRPr="003B44BE">
        <w:rPr>
          <w:u w:val="single"/>
        </w:rPr>
        <w:t>make matters worse</w:t>
      </w:r>
      <w:r w:rsidRPr="003B44BE">
        <w:rPr>
          <w:sz w:val="16"/>
        </w:rPr>
        <w:t xml:space="preserve">. Since, in addition, the </w:t>
      </w:r>
      <w:r w:rsidRPr="005D70EC">
        <w:rPr>
          <w:highlight w:val="yellow"/>
          <w:u w:val="single"/>
        </w:rPr>
        <w:t>Trump</w:t>
      </w:r>
      <w:r w:rsidRPr="003B44BE">
        <w:rPr>
          <w:sz w:val="16"/>
        </w:rPr>
        <w:t xml:space="preserve"> </w:t>
      </w:r>
      <w:r w:rsidRPr="003B44BE">
        <w:rPr>
          <w:u w:val="single"/>
        </w:rPr>
        <w:t>admin</w:t>
      </w:r>
      <w:r w:rsidRPr="003B44BE">
        <w:rPr>
          <w:sz w:val="16"/>
        </w:rPr>
        <w:t xml:space="preserve">istration </w:t>
      </w:r>
      <w:r w:rsidRPr="003B44BE">
        <w:rPr>
          <w:u w:val="single"/>
        </w:rPr>
        <w:t xml:space="preserve">is </w:t>
      </w:r>
      <w:r w:rsidRPr="005D70EC">
        <w:rPr>
          <w:highlight w:val="yellow"/>
          <w:u w:val="single"/>
        </w:rPr>
        <w:t>filled with</w:t>
      </w:r>
      <w:r w:rsidRPr="003B44BE">
        <w:rPr>
          <w:u w:val="single"/>
        </w:rPr>
        <w:t xml:space="preserve"> </w:t>
      </w:r>
      <w:r w:rsidRPr="005D70EC">
        <w:rPr>
          <w:highlight w:val="yellow"/>
          <w:u w:val="single"/>
        </w:rPr>
        <w:t>Iranophobes</w:t>
      </w:r>
      <w:r w:rsidRPr="003B44BE">
        <w:rPr>
          <w:sz w:val="16"/>
        </w:rPr>
        <w:t xml:space="preserve">, </w:t>
      </w:r>
      <w:r w:rsidRPr="003B44BE">
        <w:rPr>
          <w:u w:val="single"/>
        </w:rPr>
        <w:t xml:space="preserve">including a </w:t>
      </w:r>
      <w:r w:rsidRPr="005D70EC">
        <w:rPr>
          <w:highlight w:val="yellow"/>
          <w:u w:val="single"/>
        </w:rPr>
        <w:t>president</w:t>
      </w:r>
      <w:r w:rsidRPr="003B44BE">
        <w:rPr>
          <w:sz w:val="16"/>
        </w:rPr>
        <w:t xml:space="preserve"> </w:t>
      </w:r>
      <w:r w:rsidRPr="003B44BE">
        <w:rPr>
          <w:u w:val="single"/>
        </w:rPr>
        <w:t>who</w:t>
      </w:r>
      <w:r w:rsidRPr="003B44BE">
        <w:rPr>
          <w:sz w:val="16"/>
        </w:rPr>
        <w:t xml:space="preserve"> has only recently </w:t>
      </w:r>
      <w:r w:rsidRPr="005D70EC">
        <w:rPr>
          <w:highlight w:val="yellow"/>
          <w:u w:val="single"/>
        </w:rPr>
        <w:t>fused</w:t>
      </w:r>
      <w:r w:rsidRPr="003B44BE">
        <w:rPr>
          <w:sz w:val="16"/>
        </w:rPr>
        <w:t xml:space="preserve"> himself </w:t>
      </w:r>
      <w:r w:rsidRPr="003B44BE">
        <w:rPr>
          <w:u w:val="single"/>
        </w:rPr>
        <w:t xml:space="preserve">to the </w:t>
      </w:r>
      <w:r w:rsidRPr="005D70EC">
        <w:rPr>
          <w:highlight w:val="yellow"/>
          <w:u w:val="single"/>
        </w:rPr>
        <w:t>Saudi</w:t>
      </w:r>
      <w:r w:rsidRPr="003B44BE">
        <w:rPr>
          <w:u w:val="single"/>
        </w:rPr>
        <w:t xml:space="preserve"> royal family</w:t>
      </w:r>
      <w:r w:rsidRPr="003B44BE">
        <w:rPr>
          <w:sz w:val="16"/>
        </w:rPr>
        <w:t xml:space="preserve"> in an attempt </w:t>
      </w:r>
      <w:r w:rsidRPr="005D70EC">
        <w:rPr>
          <w:highlight w:val="yellow"/>
          <w:u w:val="single"/>
        </w:rPr>
        <w:t>to</w:t>
      </w:r>
      <w:r w:rsidRPr="003B44BE">
        <w:rPr>
          <w:sz w:val="16"/>
        </w:rPr>
        <w:t xml:space="preserve"> further </w:t>
      </w:r>
      <w:r w:rsidRPr="005D70EC">
        <w:rPr>
          <w:rStyle w:val="Emphasis"/>
          <w:highlight w:val="yellow"/>
        </w:rPr>
        <w:t>isolate and undermine Iran</w:t>
      </w:r>
      <w:r w:rsidRPr="003B44BE">
        <w:rPr>
          <w:sz w:val="16"/>
        </w:rPr>
        <w:t xml:space="preserve">, the possibility that a </w:t>
      </w:r>
      <w:r w:rsidRPr="003B44BE">
        <w:rPr>
          <w:u w:val="single"/>
        </w:rPr>
        <w:t>military-first version of American foreign policy will spread further is only growing</w:t>
      </w:r>
      <w:r w:rsidRPr="003B44BE">
        <w:rPr>
          <w:sz w:val="16"/>
        </w:rPr>
        <w:t>.</w:t>
      </w:r>
    </w:p>
    <w:p w14:paraId="74EF1BAA" w14:textId="77777777" w:rsidR="0028050D" w:rsidRPr="003B44BE" w:rsidRDefault="0028050D" w:rsidP="0028050D">
      <w:pPr>
        <w:rPr>
          <w:sz w:val="16"/>
        </w:rPr>
      </w:pPr>
      <w:r w:rsidRPr="003B44BE">
        <w:rPr>
          <w:sz w:val="16"/>
        </w:rPr>
        <w:t xml:space="preserve">Such </w:t>
      </w:r>
      <w:r w:rsidRPr="003B44BE">
        <w:rPr>
          <w:u w:val="single"/>
        </w:rPr>
        <w:t>“</w:t>
      </w:r>
      <w:r w:rsidRPr="005D70EC">
        <w:rPr>
          <w:highlight w:val="yellow"/>
          <w:u w:val="single"/>
        </w:rPr>
        <w:t>more</w:t>
      </w:r>
      <w:r w:rsidRPr="003B44BE">
        <w:rPr>
          <w:u w:val="single"/>
        </w:rPr>
        <w:t xml:space="preserve">” </w:t>
      </w:r>
      <w:r w:rsidRPr="005D70EC">
        <w:rPr>
          <w:highlight w:val="yellow"/>
          <w:u w:val="single"/>
        </w:rPr>
        <w:t>thinking</w:t>
      </w:r>
      <w:r w:rsidRPr="003B44BE">
        <w:rPr>
          <w:u w:val="single"/>
        </w:rPr>
        <w:t xml:space="preserve"> </w:t>
      </w:r>
      <w:r w:rsidRPr="005D70EC">
        <w:rPr>
          <w:highlight w:val="yellow"/>
          <w:u w:val="single"/>
        </w:rPr>
        <w:t>is</w:t>
      </w:r>
      <w:r w:rsidRPr="003B44BE">
        <w:rPr>
          <w:sz w:val="16"/>
        </w:rPr>
        <w:t xml:space="preserve"> typical as well of </w:t>
      </w:r>
      <w:r w:rsidRPr="003B44BE">
        <w:rPr>
          <w:u w:val="single"/>
        </w:rPr>
        <w:t>much of the</w:t>
      </w:r>
      <w:r w:rsidRPr="003B44BE">
        <w:rPr>
          <w:sz w:val="16"/>
        </w:rPr>
        <w:t xml:space="preserve"> rest of the cast of </w:t>
      </w:r>
      <w:r w:rsidRPr="003B44BE">
        <w:rPr>
          <w:u w:val="single"/>
        </w:rPr>
        <w:t>characters</w:t>
      </w:r>
      <w:r w:rsidRPr="003B44BE">
        <w:rPr>
          <w:sz w:val="16"/>
        </w:rPr>
        <w:t xml:space="preserve"> now </w:t>
      </w:r>
      <w:r w:rsidRPr="003B44BE">
        <w:rPr>
          <w:u w:val="single"/>
        </w:rPr>
        <w:t xml:space="preserve">in </w:t>
      </w:r>
      <w:r w:rsidRPr="005D70EC">
        <w:rPr>
          <w:highlight w:val="yellow"/>
          <w:u w:val="single"/>
        </w:rPr>
        <w:t>key</w:t>
      </w:r>
      <w:r w:rsidRPr="003B44BE">
        <w:rPr>
          <w:u w:val="single"/>
        </w:rPr>
        <w:t xml:space="preserve"> positions </w:t>
      </w:r>
      <w:r w:rsidRPr="005D70EC">
        <w:rPr>
          <w:highlight w:val="yellow"/>
          <w:u w:val="single"/>
        </w:rPr>
        <w:t>in</w:t>
      </w:r>
      <w:r w:rsidRPr="003B44BE">
        <w:rPr>
          <w:sz w:val="16"/>
        </w:rPr>
        <w:t xml:space="preserve"> the </w:t>
      </w:r>
      <w:r w:rsidRPr="005D70EC">
        <w:rPr>
          <w:highlight w:val="yellow"/>
          <w:u w:val="single"/>
        </w:rPr>
        <w:t>Trump</w:t>
      </w:r>
      <w:r w:rsidRPr="003B44BE">
        <w:rPr>
          <w:sz w:val="16"/>
        </w:rPr>
        <w:t xml:space="preserve"> </w:t>
      </w:r>
      <w:r w:rsidRPr="003B44BE">
        <w:rPr>
          <w:u w:val="single"/>
        </w:rPr>
        <w:t>admin</w:t>
      </w:r>
      <w:r w:rsidRPr="003B44BE">
        <w:rPr>
          <w:sz w:val="16"/>
        </w:rPr>
        <w:t>istration. Take the CIA, for instance. Under its new director, Mike Pompeo (distinctly a “</w:t>
      </w:r>
      <w:r w:rsidRPr="005D70EC">
        <w:rPr>
          <w:highlight w:val="yellow"/>
          <w:u w:val="single"/>
        </w:rPr>
        <w:t>more</w:t>
      </w:r>
      <w:r w:rsidRPr="003B44BE">
        <w:rPr>
          <w:sz w:val="16"/>
        </w:rPr>
        <w:t xml:space="preserve">” kind of guy and an </w:t>
      </w:r>
      <w:r w:rsidRPr="005D70EC">
        <w:rPr>
          <w:highlight w:val="yellow"/>
          <w:u w:val="single"/>
        </w:rPr>
        <w:t>Iranophobe</w:t>
      </w:r>
      <w:r w:rsidRPr="003B44BE">
        <w:rPr>
          <w:u w:val="single"/>
        </w:rPr>
        <w:t xml:space="preserve"> of the first order</w:t>
      </w:r>
      <w:r w:rsidRPr="003B44BE">
        <w:rPr>
          <w:sz w:val="16"/>
        </w:rPr>
        <w:t>), two key positions have reportedly been filled: a new chief of counterterrorism and a new head of Iran operations (recently identified as Michael D’Andrea, an Agency hardliner with the nickname “the Dark Prince”). Here’s how Matthew Rosenberg and Adam Goldman of the New York Times recently described their similar approaches to their jobs (my emphasis added):</w:t>
      </w:r>
    </w:p>
    <w:p w14:paraId="140544C4" w14:textId="77777777" w:rsidR="0028050D" w:rsidRPr="003B44BE" w:rsidRDefault="0028050D" w:rsidP="0028050D">
      <w:pPr>
        <w:rPr>
          <w:sz w:val="16"/>
        </w:rPr>
      </w:pPr>
      <w:r w:rsidRPr="003B44BE">
        <w:rPr>
          <w:sz w:val="16"/>
        </w:rPr>
        <w:t>Mr. D’Andrea’s new role is one of a number of moves inside the spy agency that signal a more muscular approach to covert operations under the leadership of Mike Pompeo, the conservative Republican and former congressman, the officials said. The agency also recently named a new chief of counterterrorism, who has begun pushing for greater latitude to strike militants.</w:t>
      </w:r>
    </w:p>
    <w:p w14:paraId="292BDE5C" w14:textId="77777777" w:rsidR="0028050D" w:rsidRPr="003B44BE" w:rsidRDefault="0028050D" w:rsidP="0028050D">
      <w:pPr>
        <w:rPr>
          <w:u w:val="single"/>
        </w:rPr>
      </w:pPr>
      <w:r w:rsidRPr="003B44BE">
        <w:rPr>
          <w:u w:val="single"/>
        </w:rPr>
        <w:t>In other words, more!</w:t>
      </w:r>
    </w:p>
    <w:p w14:paraId="12FE2A05" w14:textId="77777777" w:rsidR="0028050D" w:rsidRPr="003B44BE" w:rsidRDefault="0028050D" w:rsidP="0028050D">
      <w:pPr>
        <w:rPr>
          <w:u w:val="single"/>
        </w:rPr>
      </w:pPr>
      <w:r w:rsidRPr="003B44BE">
        <w:rPr>
          <w:u w:val="single"/>
        </w:rPr>
        <w:t>Rest assured</w:t>
      </w:r>
      <w:r w:rsidRPr="003B44BE">
        <w:rPr>
          <w:sz w:val="16"/>
        </w:rPr>
        <w:t xml:space="preserve"> of one thing, whatever Donald </w:t>
      </w:r>
      <w:r w:rsidRPr="005D70EC">
        <w:rPr>
          <w:highlight w:val="yellow"/>
          <w:u w:val="single"/>
        </w:rPr>
        <w:t>Trump</w:t>
      </w:r>
      <w:r w:rsidRPr="003B44BE">
        <w:rPr>
          <w:sz w:val="16"/>
        </w:rPr>
        <w:t xml:space="preserve"> accomplishes in the way of </w:t>
      </w:r>
      <w:r w:rsidRPr="005D70EC">
        <w:rPr>
          <w:rStyle w:val="Emphasis"/>
          <w:highlight w:val="yellow"/>
        </w:rPr>
        <w:t>dismantling America’s</w:t>
      </w:r>
      <w:r w:rsidRPr="003B44BE">
        <w:rPr>
          <w:sz w:val="16"/>
        </w:rPr>
        <w:t xml:space="preserve"> version of </w:t>
      </w:r>
      <w:r w:rsidRPr="005D70EC">
        <w:rPr>
          <w:rStyle w:val="Emphasis"/>
          <w:highlight w:val="yellow"/>
        </w:rPr>
        <w:t>soft power</w:t>
      </w:r>
      <w:r w:rsidRPr="003B44BE">
        <w:rPr>
          <w:sz w:val="16"/>
        </w:rPr>
        <w:t xml:space="preserve">, </w:t>
      </w:r>
      <w:r w:rsidRPr="003B44BE">
        <w:rPr>
          <w:u w:val="single"/>
        </w:rPr>
        <w:t>“his” generals</w:t>
      </w:r>
      <w:r w:rsidRPr="003B44BE">
        <w:rPr>
          <w:sz w:val="16"/>
        </w:rPr>
        <w:t xml:space="preserve"> and intelligence operatives </w:t>
      </w:r>
      <w:r w:rsidRPr="003B44BE">
        <w:rPr>
          <w:u w:val="single"/>
        </w:rPr>
        <w:t>will handle</w:t>
      </w:r>
      <w:r w:rsidRPr="003B44BE">
        <w:rPr>
          <w:sz w:val="16"/>
        </w:rPr>
        <w:t xml:space="preserve"> the </w:t>
      </w:r>
      <w:r w:rsidRPr="003B44BE">
        <w:rPr>
          <w:u w:val="single"/>
        </w:rPr>
        <w:t>hard-power</w:t>
      </w:r>
      <w:r w:rsidRPr="003B44BE">
        <w:rPr>
          <w:sz w:val="16"/>
        </w:rPr>
        <w:t xml:space="preserve"> part of the equation </w:t>
      </w:r>
      <w:r w:rsidRPr="003B44BE">
        <w:rPr>
          <w:u w:val="single"/>
        </w:rPr>
        <w:t>just as “ably.”</w:t>
      </w:r>
    </w:p>
    <w:p w14:paraId="3B9EB6F1" w14:textId="77777777" w:rsidR="0028050D" w:rsidRPr="003B44BE" w:rsidRDefault="0028050D" w:rsidP="0028050D">
      <w:pPr>
        <w:rPr>
          <w:rFonts w:cstheme="minorBidi"/>
        </w:rPr>
      </w:pPr>
    </w:p>
    <w:p w14:paraId="52DD0D12" w14:textId="77777777" w:rsidR="0028050D" w:rsidRPr="003B44BE" w:rsidRDefault="0028050D" w:rsidP="0028050D">
      <w:pPr>
        <w:rPr>
          <w:rFonts w:cstheme="minorBidi"/>
        </w:rPr>
      </w:pPr>
    </w:p>
    <w:p w14:paraId="054B5D5C" w14:textId="77777777" w:rsidR="0028050D" w:rsidRPr="003B44BE" w:rsidRDefault="0028050D" w:rsidP="0028050D">
      <w:pPr>
        <w:pStyle w:val="Heading4"/>
        <w:rPr>
          <w:rFonts w:cstheme="minorHAnsi"/>
        </w:rPr>
      </w:pPr>
      <w:r w:rsidRPr="003B44BE">
        <w:rPr>
          <w:rFonts w:cstheme="minorHAnsi"/>
          <w:u w:val="single"/>
        </w:rPr>
        <w:t>US soft power</w:t>
      </w:r>
      <w:r w:rsidRPr="003B44BE">
        <w:rPr>
          <w:rFonts w:cstheme="minorHAnsi"/>
        </w:rPr>
        <w:t xml:space="preserve"> will collapse </w:t>
      </w:r>
      <w:r w:rsidRPr="003B44BE">
        <w:rPr>
          <w:rFonts w:cstheme="minorHAnsi"/>
          <w:u w:val="single"/>
        </w:rPr>
        <w:t>inevitably</w:t>
      </w:r>
      <w:r w:rsidRPr="003B44BE">
        <w:rPr>
          <w:rFonts w:cstheme="minorHAnsi"/>
        </w:rPr>
        <w:t xml:space="preserve">---New areas of </w:t>
      </w:r>
      <w:r w:rsidRPr="003B44BE">
        <w:rPr>
          <w:rFonts w:cstheme="minorHAnsi"/>
          <w:u w:val="single"/>
        </w:rPr>
        <w:t>violence</w:t>
      </w:r>
      <w:r w:rsidRPr="003B44BE">
        <w:rPr>
          <w:rFonts w:cstheme="minorHAnsi"/>
        </w:rPr>
        <w:t xml:space="preserve">, </w:t>
      </w:r>
      <w:r w:rsidRPr="003B44BE">
        <w:rPr>
          <w:rFonts w:cstheme="minorHAnsi"/>
          <w:u w:val="single"/>
        </w:rPr>
        <w:t>divisions</w:t>
      </w:r>
      <w:r w:rsidRPr="003B44BE">
        <w:rPr>
          <w:rFonts w:cstheme="minorHAnsi"/>
        </w:rPr>
        <w:t xml:space="preserve">, and </w:t>
      </w:r>
      <w:r w:rsidRPr="003B44BE">
        <w:rPr>
          <w:rFonts w:cstheme="minorHAnsi"/>
          <w:u w:val="single"/>
        </w:rPr>
        <w:t>nationalism</w:t>
      </w:r>
    </w:p>
    <w:p w14:paraId="37494287" w14:textId="77777777" w:rsidR="0028050D" w:rsidRPr="003B44BE" w:rsidRDefault="0028050D" w:rsidP="0028050D">
      <w:pPr>
        <w:rPr>
          <w:rFonts w:cstheme="minorHAnsi"/>
          <w:b/>
          <w:bCs/>
          <w:sz w:val="26"/>
        </w:rPr>
      </w:pPr>
      <w:r w:rsidRPr="003B44BE">
        <w:rPr>
          <w:rFonts w:cstheme="minorHAnsi"/>
        </w:rPr>
        <w:t xml:space="preserve">Andrei </w:t>
      </w:r>
      <w:r w:rsidRPr="003B44BE">
        <w:rPr>
          <w:rStyle w:val="Style13ptBold"/>
          <w:rFonts w:cstheme="minorHAnsi"/>
        </w:rPr>
        <w:t>Tsygankov</w:t>
      </w:r>
      <w:r w:rsidRPr="003B44BE">
        <w:rPr>
          <w:rFonts w:cstheme="minorHAnsi"/>
        </w:rPr>
        <w:t xml:space="preserve"> 6/29/</w:t>
      </w:r>
      <w:r w:rsidRPr="003B44BE">
        <w:rPr>
          <w:rStyle w:val="Style13ptBold"/>
          <w:rFonts w:cstheme="minorHAnsi"/>
        </w:rPr>
        <w:t>16</w:t>
      </w:r>
      <w:r w:rsidRPr="003B44BE">
        <w:rPr>
          <w:rFonts w:cstheme="minorHAnsi"/>
        </w:rPr>
        <w:t>, Professor at the Departments of Political Science and International Relations at San Francisco State University, “The Age of Transition and the Soft Power Decline”</w:t>
      </w:r>
      <w:r w:rsidRPr="003B44BE">
        <w:rPr>
          <w:rFonts w:cstheme="minorHAnsi"/>
          <w:bCs/>
        </w:rPr>
        <w:t>,</w:t>
      </w:r>
      <w:r w:rsidRPr="003B44BE">
        <w:rPr>
          <w:rFonts w:cstheme="minorHAnsi"/>
          <w:b/>
          <w:bCs/>
          <w:sz w:val="26"/>
        </w:rPr>
        <w:t xml:space="preserve"> </w:t>
      </w:r>
      <w:hyperlink r:id="rId176" w:history="1">
        <w:r w:rsidRPr="003B44BE">
          <w:rPr>
            <w:rStyle w:val="Hyperlink"/>
            <w:rFonts w:cstheme="minorHAnsi"/>
          </w:rPr>
          <w:t>http://valdaiclub.com/a/highlights/the-age-of-transition-and-the-soft-power-decline/</w:t>
        </w:r>
      </w:hyperlink>
    </w:p>
    <w:p w14:paraId="108A000D" w14:textId="77777777" w:rsidR="0028050D" w:rsidRPr="003B44BE" w:rsidRDefault="0028050D" w:rsidP="0028050D">
      <w:pPr>
        <w:rPr>
          <w:rFonts w:cstheme="minorHAnsi"/>
          <w:sz w:val="16"/>
        </w:rPr>
      </w:pPr>
      <w:r w:rsidRPr="005D70EC">
        <w:rPr>
          <w:rStyle w:val="Emphasis"/>
          <w:rFonts w:cstheme="minorHAnsi"/>
          <w:highlight w:val="yellow"/>
        </w:rPr>
        <w:t>Soft power will continue to decline</w:t>
      </w:r>
      <w:r w:rsidRPr="003B44BE">
        <w:rPr>
          <w:rFonts w:cstheme="minorHAnsi"/>
          <w:sz w:val="16"/>
        </w:rPr>
        <w:t xml:space="preserve">. In the increasingly polarized world, the United States will seek to preserve its power by all available means, while the </w:t>
      </w:r>
      <w:r w:rsidRPr="003B44BE">
        <w:rPr>
          <w:rFonts w:cstheme="minorHAnsi"/>
          <w:u w:val="single"/>
        </w:rPr>
        <w:t>rising powers</w:t>
      </w:r>
      <w:r w:rsidRPr="003B44BE">
        <w:rPr>
          <w:rFonts w:cstheme="minorHAnsi"/>
          <w:sz w:val="16"/>
        </w:rPr>
        <w:t xml:space="preserve"> will </w:t>
      </w:r>
      <w:r w:rsidRPr="003B44BE">
        <w:rPr>
          <w:rFonts w:cstheme="minorHAnsi"/>
          <w:u w:val="single"/>
        </w:rPr>
        <w:t>aim at improving their international position</w:t>
      </w:r>
      <w:r w:rsidRPr="003B44BE">
        <w:rPr>
          <w:rFonts w:cstheme="minorHAnsi"/>
          <w:sz w:val="16"/>
        </w:rPr>
        <w:t xml:space="preserve"> including by obstructing the power of hegemon.</w:t>
      </w:r>
    </w:p>
    <w:p w14:paraId="19309F62" w14:textId="77777777" w:rsidR="0028050D" w:rsidRPr="003B44BE" w:rsidRDefault="0028050D" w:rsidP="0028050D">
      <w:pPr>
        <w:rPr>
          <w:rFonts w:cstheme="minorHAnsi"/>
          <w:sz w:val="16"/>
        </w:rPr>
      </w:pPr>
      <w:r w:rsidRPr="003B44BE">
        <w:rPr>
          <w:rFonts w:cstheme="minorHAnsi"/>
          <w:sz w:val="16"/>
        </w:rPr>
        <w:t xml:space="preserve">The discussion on </w:t>
      </w:r>
      <w:r w:rsidRPr="005D70EC">
        <w:rPr>
          <w:rFonts w:cstheme="minorHAnsi"/>
          <w:highlight w:val="yellow"/>
          <w:u w:val="single"/>
        </w:rPr>
        <w:t>soft</w:t>
      </w:r>
      <w:r w:rsidRPr="003B44BE">
        <w:rPr>
          <w:rFonts w:cstheme="minorHAnsi"/>
          <w:u w:val="single"/>
        </w:rPr>
        <w:t xml:space="preserve"> </w:t>
      </w:r>
      <w:r w:rsidRPr="005D70EC">
        <w:rPr>
          <w:rFonts w:cstheme="minorHAnsi"/>
          <w:highlight w:val="yellow"/>
          <w:u w:val="single"/>
        </w:rPr>
        <w:t xml:space="preserve">power </w:t>
      </w:r>
      <w:r w:rsidRPr="003B44BE">
        <w:rPr>
          <w:rFonts w:cstheme="minorHAnsi"/>
          <w:u w:val="single"/>
        </w:rPr>
        <w:t>in international relations</w:t>
      </w:r>
      <w:r w:rsidRPr="003B44BE">
        <w:rPr>
          <w:rFonts w:cstheme="minorHAnsi"/>
          <w:sz w:val="16"/>
        </w:rPr>
        <w:t xml:space="preserve"> rings </w:t>
      </w:r>
      <w:r w:rsidRPr="005D70EC">
        <w:rPr>
          <w:rFonts w:cstheme="minorHAnsi"/>
          <w:highlight w:val="yellow"/>
          <w:u w:val="single"/>
        </w:rPr>
        <w:t>increasingly hollow</w:t>
      </w:r>
      <w:r w:rsidRPr="003B44BE">
        <w:rPr>
          <w:rFonts w:cstheme="minorHAnsi"/>
          <w:sz w:val="16"/>
        </w:rPr>
        <w:t>. While the world events demonstrate a limited utility of this instrument in defending national objectives, states continue to attribute an excessive weight to soft power underestimating other tools of statecraft.</w:t>
      </w:r>
    </w:p>
    <w:p w14:paraId="795F2FF7" w14:textId="77777777" w:rsidR="0028050D" w:rsidRPr="003B44BE" w:rsidRDefault="0028050D" w:rsidP="0028050D">
      <w:pPr>
        <w:rPr>
          <w:rFonts w:cstheme="minorHAnsi"/>
          <w:sz w:val="16"/>
        </w:rPr>
      </w:pPr>
      <w:r w:rsidRPr="003B44BE">
        <w:rPr>
          <w:rFonts w:cstheme="minorHAnsi"/>
          <w:sz w:val="16"/>
        </w:rPr>
        <w:t>When Joseph Nye first introduced the concept of soft power in the 1990s, he meant to highlight growing prominence of American values and the importance of sharing them for economic and political success in the increasingly global world. Soft power is the ability to influence others by example thereby encouraging cooperation, not competition, among states. At the time, the U.S. power was at its historic peak, and other nations were flocking to win its political and economic support.</w:t>
      </w:r>
    </w:p>
    <w:p w14:paraId="53C00DDE" w14:textId="77777777" w:rsidR="0028050D" w:rsidRPr="003B44BE" w:rsidRDefault="0028050D" w:rsidP="0028050D">
      <w:pPr>
        <w:rPr>
          <w:rFonts w:cstheme="minorHAnsi"/>
          <w:sz w:val="16"/>
        </w:rPr>
      </w:pPr>
      <w:r w:rsidRPr="005D70EC">
        <w:rPr>
          <w:rFonts w:cstheme="minorHAnsi"/>
          <w:highlight w:val="yellow"/>
          <w:u w:val="single"/>
        </w:rPr>
        <w:t>Today</w:t>
      </w:r>
      <w:r w:rsidRPr="003B44BE">
        <w:rPr>
          <w:rFonts w:cstheme="minorHAnsi"/>
          <w:sz w:val="16"/>
        </w:rPr>
        <w:t xml:space="preserve">, however, </w:t>
      </w:r>
      <w:r w:rsidRPr="005D70EC">
        <w:rPr>
          <w:rFonts w:cstheme="minorHAnsi"/>
          <w:highlight w:val="yellow"/>
          <w:u w:val="single"/>
        </w:rPr>
        <w:t xml:space="preserve">the </w:t>
      </w:r>
      <w:r w:rsidRPr="005D70EC">
        <w:rPr>
          <w:rStyle w:val="Emphasis"/>
          <w:rFonts w:cstheme="minorHAnsi"/>
          <w:highlight w:val="yellow"/>
        </w:rPr>
        <w:t>world is in transition</w:t>
      </w:r>
      <w:r w:rsidRPr="003B44BE">
        <w:rPr>
          <w:rFonts w:cstheme="minorHAnsi"/>
          <w:sz w:val="16"/>
        </w:rPr>
        <w:t xml:space="preserve"> toward </w:t>
      </w:r>
      <w:r w:rsidRPr="003B44BE">
        <w:rPr>
          <w:rFonts w:cstheme="minorHAnsi"/>
          <w:u w:val="single"/>
        </w:rPr>
        <w:t>a post-West-centered order</w:t>
      </w:r>
      <w:r w:rsidRPr="003B44BE">
        <w:rPr>
          <w:rFonts w:cstheme="minorHAnsi"/>
          <w:sz w:val="16"/>
        </w:rPr>
        <w:t xml:space="preserve">. Structurally, we still live in the familiar world of American primacy, yet dynamically </w:t>
      </w:r>
      <w:r w:rsidRPr="003B44BE">
        <w:rPr>
          <w:rFonts w:cstheme="minorHAnsi"/>
          <w:u w:val="single"/>
        </w:rPr>
        <w:t xml:space="preserve">the world is moving </w:t>
      </w:r>
      <w:r w:rsidRPr="005D70EC">
        <w:rPr>
          <w:rFonts w:cstheme="minorHAnsi"/>
          <w:highlight w:val="yellow"/>
          <w:u w:val="single"/>
        </w:rPr>
        <w:t>toward</w:t>
      </w:r>
      <w:r w:rsidRPr="003B44BE">
        <w:rPr>
          <w:rFonts w:cstheme="minorHAnsi"/>
          <w:sz w:val="16"/>
        </w:rPr>
        <w:t xml:space="preserve"> forming </w:t>
      </w:r>
      <w:r w:rsidRPr="005D70EC">
        <w:rPr>
          <w:rFonts w:cstheme="minorHAnsi"/>
          <w:highlight w:val="yellow"/>
          <w:u w:val="single"/>
        </w:rPr>
        <w:t>post-hegemonic</w:t>
      </w:r>
      <w:r w:rsidRPr="003B44BE">
        <w:rPr>
          <w:rFonts w:cstheme="minorHAnsi"/>
          <w:u w:val="single"/>
        </w:rPr>
        <w:t xml:space="preserve"> international </w:t>
      </w:r>
      <w:r w:rsidRPr="005D70EC">
        <w:rPr>
          <w:rFonts w:cstheme="minorHAnsi"/>
          <w:highlight w:val="yellow"/>
          <w:u w:val="single"/>
        </w:rPr>
        <w:t>rules</w:t>
      </w:r>
      <w:r w:rsidRPr="003B44BE">
        <w:rPr>
          <w:rFonts w:cstheme="minorHAnsi"/>
          <w:sz w:val="16"/>
        </w:rPr>
        <w:t xml:space="preserve">. In this brave new age of transition, competition and confrontation are at least as important as cooperation - not least in the area of values, media, and ideology. Many </w:t>
      </w:r>
      <w:r w:rsidRPr="003B44BE">
        <w:rPr>
          <w:rFonts w:cstheme="minorHAnsi"/>
          <w:u w:val="single"/>
        </w:rPr>
        <w:t>non-Western nations</w:t>
      </w:r>
      <w:r w:rsidRPr="003B44BE">
        <w:rPr>
          <w:rFonts w:cstheme="minorHAnsi"/>
          <w:sz w:val="16"/>
        </w:rPr>
        <w:t xml:space="preserve"> such as </w:t>
      </w:r>
      <w:r w:rsidRPr="005D70EC">
        <w:rPr>
          <w:rFonts w:cstheme="minorHAnsi"/>
          <w:highlight w:val="yellow"/>
          <w:u w:val="single"/>
        </w:rPr>
        <w:t>Russia</w:t>
      </w:r>
      <w:r w:rsidRPr="003B44BE">
        <w:rPr>
          <w:rFonts w:cstheme="minorHAnsi"/>
          <w:u w:val="single"/>
        </w:rPr>
        <w:t xml:space="preserve">, </w:t>
      </w:r>
      <w:r w:rsidRPr="005D70EC">
        <w:rPr>
          <w:rFonts w:cstheme="minorHAnsi"/>
          <w:highlight w:val="yellow"/>
          <w:u w:val="single"/>
        </w:rPr>
        <w:t>China</w:t>
      </w:r>
      <w:r w:rsidRPr="003B44BE">
        <w:rPr>
          <w:rFonts w:cstheme="minorHAnsi"/>
          <w:u w:val="single"/>
        </w:rPr>
        <w:t xml:space="preserve">, and </w:t>
      </w:r>
      <w:r w:rsidRPr="005D70EC">
        <w:rPr>
          <w:rFonts w:cstheme="minorHAnsi"/>
          <w:highlight w:val="yellow"/>
          <w:u w:val="single"/>
        </w:rPr>
        <w:t>Iran</w:t>
      </w:r>
      <w:r w:rsidRPr="003B44BE">
        <w:rPr>
          <w:rFonts w:cstheme="minorHAnsi"/>
          <w:u w:val="single"/>
        </w:rPr>
        <w:t xml:space="preserve"> </w:t>
      </w:r>
      <w:r w:rsidRPr="005D70EC">
        <w:rPr>
          <w:rFonts w:cstheme="minorHAnsi"/>
          <w:highlight w:val="yellow"/>
          <w:u w:val="single"/>
        </w:rPr>
        <w:t>feel threatened by</w:t>
      </w:r>
      <w:r w:rsidRPr="003B44BE">
        <w:rPr>
          <w:rFonts w:cstheme="minorHAnsi"/>
          <w:sz w:val="16"/>
        </w:rPr>
        <w:t xml:space="preserve"> the </w:t>
      </w:r>
      <w:r w:rsidRPr="005D70EC">
        <w:rPr>
          <w:rFonts w:cstheme="minorHAnsi"/>
          <w:highlight w:val="yellow"/>
          <w:u w:val="single"/>
        </w:rPr>
        <w:t>U.S. strategy</w:t>
      </w:r>
      <w:r w:rsidRPr="003B44BE">
        <w:rPr>
          <w:rFonts w:cstheme="minorHAnsi"/>
          <w:u w:val="single"/>
        </w:rPr>
        <w:t xml:space="preserve"> of regime changes in the Middle East</w:t>
      </w:r>
      <w:r w:rsidRPr="003B44BE">
        <w:rPr>
          <w:rFonts w:cstheme="minorHAnsi"/>
          <w:sz w:val="16"/>
        </w:rPr>
        <w:t xml:space="preserve">, to which </w:t>
      </w:r>
      <w:r w:rsidRPr="005D70EC">
        <w:rPr>
          <w:rFonts w:cstheme="minorHAnsi"/>
          <w:highlight w:val="yellow"/>
          <w:u w:val="single"/>
        </w:rPr>
        <w:t>they</w:t>
      </w:r>
      <w:r w:rsidRPr="003B44BE">
        <w:rPr>
          <w:rFonts w:cstheme="minorHAnsi"/>
          <w:u w:val="single"/>
        </w:rPr>
        <w:t xml:space="preserve"> </w:t>
      </w:r>
      <w:r w:rsidRPr="005D70EC">
        <w:rPr>
          <w:rStyle w:val="Emphasis"/>
          <w:rFonts w:cstheme="minorHAnsi"/>
          <w:highlight w:val="yellow"/>
        </w:rPr>
        <w:t>respond by promoting their own values</w:t>
      </w:r>
      <w:r w:rsidRPr="003B44BE">
        <w:rPr>
          <w:rFonts w:cstheme="minorHAnsi"/>
          <w:sz w:val="16"/>
        </w:rPr>
        <w:t xml:space="preserve">. They remain </w:t>
      </w:r>
      <w:r w:rsidRPr="003B44BE">
        <w:rPr>
          <w:rFonts w:cstheme="minorHAnsi"/>
          <w:u w:val="single"/>
        </w:rPr>
        <w:t>skeptical of</w:t>
      </w:r>
      <w:r w:rsidRPr="003B44BE">
        <w:rPr>
          <w:rFonts w:cstheme="minorHAnsi"/>
          <w:sz w:val="16"/>
        </w:rPr>
        <w:t xml:space="preserve"> the </w:t>
      </w:r>
      <w:r w:rsidRPr="003B44BE">
        <w:rPr>
          <w:rFonts w:cstheme="minorHAnsi"/>
          <w:u w:val="single"/>
        </w:rPr>
        <w:t>liberal cooperation</w:t>
      </w:r>
      <w:r w:rsidRPr="003B44BE">
        <w:rPr>
          <w:rFonts w:cstheme="minorHAnsi"/>
          <w:sz w:val="16"/>
        </w:rPr>
        <w:t xml:space="preserve"> recommendations in the inherently hierarchical world especially given Nye’s own argument that soft power “is not just a matter of ephemeral popularity; it is a means of obtaining outcomes the United States wants.”</w:t>
      </w:r>
    </w:p>
    <w:p w14:paraId="09E0D04C" w14:textId="77777777" w:rsidR="0028050D" w:rsidRPr="003B44BE" w:rsidRDefault="0028050D" w:rsidP="0028050D">
      <w:pPr>
        <w:rPr>
          <w:rFonts w:cstheme="minorHAnsi"/>
          <w:sz w:val="16"/>
        </w:rPr>
      </w:pPr>
      <w:r w:rsidRPr="003B44BE">
        <w:rPr>
          <w:rFonts w:cstheme="minorHAnsi"/>
          <w:sz w:val="16"/>
        </w:rPr>
        <w:t xml:space="preserve">At least </w:t>
      </w:r>
      <w:r w:rsidRPr="005D70EC">
        <w:rPr>
          <w:rFonts w:cstheme="minorHAnsi"/>
          <w:highlight w:val="yellow"/>
          <w:u w:val="single"/>
        </w:rPr>
        <w:t>three</w:t>
      </w:r>
      <w:r w:rsidRPr="003B44BE">
        <w:rPr>
          <w:rFonts w:cstheme="minorHAnsi"/>
          <w:u w:val="single"/>
        </w:rPr>
        <w:t xml:space="preserve"> </w:t>
      </w:r>
      <w:r w:rsidRPr="005D70EC">
        <w:rPr>
          <w:rFonts w:cstheme="minorHAnsi"/>
          <w:highlight w:val="yellow"/>
          <w:u w:val="single"/>
        </w:rPr>
        <w:t>developments</w:t>
      </w:r>
      <w:r w:rsidRPr="003B44BE">
        <w:rPr>
          <w:rFonts w:cstheme="minorHAnsi"/>
          <w:u w:val="single"/>
        </w:rPr>
        <w:t xml:space="preserve"> </w:t>
      </w:r>
      <w:r w:rsidRPr="005D70EC">
        <w:rPr>
          <w:rFonts w:cstheme="minorHAnsi"/>
          <w:highlight w:val="yellow"/>
          <w:u w:val="single"/>
        </w:rPr>
        <w:t xml:space="preserve">illustrate the decline </w:t>
      </w:r>
      <w:r w:rsidRPr="003B44BE">
        <w:rPr>
          <w:rFonts w:cstheme="minorHAnsi"/>
          <w:u w:val="single"/>
        </w:rPr>
        <w:t>of soft power.</w:t>
      </w:r>
    </w:p>
    <w:p w14:paraId="10A3B480" w14:textId="77777777" w:rsidR="0028050D" w:rsidRPr="003B44BE" w:rsidRDefault="0028050D" w:rsidP="0028050D">
      <w:pPr>
        <w:rPr>
          <w:rFonts w:cstheme="minorHAnsi"/>
          <w:sz w:val="16"/>
        </w:rPr>
      </w:pPr>
      <w:r w:rsidRPr="005D70EC">
        <w:rPr>
          <w:rStyle w:val="Emphasis"/>
          <w:rFonts w:cstheme="minorHAnsi"/>
          <w:highlight w:val="yellow"/>
        </w:rPr>
        <w:t>First</w:t>
      </w:r>
      <w:r w:rsidRPr="003B44BE">
        <w:rPr>
          <w:rFonts w:cstheme="minorHAnsi"/>
          <w:sz w:val="16"/>
        </w:rPr>
        <w:t xml:space="preserve">, </w:t>
      </w:r>
      <w:r w:rsidRPr="003B44BE">
        <w:rPr>
          <w:rFonts w:cstheme="minorHAnsi"/>
          <w:u w:val="single"/>
        </w:rPr>
        <w:t>we</w:t>
      </w:r>
      <w:r w:rsidRPr="003B44BE">
        <w:rPr>
          <w:rFonts w:cstheme="minorHAnsi"/>
          <w:sz w:val="16"/>
        </w:rPr>
        <w:t xml:space="preserve"> are </w:t>
      </w:r>
      <w:r w:rsidRPr="003B44BE">
        <w:rPr>
          <w:rFonts w:cstheme="minorHAnsi"/>
          <w:u w:val="single"/>
        </w:rPr>
        <w:t>witness</w:t>
      </w:r>
      <w:r w:rsidRPr="003B44BE">
        <w:rPr>
          <w:rFonts w:cstheme="minorHAnsi"/>
          <w:sz w:val="16"/>
        </w:rPr>
        <w:t xml:space="preserve">ing </w:t>
      </w:r>
      <w:r w:rsidRPr="005D70EC">
        <w:rPr>
          <w:rStyle w:val="Emphasis"/>
          <w:rFonts w:cstheme="minorHAnsi"/>
          <w:highlight w:val="yellow"/>
        </w:rPr>
        <w:t>new areas of violence</w:t>
      </w:r>
      <w:r w:rsidRPr="003B44BE">
        <w:rPr>
          <w:rFonts w:cstheme="minorHAnsi"/>
          <w:sz w:val="16"/>
        </w:rPr>
        <w:t xml:space="preserve"> and lawlessness </w:t>
      </w:r>
      <w:r w:rsidRPr="003B44BE">
        <w:rPr>
          <w:rFonts w:cstheme="minorHAnsi"/>
          <w:u w:val="single"/>
        </w:rPr>
        <w:t xml:space="preserve">from </w:t>
      </w:r>
      <w:r w:rsidRPr="005D70EC">
        <w:rPr>
          <w:rFonts w:cstheme="minorHAnsi"/>
          <w:highlight w:val="yellow"/>
          <w:u w:val="single"/>
        </w:rPr>
        <w:t>Ukraine</w:t>
      </w:r>
      <w:r w:rsidRPr="003B44BE">
        <w:rPr>
          <w:rFonts w:cstheme="minorHAnsi"/>
          <w:u w:val="single"/>
        </w:rPr>
        <w:t xml:space="preserve"> to </w:t>
      </w:r>
      <w:r w:rsidRPr="005D70EC">
        <w:rPr>
          <w:rFonts w:cstheme="minorHAnsi"/>
          <w:highlight w:val="yellow"/>
          <w:u w:val="single"/>
        </w:rPr>
        <w:t>Syria</w:t>
      </w:r>
      <w:r w:rsidRPr="003B44BE">
        <w:rPr>
          <w:rFonts w:cstheme="minorHAnsi"/>
          <w:u w:val="single"/>
        </w:rPr>
        <w:t xml:space="preserve">, new </w:t>
      </w:r>
      <w:r w:rsidRPr="005D70EC">
        <w:rPr>
          <w:rFonts w:cstheme="minorHAnsi"/>
          <w:highlight w:val="yellow"/>
          <w:u w:val="single"/>
        </w:rPr>
        <w:t>arms races</w:t>
      </w:r>
      <w:r w:rsidRPr="003B44BE">
        <w:rPr>
          <w:rFonts w:cstheme="minorHAnsi"/>
          <w:u w:val="single"/>
        </w:rPr>
        <w:t xml:space="preserve"> and </w:t>
      </w:r>
      <w:r w:rsidRPr="005D70EC">
        <w:rPr>
          <w:rFonts w:cstheme="minorHAnsi"/>
          <w:highlight w:val="yellow"/>
          <w:u w:val="single"/>
        </w:rPr>
        <w:t>proxy wars</w:t>
      </w:r>
      <w:r w:rsidRPr="003B44BE">
        <w:rPr>
          <w:rFonts w:cstheme="minorHAnsi"/>
          <w:sz w:val="16"/>
        </w:rPr>
        <w:t xml:space="preserve"> in Eastern Europe and the Middle East, </w:t>
      </w:r>
      <w:r w:rsidRPr="003B44BE">
        <w:rPr>
          <w:rFonts w:cstheme="minorHAnsi"/>
          <w:u w:val="single"/>
        </w:rPr>
        <w:t>and new types of</w:t>
      </w:r>
      <w:r w:rsidRPr="003B44BE">
        <w:rPr>
          <w:rFonts w:cstheme="minorHAnsi"/>
          <w:sz w:val="16"/>
        </w:rPr>
        <w:t xml:space="preserve"> symmetrical and </w:t>
      </w:r>
      <w:r w:rsidRPr="003B44BE">
        <w:rPr>
          <w:rFonts w:cstheme="minorHAnsi"/>
          <w:u w:val="single"/>
        </w:rPr>
        <w:t>asymmetrical warfare</w:t>
      </w:r>
      <w:r w:rsidRPr="003B44BE">
        <w:rPr>
          <w:rFonts w:cstheme="minorHAnsi"/>
          <w:sz w:val="16"/>
        </w:rPr>
        <w:t xml:space="preserve"> employed by states. </w:t>
      </w:r>
      <w:r w:rsidRPr="005D70EC">
        <w:rPr>
          <w:rFonts w:cstheme="minorHAnsi"/>
          <w:highlight w:val="yellow"/>
          <w:u w:val="single"/>
        </w:rPr>
        <w:t>When</w:t>
      </w:r>
      <w:r w:rsidRPr="003B44BE">
        <w:rPr>
          <w:rFonts w:cstheme="minorHAnsi"/>
          <w:u w:val="single"/>
        </w:rPr>
        <w:t xml:space="preserve"> nations’</w:t>
      </w:r>
      <w:r w:rsidRPr="003B44BE">
        <w:rPr>
          <w:rFonts w:cstheme="minorHAnsi"/>
          <w:sz w:val="16"/>
        </w:rPr>
        <w:t xml:space="preserve"> basic </w:t>
      </w:r>
      <w:r w:rsidRPr="005D70EC">
        <w:rPr>
          <w:rFonts w:cstheme="minorHAnsi"/>
          <w:highlight w:val="yellow"/>
          <w:u w:val="single"/>
        </w:rPr>
        <w:t>survival is at stake</w:t>
      </w:r>
      <w:r w:rsidRPr="003B44BE">
        <w:rPr>
          <w:rFonts w:cstheme="minorHAnsi"/>
          <w:sz w:val="16"/>
        </w:rPr>
        <w:t xml:space="preserve">, </w:t>
      </w:r>
      <w:r w:rsidRPr="003B44BE">
        <w:rPr>
          <w:rFonts w:cstheme="minorHAnsi"/>
          <w:u w:val="single"/>
        </w:rPr>
        <w:t xml:space="preserve">they are </w:t>
      </w:r>
      <w:r w:rsidRPr="005D70EC">
        <w:rPr>
          <w:rFonts w:cstheme="minorHAnsi"/>
          <w:highlight w:val="yellow"/>
          <w:u w:val="single"/>
        </w:rPr>
        <w:t>not likely to attribute</w:t>
      </w:r>
      <w:r w:rsidRPr="003B44BE">
        <w:rPr>
          <w:rFonts w:cstheme="minorHAnsi"/>
          <w:sz w:val="16"/>
        </w:rPr>
        <w:t xml:space="preserve"> too much </w:t>
      </w:r>
      <w:r w:rsidRPr="003B44BE">
        <w:rPr>
          <w:rFonts w:cstheme="minorHAnsi"/>
          <w:u w:val="single"/>
        </w:rPr>
        <w:t xml:space="preserve">weight to </w:t>
      </w:r>
      <w:r w:rsidRPr="005D70EC">
        <w:rPr>
          <w:rFonts w:cstheme="minorHAnsi"/>
          <w:highlight w:val="yellow"/>
          <w:u w:val="single"/>
        </w:rPr>
        <w:t>soft power</w:t>
      </w:r>
      <w:r w:rsidRPr="003B44BE">
        <w:rPr>
          <w:rFonts w:cstheme="minorHAnsi"/>
          <w:sz w:val="16"/>
        </w:rPr>
        <w:t xml:space="preserve"> and construction of positive image </w:t>
      </w:r>
      <w:r w:rsidRPr="003B44BE">
        <w:rPr>
          <w:rFonts w:cstheme="minorHAnsi"/>
          <w:u w:val="single"/>
        </w:rPr>
        <w:t>in protecting themselves.</w:t>
      </w:r>
    </w:p>
    <w:p w14:paraId="73505183" w14:textId="77777777" w:rsidR="0028050D" w:rsidRPr="003B44BE" w:rsidRDefault="0028050D" w:rsidP="0028050D">
      <w:pPr>
        <w:rPr>
          <w:rFonts w:cstheme="minorHAnsi"/>
          <w:sz w:val="16"/>
        </w:rPr>
      </w:pPr>
      <w:r w:rsidRPr="005D70EC">
        <w:rPr>
          <w:rStyle w:val="Emphasis"/>
          <w:rFonts w:cstheme="minorHAnsi"/>
          <w:highlight w:val="yellow"/>
        </w:rPr>
        <w:t>Second</w:t>
      </w:r>
      <w:r w:rsidRPr="003B44BE">
        <w:rPr>
          <w:rFonts w:cstheme="minorHAnsi"/>
          <w:sz w:val="16"/>
        </w:rPr>
        <w:t xml:space="preserve">, as a result of the highly uncertain </w:t>
      </w:r>
      <w:r w:rsidRPr="003B44BE">
        <w:rPr>
          <w:rFonts w:cstheme="minorHAnsi"/>
          <w:u w:val="single"/>
        </w:rPr>
        <w:t>post</w:t>
      </w:r>
      <w:r w:rsidRPr="003B44BE">
        <w:rPr>
          <w:rFonts w:cstheme="minorHAnsi"/>
          <w:sz w:val="16"/>
        </w:rPr>
        <w:t xml:space="preserve">-hegemonic </w:t>
      </w:r>
      <w:r w:rsidRPr="005D70EC">
        <w:rPr>
          <w:rStyle w:val="Emphasis"/>
          <w:rFonts w:cstheme="minorHAnsi"/>
          <w:highlight w:val="yellow"/>
        </w:rPr>
        <w:t>transition</w:t>
      </w:r>
      <w:r w:rsidRPr="003B44BE">
        <w:rPr>
          <w:rStyle w:val="Emphasis"/>
          <w:rFonts w:cstheme="minorHAnsi"/>
        </w:rPr>
        <w:t xml:space="preserve">, </w:t>
      </w:r>
      <w:r w:rsidRPr="005D70EC">
        <w:rPr>
          <w:rStyle w:val="Emphasis"/>
          <w:rFonts w:cstheme="minorHAnsi"/>
          <w:highlight w:val="yellow"/>
        </w:rPr>
        <w:t>new socio-economic</w:t>
      </w:r>
      <w:r w:rsidRPr="003B44BE">
        <w:rPr>
          <w:rStyle w:val="Emphasis"/>
          <w:rFonts w:cstheme="minorHAnsi"/>
        </w:rPr>
        <w:t xml:space="preserve"> </w:t>
      </w:r>
      <w:r w:rsidRPr="005D70EC">
        <w:rPr>
          <w:rStyle w:val="Emphasis"/>
          <w:rFonts w:cstheme="minorHAnsi"/>
          <w:highlight w:val="yellow"/>
        </w:rPr>
        <w:t>divisions</w:t>
      </w:r>
      <w:r w:rsidRPr="003B44BE">
        <w:rPr>
          <w:rStyle w:val="Emphasis"/>
          <w:rFonts w:cstheme="minorHAnsi"/>
        </w:rPr>
        <w:t xml:space="preserve"> </w:t>
      </w:r>
      <w:r w:rsidRPr="005D70EC">
        <w:rPr>
          <w:rStyle w:val="Emphasis"/>
          <w:rFonts w:cstheme="minorHAnsi"/>
          <w:highlight w:val="yellow"/>
        </w:rPr>
        <w:t>emerge</w:t>
      </w:r>
      <w:r w:rsidRPr="003B44BE">
        <w:rPr>
          <w:rFonts w:cstheme="minorHAnsi"/>
          <w:sz w:val="16"/>
        </w:rPr>
        <w:t xml:space="preserve"> and deepen in Asia, Europe, and Eurasia. The world is well into a </w:t>
      </w:r>
      <w:r w:rsidRPr="003B44BE">
        <w:rPr>
          <w:rFonts w:cstheme="minorHAnsi"/>
          <w:u w:val="single"/>
        </w:rPr>
        <w:t>regionalization with the U.S., Russia, China, Turkey, and other major nations</w:t>
      </w:r>
      <w:r w:rsidRPr="003B44BE">
        <w:rPr>
          <w:rFonts w:cstheme="minorHAnsi"/>
          <w:sz w:val="16"/>
        </w:rPr>
        <w:t xml:space="preserve"> struggling to influence their regional environment and build new spheres of geopolitical influence. Syria, Ukraine, and South China Sea are newly open areas for a military competition. In the area of trade and investments, the world is being reshaped into potentially competing trading blocs as the WTO is looking increasingly out of place. Although soft power continues to play its role, in this environment tough public bargaining and secret negotiations are no less important. </w:t>
      </w:r>
    </w:p>
    <w:p w14:paraId="6B540593" w14:textId="77777777" w:rsidR="0028050D" w:rsidRPr="003B44BE" w:rsidRDefault="0028050D" w:rsidP="0028050D">
      <w:pPr>
        <w:rPr>
          <w:rFonts w:cstheme="minorHAnsi"/>
          <w:sz w:val="16"/>
        </w:rPr>
      </w:pPr>
      <w:r w:rsidRPr="005D70EC">
        <w:rPr>
          <w:rStyle w:val="Emphasis"/>
          <w:rFonts w:cstheme="minorHAnsi"/>
          <w:highlight w:val="yellow"/>
        </w:rPr>
        <w:t>Finally</w:t>
      </w:r>
      <w:r w:rsidRPr="003B44BE">
        <w:rPr>
          <w:rFonts w:cstheme="minorHAnsi"/>
          <w:sz w:val="16"/>
        </w:rPr>
        <w:t xml:space="preserve">, </w:t>
      </w:r>
      <w:r w:rsidRPr="003B44BE">
        <w:rPr>
          <w:rFonts w:cstheme="minorHAnsi"/>
          <w:u w:val="single"/>
        </w:rPr>
        <w:t>the world is experiencing</w:t>
      </w:r>
      <w:r w:rsidRPr="003B44BE">
        <w:rPr>
          <w:rFonts w:cstheme="minorHAnsi"/>
          <w:sz w:val="16"/>
        </w:rPr>
        <w:t xml:space="preserve"> new processes of cultural </w:t>
      </w:r>
      <w:r w:rsidRPr="005D70EC">
        <w:rPr>
          <w:rFonts w:cstheme="minorHAnsi"/>
          <w:highlight w:val="yellow"/>
          <w:u w:val="single"/>
        </w:rPr>
        <w:t>reformulations and</w:t>
      </w:r>
      <w:r w:rsidRPr="003B44BE">
        <w:rPr>
          <w:rFonts w:cstheme="minorHAnsi"/>
          <w:sz w:val="16"/>
        </w:rPr>
        <w:t xml:space="preserve"> ethnic </w:t>
      </w:r>
      <w:r w:rsidRPr="005D70EC">
        <w:rPr>
          <w:rStyle w:val="Emphasis"/>
          <w:rFonts w:cstheme="minorHAnsi"/>
          <w:highlight w:val="yellow"/>
        </w:rPr>
        <w:t>nationalism</w:t>
      </w:r>
      <w:r w:rsidRPr="003B44BE">
        <w:rPr>
          <w:rFonts w:cstheme="minorHAnsi"/>
          <w:sz w:val="16"/>
        </w:rPr>
        <w:t xml:space="preserve">. </w:t>
      </w:r>
      <w:r w:rsidRPr="005D70EC">
        <w:rPr>
          <w:rFonts w:cstheme="minorHAnsi"/>
          <w:highlight w:val="yellow"/>
          <w:u w:val="single"/>
        </w:rPr>
        <w:t>Instead of</w:t>
      </w:r>
      <w:r w:rsidRPr="003B44BE">
        <w:rPr>
          <w:rFonts w:cstheme="minorHAnsi"/>
          <w:u w:val="single"/>
        </w:rPr>
        <w:t xml:space="preserve"> relying on </w:t>
      </w:r>
      <w:r w:rsidRPr="005D70EC">
        <w:rPr>
          <w:rFonts w:cstheme="minorHAnsi"/>
          <w:highlight w:val="yellow"/>
          <w:u w:val="single"/>
        </w:rPr>
        <w:t>protection</w:t>
      </w:r>
      <w:r w:rsidRPr="003B44BE">
        <w:rPr>
          <w:rFonts w:cstheme="minorHAnsi"/>
          <w:sz w:val="16"/>
        </w:rPr>
        <w:t xml:space="preserve"> and welfare </w:t>
      </w:r>
      <w:r w:rsidRPr="005D70EC">
        <w:rPr>
          <w:rFonts w:cstheme="minorHAnsi"/>
          <w:highlight w:val="yellow"/>
          <w:u w:val="single"/>
        </w:rPr>
        <w:t>of the</w:t>
      </w:r>
      <w:r w:rsidRPr="003B44BE">
        <w:rPr>
          <w:rFonts w:cstheme="minorHAnsi"/>
          <w:u w:val="single"/>
        </w:rPr>
        <w:t xml:space="preserve"> </w:t>
      </w:r>
      <w:r w:rsidRPr="005D70EC">
        <w:rPr>
          <w:rFonts w:cstheme="minorHAnsi"/>
          <w:highlight w:val="yellow"/>
          <w:u w:val="single"/>
        </w:rPr>
        <w:t>U.S.</w:t>
      </w:r>
      <w:r w:rsidRPr="003B44BE">
        <w:rPr>
          <w:rFonts w:cstheme="minorHAnsi"/>
          <w:sz w:val="16"/>
        </w:rPr>
        <w:t xml:space="preserve"> hegemony, </w:t>
      </w:r>
      <w:r w:rsidRPr="003B44BE">
        <w:rPr>
          <w:rFonts w:cstheme="minorHAnsi"/>
          <w:u w:val="single"/>
        </w:rPr>
        <w:t>nations</w:t>
      </w:r>
      <w:r w:rsidRPr="003B44BE">
        <w:rPr>
          <w:rFonts w:cstheme="minorHAnsi"/>
          <w:sz w:val="16"/>
        </w:rPr>
        <w:t xml:space="preserve"> increasingly </w:t>
      </w:r>
      <w:r w:rsidRPr="003B44BE">
        <w:rPr>
          <w:rFonts w:cstheme="minorHAnsi"/>
          <w:u w:val="single"/>
        </w:rPr>
        <w:t xml:space="preserve">seek </w:t>
      </w:r>
      <w:r w:rsidRPr="005D70EC">
        <w:rPr>
          <w:rFonts w:cstheme="minorHAnsi"/>
          <w:highlight w:val="yellow"/>
          <w:u w:val="single"/>
        </w:rPr>
        <w:t>refuge</w:t>
      </w:r>
      <w:r w:rsidRPr="003B44BE">
        <w:rPr>
          <w:rFonts w:cstheme="minorHAnsi"/>
          <w:sz w:val="16"/>
        </w:rPr>
        <w:t xml:space="preserve"> in developing national and regional arrangements. It would be a mistake to think of Russia’s recent turn to </w:t>
      </w:r>
      <w:r w:rsidRPr="005D70EC">
        <w:rPr>
          <w:rFonts w:cstheme="minorHAnsi"/>
          <w:highlight w:val="yellow"/>
          <w:u w:val="single"/>
        </w:rPr>
        <w:t>patriotism</w:t>
      </w:r>
      <w:r w:rsidRPr="003B44BE">
        <w:rPr>
          <w:rFonts w:cstheme="minorHAnsi"/>
          <w:sz w:val="16"/>
        </w:rPr>
        <w:t xml:space="preserve"> and conservative </w:t>
      </w:r>
      <w:r w:rsidRPr="005D70EC">
        <w:rPr>
          <w:rFonts w:cstheme="minorHAnsi"/>
          <w:highlight w:val="yellow"/>
          <w:u w:val="single"/>
        </w:rPr>
        <w:t>values</w:t>
      </w:r>
      <w:r w:rsidRPr="003B44BE">
        <w:rPr>
          <w:rFonts w:cstheme="minorHAnsi"/>
          <w:u w:val="single"/>
        </w:rPr>
        <w:t xml:space="preserve"> as</w:t>
      </w:r>
      <w:r w:rsidRPr="003B44BE">
        <w:rPr>
          <w:rFonts w:cstheme="minorHAnsi"/>
          <w:sz w:val="16"/>
        </w:rPr>
        <w:t xml:space="preserve"> the Kremlin’s </w:t>
      </w:r>
      <w:r w:rsidRPr="005D70EC">
        <w:rPr>
          <w:rFonts w:cstheme="minorHAnsi"/>
          <w:highlight w:val="yellow"/>
          <w:u w:val="single"/>
        </w:rPr>
        <w:t>exclusive</w:t>
      </w:r>
      <w:r w:rsidRPr="003B44BE">
        <w:rPr>
          <w:rFonts w:cstheme="minorHAnsi"/>
          <w:u w:val="single"/>
        </w:rPr>
        <w:t xml:space="preserve"> invention</w:t>
      </w:r>
      <w:r w:rsidRPr="003B44BE">
        <w:rPr>
          <w:rFonts w:cstheme="minorHAnsi"/>
          <w:sz w:val="16"/>
        </w:rPr>
        <w:t>. Many others states are looking to build protective “software” in order to rally masses behind their new national identity projects. These projects are largely inward looking, and soft power is a misleading concept for describing their nature.</w:t>
      </w:r>
    </w:p>
    <w:p w14:paraId="1166C354" w14:textId="77777777" w:rsidR="0028050D" w:rsidRPr="003B44BE" w:rsidRDefault="0028050D" w:rsidP="0028050D">
      <w:pPr>
        <w:rPr>
          <w:rFonts w:cstheme="minorHAnsi"/>
          <w:sz w:val="16"/>
        </w:rPr>
      </w:pPr>
      <w:r w:rsidRPr="003B44BE">
        <w:rPr>
          <w:rFonts w:cstheme="minorHAnsi"/>
          <w:sz w:val="16"/>
        </w:rPr>
        <w:t xml:space="preserve">Besides, </w:t>
      </w:r>
      <w:r w:rsidRPr="005D70EC">
        <w:rPr>
          <w:rFonts w:cstheme="minorHAnsi"/>
          <w:highlight w:val="yellow"/>
          <w:u w:val="single"/>
        </w:rPr>
        <w:t>the U</w:t>
      </w:r>
      <w:r w:rsidRPr="003B44BE">
        <w:rPr>
          <w:rFonts w:cstheme="minorHAnsi"/>
          <w:sz w:val="16"/>
        </w:rPr>
        <w:t xml:space="preserve">nited </w:t>
      </w:r>
      <w:r w:rsidRPr="005D70EC">
        <w:rPr>
          <w:rFonts w:cstheme="minorHAnsi"/>
          <w:highlight w:val="yellow"/>
          <w:u w:val="single"/>
        </w:rPr>
        <w:t>S</w:t>
      </w:r>
      <w:r w:rsidRPr="003B44BE">
        <w:rPr>
          <w:rFonts w:cstheme="minorHAnsi"/>
          <w:sz w:val="16"/>
        </w:rPr>
        <w:t xml:space="preserve">tates itself has </w:t>
      </w:r>
      <w:r w:rsidRPr="003B44BE">
        <w:rPr>
          <w:rFonts w:cstheme="minorHAnsi"/>
          <w:u w:val="single"/>
        </w:rPr>
        <w:t xml:space="preserve">long </w:t>
      </w:r>
      <w:r w:rsidRPr="005D70EC">
        <w:rPr>
          <w:rFonts w:cstheme="minorHAnsi"/>
          <w:highlight w:val="yellow"/>
          <w:u w:val="single"/>
        </w:rPr>
        <w:t>moved</w:t>
      </w:r>
      <w:r w:rsidRPr="003B44BE">
        <w:rPr>
          <w:rFonts w:cstheme="minorHAnsi"/>
          <w:u w:val="single"/>
        </w:rPr>
        <w:t xml:space="preserve"> </w:t>
      </w:r>
      <w:r w:rsidRPr="005D70EC">
        <w:rPr>
          <w:rFonts w:cstheme="minorHAnsi"/>
          <w:highlight w:val="yellow"/>
          <w:u w:val="single"/>
        </w:rPr>
        <w:t>away</w:t>
      </w:r>
      <w:r w:rsidRPr="003B44BE">
        <w:rPr>
          <w:rFonts w:cstheme="minorHAnsi"/>
          <w:u w:val="single"/>
        </w:rPr>
        <w:t xml:space="preserve"> </w:t>
      </w:r>
      <w:r w:rsidRPr="005D70EC">
        <w:rPr>
          <w:rFonts w:cstheme="minorHAnsi"/>
          <w:highlight w:val="yellow"/>
          <w:u w:val="single"/>
        </w:rPr>
        <w:t>from</w:t>
      </w:r>
      <w:r w:rsidRPr="003B44BE">
        <w:rPr>
          <w:rFonts w:cstheme="minorHAnsi"/>
          <w:sz w:val="16"/>
        </w:rPr>
        <w:t xml:space="preserve"> its initial preoccupation with </w:t>
      </w:r>
      <w:r w:rsidRPr="005D70EC">
        <w:rPr>
          <w:rFonts w:cstheme="minorHAnsi"/>
          <w:highlight w:val="yellow"/>
          <w:u w:val="single"/>
        </w:rPr>
        <w:t>soft power</w:t>
      </w:r>
      <w:r w:rsidRPr="003B44BE">
        <w:rPr>
          <w:rFonts w:cstheme="minorHAnsi"/>
          <w:sz w:val="16"/>
        </w:rPr>
        <w:t xml:space="preserve">. Although following George W. Bush’s years in the White House </w:t>
      </w:r>
      <w:r w:rsidRPr="003B44BE">
        <w:rPr>
          <w:rFonts w:cstheme="minorHAnsi"/>
          <w:u w:val="single"/>
        </w:rPr>
        <w:t>Nye’s ideas became popular</w:t>
      </w:r>
      <w:r w:rsidRPr="003B44BE">
        <w:rPr>
          <w:rFonts w:cstheme="minorHAnsi"/>
          <w:sz w:val="16"/>
        </w:rPr>
        <w:t xml:space="preserve"> </w:t>
      </w:r>
      <w:r w:rsidRPr="003B44BE">
        <w:rPr>
          <w:rFonts w:cstheme="minorHAnsi"/>
          <w:u w:val="single"/>
        </w:rPr>
        <w:t>in the State Department</w:t>
      </w:r>
      <w:r w:rsidRPr="003B44BE">
        <w:rPr>
          <w:rFonts w:cstheme="minorHAnsi"/>
          <w:sz w:val="16"/>
        </w:rPr>
        <w:t xml:space="preserve">, they were </w:t>
      </w:r>
      <w:r w:rsidRPr="003B44BE">
        <w:rPr>
          <w:rFonts w:cstheme="minorHAnsi"/>
          <w:u w:val="single"/>
        </w:rPr>
        <w:t>soon amended with</w:t>
      </w:r>
      <w:r w:rsidRPr="003B44BE">
        <w:rPr>
          <w:rFonts w:cstheme="minorHAnsi"/>
          <w:sz w:val="16"/>
        </w:rPr>
        <w:t xml:space="preserve"> special “</w:t>
      </w:r>
      <w:r w:rsidRPr="003B44BE">
        <w:rPr>
          <w:rFonts w:cstheme="minorHAnsi"/>
          <w:u w:val="single"/>
        </w:rPr>
        <w:t>digital” and financial tools</w:t>
      </w:r>
      <w:r w:rsidRPr="003B44BE">
        <w:rPr>
          <w:rFonts w:cstheme="minorHAnsi"/>
          <w:sz w:val="16"/>
        </w:rPr>
        <w:t xml:space="preserve"> for engaging foreign activists and monitoring foreign governments. </w:t>
      </w:r>
      <w:r w:rsidRPr="003B44BE">
        <w:rPr>
          <w:rFonts w:cstheme="minorHAnsi"/>
          <w:u w:val="single"/>
        </w:rPr>
        <w:t xml:space="preserve">Activities of </w:t>
      </w:r>
      <w:r w:rsidRPr="005D70EC">
        <w:rPr>
          <w:rFonts w:cstheme="minorHAnsi"/>
          <w:highlight w:val="yellow"/>
          <w:u w:val="single"/>
        </w:rPr>
        <w:t>the U.S. government</w:t>
      </w:r>
      <w:r w:rsidRPr="003B44BE">
        <w:rPr>
          <w:rFonts w:cstheme="minorHAnsi"/>
          <w:sz w:val="16"/>
        </w:rPr>
        <w:t xml:space="preserve"> exposed by Julian Assange and Edward Snowden can </w:t>
      </w:r>
      <w:r w:rsidRPr="005D70EC">
        <w:rPr>
          <w:rStyle w:val="Emphasis"/>
          <w:rFonts w:cstheme="minorHAnsi"/>
          <w:highlight w:val="yellow"/>
        </w:rPr>
        <w:t>hardly qualify as soft power</w:t>
      </w:r>
      <w:r w:rsidRPr="003B44BE">
        <w:rPr>
          <w:rStyle w:val="Emphasis"/>
          <w:rFonts w:cstheme="minorHAnsi"/>
        </w:rPr>
        <w:t>.</w:t>
      </w:r>
      <w:r w:rsidRPr="003B44BE">
        <w:rPr>
          <w:rFonts w:cstheme="minorHAnsi"/>
          <w:sz w:val="16"/>
        </w:rPr>
        <w:t xml:space="preserve"> The power of example is increasingly replaced with assertiveness, surveillance, and bribery in defeating the U.S. opponents.</w:t>
      </w:r>
    </w:p>
    <w:p w14:paraId="2E6028C9" w14:textId="77777777" w:rsidR="0028050D" w:rsidRPr="003B44BE" w:rsidRDefault="0028050D" w:rsidP="0028050D">
      <w:pPr>
        <w:rPr>
          <w:rFonts w:cstheme="minorHAnsi"/>
          <w:sz w:val="16"/>
        </w:rPr>
      </w:pPr>
      <w:r w:rsidRPr="003B44BE">
        <w:rPr>
          <w:rFonts w:cstheme="minorHAnsi"/>
          <w:u w:val="single"/>
        </w:rPr>
        <w:t>Soft power will continue to decline</w:t>
      </w:r>
      <w:r w:rsidRPr="003B44BE">
        <w:rPr>
          <w:rFonts w:cstheme="minorHAnsi"/>
          <w:sz w:val="16"/>
        </w:rPr>
        <w:t xml:space="preserve">. In the increasingly polarized world, the United States will seek to preserve its power by all available means, while the rising powers will aim at improving their international position including by obstructing the power of hegemon. A likely scenario for a foreseeable future is a prolonged uncertainly with a flexible alliance formation, a limited cooperation over some issues, and confrontation and competition over others. </w:t>
      </w:r>
      <w:r w:rsidRPr="003B44BE">
        <w:rPr>
          <w:rFonts w:cstheme="minorHAnsi"/>
          <w:u w:val="single"/>
        </w:rPr>
        <w:t>Great powers will continue to seek consolidation</w:t>
      </w:r>
      <w:r w:rsidRPr="003B44BE">
        <w:rPr>
          <w:rFonts w:cstheme="minorHAnsi"/>
          <w:sz w:val="16"/>
        </w:rPr>
        <w:t xml:space="preserve"> of their perceived spheres of influence, even </w:t>
      </w:r>
      <w:r w:rsidRPr="003B44BE">
        <w:rPr>
          <w:rFonts w:cstheme="minorHAnsi"/>
          <w:u w:val="single"/>
        </w:rPr>
        <w:t>as they try to avoid directly engaging each other</w:t>
      </w:r>
      <w:r w:rsidRPr="003B44BE">
        <w:rPr>
          <w:rFonts w:cstheme="minorHAnsi"/>
          <w:sz w:val="16"/>
        </w:rPr>
        <w:t>. When there are few internationally recognized rules, there is a greater incentive to compete, rather than rely on the power of example. Until new rules are established, soft power projects will have a limited appeal.</w:t>
      </w:r>
    </w:p>
    <w:p w14:paraId="3A09747F" w14:textId="77777777" w:rsidR="0028050D" w:rsidRPr="003B44BE" w:rsidRDefault="0028050D" w:rsidP="0028050D"/>
    <w:p w14:paraId="17C6FEEF" w14:textId="77777777" w:rsidR="0028050D" w:rsidRPr="003B44BE" w:rsidRDefault="0028050D" w:rsidP="0028050D"/>
    <w:p w14:paraId="482EE5A6" w14:textId="77777777" w:rsidR="0028050D" w:rsidRPr="003B44BE" w:rsidRDefault="0028050D" w:rsidP="0028050D"/>
    <w:p w14:paraId="4A2CEE71" w14:textId="77777777" w:rsidR="0028050D" w:rsidRPr="003B44BE" w:rsidRDefault="0028050D" w:rsidP="0028050D"/>
    <w:p w14:paraId="38C4366C" w14:textId="77777777" w:rsidR="0028050D" w:rsidRPr="003B44BE" w:rsidRDefault="0028050D" w:rsidP="0028050D">
      <w:pPr>
        <w:pStyle w:val="Heading3"/>
      </w:pPr>
      <w:r w:rsidRPr="003B44BE">
        <w:t>I-Law Impact D---1NC</w:t>
      </w:r>
    </w:p>
    <w:p w14:paraId="5A68B11D" w14:textId="77777777" w:rsidR="0028050D" w:rsidRPr="003B44BE" w:rsidRDefault="0028050D" w:rsidP="0028050D">
      <w:pPr>
        <w:pStyle w:val="Heading4"/>
      </w:pPr>
      <w:r w:rsidRPr="003B44BE">
        <w:t xml:space="preserve">I-law is </w:t>
      </w:r>
      <w:r w:rsidRPr="003B44BE">
        <w:rPr>
          <w:u w:val="single"/>
        </w:rPr>
        <w:t>self-defeating</w:t>
      </w:r>
      <w:r w:rsidRPr="003B44BE">
        <w:t xml:space="preserve">---engagement with international institutions is perceived as serving elite interests at </w:t>
      </w:r>
      <w:r w:rsidRPr="003B44BE">
        <w:rPr>
          <w:u w:val="single"/>
        </w:rPr>
        <w:t>the expense of the masses</w:t>
      </w:r>
      <w:r w:rsidRPr="003B44BE">
        <w:t xml:space="preserve">---causes </w:t>
      </w:r>
      <w:r w:rsidRPr="003B44BE">
        <w:rPr>
          <w:u w:val="single"/>
        </w:rPr>
        <w:t>populist backlash</w:t>
      </w:r>
      <w:r w:rsidRPr="003B44BE">
        <w:t xml:space="preserve"> and </w:t>
      </w:r>
      <w:r w:rsidRPr="003B44BE">
        <w:rPr>
          <w:u w:val="single"/>
        </w:rPr>
        <w:t>nationalism</w:t>
      </w:r>
      <w:r w:rsidRPr="003B44BE">
        <w:t xml:space="preserve"> that </w:t>
      </w:r>
      <w:r w:rsidRPr="003B44BE">
        <w:rPr>
          <w:u w:val="single"/>
        </w:rPr>
        <w:t>undermines international cooperation</w:t>
      </w:r>
    </w:p>
    <w:p w14:paraId="7D5F843E" w14:textId="77777777" w:rsidR="0028050D" w:rsidRPr="003B44BE" w:rsidRDefault="0028050D" w:rsidP="0028050D">
      <w:r w:rsidRPr="003B44BE">
        <w:t xml:space="preserve">Eric A. </w:t>
      </w:r>
      <w:r w:rsidRPr="003B44BE">
        <w:rPr>
          <w:rStyle w:val="Style13ptBold"/>
        </w:rPr>
        <w:t>Posner 17</w:t>
      </w:r>
      <w:r w:rsidRPr="003B44BE">
        <w:t xml:space="preserve">, American law professor at the University of Chicago Law School, professor of international law, contract law, and bankruptcy, Most-cited legal scholar in America, January 2017, “LIBERAL INTERNATIONALISM AND THE POPULIST BACKLASH,” </w:t>
      </w:r>
      <w:hyperlink r:id="rId177" w:history="1">
        <w:r w:rsidRPr="003B44BE">
          <w:rPr>
            <w:rStyle w:val="Hyperlink"/>
          </w:rPr>
          <w:t>https://ssrn.com/abstract=2898357</w:t>
        </w:r>
      </w:hyperlink>
    </w:p>
    <w:p w14:paraId="54612F24" w14:textId="77777777" w:rsidR="0028050D" w:rsidRPr="003B44BE" w:rsidRDefault="0028050D" w:rsidP="0028050D">
      <w:pPr>
        <w:rPr>
          <w:sz w:val="16"/>
        </w:rPr>
      </w:pPr>
      <w:r w:rsidRPr="003B44BE">
        <w:rPr>
          <w:sz w:val="16"/>
        </w:rPr>
        <w:t xml:space="preserve">Combine these events </w:t>
      </w:r>
      <w:r w:rsidRPr="003B44BE">
        <w:rPr>
          <w:rStyle w:val="StyleUnderline"/>
        </w:rPr>
        <w:t>with the populist backlashes</w:t>
      </w:r>
      <w:r w:rsidRPr="003B44BE">
        <w:rPr>
          <w:sz w:val="16"/>
        </w:rPr>
        <w:t xml:space="preserve"> within countries and </w:t>
      </w:r>
      <w:r w:rsidRPr="003B44BE">
        <w:rPr>
          <w:rStyle w:val="StyleUnderline"/>
        </w:rPr>
        <w:t>the overall impression</w:t>
      </w:r>
      <w:r w:rsidRPr="003B44BE">
        <w:rPr>
          <w:sz w:val="16"/>
        </w:rPr>
        <w:t xml:space="preserve"> </w:t>
      </w:r>
      <w:r w:rsidRPr="003B44BE">
        <w:rPr>
          <w:rStyle w:val="StyleUnderline"/>
        </w:rPr>
        <w:t>is one of significant backsliding and retrenchment</w:t>
      </w:r>
      <w:r w:rsidRPr="003B44BE">
        <w:rPr>
          <w:sz w:val="16"/>
        </w:rPr>
        <w:t xml:space="preserve">—something that no member of the Invisible College has, as far as I am aware of, predicted or even discussed as realistic possibilities. What went wrong? The simple answer is that </w:t>
      </w:r>
      <w:r w:rsidRPr="003B44BE">
        <w:rPr>
          <w:rStyle w:val="StyleUnderline"/>
        </w:rPr>
        <w:t xml:space="preserve">the benefits of </w:t>
      </w:r>
      <w:r w:rsidRPr="005D70EC">
        <w:rPr>
          <w:rStyle w:val="StyleUnderline"/>
          <w:highlight w:val="yellow"/>
        </w:rPr>
        <w:t>globalization</w:t>
      </w:r>
      <w:r w:rsidRPr="003B44BE">
        <w:rPr>
          <w:sz w:val="16"/>
        </w:rPr>
        <w:t>—</w:t>
      </w:r>
      <w:r w:rsidRPr="003B44BE">
        <w:rPr>
          <w:rStyle w:val="StyleUnderline"/>
        </w:rPr>
        <w:t>greater wealth and freedom</w:t>
      </w:r>
      <w:r w:rsidRPr="003B44BE">
        <w:rPr>
          <w:sz w:val="16"/>
        </w:rPr>
        <w:t>—</w:t>
      </w:r>
      <w:r w:rsidRPr="005D70EC">
        <w:rPr>
          <w:rStyle w:val="StyleUnderline"/>
          <w:highlight w:val="yellow"/>
        </w:rPr>
        <w:t>failed</w:t>
      </w:r>
      <w:r w:rsidRPr="003B44BE">
        <w:rPr>
          <w:rStyle w:val="StyleUnderline"/>
        </w:rPr>
        <w:t xml:space="preserve"> to materialize as promised, </w:t>
      </w:r>
      <w:r w:rsidRPr="005D70EC">
        <w:rPr>
          <w:rStyle w:val="StyleUnderline"/>
          <w:highlight w:val="yellow"/>
        </w:rPr>
        <w:t>with</w:t>
      </w:r>
      <w:r w:rsidRPr="003B44BE">
        <w:rPr>
          <w:rStyle w:val="StyleUnderline"/>
        </w:rPr>
        <w:t xml:space="preserve"> </w:t>
      </w:r>
      <w:r w:rsidRPr="005D70EC">
        <w:rPr>
          <w:rStyle w:val="StyleUnderline"/>
          <w:highlight w:val="yellow"/>
        </w:rPr>
        <w:t>most</w:t>
      </w:r>
      <w:r w:rsidRPr="003B44BE">
        <w:rPr>
          <w:rStyle w:val="StyleUnderline"/>
        </w:rPr>
        <w:t xml:space="preserve"> of the </w:t>
      </w:r>
      <w:r w:rsidRPr="005D70EC">
        <w:rPr>
          <w:rStyle w:val="StyleUnderline"/>
          <w:highlight w:val="yellow"/>
        </w:rPr>
        <w:t>gains going to</w:t>
      </w:r>
      <w:r w:rsidRPr="003B44BE">
        <w:rPr>
          <w:rStyle w:val="StyleUnderline"/>
        </w:rPr>
        <w:t xml:space="preserve"> a small fragment of </w:t>
      </w:r>
      <w:r w:rsidRPr="005D70EC">
        <w:rPr>
          <w:rStyle w:val="StyleUnderline"/>
          <w:highlight w:val="yellow"/>
        </w:rPr>
        <w:t>the global elite</w:t>
      </w:r>
      <w:r w:rsidRPr="003B44BE">
        <w:rPr>
          <w:rStyle w:val="StyleUnderline"/>
        </w:rPr>
        <w:t xml:space="preserve">, or to vast populations of workers in places like China, </w:t>
      </w:r>
      <w:r w:rsidRPr="005D70EC">
        <w:rPr>
          <w:rStyle w:val="StyleUnderline"/>
          <w:highlight w:val="yellow"/>
        </w:rPr>
        <w:t>with cheaper consumer goods</w:t>
      </w:r>
      <w:r w:rsidRPr="003B44BE">
        <w:rPr>
          <w:rStyle w:val="StyleUnderline"/>
        </w:rPr>
        <w:t xml:space="preserve"> in the west </w:t>
      </w:r>
      <w:r w:rsidRPr="005D70EC">
        <w:rPr>
          <w:rStyle w:val="StyleUnderline"/>
          <w:highlight w:val="yellow"/>
        </w:rPr>
        <w:t xml:space="preserve">failing to compensate </w:t>
      </w:r>
      <w:r w:rsidRPr="003B44BE">
        <w:rPr>
          <w:rStyle w:val="StyleUnderline"/>
        </w:rPr>
        <w:t xml:space="preserve">people in their minds </w:t>
      </w:r>
      <w:r w:rsidRPr="005D70EC">
        <w:rPr>
          <w:rStyle w:val="StyleUnderline"/>
          <w:highlight w:val="yellow"/>
        </w:rPr>
        <w:t>for</w:t>
      </w:r>
      <w:r w:rsidRPr="003B44BE">
        <w:rPr>
          <w:rStyle w:val="StyleUnderline"/>
        </w:rPr>
        <w:t xml:space="preserve"> the </w:t>
      </w:r>
      <w:r w:rsidRPr="005D70EC">
        <w:rPr>
          <w:rStyle w:val="StyleUnderline"/>
          <w:highlight w:val="yellow"/>
        </w:rPr>
        <w:t>economic dislocation</w:t>
      </w:r>
      <w:r w:rsidRPr="003B44BE">
        <w:rPr>
          <w:rStyle w:val="StyleUnderline"/>
        </w:rPr>
        <w:t xml:space="preserve"> they experienced.</w:t>
      </w:r>
      <w:r w:rsidRPr="003B44BE">
        <w:rPr>
          <w:sz w:val="16"/>
        </w:rPr>
        <w:t xml:space="preserve">42 Human </w:t>
      </w:r>
      <w:r w:rsidRPr="003B44BE">
        <w:rPr>
          <w:rStyle w:val="StyleUnderline"/>
        </w:rPr>
        <w:t>freedom</w:t>
      </w:r>
      <w:r w:rsidRPr="003B44BE">
        <w:rPr>
          <w:sz w:val="16"/>
        </w:rPr>
        <w:t xml:space="preserve"> has not advanced </w:t>
      </w:r>
      <w:r w:rsidRPr="003B44BE">
        <w:rPr>
          <w:rStyle w:val="StyleUnderline"/>
        </w:rPr>
        <w:t>since 2000</w:t>
      </w:r>
      <w:r w:rsidRPr="003B44BE">
        <w:rPr>
          <w:sz w:val="16"/>
        </w:rPr>
        <w:t xml:space="preserve">, and </w:t>
      </w:r>
      <w:r w:rsidRPr="003B44BE">
        <w:rPr>
          <w:rStyle w:val="StyleUnderline"/>
        </w:rPr>
        <w:t>has</w:t>
      </w:r>
      <w:r w:rsidRPr="003B44BE">
        <w:rPr>
          <w:sz w:val="16"/>
        </w:rPr>
        <w:t xml:space="preserve"> very likely </w:t>
      </w:r>
      <w:r w:rsidRPr="003B44BE">
        <w:rPr>
          <w:rStyle w:val="StyleUnderline"/>
        </w:rPr>
        <w:t>declined.</w:t>
      </w:r>
      <w:r w:rsidRPr="003B44BE">
        <w:rPr>
          <w:sz w:val="16"/>
        </w:rPr>
        <w:t xml:space="preserve"> Meanwhile, the </w:t>
      </w:r>
      <w:r w:rsidRPr="005D70EC">
        <w:rPr>
          <w:rStyle w:val="StyleUnderline"/>
          <w:highlight w:val="yellow"/>
        </w:rPr>
        <w:t xml:space="preserve">costs </w:t>
      </w:r>
      <w:r w:rsidRPr="003B44BE">
        <w:rPr>
          <w:rStyle w:val="StyleUnderline"/>
        </w:rPr>
        <w:t>of globalization</w:t>
      </w:r>
      <w:r w:rsidRPr="003B44BE">
        <w:rPr>
          <w:sz w:val="16"/>
        </w:rPr>
        <w:t xml:space="preserve"> turned out to be massive. These costs </w:t>
      </w:r>
      <w:r w:rsidRPr="005D70EC">
        <w:rPr>
          <w:rStyle w:val="StyleUnderline"/>
          <w:highlight w:val="yellow"/>
        </w:rPr>
        <w:t>included</w:t>
      </w:r>
      <w:r w:rsidRPr="003B44BE">
        <w:rPr>
          <w:rStyle w:val="StyleUnderline"/>
        </w:rPr>
        <w:t xml:space="preserve"> the </w:t>
      </w:r>
      <w:r w:rsidRPr="005D70EC">
        <w:rPr>
          <w:rStyle w:val="StyleUnderline"/>
          <w:highlight w:val="yellow"/>
        </w:rPr>
        <w:t xml:space="preserve">spread of </w:t>
      </w:r>
      <w:r w:rsidRPr="003B44BE">
        <w:rPr>
          <w:rStyle w:val="StyleUnderline"/>
        </w:rPr>
        <w:t xml:space="preserve">international </w:t>
      </w:r>
      <w:r w:rsidRPr="005D70EC">
        <w:rPr>
          <w:rStyle w:val="StyleUnderline"/>
          <w:highlight w:val="yellow"/>
        </w:rPr>
        <w:t>terrorism, disease</w:t>
      </w:r>
      <w:r w:rsidRPr="003B44BE">
        <w:rPr>
          <w:sz w:val="16"/>
        </w:rPr>
        <w:t xml:space="preserve"> (such as the SARS epidemic</w:t>
      </w:r>
      <w:r w:rsidRPr="003B44BE">
        <w:rPr>
          <w:rStyle w:val="StyleUnderline"/>
        </w:rPr>
        <w:t xml:space="preserve">), </w:t>
      </w:r>
      <w:r w:rsidRPr="005D70EC">
        <w:rPr>
          <w:rStyle w:val="StyleUnderline"/>
          <w:highlight w:val="yellow"/>
        </w:rPr>
        <w:t>and economic instability, represented</w:t>
      </w:r>
      <w:r w:rsidRPr="003B44BE">
        <w:rPr>
          <w:sz w:val="16"/>
        </w:rPr>
        <w:t xml:space="preserve"> above all </w:t>
      </w:r>
      <w:r w:rsidRPr="005D70EC">
        <w:rPr>
          <w:rStyle w:val="StyleUnderline"/>
          <w:highlight w:val="yellow"/>
        </w:rPr>
        <w:t xml:space="preserve">by </w:t>
      </w:r>
      <w:r w:rsidRPr="003B44BE">
        <w:rPr>
          <w:rStyle w:val="StyleUnderline"/>
        </w:rPr>
        <w:t xml:space="preserve">the financial </w:t>
      </w:r>
      <w:r w:rsidRPr="005D70EC">
        <w:rPr>
          <w:rStyle w:val="StyleUnderline"/>
          <w:highlight w:val="yellow"/>
        </w:rPr>
        <w:t>crisis of</w:t>
      </w:r>
      <w:r w:rsidRPr="003B44BE">
        <w:rPr>
          <w:rStyle w:val="StyleUnderline"/>
        </w:rPr>
        <w:t xml:space="preserve"> 2007-20</w:t>
      </w:r>
      <w:r w:rsidRPr="005D70EC">
        <w:rPr>
          <w:rStyle w:val="StyleUnderline"/>
          <w:highlight w:val="yellow"/>
        </w:rPr>
        <w:t>08</w:t>
      </w:r>
      <w:r w:rsidRPr="003B44BE">
        <w:rPr>
          <w:sz w:val="16"/>
        </w:rPr>
        <w:t xml:space="preserve">, whose causes and effects were global in nature. </w:t>
      </w:r>
      <w:r w:rsidRPr="003B44BE">
        <w:rPr>
          <w:rStyle w:val="StyleUnderline"/>
        </w:rPr>
        <w:t xml:space="preserve">As in the 1930s, </w:t>
      </w:r>
      <w:r w:rsidRPr="005D70EC">
        <w:rPr>
          <w:rStyle w:val="StyleUnderline"/>
          <w:highlight w:val="yellow"/>
        </w:rPr>
        <w:t xml:space="preserve">the </w:t>
      </w:r>
      <w:r w:rsidRPr="003B44BE">
        <w:rPr>
          <w:rStyle w:val="StyleUnderline"/>
        </w:rPr>
        <w:t xml:space="preserve">natural </w:t>
      </w:r>
      <w:r w:rsidRPr="005D70EC">
        <w:rPr>
          <w:rStyle w:val="StyleUnderline"/>
          <w:highlight w:val="yellow"/>
        </w:rPr>
        <w:t xml:space="preserve">reaction </w:t>
      </w:r>
      <w:r w:rsidRPr="003B44BE">
        <w:rPr>
          <w:rStyle w:val="StyleUnderline"/>
        </w:rPr>
        <w:t xml:space="preserve">has been </w:t>
      </w:r>
      <w:r w:rsidRPr="005D70EC">
        <w:rPr>
          <w:rStyle w:val="StyleUnderline"/>
          <w:highlight w:val="yellow"/>
        </w:rPr>
        <w:t>to abandon global commitments</w:t>
      </w:r>
      <w:r w:rsidRPr="003B44BE">
        <w:rPr>
          <w:rStyle w:val="StyleUnderline"/>
        </w:rPr>
        <w:t xml:space="preserve"> in favor of familiar tribal and national loyalties.</w:t>
      </w:r>
      <w:r w:rsidRPr="003B44BE">
        <w:rPr>
          <w:sz w:val="16"/>
        </w:rPr>
        <w:t xml:space="preserve"> But </w:t>
      </w:r>
      <w:r w:rsidRPr="005D70EC">
        <w:rPr>
          <w:rStyle w:val="StyleUnderline"/>
          <w:highlight w:val="yellow"/>
        </w:rPr>
        <w:t>modern i</w:t>
      </w:r>
      <w:r w:rsidRPr="003B44BE">
        <w:rPr>
          <w:rStyle w:val="StyleUnderline"/>
        </w:rPr>
        <w:t xml:space="preserve">nternational </w:t>
      </w:r>
      <w:r w:rsidRPr="005D70EC">
        <w:rPr>
          <w:rStyle w:val="StyleUnderline"/>
          <w:highlight w:val="yellow"/>
        </w:rPr>
        <w:t>law</w:t>
      </w:r>
      <w:r w:rsidRPr="003B44BE">
        <w:rPr>
          <w:sz w:val="16"/>
        </w:rPr>
        <w:t xml:space="preserve">, born out of that era, </w:t>
      </w:r>
      <w:r w:rsidRPr="005D70EC">
        <w:rPr>
          <w:rStyle w:val="StyleUnderline"/>
          <w:highlight w:val="yellow"/>
        </w:rPr>
        <w:t>was supposed to prevent</w:t>
      </w:r>
      <w:r w:rsidRPr="003B44BE">
        <w:rPr>
          <w:rStyle w:val="StyleUnderline"/>
        </w:rPr>
        <w:t xml:space="preserve"> a return to it by binding nations ever more closely together.</w:t>
      </w:r>
      <w:r w:rsidRPr="003B44BE">
        <w:rPr>
          <w:sz w:val="16"/>
        </w:rPr>
        <w:t xml:space="preserve"> Why did that not happen?</w:t>
      </w:r>
    </w:p>
    <w:p w14:paraId="2F5A5238" w14:textId="77777777" w:rsidR="0028050D" w:rsidRPr="003B44BE" w:rsidRDefault="0028050D" w:rsidP="0028050D">
      <w:pPr>
        <w:rPr>
          <w:sz w:val="16"/>
          <w:szCs w:val="16"/>
        </w:rPr>
      </w:pPr>
      <w:r w:rsidRPr="003B44BE">
        <w:rPr>
          <w:sz w:val="16"/>
          <w:szCs w:val="16"/>
        </w:rPr>
        <w:t>III. What Accounts for the Backlash?</w:t>
      </w:r>
    </w:p>
    <w:p w14:paraId="3710F587" w14:textId="77777777" w:rsidR="0028050D" w:rsidRPr="003B44BE" w:rsidRDefault="0028050D" w:rsidP="0028050D">
      <w:pPr>
        <w:rPr>
          <w:rStyle w:val="StyleUnderline"/>
        </w:rPr>
      </w:pPr>
      <w:r w:rsidRPr="003B44BE">
        <w:rPr>
          <w:sz w:val="16"/>
        </w:rPr>
        <w:t xml:space="preserve">The answer to this question is speculative but clues lie about, and they can be put together into a suggestive theory. The overwhelming impetus to backlash lay in popular opinion across countries. Many </w:t>
      </w:r>
      <w:r w:rsidRPr="003B44BE">
        <w:rPr>
          <w:rStyle w:val="StyleUnderline"/>
        </w:rPr>
        <w:t xml:space="preserve">ordinary </w:t>
      </w:r>
      <w:r w:rsidRPr="005D70EC">
        <w:rPr>
          <w:rStyle w:val="StyleUnderline"/>
          <w:highlight w:val="yellow"/>
        </w:rPr>
        <w:t>people</w:t>
      </w:r>
      <w:r w:rsidRPr="003B44BE">
        <w:rPr>
          <w:rStyle w:val="StyleUnderline"/>
        </w:rPr>
        <w:t xml:space="preserve">, left behind by globalization, have united in their opposition to further international legalization. They </w:t>
      </w:r>
      <w:r w:rsidRPr="005D70EC">
        <w:rPr>
          <w:rStyle w:val="Emphasis"/>
          <w:highlight w:val="yellow"/>
        </w:rPr>
        <w:t>have lost faith in international institutions</w:t>
      </w:r>
      <w:r w:rsidRPr="003B44BE">
        <w:rPr>
          <w:sz w:val="16"/>
        </w:rPr>
        <w:t xml:space="preserve"> (as illustrated best by Europe) </w:t>
      </w:r>
      <w:r w:rsidRPr="003B44BE">
        <w:rPr>
          <w:rStyle w:val="StyleUnderline"/>
        </w:rPr>
        <w:t xml:space="preserve">and in the national leaders who supported them. </w:t>
      </w:r>
      <w:r w:rsidRPr="005D70EC">
        <w:rPr>
          <w:rStyle w:val="StyleUnderline"/>
          <w:highlight w:val="yellow"/>
        </w:rPr>
        <w:t>They now seek</w:t>
      </w:r>
      <w:r w:rsidRPr="003B44BE">
        <w:rPr>
          <w:rStyle w:val="StyleUnderline"/>
        </w:rPr>
        <w:t xml:space="preserve"> new national </w:t>
      </w:r>
      <w:r w:rsidRPr="005D70EC">
        <w:rPr>
          <w:rStyle w:val="StyleUnderline"/>
          <w:highlight w:val="yellow"/>
        </w:rPr>
        <w:t xml:space="preserve">leaders who </w:t>
      </w:r>
      <w:r w:rsidRPr="003B44BE">
        <w:rPr>
          <w:rStyle w:val="StyleUnderline"/>
        </w:rPr>
        <w:t xml:space="preserve">will </w:t>
      </w:r>
      <w:r w:rsidRPr="005D70EC">
        <w:rPr>
          <w:rStyle w:val="StyleUnderline"/>
          <w:highlight w:val="yellow"/>
        </w:rPr>
        <w:t xml:space="preserve">advance </w:t>
      </w:r>
      <w:r w:rsidRPr="003B44BE">
        <w:rPr>
          <w:rStyle w:val="StyleUnderline"/>
        </w:rPr>
        <w:t xml:space="preserve">the </w:t>
      </w:r>
      <w:r w:rsidRPr="005D70EC">
        <w:rPr>
          <w:rStyle w:val="StyleUnderline"/>
          <w:highlight w:val="yellow"/>
        </w:rPr>
        <w:t>national interest rather than global ideals.</w:t>
      </w:r>
      <w:r w:rsidRPr="003B44BE">
        <w:rPr>
          <w:sz w:val="16"/>
        </w:rPr>
        <w:t xml:space="preserve"> The backlash should not come as a complete surprise. As we saw, </w:t>
      </w:r>
      <w:r w:rsidRPr="003B44BE">
        <w:rPr>
          <w:rStyle w:val="StyleUnderline"/>
        </w:rPr>
        <w:t>worries about the democratic deficit in Europe are as old as European integration.</w:t>
      </w:r>
      <w:r w:rsidRPr="003B44BE">
        <w:rPr>
          <w:sz w:val="16"/>
        </w:rPr>
        <w:t xml:space="preserve"> While most scholars supported European integration, either because they believed that the democratic deficit was mythical, or that the benefits of integration exceeded any costs to democracy,43 the dissenting view persisted if only because it was impossible to ignore the evidence. 44 </w:t>
      </w:r>
      <w:r w:rsidRPr="003B44BE">
        <w:rPr>
          <w:rStyle w:val="StyleUnderline"/>
        </w:rPr>
        <w:t>Public opinion surveys showed that many Europeans distrusted European institutions. European politicians successfully ran on antiEurope campaign promises. Voters in some European countries rejected the European constitution and the Lisbon Treaty.</w:t>
      </w:r>
      <w:r w:rsidRPr="003B44BE">
        <w:rPr>
          <w:sz w:val="16"/>
        </w:rPr>
        <w:t xml:space="preserve"> And </w:t>
      </w:r>
      <w:r w:rsidRPr="003B44BE">
        <w:rPr>
          <w:rStyle w:val="StyleUnderline"/>
        </w:rPr>
        <w:t>pro-integration mainstream leaders took the democratic deficit seriously enough to try to address it by strengthening the European Parliament. Brexit only ratified a longstanding worry.</w:t>
      </w:r>
    </w:p>
    <w:p w14:paraId="20A804F3" w14:textId="77777777" w:rsidR="0028050D" w:rsidRPr="003B44BE" w:rsidRDefault="0028050D" w:rsidP="0028050D">
      <w:pPr>
        <w:rPr>
          <w:sz w:val="16"/>
        </w:rPr>
      </w:pPr>
      <w:r w:rsidRPr="003B44BE">
        <w:rPr>
          <w:sz w:val="16"/>
        </w:rPr>
        <w:t xml:space="preserve">In the United States, the debate took place in a lower key. </w:t>
      </w:r>
      <w:r w:rsidRPr="003B44BE">
        <w:rPr>
          <w:rStyle w:val="StyleUnderline"/>
        </w:rPr>
        <w:t xml:space="preserve">The </w:t>
      </w:r>
      <w:r w:rsidRPr="005D70EC">
        <w:rPr>
          <w:rStyle w:val="StyleUnderline"/>
          <w:highlight w:val="yellow"/>
        </w:rPr>
        <w:t>U</w:t>
      </w:r>
      <w:r w:rsidRPr="003B44BE">
        <w:rPr>
          <w:rStyle w:val="StyleUnderline"/>
        </w:rPr>
        <w:t xml:space="preserve">nited </w:t>
      </w:r>
      <w:r w:rsidRPr="005D70EC">
        <w:rPr>
          <w:rStyle w:val="StyleUnderline"/>
          <w:highlight w:val="yellow"/>
        </w:rPr>
        <w:t>S</w:t>
      </w:r>
      <w:r w:rsidRPr="003B44BE">
        <w:rPr>
          <w:rStyle w:val="StyleUnderline"/>
        </w:rPr>
        <w:t xml:space="preserve">tates is </w:t>
      </w:r>
      <w:r w:rsidRPr="005D70EC">
        <w:rPr>
          <w:rStyle w:val="StyleUnderline"/>
          <w:highlight w:val="yellow"/>
        </w:rPr>
        <w:t>not bound by</w:t>
      </w:r>
      <w:r w:rsidRPr="003B44BE">
        <w:rPr>
          <w:rStyle w:val="StyleUnderline"/>
        </w:rPr>
        <w:t xml:space="preserve"> any </w:t>
      </w:r>
      <w:r w:rsidRPr="005D70EC">
        <w:rPr>
          <w:rStyle w:val="StyleUnderline"/>
          <w:highlight w:val="yellow"/>
        </w:rPr>
        <w:t>international institutions</w:t>
      </w:r>
      <w:r w:rsidRPr="003B44BE">
        <w:rPr>
          <w:sz w:val="16"/>
        </w:rPr>
        <w:t xml:space="preserve"> whose strength and authority is comparable to that of the European institutions. Indeed, </w:t>
      </w:r>
      <w:r w:rsidRPr="003B44BE">
        <w:rPr>
          <w:rStyle w:val="StyleUnderline"/>
        </w:rPr>
        <w:t xml:space="preserve">the United States has disproportionate influence over most major international institutions, and nearly always can protect itself with veto rights. </w:t>
      </w:r>
      <w:r w:rsidRPr="005D70EC">
        <w:rPr>
          <w:rStyle w:val="StyleUnderline"/>
          <w:highlight w:val="yellow"/>
        </w:rPr>
        <w:t>However, from time to time</w:t>
      </w:r>
      <w:r w:rsidRPr="003B44BE">
        <w:rPr>
          <w:rStyle w:val="StyleUnderline"/>
        </w:rPr>
        <w:t xml:space="preserve">, a relatively </w:t>
      </w:r>
      <w:r w:rsidRPr="005D70EC">
        <w:rPr>
          <w:rStyle w:val="StyleUnderline"/>
          <w:highlight w:val="yellow"/>
        </w:rPr>
        <w:t>minor question</w:t>
      </w:r>
      <w:r w:rsidRPr="003B44BE">
        <w:rPr>
          <w:rStyle w:val="StyleUnderline"/>
        </w:rPr>
        <w:t xml:space="preserve"> of international law </w:t>
      </w:r>
      <w:r w:rsidRPr="005D70EC">
        <w:rPr>
          <w:rStyle w:val="StyleUnderline"/>
          <w:highlight w:val="yellow"/>
        </w:rPr>
        <w:t>erupted</w:t>
      </w:r>
      <w:r w:rsidRPr="003B44BE">
        <w:rPr>
          <w:rStyle w:val="StyleUnderline"/>
        </w:rPr>
        <w:t xml:space="preserve"> into public consciousness. The possibility that the International Criminal Court could have jurisdiction over American soldiers provoked Congress to pass a law in 2002 that appeared to authorize a military invasion of the Netherlands if an American was ever held for trial.</w:t>
      </w:r>
      <w:r w:rsidRPr="003B44BE">
        <w:rPr>
          <w:sz w:val="16"/>
        </w:rPr>
        <w:t xml:space="preserve">45 </w:t>
      </w:r>
      <w:r w:rsidRPr="005D70EC">
        <w:rPr>
          <w:rStyle w:val="StyleUnderline"/>
          <w:highlight w:val="yellow"/>
        </w:rPr>
        <w:t>Roper</w:t>
      </w:r>
      <w:r w:rsidRPr="003B44BE">
        <w:rPr>
          <w:rStyle w:val="StyleUnderline"/>
        </w:rPr>
        <w:t xml:space="preserve"> </w:t>
      </w:r>
      <w:r w:rsidRPr="003B44BE">
        <w:rPr>
          <w:sz w:val="16"/>
        </w:rPr>
        <w:t xml:space="preserve">and related cases </w:t>
      </w:r>
      <w:r w:rsidRPr="005D70EC">
        <w:rPr>
          <w:rStyle w:val="StyleUnderline"/>
          <w:highlight w:val="yellow"/>
        </w:rPr>
        <w:t>caused a public outcry</w:t>
      </w:r>
      <w:r w:rsidRPr="003B44BE">
        <w:rPr>
          <w:rStyle w:val="StyleUnderline"/>
        </w:rPr>
        <w:t>, leading some state legislatures to pass statutes that blocked courts from relying on “foreign law.”</w:t>
      </w:r>
      <w:r w:rsidRPr="003B44BE">
        <w:rPr>
          <w:sz w:val="16"/>
        </w:rPr>
        <w:t xml:space="preserve">46 The </w:t>
      </w:r>
      <w:r w:rsidRPr="005D70EC">
        <w:rPr>
          <w:rStyle w:val="StyleUnderline"/>
          <w:highlight w:val="yellow"/>
        </w:rPr>
        <w:t>American political system</w:t>
      </w:r>
      <w:r w:rsidRPr="003B44BE">
        <w:rPr>
          <w:rStyle w:val="StyleUnderline"/>
        </w:rPr>
        <w:t xml:space="preserve"> is </w:t>
      </w:r>
      <w:r w:rsidRPr="005D70EC">
        <w:rPr>
          <w:rStyle w:val="StyleUnderline"/>
          <w:highlight w:val="yellow"/>
        </w:rPr>
        <w:t>suspicious of</w:t>
      </w:r>
      <w:r w:rsidRPr="003B44BE">
        <w:rPr>
          <w:rStyle w:val="StyleUnderline"/>
        </w:rPr>
        <w:t xml:space="preserve"> </w:t>
      </w:r>
      <w:r w:rsidRPr="005D70EC">
        <w:rPr>
          <w:rStyle w:val="StyleUnderline"/>
          <w:highlight w:val="yellow"/>
        </w:rPr>
        <w:t>human rights treaties</w:t>
      </w:r>
      <w:r w:rsidRPr="003B44BE">
        <w:rPr>
          <w:rStyle w:val="StyleUnderline"/>
        </w:rPr>
        <w:t>, and the Senate has become increasingly reluctant to give its consent to any treaty at all</w:t>
      </w:r>
      <w:r w:rsidRPr="003B44BE">
        <w:rPr>
          <w:sz w:val="16"/>
        </w:rPr>
        <w:t>—although this is partly an artifact of a 2/3 majority rule and the disproportionate influence of rural populations in that body.</w:t>
      </w:r>
    </w:p>
    <w:p w14:paraId="68D2AE00" w14:textId="77777777" w:rsidR="0028050D" w:rsidRPr="003B44BE" w:rsidRDefault="0028050D" w:rsidP="0028050D">
      <w:pPr>
        <w:rPr>
          <w:rStyle w:val="StyleUnderline"/>
        </w:rPr>
      </w:pPr>
      <w:r w:rsidRPr="003B44BE">
        <w:rPr>
          <w:sz w:val="12"/>
        </w:rPr>
        <w:t xml:space="preserve">The academic debate in the United States also received little attention. In the 1990s, no one thought in terms of a democratic deficit. The dominant view was that international law was good, and therefore judges, bureaucrats, and other officials should use it as much as possible to bind the United States.47 Yet </w:t>
      </w:r>
      <w:r w:rsidRPr="003B44BE">
        <w:rPr>
          <w:rStyle w:val="StyleUnderline"/>
        </w:rPr>
        <w:t xml:space="preserve">dissenting </w:t>
      </w:r>
      <w:r w:rsidRPr="005D70EC">
        <w:rPr>
          <w:rStyle w:val="StyleUnderline"/>
          <w:highlight w:val="yellow"/>
        </w:rPr>
        <w:t>views</w:t>
      </w:r>
      <w:r w:rsidRPr="003B44BE">
        <w:rPr>
          <w:rStyle w:val="StyleUnderline"/>
        </w:rPr>
        <w:t xml:space="preserve"> were aired</w:t>
      </w:r>
      <w:r w:rsidRPr="003B44BE">
        <w:rPr>
          <w:sz w:val="12"/>
        </w:rPr>
        <w:t xml:space="preserve"> from time to time. In 2003, Robert Bork argued that </w:t>
      </w:r>
      <w:r w:rsidRPr="003B44BE">
        <w:rPr>
          <w:rStyle w:val="StyleUnderline"/>
        </w:rPr>
        <w:t>incorporation of international law into domestic constitutional law by the courts violates the “rule of law” by depriving the people of influence over policy through legislation.</w:t>
      </w:r>
      <w:r w:rsidRPr="003B44BE">
        <w:rPr>
          <w:sz w:val="12"/>
        </w:rPr>
        <w:t xml:space="preserve">48 In 2005, Jeremy Rabkin argued that this style of “global governance” violated Westphalian sovereignty as well as democratic principles.49 In a 2007 article, John McGinnis and Ilya Somin argued that </w:t>
      </w:r>
      <w:r w:rsidRPr="003B44BE">
        <w:rPr>
          <w:rStyle w:val="StyleUnderline"/>
        </w:rPr>
        <w:t xml:space="preserve">international law lacks a democratic pedigree because it reflects compromises with foreign states, most of them authoritarian, and therefore American courts should not incorporate it into domestic law unless </w:t>
      </w:r>
      <w:r w:rsidRPr="003B44BE">
        <w:rPr>
          <w:sz w:val="12"/>
        </w:rPr>
        <w:t>Congress and the president has</w:t>
      </w:r>
      <w:r w:rsidRPr="003B44BE">
        <w:rPr>
          <w:rStyle w:val="StyleUnderline"/>
        </w:rPr>
        <w:t xml:space="preserve"> authorized </w:t>
      </w:r>
      <w:r w:rsidRPr="003B44BE">
        <w:rPr>
          <w:sz w:val="12"/>
        </w:rPr>
        <w:t>them to.50 And in 2012, Julian Ku and John Yoo argued that this style of judicial activism violated the U.S. Constitution.</w:t>
      </w:r>
    </w:p>
    <w:p w14:paraId="756A1A07" w14:textId="77777777" w:rsidR="0028050D" w:rsidRPr="003B44BE" w:rsidRDefault="0028050D" w:rsidP="0028050D">
      <w:pPr>
        <w:rPr>
          <w:sz w:val="16"/>
        </w:rPr>
      </w:pPr>
      <w:r w:rsidRPr="003B44BE">
        <w:rPr>
          <w:sz w:val="16"/>
        </w:rPr>
        <w:t xml:space="preserve">McGinnis and Somin </w:t>
      </w:r>
      <w:r w:rsidRPr="005D70EC">
        <w:rPr>
          <w:sz w:val="16"/>
          <w:highlight w:val="yellow"/>
        </w:rPr>
        <w:t xml:space="preserve">see </w:t>
      </w:r>
      <w:r w:rsidRPr="005D70EC">
        <w:rPr>
          <w:rStyle w:val="StyleUnderline"/>
          <w:highlight w:val="yellow"/>
        </w:rPr>
        <w:t>i</w:t>
      </w:r>
      <w:r w:rsidRPr="003B44BE">
        <w:rPr>
          <w:rStyle w:val="StyleUnderline"/>
        </w:rPr>
        <w:t>nternational</w:t>
      </w:r>
      <w:r w:rsidRPr="005D70EC">
        <w:rPr>
          <w:rStyle w:val="StyleUnderline"/>
          <w:highlight w:val="yellow"/>
        </w:rPr>
        <w:t xml:space="preserve"> law</w:t>
      </w:r>
      <w:r w:rsidRPr="003B44BE">
        <w:rPr>
          <w:rStyle w:val="StyleUnderline"/>
        </w:rPr>
        <w:t xml:space="preserve"> </w:t>
      </w:r>
      <w:r w:rsidRPr="005D70EC">
        <w:rPr>
          <w:rStyle w:val="StyleUnderline"/>
          <w:highlight w:val="yellow"/>
        </w:rPr>
        <w:t>as</w:t>
      </w:r>
      <w:r w:rsidRPr="005D70EC">
        <w:rPr>
          <w:sz w:val="16"/>
          <w:highlight w:val="yellow"/>
        </w:rPr>
        <w:t xml:space="preserve"> </w:t>
      </w:r>
      <w:r w:rsidRPr="005D70EC">
        <w:rPr>
          <w:rStyle w:val="StyleUnderline"/>
          <w:highlight w:val="yellow"/>
        </w:rPr>
        <w:t>the work of global elites.</w:t>
      </w:r>
      <w:r w:rsidRPr="003B44BE">
        <w:rPr>
          <w:sz w:val="16"/>
        </w:rPr>
        <w:t xml:space="preserve">51 They argue that </w:t>
      </w:r>
      <w:r w:rsidRPr="005D70EC">
        <w:rPr>
          <w:rStyle w:val="StyleUnderline"/>
          <w:highlight w:val="yellow"/>
        </w:rPr>
        <w:t>elites across the world create</w:t>
      </w:r>
      <w:r w:rsidRPr="003B44BE">
        <w:rPr>
          <w:rStyle w:val="StyleUnderline"/>
        </w:rPr>
        <w:t>, interpret, and enforce international law</w:t>
      </w:r>
      <w:r w:rsidRPr="003B44BE">
        <w:rPr>
          <w:sz w:val="16"/>
        </w:rPr>
        <w:t xml:space="preserve">, and that their incentives are not to create international law that benefits everyone or reflects the values of the global population, but </w:t>
      </w:r>
      <w:r w:rsidRPr="003B44BE">
        <w:rPr>
          <w:rStyle w:val="StyleUnderline"/>
        </w:rPr>
        <w:t xml:space="preserve">to create </w:t>
      </w:r>
      <w:r w:rsidRPr="005D70EC">
        <w:rPr>
          <w:rStyle w:val="StyleUnderline"/>
          <w:highlight w:val="yellow"/>
        </w:rPr>
        <w:t>i</w:t>
      </w:r>
      <w:r w:rsidRPr="003B44BE">
        <w:rPr>
          <w:rStyle w:val="StyleUnderline"/>
        </w:rPr>
        <w:t xml:space="preserve">nternational </w:t>
      </w:r>
      <w:r w:rsidRPr="005D70EC">
        <w:rPr>
          <w:rStyle w:val="StyleUnderline"/>
          <w:highlight w:val="yellow"/>
        </w:rPr>
        <w:t>law that benefits themselves</w:t>
      </w:r>
      <w:r w:rsidRPr="003B44BE">
        <w:rPr>
          <w:rStyle w:val="StyleUnderline"/>
        </w:rPr>
        <w:t xml:space="preserve"> and reflects their own values.</w:t>
      </w:r>
      <w:r w:rsidRPr="003B44BE">
        <w:rPr>
          <w:sz w:val="16"/>
        </w:rPr>
        <w:t xml:space="preserve"> However, in allowing that international law should be enforceable if incorporated by Congress and the president, McGinnis and Somin missed an important feature of the political landscape. </w:t>
      </w:r>
      <w:r w:rsidRPr="003B44BE">
        <w:rPr>
          <w:rStyle w:val="StyleUnderline"/>
        </w:rPr>
        <w:t>The president and members of Congress are members of the elites themselves.</w:t>
      </w:r>
      <w:r w:rsidRPr="003B44BE">
        <w:rPr>
          <w:sz w:val="16"/>
        </w:rPr>
        <w:t xml:space="preserve"> The populist backlash against international law encompasses international law with impeccable democratic credentials like NAFTA and the WTO system, both of which were incorporated into domestic law by the president and Congress.</w:t>
      </w:r>
    </w:p>
    <w:p w14:paraId="02756B31" w14:textId="77777777" w:rsidR="0028050D" w:rsidRPr="003B44BE" w:rsidRDefault="0028050D" w:rsidP="0028050D">
      <w:pPr>
        <w:rPr>
          <w:sz w:val="14"/>
        </w:rPr>
      </w:pPr>
      <w:r w:rsidRPr="003B44BE">
        <w:rPr>
          <w:sz w:val="14"/>
        </w:rPr>
        <w:t>Still, in their normative argument we see a germ of a positive theory of international backlash. Any type of</w:t>
      </w:r>
      <w:r w:rsidRPr="003B44BE">
        <w:rPr>
          <w:rStyle w:val="StyleUnderline"/>
        </w:rPr>
        <w:t xml:space="preserve"> international cooperation involves centralization. A greater distance is opened up between the ordinary people and the decisionmakers</w:t>
      </w:r>
      <w:r w:rsidRPr="003B44BE">
        <w:rPr>
          <w:sz w:val="14"/>
        </w:rPr>
        <w:t xml:space="preserve"> with effective power. As centralization occurs, more valuable public goods can be created, but agency costs increase as well. </w:t>
      </w:r>
      <w:r w:rsidRPr="003B44BE">
        <w:rPr>
          <w:rStyle w:val="StyleUnderline"/>
        </w:rPr>
        <w:t>Since ordinary people cannot observe whether the decisionmakers act for the public interest, they can only accept on faith the assurances of their national leaders. When</w:t>
      </w:r>
      <w:r w:rsidRPr="003B44BE">
        <w:rPr>
          <w:sz w:val="14"/>
        </w:rPr>
        <w:t xml:space="preserve"> people’s </w:t>
      </w:r>
      <w:r w:rsidRPr="003B44BE">
        <w:rPr>
          <w:rStyle w:val="StyleUnderline"/>
        </w:rPr>
        <w:t>ordinary experience contradicts the assurances of those leaders, they lose faith in them. This is what happened as a result of the financial crisis and the ensuing global recession</w:t>
      </w:r>
      <w:r w:rsidRPr="003B44BE">
        <w:rPr>
          <w:sz w:val="14"/>
        </w:rPr>
        <w:t xml:space="preserve">—especially as ordinary people learned that only the very wealthy in western countries have benefited from globalization, while most people have been harmed or unaffected. This last fact seems to confirm the suspicion that global and national decisionmakers act in the interests of the elites, not of the ordinary people. While </w:t>
      </w:r>
      <w:r w:rsidRPr="005D70EC">
        <w:rPr>
          <w:rStyle w:val="StyleUnderline"/>
          <w:highlight w:val="yellow"/>
        </w:rPr>
        <w:t>this</w:t>
      </w:r>
      <w:r w:rsidRPr="003B44BE">
        <w:rPr>
          <w:rStyle w:val="StyleUnderline"/>
        </w:rPr>
        <w:t xml:space="preserve"> idea</w:t>
      </w:r>
      <w:r w:rsidRPr="003B44BE">
        <w:rPr>
          <w:sz w:val="14"/>
        </w:rPr>
        <w:t xml:space="preserve"> is a simplification, it </w:t>
      </w:r>
      <w:r w:rsidRPr="005D70EC">
        <w:rPr>
          <w:rStyle w:val="StyleUnderline"/>
          <w:highlight w:val="yellow"/>
        </w:rPr>
        <w:t>has enough basis</w:t>
      </w:r>
      <w:r w:rsidRPr="003B44BE">
        <w:rPr>
          <w:rStyle w:val="StyleUnderline"/>
        </w:rPr>
        <w:t xml:space="preserve"> in fact </w:t>
      </w:r>
      <w:r w:rsidRPr="005D70EC">
        <w:rPr>
          <w:rStyle w:val="StyleUnderline"/>
          <w:highlight w:val="yellow"/>
        </w:rPr>
        <w:t>to</w:t>
      </w:r>
      <w:r w:rsidRPr="003B44BE">
        <w:rPr>
          <w:rStyle w:val="StyleUnderline"/>
        </w:rPr>
        <w:t xml:space="preserve"> produce significant political resonance, </w:t>
      </w:r>
      <w:r w:rsidRPr="005D70EC">
        <w:rPr>
          <w:rStyle w:val="StyleUnderline"/>
          <w:highlight w:val="yellow"/>
        </w:rPr>
        <w:t>ignit</w:t>
      </w:r>
      <w:r w:rsidRPr="003B44BE">
        <w:rPr>
          <w:rStyle w:val="StyleUnderline"/>
        </w:rPr>
        <w:t xml:space="preserve">ing the </w:t>
      </w:r>
      <w:r w:rsidRPr="005D70EC">
        <w:rPr>
          <w:rStyle w:val="StyleUnderline"/>
          <w:highlight w:val="yellow"/>
        </w:rPr>
        <w:t>global populist backlash.</w:t>
      </w:r>
    </w:p>
    <w:p w14:paraId="6D9DF8F6" w14:textId="77777777" w:rsidR="0028050D" w:rsidRPr="003B44BE" w:rsidRDefault="0028050D" w:rsidP="0028050D">
      <w:pPr>
        <w:rPr>
          <w:rStyle w:val="StyleUnderline"/>
        </w:rPr>
      </w:pPr>
      <w:r w:rsidRPr="003B44BE">
        <w:rPr>
          <w:sz w:val="16"/>
        </w:rPr>
        <w:t xml:space="preserve">Thus, in Europe and the United States, </w:t>
      </w:r>
      <w:r w:rsidRPr="005D70EC">
        <w:rPr>
          <w:rStyle w:val="StyleUnderline"/>
          <w:highlight w:val="yellow"/>
        </w:rPr>
        <w:t xml:space="preserve">international institutions </w:t>
      </w:r>
      <w:r w:rsidRPr="003B44BE">
        <w:rPr>
          <w:rStyle w:val="StyleUnderline"/>
        </w:rPr>
        <w:t>have provided</w:t>
      </w:r>
      <w:r w:rsidRPr="005D70EC">
        <w:rPr>
          <w:rStyle w:val="StyleUnderline"/>
          <w:highlight w:val="yellow"/>
        </w:rPr>
        <w:t xml:space="preserve"> a convenient target for populists</w:t>
      </w:r>
      <w:r w:rsidRPr="003B44BE">
        <w:rPr>
          <w:rStyle w:val="StyleUnderline"/>
        </w:rPr>
        <w:t>, as have the national leaders who have supported them.</w:t>
      </w:r>
      <w:r w:rsidRPr="003B44BE">
        <w:rPr>
          <w:sz w:val="16"/>
        </w:rPr>
        <w:t xml:space="preserve"> The populists have been able to blame globalization and international law for insecurity and economic dislocation as a way to undermine the establishment elites who constructed them. The </w:t>
      </w:r>
      <w:r w:rsidRPr="003B44BE">
        <w:rPr>
          <w:rStyle w:val="StyleUnderline"/>
        </w:rPr>
        <w:t>populists can make a powerful argument</w:t>
      </w:r>
      <w:r w:rsidRPr="003B44BE">
        <w:rPr>
          <w:sz w:val="16"/>
        </w:rPr>
        <w:t xml:space="preserve">, supported to some extent by scholarly research, </w:t>
      </w:r>
      <w:r w:rsidRPr="003B44BE">
        <w:rPr>
          <w:rStyle w:val="StyleUnderline"/>
        </w:rPr>
        <w:t>that</w:t>
      </w:r>
      <w:r w:rsidRPr="003B44BE">
        <w:rPr>
          <w:sz w:val="16"/>
        </w:rPr>
        <w:t xml:space="preserve"> the </w:t>
      </w:r>
      <w:r w:rsidRPr="003B44BE">
        <w:rPr>
          <w:rStyle w:val="StyleUnderline"/>
        </w:rPr>
        <w:t>international institutions—or the process of globalization they have facilitated—have benefited the elites while leaving behind ordinary people.</w:t>
      </w:r>
    </w:p>
    <w:p w14:paraId="6064DE1E" w14:textId="77777777" w:rsidR="0028050D" w:rsidRPr="003B44BE" w:rsidRDefault="0028050D" w:rsidP="0028050D">
      <w:pPr>
        <w:rPr>
          <w:sz w:val="16"/>
        </w:rPr>
      </w:pPr>
      <w:r w:rsidRPr="003B44BE">
        <w:rPr>
          <w:sz w:val="16"/>
        </w:rPr>
        <w:t xml:space="preserve">While Europe does not have a history of </w:t>
      </w:r>
      <w:r w:rsidRPr="003B44BE">
        <w:rPr>
          <w:rStyle w:val="StyleUnderline"/>
        </w:rPr>
        <w:t>populism</w:t>
      </w:r>
      <w:r w:rsidRPr="003B44BE">
        <w:rPr>
          <w:sz w:val="16"/>
        </w:rPr>
        <w:t xml:space="preserve"> in the way that the United States does, the anti-European parties—UKIP in Britain, Law and Justice in Poland, the People’s Party in Denmark, the National Front in France, Syriza in Greece, and many others—bear the hallmarks of populism. They </w:t>
      </w:r>
      <w:r w:rsidRPr="003B44BE">
        <w:rPr>
          <w:rStyle w:val="StyleUnderline"/>
        </w:rPr>
        <w:t>claim</w:t>
      </w:r>
      <w:r w:rsidRPr="003B44BE">
        <w:rPr>
          <w:sz w:val="16"/>
        </w:rPr>
        <w:t xml:space="preserve"> (not always wrongly) that</w:t>
      </w:r>
      <w:r w:rsidRPr="003B44BE">
        <w:rPr>
          <w:rStyle w:val="StyleUnderline"/>
        </w:rPr>
        <w:t xml:space="preserve"> problems in their countries are due to corruption at high levels of government, caused by an establishment consisting of cosmopolitan elites, who disregard the well-being of ordinary people. </w:t>
      </w:r>
      <w:r w:rsidRPr="003B44BE">
        <w:rPr>
          <w:sz w:val="16"/>
        </w:rPr>
        <w:t xml:space="preserve">The right-wing populists are nationalist, and either endorse or flirt with racist and xenophobic positions, while left-wing populists like Syriza seek wealth redistribution. Like populists throughout history, they make promises they can’t keep, or vague promises that mean little, and use sometimes violent or vulgar language that appeals to the crowd and burnishes their anti-establishment credentials. </w:t>
      </w:r>
      <w:r w:rsidRPr="005D70EC">
        <w:rPr>
          <w:rStyle w:val="StyleUnderline"/>
          <w:highlight w:val="yellow"/>
        </w:rPr>
        <w:t>And</w:t>
      </w:r>
      <w:r w:rsidRPr="003B44BE">
        <w:rPr>
          <w:sz w:val="16"/>
        </w:rPr>
        <w:t xml:space="preserve"> they </w:t>
      </w:r>
      <w:r w:rsidRPr="005D70EC">
        <w:rPr>
          <w:rStyle w:val="StyleUnderline"/>
          <w:highlight w:val="yellow"/>
        </w:rPr>
        <w:t xml:space="preserve">draw support from </w:t>
      </w:r>
      <w:r w:rsidRPr="003B44BE">
        <w:rPr>
          <w:rStyle w:val="StyleUnderline"/>
        </w:rPr>
        <w:t xml:space="preserve">less educated </w:t>
      </w:r>
      <w:r w:rsidRPr="005D70EC">
        <w:rPr>
          <w:rStyle w:val="StyleUnderline"/>
          <w:highlight w:val="yellow"/>
        </w:rPr>
        <w:t>people who feel</w:t>
      </w:r>
      <w:r w:rsidRPr="003B44BE">
        <w:rPr>
          <w:rStyle w:val="StyleUnderline"/>
        </w:rPr>
        <w:t xml:space="preserve"> left behind and </w:t>
      </w:r>
      <w:r w:rsidRPr="005D70EC">
        <w:rPr>
          <w:rStyle w:val="StyleUnderline"/>
          <w:highlight w:val="yellow"/>
        </w:rPr>
        <w:t>vulnerable to</w:t>
      </w:r>
      <w:r w:rsidRPr="003B44BE">
        <w:rPr>
          <w:rStyle w:val="StyleUnderline"/>
        </w:rPr>
        <w:t xml:space="preserve"> the influx of workers and </w:t>
      </w:r>
      <w:r w:rsidRPr="005D70EC">
        <w:rPr>
          <w:rStyle w:val="StyleUnderline"/>
          <w:highlight w:val="yellow"/>
        </w:rPr>
        <w:t>immigrants</w:t>
      </w:r>
      <w:r w:rsidRPr="003B44BE">
        <w:rPr>
          <w:rStyle w:val="StyleUnderline"/>
        </w:rPr>
        <w:t xml:space="preserve">, and the threats of </w:t>
      </w:r>
      <w:r w:rsidRPr="005D70EC">
        <w:rPr>
          <w:rStyle w:val="StyleUnderline"/>
          <w:highlight w:val="yellow"/>
        </w:rPr>
        <w:t>terrorism and economic dislocation</w:t>
      </w:r>
      <w:r w:rsidRPr="003B44BE">
        <w:rPr>
          <w:rStyle w:val="StyleUnderline"/>
        </w:rPr>
        <w:t>.</w:t>
      </w:r>
      <w:r w:rsidRPr="003B44BE">
        <w:rPr>
          <w:sz w:val="16"/>
        </w:rPr>
        <w:t>52</w:t>
      </w:r>
    </w:p>
    <w:p w14:paraId="18AA1345" w14:textId="77777777" w:rsidR="0028050D" w:rsidRPr="003B44BE" w:rsidRDefault="0028050D" w:rsidP="0028050D">
      <w:pPr>
        <w:rPr>
          <w:sz w:val="16"/>
        </w:rPr>
      </w:pPr>
      <w:r w:rsidRPr="003B44BE">
        <w:rPr>
          <w:sz w:val="16"/>
        </w:rPr>
        <w:t xml:space="preserve">In the United States, Donald </w:t>
      </w:r>
      <w:r w:rsidRPr="003B44BE">
        <w:rPr>
          <w:rStyle w:val="StyleUnderline"/>
        </w:rPr>
        <w:t>Trump rode to victory on</w:t>
      </w:r>
      <w:r w:rsidRPr="003B44BE">
        <w:rPr>
          <w:sz w:val="16"/>
        </w:rPr>
        <w:t xml:space="preserve"> his </w:t>
      </w:r>
      <w:r w:rsidRPr="003B44BE">
        <w:rPr>
          <w:rStyle w:val="StyleUnderline"/>
        </w:rPr>
        <w:t xml:space="preserve">anti-internationalism as well. He attacked international institutions, including the UN, the WTO, and NATO; repudiated America’s longstanding commitment to free trade; and advocated a nationalistic, isolationist position, while blaming the elites on left and right for failing to defend American interests. He attacked international treaties, human rights, and the laws of war. </w:t>
      </w:r>
      <w:r w:rsidRPr="003B44BE">
        <w:rPr>
          <w:sz w:val="16"/>
        </w:rPr>
        <w:t>His anti-elitism, along with his anti-immigrant stance, marked him out as a populist like the European leaders.</w:t>
      </w:r>
    </w:p>
    <w:p w14:paraId="4FB206E5" w14:textId="77777777" w:rsidR="0028050D" w:rsidRPr="003B44BE" w:rsidRDefault="0028050D" w:rsidP="0028050D">
      <w:pPr>
        <w:rPr>
          <w:rStyle w:val="StyleUnderline"/>
        </w:rPr>
      </w:pPr>
      <w:r w:rsidRPr="003B44BE">
        <w:rPr>
          <w:rStyle w:val="StyleUnderline"/>
        </w:rPr>
        <w:t>What does the populist backlash mean for the dominant theory</w:t>
      </w:r>
      <w:r w:rsidRPr="003B44BE">
        <w:rPr>
          <w:sz w:val="16"/>
        </w:rPr>
        <w:t xml:space="preserve"> of the Invisible College, the one that says </w:t>
      </w:r>
      <w:r w:rsidRPr="003B44BE">
        <w:rPr>
          <w:rStyle w:val="StyleUnderline"/>
        </w:rPr>
        <w:t>that people have “internalized” international law?</w:t>
      </w:r>
      <w:r w:rsidRPr="003B44BE">
        <w:rPr>
          <w:sz w:val="16"/>
        </w:rPr>
        <w:t xml:space="preserve"> There was </w:t>
      </w:r>
      <w:r w:rsidRPr="003B44BE">
        <w:rPr>
          <w:rStyle w:val="StyleUnderline"/>
        </w:rPr>
        <w:t xml:space="preserve">never much evidence for </w:t>
      </w:r>
      <w:r w:rsidRPr="003B44BE">
        <w:rPr>
          <w:sz w:val="16"/>
        </w:rPr>
        <w:t>this</w:t>
      </w:r>
      <w:r w:rsidRPr="003B44BE">
        <w:rPr>
          <w:rStyle w:val="StyleUnderline"/>
        </w:rPr>
        <w:t xml:space="preserve"> view</w:t>
      </w:r>
      <w:r w:rsidRPr="003B44BE">
        <w:rPr>
          <w:sz w:val="16"/>
        </w:rPr>
        <w:t xml:space="preserve">,53 but if it is correct, then some mechanism must explain why people who have internalized international law might come to reject it. One possibility is that internationalization is just a form of deference to authority. </w:t>
      </w:r>
      <w:r w:rsidRPr="003B44BE">
        <w:rPr>
          <w:rStyle w:val="StyleUnderline"/>
        </w:rPr>
        <w:t>People internalize international law just to the extent that they defer to the views of government officials who support it. When divisions open up among political leaders, this deference ceases.</w:t>
      </w:r>
      <w:r w:rsidRPr="003B44BE">
        <w:rPr>
          <w:sz w:val="16"/>
        </w:rPr>
        <w:t xml:space="preserve"> Another possibility is that internalization occurs only as long as people are satisfied with their level of well-being and attribute it to international law. When economic dislocation strikes, people are liable to blame all sources of authority. Both of these views, however, suggest that </w:t>
      </w:r>
      <w:r w:rsidRPr="003B44BE">
        <w:rPr>
          <w:rStyle w:val="StyleUnderline"/>
        </w:rPr>
        <w:t xml:space="preserve">internalization was never the right word to begin with. </w:t>
      </w:r>
      <w:r w:rsidRPr="005D70EC">
        <w:rPr>
          <w:rStyle w:val="Emphasis"/>
          <w:highlight w:val="yellow"/>
        </w:rPr>
        <w:t>People see i</w:t>
      </w:r>
      <w:r w:rsidRPr="003B44BE">
        <w:rPr>
          <w:rStyle w:val="Emphasis"/>
        </w:rPr>
        <w:t xml:space="preserve">nternational </w:t>
      </w:r>
      <w:r w:rsidRPr="005D70EC">
        <w:rPr>
          <w:rStyle w:val="Emphasis"/>
          <w:highlight w:val="yellow"/>
        </w:rPr>
        <w:t>law in instrumental terms, and support it when it seems to benefit them.</w:t>
      </w:r>
      <w:r w:rsidRPr="003B44BE">
        <w:rPr>
          <w:rStyle w:val="Emphasis"/>
        </w:rPr>
        <w:t xml:space="preserve"> </w:t>
      </w:r>
      <w:r w:rsidRPr="003B44BE">
        <w:rPr>
          <w:rStyle w:val="StyleUnderline"/>
        </w:rPr>
        <w:t>When globalization and international legal integration coincided with economic growth, people supported it; now they do not.</w:t>
      </w:r>
    </w:p>
    <w:p w14:paraId="7BBF6E4F" w14:textId="77777777" w:rsidR="0028050D" w:rsidRPr="003B44BE" w:rsidRDefault="0028050D" w:rsidP="0028050D">
      <w:pPr>
        <w:rPr>
          <w:sz w:val="16"/>
          <w:szCs w:val="16"/>
        </w:rPr>
      </w:pPr>
      <w:r w:rsidRPr="003B44BE">
        <w:rPr>
          <w:sz w:val="16"/>
          <w:szCs w:val="16"/>
        </w:rPr>
        <w:t>Conclusion</w:t>
      </w:r>
    </w:p>
    <w:p w14:paraId="79F7B4D9" w14:textId="77777777" w:rsidR="0028050D" w:rsidRPr="003B44BE" w:rsidRDefault="0028050D" w:rsidP="0028050D">
      <w:pPr>
        <w:rPr>
          <w:sz w:val="16"/>
        </w:rPr>
      </w:pPr>
      <w:r w:rsidRPr="003B44BE">
        <w:rPr>
          <w:rStyle w:val="StyleUnderline"/>
        </w:rPr>
        <w:t xml:space="preserve">Globalization is not looking so inevitable these days. </w:t>
      </w:r>
      <w:r w:rsidRPr="003B44BE">
        <w:rPr>
          <w:sz w:val="16"/>
        </w:rPr>
        <w:t xml:space="preserve">Historical perspective explains why global legalists should not have displayed so much confidence in their predictions. As is well known, an earlier globalization took place in the late nineteenth and early twentieth centuries. It ended with World War I, which ushered in a period of isolation and nationalism that persisted until the end of World War II. One can identify still earlier periods of globalization cycles: the Roman empire followed by its fragmentation in the second half of the first millennium; the high middle ages, unified (in Europe) under the Church, followed by the Reformation and the religious wars; and then the age of empires, which was deeply shaken by nationalist movements in the nineteenth century, though collapse of most of the empires did not occur until the twentieth. In all these cases, </w:t>
      </w:r>
      <w:r w:rsidRPr="003B44BE">
        <w:rPr>
          <w:rStyle w:val="StyleUnderline"/>
        </w:rPr>
        <w:t>globalization is a process by which political power is centralized at a high level</w:t>
      </w:r>
      <w:r w:rsidRPr="003B44BE">
        <w:rPr>
          <w:sz w:val="16"/>
        </w:rPr>
        <w:t xml:space="preserve">—in a city, a nation, or a group of nations, which set and enforce policy for a much larger area. </w:t>
      </w:r>
      <w:r w:rsidRPr="003B44BE">
        <w:rPr>
          <w:rStyle w:val="StyleUnderline"/>
        </w:rPr>
        <w:t xml:space="preserve">Globalization halts and collapses when the center loses this power. </w:t>
      </w:r>
      <w:r w:rsidRPr="003B44BE">
        <w:rPr>
          <w:sz w:val="16"/>
        </w:rPr>
        <w:t xml:space="preserve">We see, in other words, periods of centralization and periods of decentralization over the world or large areas of it, just as we see periods of centralization and decentralization within countries and at even lower levels of administration. Only history will tell, but </w:t>
      </w:r>
      <w:r w:rsidRPr="003B44BE">
        <w:rPr>
          <w:rStyle w:val="StyleUnderline"/>
        </w:rPr>
        <w:t xml:space="preserve">the current period, </w:t>
      </w:r>
      <w:r w:rsidRPr="003B44BE">
        <w:rPr>
          <w:sz w:val="16"/>
        </w:rPr>
        <w:t xml:space="preserve">starting in 2001, </w:t>
      </w:r>
      <w:r w:rsidRPr="003B44BE">
        <w:rPr>
          <w:rStyle w:val="StyleUnderline"/>
        </w:rPr>
        <w:t>seems to be</w:t>
      </w:r>
      <w:r w:rsidRPr="003B44BE">
        <w:rPr>
          <w:sz w:val="16"/>
        </w:rPr>
        <w:t xml:space="preserve"> (so far) </w:t>
      </w:r>
      <w:r w:rsidRPr="003B44BE">
        <w:rPr>
          <w:rStyle w:val="StyleUnderline"/>
        </w:rPr>
        <w:t>a gradual period of slowing centralization</w:t>
      </w:r>
      <w:r w:rsidRPr="003B44BE">
        <w:rPr>
          <w:sz w:val="16"/>
        </w:rPr>
        <w:t xml:space="preserve">, which may or may not eventually unwind. If we must look for a pattern, </w:t>
      </w:r>
      <w:r w:rsidRPr="003B44BE">
        <w:rPr>
          <w:rStyle w:val="StyleUnderline"/>
        </w:rPr>
        <w:t>the pattern</w:t>
      </w:r>
      <w:r w:rsidRPr="003B44BE">
        <w:rPr>
          <w:sz w:val="16"/>
        </w:rPr>
        <w:t xml:space="preserve"> we find </w:t>
      </w:r>
      <w:r w:rsidRPr="003B44BE">
        <w:rPr>
          <w:rStyle w:val="StyleUnderline"/>
        </w:rPr>
        <w:t>is cyclical</w:t>
      </w:r>
      <w:r w:rsidRPr="003B44BE">
        <w:rPr>
          <w:sz w:val="16"/>
        </w:rPr>
        <w:t xml:space="preserve"> rather than linear.</w:t>
      </w:r>
    </w:p>
    <w:p w14:paraId="2EE1D541" w14:textId="77777777" w:rsidR="0028050D" w:rsidRPr="003B44BE" w:rsidRDefault="0028050D" w:rsidP="0028050D">
      <w:pPr>
        <w:rPr>
          <w:rStyle w:val="StyleUnderline"/>
        </w:rPr>
      </w:pPr>
      <w:r w:rsidRPr="003B44BE">
        <w:rPr>
          <w:sz w:val="14"/>
        </w:rPr>
        <w:t xml:space="preserve">What could account for this cycle? </w:t>
      </w:r>
      <w:r w:rsidRPr="003B44BE">
        <w:rPr>
          <w:rStyle w:val="StyleUnderline"/>
        </w:rPr>
        <w:t>Pressure for centralization arises because of the gains from public goods being generated at an ever larger scale.</w:t>
      </w:r>
      <w:r w:rsidRPr="003B44BE">
        <w:rPr>
          <w:sz w:val="14"/>
        </w:rPr>
        <w:t xml:space="preserve"> This pressure always exists, but the right circumstances—technological, political, demographic—are needed to channel it into greater international cooperation. During the great periods of centralization, trade, investment, and migration flourish, generating wealth. </w:t>
      </w:r>
      <w:r w:rsidRPr="003B44BE">
        <w:rPr>
          <w:rStyle w:val="StyleUnderline"/>
        </w:rPr>
        <w:t>All of these activities require order, and order is best kept by a hegemon</w:t>
      </w:r>
      <w:r w:rsidRPr="003B44BE">
        <w:rPr>
          <w:sz w:val="14"/>
        </w:rPr>
        <w:t xml:space="preserve"> (like Rome, or Imperial Britain for the high seas), </w:t>
      </w:r>
      <w:r w:rsidRPr="003B44BE">
        <w:rPr>
          <w:rStyle w:val="StyleUnderline"/>
        </w:rPr>
        <w:t xml:space="preserve">or by cooperation among a small number of major powers. The problem is that whatever </w:t>
      </w:r>
      <w:r w:rsidRPr="003B44BE">
        <w:rPr>
          <w:sz w:val="14"/>
        </w:rPr>
        <w:t>empire, nation, or</w:t>
      </w:r>
      <w:r w:rsidRPr="003B44BE">
        <w:rPr>
          <w:rStyle w:val="StyleUnderline"/>
        </w:rPr>
        <w:t xml:space="preserve"> group keeps order also can use its power to channel most of the benefits of order to itself—either by choosing rules that benefit it, or by demanding tribute. When </w:t>
      </w:r>
      <w:r w:rsidRPr="003B44BE">
        <w:rPr>
          <w:sz w:val="14"/>
        </w:rPr>
        <w:t>these</w:t>
      </w:r>
      <w:r w:rsidRPr="003B44BE">
        <w:rPr>
          <w:rStyle w:val="StyleUnderline"/>
        </w:rPr>
        <w:t xml:space="preserve"> transfers </w:t>
      </w:r>
      <w:r w:rsidRPr="003B44BE">
        <w:rPr>
          <w:sz w:val="14"/>
        </w:rPr>
        <w:t>become too large—or</w:t>
      </w:r>
      <w:r w:rsidRPr="003B44BE">
        <w:rPr>
          <w:rStyle w:val="StyleUnderline"/>
        </w:rPr>
        <w:t xml:space="preserve"> are </w:t>
      </w:r>
      <w:r w:rsidRPr="003B44BE">
        <w:rPr>
          <w:sz w:val="14"/>
        </w:rPr>
        <w:t>simply</w:t>
      </w:r>
      <w:r w:rsidRPr="003B44BE">
        <w:rPr>
          <w:rStyle w:val="StyleUnderline"/>
        </w:rPr>
        <w:t xml:space="preserve"> perceived as being too large—resentments build, and so do the pressures for decentralization, </w:t>
      </w:r>
      <w:r w:rsidRPr="003B44BE">
        <w:rPr>
          <w:sz w:val="14"/>
        </w:rPr>
        <w:t>which may also be assisted by technological change that favors local autonomy rather than centralization.</w:t>
      </w:r>
      <w:r w:rsidRPr="003B44BE">
        <w:rPr>
          <w:rStyle w:val="StyleUnderline"/>
        </w:rPr>
        <w:t xml:space="preserve"> People demand autonomy for smaller-scale groups whose leaders they can trust. When the centers of power resist, wars may result.</w:t>
      </w:r>
      <w:r w:rsidRPr="003B44BE">
        <w:rPr>
          <w:sz w:val="14"/>
        </w:rPr>
        <w:t xml:space="preserve"> But they may accommodate as well. </w:t>
      </w:r>
      <w:r w:rsidRPr="003B44BE">
        <w:rPr>
          <w:rStyle w:val="StyleUnderline"/>
        </w:rPr>
        <w:t>In the modern era, the problem was</w:t>
      </w:r>
      <w:r w:rsidRPr="003B44BE">
        <w:rPr>
          <w:sz w:val="14"/>
        </w:rPr>
        <w:t xml:space="preserve"> less that a hegemon like the United States seized an excessive share of the gains from international cooperation, than </w:t>
      </w:r>
      <w:r w:rsidRPr="003B44BE">
        <w:rPr>
          <w:rStyle w:val="StyleUnderline"/>
        </w:rPr>
        <w:t xml:space="preserve">that elites in all countries supported forms of international cooperation that benefited them and harmed the masses or were perceived to harm the masses. </w:t>
      </w:r>
      <w:r w:rsidRPr="003B44BE">
        <w:rPr>
          <w:sz w:val="14"/>
        </w:rPr>
        <w:t>This process was accompanied by a great deal of self-serving propaganda that the elites themselves may even have believed, with the members of the Invisible College participating as unwitting servants of power.</w:t>
      </w:r>
    </w:p>
    <w:p w14:paraId="28BEF229" w14:textId="77777777" w:rsidR="0028050D" w:rsidRPr="003B44BE" w:rsidRDefault="0028050D" w:rsidP="0028050D"/>
    <w:p w14:paraId="405CD6AD" w14:textId="77777777" w:rsidR="0028050D" w:rsidRPr="003B44BE" w:rsidRDefault="0028050D" w:rsidP="0028050D">
      <w:pPr>
        <w:pStyle w:val="Heading3"/>
      </w:pPr>
      <w:r w:rsidRPr="003B44BE">
        <w:t>I-Law Impact D---2NC</w:t>
      </w:r>
    </w:p>
    <w:p w14:paraId="44A48523" w14:textId="77777777" w:rsidR="0028050D" w:rsidRPr="003B44BE" w:rsidRDefault="0028050D" w:rsidP="0028050D">
      <w:pPr>
        <w:pStyle w:val="Heading4"/>
      </w:pPr>
      <w:r w:rsidRPr="003B44BE">
        <w:t>I-law is dead---alt causes outweigh their internal link, and no one follows treaties</w:t>
      </w:r>
    </w:p>
    <w:p w14:paraId="769464D5" w14:textId="77777777" w:rsidR="0028050D" w:rsidRPr="003B44BE" w:rsidRDefault="0028050D" w:rsidP="0028050D">
      <w:r w:rsidRPr="003B44BE">
        <w:t xml:space="preserve">Eric A. </w:t>
      </w:r>
      <w:r w:rsidRPr="003B44BE">
        <w:rPr>
          <w:rStyle w:val="Style13ptBold"/>
        </w:rPr>
        <w:t>Posner 17</w:t>
      </w:r>
      <w:r w:rsidRPr="003B44BE">
        <w:t>, American law professor at the University of Chicago Law School, professor of international law, contract law, and bankruptcy. Most-cited legal scholar in America. January 2017. “LIBERAL INTERNATIONALISM AND THE POPULIST BACKLASH” Electronic copy available at: https://ssrn.com/abstract=2898357</w:t>
      </w:r>
    </w:p>
    <w:p w14:paraId="35ED2668" w14:textId="77777777" w:rsidR="0028050D" w:rsidRPr="003B44BE" w:rsidRDefault="0028050D" w:rsidP="0028050D">
      <w:pPr>
        <w:rPr>
          <w:sz w:val="14"/>
        </w:rPr>
      </w:pPr>
      <w:r w:rsidRPr="003B44BE">
        <w:rPr>
          <w:u w:val="single"/>
        </w:rPr>
        <w:t>The rumblings of discontent took many forms. There was</w:t>
      </w:r>
      <w:r w:rsidRPr="003B44BE">
        <w:rPr>
          <w:sz w:val="14"/>
        </w:rPr>
        <w:t xml:space="preserve"> significant, even </w:t>
      </w:r>
      <w:r w:rsidRPr="003B44BE">
        <w:rPr>
          <w:u w:val="single"/>
        </w:rPr>
        <w:t xml:space="preserve">violent, opposition to free trade, </w:t>
      </w:r>
      <w:r w:rsidRPr="003B44BE">
        <w:rPr>
          <w:sz w:val="14"/>
        </w:rPr>
        <w:t xml:space="preserve">including the Seattle riots of 1999. </w:t>
      </w:r>
      <w:r w:rsidRPr="003B44BE">
        <w:rPr>
          <w:u w:val="single"/>
        </w:rPr>
        <w:t>The deregulation of international capital flows resulted in currency and sovereign debt crises</w:t>
      </w:r>
      <w:r w:rsidRPr="003B44BE">
        <w:rPr>
          <w:sz w:val="14"/>
        </w:rPr>
        <w:t xml:space="preserve"> in numerous countries. </w:t>
      </w:r>
      <w:r w:rsidRPr="003B44BE">
        <w:rPr>
          <w:u w:val="single"/>
        </w:rPr>
        <w:t>The records of the Yugoslavia and especially the Rwanda tribunals</w:t>
      </w:r>
      <w:r w:rsidRPr="003B44BE">
        <w:rPr>
          <w:sz w:val="14"/>
        </w:rPr>
        <w:t xml:space="preserve"> left much to be desired—the tribunals </w:t>
      </w:r>
      <w:r w:rsidRPr="003B44BE">
        <w:rPr>
          <w:u w:val="single"/>
        </w:rPr>
        <w:t>were incredibly slow and expensive, and prosecuted very few people. The U</w:t>
      </w:r>
      <w:r w:rsidRPr="003B44BE">
        <w:rPr>
          <w:sz w:val="14"/>
        </w:rPr>
        <w:t xml:space="preserve">nited </w:t>
      </w:r>
      <w:r w:rsidRPr="003B44BE">
        <w:rPr>
          <w:u w:val="single"/>
        </w:rPr>
        <w:t>S</w:t>
      </w:r>
      <w:r w:rsidRPr="003B44BE">
        <w:rPr>
          <w:sz w:val="14"/>
        </w:rPr>
        <w:t>tates refus</w:t>
      </w:r>
      <w:r w:rsidRPr="003B44BE">
        <w:rPr>
          <w:u w:val="single"/>
        </w:rPr>
        <w:t>ed to ratify the treaty creating the I</w:t>
      </w:r>
      <w:r w:rsidRPr="003B44BE">
        <w:rPr>
          <w:sz w:val="14"/>
        </w:rPr>
        <w:t xml:space="preserve">nternational </w:t>
      </w:r>
      <w:r w:rsidRPr="003B44BE">
        <w:rPr>
          <w:u w:val="single"/>
        </w:rPr>
        <w:t>C</w:t>
      </w:r>
      <w:r w:rsidRPr="003B44BE">
        <w:rPr>
          <w:sz w:val="14"/>
        </w:rPr>
        <w:t xml:space="preserve">riminal </w:t>
      </w:r>
      <w:r w:rsidRPr="003B44BE">
        <w:rPr>
          <w:u w:val="single"/>
        </w:rPr>
        <w:t>C</w:t>
      </w:r>
      <w:r w:rsidRPr="003B44BE">
        <w:rPr>
          <w:sz w:val="14"/>
        </w:rPr>
        <w:t xml:space="preserve">ourt. Indeed, </w:t>
      </w:r>
      <w:r w:rsidRPr="005D70EC">
        <w:rPr>
          <w:b/>
          <w:sz w:val="24"/>
          <w:highlight w:val="yellow"/>
        </w:rPr>
        <w:t>t</w:t>
      </w:r>
      <w:r w:rsidRPr="005D70EC">
        <w:rPr>
          <w:b/>
          <w:highlight w:val="yellow"/>
          <w:u w:val="single"/>
        </w:rPr>
        <w:t xml:space="preserve">he notion </w:t>
      </w:r>
      <w:r w:rsidRPr="003B44BE">
        <w:rPr>
          <w:b/>
          <w:u w:val="single"/>
        </w:rPr>
        <w:t xml:space="preserve">that </w:t>
      </w:r>
      <w:r w:rsidRPr="005D70EC">
        <w:rPr>
          <w:b/>
          <w:highlight w:val="yellow"/>
          <w:u w:val="single"/>
        </w:rPr>
        <w:t>global legalism was triumphant was always hard to reconcile</w:t>
      </w:r>
      <w:r w:rsidRPr="003B44BE">
        <w:rPr>
          <w:u w:val="single"/>
        </w:rPr>
        <w:t xml:space="preserve"> with the position of </w:t>
      </w:r>
      <w:r w:rsidRPr="005D70EC">
        <w:rPr>
          <w:b/>
          <w:highlight w:val="yellow"/>
          <w:u w:val="single"/>
        </w:rPr>
        <w:t>the U</w:t>
      </w:r>
      <w:r w:rsidRPr="003B44BE">
        <w:rPr>
          <w:sz w:val="14"/>
        </w:rPr>
        <w:t xml:space="preserve">nited </w:t>
      </w:r>
      <w:r w:rsidRPr="005D70EC">
        <w:rPr>
          <w:b/>
          <w:highlight w:val="yellow"/>
          <w:u w:val="single"/>
        </w:rPr>
        <w:t>S</w:t>
      </w:r>
      <w:r w:rsidRPr="003B44BE">
        <w:rPr>
          <w:b/>
          <w:sz w:val="14"/>
        </w:rPr>
        <w:t>t</w:t>
      </w:r>
      <w:r w:rsidRPr="003B44BE">
        <w:rPr>
          <w:sz w:val="14"/>
        </w:rPr>
        <w:t xml:space="preserve">ates, </w:t>
      </w:r>
      <w:r w:rsidRPr="003B44BE">
        <w:rPr>
          <w:u w:val="single"/>
        </w:rPr>
        <w:t xml:space="preserve">which </w:t>
      </w:r>
      <w:r w:rsidRPr="005D70EC">
        <w:rPr>
          <w:b/>
          <w:highlight w:val="yellow"/>
          <w:u w:val="single"/>
        </w:rPr>
        <w:t>frequently refused to ratify major treaties, including human rights</w:t>
      </w:r>
      <w:r w:rsidRPr="003B44BE">
        <w:rPr>
          <w:b/>
          <w:u w:val="single"/>
        </w:rPr>
        <w:t xml:space="preserve"> treaties</w:t>
      </w:r>
      <w:r w:rsidRPr="003B44BE">
        <w:rPr>
          <w:sz w:val="14"/>
        </w:rPr>
        <w:t>, and the Law of the Sea treaty.36</w:t>
      </w:r>
    </w:p>
    <w:p w14:paraId="65E73454" w14:textId="77777777" w:rsidR="0028050D" w:rsidRPr="003B44BE" w:rsidRDefault="0028050D" w:rsidP="0028050D">
      <w:pPr>
        <w:rPr>
          <w:sz w:val="14"/>
        </w:rPr>
      </w:pPr>
      <w:r w:rsidRPr="003B44BE">
        <w:rPr>
          <w:u w:val="single"/>
        </w:rPr>
        <w:t xml:space="preserve">But the turning point was 9/11. Since then, </w:t>
      </w:r>
      <w:r w:rsidRPr="005D70EC">
        <w:rPr>
          <w:b/>
          <w:highlight w:val="yellow"/>
          <w:u w:val="single"/>
        </w:rPr>
        <w:t>global legalism has stumbled from one disaster to another</w:t>
      </w:r>
      <w:r w:rsidRPr="003B44BE">
        <w:rPr>
          <w:b/>
          <w:u w:val="single"/>
        </w:rPr>
        <w:t xml:space="preserve">. These </w:t>
      </w:r>
      <w:r w:rsidRPr="005D70EC">
        <w:rPr>
          <w:b/>
          <w:highlight w:val="yellow"/>
          <w:u w:val="single"/>
        </w:rPr>
        <w:t>include: the collapse and reorganization</w:t>
      </w:r>
      <w:r w:rsidRPr="003B44BE">
        <w:rPr>
          <w:u w:val="single"/>
        </w:rPr>
        <w:t xml:space="preserve"> </w:t>
      </w:r>
      <w:r w:rsidRPr="003B44BE">
        <w:rPr>
          <w:sz w:val="14"/>
        </w:rPr>
        <w:t xml:space="preserve">in 2006 </w:t>
      </w:r>
      <w:r w:rsidRPr="005D70EC">
        <w:rPr>
          <w:b/>
          <w:highlight w:val="yellow"/>
          <w:u w:val="single"/>
        </w:rPr>
        <w:t>of the UN</w:t>
      </w:r>
      <w:r w:rsidRPr="005D70EC">
        <w:rPr>
          <w:highlight w:val="yellow"/>
          <w:u w:val="single"/>
        </w:rPr>
        <w:t xml:space="preserve"> </w:t>
      </w:r>
      <w:r w:rsidRPr="005D70EC">
        <w:rPr>
          <w:b/>
          <w:highlight w:val="yellow"/>
          <w:u w:val="single"/>
        </w:rPr>
        <w:t>H</w:t>
      </w:r>
      <w:r w:rsidRPr="003B44BE">
        <w:rPr>
          <w:sz w:val="14"/>
        </w:rPr>
        <w:t xml:space="preserve">uman </w:t>
      </w:r>
      <w:r w:rsidRPr="005D70EC">
        <w:rPr>
          <w:b/>
          <w:highlight w:val="yellow"/>
          <w:u w:val="single"/>
        </w:rPr>
        <w:t>R</w:t>
      </w:r>
      <w:r w:rsidRPr="003B44BE">
        <w:rPr>
          <w:sz w:val="14"/>
        </w:rPr>
        <w:t xml:space="preserve">ights </w:t>
      </w:r>
      <w:r w:rsidRPr="005D70EC">
        <w:rPr>
          <w:b/>
          <w:highlight w:val="yellow"/>
          <w:u w:val="single"/>
        </w:rPr>
        <w:t>C</w:t>
      </w:r>
      <w:r w:rsidRPr="003B44BE">
        <w:rPr>
          <w:sz w:val="14"/>
        </w:rPr>
        <w:t xml:space="preserve">ommission, </w:t>
      </w:r>
      <w:r w:rsidRPr="003B44BE">
        <w:rPr>
          <w:u w:val="single"/>
        </w:rPr>
        <w:t xml:space="preserve">which had been taken over by human-rights abusing countries; </w:t>
      </w:r>
      <w:r w:rsidRPr="003B44BE">
        <w:rPr>
          <w:b/>
          <w:u w:val="single"/>
        </w:rPr>
        <w:t xml:space="preserve">the </w:t>
      </w:r>
      <w:r w:rsidRPr="005D70EC">
        <w:rPr>
          <w:b/>
          <w:highlight w:val="yellow"/>
          <w:u w:val="single"/>
        </w:rPr>
        <w:t>illegal and unsuccessful Iraq War</w:t>
      </w:r>
      <w:r w:rsidRPr="003B44BE">
        <w:rPr>
          <w:sz w:val="14"/>
        </w:rPr>
        <w:t xml:space="preserve"> of 2003; the legally controversial and unsuccessful military </w:t>
      </w:r>
      <w:r w:rsidRPr="005D70EC">
        <w:rPr>
          <w:b/>
          <w:highlight w:val="yellow"/>
          <w:u w:val="single"/>
        </w:rPr>
        <w:t>intervention in Libya</w:t>
      </w:r>
      <w:r w:rsidRPr="003B44BE">
        <w:rPr>
          <w:sz w:val="14"/>
        </w:rPr>
        <w:t xml:space="preserve"> of 2011; the </w:t>
      </w:r>
      <w:r w:rsidRPr="005D70EC">
        <w:rPr>
          <w:b/>
          <w:highlight w:val="yellow"/>
          <w:u w:val="single"/>
        </w:rPr>
        <w:t>illegal Russian military interventions in Georgia</w:t>
      </w:r>
      <w:r w:rsidRPr="003B44BE">
        <w:rPr>
          <w:u w:val="single"/>
        </w:rPr>
        <w:t xml:space="preserve"> </w:t>
      </w:r>
      <w:r w:rsidRPr="003B44BE">
        <w:rPr>
          <w:sz w:val="14"/>
        </w:rPr>
        <w:t xml:space="preserve">in 2008 </w:t>
      </w:r>
      <w:r w:rsidRPr="005D70EC">
        <w:rPr>
          <w:b/>
          <w:highlight w:val="yellow"/>
          <w:u w:val="single"/>
        </w:rPr>
        <w:t>and</w:t>
      </w:r>
      <w:r w:rsidRPr="003B44BE">
        <w:rPr>
          <w:u w:val="single"/>
        </w:rPr>
        <w:t xml:space="preserve"> in </w:t>
      </w:r>
      <w:r w:rsidRPr="005D70EC">
        <w:rPr>
          <w:b/>
          <w:highlight w:val="yellow"/>
          <w:u w:val="single"/>
        </w:rPr>
        <w:t>Ukraine</w:t>
      </w:r>
      <w:r w:rsidRPr="003B44BE">
        <w:rPr>
          <w:sz w:val="14"/>
        </w:rPr>
        <w:t xml:space="preserve"> in 2014</w:t>
      </w:r>
      <w:r w:rsidRPr="005D70EC">
        <w:rPr>
          <w:b/>
          <w:highlight w:val="yellow"/>
          <w:u w:val="single"/>
        </w:rPr>
        <w:t>; U.S. counterterrorism policy</w:t>
      </w:r>
      <w:r w:rsidRPr="003B44BE">
        <w:rPr>
          <w:b/>
          <w:sz w:val="14"/>
        </w:rPr>
        <w:t xml:space="preserve">, </w:t>
      </w:r>
      <w:r w:rsidRPr="003B44BE">
        <w:rPr>
          <w:sz w:val="14"/>
        </w:rPr>
        <w:t xml:space="preserve">including torture, detention, and drone-based assassination, much of </w:t>
      </w:r>
      <w:r w:rsidRPr="005D70EC">
        <w:rPr>
          <w:b/>
          <w:highlight w:val="yellow"/>
          <w:u w:val="single"/>
        </w:rPr>
        <w:t>which was in flagrant</w:t>
      </w:r>
      <w:r w:rsidRPr="003B44BE">
        <w:rPr>
          <w:b/>
          <w:u w:val="single"/>
        </w:rPr>
        <w:t xml:space="preserve"> </w:t>
      </w:r>
      <w:r w:rsidRPr="005D70EC">
        <w:rPr>
          <w:b/>
          <w:highlight w:val="yellow"/>
          <w:u w:val="single"/>
        </w:rPr>
        <w:t>violation o</w:t>
      </w:r>
      <w:r w:rsidRPr="003B44BE">
        <w:rPr>
          <w:b/>
          <w:u w:val="single"/>
        </w:rPr>
        <w:t>f,</w:t>
      </w:r>
      <w:r w:rsidRPr="003B44BE">
        <w:rPr>
          <w:u w:val="single"/>
        </w:rPr>
        <w:t xml:space="preserve"> </w:t>
      </w:r>
      <w:r w:rsidRPr="003B44BE">
        <w:rPr>
          <w:sz w:val="14"/>
        </w:rPr>
        <w:t xml:space="preserve">or in tension with, the </w:t>
      </w:r>
      <w:r w:rsidRPr="005D70EC">
        <w:rPr>
          <w:b/>
          <w:highlight w:val="yellow"/>
          <w:u w:val="single"/>
        </w:rPr>
        <w:t>human rights treaties; the Eurozone crisis</w:t>
      </w:r>
      <w:r w:rsidRPr="003B44BE">
        <w:rPr>
          <w:u w:val="single"/>
        </w:rPr>
        <w:t>,</w:t>
      </w:r>
      <w:r w:rsidRPr="003B44BE">
        <w:rPr>
          <w:sz w:val="14"/>
        </w:rPr>
        <w:t xml:space="preserve"> which began in 2008 and is continuing; </w:t>
      </w:r>
      <w:r w:rsidRPr="003B44BE">
        <w:rPr>
          <w:b/>
          <w:u w:val="single"/>
        </w:rPr>
        <w:t xml:space="preserve">the </w:t>
      </w:r>
      <w:r w:rsidRPr="005D70EC">
        <w:rPr>
          <w:b/>
          <w:highlight w:val="yellow"/>
          <w:u w:val="single"/>
        </w:rPr>
        <w:t>migration crisis in Europe</w:t>
      </w:r>
      <w:r w:rsidRPr="003B44BE">
        <w:rPr>
          <w:u w:val="single"/>
        </w:rPr>
        <w:t>;</w:t>
      </w:r>
      <w:r w:rsidRPr="003B44BE">
        <w:rPr>
          <w:sz w:val="14"/>
        </w:rPr>
        <w:t xml:space="preserve"> the failure to stop the </w:t>
      </w:r>
      <w:r w:rsidRPr="005D70EC">
        <w:rPr>
          <w:b/>
          <w:highlight w:val="yellow"/>
          <w:u w:val="single"/>
        </w:rPr>
        <w:t>humanitarian catastrophe in Syria</w:t>
      </w:r>
      <w:r w:rsidRPr="003B44BE">
        <w:rPr>
          <w:sz w:val="14"/>
        </w:rPr>
        <w:t xml:space="preserve">; the </w:t>
      </w:r>
      <w:r w:rsidRPr="003B44BE">
        <w:rPr>
          <w:b/>
          <w:u w:val="single"/>
        </w:rPr>
        <w:t>collapse of the Arab Spring</w:t>
      </w:r>
      <w:r w:rsidRPr="003B44BE">
        <w:rPr>
          <w:u w:val="single"/>
        </w:rPr>
        <w:t>;</w:t>
      </w:r>
      <w:r w:rsidRPr="003B44BE">
        <w:rPr>
          <w:sz w:val="14"/>
        </w:rPr>
        <w:t xml:space="preserve"> the </w:t>
      </w:r>
      <w:r w:rsidRPr="003B44BE">
        <w:rPr>
          <w:b/>
          <w:u w:val="single"/>
        </w:rPr>
        <w:t>limited accomplishments of the ICC and the withdrawals</w:t>
      </w:r>
      <w:r w:rsidRPr="003B44BE">
        <w:rPr>
          <w:u w:val="single"/>
        </w:rPr>
        <w:t xml:space="preserve"> </w:t>
      </w:r>
      <w:r w:rsidRPr="003B44BE">
        <w:rPr>
          <w:sz w:val="14"/>
        </w:rPr>
        <w:t xml:space="preserve">from that institution </w:t>
      </w:r>
      <w:r w:rsidRPr="003B44BE">
        <w:rPr>
          <w:b/>
          <w:u w:val="single"/>
        </w:rPr>
        <w:t>by several African countries along with</w:t>
      </w:r>
      <w:r w:rsidRPr="003B44BE">
        <w:rPr>
          <w:u w:val="single"/>
        </w:rPr>
        <w:t xml:space="preserve"> a strong signal of </w:t>
      </w:r>
      <w:r w:rsidRPr="003B44BE">
        <w:rPr>
          <w:b/>
          <w:u w:val="single"/>
        </w:rPr>
        <w:t>Russian displeasure</w:t>
      </w:r>
      <w:r w:rsidRPr="003B44BE">
        <w:rPr>
          <w:sz w:val="14"/>
        </w:rPr>
        <w:t xml:space="preserve"> with it.37 The WTO process has ground to a halt, thanks to the backlash against international trade and worries about sovereignty. 38</w:t>
      </w:r>
    </w:p>
    <w:p w14:paraId="71CF5E78" w14:textId="77777777" w:rsidR="0028050D" w:rsidRPr="003B44BE" w:rsidRDefault="0028050D" w:rsidP="0028050D">
      <w:pPr>
        <w:rPr>
          <w:sz w:val="14"/>
        </w:rPr>
      </w:pPr>
      <w:r w:rsidRPr="003B44BE">
        <w:rPr>
          <w:sz w:val="14"/>
        </w:rPr>
        <w:t>As if none of this was going on, Spiro, writing in 2013, argued that “international actors have been able to make the United States pay for perceived human rights violation in the antiterror context.”39 His only evidence is the decision by European governments to withdraw permission from the CIA to operate “black sites” on their territory. But refusal to cooperate with a program is not the same thing as retaliation. The Europeans and the U.S. government disagrees about all kinds of things; the United States has never dictated the behavior of its allies</w:t>
      </w:r>
      <w:r w:rsidRPr="005D70EC">
        <w:rPr>
          <w:sz w:val="14"/>
          <w:highlight w:val="yellow"/>
        </w:rPr>
        <w:t xml:space="preserve">. </w:t>
      </w:r>
      <w:r w:rsidRPr="005D70EC">
        <w:rPr>
          <w:b/>
          <w:highlight w:val="yellow"/>
          <w:u w:val="single"/>
        </w:rPr>
        <w:t>No international actor has made the U</w:t>
      </w:r>
      <w:r w:rsidRPr="003B44BE">
        <w:rPr>
          <w:u w:val="single"/>
        </w:rPr>
        <w:t xml:space="preserve">nited </w:t>
      </w:r>
      <w:r w:rsidRPr="005D70EC">
        <w:rPr>
          <w:b/>
          <w:highlight w:val="yellow"/>
          <w:u w:val="single"/>
        </w:rPr>
        <w:t>S</w:t>
      </w:r>
      <w:r w:rsidRPr="003B44BE">
        <w:rPr>
          <w:u w:val="single"/>
        </w:rPr>
        <w:t>tates “</w:t>
      </w:r>
      <w:r w:rsidRPr="005D70EC">
        <w:rPr>
          <w:b/>
          <w:highlight w:val="yellow"/>
          <w:u w:val="single"/>
        </w:rPr>
        <w:t>pay” for</w:t>
      </w:r>
      <w:r w:rsidRPr="003B44BE">
        <w:rPr>
          <w:u w:val="single"/>
        </w:rPr>
        <w:t xml:space="preserve"> torture, assassination, and other </w:t>
      </w:r>
      <w:r w:rsidRPr="005D70EC">
        <w:rPr>
          <w:b/>
          <w:highlight w:val="yellow"/>
          <w:u w:val="single"/>
        </w:rPr>
        <w:t>human rights violations</w:t>
      </w:r>
      <w:r w:rsidRPr="003B44BE">
        <w:rPr>
          <w:u w:val="single"/>
        </w:rPr>
        <w:t>.</w:t>
      </w:r>
      <w:r w:rsidRPr="003B44BE">
        <w:rPr>
          <w:sz w:val="14"/>
        </w:rPr>
        <w:t xml:space="preserve"> Spiro, like Koh and other </w:t>
      </w:r>
      <w:r w:rsidRPr="003B44BE">
        <w:rPr>
          <w:u w:val="single"/>
        </w:rPr>
        <w:t>global legalists, exaggerate the scope of international legal cooperation by portraying the U</w:t>
      </w:r>
      <w:r w:rsidRPr="003B44BE">
        <w:rPr>
          <w:sz w:val="14"/>
        </w:rPr>
        <w:t xml:space="preserve">nited </w:t>
      </w:r>
      <w:r w:rsidRPr="003B44BE">
        <w:rPr>
          <w:u w:val="single"/>
        </w:rPr>
        <w:t>S</w:t>
      </w:r>
      <w:r w:rsidRPr="003B44BE">
        <w:rPr>
          <w:sz w:val="14"/>
        </w:rPr>
        <w:t xml:space="preserve">tates </w:t>
      </w:r>
      <w:r w:rsidRPr="003B44BE">
        <w:rPr>
          <w:u w:val="single"/>
        </w:rPr>
        <w:t>as an outlier</w:t>
      </w:r>
      <w:r w:rsidRPr="003B44BE">
        <w:rPr>
          <w:sz w:val="14"/>
        </w:rPr>
        <w:t xml:space="preserve"> which alone is powerful enough to break the law and even then is constantly being reined in at the margins by (unidentified) “international actors.” On the contrary, </w:t>
      </w:r>
      <w:r w:rsidRPr="005D70EC">
        <w:rPr>
          <w:b/>
          <w:highlight w:val="yellow"/>
          <w:u w:val="single"/>
        </w:rPr>
        <w:t>most other countries engage in this behavior themselves</w:t>
      </w:r>
      <w:r w:rsidRPr="005D70EC">
        <w:rPr>
          <w:highlight w:val="yellow"/>
          <w:u w:val="single"/>
        </w:rPr>
        <w:t>,</w:t>
      </w:r>
      <w:r w:rsidRPr="003B44BE">
        <w:rPr>
          <w:u w:val="single"/>
        </w:rPr>
        <w:t xml:space="preserve"> and in any event need the U</w:t>
      </w:r>
      <w:r w:rsidRPr="003B44BE">
        <w:rPr>
          <w:sz w:val="14"/>
        </w:rPr>
        <w:t xml:space="preserve">nited </w:t>
      </w:r>
      <w:r w:rsidRPr="003B44BE">
        <w:rPr>
          <w:u w:val="single"/>
        </w:rPr>
        <w:t>S</w:t>
      </w:r>
      <w:r w:rsidRPr="003B44BE">
        <w:rPr>
          <w:sz w:val="14"/>
        </w:rPr>
        <w:t xml:space="preserve">tates </w:t>
      </w:r>
      <w:r w:rsidRPr="003B44BE">
        <w:rPr>
          <w:u w:val="single"/>
        </w:rPr>
        <w:t>for counterterrorism help more than the U</w:t>
      </w:r>
      <w:r w:rsidRPr="003B44BE">
        <w:rPr>
          <w:sz w:val="14"/>
        </w:rPr>
        <w:t xml:space="preserve">nited </w:t>
      </w:r>
      <w:r w:rsidRPr="003B44BE">
        <w:rPr>
          <w:u w:val="single"/>
        </w:rPr>
        <w:t>S</w:t>
      </w:r>
      <w:r w:rsidRPr="003B44BE">
        <w:rPr>
          <w:sz w:val="14"/>
        </w:rPr>
        <w:t>tates needs them. To all appearances, cooperation continues to flourish.</w:t>
      </w:r>
    </w:p>
    <w:p w14:paraId="3B680746" w14:textId="77777777" w:rsidR="0028050D" w:rsidRPr="003B44BE" w:rsidRDefault="0028050D" w:rsidP="0028050D">
      <w:pPr>
        <w:rPr>
          <w:sz w:val="14"/>
        </w:rPr>
      </w:pPr>
      <w:r w:rsidRPr="003B44BE">
        <w:rPr>
          <w:sz w:val="14"/>
        </w:rPr>
        <w:t>Indeed, in that respect the story is not entirely bleak. Cooperation on counterterrorism is one of two bright spots in international cooperation after 9/11, the other being progress toward combatting climate change, albeit in the weakly institutionalized Paris Agreement. There have also certainly been specific diplomatic agreements that benefited the countries involved (like the U.S.-Iran nuclear agreement), as there always are. International tribunals of various sorts— mostly regional—continue to decide cases, and the vast bureaucracies in the UN, World Bank, IMF, and in various regional institutions, continue to do their work. But the tribunals aside, these types of international cooperation are of the traditional Westphalian type: the momentum toward global legalism is gone.</w:t>
      </w:r>
    </w:p>
    <w:p w14:paraId="20EBCEA4" w14:textId="77777777" w:rsidR="0028050D" w:rsidRPr="003B44BE" w:rsidRDefault="0028050D" w:rsidP="0028050D">
      <w:pPr>
        <w:rPr>
          <w:u w:val="single"/>
        </w:rPr>
      </w:pPr>
      <w:r w:rsidRPr="003B44BE">
        <w:rPr>
          <w:sz w:val="14"/>
        </w:rPr>
        <w:t xml:space="preserve">We can summarize this backward movement by noting that </w:t>
      </w:r>
      <w:r w:rsidRPr="005D70EC">
        <w:rPr>
          <w:b/>
          <w:highlight w:val="yellow"/>
          <w:u w:val="single"/>
        </w:rPr>
        <w:t>international security</w:t>
      </w:r>
      <w:r w:rsidRPr="003B44BE">
        <w:rPr>
          <w:sz w:val="14"/>
        </w:rPr>
        <w:t>—as embodied in the UN charter’s prohibitions on use of force—</w:t>
      </w:r>
      <w:r w:rsidRPr="005D70EC">
        <w:rPr>
          <w:b/>
          <w:highlight w:val="yellow"/>
          <w:u w:val="single"/>
        </w:rPr>
        <w:t>and human rights</w:t>
      </w:r>
      <w:r w:rsidRPr="003B44BE">
        <w:rPr>
          <w:b/>
          <w:u w:val="single"/>
        </w:rPr>
        <w:t xml:space="preserve"> are the two most significant pillars of international law</w:t>
      </w:r>
      <w:r w:rsidRPr="003B44BE">
        <w:rPr>
          <w:sz w:val="14"/>
        </w:rPr>
        <w:t xml:space="preserve"> since the end of the Cold War. And </w:t>
      </w:r>
      <w:r w:rsidRPr="005D70EC">
        <w:rPr>
          <w:b/>
          <w:highlight w:val="yellow"/>
          <w:u w:val="single"/>
        </w:rPr>
        <w:t>both are in shambles. The U</w:t>
      </w:r>
      <w:r w:rsidRPr="003B44BE">
        <w:rPr>
          <w:sz w:val="14"/>
        </w:rPr>
        <w:t xml:space="preserve">nited </w:t>
      </w:r>
      <w:r w:rsidRPr="005D70EC">
        <w:rPr>
          <w:b/>
          <w:sz w:val="14"/>
          <w:highlight w:val="yellow"/>
        </w:rPr>
        <w:t>S</w:t>
      </w:r>
      <w:r w:rsidRPr="003B44BE">
        <w:rPr>
          <w:sz w:val="14"/>
        </w:rPr>
        <w:t xml:space="preserve">tates </w:t>
      </w:r>
      <w:r w:rsidRPr="005D70EC">
        <w:rPr>
          <w:b/>
          <w:highlight w:val="yellow"/>
          <w:u w:val="single"/>
        </w:rPr>
        <w:t xml:space="preserve">and Russia have </w:t>
      </w:r>
      <w:r w:rsidRPr="003B44BE">
        <w:rPr>
          <w:b/>
          <w:u w:val="single"/>
        </w:rPr>
        <w:t xml:space="preserve">repeatedly </w:t>
      </w:r>
      <w:r w:rsidRPr="005D70EC">
        <w:rPr>
          <w:b/>
          <w:highlight w:val="yellow"/>
          <w:u w:val="single"/>
        </w:rPr>
        <w:t xml:space="preserve">violated </w:t>
      </w:r>
      <w:r w:rsidRPr="003B44BE">
        <w:rPr>
          <w:b/>
          <w:u w:val="single"/>
        </w:rPr>
        <w:t xml:space="preserve">the </w:t>
      </w:r>
      <w:r w:rsidRPr="005D70EC">
        <w:rPr>
          <w:b/>
          <w:highlight w:val="yellow"/>
          <w:u w:val="single"/>
        </w:rPr>
        <w:t>use of force prohibition.</w:t>
      </w:r>
      <w:r w:rsidRPr="005D70EC">
        <w:rPr>
          <w:highlight w:val="yellow"/>
          <w:u w:val="single"/>
        </w:rPr>
        <w:t xml:space="preserve"> </w:t>
      </w:r>
      <w:r w:rsidRPr="005D70EC">
        <w:rPr>
          <w:b/>
          <w:highlight w:val="yellow"/>
          <w:u w:val="single"/>
        </w:rPr>
        <w:t>And human rights have worsened</w:t>
      </w:r>
      <w:r w:rsidRPr="003B44BE">
        <w:rPr>
          <w:u w:val="single"/>
        </w:rPr>
        <w:t xml:space="preserve"> over the last decade</w:t>
      </w:r>
      <w:r w:rsidRPr="003B44BE">
        <w:rPr>
          <w:sz w:val="14"/>
        </w:rPr>
        <w:t xml:space="preserve">. 40 </w:t>
      </w:r>
      <w:r w:rsidRPr="003B44BE">
        <w:rPr>
          <w:u w:val="single"/>
        </w:rPr>
        <w:t xml:space="preserve">Meanwhile, tribunals and other </w:t>
      </w:r>
      <w:r w:rsidRPr="005D70EC">
        <w:rPr>
          <w:b/>
          <w:highlight w:val="yellow"/>
          <w:u w:val="single"/>
        </w:rPr>
        <w:t>international institutions are contributing little</w:t>
      </w:r>
      <w:r w:rsidRPr="003B44BE">
        <w:rPr>
          <w:b/>
          <w:u w:val="single"/>
        </w:rPr>
        <w:t xml:space="preserve"> to</w:t>
      </w:r>
      <w:r w:rsidRPr="003B44BE">
        <w:rPr>
          <w:u w:val="single"/>
        </w:rPr>
        <w:t xml:space="preserve"> international </w:t>
      </w:r>
      <w:r w:rsidRPr="003B44BE">
        <w:rPr>
          <w:b/>
          <w:u w:val="single"/>
        </w:rPr>
        <w:t xml:space="preserve">order, </w:t>
      </w:r>
      <w:r w:rsidRPr="005D70EC">
        <w:rPr>
          <w:b/>
          <w:highlight w:val="yellow"/>
          <w:u w:val="single"/>
        </w:rPr>
        <w:t>and there have</w:t>
      </w:r>
      <w:r w:rsidRPr="003B44BE">
        <w:rPr>
          <w:b/>
          <w:u w:val="single"/>
        </w:rPr>
        <w:t xml:space="preserve"> </w:t>
      </w:r>
      <w:r w:rsidRPr="005D70EC">
        <w:rPr>
          <w:b/>
          <w:highlight w:val="yellow"/>
          <w:u w:val="single"/>
        </w:rPr>
        <w:t>been no</w:t>
      </w:r>
      <w:r w:rsidRPr="003B44BE">
        <w:rPr>
          <w:b/>
          <w:u w:val="single"/>
        </w:rPr>
        <w:t xml:space="preserve"> major </w:t>
      </w:r>
      <w:r w:rsidRPr="005D70EC">
        <w:rPr>
          <w:b/>
          <w:highlight w:val="yellow"/>
          <w:u w:val="single"/>
        </w:rPr>
        <w:t>efforts to advance international legalization</w:t>
      </w:r>
      <w:r w:rsidRPr="003B44BE">
        <w:rPr>
          <w:u w:val="single"/>
        </w:rPr>
        <w:t xml:space="preserve"> for more than a decade.</w:t>
      </w:r>
    </w:p>
    <w:p w14:paraId="116324A0" w14:textId="77777777" w:rsidR="0028050D" w:rsidRPr="003B44BE" w:rsidRDefault="0028050D" w:rsidP="0028050D">
      <w:pPr>
        <w:rPr>
          <w:sz w:val="14"/>
        </w:rPr>
      </w:pPr>
      <w:r w:rsidRPr="003B44BE">
        <w:rPr>
          <w:sz w:val="14"/>
        </w:rPr>
        <w:t xml:space="preserve">Meanwhile, </w:t>
      </w:r>
      <w:r w:rsidRPr="005D70EC">
        <w:rPr>
          <w:b/>
          <w:highlight w:val="yellow"/>
          <w:u w:val="single"/>
        </w:rPr>
        <w:t>international economic cooperation is also in decline</w:t>
      </w:r>
      <w:r w:rsidRPr="003B44BE">
        <w:rPr>
          <w:sz w:val="14"/>
        </w:rPr>
        <w:t xml:space="preserve">. Here, we should point out something that most debates about international law leave out: the </w:t>
      </w:r>
      <w:r w:rsidRPr="005D70EC">
        <w:rPr>
          <w:highlight w:val="yellow"/>
          <w:u w:val="single"/>
        </w:rPr>
        <w:t>persistent unhappiness of major developing countries</w:t>
      </w:r>
      <w:r w:rsidRPr="003B44BE">
        <w:rPr>
          <w:u w:val="single"/>
        </w:rPr>
        <w:t xml:space="preserve"> with what they regard as their coercive and unfair treatment under the major international economic institutions</w:t>
      </w:r>
      <w:r w:rsidRPr="003B44BE">
        <w:rPr>
          <w:sz w:val="14"/>
        </w:rPr>
        <w:t>—including the austerity policies of the IMF, and the trade policies of the WTO.41</w:t>
      </w:r>
    </w:p>
    <w:p w14:paraId="2380C6B3" w14:textId="77777777" w:rsidR="0028050D" w:rsidRPr="003B44BE" w:rsidRDefault="0028050D" w:rsidP="0028050D">
      <w:pPr>
        <w:rPr>
          <w:sz w:val="14"/>
        </w:rPr>
      </w:pPr>
      <w:r w:rsidRPr="005D70EC">
        <w:rPr>
          <w:b/>
          <w:highlight w:val="yellow"/>
          <w:u w:val="single"/>
        </w:rPr>
        <w:t>Combine</w:t>
      </w:r>
      <w:r w:rsidRPr="003B44BE">
        <w:rPr>
          <w:sz w:val="14"/>
        </w:rPr>
        <w:t xml:space="preserve"> these events </w:t>
      </w:r>
      <w:r w:rsidRPr="005D70EC">
        <w:rPr>
          <w:b/>
          <w:highlight w:val="yellow"/>
          <w:u w:val="single"/>
        </w:rPr>
        <w:t>with</w:t>
      </w:r>
      <w:r w:rsidRPr="003B44BE">
        <w:rPr>
          <w:b/>
          <w:u w:val="single"/>
        </w:rPr>
        <w:t xml:space="preserve"> the </w:t>
      </w:r>
      <w:r w:rsidRPr="005D70EC">
        <w:rPr>
          <w:b/>
          <w:highlight w:val="yellow"/>
          <w:u w:val="single"/>
        </w:rPr>
        <w:t>populist backlashes</w:t>
      </w:r>
      <w:r w:rsidRPr="003B44BE">
        <w:rPr>
          <w:u w:val="single"/>
        </w:rPr>
        <w:t xml:space="preserve"> within countries </w:t>
      </w:r>
      <w:r w:rsidRPr="005D70EC">
        <w:rPr>
          <w:b/>
          <w:highlight w:val="yellow"/>
          <w:u w:val="single"/>
        </w:rPr>
        <w:t>and</w:t>
      </w:r>
      <w:r w:rsidRPr="005D70EC">
        <w:rPr>
          <w:highlight w:val="yellow"/>
          <w:u w:val="single"/>
        </w:rPr>
        <w:t xml:space="preserve"> </w:t>
      </w:r>
      <w:r w:rsidRPr="005D70EC">
        <w:rPr>
          <w:b/>
          <w:highlight w:val="yellow"/>
          <w:u w:val="single"/>
        </w:rPr>
        <w:t>the</w:t>
      </w:r>
      <w:r w:rsidRPr="005D70EC">
        <w:rPr>
          <w:highlight w:val="yellow"/>
          <w:u w:val="single"/>
        </w:rPr>
        <w:t xml:space="preserve"> </w:t>
      </w:r>
      <w:r w:rsidRPr="005D70EC">
        <w:rPr>
          <w:b/>
          <w:highlight w:val="yellow"/>
          <w:u w:val="single"/>
        </w:rPr>
        <w:t>overall impression</w:t>
      </w:r>
      <w:r w:rsidRPr="005D70EC">
        <w:rPr>
          <w:highlight w:val="yellow"/>
          <w:u w:val="single"/>
        </w:rPr>
        <w:t xml:space="preserve"> </w:t>
      </w:r>
      <w:r w:rsidRPr="005D70EC">
        <w:rPr>
          <w:b/>
          <w:highlight w:val="yellow"/>
          <w:u w:val="single"/>
        </w:rPr>
        <w:t>is one of</w:t>
      </w:r>
      <w:r w:rsidRPr="003B44BE">
        <w:rPr>
          <w:u w:val="single"/>
        </w:rPr>
        <w:t xml:space="preserve"> significant backsliding and </w:t>
      </w:r>
      <w:r w:rsidRPr="005D70EC">
        <w:rPr>
          <w:b/>
          <w:highlight w:val="yellow"/>
          <w:u w:val="single"/>
        </w:rPr>
        <w:t>retrenchment</w:t>
      </w:r>
      <w:r w:rsidRPr="003B44BE">
        <w:rPr>
          <w:sz w:val="14"/>
        </w:rPr>
        <w:t xml:space="preserve">—something that no member of the Invisible College has, as far as I am aware of, predicted or even discussed as realistic possibilities. What went wrong? The simple answer is that </w:t>
      </w:r>
      <w:r w:rsidRPr="005D70EC">
        <w:rPr>
          <w:b/>
          <w:highlight w:val="yellow"/>
          <w:u w:val="single"/>
        </w:rPr>
        <w:t>the benefits of globalization</w:t>
      </w:r>
      <w:r w:rsidRPr="003B44BE">
        <w:rPr>
          <w:u w:val="single"/>
        </w:rPr>
        <w:t>—</w:t>
      </w:r>
      <w:r w:rsidRPr="003B44BE">
        <w:rPr>
          <w:sz w:val="14"/>
        </w:rPr>
        <w:t>greater wealth and freedom—</w:t>
      </w:r>
      <w:r w:rsidRPr="005D70EC">
        <w:rPr>
          <w:b/>
          <w:highlight w:val="yellow"/>
          <w:u w:val="single"/>
        </w:rPr>
        <w:t>failed to materialize</w:t>
      </w:r>
      <w:r w:rsidRPr="003B44BE">
        <w:rPr>
          <w:sz w:val="14"/>
        </w:rPr>
        <w:t xml:space="preserve"> as promised, </w:t>
      </w:r>
      <w:r w:rsidRPr="003B44BE">
        <w:rPr>
          <w:u w:val="single"/>
        </w:rPr>
        <w:t>with most of the gains going to a small fragment of the global elite, or to vast populations of workers in places like China,</w:t>
      </w:r>
      <w:r w:rsidRPr="003B44BE">
        <w:rPr>
          <w:sz w:val="14"/>
        </w:rPr>
        <w:t xml:space="preserve"> with cheaper consumer goods in the west failing to compensate people in their minds for the economic dislocation they experienced.42 </w:t>
      </w:r>
      <w:r w:rsidRPr="005D70EC">
        <w:rPr>
          <w:b/>
          <w:highlight w:val="yellow"/>
          <w:u w:val="single"/>
        </w:rPr>
        <w:t>Human freedom has</w:t>
      </w:r>
      <w:r w:rsidRPr="003B44BE">
        <w:rPr>
          <w:u w:val="single"/>
        </w:rPr>
        <w:t xml:space="preserve"> </w:t>
      </w:r>
      <w:r w:rsidRPr="003B44BE">
        <w:rPr>
          <w:sz w:val="14"/>
        </w:rPr>
        <w:t xml:space="preserve">not advanced since 2000, and has very likely </w:t>
      </w:r>
      <w:r w:rsidRPr="005D70EC">
        <w:rPr>
          <w:b/>
          <w:highlight w:val="yellow"/>
          <w:u w:val="single"/>
        </w:rPr>
        <w:t>declined</w:t>
      </w:r>
      <w:r w:rsidRPr="003B44BE">
        <w:rPr>
          <w:sz w:val="14"/>
        </w:rPr>
        <w:t xml:space="preserve">. Meanwhile, </w:t>
      </w:r>
      <w:r w:rsidRPr="003B44BE">
        <w:rPr>
          <w:b/>
          <w:u w:val="single"/>
        </w:rPr>
        <w:t xml:space="preserve">the </w:t>
      </w:r>
      <w:r w:rsidRPr="005D70EC">
        <w:rPr>
          <w:b/>
          <w:highlight w:val="yellow"/>
          <w:u w:val="single"/>
        </w:rPr>
        <w:t>costs</w:t>
      </w:r>
      <w:r w:rsidRPr="003B44BE">
        <w:rPr>
          <w:b/>
          <w:u w:val="single"/>
        </w:rPr>
        <w:t xml:space="preserve"> of globalization </w:t>
      </w:r>
      <w:r w:rsidRPr="005D70EC">
        <w:rPr>
          <w:b/>
          <w:highlight w:val="yellow"/>
          <w:u w:val="single"/>
        </w:rPr>
        <w:t>turned out to be massive</w:t>
      </w:r>
      <w:r w:rsidRPr="003B44BE">
        <w:rPr>
          <w:sz w:val="14"/>
        </w:rPr>
        <w:t xml:space="preserve">. These costs </w:t>
      </w:r>
      <w:r w:rsidRPr="005D70EC">
        <w:rPr>
          <w:b/>
          <w:highlight w:val="yellow"/>
          <w:u w:val="single"/>
        </w:rPr>
        <w:t>included the spread of</w:t>
      </w:r>
      <w:r w:rsidRPr="003B44BE">
        <w:rPr>
          <w:b/>
          <w:u w:val="single"/>
        </w:rPr>
        <w:t xml:space="preserve"> international </w:t>
      </w:r>
      <w:r w:rsidRPr="005D70EC">
        <w:rPr>
          <w:b/>
          <w:highlight w:val="yellow"/>
          <w:u w:val="single"/>
        </w:rPr>
        <w:t>terrorism, disease</w:t>
      </w:r>
      <w:r w:rsidRPr="003B44BE">
        <w:rPr>
          <w:u w:val="single"/>
        </w:rPr>
        <w:t xml:space="preserve"> (such as the SARS epidemic), </w:t>
      </w:r>
      <w:r w:rsidRPr="005D70EC">
        <w:rPr>
          <w:b/>
          <w:highlight w:val="yellow"/>
          <w:u w:val="single"/>
        </w:rPr>
        <w:t>and economic instability</w:t>
      </w:r>
      <w:r w:rsidRPr="003B44BE">
        <w:rPr>
          <w:u w:val="single"/>
        </w:rPr>
        <w:t xml:space="preserve">, </w:t>
      </w:r>
      <w:r w:rsidRPr="003B44BE">
        <w:rPr>
          <w:sz w:val="14"/>
        </w:rPr>
        <w:t>represented above all by the financial crisis of 2007-2008, whose causes and effects were global in nature. As in the 1930s, the natural reaction has been to abandon global commitments in favor of familiar tribal and national loyalties. But modern international law, born out of that era, was supposed to prevent a return to it by binding nations ever more closely together. Why did that not happen?</w:t>
      </w:r>
    </w:p>
    <w:p w14:paraId="1E5379D3" w14:textId="77777777" w:rsidR="0028050D" w:rsidRPr="003B44BE" w:rsidRDefault="0028050D" w:rsidP="0028050D"/>
    <w:p w14:paraId="0375615B" w14:textId="77777777" w:rsidR="0028050D" w:rsidRPr="003B44BE" w:rsidRDefault="0028050D" w:rsidP="0028050D">
      <w:pPr>
        <w:pStyle w:val="Heading4"/>
      </w:pPr>
      <w:r w:rsidRPr="003B44BE">
        <w:t>IHRL fails – prefer quantitative empirical analysis</w:t>
      </w:r>
    </w:p>
    <w:p w14:paraId="4924A165" w14:textId="77777777" w:rsidR="0028050D" w:rsidRPr="003B44BE" w:rsidRDefault="0028050D" w:rsidP="0028050D">
      <w:r w:rsidRPr="003B44BE">
        <w:rPr>
          <w:rStyle w:val="Style13ptBold"/>
        </w:rPr>
        <w:t>Landman 5</w:t>
      </w:r>
      <w:r w:rsidRPr="003B44BE">
        <w:t xml:space="preserve"> (Todd Landman, senior lecturer in the department of government and member of the Human Rights Centre at the University of Essex, “Protecting Human Rights: A Comparative Study,” October 2005, http://press.georgetown.edu/book/georgetown/protecting-human-rights)</w:t>
      </w:r>
    </w:p>
    <w:p w14:paraId="1D508885" w14:textId="77777777" w:rsidR="0028050D" w:rsidRPr="003B44BE" w:rsidRDefault="0028050D" w:rsidP="0028050D">
      <w:pPr>
        <w:rPr>
          <w:u w:val="single"/>
        </w:rPr>
      </w:pPr>
      <w:r w:rsidRPr="003B44BE">
        <w:t xml:space="preserve">In Protecting Human Rights, Todd Landman provides a unique quantitative analysis of the marked gap between the principle and practice of human rights. Applying theories and methods from the fields of international law, international relations, and comparative politics, </w:t>
      </w:r>
      <w:r w:rsidRPr="005D70EC">
        <w:rPr>
          <w:highlight w:val="yellow"/>
          <w:u w:val="single"/>
        </w:rPr>
        <w:t xml:space="preserve">Landman </w:t>
      </w:r>
      <w:r w:rsidRPr="005D70EC">
        <w:rPr>
          <w:b/>
          <w:highlight w:val="yellow"/>
          <w:u w:val="single"/>
        </w:rPr>
        <w:t>examines data from 193 countries over 25 years</w:t>
      </w:r>
      <w:r w:rsidRPr="003B44BE">
        <w:t xml:space="preserve"> (1976-2000) </w:t>
      </w:r>
      <w:r w:rsidRPr="005D70EC">
        <w:rPr>
          <w:b/>
          <w:highlight w:val="yellow"/>
          <w:u w:val="single"/>
        </w:rPr>
        <w:t>to assess</w:t>
      </w:r>
      <w:r w:rsidRPr="005D70EC">
        <w:rPr>
          <w:highlight w:val="yellow"/>
          <w:u w:val="single"/>
        </w:rPr>
        <w:t xml:space="preserve"> the </w:t>
      </w:r>
      <w:r w:rsidRPr="005D70EC">
        <w:rPr>
          <w:b/>
          <w:highlight w:val="yellow"/>
          <w:u w:val="single"/>
        </w:rPr>
        <w:t>growth</w:t>
      </w:r>
      <w:r w:rsidRPr="005D70EC">
        <w:rPr>
          <w:highlight w:val="yellow"/>
          <w:u w:val="single"/>
        </w:rPr>
        <w:t xml:space="preserve"> </w:t>
      </w:r>
      <w:r w:rsidRPr="005D70EC">
        <w:rPr>
          <w:b/>
          <w:highlight w:val="yellow"/>
          <w:u w:val="single"/>
        </w:rPr>
        <w:t>of</w:t>
      </w:r>
      <w:r w:rsidRPr="005D70EC">
        <w:rPr>
          <w:highlight w:val="yellow"/>
          <w:u w:val="single"/>
        </w:rPr>
        <w:t xml:space="preserve"> </w:t>
      </w:r>
      <w:r w:rsidRPr="003B44BE">
        <w:rPr>
          <w:u w:val="single"/>
        </w:rPr>
        <w:t xml:space="preserve">the </w:t>
      </w:r>
      <w:r w:rsidRPr="005D70EC">
        <w:rPr>
          <w:b/>
          <w:highlight w:val="yellow"/>
          <w:u w:val="single"/>
        </w:rPr>
        <w:t>international human rights</w:t>
      </w:r>
      <w:r w:rsidRPr="003B44BE">
        <w:rPr>
          <w:u w:val="single"/>
        </w:rPr>
        <w:t xml:space="preserve"> regime,</w:t>
      </w:r>
      <w:r w:rsidRPr="003B44BE">
        <w:t xml:space="preserve"> the effect of law on actual protection, and global variation in human rights norms. Landman contends that </w:t>
      </w:r>
      <w:r w:rsidRPr="005D70EC">
        <w:rPr>
          <w:b/>
          <w:highlight w:val="yellow"/>
          <w:u w:val="single"/>
        </w:rPr>
        <w:t>human rights foreign policy remains based</w:t>
      </w:r>
      <w:r w:rsidRPr="003B44BE">
        <w:rPr>
          <w:b/>
          <w:u w:val="single"/>
        </w:rPr>
        <w:t xml:space="preserve"> </w:t>
      </w:r>
      <w:r w:rsidRPr="003B44BE">
        <w:rPr>
          <w:u w:val="single"/>
        </w:rPr>
        <w:t xml:space="preserve">more </w:t>
      </w:r>
      <w:r w:rsidRPr="005D70EC">
        <w:rPr>
          <w:b/>
          <w:highlight w:val="yellow"/>
          <w:u w:val="single"/>
        </w:rPr>
        <w:t>on geo-strategic interest</w:t>
      </w:r>
      <w:r w:rsidRPr="005D70EC">
        <w:rPr>
          <w:highlight w:val="yellow"/>
          <w:u w:val="single"/>
        </w:rPr>
        <w:t xml:space="preserve"> </w:t>
      </w:r>
      <w:r w:rsidRPr="005D70EC">
        <w:rPr>
          <w:b/>
          <w:highlight w:val="yellow"/>
          <w:u w:val="single"/>
        </w:rPr>
        <w:t>than moral</w:t>
      </w:r>
      <w:r w:rsidRPr="003B44BE">
        <w:rPr>
          <w:u w:val="single"/>
        </w:rPr>
        <w:t xml:space="preserve"> internationalism. </w:t>
      </w:r>
      <w:r w:rsidRPr="003B44BE">
        <w:t xml:space="preserve">He argues that </w:t>
      </w:r>
      <w:r w:rsidRPr="003B44BE">
        <w:rPr>
          <w:u w:val="single"/>
        </w:rPr>
        <w:t xml:space="preserve">the </w:t>
      </w:r>
      <w:r w:rsidRPr="005D70EC">
        <w:rPr>
          <w:b/>
          <w:highlight w:val="yellow"/>
          <w:u w:val="single"/>
        </w:rPr>
        <w:t>influence human rights</w:t>
      </w:r>
      <w:r w:rsidRPr="003B44BE">
        <w:rPr>
          <w:u w:val="single"/>
        </w:rPr>
        <w:t xml:space="preserve"> ideals </w:t>
      </w:r>
      <w:r w:rsidRPr="005D70EC">
        <w:rPr>
          <w:b/>
          <w:highlight w:val="yellow"/>
          <w:u w:val="single"/>
        </w:rPr>
        <w:t>have</w:t>
      </w:r>
      <w:r w:rsidRPr="003B44BE">
        <w:rPr>
          <w:u w:val="single"/>
        </w:rPr>
        <w:t xml:space="preserve"> begun to have </w:t>
      </w:r>
      <w:r w:rsidRPr="005D70EC">
        <w:rPr>
          <w:b/>
          <w:highlight w:val="yellow"/>
          <w:u w:val="single"/>
        </w:rPr>
        <w:t>on states cannot be separated from the broader impact of socioeconomic changes</w:t>
      </w:r>
      <w:r w:rsidRPr="003B44BE">
        <w:rPr>
          <w:u w:val="single"/>
        </w:rPr>
        <w:t xml:space="preserve"> that swept the globe </w:t>
      </w:r>
      <w:r w:rsidRPr="003B44BE">
        <w:t xml:space="preserve">in the late twentieth century. Landman concludes that </w:t>
      </w:r>
      <w:r w:rsidRPr="005D70EC">
        <w:rPr>
          <w:b/>
          <w:highlight w:val="yellow"/>
          <w:u w:val="single"/>
        </w:rPr>
        <w:t>international law alone will not suffice to fully protect human rights</w:t>
      </w:r>
      <w:r w:rsidRPr="003B44BE">
        <w:rPr>
          <w:u w:val="single"/>
        </w:rPr>
        <w:t xml:space="preserve">—it </w:t>
      </w:r>
      <w:r w:rsidRPr="005D70EC">
        <w:rPr>
          <w:highlight w:val="yellow"/>
          <w:u w:val="single"/>
        </w:rPr>
        <w:t>must be accompanied by democratic government</w:t>
      </w:r>
      <w:r w:rsidRPr="003B44BE">
        <w:rPr>
          <w:u w:val="single"/>
        </w:rPr>
        <w:t xml:space="preserve">, </w:t>
      </w:r>
      <w:r w:rsidRPr="005D70EC">
        <w:rPr>
          <w:highlight w:val="yellow"/>
          <w:u w:val="single"/>
        </w:rPr>
        <w:t>effective</w:t>
      </w:r>
      <w:r w:rsidRPr="003B44BE">
        <w:rPr>
          <w:u w:val="single"/>
        </w:rPr>
        <w:t xml:space="preserve"> </w:t>
      </w:r>
      <w:r w:rsidRPr="005D70EC">
        <w:rPr>
          <w:highlight w:val="yellow"/>
          <w:u w:val="single"/>
        </w:rPr>
        <w:t>conflict resolution, and just economic systems.</w:t>
      </w:r>
      <w:r w:rsidRPr="003B44BE">
        <w:rPr>
          <w:u w:val="single"/>
        </w:rPr>
        <w:t xml:space="preserve"> </w:t>
      </w:r>
    </w:p>
    <w:p w14:paraId="35920E37" w14:textId="77777777" w:rsidR="0028050D" w:rsidRPr="003B44BE" w:rsidRDefault="0028050D" w:rsidP="0028050D">
      <w:pPr>
        <w:pStyle w:val="Heading4"/>
      </w:pPr>
      <w:r w:rsidRPr="003B44BE">
        <w:t>I-Law fails to benefit human rights --- Treaties and institutions fail to benefit people that are suffering</w:t>
      </w:r>
    </w:p>
    <w:p w14:paraId="3F381ACA" w14:textId="77777777" w:rsidR="0028050D" w:rsidRPr="003B44BE" w:rsidRDefault="0028050D" w:rsidP="0028050D">
      <w:r w:rsidRPr="003B44BE">
        <w:rPr>
          <w:rStyle w:val="Style13ptBold"/>
        </w:rPr>
        <w:t>Posner 14</w:t>
      </w:r>
      <w:r w:rsidRPr="003B44BE">
        <w:t xml:space="preserve">, 12/4/2014 – professor of law at the University of Chicago (Eric, The Guardian, “The case against human rights”, </w:t>
      </w:r>
      <w:hyperlink r:id="rId178" w:history="1">
        <w:r w:rsidRPr="003B44BE">
          <w:rPr>
            <w:rStyle w:val="Hyperlink"/>
          </w:rPr>
          <w:t>http://www.theguardian.com/news/2014/dec/04/-sp-case-against-human-rights</w:t>
        </w:r>
      </w:hyperlink>
      <w:r w:rsidRPr="003B44BE">
        <w:t>)</w:t>
      </w:r>
    </w:p>
    <w:p w14:paraId="666883CF" w14:textId="77777777" w:rsidR="0028050D" w:rsidRPr="003B44BE" w:rsidRDefault="0028050D" w:rsidP="0028050D">
      <w:pPr>
        <w:rPr>
          <w:rStyle w:val="StyleUnderline"/>
        </w:rPr>
      </w:pPr>
      <w:r w:rsidRPr="003B44BE">
        <w:rPr>
          <w:sz w:val="16"/>
        </w:rPr>
        <w:t xml:space="preserve">At a time </w:t>
      </w:r>
      <w:r w:rsidRPr="003B44BE">
        <w:rPr>
          <w:rStyle w:val="StyleUnderline"/>
        </w:rPr>
        <w:t>when human rights violations remain widespread, the discourse of human rights continues to flourish.</w:t>
      </w:r>
      <w:r w:rsidRPr="003B44BE">
        <w:rPr>
          <w:sz w:val="16"/>
        </w:rPr>
        <w:t xml:space="preserve"> The use of “human rights” in English-language books has increased 200-fold since 1940, and is used today 100 times more often than terms such as “constitutional rights” and “natural rights”. </w:t>
      </w:r>
      <w:r w:rsidRPr="003B44BE">
        <w:rPr>
          <w:rStyle w:val="StyleUnderline"/>
        </w:rPr>
        <w:t xml:space="preserve">Although people have always criticised governments, it is </w:t>
      </w:r>
      <w:r w:rsidRPr="005D70EC">
        <w:rPr>
          <w:rStyle w:val="StyleUnderline"/>
          <w:highlight w:val="yellow"/>
        </w:rPr>
        <w:t>only</w:t>
      </w:r>
      <w:r w:rsidRPr="003B44BE">
        <w:rPr>
          <w:rStyle w:val="StyleUnderline"/>
        </w:rPr>
        <w:t xml:space="preserve"> in </w:t>
      </w:r>
      <w:r w:rsidRPr="005D70EC">
        <w:rPr>
          <w:rStyle w:val="StyleUnderline"/>
          <w:highlight w:val="yellow"/>
        </w:rPr>
        <w:t>recent decades</w:t>
      </w:r>
      <w:r w:rsidRPr="003B44BE">
        <w:rPr>
          <w:rStyle w:val="StyleUnderline"/>
        </w:rPr>
        <w:t xml:space="preserve"> that </w:t>
      </w:r>
      <w:r w:rsidRPr="005D70EC">
        <w:rPr>
          <w:rStyle w:val="StyleUnderline"/>
          <w:highlight w:val="yellow"/>
        </w:rPr>
        <w:t>they have begun to do so in the distinctive idiom of human rights</w:t>
      </w:r>
      <w:r w:rsidRPr="003B44BE">
        <w:rPr>
          <w:rStyle w:val="StyleUnderline"/>
        </w:rPr>
        <w:t>.</w:t>
      </w:r>
      <w:r w:rsidRPr="003B44BE">
        <w:rPr>
          <w:sz w:val="16"/>
        </w:rPr>
        <w:t xml:space="preserve"> The United States and Europe have recently condemned human rights violations in Syria, Russia, China and Iran. </w:t>
      </w:r>
      <w:r w:rsidRPr="005D70EC">
        <w:rPr>
          <w:rStyle w:val="StyleUnderline"/>
          <w:highlight w:val="yellow"/>
        </w:rPr>
        <w:t>Western countries</w:t>
      </w:r>
      <w:r w:rsidRPr="003B44BE">
        <w:rPr>
          <w:rStyle w:val="StyleUnderline"/>
        </w:rPr>
        <w:t xml:space="preserve"> often </w:t>
      </w:r>
      <w:r w:rsidRPr="005D70EC">
        <w:rPr>
          <w:rStyle w:val="StyleUnderline"/>
          <w:highlight w:val="yellow"/>
        </w:rPr>
        <w:t>make foreign aid conditional on human rights and have even launched military interventions based on human rights violations.</w:t>
      </w:r>
      <w:r w:rsidRPr="003B44BE">
        <w:rPr>
          <w:rStyle w:val="StyleUnderline"/>
        </w:rPr>
        <w:t xml:space="preserve"> Many people argue that the incorporation of the idea of human rights into international law is one of the great moral achievements of human history.</w:t>
      </w:r>
      <w:r w:rsidRPr="003B44BE">
        <w:rPr>
          <w:sz w:val="16"/>
        </w:rPr>
        <w:t xml:space="preserve"> Because human rights law gives rights to all people regardless of nationality, it deprives governments of their traditional riposte when foreigners criticise them for abusing their citizens – namely “sovereignty” (which is law-speak for “none of your business”). Thus, </w:t>
      </w:r>
      <w:r w:rsidRPr="005D70EC">
        <w:rPr>
          <w:rStyle w:val="StyleUnderline"/>
          <w:highlight w:val="yellow"/>
        </w:rPr>
        <w:t>international human rights law provides people with invaluable protections against the power of the state.</w:t>
      </w:r>
    </w:p>
    <w:p w14:paraId="52958087" w14:textId="77777777" w:rsidR="0028050D" w:rsidRPr="003B44BE" w:rsidRDefault="0028050D" w:rsidP="0028050D">
      <w:pPr>
        <w:rPr>
          <w:sz w:val="16"/>
        </w:rPr>
      </w:pPr>
      <w:r w:rsidRPr="003B44BE">
        <w:rPr>
          <w:sz w:val="16"/>
        </w:rPr>
        <w:t>And yet it is hard to avoid the conclusion that governments continue to violate human rights with impunity. Why, for example, do more than 150 countries (out of 193 countries that belong to the UN) engage in torture? Why has the number of authoritarian countries increased in the last several years? Why do women remain a subordinate class in nearly all countries of the world? Why do children continue to work in mines and factories in so many countries?</w:t>
      </w:r>
    </w:p>
    <w:p w14:paraId="4C709D33" w14:textId="77777777" w:rsidR="0028050D" w:rsidRPr="003B44BE" w:rsidRDefault="0028050D" w:rsidP="0028050D">
      <w:pPr>
        <w:rPr>
          <w:rStyle w:val="StyleUnderline"/>
        </w:rPr>
      </w:pPr>
      <w:r w:rsidRPr="003B44BE">
        <w:rPr>
          <w:sz w:val="16"/>
        </w:rPr>
        <w:t xml:space="preserve">The truth is that </w:t>
      </w:r>
      <w:r w:rsidRPr="005D70EC">
        <w:rPr>
          <w:rStyle w:val="StyleUnderline"/>
          <w:highlight w:val="yellow"/>
        </w:rPr>
        <w:t xml:space="preserve">human rights law has failed to accomplish its objectives. There is little evidence that human rights treaties, </w:t>
      </w:r>
      <w:r w:rsidRPr="003B44BE">
        <w:rPr>
          <w:rStyle w:val="StyleUnderline"/>
        </w:rPr>
        <w:t xml:space="preserve">on the whole, </w:t>
      </w:r>
      <w:r w:rsidRPr="005D70EC">
        <w:rPr>
          <w:rStyle w:val="StyleUnderline"/>
          <w:highlight w:val="yellow"/>
        </w:rPr>
        <w:t>have improved the wellbeing of people.</w:t>
      </w:r>
      <w:r w:rsidRPr="003B44BE">
        <w:rPr>
          <w:sz w:val="16"/>
        </w:rPr>
        <w:t xml:space="preserve"> The reason is that human rights were never as universal as people hoped, and </w:t>
      </w:r>
      <w:r w:rsidRPr="003B44BE">
        <w:rPr>
          <w:rStyle w:val="StyleUnderline"/>
        </w:rPr>
        <w:t>the belief that they could be forced upon countries as a matter of international law was shot through with misguided assumptions from the very beginning.</w:t>
      </w:r>
      <w:r w:rsidRPr="003B44BE">
        <w:rPr>
          <w:sz w:val="16"/>
        </w:rPr>
        <w:t xml:space="preserve"> The human rights movement shares something in common with the hubris of development economics, which in previous decades tried (and failed) to alleviate poverty by imposing top-down solutions on developing countries. But where development economists have reformed their approach, </w:t>
      </w:r>
      <w:r w:rsidRPr="003B44BE">
        <w:rPr>
          <w:rStyle w:val="StyleUnderline"/>
        </w:rPr>
        <w:t xml:space="preserve">the </w:t>
      </w:r>
      <w:r w:rsidRPr="005D70EC">
        <w:rPr>
          <w:rStyle w:val="StyleUnderline"/>
          <w:highlight w:val="yellow"/>
        </w:rPr>
        <w:t>human rights movement has yet to acknowledge its failures</w:t>
      </w:r>
      <w:r w:rsidRPr="003B44BE">
        <w:rPr>
          <w:rStyle w:val="StyleUnderline"/>
        </w:rPr>
        <w:t>. It is time for a reckoning.</w:t>
      </w:r>
    </w:p>
    <w:p w14:paraId="174B856C" w14:textId="77777777" w:rsidR="0028050D" w:rsidRPr="003B44BE" w:rsidRDefault="0028050D" w:rsidP="0028050D"/>
    <w:p w14:paraId="474A362F" w14:textId="77777777" w:rsidR="0028050D" w:rsidRPr="003B44BE" w:rsidRDefault="0028050D" w:rsidP="0028050D">
      <w:pPr>
        <w:pStyle w:val="Heading3"/>
      </w:pPr>
      <w:r w:rsidRPr="003B44BE">
        <w:t>Soft Power Defense---1NC</w:t>
      </w:r>
    </w:p>
    <w:p w14:paraId="050D7A86" w14:textId="77777777" w:rsidR="0028050D" w:rsidRPr="003B44BE" w:rsidRDefault="0028050D" w:rsidP="0028050D">
      <w:pPr>
        <w:pStyle w:val="Heading4"/>
      </w:pPr>
      <w:r w:rsidRPr="003B44BE">
        <w:t xml:space="preserve">Trump creates unsurpassable alt-causes to soft power, or it’s resilient to anything </w:t>
      </w:r>
    </w:p>
    <w:p w14:paraId="71222B29" w14:textId="77777777" w:rsidR="0028050D" w:rsidRPr="003B44BE" w:rsidRDefault="0028050D" w:rsidP="0028050D">
      <w:r w:rsidRPr="003B44BE">
        <w:t xml:space="preserve">Hal </w:t>
      </w:r>
      <w:r w:rsidRPr="003B44BE">
        <w:rPr>
          <w:rStyle w:val="Style13ptBold"/>
        </w:rPr>
        <w:t>Brands 18</w:t>
      </w:r>
      <w:r w:rsidRPr="003B44BE">
        <w:t>, Henry A. Kissinger Distinguished Professor of Global Affairs at the Johns Hopkins Nitze School of Advanced International Studies and Senior Fellow at the Center for Strategic and Budgetary Assessments, 1/18/18, “Not Even Trump Can Obliterate America's Soft Power,” https://www.bloomberg.com/view/articles/2018-01-18/not-even-trump-can-obliterate-america-s-soft-power</w:t>
      </w:r>
    </w:p>
    <w:p w14:paraId="46DEC4D9" w14:textId="77777777" w:rsidR="0028050D" w:rsidRPr="003B44BE" w:rsidRDefault="0028050D" w:rsidP="0028050D">
      <w:pPr>
        <w:rPr>
          <w:sz w:val="14"/>
        </w:rPr>
      </w:pPr>
      <w:r w:rsidRPr="005D70EC">
        <w:rPr>
          <w:rStyle w:val="StyleUnderline"/>
          <w:highlight w:val="yellow"/>
        </w:rPr>
        <w:t>The downsides</w:t>
      </w:r>
      <w:r w:rsidRPr="003B44BE">
        <w:rPr>
          <w:rStyle w:val="StyleUnderline"/>
        </w:rPr>
        <w:t xml:space="preserve"> of President Donald </w:t>
      </w:r>
      <w:r w:rsidRPr="005D70EC">
        <w:rPr>
          <w:rStyle w:val="StyleUnderline"/>
          <w:highlight w:val="yellow"/>
        </w:rPr>
        <w:t>Trump’s first year in office are</w:t>
      </w:r>
      <w:r w:rsidRPr="003B44BE">
        <w:rPr>
          <w:rStyle w:val="StyleUnderline"/>
        </w:rPr>
        <w:t xml:space="preserve"> legion, but among the most serious has undoubtedly been </w:t>
      </w:r>
      <w:r w:rsidRPr="005D70EC">
        <w:rPr>
          <w:rStyle w:val="StyleUnderline"/>
          <w:highlight w:val="yellow"/>
        </w:rPr>
        <w:t>his effect on American soft power</w:t>
      </w:r>
      <w:r w:rsidRPr="003B44BE">
        <w:rPr>
          <w:sz w:val="14"/>
        </w:rPr>
        <w:t xml:space="preserve">. Case in point is the global response to </w:t>
      </w:r>
      <w:r w:rsidRPr="003B44BE">
        <w:rPr>
          <w:rStyle w:val="StyleUnderline"/>
        </w:rPr>
        <w:t>the president’s alleged remarks that the U.S. should no longer accept immigrants from “shithole countries</w:t>
      </w:r>
      <w:r w:rsidRPr="003B44BE">
        <w:rPr>
          <w:sz w:val="14"/>
        </w:rPr>
        <w:t xml:space="preserve">” such as Haiti and various African nations — an episode </w:t>
      </w:r>
      <w:r w:rsidRPr="003B44BE">
        <w:rPr>
          <w:rStyle w:val="StyleUnderline"/>
        </w:rPr>
        <w:t xml:space="preserve">that has </w:t>
      </w:r>
      <w:r w:rsidRPr="003B44BE">
        <w:rPr>
          <w:sz w:val="14"/>
        </w:rPr>
        <w:t xml:space="preserve">once again </w:t>
      </w:r>
      <w:r w:rsidRPr="003B44BE">
        <w:rPr>
          <w:rStyle w:val="StyleUnderline"/>
        </w:rPr>
        <w:t>shown how Trump</w:t>
      </w:r>
      <w:r w:rsidRPr="003B44BE">
        <w:rPr>
          <w:sz w:val="14"/>
        </w:rPr>
        <w:t xml:space="preserve"> excels at using the bully pulpit to </w:t>
      </w:r>
      <w:r w:rsidRPr="003B44BE">
        <w:rPr>
          <w:rStyle w:val="StyleUnderline"/>
        </w:rPr>
        <w:t>bring down international condemnation on his own country</w:t>
      </w:r>
      <w:r w:rsidRPr="003B44BE">
        <w:rPr>
          <w:sz w:val="14"/>
        </w:rPr>
        <w:t xml:space="preserve">. </w:t>
      </w:r>
    </w:p>
    <w:p w14:paraId="6B328389" w14:textId="77777777" w:rsidR="0028050D" w:rsidRPr="003B44BE" w:rsidRDefault="0028050D" w:rsidP="0028050D">
      <w:pPr>
        <w:rPr>
          <w:rStyle w:val="Emphasis"/>
        </w:rPr>
      </w:pPr>
      <w:r w:rsidRPr="003B44BE">
        <w:rPr>
          <w:sz w:val="14"/>
        </w:rPr>
        <w:t>Yet, as I argue in my new book, “</w:t>
      </w:r>
      <w:r w:rsidRPr="005D70EC">
        <w:rPr>
          <w:rStyle w:val="StyleUnderline"/>
          <w:highlight w:val="yellow"/>
        </w:rPr>
        <w:t>American Grand Strategy in the Age of Trump</w:t>
      </w:r>
      <w:r w:rsidRPr="003B44BE">
        <w:rPr>
          <w:sz w:val="14"/>
        </w:rPr>
        <w:t xml:space="preserve">,” the president’s entire first year </w:t>
      </w:r>
      <w:r w:rsidRPr="005D70EC">
        <w:rPr>
          <w:rStyle w:val="StyleUnderline"/>
          <w:highlight w:val="yellow"/>
        </w:rPr>
        <w:t>has represented</w:t>
      </w:r>
      <w:r w:rsidRPr="003B44BE">
        <w:rPr>
          <w:sz w:val="14"/>
        </w:rPr>
        <w:t xml:space="preserve"> a veritable </w:t>
      </w:r>
      <w:r w:rsidRPr="005D70EC">
        <w:rPr>
          <w:rStyle w:val="StyleUnderline"/>
          <w:highlight w:val="yellow"/>
        </w:rPr>
        <w:t>assault on American soft power</w:t>
      </w:r>
      <w:r w:rsidRPr="003B44BE">
        <w:rPr>
          <w:sz w:val="14"/>
        </w:rPr>
        <w:t xml:space="preserve"> — one </w:t>
      </w:r>
      <w:r w:rsidRPr="005D70EC">
        <w:rPr>
          <w:rStyle w:val="StyleUnderline"/>
          <w:highlight w:val="yellow"/>
        </w:rPr>
        <w:t>that will</w:t>
      </w:r>
      <w:r w:rsidRPr="003B44BE">
        <w:rPr>
          <w:sz w:val="14"/>
        </w:rPr>
        <w:t xml:space="preserve"> likely </w:t>
      </w:r>
      <w:r w:rsidRPr="005D70EC">
        <w:rPr>
          <w:rStyle w:val="Emphasis"/>
          <w:highlight w:val="yellow"/>
        </w:rPr>
        <w:t>cause damage outlasting Trump’s time in office.</w:t>
      </w:r>
      <w:r w:rsidRPr="003B44BE">
        <w:rPr>
          <w:rStyle w:val="Emphasis"/>
        </w:rPr>
        <w:t xml:space="preserve"> </w:t>
      </w:r>
    </w:p>
    <w:p w14:paraId="0BECFC49" w14:textId="77777777" w:rsidR="0028050D" w:rsidRPr="003B44BE" w:rsidRDefault="0028050D" w:rsidP="0028050D">
      <w:pPr>
        <w:rPr>
          <w:sz w:val="14"/>
        </w:rPr>
      </w:pPr>
      <w:r w:rsidRPr="003B44BE">
        <w:rPr>
          <w:sz w:val="14"/>
        </w:rPr>
        <w:t xml:space="preserve">When we talk about America’s soft power, we are talking about several related things: the global perception that America is a flawed but basically admirable society; the sense that U.S. foreign policy serves not just its self-interest but the broader common well-being; the use of non-coercive tools to achieve diplomatic goals. Over the decades, the U.S. has benefited enormously from all these forms of soft power. </w:t>
      </w:r>
    </w:p>
    <w:p w14:paraId="1D972402" w14:textId="77777777" w:rsidR="0028050D" w:rsidRPr="003B44BE" w:rsidRDefault="0028050D" w:rsidP="0028050D">
      <w:pPr>
        <w:rPr>
          <w:sz w:val="14"/>
        </w:rPr>
      </w:pPr>
      <w:r w:rsidRPr="005D70EC">
        <w:rPr>
          <w:rStyle w:val="StyleUnderline"/>
          <w:highlight w:val="yellow"/>
        </w:rPr>
        <w:t>During the Cold War</w:t>
      </w:r>
      <w:r w:rsidRPr="003B44BE">
        <w:rPr>
          <w:sz w:val="14"/>
        </w:rPr>
        <w:t xml:space="preserve">, for instance, </w:t>
      </w:r>
      <w:r w:rsidRPr="005D70EC">
        <w:rPr>
          <w:rStyle w:val="StyleUnderline"/>
          <w:highlight w:val="yellow"/>
        </w:rPr>
        <w:t>humanitarian assistance to needy countries</w:t>
      </w:r>
      <w:r w:rsidRPr="003B44BE">
        <w:rPr>
          <w:rStyle w:val="StyleUnderline"/>
        </w:rPr>
        <w:t xml:space="preserve"> and economic initiatives</w:t>
      </w:r>
      <w:r w:rsidRPr="003B44BE">
        <w:rPr>
          <w:sz w:val="14"/>
        </w:rPr>
        <w:t xml:space="preserve"> such as the Marshall Plan produced international goodwill that </w:t>
      </w:r>
      <w:r w:rsidRPr="005D70EC">
        <w:rPr>
          <w:rStyle w:val="Emphasis"/>
          <w:highlight w:val="yellow"/>
        </w:rPr>
        <w:t>proved a crucial tool in the competition with the Soviet Union</w:t>
      </w:r>
      <w:r w:rsidRPr="003B44BE">
        <w:rPr>
          <w:sz w:val="14"/>
        </w:rPr>
        <w:t xml:space="preserve">. Similarly, </w:t>
      </w:r>
      <w:r w:rsidRPr="003B44BE">
        <w:rPr>
          <w:rStyle w:val="Emphasis"/>
        </w:rPr>
        <w:t xml:space="preserve">America’s </w:t>
      </w:r>
      <w:r w:rsidRPr="005D70EC">
        <w:rPr>
          <w:rStyle w:val="Emphasis"/>
          <w:highlight w:val="yellow"/>
        </w:rPr>
        <w:t>democratic ideals have</w:t>
      </w:r>
      <w:r w:rsidRPr="003B44BE">
        <w:rPr>
          <w:rStyle w:val="Emphasis"/>
        </w:rPr>
        <w:t xml:space="preserve"> </w:t>
      </w:r>
      <w:r w:rsidRPr="003B44BE">
        <w:rPr>
          <w:sz w:val="14"/>
        </w:rPr>
        <w:t>long</w:t>
      </w:r>
      <w:r w:rsidRPr="003B44BE">
        <w:rPr>
          <w:rStyle w:val="Emphasis"/>
        </w:rPr>
        <w:t xml:space="preserve"> </w:t>
      </w:r>
      <w:r w:rsidRPr="005D70EC">
        <w:rPr>
          <w:rStyle w:val="Emphasis"/>
          <w:highlight w:val="yellow"/>
        </w:rPr>
        <w:t>allowed it to appeal</w:t>
      </w:r>
      <w:r w:rsidRPr="003B44BE">
        <w:rPr>
          <w:rStyle w:val="Emphasis"/>
        </w:rPr>
        <w:t xml:space="preserve"> </w:t>
      </w:r>
      <w:r w:rsidRPr="003B44BE">
        <w:rPr>
          <w:sz w:val="14"/>
        </w:rPr>
        <w:t>to populations</w:t>
      </w:r>
      <w:r w:rsidRPr="003B44BE">
        <w:rPr>
          <w:rStyle w:val="Emphasis"/>
        </w:rPr>
        <w:t xml:space="preserve"> </w:t>
      </w:r>
      <w:r w:rsidRPr="005D70EC">
        <w:rPr>
          <w:rStyle w:val="Emphasis"/>
          <w:highlight w:val="yellow"/>
        </w:rPr>
        <w:t>around the world</w:t>
      </w:r>
      <w:r w:rsidRPr="003B44BE">
        <w:rPr>
          <w:sz w:val="14"/>
        </w:rPr>
        <w:t xml:space="preserve">, and the attractiveness of U.S. culture and society have given Washington influence with the citizenry of allies and adversaries alike. </w:t>
      </w:r>
    </w:p>
    <w:p w14:paraId="4A4D3000" w14:textId="77777777" w:rsidR="0028050D" w:rsidRPr="003B44BE" w:rsidRDefault="0028050D" w:rsidP="0028050D">
      <w:pPr>
        <w:rPr>
          <w:sz w:val="14"/>
        </w:rPr>
      </w:pPr>
      <w:r w:rsidRPr="003B44BE">
        <w:rPr>
          <w:sz w:val="14"/>
        </w:rPr>
        <w:t xml:space="preserve">Soft power can easily be overestimated, of course: The country of the Bill of Rights and “all men are created equal” is also the country with a tragic history of slavery and segregation. And the effect of U.S. soft power would be far less if Washington did not possess hard-power dominance. But on the whole, soft power acts as a significant force-multiplier, facilitating cooperation with friends, providing ideological advantages over enemies, and generally enhancing the impact of U.S. policy. </w:t>
      </w:r>
    </w:p>
    <w:p w14:paraId="0E375096" w14:textId="77777777" w:rsidR="0028050D" w:rsidRPr="003B44BE" w:rsidRDefault="0028050D" w:rsidP="0028050D">
      <w:pPr>
        <w:rPr>
          <w:sz w:val="14"/>
        </w:rPr>
      </w:pPr>
      <w:r w:rsidRPr="003B44BE">
        <w:rPr>
          <w:sz w:val="14"/>
        </w:rPr>
        <w:t xml:space="preserve">Based on his record so far, however, </w:t>
      </w:r>
      <w:r w:rsidRPr="003B44BE">
        <w:rPr>
          <w:rStyle w:val="StyleUnderline"/>
        </w:rPr>
        <w:t>Trump appears to have little understanding of the benefits soft power can provide</w:t>
      </w:r>
      <w:r w:rsidRPr="003B44BE">
        <w:rPr>
          <w:sz w:val="14"/>
        </w:rPr>
        <w:t xml:space="preserve">. </w:t>
      </w:r>
      <w:r w:rsidRPr="003B44BE">
        <w:rPr>
          <w:rStyle w:val="StyleUnderline"/>
        </w:rPr>
        <w:t>He has</w:t>
      </w:r>
      <w:r w:rsidRPr="003B44BE">
        <w:rPr>
          <w:sz w:val="14"/>
        </w:rPr>
        <w:t xml:space="preserve"> repeatedly </w:t>
      </w:r>
      <w:r w:rsidRPr="003B44BE">
        <w:rPr>
          <w:rStyle w:val="StyleUnderline"/>
        </w:rPr>
        <w:t>talked down the power of the American example by arguing that his own country is morally no better than</w:t>
      </w:r>
      <w:r w:rsidRPr="003B44BE">
        <w:rPr>
          <w:sz w:val="14"/>
        </w:rPr>
        <w:t xml:space="preserve">, say, Vladimir </w:t>
      </w:r>
      <w:r w:rsidRPr="003B44BE">
        <w:rPr>
          <w:rStyle w:val="StyleUnderline"/>
        </w:rPr>
        <w:t>Putin’s Russia</w:t>
      </w:r>
      <w:r w:rsidRPr="003B44BE">
        <w:rPr>
          <w:sz w:val="14"/>
        </w:rPr>
        <w:t xml:space="preserve">. And during his first year in office, </w:t>
      </w:r>
      <w:r w:rsidRPr="005D70EC">
        <w:rPr>
          <w:rStyle w:val="Emphasis"/>
          <w:highlight w:val="yellow"/>
        </w:rPr>
        <w:t>Trump has undermined U.S. soft power</w:t>
      </w:r>
      <w:r w:rsidRPr="003B44BE">
        <w:rPr>
          <w:rStyle w:val="Emphasis"/>
        </w:rPr>
        <w:t xml:space="preserve"> in three particular ways</w:t>
      </w:r>
      <w:r w:rsidRPr="003B44BE">
        <w:rPr>
          <w:sz w:val="14"/>
        </w:rPr>
        <w:t xml:space="preserve">. </w:t>
      </w:r>
    </w:p>
    <w:p w14:paraId="7B1B4322" w14:textId="77777777" w:rsidR="0028050D" w:rsidRPr="003B44BE" w:rsidRDefault="0028050D" w:rsidP="0028050D">
      <w:pPr>
        <w:rPr>
          <w:rStyle w:val="Emphasis"/>
        </w:rPr>
      </w:pPr>
      <w:r w:rsidRPr="003B44BE">
        <w:rPr>
          <w:sz w:val="14"/>
        </w:rPr>
        <w:t xml:space="preserve">First, </w:t>
      </w:r>
      <w:r w:rsidRPr="005D70EC">
        <w:rPr>
          <w:rStyle w:val="StyleUnderline"/>
          <w:highlight w:val="yellow"/>
        </w:rPr>
        <w:t xml:space="preserve">he has sought </w:t>
      </w:r>
      <w:r w:rsidRPr="003B44BE">
        <w:rPr>
          <w:rStyle w:val="StyleUnderline"/>
        </w:rPr>
        <w:t xml:space="preserve">crippling </w:t>
      </w:r>
      <w:r w:rsidRPr="005D70EC">
        <w:rPr>
          <w:rStyle w:val="StyleUnderline"/>
          <w:highlight w:val="yellow"/>
        </w:rPr>
        <w:t xml:space="preserve">budget cuts </w:t>
      </w:r>
      <w:r w:rsidRPr="003B44BE">
        <w:rPr>
          <w:rStyle w:val="StyleUnderline"/>
        </w:rPr>
        <w:t>for the institutions that the U.S. government uses to exercise nonmilitary influence overseas</w:t>
      </w:r>
      <w:r w:rsidRPr="003B44BE">
        <w:rPr>
          <w:sz w:val="14"/>
        </w:rPr>
        <w:t xml:space="preserve">. Mick Mulvaney, the director of the Office of Management and Budget, described the president’s first budget submission as “not a soft-power budget.” Indeed, </w:t>
      </w:r>
      <w:r w:rsidRPr="003B44BE">
        <w:rPr>
          <w:rStyle w:val="StyleUnderline"/>
        </w:rPr>
        <w:t xml:space="preserve">it included trims </w:t>
      </w:r>
      <w:r w:rsidRPr="005D70EC">
        <w:rPr>
          <w:rStyle w:val="StyleUnderline"/>
          <w:highlight w:val="yellow"/>
        </w:rPr>
        <w:t xml:space="preserve">of nearly 30 percent for the State Department and the U.S. Agency for International Development, and </w:t>
      </w:r>
      <w:r w:rsidRPr="005D70EC">
        <w:rPr>
          <w:rStyle w:val="Emphasis"/>
          <w:highlight w:val="yellow"/>
        </w:rPr>
        <w:t>therefore</w:t>
      </w:r>
      <w:r w:rsidRPr="003B44BE">
        <w:rPr>
          <w:rStyle w:val="Emphasis"/>
        </w:rPr>
        <w:t xml:space="preserve"> entailed </w:t>
      </w:r>
      <w:r w:rsidRPr="005D70EC">
        <w:rPr>
          <w:rStyle w:val="Emphasis"/>
          <w:highlight w:val="yellow"/>
        </w:rPr>
        <w:t xml:space="preserve">drastic reductions in programs </w:t>
      </w:r>
      <w:r w:rsidRPr="003B44BE">
        <w:rPr>
          <w:rStyle w:val="Emphasis"/>
        </w:rPr>
        <w:t xml:space="preserve">focusing </w:t>
      </w:r>
      <w:r w:rsidRPr="005D70EC">
        <w:rPr>
          <w:rStyle w:val="Emphasis"/>
          <w:highlight w:val="yellow"/>
        </w:rPr>
        <w:t xml:space="preserve">on global public health, food security, women’s rights, and </w:t>
      </w:r>
      <w:r w:rsidRPr="003B44BE">
        <w:rPr>
          <w:rStyle w:val="Emphasis"/>
        </w:rPr>
        <w:t xml:space="preserve">myriad </w:t>
      </w:r>
      <w:r w:rsidRPr="005D70EC">
        <w:rPr>
          <w:rStyle w:val="Emphasis"/>
          <w:highlight w:val="yellow"/>
        </w:rPr>
        <w:t>other issues</w:t>
      </w:r>
      <w:r w:rsidRPr="003B44BE">
        <w:rPr>
          <w:rStyle w:val="Emphasis"/>
        </w:rPr>
        <w:t xml:space="preserve">. </w:t>
      </w:r>
    </w:p>
    <w:p w14:paraId="5FEB7BD7" w14:textId="77777777" w:rsidR="0028050D" w:rsidRPr="003B44BE" w:rsidRDefault="0028050D" w:rsidP="0028050D">
      <w:pPr>
        <w:rPr>
          <w:sz w:val="14"/>
        </w:rPr>
      </w:pPr>
      <w:r w:rsidRPr="003B44BE">
        <w:rPr>
          <w:sz w:val="14"/>
        </w:rPr>
        <w:t xml:space="preserve">The leaders of the Republican-controlled Congress promptly deemed the budget “dead on arrival,” because it would have severely weakened U.S. diplomacy, development aid and humanitarian assistance — all of which the chairman of the Joint Chiefs of Staff, General Joseph Dunford, has deemed critical to achieving a lasting defeat of the Islamic State and other foreign policy objectives. But Trump’s disdain for the State Department has still had profound effects: The president of the American Foreign Service Association warned last fall that accomplished diplomats were leaving the department in droves, taking enormous institutional knowledge with them. </w:t>
      </w:r>
    </w:p>
    <w:p w14:paraId="67FAD71F" w14:textId="77777777" w:rsidR="0028050D" w:rsidRPr="003B44BE" w:rsidRDefault="0028050D" w:rsidP="0028050D">
      <w:pPr>
        <w:rPr>
          <w:sz w:val="14"/>
        </w:rPr>
      </w:pPr>
      <w:r w:rsidRPr="003B44BE">
        <w:rPr>
          <w:sz w:val="14"/>
        </w:rPr>
        <w:t xml:space="preserve">Second, the </w:t>
      </w:r>
      <w:r w:rsidRPr="003B44BE">
        <w:rPr>
          <w:rStyle w:val="StyleUnderline"/>
        </w:rPr>
        <w:t>president has attacked</w:t>
      </w:r>
      <w:r w:rsidRPr="003B44BE">
        <w:rPr>
          <w:sz w:val="14"/>
        </w:rPr>
        <w:t xml:space="preserve"> — head-on — </w:t>
      </w:r>
      <w:r w:rsidRPr="003B44BE">
        <w:rPr>
          <w:rStyle w:val="StyleUnderline"/>
        </w:rPr>
        <w:t>the idea that the U.S. should stand for something more than its own self-interest</w:t>
      </w:r>
      <w:r w:rsidRPr="003B44BE">
        <w:rPr>
          <w:sz w:val="14"/>
        </w:rPr>
        <w:t xml:space="preserve">. A year ago, </w:t>
      </w:r>
      <w:r w:rsidRPr="005D70EC">
        <w:rPr>
          <w:rStyle w:val="Emphasis"/>
          <w:highlight w:val="yellow"/>
        </w:rPr>
        <w:t>Trump used his inaugural address to frame U.S. foreign policy as a giveaway to an ungrateful world</w:t>
      </w:r>
      <w:r w:rsidRPr="003B44BE">
        <w:rPr>
          <w:sz w:val="14"/>
        </w:rPr>
        <w:t xml:space="preserve">, and to call for a more narrowly nationalistic approach to American statecraft. </w:t>
      </w:r>
    </w:p>
    <w:p w14:paraId="1D1BAF4F" w14:textId="77777777" w:rsidR="0028050D" w:rsidRPr="003B44BE" w:rsidRDefault="0028050D" w:rsidP="0028050D">
      <w:pPr>
        <w:rPr>
          <w:sz w:val="14"/>
        </w:rPr>
      </w:pPr>
      <w:r w:rsidRPr="003B44BE">
        <w:rPr>
          <w:sz w:val="14"/>
        </w:rPr>
        <w:t xml:space="preserve">The National Security Strategy released last month emphasized intense competition — not to preserve a liberal world order that benefits all nations who play by its rules, but on behalf of America's own economic and geopolitical interests.   </w:t>
      </w:r>
    </w:p>
    <w:p w14:paraId="4A212485" w14:textId="77777777" w:rsidR="0028050D" w:rsidRPr="003B44BE" w:rsidRDefault="0028050D" w:rsidP="0028050D">
      <w:pPr>
        <w:rPr>
          <w:sz w:val="14"/>
        </w:rPr>
      </w:pPr>
      <w:r w:rsidRPr="003B44BE">
        <w:rPr>
          <w:rStyle w:val="Emphasis"/>
        </w:rPr>
        <w:t xml:space="preserve">The president has </w:t>
      </w:r>
      <w:r w:rsidRPr="005D70EC">
        <w:rPr>
          <w:rStyle w:val="Emphasis"/>
          <w:highlight w:val="yellow"/>
        </w:rPr>
        <w:t>also repeatedly derided America’s role as chief promoter of democracy and human rights</w:t>
      </w:r>
      <w:r w:rsidRPr="003B44BE">
        <w:rPr>
          <w:sz w:val="14"/>
        </w:rPr>
        <w:t xml:space="preserve">, thereby </w:t>
      </w:r>
      <w:r w:rsidRPr="003B44BE">
        <w:rPr>
          <w:rStyle w:val="StyleUnderline"/>
        </w:rPr>
        <w:t>undermining the ideological appeal of a nation that stands for universal values</w:t>
      </w:r>
      <w:r w:rsidRPr="003B44BE">
        <w:rPr>
          <w:sz w:val="14"/>
        </w:rPr>
        <w:t xml:space="preserve">. In fact, </w:t>
      </w:r>
      <w:r w:rsidRPr="003B44BE">
        <w:rPr>
          <w:rStyle w:val="StyleUnderline"/>
        </w:rPr>
        <w:t>he has undertaken policies</w:t>
      </w:r>
      <w:r w:rsidRPr="003B44BE">
        <w:rPr>
          <w:sz w:val="14"/>
        </w:rPr>
        <w:t xml:space="preserve"> — </w:t>
      </w:r>
      <w:r w:rsidRPr="003B44BE">
        <w:rPr>
          <w:rStyle w:val="StyleUnderline"/>
        </w:rPr>
        <w:t>such as his persistent efforts to restrict immigration and exclude refugees from Muslim-majority nations</w:t>
      </w:r>
      <w:r w:rsidRPr="003B44BE">
        <w:rPr>
          <w:sz w:val="14"/>
        </w:rPr>
        <w:t xml:space="preserve"> — that are deemed cruel and discriminatory overseas. And, of course, he has described his foreign policy as “America First” — a label explicitly endorsing the idea that the U.S. must behave more selfishly in the world. </w:t>
      </w:r>
    </w:p>
    <w:p w14:paraId="7482CC58" w14:textId="77777777" w:rsidR="0028050D" w:rsidRPr="003B44BE" w:rsidRDefault="0028050D" w:rsidP="0028050D">
      <w:pPr>
        <w:rPr>
          <w:sz w:val="14"/>
        </w:rPr>
      </w:pPr>
      <w:r w:rsidRPr="003B44BE">
        <w:rPr>
          <w:sz w:val="14"/>
        </w:rPr>
        <w:t xml:space="preserve">Third, </w:t>
      </w:r>
      <w:r w:rsidRPr="003B44BE">
        <w:rPr>
          <w:rStyle w:val="StyleUnderline"/>
        </w:rPr>
        <w:t xml:space="preserve">Trump has weakened American soft power through </w:t>
      </w:r>
      <w:r w:rsidRPr="005D70EC">
        <w:rPr>
          <w:rStyle w:val="StyleUnderline"/>
          <w:highlight w:val="yellow"/>
        </w:rPr>
        <w:t>his</w:t>
      </w:r>
      <w:r w:rsidRPr="003B44BE">
        <w:rPr>
          <w:rStyle w:val="StyleUnderline"/>
        </w:rPr>
        <w:t xml:space="preserve"> own behavior</w:t>
      </w:r>
      <w:r w:rsidRPr="003B44BE">
        <w:rPr>
          <w:sz w:val="14"/>
        </w:rPr>
        <w:t xml:space="preserve">. He is hardly the only president to say loathsome things, but he is unique in displaying his unattractive qualities so openly, so unembarrassedly, so repeatedly. </w:t>
      </w:r>
      <w:r w:rsidRPr="003B44BE">
        <w:rPr>
          <w:rStyle w:val="StyleUnderline"/>
        </w:rPr>
        <w:t xml:space="preserve">The president’s </w:t>
      </w:r>
      <w:r w:rsidRPr="005D70EC">
        <w:rPr>
          <w:rStyle w:val="StyleUnderline"/>
          <w:highlight w:val="yellow"/>
        </w:rPr>
        <w:t>use of racist and xenophobic appeals</w:t>
      </w:r>
      <w:r w:rsidRPr="003B44BE">
        <w:rPr>
          <w:rStyle w:val="StyleUnderline"/>
        </w:rPr>
        <w:t>, his disdain for democratic norms, his generally crass style of rhetoric and action</w:t>
      </w:r>
      <w:r w:rsidRPr="003B44BE">
        <w:rPr>
          <w:sz w:val="14"/>
        </w:rPr>
        <w:t xml:space="preserve"> — all these characteristics </w:t>
      </w:r>
      <w:r w:rsidRPr="005D70EC">
        <w:rPr>
          <w:rStyle w:val="Emphasis"/>
          <w:highlight w:val="yellow"/>
        </w:rPr>
        <w:t>have been dragging down global respect for America since the moment he took office</w:t>
      </w:r>
      <w:r w:rsidRPr="003B44BE">
        <w:rPr>
          <w:sz w:val="14"/>
        </w:rPr>
        <w:t xml:space="preserve">. The outraged global reaction to the “shithole countries” incident was sadly familiar — it mimicked the criticism the president earned through his refusal to condemn white supremacists after the violence last summer in Charlottesville, Virginia, as well as several other episodes. </w:t>
      </w:r>
    </w:p>
    <w:p w14:paraId="58E6377D" w14:textId="77777777" w:rsidR="0028050D" w:rsidRPr="003B44BE" w:rsidRDefault="0028050D" w:rsidP="0028050D">
      <w:pPr>
        <w:rPr>
          <w:sz w:val="14"/>
        </w:rPr>
      </w:pPr>
      <w:r w:rsidRPr="003B44BE">
        <w:rPr>
          <w:sz w:val="14"/>
        </w:rPr>
        <w:t xml:space="preserve">There is no ambiguity about the effect this is having. As early as June 2017, America’s global favorability in the Pew poll of </w:t>
      </w:r>
      <w:r w:rsidRPr="005D70EC">
        <w:rPr>
          <w:rStyle w:val="StyleUnderline"/>
          <w:highlight w:val="yellow"/>
        </w:rPr>
        <w:t>global attitudes and trends had dropped from</w:t>
      </w:r>
      <w:r w:rsidRPr="003B44BE">
        <w:rPr>
          <w:rStyle w:val="StyleUnderline"/>
        </w:rPr>
        <w:t xml:space="preserve"> 64 percent at </w:t>
      </w:r>
      <w:r w:rsidRPr="005D70EC">
        <w:rPr>
          <w:rStyle w:val="StyleUnderline"/>
          <w:highlight w:val="yellow"/>
        </w:rPr>
        <w:t>the end of Barack Obama’s presidency to</w:t>
      </w:r>
      <w:r w:rsidRPr="003B44BE">
        <w:rPr>
          <w:rStyle w:val="StyleUnderline"/>
        </w:rPr>
        <w:t xml:space="preserve"> 49 percent under </w:t>
      </w:r>
      <w:r w:rsidRPr="005D70EC">
        <w:rPr>
          <w:rStyle w:val="StyleUnderline"/>
          <w:highlight w:val="yellow"/>
        </w:rPr>
        <w:t>Trump</w:t>
      </w:r>
      <w:r w:rsidRPr="003B44BE">
        <w:rPr>
          <w:sz w:val="14"/>
        </w:rPr>
        <w:t xml:space="preserve">. Large majorities of global respondents described the American president as “intolerant,” “arrogant” and “dangerous.” </w:t>
      </w:r>
      <w:r w:rsidRPr="003B44BE">
        <w:rPr>
          <w:rStyle w:val="StyleUnderline"/>
        </w:rPr>
        <w:t>Even Xi Jinping and Vladimir Putin — ambitious dictators of revisionist countries — had higher personal favorability ratings than Trump</w:t>
      </w:r>
      <w:r w:rsidRPr="003B44BE">
        <w:rPr>
          <w:sz w:val="14"/>
        </w:rPr>
        <w:t xml:space="preserve">. As Trump’s own defense secretary, James Mattis, has remarked, the U.S. needs to “get the power of inspiration back.” </w:t>
      </w:r>
    </w:p>
    <w:p w14:paraId="12EBA96E" w14:textId="77777777" w:rsidR="0028050D" w:rsidRPr="003B44BE" w:rsidRDefault="0028050D" w:rsidP="0028050D">
      <w:pPr>
        <w:rPr>
          <w:sz w:val="16"/>
        </w:rPr>
      </w:pPr>
    </w:p>
    <w:p w14:paraId="75CF8D77" w14:textId="77777777" w:rsidR="0028050D" w:rsidRPr="003B44BE" w:rsidRDefault="0028050D" w:rsidP="0028050D">
      <w:pPr>
        <w:pStyle w:val="Heading3"/>
      </w:pPr>
      <w:r w:rsidRPr="003B44BE">
        <w:t>Soft Power Defense---2NC</w:t>
      </w:r>
    </w:p>
    <w:p w14:paraId="36730A63" w14:textId="77777777" w:rsidR="0028050D" w:rsidRPr="003B44BE" w:rsidRDefault="0028050D" w:rsidP="0028050D">
      <w:pPr>
        <w:pStyle w:val="Heading4"/>
      </w:pPr>
      <w:r w:rsidRPr="003B44BE">
        <w:t>Soft power fails---democracy promotion causes backlash---Trump proves</w:t>
      </w:r>
    </w:p>
    <w:p w14:paraId="7662510D" w14:textId="77777777" w:rsidR="0028050D" w:rsidRPr="003B44BE" w:rsidRDefault="0028050D" w:rsidP="0028050D">
      <w:pPr>
        <w:rPr>
          <w:b/>
          <w:bCs/>
        </w:rPr>
      </w:pPr>
      <w:r w:rsidRPr="003B44BE">
        <w:t xml:space="preserve">Eric X. </w:t>
      </w:r>
      <w:r w:rsidRPr="003B44BE">
        <w:rPr>
          <w:rStyle w:val="Style13ptBold"/>
        </w:rPr>
        <w:t>Li 18</w:t>
      </w:r>
      <w:r w:rsidRPr="003B44BE">
        <w:t xml:space="preserve">, a member of the council of the International Institute for Strategic Studies, MBA from Stanford, 8/20/2018, “The Rise and Fall of Soft Power”, </w:t>
      </w:r>
      <w:hyperlink r:id="rId179" w:history="1">
        <w:r w:rsidRPr="003B44BE">
          <w:rPr>
            <w:rStyle w:val="Hyperlink"/>
          </w:rPr>
          <w:t>https://foreignpolicy.com/2018/08/20/the-rise-and-fall-of-soft-power/</w:t>
        </w:r>
      </w:hyperlink>
    </w:p>
    <w:p w14:paraId="34CC5ECD" w14:textId="77777777" w:rsidR="0028050D" w:rsidRPr="003B44BE" w:rsidRDefault="0028050D" w:rsidP="0028050D">
      <w:pPr>
        <w:rPr>
          <w:rStyle w:val="Emphasis"/>
        </w:rPr>
      </w:pPr>
      <w:r w:rsidRPr="005D70EC">
        <w:rPr>
          <w:highlight w:val="yellow"/>
          <w:u w:val="single"/>
        </w:rPr>
        <w:t>Until recently</w:t>
      </w:r>
      <w:r w:rsidRPr="003B44BE">
        <w:rPr>
          <w:u w:val="single"/>
        </w:rPr>
        <w:t xml:space="preserve">, in other words, </w:t>
      </w:r>
      <w:r w:rsidRPr="005D70EC">
        <w:rPr>
          <w:highlight w:val="yellow"/>
          <w:u w:val="single"/>
        </w:rPr>
        <w:t>it</w:t>
      </w:r>
      <w:r w:rsidRPr="003B44BE">
        <w:rPr>
          <w:u w:val="single"/>
        </w:rPr>
        <w:t xml:space="preserve"> really </w:t>
      </w:r>
      <w:r w:rsidRPr="005D70EC">
        <w:rPr>
          <w:highlight w:val="yellow"/>
          <w:u w:val="single"/>
        </w:rPr>
        <w:t xml:space="preserve">did look as if the 21st century would belong to the </w:t>
      </w:r>
      <w:r w:rsidRPr="005D70EC">
        <w:rPr>
          <w:rStyle w:val="Emphasis"/>
          <w:highlight w:val="yellow"/>
        </w:rPr>
        <w:t>U</w:t>
      </w:r>
      <w:r w:rsidRPr="003B44BE">
        <w:rPr>
          <w:sz w:val="16"/>
        </w:rPr>
        <w:t xml:space="preserve">nited </w:t>
      </w:r>
      <w:r w:rsidRPr="005D70EC">
        <w:rPr>
          <w:rStyle w:val="Emphasis"/>
          <w:highlight w:val="yellow"/>
        </w:rPr>
        <w:t>S</w:t>
      </w:r>
      <w:r w:rsidRPr="003B44BE">
        <w:rPr>
          <w:sz w:val="16"/>
        </w:rPr>
        <w:t xml:space="preserve">tates, the West, </w:t>
      </w:r>
      <w:r w:rsidRPr="003B44BE">
        <w:rPr>
          <w:u w:val="single"/>
        </w:rPr>
        <w:t xml:space="preserve">and their global soft power empire. But </w:t>
      </w:r>
      <w:r w:rsidRPr="005D70EC">
        <w:rPr>
          <w:rStyle w:val="Emphasis"/>
          <w:highlight w:val="yellow"/>
        </w:rPr>
        <w:t>it was not to be so.</w:t>
      </w:r>
    </w:p>
    <w:p w14:paraId="1F5DBAB6" w14:textId="77777777" w:rsidR="0028050D" w:rsidRPr="003B44BE" w:rsidRDefault="0028050D" w:rsidP="0028050D">
      <w:pPr>
        <w:rPr>
          <w:u w:val="single"/>
        </w:rPr>
      </w:pPr>
      <w:r w:rsidRPr="005D70EC">
        <w:rPr>
          <w:highlight w:val="yellow"/>
          <w:u w:val="single"/>
        </w:rPr>
        <w:t xml:space="preserve">Several things went </w:t>
      </w:r>
      <w:r w:rsidRPr="005D70EC">
        <w:rPr>
          <w:rStyle w:val="StyleUnderline"/>
          <w:highlight w:val="yellow"/>
        </w:rPr>
        <w:t>wrong</w:t>
      </w:r>
      <w:r w:rsidRPr="003B44BE">
        <w:rPr>
          <w:rStyle w:val="StyleUnderline"/>
        </w:rPr>
        <w:t xml:space="preserve">. For one, </w:t>
      </w:r>
      <w:r w:rsidRPr="005D70EC">
        <w:rPr>
          <w:rStyle w:val="StyleUnderline"/>
          <w:highlight w:val="yellow"/>
        </w:rPr>
        <w:t>the products didn’t</w:t>
      </w:r>
      <w:r w:rsidRPr="003B44BE">
        <w:rPr>
          <w:rStyle w:val="StyleUnderline"/>
        </w:rPr>
        <w:t xml:space="preserve"> really </w:t>
      </w:r>
      <w:r w:rsidRPr="005D70EC">
        <w:rPr>
          <w:rStyle w:val="StyleUnderline"/>
          <w:highlight w:val="yellow"/>
        </w:rPr>
        <w:t>suit the customers.</w:t>
      </w:r>
      <w:r w:rsidRPr="003B44BE">
        <w:rPr>
          <w:sz w:val="16"/>
        </w:rPr>
        <w:t xml:space="preserve"> From the “</w:t>
      </w:r>
      <w:hyperlink r:id="rId180" w:history="1">
        <w:r w:rsidRPr="003B44BE">
          <w:rPr>
            <w:rStyle w:val="Hyperlink"/>
            <w:sz w:val="16"/>
          </w:rPr>
          <w:t>third wave</w:t>
        </w:r>
      </w:hyperlink>
      <w:r w:rsidRPr="003B44BE">
        <w:rPr>
          <w:sz w:val="16"/>
        </w:rPr>
        <w:t xml:space="preserve">” democracies of the 1970s and 1980s to the Eastern European states that rushed to join the EU and NATO after the Cold War to, most recently, the countries that weathered the Arab Spring, </w:t>
      </w:r>
      <w:r w:rsidRPr="005D70EC">
        <w:rPr>
          <w:highlight w:val="yellow"/>
          <w:u w:val="single"/>
        </w:rPr>
        <w:t xml:space="preserve">liberal democracy </w:t>
      </w:r>
      <w:r w:rsidRPr="003B44BE">
        <w:rPr>
          <w:u w:val="single"/>
        </w:rPr>
        <w:t xml:space="preserve">has had a hard time sticking. In many cases, moreover, it </w:t>
      </w:r>
      <w:r w:rsidRPr="005D70EC">
        <w:rPr>
          <w:highlight w:val="yellow"/>
          <w:u w:val="single"/>
        </w:rPr>
        <w:t xml:space="preserve">brought </w:t>
      </w:r>
      <w:r w:rsidRPr="003B44BE">
        <w:rPr>
          <w:u w:val="single"/>
        </w:rPr>
        <w:t xml:space="preserve">about rather </w:t>
      </w:r>
      <w:r w:rsidRPr="005D70EC">
        <w:rPr>
          <w:rStyle w:val="Emphasis"/>
          <w:highlight w:val="yellow"/>
        </w:rPr>
        <w:t>catastrophic outcomes</w:t>
      </w:r>
      <w:r w:rsidRPr="003B44BE">
        <w:rPr>
          <w:u w:val="single"/>
        </w:rPr>
        <w:t xml:space="preserve"> for the people involved.</w:t>
      </w:r>
    </w:p>
    <w:p w14:paraId="69D0A298" w14:textId="77777777" w:rsidR="0028050D" w:rsidRPr="003B44BE" w:rsidRDefault="0028050D" w:rsidP="0028050D">
      <w:pPr>
        <w:rPr>
          <w:u w:val="single"/>
        </w:rPr>
      </w:pPr>
      <w:r w:rsidRPr="003B44BE">
        <w:rPr>
          <w:sz w:val="16"/>
        </w:rPr>
        <w:t xml:space="preserve">One theory for why is that </w:t>
      </w:r>
      <w:r w:rsidRPr="005D70EC">
        <w:rPr>
          <w:highlight w:val="yellow"/>
          <w:u w:val="single"/>
        </w:rPr>
        <w:t>the neoliberal</w:t>
      </w:r>
      <w:r w:rsidRPr="003B44BE">
        <w:rPr>
          <w:u w:val="single"/>
        </w:rPr>
        <w:t xml:space="preserve"> economic </w:t>
      </w:r>
      <w:r w:rsidRPr="005D70EC">
        <w:rPr>
          <w:highlight w:val="yellow"/>
          <w:u w:val="single"/>
        </w:rPr>
        <w:t>revolution</w:t>
      </w:r>
      <w:r w:rsidRPr="003B44BE">
        <w:rPr>
          <w:u w:val="single"/>
        </w:rPr>
        <w:t xml:space="preserve">, which was part and parcel of the soft power era, </w:t>
      </w:r>
      <w:r w:rsidRPr="005D70EC">
        <w:rPr>
          <w:highlight w:val="yellow"/>
          <w:u w:val="single"/>
        </w:rPr>
        <w:t>weakened states</w:t>
      </w:r>
      <w:r w:rsidRPr="003B44BE">
        <w:rPr>
          <w:u w:val="single"/>
        </w:rPr>
        <w:t xml:space="preserve"> instead of strengthening them. The market was </w:t>
      </w:r>
      <w:r w:rsidRPr="003B44BE">
        <w:rPr>
          <w:rStyle w:val="Emphasis"/>
        </w:rPr>
        <w:t>never a uniting force</w:t>
      </w:r>
      <w:r w:rsidRPr="003B44BE">
        <w:rPr>
          <w:sz w:val="16"/>
        </w:rPr>
        <w:t>—the idea that it could be an all-encompassing mechanism to provide growth, good governance, and societal well-being was an illusion to begin with. The German sociologist Wolfgang Streeck elaborated on this idea at a </w:t>
      </w:r>
      <w:hyperlink r:id="rId181" w:history="1">
        <w:r w:rsidRPr="003B44BE">
          <w:rPr>
            <w:rStyle w:val="Hyperlink"/>
            <w:sz w:val="16"/>
          </w:rPr>
          <w:t>conference</w:t>
        </w:r>
      </w:hyperlink>
      <w:r w:rsidRPr="003B44BE">
        <w:rPr>
          <w:sz w:val="16"/>
        </w:rPr>
        <w:t xml:space="preserve"> in Taiwan this summer. </w:t>
      </w:r>
      <w:r w:rsidRPr="003B44BE">
        <w:rPr>
          <w:u w:val="single"/>
        </w:rPr>
        <w:t xml:space="preserve">Soft power </w:t>
      </w:r>
      <w:r w:rsidRPr="005D70EC">
        <w:rPr>
          <w:highlight w:val="yellow"/>
          <w:u w:val="single"/>
        </w:rPr>
        <w:t>globalization</w:t>
      </w:r>
      <w:r w:rsidRPr="003B44BE">
        <w:rPr>
          <w:sz w:val="16"/>
        </w:rPr>
        <w:t xml:space="preserve">, he warned, </w:t>
      </w:r>
      <w:r w:rsidRPr="005D70EC">
        <w:rPr>
          <w:highlight w:val="yellow"/>
          <w:u w:val="single"/>
        </w:rPr>
        <w:t>is</w:t>
      </w:r>
      <w:r w:rsidRPr="003B44BE">
        <w:rPr>
          <w:u w:val="single"/>
        </w:rPr>
        <w:t xml:space="preserve"> </w:t>
      </w:r>
      <w:r w:rsidRPr="003B44BE">
        <w:rPr>
          <w:sz w:val="16"/>
        </w:rPr>
        <w:t>simply</w:t>
      </w:r>
      <w:r w:rsidRPr="003B44BE">
        <w:rPr>
          <w:u w:val="single"/>
        </w:rPr>
        <w:t xml:space="preserve"> “</w:t>
      </w:r>
      <w:r w:rsidRPr="005D70EC">
        <w:rPr>
          <w:highlight w:val="yellow"/>
          <w:u w:val="single"/>
        </w:rPr>
        <w:t>outpacing the capacity</w:t>
      </w:r>
      <w:r w:rsidRPr="003B44BE">
        <w:rPr>
          <w:u w:val="single"/>
        </w:rPr>
        <w:t xml:space="preserve"> of national societies </w:t>
      </w:r>
      <w:r w:rsidRPr="003B44BE">
        <w:rPr>
          <w:sz w:val="16"/>
        </w:rPr>
        <w:t>and international organizations</w:t>
      </w:r>
      <w:r w:rsidRPr="003B44BE">
        <w:rPr>
          <w:u w:val="single"/>
        </w:rPr>
        <w:t xml:space="preserve"> </w:t>
      </w:r>
      <w:r w:rsidRPr="005D70EC">
        <w:rPr>
          <w:highlight w:val="yellow"/>
          <w:u w:val="single"/>
        </w:rPr>
        <w:t>to</w:t>
      </w:r>
      <w:r w:rsidRPr="003B44BE">
        <w:rPr>
          <w:u w:val="single"/>
        </w:rPr>
        <w:t xml:space="preserve"> </w:t>
      </w:r>
      <w:r w:rsidRPr="005D70EC">
        <w:rPr>
          <w:highlight w:val="yellow"/>
          <w:u w:val="single"/>
        </w:rPr>
        <w:t xml:space="preserve">build </w:t>
      </w:r>
      <w:r w:rsidRPr="003B44BE">
        <w:rPr>
          <w:u w:val="single"/>
        </w:rPr>
        <w:t xml:space="preserve">effective </w:t>
      </w:r>
      <w:r w:rsidRPr="005D70EC">
        <w:rPr>
          <w:highlight w:val="yellow"/>
          <w:u w:val="single"/>
        </w:rPr>
        <w:t>institutions of</w:t>
      </w:r>
      <w:r w:rsidRPr="003B44BE">
        <w:rPr>
          <w:u w:val="single"/>
        </w:rPr>
        <w:t xml:space="preserve"> economic and political </w:t>
      </w:r>
      <w:r w:rsidRPr="005D70EC">
        <w:rPr>
          <w:highlight w:val="yellow"/>
          <w:u w:val="single"/>
        </w:rPr>
        <w:t>governance</w:t>
      </w:r>
      <w:r w:rsidRPr="003B44BE">
        <w:rPr>
          <w:u w:val="single"/>
        </w:rPr>
        <w:t xml:space="preserve">.” </w:t>
      </w:r>
      <w:r w:rsidRPr="003B44BE">
        <w:rPr>
          <w:sz w:val="16"/>
        </w:rPr>
        <w:t xml:space="preserve">In turn, </w:t>
      </w:r>
      <w:r w:rsidRPr="003B44BE">
        <w:rPr>
          <w:u w:val="single"/>
        </w:rPr>
        <w:t xml:space="preserve">“increasing </w:t>
      </w:r>
      <w:r w:rsidRPr="005D70EC">
        <w:rPr>
          <w:highlight w:val="yellow"/>
          <w:u w:val="single"/>
        </w:rPr>
        <w:t>debt</w:t>
      </w:r>
      <w:r w:rsidRPr="003B44BE">
        <w:rPr>
          <w:u w:val="single"/>
        </w:rPr>
        <w:t xml:space="preserve">, rising </w:t>
      </w:r>
      <w:r w:rsidRPr="005D70EC">
        <w:rPr>
          <w:highlight w:val="yellow"/>
          <w:u w:val="single"/>
        </w:rPr>
        <w:t>inequality, and unstable growth</w:t>
      </w:r>
      <w:r w:rsidRPr="003B44BE">
        <w:rPr>
          <w:u w:val="single"/>
        </w:rPr>
        <w:t xml:space="preserve">” is </w:t>
      </w:r>
      <w:r w:rsidRPr="005D70EC">
        <w:rPr>
          <w:highlight w:val="yellow"/>
          <w:u w:val="single"/>
        </w:rPr>
        <w:t>lead</w:t>
      </w:r>
      <w:r w:rsidRPr="003B44BE">
        <w:rPr>
          <w:u w:val="single"/>
        </w:rPr>
        <w:t xml:space="preserve">ing </w:t>
      </w:r>
      <w:r w:rsidRPr="005D70EC">
        <w:rPr>
          <w:highlight w:val="yellow"/>
          <w:u w:val="single"/>
        </w:rPr>
        <w:t xml:space="preserve">to </w:t>
      </w:r>
      <w:r w:rsidRPr="003B44BE">
        <w:rPr>
          <w:u w:val="single"/>
        </w:rPr>
        <w:t xml:space="preserve">“a general </w:t>
      </w:r>
      <w:r w:rsidRPr="005D70EC">
        <w:rPr>
          <w:rStyle w:val="Emphasis"/>
          <w:highlight w:val="yellow"/>
        </w:rPr>
        <w:t xml:space="preserve">crisis </w:t>
      </w:r>
      <w:r w:rsidRPr="003B44BE">
        <w:rPr>
          <w:rStyle w:val="Emphasis"/>
        </w:rPr>
        <w:t>of political-economic governability</w:t>
      </w:r>
      <w:r w:rsidRPr="003B44BE">
        <w:rPr>
          <w:u w:val="single"/>
        </w:rPr>
        <w:t xml:space="preserve">.” </w:t>
      </w:r>
      <w:r w:rsidRPr="003B44BE">
        <w:rPr>
          <w:sz w:val="16"/>
        </w:rPr>
        <w:t xml:space="preserve">That crisis has resulted in internal revolts on soft power’s home turf. Streeck calls it “taking back control.” You might call it </w:t>
      </w:r>
      <w:r w:rsidRPr="005D70EC">
        <w:rPr>
          <w:highlight w:val="yellow"/>
          <w:u w:val="single"/>
        </w:rPr>
        <w:t>the</w:t>
      </w:r>
      <w:r w:rsidRPr="003B44BE">
        <w:rPr>
          <w:u w:val="single"/>
        </w:rPr>
        <w:t xml:space="preserve"> </w:t>
      </w:r>
      <w:r w:rsidRPr="005D70EC">
        <w:rPr>
          <w:highlight w:val="yellow"/>
          <w:u w:val="single"/>
        </w:rPr>
        <w:t>rise of</w:t>
      </w:r>
      <w:r w:rsidRPr="003B44BE">
        <w:rPr>
          <w:u w:val="single"/>
        </w:rPr>
        <w:t xml:space="preserve"> America’s Donald </w:t>
      </w:r>
      <w:r w:rsidRPr="005D70EC">
        <w:rPr>
          <w:highlight w:val="yellow"/>
          <w:u w:val="single"/>
        </w:rPr>
        <w:t>Trump</w:t>
      </w:r>
      <w:r w:rsidRPr="003B44BE">
        <w:rPr>
          <w:u w:val="single"/>
        </w:rPr>
        <w:t>, Hungary’s Viktor Orban, or Italy’s Five Star Movement and the League.</w:t>
      </w:r>
    </w:p>
    <w:p w14:paraId="03FA9031" w14:textId="77777777" w:rsidR="0028050D" w:rsidRPr="003B44BE" w:rsidRDefault="0028050D" w:rsidP="0028050D">
      <w:pPr>
        <w:rPr>
          <w:rStyle w:val="StyleUnderline"/>
        </w:rPr>
      </w:pPr>
      <w:r w:rsidRPr="003B44BE">
        <w:rPr>
          <w:sz w:val="16"/>
          <w:szCs w:val="16"/>
        </w:rPr>
        <w:t>So far,</w:t>
      </w:r>
      <w:r w:rsidRPr="003B44BE">
        <w:rPr>
          <w:u w:val="single"/>
        </w:rPr>
        <w:t xml:space="preserve"> such </w:t>
      </w:r>
      <w:r w:rsidRPr="005D70EC">
        <w:rPr>
          <w:highlight w:val="yellow"/>
          <w:u w:val="single"/>
        </w:rPr>
        <w:t>revolts</w:t>
      </w:r>
      <w:r w:rsidRPr="003B44BE">
        <w:rPr>
          <w:u w:val="single"/>
        </w:rPr>
        <w:t xml:space="preserve"> have </w:t>
      </w:r>
      <w:r w:rsidRPr="005D70EC">
        <w:rPr>
          <w:highlight w:val="yellow"/>
          <w:u w:val="single"/>
        </w:rPr>
        <w:t>resulted in anti-liberal</w:t>
      </w:r>
      <w:r w:rsidRPr="003B44BE">
        <w:rPr>
          <w:u w:val="single"/>
        </w:rPr>
        <w:t xml:space="preserve"> governing </w:t>
      </w:r>
      <w:r w:rsidRPr="005D70EC">
        <w:rPr>
          <w:highlight w:val="yellow"/>
          <w:u w:val="single"/>
        </w:rPr>
        <w:t>majorities in</w:t>
      </w:r>
      <w:r w:rsidRPr="003B44BE">
        <w:rPr>
          <w:u w:val="single"/>
        </w:rPr>
        <w:t xml:space="preserve"> Austria, the Czech Republic, Hungary, Italy, Poland, and </w:t>
      </w:r>
      <w:r w:rsidRPr="005D70EC">
        <w:rPr>
          <w:highlight w:val="yellow"/>
          <w:u w:val="single"/>
        </w:rPr>
        <w:t xml:space="preserve">the </w:t>
      </w:r>
      <w:r w:rsidRPr="005D70EC">
        <w:rPr>
          <w:rStyle w:val="Emphasis"/>
          <w:highlight w:val="yellow"/>
        </w:rPr>
        <w:t>U</w:t>
      </w:r>
      <w:r w:rsidRPr="003B44BE">
        <w:rPr>
          <w:sz w:val="16"/>
        </w:rPr>
        <w:t xml:space="preserve">nited </w:t>
      </w:r>
      <w:r w:rsidRPr="005D70EC">
        <w:rPr>
          <w:rStyle w:val="Emphasis"/>
          <w:highlight w:val="yellow"/>
        </w:rPr>
        <w:t>S</w:t>
      </w:r>
      <w:r w:rsidRPr="003B44BE">
        <w:rPr>
          <w:sz w:val="16"/>
        </w:rPr>
        <w:t xml:space="preserve">tates—and that is just among developed countries. </w:t>
      </w:r>
      <w:r w:rsidRPr="003B44BE">
        <w:rPr>
          <w:rStyle w:val="StyleUnderline"/>
          <w:sz w:val="16"/>
          <w:szCs w:val="16"/>
          <w:u w:val="none"/>
        </w:rPr>
        <w:t>Such is the sorry state of</w:t>
      </w:r>
      <w:r w:rsidRPr="003B44BE">
        <w:rPr>
          <w:rStyle w:val="StyleUnderline"/>
        </w:rPr>
        <w:t xml:space="preserve"> </w:t>
      </w:r>
      <w:r w:rsidRPr="005D70EC">
        <w:rPr>
          <w:rStyle w:val="StyleUnderline"/>
          <w:highlight w:val="yellow"/>
        </w:rPr>
        <w:t>soft power</w:t>
      </w:r>
      <w:r w:rsidRPr="003B44BE">
        <w:rPr>
          <w:rStyle w:val="StyleUnderline"/>
        </w:rPr>
        <w:t xml:space="preserve"> liberalism that it has </w:t>
      </w:r>
      <w:r w:rsidRPr="005D70EC">
        <w:rPr>
          <w:rStyle w:val="StyleUnderline"/>
          <w:highlight w:val="yellow"/>
        </w:rPr>
        <w:t>had trouble holding</w:t>
      </w:r>
      <w:r w:rsidRPr="003B44BE">
        <w:rPr>
          <w:rStyle w:val="StyleUnderline"/>
        </w:rPr>
        <w:t xml:space="preserve"> on even in places </w:t>
      </w:r>
      <w:r w:rsidRPr="005D70EC">
        <w:rPr>
          <w:rStyle w:val="StyleUnderline"/>
          <w:highlight w:val="yellow"/>
        </w:rPr>
        <w:t>where it should have had the best chances</w:t>
      </w:r>
      <w:r w:rsidRPr="003B44BE">
        <w:rPr>
          <w:rStyle w:val="StyleUnderline"/>
        </w:rPr>
        <w:t xml:space="preserve"> of surviving.</w:t>
      </w:r>
    </w:p>
    <w:p w14:paraId="3E7A5BA7" w14:textId="77777777" w:rsidR="0028050D" w:rsidRPr="003B44BE" w:rsidRDefault="0028050D" w:rsidP="0028050D"/>
    <w:p w14:paraId="771AE3D1" w14:textId="77777777" w:rsidR="0028050D" w:rsidRPr="003B44BE" w:rsidRDefault="0028050D" w:rsidP="0028050D">
      <w:pPr>
        <w:pStyle w:val="Heading4"/>
      </w:pPr>
      <w:r>
        <w:t xml:space="preserve">Or </w:t>
      </w:r>
      <w:r w:rsidRPr="003B44BE">
        <w:t>US soft power is resilient – mistakes and correcting them help gain soft power rather than erode it and it is not only dependent on the government</w:t>
      </w:r>
    </w:p>
    <w:p w14:paraId="5DA2B412" w14:textId="77777777" w:rsidR="0028050D" w:rsidRPr="003B44BE" w:rsidRDefault="0028050D" w:rsidP="0028050D">
      <w:r w:rsidRPr="003B44BE">
        <w:t xml:space="preserve">Joseph S. </w:t>
      </w:r>
      <w:r w:rsidRPr="003B44BE">
        <w:rPr>
          <w:rStyle w:val="Style13ptBold"/>
        </w:rPr>
        <w:t>Nye 18</w:t>
      </w:r>
      <w:r w:rsidRPr="003B44BE">
        <w:t>, political scientist, pioneered theory of “soft power”, went to Princeton University, studied Philosophy, Politics and Economics (PPE) at Oxford University's Exeter College, obtained Ph.D. in political science from Harvard University, Director of the Center for Science and International Affairs at Harvard John F. Kennedy School of Government, 2/9/18, “America’s soft power is robust and resilient”, https://gulfnews.com/opinion/op-eds/americas-soft-power-is-robust-and-resilient-1.2170982</w:t>
      </w:r>
    </w:p>
    <w:p w14:paraId="45E30D27" w14:textId="77777777" w:rsidR="0028050D" w:rsidRPr="003B44BE" w:rsidRDefault="0028050D" w:rsidP="0028050D">
      <w:pPr>
        <w:rPr>
          <w:rStyle w:val="StyleUnderline"/>
        </w:rPr>
      </w:pPr>
      <w:r w:rsidRPr="005D70EC">
        <w:rPr>
          <w:rStyle w:val="StyleUnderline"/>
          <w:highlight w:val="yellow"/>
        </w:rPr>
        <w:t>A country’s soft power comes</w:t>
      </w:r>
      <w:r w:rsidRPr="003B44BE">
        <w:rPr>
          <w:rStyle w:val="StyleUnderline"/>
        </w:rPr>
        <w:t xml:space="preserve"> primarily </w:t>
      </w:r>
      <w:r w:rsidRPr="005D70EC">
        <w:rPr>
          <w:rStyle w:val="StyleUnderline"/>
          <w:highlight w:val="yellow"/>
        </w:rPr>
        <w:t>from</w:t>
      </w:r>
      <w:r w:rsidRPr="003B44BE">
        <w:rPr>
          <w:rStyle w:val="StyleUnderline"/>
        </w:rPr>
        <w:t xml:space="preserve"> three sources: Its </w:t>
      </w:r>
      <w:r w:rsidRPr="005D70EC">
        <w:rPr>
          <w:rStyle w:val="StyleUnderline"/>
          <w:highlight w:val="yellow"/>
        </w:rPr>
        <w:t>culture</w:t>
      </w:r>
      <w:r w:rsidRPr="003B44BE">
        <w:rPr>
          <w:rStyle w:val="StyleUnderline"/>
        </w:rPr>
        <w:t xml:space="preserve"> </w:t>
      </w:r>
      <w:r w:rsidRPr="003B44BE">
        <w:rPr>
          <w:sz w:val="16"/>
        </w:rPr>
        <w:t xml:space="preserve">(when it is attractive to others), </w:t>
      </w:r>
      <w:r w:rsidRPr="003B44BE">
        <w:rPr>
          <w:rStyle w:val="StyleUnderline"/>
        </w:rPr>
        <w:t xml:space="preserve">its </w:t>
      </w:r>
      <w:r w:rsidRPr="005D70EC">
        <w:rPr>
          <w:rStyle w:val="StyleUnderline"/>
          <w:highlight w:val="yellow"/>
        </w:rPr>
        <w:t>political values</w:t>
      </w:r>
      <w:r w:rsidRPr="003B44BE">
        <w:rPr>
          <w:rStyle w:val="StyleUnderline"/>
        </w:rPr>
        <w:t xml:space="preserve"> such as democracy and human rights</w:t>
      </w:r>
      <w:r w:rsidRPr="003B44BE">
        <w:rPr>
          <w:sz w:val="16"/>
        </w:rPr>
        <w:t xml:space="preserve"> (when it lives up to them), </w:t>
      </w:r>
      <w:r w:rsidRPr="005D70EC">
        <w:rPr>
          <w:rStyle w:val="StyleUnderline"/>
          <w:highlight w:val="yellow"/>
        </w:rPr>
        <w:t>and</w:t>
      </w:r>
      <w:r w:rsidRPr="003B44BE">
        <w:rPr>
          <w:rStyle w:val="StyleUnderline"/>
        </w:rPr>
        <w:t xml:space="preserve"> its </w:t>
      </w:r>
      <w:r w:rsidRPr="005D70EC">
        <w:rPr>
          <w:rStyle w:val="StyleUnderline"/>
          <w:highlight w:val="yellow"/>
        </w:rPr>
        <w:t>policies</w:t>
      </w:r>
      <w:r w:rsidRPr="003B44BE">
        <w:rPr>
          <w:sz w:val="16"/>
        </w:rPr>
        <w:t xml:space="preserve"> (when they are seen as legitimate because they are framed with some humility and awareness of others’ interests.) </w:t>
      </w:r>
      <w:r w:rsidRPr="003B44BE">
        <w:rPr>
          <w:rStyle w:val="StyleUnderline"/>
        </w:rPr>
        <w:t>How a government behaves at home</w:t>
      </w:r>
      <w:r w:rsidRPr="003B44BE">
        <w:rPr>
          <w:sz w:val="16"/>
        </w:rPr>
        <w:t xml:space="preserve"> (for example, protecting a free press), </w:t>
      </w:r>
      <w:r w:rsidRPr="003B44BE">
        <w:rPr>
          <w:rStyle w:val="StyleUnderline"/>
        </w:rPr>
        <w:t>in international institutions</w:t>
      </w:r>
      <w:r w:rsidRPr="003B44BE">
        <w:rPr>
          <w:sz w:val="16"/>
        </w:rPr>
        <w:t xml:space="preserve"> (consulting others and multilateralism), </w:t>
      </w:r>
      <w:r w:rsidRPr="003B44BE">
        <w:rPr>
          <w:rStyle w:val="StyleUnderline"/>
        </w:rPr>
        <w:t>and in foreign policy</w:t>
      </w:r>
      <w:r w:rsidRPr="003B44BE">
        <w:rPr>
          <w:sz w:val="16"/>
        </w:rPr>
        <w:t xml:space="preserve"> (promoting development and human rights) </w:t>
      </w:r>
      <w:r w:rsidRPr="003B44BE">
        <w:rPr>
          <w:rStyle w:val="StyleUnderline"/>
        </w:rPr>
        <w:t>can affect others by the influence of its example. In all of these areas, Trump has reversed attractive American policies.</w:t>
      </w:r>
    </w:p>
    <w:p w14:paraId="327C5940" w14:textId="77777777" w:rsidR="0028050D" w:rsidRPr="003B44BE" w:rsidRDefault="0028050D" w:rsidP="0028050D">
      <w:pPr>
        <w:rPr>
          <w:sz w:val="16"/>
        </w:rPr>
      </w:pPr>
      <w:r w:rsidRPr="003B44BE">
        <w:rPr>
          <w:rStyle w:val="StyleUnderline"/>
        </w:rPr>
        <w:t xml:space="preserve">Fortunately, </w:t>
      </w:r>
      <w:r w:rsidRPr="005D70EC">
        <w:rPr>
          <w:rStyle w:val="StyleUnderline"/>
          <w:highlight w:val="yellow"/>
        </w:rPr>
        <w:t>America is more than the government</w:t>
      </w:r>
      <w:r w:rsidRPr="003B44BE">
        <w:rPr>
          <w:rStyle w:val="StyleUnderline"/>
        </w:rPr>
        <w:t>. Unlike hard-power assets</w:t>
      </w:r>
      <w:r w:rsidRPr="003B44BE">
        <w:rPr>
          <w:sz w:val="16"/>
        </w:rPr>
        <w:t xml:space="preserve"> (such as armed forces), </w:t>
      </w:r>
      <w:r w:rsidRPr="003B44BE">
        <w:rPr>
          <w:rStyle w:val="StyleUnderline"/>
        </w:rPr>
        <w:t xml:space="preserve">many </w:t>
      </w:r>
      <w:r w:rsidRPr="005D70EC">
        <w:rPr>
          <w:rStyle w:val="StyleUnderline"/>
          <w:highlight w:val="yellow"/>
        </w:rPr>
        <w:t>soft-power resources are separate from the government</w:t>
      </w:r>
      <w:r w:rsidRPr="003B44BE">
        <w:rPr>
          <w:rStyle w:val="StyleUnderline"/>
        </w:rPr>
        <w:t xml:space="preserve"> and are only partly responsive to its purposes. In a liberal society, the absence of official cultural policies can itself be a source of attraction</w:t>
      </w:r>
      <w:r w:rsidRPr="003B44BE">
        <w:rPr>
          <w:sz w:val="16"/>
        </w:rPr>
        <w:t>. Hollywood movies like The Post, which showcase independent women and press freedom, can attract others. So, too, can the charitable work of US foundations or the benefits of freedom of inquiry at American universities.</w:t>
      </w:r>
    </w:p>
    <w:p w14:paraId="6778BC0C" w14:textId="77777777" w:rsidR="0028050D" w:rsidRPr="003B44BE" w:rsidRDefault="0028050D" w:rsidP="0028050D">
      <w:pPr>
        <w:rPr>
          <w:sz w:val="16"/>
        </w:rPr>
      </w:pPr>
      <w:r w:rsidRPr="003B44BE">
        <w:rPr>
          <w:sz w:val="16"/>
        </w:rPr>
        <w:t>It is true that firms, universities, foundations and other non-governmental groups develop soft power of their own which may reinforce or be at odds with the US foreign policy goals. And all of these private sources of soft power are likely to become increasingly important in the global information age. That is all the more reason for governments to make sure that their own actions and policies create and reinforce rather than undercut and squander their soft power.</w:t>
      </w:r>
    </w:p>
    <w:p w14:paraId="1DD3035C" w14:textId="77777777" w:rsidR="0028050D" w:rsidRPr="003B44BE" w:rsidRDefault="0028050D" w:rsidP="0028050D">
      <w:pPr>
        <w:rPr>
          <w:sz w:val="16"/>
        </w:rPr>
      </w:pPr>
      <w:r w:rsidRPr="003B44BE">
        <w:rPr>
          <w:sz w:val="16"/>
        </w:rPr>
        <w:t>Domestic or foreign policies that appear hypocritical, arrogant, indifferent to others’ views, or based on a narrow conception of national interests can undermine soft power. For example, the steep decline in the attractiveness of the US in opinion polls conducted after the invasion of Iraq in 2003 were a reaction to the George W. Bush administration and its policies, rather than to the US generally.</w:t>
      </w:r>
    </w:p>
    <w:p w14:paraId="4334A295" w14:textId="77777777" w:rsidR="0028050D" w:rsidRPr="003B44BE" w:rsidRDefault="0028050D" w:rsidP="0028050D">
      <w:pPr>
        <w:rPr>
          <w:rStyle w:val="StyleUnderline"/>
        </w:rPr>
      </w:pPr>
      <w:r w:rsidRPr="005D70EC">
        <w:rPr>
          <w:rStyle w:val="StyleUnderline"/>
          <w:highlight w:val="yellow"/>
        </w:rPr>
        <w:t>The Iraq War was not the first government policy that made the US unpopular</w:t>
      </w:r>
      <w:r w:rsidRPr="003B44BE">
        <w:rPr>
          <w:rStyle w:val="StyleUnderline"/>
        </w:rPr>
        <w:t>. In the 1970s, many people around the world objected to the US war in Vietnam,</w:t>
      </w:r>
      <w:r w:rsidRPr="003B44BE">
        <w:rPr>
          <w:sz w:val="16"/>
        </w:rPr>
        <w:t xml:space="preserve"> and America’s global standing reflected the unpopularity of that policy. </w:t>
      </w:r>
      <w:r w:rsidRPr="005D70EC">
        <w:rPr>
          <w:rStyle w:val="StyleUnderline"/>
          <w:highlight w:val="yellow"/>
        </w:rPr>
        <w:t>When the policy changed</w:t>
      </w:r>
      <w:r w:rsidRPr="003B44BE">
        <w:rPr>
          <w:rStyle w:val="StyleUnderline"/>
        </w:rPr>
        <w:t xml:space="preserve"> and the memories of the war receded, </w:t>
      </w:r>
      <w:r w:rsidRPr="005D70EC">
        <w:rPr>
          <w:rStyle w:val="StyleUnderline"/>
          <w:highlight w:val="yellow"/>
        </w:rPr>
        <w:t>the US recovered</w:t>
      </w:r>
      <w:r w:rsidRPr="003B44BE">
        <w:rPr>
          <w:rStyle w:val="StyleUnderline"/>
        </w:rPr>
        <w:t xml:space="preserve"> much of its </w:t>
      </w:r>
      <w:r w:rsidRPr="005D70EC">
        <w:rPr>
          <w:rStyle w:val="StyleUnderline"/>
          <w:highlight w:val="yellow"/>
        </w:rPr>
        <w:t>lost soft power</w:t>
      </w:r>
      <w:r w:rsidRPr="003B44BE">
        <w:rPr>
          <w:rStyle w:val="StyleUnderline"/>
        </w:rPr>
        <w:t xml:space="preserve">. Similarly, in the aftermath of the Iraq war, </w:t>
      </w:r>
      <w:r w:rsidRPr="003B44BE">
        <w:rPr>
          <w:rStyle w:val="Emphasis"/>
        </w:rPr>
        <w:t>the US managed to recover much of its soft power</w:t>
      </w:r>
      <w:r w:rsidRPr="003B44BE">
        <w:rPr>
          <w:rStyle w:val="StyleUnderline"/>
        </w:rPr>
        <w:t xml:space="preserve"> in most regions of the world.</w:t>
      </w:r>
    </w:p>
    <w:p w14:paraId="554E16E1" w14:textId="77777777" w:rsidR="0028050D" w:rsidRPr="003B44BE" w:rsidRDefault="0028050D" w:rsidP="0028050D">
      <w:pPr>
        <w:rPr>
          <w:sz w:val="16"/>
        </w:rPr>
      </w:pPr>
      <w:r w:rsidRPr="003B44BE">
        <w:rPr>
          <w:sz w:val="16"/>
        </w:rPr>
        <w:t>Sceptics might still argue that the rise and fall of American soft power does not matter much, because countries cooperate out of self-interest. But this argument misses a crucial point: Cooperation is a matter of degree, and the degree is affected by attraction or repulsion. Moreover, the effects of a country’s soft power extend to non-state actors — for example, by aiding or impeding recruitment by terrorist organisations. In an information age, success depends not only on whose army wins, but also on whose story wins.</w:t>
      </w:r>
    </w:p>
    <w:p w14:paraId="2FD08D08" w14:textId="77777777" w:rsidR="0028050D" w:rsidRPr="003B44BE" w:rsidRDefault="0028050D" w:rsidP="0028050D">
      <w:pPr>
        <w:rPr>
          <w:sz w:val="16"/>
        </w:rPr>
      </w:pPr>
      <w:r w:rsidRPr="005D70EC">
        <w:rPr>
          <w:rStyle w:val="StyleUnderline"/>
          <w:highlight w:val="yellow"/>
        </w:rPr>
        <w:t>One of the greatest sources of</w:t>
      </w:r>
      <w:r w:rsidRPr="003B44BE">
        <w:rPr>
          <w:rStyle w:val="StyleUnderline"/>
        </w:rPr>
        <w:t xml:space="preserve"> America’s </w:t>
      </w:r>
      <w:r w:rsidRPr="005D70EC">
        <w:rPr>
          <w:rStyle w:val="StyleUnderline"/>
          <w:highlight w:val="yellow"/>
        </w:rPr>
        <w:t>soft power is the openness of</w:t>
      </w:r>
      <w:r w:rsidRPr="003B44BE">
        <w:rPr>
          <w:rStyle w:val="StyleUnderline"/>
        </w:rPr>
        <w:t xml:space="preserve"> its </w:t>
      </w:r>
      <w:r w:rsidRPr="005D70EC">
        <w:rPr>
          <w:rStyle w:val="StyleUnderline"/>
          <w:highlight w:val="yellow"/>
        </w:rPr>
        <w:t>democratic processes.</w:t>
      </w:r>
      <w:r w:rsidRPr="003B44BE">
        <w:rPr>
          <w:rStyle w:val="StyleUnderline"/>
        </w:rPr>
        <w:t xml:space="preserve"> </w:t>
      </w:r>
      <w:r w:rsidRPr="005D70EC">
        <w:rPr>
          <w:rStyle w:val="StyleUnderline"/>
          <w:highlight w:val="yellow"/>
        </w:rPr>
        <w:t>Even when mistaken policies reduce</w:t>
      </w:r>
      <w:r w:rsidRPr="003B44BE">
        <w:rPr>
          <w:rStyle w:val="StyleUnderline"/>
        </w:rPr>
        <w:t xml:space="preserve"> its </w:t>
      </w:r>
      <w:r w:rsidRPr="005D70EC">
        <w:rPr>
          <w:rStyle w:val="StyleUnderline"/>
          <w:highlight w:val="yellow"/>
        </w:rPr>
        <w:t>attractiveness</w:t>
      </w:r>
      <w:r w:rsidRPr="003B44BE">
        <w:rPr>
          <w:rStyle w:val="StyleUnderline"/>
        </w:rPr>
        <w:t xml:space="preserve">, America’s </w:t>
      </w:r>
      <w:r w:rsidRPr="005D70EC">
        <w:rPr>
          <w:rStyle w:val="StyleUnderline"/>
          <w:highlight w:val="yellow"/>
        </w:rPr>
        <w:t xml:space="preserve">ability to </w:t>
      </w:r>
      <w:r w:rsidRPr="005D70EC">
        <w:rPr>
          <w:rStyle w:val="Emphasis"/>
          <w:highlight w:val="yellow"/>
        </w:rPr>
        <w:t>criticise and correct</w:t>
      </w:r>
      <w:r w:rsidRPr="003B44BE">
        <w:rPr>
          <w:rStyle w:val="StyleUnderline"/>
        </w:rPr>
        <w:t xml:space="preserve"> its mistakes </w:t>
      </w:r>
      <w:r w:rsidRPr="005D70EC">
        <w:rPr>
          <w:rStyle w:val="StyleUnderline"/>
          <w:highlight w:val="yellow"/>
        </w:rPr>
        <w:t>makes it attractive</w:t>
      </w:r>
      <w:r w:rsidRPr="003B44BE">
        <w:rPr>
          <w:rStyle w:val="StyleUnderline"/>
        </w:rPr>
        <w:t xml:space="preserve"> to others </w:t>
      </w:r>
      <w:r w:rsidRPr="005D70EC">
        <w:rPr>
          <w:rStyle w:val="StyleUnderline"/>
          <w:highlight w:val="yellow"/>
        </w:rPr>
        <w:t>at a deeper level</w:t>
      </w:r>
      <w:r w:rsidRPr="003B44BE">
        <w:rPr>
          <w:sz w:val="16"/>
        </w:rPr>
        <w:t>. When protesters overseas were marching against the Vietnam War, they often sang ‘We Shall Overcome’, the anthem of the US civil rights movement.</w:t>
      </w:r>
    </w:p>
    <w:p w14:paraId="6EBF36D5" w14:textId="77777777" w:rsidR="0028050D" w:rsidRPr="003B44BE" w:rsidRDefault="0028050D" w:rsidP="0028050D">
      <w:pPr>
        <w:rPr>
          <w:rStyle w:val="Emphasis"/>
        </w:rPr>
      </w:pPr>
      <w:r w:rsidRPr="003B44BE">
        <w:rPr>
          <w:rStyle w:val="StyleUnderline"/>
        </w:rPr>
        <w:t xml:space="preserve">America, too, will almost certainly overcome. Given past experience, there is every to hope that </w:t>
      </w:r>
      <w:r w:rsidRPr="005D70EC">
        <w:rPr>
          <w:rStyle w:val="StyleUnderline"/>
          <w:highlight w:val="yellow"/>
        </w:rPr>
        <w:t xml:space="preserve">the </w:t>
      </w:r>
      <w:r w:rsidRPr="005D70EC">
        <w:rPr>
          <w:rStyle w:val="Emphasis"/>
          <w:highlight w:val="yellow"/>
        </w:rPr>
        <w:t>US will recover its soft power.</w:t>
      </w:r>
    </w:p>
    <w:p w14:paraId="38A77BCC" w14:textId="77777777" w:rsidR="0028050D" w:rsidRPr="003B44BE" w:rsidRDefault="0028050D" w:rsidP="0028050D">
      <w:pPr>
        <w:rPr>
          <w:rStyle w:val="Emphasis"/>
        </w:rPr>
      </w:pPr>
    </w:p>
    <w:p w14:paraId="0C4502AD" w14:textId="77777777" w:rsidR="0028050D" w:rsidRPr="003B44BE" w:rsidRDefault="0028050D" w:rsidP="0028050D">
      <w:pPr>
        <w:pStyle w:val="Heading4"/>
        <w:rPr>
          <w:rFonts w:cstheme="minorHAnsi"/>
        </w:rPr>
      </w:pPr>
      <w:r w:rsidRPr="003B44BE">
        <w:rPr>
          <w:rFonts w:cstheme="minorHAnsi"/>
        </w:rPr>
        <w:t xml:space="preserve">Soft power is </w:t>
      </w:r>
      <w:r w:rsidRPr="003B44BE">
        <w:rPr>
          <w:rFonts w:cstheme="minorHAnsi"/>
          <w:u w:val="single"/>
        </w:rPr>
        <w:t>useless</w:t>
      </w:r>
      <w:r w:rsidRPr="003B44BE">
        <w:rPr>
          <w:rFonts w:cstheme="minorHAnsi"/>
        </w:rPr>
        <w:t>---</w:t>
      </w:r>
      <w:r w:rsidRPr="003B44BE">
        <w:rPr>
          <w:rFonts w:cstheme="minorHAnsi"/>
          <w:u w:val="single"/>
        </w:rPr>
        <w:t>Historical evidence</w:t>
      </w:r>
      <w:r w:rsidRPr="003B44BE">
        <w:rPr>
          <w:rFonts w:cstheme="minorHAnsi"/>
        </w:rPr>
        <w:t xml:space="preserve"> proves that it </w:t>
      </w:r>
      <w:r w:rsidRPr="003B44BE">
        <w:rPr>
          <w:rFonts w:cstheme="minorHAnsi"/>
          <w:u w:val="single"/>
        </w:rPr>
        <w:t>can’t sub-in</w:t>
      </w:r>
      <w:r w:rsidRPr="003B44BE">
        <w:rPr>
          <w:rFonts w:cstheme="minorHAnsi"/>
        </w:rPr>
        <w:t xml:space="preserve"> for </w:t>
      </w:r>
      <w:r w:rsidRPr="003B44BE">
        <w:rPr>
          <w:rFonts w:cstheme="minorHAnsi"/>
          <w:u w:val="single"/>
        </w:rPr>
        <w:t>military force</w:t>
      </w:r>
      <w:r w:rsidRPr="003B44BE">
        <w:rPr>
          <w:rFonts w:cstheme="minorHAnsi"/>
        </w:rPr>
        <w:t xml:space="preserve"> or </w:t>
      </w:r>
      <w:r w:rsidRPr="003B44BE">
        <w:rPr>
          <w:rFonts w:cstheme="minorHAnsi"/>
          <w:u w:val="single"/>
        </w:rPr>
        <w:t>foreign policy</w:t>
      </w:r>
    </w:p>
    <w:p w14:paraId="4E8457DA" w14:textId="77777777" w:rsidR="0028050D" w:rsidRPr="003B44BE" w:rsidRDefault="0028050D" w:rsidP="0028050D">
      <w:pPr>
        <w:rPr>
          <w:rFonts w:cstheme="minorHAnsi"/>
        </w:rPr>
      </w:pPr>
      <w:r w:rsidRPr="003B44BE">
        <w:rPr>
          <w:rFonts w:cstheme="minorHAnsi"/>
        </w:rPr>
        <w:t xml:space="preserve">Colin S. </w:t>
      </w:r>
      <w:r w:rsidRPr="003B44BE">
        <w:rPr>
          <w:rStyle w:val="Style13ptBold"/>
          <w:rFonts w:cstheme="minorHAnsi"/>
        </w:rPr>
        <w:t xml:space="preserve">Gray </w:t>
      </w:r>
      <w:r w:rsidRPr="003B44BE">
        <w:rPr>
          <w:rFonts w:cstheme="minorHAnsi"/>
        </w:rPr>
        <w:t>4/8/</w:t>
      </w:r>
      <w:r w:rsidRPr="003B44BE">
        <w:rPr>
          <w:rStyle w:val="Style13ptBold"/>
          <w:rFonts w:cstheme="minorHAnsi"/>
        </w:rPr>
        <w:t>11</w:t>
      </w:r>
      <w:r w:rsidRPr="003B44BE">
        <w:rPr>
          <w:rFonts w:cstheme="minorHAnsi"/>
        </w:rPr>
        <w:t xml:space="preserve">, Professor of International Politics and Strategic Studies at the University of Reading, “Hard Power and Soft Power: The Utility of Military Force as an Instrument of Policy in the 21st Century”, Pages 36-39, https://ssi.armywarcollege.edu/pdffiles/PUB1059.pdf </w:t>
      </w:r>
    </w:p>
    <w:p w14:paraId="462B1818" w14:textId="77777777" w:rsidR="0028050D" w:rsidRPr="003B44BE" w:rsidRDefault="0028050D" w:rsidP="0028050D">
      <w:pPr>
        <w:rPr>
          <w:rFonts w:cstheme="minorHAnsi"/>
          <w:sz w:val="16"/>
        </w:rPr>
      </w:pPr>
      <w:r w:rsidRPr="005D70EC">
        <w:rPr>
          <w:rFonts w:cstheme="minorHAnsi"/>
          <w:highlight w:val="yellow"/>
          <w:u w:val="single"/>
        </w:rPr>
        <w:t>The</w:t>
      </w:r>
      <w:r w:rsidRPr="003B44BE">
        <w:rPr>
          <w:rFonts w:cstheme="minorHAnsi"/>
          <w:u w:val="single"/>
        </w:rPr>
        <w:t xml:space="preserve"> third</w:t>
      </w:r>
      <w:r w:rsidRPr="003B44BE">
        <w:rPr>
          <w:rFonts w:cstheme="minorHAnsi"/>
        </w:rPr>
        <w:t xml:space="preserve"> </w:t>
      </w:r>
      <w:r w:rsidRPr="003B44BE">
        <w:rPr>
          <w:rFonts w:cstheme="minorHAnsi"/>
          <w:u w:val="single"/>
        </w:rPr>
        <w:t xml:space="preserve">fundamental </w:t>
      </w:r>
      <w:r w:rsidRPr="005D70EC">
        <w:rPr>
          <w:rFonts w:cstheme="minorHAnsi"/>
          <w:highlight w:val="yellow"/>
          <w:u w:val="single"/>
        </w:rPr>
        <w:t>question about soft power</w:t>
      </w:r>
      <w:r w:rsidRPr="003B44BE">
        <w:rPr>
          <w:rFonts w:cstheme="minorHAnsi"/>
          <w:sz w:val="16"/>
        </w:rPr>
        <w:t xml:space="preserve"> in need of answer </w:t>
      </w:r>
      <w:r w:rsidRPr="003B44BE">
        <w:rPr>
          <w:rFonts w:cstheme="minorHAnsi"/>
          <w:u w:val="single"/>
        </w:rPr>
        <w:t>can</w:t>
      </w:r>
      <w:r w:rsidRPr="003B44BE">
        <w:rPr>
          <w:rFonts w:cstheme="minorHAnsi"/>
          <w:sz w:val="16"/>
        </w:rPr>
        <w:t xml:space="preserve"> best </w:t>
      </w:r>
      <w:r w:rsidRPr="003B44BE">
        <w:rPr>
          <w:rFonts w:cstheme="minorHAnsi"/>
          <w:u w:val="single"/>
        </w:rPr>
        <w:t xml:space="preserve">be </w:t>
      </w:r>
      <w:r w:rsidRPr="005D70EC">
        <w:rPr>
          <w:rFonts w:cstheme="minorHAnsi"/>
          <w:highlight w:val="yellow"/>
          <w:u w:val="single"/>
        </w:rPr>
        <w:t>posed in</w:t>
      </w:r>
      <w:r w:rsidRPr="003B44BE">
        <w:rPr>
          <w:rFonts w:cstheme="minorHAnsi"/>
          <w:sz w:val="16"/>
        </w:rPr>
        <w:t xml:space="preserve"> only </w:t>
      </w:r>
      <w:r w:rsidRPr="003B44BE">
        <w:rPr>
          <w:rFonts w:cstheme="minorHAnsi"/>
          <w:u w:val="single"/>
        </w:rPr>
        <w:t>two words</w:t>
      </w:r>
      <w:r w:rsidRPr="003B44BE">
        <w:rPr>
          <w:rFonts w:cstheme="minorHAnsi"/>
          <w:sz w:val="16"/>
        </w:rPr>
        <w:t>, “</w:t>
      </w:r>
      <w:r w:rsidRPr="005D70EC">
        <w:rPr>
          <w:rStyle w:val="Emphasis"/>
          <w:rFonts w:cstheme="minorHAnsi"/>
          <w:highlight w:val="yellow"/>
        </w:rPr>
        <w:t>So what</w:t>
      </w:r>
      <w:r w:rsidRPr="003B44BE">
        <w:rPr>
          <w:rFonts w:cstheme="minorHAnsi"/>
          <w:sz w:val="16"/>
        </w:rPr>
        <w:t xml:space="preserve">?” The combined fallacies of </w:t>
      </w:r>
      <w:r w:rsidRPr="005D70EC">
        <w:rPr>
          <w:rFonts w:cstheme="minorHAnsi"/>
          <w:highlight w:val="yellow"/>
          <w:u w:val="single"/>
        </w:rPr>
        <w:t>misnaming</w:t>
      </w:r>
      <w:r w:rsidRPr="003B44BE">
        <w:rPr>
          <w:rFonts w:cstheme="minorHAnsi"/>
          <w:sz w:val="16"/>
        </w:rPr>
        <w:t xml:space="preserve"> and over-simplification that </w:t>
      </w:r>
      <w:r w:rsidRPr="005D70EC">
        <w:rPr>
          <w:rFonts w:cstheme="minorHAnsi"/>
          <w:highlight w:val="yellow"/>
          <w:u w:val="single"/>
        </w:rPr>
        <w:t>threaten</w:t>
      </w:r>
      <w:r w:rsidRPr="003B44BE">
        <w:rPr>
          <w:rFonts w:cstheme="minorHAnsi"/>
          <w:u w:val="single"/>
        </w:rPr>
        <w:t xml:space="preserve"> the </w:t>
      </w:r>
      <w:r w:rsidRPr="005D70EC">
        <w:rPr>
          <w:rFonts w:cstheme="minorHAnsi"/>
          <w:highlight w:val="yellow"/>
          <w:u w:val="single"/>
        </w:rPr>
        <w:t>integrity</w:t>
      </w:r>
      <w:r w:rsidRPr="003B44BE">
        <w:rPr>
          <w:rFonts w:cstheme="minorHAnsi"/>
          <w:u w:val="single"/>
        </w:rPr>
        <w:t xml:space="preserve"> and utility</w:t>
      </w:r>
      <w:r w:rsidRPr="003B44BE">
        <w:rPr>
          <w:rFonts w:cstheme="minorHAnsi"/>
        </w:rPr>
        <w:t xml:space="preserve"> </w:t>
      </w:r>
      <w:r w:rsidRPr="005D70EC">
        <w:rPr>
          <w:rFonts w:cstheme="minorHAnsi"/>
          <w:highlight w:val="yellow"/>
          <w:u w:val="single"/>
        </w:rPr>
        <w:t>of</w:t>
      </w:r>
      <w:r w:rsidRPr="003B44BE">
        <w:rPr>
          <w:rFonts w:cstheme="minorHAnsi"/>
          <w:sz w:val="16"/>
        </w:rPr>
        <w:t xml:space="preserve"> the concept of </w:t>
      </w:r>
      <w:r w:rsidRPr="005D70EC">
        <w:rPr>
          <w:rFonts w:cstheme="minorHAnsi"/>
          <w:highlight w:val="yellow"/>
          <w:u w:val="single"/>
        </w:rPr>
        <w:t>soft power</w:t>
      </w:r>
      <w:r w:rsidRPr="003B44BE">
        <w:rPr>
          <w:rFonts w:cstheme="minorHAnsi"/>
          <w:u w:val="single"/>
        </w:rPr>
        <w:t xml:space="preserve"> are</w:t>
      </w:r>
      <w:r w:rsidRPr="003B44BE">
        <w:rPr>
          <w:rFonts w:cstheme="minorHAnsi"/>
          <w:sz w:val="16"/>
        </w:rPr>
        <w:t xml:space="preserve"> more than merely 37 an academic itch that can be scratched into oblivion. The soft power concept is sufficiently valid intellectually that its contestable evidential base in history and thus its true fragility are easily missed. </w:t>
      </w:r>
      <w:r w:rsidRPr="003B44BE">
        <w:rPr>
          <w:rFonts w:cstheme="minorHAnsi"/>
          <w:u w:val="single"/>
        </w:rPr>
        <w:t>To explain its logic</w:t>
      </w:r>
      <w:r w:rsidRPr="003B44BE">
        <w:rPr>
          <w:rFonts w:cstheme="minorHAnsi"/>
          <w:sz w:val="16"/>
        </w:rPr>
        <w:t xml:space="preserve">: </w:t>
      </w:r>
      <w:r w:rsidRPr="005D70EC">
        <w:rPr>
          <w:rFonts w:cstheme="minorHAnsi"/>
          <w:highlight w:val="yellow"/>
          <w:u w:val="single"/>
        </w:rPr>
        <w:t>soft power</w:t>
      </w:r>
      <w:r w:rsidRPr="003B44BE">
        <w:rPr>
          <w:rFonts w:cstheme="minorHAnsi"/>
          <w:u w:val="single"/>
        </w:rPr>
        <w:t xml:space="preserve"> resides in </w:t>
      </w:r>
      <w:r w:rsidRPr="005D70EC">
        <w:rPr>
          <w:rFonts w:cstheme="minorHAnsi"/>
          <w:highlight w:val="yellow"/>
          <w:u w:val="single"/>
        </w:rPr>
        <w:t>the</w:t>
      </w:r>
      <w:r w:rsidRPr="003B44BE">
        <w:rPr>
          <w:rFonts w:cstheme="minorHAnsi"/>
          <w:u w:val="single"/>
        </w:rPr>
        <w:t xml:space="preserve"> </w:t>
      </w:r>
      <w:r w:rsidRPr="005D70EC">
        <w:rPr>
          <w:rFonts w:cstheme="minorHAnsi"/>
          <w:highlight w:val="yellow"/>
          <w:u w:val="single"/>
        </w:rPr>
        <w:t>ability to co-opt</w:t>
      </w:r>
      <w:r w:rsidRPr="005D70EC">
        <w:rPr>
          <w:rFonts w:cstheme="minorHAnsi"/>
          <w:sz w:val="16"/>
          <w:highlight w:val="yellow"/>
        </w:rPr>
        <w:t xml:space="preserve"> </w:t>
      </w:r>
      <w:r w:rsidRPr="003B44BE">
        <w:rPr>
          <w:rFonts w:cstheme="minorHAnsi"/>
          <w:sz w:val="16"/>
        </w:rPr>
        <w:t xml:space="preserve">the willing rather than to coerce or compel </w:t>
      </w:r>
      <w:r w:rsidRPr="003B44BE">
        <w:rPr>
          <w:rFonts w:cstheme="minorHAnsi"/>
          <w:u w:val="single"/>
        </w:rPr>
        <w:t xml:space="preserve">the </w:t>
      </w:r>
      <w:r w:rsidRPr="005D70EC">
        <w:rPr>
          <w:rFonts w:cstheme="minorHAnsi"/>
          <w:highlight w:val="yellow"/>
          <w:u w:val="single"/>
        </w:rPr>
        <w:t>reluctant</w:t>
      </w:r>
      <w:r w:rsidRPr="003B44BE">
        <w:rPr>
          <w:rFonts w:cstheme="minorHAnsi"/>
          <w:sz w:val="16"/>
        </w:rPr>
        <w:t xml:space="preserve">; American soft power attracts non-Americans because it represents or advances values, ideas, practices, and arrangements that they judge to be in their interest, or at least to which they feel some bond of affinity. Therefore, the </w:t>
      </w:r>
      <w:r w:rsidRPr="003B44BE">
        <w:rPr>
          <w:rFonts w:cstheme="minorHAnsi"/>
          <w:u w:val="single"/>
        </w:rPr>
        <w:t>soft power</w:t>
      </w:r>
      <w:r w:rsidRPr="003B44BE">
        <w:rPr>
          <w:rFonts w:cstheme="minorHAnsi"/>
          <w:sz w:val="16"/>
        </w:rPr>
        <w:t xml:space="preserve"> of the American hegemon </w:t>
      </w:r>
      <w:r w:rsidRPr="003B44BE">
        <w:rPr>
          <w:rFonts w:cstheme="minorHAnsi"/>
          <w:u w:val="single"/>
        </w:rPr>
        <w:t>is</w:t>
      </w:r>
      <w:r w:rsidRPr="003B44BE">
        <w:rPr>
          <w:rFonts w:cstheme="minorHAnsi"/>
          <w:sz w:val="16"/>
        </w:rPr>
        <w:t xml:space="preserve"> some conflation </w:t>
      </w:r>
      <w:r w:rsidRPr="003B44BE">
        <w:rPr>
          <w:rFonts w:cstheme="minorHAnsi"/>
          <w:u w:val="single"/>
        </w:rPr>
        <w:t>of perceived interests with ideological association</w:t>
      </w:r>
      <w:r w:rsidRPr="003B44BE">
        <w:rPr>
          <w:rFonts w:cstheme="minorHAnsi"/>
          <w:sz w:val="16"/>
        </w:rPr>
        <w:t xml:space="preserve"> (by and large more tacit than explicit). Full-blown, the argument holds, </w:t>
      </w:r>
      <w:r w:rsidRPr="003B44BE">
        <w:rPr>
          <w:rFonts w:cstheme="minorHAnsi"/>
          <w:u w:val="single"/>
        </w:rPr>
        <w:t>first</w:t>
      </w:r>
      <w:r w:rsidRPr="003B44BE">
        <w:rPr>
          <w:rFonts w:cstheme="minorHAnsi"/>
          <w:sz w:val="16"/>
        </w:rPr>
        <w:t xml:space="preserve">, that </w:t>
      </w:r>
      <w:r w:rsidRPr="003B44BE">
        <w:rPr>
          <w:rFonts w:cstheme="minorHAnsi"/>
          <w:u w:val="single"/>
        </w:rPr>
        <w:t>America</w:t>
      </w:r>
      <w:r w:rsidRPr="003B44BE">
        <w:rPr>
          <w:rFonts w:cstheme="minorHAnsi"/>
          <w:sz w:val="16"/>
        </w:rPr>
        <w:t xml:space="preserve"> (for example) </w:t>
      </w:r>
      <w:r w:rsidRPr="003B44BE">
        <w:rPr>
          <w:rFonts w:cstheme="minorHAnsi"/>
          <w:u w:val="single"/>
        </w:rPr>
        <w:t xml:space="preserve">gains useful </w:t>
      </w:r>
      <w:r w:rsidRPr="003B44BE">
        <w:rPr>
          <w:rStyle w:val="StyleUnderline"/>
          <w:rFonts w:cstheme="minorHAnsi"/>
        </w:rPr>
        <w:t>political clout</w:t>
      </w:r>
      <w:r w:rsidRPr="003B44BE">
        <w:rPr>
          <w:rFonts w:cstheme="minorHAnsi"/>
          <w:sz w:val="16"/>
        </w:rPr>
        <w:t xml:space="preserve"> </w:t>
      </w:r>
      <w:r w:rsidRPr="003B44BE">
        <w:rPr>
          <w:rFonts w:cstheme="minorHAnsi"/>
          <w:u w:val="single"/>
        </w:rPr>
        <w:t>if</w:t>
      </w:r>
      <w:r w:rsidRPr="003B44BE">
        <w:rPr>
          <w:rFonts w:cstheme="minorHAnsi"/>
          <w:sz w:val="16"/>
        </w:rPr>
        <w:t xml:space="preserve"> and when foreigners </w:t>
      </w:r>
      <w:r w:rsidRPr="003B44BE">
        <w:rPr>
          <w:rFonts w:cstheme="minorHAnsi"/>
          <w:u w:val="single"/>
        </w:rPr>
        <w:t>who matter</w:t>
      </w:r>
      <w:r w:rsidRPr="003B44BE">
        <w:rPr>
          <w:rFonts w:cstheme="minorHAnsi"/>
          <w:sz w:val="16"/>
        </w:rPr>
        <w:t xml:space="preserve"> highly </w:t>
      </w:r>
      <w:r w:rsidRPr="003B44BE">
        <w:rPr>
          <w:rFonts w:cstheme="minorHAnsi"/>
          <w:u w:val="single"/>
        </w:rPr>
        <w:t>to U.S. national security share</w:t>
      </w:r>
      <w:r w:rsidRPr="003B44BE">
        <w:rPr>
          <w:rFonts w:cstheme="minorHAnsi"/>
          <w:sz w:val="16"/>
        </w:rPr>
        <w:t xml:space="preserve"> important </w:t>
      </w:r>
      <w:r w:rsidRPr="003B44BE">
        <w:rPr>
          <w:rFonts w:cstheme="minorHAnsi"/>
          <w:u w:val="single"/>
        </w:rPr>
        <w:t>American understandings, values, and preferences</w:t>
      </w:r>
      <w:r w:rsidRPr="003B44BE">
        <w:rPr>
          <w:rFonts w:cstheme="minorHAnsi"/>
          <w:sz w:val="16"/>
        </w:rPr>
        <w:t xml:space="preserve">. The thesis proceeds in its second step to package this thus far commonsense proposition under the banner of </w:t>
      </w:r>
      <w:r w:rsidRPr="003B44BE">
        <w:rPr>
          <w:rFonts w:cstheme="minorHAnsi"/>
          <w:u w:val="single"/>
        </w:rPr>
        <w:t>“</w:t>
      </w:r>
      <w:r w:rsidRPr="005D70EC">
        <w:rPr>
          <w:rFonts w:cstheme="minorHAnsi"/>
          <w:highlight w:val="yellow"/>
          <w:u w:val="single"/>
        </w:rPr>
        <w:t>soft power</w:t>
      </w:r>
      <w:r w:rsidRPr="003B44BE">
        <w:rPr>
          <w:rFonts w:cstheme="minorHAnsi"/>
          <w:u w:val="single"/>
        </w:rPr>
        <w:t>”;</w:t>
      </w:r>
      <w:r w:rsidRPr="003B44BE">
        <w:rPr>
          <w:rFonts w:cstheme="minorHAnsi"/>
          <w:sz w:val="16"/>
        </w:rPr>
        <w:t xml:space="preserve"> it </w:t>
      </w:r>
      <w:r w:rsidRPr="005D70EC">
        <w:rPr>
          <w:rStyle w:val="Emphasis"/>
          <w:rFonts w:cstheme="minorHAnsi"/>
          <w:highlight w:val="yellow"/>
        </w:rPr>
        <w:t>is now dangerously objectified</w:t>
      </w:r>
      <w:r w:rsidRPr="003B44BE">
        <w:rPr>
          <w:rFonts w:cstheme="minorHAnsi"/>
          <w:sz w:val="16"/>
        </w:rPr>
        <w:t xml:space="preserve">, as if giving something a name causes it to exist. Next, </w:t>
      </w:r>
      <w:r w:rsidRPr="005D70EC">
        <w:rPr>
          <w:rFonts w:cstheme="minorHAnsi"/>
          <w:highlight w:val="yellow"/>
          <w:u w:val="single"/>
        </w:rPr>
        <w:t>the</w:t>
      </w:r>
      <w:r w:rsidRPr="003B44BE">
        <w:rPr>
          <w:rFonts w:cstheme="minorHAnsi"/>
          <w:u w:val="single"/>
        </w:rPr>
        <w:t xml:space="preserve"> third and </w:t>
      </w:r>
      <w:r w:rsidRPr="005D70EC">
        <w:rPr>
          <w:rFonts w:cstheme="minorHAnsi"/>
          <w:highlight w:val="yellow"/>
          <w:u w:val="single"/>
        </w:rPr>
        <w:t>most</w:t>
      </w:r>
      <w:r w:rsidRPr="003B44BE">
        <w:rPr>
          <w:rFonts w:cstheme="minorHAnsi"/>
          <w:u w:val="single"/>
        </w:rPr>
        <w:t xml:space="preserve"> </w:t>
      </w:r>
      <w:r w:rsidRPr="005D70EC">
        <w:rPr>
          <w:rStyle w:val="Emphasis"/>
          <w:rFonts w:cstheme="minorHAnsi"/>
          <w:highlight w:val="yellow"/>
        </w:rPr>
        <w:t>problematic step</w:t>
      </w:r>
      <w:r w:rsidRPr="003B44BE">
        <w:rPr>
          <w:rFonts w:cstheme="minorHAnsi"/>
          <w:sz w:val="16"/>
        </w:rPr>
        <w:t xml:space="preserve"> </w:t>
      </w:r>
      <w:r w:rsidRPr="003B44BE">
        <w:rPr>
          <w:rFonts w:cstheme="minorHAnsi"/>
          <w:u w:val="single"/>
        </w:rPr>
        <w:t xml:space="preserve">in the argument </w:t>
      </w:r>
      <w:r w:rsidRPr="005D70EC">
        <w:rPr>
          <w:rFonts w:cstheme="minorHAnsi"/>
          <w:highlight w:val="yellow"/>
          <w:u w:val="single"/>
        </w:rPr>
        <w:t>is</w:t>
      </w:r>
      <w:r w:rsidRPr="003B44BE">
        <w:rPr>
          <w:rFonts w:cstheme="minorHAnsi"/>
          <w:u w:val="single"/>
        </w:rPr>
        <w:t xml:space="preserve"> </w:t>
      </w:r>
      <w:r w:rsidRPr="005D70EC">
        <w:rPr>
          <w:rFonts w:cstheme="minorHAnsi"/>
          <w:highlight w:val="yellow"/>
          <w:u w:val="single"/>
        </w:rPr>
        <w:t>the</w:t>
      </w:r>
      <w:r w:rsidRPr="003B44BE">
        <w:rPr>
          <w:rFonts w:cstheme="minorHAnsi"/>
          <w:sz w:val="16"/>
        </w:rPr>
        <w:t xml:space="preserve"> logical </w:t>
      </w:r>
      <w:r w:rsidRPr="005D70EC">
        <w:rPr>
          <w:rFonts w:cstheme="minorHAnsi"/>
          <w:highlight w:val="yellow"/>
          <w:u w:val="single"/>
        </w:rPr>
        <w:t>leap that holds</w:t>
      </w:r>
      <w:r w:rsidRPr="003B44BE">
        <w:rPr>
          <w:rFonts w:cstheme="minorHAnsi"/>
          <w:u w:val="single"/>
        </w:rPr>
        <w:t xml:space="preserve"> that </w:t>
      </w:r>
      <w:r w:rsidRPr="005D70EC">
        <w:rPr>
          <w:rFonts w:cstheme="minorHAnsi"/>
          <w:highlight w:val="yellow"/>
          <w:u w:val="single"/>
        </w:rPr>
        <w:t>American soft power</w:t>
      </w:r>
      <w:r w:rsidRPr="003B44BE">
        <w:rPr>
          <w:rFonts w:cstheme="minorHAnsi"/>
          <w:sz w:val="16"/>
        </w:rPr>
        <w:t>, as existing reality—what it is, and its effects—</w:t>
      </w:r>
      <w:r w:rsidRPr="005D70EC">
        <w:rPr>
          <w:rFonts w:cstheme="minorHAnsi"/>
          <w:highlight w:val="yellow"/>
          <w:u w:val="single"/>
        </w:rPr>
        <w:t>can</w:t>
      </w:r>
      <w:r w:rsidRPr="003B44BE">
        <w:rPr>
          <w:rFonts w:cstheme="minorHAnsi"/>
          <w:u w:val="single"/>
        </w:rPr>
        <w:t xml:space="preserve"> </w:t>
      </w:r>
      <w:r w:rsidRPr="005D70EC">
        <w:rPr>
          <w:rFonts w:cstheme="minorHAnsi"/>
          <w:highlight w:val="yellow"/>
          <w:u w:val="single"/>
        </w:rPr>
        <w:t>be</w:t>
      </w:r>
      <w:r w:rsidRPr="003B44BE">
        <w:rPr>
          <w:rFonts w:cstheme="minorHAnsi"/>
          <w:u w:val="single"/>
        </w:rPr>
        <w:t xml:space="preserve"> approached and treated </w:t>
      </w:r>
      <w:r w:rsidRPr="005D70EC">
        <w:rPr>
          <w:rFonts w:cstheme="minorHAnsi"/>
          <w:highlight w:val="yellow"/>
          <w:u w:val="single"/>
        </w:rPr>
        <w:t>useful</w:t>
      </w:r>
      <w:r w:rsidRPr="003B44BE">
        <w:rPr>
          <w:rFonts w:cstheme="minorHAnsi"/>
          <w:u w:val="single"/>
        </w:rPr>
        <w:t xml:space="preserve">ly </w:t>
      </w:r>
      <w:r w:rsidRPr="005D70EC">
        <w:rPr>
          <w:rFonts w:cstheme="minorHAnsi"/>
          <w:highlight w:val="yellow"/>
          <w:u w:val="single"/>
        </w:rPr>
        <w:t>as</w:t>
      </w:r>
      <w:r w:rsidRPr="003B44BE">
        <w:rPr>
          <w:rFonts w:cstheme="minorHAnsi"/>
          <w:u w:val="single"/>
        </w:rPr>
        <w:t xml:space="preserve"> an instrument of </w:t>
      </w:r>
      <w:r w:rsidRPr="005D70EC">
        <w:rPr>
          <w:rFonts w:cstheme="minorHAnsi"/>
          <w:highlight w:val="yellow"/>
          <w:u w:val="single"/>
        </w:rPr>
        <w:t>national policy</w:t>
      </w:r>
      <w:r w:rsidRPr="003B44BE">
        <w:rPr>
          <w:rFonts w:cstheme="minorHAnsi"/>
          <w:sz w:val="16"/>
        </w:rPr>
        <w:t xml:space="preserve">. This is an attractive proposition: it is </w:t>
      </w:r>
      <w:r w:rsidRPr="003B44BE">
        <w:rPr>
          <w:rFonts w:cstheme="minorHAnsi"/>
          <w:u w:val="single"/>
        </w:rPr>
        <w:t xml:space="preserve">unfortunate </w:t>
      </w:r>
      <w:r w:rsidRPr="005D70EC">
        <w:rPr>
          <w:rFonts w:cstheme="minorHAnsi"/>
          <w:highlight w:val="yellow"/>
          <w:u w:val="single"/>
        </w:rPr>
        <w:t>that</w:t>
      </w:r>
      <w:r w:rsidRPr="003B44BE">
        <w:rPr>
          <w:rFonts w:cstheme="minorHAnsi"/>
          <w:u w:val="single"/>
        </w:rPr>
        <w:t xml:space="preserve"> its </w:t>
      </w:r>
      <w:r w:rsidRPr="005D70EC">
        <w:rPr>
          <w:rFonts w:cstheme="minorHAnsi"/>
          <w:highlight w:val="yellow"/>
          <w:u w:val="single"/>
        </w:rPr>
        <w:t>promise is</w:t>
      </w:r>
      <w:r w:rsidRPr="003B44BE">
        <w:rPr>
          <w:rFonts w:cstheme="minorHAnsi"/>
          <w:sz w:val="16"/>
        </w:rPr>
        <w:t xml:space="preserve"> thoroughly </w:t>
      </w:r>
      <w:r w:rsidRPr="005D70EC">
        <w:rPr>
          <w:rFonts w:cstheme="minorHAnsi"/>
          <w:highlight w:val="yellow"/>
          <w:u w:val="single"/>
        </w:rPr>
        <w:t>unreliable</w:t>
      </w:r>
      <w:r w:rsidRPr="003B44BE">
        <w:rPr>
          <w:rFonts w:cstheme="minorHAnsi"/>
          <w:sz w:val="16"/>
        </w:rPr>
        <w:t xml:space="preserve">. </w:t>
      </w:r>
      <w:r w:rsidRPr="005D70EC">
        <w:rPr>
          <w:rFonts w:cstheme="minorHAnsi"/>
          <w:highlight w:val="yellow"/>
          <w:u w:val="single"/>
        </w:rPr>
        <w:t>The problem lies</w:t>
      </w:r>
      <w:r w:rsidRPr="003B44BE">
        <w:rPr>
          <w:rFonts w:cstheme="minorHAnsi"/>
          <w:u w:val="single"/>
        </w:rPr>
        <w:t xml:space="preserve"> </w:t>
      </w:r>
      <w:r w:rsidRPr="005D70EC">
        <w:rPr>
          <w:rFonts w:cstheme="minorHAnsi"/>
          <w:highlight w:val="yellow"/>
          <w:u w:val="single"/>
        </w:rPr>
        <w:t>in</w:t>
      </w:r>
      <w:r w:rsidRPr="003B44BE">
        <w:rPr>
          <w:rFonts w:cstheme="minorHAnsi"/>
          <w:sz w:val="16"/>
        </w:rPr>
        <w:t xml:space="preserve"> </w:t>
      </w:r>
      <w:r w:rsidRPr="003B44BE">
        <w:rPr>
          <w:rFonts w:cstheme="minorHAnsi"/>
          <w:u w:val="single"/>
        </w:rPr>
        <w:t>the</w:t>
      </w:r>
      <w:r w:rsidRPr="003B44BE">
        <w:rPr>
          <w:rFonts w:cstheme="minorHAnsi"/>
          <w:sz w:val="16"/>
        </w:rPr>
        <w:t xml:space="preserve"> extensive </w:t>
      </w:r>
      <w:r w:rsidRPr="003B44BE">
        <w:rPr>
          <w:rFonts w:cstheme="minorHAnsi"/>
          <w:u w:val="single"/>
        </w:rPr>
        <w:t>middle</w:t>
      </w:r>
      <w:r w:rsidRPr="003B44BE">
        <w:rPr>
          <w:rFonts w:cstheme="minorHAnsi"/>
          <w:sz w:val="16"/>
        </w:rPr>
        <w:t xml:space="preserve"> </w:t>
      </w:r>
      <w:r w:rsidRPr="003B44BE">
        <w:rPr>
          <w:rFonts w:cstheme="minorHAnsi"/>
          <w:u w:val="single"/>
        </w:rPr>
        <w:t>region that lies between</w:t>
      </w:r>
      <w:r w:rsidRPr="003B44BE">
        <w:rPr>
          <w:rFonts w:cstheme="minorHAnsi"/>
          <w:sz w:val="16"/>
        </w:rPr>
        <w:t xml:space="preserve"> a near </w:t>
      </w:r>
      <w:r w:rsidRPr="003B44BE">
        <w:rPr>
          <w:rFonts w:cstheme="minorHAnsi"/>
          <w:u w:val="single"/>
        </w:rPr>
        <w:t>harmony of values and</w:t>
      </w:r>
      <w:r w:rsidRPr="003B44BE">
        <w:rPr>
          <w:rFonts w:cstheme="minorHAnsi"/>
          <w:sz w:val="16"/>
        </w:rPr>
        <w:t xml:space="preserve"> perceived </w:t>
      </w:r>
      <w:r w:rsidRPr="003B44BE">
        <w:rPr>
          <w:rFonts w:cstheme="minorHAnsi"/>
          <w:u w:val="single"/>
        </w:rPr>
        <w:t>interests</w:t>
      </w:r>
      <w:r w:rsidRPr="003B44BE">
        <w:rPr>
          <w:rFonts w:cstheme="minorHAnsi"/>
          <w:sz w:val="16"/>
        </w:rPr>
        <w:t xml:space="preserve"> </w:t>
      </w:r>
      <w:r w:rsidRPr="003B44BE">
        <w:rPr>
          <w:rFonts w:cstheme="minorHAnsi"/>
          <w:u w:val="single"/>
        </w:rPr>
        <w:t>and</w:t>
      </w:r>
      <w:r w:rsidRPr="003B44BE">
        <w:rPr>
          <w:rFonts w:cstheme="minorHAnsi"/>
          <w:sz w:val="16"/>
        </w:rPr>
        <w:t xml:space="preserve">, at </w:t>
      </w:r>
      <w:r w:rsidRPr="005D70EC">
        <w:rPr>
          <w:rFonts w:cstheme="minorHAnsi"/>
          <w:highlight w:val="yellow"/>
          <w:u w:val="single"/>
        </w:rPr>
        <w:t>the</w:t>
      </w:r>
      <w:r w:rsidRPr="003B44BE">
        <w:rPr>
          <w:rFonts w:cstheme="minorHAnsi"/>
          <w:u w:val="single"/>
        </w:rPr>
        <w:t xml:space="preserve"> </w:t>
      </w:r>
      <w:r w:rsidRPr="005D70EC">
        <w:rPr>
          <w:rFonts w:cstheme="minorHAnsi"/>
          <w:highlight w:val="yellow"/>
          <w:u w:val="single"/>
        </w:rPr>
        <w:t xml:space="preserve">opposite end of </w:t>
      </w:r>
      <w:r w:rsidRPr="003B44BE">
        <w:rPr>
          <w:rFonts w:cstheme="minorHAnsi"/>
          <w:u w:val="single"/>
        </w:rPr>
        <w:t>the spectrum</w:t>
      </w:r>
      <w:r w:rsidRPr="003B44BE">
        <w:rPr>
          <w:rFonts w:cstheme="minorHAnsi"/>
          <w:sz w:val="16"/>
        </w:rPr>
        <w:t xml:space="preserve">, a close to </w:t>
      </w:r>
      <w:r w:rsidRPr="003B44BE">
        <w:rPr>
          <w:rFonts w:cstheme="minorHAnsi"/>
          <w:u w:val="single"/>
        </w:rPr>
        <w:t>complete antagonism between</w:t>
      </w:r>
      <w:r w:rsidRPr="003B44BE">
        <w:rPr>
          <w:rFonts w:cstheme="minorHAnsi"/>
          <w:sz w:val="16"/>
        </w:rPr>
        <w:t xml:space="preserve"> those </w:t>
      </w:r>
      <w:r w:rsidRPr="005D70EC">
        <w:rPr>
          <w:rFonts w:cstheme="minorHAnsi"/>
          <w:highlight w:val="yellow"/>
          <w:u w:val="single"/>
        </w:rPr>
        <w:t>values</w:t>
      </w:r>
      <w:r w:rsidRPr="003B44BE">
        <w:rPr>
          <w:rFonts w:cstheme="minorHAnsi"/>
          <w:u w:val="single"/>
        </w:rPr>
        <w:t xml:space="preserve"> </w:t>
      </w:r>
      <w:r w:rsidRPr="005D70EC">
        <w:rPr>
          <w:rFonts w:cstheme="minorHAnsi"/>
          <w:highlight w:val="yellow"/>
          <w:u w:val="single"/>
        </w:rPr>
        <w:t>and</w:t>
      </w:r>
      <w:r w:rsidRPr="003B44BE">
        <w:rPr>
          <w:rFonts w:cstheme="minorHAnsi"/>
          <w:u w:val="single"/>
        </w:rPr>
        <w:t xml:space="preserve"> </w:t>
      </w:r>
      <w:r w:rsidRPr="005D70EC">
        <w:rPr>
          <w:rFonts w:cstheme="minorHAnsi"/>
          <w:highlight w:val="yellow"/>
          <w:u w:val="single"/>
        </w:rPr>
        <w:t>interests</w:t>
      </w:r>
      <w:r w:rsidRPr="003B44BE">
        <w:rPr>
          <w:rFonts w:cstheme="minorHAnsi"/>
          <w:sz w:val="16"/>
        </w:rPr>
        <w:t xml:space="preserve">. </w:t>
      </w:r>
      <w:r w:rsidRPr="005D70EC">
        <w:rPr>
          <w:rFonts w:cstheme="minorHAnsi"/>
          <w:highlight w:val="yellow"/>
          <w:u w:val="single"/>
        </w:rPr>
        <w:t>Historical</w:t>
      </w:r>
      <w:r w:rsidRPr="003B44BE">
        <w:rPr>
          <w:rFonts w:cstheme="minorHAnsi"/>
          <w:u w:val="single"/>
        </w:rPr>
        <w:t xml:space="preserve"> </w:t>
      </w:r>
      <w:r w:rsidRPr="005D70EC">
        <w:rPr>
          <w:rFonts w:cstheme="minorHAnsi"/>
          <w:highlight w:val="yellow"/>
          <w:u w:val="single"/>
        </w:rPr>
        <w:t>evidence</w:t>
      </w:r>
      <w:r w:rsidRPr="003B44BE">
        <w:rPr>
          <w:rFonts w:cstheme="minorHAnsi"/>
          <w:sz w:val="16"/>
        </w:rPr>
        <w:t xml:space="preserve"> as well as reason </w:t>
      </w:r>
      <w:r w:rsidRPr="005D70EC">
        <w:rPr>
          <w:rFonts w:cstheme="minorHAnsi"/>
          <w:highlight w:val="yellow"/>
          <w:u w:val="single"/>
        </w:rPr>
        <w:t>suggest</w:t>
      </w:r>
      <w:r w:rsidRPr="003B44BE">
        <w:rPr>
          <w:rFonts w:cstheme="minorHAnsi"/>
          <w:u w:val="single"/>
        </w:rPr>
        <w:t xml:space="preserve"> that</w:t>
      </w:r>
      <w:r w:rsidRPr="003B44BE">
        <w:rPr>
          <w:rFonts w:cstheme="minorHAnsi"/>
          <w:sz w:val="16"/>
        </w:rPr>
        <w:t xml:space="preserve"> </w:t>
      </w:r>
      <w:r w:rsidRPr="003B44BE">
        <w:rPr>
          <w:rFonts w:cstheme="minorHAnsi"/>
          <w:u w:val="single"/>
        </w:rPr>
        <w:t>the</w:t>
      </w:r>
      <w:r w:rsidRPr="003B44BE">
        <w:rPr>
          <w:rFonts w:cstheme="minorHAnsi"/>
          <w:sz w:val="16"/>
        </w:rPr>
        <w:t xml:space="preserve"> effective </w:t>
      </w:r>
      <w:r w:rsidRPr="003B44BE">
        <w:rPr>
          <w:rFonts w:cstheme="minorHAnsi"/>
          <w:u w:val="single"/>
        </w:rPr>
        <w:t>domain of soft power is modest</w:t>
      </w:r>
      <w:r w:rsidRPr="003B44BE">
        <w:rPr>
          <w:rFonts w:cstheme="minorHAnsi"/>
          <w:sz w:val="16"/>
        </w:rPr>
        <w:t xml:space="preserve">. </w:t>
      </w:r>
      <w:r w:rsidRPr="003B44BE">
        <w:rPr>
          <w:rFonts w:cstheme="minorHAnsi"/>
          <w:u w:val="single"/>
        </w:rPr>
        <w:t>The</w:t>
      </w:r>
      <w:r w:rsidRPr="003B44BE">
        <w:rPr>
          <w:rFonts w:cstheme="minorHAnsi"/>
          <w:sz w:val="16"/>
        </w:rPr>
        <w:t xml:space="preserve"> scope and </w:t>
      </w:r>
      <w:r w:rsidRPr="003B44BE">
        <w:rPr>
          <w:rFonts w:cstheme="minorHAnsi"/>
          <w:u w:val="single"/>
        </w:rPr>
        <w:t xml:space="preserve">opportunity for </w:t>
      </w:r>
      <w:r w:rsidRPr="005D70EC">
        <w:rPr>
          <w:rFonts w:cstheme="minorHAnsi"/>
          <w:highlight w:val="yellow"/>
          <w:u w:val="single"/>
        </w:rPr>
        <w:t>co-option</w:t>
      </w:r>
      <w:r w:rsidRPr="003B44BE">
        <w:rPr>
          <w:rFonts w:cstheme="minorHAnsi"/>
          <w:sz w:val="16"/>
        </w:rPr>
        <w:t xml:space="preserve"> by soft power are </w:t>
      </w:r>
      <w:r w:rsidRPr="005D70EC">
        <w:rPr>
          <w:rFonts w:cstheme="minorHAnsi"/>
          <w:highlight w:val="yellow"/>
          <w:u w:val="single"/>
        </w:rPr>
        <w:t>even less</w:t>
      </w:r>
      <w:r w:rsidRPr="003B44BE">
        <w:rPr>
          <w:rFonts w:cstheme="minorHAnsi"/>
          <w:sz w:val="16"/>
        </w:rPr>
        <w:t xml:space="preserve">. </w:t>
      </w:r>
      <w:r w:rsidRPr="003B44BE">
        <w:rPr>
          <w:rFonts w:cstheme="minorHAnsi"/>
          <w:u w:val="single"/>
        </w:rPr>
        <w:t>People</w:t>
      </w:r>
      <w:r w:rsidRPr="003B44BE">
        <w:rPr>
          <w:rFonts w:cstheme="minorHAnsi"/>
          <w:sz w:val="16"/>
        </w:rPr>
        <w:t xml:space="preserve"> and polities </w:t>
      </w:r>
      <w:r w:rsidRPr="003B44BE">
        <w:rPr>
          <w:rFonts w:cstheme="minorHAnsi"/>
          <w:u w:val="single"/>
        </w:rPr>
        <w:t>have not</w:t>
      </w:r>
      <w:r w:rsidRPr="003B44BE">
        <w:rPr>
          <w:rFonts w:cstheme="minorHAnsi"/>
          <w:sz w:val="16"/>
        </w:rPr>
        <w:t xml:space="preserve"> usually been </w:t>
      </w:r>
      <w:r w:rsidRPr="003B44BE">
        <w:rPr>
          <w:rFonts w:cstheme="minorHAnsi"/>
          <w:u w:val="single"/>
        </w:rPr>
        <w:t>moved far by</w:t>
      </w:r>
      <w:r w:rsidRPr="003B44BE">
        <w:rPr>
          <w:rFonts w:cstheme="minorHAnsi"/>
          <w:sz w:val="16"/>
        </w:rPr>
        <w:t xml:space="preserve"> argument, 38 enticement, and </w:t>
      </w:r>
      <w:r w:rsidRPr="003B44BE">
        <w:rPr>
          <w:rFonts w:cstheme="minorHAnsi"/>
          <w:u w:val="single"/>
        </w:rPr>
        <w:t>attractiveness</w:t>
      </w:r>
      <w:r w:rsidRPr="003B44BE">
        <w:rPr>
          <w:rFonts w:cstheme="minorHAnsi"/>
          <w:sz w:val="16"/>
        </w:rPr>
        <w:t xml:space="preserve">. </w:t>
      </w:r>
      <w:r w:rsidRPr="003B44BE">
        <w:rPr>
          <w:rFonts w:cstheme="minorHAnsi"/>
          <w:u w:val="single"/>
        </w:rPr>
        <w:t>There will be</w:t>
      </w:r>
      <w:r w:rsidRPr="003B44BE">
        <w:rPr>
          <w:rFonts w:cstheme="minorHAnsi"/>
          <w:sz w:val="16"/>
        </w:rPr>
        <w:t xml:space="preserve"> some </w:t>
      </w:r>
      <w:r w:rsidRPr="003B44BE">
        <w:rPr>
          <w:rFonts w:cstheme="minorHAnsi"/>
          <w:u w:val="single"/>
        </w:rPr>
        <w:t>attraction</w:t>
      </w:r>
      <w:r w:rsidRPr="003B44BE">
        <w:rPr>
          <w:rFonts w:cstheme="minorHAnsi"/>
          <w:sz w:val="16"/>
        </w:rPr>
        <w:t xml:space="preserve"> to, </w:t>
      </w:r>
      <w:r w:rsidRPr="003B44BE">
        <w:rPr>
          <w:rFonts w:cstheme="minorHAnsi"/>
          <w:u w:val="single"/>
        </w:rPr>
        <w:t>and</w:t>
      </w:r>
      <w:r w:rsidRPr="003B44BE">
        <w:rPr>
          <w:rFonts w:cstheme="minorHAnsi"/>
          <w:sz w:val="16"/>
        </w:rPr>
        <w:t xml:space="preserve"> </w:t>
      </w:r>
      <w:r w:rsidRPr="005D70EC">
        <w:rPr>
          <w:rFonts w:cstheme="minorHAnsi"/>
          <w:highlight w:val="yellow"/>
          <w:u w:val="single"/>
        </w:rPr>
        <w:t>imitation</w:t>
      </w:r>
      <w:r w:rsidRPr="003B44BE">
        <w:rPr>
          <w:rFonts w:cstheme="minorHAnsi"/>
          <w:u w:val="single"/>
        </w:rPr>
        <w:t xml:space="preserve"> </w:t>
      </w:r>
      <w:r w:rsidRPr="005D70EC">
        <w:rPr>
          <w:rFonts w:cstheme="minorHAnsi"/>
          <w:highlight w:val="yellow"/>
          <w:u w:val="single"/>
        </w:rPr>
        <w:t>of</w:t>
      </w:r>
      <w:r w:rsidRPr="003B44BE">
        <w:rPr>
          <w:rFonts w:cstheme="minorHAnsi"/>
          <w:u w:val="single"/>
        </w:rPr>
        <w:t xml:space="preserve">, </w:t>
      </w:r>
      <w:r w:rsidRPr="005D70EC">
        <w:rPr>
          <w:rFonts w:cstheme="minorHAnsi"/>
          <w:highlight w:val="yellow"/>
          <w:u w:val="single"/>
        </w:rPr>
        <w:t>a</w:t>
      </w:r>
      <w:r w:rsidRPr="003B44BE">
        <w:rPr>
          <w:rFonts w:cstheme="minorHAnsi"/>
          <w:u w:val="single"/>
        </w:rPr>
        <w:t xml:space="preserve"> </w:t>
      </w:r>
      <w:r w:rsidRPr="005D70EC">
        <w:rPr>
          <w:rFonts w:cstheme="minorHAnsi"/>
          <w:highlight w:val="yellow"/>
          <w:u w:val="single"/>
        </w:rPr>
        <w:t>great power</w:t>
      </w:r>
      <w:r w:rsidRPr="003B44BE">
        <w:rPr>
          <w:rFonts w:cstheme="minorHAnsi"/>
          <w:u w:val="single"/>
        </w:rPr>
        <w:t>’s ideas</w:t>
      </w:r>
      <w:r w:rsidRPr="003B44BE">
        <w:rPr>
          <w:rFonts w:cstheme="minorHAnsi"/>
          <w:sz w:val="16"/>
        </w:rPr>
        <w:t xml:space="preserve"> and practical example, </w:t>
      </w:r>
      <w:r w:rsidRPr="003B44BE">
        <w:rPr>
          <w:rFonts w:cstheme="minorHAnsi"/>
          <w:u w:val="single"/>
        </w:rPr>
        <w:t>but</w:t>
      </w:r>
      <w:r w:rsidRPr="003B44BE">
        <w:rPr>
          <w:rFonts w:cstheme="minorHAnsi"/>
          <w:sz w:val="16"/>
        </w:rPr>
        <w:t xml:space="preserve"> this </w:t>
      </w:r>
      <w:r w:rsidRPr="003B44BE">
        <w:rPr>
          <w:rFonts w:cstheme="minorHAnsi"/>
          <w:u w:val="single"/>
        </w:rPr>
        <w:t xml:space="preserve">fact has </w:t>
      </w:r>
      <w:r w:rsidRPr="005D70EC">
        <w:rPr>
          <w:rStyle w:val="Emphasis"/>
          <w:rFonts w:cstheme="minorHAnsi"/>
          <w:highlight w:val="yellow"/>
        </w:rPr>
        <w:t>little consequence</w:t>
      </w:r>
      <w:r w:rsidRPr="003B44BE">
        <w:rPr>
          <w:rFonts w:cstheme="minorHAnsi"/>
          <w:u w:val="single"/>
        </w:rPr>
        <w:t xml:space="preserve"> </w:t>
      </w:r>
      <w:r w:rsidRPr="005D70EC">
        <w:rPr>
          <w:rFonts w:cstheme="minorHAnsi"/>
          <w:highlight w:val="yellow"/>
          <w:u w:val="single"/>
        </w:rPr>
        <w:t>for</w:t>
      </w:r>
      <w:r w:rsidRPr="003B44BE">
        <w:rPr>
          <w:rFonts w:cstheme="minorHAnsi"/>
          <w:sz w:val="16"/>
        </w:rPr>
        <w:t xml:space="preserve"> the utility of </w:t>
      </w:r>
      <w:r w:rsidRPr="005D70EC">
        <w:rPr>
          <w:rStyle w:val="Emphasis"/>
          <w:rFonts w:cstheme="minorHAnsi"/>
          <w:highlight w:val="yellow"/>
        </w:rPr>
        <w:t>military</w:t>
      </w:r>
      <w:r w:rsidRPr="003B44BE">
        <w:rPr>
          <w:rStyle w:val="Emphasis"/>
          <w:rFonts w:cstheme="minorHAnsi"/>
        </w:rPr>
        <w:t xml:space="preserve"> </w:t>
      </w:r>
      <w:r w:rsidRPr="005D70EC">
        <w:rPr>
          <w:rStyle w:val="Emphasis"/>
          <w:rFonts w:cstheme="minorHAnsi"/>
          <w:highlight w:val="yellow"/>
        </w:rPr>
        <w:t>force</w:t>
      </w:r>
      <w:r w:rsidRPr="003B44BE">
        <w:rPr>
          <w:rStyle w:val="Emphasis"/>
          <w:rFonts w:cstheme="minorHAnsi"/>
        </w:rPr>
        <w:t>.</w:t>
      </w:r>
      <w:r w:rsidRPr="003B44BE">
        <w:rPr>
          <w:rFonts w:cstheme="minorHAnsi"/>
          <w:sz w:val="16"/>
        </w:rPr>
        <w:t xml:space="preserve"> Indeed, one suspects that </w:t>
      </w:r>
      <w:r w:rsidRPr="003B44BE">
        <w:rPr>
          <w:rFonts w:cstheme="minorHAnsi"/>
          <w:u w:val="single"/>
        </w:rPr>
        <w:t>on many occasions</w:t>
      </w:r>
      <w:r w:rsidRPr="003B44BE">
        <w:rPr>
          <w:rFonts w:cstheme="minorHAnsi"/>
          <w:sz w:val="16"/>
        </w:rPr>
        <w:t xml:space="preserve"> what might be claimed as a triumph for </w:t>
      </w:r>
      <w:r w:rsidRPr="005D70EC">
        <w:rPr>
          <w:rStyle w:val="Emphasis"/>
          <w:rFonts w:cstheme="minorHAnsi"/>
          <w:highlight w:val="yellow"/>
        </w:rPr>
        <w:t>soft power is in reality no such thing</w:t>
      </w:r>
      <w:r w:rsidRPr="003B44BE">
        <w:rPr>
          <w:rFonts w:cstheme="minorHAnsi"/>
          <w:sz w:val="16"/>
        </w:rPr>
        <w:t xml:space="preserve">. Societies and their political leaders may be genuinely attracted to some features of American ideology and practice, but the clinching reason for their agreement to sign on to an American position or initiative will be that the United States looks convincing as a guardian state and coalition leader. It is not difficult to identify reasons why </w:t>
      </w:r>
      <w:r w:rsidRPr="003B44BE">
        <w:rPr>
          <w:rFonts w:cstheme="minorHAnsi"/>
          <w:u w:val="single"/>
        </w:rPr>
        <w:t xml:space="preserve">military </w:t>
      </w:r>
      <w:r w:rsidRPr="005D70EC">
        <w:rPr>
          <w:rFonts w:cstheme="minorHAnsi"/>
          <w:highlight w:val="yellow"/>
          <w:u w:val="single"/>
        </w:rPr>
        <w:t>force</w:t>
      </w:r>
      <w:r w:rsidRPr="003B44BE">
        <w:rPr>
          <w:rFonts w:cstheme="minorHAnsi"/>
          <w:u w:val="single"/>
        </w:rPr>
        <w:t xml:space="preserve"> </w:t>
      </w:r>
      <w:r w:rsidRPr="005D70EC">
        <w:rPr>
          <w:rFonts w:cstheme="minorHAnsi"/>
          <w:highlight w:val="yellow"/>
          <w:u w:val="single"/>
        </w:rPr>
        <w:t>seems</w:t>
      </w:r>
      <w:r w:rsidRPr="003B44BE">
        <w:rPr>
          <w:rFonts w:cstheme="minorHAnsi"/>
          <w:sz w:val="16"/>
        </w:rPr>
        <w:t xml:space="preserve"> to be </w:t>
      </w:r>
      <w:r w:rsidRPr="005D70EC">
        <w:rPr>
          <w:rFonts w:cstheme="minorHAnsi"/>
          <w:highlight w:val="yellow"/>
          <w:u w:val="single"/>
        </w:rPr>
        <w:t>less useful</w:t>
      </w:r>
      <w:r w:rsidRPr="003B44BE">
        <w:rPr>
          <w:rFonts w:cstheme="minorHAnsi"/>
          <w:u w:val="single"/>
        </w:rPr>
        <w:t xml:space="preserve"> as a source of security</w:t>
      </w:r>
      <w:r w:rsidRPr="003B44BE">
        <w:rPr>
          <w:rFonts w:cstheme="minorHAnsi"/>
          <w:sz w:val="16"/>
        </w:rPr>
        <w:t xml:space="preserve"> than it once was. But </w:t>
      </w:r>
      <w:r w:rsidRPr="003B44BE">
        <w:rPr>
          <w:rFonts w:cstheme="minorHAnsi"/>
          <w:u w:val="single"/>
        </w:rPr>
        <w:t xml:space="preserve">it is </w:t>
      </w:r>
      <w:r w:rsidRPr="005D70EC">
        <w:rPr>
          <w:rStyle w:val="Emphasis"/>
          <w:rFonts w:cstheme="minorHAnsi"/>
          <w:highlight w:val="yellow"/>
        </w:rPr>
        <w:t>less</w:t>
      </w:r>
      <w:r w:rsidRPr="003B44BE">
        <w:rPr>
          <w:rStyle w:val="Emphasis"/>
          <w:rFonts w:cstheme="minorHAnsi"/>
        </w:rPr>
        <w:t xml:space="preserve"> </w:t>
      </w:r>
      <w:r w:rsidRPr="005D70EC">
        <w:rPr>
          <w:rStyle w:val="Emphasis"/>
          <w:rFonts w:cstheme="minorHAnsi"/>
          <w:highlight w:val="yellow"/>
        </w:rPr>
        <w:t>evident</w:t>
      </w:r>
      <w:r w:rsidRPr="003B44BE">
        <w:rPr>
          <w:rStyle w:val="Emphasis"/>
          <w:rFonts w:cstheme="minorHAnsi"/>
        </w:rPr>
        <w:t xml:space="preserve"> </w:t>
      </w:r>
      <w:r w:rsidRPr="005D70EC">
        <w:rPr>
          <w:rStyle w:val="Emphasis"/>
          <w:rFonts w:cstheme="minorHAnsi"/>
          <w:highlight w:val="yellow"/>
        </w:rPr>
        <w:t>that soft power can fill</w:t>
      </w:r>
      <w:r w:rsidRPr="003B44BE">
        <w:rPr>
          <w:rFonts w:cstheme="minorHAnsi"/>
          <w:u w:val="single"/>
        </w:rPr>
        <w:t xml:space="preserve"> the space thus vacated by </w:t>
      </w:r>
      <w:r w:rsidRPr="005D70EC">
        <w:rPr>
          <w:rStyle w:val="Emphasis"/>
          <w:rFonts w:cstheme="minorHAnsi"/>
          <w:highlight w:val="yellow"/>
        </w:rPr>
        <w:t>the</w:t>
      </w:r>
      <w:r w:rsidRPr="003B44BE">
        <w:rPr>
          <w:rStyle w:val="Emphasis"/>
          <w:rFonts w:cstheme="minorHAnsi"/>
        </w:rPr>
        <w:t xml:space="preserve"> </w:t>
      </w:r>
      <w:r w:rsidRPr="005D70EC">
        <w:rPr>
          <w:rStyle w:val="Emphasis"/>
          <w:rFonts w:cstheme="minorHAnsi"/>
          <w:highlight w:val="yellow"/>
        </w:rPr>
        <w:t>military and economic tools of grand strategy</w:t>
      </w:r>
      <w:r w:rsidRPr="003B44BE">
        <w:rPr>
          <w:rFonts w:cstheme="minorHAnsi"/>
          <w:sz w:val="16"/>
        </w:rPr>
        <w:t xml:space="preserve">. Soft power should become more potent, courtesy of the electronic revolution that enables a networked global community. The ideological, political, and strategic consequences of such </w:t>
      </w:r>
      <w:r w:rsidRPr="003B44BE">
        <w:rPr>
          <w:rFonts w:cstheme="minorHAnsi"/>
          <w:u w:val="single"/>
        </w:rPr>
        <w:t>globalization</w:t>
      </w:r>
      <w:r w:rsidRPr="003B44BE">
        <w:rPr>
          <w:rFonts w:cstheme="minorHAnsi"/>
          <w:sz w:val="16"/>
        </w:rPr>
        <w:t xml:space="preserve">, however, </w:t>
      </w:r>
      <w:r w:rsidRPr="003B44BE">
        <w:rPr>
          <w:rFonts w:cstheme="minorHAnsi"/>
          <w:u w:val="single"/>
        </w:rPr>
        <w:t>are not</w:t>
      </w:r>
      <w:r w:rsidRPr="003B44BE">
        <w:rPr>
          <w:rFonts w:cstheme="minorHAnsi"/>
          <w:sz w:val="16"/>
        </w:rPr>
        <w:t xml:space="preserve"> quite </w:t>
      </w:r>
      <w:r w:rsidRPr="003B44BE">
        <w:rPr>
          <w:rFonts w:cstheme="minorHAnsi"/>
          <w:u w:val="single"/>
        </w:rPr>
        <w:t>as benign as one might have predicted</w:t>
      </w:r>
      <w:r w:rsidRPr="003B44BE">
        <w:rPr>
          <w:rFonts w:cstheme="minorHAnsi"/>
          <w:sz w:val="16"/>
        </w:rPr>
        <w:t xml:space="preserve">. It transpires that Francis Fukuyama was wrong; the age of ideologically fueled hostility has not passed after all.47 Also, </w:t>
      </w:r>
      <w:r w:rsidRPr="003B44BE">
        <w:rPr>
          <w:rFonts w:cstheme="minorHAnsi"/>
          <w:u w:val="single"/>
        </w:rPr>
        <w:t>it is not obvious that the future belongs to</w:t>
      </w:r>
      <w:r w:rsidRPr="003B44BE">
        <w:rPr>
          <w:rFonts w:cstheme="minorHAnsi"/>
          <w:sz w:val="16"/>
        </w:rPr>
        <w:t xml:space="preserve"> a distinctively </w:t>
      </w:r>
      <w:r w:rsidRPr="003B44BE">
        <w:rPr>
          <w:rFonts w:cstheme="minorHAnsi"/>
          <w:u w:val="single"/>
        </w:rPr>
        <w:t>Western civilization</w:t>
      </w:r>
      <w:r w:rsidRPr="003B44BE">
        <w:rPr>
          <w:rFonts w:cstheme="minorHAnsi"/>
          <w:sz w:val="16"/>
        </w:rPr>
        <w:t xml:space="preserve">.48 It is well not to forget that the Internet is content-blind, and it advertises, promotes, and helps enable bloody antagonism in addition to the harmony of worldview that many optimists have anticipated. </w:t>
      </w:r>
      <w:r w:rsidRPr="003B44BE">
        <w:rPr>
          <w:rFonts w:cstheme="minorHAnsi"/>
          <w:u w:val="single"/>
        </w:rPr>
        <w:t>It does not follow from</w:t>
      </w:r>
      <w:r w:rsidRPr="003B44BE">
        <w:rPr>
          <w:rFonts w:cstheme="minorHAnsi"/>
          <w:sz w:val="16"/>
        </w:rPr>
        <w:t xml:space="preserve"> all this that the </w:t>
      </w:r>
      <w:r w:rsidRPr="003B44BE">
        <w:rPr>
          <w:rFonts w:cstheme="minorHAnsi"/>
          <w:u w:val="single"/>
        </w:rPr>
        <w:t>hard power of military force</w:t>
      </w:r>
      <w:r w:rsidRPr="003B44BE">
        <w:rPr>
          <w:rFonts w:cstheme="minorHAnsi"/>
          <w:sz w:val="16"/>
        </w:rPr>
        <w:t xml:space="preserve"> retains, let alone increases, its utility as an instrument of policy. But assuredly it does follow that the historical motives behind defense preparation are not greatly diminished. Thus, there is some noteworthy disharmony between the need for hard power 39 and its availability, beset as it increasingly is by liberal global attitudes that heavily favor restraint.</w:t>
      </w:r>
    </w:p>
    <w:p w14:paraId="7E4818A5" w14:textId="77777777" w:rsidR="0028050D" w:rsidRPr="003B44BE" w:rsidRDefault="0028050D" w:rsidP="0028050D">
      <w:pPr>
        <w:rPr>
          <w:rFonts w:cstheme="minorHAnsi"/>
        </w:rPr>
      </w:pPr>
    </w:p>
    <w:p w14:paraId="2EE68088" w14:textId="77777777" w:rsidR="0028050D" w:rsidRPr="003B44BE" w:rsidRDefault="0028050D" w:rsidP="0028050D">
      <w:pPr>
        <w:rPr>
          <w:rFonts w:cstheme="minorBidi"/>
        </w:rPr>
      </w:pPr>
    </w:p>
    <w:p w14:paraId="5BDDAE5B" w14:textId="77777777" w:rsidR="0028050D" w:rsidRPr="003B44BE" w:rsidRDefault="0028050D" w:rsidP="0028050D">
      <w:pPr>
        <w:pStyle w:val="Heading4"/>
      </w:pPr>
      <w:r w:rsidRPr="003B44BE">
        <w:rPr>
          <w:rFonts w:cstheme="majorHAnsi"/>
        </w:rPr>
        <w:t xml:space="preserve">US soft power is locked in—structural advantages and attitudinal shifts—countries sympathize with US wins and losses </w:t>
      </w:r>
    </w:p>
    <w:p w14:paraId="6276C7CD" w14:textId="77777777" w:rsidR="0028050D" w:rsidRPr="003B44BE" w:rsidRDefault="0028050D" w:rsidP="0028050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ajorHAnsi"/>
        </w:rPr>
      </w:pPr>
      <w:r w:rsidRPr="003B44BE">
        <w:rPr>
          <w:rFonts w:cstheme="majorHAnsi"/>
        </w:rPr>
        <w:t xml:space="preserve">Mika </w:t>
      </w:r>
      <w:r w:rsidRPr="003B44BE">
        <w:rPr>
          <w:rStyle w:val="Style13ptBold"/>
          <w:rFonts w:cstheme="majorHAnsi"/>
        </w:rPr>
        <w:t>Aaltola 14</w:t>
      </w:r>
      <w:r w:rsidRPr="003B44BE">
        <w:rPr>
          <w:rFonts w:cstheme="majorHAnsi"/>
        </w:rPr>
        <w:t>, Programme Director for the Finish Institute of International Affairs, Director of the Global Security Research Programme and of the U.S. Politics and Power, PhD in Social Sciences, 2/21/14, “Drama Power on the Rise? US soft power may increase as a function of Washington dysfunction”, The Finnish Institute of International Affairs, https://www.fiia.fi/en/publication/drama-power-on-the-rise</w:t>
      </w:r>
    </w:p>
    <w:p w14:paraId="01DBEF26" w14:textId="77777777" w:rsidR="0028050D" w:rsidRPr="003B44BE" w:rsidRDefault="0028050D" w:rsidP="0028050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ajorHAnsi"/>
          <w:sz w:val="16"/>
        </w:rPr>
      </w:pPr>
      <w:r w:rsidRPr="003B44BE">
        <w:rPr>
          <w:rFonts w:cstheme="majorHAnsi"/>
          <w:sz w:val="16"/>
        </w:rPr>
        <w:t xml:space="preserve">To argue against such an interpretation would seem counterintuitive. However, </w:t>
      </w:r>
      <w:r w:rsidRPr="003B44BE">
        <w:rPr>
          <w:rStyle w:val="StyleUnderline"/>
          <w:rFonts w:cstheme="majorHAnsi"/>
        </w:rPr>
        <w:t>certain factors make it difficult to evaluate how much, if any, soft power the US is losing.</w:t>
      </w:r>
      <w:r w:rsidRPr="003B44BE">
        <w:rPr>
          <w:rFonts w:cstheme="majorHAnsi"/>
          <w:sz w:val="16"/>
        </w:rPr>
        <w:t xml:space="preserve"> The global economic markets can be used as counter-indicators. </w:t>
      </w:r>
      <w:r w:rsidRPr="005D70EC">
        <w:rPr>
          <w:rStyle w:val="StyleUnderline"/>
          <w:rFonts w:cstheme="majorHAnsi"/>
          <w:highlight w:val="yellow"/>
        </w:rPr>
        <w:t>The indexes</w:t>
      </w:r>
      <w:r w:rsidRPr="003B44BE">
        <w:rPr>
          <w:rStyle w:val="StyleUnderline"/>
          <w:rFonts w:cstheme="majorHAnsi"/>
        </w:rPr>
        <w:t xml:space="preserve">, which are often based on future ‘profit’ expectations, </w:t>
      </w:r>
      <w:r w:rsidRPr="005D70EC">
        <w:rPr>
          <w:rStyle w:val="StyleUnderline"/>
          <w:rFonts w:cstheme="majorHAnsi"/>
          <w:highlight w:val="yellow"/>
        </w:rPr>
        <w:t>have not reacted strongly to the</w:t>
      </w:r>
      <w:r w:rsidRPr="003B44BE">
        <w:rPr>
          <w:rStyle w:val="StyleUnderline"/>
          <w:rFonts w:cstheme="majorHAnsi"/>
        </w:rPr>
        <w:t xml:space="preserve"> recent </w:t>
      </w:r>
      <w:r w:rsidRPr="005D70EC">
        <w:rPr>
          <w:rStyle w:val="StyleUnderline"/>
          <w:rFonts w:cstheme="majorHAnsi"/>
          <w:highlight w:val="yellow"/>
        </w:rPr>
        <w:t>crises in Washington. On the contrary, US stock markets were achieving record highs and interest rates remained stable</w:t>
      </w:r>
      <w:r w:rsidRPr="003B44BE">
        <w:rPr>
          <w:rStyle w:val="StyleUnderline"/>
          <w:rFonts w:cstheme="majorHAnsi"/>
        </w:rPr>
        <w:t xml:space="preserve"> and historically low during the government shutdown and debt-ceiling crisis of late 2013. It seems </w:t>
      </w:r>
      <w:r w:rsidRPr="005D70EC">
        <w:rPr>
          <w:rStyle w:val="StyleUnderline"/>
          <w:rFonts w:cstheme="majorHAnsi"/>
          <w:highlight w:val="yellow"/>
        </w:rPr>
        <w:t xml:space="preserve">there is </w:t>
      </w:r>
      <w:r w:rsidRPr="005D70EC">
        <w:rPr>
          <w:rStyle w:val="Emphasis"/>
          <w:highlight w:val="yellow"/>
        </w:rPr>
        <w:t>no</w:t>
      </w:r>
      <w:r w:rsidRPr="003B44BE">
        <w:rPr>
          <w:rStyle w:val="Emphasis"/>
        </w:rPr>
        <w:t xml:space="preserve"> significant </w:t>
      </w:r>
      <w:r w:rsidRPr="005D70EC">
        <w:rPr>
          <w:rStyle w:val="Emphasis"/>
          <w:highlight w:val="yellow"/>
        </w:rPr>
        <w:t>loss of faith in US credibility</w:t>
      </w:r>
      <w:r w:rsidRPr="005D70EC">
        <w:rPr>
          <w:rStyle w:val="StyleUnderline"/>
          <w:rFonts w:cstheme="majorHAnsi"/>
          <w:highlight w:val="yellow"/>
        </w:rPr>
        <w:t xml:space="preserve"> </w:t>
      </w:r>
      <w:r w:rsidRPr="003B44BE">
        <w:rPr>
          <w:rStyle w:val="StyleUnderline"/>
          <w:rFonts w:cstheme="majorHAnsi"/>
        </w:rPr>
        <w:t xml:space="preserve">among financial market players. </w:t>
      </w:r>
      <w:r w:rsidRPr="003B44BE">
        <w:rPr>
          <w:rFonts w:cstheme="majorHAnsi"/>
          <w:sz w:val="16"/>
        </w:rPr>
        <w:t xml:space="preserve">The drama was anticipated and already taken into account in market valuations. A similar mitigating effect of changed expectations concerning US politics may be at play in the broader political reactions to Washington crises. It is argued in this paper that </w:t>
      </w:r>
      <w:r w:rsidRPr="003B44BE">
        <w:rPr>
          <w:rStyle w:val="StyleUnderline"/>
          <w:rFonts w:cstheme="majorHAnsi"/>
        </w:rPr>
        <w:t xml:space="preserve">the </w:t>
      </w:r>
      <w:r w:rsidRPr="005D70EC">
        <w:rPr>
          <w:rStyle w:val="StyleUnderline"/>
          <w:rFonts w:cstheme="majorHAnsi"/>
          <w:highlight w:val="yellow"/>
        </w:rPr>
        <w:t>US soft power</w:t>
      </w:r>
      <w:r w:rsidRPr="003B44BE">
        <w:rPr>
          <w:rStyle w:val="StyleUnderline"/>
          <w:rFonts w:cstheme="majorHAnsi"/>
        </w:rPr>
        <w:t xml:space="preserve"> – </w:t>
      </w:r>
      <w:r w:rsidRPr="005D70EC">
        <w:rPr>
          <w:rStyle w:val="StyleUnderline"/>
          <w:rFonts w:cstheme="majorHAnsi"/>
          <w:highlight w:val="yellow"/>
        </w:rPr>
        <w:t>especially</w:t>
      </w:r>
      <w:r w:rsidRPr="003B44BE">
        <w:rPr>
          <w:rStyle w:val="StyleUnderline"/>
          <w:rFonts w:cstheme="majorHAnsi"/>
        </w:rPr>
        <w:t xml:space="preserve"> in the form </w:t>
      </w:r>
      <w:r w:rsidRPr="005D70EC">
        <w:rPr>
          <w:rStyle w:val="StyleUnderline"/>
          <w:rFonts w:cstheme="majorHAnsi"/>
          <w:highlight w:val="yellow"/>
        </w:rPr>
        <w:t>of</w:t>
      </w:r>
      <w:r w:rsidRPr="003B44BE">
        <w:rPr>
          <w:rStyle w:val="StyleUnderline"/>
          <w:rFonts w:cstheme="majorHAnsi"/>
        </w:rPr>
        <w:t xml:space="preserve"> popular </w:t>
      </w:r>
      <w:r w:rsidRPr="005D70EC">
        <w:rPr>
          <w:rStyle w:val="StyleUnderline"/>
          <w:rFonts w:cstheme="majorHAnsi"/>
          <w:highlight w:val="yellow"/>
        </w:rPr>
        <w:t>culture products</w:t>
      </w:r>
      <w:r w:rsidRPr="003B44BE">
        <w:rPr>
          <w:rStyle w:val="StyleUnderline"/>
          <w:rFonts w:cstheme="majorHAnsi"/>
        </w:rPr>
        <w:t xml:space="preserve"> – </w:t>
      </w:r>
      <w:r w:rsidRPr="005D70EC">
        <w:rPr>
          <w:rStyle w:val="StyleUnderline"/>
          <w:rFonts w:cstheme="majorHAnsi"/>
          <w:highlight w:val="yellow"/>
        </w:rPr>
        <w:t xml:space="preserve">has </w:t>
      </w:r>
      <w:r w:rsidRPr="005D70EC">
        <w:rPr>
          <w:rStyle w:val="Emphasis"/>
          <w:highlight w:val="yellow"/>
        </w:rPr>
        <w:t>changed attitudes</w:t>
      </w:r>
      <w:r w:rsidRPr="005D70EC">
        <w:rPr>
          <w:rStyle w:val="StyleUnderline"/>
          <w:rFonts w:cstheme="majorHAnsi"/>
          <w:highlight w:val="yellow"/>
        </w:rPr>
        <w:t xml:space="preserve"> concerning</w:t>
      </w:r>
      <w:r w:rsidRPr="003B44BE">
        <w:rPr>
          <w:rStyle w:val="StyleUnderline"/>
          <w:rFonts w:cstheme="majorHAnsi"/>
        </w:rPr>
        <w:t xml:space="preserve"> what is expected and </w:t>
      </w:r>
      <w:r w:rsidRPr="005D70EC">
        <w:rPr>
          <w:rStyle w:val="StyleUnderline"/>
          <w:rFonts w:cstheme="majorHAnsi"/>
          <w:highlight w:val="yellow"/>
        </w:rPr>
        <w:t>how</w:t>
      </w:r>
      <w:r w:rsidRPr="003B44BE">
        <w:rPr>
          <w:rStyle w:val="StyleUnderline"/>
          <w:rFonts w:cstheme="majorHAnsi"/>
        </w:rPr>
        <w:t xml:space="preserve"> negatively or positively the </w:t>
      </w:r>
      <w:r w:rsidRPr="005D70EC">
        <w:rPr>
          <w:rStyle w:val="StyleUnderline"/>
          <w:rFonts w:cstheme="majorHAnsi"/>
          <w:highlight w:val="yellow"/>
        </w:rPr>
        <w:t>drama in Washington is evaluated</w:t>
      </w:r>
      <w:r w:rsidRPr="003B44BE">
        <w:rPr>
          <w:rStyle w:val="StyleUnderline"/>
          <w:rFonts w:cstheme="majorHAnsi"/>
        </w:rPr>
        <w:t>.</w:t>
      </w:r>
      <w:r w:rsidRPr="003B44BE">
        <w:rPr>
          <w:rFonts w:cstheme="majorHAnsi"/>
          <w:sz w:val="16"/>
        </w:rPr>
        <w:t xml:space="preserve"> The mitigating soft power influences – the interpretative frames and discourses – have changed the overall narratives and interpretations concerning Washington’s political games. Thus, it is suggested that </w:t>
      </w:r>
      <w:r w:rsidRPr="005D70EC">
        <w:rPr>
          <w:rStyle w:val="StyleUnderline"/>
          <w:rFonts w:cstheme="majorHAnsi"/>
          <w:highlight w:val="yellow"/>
        </w:rPr>
        <w:t>specific processes cushion and</w:t>
      </w:r>
      <w:r w:rsidRPr="003B44BE">
        <w:rPr>
          <w:rStyle w:val="StyleUnderline"/>
          <w:rFonts w:cstheme="majorHAnsi"/>
        </w:rPr>
        <w:t xml:space="preserve"> even </w:t>
      </w:r>
      <w:r w:rsidRPr="005D70EC">
        <w:rPr>
          <w:rStyle w:val="Emphasis"/>
          <w:highlight w:val="yellow"/>
        </w:rPr>
        <w:t>counter</w:t>
      </w:r>
      <w:r w:rsidRPr="003B44BE">
        <w:rPr>
          <w:rStyle w:val="Emphasis"/>
        </w:rPr>
        <w:t xml:space="preserve"> the </w:t>
      </w:r>
      <w:r w:rsidRPr="005D70EC">
        <w:rPr>
          <w:rStyle w:val="Emphasis"/>
          <w:highlight w:val="yellow"/>
        </w:rPr>
        <w:t>negative consequences of</w:t>
      </w:r>
      <w:r w:rsidRPr="003B44BE">
        <w:rPr>
          <w:rStyle w:val="Emphasis"/>
        </w:rPr>
        <w:t xml:space="preserve"> the Washington </w:t>
      </w:r>
      <w:r w:rsidRPr="005D70EC">
        <w:rPr>
          <w:rStyle w:val="Emphasis"/>
          <w:highlight w:val="yellow"/>
        </w:rPr>
        <w:t>drama</w:t>
      </w:r>
      <w:r w:rsidRPr="003B44BE">
        <w:rPr>
          <w:rStyle w:val="StyleUnderline"/>
          <w:rFonts w:cstheme="majorHAnsi"/>
        </w:rPr>
        <w:t xml:space="preserve"> for the global status of the US. These include the exceptional position of the US in the current world order, the spread of new popular culture formats, and the emergence of social media. All of these serve to support new types of soft power. </w:t>
      </w:r>
      <w:r w:rsidRPr="005D70EC">
        <w:rPr>
          <w:rStyle w:val="Emphasis"/>
          <w:highlight w:val="yellow"/>
        </w:rPr>
        <w:t>Soft power is a purposeful toolkit</w:t>
      </w:r>
      <w:r w:rsidRPr="003B44BE">
        <w:rPr>
          <w:rStyle w:val="StyleUnderline"/>
          <w:rFonts w:cstheme="majorHAnsi"/>
        </w:rPr>
        <w:t>, and a byproduct of overall societal and political dynamics on the other</w:t>
      </w:r>
      <w:r w:rsidRPr="003B44BE">
        <w:rPr>
          <w:rFonts w:cstheme="majorHAnsi"/>
          <w:sz w:val="16"/>
        </w:rPr>
        <w:t xml:space="preserve">. Soft power refers to a set of policy instruments that co—opts other actors’ frames, under which they feel and understand themselves vis—a—vis others‘. Nye adds to this definition the need to attract others and bias their agenda in favourable ways’. Soft power is a broad phenomenon that refers to capacities and potentialities beyond what is available to a single unitary actor. </w:t>
      </w:r>
      <w:r w:rsidRPr="005D70EC">
        <w:rPr>
          <w:rStyle w:val="StyleUnderline"/>
          <w:rFonts w:cstheme="majorHAnsi"/>
          <w:highlight w:val="yellow"/>
        </w:rPr>
        <w:t>Soft power has institutional and structural characteristics that are socially diffuse</w:t>
      </w:r>
      <w:r w:rsidRPr="003B44BE">
        <w:rPr>
          <w:rFonts w:cstheme="majorHAnsi"/>
          <w:sz w:val="16"/>
        </w:rPr>
        <w:t xml:space="preserve">, and which determine what is meant by agency and subjectivity in a particular context of meaning and signification. Namely, a single unitary actor’s ability to determine their fate is constituted, limited and enhanced in the fabric of relationships and of systems of signification”. </w:t>
      </w:r>
      <w:r w:rsidRPr="003B44BE">
        <w:rPr>
          <w:rStyle w:val="StyleUnderline"/>
          <w:rFonts w:cstheme="majorHAnsi"/>
        </w:rPr>
        <w:t>As a strategic resource, diffused soft power requires</w:t>
      </w:r>
      <w:r w:rsidRPr="003B44BE">
        <w:rPr>
          <w:rFonts w:cstheme="majorHAnsi"/>
          <w:sz w:val="16"/>
        </w:rPr>
        <w:t xml:space="preserve"> the use of the Many—to—many model. Contrary to the One- to—many model, which concentrates on strategic governmental inﬂuence on different peoples, the Many-to-many model presumes that communication involves </w:t>
      </w:r>
      <w:r w:rsidRPr="003B44BE">
        <w:rPr>
          <w:rStyle w:val="StyleUnderline"/>
          <w:rFonts w:cstheme="majorHAnsi"/>
        </w:rPr>
        <w:t>multiple actors that influence each other in a multi-directional manner</w:t>
      </w:r>
      <w:r w:rsidRPr="003B44BE">
        <w:rPr>
          <w:rFonts w:cstheme="majorHAnsi"/>
          <w:sz w:val="16"/>
        </w:rPr>
        <w:t xml:space="preserve"> 4. </w:t>
      </w:r>
    </w:p>
    <w:p w14:paraId="6D7238F4" w14:textId="77777777" w:rsidR="0028050D" w:rsidRPr="003B44BE" w:rsidRDefault="0028050D" w:rsidP="0028050D">
      <w:pPr>
        <w:pStyle w:val="NormalWeb"/>
        <w:rPr>
          <w:rStyle w:val="Emphasis"/>
          <w:rFonts w:cstheme="majorHAnsi"/>
          <w:b w:val="0"/>
          <w:iCs w:val="0"/>
        </w:rPr>
      </w:pPr>
      <w:r w:rsidRPr="003B44BE">
        <w:rPr>
          <w:rFonts w:ascii="Cambria" w:hAnsi="Cambria" w:cstheme="majorHAnsi"/>
          <w:sz w:val="16"/>
        </w:rPr>
        <w:t xml:space="preserve">Thus, besides having strategic capacity, </w:t>
      </w:r>
      <w:r w:rsidRPr="003B44BE">
        <w:rPr>
          <w:rStyle w:val="StyleUnderline"/>
          <w:rFonts w:ascii="Cambria" w:hAnsi="Cambria" w:cstheme="majorHAnsi"/>
        </w:rPr>
        <w:t xml:space="preserve">soft power can be seen as a complex situational scenario </w:t>
      </w:r>
      <w:r w:rsidRPr="005D70EC">
        <w:rPr>
          <w:rStyle w:val="StyleUnderline"/>
          <w:rFonts w:ascii="Cambria" w:hAnsi="Cambria" w:cstheme="majorHAnsi"/>
          <w:highlight w:val="yellow"/>
        </w:rPr>
        <w:t>with</w:t>
      </w:r>
      <w:r w:rsidRPr="003B44BE">
        <w:rPr>
          <w:rStyle w:val="StyleUnderline"/>
          <w:rFonts w:ascii="Cambria" w:hAnsi="Cambria" w:cstheme="majorHAnsi"/>
        </w:rPr>
        <w:t xml:space="preserve"> several </w:t>
      </w:r>
      <w:r w:rsidRPr="005D70EC">
        <w:rPr>
          <w:rStyle w:val="StyleUnderline"/>
          <w:rFonts w:ascii="Cambria" w:hAnsi="Cambria" w:cstheme="majorHAnsi"/>
          <w:highlight w:val="yellow"/>
        </w:rPr>
        <w:t>changing characteristics</w:t>
      </w:r>
      <w:r w:rsidRPr="003B44BE">
        <w:rPr>
          <w:rFonts w:ascii="Cambria" w:hAnsi="Cambria" w:cstheme="majorHAnsi"/>
          <w:sz w:val="16"/>
        </w:rPr>
        <w:t xml:space="preserve">. Many of these are not under the direct control of any government, such as global information technology or media culture. Soft power is never straightforward in its use. </w:t>
      </w:r>
      <w:r w:rsidRPr="003B44BE">
        <w:rPr>
          <w:rStyle w:val="StyleUnderline"/>
          <w:rFonts w:ascii="Cambria" w:hAnsi="Cambria" w:cstheme="majorHAnsi"/>
        </w:rPr>
        <w:t xml:space="preserve">The </w:t>
      </w:r>
      <w:r w:rsidRPr="005D70EC">
        <w:rPr>
          <w:rStyle w:val="StyleUnderline"/>
          <w:rFonts w:ascii="Cambria" w:hAnsi="Cambria" w:cstheme="majorHAnsi"/>
          <w:highlight w:val="yellow"/>
        </w:rPr>
        <w:t>outcomes of US soft power are</w:t>
      </w:r>
      <w:r w:rsidRPr="003B44BE">
        <w:rPr>
          <w:rStyle w:val="StyleUnderline"/>
          <w:rFonts w:ascii="Cambria" w:hAnsi="Cambria" w:cstheme="majorHAnsi"/>
        </w:rPr>
        <w:t xml:space="preserve"> often just </w:t>
      </w:r>
      <w:r w:rsidRPr="005D70EC">
        <w:rPr>
          <w:rStyle w:val="StyleUnderline"/>
          <w:rFonts w:ascii="Cambria" w:hAnsi="Cambria" w:cstheme="majorHAnsi"/>
          <w:highlight w:val="yellow"/>
        </w:rPr>
        <w:t>the by-products of American society, economy, and tech</w:t>
      </w:r>
      <w:r w:rsidRPr="003B44BE">
        <w:rPr>
          <w:rStyle w:val="StyleUnderline"/>
          <w:rFonts w:ascii="Cambria" w:hAnsi="Cambria" w:cstheme="majorHAnsi"/>
        </w:rPr>
        <w:t xml:space="preserve">nology </w:t>
      </w:r>
      <w:r w:rsidRPr="005D70EC">
        <w:rPr>
          <w:rStyle w:val="StyleUnderline"/>
          <w:rFonts w:ascii="Cambria" w:hAnsi="Cambria" w:cstheme="majorHAnsi"/>
          <w:highlight w:val="yellow"/>
        </w:rPr>
        <w:t>rather than</w:t>
      </w:r>
      <w:r w:rsidRPr="003B44BE">
        <w:rPr>
          <w:rStyle w:val="StyleUnderline"/>
          <w:rFonts w:ascii="Cambria" w:hAnsi="Cambria" w:cstheme="majorHAnsi"/>
        </w:rPr>
        <w:t xml:space="preserve"> direct </w:t>
      </w:r>
      <w:r w:rsidRPr="005D70EC">
        <w:rPr>
          <w:rStyle w:val="StyleUnderline"/>
          <w:rFonts w:ascii="Cambria" w:hAnsi="Cambria" w:cstheme="majorHAnsi"/>
          <w:highlight w:val="yellow"/>
        </w:rPr>
        <w:t>government</w:t>
      </w:r>
      <w:r w:rsidRPr="003B44BE">
        <w:rPr>
          <w:rStyle w:val="StyleUnderline"/>
          <w:rFonts w:ascii="Cambria" w:hAnsi="Cambria" w:cstheme="majorHAnsi"/>
        </w:rPr>
        <w:t>al action</w:t>
      </w:r>
      <w:r w:rsidRPr="003B44BE">
        <w:rPr>
          <w:rFonts w:ascii="Cambria" w:hAnsi="Cambria" w:cstheme="majorHAnsi"/>
          <w:sz w:val="16"/>
        </w:rPr>
        <w:t xml:space="preserve">5. Furthermore, </w:t>
      </w:r>
      <w:r w:rsidRPr="003B44BE">
        <w:rPr>
          <w:rStyle w:val="StyleUnderline"/>
          <w:rFonts w:ascii="Cambria" w:hAnsi="Cambria" w:cstheme="majorHAnsi"/>
        </w:rPr>
        <w:t xml:space="preserve">it is clear that the wider circumstances of </w:t>
      </w:r>
      <w:r w:rsidRPr="005D70EC">
        <w:rPr>
          <w:rStyle w:val="StyleUnderline"/>
          <w:rFonts w:ascii="Cambria" w:hAnsi="Cambria" w:cstheme="majorHAnsi"/>
          <w:highlight w:val="yellow"/>
        </w:rPr>
        <w:t>soft power can change, and its practices</w:t>
      </w:r>
      <w:r w:rsidRPr="003B44BE">
        <w:rPr>
          <w:rStyle w:val="StyleUnderline"/>
          <w:rFonts w:ascii="Cambria" w:hAnsi="Cambria" w:cstheme="majorHAnsi"/>
        </w:rPr>
        <w:t xml:space="preserve"> have to </w:t>
      </w:r>
      <w:r w:rsidRPr="005D70EC">
        <w:rPr>
          <w:rStyle w:val="StyleUnderline"/>
          <w:rFonts w:ascii="Cambria" w:hAnsi="Cambria" w:cstheme="majorHAnsi"/>
          <w:highlight w:val="yellow"/>
        </w:rPr>
        <w:t>adapt</w:t>
      </w:r>
      <w:r w:rsidRPr="003B44BE">
        <w:rPr>
          <w:rStyle w:val="StyleUnderline"/>
          <w:rFonts w:ascii="Cambria" w:hAnsi="Cambria" w:cstheme="majorHAnsi"/>
        </w:rPr>
        <w:t xml:space="preserve"> accordingly. Soft power appears to be linked to the changing shapes of the overall world order.</w:t>
      </w:r>
      <w:r w:rsidRPr="003B44BE">
        <w:rPr>
          <w:rFonts w:ascii="Cambria" w:hAnsi="Cambria" w:cstheme="majorHAnsi"/>
          <w:sz w:val="16"/>
        </w:rPr>
        <w:t xml:space="preserve"> </w:t>
      </w:r>
      <w:r w:rsidRPr="003B44BE">
        <w:rPr>
          <w:rStyle w:val="StyleUnderline"/>
          <w:rFonts w:ascii="Cambria" w:hAnsi="Cambria" w:cstheme="majorHAnsi"/>
        </w:rPr>
        <w:t>The field of (dis)attraction experienced under a relatively unipolar power hierarchy is different from</w:t>
      </w:r>
      <w:r w:rsidRPr="003B44BE">
        <w:rPr>
          <w:rFonts w:ascii="Cambria" w:hAnsi="Cambria" w:cstheme="majorHAnsi"/>
          <w:sz w:val="16"/>
        </w:rPr>
        <w:t xml:space="preserve"> that of super-power rivalry during </w:t>
      </w:r>
      <w:r w:rsidRPr="003B44BE">
        <w:rPr>
          <w:rStyle w:val="StyleUnderline"/>
          <w:rFonts w:ascii="Cambria" w:hAnsi="Cambria" w:cstheme="majorHAnsi"/>
        </w:rPr>
        <w:t>a bipolar order, or</w:t>
      </w:r>
      <w:r w:rsidRPr="003B44BE">
        <w:rPr>
          <w:rFonts w:ascii="Cambria" w:hAnsi="Cambria" w:cstheme="majorHAnsi"/>
          <w:sz w:val="16"/>
        </w:rPr>
        <w:t xml:space="preserve"> from the complex affective climates of more </w:t>
      </w:r>
      <w:r w:rsidRPr="003B44BE">
        <w:rPr>
          <w:rStyle w:val="StyleUnderline"/>
          <w:rFonts w:ascii="Cambria" w:hAnsi="Cambria" w:cstheme="majorHAnsi"/>
        </w:rPr>
        <w:t>multipolar orders</w:t>
      </w:r>
      <w:r w:rsidRPr="003B44BE">
        <w:rPr>
          <w:rFonts w:ascii="Cambria" w:hAnsi="Cambria" w:cstheme="majorHAnsi"/>
          <w:sz w:val="16"/>
        </w:rPr>
        <w:t xml:space="preserve">. In the challenged atmosphere of the present world order, </w:t>
      </w:r>
      <w:r w:rsidRPr="005D70EC">
        <w:rPr>
          <w:rStyle w:val="StyleUnderline"/>
          <w:rFonts w:ascii="Cambria" w:hAnsi="Cambria" w:cstheme="majorHAnsi"/>
          <w:highlight w:val="yellow"/>
        </w:rPr>
        <w:t>the attraction towards</w:t>
      </w:r>
      <w:r w:rsidRPr="003B44BE">
        <w:rPr>
          <w:rStyle w:val="StyleUnderline"/>
          <w:rFonts w:ascii="Cambria" w:hAnsi="Cambria" w:cstheme="majorHAnsi"/>
        </w:rPr>
        <w:t xml:space="preserve"> </w:t>
      </w:r>
      <w:r w:rsidRPr="005D70EC">
        <w:rPr>
          <w:rStyle w:val="StyleUnderline"/>
          <w:rFonts w:ascii="Cambria" w:hAnsi="Cambria" w:cstheme="majorHAnsi"/>
          <w:highlight w:val="yellow"/>
        </w:rPr>
        <w:t>the</w:t>
      </w:r>
      <w:r w:rsidRPr="003B44BE">
        <w:rPr>
          <w:rStyle w:val="StyleUnderline"/>
          <w:rFonts w:ascii="Cambria" w:hAnsi="Cambria" w:cstheme="majorHAnsi"/>
        </w:rPr>
        <w:t xml:space="preserve"> exceptionally positioned </w:t>
      </w:r>
      <w:r w:rsidRPr="005D70EC">
        <w:rPr>
          <w:rStyle w:val="StyleUnderline"/>
          <w:rFonts w:ascii="Cambria" w:hAnsi="Cambria" w:cstheme="majorHAnsi"/>
          <w:highlight w:val="yellow"/>
        </w:rPr>
        <w:t>US</w:t>
      </w:r>
      <w:r w:rsidRPr="003B44BE">
        <w:rPr>
          <w:rStyle w:val="StyleUnderline"/>
          <w:rFonts w:ascii="Cambria" w:hAnsi="Cambria" w:cstheme="majorHAnsi"/>
        </w:rPr>
        <w:t xml:space="preserve"> </w:t>
      </w:r>
      <w:r w:rsidRPr="005D70EC">
        <w:rPr>
          <w:rStyle w:val="StyleUnderline"/>
          <w:rFonts w:ascii="Cambria" w:hAnsi="Cambria" w:cstheme="majorHAnsi"/>
          <w:highlight w:val="yellow"/>
        </w:rPr>
        <w:t>is</w:t>
      </w:r>
      <w:r w:rsidRPr="003B44BE">
        <w:rPr>
          <w:rStyle w:val="StyleUnderline"/>
          <w:rFonts w:ascii="Cambria" w:hAnsi="Cambria" w:cstheme="majorHAnsi"/>
        </w:rPr>
        <w:t xml:space="preserve"> a complex sentiment. Much of the attention has </w:t>
      </w:r>
      <w:r w:rsidRPr="005D70EC">
        <w:rPr>
          <w:rStyle w:val="StyleUnderline"/>
          <w:rFonts w:ascii="Cambria" w:hAnsi="Cambria" w:cstheme="majorHAnsi"/>
          <w:highlight w:val="yellow"/>
        </w:rPr>
        <w:t>centred on</w:t>
      </w:r>
      <w:r w:rsidRPr="003B44BE">
        <w:rPr>
          <w:rStyle w:val="StyleUnderline"/>
          <w:rFonts w:ascii="Cambria" w:hAnsi="Cambria" w:cstheme="majorHAnsi"/>
        </w:rPr>
        <w:t xml:space="preserve"> the overall US successes, such as the popularity of </w:t>
      </w:r>
      <w:r w:rsidRPr="005D70EC">
        <w:rPr>
          <w:rStyle w:val="StyleUnderline"/>
          <w:rFonts w:ascii="Cambria" w:hAnsi="Cambria" w:cstheme="majorHAnsi"/>
          <w:highlight w:val="yellow"/>
        </w:rPr>
        <w:t>its actions, culture, celebrities, and</w:t>
      </w:r>
      <w:r w:rsidRPr="003B44BE">
        <w:rPr>
          <w:rStyle w:val="StyleUnderline"/>
          <w:rFonts w:ascii="Cambria" w:hAnsi="Cambria" w:cstheme="majorHAnsi"/>
        </w:rPr>
        <w:t xml:space="preserve"> its </w:t>
      </w:r>
      <w:r w:rsidRPr="005D70EC">
        <w:rPr>
          <w:rStyle w:val="StyleUnderline"/>
          <w:rFonts w:ascii="Cambria" w:hAnsi="Cambria" w:cstheme="majorHAnsi"/>
          <w:highlight w:val="yellow"/>
        </w:rPr>
        <w:t>media</w:t>
      </w:r>
      <w:r w:rsidRPr="003B44BE">
        <w:rPr>
          <w:rStyle w:val="StyleUnderline"/>
          <w:rFonts w:ascii="Cambria" w:hAnsi="Cambria" w:cstheme="majorHAnsi"/>
        </w:rPr>
        <w:t xml:space="preserve">. US </w:t>
      </w:r>
      <w:r w:rsidRPr="005D70EC">
        <w:rPr>
          <w:rStyle w:val="StyleUnderline"/>
          <w:rFonts w:ascii="Cambria" w:hAnsi="Cambria" w:cstheme="majorHAnsi"/>
          <w:highlight w:val="yellow"/>
        </w:rPr>
        <w:t>failures</w:t>
      </w:r>
      <w:r w:rsidRPr="003B44BE">
        <w:rPr>
          <w:rFonts w:ascii="Cambria" w:hAnsi="Cambria" w:cstheme="majorHAnsi"/>
          <w:sz w:val="16"/>
        </w:rPr>
        <w:t xml:space="preserve">, on the other hand, </w:t>
      </w:r>
      <w:r w:rsidRPr="003B44BE">
        <w:rPr>
          <w:rStyle w:val="StyleUnderline"/>
          <w:rFonts w:ascii="Cambria" w:hAnsi="Cambria" w:cstheme="majorHAnsi"/>
        </w:rPr>
        <w:t xml:space="preserve">are often seen as signs of its decline </w:t>
      </w:r>
      <w:r w:rsidRPr="005D70EC">
        <w:rPr>
          <w:rStyle w:val="StyleUnderline"/>
          <w:rFonts w:ascii="Cambria" w:hAnsi="Cambria" w:cstheme="majorHAnsi"/>
          <w:highlight w:val="yellow"/>
        </w:rPr>
        <w:t>and</w:t>
      </w:r>
      <w:r w:rsidRPr="003B44BE">
        <w:rPr>
          <w:rStyle w:val="StyleUnderline"/>
          <w:rFonts w:ascii="Cambria" w:hAnsi="Cambria" w:cstheme="majorHAnsi"/>
        </w:rPr>
        <w:t xml:space="preserve"> of rising multipolarity. For some, such </w:t>
      </w:r>
      <w:r w:rsidRPr="005D70EC">
        <w:rPr>
          <w:rStyle w:val="StyleUnderline"/>
          <w:rFonts w:ascii="Cambria" w:hAnsi="Cambria" w:cstheme="majorHAnsi"/>
          <w:highlight w:val="yellow"/>
        </w:rPr>
        <w:t>fragilities translate</w:t>
      </w:r>
      <w:r w:rsidRPr="003B44BE">
        <w:rPr>
          <w:rStyle w:val="StyleUnderline"/>
          <w:rFonts w:ascii="Cambria" w:hAnsi="Cambria" w:cstheme="majorHAnsi"/>
        </w:rPr>
        <w:t xml:space="preserve"> </w:t>
      </w:r>
      <w:r w:rsidRPr="005D70EC">
        <w:rPr>
          <w:rStyle w:val="StyleUnderline"/>
          <w:rFonts w:ascii="Cambria" w:hAnsi="Cambria" w:cstheme="majorHAnsi"/>
          <w:highlight w:val="yellow"/>
        </w:rPr>
        <w:t>into uncertainty</w:t>
      </w:r>
      <w:r w:rsidRPr="003B44BE">
        <w:rPr>
          <w:rStyle w:val="StyleUnderline"/>
          <w:rFonts w:ascii="Cambria" w:hAnsi="Cambria" w:cstheme="majorHAnsi"/>
        </w:rPr>
        <w:t xml:space="preserve"> and pose a cause for concern. </w:t>
      </w:r>
      <w:r w:rsidRPr="005D70EC">
        <w:rPr>
          <w:rStyle w:val="StyleUnderline"/>
          <w:rFonts w:ascii="Cambria" w:hAnsi="Cambria" w:cstheme="majorHAnsi"/>
          <w:highlight w:val="yellow"/>
        </w:rPr>
        <w:t>However, these sentiments</w:t>
      </w:r>
      <w:r w:rsidRPr="003B44BE">
        <w:rPr>
          <w:rStyle w:val="StyleUnderline"/>
          <w:rFonts w:ascii="Cambria" w:hAnsi="Cambria" w:cstheme="majorHAnsi"/>
        </w:rPr>
        <w:t xml:space="preserve"> also </w:t>
      </w:r>
      <w:r w:rsidRPr="005D70EC">
        <w:rPr>
          <w:rStyle w:val="StyleUnderline"/>
          <w:rFonts w:ascii="Cambria" w:hAnsi="Cambria" w:cstheme="majorHAnsi"/>
          <w:highlight w:val="yellow"/>
        </w:rPr>
        <w:t>reveal</w:t>
      </w:r>
      <w:r w:rsidRPr="003B44BE">
        <w:rPr>
          <w:rStyle w:val="StyleUnderline"/>
          <w:rFonts w:ascii="Cambria" w:hAnsi="Cambria" w:cstheme="majorHAnsi"/>
        </w:rPr>
        <w:t xml:space="preserve"> nuanced </w:t>
      </w:r>
      <w:r w:rsidRPr="005D70EC">
        <w:rPr>
          <w:rStyle w:val="Emphasis"/>
          <w:highlight w:val="yellow"/>
        </w:rPr>
        <w:t>compassion towards the lone superpower</w:t>
      </w:r>
      <w:r w:rsidRPr="003B44BE">
        <w:rPr>
          <w:rStyle w:val="StyleUnderline"/>
          <w:rFonts w:ascii="Cambria" w:hAnsi="Cambria" w:cstheme="majorHAnsi"/>
        </w:rPr>
        <w:t xml:space="preserve"> and a type of identification with the US. It appears that in </w:t>
      </w:r>
      <w:r w:rsidRPr="005D70EC">
        <w:rPr>
          <w:rStyle w:val="StyleUnderline"/>
          <w:rFonts w:ascii="Cambria" w:hAnsi="Cambria" w:cstheme="majorHAnsi"/>
          <w:highlight w:val="yellow"/>
        </w:rPr>
        <w:t>failing and being fragile</w:t>
      </w:r>
      <w:r w:rsidRPr="003B44BE">
        <w:rPr>
          <w:rStyle w:val="StyleUnderline"/>
          <w:rFonts w:ascii="Cambria" w:hAnsi="Cambria" w:cstheme="majorHAnsi"/>
        </w:rPr>
        <w:t xml:space="preserve">, the US </w:t>
      </w:r>
      <w:r w:rsidRPr="005D70EC">
        <w:rPr>
          <w:rStyle w:val="StyleUnderline"/>
          <w:rFonts w:ascii="Cambria" w:hAnsi="Cambria" w:cstheme="majorHAnsi"/>
          <w:highlight w:val="yellow"/>
        </w:rPr>
        <w:t xml:space="preserve">can </w:t>
      </w:r>
      <w:r w:rsidRPr="005D70EC">
        <w:rPr>
          <w:rStyle w:val="Emphasis"/>
          <w:highlight w:val="yellow"/>
        </w:rPr>
        <w:t>win</w:t>
      </w:r>
      <w:r w:rsidRPr="003B44BE">
        <w:rPr>
          <w:rStyle w:val="Emphasis"/>
        </w:rPr>
        <w:t xml:space="preserve"> the </w:t>
      </w:r>
      <w:r w:rsidRPr="005D70EC">
        <w:rPr>
          <w:rStyle w:val="Emphasis"/>
          <w:highlight w:val="yellow"/>
        </w:rPr>
        <w:t>sympathies</w:t>
      </w:r>
      <w:r w:rsidRPr="003B44BE">
        <w:rPr>
          <w:rStyle w:val="Emphasis"/>
        </w:rPr>
        <w:t xml:space="preserve"> of others</w:t>
      </w:r>
      <w:r w:rsidRPr="003B44BE">
        <w:rPr>
          <w:rStyle w:val="StyleUnderline"/>
          <w:rFonts w:ascii="Cambria" w:hAnsi="Cambria" w:cstheme="majorHAnsi"/>
        </w:rPr>
        <w:t xml:space="preserve"> </w:t>
      </w:r>
      <w:r w:rsidRPr="005D70EC">
        <w:rPr>
          <w:rStyle w:val="StyleUnderline"/>
          <w:rFonts w:ascii="Cambria" w:hAnsi="Cambria" w:cstheme="majorHAnsi"/>
          <w:highlight w:val="yellow"/>
        </w:rPr>
        <w:t>and</w:t>
      </w:r>
      <w:r w:rsidRPr="003B44BE">
        <w:rPr>
          <w:rStyle w:val="StyleUnderline"/>
          <w:rFonts w:ascii="Cambria" w:hAnsi="Cambria" w:cstheme="majorHAnsi"/>
        </w:rPr>
        <w:t xml:space="preserve"> </w:t>
      </w:r>
      <w:r w:rsidRPr="005D70EC">
        <w:rPr>
          <w:rStyle w:val="StyleUnderline"/>
          <w:rFonts w:ascii="Cambria" w:hAnsi="Cambria" w:cstheme="majorHAnsi"/>
          <w:highlight w:val="yellow"/>
        </w:rPr>
        <w:t>maintain</w:t>
      </w:r>
      <w:r w:rsidRPr="003B44BE">
        <w:rPr>
          <w:rStyle w:val="StyleUnderline"/>
          <w:rFonts w:ascii="Cambria" w:hAnsi="Cambria" w:cstheme="majorHAnsi"/>
        </w:rPr>
        <w:t xml:space="preserve"> unparalleled international </w:t>
      </w:r>
      <w:r w:rsidRPr="005D70EC">
        <w:rPr>
          <w:rStyle w:val="StyleUnderline"/>
          <w:rFonts w:ascii="Cambria" w:hAnsi="Cambria" w:cstheme="majorHAnsi"/>
          <w:highlight w:val="yellow"/>
        </w:rPr>
        <w:t>presence</w:t>
      </w:r>
      <w:r w:rsidRPr="003B44BE">
        <w:rPr>
          <w:rStyle w:val="StyleUnderline"/>
          <w:rFonts w:ascii="Cambria" w:hAnsi="Cambria" w:cstheme="majorHAnsi"/>
        </w:rPr>
        <w:t xml:space="preserve"> and visibility.</w:t>
      </w:r>
    </w:p>
    <w:p w14:paraId="51FFD2AA" w14:textId="77777777" w:rsidR="0028050D" w:rsidRPr="003B44BE" w:rsidRDefault="0028050D" w:rsidP="0028050D"/>
    <w:p w14:paraId="5E41B56C" w14:textId="77777777" w:rsidR="0028050D" w:rsidRPr="003B44BE" w:rsidRDefault="0028050D" w:rsidP="0028050D"/>
    <w:p w14:paraId="19D9DF22" w14:textId="77777777" w:rsidR="0028050D" w:rsidRPr="003B44BE" w:rsidRDefault="0028050D" w:rsidP="0028050D">
      <w:pPr>
        <w:rPr>
          <w:sz w:val="16"/>
        </w:rPr>
      </w:pPr>
    </w:p>
    <w:p w14:paraId="5651C83C" w14:textId="77777777" w:rsidR="0028050D" w:rsidRPr="003B44BE" w:rsidRDefault="0028050D" w:rsidP="0028050D">
      <w:pPr>
        <w:pStyle w:val="Heading3"/>
      </w:pPr>
      <w:r w:rsidRPr="003B44BE">
        <w:t>Cred Irrelevant---1NC</w:t>
      </w:r>
    </w:p>
    <w:p w14:paraId="1A7B7812" w14:textId="77777777" w:rsidR="0028050D" w:rsidRPr="003B44BE" w:rsidRDefault="0028050D" w:rsidP="0028050D">
      <w:pPr>
        <w:pStyle w:val="Heading4"/>
      </w:pPr>
      <w:r w:rsidRPr="003B44BE">
        <w:t>U.S. credibility is dead</w:t>
      </w:r>
    </w:p>
    <w:p w14:paraId="0DBA0EF4" w14:textId="77777777" w:rsidR="0028050D" w:rsidRPr="003B44BE" w:rsidRDefault="0028050D" w:rsidP="0028050D">
      <w:r w:rsidRPr="003B44BE">
        <w:t xml:space="preserve">Joshua </w:t>
      </w:r>
      <w:r w:rsidRPr="003B44BE">
        <w:rPr>
          <w:rStyle w:val="Style13ptBold"/>
        </w:rPr>
        <w:t>Keating 19</w:t>
      </w:r>
      <w:r w:rsidRPr="003B44BE">
        <w:t>. Foreign policy analyst at Slate, a former writer and editor at Foreign Policy magazine. 5/24/2019, “</w:t>
      </w:r>
      <w:r w:rsidRPr="005D70EC">
        <w:rPr>
          <w:rStyle w:val="Emphasis"/>
          <w:highlight w:val="yellow"/>
        </w:rPr>
        <w:t>Why Would Any Country Trust America Again?</w:t>
      </w:r>
      <w:r w:rsidRPr="003B44BE">
        <w:t xml:space="preserve">”, </w:t>
      </w:r>
      <w:hyperlink r:id="rId182" w:history="1">
        <w:r w:rsidRPr="003B44BE">
          <w:rPr>
            <w:rStyle w:val="Hyperlink"/>
          </w:rPr>
          <w:t>https://slate.com/news-and-politics/2019/05/trump-foreign-policy-broken-trust-america.html</w:t>
        </w:r>
      </w:hyperlink>
    </w:p>
    <w:p w14:paraId="35DC53E6" w14:textId="77777777" w:rsidR="0028050D" w:rsidRPr="003B44BE" w:rsidRDefault="0028050D" w:rsidP="0028050D">
      <w:pPr>
        <w:rPr>
          <w:u w:val="single"/>
        </w:rPr>
      </w:pPr>
      <w:r w:rsidRPr="003B44BE">
        <w:rPr>
          <w:u w:val="single"/>
        </w:rPr>
        <w:t>This isn’t a very encouraging state of affairs</w:t>
      </w:r>
      <w:r w:rsidRPr="003B44BE">
        <w:rPr>
          <w:sz w:val="16"/>
        </w:rPr>
        <w:t xml:space="preserve">, and not only because there’s a decent chance Trump will be reelected in 2020. </w:t>
      </w:r>
      <w:r w:rsidRPr="005D70EC">
        <w:rPr>
          <w:highlight w:val="yellow"/>
          <w:u w:val="single"/>
        </w:rPr>
        <w:t>If it</w:t>
      </w:r>
      <w:r w:rsidRPr="003B44BE">
        <w:rPr>
          <w:u w:val="single"/>
        </w:rPr>
        <w:t xml:space="preserve"> become</w:t>
      </w:r>
      <w:r w:rsidRPr="005D70EC">
        <w:rPr>
          <w:highlight w:val="yellow"/>
          <w:u w:val="single"/>
        </w:rPr>
        <w:t>s the norm that agreements</w:t>
      </w:r>
      <w:r w:rsidRPr="003B44BE">
        <w:rPr>
          <w:u w:val="single"/>
        </w:rPr>
        <w:t xml:space="preserve"> struck by a U.S. president </w:t>
      </w:r>
      <w:r w:rsidRPr="005D70EC">
        <w:rPr>
          <w:highlight w:val="yellow"/>
          <w:u w:val="single"/>
        </w:rPr>
        <w:t xml:space="preserve">will be kept </w:t>
      </w:r>
      <w:r w:rsidRPr="003B44BE">
        <w:rPr>
          <w:u w:val="single"/>
        </w:rPr>
        <w:t xml:space="preserve">only </w:t>
      </w:r>
      <w:r w:rsidRPr="005D70EC">
        <w:rPr>
          <w:highlight w:val="yellow"/>
          <w:u w:val="single"/>
        </w:rPr>
        <w:t xml:space="preserve">so long as that </w:t>
      </w:r>
      <w:r w:rsidRPr="003B44BE">
        <w:rPr>
          <w:u w:val="single"/>
        </w:rPr>
        <w:t xml:space="preserve">president’s </w:t>
      </w:r>
      <w:r w:rsidRPr="005D70EC">
        <w:rPr>
          <w:highlight w:val="yellow"/>
          <w:u w:val="single"/>
        </w:rPr>
        <w:t xml:space="preserve">party is in power, why would any country </w:t>
      </w:r>
      <w:r w:rsidRPr="003B44BE">
        <w:rPr>
          <w:u w:val="single"/>
        </w:rPr>
        <w:t xml:space="preserve">ever </w:t>
      </w:r>
      <w:r w:rsidRPr="005D70EC">
        <w:rPr>
          <w:highlight w:val="yellow"/>
          <w:u w:val="single"/>
        </w:rPr>
        <w:t>sign a deal with the U.S.</w:t>
      </w:r>
      <w:r w:rsidRPr="003B44BE">
        <w:rPr>
          <w:u w:val="single"/>
        </w:rPr>
        <w:t xml:space="preserve"> ever </w:t>
      </w:r>
      <w:r w:rsidRPr="005D70EC">
        <w:rPr>
          <w:highlight w:val="yellow"/>
          <w:u w:val="single"/>
        </w:rPr>
        <w:t xml:space="preserve">again? </w:t>
      </w:r>
      <w:r w:rsidRPr="003B44BE">
        <w:rPr>
          <w:sz w:val="16"/>
        </w:rPr>
        <w:t>If the entire disposition of U.S. foreign policy transforms depending on whether a Democrat or a Republican occupies the White House,</w:t>
      </w:r>
      <w:r w:rsidRPr="003B44BE">
        <w:rPr>
          <w:u w:val="single"/>
        </w:rPr>
        <w:t xml:space="preserve"> it </w:t>
      </w:r>
      <w:r w:rsidRPr="005D70EC">
        <w:rPr>
          <w:highlight w:val="yellow"/>
          <w:u w:val="single"/>
        </w:rPr>
        <w:t>will have a destabilizing impact on</w:t>
      </w:r>
      <w:r w:rsidRPr="003B44BE">
        <w:rPr>
          <w:u w:val="single"/>
        </w:rPr>
        <w:t xml:space="preserve"> </w:t>
      </w:r>
      <w:r w:rsidRPr="005D70EC">
        <w:rPr>
          <w:rStyle w:val="Emphasis"/>
          <w:highlight w:val="yellow"/>
        </w:rPr>
        <w:t>i</w:t>
      </w:r>
      <w:r w:rsidRPr="003B44BE">
        <w:rPr>
          <w:u w:val="single"/>
        </w:rPr>
        <w:t xml:space="preserve">nternational </w:t>
      </w:r>
      <w:r w:rsidRPr="005D70EC">
        <w:rPr>
          <w:rStyle w:val="Emphasis"/>
          <w:highlight w:val="yellow"/>
        </w:rPr>
        <w:t>r</w:t>
      </w:r>
      <w:r w:rsidRPr="003B44BE">
        <w:rPr>
          <w:u w:val="single"/>
        </w:rPr>
        <w:t xml:space="preserve">elations long </w:t>
      </w:r>
      <w:r w:rsidRPr="005D70EC">
        <w:rPr>
          <w:rStyle w:val="Emphasis"/>
          <w:highlight w:val="yellow"/>
        </w:rPr>
        <w:t>after Trump leaves office</w:t>
      </w:r>
      <w:r w:rsidRPr="003B44BE">
        <w:rPr>
          <w:u w:val="single"/>
        </w:rPr>
        <w:t>.</w:t>
      </w:r>
    </w:p>
    <w:p w14:paraId="608B6D4D" w14:textId="77777777" w:rsidR="0028050D" w:rsidRPr="003B44BE" w:rsidRDefault="0028050D" w:rsidP="0028050D">
      <w:pPr>
        <w:rPr>
          <w:u w:val="single"/>
        </w:rPr>
      </w:pPr>
      <w:r w:rsidRPr="003B44BE">
        <w:rPr>
          <w:u w:val="single"/>
        </w:rPr>
        <w:t>Politics has never entirely stopped “at the water’s edge.” Richard Nixon’s campaign </w:t>
      </w:r>
      <w:hyperlink r:id="rId183" w:history="1">
        <w:r w:rsidRPr="003B44BE">
          <w:rPr>
            <w:rStyle w:val="Hyperlink"/>
            <w:u w:val="single"/>
          </w:rPr>
          <w:t>scuttled Vietnam peace talks</w:t>
        </w:r>
      </w:hyperlink>
      <w:r w:rsidRPr="003B44BE">
        <w:rPr>
          <w:u w:val="single"/>
        </w:rPr>
        <w:t> by promising to change the Lyndon Johnson administration’s policies.</w:t>
      </w:r>
      <w:r w:rsidRPr="003B44BE">
        <w:rPr>
          <w:sz w:val="16"/>
        </w:rPr>
        <w:t xml:space="preserve"> The Carter-to-Reagan transition was no doubt almost as whiplash-inducing for foreign governments as the Obama-to-Trump transition. </w:t>
      </w:r>
      <w:r w:rsidRPr="003B44BE">
        <w:rPr>
          <w:u w:val="single"/>
        </w:rPr>
        <w:t xml:space="preserve">But </w:t>
      </w:r>
      <w:r w:rsidRPr="005D70EC">
        <w:rPr>
          <w:highlight w:val="yellow"/>
          <w:u w:val="single"/>
        </w:rPr>
        <w:t>presidents</w:t>
      </w:r>
      <w:r w:rsidRPr="003B44BE">
        <w:rPr>
          <w:u w:val="single"/>
        </w:rPr>
        <w:t xml:space="preserve"> </w:t>
      </w:r>
      <w:r w:rsidRPr="005D70EC">
        <w:rPr>
          <w:highlight w:val="yellow"/>
          <w:u w:val="single"/>
        </w:rPr>
        <w:t>of both parties have,</w:t>
      </w:r>
      <w:r w:rsidRPr="003B44BE">
        <w:rPr>
          <w:u w:val="single"/>
        </w:rPr>
        <w:t xml:space="preserve"> at the very least, </w:t>
      </w:r>
      <w:r w:rsidRPr="005D70EC">
        <w:rPr>
          <w:highlight w:val="yellow"/>
          <w:u w:val="single"/>
        </w:rPr>
        <w:t xml:space="preserve">shared a disposition toward </w:t>
      </w:r>
      <w:r w:rsidRPr="003B44BE">
        <w:rPr>
          <w:u w:val="single"/>
        </w:rPr>
        <w:t xml:space="preserve">international </w:t>
      </w:r>
      <w:r w:rsidRPr="005D70EC">
        <w:rPr>
          <w:highlight w:val="yellow"/>
          <w:u w:val="single"/>
        </w:rPr>
        <w:t>alliances and broad</w:t>
      </w:r>
      <w:r w:rsidRPr="003B44BE">
        <w:rPr>
          <w:u w:val="single"/>
        </w:rPr>
        <w:t xml:space="preserve"> policy </w:t>
      </w:r>
      <w:r w:rsidRPr="005D70EC">
        <w:rPr>
          <w:highlight w:val="yellow"/>
          <w:u w:val="single"/>
        </w:rPr>
        <w:t>objectives</w:t>
      </w:r>
      <w:r w:rsidRPr="003B44BE">
        <w:rPr>
          <w:u w:val="single"/>
        </w:rPr>
        <w:t xml:space="preserve"> that contrasts with domestic political divides.</w:t>
      </w:r>
      <w:r w:rsidRPr="003B44BE">
        <w:rPr>
          <w:sz w:val="16"/>
        </w:rPr>
        <w:t xml:space="preserve"> This hasn’t always been for the best—the bipartisan foreign policy consensus has gotten the U.S. into a number of wars it should never have fought—but </w:t>
      </w:r>
      <w:r w:rsidRPr="003B44BE">
        <w:rPr>
          <w:u w:val="single"/>
        </w:rPr>
        <w:t xml:space="preserve">it has </w:t>
      </w:r>
      <w:r w:rsidRPr="005D70EC">
        <w:rPr>
          <w:highlight w:val="yellow"/>
          <w:u w:val="single"/>
        </w:rPr>
        <w:t>allowed for a</w:t>
      </w:r>
      <w:r w:rsidRPr="003B44BE">
        <w:rPr>
          <w:u w:val="single"/>
        </w:rPr>
        <w:t xml:space="preserve"> certain level of </w:t>
      </w:r>
      <w:r w:rsidRPr="005D70EC">
        <w:rPr>
          <w:highlight w:val="yellow"/>
          <w:u w:val="single"/>
        </w:rPr>
        <w:t>continuity that makes diplomacy possible.</w:t>
      </w:r>
    </w:p>
    <w:p w14:paraId="5FED1F80" w14:textId="77777777" w:rsidR="0028050D" w:rsidRPr="003B44BE" w:rsidRDefault="0028050D" w:rsidP="0028050D">
      <w:pPr>
        <w:rPr>
          <w:sz w:val="16"/>
        </w:rPr>
      </w:pPr>
      <w:r w:rsidRPr="003B44BE">
        <w:rPr>
          <w:sz w:val="16"/>
        </w:rPr>
        <w:t xml:space="preserve">The exceptions to the rule are those occasions when </w:t>
      </w:r>
      <w:r w:rsidRPr="003B44BE">
        <w:rPr>
          <w:u w:val="single"/>
        </w:rPr>
        <w:t>the culture war bleeds into foreign policy</w:t>
      </w:r>
      <w:r w:rsidRPr="003B44BE">
        <w:rPr>
          <w:sz w:val="16"/>
        </w:rPr>
        <w:t>. One example is the </w:t>
      </w:r>
      <w:hyperlink r:id="rId184" w:history="1">
        <w:r w:rsidRPr="003B44BE">
          <w:rPr>
            <w:rStyle w:val="Hyperlink"/>
            <w:sz w:val="16"/>
          </w:rPr>
          <w:t>Mexico City Policy</w:t>
        </w:r>
      </w:hyperlink>
      <w:r w:rsidRPr="003B44BE">
        <w:rPr>
          <w:sz w:val="16"/>
        </w:rPr>
        <w:t>, known by opponents as the Global Gag Rule, a draconian rule introduced by the Reagan administration requiring NGOs that receive U.S. funding to certify they will not perform abortions or promote abortion as a method of family planning. The policy was rescinded under Bill Clinton, reintroduced under George W. Bush, rescinded under Obama, then </w:t>
      </w:r>
      <w:hyperlink r:id="rId185" w:history="1">
        <w:r w:rsidRPr="003B44BE">
          <w:rPr>
            <w:rStyle w:val="Hyperlink"/>
            <w:sz w:val="16"/>
          </w:rPr>
          <w:t>reintroduced</w:t>
        </w:r>
      </w:hyperlink>
      <w:r w:rsidRPr="003B44BE">
        <w:rPr>
          <w:sz w:val="16"/>
        </w:rPr>
        <w:t> and made even more restrictive under Trump. The policy is bad enough on its own, restricting needed aid to many organizations providing vital family planning and HIV/AIDS services. The fact that these organizations don’t even know what the U.S. funding policies will be from year to year, and can’t plan their activities accordingly, makes the problem worse.</w:t>
      </w:r>
    </w:p>
    <w:p w14:paraId="26DE6D5C" w14:textId="77777777" w:rsidR="0028050D" w:rsidRPr="003B44BE" w:rsidRDefault="0028050D" w:rsidP="0028050D">
      <w:pPr>
        <w:rPr>
          <w:sz w:val="16"/>
        </w:rPr>
      </w:pPr>
      <w:r w:rsidRPr="003B44BE">
        <w:rPr>
          <w:u w:val="single"/>
        </w:rPr>
        <w:t>In today’s U.S. political climate, all issues are becoming culture war issues</w:t>
      </w:r>
      <w:r w:rsidRPr="003B44BE">
        <w:rPr>
          <w:sz w:val="16"/>
        </w:rPr>
        <w:t>, and more and more official U.S. policies abroad are coming to resemble the Mexico City Policy—switches to be flipped on or off depending on which domestic constituency the party in power wants to appeal to.</w:t>
      </w:r>
    </w:p>
    <w:p w14:paraId="3E161F90" w14:textId="77777777" w:rsidR="0028050D" w:rsidRPr="003B44BE" w:rsidRDefault="0028050D" w:rsidP="0028050D">
      <w:pPr>
        <w:rPr>
          <w:sz w:val="16"/>
        </w:rPr>
      </w:pPr>
      <w:r w:rsidRPr="003B44BE">
        <w:rPr>
          <w:sz w:val="16"/>
        </w:rPr>
        <w:t xml:space="preserve">There traditionally has been less daylight between the parties on foreign policy, and it comes up much less than domestic issues in presidential campaigns, but ironically, </w:t>
      </w:r>
      <w:r w:rsidRPr="003B44BE">
        <w:rPr>
          <w:u w:val="single"/>
        </w:rPr>
        <w:t>partisanship may come to have </w:t>
      </w:r>
      <w:r w:rsidRPr="003B44BE">
        <w:rPr>
          <w:i/>
          <w:iCs/>
          <w:u w:val="single"/>
        </w:rPr>
        <w:t>more </w:t>
      </w:r>
      <w:r w:rsidRPr="003B44BE">
        <w:rPr>
          <w:u w:val="single"/>
        </w:rPr>
        <w:t>of an impact on foreign policy: In an era of congressional gridlock, it’s a rare area where the president can act relatively unfettered</w:t>
      </w:r>
      <w:r w:rsidRPr="003B44BE">
        <w:rPr>
          <w:sz w:val="16"/>
        </w:rPr>
        <w:t>. Even if Bernie Sanders were to become president, it’s unlikely he’d be able to get a controversial domestic policy like Medicare for All passed by Congress. But he would definitely be able to pursue a vastly different policy on Iran.</w:t>
      </w:r>
    </w:p>
    <w:p w14:paraId="71C5B98A" w14:textId="77777777" w:rsidR="0028050D" w:rsidRPr="003B44BE" w:rsidRDefault="0028050D" w:rsidP="0028050D">
      <w:pPr>
        <w:rPr>
          <w:u w:val="single"/>
        </w:rPr>
      </w:pPr>
      <w:r w:rsidRPr="003B44BE">
        <w:rPr>
          <w:sz w:val="16"/>
        </w:rPr>
        <w:t>This dynamic has only been getting more acute in recent years.</w:t>
      </w:r>
      <w:r w:rsidRPr="003B44BE">
        <w:rPr>
          <w:u w:val="single"/>
        </w:rPr>
        <w:t xml:space="preserve"> </w:t>
      </w:r>
      <w:r w:rsidRPr="005D70EC">
        <w:rPr>
          <w:highlight w:val="yellow"/>
          <w:u w:val="single"/>
        </w:rPr>
        <w:t>The</w:t>
      </w:r>
      <w:r w:rsidRPr="003B44BE">
        <w:rPr>
          <w:u w:val="single"/>
        </w:rPr>
        <w:t xml:space="preserve"> near </w:t>
      </w:r>
      <w:r w:rsidRPr="005D70EC">
        <w:rPr>
          <w:highlight w:val="yellow"/>
          <w:u w:val="single"/>
        </w:rPr>
        <w:t>impossibility of</w:t>
      </w:r>
      <w:r w:rsidRPr="003B44BE">
        <w:rPr>
          <w:u w:val="single"/>
        </w:rPr>
        <w:t xml:space="preserve"> getting </w:t>
      </w:r>
      <w:r w:rsidRPr="005D70EC">
        <w:rPr>
          <w:highlight w:val="yellow"/>
          <w:u w:val="single"/>
        </w:rPr>
        <w:t>Republican support</w:t>
      </w:r>
      <w:r w:rsidRPr="003B44BE">
        <w:rPr>
          <w:u w:val="single"/>
        </w:rPr>
        <w:t xml:space="preserve"> </w:t>
      </w:r>
      <w:r w:rsidRPr="005D70EC">
        <w:rPr>
          <w:highlight w:val="yellow"/>
          <w:u w:val="single"/>
        </w:rPr>
        <w:t>meant</w:t>
      </w:r>
      <w:r w:rsidRPr="003B44BE">
        <w:rPr>
          <w:u w:val="single"/>
        </w:rPr>
        <w:t xml:space="preserve"> that </w:t>
      </w:r>
      <w:r w:rsidRPr="005D70EC">
        <w:rPr>
          <w:highlight w:val="yellow"/>
          <w:u w:val="single"/>
        </w:rPr>
        <w:t xml:space="preserve">Obama had to carry </w:t>
      </w:r>
      <w:r w:rsidRPr="005D70EC">
        <w:rPr>
          <w:rStyle w:val="StyleUnderline"/>
          <w:highlight w:val="yellow"/>
        </w:rPr>
        <w:t>out</w:t>
      </w:r>
      <w:r w:rsidRPr="003B44BE">
        <w:rPr>
          <w:sz w:val="16"/>
        </w:rPr>
        <w:t xml:space="preserve"> most of his signature diplomatic achievements—</w:t>
      </w:r>
      <w:r w:rsidRPr="005D70EC">
        <w:rPr>
          <w:highlight w:val="yellow"/>
          <w:u w:val="single"/>
        </w:rPr>
        <w:t>the Iran deal</w:t>
      </w:r>
      <w:r w:rsidRPr="003B44BE">
        <w:rPr>
          <w:u w:val="single"/>
        </w:rPr>
        <w:t xml:space="preserve">, the </w:t>
      </w:r>
      <w:r w:rsidRPr="005D70EC">
        <w:rPr>
          <w:highlight w:val="yellow"/>
          <w:u w:val="single"/>
        </w:rPr>
        <w:t>Paris</w:t>
      </w:r>
      <w:r w:rsidRPr="003B44BE">
        <w:rPr>
          <w:u w:val="single"/>
        </w:rPr>
        <w:t xml:space="preserve"> accord, the normalization of relations with </w:t>
      </w:r>
      <w:r w:rsidRPr="005D70EC">
        <w:rPr>
          <w:highlight w:val="yellow"/>
          <w:u w:val="single"/>
        </w:rPr>
        <w:t>Cuba</w:t>
      </w:r>
      <w:r w:rsidRPr="003B44BE">
        <w:rPr>
          <w:u w:val="single"/>
        </w:rPr>
        <w:t>—</w:t>
      </w:r>
      <w:hyperlink r:id="rId186" w:history="1">
        <w:r w:rsidRPr="005D70EC">
          <w:rPr>
            <w:rStyle w:val="Hyperlink"/>
            <w:highlight w:val="yellow"/>
            <w:u w:val="single"/>
          </w:rPr>
          <w:t>via executive action</w:t>
        </w:r>
      </w:hyperlink>
      <w:r w:rsidRPr="005D70EC">
        <w:rPr>
          <w:highlight w:val="yellow"/>
          <w:u w:val="single"/>
        </w:rPr>
        <w:t>. That</w:t>
      </w:r>
      <w:r w:rsidRPr="003B44BE">
        <w:rPr>
          <w:u w:val="single"/>
        </w:rPr>
        <w:t xml:space="preserve"> also </w:t>
      </w:r>
      <w:r w:rsidRPr="005D70EC">
        <w:rPr>
          <w:highlight w:val="yellow"/>
          <w:u w:val="single"/>
        </w:rPr>
        <w:t>meant those achievements could be </w:t>
      </w:r>
      <w:r w:rsidRPr="005D70EC">
        <w:rPr>
          <w:rStyle w:val="Emphasis"/>
          <w:i/>
          <w:iCs w:val="0"/>
          <w:highlight w:val="yellow"/>
        </w:rPr>
        <w:t>undone</w:t>
      </w:r>
      <w:r w:rsidRPr="005D70EC">
        <w:rPr>
          <w:rStyle w:val="Emphasis"/>
          <w:highlight w:val="yellow"/>
        </w:rPr>
        <w:t> by executive action.</w:t>
      </w:r>
    </w:p>
    <w:p w14:paraId="496BE85B" w14:textId="77777777" w:rsidR="0028050D" w:rsidRPr="003B44BE" w:rsidRDefault="0028050D" w:rsidP="0028050D">
      <w:pPr>
        <w:rPr>
          <w:sz w:val="16"/>
        </w:rPr>
      </w:pPr>
      <w:r w:rsidRPr="005D70EC">
        <w:rPr>
          <w:highlight w:val="yellow"/>
          <w:u w:val="single"/>
        </w:rPr>
        <w:t>Treaties</w:t>
      </w:r>
      <w:r w:rsidRPr="003B44BE">
        <w:rPr>
          <w:u w:val="single"/>
        </w:rPr>
        <w:t xml:space="preserve">, as defined by Article II of the Constitution, </w:t>
      </w:r>
      <w:r w:rsidRPr="005D70EC">
        <w:rPr>
          <w:highlight w:val="yellow"/>
          <w:u w:val="single"/>
        </w:rPr>
        <w:t>require</w:t>
      </w:r>
      <w:r w:rsidRPr="003B44BE">
        <w:rPr>
          <w:u w:val="single"/>
        </w:rPr>
        <w:t xml:space="preserve"> </w:t>
      </w:r>
      <w:r w:rsidRPr="005D70EC">
        <w:rPr>
          <w:highlight w:val="yellow"/>
          <w:u w:val="single"/>
        </w:rPr>
        <w:t>a two-thirds majority</w:t>
      </w:r>
      <w:r w:rsidRPr="003B44BE">
        <w:rPr>
          <w:u w:val="single"/>
        </w:rPr>
        <w:t xml:space="preserve"> of the Senate for ratification, so </w:t>
      </w:r>
      <w:r w:rsidRPr="005D70EC">
        <w:rPr>
          <w:highlight w:val="yellow"/>
          <w:u w:val="single"/>
        </w:rPr>
        <w:t>they </w:t>
      </w:r>
      <w:hyperlink r:id="rId187" w:history="1">
        <w:r w:rsidRPr="005D70EC">
          <w:rPr>
            <w:rStyle w:val="Hyperlink"/>
            <w:highlight w:val="yellow"/>
            <w:u w:val="single"/>
          </w:rPr>
          <w:t>have become almost unheard of</w:t>
        </w:r>
      </w:hyperlink>
      <w:r w:rsidRPr="003B44BE">
        <w:rPr>
          <w:u w:val="single"/>
        </w:rPr>
        <w:t>.</w:t>
      </w:r>
      <w:r w:rsidRPr="003B44BE">
        <w:rPr>
          <w:sz w:val="16"/>
        </w:rPr>
        <w:t xml:space="preserve"> George W. </w:t>
      </w:r>
      <w:r w:rsidRPr="005D70EC">
        <w:rPr>
          <w:highlight w:val="yellow"/>
          <w:u w:val="single"/>
        </w:rPr>
        <w:t>Bush submitted</w:t>
      </w:r>
      <w:r w:rsidRPr="003B44BE">
        <w:rPr>
          <w:u w:val="single"/>
        </w:rPr>
        <w:t xml:space="preserve"> more than </w:t>
      </w:r>
      <w:r w:rsidRPr="005D70EC">
        <w:rPr>
          <w:rStyle w:val="Emphasis"/>
          <w:highlight w:val="yellow"/>
        </w:rPr>
        <w:t>100</w:t>
      </w:r>
      <w:r w:rsidRPr="003B44BE">
        <w:rPr>
          <w:u w:val="single"/>
        </w:rPr>
        <w:t xml:space="preserve"> treaties to the Senate</w:t>
      </w:r>
      <w:r w:rsidRPr="003B44BE">
        <w:rPr>
          <w:sz w:val="16"/>
        </w:rPr>
        <w:t xml:space="preserve"> for ratification during his time in office, roughly on par with his 20</w:t>
      </w:r>
      <w:r w:rsidRPr="003B44BE">
        <w:rPr>
          <w:sz w:val="16"/>
          <w:vertAlign w:val="superscript"/>
        </w:rPr>
        <w:t>th</w:t>
      </w:r>
      <w:r w:rsidRPr="003B44BE">
        <w:rPr>
          <w:sz w:val="16"/>
        </w:rPr>
        <w:t xml:space="preserve">-century predecessors. </w:t>
      </w:r>
      <w:r w:rsidRPr="005D70EC">
        <w:rPr>
          <w:highlight w:val="yellow"/>
          <w:u w:val="single"/>
        </w:rPr>
        <w:t>Obama</w:t>
      </w:r>
      <w:r w:rsidRPr="003B44BE">
        <w:rPr>
          <w:u w:val="single"/>
        </w:rPr>
        <w:t xml:space="preserve"> submitted just </w:t>
      </w:r>
      <w:r w:rsidRPr="005D70EC">
        <w:rPr>
          <w:rStyle w:val="Emphasis"/>
          <w:highlight w:val="yellow"/>
        </w:rPr>
        <w:t>38</w:t>
      </w:r>
      <w:r w:rsidRPr="003B44BE">
        <w:rPr>
          <w:u w:val="single"/>
        </w:rPr>
        <w:t xml:space="preserve">, only 15 of which were ratified. </w:t>
      </w:r>
      <w:r w:rsidRPr="005D70EC">
        <w:rPr>
          <w:highlight w:val="yellow"/>
          <w:u w:val="single"/>
        </w:rPr>
        <w:t>Trump</w:t>
      </w:r>
      <w:r w:rsidRPr="003B44BE">
        <w:rPr>
          <w:u w:val="single"/>
        </w:rPr>
        <w:t xml:space="preserve"> has submitted just </w:t>
      </w:r>
      <w:r w:rsidRPr="005D70EC">
        <w:rPr>
          <w:rStyle w:val="Emphasis"/>
          <w:highlight w:val="yellow"/>
        </w:rPr>
        <w:t>two</w:t>
      </w:r>
      <w:r w:rsidRPr="003B44BE">
        <w:rPr>
          <w:u w:val="single"/>
        </w:rPr>
        <w:t xml:space="preserve"> so far</w:t>
      </w:r>
      <w:r w:rsidRPr="003B44BE">
        <w:rPr>
          <w:sz w:val="16"/>
        </w:rPr>
        <w:t>: an amendment to an earlier fisheries agreement and an update to the North Atlantic Treaty allowing North Macedonia to join NATO. (Trump </w:t>
      </w:r>
      <w:hyperlink r:id="rId188" w:history="1">
        <w:r w:rsidRPr="003B44BE">
          <w:rPr>
            <w:rStyle w:val="Hyperlink"/>
            <w:sz w:val="16"/>
          </w:rPr>
          <w:t>wasn’t too enthusiastic</w:t>
        </w:r>
      </w:hyperlink>
      <w:r w:rsidRPr="003B44BE">
        <w:rPr>
          <w:sz w:val="16"/>
        </w:rPr>
        <w:t> about this.)</w:t>
      </w:r>
    </w:p>
    <w:p w14:paraId="4BBDC366" w14:textId="77777777" w:rsidR="0028050D" w:rsidRPr="003B44BE" w:rsidRDefault="0028050D" w:rsidP="0028050D">
      <w:pPr>
        <w:rPr>
          <w:sz w:val="16"/>
        </w:rPr>
      </w:pPr>
      <w:r w:rsidRPr="003B44BE">
        <w:rPr>
          <w:sz w:val="16"/>
        </w:rPr>
        <w:t xml:space="preserve">Meanwhile, </w:t>
      </w:r>
      <w:r w:rsidRPr="003B44BE">
        <w:rPr>
          <w:u w:val="single"/>
        </w:rPr>
        <w:t>Trump has pulled the U.S. out of negotiations for the planned Trans-Pacific Partnership and the 1987 </w:t>
      </w:r>
      <w:hyperlink r:id="rId189" w:history="1">
        <w:r w:rsidRPr="003B44BE">
          <w:rPr>
            <w:rStyle w:val="Hyperlink"/>
            <w:u w:val="single"/>
          </w:rPr>
          <w:t>Intermediate-Range Nuclear Forces treaty</w:t>
        </w:r>
      </w:hyperlink>
      <w:r w:rsidRPr="003B44BE">
        <w:rPr>
          <w:u w:val="single"/>
        </w:rPr>
        <w:t xml:space="preserve"> with Russia. </w:t>
      </w:r>
      <w:r w:rsidRPr="003B44BE">
        <w:rPr>
          <w:sz w:val="16"/>
        </w:rPr>
        <w:t>Even the </w:t>
      </w:r>
      <w:hyperlink r:id="rId190" w:history="1">
        <w:r w:rsidRPr="003B44BE">
          <w:rPr>
            <w:rStyle w:val="Hyperlink"/>
            <w:sz w:val="16"/>
          </w:rPr>
          <w:t>Universal Postal Union hasn’t been safe</w:t>
        </w:r>
      </w:hyperlink>
      <w:r w:rsidRPr="003B44BE">
        <w:rPr>
          <w:sz w:val="16"/>
        </w:rPr>
        <w:t>.</w:t>
      </w:r>
    </w:p>
    <w:p w14:paraId="49FDFFD0" w14:textId="77777777" w:rsidR="0028050D" w:rsidRPr="003B44BE" w:rsidRDefault="0028050D" w:rsidP="0028050D">
      <w:pPr>
        <w:rPr>
          <w:rStyle w:val="Emphasis"/>
        </w:rPr>
      </w:pPr>
      <w:r w:rsidRPr="003B44BE">
        <w:rPr>
          <w:sz w:val="16"/>
        </w:rPr>
        <w:t xml:space="preserve">Nearly all the Democratic presidential candidates, to the extent they discuss foreign policy at all, emphasize the importance of rebuilding international alliances. If any of them becomes president, he or she would probably work to rejoin many of the deals and institutions that Trump has pulled out of and reaffirm the U.S. commitment to those, notably NATO, that Trump has simply trashed. But </w:t>
      </w:r>
      <w:r w:rsidRPr="005D70EC">
        <w:rPr>
          <w:highlight w:val="yellow"/>
          <w:u w:val="single"/>
        </w:rPr>
        <w:t>it will be</w:t>
      </w:r>
      <w:r w:rsidRPr="003B44BE">
        <w:rPr>
          <w:u w:val="single"/>
        </w:rPr>
        <w:t xml:space="preserve"> immeasurably more </w:t>
      </w:r>
      <w:r w:rsidRPr="005D70EC">
        <w:rPr>
          <w:highlight w:val="yellow"/>
          <w:u w:val="single"/>
        </w:rPr>
        <w:t>difficult</w:t>
      </w:r>
      <w:r w:rsidRPr="003B44BE">
        <w:rPr>
          <w:u w:val="single"/>
        </w:rPr>
        <w:t xml:space="preserve"> for the next Democratic president </w:t>
      </w:r>
      <w:r w:rsidRPr="005D70EC">
        <w:rPr>
          <w:highlight w:val="yellow"/>
          <w:u w:val="single"/>
        </w:rPr>
        <w:t>to replicate</w:t>
      </w:r>
      <w:r w:rsidRPr="003B44BE">
        <w:rPr>
          <w:u w:val="single"/>
        </w:rPr>
        <w:t xml:space="preserve"> even the limited diplomatic achievements of </w:t>
      </w:r>
      <w:r w:rsidRPr="005D70EC">
        <w:rPr>
          <w:highlight w:val="yellow"/>
          <w:u w:val="single"/>
        </w:rPr>
        <w:t>the Obama years. Why would</w:t>
      </w:r>
      <w:r w:rsidRPr="003B44BE">
        <w:rPr>
          <w:u w:val="single"/>
        </w:rPr>
        <w:t xml:space="preserve"> the leader of </w:t>
      </w:r>
      <w:r w:rsidRPr="005D70EC">
        <w:rPr>
          <w:highlight w:val="yellow"/>
          <w:u w:val="single"/>
        </w:rPr>
        <w:t>any</w:t>
      </w:r>
      <w:r w:rsidRPr="003B44BE">
        <w:rPr>
          <w:u w:val="single"/>
        </w:rPr>
        <w:t xml:space="preserve"> U.S. </w:t>
      </w:r>
      <w:r w:rsidRPr="005D70EC">
        <w:rPr>
          <w:highlight w:val="yellow"/>
          <w:u w:val="single"/>
        </w:rPr>
        <w:t>adversary</w:t>
      </w:r>
      <w:r w:rsidRPr="003B44BE">
        <w:rPr>
          <w:u w:val="single"/>
        </w:rPr>
        <w:t xml:space="preserve"> want to </w:t>
      </w:r>
      <w:r w:rsidRPr="005D70EC">
        <w:rPr>
          <w:highlight w:val="yellow"/>
          <w:u w:val="single"/>
        </w:rPr>
        <w:t>repeat</w:t>
      </w:r>
      <w:r w:rsidRPr="003B44BE">
        <w:rPr>
          <w:u w:val="single"/>
        </w:rPr>
        <w:t xml:space="preserve"> the experience of </w:t>
      </w:r>
      <w:r w:rsidRPr="005D70EC">
        <w:rPr>
          <w:highlight w:val="yellow"/>
          <w:u w:val="single"/>
        </w:rPr>
        <w:t>Iran or </w:t>
      </w:r>
      <w:hyperlink r:id="rId191" w:history="1">
        <w:r w:rsidRPr="005D70EC">
          <w:rPr>
            <w:rStyle w:val="Hyperlink"/>
            <w:highlight w:val="yellow"/>
            <w:u w:val="single"/>
          </w:rPr>
          <w:t>Cuba</w:t>
        </w:r>
      </w:hyperlink>
      <w:r w:rsidRPr="003B44BE">
        <w:rPr>
          <w:u w:val="single"/>
        </w:rPr>
        <w:t xml:space="preserve"> by spending political capital on a rapprochement with the U.S., only </w:t>
      </w:r>
      <w:r w:rsidRPr="005D70EC">
        <w:rPr>
          <w:highlight w:val="yellow"/>
          <w:u w:val="single"/>
        </w:rPr>
        <w:t>to see the offer</w:t>
      </w:r>
      <w:r w:rsidRPr="003B44BE">
        <w:rPr>
          <w:u w:val="single"/>
        </w:rPr>
        <w:t xml:space="preserve"> humiliatingly </w:t>
      </w:r>
      <w:r w:rsidRPr="005D70EC">
        <w:rPr>
          <w:rStyle w:val="Emphasis"/>
          <w:highlight w:val="yellow"/>
        </w:rPr>
        <w:t>rescinded by the next president?</w:t>
      </w:r>
    </w:p>
    <w:p w14:paraId="304BADA6" w14:textId="77777777" w:rsidR="0028050D" w:rsidRPr="003B44BE" w:rsidRDefault="0028050D" w:rsidP="0028050D"/>
    <w:p w14:paraId="62518009" w14:textId="77777777" w:rsidR="0028050D" w:rsidRPr="003B44BE" w:rsidRDefault="0028050D" w:rsidP="0028050D"/>
    <w:p w14:paraId="6BA9C517" w14:textId="77777777" w:rsidR="0028050D" w:rsidRPr="003B44BE" w:rsidRDefault="0028050D" w:rsidP="0028050D"/>
    <w:p w14:paraId="6AFAEBCE" w14:textId="77777777" w:rsidR="0028050D" w:rsidRPr="003B44BE" w:rsidRDefault="0028050D" w:rsidP="0028050D">
      <w:pPr>
        <w:pStyle w:val="Heading4"/>
        <w:rPr>
          <w:u w:val="single"/>
        </w:rPr>
      </w:pPr>
      <w:r w:rsidRPr="003B44BE">
        <w:t xml:space="preserve">Best political science data confirms </w:t>
      </w:r>
      <w:r w:rsidRPr="003B44BE">
        <w:rPr>
          <w:u w:val="single"/>
        </w:rPr>
        <w:t>past reputation</w:t>
      </w:r>
      <w:r w:rsidRPr="003B44BE">
        <w:t xml:space="preserve"> for resolve has </w:t>
      </w:r>
      <w:r w:rsidRPr="003B44BE">
        <w:rPr>
          <w:u w:val="single"/>
        </w:rPr>
        <w:t>no effect</w:t>
      </w:r>
      <w:r w:rsidRPr="003B44BE">
        <w:t xml:space="preserve"> on the credibility of </w:t>
      </w:r>
      <w:r w:rsidRPr="003B44BE">
        <w:rPr>
          <w:u w:val="single"/>
        </w:rPr>
        <w:t>future threats</w:t>
      </w:r>
    </w:p>
    <w:p w14:paraId="37351FC5" w14:textId="77777777" w:rsidR="0028050D" w:rsidRPr="003B44BE" w:rsidRDefault="0028050D" w:rsidP="0028050D">
      <w:r w:rsidRPr="003B44BE">
        <w:t xml:space="preserve">Ganesh </w:t>
      </w:r>
      <w:r w:rsidRPr="003B44BE">
        <w:rPr>
          <w:rStyle w:val="Style13ptBold"/>
        </w:rPr>
        <w:t>Sitaraman 14</w:t>
      </w:r>
      <w:r w:rsidRPr="003B44BE">
        <w:t xml:space="preserve">, Assistant Professor of Law, Vanderbilt Law School, January 2014, “Credibility and War Powers,” Harvard Law Review Forum, </w:t>
      </w:r>
      <w:hyperlink r:id="rId192" w:history="1">
        <w:r w:rsidRPr="003B44BE">
          <w:rPr>
            <w:rStyle w:val="Hyperlink"/>
          </w:rPr>
          <w:t>http://www.harvardlawreview.org/issues/127/january14/forum_1024.php</w:t>
        </w:r>
      </w:hyperlink>
    </w:p>
    <w:p w14:paraId="0C108BA1" w14:textId="77777777" w:rsidR="0028050D" w:rsidRPr="003B44BE" w:rsidRDefault="0028050D" w:rsidP="0028050D">
      <w:pPr>
        <w:rPr>
          <w:sz w:val="16"/>
        </w:rPr>
      </w:pPr>
      <w:r w:rsidRPr="003B44BE">
        <w:rPr>
          <w:sz w:val="16"/>
        </w:rPr>
        <w:t>In late August 2013, after Syrian civilians were horrifically attacked with sarin gas, President Barack Obama declared his intention to conduct limited airstrikes against the Syrian regime of President Bashar al-Assad. A year earlier, President Obama had announced that the use of chemical weapons was “red line” for the United States</w:t>
      </w:r>
      <w:r w:rsidRPr="003B44BE">
        <w:rPr>
          <w:u w:val="single"/>
        </w:rPr>
        <w:t>.</w:t>
      </w:r>
      <w:r w:rsidRPr="003B44BE">
        <w:rPr>
          <w:sz w:val="16"/>
        </w:rPr>
        <w:t xml:space="preserve">1 </w:t>
      </w:r>
      <w:r w:rsidRPr="005D70EC">
        <w:rPr>
          <w:highlight w:val="yellow"/>
          <w:u w:val="single"/>
        </w:rPr>
        <w:t>Advocates for military</w:t>
      </w:r>
      <w:r w:rsidRPr="003B44BE">
        <w:rPr>
          <w:u w:val="single"/>
        </w:rPr>
        <w:t xml:space="preserve"> action now </w:t>
      </w:r>
      <w:r w:rsidRPr="005D70EC">
        <w:rPr>
          <w:highlight w:val="yellow"/>
          <w:u w:val="single"/>
        </w:rPr>
        <w:t>argue</w:t>
      </w:r>
      <w:r w:rsidRPr="003B44BE">
        <w:rPr>
          <w:u w:val="single"/>
        </w:rPr>
        <w:t xml:space="preserve">d </w:t>
      </w:r>
      <w:r w:rsidRPr="005D70EC">
        <w:rPr>
          <w:highlight w:val="yellow"/>
          <w:u w:val="single"/>
        </w:rPr>
        <w:t>that if the credibility of American threats diminished, dictators would have license to act with impunity</w:t>
      </w:r>
      <w:r w:rsidRPr="003B44BE">
        <w:rPr>
          <w:u w:val="single"/>
        </w:rPr>
        <w:t>.</w:t>
      </w:r>
      <w:r w:rsidRPr="003B44BE">
        <w:rPr>
          <w:sz w:val="16"/>
        </w:rPr>
        <w:t xml:space="preserve">2 President Obama himself seemed to embrace this justification for action. “The international community’s credibility is on the line,” he said in early September. “And America and Congress’s credibility is on the line.”3 </w:t>
      </w:r>
    </w:p>
    <w:p w14:paraId="71C968C4" w14:textId="77777777" w:rsidR="0028050D" w:rsidRPr="003B44BE" w:rsidRDefault="0028050D" w:rsidP="0028050D">
      <w:pPr>
        <w:rPr>
          <w:rStyle w:val="Emphasis"/>
        </w:rPr>
      </w:pPr>
      <w:r w:rsidRPr="003B44BE">
        <w:rPr>
          <w:sz w:val="16"/>
        </w:rPr>
        <w:t xml:space="preserve">For all the talk of credibility, </w:t>
      </w:r>
      <w:r w:rsidRPr="005D70EC">
        <w:rPr>
          <w:highlight w:val="yellow"/>
          <w:u w:val="single"/>
        </w:rPr>
        <w:t>political scientists</w:t>
      </w:r>
      <w:r w:rsidRPr="003B44BE">
        <w:rPr>
          <w:u w:val="single"/>
        </w:rPr>
        <w:t xml:space="preserve"> have offered devastating critiques of credibility arguments in the context of military threats. They </w:t>
      </w:r>
      <w:r w:rsidRPr="005D70EC">
        <w:rPr>
          <w:highlight w:val="yellow"/>
          <w:u w:val="single"/>
        </w:rPr>
        <w:t xml:space="preserve">have demonstrated </w:t>
      </w:r>
      <w:r w:rsidRPr="003B44BE">
        <w:rPr>
          <w:sz w:val="16"/>
          <w:szCs w:val="16"/>
        </w:rPr>
        <w:t>not only that the concept is often deployed in incomplete and illogical ways but also</w:t>
      </w:r>
      <w:r w:rsidRPr="003B44BE">
        <w:rPr>
          <w:sz w:val="16"/>
        </w:rPr>
        <w:t xml:space="preserve"> that as a historical matter, </w:t>
      </w:r>
      <w:r w:rsidRPr="005D70EC">
        <w:rPr>
          <w:highlight w:val="yellow"/>
          <w:u w:val="single"/>
        </w:rPr>
        <w:t>a country’s “credibility</w:t>
      </w:r>
      <w:r w:rsidRPr="003B44BE">
        <w:rPr>
          <w:sz w:val="16"/>
        </w:rPr>
        <w:t xml:space="preserve">” based on its reputation and past actions </w:t>
      </w:r>
      <w:r w:rsidRPr="005D70EC">
        <w:rPr>
          <w:highlight w:val="yellow"/>
          <w:u w:val="single"/>
        </w:rPr>
        <w:t>has</w:t>
      </w:r>
      <w:r w:rsidRPr="003B44BE">
        <w:rPr>
          <w:sz w:val="16"/>
        </w:rPr>
        <w:t xml:space="preserve"> little or </w:t>
      </w:r>
      <w:r w:rsidRPr="005D70EC">
        <w:rPr>
          <w:rStyle w:val="Emphasis"/>
          <w:highlight w:val="yellow"/>
        </w:rPr>
        <w:t>no effect on the behavior of opponents</w:t>
      </w:r>
      <w:r w:rsidRPr="003B44BE">
        <w:rPr>
          <w:sz w:val="16"/>
        </w:rPr>
        <w:t xml:space="preserve"> in high-stakes international crises. </w:t>
      </w:r>
      <w:r w:rsidRPr="003B44BE">
        <w:rPr>
          <w:u w:val="single"/>
        </w:rPr>
        <w:t>In the crises in the run-up to World War I</w:t>
      </w:r>
      <w:r w:rsidRPr="003B44BE">
        <w:rPr>
          <w:sz w:val="16"/>
        </w:rPr>
        <w:t xml:space="preserve">, in the Berlin crises of the late 1950s and early 1960s, and even in the crises leading to World War II, </w:t>
      </w:r>
      <w:r w:rsidRPr="005D70EC">
        <w:rPr>
          <w:highlight w:val="yellow"/>
          <w:u w:val="single"/>
        </w:rPr>
        <w:t xml:space="preserve">threats from countries that had previously backed down were not seen as less credible by their opponents. In some cases, </w:t>
      </w:r>
      <w:r w:rsidRPr="005D70EC">
        <w:rPr>
          <w:rStyle w:val="Emphasis"/>
          <w:highlight w:val="yellow"/>
        </w:rPr>
        <w:t>the threats were even thought to be more credible.</w:t>
      </w:r>
      <w:r w:rsidRPr="003B44BE">
        <w:rPr>
          <w:rStyle w:val="Emphasis"/>
        </w:rPr>
        <w:t xml:space="preserve"> </w:t>
      </w:r>
    </w:p>
    <w:p w14:paraId="56C519C4" w14:textId="77777777" w:rsidR="0028050D" w:rsidRPr="003B44BE" w:rsidRDefault="0028050D" w:rsidP="0028050D"/>
    <w:p w14:paraId="627A6A10" w14:textId="77777777" w:rsidR="0028050D" w:rsidRPr="003B44BE" w:rsidRDefault="0028050D" w:rsidP="0028050D">
      <w:pPr>
        <w:pStyle w:val="Heading3"/>
      </w:pPr>
      <w:r w:rsidRPr="003B44BE">
        <w:t>Cred Irrelevant---2NC</w:t>
      </w:r>
    </w:p>
    <w:p w14:paraId="0D43DD4E" w14:textId="77777777" w:rsidR="0028050D" w:rsidRPr="003B44BE" w:rsidRDefault="0028050D" w:rsidP="0028050D">
      <w:pPr>
        <w:pStyle w:val="Heading4"/>
      </w:pPr>
      <w:r w:rsidRPr="003B44BE">
        <w:t xml:space="preserve">Zero data supports the resolve or credibility thesis </w:t>
      </w:r>
    </w:p>
    <w:p w14:paraId="7F8DA59D" w14:textId="77777777" w:rsidR="0028050D" w:rsidRPr="003B44BE" w:rsidRDefault="0028050D" w:rsidP="0028050D">
      <w:r w:rsidRPr="003B44BE">
        <w:t xml:space="preserve">Jonathan </w:t>
      </w:r>
      <w:r w:rsidRPr="003B44BE">
        <w:rPr>
          <w:rStyle w:val="Style13ptBold"/>
        </w:rPr>
        <w:t>Mercer 13</w:t>
      </w:r>
      <w:r w:rsidRPr="003B44BE">
        <w:t xml:space="preserve">, associate professor of political science at the University of Washington in Seattle and a Fellow at the Center for International Studies at the London School of Economics, 5/13/13, “Bad Reputation,” </w:t>
      </w:r>
      <w:hyperlink r:id="rId193" w:history="1">
        <w:r w:rsidRPr="003B44BE">
          <w:rPr>
            <w:rStyle w:val="Hyperlink"/>
          </w:rPr>
          <w:t>http://www.foreignaffairs.com/articles/136577/jonathan-mercer/bad-reputation</w:t>
        </w:r>
      </w:hyperlink>
    </w:p>
    <w:p w14:paraId="781785A6" w14:textId="77777777" w:rsidR="0028050D" w:rsidRPr="003B44BE" w:rsidRDefault="0028050D" w:rsidP="0028050D">
      <w:pPr>
        <w:rPr>
          <w:u w:val="single"/>
        </w:rPr>
      </w:pPr>
      <w:r w:rsidRPr="003B44BE">
        <w:rPr>
          <w:sz w:val="16"/>
        </w:rPr>
        <w:t xml:space="preserve">Since then, the debate about what to do in Syria has been sidetracked by discussions of </w:t>
      </w:r>
      <w:r w:rsidRPr="003B44BE">
        <w:rPr>
          <w:u w:val="single"/>
        </w:rPr>
        <w:t xml:space="preserve">how central reputation is to deterrence, and whether protecting it is worth going to war. </w:t>
      </w:r>
    </w:p>
    <w:p w14:paraId="396F16D5" w14:textId="77777777" w:rsidR="0028050D" w:rsidRPr="003B44BE" w:rsidRDefault="0028050D" w:rsidP="0028050D">
      <w:pPr>
        <w:rPr>
          <w:sz w:val="16"/>
        </w:rPr>
      </w:pPr>
      <w:r w:rsidRPr="003B44BE">
        <w:rPr>
          <w:sz w:val="16"/>
        </w:rPr>
        <w:t xml:space="preserve">There are two ways to answer those questions: through evidence and through logic. The first approach is easy. </w:t>
      </w:r>
      <w:r w:rsidRPr="005D70EC">
        <w:rPr>
          <w:highlight w:val="yellow"/>
          <w:u w:val="single"/>
        </w:rPr>
        <w:t>Do leaders assume</w:t>
      </w:r>
      <w:r w:rsidRPr="003B44BE">
        <w:rPr>
          <w:u w:val="single"/>
        </w:rPr>
        <w:t xml:space="preserve"> that other </w:t>
      </w:r>
      <w:r w:rsidRPr="005D70EC">
        <w:rPr>
          <w:highlight w:val="yellow"/>
          <w:u w:val="single"/>
        </w:rPr>
        <w:t>leaders who have been irresolute in the past will be irresolute in the future</w:t>
      </w:r>
      <w:r w:rsidRPr="003B44BE">
        <w:rPr>
          <w:u w:val="single"/>
        </w:rPr>
        <w:t xml:space="preserve"> and that, therefore, their threats are not credible? </w:t>
      </w:r>
      <w:r w:rsidRPr="005D70EC">
        <w:rPr>
          <w:highlight w:val="yellow"/>
          <w:u w:val="single"/>
        </w:rPr>
        <w:t>No</w:t>
      </w:r>
      <w:r w:rsidRPr="003B44BE">
        <w:rPr>
          <w:sz w:val="16"/>
        </w:rPr>
        <w:t xml:space="preserve">; broad and deep evidence dispels that notion. </w:t>
      </w:r>
      <w:r w:rsidRPr="005D70EC">
        <w:rPr>
          <w:highlight w:val="yellow"/>
          <w:u w:val="single"/>
        </w:rPr>
        <w:t>In studies of the various political crises leading up to World War I</w:t>
      </w:r>
      <w:r w:rsidRPr="003B44BE">
        <w:rPr>
          <w:u w:val="single"/>
        </w:rPr>
        <w:t xml:space="preserve"> and of those before and during the Korean War, I </w:t>
      </w:r>
      <w:r w:rsidRPr="005D70EC">
        <w:rPr>
          <w:highlight w:val="yellow"/>
          <w:u w:val="single"/>
        </w:rPr>
        <w:t xml:space="preserve">found that leaders </w:t>
      </w:r>
      <w:r w:rsidRPr="003B44BE">
        <w:rPr>
          <w:u w:val="single"/>
        </w:rPr>
        <w:t xml:space="preserve">did indeed worry about their reputations. But their </w:t>
      </w:r>
      <w:r w:rsidRPr="005D70EC">
        <w:rPr>
          <w:highlight w:val="yellow"/>
          <w:u w:val="single"/>
        </w:rPr>
        <w:t>worries were often mistaken.</w:t>
      </w:r>
      <w:r w:rsidRPr="003B44BE">
        <w:rPr>
          <w:sz w:val="16"/>
        </w:rPr>
        <w:t xml:space="preserve"> </w:t>
      </w:r>
    </w:p>
    <w:p w14:paraId="75CBC803" w14:textId="77777777" w:rsidR="0028050D" w:rsidRPr="003B44BE" w:rsidRDefault="0028050D" w:rsidP="0028050D">
      <w:pPr>
        <w:rPr>
          <w:u w:val="single"/>
        </w:rPr>
      </w:pPr>
      <w:r w:rsidRPr="003B44BE">
        <w:rPr>
          <w:sz w:val="16"/>
        </w:rPr>
        <w:t xml:space="preserve">For example, </w:t>
      </w:r>
      <w:r w:rsidRPr="005D70EC">
        <w:rPr>
          <w:highlight w:val="yellow"/>
          <w:u w:val="single"/>
        </w:rPr>
        <w:t>when North Korea attacked South Korea</w:t>
      </w:r>
      <w:r w:rsidRPr="003B44BE">
        <w:rPr>
          <w:sz w:val="16"/>
        </w:rPr>
        <w:t xml:space="preserve"> in 1950, </w:t>
      </w:r>
      <w:r w:rsidRPr="003B44BE">
        <w:rPr>
          <w:u w:val="single"/>
        </w:rPr>
        <w:t>U.S. Secretary of State Dean Acheson was certain that America’s credibility was on the line.</w:t>
      </w:r>
      <w:r w:rsidRPr="003B44BE">
        <w:rPr>
          <w:sz w:val="16"/>
        </w:rPr>
        <w:t xml:space="preserve"> He believed that the United States’ allies in the West were in a state of “near-panic, as they watched to see whether the United States would act.” He was wrong. When one British cabinet secretary remarked to British Prime Minister Clement Attlee that Korea was “a rather distant obligation,” Attlee responded, “Distant -- yes, but nonetheless an obligation.” For their part, </w:t>
      </w:r>
      <w:r w:rsidRPr="005D70EC">
        <w:rPr>
          <w:highlight w:val="yellow"/>
          <w:u w:val="single"/>
        </w:rPr>
        <w:t>the French were indeed worried, but not because they doubted U.S. credibility</w:t>
      </w:r>
      <w:r w:rsidRPr="003B44BE">
        <w:rPr>
          <w:u w:val="single"/>
        </w:rPr>
        <w:t xml:space="preserve">. Instead, </w:t>
      </w:r>
      <w:r w:rsidRPr="005D70EC">
        <w:rPr>
          <w:highlight w:val="yellow"/>
          <w:u w:val="single"/>
        </w:rPr>
        <w:t>they feared that American resolve would lead to a major war</w:t>
      </w:r>
      <w:r w:rsidRPr="003B44BE">
        <w:rPr>
          <w:u w:val="single"/>
        </w:rPr>
        <w:t xml:space="preserve"> over a strategically inconsequential piece of territory</w:t>
      </w:r>
      <w:r w:rsidRPr="003B44BE">
        <w:rPr>
          <w:sz w:val="16"/>
        </w:rPr>
        <w:t>. Later, once the war was underway</w:t>
      </w:r>
      <w:r w:rsidRPr="003B44BE">
        <w:rPr>
          <w:u w:val="single"/>
        </w:rPr>
        <w:t>, Acheson feared that Chinese leaders thought the United States was “too feeble or hesitant to make a genuine stand</w:t>
      </w:r>
      <w:r w:rsidRPr="003B44BE">
        <w:rPr>
          <w:sz w:val="16"/>
        </w:rPr>
        <w:t xml:space="preserve">,” as the CIA put it, and could therefore “be bullied or bluffed into backing down before Communist might.” </w:t>
      </w:r>
      <w:r w:rsidRPr="003B44BE">
        <w:rPr>
          <w:u w:val="single"/>
        </w:rPr>
        <w:t xml:space="preserve">In fact, Mao thought no such thing. He believed that the Americans intended to destroy his revolution, perhaps with nuclear weapons. </w:t>
      </w:r>
    </w:p>
    <w:p w14:paraId="25C504BE" w14:textId="77777777" w:rsidR="0028050D" w:rsidRPr="003B44BE" w:rsidRDefault="0028050D" w:rsidP="0028050D">
      <w:pPr>
        <w:rPr>
          <w:u w:val="single"/>
        </w:rPr>
      </w:pPr>
      <w:r w:rsidRPr="003B44BE">
        <w:rPr>
          <w:sz w:val="16"/>
        </w:rPr>
        <w:t xml:space="preserve">Similarly, Ted Hopf, a professor of political science at the National University of Singapore, has found that </w:t>
      </w:r>
      <w:r w:rsidRPr="003B44BE">
        <w:rPr>
          <w:u w:val="single"/>
        </w:rPr>
        <w:t>the Soviet Union did not think the United States was irresolute for abandoning Vietnam; instead, Soviet officials were surprised that Americans would sacrifice so much for something the Soviets viewed as tangential to U.S. interests</w:t>
      </w:r>
      <w:r w:rsidRPr="003B44BE">
        <w:rPr>
          <w:sz w:val="16"/>
        </w:rPr>
        <w:t xml:space="preserve">. And, in his study of Cold War showdowns, Dartmouth College professor Daryl Press found reputation to have been unimportant. </w:t>
      </w:r>
      <w:r w:rsidRPr="003B44BE">
        <w:rPr>
          <w:u w:val="single"/>
        </w:rPr>
        <w:t xml:space="preserve">During the Cuban Missile Crisis, </w:t>
      </w:r>
      <w:r w:rsidRPr="005D70EC">
        <w:rPr>
          <w:highlight w:val="yellow"/>
          <w:u w:val="single"/>
        </w:rPr>
        <w:t>the Soviets threatened to attack Berlin in response to any American use of force against Cuba; despite a long record of Soviet bluff and bluster over Berlin, policymakers in the United States took these threats seriously.</w:t>
      </w:r>
      <w:r w:rsidRPr="003B44BE">
        <w:rPr>
          <w:sz w:val="16"/>
        </w:rPr>
        <w:t xml:space="preserve"> As the record shows, </w:t>
      </w:r>
      <w:r w:rsidRPr="005D70EC">
        <w:rPr>
          <w:highlight w:val="yellow"/>
          <w:u w:val="single"/>
        </w:rPr>
        <w:t>reputations do not matter</w:t>
      </w:r>
      <w:r w:rsidRPr="003B44BE">
        <w:rPr>
          <w:u w:val="single"/>
        </w:rPr>
        <w:t>.</w:t>
      </w:r>
    </w:p>
    <w:p w14:paraId="1253A4FF" w14:textId="77777777" w:rsidR="0028050D" w:rsidRPr="003B44BE" w:rsidRDefault="0028050D" w:rsidP="0028050D"/>
    <w:p w14:paraId="2DED986A" w14:textId="77777777" w:rsidR="0028050D" w:rsidRPr="003B44BE" w:rsidRDefault="0028050D" w:rsidP="0028050D">
      <w:pPr>
        <w:pStyle w:val="Heading3"/>
      </w:pPr>
      <w:r w:rsidRPr="003B44BE">
        <w:t>Alt Causes---1NC</w:t>
      </w:r>
    </w:p>
    <w:p w14:paraId="0EFCE2D1" w14:textId="77777777" w:rsidR="0028050D" w:rsidRPr="003B44BE" w:rsidRDefault="0028050D" w:rsidP="0028050D">
      <w:pPr>
        <w:pStyle w:val="Heading4"/>
      </w:pPr>
      <w:r w:rsidRPr="003B44BE">
        <w:t>Trump administration decks US global credibility – dismissal of support to human rights</w:t>
      </w:r>
    </w:p>
    <w:p w14:paraId="16962A45" w14:textId="77777777" w:rsidR="0028050D" w:rsidRPr="003B44BE" w:rsidRDefault="0028050D" w:rsidP="0028050D">
      <w:pPr>
        <w:rPr>
          <w:rFonts w:cstheme="majorHAnsi"/>
        </w:rPr>
      </w:pPr>
      <w:r w:rsidRPr="003B44BE">
        <w:rPr>
          <w:rFonts w:cstheme="majorHAnsi"/>
        </w:rPr>
        <w:t xml:space="preserve">Sarah </w:t>
      </w:r>
      <w:r w:rsidRPr="003B44BE">
        <w:rPr>
          <w:rStyle w:val="Style13ptBold"/>
        </w:rPr>
        <w:t>Margon 18</w:t>
      </w:r>
      <w:r w:rsidRPr="003B44BE">
        <w:rPr>
          <w:rFonts w:cstheme="majorHAnsi"/>
        </w:rPr>
        <w:t xml:space="preserve">, the Washington director at Human Rights Watch, 2-13-2018, "Giving Up The High Ground - America’s Retreat On Human Rights", Human Rights Watch, </w:t>
      </w:r>
      <w:hyperlink r:id="rId194" w:history="1">
        <w:r w:rsidRPr="003B44BE">
          <w:rPr>
            <w:rStyle w:val="Hyperlink"/>
            <w:rFonts w:cstheme="majorHAnsi"/>
          </w:rPr>
          <w:t>https://www.hrw.org/news/2018/02/13/giving-high-ground-americas-retreat-human-rights</w:t>
        </w:r>
      </w:hyperlink>
    </w:p>
    <w:p w14:paraId="19E05157" w14:textId="77777777" w:rsidR="0028050D" w:rsidRPr="003B44BE" w:rsidRDefault="0028050D" w:rsidP="0028050D">
      <w:pPr>
        <w:rPr>
          <w:rFonts w:cstheme="majorHAnsi"/>
          <w:sz w:val="14"/>
        </w:rPr>
      </w:pPr>
      <w:r w:rsidRPr="003B44BE">
        <w:rPr>
          <w:rStyle w:val="StyleUnderline"/>
        </w:rPr>
        <w:t>All U.S. presidents have, to varying degrees, downplayed or even overlooked concerns about human rights in order to get things done with unsavory foreign partners</w:t>
      </w:r>
      <w:r w:rsidRPr="003B44BE">
        <w:rPr>
          <w:rFonts w:cstheme="majorHAnsi"/>
          <w:sz w:val="14"/>
        </w:rPr>
        <w:t xml:space="preserve">. </w:t>
      </w:r>
      <w:r w:rsidRPr="003B44BE">
        <w:rPr>
          <w:rStyle w:val="StyleUnderline"/>
        </w:rPr>
        <w:t>But none has seemed so eager as Trump</w:t>
      </w:r>
      <w:r w:rsidRPr="003B44BE">
        <w:rPr>
          <w:rFonts w:cstheme="majorHAnsi"/>
          <w:sz w:val="14"/>
        </w:rPr>
        <w:t xml:space="preserve"> to align with autocrats as a matter of course. The harm goes beyond mere words. </w:t>
      </w:r>
      <w:r w:rsidRPr="003B44BE">
        <w:rPr>
          <w:rStyle w:val="StyleUnderline"/>
        </w:rPr>
        <w:t xml:space="preserve">In </w:t>
      </w:r>
      <w:r w:rsidRPr="005D70EC">
        <w:rPr>
          <w:rStyle w:val="StyleUnderline"/>
          <w:highlight w:val="yellow"/>
        </w:rPr>
        <w:t>country after country,</w:t>
      </w:r>
      <w:r w:rsidRPr="003B44BE">
        <w:rPr>
          <w:rFonts w:cstheme="majorHAnsi"/>
          <w:sz w:val="14"/>
        </w:rPr>
        <w:t xml:space="preserve"> </w:t>
      </w:r>
      <w:r w:rsidRPr="005D70EC">
        <w:rPr>
          <w:rStyle w:val="Emphasis"/>
          <w:highlight w:val="yellow"/>
        </w:rPr>
        <w:t>the Trump administration is gutting U.S. support for human rights,</w:t>
      </w:r>
      <w:r w:rsidRPr="003B44BE">
        <w:rPr>
          <w:rStyle w:val="Emphasis"/>
        </w:rPr>
        <w:t xml:space="preserve"> the rule of law, </w:t>
      </w:r>
      <w:r w:rsidRPr="005D70EC">
        <w:rPr>
          <w:rStyle w:val="Emphasis"/>
          <w:highlight w:val="yellow"/>
        </w:rPr>
        <w:t>and good governance, damaging the</w:t>
      </w:r>
      <w:r w:rsidRPr="003B44BE">
        <w:rPr>
          <w:rStyle w:val="Emphasis"/>
        </w:rPr>
        <w:t xml:space="preserve"> overarching </w:t>
      </w:r>
      <w:r w:rsidRPr="005D70EC">
        <w:rPr>
          <w:rStyle w:val="Emphasis"/>
          <w:highlight w:val="yellow"/>
        </w:rPr>
        <w:t>credibility of the United States</w:t>
      </w:r>
      <w:r w:rsidRPr="003B44BE">
        <w:rPr>
          <w:rFonts w:cstheme="majorHAnsi"/>
          <w:sz w:val="14"/>
        </w:rPr>
        <w:t xml:space="preserve">. </w:t>
      </w:r>
      <w:r w:rsidRPr="003B44BE">
        <w:rPr>
          <w:rStyle w:val="StyleUnderline"/>
        </w:rPr>
        <w:t>Within the U</w:t>
      </w:r>
      <w:r w:rsidRPr="003B44BE">
        <w:rPr>
          <w:sz w:val="14"/>
        </w:rPr>
        <w:t>nited</w:t>
      </w:r>
      <w:r w:rsidRPr="003B44BE">
        <w:rPr>
          <w:rStyle w:val="StyleUnderline"/>
        </w:rPr>
        <w:t xml:space="preserve"> S</w:t>
      </w:r>
      <w:r w:rsidRPr="003B44BE">
        <w:rPr>
          <w:sz w:val="14"/>
        </w:rPr>
        <w:t>tates’</w:t>
      </w:r>
      <w:r w:rsidRPr="003B44BE">
        <w:rPr>
          <w:rStyle w:val="StyleUnderline"/>
        </w:rPr>
        <w:t xml:space="preserve"> borders</w:t>
      </w:r>
      <w:r w:rsidRPr="003B44BE">
        <w:rPr>
          <w:rFonts w:cstheme="majorHAnsi"/>
          <w:sz w:val="14"/>
        </w:rPr>
        <w:t xml:space="preserve">, meanwhile, </w:t>
      </w:r>
      <w:r w:rsidRPr="003B44BE">
        <w:rPr>
          <w:rStyle w:val="Emphasis"/>
        </w:rPr>
        <w:t>the Trump administration has unleashed an assault on nondiscrimination and equal justice.</w:t>
      </w:r>
    </w:p>
    <w:p w14:paraId="4D9D39E4" w14:textId="77777777" w:rsidR="0028050D" w:rsidRPr="003B44BE" w:rsidRDefault="0028050D" w:rsidP="0028050D">
      <w:pPr>
        <w:rPr>
          <w:rFonts w:cstheme="majorHAnsi"/>
          <w:sz w:val="14"/>
        </w:rPr>
      </w:pPr>
      <w:r w:rsidRPr="003B44BE">
        <w:rPr>
          <w:rFonts w:cstheme="majorHAnsi"/>
          <w:sz w:val="14"/>
        </w:rPr>
        <w:t xml:space="preserve">Even before Trump was elected, human rights were under attack across the globe. With crisis, conflict, and instability gripping much of the world, repressive leaders from Ethiopia to Russia to Thailand have used these developments to justify tightening their hold on power—cracking down harder on dissent while rejecting the rule of law and flouting international norms. Now, with Trump in office, there’s little reason to believe that such initiatives will be met with much criticism or consequences from the United States. Indeed, </w:t>
      </w:r>
      <w:r w:rsidRPr="005D70EC">
        <w:rPr>
          <w:rStyle w:val="StyleUnderline"/>
          <w:highlight w:val="yellow"/>
        </w:rPr>
        <w:t>the Trump administration’s chaotic and</w:t>
      </w:r>
      <w:r w:rsidRPr="003B44BE">
        <w:rPr>
          <w:rStyle w:val="StyleUnderline"/>
        </w:rPr>
        <w:t xml:space="preserve"> virtually </w:t>
      </w:r>
      <w:r w:rsidRPr="005D70EC">
        <w:rPr>
          <w:rStyle w:val="StyleUnderline"/>
          <w:highlight w:val="yellow"/>
        </w:rPr>
        <w:t xml:space="preserve">values-free approach to foreign policy is </w:t>
      </w:r>
      <w:r w:rsidRPr="005D70EC">
        <w:rPr>
          <w:rStyle w:val="Emphasis"/>
          <w:highlight w:val="yellow"/>
        </w:rPr>
        <w:t xml:space="preserve">bolstering </w:t>
      </w:r>
      <w:r w:rsidRPr="003B44BE">
        <w:rPr>
          <w:sz w:val="14"/>
        </w:rPr>
        <w:t>this</w:t>
      </w:r>
      <w:r w:rsidRPr="003B44BE">
        <w:rPr>
          <w:rStyle w:val="Emphasis"/>
        </w:rPr>
        <w:t xml:space="preserve"> </w:t>
      </w:r>
      <w:r w:rsidRPr="005D70EC">
        <w:rPr>
          <w:rStyle w:val="Emphasis"/>
          <w:highlight w:val="yellow"/>
        </w:rPr>
        <w:t>global deterioration</w:t>
      </w:r>
      <w:r w:rsidRPr="005D70EC">
        <w:rPr>
          <w:rStyle w:val="StyleUnderline"/>
          <w:highlight w:val="yellow"/>
        </w:rPr>
        <w:t xml:space="preserve"> while corroding the institutions and alliances needed to reverse it</w:t>
      </w:r>
      <w:r w:rsidRPr="003B44BE">
        <w:rPr>
          <w:rStyle w:val="StyleUnderline"/>
        </w:rPr>
        <w:t>.</w:t>
      </w:r>
    </w:p>
    <w:p w14:paraId="23C2BE04" w14:textId="77777777" w:rsidR="0028050D" w:rsidRPr="003B44BE" w:rsidRDefault="0028050D" w:rsidP="0028050D">
      <w:pPr>
        <w:rPr>
          <w:rFonts w:cstheme="majorHAnsi"/>
          <w:sz w:val="14"/>
        </w:rPr>
      </w:pPr>
      <w:r w:rsidRPr="003B44BE">
        <w:rPr>
          <w:rStyle w:val="Emphasis"/>
        </w:rPr>
        <w:t>The first year of Trump’s presidency was marked by a frenzy of activity on domestic issues</w:t>
      </w:r>
      <w:r w:rsidRPr="003B44BE">
        <w:rPr>
          <w:rFonts w:cstheme="majorHAnsi"/>
          <w:sz w:val="14"/>
        </w:rPr>
        <w:t xml:space="preserve">. </w:t>
      </w:r>
      <w:r w:rsidRPr="005D70EC">
        <w:rPr>
          <w:rStyle w:val="StyleUnderline"/>
          <w:highlight w:val="yellow"/>
        </w:rPr>
        <w:t>His administration instituted harsh new immigration rules</w:t>
      </w:r>
      <w:r w:rsidRPr="003B44BE">
        <w:rPr>
          <w:rStyle w:val="StyleUnderline"/>
        </w:rPr>
        <w:t xml:space="preserve"> that are ripping apart families and communities</w:t>
      </w:r>
      <w:r w:rsidRPr="003B44BE">
        <w:rPr>
          <w:rFonts w:cstheme="majorHAnsi"/>
          <w:sz w:val="14"/>
        </w:rPr>
        <w:t xml:space="preserve">. Between late January and early September 2017, the total number of immigrants arrested inside the country (versus at the border) increased by 43 percent compared with the number arrested during the equivalent time period under President Barack Obama in 2016. These are people who have been uprooted from communities where they have families and deep ties. </w:t>
      </w:r>
      <w:r w:rsidRPr="003B44BE">
        <w:rPr>
          <w:rStyle w:val="StyleUnderline"/>
        </w:rPr>
        <w:t xml:space="preserve">The president has </w:t>
      </w:r>
      <w:r w:rsidRPr="005D70EC">
        <w:rPr>
          <w:rStyle w:val="StyleUnderline"/>
          <w:highlight w:val="yellow"/>
        </w:rPr>
        <w:t>also issued a series of travel bans</w:t>
      </w:r>
      <w:r w:rsidRPr="003B44BE">
        <w:rPr>
          <w:rStyle w:val="StyleUnderline"/>
        </w:rPr>
        <w:t>, all of which use classic scapegoating tactics and bigotry to incite fears about Muslims and refugee-resettlement programs.</w:t>
      </w:r>
      <w:r w:rsidRPr="003B44BE">
        <w:rPr>
          <w:rFonts w:cstheme="majorHAnsi"/>
          <w:sz w:val="14"/>
        </w:rPr>
        <w:t xml:space="preserve"> Although the courts blocked the original and most draconian versions of this ban, in late 2017, they did allow a revised version to proceed.</w:t>
      </w:r>
    </w:p>
    <w:p w14:paraId="01005F4C" w14:textId="77777777" w:rsidR="0028050D" w:rsidRPr="003B44BE" w:rsidRDefault="0028050D" w:rsidP="0028050D">
      <w:pPr>
        <w:rPr>
          <w:rFonts w:cstheme="majorHAnsi"/>
          <w:sz w:val="14"/>
        </w:rPr>
      </w:pPr>
      <w:r w:rsidRPr="003B44BE">
        <w:rPr>
          <w:rFonts w:cstheme="majorHAnsi"/>
          <w:sz w:val="14"/>
        </w:rPr>
        <w:t xml:space="preserve">The president has empowered bigots by making racially charged statements, including referring to white supremacists marching in Charlottesville, Virginia, as “very fine people.” He has sought to end what he calls the “very dangerous anti-police atmosphere in America,” which is a direct rebuke to activists calling for racial justice in policing. </w:t>
      </w:r>
      <w:r w:rsidRPr="005D70EC">
        <w:rPr>
          <w:rStyle w:val="StyleUnderline"/>
          <w:highlight w:val="yellow"/>
        </w:rPr>
        <w:t>He has</w:t>
      </w:r>
      <w:r w:rsidRPr="003B44BE">
        <w:rPr>
          <w:rFonts w:cstheme="majorHAnsi"/>
          <w:sz w:val="14"/>
        </w:rPr>
        <w:t xml:space="preserve"> also gravely </w:t>
      </w:r>
      <w:r w:rsidRPr="005D70EC">
        <w:rPr>
          <w:rStyle w:val="StyleUnderline"/>
          <w:highlight w:val="yellow"/>
        </w:rPr>
        <w:t>harmed women’s rights</w:t>
      </w:r>
      <w:r w:rsidRPr="003B44BE">
        <w:rPr>
          <w:rStyle w:val="StyleUnderline"/>
        </w:rPr>
        <w:t xml:space="preserve"> by attacking reproductive choice, halting an equal-pay measure, and weakening protections against gender-based violence on college campuses.</w:t>
      </w:r>
    </w:p>
    <w:p w14:paraId="065490CC" w14:textId="77777777" w:rsidR="0028050D" w:rsidRPr="003B44BE" w:rsidRDefault="0028050D" w:rsidP="0028050D">
      <w:pPr>
        <w:rPr>
          <w:rFonts w:cstheme="majorHAnsi"/>
          <w:sz w:val="14"/>
        </w:rPr>
      </w:pPr>
      <w:r w:rsidRPr="003B44BE">
        <w:rPr>
          <w:rStyle w:val="StyleUnderline"/>
        </w:rPr>
        <w:t>On foreign policy</w:t>
      </w:r>
      <w:r w:rsidRPr="003B44BE">
        <w:rPr>
          <w:rFonts w:cstheme="majorHAnsi"/>
          <w:sz w:val="14"/>
        </w:rPr>
        <w:t xml:space="preserve">, meanwhile, </w:t>
      </w:r>
      <w:r w:rsidRPr="005D70EC">
        <w:rPr>
          <w:rStyle w:val="Emphasis"/>
          <w:highlight w:val="yellow"/>
        </w:rPr>
        <w:t xml:space="preserve">the administration has dismissed </w:t>
      </w:r>
      <w:r w:rsidRPr="003B44BE">
        <w:rPr>
          <w:rStyle w:val="Emphasis"/>
        </w:rPr>
        <w:t xml:space="preserve">or damaged </w:t>
      </w:r>
      <w:r w:rsidRPr="005D70EC">
        <w:rPr>
          <w:rStyle w:val="Emphasis"/>
          <w:highlight w:val="yellow"/>
        </w:rPr>
        <w:t>the global human rights framework</w:t>
      </w:r>
      <w:r w:rsidRPr="005D70EC">
        <w:rPr>
          <w:rFonts w:cstheme="majorHAnsi"/>
          <w:sz w:val="14"/>
          <w:highlight w:val="yellow"/>
        </w:rPr>
        <w:t xml:space="preserve">. </w:t>
      </w:r>
      <w:r w:rsidRPr="005D70EC">
        <w:rPr>
          <w:rStyle w:val="StyleUnderline"/>
          <w:highlight w:val="yellow"/>
        </w:rPr>
        <w:t>Under Trump, the United States has walked away from</w:t>
      </w:r>
      <w:r w:rsidRPr="003B44BE">
        <w:rPr>
          <w:rFonts w:cstheme="majorHAnsi"/>
          <w:sz w:val="14"/>
        </w:rPr>
        <w:t xml:space="preserve"> (or threatened to walk away from) </w:t>
      </w:r>
      <w:r w:rsidRPr="003B44BE">
        <w:rPr>
          <w:rStyle w:val="Emphasis"/>
        </w:rPr>
        <w:t xml:space="preserve">a </w:t>
      </w:r>
      <w:r w:rsidRPr="005D70EC">
        <w:rPr>
          <w:rStyle w:val="Emphasis"/>
          <w:highlight w:val="yellow"/>
        </w:rPr>
        <w:t>number of vital global commitments</w:t>
      </w:r>
      <w:r w:rsidRPr="003B44BE">
        <w:rPr>
          <w:rFonts w:cstheme="majorHAnsi"/>
          <w:sz w:val="14"/>
        </w:rPr>
        <w:t xml:space="preserve">, institutions, and initiatives </w:t>
      </w:r>
      <w:r w:rsidRPr="003B44BE">
        <w:rPr>
          <w:rStyle w:val="StyleUnderline"/>
        </w:rPr>
        <w:t>that would provide an opportunity to share the burden of combating global challenges while respecting rights</w:t>
      </w:r>
      <w:r w:rsidRPr="003B44BE">
        <w:rPr>
          <w:rFonts w:cstheme="majorHAnsi"/>
          <w:sz w:val="14"/>
        </w:rPr>
        <w:t xml:space="preserve">. The administration has threatened to withdraw from the UN Human Rights Council, largely because the Palestinian territories (and therefore Israel) are a permanent item on its agenda. It’s true that the council has flaws, but it has also successfully documented and exposed many human rights issues of concern to U.S. law and policymakers. </w:t>
      </w:r>
      <w:r w:rsidRPr="005D70EC">
        <w:rPr>
          <w:rStyle w:val="Emphasis"/>
          <w:highlight w:val="yellow"/>
        </w:rPr>
        <w:t>Walking away would not only weaken the council but also limit the available avenues for Washington to promote human rights</w:t>
      </w:r>
      <w:r w:rsidRPr="003B44BE">
        <w:rPr>
          <w:rFonts w:cstheme="majorHAnsi"/>
          <w:sz w:val="14"/>
        </w:rPr>
        <w:t xml:space="preserve">. From the UN’s negotiations on the compact for global migration to the Paris agreement on climate change, </w:t>
      </w:r>
      <w:r w:rsidRPr="003B44BE">
        <w:rPr>
          <w:rStyle w:val="StyleUnderline"/>
        </w:rPr>
        <w:t>the Trump administration has repeatedly suggested multilateral institutions are of no use to the United States, even though the country was instrumental in creating the UN, as well as many of the norms and laws that guide thinking about human rights today.</w:t>
      </w:r>
      <w:r w:rsidRPr="003B44BE">
        <w:rPr>
          <w:rFonts w:cstheme="majorHAnsi"/>
          <w:sz w:val="14"/>
        </w:rPr>
        <w:t xml:space="preserve"> </w:t>
      </w:r>
    </w:p>
    <w:p w14:paraId="75439FB3" w14:textId="77777777" w:rsidR="0028050D" w:rsidRPr="003B44BE" w:rsidRDefault="0028050D" w:rsidP="0028050D"/>
    <w:p w14:paraId="3E528734" w14:textId="77777777" w:rsidR="0028050D" w:rsidRPr="003B44BE" w:rsidRDefault="0028050D" w:rsidP="0028050D">
      <w:pPr>
        <w:pStyle w:val="Heading4"/>
      </w:pPr>
      <w:r w:rsidRPr="003B44BE">
        <w:t>Alt-cause to low US soft power – government fails to promote human rights and democracy</w:t>
      </w:r>
    </w:p>
    <w:p w14:paraId="7F19A323" w14:textId="77777777" w:rsidR="0028050D" w:rsidRPr="003B44BE" w:rsidRDefault="0028050D" w:rsidP="0028050D">
      <w:r w:rsidRPr="003B44BE">
        <w:t xml:space="preserve">Lee H. </w:t>
      </w:r>
      <w:r w:rsidRPr="003B44BE">
        <w:rPr>
          <w:rStyle w:val="Style13ptBold"/>
        </w:rPr>
        <w:t>Hamilton 18</w:t>
      </w:r>
      <w:r w:rsidRPr="003B44BE">
        <w:t>, 1-16-2018, "Decline of U.S. global leadership is not what Americans want", HuffPost, &lt;span class="skimlinks-unlinked"&gt;</w:t>
      </w:r>
      <w:hyperlink r:id="rId195" w:history="1">
        <w:r w:rsidRPr="003B44BE">
          <w:rPr>
            <w:rStyle w:val="Hyperlink"/>
          </w:rPr>
          <w:t>https://www.huffpost.com/entry/decline-of-us-global-leadership-is-not-what-americans_b_5a5e65d0e4b03ed177016e8f?guccounter=1&amp;amp;guce_referrer=aHR0cHM6Ly93d3cuZ29vZ2xlLmNvbS8&amp;amp;guce_referrer_sig=AQAAAMNSdBmu7vvW7RTwvfuQS933Yh9abKBaY2-SXowluJlZw6wfNAlyfksmB7UP68IBRN5mlKm0qur4pp5OyByN2TRkwlHgUqvz3B6RKPPZIK1zG8LKirtHaF-zSwMU0GHPMXhqO9OAYeT4stISqKn0fdxsVQ72ZueSFdoIaB2keMZS&lt;/span</w:t>
        </w:r>
      </w:hyperlink>
      <w:r w:rsidRPr="003B44BE">
        <w:t>&gt;</w:t>
      </w:r>
    </w:p>
    <w:p w14:paraId="15948056" w14:textId="77777777" w:rsidR="0028050D" w:rsidRPr="003B44BE" w:rsidRDefault="0028050D" w:rsidP="0028050D">
      <w:pPr>
        <w:rPr>
          <w:sz w:val="16"/>
        </w:rPr>
      </w:pPr>
      <w:r w:rsidRPr="003B44BE">
        <w:rPr>
          <w:rStyle w:val="StyleUnderline"/>
        </w:rPr>
        <w:t xml:space="preserve">Experts on foreign policy seem to have reached a broad agreement that </w:t>
      </w:r>
      <w:r w:rsidRPr="005D70EC">
        <w:rPr>
          <w:rStyle w:val="StyleUnderline"/>
          <w:highlight w:val="yellow"/>
        </w:rPr>
        <w:t>America’s influence in the world is declining</w:t>
      </w:r>
      <w:r w:rsidRPr="003B44BE">
        <w:rPr>
          <w:sz w:val="16"/>
        </w:rPr>
        <w:t>. There is remarkable consensus in this belief among pundits, editorial writers, scholars and authors, the experts who follow international events closely and have supported the traditional, mainstream American foreign policy for decades.</w:t>
      </w:r>
    </w:p>
    <w:p w14:paraId="7D0C1837" w14:textId="77777777" w:rsidR="0028050D" w:rsidRPr="003B44BE" w:rsidRDefault="0028050D" w:rsidP="0028050D">
      <w:pPr>
        <w:rPr>
          <w:rStyle w:val="StyleUnderline"/>
        </w:rPr>
      </w:pPr>
      <w:r w:rsidRPr="003B44BE">
        <w:rPr>
          <w:rStyle w:val="StyleUnderline"/>
        </w:rPr>
        <w:t xml:space="preserve">Even many of </w:t>
      </w:r>
      <w:r w:rsidRPr="003B44BE">
        <w:rPr>
          <w:sz w:val="16"/>
        </w:rPr>
        <w:t>our</w:t>
      </w:r>
      <w:r w:rsidRPr="003B44BE">
        <w:rPr>
          <w:rStyle w:val="StyleUnderline"/>
        </w:rPr>
        <w:t xml:space="preserve"> </w:t>
      </w:r>
      <w:r w:rsidRPr="005D70EC">
        <w:rPr>
          <w:rStyle w:val="StyleUnderline"/>
          <w:highlight w:val="yellow"/>
        </w:rPr>
        <w:t>allies have</w:t>
      </w:r>
      <w:r w:rsidRPr="003B44BE">
        <w:rPr>
          <w:rStyle w:val="StyleUnderline"/>
        </w:rPr>
        <w:t xml:space="preserve"> joined in </w:t>
      </w:r>
      <w:r w:rsidRPr="005D70EC">
        <w:rPr>
          <w:rStyle w:val="Emphasis"/>
          <w:highlight w:val="yellow"/>
        </w:rPr>
        <w:t>criticizing America’s current foreign policy</w:t>
      </w:r>
      <w:r w:rsidRPr="003B44BE">
        <w:rPr>
          <w:rStyle w:val="StyleUnderline"/>
        </w:rPr>
        <w:t xml:space="preserve">. They believe that the U.S. had, in the past, deep influence over events and institutions around the world, and that that </w:t>
      </w:r>
      <w:r w:rsidRPr="005D70EC">
        <w:rPr>
          <w:rStyle w:val="StyleUnderline"/>
          <w:highlight w:val="yellow"/>
        </w:rPr>
        <w:t>influence has waned</w:t>
      </w:r>
      <w:r w:rsidRPr="003B44BE">
        <w:rPr>
          <w:rStyle w:val="StyleUnderline"/>
        </w:rPr>
        <w:t xml:space="preserve">. </w:t>
      </w:r>
    </w:p>
    <w:p w14:paraId="5409DFEE" w14:textId="77777777" w:rsidR="0028050D" w:rsidRPr="003B44BE" w:rsidRDefault="0028050D" w:rsidP="0028050D">
      <w:pPr>
        <w:rPr>
          <w:sz w:val="16"/>
        </w:rPr>
      </w:pPr>
      <w:r w:rsidRPr="003B44BE">
        <w:rPr>
          <w:sz w:val="16"/>
        </w:rPr>
        <w:t>These experts and allies recognize the U.S. has not always lived up to its ideals, but they believe America’s foreign engagement has been beneficial overall. They think we have played a constructive and generous role in shaping the world order – that we led the way in building institutions that set the rules of the road for the international community.</w:t>
      </w:r>
    </w:p>
    <w:p w14:paraId="19E0814F" w14:textId="77777777" w:rsidR="0028050D" w:rsidRPr="003B44BE" w:rsidRDefault="0028050D" w:rsidP="0028050D">
      <w:pPr>
        <w:rPr>
          <w:sz w:val="16"/>
        </w:rPr>
      </w:pPr>
      <w:r w:rsidRPr="003B44BE">
        <w:rPr>
          <w:sz w:val="16"/>
        </w:rPr>
        <w:t xml:space="preserve">They worry that </w:t>
      </w:r>
      <w:r w:rsidRPr="003B44BE">
        <w:rPr>
          <w:rStyle w:val="StyleUnderline"/>
        </w:rPr>
        <w:t xml:space="preserve">President Donald </w:t>
      </w:r>
      <w:r w:rsidRPr="005D70EC">
        <w:rPr>
          <w:rStyle w:val="StyleUnderline"/>
          <w:highlight w:val="yellow"/>
        </w:rPr>
        <w:t>Trump</w:t>
      </w:r>
      <w:r w:rsidRPr="003B44BE">
        <w:rPr>
          <w:rStyle w:val="StyleUnderline"/>
        </w:rPr>
        <w:t>’s “America First” policy</w:t>
      </w:r>
      <w:r w:rsidRPr="003B44BE">
        <w:rPr>
          <w:sz w:val="16"/>
        </w:rPr>
        <w:t xml:space="preserve"> means the U.S. </w:t>
      </w:r>
      <w:r w:rsidRPr="005D70EC">
        <w:rPr>
          <w:rStyle w:val="StyleUnderline"/>
          <w:highlight w:val="yellow"/>
        </w:rPr>
        <w:t>is</w:t>
      </w:r>
      <w:r w:rsidRPr="003B44BE">
        <w:rPr>
          <w:sz w:val="16"/>
        </w:rPr>
        <w:t xml:space="preserve"> looking out only for itself, </w:t>
      </w:r>
      <w:r w:rsidRPr="005D70EC">
        <w:rPr>
          <w:rStyle w:val="StyleUnderline"/>
          <w:highlight w:val="yellow"/>
        </w:rPr>
        <w:t>destroying</w:t>
      </w:r>
      <w:r w:rsidRPr="003B44BE">
        <w:rPr>
          <w:sz w:val="16"/>
        </w:rPr>
        <w:t xml:space="preserve"> understanding, </w:t>
      </w:r>
      <w:r w:rsidRPr="005D70EC">
        <w:rPr>
          <w:rStyle w:val="StyleUnderline"/>
          <w:highlight w:val="yellow"/>
        </w:rPr>
        <w:t>relationships</w:t>
      </w:r>
      <w:r w:rsidRPr="003B44BE">
        <w:rPr>
          <w:sz w:val="16"/>
        </w:rPr>
        <w:t xml:space="preserve"> and agreements, hollowing out the State Department and </w:t>
      </w:r>
      <w:r w:rsidRPr="005D70EC">
        <w:rPr>
          <w:rStyle w:val="Emphasis"/>
          <w:highlight w:val="yellow"/>
        </w:rPr>
        <w:t>abandoning its promotion of human rights and democracy</w:t>
      </w:r>
      <w:r w:rsidRPr="003B44BE">
        <w:rPr>
          <w:rStyle w:val="Emphasis"/>
        </w:rPr>
        <w:t>.</w:t>
      </w:r>
    </w:p>
    <w:p w14:paraId="54CD70FD" w14:textId="77777777" w:rsidR="0028050D" w:rsidRPr="003B44BE" w:rsidRDefault="0028050D" w:rsidP="0028050D">
      <w:pPr>
        <w:rPr>
          <w:sz w:val="16"/>
        </w:rPr>
      </w:pPr>
      <w:r w:rsidRPr="003B44BE">
        <w:rPr>
          <w:sz w:val="16"/>
        </w:rPr>
        <w:t xml:space="preserve">They point to our withdrawal from the Trans Pacific Partnership and the Paris accord on climate along with our rejection of decades of U.S. policy and international consensus by deciding to recognize Jerusalem as the capital of Israel. They see the U.S. no longer playing a key role in the Middle East peace process. </w:t>
      </w:r>
    </w:p>
    <w:p w14:paraId="68748A13" w14:textId="77777777" w:rsidR="0028050D" w:rsidRPr="003B44BE" w:rsidRDefault="0028050D" w:rsidP="0028050D">
      <w:pPr>
        <w:rPr>
          <w:sz w:val="16"/>
        </w:rPr>
      </w:pPr>
      <w:r w:rsidRPr="003B44BE">
        <w:rPr>
          <w:sz w:val="16"/>
        </w:rPr>
        <w:t xml:space="preserve">They worry that, </w:t>
      </w:r>
      <w:r w:rsidRPr="003B44BE">
        <w:rPr>
          <w:rStyle w:val="StyleUnderline"/>
        </w:rPr>
        <w:t xml:space="preserve">with Trump </w:t>
      </w:r>
      <w:r w:rsidRPr="005D70EC">
        <w:rPr>
          <w:rStyle w:val="StyleUnderline"/>
          <w:highlight w:val="yellow"/>
        </w:rPr>
        <w:t xml:space="preserve">wavering on support for NATO’s </w:t>
      </w:r>
      <w:r w:rsidRPr="003B44BE">
        <w:rPr>
          <w:rStyle w:val="StyleUnderline"/>
        </w:rPr>
        <w:t xml:space="preserve">Article 5 </w:t>
      </w:r>
      <w:r w:rsidRPr="005D70EC">
        <w:rPr>
          <w:rStyle w:val="StyleUnderline"/>
          <w:highlight w:val="yellow"/>
        </w:rPr>
        <w:t>commitment that members must come to the defense of allies, the greatest military alliance in the history of the world is diminished by our indifference</w:t>
      </w:r>
      <w:r w:rsidRPr="003B44BE">
        <w:rPr>
          <w:sz w:val="16"/>
        </w:rPr>
        <w:t>.</w:t>
      </w:r>
    </w:p>
    <w:p w14:paraId="59E1F7E2" w14:textId="77777777" w:rsidR="0028050D" w:rsidRPr="003B44BE" w:rsidRDefault="0028050D" w:rsidP="0028050D">
      <w:pPr>
        <w:rPr>
          <w:sz w:val="16"/>
        </w:rPr>
      </w:pPr>
      <w:r w:rsidRPr="003B44BE">
        <w:rPr>
          <w:sz w:val="16"/>
        </w:rPr>
        <w:t xml:space="preserve">They are alarmed by the president’s dust-ups with </w:t>
      </w:r>
      <w:r w:rsidRPr="005D70EC">
        <w:rPr>
          <w:rStyle w:val="StyleUnderline"/>
          <w:highlight w:val="yellow"/>
        </w:rPr>
        <w:t>leaders of allied nations</w:t>
      </w:r>
      <w:r w:rsidRPr="003B44BE">
        <w:rPr>
          <w:sz w:val="16"/>
        </w:rPr>
        <w:t xml:space="preserve">, including Australia, the United Kingdom, Mexico, Germany and South Korea, and by his reluctance to challenge Russian interference in our election process and his mysterious support of Russian President Vladimir Putin. They disagree with Trump’s dismissal of our opening to Cuba. Most recently, many were deeply offended by his reported use of a vulgar term to refer to African countries and Haiti. </w:t>
      </w:r>
      <w:r w:rsidRPr="005D70EC">
        <w:rPr>
          <w:rStyle w:val="StyleUnderline"/>
          <w:highlight w:val="yellow"/>
        </w:rPr>
        <w:t xml:space="preserve">They believe </w:t>
      </w:r>
      <w:r w:rsidRPr="005D70EC">
        <w:rPr>
          <w:rStyle w:val="Emphasis"/>
          <w:highlight w:val="yellow"/>
        </w:rPr>
        <w:t>America’s credibility is damaged by threats</w:t>
      </w:r>
      <w:r w:rsidRPr="005D70EC">
        <w:rPr>
          <w:rStyle w:val="StyleUnderline"/>
          <w:highlight w:val="yellow"/>
        </w:rPr>
        <w:t xml:space="preserve"> to use force to “totally destroy” North Korea and</w:t>
      </w:r>
      <w:r w:rsidRPr="003B44BE">
        <w:rPr>
          <w:rStyle w:val="StyleUnderline"/>
        </w:rPr>
        <w:t xml:space="preserve"> our effectiveness is </w:t>
      </w:r>
      <w:r w:rsidRPr="005D70EC">
        <w:rPr>
          <w:rStyle w:val="StyleUnderline"/>
          <w:highlight w:val="yellow"/>
        </w:rPr>
        <w:t>weakened by Trump’s attacks on</w:t>
      </w:r>
      <w:r w:rsidRPr="003B44BE">
        <w:rPr>
          <w:rStyle w:val="StyleUnderline"/>
        </w:rPr>
        <w:t xml:space="preserve"> the CIA, the FBI and other </w:t>
      </w:r>
      <w:r w:rsidRPr="005D70EC">
        <w:rPr>
          <w:rStyle w:val="StyleUnderline"/>
          <w:highlight w:val="yellow"/>
        </w:rPr>
        <w:t>national security institutions</w:t>
      </w:r>
      <w:r w:rsidRPr="003B44BE">
        <w:rPr>
          <w:rStyle w:val="StyleUnderline"/>
        </w:rPr>
        <w:t>.</w:t>
      </w:r>
    </w:p>
    <w:p w14:paraId="4CEF720A" w14:textId="77777777" w:rsidR="0028050D" w:rsidRPr="003B44BE" w:rsidRDefault="0028050D" w:rsidP="0028050D">
      <w:r w:rsidRPr="003B44BE">
        <w:rPr>
          <w:sz w:val="16"/>
        </w:rPr>
        <w:t xml:space="preserve">In short, </w:t>
      </w:r>
      <w:r w:rsidRPr="005D70EC">
        <w:rPr>
          <w:rStyle w:val="Emphasis"/>
          <w:highlight w:val="yellow"/>
        </w:rPr>
        <w:t>they see America as a nation abdicating its global responsibility and losing its moral example</w:t>
      </w:r>
      <w:r w:rsidRPr="003B44BE">
        <w:rPr>
          <w:rStyle w:val="Emphasis"/>
        </w:rPr>
        <w:t>.</w:t>
      </w:r>
    </w:p>
    <w:p w14:paraId="18F6DAC7" w14:textId="77777777" w:rsidR="0028050D" w:rsidRPr="003B44BE" w:rsidRDefault="0028050D" w:rsidP="0028050D"/>
    <w:p w14:paraId="5133C268" w14:textId="77777777" w:rsidR="0028050D" w:rsidRPr="003B44BE" w:rsidRDefault="0028050D" w:rsidP="0028050D">
      <w:pPr>
        <w:pStyle w:val="Heading3"/>
      </w:pPr>
      <w:r w:rsidRPr="003B44BE">
        <w:t>Alt Causes---2NC</w:t>
      </w:r>
    </w:p>
    <w:p w14:paraId="49B5FFE0" w14:textId="77777777" w:rsidR="0028050D" w:rsidRPr="003B44BE" w:rsidRDefault="0028050D" w:rsidP="0028050D">
      <w:pPr>
        <w:pStyle w:val="Heading4"/>
        <w:rPr>
          <w:rFonts w:cstheme="majorHAnsi"/>
        </w:rPr>
      </w:pPr>
      <w:r w:rsidRPr="003B44BE">
        <w:rPr>
          <w:rFonts w:cstheme="majorHAnsi"/>
        </w:rPr>
        <w:t>Soft power will stay low under Trump presidency – Trump’s childish rhetoric is at the expense of maintaining US alliances</w:t>
      </w:r>
    </w:p>
    <w:p w14:paraId="66260406" w14:textId="77777777" w:rsidR="0028050D" w:rsidRPr="003B44BE" w:rsidRDefault="0028050D" w:rsidP="0028050D">
      <w:pPr>
        <w:rPr>
          <w:rFonts w:cstheme="majorHAnsi"/>
        </w:rPr>
      </w:pPr>
      <w:r w:rsidRPr="003B44BE">
        <w:rPr>
          <w:rFonts w:cstheme="majorHAnsi"/>
        </w:rPr>
        <w:t xml:space="preserve">Gretchen </w:t>
      </w:r>
      <w:r w:rsidRPr="003B44BE">
        <w:rPr>
          <w:rStyle w:val="Style13ptBold"/>
          <w:rFonts w:cstheme="majorHAnsi"/>
        </w:rPr>
        <w:t>Frazee 18</w:t>
      </w:r>
      <w:r w:rsidRPr="003B44BE">
        <w:rPr>
          <w:rFonts w:cstheme="majorHAnsi"/>
        </w:rPr>
        <w:t>, 9-21-2018, reports, produces and edits business and economics content, "Is Trump undermining America’s most persuasive form of global power?", PBS NewsHour, https://www.pbs.org/newshour/world/is-trump-undermining-americas-most-persuasive-form-of-global-power</w:t>
      </w:r>
    </w:p>
    <w:p w14:paraId="5B75373D" w14:textId="77777777" w:rsidR="0028050D" w:rsidRPr="003B44BE" w:rsidRDefault="0028050D" w:rsidP="0028050D">
      <w:pPr>
        <w:rPr>
          <w:rFonts w:cstheme="majorHAnsi"/>
          <w:sz w:val="16"/>
        </w:rPr>
      </w:pPr>
      <w:r w:rsidRPr="003B44BE">
        <w:rPr>
          <w:rFonts w:cstheme="majorHAnsi"/>
          <w:sz w:val="16"/>
        </w:rPr>
        <w:t xml:space="preserve">For decades, </w:t>
      </w:r>
      <w:r w:rsidRPr="003B44BE">
        <w:rPr>
          <w:rStyle w:val="StyleUnderline"/>
          <w:rFonts w:cstheme="majorHAnsi"/>
          <w:sz w:val="24"/>
        </w:rPr>
        <w:t xml:space="preserve">the </w:t>
      </w:r>
      <w:r w:rsidRPr="005D70EC">
        <w:rPr>
          <w:rStyle w:val="StyleUnderline"/>
          <w:rFonts w:cstheme="majorHAnsi"/>
          <w:sz w:val="24"/>
          <w:highlight w:val="yellow"/>
        </w:rPr>
        <w:t>United States has sustained</w:t>
      </w:r>
      <w:r w:rsidRPr="003B44BE">
        <w:rPr>
          <w:rStyle w:val="StyleUnderline"/>
          <w:rFonts w:cstheme="majorHAnsi"/>
          <w:sz w:val="24"/>
        </w:rPr>
        <w:t xml:space="preserve"> its status as the </w:t>
      </w:r>
      <w:r w:rsidRPr="005D70EC">
        <w:rPr>
          <w:rStyle w:val="StyleUnderline"/>
          <w:rFonts w:cstheme="majorHAnsi"/>
          <w:sz w:val="24"/>
          <w:highlight w:val="yellow"/>
        </w:rPr>
        <w:t>global superpower by</w:t>
      </w:r>
      <w:r w:rsidRPr="003B44BE">
        <w:rPr>
          <w:rFonts w:cstheme="majorHAnsi"/>
          <w:sz w:val="16"/>
        </w:rPr>
        <w:t xml:space="preserve"> combining </w:t>
      </w:r>
      <w:r w:rsidRPr="003B44BE">
        <w:rPr>
          <w:rStyle w:val="StyleUnderline"/>
          <w:rFonts w:cstheme="majorHAnsi"/>
          <w:sz w:val="24"/>
        </w:rPr>
        <w:t xml:space="preserve">the promotion of </w:t>
      </w:r>
      <w:r w:rsidRPr="005D70EC">
        <w:rPr>
          <w:rStyle w:val="Emphasis"/>
          <w:rFonts w:cstheme="majorHAnsi"/>
          <w:sz w:val="24"/>
          <w:highlight w:val="yellow"/>
        </w:rPr>
        <w:t xml:space="preserve">democratic values </w:t>
      </w:r>
      <w:r w:rsidRPr="003B44BE">
        <w:rPr>
          <w:rStyle w:val="Emphasis"/>
          <w:rFonts w:cstheme="majorHAnsi"/>
          <w:sz w:val="24"/>
        </w:rPr>
        <w:t>and the strength of American culture</w:t>
      </w:r>
      <w:r w:rsidRPr="003B44BE">
        <w:rPr>
          <w:rStyle w:val="StyleUnderline"/>
          <w:rFonts w:cstheme="majorHAnsi"/>
          <w:sz w:val="24"/>
        </w:rPr>
        <w:t xml:space="preserve"> around the world </w:t>
      </w:r>
      <w:r w:rsidRPr="005D70EC">
        <w:rPr>
          <w:rStyle w:val="StyleUnderline"/>
          <w:rFonts w:cstheme="majorHAnsi"/>
          <w:sz w:val="24"/>
          <w:highlight w:val="yellow"/>
        </w:rPr>
        <w:t>with its military might</w:t>
      </w:r>
      <w:r w:rsidRPr="003B44BE">
        <w:rPr>
          <w:rFonts w:cstheme="majorHAnsi"/>
          <w:sz w:val="16"/>
        </w:rPr>
        <w:t>. Those dual paths of influence are known as soft power (persuasion using cultural influence) and hard power (coercion typically using military force).</w:t>
      </w:r>
    </w:p>
    <w:p w14:paraId="3AD50FEE" w14:textId="77777777" w:rsidR="0028050D" w:rsidRPr="003B44BE" w:rsidRDefault="0028050D" w:rsidP="0028050D">
      <w:pPr>
        <w:rPr>
          <w:rFonts w:cstheme="majorHAnsi"/>
          <w:sz w:val="16"/>
        </w:rPr>
      </w:pPr>
      <w:r w:rsidRPr="003B44BE">
        <w:rPr>
          <w:rFonts w:cstheme="majorHAnsi"/>
          <w:sz w:val="16"/>
        </w:rPr>
        <w:t xml:space="preserve">But </w:t>
      </w:r>
      <w:r w:rsidRPr="005D70EC">
        <w:rPr>
          <w:rStyle w:val="StyleUnderline"/>
          <w:rFonts w:cstheme="majorHAnsi"/>
          <w:sz w:val="24"/>
          <w:highlight w:val="yellow"/>
        </w:rPr>
        <w:t>President Trump’s</w:t>
      </w:r>
      <w:r w:rsidRPr="003B44BE">
        <w:rPr>
          <w:rStyle w:val="StyleUnderline"/>
          <w:rFonts w:cstheme="majorHAnsi"/>
          <w:sz w:val="24"/>
        </w:rPr>
        <w:t xml:space="preserve"> bombastic </w:t>
      </w:r>
      <w:r w:rsidRPr="005D70EC">
        <w:rPr>
          <w:rStyle w:val="StyleUnderline"/>
          <w:rFonts w:cstheme="majorHAnsi"/>
          <w:sz w:val="24"/>
          <w:highlight w:val="yellow"/>
        </w:rPr>
        <w:t>rhetoric and the “America First” agenda is eroding U.S.’ soft power</w:t>
      </w:r>
      <w:r w:rsidRPr="003B44BE">
        <w:rPr>
          <w:rFonts w:cstheme="majorHAnsi"/>
          <w:sz w:val="16"/>
        </w:rPr>
        <w:t>, experts say, and, in turn, is damaging the interests of the very Americans Trump says he wants to help.</w:t>
      </w:r>
    </w:p>
    <w:p w14:paraId="1AD0DF1A" w14:textId="77777777" w:rsidR="0028050D" w:rsidRPr="003B44BE" w:rsidRDefault="0028050D" w:rsidP="0028050D">
      <w:pPr>
        <w:rPr>
          <w:rFonts w:cstheme="majorHAnsi"/>
          <w:sz w:val="16"/>
        </w:rPr>
      </w:pPr>
      <w:r w:rsidRPr="003B44BE">
        <w:rPr>
          <w:rFonts w:cstheme="majorHAnsi"/>
          <w:sz w:val="16"/>
        </w:rPr>
        <w:t>The U.S. slipped this year from third to fourth place an index that ranks the global leaders of soft power.</w:t>
      </w:r>
    </w:p>
    <w:p w14:paraId="5A0BA06A" w14:textId="77777777" w:rsidR="0028050D" w:rsidRPr="003B44BE" w:rsidRDefault="0028050D" w:rsidP="0028050D">
      <w:pPr>
        <w:rPr>
          <w:rFonts w:cstheme="majorHAnsi"/>
          <w:sz w:val="16"/>
        </w:rPr>
      </w:pPr>
      <w:r w:rsidRPr="003B44BE">
        <w:rPr>
          <w:rFonts w:cstheme="majorHAnsi"/>
          <w:sz w:val="16"/>
        </w:rPr>
        <w:t>Trump’s supporters counter that his unconventional methods do not represent an abandonment of diplomacy. Rather, they argue a stronger economy and Trump’s muscular approach to foreign affairs has given the U.S. more bargaining power.</w:t>
      </w:r>
    </w:p>
    <w:p w14:paraId="0B15F6A6" w14:textId="77777777" w:rsidR="0028050D" w:rsidRPr="003B44BE" w:rsidRDefault="0028050D" w:rsidP="0028050D">
      <w:pPr>
        <w:rPr>
          <w:rFonts w:cstheme="majorHAnsi"/>
          <w:sz w:val="16"/>
        </w:rPr>
      </w:pPr>
      <w:r w:rsidRPr="003B44BE">
        <w:rPr>
          <w:rFonts w:cstheme="majorHAnsi"/>
          <w:sz w:val="16"/>
        </w:rPr>
        <w:t>Nevertheless, the U.S. slipped this year from third to fourth place in the Soft Power 30, an index created by the political consultancy firm Portland that uses international polling and other metrics to rank countries according to their global influence. The United Kingdom, France and Germany ranked the highest.</w:t>
      </w:r>
    </w:p>
    <w:p w14:paraId="64A4069C" w14:textId="77777777" w:rsidR="0028050D" w:rsidRPr="003B44BE" w:rsidRDefault="0028050D" w:rsidP="0028050D">
      <w:pPr>
        <w:rPr>
          <w:rFonts w:cstheme="majorHAnsi"/>
          <w:u w:val="single"/>
        </w:rPr>
      </w:pPr>
      <w:r w:rsidRPr="003B44BE">
        <w:rPr>
          <w:rStyle w:val="StyleUnderline"/>
          <w:rFonts w:cstheme="majorHAnsi"/>
          <w:sz w:val="24"/>
        </w:rPr>
        <w:t>The Soft Power 30 cited the U.S. withdrawal from three major agreements — the Trans-Pacific Partnership, the Paris Climate Agreement and the Iran nuclear deal — as the reason for the slide in ranking.</w:t>
      </w:r>
    </w:p>
    <w:p w14:paraId="039E7361" w14:textId="77777777" w:rsidR="0028050D" w:rsidRPr="003B44BE" w:rsidRDefault="0028050D" w:rsidP="0028050D">
      <w:pPr>
        <w:rPr>
          <w:rFonts w:cstheme="majorHAnsi"/>
          <w:sz w:val="16"/>
        </w:rPr>
      </w:pPr>
      <w:r w:rsidRPr="003B44BE">
        <w:rPr>
          <w:rFonts w:cstheme="majorHAnsi"/>
          <w:sz w:val="16"/>
        </w:rPr>
        <w:t>“These shifts in policy create an inconsistent and unpredictable U.S. foreign policy that gives America the paradoxical look of a great power in retreat, as well as a bully looking to extort as much as possible from as many possible,” the report said.</w:t>
      </w:r>
    </w:p>
    <w:p w14:paraId="70BD0882" w14:textId="77777777" w:rsidR="0028050D" w:rsidRPr="003B44BE" w:rsidRDefault="0028050D" w:rsidP="0028050D">
      <w:pPr>
        <w:rPr>
          <w:rFonts w:cstheme="majorHAnsi"/>
          <w:sz w:val="16"/>
        </w:rPr>
      </w:pPr>
      <w:r w:rsidRPr="003B44BE">
        <w:rPr>
          <w:rStyle w:val="StyleUnderline"/>
          <w:rFonts w:cstheme="majorHAnsi"/>
          <w:sz w:val="24"/>
        </w:rPr>
        <w:t xml:space="preserve">Since Trump took office, </w:t>
      </w:r>
      <w:r w:rsidRPr="003B44BE">
        <w:rPr>
          <w:rStyle w:val="Emphasis"/>
          <w:rFonts w:cstheme="majorHAnsi"/>
          <w:sz w:val="24"/>
        </w:rPr>
        <w:t>he has shifted the United States’ soft power strategy</w:t>
      </w:r>
      <w:r w:rsidRPr="003B44BE">
        <w:rPr>
          <w:rStyle w:val="StyleUnderline"/>
          <w:rFonts w:cstheme="majorHAnsi"/>
          <w:sz w:val="24"/>
        </w:rPr>
        <w:t xml:space="preserve"> </w:t>
      </w:r>
      <w:r w:rsidRPr="003B44BE">
        <w:rPr>
          <w:rFonts w:cstheme="majorHAnsi"/>
          <w:sz w:val="16"/>
        </w:rPr>
        <w:t>again, at least on the surface.</w:t>
      </w:r>
    </w:p>
    <w:p w14:paraId="1EFC4CE1" w14:textId="77777777" w:rsidR="0028050D" w:rsidRPr="003B44BE" w:rsidRDefault="0028050D" w:rsidP="0028050D">
      <w:pPr>
        <w:rPr>
          <w:rFonts w:cstheme="majorHAnsi"/>
          <w:sz w:val="16"/>
        </w:rPr>
      </w:pPr>
      <w:r w:rsidRPr="003B44BE">
        <w:rPr>
          <w:rFonts w:cstheme="majorHAnsi"/>
          <w:sz w:val="16"/>
        </w:rPr>
        <w:t>Trump’s supporters admit he can be unpredictable in any given foreign policy situation — he sometimes appears to shift his approach from one day to the next — but his broader foreign policy strategy is more consistent. Its key component is an economic-focused view of the world where countries are competing against each other for a piece of the global pie.</w:t>
      </w:r>
    </w:p>
    <w:p w14:paraId="501E0BB6" w14:textId="77777777" w:rsidR="0028050D" w:rsidRPr="003B44BE" w:rsidRDefault="0028050D" w:rsidP="0028050D">
      <w:pPr>
        <w:rPr>
          <w:rFonts w:cstheme="majorHAnsi"/>
          <w:sz w:val="16"/>
        </w:rPr>
      </w:pPr>
      <w:r w:rsidRPr="005D70EC">
        <w:rPr>
          <w:rStyle w:val="StyleUnderline"/>
          <w:rFonts w:cstheme="majorHAnsi"/>
          <w:sz w:val="24"/>
          <w:highlight w:val="yellow"/>
        </w:rPr>
        <w:t>The president’s</w:t>
      </w:r>
      <w:r w:rsidRPr="003B44BE">
        <w:rPr>
          <w:rStyle w:val="StyleUnderline"/>
          <w:rFonts w:cstheme="majorHAnsi"/>
          <w:sz w:val="24"/>
        </w:rPr>
        <w:t xml:space="preserve"> “America First” </w:t>
      </w:r>
      <w:r w:rsidRPr="005D70EC">
        <w:rPr>
          <w:rStyle w:val="StyleUnderline"/>
          <w:rFonts w:cstheme="majorHAnsi"/>
          <w:sz w:val="24"/>
          <w:highlight w:val="yellow"/>
        </w:rPr>
        <w:t>agenda puts</w:t>
      </w:r>
      <w:r w:rsidRPr="003B44BE">
        <w:rPr>
          <w:rStyle w:val="StyleUnderline"/>
          <w:rFonts w:cstheme="majorHAnsi"/>
          <w:sz w:val="24"/>
        </w:rPr>
        <w:t xml:space="preserve"> American </w:t>
      </w:r>
      <w:r w:rsidRPr="005D70EC">
        <w:rPr>
          <w:rStyle w:val="StyleUnderline"/>
          <w:rFonts w:cstheme="majorHAnsi"/>
          <w:sz w:val="24"/>
          <w:highlight w:val="yellow"/>
        </w:rPr>
        <w:t>interests</w:t>
      </w:r>
      <w:r w:rsidRPr="003B44BE">
        <w:rPr>
          <w:rStyle w:val="StyleUnderline"/>
          <w:rFonts w:cstheme="majorHAnsi"/>
          <w:sz w:val="24"/>
        </w:rPr>
        <w:t xml:space="preserve"> at the fore, even at the expense of maintaining relationships with U.S. allies,</w:t>
      </w:r>
      <w:r w:rsidRPr="003B44BE">
        <w:rPr>
          <w:rFonts w:cstheme="majorHAnsi"/>
          <w:sz w:val="16"/>
        </w:rPr>
        <w:t xml:space="preserve"> and, some critics argue, </w:t>
      </w:r>
      <w:r w:rsidRPr="005D70EC">
        <w:rPr>
          <w:rStyle w:val="Emphasis"/>
          <w:rFonts w:cstheme="majorHAnsi"/>
          <w:sz w:val="24"/>
          <w:highlight w:val="yellow"/>
        </w:rPr>
        <w:t>at the expense of the nation’s soft power</w:t>
      </w:r>
      <w:r w:rsidRPr="003B44BE">
        <w:rPr>
          <w:rFonts w:cstheme="majorHAnsi"/>
          <w:sz w:val="16"/>
        </w:rPr>
        <w:t>.</w:t>
      </w:r>
    </w:p>
    <w:p w14:paraId="2BB412E5" w14:textId="77777777" w:rsidR="0028050D" w:rsidRPr="003B44BE" w:rsidRDefault="0028050D" w:rsidP="0028050D">
      <w:pPr>
        <w:rPr>
          <w:rFonts w:cstheme="majorHAnsi"/>
          <w:sz w:val="16"/>
        </w:rPr>
      </w:pPr>
      <w:r w:rsidRPr="003B44BE">
        <w:rPr>
          <w:rFonts w:cstheme="majorHAnsi"/>
          <w:sz w:val="16"/>
        </w:rPr>
        <w:t xml:space="preserve">To achieve his campaign promise of bringing back American jobs and boosting the U.S. economy, </w:t>
      </w:r>
      <w:r w:rsidRPr="003B44BE">
        <w:rPr>
          <w:rStyle w:val="StyleUnderline"/>
          <w:rFonts w:cstheme="majorHAnsi"/>
          <w:sz w:val="24"/>
        </w:rPr>
        <w:t>Trump</w:t>
      </w:r>
      <w:r w:rsidRPr="003B44BE">
        <w:rPr>
          <w:rFonts w:cstheme="majorHAnsi"/>
          <w:sz w:val="16"/>
        </w:rPr>
        <w:t xml:space="preserve"> has also decried trade deficits and levied steep tariffs on goods coming into the country, especially from China.</w:t>
      </w:r>
    </w:p>
    <w:p w14:paraId="3645A380" w14:textId="77777777" w:rsidR="0028050D" w:rsidRPr="003B44BE" w:rsidRDefault="0028050D" w:rsidP="0028050D">
      <w:pPr>
        <w:rPr>
          <w:rFonts w:cstheme="majorHAnsi"/>
          <w:sz w:val="16"/>
        </w:rPr>
      </w:pPr>
      <w:r w:rsidRPr="003B44BE">
        <w:rPr>
          <w:rFonts w:cstheme="majorHAnsi"/>
          <w:sz w:val="16"/>
        </w:rPr>
        <w:t xml:space="preserve">His trademark </w:t>
      </w:r>
      <w:r w:rsidRPr="003B44BE">
        <w:rPr>
          <w:rStyle w:val="StyleUnderline"/>
          <w:rFonts w:cstheme="majorHAnsi"/>
          <w:sz w:val="24"/>
        </w:rPr>
        <w:t>brashness goes beyond economics,</w:t>
      </w:r>
      <w:r w:rsidRPr="003B44BE">
        <w:rPr>
          <w:rFonts w:cstheme="majorHAnsi"/>
          <w:sz w:val="16"/>
        </w:rPr>
        <w:t xml:space="preserve"> playing hardball with other nations when it comes to everything from nuclear development to financial contributions to NATO. </w:t>
      </w:r>
      <w:r w:rsidRPr="005D70EC">
        <w:rPr>
          <w:rStyle w:val="Emphasis"/>
          <w:rFonts w:cstheme="majorHAnsi"/>
          <w:sz w:val="24"/>
          <w:highlight w:val="yellow"/>
        </w:rPr>
        <w:t xml:space="preserve">He </w:t>
      </w:r>
      <w:r w:rsidRPr="003B44BE">
        <w:rPr>
          <w:rStyle w:val="Emphasis"/>
          <w:rFonts w:cstheme="majorHAnsi"/>
          <w:sz w:val="24"/>
        </w:rPr>
        <w:t xml:space="preserve">has </w:t>
      </w:r>
      <w:r w:rsidRPr="005D70EC">
        <w:rPr>
          <w:rStyle w:val="Emphasis"/>
          <w:rFonts w:cstheme="majorHAnsi"/>
          <w:sz w:val="24"/>
          <w:highlight w:val="yellow"/>
        </w:rPr>
        <w:t>publicly criticized the leaders of U.S. allies</w:t>
      </w:r>
      <w:r w:rsidRPr="003B44BE">
        <w:rPr>
          <w:rFonts w:cstheme="majorHAnsi"/>
          <w:sz w:val="16"/>
        </w:rPr>
        <w:t xml:space="preserve"> on multiple occasions, and once reportedly called Haiti and African nations “sh*thole countries” at a White House meeting.</w:t>
      </w:r>
    </w:p>
    <w:p w14:paraId="289E23D8" w14:textId="77777777" w:rsidR="0028050D" w:rsidRPr="003B44BE" w:rsidRDefault="0028050D" w:rsidP="0028050D">
      <w:pPr>
        <w:rPr>
          <w:rFonts w:cstheme="majorHAnsi"/>
          <w:sz w:val="16"/>
        </w:rPr>
      </w:pPr>
      <w:r w:rsidRPr="003B44BE">
        <w:rPr>
          <w:rFonts w:cstheme="majorHAnsi"/>
          <w:sz w:val="16"/>
        </w:rPr>
        <w:t xml:space="preserve">In January, </w:t>
      </w:r>
      <w:r w:rsidRPr="003B44BE">
        <w:rPr>
          <w:rStyle w:val="StyleUnderline"/>
          <w:rFonts w:cstheme="majorHAnsi"/>
          <w:sz w:val="24"/>
        </w:rPr>
        <w:t>reports surfaced that Trump imitated the prime minister of India’s accent</w:t>
      </w:r>
      <w:r w:rsidRPr="003B44BE">
        <w:rPr>
          <w:rFonts w:cstheme="majorHAnsi"/>
          <w:sz w:val="16"/>
        </w:rPr>
        <w:t>. A video of Trump imitating Prime Minister Narendra Modi without an accent in an address to U.S. governors has since gone viral in India. Shortly after taking office, Trump reportedly cut a phone call with Australian Prime Minister Malcolm Turnbull short after bragging about his election victory and telling Turnbull their conversation was the “worst call by far” that he had had with world leaders that day.</w:t>
      </w:r>
    </w:p>
    <w:p w14:paraId="55D1CDBD" w14:textId="77777777" w:rsidR="0028050D" w:rsidRPr="003B44BE" w:rsidRDefault="0028050D" w:rsidP="0028050D">
      <w:pPr>
        <w:rPr>
          <w:rFonts w:cstheme="majorHAnsi"/>
          <w:sz w:val="16"/>
        </w:rPr>
      </w:pPr>
      <w:r w:rsidRPr="003B44BE">
        <w:rPr>
          <w:rStyle w:val="StyleUnderline"/>
          <w:rFonts w:cstheme="majorHAnsi"/>
          <w:sz w:val="24"/>
        </w:rPr>
        <w:t xml:space="preserve">Incidents like those have left </w:t>
      </w:r>
      <w:r w:rsidRPr="005D70EC">
        <w:rPr>
          <w:rStyle w:val="StyleUnderline"/>
          <w:rFonts w:cstheme="majorHAnsi"/>
          <w:sz w:val="24"/>
          <w:highlight w:val="yellow"/>
        </w:rPr>
        <w:t>Trump’s counterparts</w:t>
      </w:r>
      <w:r w:rsidRPr="003B44BE">
        <w:rPr>
          <w:rFonts w:cstheme="majorHAnsi"/>
          <w:sz w:val="16"/>
        </w:rPr>
        <w:t xml:space="preserve"> with two options: shrugging off the insults, or </w:t>
      </w:r>
      <w:r w:rsidRPr="005D70EC">
        <w:rPr>
          <w:rStyle w:val="Emphasis"/>
          <w:rFonts w:cstheme="majorHAnsi"/>
          <w:sz w:val="24"/>
          <w:highlight w:val="yellow"/>
        </w:rPr>
        <w:t>decid</w:t>
      </w:r>
      <w:r w:rsidRPr="003B44BE">
        <w:rPr>
          <w:rStyle w:val="Emphasis"/>
          <w:rFonts w:cstheme="majorHAnsi"/>
          <w:sz w:val="24"/>
        </w:rPr>
        <w:t xml:space="preserve">ing </w:t>
      </w:r>
      <w:r w:rsidRPr="005D70EC">
        <w:rPr>
          <w:rStyle w:val="Emphasis"/>
          <w:rFonts w:cstheme="majorHAnsi"/>
          <w:sz w:val="24"/>
          <w:highlight w:val="yellow"/>
        </w:rPr>
        <w:t>they can’t work with Trump</w:t>
      </w:r>
      <w:r w:rsidRPr="005D70EC">
        <w:rPr>
          <w:rFonts w:cstheme="majorHAnsi"/>
          <w:sz w:val="16"/>
          <w:highlight w:val="yellow"/>
        </w:rPr>
        <w:t xml:space="preserve">, </w:t>
      </w:r>
      <w:r w:rsidRPr="005D70EC">
        <w:rPr>
          <w:rStyle w:val="StyleUnderline"/>
          <w:rFonts w:cstheme="majorHAnsi"/>
          <w:sz w:val="24"/>
          <w:highlight w:val="yellow"/>
        </w:rPr>
        <w:t xml:space="preserve">and would rather </w:t>
      </w:r>
      <w:r w:rsidRPr="003B44BE">
        <w:rPr>
          <w:rStyle w:val="StyleUnderline"/>
          <w:rFonts w:cstheme="majorHAnsi"/>
          <w:sz w:val="24"/>
        </w:rPr>
        <w:t xml:space="preserve">instead </w:t>
      </w:r>
      <w:r w:rsidRPr="005D70EC">
        <w:rPr>
          <w:rStyle w:val="StyleUnderline"/>
          <w:rFonts w:cstheme="majorHAnsi"/>
          <w:sz w:val="24"/>
          <w:highlight w:val="yellow"/>
        </w:rPr>
        <w:t>partner</w:t>
      </w:r>
      <w:r w:rsidRPr="003B44BE">
        <w:rPr>
          <w:rStyle w:val="StyleUnderline"/>
          <w:rFonts w:cstheme="majorHAnsi"/>
          <w:sz w:val="24"/>
        </w:rPr>
        <w:t xml:space="preserve"> more closely </w:t>
      </w:r>
      <w:r w:rsidRPr="005D70EC">
        <w:rPr>
          <w:rStyle w:val="StyleUnderline"/>
          <w:rFonts w:cstheme="majorHAnsi"/>
          <w:sz w:val="24"/>
          <w:highlight w:val="yellow"/>
        </w:rPr>
        <w:t>with U.S. rivals like China</w:t>
      </w:r>
      <w:r w:rsidRPr="003B44BE">
        <w:rPr>
          <w:rFonts w:cstheme="majorHAnsi"/>
          <w:sz w:val="16"/>
        </w:rPr>
        <w:t>.</w:t>
      </w:r>
    </w:p>
    <w:p w14:paraId="6CCEB54E" w14:textId="77777777" w:rsidR="0028050D" w:rsidRPr="003B44BE" w:rsidRDefault="0028050D" w:rsidP="0028050D">
      <w:pPr>
        <w:rPr>
          <w:rFonts w:cstheme="majorHAnsi"/>
          <w:sz w:val="16"/>
        </w:rPr>
      </w:pPr>
      <w:r w:rsidRPr="003B44BE">
        <w:rPr>
          <w:rFonts w:cstheme="majorHAnsi"/>
          <w:sz w:val="16"/>
        </w:rPr>
        <w:t>Those insults could do lasting damage, according to Harvard professor Joseph Nye.</w:t>
      </w:r>
    </w:p>
    <w:p w14:paraId="510E75E2" w14:textId="77777777" w:rsidR="0028050D" w:rsidRPr="003B44BE" w:rsidRDefault="0028050D" w:rsidP="0028050D">
      <w:pPr>
        <w:rPr>
          <w:rFonts w:cstheme="majorHAnsi"/>
          <w:sz w:val="16"/>
        </w:rPr>
      </w:pPr>
      <w:r w:rsidRPr="003B44BE">
        <w:rPr>
          <w:rFonts w:cstheme="majorHAnsi"/>
          <w:sz w:val="16"/>
        </w:rPr>
        <w:t>“</w:t>
      </w:r>
      <w:r w:rsidRPr="005D70EC">
        <w:rPr>
          <w:rStyle w:val="StyleUnderline"/>
          <w:rFonts w:cstheme="majorHAnsi"/>
          <w:sz w:val="24"/>
          <w:highlight w:val="yellow"/>
        </w:rPr>
        <w:t>Trump has destroyed the ability to have a working relationship because of childish behavior</w:t>
      </w:r>
      <w:r w:rsidRPr="003B44BE">
        <w:rPr>
          <w:rFonts w:cstheme="majorHAnsi"/>
          <w:sz w:val="16"/>
        </w:rPr>
        <w:t>,” Nye said.</w:t>
      </w:r>
    </w:p>
    <w:p w14:paraId="32CD4561" w14:textId="77777777" w:rsidR="0028050D" w:rsidRPr="003B44BE" w:rsidRDefault="0028050D" w:rsidP="0028050D">
      <w:pPr>
        <w:rPr>
          <w:rFonts w:cstheme="majorHAnsi"/>
          <w:sz w:val="16"/>
        </w:rPr>
      </w:pPr>
      <w:r w:rsidRPr="003B44BE">
        <w:rPr>
          <w:rFonts w:cstheme="majorHAnsi"/>
          <w:sz w:val="16"/>
        </w:rPr>
        <w:t>Earlier in his presidency, Trump put a federal hiring freeze in place that included the State Department, as part of his effort to slash budgets and reduce the federal civilian workforce.</w:t>
      </w:r>
    </w:p>
    <w:p w14:paraId="07EB71C2" w14:textId="77777777" w:rsidR="0028050D" w:rsidRPr="003B44BE" w:rsidRDefault="0028050D" w:rsidP="0028050D">
      <w:pPr>
        <w:rPr>
          <w:rFonts w:cstheme="majorHAnsi"/>
          <w:sz w:val="16"/>
        </w:rPr>
      </w:pPr>
      <w:r w:rsidRPr="003B44BE">
        <w:rPr>
          <w:rFonts w:cstheme="majorHAnsi"/>
          <w:sz w:val="16"/>
        </w:rPr>
        <w:t>Secretary of State Mike Pompeo lifted the freeze in May after taking the helm from Rex Tillerson. But as of September, there were still 197 key positions unfilled at the agency, based on an analysis from the Partnership for Public Service and the Washington Post.</w:t>
      </w:r>
    </w:p>
    <w:p w14:paraId="6E77D8F2" w14:textId="77777777" w:rsidR="0028050D" w:rsidRPr="003B44BE" w:rsidRDefault="0028050D" w:rsidP="0028050D">
      <w:pPr>
        <w:rPr>
          <w:rStyle w:val="StyleUnderline"/>
          <w:rFonts w:cstheme="majorHAnsi"/>
          <w:sz w:val="24"/>
        </w:rPr>
      </w:pPr>
      <w:r w:rsidRPr="003B44BE">
        <w:rPr>
          <w:rStyle w:val="StyleUnderline"/>
          <w:rFonts w:cstheme="majorHAnsi"/>
          <w:sz w:val="24"/>
        </w:rPr>
        <w:t xml:space="preserve">Trump has </w:t>
      </w:r>
      <w:r w:rsidRPr="005D70EC">
        <w:rPr>
          <w:rStyle w:val="StyleUnderline"/>
          <w:rFonts w:cstheme="majorHAnsi"/>
          <w:sz w:val="24"/>
          <w:highlight w:val="yellow"/>
        </w:rPr>
        <w:t>also repeatedly created confusion on the world stage</w:t>
      </w:r>
      <w:r w:rsidRPr="003B44BE">
        <w:rPr>
          <w:rStyle w:val="StyleUnderline"/>
          <w:rFonts w:cstheme="majorHAnsi"/>
          <w:sz w:val="24"/>
        </w:rPr>
        <w:t xml:space="preserve"> when he has directly contradicted others in his administration.</w:t>
      </w:r>
    </w:p>
    <w:p w14:paraId="06CAA1F8" w14:textId="77777777" w:rsidR="0028050D" w:rsidRPr="003B44BE" w:rsidRDefault="0028050D" w:rsidP="0028050D">
      <w:pPr>
        <w:rPr>
          <w:rFonts w:cstheme="majorHAnsi"/>
          <w:sz w:val="16"/>
        </w:rPr>
      </w:pPr>
      <w:r w:rsidRPr="003B44BE">
        <w:rPr>
          <w:rFonts w:cstheme="majorHAnsi"/>
          <w:sz w:val="16"/>
        </w:rPr>
        <w:t>Last year, Trump tweeted that Tillerson was “wasting his time” as secretary of state trying to negotiate with “Little Rocket Man,” the president’s nickname for North Korea leader Kim Jong Un.</w:t>
      </w:r>
    </w:p>
    <w:p w14:paraId="26B469DB" w14:textId="77777777" w:rsidR="0028050D" w:rsidRPr="003B44BE" w:rsidRDefault="0028050D" w:rsidP="0028050D">
      <w:pPr>
        <w:rPr>
          <w:rFonts w:cstheme="majorHAnsi"/>
          <w:sz w:val="16"/>
        </w:rPr>
      </w:pPr>
      <w:r w:rsidRPr="003B44BE">
        <w:rPr>
          <w:rFonts w:cstheme="majorHAnsi"/>
          <w:sz w:val="16"/>
        </w:rPr>
        <w:t>More recently, Pompeo listed several conditions for meeting with Iran, hours after Trump said there would be no preconditions.</w:t>
      </w:r>
    </w:p>
    <w:p w14:paraId="724DCA53" w14:textId="77777777" w:rsidR="0028050D" w:rsidRPr="003B44BE" w:rsidRDefault="0028050D" w:rsidP="0028050D">
      <w:pPr>
        <w:rPr>
          <w:rFonts w:cstheme="majorHAnsi"/>
          <w:sz w:val="16"/>
        </w:rPr>
      </w:pPr>
      <w:r w:rsidRPr="003B44BE">
        <w:rPr>
          <w:rFonts w:cstheme="majorHAnsi"/>
          <w:sz w:val="16"/>
        </w:rPr>
        <w:t>‘Real power is… fear’</w:t>
      </w:r>
    </w:p>
    <w:p w14:paraId="2D57D534" w14:textId="77777777" w:rsidR="0028050D" w:rsidRPr="003B44BE" w:rsidRDefault="0028050D" w:rsidP="0028050D">
      <w:pPr>
        <w:rPr>
          <w:rFonts w:cstheme="majorHAnsi"/>
          <w:sz w:val="16"/>
        </w:rPr>
      </w:pPr>
      <w:r w:rsidRPr="003B44BE">
        <w:rPr>
          <w:rFonts w:cstheme="majorHAnsi"/>
          <w:sz w:val="16"/>
        </w:rPr>
        <w:t>Rather than exerting the United States’ power in the world, former diplomats say they are concerned Trump is overly concerned with his own reputation.</w:t>
      </w:r>
    </w:p>
    <w:p w14:paraId="1D9AF9E5" w14:textId="77777777" w:rsidR="0028050D" w:rsidRPr="003B44BE" w:rsidRDefault="0028050D" w:rsidP="0028050D">
      <w:pPr>
        <w:rPr>
          <w:rFonts w:cstheme="majorHAnsi"/>
          <w:sz w:val="16"/>
        </w:rPr>
      </w:pPr>
      <w:r w:rsidRPr="003B44BE">
        <w:rPr>
          <w:rFonts w:cstheme="majorHAnsi"/>
          <w:sz w:val="16"/>
        </w:rPr>
        <w:t>The title of Bob Woodward’s new book, “Fear,” is based on something Trump told the Washington Post editor and journalist in 2016.</w:t>
      </w:r>
    </w:p>
    <w:p w14:paraId="5D717D0A" w14:textId="77777777" w:rsidR="0028050D" w:rsidRPr="003B44BE" w:rsidRDefault="0028050D" w:rsidP="0028050D">
      <w:pPr>
        <w:rPr>
          <w:rFonts w:cstheme="majorHAnsi"/>
          <w:sz w:val="16"/>
        </w:rPr>
      </w:pPr>
      <w:r w:rsidRPr="003B44BE">
        <w:rPr>
          <w:rFonts w:cstheme="majorHAnsi"/>
          <w:sz w:val="16"/>
        </w:rPr>
        <w:t>“Real power is, I don’t even want to use the word, fear,” Trump said.</w:t>
      </w:r>
    </w:p>
    <w:p w14:paraId="65D6C0F9" w14:textId="77777777" w:rsidR="0028050D" w:rsidRPr="003B44BE" w:rsidRDefault="0028050D" w:rsidP="0028050D">
      <w:pPr>
        <w:rPr>
          <w:rFonts w:cstheme="majorHAnsi"/>
          <w:sz w:val="16"/>
        </w:rPr>
      </w:pPr>
      <w:r w:rsidRPr="003B44BE">
        <w:rPr>
          <w:rFonts w:cstheme="majorHAnsi"/>
          <w:sz w:val="16"/>
        </w:rPr>
        <w:t>That line of thinking is a dramatic break from how past presidents have viewed America’s role in the world.</w:t>
      </w:r>
    </w:p>
    <w:p w14:paraId="7AB5F036" w14:textId="77777777" w:rsidR="0028050D" w:rsidRPr="003B44BE" w:rsidRDefault="0028050D" w:rsidP="0028050D">
      <w:pPr>
        <w:rPr>
          <w:rFonts w:cstheme="majorHAnsi"/>
          <w:sz w:val="16"/>
        </w:rPr>
      </w:pPr>
      <w:r w:rsidRPr="003B44BE">
        <w:rPr>
          <w:rFonts w:cstheme="majorHAnsi"/>
          <w:sz w:val="16"/>
        </w:rPr>
        <w:t>“It was powerful when people looked at what America stood for, the fact that America’s word was its bond and that people could count on us not just to do what we said but to do the right thing,” said McEldowney, who resigned in June 2017 and is now the director of the Master of Science in Foreign Service program at Georgetown University.</w:t>
      </w:r>
    </w:p>
    <w:p w14:paraId="30CD4D11" w14:textId="77777777" w:rsidR="0028050D" w:rsidRPr="003B44BE" w:rsidRDefault="0028050D" w:rsidP="0028050D">
      <w:pPr>
        <w:rPr>
          <w:rFonts w:cstheme="majorHAnsi"/>
          <w:sz w:val="16"/>
        </w:rPr>
      </w:pPr>
      <w:r w:rsidRPr="005D70EC">
        <w:rPr>
          <w:rStyle w:val="StyleUnderline"/>
          <w:rFonts w:cstheme="majorHAnsi"/>
          <w:sz w:val="24"/>
          <w:highlight w:val="yellow"/>
        </w:rPr>
        <w:t>Trump has</w:t>
      </w:r>
      <w:r w:rsidRPr="003B44BE">
        <w:rPr>
          <w:rStyle w:val="StyleUnderline"/>
          <w:rFonts w:cstheme="majorHAnsi"/>
          <w:sz w:val="24"/>
        </w:rPr>
        <w:t xml:space="preserve"> now lost the trust of world leaders and </w:t>
      </w:r>
      <w:r w:rsidRPr="005D70EC">
        <w:rPr>
          <w:rStyle w:val="StyleUnderline"/>
          <w:rFonts w:cstheme="majorHAnsi"/>
          <w:sz w:val="24"/>
          <w:highlight w:val="yellow"/>
        </w:rPr>
        <w:t>become a “net exporter of instability</w:t>
      </w:r>
      <w:r w:rsidRPr="003B44BE">
        <w:rPr>
          <w:rFonts w:cstheme="majorHAnsi"/>
          <w:sz w:val="16"/>
        </w:rPr>
        <w:t>,” she added.</w:t>
      </w:r>
    </w:p>
    <w:p w14:paraId="4F124BFC" w14:textId="77777777" w:rsidR="0028050D" w:rsidRPr="003B44BE" w:rsidRDefault="0028050D" w:rsidP="0028050D">
      <w:pPr>
        <w:rPr>
          <w:rFonts w:cstheme="majorHAnsi"/>
        </w:rPr>
      </w:pPr>
    </w:p>
    <w:p w14:paraId="0BF9CEFA" w14:textId="77777777" w:rsidR="0028050D" w:rsidRPr="003B44BE" w:rsidRDefault="0028050D" w:rsidP="0028050D">
      <w:pPr>
        <w:pStyle w:val="Heading4"/>
        <w:rPr>
          <w:rFonts w:cstheme="majorHAnsi"/>
        </w:rPr>
      </w:pPr>
      <w:r w:rsidRPr="003B44BE">
        <w:rPr>
          <w:rFonts w:cstheme="majorHAnsi"/>
        </w:rPr>
        <w:t>US leadership decline inevitable – media creates propaganda that destroys reputation and reduces soft power</w:t>
      </w:r>
    </w:p>
    <w:p w14:paraId="09860ACA" w14:textId="77777777" w:rsidR="0028050D" w:rsidRPr="003B44BE" w:rsidRDefault="0028050D" w:rsidP="0028050D">
      <w:pPr>
        <w:rPr>
          <w:rFonts w:cstheme="majorHAnsi"/>
        </w:rPr>
      </w:pPr>
      <w:r w:rsidRPr="003B44BE">
        <w:rPr>
          <w:rFonts w:cstheme="majorHAnsi"/>
        </w:rPr>
        <w:t xml:space="preserve">Joseph S. </w:t>
      </w:r>
      <w:r w:rsidRPr="003B44BE">
        <w:rPr>
          <w:rStyle w:val="Style13ptBold"/>
          <w:rFonts w:cstheme="majorHAnsi"/>
        </w:rPr>
        <w:t>Nye</w:t>
      </w:r>
      <w:r w:rsidRPr="003B44BE">
        <w:rPr>
          <w:rFonts w:cstheme="majorHAnsi"/>
        </w:rPr>
        <w:t xml:space="preserve">, Jr. </w:t>
      </w:r>
      <w:r w:rsidRPr="003B44BE">
        <w:rPr>
          <w:rStyle w:val="Style13ptBold"/>
          <w:rFonts w:cstheme="majorHAnsi"/>
        </w:rPr>
        <w:t>19</w:t>
      </w:r>
      <w:r w:rsidRPr="003B44BE">
        <w:rPr>
          <w:rFonts w:cstheme="majorHAnsi"/>
        </w:rPr>
        <w:t xml:space="preserve">, University Distinguished Service Professor, Emeritus and former Dean, Harvard Kennedy School of Government, 5-20-2019, "American Soft Power in the Age of Trump", The Cpd Blog, </w:t>
      </w:r>
      <w:hyperlink r:id="rId196" w:history="1">
        <w:r w:rsidRPr="003B44BE">
          <w:rPr>
            <w:rStyle w:val="Hyperlink"/>
            <w:rFonts w:cstheme="majorHAnsi"/>
          </w:rPr>
          <w:t>https://www.uscpublicdiplomacy.org/blog/american-soft-power-age-trump</w:t>
        </w:r>
      </w:hyperlink>
    </w:p>
    <w:p w14:paraId="7658A32C" w14:textId="77777777" w:rsidR="0028050D" w:rsidRPr="003B44BE" w:rsidRDefault="0028050D" w:rsidP="0028050D">
      <w:pPr>
        <w:rPr>
          <w:rFonts w:cstheme="majorHAnsi"/>
          <w:sz w:val="16"/>
        </w:rPr>
      </w:pPr>
      <w:r w:rsidRPr="003B44BE">
        <w:rPr>
          <w:rStyle w:val="StyleUnderline"/>
          <w:rFonts w:cstheme="majorHAnsi"/>
        </w:rPr>
        <w:t xml:space="preserve">U.S. </w:t>
      </w:r>
      <w:r w:rsidRPr="005D70EC">
        <w:rPr>
          <w:rStyle w:val="StyleUnderline"/>
          <w:rFonts w:cstheme="majorHAnsi"/>
          <w:highlight w:val="yellow"/>
        </w:rPr>
        <w:t>President</w:t>
      </w:r>
      <w:r w:rsidRPr="003B44BE">
        <w:rPr>
          <w:rStyle w:val="StyleUnderline"/>
          <w:rFonts w:cstheme="majorHAnsi"/>
        </w:rPr>
        <w:t xml:space="preserve"> Donald </w:t>
      </w:r>
      <w:r w:rsidRPr="005D70EC">
        <w:rPr>
          <w:rStyle w:val="StyleUnderline"/>
          <w:rFonts w:cstheme="majorHAnsi"/>
          <w:highlight w:val="yellow"/>
        </w:rPr>
        <w:t>Trump’s administration has shown little interest in public diplomacy</w:t>
      </w:r>
      <w:r w:rsidRPr="003B44BE">
        <w:rPr>
          <w:rFonts w:cstheme="majorHAnsi"/>
          <w:sz w:val="16"/>
        </w:rPr>
        <w:t>. And yet public diplomacy—</w:t>
      </w:r>
      <w:r w:rsidRPr="003B44BE">
        <w:rPr>
          <w:rStyle w:val="StyleUnderline"/>
          <w:rFonts w:cstheme="majorHAnsi"/>
        </w:rPr>
        <w:t>a government’s efforts to communicate directly with other countries’ publics</w:t>
      </w:r>
      <w:r w:rsidRPr="003B44BE">
        <w:rPr>
          <w:rFonts w:cstheme="majorHAnsi"/>
          <w:sz w:val="16"/>
        </w:rPr>
        <w:t>—</w:t>
      </w:r>
      <w:r w:rsidRPr="003B44BE">
        <w:rPr>
          <w:rStyle w:val="StyleUnderline"/>
          <w:rFonts w:cstheme="majorHAnsi"/>
        </w:rPr>
        <w:t>is</w:t>
      </w:r>
      <w:r w:rsidRPr="003B44BE">
        <w:rPr>
          <w:rFonts w:cstheme="majorHAnsi"/>
          <w:sz w:val="16"/>
        </w:rPr>
        <w:t xml:space="preserve"> one of the </w:t>
      </w:r>
      <w:r w:rsidRPr="003B44BE">
        <w:rPr>
          <w:rStyle w:val="StyleUnderline"/>
          <w:rFonts w:cstheme="majorHAnsi"/>
        </w:rPr>
        <w:t>key</w:t>
      </w:r>
      <w:r w:rsidRPr="003B44BE">
        <w:rPr>
          <w:rFonts w:cstheme="majorHAnsi"/>
          <w:sz w:val="16"/>
        </w:rPr>
        <w:t xml:space="preserve"> instruments policymakers use </w:t>
      </w:r>
      <w:r w:rsidRPr="003B44BE">
        <w:rPr>
          <w:rStyle w:val="StyleUnderline"/>
          <w:rFonts w:cstheme="majorHAnsi"/>
        </w:rPr>
        <w:t>to generate soft power</w:t>
      </w:r>
      <w:r w:rsidRPr="003B44BE">
        <w:rPr>
          <w:rFonts w:cstheme="majorHAnsi"/>
          <w:sz w:val="16"/>
        </w:rPr>
        <w:t>, and the current information revolution makes such instruments more important than ever.</w:t>
      </w:r>
    </w:p>
    <w:p w14:paraId="4178CD3D" w14:textId="77777777" w:rsidR="0028050D" w:rsidRPr="003B44BE" w:rsidRDefault="0028050D" w:rsidP="0028050D">
      <w:pPr>
        <w:rPr>
          <w:rFonts w:cstheme="majorHAnsi"/>
          <w:sz w:val="16"/>
        </w:rPr>
      </w:pPr>
      <w:r w:rsidRPr="003B44BE">
        <w:rPr>
          <w:rFonts w:cstheme="majorHAnsi"/>
          <w:sz w:val="16"/>
        </w:rPr>
        <w:t xml:space="preserve">Opinion polls and the Portland Soft Power 30 index show that </w:t>
      </w:r>
      <w:r w:rsidRPr="003B44BE">
        <w:rPr>
          <w:rStyle w:val="Emphasis"/>
          <w:rFonts w:cstheme="majorHAnsi"/>
        </w:rPr>
        <w:t xml:space="preserve">American </w:t>
      </w:r>
      <w:r w:rsidRPr="005D70EC">
        <w:rPr>
          <w:rStyle w:val="Emphasis"/>
          <w:rFonts w:cstheme="majorHAnsi"/>
          <w:highlight w:val="yellow"/>
        </w:rPr>
        <w:t>soft power has declined since</w:t>
      </w:r>
      <w:r w:rsidRPr="003B44BE">
        <w:rPr>
          <w:rStyle w:val="Emphasis"/>
          <w:rFonts w:cstheme="majorHAnsi"/>
        </w:rPr>
        <w:t xml:space="preserve"> the beginning of </w:t>
      </w:r>
      <w:r w:rsidRPr="005D70EC">
        <w:rPr>
          <w:rStyle w:val="Emphasis"/>
          <w:rFonts w:cstheme="majorHAnsi"/>
          <w:highlight w:val="yellow"/>
        </w:rPr>
        <w:t>Trump’s term</w:t>
      </w:r>
      <w:r w:rsidRPr="003B44BE">
        <w:rPr>
          <w:rFonts w:cstheme="majorHAnsi"/>
          <w:sz w:val="16"/>
        </w:rPr>
        <w:t>. Tweets can help to set the global agenda, but they do not produce soft power if they are not attractive to others.</w:t>
      </w:r>
    </w:p>
    <w:p w14:paraId="5266798C" w14:textId="77777777" w:rsidR="0028050D" w:rsidRPr="003B44BE" w:rsidRDefault="0028050D" w:rsidP="0028050D">
      <w:pPr>
        <w:rPr>
          <w:rFonts w:cstheme="majorHAnsi"/>
          <w:sz w:val="16"/>
        </w:rPr>
      </w:pPr>
      <w:r w:rsidRPr="003B44BE">
        <w:rPr>
          <w:rFonts w:cstheme="majorHAnsi"/>
          <w:sz w:val="16"/>
        </w:rPr>
        <w:t>Trump’s defenders reply that soft power—what happens in the minds of others—is irrelevant; only hard power, with its military and economic instruments, matters. In March 2017, Trump’s budget director, Mick Mulvaney, proclaimed a “hard power budget” that would have slashed funding for the State Department and the U.S. Agency for International Development by nearly 30 percent.</w:t>
      </w:r>
    </w:p>
    <w:p w14:paraId="4051C846" w14:textId="77777777" w:rsidR="0028050D" w:rsidRPr="003B44BE" w:rsidRDefault="0028050D" w:rsidP="0028050D">
      <w:pPr>
        <w:rPr>
          <w:rFonts w:cstheme="majorHAnsi"/>
          <w:u w:val="single"/>
        </w:rPr>
      </w:pPr>
      <w:r w:rsidRPr="003B44BE">
        <w:rPr>
          <w:rFonts w:cstheme="majorHAnsi"/>
          <w:sz w:val="16"/>
        </w:rPr>
        <w:t xml:space="preserve">Fortunately, military leaders know better. In 2013, General James Mattis (later Trump’s first Secretary of Defense) warned Congress, “If you don’t fund the State Department fully, then I need to buy more ammunition ultimately.” As Henry Kissinger once pointed out, </w:t>
      </w:r>
      <w:r w:rsidRPr="003B44BE">
        <w:rPr>
          <w:rStyle w:val="StyleUnderline"/>
          <w:rFonts w:cstheme="majorHAnsi"/>
        </w:rPr>
        <w:t xml:space="preserve">international order depends not only on the balance of hard power, but also on perceptions of legitimacy, which depends crucially on soft power. </w:t>
      </w:r>
    </w:p>
    <w:p w14:paraId="1C7D0C29" w14:textId="77777777" w:rsidR="0028050D" w:rsidRPr="003B44BE" w:rsidRDefault="0028050D" w:rsidP="0028050D">
      <w:pPr>
        <w:rPr>
          <w:rFonts w:cstheme="majorHAnsi"/>
          <w:sz w:val="16"/>
        </w:rPr>
      </w:pPr>
      <w:r w:rsidRPr="003B44BE">
        <w:rPr>
          <w:rFonts w:cstheme="majorHAnsi"/>
          <w:sz w:val="16"/>
        </w:rPr>
        <w:t>Information revolutions always have profound socioeconomic and political consequences—witness the dramatic effects of Gutenberg’s printing press on Europe in the fifteenth and sixteenth centuries. One can date the current information revolution from the 1960s and the advent of “Moore’s Law”: the number of transistors on a computer chip doubles roughly every two years. As a result, computing power increased dramatically, and by the beginning of this century cost 0.1 percent of what it did in the early 1970s.</w:t>
      </w:r>
    </w:p>
    <w:p w14:paraId="04483580" w14:textId="77777777" w:rsidR="0028050D" w:rsidRPr="003B44BE" w:rsidRDefault="0028050D" w:rsidP="0028050D">
      <w:pPr>
        <w:rPr>
          <w:rFonts w:cstheme="majorHAnsi"/>
          <w:sz w:val="16"/>
        </w:rPr>
      </w:pPr>
      <w:r w:rsidRPr="003B44BE">
        <w:rPr>
          <w:rFonts w:cstheme="majorHAnsi"/>
          <w:sz w:val="16"/>
        </w:rPr>
        <w:t xml:space="preserve">Given past experience, </w:t>
      </w:r>
      <w:r w:rsidRPr="003B44BE">
        <w:rPr>
          <w:rStyle w:val="Emphasis"/>
          <w:rFonts w:cstheme="majorHAnsi"/>
        </w:rPr>
        <w:t>there is every reason to hope that the U.S. will recover its soft power after Trump</w:t>
      </w:r>
      <w:r w:rsidRPr="003B44BE">
        <w:rPr>
          <w:rStyle w:val="StyleUnderline"/>
          <w:rFonts w:cstheme="majorHAnsi"/>
        </w:rPr>
        <w:t xml:space="preserve">, though </w:t>
      </w:r>
      <w:r w:rsidRPr="005D70EC">
        <w:rPr>
          <w:rStyle w:val="StyleUnderline"/>
          <w:rFonts w:cstheme="majorHAnsi"/>
          <w:highlight w:val="yellow"/>
        </w:rPr>
        <w:t xml:space="preserve">a </w:t>
      </w:r>
      <w:r w:rsidRPr="003B44BE">
        <w:rPr>
          <w:rStyle w:val="StyleUnderline"/>
          <w:rFonts w:cstheme="majorHAnsi"/>
        </w:rPr>
        <w:t xml:space="preserve">greater </w:t>
      </w:r>
      <w:r w:rsidRPr="005D70EC">
        <w:rPr>
          <w:rStyle w:val="StyleUnderline"/>
          <w:rFonts w:cstheme="majorHAnsi"/>
          <w:highlight w:val="yellow"/>
        </w:rPr>
        <w:t>investment in public diplomacy would</w:t>
      </w:r>
      <w:r w:rsidRPr="003B44BE">
        <w:rPr>
          <w:rStyle w:val="StyleUnderline"/>
          <w:rFonts w:cstheme="majorHAnsi"/>
        </w:rPr>
        <w:t xml:space="preserve"> certainly </w:t>
      </w:r>
      <w:r w:rsidRPr="005D70EC">
        <w:rPr>
          <w:rStyle w:val="StyleUnderline"/>
          <w:rFonts w:cstheme="majorHAnsi"/>
          <w:highlight w:val="yellow"/>
        </w:rPr>
        <w:t>help</w:t>
      </w:r>
      <w:r w:rsidRPr="003B44BE">
        <w:rPr>
          <w:rStyle w:val="StyleUnderline"/>
          <w:rFonts w:cstheme="majorHAnsi"/>
        </w:rPr>
        <w:t>.</w:t>
      </w:r>
    </w:p>
    <w:p w14:paraId="6139103E" w14:textId="77777777" w:rsidR="0028050D" w:rsidRPr="003B44BE" w:rsidRDefault="0028050D" w:rsidP="0028050D">
      <w:pPr>
        <w:rPr>
          <w:rFonts w:cstheme="majorHAnsi"/>
          <w:sz w:val="16"/>
        </w:rPr>
      </w:pPr>
      <w:r w:rsidRPr="003B44BE">
        <w:rPr>
          <w:rFonts w:cstheme="majorHAnsi"/>
          <w:sz w:val="16"/>
        </w:rPr>
        <w:t>In 1993, there were about 50 websites in the world; by 2000, that number surpassed five million. Today, more than four billion people are online; that number is projected to grow to 5-6 billion people by 2020, and the “Internet of Things” will connect tens of billions of devices. Facebook has more users than the populations of China and the U.S. combined.</w:t>
      </w:r>
    </w:p>
    <w:p w14:paraId="653102D2" w14:textId="77777777" w:rsidR="0028050D" w:rsidRPr="003B44BE" w:rsidRDefault="0028050D" w:rsidP="0028050D">
      <w:pPr>
        <w:rPr>
          <w:rFonts w:cstheme="majorHAnsi"/>
          <w:sz w:val="16"/>
        </w:rPr>
      </w:pPr>
      <w:r w:rsidRPr="003B44BE">
        <w:rPr>
          <w:rFonts w:cstheme="majorHAnsi"/>
          <w:sz w:val="16"/>
        </w:rPr>
        <w:t xml:space="preserve">In such a world, the power to attract and persuade becomes increasingly important. But long gone are the days when public diplomacy was mainly conducted through radio and television broadcasting. </w:t>
      </w:r>
      <w:r w:rsidRPr="003B44BE">
        <w:rPr>
          <w:rStyle w:val="StyleUnderline"/>
          <w:rFonts w:cstheme="majorHAnsi"/>
        </w:rPr>
        <w:t>Technological advances have led to a dramatic reduction in the cost of processing and transmitting information. The result is an explosion of information, which has produced a “paradox of plenty”: an abundance of information leads to scarcity of attention</w:t>
      </w:r>
      <w:r w:rsidRPr="003B44BE">
        <w:rPr>
          <w:rFonts w:cstheme="majorHAnsi"/>
          <w:sz w:val="16"/>
        </w:rPr>
        <w:t>.</w:t>
      </w:r>
    </w:p>
    <w:p w14:paraId="24462C80" w14:textId="77777777" w:rsidR="0028050D" w:rsidRPr="003B44BE" w:rsidRDefault="0028050D" w:rsidP="0028050D">
      <w:pPr>
        <w:rPr>
          <w:rFonts w:cstheme="majorHAnsi"/>
          <w:sz w:val="16"/>
        </w:rPr>
      </w:pPr>
      <w:r w:rsidRPr="003B44BE">
        <w:rPr>
          <w:rFonts w:cstheme="majorHAnsi"/>
          <w:sz w:val="16"/>
        </w:rPr>
        <w:t xml:space="preserve">When the volume of information confronting people becomes overwhelming, it is hard to know what to focus on. </w:t>
      </w:r>
      <w:r w:rsidRPr="005D70EC">
        <w:rPr>
          <w:rStyle w:val="StyleUnderline"/>
          <w:rFonts w:cstheme="majorHAnsi"/>
          <w:highlight w:val="yellow"/>
        </w:rPr>
        <w:t>Social media algorithms are designed to compete for attention</w:t>
      </w:r>
      <w:r w:rsidRPr="003B44BE">
        <w:rPr>
          <w:rStyle w:val="StyleUnderline"/>
          <w:rFonts w:cstheme="majorHAnsi"/>
        </w:rPr>
        <w:t xml:space="preserve">. </w:t>
      </w:r>
      <w:r w:rsidRPr="005D70EC">
        <w:rPr>
          <w:rStyle w:val="StyleUnderline"/>
          <w:rFonts w:cstheme="majorHAnsi"/>
          <w:highlight w:val="yellow"/>
        </w:rPr>
        <w:t>Reputation becomes</w:t>
      </w:r>
      <w:r w:rsidRPr="003B44BE">
        <w:rPr>
          <w:rStyle w:val="StyleUnderline"/>
          <w:rFonts w:cstheme="majorHAnsi"/>
        </w:rPr>
        <w:t xml:space="preserve"> even more </w:t>
      </w:r>
      <w:r w:rsidRPr="005D70EC">
        <w:rPr>
          <w:rStyle w:val="StyleUnderline"/>
          <w:rFonts w:cstheme="majorHAnsi"/>
          <w:highlight w:val="yellow"/>
        </w:rPr>
        <w:t>important</w:t>
      </w:r>
      <w:r w:rsidRPr="003B44BE">
        <w:rPr>
          <w:rStyle w:val="StyleUnderline"/>
          <w:rFonts w:cstheme="majorHAnsi"/>
        </w:rPr>
        <w:t xml:space="preserve"> than in the past, and </w:t>
      </w:r>
      <w:r w:rsidRPr="005D70EC">
        <w:rPr>
          <w:rStyle w:val="StyleUnderline"/>
          <w:rFonts w:cstheme="majorHAnsi"/>
          <w:highlight w:val="yellow"/>
        </w:rPr>
        <w:t>political struggles, informed by social</w:t>
      </w:r>
      <w:r w:rsidRPr="003B44BE">
        <w:rPr>
          <w:rStyle w:val="StyleUnderline"/>
          <w:rFonts w:cstheme="majorHAnsi"/>
        </w:rPr>
        <w:t xml:space="preserve"> and ideological </w:t>
      </w:r>
      <w:r w:rsidRPr="005D70EC">
        <w:rPr>
          <w:rStyle w:val="StyleUnderline"/>
          <w:rFonts w:cstheme="majorHAnsi"/>
          <w:highlight w:val="yellow"/>
        </w:rPr>
        <w:t>affinities</w:t>
      </w:r>
      <w:r w:rsidRPr="003B44BE">
        <w:rPr>
          <w:rStyle w:val="StyleUnderline"/>
          <w:rFonts w:cstheme="majorHAnsi"/>
        </w:rPr>
        <w:t xml:space="preserve">, often </w:t>
      </w:r>
      <w:r w:rsidRPr="005D70EC">
        <w:rPr>
          <w:rStyle w:val="StyleUnderline"/>
          <w:rFonts w:cstheme="majorHAnsi"/>
          <w:highlight w:val="yellow"/>
        </w:rPr>
        <w:t>center</w:t>
      </w:r>
      <w:r w:rsidRPr="003B44BE">
        <w:rPr>
          <w:rStyle w:val="StyleUnderline"/>
          <w:rFonts w:cstheme="majorHAnsi"/>
        </w:rPr>
        <w:t xml:space="preserve"> on </w:t>
      </w:r>
      <w:r w:rsidRPr="005D70EC">
        <w:rPr>
          <w:rStyle w:val="StyleUnderline"/>
          <w:rFonts w:cstheme="majorHAnsi"/>
          <w:highlight w:val="yellow"/>
        </w:rPr>
        <w:t>the</w:t>
      </w:r>
      <w:r w:rsidRPr="003B44BE">
        <w:rPr>
          <w:rStyle w:val="StyleUnderline"/>
          <w:rFonts w:cstheme="majorHAnsi"/>
        </w:rPr>
        <w:t xml:space="preserve"> creation and </w:t>
      </w:r>
      <w:r w:rsidRPr="005D70EC">
        <w:rPr>
          <w:rStyle w:val="StyleUnderline"/>
          <w:rFonts w:cstheme="majorHAnsi"/>
          <w:highlight w:val="yellow"/>
        </w:rPr>
        <w:t>destruction of credibility</w:t>
      </w:r>
      <w:r w:rsidRPr="003B44BE">
        <w:rPr>
          <w:rStyle w:val="StyleUnderline"/>
          <w:rFonts w:cstheme="majorHAnsi"/>
        </w:rPr>
        <w:t>. Social media can make false information look more credible</w:t>
      </w:r>
      <w:r w:rsidRPr="003B44BE">
        <w:rPr>
          <w:rFonts w:cstheme="majorHAnsi"/>
          <w:sz w:val="16"/>
        </w:rPr>
        <w:t xml:space="preserve"> if it comes from “friends.” As U.S. Special Counsel Robert Mueller’s report on Russian interference in the 2016 presidential election showed, this enabled Russia to weaponize American social media.</w:t>
      </w:r>
    </w:p>
    <w:p w14:paraId="3325E7CB" w14:textId="77777777" w:rsidR="0028050D" w:rsidRPr="003B44BE" w:rsidRDefault="0028050D" w:rsidP="0028050D">
      <w:pPr>
        <w:rPr>
          <w:rFonts w:cstheme="majorHAnsi"/>
          <w:sz w:val="16"/>
        </w:rPr>
      </w:pPr>
      <w:r w:rsidRPr="003B44BE">
        <w:rPr>
          <w:rStyle w:val="StyleUnderline"/>
          <w:rFonts w:cstheme="majorHAnsi"/>
        </w:rPr>
        <w:t xml:space="preserve">Reputation has always mattered in world politics, but </w:t>
      </w:r>
      <w:r w:rsidRPr="005D70EC">
        <w:rPr>
          <w:rStyle w:val="StyleUnderline"/>
          <w:rFonts w:cstheme="majorHAnsi"/>
          <w:highlight w:val="yellow"/>
        </w:rPr>
        <w:t>credibility has become an even more important power resource</w:t>
      </w:r>
      <w:r w:rsidRPr="003B44BE">
        <w:rPr>
          <w:rFonts w:cstheme="majorHAnsi"/>
          <w:sz w:val="16"/>
        </w:rPr>
        <w:t xml:space="preserve">. </w:t>
      </w:r>
      <w:r w:rsidRPr="005D70EC">
        <w:rPr>
          <w:rStyle w:val="StyleUnderline"/>
          <w:rFonts w:cstheme="majorHAnsi"/>
          <w:highlight w:val="yellow"/>
        </w:rPr>
        <w:t>Information that appears to be propaganda</w:t>
      </w:r>
      <w:r w:rsidRPr="003B44BE">
        <w:rPr>
          <w:rFonts w:cstheme="majorHAnsi"/>
          <w:sz w:val="16"/>
        </w:rPr>
        <w:t xml:space="preserve"> may not only be scorned, but may also turn out to be counterproductive if it </w:t>
      </w:r>
      <w:r w:rsidRPr="005D70EC">
        <w:rPr>
          <w:rStyle w:val="Emphasis"/>
          <w:rFonts w:cstheme="majorHAnsi"/>
          <w:highlight w:val="yellow"/>
        </w:rPr>
        <w:t>undermines a country’s reputation for credibility</w:t>
      </w:r>
      <w:r w:rsidRPr="003B44BE">
        <w:rPr>
          <w:rStyle w:val="StyleUnderline"/>
          <w:rFonts w:cstheme="majorHAnsi"/>
        </w:rPr>
        <w:t>—</w:t>
      </w:r>
      <w:r w:rsidRPr="005D70EC">
        <w:rPr>
          <w:rStyle w:val="StyleUnderline"/>
          <w:rFonts w:cstheme="majorHAnsi"/>
          <w:highlight w:val="yellow"/>
        </w:rPr>
        <w:t>and</w:t>
      </w:r>
      <w:r w:rsidRPr="003B44BE">
        <w:rPr>
          <w:rStyle w:val="StyleUnderline"/>
          <w:rFonts w:cstheme="majorHAnsi"/>
        </w:rPr>
        <w:t xml:space="preserve"> </w:t>
      </w:r>
      <w:r w:rsidRPr="003B44BE">
        <w:rPr>
          <w:rFonts w:cstheme="majorHAnsi"/>
          <w:sz w:val="16"/>
        </w:rPr>
        <w:t>thus</w:t>
      </w:r>
      <w:r w:rsidRPr="003B44BE">
        <w:rPr>
          <w:rStyle w:val="StyleUnderline"/>
          <w:rFonts w:cstheme="majorHAnsi"/>
        </w:rPr>
        <w:t xml:space="preserve"> </w:t>
      </w:r>
      <w:r w:rsidRPr="005D70EC">
        <w:rPr>
          <w:rStyle w:val="StyleUnderline"/>
          <w:rFonts w:cstheme="majorHAnsi"/>
          <w:highlight w:val="yellow"/>
        </w:rPr>
        <w:t>reduces its soft power</w:t>
      </w:r>
      <w:r w:rsidRPr="003B44BE">
        <w:rPr>
          <w:rFonts w:cstheme="majorHAnsi"/>
          <w:sz w:val="16"/>
        </w:rPr>
        <w:t>. The most effective propaganda is not propaganda. It is a two-way dialogue among people.</w:t>
      </w:r>
    </w:p>
    <w:p w14:paraId="503A208D" w14:textId="77777777" w:rsidR="0028050D" w:rsidRPr="003B44BE" w:rsidRDefault="0028050D" w:rsidP="0028050D">
      <w:pPr>
        <w:rPr>
          <w:rFonts w:cstheme="majorHAnsi"/>
          <w:sz w:val="16"/>
        </w:rPr>
      </w:pPr>
      <w:r w:rsidRPr="003B44BE">
        <w:rPr>
          <w:rFonts w:cstheme="majorHAnsi"/>
          <w:sz w:val="16"/>
        </w:rPr>
        <w:t xml:space="preserve">Russia and China do not seem to comprehend this, and sometimes the United States fails to pass the test as well. During the Iraq War, for example, the treatment of prisoners at Abu Ghraib in a manner inconsistent with American values led to perceptions of hypocrisy that could not be reversed by broadcasting pictures of Muslims living well in America. </w:t>
      </w:r>
      <w:r w:rsidRPr="003B44BE">
        <w:rPr>
          <w:rStyle w:val="StyleUnderline"/>
          <w:rFonts w:cstheme="majorHAnsi"/>
        </w:rPr>
        <w:t>Today, presidential “tweets” that prove to be demonstrably false undercut America’s credibility and reduce its soft power</w:t>
      </w:r>
      <w:r w:rsidRPr="003B44BE">
        <w:rPr>
          <w:rFonts w:cstheme="majorHAnsi"/>
          <w:sz w:val="16"/>
        </w:rPr>
        <w:t>. The effectiveness of public diplomacy is measured by minds changed (as reflected in interviews or polls), not dollars spent or number of messages sent.</w:t>
      </w:r>
    </w:p>
    <w:p w14:paraId="60FF97D7" w14:textId="77777777" w:rsidR="0028050D" w:rsidRPr="003B44BE" w:rsidRDefault="0028050D" w:rsidP="0028050D">
      <w:pPr>
        <w:rPr>
          <w:rFonts w:cstheme="majorHAnsi"/>
        </w:rPr>
      </w:pPr>
    </w:p>
    <w:p w14:paraId="4870EC0C" w14:textId="77777777" w:rsidR="0028050D" w:rsidRPr="003B44BE" w:rsidRDefault="0028050D" w:rsidP="0028050D">
      <w:pPr>
        <w:pStyle w:val="Heading4"/>
      </w:pPr>
      <w:r w:rsidRPr="003B44BE">
        <w:t>No solvency – the U.S won’t be taken seriously on human rights because of Trump’s support of autocrats</w:t>
      </w:r>
    </w:p>
    <w:p w14:paraId="2F1C5324" w14:textId="77777777" w:rsidR="0028050D" w:rsidRPr="003B44BE" w:rsidRDefault="0028050D" w:rsidP="0028050D">
      <w:r w:rsidRPr="003B44BE">
        <w:t xml:space="preserve">Kenneth </w:t>
      </w:r>
      <w:r w:rsidRPr="003B44BE">
        <w:rPr>
          <w:b/>
        </w:rPr>
        <w:t>Roth</w:t>
      </w:r>
      <w:r w:rsidRPr="003B44BE">
        <w:t xml:space="preserve"> 20</w:t>
      </w:r>
      <w:r w:rsidRPr="003B44BE">
        <w:rPr>
          <w:b/>
        </w:rPr>
        <w:t>19</w:t>
      </w:r>
      <w:r w:rsidRPr="003B44BE">
        <w:t>, Executive Director at Human Rights Watch, Beware the Trump Administration’s Plans for ‘Fresh Thinking’ on Human Rights, July 11, 2019, https://www.hrw.org/world-report/2018/country-chapters/united-states</w:t>
      </w:r>
    </w:p>
    <w:p w14:paraId="6CAE4A31" w14:textId="77777777" w:rsidR="0028050D" w:rsidRPr="003B44BE" w:rsidRDefault="0028050D" w:rsidP="0028050D">
      <w:pPr>
        <w:rPr>
          <w:b/>
          <w:u w:val="single"/>
        </w:rPr>
      </w:pPr>
      <w:r w:rsidRPr="003B44BE">
        <w:rPr>
          <w:sz w:val="16"/>
        </w:rPr>
        <w:t xml:space="preserve">Secretary of State Mike </w:t>
      </w:r>
      <w:r w:rsidRPr="005D70EC">
        <w:rPr>
          <w:b/>
          <w:highlight w:val="yellow"/>
          <w:u w:val="single"/>
        </w:rPr>
        <w:t>Pompeo announced</w:t>
      </w:r>
      <w:r w:rsidRPr="003B44BE">
        <w:rPr>
          <w:sz w:val="16"/>
        </w:rPr>
        <w:t xml:space="preserve"> on Monday </w:t>
      </w:r>
      <w:r w:rsidRPr="003B44BE">
        <w:rPr>
          <w:b/>
          <w:u w:val="single"/>
        </w:rPr>
        <w:t>the</w:t>
      </w:r>
      <w:r w:rsidRPr="003B44BE">
        <w:rPr>
          <w:u w:val="single"/>
        </w:rPr>
        <w:t xml:space="preserve"> </w:t>
      </w:r>
      <w:r w:rsidRPr="005D70EC">
        <w:rPr>
          <w:b/>
          <w:highlight w:val="yellow"/>
          <w:u w:val="single"/>
        </w:rPr>
        <w:t>creation of a Commission on Unalienable Rights</w:t>
      </w:r>
      <w:r w:rsidRPr="003B44BE">
        <w:rPr>
          <w:sz w:val="16"/>
        </w:rPr>
        <w:t xml:space="preserve"> to provide “an informed review of the role of human rights in American foreign policy.” </w:t>
      </w:r>
      <w:r w:rsidRPr="005D70EC">
        <w:rPr>
          <w:highlight w:val="yellow"/>
          <w:u w:val="single"/>
        </w:rPr>
        <w:t xml:space="preserve">But </w:t>
      </w:r>
      <w:r w:rsidRPr="005D70EC">
        <w:rPr>
          <w:b/>
          <w:highlight w:val="yellow"/>
          <w:u w:val="single"/>
        </w:rPr>
        <w:t>this</w:t>
      </w:r>
      <w:r w:rsidRPr="003B44BE">
        <w:rPr>
          <w:u w:val="single"/>
        </w:rPr>
        <w:t xml:space="preserve"> superficially laudable step </w:t>
      </w:r>
      <w:r w:rsidRPr="005D70EC">
        <w:rPr>
          <w:b/>
          <w:highlight w:val="yellow"/>
          <w:u w:val="single"/>
        </w:rPr>
        <w:t>is fraught with threats to the very human rights that it purports to strengthen.</w:t>
      </w:r>
      <w:r w:rsidRPr="003B44BE">
        <w:rPr>
          <w:b/>
          <w:u w:val="single"/>
        </w:rPr>
        <w:t xml:space="preserve"> </w:t>
      </w:r>
      <w:r w:rsidRPr="003B44BE">
        <w:rPr>
          <w:u w:val="single"/>
        </w:rPr>
        <w:t xml:space="preserve">That is because, as </w:t>
      </w:r>
      <w:r w:rsidRPr="005D70EC">
        <w:rPr>
          <w:highlight w:val="yellow"/>
          <w:u w:val="single"/>
        </w:rPr>
        <w:t xml:space="preserve">Pompeo suggested, </w:t>
      </w:r>
      <w:r w:rsidRPr="005D70EC">
        <w:rPr>
          <w:b/>
          <w:highlight w:val="yellow"/>
          <w:u w:val="single"/>
        </w:rPr>
        <w:t>the purpose of the commission is not to uphold all rights but to pick and choose among them:</w:t>
      </w:r>
      <w:r w:rsidRPr="003B44BE">
        <w:rPr>
          <w:u w:val="single"/>
        </w:rPr>
        <w:t xml:space="preserve"> “</w:t>
      </w:r>
      <w:r w:rsidRPr="003B44BE">
        <w:rPr>
          <w:sz w:val="16"/>
        </w:rPr>
        <w:t xml:space="preserve">What does it mean to say or claim that something is, in fact, a human right? How do we know or how do we determine whether that claim that this or that is a human right, is it true, and therefore, ought it to be honored?” But </w:t>
      </w:r>
      <w:r w:rsidRPr="005D70EC">
        <w:rPr>
          <w:b/>
          <w:highlight w:val="yellow"/>
          <w:u w:val="single"/>
        </w:rPr>
        <w:t>human rights do not exist in the eye of the beholder</w:t>
      </w:r>
      <w:r w:rsidRPr="003B44BE">
        <w:rPr>
          <w:sz w:val="16"/>
        </w:rPr>
        <w:t xml:space="preserve">. International treaties that have been widely ratified (though many not by the United States) codify what they term “inalienable” human rights. The fundamental rights set out in these treaties are clear, but the </w:t>
      </w:r>
      <w:r w:rsidRPr="005D70EC">
        <w:rPr>
          <w:b/>
          <w:highlight w:val="yellow"/>
          <w:u w:val="single"/>
        </w:rPr>
        <w:t>Trump</w:t>
      </w:r>
      <w:r w:rsidRPr="003B44BE">
        <w:rPr>
          <w:sz w:val="16"/>
        </w:rPr>
        <w:t xml:space="preserve"> administration </w:t>
      </w:r>
      <w:r w:rsidRPr="005D70EC">
        <w:rPr>
          <w:b/>
          <w:highlight w:val="yellow"/>
          <w:u w:val="single"/>
        </w:rPr>
        <w:t>is unhappy</w:t>
      </w:r>
      <w:r w:rsidRPr="003B44BE">
        <w:rPr>
          <w:u w:val="single"/>
        </w:rPr>
        <w:t xml:space="preserve"> that they are cited </w:t>
      </w:r>
      <w:r w:rsidRPr="005D70EC">
        <w:rPr>
          <w:b/>
          <w:highlight w:val="yellow"/>
          <w:u w:val="single"/>
        </w:rPr>
        <w:t>to</w:t>
      </w:r>
      <w:r w:rsidRPr="005D70EC">
        <w:rPr>
          <w:sz w:val="16"/>
          <w:highlight w:val="yellow"/>
        </w:rPr>
        <w:t xml:space="preserve"> </w:t>
      </w:r>
      <w:r w:rsidRPr="005D70EC">
        <w:rPr>
          <w:b/>
          <w:highlight w:val="yellow"/>
          <w:u w:val="single"/>
        </w:rPr>
        <w:t>uphold</w:t>
      </w:r>
      <w:r w:rsidRPr="005D70EC">
        <w:rPr>
          <w:sz w:val="16"/>
          <w:highlight w:val="yellow"/>
        </w:rPr>
        <w:t>,</w:t>
      </w:r>
      <w:r w:rsidRPr="003B44BE">
        <w:rPr>
          <w:sz w:val="16"/>
        </w:rPr>
        <w:t xml:space="preserve"> for example, </w:t>
      </w:r>
      <w:r w:rsidRPr="005D70EC">
        <w:rPr>
          <w:b/>
          <w:highlight w:val="yellow"/>
          <w:u w:val="single"/>
        </w:rPr>
        <w:t>reproductive freedom or the rights of LGBT people</w:t>
      </w:r>
      <w:r w:rsidRPr="003B44BE">
        <w:rPr>
          <w:sz w:val="16"/>
        </w:rPr>
        <w:t xml:space="preserve"> not to face discrimination. So there is reason to fear that this exercise in identifying “unalienable” rights is a unilateral attempt to rewrite international law according to the administration’s conservative social views.</w:t>
      </w:r>
    </w:p>
    <w:p w14:paraId="756129E4" w14:textId="77777777" w:rsidR="0028050D" w:rsidRPr="003B44BE" w:rsidRDefault="0028050D" w:rsidP="0028050D">
      <w:pPr>
        <w:rPr>
          <w:sz w:val="16"/>
        </w:rPr>
      </w:pPr>
      <w:r w:rsidRPr="003B44BE">
        <w:rPr>
          <w:sz w:val="16"/>
        </w:rPr>
        <w:t xml:space="preserve">Those fears are only intensified by Pompeo’s selection of Mary Ann Glendon, a prominent scholar opposed to abortion and same-sex marriage, to head the commission. Pompeo himself, in a Wall Street Journal op-ed, complained that “rights claims are often aimed more at rewarding interest groups and dividing humanity into subgroups,” apparently taking issue with rights that protect women and LGBT people.Pompeo justified the need for “fresh thinking” by citing an alleged conflict among rights: “As human rights claims have proliferated, some claims have come into tension with one another, provoking questions and clashes about which rights are entitled to gain respect.” He didn’t explain further, but it’s likely he is referring to the Trump administration’s view, asserted domestically in the courts, that reproductive and LGBT rights conflict with religious freedom such that one’s religious views should take precedence over, for instance, the duty not to discriminate. </w:t>
      </w:r>
    </w:p>
    <w:p w14:paraId="2B9105D7" w14:textId="77777777" w:rsidR="0028050D" w:rsidRPr="003B44BE" w:rsidRDefault="0028050D" w:rsidP="0028050D">
      <w:pPr>
        <w:rPr>
          <w:sz w:val="16"/>
        </w:rPr>
      </w:pPr>
      <w:r w:rsidRPr="003B44BE">
        <w:rPr>
          <w:sz w:val="16"/>
        </w:rPr>
        <w:t xml:space="preserve">These comments about a “clash” of rights might also be used to reaffirm the long-standing U.S. position that only civil and political rights, not economic and social rights, are real human rights. Both are detailed in widely ratified treaties — the two “covenants” that list the rights originally set out in the Universal Declaration of Human Rights. But while China, for example, has never ratified the civil and political rights treaty — the sorts of rights detailed in the U.S. Constitution — the United States has never ratified the one on economic, social and cultural rights, which lists such rights as to food, health care and housing. China takes the view (as did the Soviet Union) that economic development should precede concerns about respecting civil and political rights. Rather than embracing a “clash” of rights perspective that makes possible such false dichotomies, the administration theoretically could reaffirm the covenants’ treatment of them as equal. </w:t>
      </w:r>
    </w:p>
    <w:p w14:paraId="7599E63D" w14:textId="77777777" w:rsidR="0028050D" w:rsidRPr="003B44BE" w:rsidRDefault="0028050D" w:rsidP="0028050D">
      <w:pPr>
        <w:rPr>
          <w:sz w:val="16"/>
        </w:rPr>
      </w:pPr>
      <w:r w:rsidRPr="003B44BE">
        <w:rPr>
          <w:sz w:val="16"/>
        </w:rPr>
        <w:t>It could note that the best way to ensure that economic development reflects popular needs rather than a government’s preferences for corruption, power preservation or self-aggrandizement is to recognize both sets of rights — economic and social — to highlight governmental duties in this area, and civil and political rights, so governmental conduct is scrutinized. But not since Franklin Delano Roosevelt has the U.S. government recognized the validity of economic and social rights, and no one expects the Trump administration to change that.</w:t>
      </w:r>
    </w:p>
    <w:p w14:paraId="2C22A9E6" w14:textId="77777777" w:rsidR="0028050D" w:rsidRPr="003B44BE" w:rsidRDefault="0028050D" w:rsidP="0028050D">
      <w:pPr>
        <w:rPr>
          <w:sz w:val="14"/>
        </w:rPr>
      </w:pPr>
      <w:r w:rsidRPr="003B44BE">
        <w:rPr>
          <w:u w:val="single"/>
        </w:rPr>
        <w:t>Beyond an apparent effort to rethink the nature of human rights</w:t>
      </w:r>
      <w:r w:rsidRPr="005D70EC">
        <w:rPr>
          <w:highlight w:val="yellow"/>
          <w:u w:val="single"/>
        </w:rPr>
        <w:t xml:space="preserve">, </w:t>
      </w:r>
      <w:r w:rsidRPr="005D70EC">
        <w:rPr>
          <w:b/>
          <w:highlight w:val="yellow"/>
          <w:u w:val="single"/>
        </w:rPr>
        <w:t xml:space="preserve">the commission will advise </w:t>
      </w:r>
      <w:r w:rsidRPr="005D70EC">
        <w:rPr>
          <w:highlight w:val="yellow"/>
          <w:u w:val="single"/>
        </w:rPr>
        <w:t xml:space="preserve">on the </w:t>
      </w:r>
      <w:r w:rsidRPr="005D70EC">
        <w:rPr>
          <w:b/>
          <w:highlight w:val="yellow"/>
          <w:u w:val="single"/>
        </w:rPr>
        <w:t>promotion</w:t>
      </w:r>
      <w:r w:rsidRPr="005D70EC">
        <w:rPr>
          <w:highlight w:val="yellow"/>
          <w:u w:val="single"/>
        </w:rPr>
        <w:t xml:space="preserve"> </w:t>
      </w:r>
      <w:r w:rsidRPr="005D70EC">
        <w:rPr>
          <w:b/>
          <w:highlight w:val="yellow"/>
          <w:u w:val="single"/>
        </w:rPr>
        <w:t>of human rights in U.S. foreign policy</w:t>
      </w:r>
      <w:r w:rsidRPr="003B44BE">
        <w:rPr>
          <w:u w:val="single"/>
        </w:rPr>
        <w:t>.</w:t>
      </w:r>
      <w:r w:rsidRPr="003B44BE">
        <w:rPr>
          <w:sz w:val="14"/>
        </w:rPr>
        <w:t xml:space="preserve"> But </w:t>
      </w:r>
      <w:r w:rsidRPr="005D70EC">
        <w:rPr>
          <w:b/>
          <w:highlight w:val="yellow"/>
          <w:u w:val="single"/>
        </w:rPr>
        <w:t>we don’t need a commission to figure out that the Trump</w:t>
      </w:r>
      <w:r w:rsidRPr="003B44BE">
        <w:rPr>
          <w:sz w:val="14"/>
        </w:rPr>
        <w:t xml:space="preserve"> administration </w:t>
      </w:r>
      <w:r w:rsidRPr="005D70EC">
        <w:rPr>
          <w:b/>
          <w:highlight w:val="yellow"/>
          <w:u w:val="single"/>
        </w:rPr>
        <w:t>will have little credibility</w:t>
      </w:r>
      <w:r w:rsidRPr="005D70EC">
        <w:rPr>
          <w:highlight w:val="yellow"/>
          <w:u w:val="single"/>
        </w:rPr>
        <w:t xml:space="preserve"> promoting human rights </w:t>
      </w:r>
      <w:r w:rsidRPr="005D70EC">
        <w:rPr>
          <w:b/>
          <w:highlight w:val="yellow"/>
          <w:u w:val="single"/>
        </w:rPr>
        <w:t>so long as the president continues to embrace autocrats</w:t>
      </w:r>
      <w:r w:rsidRPr="003B44BE">
        <w:rPr>
          <w:u w:val="single"/>
        </w:rPr>
        <w:t xml:space="preserve"> — Vladimir </w:t>
      </w:r>
      <w:r w:rsidRPr="005D70EC">
        <w:rPr>
          <w:b/>
          <w:highlight w:val="yellow"/>
          <w:u w:val="single"/>
        </w:rPr>
        <w:t>Putin</w:t>
      </w:r>
      <w:r w:rsidRPr="003B44BE">
        <w:rPr>
          <w:u w:val="single"/>
        </w:rPr>
        <w:t>, Abdel Fatah al-</w:t>
      </w:r>
      <w:r w:rsidRPr="005D70EC">
        <w:rPr>
          <w:b/>
          <w:highlight w:val="yellow"/>
          <w:u w:val="single"/>
        </w:rPr>
        <w:t>Sissi</w:t>
      </w:r>
      <w:r w:rsidRPr="003B44BE">
        <w:rPr>
          <w:u w:val="single"/>
        </w:rPr>
        <w:t xml:space="preserve">, </w:t>
      </w:r>
      <w:r w:rsidRPr="005D70EC">
        <w:rPr>
          <w:b/>
          <w:highlight w:val="yellow"/>
          <w:u w:val="single"/>
        </w:rPr>
        <w:t>M</w:t>
      </w:r>
      <w:r w:rsidRPr="003B44BE">
        <w:rPr>
          <w:u w:val="single"/>
        </w:rPr>
        <w:t xml:space="preserve">ohammed </w:t>
      </w:r>
      <w:r w:rsidRPr="005D70EC">
        <w:rPr>
          <w:b/>
          <w:highlight w:val="yellow"/>
          <w:u w:val="single"/>
        </w:rPr>
        <w:t>b</w:t>
      </w:r>
      <w:r w:rsidRPr="003B44BE">
        <w:rPr>
          <w:u w:val="single"/>
        </w:rPr>
        <w:t xml:space="preserve">in </w:t>
      </w:r>
      <w:r w:rsidRPr="005D70EC">
        <w:rPr>
          <w:b/>
          <w:highlight w:val="yellow"/>
          <w:u w:val="single"/>
        </w:rPr>
        <w:t>S</w:t>
      </w:r>
      <w:r w:rsidRPr="003B44BE">
        <w:rPr>
          <w:u w:val="single"/>
        </w:rPr>
        <w:t xml:space="preserve">alman and the like — </w:t>
      </w:r>
      <w:r w:rsidRPr="005D70EC">
        <w:rPr>
          <w:b/>
          <w:highlight w:val="yellow"/>
          <w:u w:val="single"/>
        </w:rPr>
        <w:t>while expressing envy of their ability to silence</w:t>
      </w:r>
      <w:r w:rsidRPr="003B44BE">
        <w:rPr>
          <w:u w:val="single"/>
        </w:rPr>
        <w:t xml:space="preserve"> </w:t>
      </w:r>
      <w:r w:rsidRPr="003B44BE">
        <w:rPr>
          <w:b/>
          <w:u w:val="single"/>
        </w:rPr>
        <w:t>or compromise</w:t>
      </w:r>
      <w:r w:rsidRPr="003B44BE">
        <w:rPr>
          <w:u w:val="single"/>
        </w:rPr>
        <w:t xml:space="preserve"> </w:t>
      </w:r>
      <w:r w:rsidRPr="005D70EC">
        <w:rPr>
          <w:b/>
          <w:highlight w:val="yellow"/>
          <w:u w:val="single"/>
        </w:rPr>
        <w:t>the checks and balances on their authority</w:t>
      </w:r>
      <w:r w:rsidRPr="003B44BE">
        <w:rPr>
          <w:b/>
          <w:u w:val="single"/>
        </w:rPr>
        <w:t>,</w:t>
      </w:r>
      <w:r w:rsidRPr="003B44BE">
        <w:rPr>
          <w:u w:val="single"/>
        </w:rPr>
        <w:t xml:space="preserve"> </w:t>
      </w:r>
      <w:r w:rsidRPr="003B44BE">
        <w:rPr>
          <w:sz w:val="14"/>
        </w:rPr>
        <w:t>such as the independent judges, probing journalists and pesky activists who are essential to democracy. And that’s not even mentioning his trampling on rights at home, such as the separation of immigrant children from their families and their detention in horrible conditions. The real aim in this regard may be revealed by Pompeo’s claim that “international institutions remain confused about their respective responsibilities concerning human rights.” Again, it’s hard to know what this means, but given the Trump administration’s withdrawal from the U.N. Human Rights Council for supposedly criticizing Israel too much, the asserted confusion sounds more like a failure to fall lockstep into the Trump administration’s very selective idea of what the enforcement of universal human rights means.</w:t>
      </w:r>
    </w:p>
    <w:p w14:paraId="48DC9A38" w14:textId="77777777" w:rsidR="0028050D" w:rsidRPr="003B44BE" w:rsidRDefault="0028050D" w:rsidP="0028050D">
      <w:pPr>
        <w:rPr>
          <w:rFonts w:cstheme="majorHAnsi"/>
        </w:rPr>
      </w:pPr>
    </w:p>
    <w:p w14:paraId="521542FD" w14:textId="77777777" w:rsidR="0028050D" w:rsidRPr="003B44BE" w:rsidRDefault="0028050D" w:rsidP="0028050D">
      <w:pPr>
        <w:pStyle w:val="Heading4"/>
        <w:rPr>
          <w:rFonts w:cstheme="majorHAnsi"/>
        </w:rPr>
      </w:pPr>
      <w:r w:rsidRPr="003B44BE">
        <w:rPr>
          <w:rFonts w:cstheme="majorHAnsi"/>
        </w:rPr>
        <w:t xml:space="preserve">China’s economic success draw in American allies -- Trump administration’s choices to cut funding to overseas decrease US non-military influence </w:t>
      </w:r>
    </w:p>
    <w:p w14:paraId="14B7CC4A" w14:textId="77777777" w:rsidR="0028050D" w:rsidRPr="003B44BE" w:rsidRDefault="0028050D" w:rsidP="0028050D">
      <w:pPr>
        <w:rPr>
          <w:rFonts w:cstheme="majorHAnsi"/>
        </w:rPr>
      </w:pPr>
      <w:r w:rsidRPr="003B44BE">
        <w:rPr>
          <w:rFonts w:cstheme="majorHAnsi"/>
        </w:rPr>
        <w:t xml:space="preserve">Brad </w:t>
      </w:r>
      <w:r w:rsidRPr="003B44BE">
        <w:rPr>
          <w:rStyle w:val="Style13ptBold"/>
          <w:rFonts w:cstheme="majorHAnsi"/>
        </w:rPr>
        <w:t>Honigberg 18</w:t>
      </w:r>
      <w:r w:rsidRPr="003B44BE">
        <w:rPr>
          <w:rFonts w:cstheme="majorHAnsi"/>
        </w:rPr>
        <w:t>, author at the McCain Institute for International Leadership, 8-2-2018, "Recommitting The United States To Soft Power Strategies", McCain Institute, https://www.mccaininstitute.org/blog/recommitting-the-united-states-to-soft-power-strategies/</w:t>
      </w:r>
    </w:p>
    <w:p w14:paraId="6A24E755" w14:textId="77777777" w:rsidR="0028050D" w:rsidRPr="003B44BE" w:rsidRDefault="0028050D" w:rsidP="0028050D">
      <w:pPr>
        <w:rPr>
          <w:rStyle w:val="StyleUnderline"/>
          <w:rFonts w:cstheme="majorHAnsi"/>
          <w:sz w:val="24"/>
        </w:rPr>
      </w:pPr>
      <w:r w:rsidRPr="003B44BE">
        <w:rPr>
          <w:rFonts w:cstheme="majorHAnsi"/>
          <w:sz w:val="16"/>
        </w:rPr>
        <w:t xml:space="preserve">In the late 1980s, political scientist Joseph Nye Jr. first described the concept of soft power. Whereas hard power relies on inducements (carrots) and threats (sticks), soft power gets others to want the outcomes you want without the threat of coercion. </w:t>
      </w:r>
      <w:r w:rsidRPr="003B44BE">
        <w:rPr>
          <w:rStyle w:val="StyleUnderline"/>
          <w:rFonts w:cstheme="majorHAnsi"/>
          <w:sz w:val="24"/>
        </w:rPr>
        <w:t>Soft power is determined by the attractiveness of a country’s culture, domestic values, and the substance of its foreign policy. Historically, the United States used its soft power to strengthen its cultural and moral appeal abroad. During the Cold War, America used the power of attraction to bolster its image as the leader of the free world and a superior alternative to Soviet authoritarianism.</w:t>
      </w:r>
    </w:p>
    <w:p w14:paraId="24CB876A" w14:textId="77777777" w:rsidR="0028050D" w:rsidRPr="003B44BE" w:rsidRDefault="0028050D" w:rsidP="0028050D">
      <w:pPr>
        <w:rPr>
          <w:rFonts w:cstheme="majorHAnsi"/>
          <w:sz w:val="16"/>
        </w:rPr>
      </w:pPr>
      <w:r w:rsidRPr="003B44BE">
        <w:rPr>
          <w:rFonts w:cstheme="majorHAnsi"/>
          <w:sz w:val="16"/>
        </w:rPr>
        <w:t xml:space="preserve">In recent years, America’s soft power has waned. </w:t>
      </w:r>
      <w:r w:rsidRPr="003B44BE">
        <w:rPr>
          <w:rStyle w:val="StyleUnderline"/>
          <w:rFonts w:cstheme="majorHAnsi"/>
          <w:sz w:val="24"/>
        </w:rPr>
        <w:t xml:space="preserve">In 2017, </w:t>
      </w:r>
      <w:r w:rsidRPr="005D70EC">
        <w:rPr>
          <w:rStyle w:val="StyleUnderline"/>
          <w:rFonts w:cstheme="majorHAnsi"/>
          <w:sz w:val="24"/>
          <w:highlight w:val="yellow"/>
        </w:rPr>
        <w:t>President Trump’s Budget Director</w:t>
      </w:r>
      <w:r w:rsidRPr="003B44BE">
        <w:rPr>
          <w:rFonts w:cstheme="majorHAnsi"/>
          <w:sz w:val="16"/>
        </w:rPr>
        <w:t xml:space="preserve"> Mick Mulvaney announced a “hard power budget,” </w:t>
      </w:r>
      <w:r w:rsidRPr="005D70EC">
        <w:rPr>
          <w:rStyle w:val="StyleUnderline"/>
          <w:rFonts w:cstheme="majorHAnsi"/>
          <w:sz w:val="24"/>
          <w:highlight w:val="yellow"/>
        </w:rPr>
        <w:t>cut</w:t>
      </w:r>
      <w:r w:rsidRPr="003B44BE">
        <w:rPr>
          <w:rStyle w:val="StyleUnderline"/>
          <w:rFonts w:cstheme="majorHAnsi"/>
          <w:sz w:val="24"/>
        </w:rPr>
        <w:t>ting 30% of the State Department</w:t>
      </w:r>
      <w:r w:rsidRPr="003B44BE">
        <w:rPr>
          <w:rFonts w:cstheme="majorHAnsi"/>
          <w:sz w:val="16"/>
        </w:rPr>
        <w:t xml:space="preserve"> and USAID </w:t>
      </w:r>
      <w:r w:rsidRPr="003B44BE">
        <w:rPr>
          <w:rStyle w:val="StyleUnderline"/>
          <w:rFonts w:cstheme="majorHAnsi"/>
          <w:sz w:val="24"/>
        </w:rPr>
        <w:t xml:space="preserve">budgets. </w:t>
      </w:r>
      <w:r w:rsidRPr="005D70EC">
        <w:rPr>
          <w:rStyle w:val="Emphasis"/>
          <w:rFonts w:cstheme="majorHAnsi"/>
          <w:sz w:val="24"/>
          <w:highlight w:val="yellow"/>
        </w:rPr>
        <w:t xml:space="preserve">Funding for public health, food security, women’s rights and other </w:t>
      </w:r>
      <w:r w:rsidRPr="003B44BE">
        <w:rPr>
          <w:rStyle w:val="Emphasis"/>
          <w:rFonts w:cstheme="majorHAnsi"/>
          <w:sz w:val="24"/>
        </w:rPr>
        <w:t xml:space="preserve">aspects of America’s </w:t>
      </w:r>
      <w:r w:rsidRPr="005D70EC">
        <w:rPr>
          <w:rStyle w:val="Emphasis"/>
          <w:rFonts w:cstheme="majorHAnsi"/>
          <w:sz w:val="24"/>
          <w:highlight w:val="yellow"/>
        </w:rPr>
        <w:t>non-military influence overseas</w:t>
      </w:r>
      <w:r w:rsidRPr="003B44BE">
        <w:rPr>
          <w:rStyle w:val="StyleUnderline"/>
          <w:rFonts w:cstheme="majorHAnsi"/>
          <w:sz w:val="24"/>
        </w:rPr>
        <w:t>, has been critically weakened</w:t>
      </w:r>
      <w:r w:rsidRPr="003B44BE">
        <w:rPr>
          <w:rFonts w:cstheme="majorHAnsi"/>
          <w:sz w:val="16"/>
        </w:rPr>
        <w:t>.</w:t>
      </w:r>
    </w:p>
    <w:p w14:paraId="2F16B7B0" w14:textId="77777777" w:rsidR="0028050D" w:rsidRPr="003B44BE" w:rsidRDefault="0028050D" w:rsidP="0028050D">
      <w:pPr>
        <w:rPr>
          <w:rFonts w:cstheme="majorHAnsi"/>
          <w:sz w:val="16"/>
        </w:rPr>
      </w:pPr>
      <w:r w:rsidRPr="003B44BE">
        <w:rPr>
          <w:rFonts w:cstheme="majorHAnsi"/>
          <w:sz w:val="16"/>
        </w:rPr>
        <w:t xml:space="preserve">In a Pew Research poll, 50% of individuals surveyed across 33 nations held a positive view of the United States, trailed by China (48%) and Russia (35%). America’s prestige declined most significantly in Asia. </w:t>
      </w:r>
      <w:r w:rsidRPr="003B44BE">
        <w:rPr>
          <w:rStyle w:val="StyleUnderline"/>
          <w:rFonts w:cstheme="majorHAnsi"/>
          <w:sz w:val="24"/>
        </w:rPr>
        <w:t>Another</w:t>
      </w:r>
      <w:r w:rsidRPr="003B44BE">
        <w:rPr>
          <w:rFonts w:cstheme="majorHAnsi"/>
          <w:sz w:val="16"/>
        </w:rPr>
        <w:t xml:space="preserve"> Pew </w:t>
      </w:r>
      <w:r w:rsidRPr="003B44BE">
        <w:rPr>
          <w:rStyle w:val="StyleUnderline"/>
          <w:rFonts w:cstheme="majorHAnsi"/>
          <w:sz w:val="24"/>
        </w:rPr>
        <w:t xml:space="preserve">poll found that </w:t>
      </w:r>
      <w:r w:rsidRPr="005D70EC">
        <w:rPr>
          <w:rStyle w:val="StyleUnderline"/>
          <w:rFonts w:cstheme="majorHAnsi"/>
          <w:sz w:val="24"/>
          <w:highlight w:val="yellow"/>
        </w:rPr>
        <w:t xml:space="preserve">South Korea and Japan, America’s </w:t>
      </w:r>
      <w:r w:rsidRPr="003B44BE">
        <w:rPr>
          <w:rStyle w:val="StyleUnderline"/>
          <w:rFonts w:cstheme="majorHAnsi"/>
          <w:sz w:val="24"/>
        </w:rPr>
        <w:t xml:space="preserve">most reliable Asian </w:t>
      </w:r>
      <w:r w:rsidRPr="005D70EC">
        <w:rPr>
          <w:rStyle w:val="StyleUnderline"/>
          <w:rFonts w:cstheme="majorHAnsi"/>
          <w:sz w:val="24"/>
          <w:highlight w:val="yellow"/>
        </w:rPr>
        <w:t>allies</w:t>
      </w:r>
      <w:r w:rsidRPr="003B44BE">
        <w:rPr>
          <w:rStyle w:val="StyleUnderline"/>
          <w:rFonts w:cstheme="majorHAnsi"/>
          <w:sz w:val="24"/>
        </w:rPr>
        <w:t xml:space="preserve">, </w:t>
      </w:r>
      <w:r w:rsidRPr="005D70EC">
        <w:rPr>
          <w:rStyle w:val="StyleUnderline"/>
          <w:rFonts w:cstheme="majorHAnsi"/>
          <w:sz w:val="24"/>
          <w:highlight w:val="yellow"/>
        </w:rPr>
        <w:t>experienced</w:t>
      </w:r>
      <w:r w:rsidRPr="003B44BE">
        <w:rPr>
          <w:rFonts w:cstheme="majorHAnsi"/>
          <w:sz w:val="16"/>
        </w:rPr>
        <w:t xml:space="preserve"> a 71% and 54% </w:t>
      </w:r>
      <w:r w:rsidRPr="005D70EC">
        <w:rPr>
          <w:rStyle w:val="StyleUnderline"/>
          <w:rFonts w:cstheme="majorHAnsi"/>
          <w:sz w:val="24"/>
          <w:highlight w:val="yellow"/>
        </w:rPr>
        <w:t>drop</w:t>
      </w:r>
      <w:r w:rsidRPr="003B44BE">
        <w:rPr>
          <w:rFonts w:cstheme="majorHAnsi"/>
          <w:sz w:val="16"/>
        </w:rPr>
        <w:t xml:space="preserve">, respectively, </w:t>
      </w:r>
      <w:r w:rsidRPr="005D70EC">
        <w:rPr>
          <w:rStyle w:val="StyleUnderline"/>
          <w:rFonts w:cstheme="majorHAnsi"/>
          <w:sz w:val="24"/>
          <w:highlight w:val="yellow"/>
        </w:rPr>
        <w:t>regarding trust in the American president’s judgement</w:t>
      </w:r>
      <w:r w:rsidRPr="003B44BE">
        <w:rPr>
          <w:rStyle w:val="StyleUnderline"/>
          <w:rFonts w:cstheme="majorHAnsi"/>
          <w:sz w:val="24"/>
        </w:rPr>
        <w:t>. These statistics depict a blow to America’s global prestige and an increasingly positive perception of authoritarian states.</w:t>
      </w:r>
      <w:r w:rsidRPr="003B44BE">
        <w:rPr>
          <w:rFonts w:cstheme="majorHAnsi"/>
          <w:sz w:val="16"/>
        </w:rPr>
        <w:t xml:space="preserve"> </w:t>
      </w:r>
    </w:p>
    <w:p w14:paraId="1591AE09" w14:textId="77777777" w:rsidR="0028050D" w:rsidRPr="003B44BE" w:rsidRDefault="0028050D" w:rsidP="0028050D">
      <w:pPr>
        <w:rPr>
          <w:rFonts w:cstheme="majorHAnsi"/>
          <w:sz w:val="14"/>
        </w:rPr>
      </w:pPr>
      <w:r w:rsidRPr="003B44BE">
        <w:rPr>
          <w:rFonts w:cstheme="majorHAnsi"/>
          <w:sz w:val="14"/>
        </w:rPr>
        <w:t xml:space="preserve">Over the last few years, China has made great strides to strengthen its soft power capabilities, or “wenhua ruan shili.” </w:t>
      </w:r>
      <w:r w:rsidRPr="005D70EC">
        <w:rPr>
          <w:rStyle w:val="StyleUnderline"/>
          <w:rFonts w:cstheme="majorHAnsi"/>
          <w:sz w:val="24"/>
          <w:highlight w:val="yellow"/>
        </w:rPr>
        <w:t>Beijing’s efforts are best exemplified by their</w:t>
      </w:r>
      <w:r w:rsidRPr="003B44BE">
        <w:rPr>
          <w:rStyle w:val="StyleUnderline"/>
          <w:rFonts w:cstheme="majorHAnsi"/>
          <w:sz w:val="24"/>
        </w:rPr>
        <w:t xml:space="preserve"> aggressive </w:t>
      </w:r>
      <w:r w:rsidRPr="005D70EC">
        <w:rPr>
          <w:rStyle w:val="StyleUnderline"/>
          <w:rFonts w:cstheme="majorHAnsi"/>
          <w:sz w:val="24"/>
          <w:highlight w:val="yellow"/>
        </w:rPr>
        <w:t>economic investment in the developing world</w:t>
      </w:r>
      <w:r w:rsidRPr="003B44BE">
        <w:rPr>
          <w:rFonts w:cstheme="majorHAnsi"/>
          <w:sz w:val="14"/>
        </w:rPr>
        <w:t xml:space="preserve">. China’s ambitious Belt </w:t>
      </w:r>
      <w:r w:rsidRPr="005D70EC">
        <w:rPr>
          <w:rStyle w:val="StyleUnderline"/>
          <w:highlight w:val="yellow"/>
        </w:rPr>
        <w:t>and</w:t>
      </w:r>
      <w:r w:rsidRPr="003B44BE">
        <w:rPr>
          <w:rFonts w:cstheme="majorHAnsi"/>
          <w:sz w:val="14"/>
        </w:rPr>
        <w:t xml:space="preserve"> Road Initiative will span 0ver 60 countries and allow it to project influence across Eurasia. </w:t>
      </w:r>
      <w:r w:rsidRPr="003B44BE">
        <w:rPr>
          <w:rStyle w:val="Emphasis"/>
          <w:rFonts w:cstheme="majorHAnsi"/>
          <w:sz w:val="24"/>
        </w:rPr>
        <w:t xml:space="preserve">Beijing’s </w:t>
      </w:r>
      <w:r w:rsidRPr="005D70EC">
        <w:rPr>
          <w:rStyle w:val="Emphasis"/>
          <w:rFonts w:cstheme="majorHAnsi"/>
          <w:sz w:val="24"/>
          <w:highlight w:val="yellow"/>
        </w:rPr>
        <w:t>use of</w:t>
      </w:r>
      <w:r w:rsidRPr="003B44BE">
        <w:rPr>
          <w:rStyle w:val="Emphasis"/>
          <w:rFonts w:cstheme="majorHAnsi"/>
          <w:sz w:val="24"/>
        </w:rPr>
        <w:t xml:space="preserve"> economic </w:t>
      </w:r>
      <w:r w:rsidRPr="005D70EC">
        <w:rPr>
          <w:rStyle w:val="Emphasis"/>
          <w:rFonts w:cstheme="majorHAnsi"/>
          <w:sz w:val="24"/>
          <w:highlight w:val="yellow"/>
        </w:rPr>
        <w:t>coercion makes countries</w:t>
      </w:r>
      <w:r w:rsidRPr="003B44BE">
        <w:rPr>
          <w:rStyle w:val="Emphasis"/>
          <w:rFonts w:cstheme="majorHAnsi"/>
          <w:sz w:val="24"/>
        </w:rPr>
        <w:t xml:space="preserve"> and companies </w:t>
      </w:r>
      <w:r w:rsidRPr="005D70EC">
        <w:rPr>
          <w:rStyle w:val="Emphasis"/>
          <w:rFonts w:cstheme="majorHAnsi"/>
          <w:sz w:val="24"/>
          <w:highlight w:val="yellow"/>
        </w:rPr>
        <w:t>wary to confront Chinese illiberalism and revisionism</w:t>
      </w:r>
      <w:r w:rsidRPr="003B44BE">
        <w:rPr>
          <w:rFonts w:cstheme="majorHAnsi"/>
          <w:sz w:val="14"/>
        </w:rPr>
        <w:t xml:space="preserve">. As a result, </w:t>
      </w:r>
      <w:r w:rsidRPr="005D70EC">
        <w:rPr>
          <w:rStyle w:val="StyleUnderline"/>
          <w:rFonts w:cstheme="majorHAnsi"/>
          <w:sz w:val="24"/>
          <w:highlight w:val="yellow"/>
        </w:rPr>
        <w:t>American allies</w:t>
      </w:r>
      <w:r w:rsidRPr="003B44BE">
        <w:rPr>
          <w:rStyle w:val="StyleUnderline"/>
          <w:rFonts w:cstheme="majorHAnsi"/>
          <w:sz w:val="24"/>
        </w:rPr>
        <w:t xml:space="preserve"> and partners </w:t>
      </w:r>
      <w:r w:rsidRPr="005D70EC">
        <w:rPr>
          <w:rStyle w:val="StyleUnderline"/>
          <w:rFonts w:cstheme="majorHAnsi"/>
          <w:sz w:val="24"/>
          <w:highlight w:val="yellow"/>
        </w:rPr>
        <w:t>are</w:t>
      </w:r>
      <w:r w:rsidRPr="003B44BE">
        <w:rPr>
          <w:rStyle w:val="StyleUnderline"/>
          <w:rFonts w:cstheme="majorHAnsi"/>
          <w:sz w:val="24"/>
        </w:rPr>
        <w:t xml:space="preserve"> growing </w:t>
      </w:r>
      <w:r w:rsidRPr="005D70EC">
        <w:rPr>
          <w:rStyle w:val="StyleUnderline"/>
          <w:rFonts w:cstheme="majorHAnsi"/>
          <w:sz w:val="24"/>
          <w:highlight w:val="yellow"/>
        </w:rPr>
        <w:t>less willing to cooperate with the U</w:t>
      </w:r>
      <w:r w:rsidRPr="003B44BE">
        <w:rPr>
          <w:sz w:val="14"/>
        </w:rPr>
        <w:t>nited</w:t>
      </w:r>
      <w:r w:rsidRPr="005D70EC">
        <w:rPr>
          <w:rStyle w:val="StyleUnderline"/>
          <w:rFonts w:cstheme="majorHAnsi"/>
          <w:sz w:val="24"/>
          <w:highlight w:val="yellow"/>
        </w:rPr>
        <w:t xml:space="preserve"> S</w:t>
      </w:r>
      <w:r w:rsidRPr="003B44BE">
        <w:rPr>
          <w:sz w:val="14"/>
        </w:rPr>
        <w:t>tates</w:t>
      </w:r>
      <w:r w:rsidRPr="003B44BE">
        <w:rPr>
          <w:rStyle w:val="StyleUnderline"/>
          <w:rFonts w:cstheme="majorHAnsi"/>
          <w:sz w:val="24"/>
        </w:rPr>
        <w:t xml:space="preserve"> </w:t>
      </w:r>
      <w:r w:rsidRPr="005D70EC">
        <w:rPr>
          <w:rStyle w:val="StyleUnderline"/>
          <w:rFonts w:cstheme="majorHAnsi"/>
          <w:sz w:val="24"/>
          <w:highlight w:val="yellow"/>
        </w:rPr>
        <w:t>on</w:t>
      </w:r>
      <w:r w:rsidRPr="003B44BE">
        <w:rPr>
          <w:rStyle w:val="StyleUnderline"/>
          <w:rFonts w:cstheme="majorHAnsi"/>
          <w:sz w:val="24"/>
        </w:rPr>
        <w:t xml:space="preserve"> diplomatic, </w:t>
      </w:r>
      <w:r w:rsidRPr="005D70EC">
        <w:rPr>
          <w:rStyle w:val="StyleUnderline"/>
          <w:rFonts w:cstheme="majorHAnsi"/>
          <w:sz w:val="24"/>
          <w:highlight w:val="yellow"/>
        </w:rPr>
        <w:t>economic and security issues</w:t>
      </w:r>
      <w:r w:rsidRPr="003B44BE">
        <w:rPr>
          <w:rStyle w:val="StyleUnderline"/>
          <w:rFonts w:cstheme="majorHAnsi"/>
          <w:sz w:val="24"/>
        </w:rPr>
        <w:t>.</w:t>
      </w:r>
    </w:p>
    <w:p w14:paraId="10CE539B" w14:textId="77777777" w:rsidR="0028050D" w:rsidRPr="003B44BE" w:rsidRDefault="0028050D" w:rsidP="0028050D">
      <w:pPr>
        <w:rPr>
          <w:rFonts w:cstheme="majorHAnsi"/>
          <w:sz w:val="16"/>
        </w:rPr>
      </w:pPr>
      <w:r w:rsidRPr="003B44BE">
        <w:rPr>
          <w:rFonts w:cstheme="majorHAnsi"/>
          <w:sz w:val="16"/>
        </w:rPr>
        <w:t xml:space="preserve">In terms of soft power, Russia has relied more on cultivating a perception of renewed strength to garner international prestige. Hosting the 2014 Winter Olympics and the 2018 FIFA World Cup framed Russia as a resurgent world power. Their soft power efforts are contrasted by Putin’s decision to annex Crimea, wage a shadow war in Eastern Ukraine and support the genocidal Assad Regime in Syria. Vladimir Putin has been unofficially dubbed “everyone’s favorite despot,” calling into question whether he and Xi Jingping are challenging America’s soft power advantage with sharp power strategies. </w:t>
      </w:r>
    </w:p>
    <w:p w14:paraId="566A2DF6" w14:textId="77777777" w:rsidR="0028050D" w:rsidRPr="003B44BE" w:rsidRDefault="0028050D" w:rsidP="0028050D">
      <w:pPr>
        <w:rPr>
          <w:rFonts w:cstheme="majorHAnsi"/>
          <w:sz w:val="16"/>
        </w:rPr>
      </w:pPr>
      <w:r w:rsidRPr="003B44BE">
        <w:rPr>
          <w:rStyle w:val="StyleUnderline"/>
          <w:rFonts w:cstheme="majorHAnsi"/>
          <w:sz w:val="24"/>
        </w:rPr>
        <w:t xml:space="preserve">President </w:t>
      </w:r>
      <w:r w:rsidRPr="005D70EC">
        <w:rPr>
          <w:rStyle w:val="StyleUnderline"/>
          <w:rFonts w:cstheme="majorHAnsi"/>
          <w:sz w:val="24"/>
          <w:highlight w:val="yellow"/>
        </w:rPr>
        <w:t xml:space="preserve">Trump’s “America First” </w:t>
      </w:r>
      <w:r w:rsidRPr="005D70EC">
        <w:rPr>
          <w:rStyle w:val="Emphasis"/>
          <w:rFonts w:cstheme="majorHAnsi"/>
          <w:sz w:val="24"/>
          <w:highlight w:val="yellow"/>
        </w:rPr>
        <w:t>foreign policy is straining America’s global alliance</w:t>
      </w:r>
      <w:r w:rsidRPr="005D70EC">
        <w:rPr>
          <w:rStyle w:val="StyleUnderline"/>
          <w:rFonts w:cstheme="majorHAnsi"/>
          <w:sz w:val="24"/>
          <w:highlight w:val="yellow"/>
        </w:rPr>
        <w:t xml:space="preserve"> structure</w:t>
      </w:r>
      <w:r w:rsidRPr="003B44BE">
        <w:rPr>
          <w:rStyle w:val="StyleUnderline"/>
          <w:rFonts w:cstheme="majorHAnsi"/>
          <w:sz w:val="24"/>
        </w:rPr>
        <w:t xml:space="preserve"> and enabling bad behavior from authoritarian leaders</w:t>
      </w:r>
      <w:r w:rsidRPr="003B44BE">
        <w:rPr>
          <w:rFonts w:cstheme="majorHAnsi"/>
          <w:sz w:val="16"/>
        </w:rPr>
        <w:t xml:space="preserve">. </w:t>
      </w:r>
      <w:r w:rsidRPr="003B44BE">
        <w:rPr>
          <w:rStyle w:val="StyleUnderline"/>
          <w:rFonts w:cstheme="majorHAnsi"/>
          <w:sz w:val="24"/>
        </w:rPr>
        <w:t xml:space="preserve">His strategy risks </w:t>
      </w:r>
      <w:r w:rsidRPr="005D70EC">
        <w:rPr>
          <w:rStyle w:val="StyleUnderline"/>
          <w:rFonts w:cstheme="majorHAnsi"/>
          <w:sz w:val="24"/>
          <w:highlight w:val="yellow"/>
        </w:rPr>
        <w:t>forfeiting America’s moral authority</w:t>
      </w:r>
      <w:r w:rsidRPr="003B44BE">
        <w:rPr>
          <w:rStyle w:val="StyleUnderline"/>
          <w:rFonts w:cstheme="majorHAnsi"/>
          <w:sz w:val="24"/>
        </w:rPr>
        <w:t xml:space="preserve"> and post-war commitment as the chief promoter of human rights and democracy.</w:t>
      </w:r>
      <w:r w:rsidRPr="003B44BE">
        <w:rPr>
          <w:rFonts w:cstheme="majorHAnsi"/>
          <w:sz w:val="16"/>
        </w:rPr>
        <w:t xml:space="preserve"> Perceiving America to be opportunistic and unreliable, economist Adam Posen argues that countries will increasingly bypass the United States to construct a “post-American world economy.”</w:t>
      </w:r>
    </w:p>
    <w:p w14:paraId="4272093D" w14:textId="77777777" w:rsidR="0028050D" w:rsidRPr="003B44BE" w:rsidRDefault="0028050D" w:rsidP="0028050D">
      <w:pPr>
        <w:rPr>
          <w:rFonts w:cstheme="majorHAnsi"/>
          <w:sz w:val="16"/>
        </w:rPr>
      </w:pPr>
      <w:r w:rsidRPr="003B44BE">
        <w:rPr>
          <w:rStyle w:val="StyleUnderline"/>
          <w:rFonts w:cstheme="majorHAnsi"/>
          <w:sz w:val="24"/>
        </w:rPr>
        <w:t>Sustainable soft power comes from character-driven leadership and a system of government and values worth emulating.</w:t>
      </w:r>
      <w:r w:rsidRPr="003B44BE">
        <w:rPr>
          <w:rFonts w:cstheme="majorHAnsi"/>
          <w:sz w:val="16"/>
        </w:rPr>
        <w:t xml:space="preserve"> Eurasian strongmen offer a facade of toughness and order, but their soft power lacks what America’s promises: </w:t>
      </w:r>
      <w:r w:rsidRPr="003B44BE">
        <w:rPr>
          <w:rStyle w:val="Emphasis"/>
          <w:rFonts w:cstheme="majorHAnsi"/>
          <w:sz w:val="24"/>
        </w:rPr>
        <w:t>Freedom, human rights, democracy, and equality</w:t>
      </w:r>
      <w:r w:rsidRPr="003B44BE">
        <w:rPr>
          <w:rFonts w:cstheme="majorHAnsi"/>
          <w:sz w:val="16"/>
        </w:rPr>
        <w:t>. If the United States wishes to remain the bedrock of the liberal international order – albeit ensure the sustained existence of this order – it must recommit itself to strengthening its soft power capabilities.</w:t>
      </w:r>
    </w:p>
    <w:p w14:paraId="2BD93EF4" w14:textId="77777777" w:rsidR="0028050D" w:rsidRPr="003B44BE" w:rsidRDefault="0028050D" w:rsidP="0028050D">
      <w:pPr>
        <w:pStyle w:val="Heading1"/>
      </w:pPr>
      <w:r w:rsidRPr="003B44BE">
        <w:t>Terror Advantage</w:t>
      </w:r>
    </w:p>
    <w:p w14:paraId="4850EFA8" w14:textId="77777777" w:rsidR="0028050D" w:rsidRPr="003B44BE" w:rsidRDefault="0028050D" w:rsidP="0028050D">
      <w:pPr>
        <w:pStyle w:val="Heading2"/>
      </w:pPr>
      <w:r w:rsidRPr="003B44BE">
        <w:t>Link Turn</w:t>
      </w:r>
    </w:p>
    <w:p w14:paraId="6406D1C7" w14:textId="77777777" w:rsidR="0028050D" w:rsidRPr="003B44BE" w:rsidRDefault="0028050D" w:rsidP="0028050D">
      <w:pPr>
        <w:pStyle w:val="Heading3"/>
      </w:pPr>
      <w:r w:rsidRPr="003B44BE">
        <w:t>Link Turn---1NC</w:t>
      </w:r>
    </w:p>
    <w:p w14:paraId="74AA9FA6" w14:textId="77777777" w:rsidR="0028050D" w:rsidRPr="003B44BE" w:rsidRDefault="0028050D" w:rsidP="0028050D">
      <w:pPr>
        <w:pStyle w:val="Heading4"/>
      </w:pPr>
      <w:r w:rsidRPr="003B44BE">
        <w:t xml:space="preserve">U.S counter terrorism service in Iraq has been successful but only continued support can create lasting peace </w:t>
      </w:r>
    </w:p>
    <w:p w14:paraId="50BB93C5" w14:textId="77777777" w:rsidR="0028050D" w:rsidRPr="003B44BE" w:rsidRDefault="0028050D" w:rsidP="0028050D">
      <w:r w:rsidRPr="003B44BE">
        <w:t xml:space="preserve">MICHAEL </w:t>
      </w:r>
      <w:r w:rsidRPr="003B44BE">
        <w:rPr>
          <w:b/>
        </w:rPr>
        <w:t>KNIGHTS</w:t>
      </w:r>
      <w:r w:rsidRPr="003B44BE">
        <w:t xml:space="preserve"> 20</w:t>
      </w:r>
      <w:r w:rsidRPr="003B44BE">
        <w:rPr>
          <w:b/>
        </w:rPr>
        <w:t>17</w:t>
      </w:r>
      <w:r w:rsidRPr="003B44BE">
        <w:t xml:space="preserve">, Michael Knights is the Lafer Fellow at the Washington Institute for Near East Policy. He has worked in every Iraqi province and most of the hundred districts, including periods spent embedded with the Iraqi Security Forces, the Peshmerga, and most recently with Combined Joint Task Force Operation Inherent Resolve. </w:t>
      </w:r>
      <w:r w:rsidRPr="003B44BE">
        <w:rPr>
          <w:b/>
          <w:u w:val="single"/>
        </w:rPr>
        <w:t>Follow @mikeknightsiraq</w:t>
      </w:r>
      <w:r w:rsidRPr="003B44BE">
        <w:t>, 7/19/17, “THE BEST THING AMERICA BUILT IN IRAQ: IRAQ’S COUNTER-TERRORISM SERVICE AND THE LONG WAR AGAINST MILITANCY”, War on the Rocks</w:t>
      </w:r>
    </w:p>
    <w:p w14:paraId="4720DF22" w14:textId="77777777" w:rsidR="0028050D" w:rsidRPr="003B44BE" w:rsidRDefault="0028050D" w:rsidP="0028050D">
      <w:pPr>
        <w:rPr>
          <w:u w:val="single"/>
        </w:rPr>
      </w:pPr>
      <w:r w:rsidRPr="003B44BE">
        <w:rPr>
          <w:sz w:val="14"/>
        </w:rPr>
        <w:t>When the last pocket of the self-styled Islamic State (ISIL) was eradicated in west Mosul last week, it was fitting that the 36th Commando Battalion struck the final blows. T</w:t>
      </w:r>
      <w:r w:rsidRPr="003B44BE">
        <w:rPr>
          <w:u w:val="single"/>
        </w:rPr>
        <w:t xml:space="preserve">he 36th was the </w:t>
      </w:r>
      <w:r w:rsidRPr="005D70EC">
        <w:rPr>
          <w:highlight w:val="yellow"/>
          <w:u w:val="single"/>
        </w:rPr>
        <w:t>first Iraqi special forces unit to be developed</w:t>
      </w:r>
      <w:r w:rsidRPr="003B44BE">
        <w:rPr>
          <w:u w:val="single"/>
        </w:rPr>
        <w:t xml:space="preserve"> after Saddam’s fall. Today it </w:t>
      </w:r>
      <w:r w:rsidRPr="005D70EC">
        <w:rPr>
          <w:highlight w:val="yellow"/>
          <w:u w:val="single"/>
        </w:rPr>
        <w:t>is the longest serving component of the Counter-Terrorism Service — a force of</w:t>
      </w:r>
      <w:r w:rsidRPr="003B44BE">
        <w:rPr>
          <w:u w:val="single"/>
        </w:rPr>
        <w:t xml:space="preserve"> less than 8,000 </w:t>
      </w:r>
      <w:r w:rsidRPr="005D70EC">
        <w:rPr>
          <w:highlight w:val="yellow"/>
          <w:u w:val="single"/>
        </w:rPr>
        <w:t xml:space="preserve">elite troops built by the United States, and the </w:t>
      </w:r>
      <w:r w:rsidRPr="005D70EC">
        <w:rPr>
          <w:b/>
          <w:highlight w:val="yellow"/>
          <w:u w:val="single"/>
        </w:rPr>
        <w:t>most militarily and politically reliable force</w:t>
      </w:r>
      <w:r w:rsidRPr="003B44BE">
        <w:rPr>
          <w:u w:val="single"/>
        </w:rPr>
        <w:t xml:space="preserve"> at the disposal </w:t>
      </w:r>
      <w:r w:rsidRPr="005D70EC">
        <w:rPr>
          <w:highlight w:val="yellow"/>
          <w:u w:val="single"/>
        </w:rPr>
        <w:t>of</w:t>
      </w:r>
      <w:r w:rsidRPr="003B44BE">
        <w:rPr>
          <w:u w:val="single"/>
        </w:rPr>
        <w:t xml:space="preserve"> the </w:t>
      </w:r>
      <w:r w:rsidRPr="005D70EC">
        <w:rPr>
          <w:highlight w:val="yellow"/>
          <w:u w:val="single"/>
        </w:rPr>
        <w:t>Iraq</w:t>
      </w:r>
      <w:r w:rsidRPr="003B44BE">
        <w:rPr>
          <w:u w:val="single"/>
        </w:rPr>
        <w:t>i government.</w:t>
      </w:r>
    </w:p>
    <w:p w14:paraId="531CEAC6" w14:textId="77777777" w:rsidR="0028050D" w:rsidRPr="003B44BE" w:rsidRDefault="0028050D" w:rsidP="0028050D">
      <w:pPr>
        <w:rPr>
          <w:sz w:val="14"/>
        </w:rPr>
      </w:pPr>
      <w:r w:rsidRPr="003B44BE">
        <w:rPr>
          <w:sz w:val="14"/>
        </w:rPr>
        <w:t xml:space="preserve">The </w:t>
      </w:r>
      <w:r w:rsidRPr="003B44BE">
        <w:rPr>
          <w:u w:val="single"/>
        </w:rPr>
        <w:t>Iraqi Army and Federal Police have regained some public trust since their collapse in June 2014</w:t>
      </w:r>
      <w:r w:rsidRPr="003B44BE">
        <w:rPr>
          <w:sz w:val="14"/>
        </w:rPr>
        <w:t xml:space="preserve">, when Mosul and around twenty other cities fell to ISIL, </w:t>
      </w:r>
      <w:r w:rsidRPr="003B44BE">
        <w:rPr>
          <w:u w:val="single"/>
        </w:rPr>
        <w:t xml:space="preserve">but only two forces in Iraq have retained the faith of the Iraqi people throughout the war. One is </w:t>
      </w:r>
      <w:r w:rsidRPr="005D70EC">
        <w:rPr>
          <w:highlight w:val="yellow"/>
          <w:u w:val="single"/>
        </w:rPr>
        <w:t xml:space="preserve">the </w:t>
      </w:r>
      <w:r w:rsidRPr="005D70EC">
        <w:rPr>
          <w:b/>
          <w:highlight w:val="yellow"/>
          <w:u w:val="single"/>
        </w:rPr>
        <w:t>Counter-Terrorism Service,</w:t>
      </w:r>
      <w:r w:rsidRPr="005D70EC">
        <w:rPr>
          <w:highlight w:val="yellow"/>
          <w:u w:val="single"/>
        </w:rPr>
        <w:t xml:space="preserve"> </w:t>
      </w:r>
      <w:r w:rsidRPr="003B44BE">
        <w:rPr>
          <w:u w:val="single"/>
        </w:rPr>
        <w:t>known in Iraq as the “Golden Division</w:t>
      </w:r>
      <w:r w:rsidRPr="005D70EC">
        <w:rPr>
          <w:b/>
          <w:highlight w:val="yellow"/>
          <w:u w:val="single"/>
        </w:rPr>
        <w:t>,” a model for multi-ethnic and cross-sectarian nationalism.</w:t>
      </w:r>
      <w:r w:rsidRPr="003B44BE">
        <w:rPr>
          <w:sz w:val="14"/>
        </w:rPr>
        <w:t xml:space="preserve"> The other is the Popular Mobilization Forces (</w:t>
      </w:r>
      <w:r w:rsidRPr="003B44BE">
        <w:rPr>
          <w:u w:val="single"/>
        </w:rPr>
        <w:t>PMF</w:t>
      </w:r>
      <w:r w:rsidRPr="003B44BE">
        <w:rPr>
          <w:sz w:val="14"/>
        </w:rPr>
        <w:t>), the volunteer units raised by a religious fatwa and government orders in June 2014, which has fallen under the leadership of an Iranian-backed U.S.-designated terrorist, Abu Mahdi al-Muhandis.</w:t>
      </w:r>
    </w:p>
    <w:p w14:paraId="17679C74" w14:textId="77777777" w:rsidR="0028050D" w:rsidRPr="003B44BE" w:rsidRDefault="0028050D" w:rsidP="0028050D">
      <w:pPr>
        <w:rPr>
          <w:sz w:val="14"/>
        </w:rPr>
      </w:pPr>
      <w:r w:rsidRPr="003B44BE">
        <w:rPr>
          <w:sz w:val="14"/>
        </w:rPr>
        <w:t xml:space="preserve">The </w:t>
      </w:r>
      <w:r w:rsidRPr="005D70EC">
        <w:rPr>
          <w:b/>
          <w:highlight w:val="yellow"/>
          <w:u w:val="single"/>
        </w:rPr>
        <w:t>evolution</w:t>
      </w:r>
      <w:r w:rsidRPr="003B44BE">
        <w:rPr>
          <w:u w:val="single"/>
        </w:rPr>
        <w:t xml:space="preserve"> of these two forces </w:t>
      </w:r>
      <w:r w:rsidRPr="005D70EC">
        <w:rPr>
          <w:b/>
          <w:highlight w:val="yellow"/>
          <w:u w:val="single"/>
        </w:rPr>
        <w:t>will</w:t>
      </w:r>
      <w:r w:rsidRPr="003B44BE">
        <w:rPr>
          <w:u w:val="single"/>
        </w:rPr>
        <w:t xml:space="preserve"> likely </w:t>
      </w:r>
      <w:r w:rsidRPr="005D70EC">
        <w:rPr>
          <w:b/>
          <w:highlight w:val="yellow"/>
          <w:u w:val="single"/>
        </w:rPr>
        <w:t>shape</w:t>
      </w:r>
      <w:r w:rsidRPr="003B44BE">
        <w:rPr>
          <w:u w:val="single"/>
        </w:rPr>
        <w:t xml:space="preserve"> the </w:t>
      </w:r>
      <w:r w:rsidRPr="005D70EC">
        <w:rPr>
          <w:b/>
          <w:highlight w:val="yellow"/>
          <w:u w:val="single"/>
        </w:rPr>
        <w:t>future of Iraq</w:t>
      </w:r>
      <w:r w:rsidRPr="003B44BE">
        <w:rPr>
          <w:b/>
          <w:u w:val="single"/>
        </w:rPr>
        <w:t xml:space="preserve"> </w:t>
      </w:r>
      <w:r w:rsidRPr="003B44BE">
        <w:rPr>
          <w:u w:val="single"/>
        </w:rPr>
        <w:t xml:space="preserve">itself. </w:t>
      </w:r>
      <w:r w:rsidRPr="005D70EC">
        <w:rPr>
          <w:b/>
          <w:highlight w:val="yellow"/>
          <w:u w:val="single"/>
        </w:rPr>
        <w:t>Baghdad will need effective counter-terrorism forces backed</w:t>
      </w:r>
      <w:r w:rsidRPr="005D70EC">
        <w:rPr>
          <w:highlight w:val="yellow"/>
          <w:u w:val="single"/>
        </w:rPr>
        <w:t xml:space="preserve"> </w:t>
      </w:r>
      <w:r w:rsidRPr="005D70EC">
        <w:rPr>
          <w:b/>
          <w:highlight w:val="yellow"/>
          <w:u w:val="single"/>
        </w:rPr>
        <w:t>by</w:t>
      </w:r>
      <w:r w:rsidRPr="003B44BE">
        <w:rPr>
          <w:u w:val="single"/>
        </w:rPr>
        <w:t xml:space="preserve"> the most advanced intelligence capabilities available to </w:t>
      </w:r>
      <w:r w:rsidRPr="005D70EC">
        <w:rPr>
          <w:b/>
          <w:highlight w:val="yellow"/>
          <w:u w:val="single"/>
        </w:rPr>
        <w:t>the U.S.-led coalition</w:t>
      </w:r>
      <w:r w:rsidRPr="005D70EC">
        <w:rPr>
          <w:highlight w:val="yellow"/>
          <w:u w:val="single"/>
        </w:rPr>
        <w:t xml:space="preserve"> if it is to pursue ISIL</w:t>
      </w:r>
      <w:r w:rsidRPr="003B44BE">
        <w:rPr>
          <w:u w:val="single"/>
        </w:rPr>
        <w:t xml:space="preserve"> into Iraq’s deserts, borderlands, mountains, jungle groves, and urban hideouts. </w:t>
      </w:r>
      <w:r w:rsidRPr="003B44BE">
        <w:rPr>
          <w:sz w:val="14"/>
        </w:rPr>
        <w:t>As important, the Iraqi government requires loyalist forces that are under the full command and control of the Iraqi prime minister — particularly as PMF leaders such as Muhandis and Hadi al-Ameri (head of the largest PMF faction Badr) continue to act outside prime ministerial control.</w:t>
      </w:r>
    </w:p>
    <w:p w14:paraId="7CE9BE8A" w14:textId="77777777" w:rsidR="0028050D" w:rsidRPr="003B44BE" w:rsidRDefault="0028050D" w:rsidP="0028050D">
      <w:pPr>
        <w:rPr>
          <w:sz w:val="14"/>
        </w:rPr>
      </w:pPr>
      <w:r w:rsidRPr="005D70EC">
        <w:rPr>
          <w:highlight w:val="yellow"/>
          <w:u w:val="single"/>
        </w:rPr>
        <w:t>In the aftermath of Mosul, the Counter-Terrorism Service is exhausted</w:t>
      </w:r>
      <w:r w:rsidRPr="003B44BE">
        <w:rPr>
          <w:u w:val="single"/>
        </w:rPr>
        <w:t>.</w:t>
      </w:r>
      <w:r w:rsidRPr="003B44BE">
        <w:rPr>
          <w:sz w:val="14"/>
        </w:rPr>
        <w:t xml:space="preserve"> Being the best has taken its toll: The U.S. government assesses that </w:t>
      </w:r>
      <w:r w:rsidRPr="003B44BE">
        <w:rPr>
          <w:u w:val="single"/>
        </w:rPr>
        <w:t xml:space="preserve">the Counter-Terrorism Service </w:t>
      </w:r>
      <w:r w:rsidRPr="005D70EC">
        <w:rPr>
          <w:highlight w:val="yellow"/>
          <w:u w:val="single"/>
        </w:rPr>
        <w:t>suffered “forty percent battle losses</w:t>
      </w:r>
      <w:r w:rsidRPr="003B44BE">
        <w:rPr>
          <w:u w:val="single"/>
        </w:rPr>
        <w:t>”</w:t>
      </w:r>
      <w:r w:rsidRPr="003B44BE">
        <w:rPr>
          <w:sz w:val="14"/>
        </w:rPr>
        <w:t xml:space="preserve"> in Mosul. In this piece, we look at the lessons that have been learned from the first decade of the service’s existence and apply these to how the U.S.-led coalition should support its rebuilding.</w:t>
      </w:r>
    </w:p>
    <w:p w14:paraId="2E3FC160" w14:textId="77777777" w:rsidR="0028050D" w:rsidRPr="003B44BE" w:rsidRDefault="0028050D" w:rsidP="0028050D">
      <w:r w:rsidRPr="003B44BE">
        <w:t>Why the Counter-Terrorism Service Succeeded</w:t>
      </w:r>
    </w:p>
    <w:p w14:paraId="5EEA427C" w14:textId="77777777" w:rsidR="0028050D" w:rsidRPr="003B44BE" w:rsidRDefault="0028050D" w:rsidP="0028050D">
      <w:pPr>
        <w:rPr>
          <w:sz w:val="14"/>
        </w:rPr>
      </w:pPr>
      <w:r w:rsidRPr="003B44BE">
        <w:rPr>
          <w:u w:val="single"/>
        </w:rPr>
        <w:t xml:space="preserve">One-third of Iraqi army and Federal Police brigades collapsed in June 2014, but the </w:t>
      </w:r>
      <w:r w:rsidRPr="005D70EC">
        <w:rPr>
          <w:b/>
          <w:highlight w:val="yellow"/>
          <w:u w:val="single"/>
        </w:rPr>
        <w:t>Counter-Terrorism Service lasted</w:t>
      </w:r>
      <w:r w:rsidRPr="003B44BE">
        <w:rPr>
          <w:sz w:val="14"/>
        </w:rPr>
        <w:t xml:space="preserve"> and spearheaded the counter-attack at Tikrit, Beyji, Ramadi, and eventually Mosul. The U.S.-trained Counter-Terrorism Service </w:t>
      </w:r>
      <w:r w:rsidRPr="003B44BE">
        <w:rPr>
          <w:u w:val="single"/>
        </w:rPr>
        <w:t xml:space="preserve">kept fighting </w:t>
      </w:r>
      <w:r w:rsidRPr="005D70EC">
        <w:rPr>
          <w:b/>
          <w:highlight w:val="yellow"/>
          <w:u w:val="single"/>
        </w:rPr>
        <w:t>because of the essential correctness of the force’s basic conception, recruitment, leadership, and training</w:t>
      </w:r>
      <w:r w:rsidRPr="003B44BE">
        <w:rPr>
          <w:sz w:val="14"/>
        </w:rPr>
        <w:t>. What factors made the service so robust when the rest of Iraq’s security forces proved so brittle?</w:t>
      </w:r>
    </w:p>
    <w:p w14:paraId="5C057B3E" w14:textId="77777777" w:rsidR="0028050D" w:rsidRPr="003B44BE" w:rsidRDefault="0028050D" w:rsidP="0028050D">
      <w:pPr>
        <w:rPr>
          <w:sz w:val="10"/>
        </w:rPr>
      </w:pPr>
      <w:r w:rsidRPr="003B44BE">
        <w:rPr>
          <w:sz w:val="10"/>
        </w:rPr>
        <w:t>Size is a definite factor. The Counter-Terrorism Service stayed small, never exceeding around 12,500 personnel. In comparison, the Iraqi Army achieved a combat manpower of 151,250, and the Federal Police maintained a force of 82,500 at the time of the fall of Mosul. The compact size of the Counter-Terrorism Service meant that selection and training could utilize rigorous standards akin to those used for recruiting U.S. special operations forces. Using one May 2008 training program as an example, of 2,200 candidates in one Counter-Terrorism Service intake, only 401 (18 percent) succeeded in graduating as troopers. The small size of the service also allowed it to receive far better pay, living conditions, and equipment than other Iraqi troops. With pay nearly double that of a typical Iraqi army soldier, and equipped almost identically to a U.S. Special Forces trooper, the Counter-Terrorism Service developed elite espirit de corps and strong retention of skilled manpower, including a high proportion of Iraq’s best military officers.</w:t>
      </w:r>
      <w:r w:rsidRPr="003B44BE">
        <w:rPr>
          <w:sz w:val="10"/>
        </w:rPr>
        <w:tab/>
      </w:r>
      <w:r w:rsidRPr="003B44BE">
        <w:rPr>
          <w:sz w:val="10"/>
        </w:rPr>
        <w:tab/>
      </w:r>
    </w:p>
    <w:p w14:paraId="5955DE73" w14:textId="77777777" w:rsidR="0028050D" w:rsidRPr="003B44BE" w:rsidRDefault="0028050D" w:rsidP="0028050D">
      <w:pPr>
        <w:rPr>
          <w:sz w:val="10"/>
        </w:rPr>
      </w:pPr>
      <w:r w:rsidRPr="003B44BE">
        <w:rPr>
          <w:sz w:val="10"/>
        </w:rPr>
        <w:t>Unsurprisingly, the force displayed superior discipline to other Iraqi units and suffered far less from corruption and militia penetration, to the extent that the United States was comfortable sharing some of its most sensitive military intelligence and equipment from the birth of the Counter-Terrorism Service to this day. The service attained a focus on professionalism, cross-sectarianism, and loyalty to Iraq that remains unparalleled within Iraq’s security forces. Unique among Iraq’s forces, the Counter-Terrorism Service developed the beginnings of a strong non-commissioned officer (NCO) cadre.</w:t>
      </w:r>
      <w:r w:rsidRPr="003B44BE">
        <w:rPr>
          <w:sz w:val="10"/>
        </w:rPr>
        <w:tab/>
      </w:r>
      <w:r w:rsidRPr="003B44BE">
        <w:rPr>
          <w:sz w:val="10"/>
        </w:rPr>
        <w:tab/>
      </w:r>
    </w:p>
    <w:p w14:paraId="4E43D551" w14:textId="77777777" w:rsidR="0028050D" w:rsidRPr="003B44BE" w:rsidRDefault="0028050D" w:rsidP="0028050D">
      <w:pPr>
        <w:rPr>
          <w:sz w:val="10"/>
        </w:rPr>
      </w:pPr>
      <w:r w:rsidRPr="003B44BE">
        <w:rPr>
          <w:sz w:val="10"/>
        </w:rPr>
        <w:t>On the battlefield, the Counter-Terrorism Service undertook “industrial scale” counterterrorism operations in Iraq for nearly seven years, maintaining a grueling, sustained operational tempo unmatched by anyother special operations force in world. The service developed intelligence, used in-house judges to generate timely warrants, conducted multiple takedowns of insurgent cells per night across Iraq, operated its own helicopter forces, and undertook the rapid exploitation and fusion of intelligence to drive new cycles of raids. By the time of U.S. withdrawal in 2011, the Counter-Terrorism Service had developed into a finely-tuned counterterrorism machine, and solidified its reputation as one of the finest special operations forces in the Middle East.</w:t>
      </w:r>
      <w:r w:rsidRPr="003B44BE">
        <w:rPr>
          <w:sz w:val="10"/>
        </w:rPr>
        <w:tab/>
      </w:r>
      <w:r w:rsidRPr="003B44BE">
        <w:rPr>
          <w:sz w:val="10"/>
        </w:rPr>
        <w:tab/>
      </w:r>
    </w:p>
    <w:p w14:paraId="1B5B61B7" w14:textId="77777777" w:rsidR="0028050D" w:rsidRPr="003B44BE" w:rsidRDefault="0028050D" w:rsidP="0028050D">
      <w:pPr>
        <w:rPr>
          <w:sz w:val="10"/>
        </w:rPr>
      </w:pPr>
      <w:r w:rsidRPr="003B44BE">
        <w:rPr>
          <w:sz w:val="10"/>
        </w:rPr>
        <w:t>Options for Rebuilding</w:t>
      </w:r>
      <w:r w:rsidRPr="003B44BE">
        <w:rPr>
          <w:sz w:val="10"/>
        </w:rPr>
        <w:tab/>
      </w:r>
      <w:r w:rsidRPr="003B44BE">
        <w:rPr>
          <w:sz w:val="10"/>
        </w:rPr>
        <w:tab/>
      </w:r>
    </w:p>
    <w:p w14:paraId="1BC0626E" w14:textId="77777777" w:rsidR="0028050D" w:rsidRPr="003B44BE" w:rsidRDefault="0028050D" w:rsidP="0028050D">
      <w:pPr>
        <w:rPr>
          <w:sz w:val="10"/>
        </w:rPr>
      </w:pPr>
      <w:r w:rsidRPr="003B44BE">
        <w:rPr>
          <w:sz w:val="10"/>
        </w:rPr>
        <w:t>The Counter-Terrorism Service is a different animal three years after the fall of Mosul. The force has fought numerous conventional battles as an elite light infantry force mounted in U.S.-provided Humvees. In the latter half of 2014, it was the Counter-Terrorism Service that held out at the surrounded Beyji refinery, deep behind ISIL lines, until they were relieved by a Counter-Terrorism Service-led column. In 2015, the Counter-Terrorism Service led the urban clearances of Tikrit and Ramadi, followed by Fallujah and Mosul the following year. Veteran NCOs and commandos were lost year after year, followed by the loss of 40 percent of the service’s frontline troops in Mosul. For instance, beginning with 350 personnel at the start of the Mosul battle, the Najaf Regional Commando Battalion was whittled down to 150 effectives in just 90 days of fighting.</w:t>
      </w:r>
      <w:r w:rsidRPr="003B44BE">
        <w:rPr>
          <w:sz w:val="10"/>
        </w:rPr>
        <w:tab/>
      </w:r>
      <w:r w:rsidRPr="003B44BE">
        <w:rPr>
          <w:sz w:val="10"/>
        </w:rPr>
        <w:tab/>
      </w:r>
    </w:p>
    <w:p w14:paraId="3E8CCB3C" w14:textId="77777777" w:rsidR="0028050D" w:rsidRPr="003B44BE" w:rsidRDefault="0028050D" w:rsidP="0028050D">
      <w:pPr>
        <w:rPr>
          <w:sz w:val="10"/>
        </w:rPr>
      </w:pPr>
      <w:r w:rsidRPr="003B44BE">
        <w:rPr>
          <w:sz w:val="10"/>
        </w:rPr>
        <w:t>Based on the authors’ tracking of the service’s units, if this kind of cumulative attrition were mirrored across all of its combat units, the total strength of service would have fallen to about 7,600 at the time of writing (2,700 in the combat battalions, 1,900 headquarters staff, 2,400 reconnaissance battalion and logistics personnel, and 600 other staff). According to our unit tracking, the establishment strength of CTS should be around 13,920, meaning that CTS is currently 54 percent manned, and only 34 percent manned in combat battalions.</w:t>
      </w:r>
    </w:p>
    <w:p w14:paraId="3A5D9C42" w14:textId="77777777" w:rsidR="0028050D" w:rsidRPr="003B44BE" w:rsidRDefault="0028050D" w:rsidP="0028050D">
      <w:pPr>
        <w:rPr>
          <w:sz w:val="14"/>
        </w:rPr>
      </w:pPr>
      <w:r w:rsidRPr="003B44BE">
        <w:rPr>
          <w:u w:val="single"/>
        </w:rPr>
        <w:t xml:space="preserve">The </w:t>
      </w:r>
      <w:r w:rsidRPr="005D70EC">
        <w:rPr>
          <w:b/>
          <w:highlight w:val="yellow"/>
          <w:u w:val="single"/>
        </w:rPr>
        <w:t>personnel base of the Counter-Terrorism Service and its specialized capabilities will need to be largely rebuilt</w:t>
      </w:r>
      <w:r w:rsidRPr="003B44BE">
        <w:rPr>
          <w:u w:val="single"/>
        </w:rPr>
        <w:t xml:space="preserve">. There are two basic models for force regeneration. </w:t>
      </w:r>
      <w:r w:rsidRPr="003B44BE">
        <w:rPr>
          <w:sz w:val="14"/>
        </w:rPr>
        <w:t>One is the paring down of Counter-Terrorism Service into one more narrowly focused on traditional counter-terrorism. The service’s current light infantry functions could be phased out as soon as ISIL is rolled back from the remaining Iraqi territory it holds in towns such as Tall Afar, Hawijah, and Al-Qaim. The service, under this model, would “snap back” into the shape it held before 2014. The service’s director Talib Shegati al-Kinani, a retired lieutenant general from the Saddam-era air defense forces, indicated on July 14 that this would be the model in keeping with existing law. The service’s current 18 commando battalions, four reconnaissance battalions, and numerous headquarters, logistical and intelligence fusion units would be brought up to strength.</w:t>
      </w:r>
    </w:p>
    <w:p w14:paraId="34405330" w14:textId="77777777" w:rsidR="0028050D" w:rsidRPr="003B44BE" w:rsidRDefault="0028050D" w:rsidP="0028050D">
      <w:pPr>
        <w:rPr>
          <w:sz w:val="14"/>
        </w:rPr>
      </w:pPr>
      <w:r w:rsidRPr="003B44BE">
        <w:rPr>
          <w:u w:val="single"/>
        </w:rPr>
        <w:t xml:space="preserve">An alternative model offers a more expansionary view of what the </w:t>
      </w:r>
      <w:r w:rsidRPr="005D70EC">
        <w:rPr>
          <w:b/>
          <w:highlight w:val="yellow"/>
          <w:u w:val="single"/>
        </w:rPr>
        <w:t>Counter-Terrorism Service</w:t>
      </w:r>
      <w:r w:rsidRPr="003B44BE">
        <w:rPr>
          <w:u w:val="single"/>
        </w:rPr>
        <w:t xml:space="preserve"> could become. Under this model, the “Golden Division” </w:t>
      </w:r>
      <w:r w:rsidRPr="005D70EC">
        <w:rPr>
          <w:b/>
          <w:highlight w:val="yellow"/>
          <w:u w:val="single"/>
        </w:rPr>
        <w:t>would be expanded and given more missions.</w:t>
      </w:r>
      <w:r w:rsidRPr="005D70EC">
        <w:rPr>
          <w:highlight w:val="yellow"/>
          <w:u w:val="single"/>
        </w:rPr>
        <w:t xml:space="preserve"> </w:t>
      </w:r>
      <w:r w:rsidRPr="003B44BE">
        <w:rPr>
          <w:u w:val="single"/>
        </w:rPr>
        <w:t xml:space="preserve">In addition to its core counter-terrorism tasks, the Counter-Terrorism Service </w:t>
      </w:r>
      <w:r w:rsidRPr="005D70EC">
        <w:rPr>
          <w:highlight w:val="yellow"/>
          <w:u w:val="single"/>
        </w:rPr>
        <w:t>might</w:t>
      </w:r>
      <w:r w:rsidRPr="003B44BE">
        <w:rPr>
          <w:u w:val="single"/>
        </w:rPr>
        <w:t xml:space="preserve"> continue to </w:t>
      </w:r>
      <w:r w:rsidRPr="005D70EC">
        <w:rPr>
          <w:highlight w:val="yellow"/>
          <w:u w:val="single"/>
        </w:rPr>
        <w:t>operate</w:t>
      </w:r>
      <w:r w:rsidRPr="003B44BE">
        <w:rPr>
          <w:u w:val="single"/>
        </w:rPr>
        <w:t xml:space="preserve"> light infantry </w:t>
      </w:r>
      <w:r w:rsidRPr="005D70EC">
        <w:rPr>
          <w:highlight w:val="yellow"/>
          <w:u w:val="single"/>
        </w:rPr>
        <w:t>forces capable of undertaking conventional assaults on fortified positions held by ISIL</w:t>
      </w:r>
      <w:r w:rsidRPr="003B44BE">
        <w:rPr>
          <w:u w:val="single"/>
        </w:rPr>
        <w:t xml:space="preserve"> or other enemy forces.</w:t>
      </w:r>
      <w:r w:rsidRPr="003B44BE">
        <w:rPr>
          <w:sz w:val="14"/>
        </w:rPr>
        <w:t xml:space="preserve"> This model harkens back to the mugawir tradition (commando in Arabic), whereby special forces are light infantry that would undertake special missions during conventional military conflicts. This was the Iraqi mode of using special forces in the Iran-Iraq War and the invasion of Kuwait.</w:t>
      </w:r>
    </w:p>
    <w:p w14:paraId="22C42FA8" w14:textId="77777777" w:rsidR="0028050D" w:rsidRPr="003B44BE" w:rsidRDefault="0028050D" w:rsidP="0028050D">
      <w:pPr>
        <w:rPr>
          <w:sz w:val="14"/>
        </w:rPr>
      </w:pPr>
      <w:r w:rsidRPr="003B44BE">
        <w:rPr>
          <w:sz w:val="14"/>
        </w:rPr>
        <w:t>This kind of model was considered by the government of Nouri al-Maliki from 2012 onwards, with Maliki seeking to expand the service into a multi-division, “Special Republican Guard” praetorian force of over 30,000 troops with armored fighting vehicles capable of outfighting any domestic opponents, whether terrorists, militias, or even army units. The attractiveness of such an option was that the most capable force in the country would be operating directly under the prime minister’s control. At the time, the Counter-Terrorism Service was not enshrined in law and was not responsible to the cabinet or parliament, as a legally established ministry would be. The risk was clearly that this force might be used for undemocratic power grabs by a sitting prime minister or by the Counter-Terrorism Service itself. Maliki’s occasional misuses of the Counter-Terrorism Service to harass political opponents deepened these concerns, but the austerity imposed by crashing oil prices undercut expansion plans.</w:t>
      </w:r>
      <w:r w:rsidRPr="003B44BE">
        <w:rPr>
          <w:sz w:val="14"/>
        </w:rPr>
        <w:tab/>
      </w:r>
      <w:r w:rsidRPr="003B44BE">
        <w:rPr>
          <w:sz w:val="14"/>
        </w:rPr>
        <w:tab/>
      </w:r>
    </w:p>
    <w:p w14:paraId="5B6503FD" w14:textId="77777777" w:rsidR="0028050D" w:rsidRPr="003B44BE" w:rsidRDefault="0028050D" w:rsidP="0028050D">
      <w:pPr>
        <w:rPr>
          <w:sz w:val="14"/>
        </w:rPr>
      </w:pPr>
      <w:r w:rsidRPr="003B44BE">
        <w:rPr>
          <w:sz w:val="14"/>
        </w:rPr>
        <w:t>The battlefield successes and “conventionalization” of the Counter-Terrorism Service over the last three years will probably drive reconsideration, both inside the Iraqi government and within the U.S.-led coalition, of an expansion of the Counter-Terrorism Service as a multi-division elite light infantry force. Popular trust of the Iraqi army, Federal Police, and PMF will remain low when it comes to the complex missions of undertaking counter-terrorism and outreach to Sunni populations on in some of Iraq’s least hospitable terrain and most divided communities. Military tasks will be drawn to “the men who can,” especially now that the Counter-Terrorism Service is a legally established, ministry-level government department (as of August 13, 2016). Indeed, the new U.S. Department of Defense 2018 budget request envisions the Counter-Terrorism Service “building its non-sectarian force to 20,000 personnel over the next three fiscal years.” This suggests that the service would be brought up to establishment strength and then expanded by 43 percent in three years.</w:t>
      </w:r>
      <w:r w:rsidRPr="003B44BE">
        <w:rPr>
          <w:sz w:val="14"/>
        </w:rPr>
        <w:tab/>
      </w:r>
      <w:r w:rsidRPr="003B44BE">
        <w:rPr>
          <w:sz w:val="14"/>
        </w:rPr>
        <w:tab/>
      </w:r>
    </w:p>
    <w:p w14:paraId="4D56F772" w14:textId="77777777" w:rsidR="0028050D" w:rsidRPr="003B44BE" w:rsidRDefault="0028050D" w:rsidP="0028050D">
      <w:pPr>
        <w:rPr>
          <w:sz w:val="14"/>
        </w:rPr>
      </w:pPr>
      <w:r w:rsidRPr="003B44BE">
        <w:rPr>
          <w:sz w:val="14"/>
        </w:rPr>
        <w:t>International Assistance to the Counter-Terrorism Service</w:t>
      </w:r>
      <w:r w:rsidRPr="003B44BE">
        <w:rPr>
          <w:sz w:val="14"/>
        </w:rPr>
        <w:tab/>
      </w:r>
      <w:r w:rsidRPr="003B44BE">
        <w:rPr>
          <w:sz w:val="14"/>
        </w:rPr>
        <w:tab/>
      </w:r>
    </w:p>
    <w:p w14:paraId="1C5FB7E4" w14:textId="77777777" w:rsidR="0028050D" w:rsidRPr="003B44BE" w:rsidRDefault="0028050D" w:rsidP="0028050D">
      <w:pPr>
        <w:rPr>
          <w:sz w:val="14"/>
        </w:rPr>
      </w:pPr>
      <w:r w:rsidRPr="003B44BE">
        <w:rPr>
          <w:sz w:val="14"/>
        </w:rPr>
        <w:t>Resources will now be thrown at the Counter-Terrorism Service. As noted by military expert David Witty — the author of a forthcoming Brookings Institution study on the Counter-Terrorism Service — in 2008-2010, the service received about $225 million per year from the Iraqi government (cobbled together from discretionary spending by the prime minister’s office and the Ministry of Defense). To this total, around $55 million worth of U.S. budget assistance each year would be added. This combined $280 million fell short of the service’s budget requests, which averaged $412 million in the same three-year period. We can surmise from the continued operational capability of the Counter-Terrorism Service that in-kind support from the U.S. intelligence community and special operations command bridged much of the budget gap until U.S. withdrawal in 2011 and a small portion thereafter.</w:t>
      </w:r>
      <w:r w:rsidRPr="003B44BE">
        <w:rPr>
          <w:sz w:val="14"/>
        </w:rPr>
        <w:tab/>
      </w:r>
      <w:r w:rsidRPr="003B44BE">
        <w:rPr>
          <w:sz w:val="14"/>
        </w:rPr>
        <w:tab/>
      </w:r>
    </w:p>
    <w:p w14:paraId="1F1E79C0" w14:textId="77777777" w:rsidR="0028050D" w:rsidRPr="003B44BE" w:rsidRDefault="0028050D" w:rsidP="0028050D">
      <w:pPr>
        <w:rPr>
          <w:sz w:val="14"/>
        </w:rPr>
      </w:pPr>
      <w:r w:rsidRPr="003B44BE">
        <w:rPr>
          <w:sz w:val="14"/>
        </w:rPr>
        <w:t>In 2017, the Iraqi budget included its first dedicated line item for the Counter-Terrorism Service, totaling $683 million. If this Iraqi allocation were to be replicated in 2018 and combined with the requested $193 million of U.S. aid to the service, the total would be an unprecedented $876 million — more than triple the largest pre-2014 budget that the Counter-Terrorism Service received. What else can be done to ensure the resources are invested wisely and that the Counter-Terrorism Service continues to be effective and a force for good? In particular, what can the U.S.-led coalition do to ensure an optimal outcome?</w:t>
      </w:r>
      <w:r w:rsidRPr="003B44BE">
        <w:rPr>
          <w:sz w:val="14"/>
        </w:rPr>
        <w:tab/>
      </w:r>
      <w:r w:rsidRPr="003B44BE">
        <w:rPr>
          <w:sz w:val="14"/>
        </w:rPr>
        <w:tab/>
      </w:r>
    </w:p>
    <w:p w14:paraId="6F317F02" w14:textId="77777777" w:rsidR="0028050D" w:rsidRPr="003B44BE" w:rsidRDefault="0028050D" w:rsidP="0028050D">
      <w:pPr>
        <w:rPr>
          <w:sz w:val="14"/>
        </w:rPr>
      </w:pPr>
      <w:r w:rsidRPr="003B44BE">
        <w:rPr>
          <w:sz w:val="14"/>
        </w:rPr>
        <w:t>The first thing the coalition can do is to keep working together. Combined Joint Task Force-Operation Inherent Resolve is much more effective and resilient as a broad multinational coalition than a U.S.-Iraq security partnership ever could be. First, the multinational forces bring real capability and burden-sharing to the mission of supporting the Counter-Terrorism Service. Australian, New Zealander, French, Belgian and Spanish special forces have all contributed to training the service in its Baghdad training facility and the Taji training base, both adjacent to Baghdad. Second, the variety of world powers involved — including most of the international players on whom Iran depends for foreign investment — protects the partnership from attack by Iranian-backed militias operating within the PMF.</w:t>
      </w:r>
    </w:p>
    <w:p w14:paraId="58E25BC6" w14:textId="77777777" w:rsidR="0028050D" w:rsidRPr="003B44BE" w:rsidRDefault="0028050D" w:rsidP="0028050D">
      <w:pPr>
        <w:rPr>
          <w:sz w:val="14"/>
        </w:rPr>
      </w:pPr>
      <w:r w:rsidRPr="003B44BE">
        <w:rPr>
          <w:sz w:val="14"/>
        </w:rPr>
        <w:t xml:space="preserve">The </w:t>
      </w:r>
      <w:r w:rsidRPr="003B44BE">
        <w:rPr>
          <w:u w:val="single"/>
        </w:rPr>
        <w:t xml:space="preserve">second </w:t>
      </w:r>
      <w:r w:rsidRPr="005D70EC">
        <w:rPr>
          <w:highlight w:val="yellow"/>
          <w:u w:val="single"/>
        </w:rPr>
        <w:t>priority of the U.S.-led</w:t>
      </w:r>
      <w:r w:rsidRPr="003B44BE">
        <w:rPr>
          <w:u w:val="single"/>
        </w:rPr>
        <w:t xml:space="preserve"> coalition is </w:t>
      </w:r>
      <w:r w:rsidRPr="005D70EC">
        <w:rPr>
          <w:highlight w:val="yellow"/>
          <w:u w:val="single"/>
        </w:rPr>
        <w:t xml:space="preserve">to maintain </w:t>
      </w:r>
      <w:r w:rsidRPr="005D70EC">
        <w:rPr>
          <w:b/>
          <w:highlight w:val="yellow"/>
          <w:u w:val="single"/>
        </w:rPr>
        <w:t>embed</w:t>
      </w:r>
      <w:r w:rsidRPr="003B44BE">
        <w:rPr>
          <w:b/>
          <w:u w:val="single"/>
        </w:rPr>
        <w:t>ded</w:t>
      </w:r>
      <w:r w:rsidRPr="005D70EC">
        <w:rPr>
          <w:b/>
          <w:highlight w:val="yellow"/>
          <w:u w:val="single"/>
        </w:rPr>
        <w:t xml:space="preserve"> presence at various levels of the Counter-Terrorism Service. </w:t>
      </w:r>
      <w:r w:rsidRPr="003B44BE">
        <w:rPr>
          <w:u w:val="single"/>
        </w:rPr>
        <w:t xml:space="preserve">Close collocation and daily contact </w:t>
      </w:r>
      <w:r w:rsidRPr="005D70EC">
        <w:rPr>
          <w:b/>
          <w:highlight w:val="yellow"/>
          <w:u w:val="single"/>
        </w:rPr>
        <w:t>allow</w:t>
      </w:r>
      <w:r w:rsidRPr="003B44BE">
        <w:rPr>
          <w:b/>
          <w:u w:val="single"/>
        </w:rPr>
        <w:t>ed</w:t>
      </w:r>
      <w:r w:rsidRPr="005D70EC">
        <w:rPr>
          <w:b/>
          <w:highlight w:val="yellow"/>
          <w:u w:val="single"/>
        </w:rPr>
        <w:t xml:space="preserve"> U.S. advisors to inculcate the service with professional ethics</w:t>
      </w:r>
      <w:r w:rsidRPr="003B44BE">
        <w:rPr>
          <w:u w:val="single"/>
        </w:rPr>
        <w:t xml:space="preserve"> until 2010, </w:t>
      </w:r>
      <w:r w:rsidRPr="003B44BE">
        <w:rPr>
          <w:sz w:val="14"/>
        </w:rPr>
        <w:t xml:space="preserve">and there was a </w:t>
      </w:r>
      <w:r w:rsidRPr="005D70EC">
        <w:rPr>
          <w:b/>
          <w:highlight w:val="yellow"/>
          <w:u w:val="single"/>
        </w:rPr>
        <w:t>strong correlation between declining service capacity</w:t>
      </w:r>
      <w:r w:rsidRPr="003B44BE">
        <w:rPr>
          <w:u w:val="single"/>
        </w:rPr>
        <w:t xml:space="preserve"> in the counter-terrorism role </w:t>
      </w:r>
      <w:r w:rsidRPr="005D70EC">
        <w:rPr>
          <w:b/>
          <w:highlight w:val="yellow"/>
          <w:u w:val="single"/>
        </w:rPr>
        <w:t>and</w:t>
      </w:r>
      <w:r w:rsidRPr="003B44BE">
        <w:rPr>
          <w:b/>
          <w:u w:val="single"/>
        </w:rPr>
        <w:t xml:space="preserve"> the </w:t>
      </w:r>
      <w:r w:rsidRPr="005D70EC">
        <w:rPr>
          <w:b/>
          <w:highlight w:val="yellow"/>
          <w:u w:val="single"/>
        </w:rPr>
        <w:t>withdrawal of U.S. advisors.</w:t>
      </w:r>
      <w:r w:rsidRPr="003B44BE">
        <w:rPr>
          <w:u w:val="single"/>
        </w:rPr>
        <w:t xml:space="preserve"> </w:t>
      </w:r>
      <w:r w:rsidRPr="003B44BE">
        <w:rPr>
          <w:sz w:val="14"/>
        </w:rPr>
        <w:t>The key levels to embed within include:</w:t>
      </w:r>
    </w:p>
    <w:p w14:paraId="7EE79211" w14:textId="77777777" w:rsidR="0028050D" w:rsidRPr="003B44BE" w:rsidRDefault="0028050D" w:rsidP="0028050D">
      <w:pPr>
        <w:rPr>
          <w:sz w:val="12"/>
        </w:rPr>
      </w:pPr>
      <w:r w:rsidRPr="003B44BE">
        <w:rPr>
          <w:sz w:val="12"/>
        </w:rPr>
        <w:t>Ministry level. As a new ministry-level organization, the service now has to undertake all the functions that Ministry of Defense used to perform on its behalf, such as personnel, medical support, infrastructure, general expenses, vehicle maintenance, and spare parts. International capacity-building at the ministry level will have cascading positive effects across the lower levels of the Counter-Terrorism Service, and it is the best way to reduce the risk of both politicization of the service’s leadership as well as human rights violations by forming relationships and early warning mechanisms. International advisors could assist the service to update the national counter-terrorism strategy and develop an Iraqi counter-insurgency doctrine.</w:t>
      </w:r>
      <w:r w:rsidRPr="003B44BE">
        <w:rPr>
          <w:sz w:val="12"/>
        </w:rPr>
        <w:tab/>
      </w:r>
      <w:r w:rsidRPr="003B44BE">
        <w:rPr>
          <w:sz w:val="12"/>
        </w:rPr>
        <w:tab/>
      </w:r>
    </w:p>
    <w:p w14:paraId="14DB9FE6" w14:textId="77777777" w:rsidR="0028050D" w:rsidRPr="003B44BE" w:rsidRDefault="0028050D" w:rsidP="0028050D">
      <w:pPr>
        <w:rPr>
          <w:sz w:val="12"/>
        </w:rPr>
      </w:pPr>
      <w:r w:rsidRPr="003B44BE">
        <w:rPr>
          <w:sz w:val="12"/>
        </w:rPr>
        <w:t>Counter-Terrorism Service units were brought to a high level of capacity with as few as one hundred U.S. advisors present at secure sites such as the service’s training academy at Area IV in Baghdad. These advisors kept standards up, maintaining the high “washout” rates of the service’s selection processes. Going forward, the service will be training very large numbers of replacements, with fewer surviving Iraqi Counter-Terrorism Service veterans to guide the process, creating a danger that standards could slip.</w:t>
      </w:r>
      <w:r w:rsidRPr="003B44BE">
        <w:rPr>
          <w:sz w:val="12"/>
        </w:rPr>
        <w:tab/>
      </w:r>
      <w:r w:rsidRPr="003B44BE">
        <w:rPr>
          <w:sz w:val="12"/>
        </w:rPr>
        <w:tab/>
      </w:r>
    </w:p>
    <w:p w14:paraId="4891E8A3" w14:textId="77777777" w:rsidR="0028050D" w:rsidRPr="003B44BE" w:rsidRDefault="0028050D" w:rsidP="0028050D">
      <w:pPr>
        <w:rPr>
          <w:sz w:val="12"/>
        </w:rPr>
      </w:pPr>
      <w:r w:rsidRPr="003B44BE">
        <w:rPr>
          <w:sz w:val="12"/>
        </w:rPr>
        <w:t>Intelligence fusion. The service will now need to reorient its intelligence fusion headquarters in Baghdad away from battlefield intelligence towards counter-terrorism, and it will need to rebuild its provincial network of Regional Coordination Centers and their underpinning intelligence software networks and judicial sections (for generating arrest warrants). The coalition needs to maintain a direct intelligence liaison presence in the service’s headquarters at various levels.</w:t>
      </w:r>
      <w:r w:rsidRPr="003B44BE">
        <w:rPr>
          <w:sz w:val="12"/>
        </w:rPr>
        <w:tab/>
      </w:r>
      <w:r w:rsidRPr="003B44BE">
        <w:rPr>
          <w:sz w:val="12"/>
        </w:rPr>
        <w:tab/>
      </w:r>
    </w:p>
    <w:p w14:paraId="209683E4" w14:textId="77777777" w:rsidR="0028050D" w:rsidRPr="003B44BE" w:rsidRDefault="0028050D" w:rsidP="0028050D">
      <w:pPr>
        <w:rPr>
          <w:sz w:val="12"/>
        </w:rPr>
      </w:pPr>
      <w:r w:rsidRPr="003B44BE">
        <w:rPr>
          <w:sz w:val="12"/>
        </w:rPr>
        <w:t>Key “enablers.” Intelligence and airlift will be vital to the kinds of “wide area” security that the Counter-Terrorism Service will be undertaking as it pursues ISIL into remote areas and covert urban hideouts. Due to the vital role of helicopter assaults in the coming phase of the war, the coalition should redevelop the formerly close ties between the service’s aviation wing and the U.S. military.</w:t>
      </w:r>
      <w:r w:rsidRPr="003B44BE">
        <w:rPr>
          <w:sz w:val="12"/>
        </w:rPr>
        <w:tab/>
      </w:r>
      <w:r w:rsidRPr="003B44BE">
        <w:rPr>
          <w:sz w:val="12"/>
        </w:rPr>
        <w:tab/>
      </w:r>
    </w:p>
    <w:p w14:paraId="494E9107" w14:textId="77777777" w:rsidR="0028050D" w:rsidRPr="003B44BE" w:rsidRDefault="0028050D" w:rsidP="0028050D">
      <w:pPr>
        <w:rPr>
          <w:sz w:val="12"/>
        </w:rPr>
      </w:pPr>
      <w:r w:rsidRPr="003B44BE">
        <w:rPr>
          <w:sz w:val="12"/>
        </w:rPr>
        <w:t>Can the Counter-Terrorism Service Fix the Iraqi Military?</w:t>
      </w:r>
      <w:r w:rsidRPr="003B44BE">
        <w:rPr>
          <w:sz w:val="12"/>
        </w:rPr>
        <w:tab/>
      </w:r>
      <w:r w:rsidRPr="003B44BE">
        <w:rPr>
          <w:sz w:val="12"/>
        </w:rPr>
        <w:tab/>
      </w:r>
    </w:p>
    <w:p w14:paraId="661E9328" w14:textId="77777777" w:rsidR="0028050D" w:rsidRPr="003B44BE" w:rsidRDefault="0028050D" w:rsidP="0028050D">
      <w:pPr>
        <w:rPr>
          <w:sz w:val="12"/>
        </w:rPr>
      </w:pPr>
      <w:r w:rsidRPr="003B44BE">
        <w:rPr>
          <w:sz w:val="12"/>
        </w:rPr>
        <w:t>A final priority for international supporters should be the fostering of close relations between the Counter-Terrorism Service and its sister services in the Ministry of Defense, Ministry of Interior, and Iraqi intelligence community. Aside from the common-sense benefits of coordination, the coalition should view interface and exchange of personnel as a means by which the Counter-Terrorism Service could “cross-pollinate” with other Iraqi institutions. In the past, the Counter-Terrorism Service jealously hoarded its personnel and did not tend to release them back to Ministry of Defense (where they often originated). As a result, other agencies viewed the service as a threat.</w:t>
      </w:r>
      <w:r w:rsidRPr="003B44BE">
        <w:rPr>
          <w:sz w:val="12"/>
        </w:rPr>
        <w:tab/>
      </w:r>
      <w:r w:rsidRPr="003B44BE">
        <w:rPr>
          <w:sz w:val="12"/>
        </w:rPr>
        <w:tab/>
      </w:r>
    </w:p>
    <w:p w14:paraId="3E0048A9" w14:textId="77777777" w:rsidR="0028050D" w:rsidRPr="003B44BE" w:rsidRDefault="0028050D" w:rsidP="0028050D">
      <w:pPr>
        <w:rPr>
          <w:sz w:val="12"/>
        </w:rPr>
      </w:pPr>
      <w:r w:rsidRPr="003B44BE">
        <w:rPr>
          <w:sz w:val="12"/>
        </w:rPr>
        <w:t>Now the opposite is quickly becoming true, at least at the level of senior commanders. Looking for the best talent to reverse Iraq’s military disasters, Prime Minister Haider al-Abadi has drawn heavily on the Counter-Terrorism Service to lead key commands. Deputy commander of the service’s operational staff, Staff Lt. Gen. Abdul-Wahab al-Sa’adi, was tapped in January 2015 to lead the northern campaign to liberate Tikrit, Beyji, and then Mosul. Counter-Terrorism Service brigade commander Maj. Gen. Kareem Halfa al-Tamimi was chosen in May 2015 to head the security division in charge of the government center in the International Zone in Baghdad. In July 2016, following the devastating bombing in Baghdad’s upscale Karrada district, Abadi appointed Staff Maj. Gen. Jalil Abdul-Jabbar al-Rubaie — then the service’s intelligence director — to head the Baghdad Operations Command, controlling nearly 60 percent of the total manpower of Iraq’s security forces. Most recently, Maj. Gen. Irfan al-Hayali, the long-serving chief of the service’s Training and Development Directorate, was appointed as minister of defense in January 2017.</w:t>
      </w:r>
    </w:p>
    <w:p w14:paraId="2BF06126" w14:textId="77777777" w:rsidR="0028050D" w:rsidRPr="003B44BE" w:rsidRDefault="0028050D" w:rsidP="0028050D">
      <w:pPr>
        <w:rPr>
          <w:u w:val="single"/>
        </w:rPr>
      </w:pPr>
      <w:r w:rsidRPr="003B44BE">
        <w:rPr>
          <w:sz w:val="12"/>
        </w:rPr>
        <w:t xml:space="preserve">Rather than support an expansion of the Counter-Terrorism Service that could make Iraq’s special forces less “special,” the </w:t>
      </w:r>
      <w:r w:rsidRPr="005D70EC">
        <w:rPr>
          <w:highlight w:val="yellow"/>
          <w:u w:val="single"/>
        </w:rPr>
        <w:t xml:space="preserve">U.S.-led coalition </w:t>
      </w:r>
      <w:r w:rsidRPr="005D70EC">
        <w:rPr>
          <w:b/>
          <w:highlight w:val="yellow"/>
          <w:u w:val="single"/>
        </w:rPr>
        <w:t>should help the service</w:t>
      </w:r>
      <w:r w:rsidRPr="003B44BE">
        <w:rPr>
          <w:b/>
          <w:u w:val="single"/>
        </w:rPr>
        <w:t xml:space="preserve"> to </w:t>
      </w:r>
      <w:r w:rsidRPr="005D70EC">
        <w:rPr>
          <w:b/>
          <w:highlight w:val="yellow"/>
          <w:u w:val="single"/>
        </w:rPr>
        <w:t>serve as an incubator for military talent</w:t>
      </w:r>
      <w:r w:rsidRPr="003B44BE">
        <w:rPr>
          <w:u w:val="single"/>
        </w:rPr>
        <w:t xml:space="preserve">. This may mean </w:t>
      </w:r>
      <w:r w:rsidRPr="005D70EC">
        <w:rPr>
          <w:b/>
          <w:highlight w:val="yellow"/>
          <w:u w:val="single"/>
        </w:rPr>
        <w:t>rotating Counter-Terrorism Service personnel back into other ministries</w:t>
      </w:r>
      <w:r w:rsidRPr="003B44BE">
        <w:rPr>
          <w:u w:val="single"/>
        </w:rPr>
        <w:t>, the Iraqi army, and the Federal Police. Such circulation could assist the Iraqi army in strengthening its own commando battalions and special units, and in gaining skill in counter-insurgency and counter-terrorism.</w:t>
      </w:r>
    </w:p>
    <w:p w14:paraId="3FCBBBE8" w14:textId="77777777" w:rsidR="0028050D" w:rsidRPr="003B44BE" w:rsidRDefault="0028050D" w:rsidP="0028050D">
      <w:pPr>
        <w:rPr>
          <w:u w:val="single"/>
        </w:rPr>
      </w:pPr>
      <w:r w:rsidRPr="003B44BE">
        <w:rPr>
          <w:sz w:val="12"/>
        </w:rPr>
        <w:t>Cross-pollination of personnel could also reduce militia domination of the powerful Ministry of Interior, which is currently led by the Iranian-backed Badr movement, and its Emergency Response Division, which has recently been tied to serious human rights abuses. The service could even absorb manpower from the Popular Mobilization Forces and rotate its officers through the PMF, which might reduce the risk of future tensions between these forces. The Counter-Terrorism Service needs to be better — not bigger — than its sister agencies, serving as a model of professionalism and loyalty to the Iraqi constitution.</w:t>
      </w:r>
    </w:p>
    <w:p w14:paraId="05F4899A" w14:textId="77777777" w:rsidR="0028050D" w:rsidRPr="003B44BE" w:rsidRDefault="0028050D" w:rsidP="0028050D">
      <w:pPr>
        <w:rPr>
          <w:u w:val="single"/>
        </w:rPr>
      </w:pPr>
      <w:r w:rsidRPr="003B44BE">
        <w:rPr>
          <w:sz w:val="12"/>
        </w:rPr>
        <w:t xml:space="preserve">The </w:t>
      </w:r>
      <w:r w:rsidRPr="005D70EC">
        <w:rPr>
          <w:highlight w:val="yellow"/>
          <w:u w:val="single"/>
        </w:rPr>
        <w:t>U.S. effort</w:t>
      </w:r>
      <w:r w:rsidRPr="005D70EC">
        <w:rPr>
          <w:b/>
          <w:highlight w:val="yellow"/>
          <w:u w:val="single"/>
        </w:rPr>
        <w:t xml:space="preserve"> </w:t>
      </w:r>
      <w:r w:rsidRPr="005D70EC">
        <w:rPr>
          <w:highlight w:val="yellow"/>
          <w:u w:val="single"/>
        </w:rPr>
        <w:t>to</w:t>
      </w:r>
      <w:r w:rsidRPr="005D70EC">
        <w:rPr>
          <w:b/>
          <w:highlight w:val="yellow"/>
          <w:u w:val="single"/>
        </w:rPr>
        <w:t xml:space="preserve"> </w:t>
      </w:r>
      <w:r w:rsidRPr="005D70EC">
        <w:rPr>
          <w:highlight w:val="yellow"/>
          <w:u w:val="single"/>
        </w:rPr>
        <w:t>develop Iraq’s security forces is</w:t>
      </w:r>
      <w:r w:rsidRPr="003B44BE">
        <w:rPr>
          <w:u w:val="single"/>
        </w:rPr>
        <w:t xml:space="preserve"> widely </w:t>
      </w:r>
      <w:r w:rsidRPr="005D70EC">
        <w:rPr>
          <w:highlight w:val="yellow"/>
          <w:u w:val="single"/>
        </w:rPr>
        <w:t>viewed as a</w:t>
      </w:r>
      <w:r w:rsidRPr="003B44BE">
        <w:rPr>
          <w:u w:val="single"/>
        </w:rPr>
        <w:t xml:space="preserve"> monumental and costly </w:t>
      </w:r>
      <w:r w:rsidRPr="005D70EC">
        <w:rPr>
          <w:highlight w:val="yellow"/>
          <w:u w:val="single"/>
        </w:rPr>
        <w:t>failure, but</w:t>
      </w:r>
      <w:r w:rsidRPr="003B44BE">
        <w:rPr>
          <w:u w:val="single"/>
        </w:rPr>
        <w:t xml:space="preserve"> there is at least </w:t>
      </w:r>
      <w:r w:rsidRPr="005D70EC">
        <w:rPr>
          <w:highlight w:val="yellow"/>
          <w:u w:val="single"/>
        </w:rPr>
        <w:t>one element</w:t>
      </w:r>
      <w:r w:rsidRPr="003B44BE">
        <w:rPr>
          <w:u w:val="single"/>
        </w:rPr>
        <w:t xml:space="preserve"> that </w:t>
      </w:r>
      <w:r w:rsidRPr="005D70EC">
        <w:rPr>
          <w:highlight w:val="yellow"/>
          <w:u w:val="single"/>
        </w:rPr>
        <w:t>has been a</w:t>
      </w:r>
      <w:r w:rsidRPr="005D70EC">
        <w:rPr>
          <w:b/>
          <w:highlight w:val="yellow"/>
          <w:u w:val="single"/>
        </w:rPr>
        <w:t xml:space="preserve"> smashing success: the Counter-Terrorism Service</w:t>
      </w:r>
      <w:r w:rsidRPr="003B44BE">
        <w:rPr>
          <w:sz w:val="12"/>
        </w:rPr>
        <w:t xml:space="preserve">. Of all the institutions that America birthed in Iraq, </w:t>
      </w:r>
      <w:r w:rsidRPr="003B44BE">
        <w:rPr>
          <w:u w:val="single"/>
        </w:rPr>
        <w:t xml:space="preserve">the Counter-Terrorism Service has been and </w:t>
      </w:r>
      <w:r w:rsidRPr="005D70EC">
        <w:rPr>
          <w:b/>
          <w:highlight w:val="yellow"/>
          <w:u w:val="single"/>
        </w:rPr>
        <w:t>could remain the most well-conceived and effectively realized</w:t>
      </w:r>
      <w:r w:rsidRPr="003B44BE">
        <w:rPr>
          <w:b/>
          <w:u w:val="single"/>
        </w:rPr>
        <w:t xml:space="preserve">. </w:t>
      </w:r>
      <w:r w:rsidRPr="003B44BE">
        <w:rPr>
          <w:u w:val="single"/>
        </w:rPr>
        <w:t xml:space="preserve">The Counter-Terrorism Service </w:t>
      </w:r>
      <w:r w:rsidRPr="005D70EC">
        <w:rPr>
          <w:b/>
          <w:highlight w:val="yellow"/>
          <w:u w:val="single"/>
        </w:rPr>
        <w:t xml:space="preserve">needs sustained U.S. support </w:t>
      </w:r>
      <w:r w:rsidRPr="005D70EC">
        <w:rPr>
          <w:highlight w:val="yellow"/>
          <w:u w:val="single"/>
        </w:rPr>
        <w:t>if the U.S. wishes</w:t>
      </w:r>
      <w:r w:rsidRPr="003B44BE">
        <w:rPr>
          <w:u w:val="single"/>
        </w:rPr>
        <w:t xml:space="preserve"> it </w:t>
      </w:r>
      <w:r w:rsidRPr="005D70EC">
        <w:rPr>
          <w:highlight w:val="yellow"/>
          <w:u w:val="single"/>
        </w:rPr>
        <w:t>to remain</w:t>
      </w:r>
      <w:r w:rsidRPr="003B44BE">
        <w:rPr>
          <w:u w:val="single"/>
        </w:rPr>
        <w:t xml:space="preserve"> as a lasting, living </w:t>
      </w:r>
      <w:r w:rsidRPr="005D70EC">
        <w:rPr>
          <w:highlight w:val="yellow"/>
          <w:u w:val="single"/>
        </w:rPr>
        <w:t>monument to</w:t>
      </w:r>
      <w:r w:rsidRPr="003B44BE">
        <w:rPr>
          <w:u w:val="single"/>
        </w:rPr>
        <w:t xml:space="preserve"> its hopes and </w:t>
      </w:r>
      <w:r w:rsidRPr="005D70EC">
        <w:rPr>
          <w:highlight w:val="yellow"/>
          <w:u w:val="single"/>
        </w:rPr>
        <w:t>good intentions for Iraq.</w:t>
      </w:r>
    </w:p>
    <w:p w14:paraId="114F9604" w14:textId="77777777" w:rsidR="0028050D" w:rsidRPr="003B44BE" w:rsidRDefault="0028050D" w:rsidP="0028050D"/>
    <w:p w14:paraId="353ACC5A" w14:textId="77777777" w:rsidR="0028050D" w:rsidRPr="003B44BE" w:rsidRDefault="0028050D" w:rsidP="0028050D">
      <w:pPr>
        <w:pStyle w:val="Heading3"/>
      </w:pPr>
      <w:r w:rsidRPr="003B44BE">
        <w:t>UQ---CT Working---2NC</w:t>
      </w:r>
    </w:p>
    <w:p w14:paraId="2BBE7BAD" w14:textId="77777777" w:rsidR="0028050D" w:rsidRPr="003B44BE" w:rsidRDefault="0028050D" w:rsidP="0028050D">
      <w:pPr>
        <w:pStyle w:val="Heading4"/>
      </w:pPr>
      <w:r w:rsidRPr="003B44BE">
        <w:t xml:space="preserve">Iraq and Syrian forces key to countering ISIS --- US support is necessary to defeat remaining forces  </w:t>
      </w:r>
    </w:p>
    <w:p w14:paraId="459B73AA" w14:textId="77777777" w:rsidR="0028050D" w:rsidRPr="003B44BE" w:rsidRDefault="0028050D" w:rsidP="0028050D">
      <w:r w:rsidRPr="003B44BE">
        <w:t xml:space="preserve">Elizabeth </w:t>
      </w:r>
      <w:r w:rsidRPr="003B44BE">
        <w:rPr>
          <w:rStyle w:val="Style13ptBold"/>
        </w:rPr>
        <w:t xml:space="preserve">McLaughlin 19- </w:t>
      </w:r>
      <w:r w:rsidRPr="003B44BE">
        <w:t xml:space="preserve">journalist at ABC News, covering the military and foreign policy from the Pentagon and part of ABC's Global Affairs Unit,  4/10/2019 “Fight against ISIS continues in Iraq and Syria, despite declaration of victory” </w:t>
      </w:r>
      <w:hyperlink r:id="rId197" w:history="1">
        <w:r w:rsidRPr="003B44BE">
          <w:rPr>
            <w:rStyle w:val="Hyperlink"/>
          </w:rPr>
          <w:t>https://abcnews.go.com/Politics/fight-isis-continues-iraq-syria-declaration-victory/story?id=62300196</w:t>
        </w:r>
      </w:hyperlink>
      <w:r w:rsidRPr="003B44BE">
        <w:t xml:space="preserve"> </w:t>
      </w:r>
    </w:p>
    <w:p w14:paraId="77B11619" w14:textId="77777777" w:rsidR="0028050D" w:rsidRPr="003B44BE" w:rsidRDefault="0028050D" w:rsidP="0028050D">
      <w:pPr>
        <w:rPr>
          <w:sz w:val="16"/>
        </w:rPr>
      </w:pPr>
      <w:r w:rsidRPr="003B44BE">
        <w:rPr>
          <w:sz w:val="16"/>
        </w:rPr>
        <w:t xml:space="preserve">The </w:t>
      </w:r>
      <w:r w:rsidRPr="003B44BE">
        <w:rPr>
          <w:rStyle w:val="StyleUnderline"/>
        </w:rPr>
        <w:t>U</w:t>
      </w:r>
      <w:r w:rsidRPr="005D70EC">
        <w:rPr>
          <w:rStyle w:val="StyleUnderline"/>
          <w:highlight w:val="yellow"/>
        </w:rPr>
        <w:t>.S.-led coalition's fight</w:t>
      </w:r>
      <w:r w:rsidRPr="003B44BE">
        <w:rPr>
          <w:rStyle w:val="StyleUnderline"/>
        </w:rPr>
        <w:t xml:space="preserve"> </w:t>
      </w:r>
      <w:r w:rsidRPr="005D70EC">
        <w:rPr>
          <w:rStyle w:val="StyleUnderline"/>
          <w:highlight w:val="yellow"/>
        </w:rPr>
        <w:t>against</w:t>
      </w:r>
      <w:r w:rsidRPr="003B44BE">
        <w:rPr>
          <w:rStyle w:val="StyleUnderline"/>
        </w:rPr>
        <w:t xml:space="preserve"> the </w:t>
      </w:r>
      <w:r w:rsidRPr="005D70EC">
        <w:rPr>
          <w:rStyle w:val="StyleUnderline"/>
          <w:highlight w:val="yellow"/>
        </w:rPr>
        <w:t>Islamic State in Iraq and Syria is not over</w:t>
      </w:r>
      <w:r w:rsidRPr="003B44BE">
        <w:rPr>
          <w:sz w:val="16"/>
        </w:rPr>
        <w:t xml:space="preserve">, despite a declaration of victory against the group's last remaining stronghold in eastern Syria last month. </w:t>
      </w:r>
    </w:p>
    <w:p w14:paraId="5FA9B903" w14:textId="77777777" w:rsidR="0028050D" w:rsidRPr="003B44BE" w:rsidRDefault="0028050D" w:rsidP="0028050D">
      <w:pPr>
        <w:rPr>
          <w:sz w:val="16"/>
        </w:rPr>
      </w:pPr>
      <w:r w:rsidRPr="003B44BE">
        <w:rPr>
          <w:rStyle w:val="StyleUnderline"/>
        </w:rPr>
        <w:t>In the week</w:t>
      </w:r>
      <w:r w:rsidRPr="003B44BE">
        <w:rPr>
          <w:sz w:val="16"/>
        </w:rPr>
        <w:t xml:space="preserve"> following the March 23 </w:t>
      </w:r>
      <w:r w:rsidRPr="003B44BE">
        <w:rPr>
          <w:rStyle w:val="StyleUnderline"/>
        </w:rPr>
        <w:t>victory declaration by Syrian and Kurdish partner forces, the coalition conducted 52 strikes in Iraq and Syria</w:t>
      </w:r>
      <w:r w:rsidRPr="003B44BE">
        <w:rPr>
          <w:sz w:val="16"/>
        </w:rPr>
        <w:t>, according to a statement released by the coalition on Wednesday.</w:t>
      </w:r>
    </w:p>
    <w:p w14:paraId="0D2B92B7" w14:textId="77777777" w:rsidR="0028050D" w:rsidRPr="003B44BE" w:rsidRDefault="0028050D" w:rsidP="0028050D">
      <w:pPr>
        <w:rPr>
          <w:sz w:val="16"/>
        </w:rPr>
      </w:pPr>
      <w:r w:rsidRPr="003B44BE">
        <w:rPr>
          <w:sz w:val="16"/>
        </w:rPr>
        <w:t>Between March 24 and April 6, the coalition struck 28 ISIS tactical units and destroyed 72 vehicles, 17 fighting positions, 15 supply routes and three vehicles borne improvised explosive devices in Syria. During that same time period, the coalition struck three ISIS tactical units and destroyed seven tunnels, four supply routes, two buildings, two caves, one command and control center and one compound in Iraq.</w:t>
      </w:r>
    </w:p>
    <w:p w14:paraId="5BA83C2A" w14:textId="77777777" w:rsidR="0028050D" w:rsidRPr="003B44BE" w:rsidRDefault="0028050D" w:rsidP="0028050D">
      <w:pPr>
        <w:rPr>
          <w:sz w:val="16"/>
        </w:rPr>
      </w:pPr>
      <w:r w:rsidRPr="003B44BE">
        <w:rPr>
          <w:sz w:val="16"/>
        </w:rPr>
        <w:t xml:space="preserve">"While the completion of territorial liberation is a major milestone, </w:t>
      </w:r>
      <w:r w:rsidRPr="005D70EC">
        <w:rPr>
          <w:rStyle w:val="StyleUnderline"/>
          <w:highlight w:val="yellow"/>
        </w:rPr>
        <w:t>we will continue to work</w:t>
      </w:r>
      <w:r w:rsidRPr="003B44BE">
        <w:rPr>
          <w:sz w:val="16"/>
        </w:rPr>
        <w:t xml:space="preserve"> by, </w:t>
      </w:r>
      <w:r w:rsidRPr="005D70EC">
        <w:rPr>
          <w:rStyle w:val="StyleUnderline"/>
          <w:highlight w:val="yellow"/>
        </w:rPr>
        <w:t>with</w:t>
      </w:r>
      <w:r w:rsidRPr="003B44BE">
        <w:rPr>
          <w:sz w:val="16"/>
        </w:rPr>
        <w:t xml:space="preserve">, and through our </w:t>
      </w:r>
      <w:r w:rsidRPr="005D70EC">
        <w:rPr>
          <w:rStyle w:val="StyleUnderline"/>
          <w:highlight w:val="yellow"/>
        </w:rPr>
        <w:t>partners in Iraq and Syria to deny ISIS</w:t>
      </w:r>
      <w:r w:rsidRPr="003B44BE">
        <w:rPr>
          <w:rStyle w:val="StyleUnderline"/>
        </w:rPr>
        <w:t xml:space="preserve"> </w:t>
      </w:r>
      <w:r w:rsidRPr="005D70EC">
        <w:rPr>
          <w:rStyle w:val="StyleUnderline"/>
          <w:highlight w:val="yellow"/>
        </w:rPr>
        <w:t>the opportunity to re-emerge</w:t>
      </w:r>
      <w:r w:rsidRPr="003B44BE">
        <w:rPr>
          <w:sz w:val="16"/>
        </w:rPr>
        <w:t xml:space="preserve">," </w:t>
      </w:r>
      <w:r w:rsidRPr="003B44BE">
        <w:rPr>
          <w:rStyle w:val="StyleUnderline"/>
        </w:rPr>
        <w:t>Pentagon spokesperson</w:t>
      </w:r>
      <w:r w:rsidRPr="003B44BE">
        <w:rPr>
          <w:sz w:val="16"/>
        </w:rPr>
        <w:t xml:space="preserve"> Cmdr. Sean Robertson </w:t>
      </w:r>
      <w:r w:rsidRPr="003B44BE">
        <w:rPr>
          <w:rStyle w:val="StyleUnderline"/>
        </w:rPr>
        <w:t>told ABC News</w:t>
      </w:r>
      <w:r w:rsidRPr="003B44BE">
        <w:rPr>
          <w:sz w:val="16"/>
        </w:rPr>
        <w:t>.</w:t>
      </w:r>
    </w:p>
    <w:p w14:paraId="6018EE3F" w14:textId="77777777" w:rsidR="0028050D" w:rsidRPr="003B44BE" w:rsidRDefault="0028050D" w:rsidP="0028050D">
      <w:pPr>
        <w:rPr>
          <w:sz w:val="16"/>
        </w:rPr>
      </w:pPr>
      <w:r w:rsidRPr="003B44BE">
        <w:rPr>
          <w:sz w:val="16"/>
        </w:rPr>
        <w:t xml:space="preserve">He said </w:t>
      </w:r>
      <w:r w:rsidRPr="005D70EC">
        <w:rPr>
          <w:rStyle w:val="StyleUnderline"/>
          <w:highlight w:val="yellow"/>
        </w:rPr>
        <w:t>Syrian and Kurdish partner forces continue to conduct back clearance operations</w:t>
      </w:r>
      <w:r w:rsidRPr="003B44BE">
        <w:rPr>
          <w:sz w:val="16"/>
        </w:rPr>
        <w:t xml:space="preserve"> -- or </w:t>
      </w:r>
      <w:r w:rsidRPr="003B44BE">
        <w:rPr>
          <w:rStyle w:val="StyleUnderline"/>
        </w:rPr>
        <w:t>double checking areas already believed to be swept of militants</w:t>
      </w:r>
      <w:r w:rsidRPr="003B44BE">
        <w:rPr>
          <w:sz w:val="16"/>
        </w:rPr>
        <w:t xml:space="preserve"> -- </w:t>
      </w:r>
      <w:r w:rsidRPr="005D70EC">
        <w:rPr>
          <w:rStyle w:val="StyleUnderline"/>
          <w:highlight w:val="yellow"/>
        </w:rPr>
        <w:t>and eliminating</w:t>
      </w:r>
      <w:r w:rsidRPr="003B44BE">
        <w:rPr>
          <w:rStyle w:val="StyleUnderline"/>
        </w:rPr>
        <w:t xml:space="preserve"> </w:t>
      </w:r>
      <w:r w:rsidRPr="003B44BE">
        <w:rPr>
          <w:sz w:val="16"/>
        </w:rPr>
        <w:t xml:space="preserve">any </w:t>
      </w:r>
      <w:r w:rsidRPr="005D70EC">
        <w:rPr>
          <w:rStyle w:val="StyleUnderline"/>
          <w:highlight w:val="yellow"/>
        </w:rPr>
        <w:t>remaining ISIS weapons caches</w:t>
      </w:r>
      <w:r w:rsidRPr="005D70EC">
        <w:rPr>
          <w:sz w:val="16"/>
          <w:highlight w:val="yellow"/>
        </w:rPr>
        <w:t>.</w:t>
      </w:r>
    </w:p>
    <w:p w14:paraId="3778E2AB" w14:textId="77777777" w:rsidR="0028050D" w:rsidRPr="003B44BE" w:rsidRDefault="0028050D" w:rsidP="0028050D">
      <w:pPr>
        <w:rPr>
          <w:sz w:val="16"/>
        </w:rPr>
      </w:pPr>
      <w:r w:rsidRPr="003B44BE">
        <w:rPr>
          <w:sz w:val="16"/>
        </w:rPr>
        <w:t>"This back-clearance operation will be deliberate and thorough and help ensure the long-term security for the area," Robertson said.</w:t>
      </w:r>
    </w:p>
    <w:p w14:paraId="339C96A9" w14:textId="77777777" w:rsidR="0028050D" w:rsidRPr="003B44BE" w:rsidRDefault="0028050D" w:rsidP="0028050D">
      <w:pPr>
        <w:rPr>
          <w:rStyle w:val="Emphasis"/>
        </w:rPr>
      </w:pPr>
      <w:r w:rsidRPr="003B44BE">
        <w:rPr>
          <w:rStyle w:val="StyleUnderline"/>
        </w:rPr>
        <w:t>Despite the territorial defeat</w:t>
      </w:r>
      <w:r w:rsidRPr="003B44BE">
        <w:rPr>
          <w:sz w:val="16"/>
        </w:rPr>
        <w:t xml:space="preserve"> of a terror group that once controlled about 34,000 square miles of land, </w:t>
      </w:r>
      <w:r w:rsidRPr="005D70EC">
        <w:rPr>
          <w:rStyle w:val="Emphasis"/>
          <w:highlight w:val="yellow"/>
        </w:rPr>
        <w:t>U.S. officials estimate there could be tens of thousands of ISIS fighters still in the region.</w:t>
      </w:r>
    </w:p>
    <w:p w14:paraId="194C9163" w14:textId="77777777" w:rsidR="0028050D" w:rsidRPr="003B44BE" w:rsidRDefault="0028050D" w:rsidP="0028050D">
      <w:pPr>
        <w:rPr>
          <w:rStyle w:val="StyleUnderline"/>
        </w:rPr>
      </w:pPr>
      <w:r w:rsidRPr="003B44BE">
        <w:rPr>
          <w:sz w:val="16"/>
        </w:rPr>
        <w:t xml:space="preserve">Last month, the then-head of U.S. forces in the Middle East warned against the "calculated" retreat of ISIS fighters from their last stronghold in Baghouz, saying the </w:t>
      </w:r>
      <w:r w:rsidRPr="003B44BE">
        <w:rPr>
          <w:rStyle w:val="StyleUnderline"/>
        </w:rPr>
        <w:t>exodus of thousands is not a surrender, but a decision to retreat</w:t>
      </w:r>
      <w:r w:rsidRPr="003B44BE">
        <w:rPr>
          <w:sz w:val="16"/>
        </w:rPr>
        <w:t xml:space="preserve"> to camps and remote areas in the region </w:t>
      </w:r>
      <w:r w:rsidRPr="003B44BE">
        <w:rPr>
          <w:rStyle w:val="StyleUnderline"/>
        </w:rPr>
        <w:t>until they can reconstitute as a violent extremist organization once again.</w:t>
      </w:r>
    </w:p>
    <w:p w14:paraId="29723B16" w14:textId="77777777" w:rsidR="0028050D" w:rsidRPr="003B44BE" w:rsidRDefault="0028050D" w:rsidP="0028050D">
      <w:pPr>
        <w:rPr>
          <w:sz w:val="16"/>
        </w:rPr>
      </w:pPr>
      <w:r w:rsidRPr="003B44BE">
        <w:rPr>
          <w:sz w:val="16"/>
        </w:rPr>
        <w:t xml:space="preserve">"We will see low-level attacks, we'll see assassinations, we'll see IED attacks, we'll see ambush type things as they begin to emerge from this. What </w:t>
      </w:r>
      <w:r w:rsidRPr="003B44BE">
        <w:rPr>
          <w:rStyle w:val="StyleUnderline"/>
        </w:rPr>
        <w:t xml:space="preserve">our </w:t>
      </w:r>
      <w:r w:rsidRPr="005D70EC">
        <w:rPr>
          <w:rStyle w:val="StyleUnderline"/>
          <w:highlight w:val="yellow"/>
        </w:rPr>
        <w:t>focus has to be</w:t>
      </w:r>
      <w:r w:rsidRPr="003B44BE">
        <w:rPr>
          <w:sz w:val="16"/>
        </w:rPr>
        <w:t xml:space="preserve"> is </w:t>
      </w:r>
      <w:r w:rsidRPr="005D70EC">
        <w:rPr>
          <w:rStyle w:val="StyleUnderline"/>
          <w:highlight w:val="yellow"/>
        </w:rPr>
        <w:t>working with</w:t>
      </w:r>
      <w:r w:rsidRPr="003B44BE">
        <w:rPr>
          <w:rStyle w:val="StyleUnderline"/>
        </w:rPr>
        <w:t xml:space="preserve"> our </w:t>
      </w:r>
      <w:r w:rsidRPr="005D70EC">
        <w:rPr>
          <w:rStyle w:val="StyleUnderline"/>
          <w:highlight w:val="yellow"/>
        </w:rPr>
        <w:t>partners</w:t>
      </w:r>
      <w:r w:rsidRPr="003B44BE">
        <w:rPr>
          <w:sz w:val="16"/>
        </w:rPr>
        <w:t>," Gen. Joseph Votel told the House Armed Services Committee on March 7. "We're going to have to keep pressure on this."</w:t>
      </w:r>
    </w:p>
    <w:p w14:paraId="1E5196B5" w14:textId="77777777" w:rsidR="0028050D" w:rsidRPr="003B44BE" w:rsidRDefault="0028050D" w:rsidP="0028050D">
      <w:pPr>
        <w:rPr>
          <w:sz w:val="16"/>
        </w:rPr>
      </w:pPr>
      <w:r w:rsidRPr="005D70EC">
        <w:rPr>
          <w:rStyle w:val="StyleUnderline"/>
          <w:highlight w:val="yellow"/>
        </w:rPr>
        <w:t>In Iraq</w:t>
      </w:r>
      <w:r w:rsidRPr="003B44BE">
        <w:rPr>
          <w:rStyle w:val="StyleUnderline"/>
        </w:rPr>
        <w:t>,</w:t>
      </w:r>
      <w:r w:rsidRPr="003B44BE">
        <w:rPr>
          <w:sz w:val="16"/>
        </w:rPr>
        <w:t xml:space="preserve"> where the military declared liberation from ISIS in December 2017, the </w:t>
      </w:r>
      <w:r w:rsidRPr="005D70EC">
        <w:rPr>
          <w:rStyle w:val="StyleUnderline"/>
          <w:highlight w:val="yellow"/>
        </w:rPr>
        <w:t>terror group has already established sanctuaries</w:t>
      </w:r>
      <w:r w:rsidRPr="003B44BE">
        <w:rPr>
          <w:rStyle w:val="StyleUnderline"/>
        </w:rPr>
        <w:t>,</w:t>
      </w:r>
      <w:r w:rsidRPr="003B44BE">
        <w:rPr>
          <w:sz w:val="16"/>
        </w:rPr>
        <w:t xml:space="preserve"> according to a report released last month by the Institute for the Study of War, "</w:t>
      </w:r>
      <w:r w:rsidRPr="005D70EC">
        <w:rPr>
          <w:rStyle w:val="Emphasis"/>
          <w:highlight w:val="yellow"/>
        </w:rPr>
        <w:t>setting the conditions for future offensive operations against the Government of Iraq</w:t>
      </w:r>
      <w:r w:rsidRPr="003B44BE">
        <w:rPr>
          <w:sz w:val="16"/>
        </w:rPr>
        <w:t>."</w:t>
      </w:r>
    </w:p>
    <w:p w14:paraId="3B0F5DD1" w14:textId="77777777" w:rsidR="0028050D" w:rsidRPr="003B44BE" w:rsidRDefault="0028050D" w:rsidP="0028050D"/>
    <w:p w14:paraId="578F0061" w14:textId="77777777" w:rsidR="0028050D" w:rsidRPr="003B44BE" w:rsidRDefault="0028050D" w:rsidP="0028050D">
      <w:pPr>
        <w:pStyle w:val="Heading4"/>
      </w:pPr>
      <w:r w:rsidRPr="003B44BE">
        <w:t>Terrorism is low now – the only problem is public perception the aff can’t solve</w:t>
      </w:r>
    </w:p>
    <w:p w14:paraId="240E60D5" w14:textId="77777777" w:rsidR="0028050D" w:rsidRPr="003B44BE" w:rsidRDefault="0028050D" w:rsidP="0028050D">
      <w:r w:rsidRPr="003B44BE">
        <w:t xml:space="preserve">Henry </w:t>
      </w:r>
      <w:r w:rsidRPr="003B44BE">
        <w:rPr>
          <w:b/>
        </w:rPr>
        <w:t>Willis</w:t>
      </w:r>
      <w:r w:rsidRPr="003B44BE">
        <w:t xml:space="preserve"> 20</w:t>
      </w:r>
      <w:r w:rsidRPr="003B44BE">
        <w:rPr>
          <w:b/>
        </w:rPr>
        <w:t>17</w:t>
      </w:r>
      <w:r w:rsidRPr="003B44BE">
        <w:t>, Henry H. Willis is associate director of the RAND Homeland Security Research Division and a senior fellow at the George Washington University Center for Cyber &amp; Homeland Security, 11/16/17, “Commentary: America Is Great at Fighting Terrorism, but Terror Is Alive and Well”, Fortune Magazine, https://fortune.com/2017/11/16/counterterrorism-terror-isis-terrorism/</w:t>
      </w:r>
    </w:p>
    <w:p w14:paraId="56A58BD1" w14:textId="77777777" w:rsidR="0028050D" w:rsidRPr="003B44BE" w:rsidRDefault="0028050D" w:rsidP="0028050D">
      <w:pPr>
        <w:rPr>
          <w:sz w:val="14"/>
        </w:rPr>
      </w:pPr>
      <w:r w:rsidRPr="003B44BE">
        <w:rPr>
          <w:sz w:val="14"/>
        </w:rPr>
        <w:t xml:space="preserve">The unfortunate reality is that this evolution in terrorism may be the fruit of America’s success in the War on Terrorism. </w:t>
      </w:r>
      <w:r w:rsidRPr="005D70EC">
        <w:rPr>
          <w:b/>
          <w:highlight w:val="yellow"/>
          <w:u w:val="single"/>
        </w:rPr>
        <w:t>Counterterrorism</w:t>
      </w:r>
      <w:r w:rsidRPr="003B44BE">
        <w:rPr>
          <w:sz w:val="14"/>
        </w:rPr>
        <w:t xml:space="preserve">, since 2001, </w:t>
      </w:r>
      <w:r w:rsidRPr="003B44BE">
        <w:rPr>
          <w:u w:val="single"/>
        </w:rPr>
        <w:t>threatens terrorist safe havens, infiltrates terrorists’ financial and communications networks, hardens critical infrastructure, and connects the dots among the intelligence and law enforcement communities</w:t>
      </w:r>
      <w:r w:rsidRPr="003B44BE">
        <w:rPr>
          <w:sz w:val="14"/>
        </w:rPr>
        <w:t xml:space="preserve">. The </w:t>
      </w:r>
      <w:r w:rsidRPr="003B44BE">
        <w:rPr>
          <w:u w:val="single"/>
        </w:rPr>
        <w:t xml:space="preserve">goal was to prevent another 9/11 </w:t>
      </w:r>
      <w:r w:rsidRPr="003B44BE">
        <w:rPr>
          <w:sz w:val="14"/>
        </w:rPr>
        <w:t xml:space="preserve">in the U.S., </w:t>
      </w:r>
      <w:r w:rsidRPr="003B44BE">
        <w:rPr>
          <w:u w:val="single"/>
        </w:rPr>
        <w:t>and</w:t>
      </w:r>
      <w:r w:rsidRPr="003B44BE">
        <w:rPr>
          <w:sz w:val="14"/>
        </w:rPr>
        <w:t xml:space="preserve"> by that measure, the strategy </w:t>
      </w:r>
      <w:r w:rsidRPr="005D70EC">
        <w:rPr>
          <w:b/>
          <w:highlight w:val="yellow"/>
          <w:u w:val="single"/>
        </w:rPr>
        <w:t>has been a success</w:t>
      </w:r>
      <w:r w:rsidRPr="003B44BE">
        <w:rPr>
          <w:sz w:val="14"/>
        </w:rPr>
        <w:t>. Still, attacks since then have caused terror that persists at high levels.</w:t>
      </w:r>
    </w:p>
    <w:p w14:paraId="27F1B2DC" w14:textId="77777777" w:rsidR="0028050D" w:rsidRPr="003B44BE" w:rsidRDefault="0028050D" w:rsidP="0028050D">
      <w:pPr>
        <w:rPr>
          <w:sz w:val="14"/>
        </w:rPr>
      </w:pPr>
      <w:r w:rsidRPr="005D70EC">
        <w:rPr>
          <w:highlight w:val="yellow"/>
          <w:u w:val="single"/>
        </w:rPr>
        <w:t xml:space="preserve">There is an important </w:t>
      </w:r>
      <w:r w:rsidRPr="005D70EC">
        <w:rPr>
          <w:b/>
          <w:highlight w:val="yellow"/>
          <w:u w:val="single"/>
        </w:rPr>
        <w:t>distinction between terrorism</w:t>
      </w:r>
      <w:r w:rsidRPr="005D70EC">
        <w:rPr>
          <w:sz w:val="14"/>
          <w:highlight w:val="yellow"/>
        </w:rPr>
        <w:t>—</w:t>
      </w:r>
      <w:r w:rsidRPr="005D70EC">
        <w:rPr>
          <w:highlight w:val="yellow"/>
          <w:u w:val="single"/>
        </w:rPr>
        <w:t>the violent actions</w:t>
      </w:r>
      <w:r w:rsidRPr="003B44BE">
        <w:rPr>
          <w:sz w:val="14"/>
        </w:rPr>
        <w:t xml:space="preserve"> used by terrorists to affect political realities—</w:t>
      </w:r>
      <w:r w:rsidRPr="005D70EC">
        <w:rPr>
          <w:b/>
          <w:highlight w:val="yellow"/>
          <w:u w:val="single"/>
        </w:rPr>
        <w:t>and</w:t>
      </w:r>
      <w:r w:rsidRPr="005D70EC">
        <w:rPr>
          <w:highlight w:val="yellow"/>
          <w:u w:val="single"/>
        </w:rPr>
        <w:t xml:space="preserve"> </w:t>
      </w:r>
      <w:r w:rsidRPr="005D70EC">
        <w:rPr>
          <w:b/>
          <w:highlight w:val="yellow"/>
          <w:u w:val="single"/>
        </w:rPr>
        <w:t>terror</w:t>
      </w:r>
      <w:r w:rsidRPr="005D70EC">
        <w:rPr>
          <w:highlight w:val="yellow"/>
          <w:u w:val="single"/>
        </w:rPr>
        <w:t>—the reaction these</w:t>
      </w:r>
      <w:r w:rsidRPr="003B44BE">
        <w:rPr>
          <w:sz w:val="14"/>
        </w:rPr>
        <w:t xml:space="preserve"> actions </w:t>
      </w:r>
      <w:r w:rsidRPr="005D70EC">
        <w:rPr>
          <w:highlight w:val="yellow"/>
          <w:u w:val="single"/>
        </w:rPr>
        <w:t>cause</w:t>
      </w:r>
      <w:r w:rsidRPr="003B44BE">
        <w:rPr>
          <w:sz w:val="14"/>
        </w:rPr>
        <w:t xml:space="preserve"> in </w:t>
      </w:r>
      <w:r w:rsidRPr="003B44BE">
        <w:rPr>
          <w:u w:val="single"/>
        </w:rPr>
        <w:t>the</w:t>
      </w:r>
      <w:r w:rsidRPr="003B44BE">
        <w:rPr>
          <w:sz w:val="14"/>
        </w:rPr>
        <w:t xml:space="preserve"> affected </w:t>
      </w:r>
      <w:r w:rsidRPr="003B44BE">
        <w:rPr>
          <w:u w:val="single"/>
        </w:rPr>
        <w:t>population</w:t>
      </w:r>
      <w:r w:rsidRPr="003B44BE">
        <w:rPr>
          <w:sz w:val="14"/>
        </w:rPr>
        <w:t xml:space="preserve">. Unless radical jihadi terrorism is eliminated, which history suggests is unlikely, </w:t>
      </w:r>
      <w:r w:rsidRPr="005D70EC">
        <w:rPr>
          <w:b/>
          <w:highlight w:val="yellow"/>
          <w:u w:val="single"/>
        </w:rPr>
        <w:t>existing counterterrorism strategy needs</w:t>
      </w:r>
      <w:r w:rsidRPr="005D70EC">
        <w:rPr>
          <w:highlight w:val="yellow"/>
          <w:u w:val="single"/>
        </w:rPr>
        <w:t xml:space="preserve"> </w:t>
      </w:r>
      <w:r w:rsidRPr="003B44BE">
        <w:rPr>
          <w:u w:val="single"/>
        </w:rPr>
        <w:t xml:space="preserve">to be complemented with a strategy </w:t>
      </w:r>
      <w:r w:rsidRPr="005D70EC">
        <w:rPr>
          <w:b/>
          <w:highlight w:val="yellow"/>
          <w:u w:val="single"/>
        </w:rPr>
        <w:t>to counter terror</w:t>
      </w:r>
      <w:r w:rsidRPr="003B44BE">
        <w:rPr>
          <w:b/>
          <w:u w:val="single"/>
        </w:rPr>
        <w:t>.</w:t>
      </w:r>
      <w:r w:rsidRPr="003B44BE">
        <w:rPr>
          <w:b/>
          <w:sz w:val="14"/>
        </w:rPr>
        <w:t xml:space="preserve"> </w:t>
      </w:r>
      <w:r w:rsidRPr="003B44BE">
        <w:rPr>
          <w:sz w:val="14"/>
        </w:rPr>
        <w:t xml:space="preserve">Doing so </w:t>
      </w:r>
      <w:r w:rsidRPr="005D70EC">
        <w:rPr>
          <w:b/>
          <w:highlight w:val="yellow"/>
          <w:u w:val="single"/>
        </w:rPr>
        <w:t>requires</w:t>
      </w:r>
      <w:r w:rsidRPr="003B44BE">
        <w:rPr>
          <w:sz w:val="14"/>
        </w:rPr>
        <w:t xml:space="preserve"> taking three steps: Setting and tracking progress toward the right goals, </w:t>
      </w:r>
      <w:r w:rsidRPr="003B44BE">
        <w:rPr>
          <w:u w:val="single"/>
        </w:rPr>
        <w:t xml:space="preserve">using </w:t>
      </w:r>
      <w:r w:rsidRPr="005D70EC">
        <w:rPr>
          <w:b/>
          <w:highlight w:val="yellow"/>
          <w:u w:val="single"/>
        </w:rPr>
        <w:t>public communication</w:t>
      </w:r>
      <w:r w:rsidRPr="003B44BE">
        <w:rPr>
          <w:sz w:val="14"/>
        </w:rPr>
        <w:t xml:space="preserve"> to reduce terror, </w:t>
      </w:r>
      <w:r w:rsidRPr="005D70EC">
        <w:rPr>
          <w:highlight w:val="yellow"/>
          <w:u w:val="single"/>
        </w:rPr>
        <w:t xml:space="preserve">and </w:t>
      </w:r>
      <w:r w:rsidRPr="005D70EC">
        <w:rPr>
          <w:b/>
          <w:highlight w:val="yellow"/>
          <w:u w:val="single"/>
        </w:rPr>
        <w:t>denying</w:t>
      </w:r>
      <w:r w:rsidRPr="003B44BE">
        <w:rPr>
          <w:u w:val="single"/>
        </w:rPr>
        <w:t xml:space="preserve"> aspiring </w:t>
      </w:r>
      <w:r w:rsidRPr="005D70EC">
        <w:rPr>
          <w:highlight w:val="yellow"/>
          <w:u w:val="single"/>
        </w:rPr>
        <w:t xml:space="preserve">radicals a </w:t>
      </w:r>
      <w:r w:rsidRPr="005D70EC">
        <w:rPr>
          <w:b/>
          <w:highlight w:val="yellow"/>
          <w:u w:val="single"/>
        </w:rPr>
        <w:t>claim</w:t>
      </w:r>
      <w:r w:rsidRPr="005D70EC">
        <w:rPr>
          <w:highlight w:val="yellow"/>
          <w:u w:val="single"/>
        </w:rPr>
        <w:t xml:space="preserve"> to</w:t>
      </w:r>
      <w:r w:rsidRPr="003B44BE">
        <w:rPr>
          <w:sz w:val="14"/>
        </w:rPr>
        <w:t xml:space="preserve"> their ultimate objective: </w:t>
      </w:r>
      <w:r w:rsidRPr="005D70EC">
        <w:rPr>
          <w:highlight w:val="yellow"/>
          <w:u w:val="single"/>
        </w:rPr>
        <w:t>terror</w:t>
      </w:r>
      <w:r w:rsidRPr="003B44BE">
        <w:rPr>
          <w:sz w:val="14"/>
        </w:rPr>
        <w:t>.</w:t>
      </w:r>
    </w:p>
    <w:p w14:paraId="7E6764E7" w14:textId="77777777" w:rsidR="0028050D" w:rsidRPr="003B44BE" w:rsidRDefault="0028050D" w:rsidP="0028050D">
      <w:pPr>
        <w:rPr>
          <w:u w:val="single"/>
        </w:rPr>
      </w:pPr>
      <w:r w:rsidRPr="003B44BE">
        <w:rPr>
          <w:sz w:val="14"/>
        </w:rPr>
        <w:t xml:space="preserve">The </w:t>
      </w:r>
      <w:r w:rsidRPr="005D70EC">
        <w:rPr>
          <w:highlight w:val="yellow"/>
          <w:u w:val="single"/>
        </w:rPr>
        <w:t>measures used</w:t>
      </w:r>
      <w:r w:rsidRPr="003B44BE">
        <w:rPr>
          <w:u w:val="single"/>
        </w:rPr>
        <w:t xml:space="preserve"> to count the </w:t>
      </w:r>
      <w:r w:rsidRPr="005D70EC">
        <w:rPr>
          <w:highlight w:val="yellow"/>
          <w:u w:val="single"/>
        </w:rPr>
        <w:t>success of</w:t>
      </w:r>
      <w:r w:rsidRPr="003B44BE">
        <w:rPr>
          <w:u w:val="single"/>
        </w:rPr>
        <w:t xml:space="preserve"> U.S. </w:t>
      </w:r>
      <w:r w:rsidRPr="005D70EC">
        <w:rPr>
          <w:highlight w:val="yellow"/>
          <w:u w:val="single"/>
        </w:rPr>
        <w:t>counterterrorism strategy</w:t>
      </w:r>
      <w:r w:rsidRPr="003B44BE">
        <w:rPr>
          <w:u w:val="single"/>
        </w:rPr>
        <w:t xml:space="preserve"> typically </w:t>
      </w:r>
      <w:r w:rsidRPr="005D70EC">
        <w:rPr>
          <w:highlight w:val="yellow"/>
          <w:u w:val="single"/>
        </w:rPr>
        <w:t>include</w:t>
      </w:r>
      <w:r w:rsidRPr="003B44BE">
        <w:rPr>
          <w:u w:val="single"/>
        </w:rPr>
        <w:t xml:space="preserve"> statistics such as numbers of </w:t>
      </w:r>
      <w:r w:rsidRPr="005D70EC">
        <w:rPr>
          <w:highlight w:val="yellow"/>
          <w:u w:val="single"/>
        </w:rPr>
        <w:t>suspects, attacks, and victims</w:t>
      </w:r>
      <w:r w:rsidRPr="003B44BE">
        <w:rPr>
          <w:u w:val="single"/>
        </w:rPr>
        <w:t xml:space="preserve">. </w:t>
      </w:r>
      <w:r w:rsidRPr="003B44BE">
        <w:rPr>
          <w:sz w:val="14"/>
        </w:rPr>
        <w:t xml:space="preserve">As terrorist attacks evolved into pure terrorism, </w:t>
      </w:r>
      <w:r w:rsidRPr="003B44BE">
        <w:rPr>
          <w:u w:val="single"/>
        </w:rPr>
        <w:t xml:space="preserve">the </w:t>
      </w:r>
      <w:r w:rsidRPr="005D70EC">
        <w:rPr>
          <w:b/>
          <w:highlight w:val="yellow"/>
          <w:u w:val="single"/>
        </w:rPr>
        <w:t>level of terrorism</w:t>
      </w:r>
      <w:r w:rsidRPr="003B44BE">
        <w:rPr>
          <w:u w:val="single"/>
        </w:rPr>
        <w:t xml:space="preserve"> in the U.S. </w:t>
      </w:r>
      <w:r w:rsidRPr="005D70EC">
        <w:rPr>
          <w:b/>
          <w:highlight w:val="yellow"/>
          <w:u w:val="single"/>
        </w:rPr>
        <w:t>remains low</w:t>
      </w:r>
      <w:r w:rsidRPr="005D70EC">
        <w:rPr>
          <w:highlight w:val="yellow"/>
          <w:u w:val="single"/>
        </w:rPr>
        <w:t>—</w:t>
      </w:r>
      <w:r w:rsidRPr="003B44BE">
        <w:rPr>
          <w:u w:val="single"/>
        </w:rPr>
        <w:t>based on these same measures—</w:t>
      </w:r>
      <w:r w:rsidRPr="005D70EC">
        <w:rPr>
          <w:b/>
          <w:highlight w:val="yellow"/>
          <w:u w:val="single"/>
        </w:rPr>
        <w:t>compared</w:t>
      </w:r>
      <w:r w:rsidRPr="005D70EC">
        <w:rPr>
          <w:highlight w:val="yellow"/>
          <w:u w:val="single"/>
        </w:rPr>
        <w:t xml:space="preserve"> </w:t>
      </w:r>
      <w:r w:rsidRPr="005D70EC">
        <w:rPr>
          <w:b/>
          <w:highlight w:val="yellow"/>
          <w:u w:val="single"/>
        </w:rPr>
        <w:t>to</w:t>
      </w:r>
      <w:r w:rsidRPr="003B44BE">
        <w:rPr>
          <w:u w:val="single"/>
        </w:rPr>
        <w:t xml:space="preserve"> terrorism </w:t>
      </w:r>
      <w:r w:rsidRPr="005D70EC">
        <w:rPr>
          <w:highlight w:val="yellow"/>
          <w:u w:val="single"/>
        </w:rPr>
        <w:t>threats</w:t>
      </w:r>
      <w:r w:rsidRPr="003B44BE">
        <w:rPr>
          <w:u w:val="single"/>
        </w:rPr>
        <w:t xml:space="preserve"> in the U.S. and western Europe </w:t>
      </w:r>
      <w:r w:rsidRPr="005D70EC">
        <w:rPr>
          <w:highlight w:val="yellow"/>
          <w:u w:val="single"/>
        </w:rPr>
        <w:t xml:space="preserve">in the </w:t>
      </w:r>
      <w:r w:rsidRPr="005D70EC">
        <w:rPr>
          <w:b/>
          <w:highlight w:val="yellow"/>
          <w:u w:val="single"/>
        </w:rPr>
        <w:t>1970s and 1980s.</w:t>
      </w:r>
    </w:p>
    <w:p w14:paraId="5F9700F4" w14:textId="77777777" w:rsidR="0028050D" w:rsidRPr="003B44BE" w:rsidRDefault="0028050D" w:rsidP="0028050D">
      <w:pPr>
        <w:rPr>
          <w:sz w:val="14"/>
        </w:rPr>
      </w:pPr>
      <w:r w:rsidRPr="003B44BE">
        <w:rPr>
          <w:sz w:val="14"/>
        </w:rPr>
        <w:t xml:space="preserve">Using the prevention of mega-terrorism or the number of attacks to measure the success of counterterrorism policies and operations likely </w:t>
      </w:r>
      <w:r w:rsidRPr="005D70EC">
        <w:rPr>
          <w:highlight w:val="yellow"/>
          <w:u w:val="single"/>
        </w:rPr>
        <w:t>overlooks</w:t>
      </w:r>
      <w:r w:rsidRPr="003B44BE">
        <w:rPr>
          <w:u w:val="single"/>
        </w:rPr>
        <w:t xml:space="preserve"> a failure of America’s counterterrorism strategy to reduce terror. </w:t>
      </w:r>
      <w:r w:rsidRPr="005D70EC">
        <w:rPr>
          <w:highlight w:val="yellow"/>
          <w:u w:val="single"/>
        </w:rPr>
        <w:t xml:space="preserve">To many, </w:t>
      </w:r>
      <w:r w:rsidRPr="005D70EC">
        <w:rPr>
          <w:b/>
          <w:highlight w:val="yellow"/>
          <w:u w:val="single"/>
        </w:rPr>
        <w:t>terrorism remains a constant</w:t>
      </w:r>
      <w:r w:rsidRPr="005D70EC">
        <w:rPr>
          <w:highlight w:val="yellow"/>
          <w:u w:val="single"/>
        </w:rPr>
        <w:t xml:space="preserve"> and</w:t>
      </w:r>
      <w:r w:rsidRPr="003B44BE">
        <w:rPr>
          <w:u w:val="single"/>
        </w:rPr>
        <w:t xml:space="preserve"> seemingly </w:t>
      </w:r>
      <w:r w:rsidRPr="005D70EC">
        <w:rPr>
          <w:highlight w:val="yellow"/>
          <w:u w:val="single"/>
        </w:rPr>
        <w:t xml:space="preserve">random </w:t>
      </w:r>
      <w:r w:rsidRPr="005D70EC">
        <w:rPr>
          <w:b/>
          <w:highlight w:val="yellow"/>
          <w:u w:val="single"/>
        </w:rPr>
        <w:t>part of society</w:t>
      </w:r>
      <w:r w:rsidRPr="003B44BE">
        <w:rPr>
          <w:sz w:val="14"/>
        </w:rPr>
        <w:t>. Despite the assessments of the country’s national security leaders, terrorism consistently places atop public opinion polls about leading national security threats.</w:t>
      </w:r>
    </w:p>
    <w:p w14:paraId="3F0C8767" w14:textId="77777777" w:rsidR="0028050D" w:rsidRPr="003B44BE" w:rsidRDefault="0028050D" w:rsidP="0028050D">
      <w:pPr>
        <w:rPr>
          <w:sz w:val="14"/>
        </w:rPr>
      </w:pPr>
      <w:r w:rsidRPr="003B44BE">
        <w:rPr>
          <w:sz w:val="14"/>
        </w:rPr>
        <w:t>The success of a counterterror strategy should also be measured in terms of public attitudes about the confidence in public safety and security and perceptions of the effects terrorism has on individual and national well-being and national security. Efforts to track these views are limited to these occasional public opinion polls. More detailed surveys of public attitudes are needed to truly understand the progress being made to counter the spread of terror. These surveys of public attitudes could help better explain what is influencing attitudes about well-being, why they vary across groups in society, and how they change over time. They could also provide a baseline for counter-terror strategies. As individuals, our reactions to terrorist attacks are influenced by the event and our existing knowledge about terrorism. Our reactions are shaped by what we knew before the attack, the response we expect during and after it, and what we learn about the attacker’s plans, motives, and actions. When information is not available, our natural reaction is to fill in the details with our experiences and inference. Through this process, people often adopt beliefs that increase fear. Addressing these uninformed conclusions provides an opportunity to counter terror. Much like vaccines make society resilient to disease, experts in risk communication demonstrate how well-crafted, effectively delivered, informative communication can inoculate the public against terror if used before events and reduce it when delivered during and after them. For example, a study of the effectiveness of inoculation messaging for crisis communication showed that recipients of pre-crisis messages that acknowledge threats and the efforts taken to address them are more confident of the government’s ability to prevent them and minimize their consequences. To apply inoculation messaging as a tool, the media and government must know what questions the public has about terrorism, and deliver clear and accurate information that answers these questions before, during, and after events.</w:t>
      </w:r>
    </w:p>
    <w:p w14:paraId="5EB3506F" w14:textId="77777777" w:rsidR="0028050D" w:rsidRPr="003B44BE" w:rsidRDefault="0028050D" w:rsidP="0028050D">
      <w:pPr>
        <w:rPr>
          <w:sz w:val="14"/>
        </w:rPr>
      </w:pPr>
      <w:r w:rsidRPr="005D70EC">
        <w:rPr>
          <w:b/>
          <w:highlight w:val="yellow"/>
          <w:u w:val="single"/>
        </w:rPr>
        <w:t>One factor</w:t>
      </w:r>
      <w:r w:rsidRPr="003B44BE">
        <w:rPr>
          <w:sz w:val="14"/>
        </w:rPr>
        <w:t xml:space="preserve"> presumed </w:t>
      </w:r>
      <w:r w:rsidRPr="005D70EC">
        <w:rPr>
          <w:b/>
          <w:highlight w:val="yellow"/>
          <w:u w:val="single"/>
        </w:rPr>
        <w:t>to increase terrorists’ motivation</w:t>
      </w:r>
      <w:r w:rsidRPr="003B44BE">
        <w:rPr>
          <w:sz w:val="14"/>
        </w:rPr>
        <w:t xml:space="preserve"> for attacking </w:t>
      </w:r>
      <w:r w:rsidRPr="005D70EC">
        <w:rPr>
          <w:b/>
          <w:highlight w:val="yellow"/>
          <w:u w:val="single"/>
        </w:rPr>
        <w:t>is</w:t>
      </w:r>
      <w:r w:rsidRPr="003B44BE">
        <w:rPr>
          <w:u w:val="single"/>
        </w:rPr>
        <w:t xml:space="preserve"> their </w:t>
      </w:r>
      <w:r w:rsidRPr="005D70EC">
        <w:rPr>
          <w:b/>
          <w:highlight w:val="yellow"/>
          <w:u w:val="single"/>
        </w:rPr>
        <w:t>ability to contribute to a larger cause</w:t>
      </w:r>
      <w:r w:rsidRPr="003B44BE">
        <w:rPr>
          <w:sz w:val="14"/>
        </w:rPr>
        <w:t xml:space="preserve"> and the attendant fame that comes with it. Al-Qaida and ISIS rhetoric paves the path to a meaningful existence for many radicalized individuals who in other ways may be viewed to be lost. </w:t>
      </w:r>
      <w:r w:rsidRPr="003B44BE">
        <w:rPr>
          <w:u w:val="single"/>
        </w:rPr>
        <w:t>Minutes after an attacker’s identity is known, his picture and name spread instantly across media and social networks, affirming the contribution</w:t>
      </w:r>
      <w:r w:rsidRPr="003B44BE">
        <w:rPr>
          <w:sz w:val="14"/>
        </w:rPr>
        <w:t xml:space="preserve"> the attacker has made </w:t>
      </w:r>
      <w:r w:rsidRPr="003B44BE">
        <w:rPr>
          <w:u w:val="single"/>
        </w:rPr>
        <w:t>to spread terror</w:t>
      </w:r>
      <w:r w:rsidRPr="003B44BE">
        <w:rPr>
          <w:sz w:val="14"/>
        </w:rPr>
        <w:t xml:space="preserve"> and advance his adopted cause.</w:t>
      </w:r>
    </w:p>
    <w:p w14:paraId="2021A03F" w14:textId="77777777" w:rsidR="0028050D" w:rsidRPr="003B44BE" w:rsidRDefault="0028050D" w:rsidP="0028050D">
      <w:pPr>
        <w:rPr>
          <w:sz w:val="14"/>
        </w:rPr>
      </w:pPr>
      <w:r w:rsidRPr="005D70EC">
        <w:rPr>
          <w:highlight w:val="yellow"/>
          <w:u w:val="single"/>
        </w:rPr>
        <w:t>Government</w:t>
      </w:r>
      <w:r w:rsidRPr="003B44BE">
        <w:rPr>
          <w:u w:val="single"/>
        </w:rPr>
        <w:t xml:space="preserve"> and the news media </w:t>
      </w:r>
      <w:r w:rsidRPr="005D70EC">
        <w:rPr>
          <w:highlight w:val="yellow"/>
          <w:u w:val="single"/>
        </w:rPr>
        <w:t>can</w:t>
      </w:r>
      <w:r w:rsidRPr="003B44BE">
        <w:rPr>
          <w:u w:val="single"/>
        </w:rPr>
        <w:t xml:space="preserve"> play a role in advancing a counter-terror strategy by </w:t>
      </w:r>
      <w:r w:rsidRPr="005D70EC">
        <w:rPr>
          <w:b/>
          <w:highlight w:val="yellow"/>
          <w:u w:val="single"/>
        </w:rPr>
        <w:t>establish</w:t>
      </w:r>
      <w:r w:rsidRPr="003B44BE">
        <w:rPr>
          <w:b/>
          <w:u w:val="single"/>
        </w:rPr>
        <w:t xml:space="preserve">ing </w:t>
      </w:r>
      <w:r w:rsidRPr="005D70EC">
        <w:rPr>
          <w:b/>
          <w:highlight w:val="yellow"/>
          <w:u w:val="single"/>
        </w:rPr>
        <w:t>codes of conduct for reporting on terrorism</w:t>
      </w:r>
      <w:r w:rsidRPr="005D70EC">
        <w:rPr>
          <w:highlight w:val="yellow"/>
          <w:u w:val="single"/>
        </w:rPr>
        <w:t xml:space="preserve"> that include omitting the names and images of attackers</w:t>
      </w:r>
      <w:r w:rsidRPr="003B44BE">
        <w:rPr>
          <w:sz w:val="14"/>
        </w:rPr>
        <w:t xml:space="preserve"> and establishing practices for sharing descriptions that characterize the other details about the threat as they are available. Reporting </w:t>
      </w:r>
      <w:r w:rsidRPr="003B44BE">
        <w:rPr>
          <w:u w:val="single"/>
        </w:rPr>
        <w:t xml:space="preserve">practices like these </w:t>
      </w:r>
      <w:r w:rsidRPr="005D70EC">
        <w:rPr>
          <w:b/>
          <w:highlight w:val="yellow"/>
          <w:u w:val="single"/>
        </w:rPr>
        <w:t>would</w:t>
      </w:r>
      <w:r w:rsidRPr="003B44BE">
        <w:rPr>
          <w:sz w:val="14"/>
        </w:rPr>
        <w:t xml:space="preserve"> </w:t>
      </w:r>
      <w:r w:rsidRPr="005D70EC">
        <w:rPr>
          <w:b/>
          <w:highlight w:val="yellow"/>
          <w:u w:val="single"/>
        </w:rPr>
        <w:t>deny attackers</w:t>
      </w:r>
      <w:r w:rsidRPr="005D70EC">
        <w:rPr>
          <w:highlight w:val="yellow"/>
          <w:u w:val="single"/>
        </w:rPr>
        <w:t xml:space="preserve"> </w:t>
      </w:r>
      <w:r w:rsidRPr="005D70EC">
        <w:rPr>
          <w:b/>
          <w:highlight w:val="yellow"/>
          <w:u w:val="single"/>
        </w:rPr>
        <w:t>glory</w:t>
      </w:r>
      <w:r w:rsidRPr="005D70EC">
        <w:rPr>
          <w:highlight w:val="yellow"/>
          <w:u w:val="single"/>
        </w:rPr>
        <w:t xml:space="preserve"> yet</w:t>
      </w:r>
      <w:r w:rsidRPr="003B44BE">
        <w:rPr>
          <w:u w:val="single"/>
        </w:rPr>
        <w:t xml:space="preserve"> still </w:t>
      </w:r>
      <w:r w:rsidRPr="005D70EC">
        <w:rPr>
          <w:highlight w:val="yellow"/>
          <w:u w:val="single"/>
        </w:rPr>
        <w:t>provide</w:t>
      </w:r>
      <w:r w:rsidRPr="003B44BE">
        <w:rPr>
          <w:u w:val="single"/>
        </w:rPr>
        <w:t xml:space="preserve"> the public with the </w:t>
      </w:r>
      <w:r w:rsidRPr="005D70EC">
        <w:rPr>
          <w:highlight w:val="yellow"/>
          <w:u w:val="single"/>
        </w:rPr>
        <w:t>information needed</w:t>
      </w:r>
      <w:r w:rsidRPr="003B44BE">
        <w:rPr>
          <w:sz w:val="14"/>
        </w:rPr>
        <w:t xml:space="preserve"> to be informed about the threats faced and the steps public officials are taking to address them.</w:t>
      </w:r>
    </w:p>
    <w:p w14:paraId="450D5645" w14:textId="77777777" w:rsidR="0028050D" w:rsidRPr="003B44BE" w:rsidRDefault="0028050D" w:rsidP="0028050D"/>
    <w:p w14:paraId="2BB3768D" w14:textId="77777777" w:rsidR="0028050D" w:rsidRPr="003B44BE" w:rsidRDefault="0028050D" w:rsidP="0028050D">
      <w:pPr>
        <w:pStyle w:val="Heading4"/>
      </w:pPr>
      <w:r w:rsidRPr="003B44BE">
        <w:t>Counter terror strategies working now – only increasing pressure on terrorist groups solves</w:t>
      </w:r>
    </w:p>
    <w:p w14:paraId="1ED7BEC4" w14:textId="77777777" w:rsidR="0028050D" w:rsidRPr="003B44BE" w:rsidRDefault="0028050D" w:rsidP="0028050D">
      <w:pPr>
        <w:rPr>
          <w:b/>
        </w:rPr>
      </w:pPr>
      <w:r w:rsidRPr="003B44BE">
        <w:t>Sanaa</w:t>
      </w:r>
      <w:r w:rsidRPr="003B44BE">
        <w:rPr>
          <w:b/>
        </w:rPr>
        <w:t xml:space="preserve"> Khan et al </w:t>
      </w:r>
      <w:r w:rsidRPr="003B44BE">
        <w:t>20</w:t>
      </w:r>
      <w:r w:rsidRPr="003B44BE">
        <w:rPr>
          <w:b/>
        </w:rPr>
        <w:t>16</w:t>
      </w:r>
      <w:r w:rsidRPr="003B44BE">
        <w:t>, Former Policy Advisor, National Security Program, 7/14/16, “The Plan to Combat Terrorism”, Third Way, https://www.thirdway.org/report/the-plan-to-combat-terrorism</w:t>
      </w:r>
    </w:p>
    <w:p w14:paraId="55BE19E0" w14:textId="77777777" w:rsidR="0028050D" w:rsidRPr="003B44BE" w:rsidRDefault="0028050D" w:rsidP="0028050D">
      <w:pPr>
        <w:rPr>
          <w:sz w:val="12"/>
        </w:rPr>
      </w:pPr>
      <w:r w:rsidRPr="003B44BE">
        <w:rPr>
          <w:sz w:val="12"/>
        </w:rPr>
        <w:t xml:space="preserve">In the near-term, there are several ways the U.S. can ramp up its efforts to destroy ISIS, secure our national interests, and move toward regional stability. The </w:t>
      </w:r>
      <w:r w:rsidRPr="005D70EC">
        <w:rPr>
          <w:b/>
          <w:highlight w:val="yellow"/>
          <w:u w:val="single"/>
        </w:rPr>
        <w:t>U.S. should intensify coalition efforts</w:t>
      </w:r>
      <w:r w:rsidRPr="005D70EC">
        <w:rPr>
          <w:highlight w:val="yellow"/>
          <w:u w:val="single"/>
        </w:rPr>
        <w:t xml:space="preserve"> by increasing airstrikes</w:t>
      </w:r>
      <w:r w:rsidRPr="003B44BE">
        <w:rPr>
          <w:u w:val="single"/>
        </w:rPr>
        <w:t xml:space="preserve">, enforcing a no-fly zone if the Syrian peace process collapses, </w:t>
      </w:r>
      <w:r w:rsidRPr="005D70EC">
        <w:rPr>
          <w:highlight w:val="yellow"/>
          <w:u w:val="single"/>
        </w:rPr>
        <w:t>and adding</w:t>
      </w:r>
      <w:r w:rsidRPr="003B44BE">
        <w:rPr>
          <w:u w:val="single"/>
        </w:rPr>
        <w:t xml:space="preserve"> U.S. </w:t>
      </w:r>
      <w:r w:rsidRPr="005D70EC">
        <w:rPr>
          <w:highlight w:val="yellow"/>
          <w:u w:val="single"/>
        </w:rPr>
        <w:t>special operations forces</w:t>
      </w:r>
      <w:r w:rsidRPr="003B44BE">
        <w:rPr>
          <w:u w:val="single"/>
        </w:rPr>
        <w:t xml:space="preserve"> on the ground </w:t>
      </w:r>
      <w:r w:rsidRPr="005D70EC">
        <w:rPr>
          <w:highlight w:val="yellow"/>
          <w:u w:val="single"/>
        </w:rPr>
        <w:t>to assist local</w:t>
      </w:r>
      <w:r w:rsidRPr="003B44BE">
        <w:rPr>
          <w:u w:val="single"/>
        </w:rPr>
        <w:t xml:space="preserve"> ground </w:t>
      </w:r>
      <w:r w:rsidRPr="005D70EC">
        <w:rPr>
          <w:highlight w:val="yellow"/>
          <w:u w:val="single"/>
        </w:rPr>
        <w:t>forces</w:t>
      </w:r>
      <w:r w:rsidRPr="003B44BE">
        <w:rPr>
          <w:u w:val="single"/>
        </w:rPr>
        <w:t xml:space="preserve">. </w:t>
      </w:r>
      <w:r w:rsidRPr="003B44BE">
        <w:rPr>
          <w:sz w:val="12"/>
        </w:rPr>
        <w:t>These local forces must be increased to take the fight against ISIS on the ground. Congress must also do its part and pass an authorization for the use of military force (AUMF) against ISIS.</w:t>
      </w:r>
    </w:p>
    <w:p w14:paraId="78F39ACF" w14:textId="77777777" w:rsidR="0028050D" w:rsidRPr="003B44BE" w:rsidRDefault="0028050D" w:rsidP="0028050D">
      <w:pPr>
        <w:rPr>
          <w:sz w:val="12"/>
        </w:rPr>
      </w:pPr>
      <w:r w:rsidRPr="005D70EC">
        <w:rPr>
          <w:highlight w:val="yellow"/>
          <w:u w:val="single"/>
        </w:rPr>
        <w:t>The U</w:t>
      </w:r>
      <w:r w:rsidRPr="003B44BE">
        <w:rPr>
          <w:u w:val="single"/>
        </w:rPr>
        <w:t xml:space="preserve">nited </w:t>
      </w:r>
      <w:r w:rsidRPr="005D70EC">
        <w:rPr>
          <w:highlight w:val="yellow"/>
          <w:u w:val="single"/>
        </w:rPr>
        <w:t>S</w:t>
      </w:r>
      <w:r w:rsidRPr="003B44BE">
        <w:rPr>
          <w:u w:val="single"/>
        </w:rPr>
        <w:t xml:space="preserve">tates </w:t>
      </w:r>
      <w:r w:rsidRPr="005D70EC">
        <w:rPr>
          <w:highlight w:val="yellow"/>
          <w:u w:val="single"/>
        </w:rPr>
        <w:t>and coalition members have been attacking ISIS</w:t>
      </w:r>
      <w:r w:rsidRPr="003B44BE">
        <w:rPr>
          <w:u w:val="single"/>
        </w:rPr>
        <w:t xml:space="preserve"> targets </w:t>
      </w:r>
      <w:r w:rsidRPr="005D70EC">
        <w:rPr>
          <w:highlight w:val="yellow"/>
          <w:u w:val="single"/>
        </w:rPr>
        <w:t>since 2014</w:t>
      </w:r>
      <w:r w:rsidRPr="003B44BE">
        <w:rPr>
          <w:sz w:val="12"/>
        </w:rPr>
        <w:t xml:space="preserve">. Jointly, over 15,000 airstrikes have been conducted in Iraq and Syria. </w:t>
      </w:r>
      <w:r w:rsidRPr="005D70EC">
        <w:rPr>
          <w:b/>
          <w:highlight w:val="yellow"/>
          <w:u w:val="single"/>
        </w:rPr>
        <w:t>Over 30,000 ISIS targets have been damaged or destroyed</w:t>
      </w:r>
      <w:r w:rsidRPr="003B44BE">
        <w:rPr>
          <w:u w:val="single"/>
        </w:rPr>
        <w:t>, including oil infrastructure, combat positions, and tanks.</w:t>
      </w:r>
      <w:r w:rsidRPr="003B44BE">
        <w:rPr>
          <w:sz w:val="12"/>
        </w:rPr>
        <w:t xml:space="preserve"> The U.S. has spent more than $9.3 billion since operations against ISIS began in August 2014 and there are currently about 5,000 U.S. military service members on the ground, primarily serving as advisers to regional forces.12 In recent months, the U.S. and our coalition partners have accelerated this campaign:</w:t>
      </w:r>
    </w:p>
    <w:p w14:paraId="348701BE" w14:textId="77777777" w:rsidR="0028050D" w:rsidRPr="003B44BE" w:rsidRDefault="0028050D" w:rsidP="0028050D">
      <w:pPr>
        <w:rPr>
          <w:u w:val="single"/>
        </w:rPr>
      </w:pPr>
      <w:r w:rsidRPr="005D70EC">
        <w:rPr>
          <w:b/>
          <w:highlight w:val="yellow"/>
          <w:u w:val="single"/>
        </w:rPr>
        <w:t>ISIS lost control of Ramadi</w:t>
      </w:r>
      <w:r w:rsidRPr="003B44BE">
        <w:rPr>
          <w:u w:val="single"/>
        </w:rPr>
        <w:t xml:space="preserve"> to Iraqi forces in December.</w:t>
      </w:r>
    </w:p>
    <w:p w14:paraId="3A5AAA52" w14:textId="77777777" w:rsidR="0028050D" w:rsidRPr="003B44BE" w:rsidRDefault="0028050D" w:rsidP="0028050D">
      <w:pPr>
        <w:rPr>
          <w:u w:val="single"/>
        </w:rPr>
      </w:pPr>
      <w:r w:rsidRPr="003B44BE">
        <w:rPr>
          <w:b/>
          <w:u w:val="single"/>
        </w:rPr>
        <w:t xml:space="preserve">ISIS has </w:t>
      </w:r>
      <w:r w:rsidRPr="005D70EC">
        <w:rPr>
          <w:b/>
          <w:highlight w:val="yellow"/>
          <w:u w:val="single"/>
        </w:rPr>
        <w:t>lost 45% of the territory it once controlled</w:t>
      </w:r>
      <w:r w:rsidRPr="003B44BE">
        <w:rPr>
          <w:u w:val="single"/>
        </w:rPr>
        <w:t xml:space="preserve"> in Iraq.13</w:t>
      </w:r>
    </w:p>
    <w:p w14:paraId="4344CC87" w14:textId="77777777" w:rsidR="0028050D" w:rsidRPr="003B44BE" w:rsidRDefault="0028050D" w:rsidP="0028050D">
      <w:pPr>
        <w:rPr>
          <w:u w:val="single"/>
        </w:rPr>
      </w:pPr>
      <w:r w:rsidRPr="005D70EC">
        <w:rPr>
          <w:b/>
          <w:highlight w:val="yellow"/>
          <w:u w:val="single"/>
        </w:rPr>
        <w:t>Hundreds of millions of dollars held in cash</w:t>
      </w:r>
      <w:r w:rsidRPr="005D70EC">
        <w:rPr>
          <w:highlight w:val="yellow"/>
          <w:u w:val="single"/>
        </w:rPr>
        <w:t xml:space="preserve"> </w:t>
      </w:r>
      <w:r w:rsidRPr="005D70EC">
        <w:rPr>
          <w:b/>
          <w:highlight w:val="yellow"/>
          <w:u w:val="single"/>
        </w:rPr>
        <w:t>by ISIS</w:t>
      </w:r>
      <w:r w:rsidRPr="005D70EC">
        <w:rPr>
          <w:highlight w:val="yellow"/>
          <w:u w:val="single"/>
        </w:rPr>
        <w:t xml:space="preserve"> </w:t>
      </w:r>
      <w:r w:rsidRPr="005D70EC">
        <w:rPr>
          <w:b/>
          <w:highlight w:val="yellow"/>
          <w:u w:val="single"/>
        </w:rPr>
        <w:t>has been destroyed</w:t>
      </w:r>
      <w:r w:rsidRPr="003B44BE">
        <w:rPr>
          <w:u w:val="single"/>
        </w:rPr>
        <w:t xml:space="preserve"> by coalition airstrikes.14</w:t>
      </w:r>
    </w:p>
    <w:p w14:paraId="41672E7C" w14:textId="77777777" w:rsidR="0028050D" w:rsidRPr="003B44BE" w:rsidRDefault="0028050D" w:rsidP="0028050D">
      <w:pPr>
        <w:rPr>
          <w:u w:val="single"/>
        </w:rPr>
      </w:pPr>
      <w:r w:rsidRPr="003B44BE">
        <w:t>Enhance Coalition Efforts</w:t>
      </w:r>
    </w:p>
    <w:p w14:paraId="2E6F23EA" w14:textId="77777777" w:rsidR="0028050D" w:rsidRPr="003B44BE" w:rsidRDefault="0028050D" w:rsidP="0028050D">
      <w:pPr>
        <w:rPr>
          <w:u w:val="single"/>
        </w:rPr>
      </w:pPr>
      <w:r w:rsidRPr="003B44BE">
        <w:rPr>
          <w:sz w:val="10"/>
        </w:rPr>
        <w:t>Going forward, the</w:t>
      </w:r>
      <w:r w:rsidRPr="003B44BE">
        <w:rPr>
          <w:u w:val="single"/>
        </w:rPr>
        <w:t xml:space="preserve"> </w:t>
      </w:r>
      <w:r w:rsidRPr="005D70EC">
        <w:rPr>
          <w:b/>
          <w:highlight w:val="yellow"/>
          <w:u w:val="single"/>
        </w:rPr>
        <w:t>U.S</w:t>
      </w:r>
      <w:r w:rsidRPr="005D70EC">
        <w:rPr>
          <w:highlight w:val="yellow"/>
          <w:u w:val="single"/>
        </w:rPr>
        <w:t>.,</w:t>
      </w:r>
      <w:r w:rsidRPr="003B44BE">
        <w:rPr>
          <w:u w:val="single"/>
        </w:rPr>
        <w:t xml:space="preserve"> along with our coalition partners, </w:t>
      </w:r>
      <w:r w:rsidRPr="005D70EC">
        <w:rPr>
          <w:highlight w:val="yellow"/>
          <w:u w:val="single"/>
        </w:rPr>
        <w:t>must continue increasing the pressure on ISIS, through</w:t>
      </w:r>
      <w:r w:rsidRPr="003B44BE">
        <w:rPr>
          <w:u w:val="single"/>
        </w:rPr>
        <w:t xml:space="preserve"> more </w:t>
      </w:r>
      <w:r w:rsidRPr="005D70EC">
        <w:rPr>
          <w:b/>
          <w:highlight w:val="yellow"/>
          <w:u w:val="single"/>
        </w:rPr>
        <w:t>airstrikes</w:t>
      </w:r>
      <w:r w:rsidRPr="005D70EC">
        <w:rPr>
          <w:highlight w:val="yellow"/>
          <w:u w:val="single"/>
        </w:rPr>
        <w:t xml:space="preserve">, continued </w:t>
      </w:r>
      <w:r w:rsidRPr="005D70EC">
        <w:rPr>
          <w:b/>
          <w:highlight w:val="yellow"/>
          <w:u w:val="single"/>
        </w:rPr>
        <w:t>training</w:t>
      </w:r>
      <w:r w:rsidRPr="005D70EC">
        <w:rPr>
          <w:highlight w:val="yellow"/>
          <w:u w:val="single"/>
        </w:rPr>
        <w:t xml:space="preserve"> of local forces</w:t>
      </w:r>
      <w:r w:rsidRPr="003B44BE">
        <w:rPr>
          <w:sz w:val="10"/>
        </w:rPr>
        <w:t xml:space="preserve"> to take back territory from ISIS, </w:t>
      </w:r>
      <w:r w:rsidRPr="005D70EC">
        <w:rPr>
          <w:highlight w:val="yellow"/>
          <w:u w:val="single"/>
        </w:rPr>
        <w:t xml:space="preserve">and better </w:t>
      </w:r>
      <w:r w:rsidRPr="005D70EC">
        <w:rPr>
          <w:b/>
          <w:highlight w:val="yellow"/>
          <w:u w:val="single"/>
        </w:rPr>
        <w:t>information-sharing.</w:t>
      </w:r>
    </w:p>
    <w:p w14:paraId="78C18BD1" w14:textId="77777777" w:rsidR="0028050D" w:rsidRPr="003B44BE" w:rsidRDefault="0028050D" w:rsidP="0028050D">
      <w:pPr>
        <w:rPr>
          <w:sz w:val="12"/>
        </w:rPr>
      </w:pPr>
      <w:r w:rsidRPr="003B44BE">
        <w:rPr>
          <w:sz w:val="12"/>
        </w:rPr>
        <w:t xml:space="preserve">If no ceasefire is agreed to in Syria, the United States should consider working with coalition partners to enforce a no-fly zone over northern Syria along the border with Turkey. This would create a safe zone on the ground for civilians to access the humanitarian care that has been blocked thus far in the conflict because of airstrikes. Local forces must complement the no-fly zone by ensuring ISIS and government forces don’t block civilian access to humanitarian assistance on the ground.A no-fly zone would also have the benefit of slowing the flow of refugees into Europe and providing the U.S. leverage over Russia in developing a political resolution in Syria. Turkey has long called for a no-fly zone in order to create a safe zone along its border and German Chancellor Angela Merkel has recently signaled that it would be helpful.15 Former Secretary of State Hillary Clinton has repeatedly expressed her support for enforcing a no-fly zone to create a humanitarian corridor.16 There is also bipartisan support in Congress for a safe zone for civilians with the potential aid of a no-fly zone. Last April, Senators Richard Durbin, Tim Kaine, Lindsey Graham, and John McCain stated their support for “humanitarian safe zones with the necessary enforcement mechanisms, including the potential use of air assets” in a letter to President Obama.17 Should the cessation of hostilities and peace process collapse, the United States and coalition forces must be prepared to take this approach.There are currently about 5,000 American forces in Iraq, most of whom are serving as military advisers to train Iraqi troops in the fight against ISIS; the vast majority do not fight ISIS directly.18 A smaller portion of U.S. forces, about 200, are special operations forces in Iraq and, to a lesser extent, Syria, who are mounting direct capture and kill operations against ISIS.19 This is a smart and effective way to safely insert a small U.S. military presence to better prepare local forces to take on ISIS in combat. The United States should increase the use of these forces to advance precision attacks and make local groups more effective in combating </w:t>
      </w:r>
      <w:r w:rsidRPr="003B44BE">
        <w:rPr>
          <w:u w:val="single"/>
        </w:rPr>
        <w:t>ISIS</w:t>
      </w:r>
      <w:r w:rsidRPr="003B44BE">
        <w:rPr>
          <w:sz w:val="12"/>
        </w:rPr>
        <w:t>.</w:t>
      </w:r>
    </w:p>
    <w:p w14:paraId="341DB987" w14:textId="77777777" w:rsidR="0028050D" w:rsidRPr="003B44BE" w:rsidRDefault="0028050D" w:rsidP="0028050D">
      <w:pPr>
        <w:rPr>
          <w:sz w:val="14"/>
        </w:rPr>
      </w:pPr>
      <w:r w:rsidRPr="003B44BE">
        <w:rPr>
          <w:u w:val="single"/>
        </w:rPr>
        <w:t xml:space="preserve">ISIS will not be defeated by airstrikes alone. </w:t>
      </w:r>
      <w:r w:rsidRPr="005D70EC">
        <w:rPr>
          <w:b/>
          <w:highlight w:val="yellow"/>
          <w:u w:val="single"/>
        </w:rPr>
        <w:t>U.S.</w:t>
      </w:r>
      <w:r w:rsidRPr="003B44BE">
        <w:rPr>
          <w:u w:val="single"/>
        </w:rPr>
        <w:t xml:space="preserve"> regional allies and local groups </w:t>
      </w:r>
      <w:r w:rsidRPr="005D70EC">
        <w:rPr>
          <w:b/>
          <w:highlight w:val="yellow"/>
          <w:u w:val="single"/>
        </w:rPr>
        <w:t>must supply</w:t>
      </w:r>
      <w:r w:rsidRPr="003B44BE">
        <w:rPr>
          <w:u w:val="single"/>
        </w:rPr>
        <w:t xml:space="preserve"> the </w:t>
      </w:r>
      <w:r w:rsidRPr="005D70EC">
        <w:rPr>
          <w:b/>
          <w:highlight w:val="yellow"/>
          <w:u w:val="single"/>
        </w:rPr>
        <w:t>ground troops</w:t>
      </w:r>
      <w:r w:rsidRPr="005D70EC">
        <w:rPr>
          <w:highlight w:val="yellow"/>
          <w:u w:val="single"/>
        </w:rPr>
        <w:t xml:space="preserve"> to defeat ISIS</w:t>
      </w:r>
      <w:r w:rsidRPr="003B44BE">
        <w:rPr>
          <w:u w:val="single"/>
        </w:rPr>
        <w:t xml:space="preserve"> in the Middle East. </w:t>
      </w:r>
      <w:r w:rsidRPr="003B44BE">
        <w:rPr>
          <w:sz w:val="14"/>
        </w:rPr>
        <w:t>The United States should not become involved in another ground war in the region. This would put our military servicemen and women in harm’s way and tie the U.S. to the war and its aftermath for years to come. President Obama has said this would play right into ISIS’s endgame, stating it would help their recruitment for years and further extend the war.20 Regional ground forces, complemented with U.S. and coalition airstrikes, will eliminate ISIS in the region.</w:t>
      </w:r>
    </w:p>
    <w:p w14:paraId="73633965" w14:textId="77777777" w:rsidR="0028050D" w:rsidRPr="003B44BE" w:rsidRDefault="0028050D" w:rsidP="0028050D">
      <w:pPr>
        <w:rPr>
          <w:sz w:val="14"/>
        </w:rPr>
      </w:pPr>
    </w:p>
    <w:p w14:paraId="409DD13A" w14:textId="77777777" w:rsidR="0028050D" w:rsidRPr="003B44BE" w:rsidRDefault="0028050D" w:rsidP="0028050D">
      <w:pPr>
        <w:rPr>
          <w:sz w:val="14"/>
        </w:rPr>
      </w:pPr>
    </w:p>
    <w:p w14:paraId="01706987" w14:textId="77777777" w:rsidR="0028050D" w:rsidRPr="003B44BE" w:rsidRDefault="0028050D" w:rsidP="0028050D">
      <w:pPr>
        <w:rPr>
          <w:sz w:val="14"/>
        </w:rPr>
      </w:pPr>
    </w:p>
    <w:p w14:paraId="508D1025" w14:textId="77777777" w:rsidR="0028050D" w:rsidRPr="003B44BE" w:rsidRDefault="0028050D" w:rsidP="0028050D">
      <w:pPr>
        <w:pStyle w:val="Heading3"/>
      </w:pPr>
      <w:r w:rsidRPr="003B44BE">
        <w:t>Arm Sales Key</w:t>
      </w:r>
      <w:r>
        <w:t>---General</w:t>
      </w:r>
      <w:r w:rsidRPr="003B44BE">
        <w:t>---2NC</w:t>
      </w:r>
    </w:p>
    <w:p w14:paraId="4EB14CCF" w14:textId="77777777" w:rsidR="0028050D" w:rsidRPr="003B44BE" w:rsidRDefault="0028050D" w:rsidP="0028050D">
      <w:pPr>
        <w:pStyle w:val="Heading4"/>
      </w:pPr>
      <w:r w:rsidRPr="003B44BE">
        <w:t>Continued arms sales key to counter terror – assists allies and lays foundation for strong alliances and regional stability</w:t>
      </w:r>
    </w:p>
    <w:p w14:paraId="02DC7FB0" w14:textId="77777777" w:rsidR="0028050D" w:rsidRPr="003B44BE" w:rsidRDefault="0028050D" w:rsidP="0028050D">
      <w:r w:rsidRPr="003B44BE">
        <w:t xml:space="preserve">Tina S. </w:t>
      </w:r>
      <w:r w:rsidRPr="003B44BE">
        <w:rPr>
          <w:b/>
        </w:rPr>
        <w:t>Kaidanow 17</w:t>
      </w:r>
      <w:r w:rsidRPr="003B44BE">
        <w:t>, Acting Assistant Secretary of the Bureau of Political-Military Affairs, 9/26/17, “MANAGING SECURITY ASSISTANCE TO SUPPORT FOREIGN POLICY”, State News Service, https://www-lexisnexis-com.bps.idm.oclc.org/us/lnlib/api/version1/getDocCui?lni=5PK3-MRW1-JCBF-S30M&amp;csi=8399&amp;hl=t&amp;hv=t&amp;hnsd=f&amp;hns=t&amp;hgn=t&amp;oc=00240&amp;perma=true&amp;secondRedirectIndicator=true</w:t>
      </w:r>
    </w:p>
    <w:p w14:paraId="601B3849" w14:textId="77777777" w:rsidR="0028050D" w:rsidRPr="003B44BE" w:rsidRDefault="0028050D" w:rsidP="0028050D">
      <w:pPr>
        <w:rPr>
          <w:sz w:val="14"/>
        </w:rPr>
      </w:pPr>
      <w:r w:rsidRPr="003B44BE">
        <w:rPr>
          <w:sz w:val="14"/>
        </w:rPr>
        <w:t xml:space="preserve">These words, from President Reagan's 1982 National Security Strategy, are as true today as they were then, although the statutes and processes through which American security assistance is programmed and managed have changed significantly since that time. Since 2001 in particular, we have seen a re-orientation of security assistance, greatly driven by the emergence of the global threat from terrorism, towards the purpose of achieving military ends. Yet at its core </w:t>
      </w:r>
      <w:r w:rsidRPr="005D70EC">
        <w:rPr>
          <w:sz w:val="14"/>
          <w:highlight w:val="yellow"/>
        </w:rPr>
        <w:t xml:space="preserve">-- </w:t>
      </w:r>
      <w:r w:rsidRPr="005D70EC">
        <w:rPr>
          <w:b/>
          <w:highlight w:val="yellow"/>
          <w:u w:val="single"/>
        </w:rPr>
        <w:t>as directed by the</w:t>
      </w:r>
      <w:r w:rsidRPr="003B44BE">
        <w:rPr>
          <w:sz w:val="14"/>
        </w:rPr>
        <w:t xml:space="preserve"> Foreign Assistance Act of 1961[1], the</w:t>
      </w:r>
      <w:r w:rsidRPr="003B44BE">
        <w:rPr>
          <w:u w:val="single"/>
        </w:rPr>
        <w:t xml:space="preserve"> </w:t>
      </w:r>
      <w:r w:rsidRPr="005D70EC">
        <w:rPr>
          <w:b/>
          <w:highlight w:val="yellow"/>
          <w:u w:val="single"/>
        </w:rPr>
        <w:t>A</w:t>
      </w:r>
      <w:r w:rsidRPr="003B44BE">
        <w:rPr>
          <w:u w:val="single"/>
        </w:rPr>
        <w:t xml:space="preserve">rms </w:t>
      </w:r>
      <w:r w:rsidRPr="005D70EC">
        <w:rPr>
          <w:b/>
          <w:highlight w:val="yellow"/>
          <w:u w:val="single"/>
        </w:rPr>
        <w:t>E</w:t>
      </w:r>
      <w:r w:rsidRPr="003B44BE">
        <w:rPr>
          <w:u w:val="single"/>
        </w:rPr>
        <w:t xml:space="preserve">xport </w:t>
      </w:r>
      <w:r w:rsidRPr="005D70EC">
        <w:rPr>
          <w:b/>
          <w:highlight w:val="yellow"/>
          <w:u w:val="single"/>
        </w:rPr>
        <w:t>C</w:t>
      </w:r>
      <w:r w:rsidRPr="003B44BE">
        <w:rPr>
          <w:u w:val="single"/>
        </w:rPr>
        <w:t xml:space="preserve">ontrol </w:t>
      </w:r>
      <w:r w:rsidRPr="005D70EC">
        <w:rPr>
          <w:b/>
          <w:highlight w:val="yellow"/>
          <w:u w:val="single"/>
        </w:rPr>
        <w:t>A</w:t>
      </w:r>
      <w:r w:rsidRPr="003B44BE">
        <w:rPr>
          <w:u w:val="single"/>
        </w:rPr>
        <w:t xml:space="preserve">ct </w:t>
      </w:r>
      <w:r w:rsidRPr="003B44BE">
        <w:rPr>
          <w:sz w:val="14"/>
        </w:rPr>
        <w:t xml:space="preserve">and, indeed, by the annual State and Foreign Operations appropriations acts, including the most recent FY 2017 Consolidated Appropriations Act[2] -- </w:t>
      </w:r>
      <w:r w:rsidRPr="003B44BE">
        <w:rPr>
          <w:u w:val="single"/>
        </w:rPr>
        <w:t>foreign assistance, including</w:t>
      </w:r>
      <w:r w:rsidRPr="003B44BE">
        <w:rPr>
          <w:b/>
          <w:u w:val="single"/>
        </w:rPr>
        <w:t xml:space="preserve"> </w:t>
      </w:r>
      <w:r w:rsidRPr="005D70EC">
        <w:rPr>
          <w:b/>
          <w:highlight w:val="yellow"/>
          <w:u w:val="single"/>
        </w:rPr>
        <w:t>security assistance,</w:t>
      </w:r>
      <w:r w:rsidRPr="005D70EC">
        <w:rPr>
          <w:highlight w:val="yellow"/>
          <w:u w:val="single"/>
        </w:rPr>
        <w:t xml:space="preserve"> </w:t>
      </w:r>
      <w:r w:rsidRPr="005D70EC">
        <w:rPr>
          <w:b/>
          <w:highlight w:val="yellow"/>
          <w:u w:val="single"/>
        </w:rPr>
        <w:t>is</w:t>
      </w:r>
      <w:r w:rsidRPr="003B44BE">
        <w:rPr>
          <w:u w:val="single"/>
        </w:rPr>
        <w:t xml:space="preserve"> a tool of foreign policy that may be </w:t>
      </w:r>
      <w:r w:rsidRPr="005D70EC">
        <w:rPr>
          <w:b/>
          <w:highlight w:val="yellow"/>
          <w:u w:val="single"/>
        </w:rPr>
        <w:t>very effective</w:t>
      </w:r>
      <w:r w:rsidRPr="003B44BE">
        <w:rPr>
          <w:b/>
          <w:u w:val="single"/>
        </w:rPr>
        <w:t>ly</w:t>
      </w:r>
      <w:r w:rsidRPr="003B44BE">
        <w:rPr>
          <w:u w:val="single"/>
        </w:rPr>
        <w:t xml:space="preserve"> used </w:t>
      </w:r>
      <w:r w:rsidRPr="005D70EC">
        <w:rPr>
          <w:b/>
          <w:highlight w:val="yellow"/>
          <w:u w:val="single"/>
        </w:rPr>
        <w:t>in</w:t>
      </w:r>
      <w:r w:rsidRPr="003B44BE">
        <w:rPr>
          <w:u w:val="single"/>
        </w:rPr>
        <w:t xml:space="preserve"> the context of the consideration of the </w:t>
      </w:r>
      <w:r w:rsidRPr="005D70EC">
        <w:rPr>
          <w:b/>
          <w:highlight w:val="yellow"/>
          <w:u w:val="single"/>
        </w:rPr>
        <w:t>long term interests</w:t>
      </w:r>
      <w:r w:rsidRPr="005D70EC">
        <w:rPr>
          <w:highlight w:val="yellow"/>
          <w:u w:val="single"/>
        </w:rPr>
        <w:t xml:space="preserve"> of the </w:t>
      </w:r>
      <w:r w:rsidRPr="005D70EC">
        <w:rPr>
          <w:b/>
          <w:highlight w:val="yellow"/>
          <w:u w:val="single"/>
        </w:rPr>
        <w:t>U</w:t>
      </w:r>
      <w:r w:rsidRPr="003B44BE">
        <w:rPr>
          <w:u w:val="single"/>
        </w:rPr>
        <w:t xml:space="preserve">nited </w:t>
      </w:r>
      <w:r w:rsidRPr="005D70EC">
        <w:rPr>
          <w:b/>
          <w:highlight w:val="yellow"/>
          <w:u w:val="single"/>
        </w:rPr>
        <w:t>S</w:t>
      </w:r>
      <w:r w:rsidRPr="003B44BE">
        <w:rPr>
          <w:u w:val="single"/>
        </w:rPr>
        <w:t>tates, among</w:t>
      </w:r>
      <w:r w:rsidRPr="003B44BE">
        <w:rPr>
          <w:sz w:val="14"/>
        </w:rPr>
        <w:t xml:space="preserve"> them relationship building, </w:t>
      </w:r>
      <w:r w:rsidRPr="003B44BE">
        <w:rPr>
          <w:u w:val="single"/>
        </w:rPr>
        <w:t>regional power balancing</w:t>
      </w:r>
      <w:r w:rsidRPr="003B44BE">
        <w:rPr>
          <w:sz w:val="14"/>
        </w:rPr>
        <w:t>, interoperability, and the promotion of professionalism in the armed forces of partner nations. Given the relationship between security assistance and foreign policy, the Department of State must play a crucial role in the provision, direction, supervision and coordination of this assistance and all similar assistance across the U.S. government.</w:t>
      </w:r>
    </w:p>
    <w:p w14:paraId="0F4B2EF4" w14:textId="77777777" w:rsidR="0028050D" w:rsidRPr="003B44BE" w:rsidRDefault="0028050D" w:rsidP="0028050D">
      <w:pPr>
        <w:rPr>
          <w:u w:val="single"/>
        </w:rPr>
      </w:pPr>
      <w:r w:rsidRPr="005D70EC">
        <w:rPr>
          <w:b/>
          <w:highlight w:val="yellow"/>
          <w:u w:val="single"/>
        </w:rPr>
        <w:t>Security assistance is a powerful</w:t>
      </w:r>
      <w:r w:rsidRPr="005D70EC">
        <w:rPr>
          <w:highlight w:val="yellow"/>
          <w:u w:val="single"/>
        </w:rPr>
        <w:t xml:space="preserve"> tool</w:t>
      </w:r>
      <w:r w:rsidRPr="003B44BE">
        <w:rPr>
          <w:u w:val="single"/>
        </w:rPr>
        <w:t xml:space="preserve"> that the </w:t>
      </w:r>
      <w:r w:rsidRPr="003B44BE">
        <w:rPr>
          <w:b/>
          <w:u w:val="single"/>
        </w:rPr>
        <w:t>U</w:t>
      </w:r>
      <w:r w:rsidRPr="003B44BE">
        <w:rPr>
          <w:u w:val="single"/>
        </w:rPr>
        <w:t xml:space="preserve">nited </w:t>
      </w:r>
      <w:r w:rsidRPr="003B44BE">
        <w:rPr>
          <w:b/>
          <w:u w:val="single"/>
        </w:rPr>
        <w:t>S</w:t>
      </w:r>
      <w:r w:rsidRPr="003B44BE">
        <w:rPr>
          <w:u w:val="single"/>
        </w:rPr>
        <w:t xml:space="preserve">tates can use </w:t>
      </w:r>
      <w:r w:rsidRPr="005D70EC">
        <w:rPr>
          <w:b/>
          <w:highlight w:val="yellow"/>
          <w:u w:val="single"/>
        </w:rPr>
        <w:t>to strengthen</w:t>
      </w:r>
      <w:r w:rsidRPr="003B44BE">
        <w:rPr>
          <w:u w:val="single"/>
        </w:rPr>
        <w:t xml:space="preserve"> our </w:t>
      </w:r>
      <w:r w:rsidRPr="005D70EC">
        <w:rPr>
          <w:b/>
          <w:highlight w:val="yellow"/>
          <w:u w:val="single"/>
        </w:rPr>
        <w:t>alliances</w:t>
      </w:r>
      <w:r w:rsidRPr="003B44BE">
        <w:rPr>
          <w:u w:val="single"/>
        </w:rPr>
        <w:t xml:space="preserve"> and partnerships </w:t>
      </w:r>
      <w:r w:rsidRPr="003B44BE">
        <w:rPr>
          <w:sz w:val="14"/>
        </w:rPr>
        <w:t xml:space="preserve">around the world </w:t>
      </w:r>
      <w:r w:rsidRPr="005D70EC">
        <w:rPr>
          <w:b/>
          <w:highlight w:val="yellow"/>
          <w:u w:val="single"/>
        </w:rPr>
        <w:t>and mitigate threats</w:t>
      </w:r>
      <w:r w:rsidRPr="003B44BE">
        <w:rPr>
          <w:sz w:val="14"/>
        </w:rPr>
        <w:t xml:space="preserve"> that require a collective response: </w:t>
      </w:r>
      <w:r w:rsidRPr="005D70EC">
        <w:rPr>
          <w:b/>
          <w:highlight w:val="yellow"/>
          <w:u w:val="single"/>
        </w:rPr>
        <w:t>terrorism</w:t>
      </w:r>
      <w:r w:rsidRPr="003B44BE">
        <w:rPr>
          <w:u w:val="single"/>
        </w:rPr>
        <w:t xml:space="preserve">, organized crime, restraints on the freedom of navigation, </w:t>
      </w:r>
      <w:r w:rsidRPr="005D70EC">
        <w:rPr>
          <w:highlight w:val="yellow"/>
          <w:u w:val="single"/>
        </w:rPr>
        <w:t>and</w:t>
      </w:r>
      <w:r w:rsidRPr="003B44BE">
        <w:rPr>
          <w:u w:val="single"/>
        </w:rPr>
        <w:t xml:space="preserve"> other </w:t>
      </w:r>
      <w:r w:rsidRPr="005D70EC">
        <w:rPr>
          <w:b/>
          <w:highlight w:val="yellow"/>
          <w:u w:val="single"/>
        </w:rPr>
        <w:t>challenges</w:t>
      </w:r>
      <w:r w:rsidRPr="005D70EC">
        <w:rPr>
          <w:highlight w:val="yellow"/>
          <w:u w:val="single"/>
        </w:rPr>
        <w:t xml:space="preserve"> </w:t>
      </w:r>
      <w:r w:rsidRPr="005D70EC">
        <w:rPr>
          <w:b/>
          <w:highlight w:val="yellow"/>
          <w:u w:val="single"/>
        </w:rPr>
        <w:t>to</w:t>
      </w:r>
      <w:r w:rsidRPr="003B44BE">
        <w:rPr>
          <w:u w:val="single"/>
        </w:rPr>
        <w:t xml:space="preserve"> our </w:t>
      </w:r>
      <w:r w:rsidRPr="005D70EC">
        <w:rPr>
          <w:b/>
          <w:highlight w:val="yellow"/>
          <w:u w:val="single"/>
        </w:rPr>
        <w:t>national security</w:t>
      </w:r>
      <w:r w:rsidRPr="003B44BE">
        <w:rPr>
          <w:u w:val="single"/>
        </w:rPr>
        <w:t xml:space="preserve">. </w:t>
      </w:r>
      <w:r w:rsidRPr="003B44BE">
        <w:rPr>
          <w:sz w:val="14"/>
        </w:rPr>
        <w:t xml:space="preserve">U.S. </w:t>
      </w:r>
      <w:r w:rsidRPr="005D70EC">
        <w:rPr>
          <w:highlight w:val="yellow"/>
          <w:u w:val="single"/>
        </w:rPr>
        <w:t xml:space="preserve">security assistance </w:t>
      </w:r>
      <w:r w:rsidRPr="005D70EC">
        <w:rPr>
          <w:b/>
          <w:highlight w:val="yellow"/>
          <w:u w:val="single"/>
        </w:rPr>
        <w:t>supports regional stability</w:t>
      </w:r>
      <w:r w:rsidRPr="005D70EC">
        <w:rPr>
          <w:highlight w:val="yellow"/>
          <w:u w:val="single"/>
        </w:rPr>
        <w:t xml:space="preserve"> in the face of </w:t>
      </w:r>
      <w:r w:rsidRPr="005D70EC">
        <w:rPr>
          <w:b/>
          <w:highlight w:val="yellow"/>
          <w:u w:val="single"/>
        </w:rPr>
        <w:t>terrorist threats</w:t>
      </w:r>
      <w:r w:rsidRPr="005D70EC">
        <w:rPr>
          <w:highlight w:val="yellow"/>
          <w:u w:val="single"/>
        </w:rPr>
        <w:t>, in particular</w:t>
      </w:r>
      <w:r w:rsidRPr="003B44BE">
        <w:rPr>
          <w:u w:val="single"/>
        </w:rPr>
        <w:t xml:space="preserve"> the threat posed by </w:t>
      </w:r>
      <w:r w:rsidRPr="005D70EC">
        <w:rPr>
          <w:b/>
          <w:highlight w:val="yellow"/>
          <w:u w:val="single"/>
        </w:rPr>
        <w:t>ISIS</w:t>
      </w:r>
      <w:r w:rsidRPr="003B44BE">
        <w:rPr>
          <w:u w:val="single"/>
        </w:rPr>
        <w:t xml:space="preserve"> </w:t>
      </w:r>
      <w:r w:rsidRPr="003B44BE">
        <w:rPr>
          <w:sz w:val="14"/>
        </w:rPr>
        <w:t xml:space="preserve">and other organizations such as Al-Qaeda, Boko Haram, and al-Shabaab. Our assistance </w:t>
      </w:r>
      <w:r w:rsidRPr="005D70EC">
        <w:rPr>
          <w:b/>
          <w:highlight w:val="yellow"/>
          <w:u w:val="single"/>
        </w:rPr>
        <w:t>reassures allies</w:t>
      </w:r>
      <w:r w:rsidRPr="003B44BE">
        <w:rPr>
          <w:u w:val="single"/>
        </w:rPr>
        <w:t xml:space="preserve"> and partners </w:t>
      </w:r>
      <w:r w:rsidRPr="005D70EC">
        <w:rPr>
          <w:highlight w:val="yellow"/>
          <w:u w:val="single"/>
        </w:rPr>
        <w:t xml:space="preserve">and </w:t>
      </w:r>
      <w:r w:rsidRPr="005D70EC">
        <w:rPr>
          <w:b/>
          <w:highlight w:val="yellow"/>
          <w:u w:val="single"/>
        </w:rPr>
        <w:t>provides</w:t>
      </w:r>
      <w:r w:rsidRPr="003B44BE">
        <w:rPr>
          <w:u w:val="single"/>
        </w:rPr>
        <w:t xml:space="preserve"> the </w:t>
      </w:r>
      <w:r w:rsidRPr="005D70EC">
        <w:rPr>
          <w:b/>
          <w:highlight w:val="yellow"/>
          <w:u w:val="single"/>
        </w:rPr>
        <w:t>means</w:t>
      </w:r>
      <w:r w:rsidRPr="003B44BE">
        <w:rPr>
          <w:u w:val="single"/>
        </w:rPr>
        <w:t xml:space="preserve"> for them </w:t>
      </w:r>
      <w:r w:rsidRPr="005D70EC">
        <w:rPr>
          <w:b/>
          <w:highlight w:val="yellow"/>
          <w:u w:val="single"/>
        </w:rPr>
        <w:t>to counter</w:t>
      </w:r>
      <w:r w:rsidRPr="003B44BE">
        <w:rPr>
          <w:u w:val="single"/>
        </w:rPr>
        <w:t xml:space="preserve"> destabilizing and malign activities of violent </w:t>
      </w:r>
      <w:r w:rsidRPr="005D70EC">
        <w:rPr>
          <w:b/>
          <w:highlight w:val="yellow"/>
          <w:u w:val="single"/>
        </w:rPr>
        <w:t>extremist groups</w:t>
      </w:r>
      <w:r w:rsidRPr="003B44BE">
        <w:rPr>
          <w:u w:val="single"/>
        </w:rPr>
        <w:t xml:space="preserve"> in a regional context.</w:t>
      </w:r>
      <w:r w:rsidRPr="003B44BE">
        <w:rPr>
          <w:sz w:val="14"/>
        </w:rPr>
        <w:t xml:space="preserve"> It also </w:t>
      </w:r>
      <w:r w:rsidRPr="005D70EC">
        <w:rPr>
          <w:b/>
          <w:highlight w:val="yellow"/>
          <w:u w:val="single"/>
        </w:rPr>
        <w:t>strengthens security relationships</w:t>
      </w:r>
      <w:r w:rsidRPr="005D70EC">
        <w:rPr>
          <w:highlight w:val="yellow"/>
          <w:u w:val="single"/>
        </w:rPr>
        <w:t xml:space="preserve"> </w:t>
      </w:r>
      <w:r w:rsidRPr="003B44BE">
        <w:rPr>
          <w:u w:val="single"/>
        </w:rPr>
        <w:t xml:space="preserve">in a manner </w:t>
      </w:r>
      <w:r w:rsidRPr="005D70EC">
        <w:rPr>
          <w:highlight w:val="yellow"/>
          <w:u w:val="single"/>
        </w:rPr>
        <w:t>that</w:t>
      </w:r>
      <w:r w:rsidRPr="003B44BE">
        <w:rPr>
          <w:u w:val="single"/>
        </w:rPr>
        <w:t xml:space="preserve"> </w:t>
      </w:r>
      <w:r w:rsidRPr="005D70EC">
        <w:rPr>
          <w:highlight w:val="yellow"/>
          <w:u w:val="single"/>
        </w:rPr>
        <w:t>bolsters</w:t>
      </w:r>
      <w:r w:rsidRPr="003B44BE">
        <w:rPr>
          <w:u w:val="single"/>
        </w:rPr>
        <w:t xml:space="preserve"> regional and global </w:t>
      </w:r>
      <w:r w:rsidRPr="005D70EC">
        <w:rPr>
          <w:highlight w:val="yellow"/>
          <w:u w:val="single"/>
        </w:rPr>
        <w:t xml:space="preserve">security, </w:t>
      </w:r>
      <w:r w:rsidRPr="005D70EC">
        <w:rPr>
          <w:b/>
          <w:highlight w:val="yellow"/>
          <w:u w:val="single"/>
        </w:rPr>
        <w:t>increases U.S. influence, secures</w:t>
      </w:r>
      <w:r w:rsidRPr="003B44BE">
        <w:rPr>
          <w:u w:val="single"/>
        </w:rPr>
        <w:t xml:space="preserve"> access</w:t>
      </w:r>
      <w:r w:rsidRPr="003B44BE">
        <w:rPr>
          <w:sz w:val="14"/>
        </w:rPr>
        <w:t xml:space="preserve"> and legal protections </w:t>
      </w:r>
      <w:r w:rsidRPr="003B44BE">
        <w:rPr>
          <w:u w:val="single"/>
        </w:rPr>
        <w:t>to</w:t>
      </w:r>
      <w:r w:rsidRPr="003B44BE">
        <w:rPr>
          <w:sz w:val="14"/>
        </w:rPr>
        <w:t xml:space="preserve"> facilitate </w:t>
      </w:r>
      <w:r w:rsidRPr="005D70EC">
        <w:rPr>
          <w:b/>
          <w:highlight w:val="yellow"/>
          <w:u w:val="single"/>
        </w:rPr>
        <w:t>deployment</w:t>
      </w:r>
      <w:r w:rsidRPr="005D70EC">
        <w:rPr>
          <w:highlight w:val="yellow"/>
          <w:u w:val="single"/>
        </w:rPr>
        <w:t xml:space="preserve"> of U.S. forces,</w:t>
      </w:r>
      <w:r w:rsidRPr="003B44BE">
        <w:rPr>
          <w:sz w:val="14"/>
        </w:rPr>
        <w:t xml:space="preserve"> </w:t>
      </w:r>
      <w:r w:rsidRPr="003B44BE">
        <w:rPr>
          <w:u w:val="single"/>
        </w:rPr>
        <w:t>improves interoperability</w:t>
      </w:r>
      <w:r w:rsidRPr="003B44BE">
        <w:rPr>
          <w:sz w:val="14"/>
        </w:rPr>
        <w:t xml:space="preserve"> between U.S. and coalition partners, </w:t>
      </w:r>
      <w:r w:rsidRPr="003B44BE">
        <w:rPr>
          <w:u w:val="single"/>
        </w:rPr>
        <w:t xml:space="preserve">advantageously shapes partners' capabilities to support strategic priorities, </w:t>
      </w:r>
      <w:r w:rsidRPr="003B44BE">
        <w:rPr>
          <w:sz w:val="14"/>
        </w:rPr>
        <w:t xml:space="preserve">and promotes the U.S. defense industrial base as the first and best option for states that are procuring defense articles. Our </w:t>
      </w:r>
      <w:r w:rsidRPr="003B44BE">
        <w:rPr>
          <w:u w:val="single"/>
        </w:rPr>
        <w:t xml:space="preserve">security assistance </w:t>
      </w:r>
      <w:r w:rsidRPr="005D70EC">
        <w:rPr>
          <w:b/>
          <w:highlight w:val="yellow"/>
          <w:u w:val="single"/>
        </w:rPr>
        <w:t>helps</w:t>
      </w:r>
      <w:r w:rsidRPr="003B44BE">
        <w:rPr>
          <w:sz w:val="14"/>
        </w:rPr>
        <w:t xml:space="preserve"> build security sector institutional capacity to </w:t>
      </w:r>
      <w:r w:rsidRPr="005D70EC">
        <w:rPr>
          <w:b/>
          <w:highlight w:val="yellow"/>
          <w:u w:val="single"/>
        </w:rPr>
        <w:t>ensure</w:t>
      </w:r>
      <w:r w:rsidRPr="005D70EC">
        <w:rPr>
          <w:highlight w:val="yellow"/>
          <w:u w:val="single"/>
        </w:rPr>
        <w:t xml:space="preserve"> </w:t>
      </w:r>
      <w:r w:rsidRPr="003B44BE">
        <w:rPr>
          <w:u w:val="single"/>
        </w:rPr>
        <w:t xml:space="preserve">the </w:t>
      </w:r>
      <w:r w:rsidRPr="005D70EC">
        <w:rPr>
          <w:b/>
          <w:highlight w:val="yellow"/>
          <w:u w:val="single"/>
        </w:rPr>
        <w:t>long-term</w:t>
      </w:r>
      <w:r w:rsidRPr="003B44BE">
        <w:rPr>
          <w:b/>
          <w:u w:val="single"/>
        </w:rPr>
        <w:t xml:space="preserve"> </w:t>
      </w:r>
      <w:r w:rsidRPr="005D70EC">
        <w:rPr>
          <w:b/>
          <w:highlight w:val="yellow"/>
          <w:u w:val="single"/>
        </w:rPr>
        <w:t>sustainability</w:t>
      </w:r>
      <w:r w:rsidRPr="003B44BE">
        <w:rPr>
          <w:b/>
          <w:u w:val="single"/>
        </w:rPr>
        <w:t xml:space="preserve">, </w:t>
      </w:r>
      <w:r w:rsidRPr="003B44BE">
        <w:rPr>
          <w:u w:val="single"/>
        </w:rPr>
        <w:t xml:space="preserve">effectiveness, professionalism, and resilience </w:t>
      </w:r>
      <w:r w:rsidRPr="005D70EC">
        <w:rPr>
          <w:b/>
          <w:highlight w:val="yellow"/>
          <w:u w:val="single"/>
        </w:rPr>
        <w:t>of</w:t>
      </w:r>
      <w:r w:rsidRPr="003B44BE">
        <w:rPr>
          <w:u w:val="single"/>
        </w:rPr>
        <w:t xml:space="preserve"> partner and </w:t>
      </w:r>
      <w:r w:rsidRPr="005D70EC">
        <w:rPr>
          <w:b/>
          <w:highlight w:val="yellow"/>
          <w:u w:val="single"/>
        </w:rPr>
        <w:t>ally</w:t>
      </w:r>
      <w:r w:rsidRPr="005D70EC">
        <w:rPr>
          <w:highlight w:val="yellow"/>
          <w:u w:val="single"/>
        </w:rPr>
        <w:t xml:space="preserve"> nations, and it </w:t>
      </w:r>
      <w:r w:rsidRPr="005D70EC">
        <w:rPr>
          <w:b/>
          <w:highlight w:val="yellow"/>
          <w:u w:val="single"/>
        </w:rPr>
        <w:t xml:space="preserve">promotes post-conflict stability </w:t>
      </w:r>
      <w:r w:rsidRPr="005D70EC">
        <w:rPr>
          <w:highlight w:val="yellow"/>
          <w:u w:val="single"/>
        </w:rPr>
        <w:t>to enhance</w:t>
      </w:r>
      <w:r w:rsidRPr="003B44BE">
        <w:rPr>
          <w:u w:val="single"/>
        </w:rPr>
        <w:t xml:space="preserve"> partners' </w:t>
      </w:r>
      <w:r w:rsidRPr="005D70EC">
        <w:rPr>
          <w:highlight w:val="yellow"/>
          <w:u w:val="single"/>
        </w:rPr>
        <w:t>internal security and reduce threats</w:t>
      </w:r>
      <w:r w:rsidRPr="003B44BE">
        <w:rPr>
          <w:u w:val="single"/>
        </w:rPr>
        <w:t xml:space="preserve"> to U.S. and partner interests.</w:t>
      </w:r>
    </w:p>
    <w:p w14:paraId="5254F65F" w14:textId="77777777" w:rsidR="0028050D" w:rsidRDefault="0028050D" w:rsidP="0028050D"/>
    <w:p w14:paraId="207C690A" w14:textId="77777777" w:rsidR="0028050D" w:rsidRPr="003B44BE" w:rsidRDefault="0028050D" w:rsidP="0028050D">
      <w:pPr>
        <w:pStyle w:val="Heading4"/>
      </w:pPr>
      <w:r w:rsidRPr="003B44BE">
        <w:t>FMS and DCS are key to U.S security assistance to counter terror</w:t>
      </w:r>
    </w:p>
    <w:p w14:paraId="5FD665E5" w14:textId="77777777" w:rsidR="0028050D" w:rsidRPr="003B44BE" w:rsidRDefault="0028050D" w:rsidP="0028050D">
      <w:r w:rsidRPr="003B44BE">
        <w:t xml:space="preserve">JAMES H. </w:t>
      </w:r>
      <w:r w:rsidRPr="003B44BE">
        <w:rPr>
          <w:b/>
        </w:rPr>
        <w:t>JOHNSON 08</w:t>
      </w:r>
      <w:r w:rsidRPr="003B44BE">
        <w:t>, COLONEL U.S. ARMY “A Global Counter-Insurgency Campaign Plan for the War on Terror”, Counter Terrorism Center, JUNE 2008, https://ctc.usma.edu/a-global-counter-insurgency-campaign-plan-for-the-war-on-terror/</w:t>
      </w:r>
    </w:p>
    <w:p w14:paraId="3F0FE40C" w14:textId="77777777" w:rsidR="0028050D" w:rsidRPr="003B44BE" w:rsidRDefault="0028050D" w:rsidP="0028050D">
      <w:pPr>
        <w:rPr>
          <w:sz w:val="14"/>
        </w:rPr>
      </w:pPr>
      <w:r w:rsidRPr="003B44BE">
        <w:rPr>
          <w:sz w:val="14"/>
        </w:rPr>
        <w:t xml:space="preserve">A global </w:t>
      </w:r>
      <w:r w:rsidRPr="005D70EC">
        <w:rPr>
          <w:b/>
          <w:highlight w:val="yellow"/>
          <w:u w:val="single"/>
        </w:rPr>
        <w:t>counter-insurgency</w:t>
      </w:r>
      <w:r w:rsidRPr="005D70EC">
        <w:rPr>
          <w:highlight w:val="yellow"/>
          <w:u w:val="single"/>
        </w:rPr>
        <w:t xml:space="preserve"> cannot succeed without</w:t>
      </w:r>
      <w:r w:rsidRPr="003B44BE">
        <w:rPr>
          <w:u w:val="single"/>
        </w:rPr>
        <w:t xml:space="preserve"> the </w:t>
      </w:r>
      <w:r w:rsidRPr="003B44BE">
        <w:rPr>
          <w:b/>
          <w:u w:val="single"/>
        </w:rPr>
        <w:t>success</w:t>
      </w:r>
      <w:r w:rsidRPr="003B44BE">
        <w:rPr>
          <w:u w:val="single"/>
        </w:rPr>
        <w:t xml:space="preserve"> </w:t>
      </w:r>
      <w:r w:rsidRPr="003B44BE">
        <w:rPr>
          <w:b/>
          <w:u w:val="single"/>
        </w:rPr>
        <w:t xml:space="preserve">of </w:t>
      </w:r>
      <w:r w:rsidRPr="005D70EC">
        <w:rPr>
          <w:b/>
          <w:highlight w:val="yellow"/>
          <w:u w:val="single"/>
        </w:rPr>
        <w:t>partner nations’ internal</w:t>
      </w:r>
      <w:r w:rsidRPr="003B44BE">
        <w:rPr>
          <w:u w:val="single"/>
        </w:rPr>
        <w:t xml:space="preserve"> security </w:t>
      </w:r>
      <w:r w:rsidRPr="005D70EC">
        <w:rPr>
          <w:b/>
          <w:highlight w:val="yellow"/>
          <w:u w:val="single"/>
        </w:rPr>
        <w:t>forces</w:t>
      </w:r>
      <w:r w:rsidRPr="005D70EC">
        <w:rPr>
          <w:highlight w:val="yellow"/>
          <w:u w:val="single"/>
        </w:rPr>
        <w:t>. These</w:t>
      </w:r>
      <w:r w:rsidRPr="003B44BE">
        <w:rPr>
          <w:u w:val="single"/>
        </w:rPr>
        <w:t xml:space="preserve"> forces </w:t>
      </w:r>
      <w:r w:rsidRPr="005D70EC">
        <w:rPr>
          <w:highlight w:val="yellow"/>
          <w:u w:val="single"/>
        </w:rPr>
        <w:t xml:space="preserve">not only </w:t>
      </w:r>
      <w:r w:rsidRPr="005D70EC">
        <w:rPr>
          <w:b/>
          <w:highlight w:val="yellow"/>
          <w:u w:val="single"/>
        </w:rPr>
        <w:t>achieve tactical</w:t>
      </w:r>
      <w:r w:rsidRPr="005D70EC">
        <w:rPr>
          <w:highlight w:val="yellow"/>
          <w:u w:val="single"/>
        </w:rPr>
        <w:t xml:space="preserve"> and</w:t>
      </w:r>
      <w:r w:rsidRPr="003B44BE">
        <w:rPr>
          <w:u w:val="single"/>
        </w:rPr>
        <w:t xml:space="preserve"> operational </w:t>
      </w:r>
      <w:r w:rsidRPr="005D70EC">
        <w:rPr>
          <w:b/>
          <w:highlight w:val="yellow"/>
          <w:u w:val="single"/>
        </w:rPr>
        <w:t>successes</w:t>
      </w:r>
      <w:r w:rsidRPr="003B44BE">
        <w:rPr>
          <w:sz w:val="14"/>
        </w:rPr>
        <w:t xml:space="preserve"> against the enemy, </w:t>
      </w:r>
      <w:r w:rsidRPr="003B44BE">
        <w:rPr>
          <w:u w:val="single"/>
        </w:rPr>
        <w:t xml:space="preserve">but they </w:t>
      </w:r>
      <w:r w:rsidRPr="005D70EC">
        <w:rPr>
          <w:b/>
          <w:highlight w:val="yellow"/>
          <w:u w:val="single"/>
        </w:rPr>
        <w:t>provide</w:t>
      </w:r>
      <w:r w:rsidRPr="005D70EC">
        <w:rPr>
          <w:highlight w:val="yellow"/>
          <w:u w:val="single"/>
        </w:rPr>
        <w:t xml:space="preserve"> </w:t>
      </w:r>
      <w:r w:rsidRPr="005D70EC">
        <w:rPr>
          <w:b/>
          <w:highlight w:val="yellow"/>
          <w:u w:val="single"/>
        </w:rPr>
        <w:t>strong legitimacy</w:t>
      </w:r>
      <w:r w:rsidRPr="003B44BE">
        <w:rPr>
          <w:u w:val="single"/>
        </w:rPr>
        <w:t xml:space="preserve"> to their governments</w:t>
      </w:r>
      <w:r w:rsidRPr="003B44BE">
        <w:rPr>
          <w:sz w:val="14"/>
        </w:rPr>
        <w:t xml:space="preserve"> if they become respected institutions. </w:t>
      </w:r>
      <w:r w:rsidRPr="005D70EC">
        <w:rPr>
          <w:highlight w:val="yellow"/>
          <w:u w:val="single"/>
        </w:rPr>
        <w:t>Through</w:t>
      </w:r>
      <w:r w:rsidRPr="003B44BE">
        <w:rPr>
          <w:sz w:val="14"/>
        </w:rPr>
        <w:t xml:space="preserve"> Foreign Internal Defense (FID) </w:t>
      </w:r>
      <w:r w:rsidRPr="005D70EC">
        <w:rPr>
          <w:b/>
          <w:highlight w:val="yellow"/>
          <w:u w:val="single"/>
        </w:rPr>
        <w:t>efforts</w:t>
      </w:r>
      <w:r w:rsidRPr="005D70EC">
        <w:rPr>
          <w:highlight w:val="yellow"/>
          <w:u w:val="single"/>
        </w:rPr>
        <w:t xml:space="preserve"> </w:t>
      </w:r>
      <w:r w:rsidRPr="005D70EC">
        <w:rPr>
          <w:b/>
          <w:highlight w:val="yellow"/>
          <w:u w:val="single"/>
        </w:rPr>
        <w:t>with partner nations</w:t>
      </w:r>
      <w:r w:rsidRPr="005D70EC">
        <w:rPr>
          <w:highlight w:val="yellow"/>
          <w:u w:val="single"/>
        </w:rPr>
        <w:t>,</w:t>
      </w:r>
      <w:r w:rsidRPr="003B44BE">
        <w:rPr>
          <w:u w:val="single"/>
        </w:rPr>
        <w:t xml:space="preserve"> the </w:t>
      </w:r>
      <w:r w:rsidRPr="005D70EC">
        <w:rPr>
          <w:b/>
          <w:highlight w:val="yellow"/>
          <w:u w:val="single"/>
        </w:rPr>
        <w:t>U</w:t>
      </w:r>
      <w:r w:rsidRPr="003B44BE">
        <w:rPr>
          <w:sz w:val="14"/>
        </w:rPr>
        <w:t xml:space="preserve">nited </w:t>
      </w:r>
      <w:r w:rsidRPr="005D70EC">
        <w:rPr>
          <w:b/>
          <w:highlight w:val="yellow"/>
          <w:u w:val="single"/>
        </w:rPr>
        <w:t>S</w:t>
      </w:r>
      <w:r w:rsidRPr="003B44BE">
        <w:rPr>
          <w:sz w:val="14"/>
        </w:rPr>
        <w:t xml:space="preserve">tates </w:t>
      </w:r>
      <w:r w:rsidRPr="005D70EC">
        <w:rPr>
          <w:b/>
          <w:highlight w:val="yellow"/>
          <w:u w:val="single"/>
        </w:rPr>
        <w:t>can</w:t>
      </w:r>
      <w:r w:rsidRPr="003B44BE">
        <w:rPr>
          <w:sz w:val="14"/>
        </w:rPr>
        <w:t xml:space="preserve"> assist in the following ways: 1. </w:t>
      </w:r>
      <w:r w:rsidRPr="005D70EC">
        <w:rPr>
          <w:b/>
          <w:highlight w:val="yellow"/>
          <w:u w:val="single"/>
        </w:rPr>
        <w:t>defeat</w:t>
      </w:r>
      <w:r w:rsidRPr="003B44BE">
        <w:rPr>
          <w:u w:val="single"/>
        </w:rPr>
        <w:t xml:space="preserve"> of </w:t>
      </w:r>
      <w:r w:rsidRPr="005D70EC">
        <w:rPr>
          <w:highlight w:val="yellow"/>
          <w:u w:val="single"/>
        </w:rPr>
        <w:t>radical</w:t>
      </w:r>
      <w:r w:rsidRPr="003B44BE">
        <w:rPr>
          <w:u w:val="single"/>
        </w:rPr>
        <w:t xml:space="preserve"> Islamic </w:t>
      </w:r>
      <w:r w:rsidRPr="005D70EC">
        <w:rPr>
          <w:b/>
          <w:highlight w:val="yellow"/>
          <w:u w:val="single"/>
        </w:rPr>
        <w:t>organizations</w:t>
      </w:r>
      <w:r w:rsidRPr="003B44BE">
        <w:rPr>
          <w:u w:val="single"/>
        </w:rPr>
        <w:t xml:space="preserve"> and networks</w:t>
      </w:r>
      <w:r w:rsidRPr="003B44BE">
        <w:rPr>
          <w:sz w:val="14"/>
        </w:rPr>
        <w:t xml:space="preserve"> in partner nations; 2). </w:t>
      </w:r>
      <w:r w:rsidRPr="005D70EC">
        <w:rPr>
          <w:b/>
          <w:highlight w:val="yellow"/>
          <w:u w:val="single"/>
        </w:rPr>
        <w:t>secure borders</w:t>
      </w:r>
      <w:r w:rsidRPr="003B44BE">
        <w:rPr>
          <w:u w:val="single"/>
        </w:rPr>
        <w:t xml:space="preserve"> </w:t>
      </w:r>
      <w:r w:rsidRPr="003B44BE">
        <w:rPr>
          <w:sz w:val="14"/>
        </w:rPr>
        <w:t xml:space="preserve">and transit zones thus assisting in </w:t>
      </w:r>
      <w:r w:rsidRPr="005D70EC">
        <w:rPr>
          <w:highlight w:val="yellow"/>
          <w:u w:val="single"/>
        </w:rPr>
        <w:t>denying</w:t>
      </w:r>
      <w:r w:rsidRPr="003B44BE">
        <w:rPr>
          <w:sz w:val="14"/>
        </w:rPr>
        <w:t xml:space="preserve"> radical Islamic </w:t>
      </w:r>
      <w:r w:rsidRPr="003B44BE">
        <w:rPr>
          <w:u w:val="single"/>
        </w:rPr>
        <w:t xml:space="preserve">organizations of the </w:t>
      </w:r>
      <w:r w:rsidRPr="005D70EC">
        <w:rPr>
          <w:highlight w:val="yellow"/>
          <w:u w:val="single"/>
        </w:rPr>
        <w:t>resources</w:t>
      </w:r>
      <w:r w:rsidRPr="003B44BE">
        <w:rPr>
          <w:u w:val="single"/>
        </w:rPr>
        <w:t xml:space="preserve"> they need</w:t>
      </w:r>
      <w:r w:rsidRPr="003B44BE">
        <w:rPr>
          <w:sz w:val="14"/>
        </w:rPr>
        <w:t xml:space="preserve"> to operate and survive; 3. </w:t>
      </w:r>
      <w:r w:rsidRPr="005D70EC">
        <w:rPr>
          <w:b/>
          <w:highlight w:val="yellow"/>
          <w:u w:val="single"/>
        </w:rPr>
        <w:t>provide</w:t>
      </w:r>
      <w:r w:rsidRPr="003B44BE">
        <w:rPr>
          <w:u w:val="single"/>
        </w:rPr>
        <w:t xml:space="preserve"> a secure </w:t>
      </w:r>
      <w:r w:rsidRPr="003B44BE">
        <w:rPr>
          <w:sz w:val="14"/>
        </w:rPr>
        <w:t xml:space="preserve">and stable </w:t>
      </w:r>
      <w:r w:rsidRPr="005D70EC">
        <w:rPr>
          <w:b/>
          <w:highlight w:val="yellow"/>
          <w:u w:val="single"/>
        </w:rPr>
        <w:t>environment</w:t>
      </w:r>
      <w:r w:rsidRPr="005D70EC">
        <w:rPr>
          <w:highlight w:val="yellow"/>
          <w:u w:val="single"/>
        </w:rPr>
        <w:t xml:space="preserve"> </w:t>
      </w:r>
      <w:r w:rsidRPr="005D70EC">
        <w:rPr>
          <w:b/>
          <w:highlight w:val="yellow"/>
          <w:u w:val="single"/>
        </w:rPr>
        <w:t>for</w:t>
      </w:r>
      <w:r w:rsidRPr="003B44BE">
        <w:rPr>
          <w:sz w:val="14"/>
        </w:rPr>
        <w:t xml:space="preserve"> culturally and politically </w:t>
      </w:r>
      <w:r w:rsidRPr="005D70EC">
        <w:rPr>
          <w:highlight w:val="yellow"/>
          <w:u w:val="single"/>
        </w:rPr>
        <w:t>progressive</w:t>
      </w:r>
      <w:r w:rsidRPr="003B44BE">
        <w:rPr>
          <w:u w:val="single"/>
        </w:rPr>
        <w:t xml:space="preserve"> Arab </w:t>
      </w:r>
      <w:r w:rsidRPr="005D70EC">
        <w:rPr>
          <w:highlight w:val="yellow"/>
          <w:u w:val="single"/>
        </w:rPr>
        <w:t>governments to</w:t>
      </w:r>
      <w:r w:rsidRPr="003B44BE">
        <w:rPr>
          <w:u w:val="single"/>
        </w:rPr>
        <w:t xml:space="preserve"> govern, thus </w:t>
      </w:r>
      <w:r w:rsidRPr="005D70EC">
        <w:rPr>
          <w:b/>
          <w:highlight w:val="yellow"/>
          <w:u w:val="single"/>
        </w:rPr>
        <w:t>discrediting</w:t>
      </w:r>
      <w:r w:rsidRPr="003B44BE">
        <w:rPr>
          <w:u w:val="single"/>
        </w:rPr>
        <w:t xml:space="preserve"> violent </w:t>
      </w:r>
      <w:r w:rsidRPr="005D70EC">
        <w:rPr>
          <w:b/>
          <w:highlight w:val="yellow"/>
          <w:u w:val="single"/>
        </w:rPr>
        <w:t>extremist ideology</w:t>
      </w:r>
      <w:r w:rsidRPr="003B44BE">
        <w:rPr>
          <w:sz w:val="14"/>
        </w:rPr>
        <w:t xml:space="preserve"> in the eyes of the world’s Muslims. Priority of effort for FID and partnership operations should be in Iraq, Afghanistan, and then Jordan.</w:t>
      </w:r>
    </w:p>
    <w:p w14:paraId="5FAC82BD" w14:textId="77777777" w:rsidR="0028050D" w:rsidRPr="003B44BE" w:rsidRDefault="0028050D" w:rsidP="0028050D">
      <w:pPr>
        <w:rPr>
          <w:sz w:val="14"/>
        </w:rPr>
      </w:pPr>
      <w:r w:rsidRPr="003B44BE">
        <w:rPr>
          <w:sz w:val="14"/>
        </w:rPr>
        <w:t xml:space="preserve">The U.S. was successful in shaping the global environment during the Cold War by assisting partner nations in their internal security efforts. </w:t>
      </w:r>
      <w:r w:rsidRPr="003B44BE">
        <w:rPr>
          <w:u w:val="single"/>
        </w:rPr>
        <w:t xml:space="preserve">By </w:t>
      </w:r>
      <w:r w:rsidRPr="003B44BE">
        <w:rPr>
          <w:b/>
          <w:u w:val="single"/>
        </w:rPr>
        <w:t>supporting</w:t>
      </w:r>
      <w:r w:rsidRPr="003B44BE">
        <w:rPr>
          <w:u w:val="single"/>
        </w:rPr>
        <w:t xml:space="preserve"> </w:t>
      </w:r>
      <w:r w:rsidRPr="005D70EC">
        <w:rPr>
          <w:b/>
          <w:highlight w:val="yellow"/>
          <w:u w:val="single"/>
        </w:rPr>
        <w:t>Security Assistance Operations</w:t>
      </w:r>
      <w:r w:rsidRPr="003B44BE">
        <w:rPr>
          <w:u w:val="single"/>
        </w:rPr>
        <w:t xml:space="preserve"> for partner nations, the U.S. </w:t>
      </w:r>
      <w:r w:rsidRPr="005D70EC">
        <w:rPr>
          <w:highlight w:val="yellow"/>
          <w:u w:val="single"/>
        </w:rPr>
        <w:t>builds</w:t>
      </w:r>
      <w:r w:rsidRPr="003B44BE">
        <w:rPr>
          <w:u w:val="single"/>
        </w:rPr>
        <w:t xml:space="preserve"> the </w:t>
      </w:r>
      <w:r w:rsidRPr="005D70EC">
        <w:rPr>
          <w:highlight w:val="yellow"/>
          <w:u w:val="single"/>
        </w:rPr>
        <w:t>necessary capability</w:t>
      </w:r>
      <w:r w:rsidRPr="003B44BE">
        <w:rPr>
          <w:u w:val="single"/>
        </w:rPr>
        <w:t xml:space="preserve"> and capacity </w:t>
      </w:r>
      <w:r w:rsidRPr="005D70EC">
        <w:rPr>
          <w:highlight w:val="yellow"/>
          <w:u w:val="single"/>
        </w:rPr>
        <w:t>for their security forces to function</w:t>
      </w:r>
      <w:r w:rsidRPr="003B44BE">
        <w:rPr>
          <w:u w:val="single"/>
        </w:rPr>
        <w:t xml:space="preserve">. Security Assistance </w:t>
      </w:r>
      <w:r w:rsidRPr="005D70EC">
        <w:rPr>
          <w:b/>
          <w:highlight w:val="yellow"/>
          <w:u w:val="single"/>
        </w:rPr>
        <w:t>refers to</w:t>
      </w:r>
      <w:r w:rsidRPr="003B44BE">
        <w:rPr>
          <w:sz w:val="14"/>
        </w:rPr>
        <w:t xml:space="preserve"> the group of programs that support national policies and objectives by </w:t>
      </w:r>
      <w:r w:rsidRPr="005D70EC">
        <w:rPr>
          <w:b/>
          <w:highlight w:val="yellow"/>
          <w:u w:val="single"/>
        </w:rPr>
        <w:t>providing defense material</w:t>
      </w:r>
      <w:r w:rsidRPr="003B44BE">
        <w:rPr>
          <w:u w:val="single"/>
        </w:rPr>
        <w:t>,</w:t>
      </w:r>
      <w:r w:rsidRPr="003B44BE">
        <w:rPr>
          <w:sz w:val="14"/>
        </w:rPr>
        <w:t xml:space="preserve"> military training and other defense related support </w:t>
      </w:r>
      <w:r w:rsidRPr="003B44BE">
        <w:rPr>
          <w:u w:val="single"/>
        </w:rPr>
        <w:t xml:space="preserve">to foreign nations </w:t>
      </w:r>
      <w:r w:rsidRPr="005D70EC">
        <w:rPr>
          <w:b/>
          <w:highlight w:val="yellow"/>
          <w:u w:val="single"/>
        </w:rPr>
        <w:t>by</w:t>
      </w:r>
      <w:r w:rsidRPr="003B44BE">
        <w:rPr>
          <w:u w:val="single"/>
        </w:rPr>
        <w:t xml:space="preserve"> </w:t>
      </w:r>
      <w:r w:rsidRPr="003B44BE">
        <w:rPr>
          <w:sz w:val="14"/>
        </w:rPr>
        <w:t>grants, loans, credit, or cash sales. Priority for these efforts should go to security forces in legitimate partner nations in the Middle East, the Horn of Africa, Sub-Sahara Africa, South Asia, Central Asia, and the Asian Littoral. Programs will include, but are not limited to</w:t>
      </w:r>
      <w:r w:rsidRPr="005D70EC">
        <w:rPr>
          <w:sz w:val="14"/>
          <w:highlight w:val="yellow"/>
        </w:rPr>
        <w:t xml:space="preserve">, </w:t>
      </w:r>
      <w:r w:rsidRPr="005D70EC">
        <w:rPr>
          <w:b/>
          <w:highlight w:val="yellow"/>
          <w:u w:val="single"/>
        </w:rPr>
        <w:t>F</w:t>
      </w:r>
      <w:r w:rsidRPr="003B44BE">
        <w:rPr>
          <w:u w:val="single"/>
        </w:rPr>
        <w:t>oreign</w:t>
      </w:r>
      <w:r w:rsidRPr="005D70EC">
        <w:rPr>
          <w:highlight w:val="yellow"/>
          <w:u w:val="single"/>
        </w:rPr>
        <w:t xml:space="preserve"> </w:t>
      </w:r>
      <w:r w:rsidRPr="005D70EC">
        <w:rPr>
          <w:b/>
          <w:highlight w:val="yellow"/>
          <w:u w:val="single"/>
        </w:rPr>
        <w:t>M</w:t>
      </w:r>
      <w:r w:rsidRPr="003B44BE">
        <w:rPr>
          <w:u w:val="single"/>
        </w:rPr>
        <w:t xml:space="preserve">ilitary </w:t>
      </w:r>
      <w:r w:rsidRPr="005D70EC">
        <w:rPr>
          <w:b/>
          <w:highlight w:val="yellow"/>
          <w:u w:val="single"/>
        </w:rPr>
        <w:t>S</w:t>
      </w:r>
      <w:r w:rsidRPr="003B44BE">
        <w:rPr>
          <w:u w:val="single"/>
        </w:rPr>
        <w:t xml:space="preserve">ales, </w:t>
      </w:r>
      <w:r w:rsidRPr="003B44BE">
        <w:rPr>
          <w:sz w:val="14"/>
        </w:rPr>
        <w:t xml:space="preserve">Foreign Military Financing, International Military Education and Training, the Economic Support Fund, </w:t>
      </w:r>
      <w:r w:rsidRPr="005D70EC">
        <w:rPr>
          <w:b/>
          <w:highlight w:val="yellow"/>
          <w:u w:val="single"/>
        </w:rPr>
        <w:t>and</w:t>
      </w:r>
      <w:r w:rsidRPr="003B44BE">
        <w:rPr>
          <w:u w:val="single"/>
        </w:rPr>
        <w:t xml:space="preserve"> Arms Export Control-licensed </w:t>
      </w:r>
      <w:r w:rsidRPr="005D70EC">
        <w:rPr>
          <w:b/>
          <w:highlight w:val="yellow"/>
          <w:u w:val="single"/>
        </w:rPr>
        <w:t>commercial sales</w:t>
      </w:r>
      <w:r w:rsidRPr="003B44BE">
        <w:rPr>
          <w:u w:val="single"/>
        </w:rPr>
        <w:t xml:space="preserve">. </w:t>
      </w:r>
      <w:r w:rsidRPr="003B44BE">
        <w:rPr>
          <w:sz w:val="14"/>
        </w:rPr>
        <w:t>The military can support these activities through military training teams, maintenance support personnel and training, and other related activities.</w:t>
      </w:r>
    </w:p>
    <w:p w14:paraId="78207974" w14:textId="77777777" w:rsidR="0028050D" w:rsidRPr="003B44BE" w:rsidRDefault="0028050D" w:rsidP="0028050D"/>
    <w:p w14:paraId="10E04D75" w14:textId="77777777" w:rsidR="0028050D" w:rsidRPr="003B44BE" w:rsidRDefault="0028050D" w:rsidP="0028050D"/>
    <w:p w14:paraId="08082DCA" w14:textId="77777777" w:rsidR="0028050D" w:rsidRPr="003B44BE" w:rsidRDefault="0028050D" w:rsidP="0028050D">
      <w:pPr>
        <w:pStyle w:val="Heading3"/>
      </w:pPr>
      <w:r>
        <w:t>Arm Sales Key---Iraq---2NC</w:t>
      </w:r>
    </w:p>
    <w:p w14:paraId="3CD15F45" w14:textId="77777777" w:rsidR="0028050D" w:rsidRPr="003B44BE" w:rsidRDefault="0028050D" w:rsidP="0028050D">
      <w:pPr>
        <w:pStyle w:val="Heading4"/>
      </w:pPr>
      <w:r w:rsidRPr="003B44BE">
        <w:t>Arms sales are key to U.S security assistance – supports allies</w:t>
      </w:r>
    </w:p>
    <w:p w14:paraId="4740BF72" w14:textId="77777777" w:rsidR="0028050D" w:rsidRPr="003B44BE" w:rsidRDefault="0028050D" w:rsidP="0028050D">
      <w:r w:rsidRPr="003B44BE">
        <w:t xml:space="preserve">Julie </w:t>
      </w:r>
      <w:r w:rsidRPr="003B44BE">
        <w:rPr>
          <w:b/>
        </w:rPr>
        <w:t>Shoemaker 12</w:t>
      </w:r>
      <w:r w:rsidRPr="003B44BE">
        <w:t>, 4/30/12, “Traditional foreign military sales role returning to USACE Middle East District”, US Army Corps of Engineers, https://www.usace.army.mil/Media/News-Archive/Story-Article-View/Article/477784/traditional-foreign-military-sales-role-returning-to-usace-middle-east-district/</w:t>
      </w:r>
    </w:p>
    <w:p w14:paraId="19FD490A" w14:textId="77777777" w:rsidR="0028050D" w:rsidRPr="003B44BE" w:rsidRDefault="0028050D" w:rsidP="0028050D">
      <w:pPr>
        <w:rPr>
          <w:sz w:val="14"/>
        </w:rPr>
      </w:pPr>
      <w:r w:rsidRPr="003B44BE">
        <w:rPr>
          <w:sz w:val="14"/>
        </w:rPr>
        <w:t xml:space="preserve">WINCHESTER, Va. — </w:t>
      </w:r>
      <w:r w:rsidRPr="003B44BE">
        <w:rPr>
          <w:u w:val="single"/>
        </w:rPr>
        <w:t xml:space="preserve">In Jordan, the King Abdullah II </w:t>
      </w:r>
      <w:r w:rsidRPr="005D70EC">
        <w:rPr>
          <w:highlight w:val="yellow"/>
          <w:u w:val="single"/>
        </w:rPr>
        <w:t>Special Operations Training Center</w:t>
      </w:r>
      <w:r w:rsidRPr="003B44BE">
        <w:rPr>
          <w:sz w:val="14"/>
        </w:rPr>
        <w:t xml:space="preserve"> with realistic settings, sights, sounds and smells of the battlefield, </w:t>
      </w:r>
      <w:r w:rsidRPr="005D70EC">
        <w:rPr>
          <w:b/>
          <w:highlight w:val="yellow"/>
          <w:u w:val="single"/>
        </w:rPr>
        <w:t>providing</w:t>
      </w:r>
      <w:r w:rsidRPr="003B44BE">
        <w:rPr>
          <w:u w:val="single"/>
        </w:rPr>
        <w:t xml:space="preserve"> state-of-the-art </w:t>
      </w:r>
      <w:r w:rsidRPr="005D70EC">
        <w:rPr>
          <w:b/>
          <w:highlight w:val="yellow"/>
          <w:u w:val="single"/>
        </w:rPr>
        <w:t>training</w:t>
      </w:r>
      <w:r w:rsidRPr="005D70EC">
        <w:rPr>
          <w:highlight w:val="yellow"/>
          <w:u w:val="single"/>
        </w:rPr>
        <w:t xml:space="preserve"> to</w:t>
      </w:r>
      <w:r w:rsidRPr="003B44BE">
        <w:rPr>
          <w:u w:val="single"/>
        </w:rPr>
        <w:t xml:space="preserve"> special operations and security forces from Jordan, the United States and </w:t>
      </w:r>
      <w:r w:rsidRPr="005D70EC">
        <w:rPr>
          <w:highlight w:val="yellow"/>
          <w:u w:val="single"/>
        </w:rPr>
        <w:t xml:space="preserve">regional allies committed </w:t>
      </w:r>
      <w:r w:rsidRPr="005D70EC">
        <w:rPr>
          <w:b/>
          <w:highlight w:val="yellow"/>
          <w:u w:val="single"/>
        </w:rPr>
        <w:t>to fighting terrorism</w:t>
      </w:r>
      <w:r w:rsidRPr="005D70EC">
        <w:rPr>
          <w:highlight w:val="yellow"/>
          <w:u w:val="single"/>
        </w:rPr>
        <w:t xml:space="preserve"> …</w:t>
      </w:r>
      <w:r w:rsidRPr="003B44BE">
        <w:rPr>
          <w:sz w:val="14"/>
        </w:rPr>
        <w:tab/>
      </w:r>
      <w:r w:rsidRPr="003B44BE">
        <w:rPr>
          <w:sz w:val="14"/>
        </w:rPr>
        <w:tab/>
      </w:r>
    </w:p>
    <w:p w14:paraId="24E7C932" w14:textId="77777777" w:rsidR="0028050D" w:rsidRPr="003B44BE" w:rsidRDefault="0028050D" w:rsidP="0028050D">
      <w:pPr>
        <w:rPr>
          <w:sz w:val="14"/>
        </w:rPr>
      </w:pPr>
      <w:r w:rsidRPr="003B44BE">
        <w:rPr>
          <w:sz w:val="14"/>
        </w:rPr>
        <w:t xml:space="preserve">In Egypt, more than 30 years working with Egyptian defense forces to upgrade facilities that support purchases of military aircraft, naval vessels and related systems from the U.S., and procurement of various kinds of construction, medical, maintenance, and material handling equipment -- all aimed at enhancing Egypt's defense capabilities … </w:t>
      </w:r>
    </w:p>
    <w:p w14:paraId="6B1E3E5B" w14:textId="77777777" w:rsidR="0028050D" w:rsidRPr="003B44BE" w:rsidRDefault="0028050D" w:rsidP="0028050D">
      <w:pPr>
        <w:rPr>
          <w:u w:val="single"/>
        </w:rPr>
      </w:pPr>
      <w:r w:rsidRPr="005D70EC">
        <w:rPr>
          <w:b/>
          <w:highlight w:val="yellow"/>
          <w:u w:val="single"/>
        </w:rPr>
        <w:t xml:space="preserve">In Iraq, construction of F-16 and C-130 </w:t>
      </w:r>
      <w:r w:rsidRPr="003B44BE">
        <w:rPr>
          <w:u w:val="single"/>
        </w:rPr>
        <w:t xml:space="preserve">infrastructure, facility upgrades, a military training complex, warehouses, and other </w:t>
      </w:r>
      <w:r w:rsidRPr="005D70EC">
        <w:rPr>
          <w:b/>
          <w:highlight w:val="yellow"/>
          <w:u w:val="single"/>
        </w:rPr>
        <w:t>facilities</w:t>
      </w:r>
      <w:r w:rsidRPr="003B44BE">
        <w:rPr>
          <w:u w:val="single"/>
        </w:rPr>
        <w:t>...</w:t>
      </w:r>
    </w:p>
    <w:p w14:paraId="024B15EF" w14:textId="77777777" w:rsidR="0028050D" w:rsidRPr="003B44BE" w:rsidRDefault="0028050D" w:rsidP="0028050D">
      <w:pPr>
        <w:rPr>
          <w:u w:val="single"/>
        </w:rPr>
      </w:pPr>
      <w:r w:rsidRPr="003B44BE">
        <w:rPr>
          <w:sz w:val="14"/>
        </w:rPr>
        <w:t>In Saudi Arabia during the 1970s and 1980s, an unprecedented $14 billion program that encompassed planning, design, and construction of military cantonments, headquarters complexes, military schools, navy bases, and other facilities related to the Kingdom's modernization program of its defense facilities …</w:t>
      </w:r>
    </w:p>
    <w:p w14:paraId="15952275" w14:textId="77777777" w:rsidR="0028050D" w:rsidRPr="003B44BE" w:rsidRDefault="0028050D" w:rsidP="0028050D">
      <w:pPr>
        <w:rPr>
          <w:u w:val="single"/>
        </w:rPr>
      </w:pPr>
      <w:r w:rsidRPr="003B44BE">
        <w:rPr>
          <w:sz w:val="14"/>
        </w:rPr>
        <w:t xml:space="preserve">These </w:t>
      </w:r>
      <w:r w:rsidRPr="003B44BE">
        <w:rPr>
          <w:u w:val="single"/>
        </w:rPr>
        <w:t xml:space="preserve">programs </w:t>
      </w:r>
      <w:r w:rsidRPr="005D70EC">
        <w:rPr>
          <w:b/>
          <w:highlight w:val="yellow"/>
          <w:u w:val="single"/>
        </w:rPr>
        <w:t>are</w:t>
      </w:r>
      <w:r w:rsidRPr="005D70EC">
        <w:rPr>
          <w:highlight w:val="yellow"/>
          <w:u w:val="single"/>
        </w:rPr>
        <w:t xml:space="preserve"> </w:t>
      </w:r>
      <w:r w:rsidRPr="005D70EC">
        <w:rPr>
          <w:b/>
          <w:highlight w:val="yellow"/>
          <w:u w:val="single"/>
        </w:rPr>
        <w:t>examples</w:t>
      </w:r>
      <w:r w:rsidRPr="003B44BE">
        <w:rPr>
          <w:u w:val="single"/>
        </w:rPr>
        <w:t xml:space="preserve"> of</w:t>
      </w:r>
      <w:r w:rsidRPr="003B44BE">
        <w:rPr>
          <w:sz w:val="14"/>
        </w:rPr>
        <w:t xml:space="preserve"> the Middle East District's support to the U.S. Army Corps of Engineers international mission through the </w:t>
      </w:r>
      <w:r w:rsidRPr="003B44BE">
        <w:rPr>
          <w:u w:val="single"/>
        </w:rPr>
        <w:t>foreign military sales (</w:t>
      </w:r>
      <w:r w:rsidRPr="005D70EC">
        <w:rPr>
          <w:b/>
          <w:highlight w:val="yellow"/>
          <w:u w:val="single"/>
        </w:rPr>
        <w:t>FMS</w:t>
      </w:r>
      <w:r w:rsidRPr="003B44BE">
        <w:rPr>
          <w:u w:val="single"/>
        </w:rPr>
        <w:t xml:space="preserve">) program. </w:t>
      </w:r>
      <w:r w:rsidRPr="003B44BE">
        <w:rPr>
          <w:sz w:val="14"/>
        </w:rPr>
        <w:t>FMS had traditionally been the larger portion of the district's workload before the tragic events of 9/11 changed the world. The next decade brought a military construction focus to the district's work in the Middle East and Central Asia regions.</w:t>
      </w:r>
    </w:p>
    <w:p w14:paraId="15579190" w14:textId="77777777" w:rsidR="0028050D" w:rsidRPr="003B44BE" w:rsidRDefault="0028050D" w:rsidP="0028050D">
      <w:pPr>
        <w:rPr>
          <w:sz w:val="14"/>
        </w:rPr>
      </w:pPr>
      <w:r w:rsidRPr="003B44BE">
        <w:rPr>
          <w:sz w:val="14"/>
        </w:rPr>
        <w:t xml:space="preserve">The </w:t>
      </w:r>
      <w:r w:rsidRPr="005D70EC">
        <w:rPr>
          <w:b/>
          <w:highlight w:val="yellow"/>
          <w:u w:val="single"/>
        </w:rPr>
        <w:t>FMS</w:t>
      </w:r>
      <w:r w:rsidRPr="003B44BE">
        <w:rPr>
          <w:u w:val="single"/>
        </w:rPr>
        <w:t xml:space="preserve"> program </w:t>
      </w:r>
      <w:r w:rsidRPr="005D70EC">
        <w:rPr>
          <w:b/>
          <w:highlight w:val="yellow"/>
          <w:u w:val="single"/>
        </w:rPr>
        <w:t>is</w:t>
      </w:r>
      <w:r w:rsidRPr="003B44BE">
        <w:rPr>
          <w:u w:val="single"/>
        </w:rPr>
        <w:t xml:space="preserve"> one of the mechanisms </w:t>
      </w:r>
      <w:r w:rsidRPr="005D70EC">
        <w:rPr>
          <w:b/>
          <w:highlight w:val="yellow"/>
          <w:u w:val="single"/>
        </w:rPr>
        <w:t>available</w:t>
      </w:r>
      <w:r w:rsidRPr="003B44BE">
        <w:rPr>
          <w:u w:val="single"/>
        </w:rPr>
        <w:t xml:space="preserve"> for the U.S. government </w:t>
      </w:r>
      <w:r w:rsidRPr="005D70EC">
        <w:rPr>
          <w:b/>
          <w:highlight w:val="yellow"/>
          <w:u w:val="single"/>
        </w:rPr>
        <w:t>to provide assistance to foreign governments</w:t>
      </w:r>
      <w:r w:rsidRPr="003B44BE">
        <w:rPr>
          <w:u w:val="single"/>
        </w:rPr>
        <w:t xml:space="preserve">. It is </w:t>
      </w:r>
      <w:r w:rsidRPr="005D70EC">
        <w:rPr>
          <w:highlight w:val="yellow"/>
          <w:u w:val="single"/>
        </w:rPr>
        <w:t xml:space="preserve">a </w:t>
      </w:r>
      <w:r w:rsidRPr="005D70EC">
        <w:rPr>
          <w:b/>
          <w:highlight w:val="yellow"/>
          <w:u w:val="single"/>
        </w:rPr>
        <w:t>component</w:t>
      </w:r>
      <w:r w:rsidRPr="005D70EC">
        <w:rPr>
          <w:highlight w:val="yellow"/>
          <w:u w:val="single"/>
        </w:rPr>
        <w:t xml:space="preserve"> </w:t>
      </w:r>
      <w:r w:rsidRPr="005D70EC">
        <w:rPr>
          <w:b/>
          <w:highlight w:val="yellow"/>
          <w:u w:val="single"/>
        </w:rPr>
        <w:t>of</w:t>
      </w:r>
      <w:r w:rsidRPr="005D70EC">
        <w:rPr>
          <w:highlight w:val="yellow"/>
          <w:u w:val="single"/>
        </w:rPr>
        <w:t xml:space="preserve"> the</w:t>
      </w:r>
      <w:r w:rsidRPr="003B44BE">
        <w:rPr>
          <w:u w:val="single"/>
        </w:rPr>
        <w:t xml:space="preserve"> Defense Department's </w:t>
      </w:r>
      <w:r w:rsidRPr="005D70EC">
        <w:rPr>
          <w:b/>
          <w:highlight w:val="yellow"/>
          <w:u w:val="single"/>
        </w:rPr>
        <w:t>security assistance program</w:t>
      </w:r>
      <w:r w:rsidRPr="003B44BE">
        <w:rPr>
          <w:sz w:val="14"/>
        </w:rPr>
        <w:t xml:space="preserve">, authorized and regulated by U.S. law. </w:t>
      </w:r>
    </w:p>
    <w:p w14:paraId="5B780E7D" w14:textId="77777777" w:rsidR="0028050D" w:rsidRPr="003B44BE" w:rsidRDefault="0028050D" w:rsidP="0028050D">
      <w:pPr>
        <w:rPr>
          <w:sz w:val="10"/>
        </w:rPr>
      </w:pPr>
      <w:r w:rsidRPr="005D70EC">
        <w:rPr>
          <w:highlight w:val="yellow"/>
          <w:u w:val="single"/>
        </w:rPr>
        <w:t>That</w:t>
      </w:r>
      <w:r w:rsidRPr="003B44BE">
        <w:rPr>
          <w:u w:val="single"/>
        </w:rPr>
        <w:t xml:space="preserve"> process </w:t>
      </w:r>
      <w:r w:rsidRPr="005D70EC">
        <w:rPr>
          <w:b/>
          <w:highlight w:val="yellow"/>
          <w:u w:val="single"/>
        </w:rPr>
        <w:t>provides</w:t>
      </w:r>
      <w:r w:rsidRPr="003B44BE">
        <w:rPr>
          <w:sz w:val="10"/>
        </w:rPr>
        <w:t xml:space="preserve"> for </w:t>
      </w:r>
      <w:r w:rsidRPr="003B44BE">
        <w:rPr>
          <w:u w:val="single"/>
        </w:rPr>
        <w:t xml:space="preserve">U.S. </w:t>
      </w:r>
      <w:r w:rsidRPr="005D70EC">
        <w:rPr>
          <w:b/>
          <w:highlight w:val="yellow"/>
          <w:u w:val="single"/>
        </w:rPr>
        <w:t>assistance</w:t>
      </w:r>
      <w:r w:rsidRPr="003B44BE">
        <w:rPr>
          <w:u w:val="single"/>
        </w:rPr>
        <w:t xml:space="preserve"> to friendly foreign nations,</w:t>
      </w:r>
      <w:r w:rsidRPr="003B44BE">
        <w:rPr>
          <w:sz w:val="10"/>
        </w:rPr>
        <w:t xml:space="preserve"> specifically </w:t>
      </w:r>
      <w:r w:rsidRPr="005D70EC">
        <w:rPr>
          <w:b/>
          <w:highlight w:val="yellow"/>
          <w:u w:val="single"/>
        </w:rPr>
        <w:t>for</w:t>
      </w:r>
      <w:r w:rsidRPr="003B44BE">
        <w:rPr>
          <w:sz w:val="10"/>
        </w:rPr>
        <w:t xml:space="preserve"> military education and training, peacekeeping operations, </w:t>
      </w:r>
      <w:r w:rsidRPr="005D70EC">
        <w:rPr>
          <w:b/>
          <w:highlight w:val="yellow"/>
          <w:u w:val="single"/>
        </w:rPr>
        <w:t>counter-terrorism</w:t>
      </w:r>
      <w:r w:rsidRPr="003B44BE">
        <w:rPr>
          <w:sz w:val="10"/>
        </w:rPr>
        <w:t xml:space="preserve"> and counternarcotics. </w:t>
      </w:r>
      <w:r w:rsidRPr="005D70EC">
        <w:rPr>
          <w:highlight w:val="yellow"/>
          <w:u w:val="single"/>
        </w:rPr>
        <w:t xml:space="preserve">Through FMS, the U.S. </w:t>
      </w:r>
      <w:r w:rsidRPr="005D70EC">
        <w:rPr>
          <w:b/>
          <w:highlight w:val="yellow"/>
          <w:u w:val="single"/>
        </w:rPr>
        <w:t>government can sell articles and services,</w:t>
      </w:r>
      <w:r w:rsidRPr="003B44BE">
        <w:rPr>
          <w:b/>
          <w:sz w:val="10"/>
        </w:rPr>
        <w:t xml:space="preserve"> </w:t>
      </w:r>
      <w:r w:rsidRPr="003B44BE">
        <w:rPr>
          <w:sz w:val="10"/>
        </w:rPr>
        <w:t xml:space="preserve">including engineering and construction, </w:t>
      </w:r>
      <w:r w:rsidRPr="003B44BE">
        <w:rPr>
          <w:u w:val="single"/>
        </w:rPr>
        <w:t>to foreign governments' defense establishments.</w:t>
      </w:r>
      <w:r w:rsidRPr="003B44BE">
        <w:rPr>
          <w:sz w:val="10"/>
        </w:rPr>
        <w:t xml:space="preserve"> </w:t>
      </w:r>
    </w:p>
    <w:p w14:paraId="27D0AEB3" w14:textId="77777777" w:rsidR="0028050D" w:rsidRPr="003B44BE" w:rsidRDefault="0028050D" w:rsidP="0028050D">
      <w:pPr>
        <w:rPr>
          <w:sz w:val="10"/>
        </w:rPr>
      </w:pPr>
      <w:r w:rsidRPr="003B44BE">
        <w:rPr>
          <w:sz w:val="10"/>
        </w:rPr>
        <w:t xml:space="preserve">"As a principle element of U.S. foreign policy, </w:t>
      </w:r>
      <w:r w:rsidRPr="003B44BE">
        <w:rPr>
          <w:u w:val="single"/>
        </w:rPr>
        <w:t xml:space="preserve">the </w:t>
      </w:r>
      <w:r w:rsidRPr="005D70EC">
        <w:rPr>
          <w:b/>
          <w:highlight w:val="yellow"/>
          <w:u w:val="single"/>
        </w:rPr>
        <w:t>security assistance program</w:t>
      </w:r>
      <w:r w:rsidRPr="003B44BE">
        <w:rPr>
          <w:u w:val="single"/>
        </w:rPr>
        <w:t xml:space="preserve"> was </w:t>
      </w:r>
      <w:r w:rsidRPr="005D70EC">
        <w:rPr>
          <w:highlight w:val="yellow"/>
          <w:u w:val="single"/>
        </w:rPr>
        <w:t xml:space="preserve">designed to </w:t>
      </w:r>
      <w:r w:rsidRPr="005D70EC">
        <w:rPr>
          <w:b/>
          <w:highlight w:val="yellow"/>
          <w:u w:val="single"/>
        </w:rPr>
        <w:t>promote regional stability</w:t>
      </w:r>
      <w:r w:rsidRPr="005D70EC">
        <w:rPr>
          <w:highlight w:val="yellow"/>
          <w:u w:val="single"/>
        </w:rPr>
        <w:t xml:space="preserve"> and </w:t>
      </w:r>
      <w:r w:rsidRPr="005D70EC">
        <w:rPr>
          <w:b/>
          <w:highlight w:val="yellow"/>
          <w:u w:val="single"/>
        </w:rPr>
        <w:t>support</w:t>
      </w:r>
      <w:r w:rsidRPr="003B44BE">
        <w:rPr>
          <w:u w:val="single"/>
        </w:rPr>
        <w:t xml:space="preserve"> mutual goals and </w:t>
      </w:r>
      <w:r w:rsidRPr="005D70EC">
        <w:rPr>
          <w:b/>
          <w:highlight w:val="yellow"/>
          <w:u w:val="single"/>
        </w:rPr>
        <w:t>security objectives</w:t>
      </w:r>
      <w:r w:rsidRPr="003B44BE">
        <w:rPr>
          <w:b/>
          <w:u w:val="single"/>
        </w:rPr>
        <w:t>,"</w:t>
      </w:r>
      <w:r w:rsidRPr="003B44BE">
        <w:rPr>
          <w:b/>
          <w:sz w:val="10"/>
        </w:rPr>
        <w:t xml:space="preserve"> </w:t>
      </w:r>
      <w:r w:rsidRPr="003B44BE">
        <w:rPr>
          <w:sz w:val="10"/>
        </w:rPr>
        <w:t xml:space="preserve">said Rich Dickson, Program and Project Management Division's FMS Branch Chief. </w:t>
      </w:r>
    </w:p>
    <w:p w14:paraId="0BCAC1FA" w14:textId="77777777" w:rsidR="0028050D" w:rsidRPr="003B44BE" w:rsidRDefault="0028050D" w:rsidP="0028050D">
      <w:pPr>
        <w:rPr>
          <w:sz w:val="14"/>
        </w:rPr>
      </w:pPr>
      <w:r w:rsidRPr="003B44BE">
        <w:rPr>
          <w:sz w:val="14"/>
        </w:rPr>
        <w:t xml:space="preserve">"An important concept about FMS to keep in mind is that </w:t>
      </w:r>
      <w:r w:rsidRPr="003B44BE">
        <w:rPr>
          <w:u w:val="single"/>
        </w:rPr>
        <w:t xml:space="preserve">we would </w:t>
      </w:r>
      <w:r w:rsidRPr="005D70EC">
        <w:rPr>
          <w:b/>
          <w:highlight w:val="yellow"/>
          <w:u w:val="single"/>
        </w:rPr>
        <w:t>never have a f</w:t>
      </w:r>
      <w:r w:rsidRPr="003B44BE">
        <w:rPr>
          <w:u w:val="single"/>
        </w:rPr>
        <w:t>oreign</w:t>
      </w:r>
      <w:r w:rsidRPr="003B44BE">
        <w:rPr>
          <w:b/>
          <w:u w:val="single"/>
        </w:rPr>
        <w:t xml:space="preserve"> </w:t>
      </w:r>
      <w:r w:rsidRPr="005D70EC">
        <w:rPr>
          <w:b/>
          <w:highlight w:val="yellow"/>
          <w:u w:val="single"/>
        </w:rPr>
        <w:t>m</w:t>
      </w:r>
      <w:r w:rsidRPr="003B44BE">
        <w:rPr>
          <w:u w:val="single"/>
        </w:rPr>
        <w:t xml:space="preserve">ilitary </w:t>
      </w:r>
      <w:r w:rsidRPr="005D70EC">
        <w:rPr>
          <w:b/>
          <w:highlight w:val="yellow"/>
          <w:u w:val="single"/>
        </w:rPr>
        <w:t>s</w:t>
      </w:r>
      <w:r w:rsidRPr="003B44BE">
        <w:rPr>
          <w:u w:val="single"/>
        </w:rPr>
        <w:t>ales</w:t>
      </w:r>
      <w:r w:rsidRPr="003B44BE">
        <w:rPr>
          <w:b/>
          <w:u w:val="single"/>
        </w:rPr>
        <w:t xml:space="preserve"> </w:t>
      </w:r>
      <w:r w:rsidRPr="003B44BE">
        <w:rPr>
          <w:u w:val="single"/>
        </w:rPr>
        <w:t>case</w:t>
      </w:r>
      <w:r w:rsidRPr="003B44BE">
        <w:rPr>
          <w:b/>
          <w:u w:val="single"/>
        </w:rPr>
        <w:t xml:space="preserve"> </w:t>
      </w:r>
      <w:r w:rsidRPr="005D70EC">
        <w:rPr>
          <w:b/>
          <w:highlight w:val="yellow"/>
          <w:u w:val="single"/>
        </w:rPr>
        <w:t>that does not support</w:t>
      </w:r>
      <w:r w:rsidRPr="003B44BE">
        <w:rPr>
          <w:b/>
          <w:u w:val="single"/>
        </w:rPr>
        <w:t xml:space="preserve"> </w:t>
      </w:r>
      <w:r w:rsidRPr="003B44BE">
        <w:rPr>
          <w:u w:val="single"/>
        </w:rPr>
        <w:t xml:space="preserve">the </w:t>
      </w:r>
      <w:r w:rsidRPr="005D70EC">
        <w:rPr>
          <w:highlight w:val="yellow"/>
          <w:u w:val="single"/>
        </w:rPr>
        <w:t>goals of</w:t>
      </w:r>
      <w:r w:rsidRPr="005D70EC">
        <w:rPr>
          <w:b/>
          <w:highlight w:val="yellow"/>
          <w:u w:val="single"/>
        </w:rPr>
        <w:t xml:space="preserve"> the U</w:t>
      </w:r>
      <w:r w:rsidRPr="003B44BE">
        <w:rPr>
          <w:u w:val="single"/>
        </w:rPr>
        <w:t xml:space="preserve">nited </w:t>
      </w:r>
      <w:r w:rsidRPr="005D70EC">
        <w:rPr>
          <w:b/>
          <w:highlight w:val="yellow"/>
          <w:u w:val="single"/>
        </w:rPr>
        <w:t>S</w:t>
      </w:r>
      <w:r w:rsidRPr="003B44BE">
        <w:rPr>
          <w:u w:val="single"/>
        </w:rPr>
        <w:t xml:space="preserve">tates," </w:t>
      </w:r>
      <w:r w:rsidRPr="003B44BE">
        <w:rPr>
          <w:sz w:val="14"/>
        </w:rPr>
        <w:t xml:space="preserve">said Roger Thomas, Construction Operations Division chief. </w:t>
      </w:r>
    </w:p>
    <w:p w14:paraId="7C804917" w14:textId="77777777" w:rsidR="0028050D" w:rsidRPr="003B44BE" w:rsidRDefault="0028050D" w:rsidP="0028050D">
      <w:pPr>
        <w:rPr>
          <w:sz w:val="14"/>
        </w:rPr>
      </w:pPr>
      <w:r w:rsidRPr="003B44BE">
        <w:rPr>
          <w:sz w:val="14"/>
        </w:rPr>
        <w:t xml:space="preserve">While </w:t>
      </w:r>
      <w:r w:rsidRPr="003B44BE">
        <w:rPr>
          <w:sz w:val="12"/>
        </w:rPr>
        <w:t xml:space="preserve">the Defense Security Cooperation Agency carries out the security assistance program, including administering the FMS program, the State Department has program oversight, according to USACE headquarters' Adam Starks, security assistance case manager for the six combatant command areas of responsibility. "The State Department also determines which countries are eligible to participate and approves all sales to foreign governments," Starks said. </w:t>
      </w:r>
      <w:r w:rsidRPr="003B44BE">
        <w:rPr>
          <w:sz w:val="12"/>
        </w:rPr>
        <w:tab/>
      </w:r>
      <w:r w:rsidRPr="003B44BE">
        <w:rPr>
          <w:sz w:val="12"/>
        </w:rPr>
        <w:tab/>
      </w:r>
    </w:p>
    <w:p w14:paraId="6080FD2D" w14:textId="77777777" w:rsidR="0028050D" w:rsidRPr="003B44BE" w:rsidRDefault="0028050D" w:rsidP="0028050D">
      <w:pPr>
        <w:rPr>
          <w:sz w:val="14"/>
        </w:rPr>
      </w:pPr>
      <w:r w:rsidRPr="003B44BE">
        <w:rPr>
          <w:sz w:val="14"/>
        </w:rPr>
        <w:t xml:space="preserve">The FMS process officially begins when the requesting government asks the U.S. government for assistance in obtaining defense articles, military construction, or other services from the United States. This is usually accomplished through a document called a Letter of Request or LOR. "Oftentimes, we are involved with a foreign customer long before the LOR is developed," Dickson said. "There are times when customers may need technical input before they can determine exactly what they do need and want to request officially. We help determine those requirements when needed." Once the process is complete and both countries have agreed, they sign a Letter of Offer and Acceptance. </w:t>
      </w:r>
      <w:r w:rsidRPr="003B44BE">
        <w:rPr>
          <w:sz w:val="14"/>
        </w:rPr>
        <w:tab/>
      </w:r>
      <w:r w:rsidRPr="003B44BE">
        <w:rPr>
          <w:sz w:val="14"/>
        </w:rPr>
        <w:tab/>
      </w:r>
    </w:p>
    <w:p w14:paraId="4F7D9112" w14:textId="77777777" w:rsidR="0028050D" w:rsidRPr="003B44BE" w:rsidRDefault="0028050D" w:rsidP="0028050D">
      <w:pPr>
        <w:rPr>
          <w:sz w:val="14"/>
        </w:rPr>
      </w:pPr>
      <w:r w:rsidRPr="003B44BE">
        <w:rPr>
          <w:sz w:val="14"/>
        </w:rPr>
        <w:t xml:space="preserve">While there are several types of FMS cases, USACE is most often involved in three types: construction, technical services, and major equipment. </w:t>
      </w:r>
      <w:r w:rsidRPr="003B44BE">
        <w:rPr>
          <w:sz w:val="14"/>
        </w:rPr>
        <w:tab/>
      </w:r>
      <w:r w:rsidRPr="003B44BE">
        <w:rPr>
          <w:sz w:val="14"/>
        </w:rPr>
        <w:tab/>
      </w:r>
    </w:p>
    <w:p w14:paraId="1F3344B2" w14:textId="77777777" w:rsidR="0028050D" w:rsidRPr="003B44BE" w:rsidRDefault="0028050D" w:rsidP="0028050D">
      <w:pPr>
        <w:rPr>
          <w:sz w:val="14"/>
        </w:rPr>
      </w:pPr>
      <w:r w:rsidRPr="003B44BE">
        <w:rPr>
          <w:sz w:val="14"/>
        </w:rPr>
        <w:t xml:space="preserve">There are two ways that USACE could be involved with FMS -- as case manager or as line manager on an FMS case held by another agency. As examples, the Middle East District was the FMS case manager for the construction sales case to design and build the King Abdullah II Special Operations Training Center in Jordan. Second, since the early 1980s, the district has been involved with FMS cases providing F-16 aircraft to Egypt through various phases of the Peace Vector program. The case manager is the U.S. Air Force Materiel Command, and USACE is a line manager for construction, providing the facilities to support the aircraft purchases. As a third example, the district is the case manager for the equipment sales cases providing equipment procurements to Egypt. </w:t>
      </w:r>
      <w:r w:rsidRPr="003B44BE">
        <w:rPr>
          <w:sz w:val="14"/>
        </w:rPr>
        <w:tab/>
      </w:r>
      <w:r w:rsidRPr="003B44BE">
        <w:rPr>
          <w:sz w:val="14"/>
        </w:rPr>
        <w:tab/>
      </w:r>
    </w:p>
    <w:p w14:paraId="0CDF1C63" w14:textId="77777777" w:rsidR="0028050D" w:rsidRPr="003B44BE" w:rsidRDefault="0028050D" w:rsidP="0028050D">
      <w:pPr>
        <w:rPr>
          <w:sz w:val="14"/>
        </w:rPr>
      </w:pPr>
      <w:r w:rsidRPr="003B44BE">
        <w:rPr>
          <w:sz w:val="14"/>
        </w:rPr>
        <w:t>Whether case or line manager, the district designs and constructs the infrastructure necessary to support equipment sales and military operations. According to Thomas, FMS cases are funded in various ways, with three main funding types. • Cash, where national funds from the purchasing country are collected in advance• Credit, which would be repayable loans or non-repayable grants • Foreign military financing through FMS credit funding, also non-repayable. "FMS cases could be our potential future, with a rapid return to 70 or 80 percent of the district's workload," said Thomas.</w:t>
      </w:r>
      <w:r w:rsidRPr="003B44BE">
        <w:rPr>
          <w:sz w:val="14"/>
        </w:rPr>
        <w:tab/>
      </w:r>
      <w:r w:rsidRPr="003B44BE">
        <w:rPr>
          <w:sz w:val="14"/>
        </w:rPr>
        <w:tab/>
      </w:r>
    </w:p>
    <w:p w14:paraId="6650AC86" w14:textId="77777777" w:rsidR="0028050D" w:rsidRPr="003B44BE" w:rsidRDefault="0028050D" w:rsidP="0028050D">
      <w:pPr>
        <w:rPr>
          <w:sz w:val="14"/>
        </w:rPr>
      </w:pPr>
      <w:r w:rsidRPr="003B44BE">
        <w:rPr>
          <w:sz w:val="14"/>
        </w:rPr>
        <w:t>Customer communication points to a surge in FMS cases in the months and years to come, and the district has already begun seeing an increase in potential FMS cases. "Our workload is shifting back to a more traditional program focused on foreign military sales," said the Deputy for Programs and Project Management Deborah Duncan. To better meet the anticipated future workload, Duncan realigned her division's branches. "In order to develop all potential opportunities, each of the four Project Management branches has now been assigned responsibility for a part of the FMS program instead of having FMS work performed by one branch only," she said. "This solution increases FMS expertise and employee knowledge, while better serving our FMS customers," Duncan said. Foreign government agencies may also request engineering assistance for non-defense projects. For civil construction, they follow the Foreign Assistance Act, Section 607, process, which also requires a Letter of Request followed by a Letter of Acceptance or Memorandum of Agreement</w:t>
      </w:r>
    </w:p>
    <w:p w14:paraId="3FF7711D" w14:textId="77777777" w:rsidR="0028050D" w:rsidRPr="003B44BE" w:rsidRDefault="0028050D" w:rsidP="0028050D">
      <w:pPr>
        <w:rPr>
          <w:sz w:val="14"/>
        </w:rPr>
      </w:pPr>
      <w:r w:rsidRPr="003B44BE">
        <w:rPr>
          <w:u w:val="single"/>
        </w:rPr>
        <w:t xml:space="preserve">"The </w:t>
      </w:r>
      <w:r w:rsidRPr="005D70EC">
        <w:rPr>
          <w:highlight w:val="yellow"/>
          <w:u w:val="single"/>
        </w:rPr>
        <w:t>Middle East</w:t>
      </w:r>
      <w:r w:rsidRPr="003B44BE">
        <w:rPr>
          <w:u w:val="single"/>
        </w:rPr>
        <w:t xml:space="preserve"> District's </w:t>
      </w:r>
      <w:r w:rsidRPr="005D70EC">
        <w:rPr>
          <w:b/>
          <w:highlight w:val="yellow"/>
          <w:u w:val="single"/>
        </w:rPr>
        <w:t>engagement</w:t>
      </w:r>
      <w:r w:rsidRPr="005D70EC">
        <w:rPr>
          <w:highlight w:val="yellow"/>
          <w:u w:val="single"/>
        </w:rPr>
        <w:t xml:space="preserve"> </w:t>
      </w:r>
      <w:r w:rsidRPr="005D70EC">
        <w:rPr>
          <w:b/>
          <w:highlight w:val="yellow"/>
          <w:u w:val="single"/>
        </w:rPr>
        <w:t>with FMS</w:t>
      </w:r>
      <w:r w:rsidRPr="003B44BE">
        <w:rPr>
          <w:u w:val="single"/>
        </w:rPr>
        <w:t xml:space="preserve"> services within the Middle East and Central Asia </w:t>
      </w:r>
      <w:r w:rsidRPr="005D70EC">
        <w:rPr>
          <w:b/>
          <w:highlight w:val="yellow"/>
          <w:u w:val="single"/>
        </w:rPr>
        <w:t>supports the overall</w:t>
      </w:r>
      <w:r w:rsidRPr="003B44BE">
        <w:rPr>
          <w:u w:val="single"/>
        </w:rPr>
        <w:t xml:space="preserve"> </w:t>
      </w:r>
      <w:r w:rsidRPr="005D70EC">
        <w:rPr>
          <w:b/>
          <w:highlight w:val="yellow"/>
          <w:u w:val="single"/>
        </w:rPr>
        <w:t>D</w:t>
      </w:r>
      <w:r w:rsidRPr="003B44BE">
        <w:rPr>
          <w:u w:val="single"/>
        </w:rPr>
        <w:t xml:space="preserve">epartment </w:t>
      </w:r>
      <w:r w:rsidRPr="005D70EC">
        <w:rPr>
          <w:b/>
          <w:highlight w:val="yellow"/>
          <w:u w:val="single"/>
        </w:rPr>
        <w:t>o</w:t>
      </w:r>
      <w:r w:rsidRPr="003B44BE">
        <w:rPr>
          <w:u w:val="single"/>
        </w:rPr>
        <w:t xml:space="preserve">f </w:t>
      </w:r>
      <w:r w:rsidRPr="005D70EC">
        <w:rPr>
          <w:b/>
          <w:highlight w:val="yellow"/>
          <w:u w:val="single"/>
        </w:rPr>
        <w:t>D</w:t>
      </w:r>
      <w:r w:rsidRPr="003B44BE">
        <w:rPr>
          <w:u w:val="single"/>
        </w:rPr>
        <w:t xml:space="preserve">efense </w:t>
      </w:r>
      <w:r w:rsidRPr="005D70EC">
        <w:rPr>
          <w:b/>
          <w:highlight w:val="yellow"/>
          <w:u w:val="single"/>
        </w:rPr>
        <w:t>strategy</w:t>
      </w:r>
      <w:r w:rsidRPr="005D70EC">
        <w:rPr>
          <w:highlight w:val="yellow"/>
          <w:u w:val="single"/>
        </w:rPr>
        <w:t xml:space="preserve"> and plays a vital role in the region</w:t>
      </w:r>
      <w:r w:rsidRPr="003B44BE">
        <w:rPr>
          <w:sz w:val="14"/>
        </w:rPr>
        <w:t xml:space="preserve"> as the district executes a record number of projects in the region," Starks said.</w:t>
      </w:r>
    </w:p>
    <w:p w14:paraId="12BB369C" w14:textId="77777777" w:rsidR="0028050D" w:rsidRPr="003B44BE" w:rsidRDefault="0028050D" w:rsidP="0028050D"/>
    <w:p w14:paraId="332AC6AE" w14:textId="77777777" w:rsidR="0028050D" w:rsidRPr="003B44BE" w:rsidRDefault="0028050D" w:rsidP="0028050D">
      <w:pPr>
        <w:pStyle w:val="Heading4"/>
      </w:pPr>
      <w:r w:rsidRPr="003B44BE">
        <w:t xml:space="preserve">Arms sales is key to U.S military assistance to counter terror </w:t>
      </w:r>
    </w:p>
    <w:p w14:paraId="0B14CA0B" w14:textId="77777777" w:rsidR="0028050D" w:rsidRPr="003B44BE" w:rsidRDefault="0028050D" w:rsidP="0028050D">
      <w:r w:rsidRPr="003B44BE">
        <w:rPr>
          <w:b/>
        </w:rPr>
        <w:t xml:space="preserve">State Department 19, </w:t>
      </w:r>
      <w:r w:rsidRPr="003B44BE">
        <w:t>“Programs and Initiatives”, BUREAU OF COUNTERTERRORISM AND COUNTERING VIOLENT EXTREMISM, https://www.state.gov/bureau-of-counterterrorism-and-countering-violent-extremism-programs-and-initiatives/#ATA</w:t>
      </w:r>
    </w:p>
    <w:p w14:paraId="3797D0C1" w14:textId="77777777" w:rsidR="0028050D" w:rsidRPr="003B44BE" w:rsidRDefault="0028050D" w:rsidP="0028050D">
      <w:r w:rsidRPr="003B44BE">
        <w:t xml:space="preserve">The Bureau of Counterterrorism (CT) works to strengthen partnerships, civilian capacity, and information sharing around the world to counter evolving terrorist threats and prevent the spread of violent extremism. </w:t>
      </w:r>
      <w:r w:rsidRPr="005D70EC">
        <w:rPr>
          <w:b/>
          <w:highlight w:val="yellow"/>
          <w:u w:val="single"/>
        </w:rPr>
        <w:t>CT</w:t>
      </w:r>
      <w:r w:rsidRPr="003B44BE">
        <w:rPr>
          <w:u w:val="single"/>
        </w:rPr>
        <w:t xml:space="preserve"> </w:t>
      </w:r>
      <w:r w:rsidRPr="003B44BE">
        <w:t xml:space="preserve">designs, </w:t>
      </w:r>
      <w:r w:rsidRPr="005D70EC">
        <w:rPr>
          <w:b/>
          <w:highlight w:val="yellow"/>
          <w:u w:val="single"/>
        </w:rPr>
        <w:t>manages</w:t>
      </w:r>
      <w:r w:rsidRPr="003B44BE">
        <w:t xml:space="preserve">, and oversees </w:t>
      </w:r>
      <w:r w:rsidRPr="005D70EC">
        <w:rPr>
          <w:b/>
          <w:highlight w:val="yellow"/>
          <w:u w:val="single"/>
        </w:rPr>
        <w:t>foreign assistance to</w:t>
      </w:r>
      <w:r w:rsidRPr="003B44BE">
        <w:rPr>
          <w:b/>
          <w:u w:val="single"/>
        </w:rPr>
        <w:t xml:space="preserve"> build </w:t>
      </w:r>
      <w:r w:rsidRPr="003B44BE">
        <w:rPr>
          <w:u w:val="single"/>
        </w:rPr>
        <w:t xml:space="preserve">the civilian </w:t>
      </w:r>
      <w:r w:rsidRPr="003B44BE">
        <w:rPr>
          <w:b/>
          <w:u w:val="single"/>
        </w:rPr>
        <w:t xml:space="preserve">capabilities of </w:t>
      </w:r>
      <w:r w:rsidRPr="005D70EC">
        <w:rPr>
          <w:b/>
          <w:highlight w:val="yellow"/>
          <w:u w:val="single"/>
        </w:rPr>
        <w:t xml:space="preserve">foreign </w:t>
      </w:r>
      <w:r w:rsidRPr="003B44BE">
        <w:rPr>
          <w:b/>
          <w:u w:val="single"/>
        </w:rPr>
        <w:t xml:space="preserve">government </w:t>
      </w:r>
      <w:r w:rsidRPr="005D70EC">
        <w:rPr>
          <w:b/>
          <w:highlight w:val="yellow"/>
          <w:u w:val="single"/>
        </w:rPr>
        <w:t>partners to counter terrorism</w:t>
      </w:r>
      <w:r w:rsidRPr="003B44BE">
        <w:rPr>
          <w:u w:val="single"/>
        </w:rPr>
        <w:t xml:space="preserve"> and violent extremism</w:t>
      </w:r>
      <w:r w:rsidRPr="003B44BE">
        <w:t xml:space="preserve"> in an effective and sustainable fashion. CT seeks to build law enforcement and judicial capabilities to mitigate attacks, disrupt terrorist transit, and arrest, investigate, prosecute, and incarcerate terrorists in accordance with the rule of law. To bolster these efforts, CT seeks to promote the leadership of other countries to build capacity in third countries in their regions. CT also seeks to strengthen partnerships and initiatives involving government and non-governmental actors to counter sources of violent extremist messaging, narratives, and recruitment.</w:t>
      </w:r>
    </w:p>
    <w:p w14:paraId="56303DE6" w14:textId="77777777" w:rsidR="0028050D" w:rsidRPr="003B44BE" w:rsidRDefault="0028050D" w:rsidP="0028050D">
      <w:r w:rsidRPr="003B44BE">
        <w:t>Antiterrorism Assistance Program (ATA)</w:t>
      </w:r>
    </w:p>
    <w:p w14:paraId="13C38CD4" w14:textId="77777777" w:rsidR="0028050D" w:rsidRPr="003B44BE" w:rsidRDefault="0028050D" w:rsidP="0028050D">
      <w:pPr>
        <w:rPr>
          <w:b/>
          <w:u w:val="single"/>
        </w:rPr>
      </w:pPr>
      <w:r w:rsidRPr="003B44BE">
        <w:t xml:space="preserve">its creation in 1983, </w:t>
      </w:r>
      <w:r w:rsidRPr="005D70EC">
        <w:rPr>
          <w:b/>
          <w:highlight w:val="yellow"/>
          <w:u w:val="single"/>
        </w:rPr>
        <w:t>the</w:t>
      </w:r>
      <w:r w:rsidRPr="005D70EC">
        <w:rPr>
          <w:highlight w:val="yellow"/>
          <w:u w:val="single"/>
        </w:rPr>
        <w:t xml:space="preserve"> </w:t>
      </w:r>
      <w:r w:rsidRPr="005D70EC">
        <w:rPr>
          <w:b/>
          <w:highlight w:val="yellow"/>
          <w:u w:val="single"/>
        </w:rPr>
        <w:t>Antiterrorism Assistance</w:t>
      </w:r>
      <w:r w:rsidRPr="003B44BE">
        <w:rPr>
          <w:u w:val="single"/>
        </w:rPr>
        <w:t xml:space="preserve"> (ATA) </w:t>
      </w:r>
      <w:r w:rsidRPr="005D70EC">
        <w:rPr>
          <w:b/>
          <w:highlight w:val="yellow"/>
          <w:u w:val="single"/>
        </w:rPr>
        <w:t>program</w:t>
      </w:r>
      <w:r w:rsidRPr="003B44BE">
        <w:t xml:space="preserve"> has served as the primary </w:t>
      </w:r>
      <w:r w:rsidRPr="005D70EC">
        <w:rPr>
          <w:b/>
          <w:highlight w:val="yellow"/>
          <w:u w:val="single"/>
        </w:rPr>
        <w:t>provide</w:t>
      </w:r>
      <w:r w:rsidRPr="003B44BE">
        <w:t xml:space="preserve">r of </w:t>
      </w:r>
      <w:r w:rsidRPr="005D70EC">
        <w:rPr>
          <w:b/>
          <w:highlight w:val="yellow"/>
          <w:u w:val="single"/>
        </w:rPr>
        <w:t>U.S.</w:t>
      </w:r>
      <w:r w:rsidRPr="003B44BE">
        <w:rPr>
          <w:b/>
          <w:u w:val="single"/>
        </w:rPr>
        <w:t xml:space="preserve"> government</w:t>
      </w:r>
      <w:r w:rsidRPr="003B44BE">
        <w:rPr>
          <w:u w:val="single"/>
        </w:rPr>
        <w:t xml:space="preserve"> antiterrorism </w:t>
      </w:r>
      <w:r w:rsidRPr="005D70EC">
        <w:rPr>
          <w:b/>
          <w:highlight w:val="yellow"/>
          <w:u w:val="single"/>
        </w:rPr>
        <w:t>training and equipment to law-enforcement agencies of partner nations</w:t>
      </w:r>
      <w:r w:rsidRPr="003B44BE">
        <w:rPr>
          <w:u w:val="single"/>
        </w:rPr>
        <w:t xml:space="preserve"> throughout the world, and has</w:t>
      </w:r>
      <w:r w:rsidRPr="003B44BE">
        <w:t xml:space="preserve"> </w:t>
      </w:r>
      <w:r w:rsidRPr="005D70EC">
        <w:rPr>
          <w:b/>
          <w:highlight w:val="yellow"/>
          <w:u w:val="single"/>
        </w:rPr>
        <w:t>delivered</w:t>
      </w:r>
      <w:r w:rsidRPr="003B44BE">
        <w:rPr>
          <w:b/>
          <w:u w:val="single"/>
        </w:rPr>
        <w:t xml:space="preserve"> counterterrorism </w:t>
      </w:r>
      <w:r w:rsidRPr="005D70EC">
        <w:rPr>
          <w:b/>
          <w:highlight w:val="yellow"/>
          <w:u w:val="single"/>
        </w:rPr>
        <w:t>training to</w:t>
      </w:r>
      <w:r w:rsidRPr="003B44BE">
        <w:rPr>
          <w:u w:val="single"/>
        </w:rPr>
        <w:t xml:space="preserve"> more than 90,000 law enforcement personnel from </w:t>
      </w:r>
      <w:r w:rsidRPr="005D70EC">
        <w:rPr>
          <w:b/>
          <w:highlight w:val="yellow"/>
          <w:u w:val="single"/>
        </w:rPr>
        <w:t>154 countries.</w:t>
      </w:r>
    </w:p>
    <w:p w14:paraId="4FFE668C" w14:textId="77777777" w:rsidR="0028050D" w:rsidRPr="003B44BE" w:rsidRDefault="0028050D" w:rsidP="0028050D">
      <w:r w:rsidRPr="003B44BE">
        <w:t xml:space="preserve">From prevention of terrorist attacks to responding to and mitigating terrorist attacks, ATA </w:t>
      </w:r>
      <w:r w:rsidRPr="005D70EC">
        <w:rPr>
          <w:b/>
          <w:highlight w:val="yellow"/>
          <w:u w:val="single"/>
        </w:rPr>
        <w:t>helps partner nations build critical capabilities</w:t>
      </w:r>
      <w:r w:rsidRPr="003B44BE">
        <w:rPr>
          <w:b/>
          <w:u w:val="single"/>
        </w:rPr>
        <w:t xml:space="preserve"> </w:t>
      </w:r>
      <w:r w:rsidRPr="003B44BE">
        <w:rPr>
          <w:u w:val="single"/>
        </w:rPr>
        <w:t>across</w:t>
      </w:r>
      <w:r w:rsidRPr="003B44BE">
        <w:t xml:space="preserve"> a wide spectrum of counterterrorism skills. ATA will continue to </w:t>
      </w:r>
      <w:r w:rsidRPr="003B44BE">
        <w:rPr>
          <w:u w:val="single"/>
        </w:rPr>
        <w:t>provide</w:t>
      </w:r>
      <w:r w:rsidRPr="003B44BE">
        <w:t xml:space="preserve"> training courses, consultations, mentorships, seminars, and equipme</w:t>
      </w:r>
      <w:r w:rsidRPr="003B44BE">
        <w:rPr>
          <w:u w:val="single"/>
        </w:rPr>
        <w:t xml:space="preserve">nt relevant to investigations, border security, protection of critical targets, leadership and management, regional coordination and cooperation, critical incident response and management, and cyber security. </w:t>
      </w:r>
      <w:r w:rsidRPr="005D70EC">
        <w:rPr>
          <w:b/>
          <w:highlight w:val="yellow"/>
          <w:u w:val="single"/>
        </w:rPr>
        <w:t>As terrorist networks</w:t>
      </w:r>
      <w:r w:rsidRPr="003B44BE">
        <w:rPr>
          <w:u w:val="single"/>
        </w:rPr>
        <w:t xml:space="preserve"> </w:t>
      </w:r>
      <w:r w:rsidRPr="003B44BE">
        <w:t>continue to</w:t>
      </w:r>
      <w:r w:rsidRPr="003B44BE">
        <w:rPr>
          <w:u w:val="single"/>
        </w:rPr>
        <w:t xml:space="preserve"> </w:t>
      </w:r>
      <w:r w:rsidRPr="005D70EC">
        <w:rPr>
          <w:b/>
          <w:highlight w:val="yellow"/>
          <w:u w:val="single"/>
        </w:rPr>
        <w:t>adjust</w:t>
      </w:r>
      <w:r w:rsidRPr="003B44BE">
        <w:rPr>
          <w:b/>
          <w:u w:val="single"/>
        </w:rPr>
        <w:t xml:space="preserve"> their tactics and strategies, </w:t>
      </w:r>
      <w:r w:rsidRPr="005D70EC">
        <w:rPr>
          <w:b/>
          <w:highlight w:val="yellow"/>
          <w:u w:val="single"/>
        </w:rPr>
        <w:t>ATA will continue to adapt</w:t>
      </w:r>
      <w:r w:rsidRPr="003B44BE">
        <w:t xml:space="preserve"> and refine its counterterrorism training initiatives to meet evolving threats.</w:t>
      </w:r>
    </w:p>
    <w:p w14:paraId="6DB0F846" w14:textId="77777777" w:rsidR="0028050D" w:rsidRPr="003B44BE" w:rsidRDefault="0028050D" w:rsidP="0028050D">
      <w:r w:rsidRPr="003B44BE">
        <w:t>All ATA courses emphasize the importance of the rule of law and respect for human rights.</w:t>
      </w:r>
    </w:p>
    <w:p w14:paraId="39319974" w14:textId="77777777" w:rsidR="0028050D" w:rsidRPr="003B44BE" w:rsidRDefault="0028050D" w:rsidP="0028050D">
      <w:pPr>
        <w:shd w:val="clear" w:color="auto" w:fill="FFFFFF"/>
        <w:spacing w:after="240" w:line="276" w:lineRule="atLeast"/>
        <w:rPr>
          <w:rFonts w:cs="Times New Roman"/>
          <w:lang w:eastAsia="zh-CN"/>
        </w:rPr>
      </w:pPr>
    </w:p>
    <w:p w14:paraId="3ED8D314" w14:textId="77777777" w:rsidR="0028050D" w:rsidRPr="003B44BE" w:rsidRDefault="0028050D" w:rsidP="0028050D">
      <w:pPr>
        <w:pStyle w:val="Heading4"/>
        <w:rPr>
          <w:lang w:eastAsia="zh-CN"/>
        </w:rPr>
      </w:pPr>
      <w:r w:rsidRPr="003B44BE">
        <w:rPr>
          <w:lang w:eastAsia="zh-CN"/>
        </w:rPr>
        <w:t>Continued support of allied countries is key to the global war on terror – more effective operations, intel sharing, and recruitment prevention</w:t>
      </w:r>
    </w:p>
    <w:p w14:paraId="1F267B3D" w14:textId="77777777" w:rsidR="0028050D" w:rsidRPr="003B44BE" w:rsidRDefault="0028050D" w:rsidP="0028050D">
      <w:r w:rsidRPr="003B44BE">
        <w:rPr>
          <w:b/>
        </w:rPr>
        <w:t>White House</w:t>
      </w:r>
      <w:r w:rsidRPr="003B44BE">
        <w:t xml:space="preserve"> 20</w:t>
      </w:r>
      <w:r w:rsidRPr="003B44BE">
        <w:rPr>
          <w:b/>
        </w:rPr>
        <w:t>18</w:t>
      </w:r>
      <w:r w:rsidRPr="003B44BE">
        <w:t>, “National Strategy for Counterterrorism of the United States of America”, October 2018, https://www.whitehouse.gov/wp-content/uploads/2018/10/NSCT.pdf</w:t>
      </w:r>
    </w:p>
    <w:p w14:paraId="225285E4" w14:textId="77777777" w:rsidR="0028050D" w:rsidRPr="003B44BE" w:rsidRDefault="0028050D" w:rsidP="0028050D">
      <w:pPr>
        <w:shd w:val="clear" w:color="auto" w:fill="FFFFFF"/>
        <w:spacing w:after="240" w:line="276" w:lineRule="atLeast"/>
        <w:rPr>
          <w:rFonts w:cs="Times New Roman"/>
          <w:sz w:val="21"/>
          <w:szCs w:val="21"/>
          <w:lang w:eastAsia="zh-CN"/>
        </w:rPr>
      </w:pPr>
      <w:r w:rsidRPr="003B44BE">
        <w:rPr>
          <w:rFonts w:cs="Times New Roman"/>
          <w:sz w:val="21"/>
          <w:szCs w:val="21"/>
          <w:u w:val="single"/>
          <w:lang w:eastAsia="zh-CN"/>
        </w:rPr>
        <w:t xml:space="preserve">While </w:t>
      </w:r>
      <w:r w:rsidRPr="005D70EC">
        <w:rPr>
          <w:rFonts w:cs="Times New Roman"/>
          <w:b/>
          <w:sz w:val="21"/>
          <w:szCs w:val="21"/>
          <w:highlight w:val="yellow"/>
          <w:u w:val="single"/>
          <w:lang w:eastAsia="zh-CN"/>
        </w:rPr>
        <w:t>the U</w:t>
      </w:r>
      <w:r w:rsidRPr="003B44BE">
        <w:rPr>
          <w:rFonts w:cs="Times New Roman"/>
          <w:sz w:val="21"/>
          <w:szCs w:val="21"/>
          <w:u w:val="single"/>
          <w:lang w:eastAsia="zh-CN"/>
        </w:rPr>
        <w:t xml:space="preserve">nited </w:t>
      </w:r>
      <w:r w:rsidRPr="005D70EC">
        <w:rPr>
          <w:rFonts w:cs="Times New Roman"/>
          <w:b/>
          <w:sz w:val="21"/>
          <w:szCs w:val="21"/>
          <w:highlight w:val="yellow"/>
          <w:u w:val="single"/>
          <w:lang w:eastAsia="zh-CN"/>
        </w:rPr>
        <w:t>S</w:t>
      </w:r>
      <w:r w:rsidRPr="003B44BE">
        <w:rPr>
          <w:rFonts w:cs="Times New Roman"/>
          <w:sz w:val="21"/>
          <w:szCs w:val="21"/>
          <w:u w:val="single"/>
          <w:lang w:eastAsia="zh-CN"/>
        </w:rPr>
        <w:t xml:space="preserve">tates </w:t>
      </w:r>
      <w:r w:rsidRPr="005D70EC">
        <w:rPr>
          <w:rFonts w:cs="Times New Roman"/>
          <w:b/>
          <w:sz w:val="21"/>
          <w:szCs w:val="21"/>
          <w:highlight w:val="yellow"/>
          <w:u w:val="single"/>
          <w:lang w:eastAsia="zh-CN"/>
        </w:rPr>
        <w:t>will</w:t>
      </w:r>
      <w:r w:rsidRPr="003B44BE">
        <w:rPr>
          <w:rFonts w:cs="Times New Roman"/>
          <w:sz w:val="21"/>
          <w:szCs w:val="21"/>
          <w:u w:val="single"/>
          <w:lang w:eastAsia="zh-CN"/>
        </w:rPr>
        <w:t xml:space="preserve"> continue to </w:t>
      </w:r>
      <w:r w:rsidRPr="005D70EC">
        <w:rPr>
          <w:rFonts w:cs="Times New Roman"/>
          <w:b/>
          <w:sz w:val="21"/>
          <w:szCs w:val="21"/>
          <w:highlight w:val="yellow"/>
          <w:u w:val="single"/>
          <w:lang w:eastAsia="zh-CN"/>
        </w:rPr>
        <w:t>lead and</w:t>
      </w:r>
      <w:r w:rsidRPr="003B44BE">
        <w:rPr>
          <w:rFonts w:cs="Times New Roman"/>
          <w:b/>
          <w:sz w:val="21"/>
          <w:szCs w:val="21"/>
          <w:u w:val="single"/>
          <w:lang w:eastAsia="zh-CN"/>
        </w:rPr>
        <w:t xml:space="preserve"> </w:t>
      </w:r>
      <w:r w:rsidRPr="003B44BE">
        <w:rPr>
          <w:rFonts w:cs="Times New Roman"/>
          <w:sz w:val="21"/>
          <w:szCs w:val="21"/>
          <w:u w:val="single"/>
          <w:lang w:eastAsia="zh-CN"/>
        </w:rPr>
        <w:t xml:space="preserve">provide </w:t>
      </w:r>
      <w:r w:rsidRPr="005D70EC">
        <w:rPr>
          <w:rFonts w:cs="Times New Roman"/>
          <w:b/>
          <w:sz w:val="21"/>
          <w:szCs w:val="21"/>
          <w:highlight w:val="yellow"/>
          <w:u w:val="single"/>
          <w:lang w:eastAsia="zh-CN"/>
        </w:rPr>
        <w:t>support</w:t>
      </w:r>
      <w:r w:rsidRPr="003B44BE">
        <w:rPr>
          <w:rFonts w:cs="Times New Roman"/>
          <w:sz w:val="21"/>
          <w:szCs w:val="21"/>
          <w:u w:val="single"/>
          <w:lang w:eastAsia="zh-CN"/>
        </w:rPr>
        <w:t xml:space="preserve"> to </w:t>
      </w:r>
      <w:r w:rsidRPr="005D70EC">
        <w:rPr>
          <w:rFonts w:cs="Times New Roman"/>
          <w:b/>
          <w:sz w:val="21"/>
          <w:szCs w:val="21"/>
          <w:highlight w:val="yellow"/>
          <w:u w:val="single"/>
          <w:lang w:eastAsia="zh-CN"/>
        </w:rPr>
        <w:t>partners</w:t>
      </w:r>
      <w:r w:rsidRPr="005D70EC">
        <w:rPr>
          <w:rFonts w:cs="Times New Roman"/>
          <w:sz w:val="21"/>
          <w:szCs w:val="21"/>
          <w:highlight w:val="yellow"/>
          <w:u w:val="single"/>
          <w:lang w:eastAsia="zh-CN"/>
        </w:rPr>
        <w:t xml:space="preserve"> </w:t>
      </w:r>
      <w:r w:rsidRPr="005D70EC">
        <w:rPr>
          <w:rFonts w:cs="Times New Roman"/>
          <w:b/>
          <w:sz w:val="21"/>
          <w:szCs w:val="21"/>
          <w:highlight w:val="yellow"/>
          <w:u w:val="single"/>
          <w:lang w:eastAsia="zh-CN"/>
        </w:rPr>
        <w:t>in the fight against terrorism</w:t>
      </w:r>
      <w:r w:rsidRPr="003B44BE">
        <w:rPr>
          <w:rFonts w:cs="Times New Roman"/>
          <w:b/>
          <w:sz w:val="21"/>
          <w:szCs w:val="21"/>
          <w:u w:val="single"/>
          <w:lang w:eastAsia="zh-CN"/>
        </w:rPr>
        <w:t>,</w:t>
      </w:r>
      <w:r w:rsidRPr="003B44BE">
        <w:rPr>
          <w:rFonts w:cs="Times New Roman"/>
          <w:sz w:val="21"/>
          <w:szCs w:val="21"/>
          <w:u w:val="single"/>
          <w:lang w:eastAsia="zh-CN"/>
        </w:rPr>
        <w:t xml:space="preserve"> </w:t>
      </w:r>
      <w:r w:rsidRPr="003B44BE">
        <w:rPr>
          <w:rFonts w:cs="Times New Roman"/>
          <w:b/>
          <w:sz w:val="21"/>
          <w:szCs w:val="21"/>
          <w:u w:val="single"/>
          <w:lang w:eastAsia="zh-CN"/>
        </w:rPr>
        <w:t>our country need not sustain the primary responsibility</w:t>
      </w:r>
      <w:r w:rsidRPr="003B44BE">
        <w:rPr>
          <w:rFonts w:cs="Times New Roman"/>
          <w:sz w:val="21"/>
          <w:szCs w:val="21"/>
          <w:lang w:eastAsia="zh-CN"/>
        </w:rPr>
        <w:t xml:space="preserve"> for counterterrorism activities around the world. To </w:t>
      </w:r>
      <w:r w:rsidRPr="003B44BE">
        <w:rPr>
          <w:rFonts w:cs="Times New Roman"/>
          <w:sz w:val="21"/>
          <w:szCs w:val="21"/>
          <w:u w:val="single"/>
          <w:lang w:eastAsia="zh-CN"/>
        </w:rPr>
        <w:t>address this</w:t>
      </w:r>
      <w:r w:rsidRPr="003B44BE">
        <w:rPr>
          <w:rFonts w:cs="Times New Roman"/>
          <w:sz w:val="21"/>
          <w:szCs w:val="21"/>
          <w:lang w:eastAsia="zh-CN"/>
        </w:rPr>
        <w:t xml:space="preserve"> issue, </w:t>
      </w:r>
      <w:r w:rsidRPr="003B44BE">
        <w:rPr>
          <w:rFonts w:cs="Times New Roman"/>
          <w:b/>
          <w:sz w:val="21"/>
          <w:szCs w:val="21"/>
          <w:u w:val="single"/>
          <w:lang w:eastAsia="zh-CN"/>
        </w:rPr>
        <w:t>we</w:t>
      </w:r>
      <w:r w:rsidRPr="003B44BE">
        <w:rPr>
          <w:rFonts w:cs="Times New Roman"/>
          <w:sz w:val="21"/>
          <w:szCs w:val="21"/>
          <w:lang w:eastAsia="zh-CN"/>
        </w:rPr>
        <w:t xml:space="preserve"> </w:t>
      </w:r>
      <w:r w:rsidRPr="003B44BE">
        <w:rPr>
          <w:rFonts w:cs="Times New Roman"/>
          <w:sz w:val="21"/>
          <w:szCs w:val="21"/>
          <w:u w:val="single"/>
          <w:lang w:eastAsia="zh-CN"/>
        </w:rPr>
        <w:t>w</w:t>
      </w:r>
      <w:r w:rsidRPr="003B44BE">
        <w:rPr>
          <w:rFonts w:cs="Times New Roman"/>
          <w:b/>
          <w:sz w:val="21"/>
          <w:szCs w:val="21"/>
          <w:u w:val="single"/>
          <w:lang w:eastAsia="zh-CN"/>
        </w:rPr>
        <w:t xml:space="preserve">ill </w:t>
      </w:r>
      <w:r w:rsidRPr="005D70EC">
        <w:rPr>
          <w:rFonts w:cs="Times New Roman"/>
          <w:b/>
          <w:sz w:val="21"/>
          <w:szCs w:val="21"/>
          <w:highlight w:val="yellow"/>
          <w:u w:val="single"/>
          <w:lang w:eastAsia="zh-CN"/>
        </w:rPr>
        <w:t>work to increase</w:t>
      </w:r>
      <w:r w:rsidRPr="003B44BE">
        <w:rPr>
          <w:rFonts w:cs="Times New Roman"/>
          <w:b/>
          <w:sz w:val="21"/>
          <w:szCs w:val="21"/>
          <w:u w:val="single"/>
          <w:lang w:eastAsia="zh-CN"/>
        </w:rPr>
        <w:t xml:space="preserve"> our </w:t>
      </w:r>
      <w:r w:rsidRPr="005D70EC">
        <w:rPr>
          <w:rFonts w:cs="Times New Roman"/>
          <w:b/>
          <w:sz w:val="21"/>
          <w:szCs w:val="21"/>
          <w:highlight w:val="yellow"/>
          <w:u w:val="single"/>
          <w:lang w:eastAsia="zh-CN"/>
        </w:rPr>
        <w:t>partners'</w:t>
      </w:r>
      <w:r w:rsidRPr="003B44BE">
        <w:rPr>
          <w:rFonts w:cs="Times New Roman"/>
          <w:b/>
          <w:sz w:val="21"/>
          <w:szCs w:val="21"/>
          <w:u w:val="single"/>
          <w:lang w:eastAsia="zh-CN"/>
        </w:rPr>
        <w:t xml:space="preserve"> </w:t>
      </w:r>
      <w:r w:rsidRPr="005D70EC">
        <w:rPr>
          <w:rFonts w:cs="Times New Roman"/>
          <w:b/>
          <w:sz w:val="21"/>
          <w:szCs w:val="21"/>
          <w:highlight w:val="yellow"/>
          <w:u w:val="single"/>
          <w:lang w:eastAsia="zh-CN"/>
        </w:rPr>
        <w:t>awareness of</w:t>
      </w:r>
      <w:r w:rsidRPr="003B44BE">
        <w:rPr>
          <w:rFonts w:cs="Times New Roman"/>
          <w:b/>
          <w:sz w:val="21"/>
          <w:szCs w:val="21"/>
          <w:u w:val="single"/>
          <w:lang w:eastAsia="zh-CN"/>
        </w:rPr>
        <w:t xml:space="preserve"> </w:t>
      </w:r>
      <w:r w:rsidRPr="003B44BE">
        <w:rPr>
          <w:rFonts w:cs="Times New Roman"/>
          <w:sz w:val="21"/>
          <w:szCs w:val="21"/>
          <w:u w:val="single"/>
          <w:lang w:eastAsia="zh-CN"/>
        </w:rPr>
        <w:t xml:space="preserve">terrorist </w:t>
      </w:r>
      <w:r w:rsidRPr="005D70EC">
        <w:rPr>
          <w:rFonts w:cs="Times New Roman"/>
          <w:b/>
          <w:sz w:val="21"/>
          <w:szCs w:val="21"/>
          <w:highlight w:val="yellow"/>
          <w:u w:val="single"/>
          <w:lang w:eastAsia="zh-CN"/>
        </w:rPr>
        <w:t>threats</w:t>
      </w:r>
      <w:r w:rsidRPr="005D70EC">
        <w:rPr>
          <w:rFonts w:cs="Times New Roman"/>
          <w:sz w:val="21"/>
          <w:szCs w:val="21"/>
          <w:highlight w:val="yellow"/>
          <w:u w:val="single"/>
          <w:lang w:eastAsia="zh-CN"/>
        </w:rPr>
        <w:t xml:space="preserve"> </w:t>
      </w:r>
      <w:r w:rsidRPr="005D70EC">
        <w:rPr>
          <w:rFonts w:cs="Times New Roman"/>
          <w:b/>
          <w:sz w:val="21"/>
          <w:szCs w:val="21"/>
          <w:highlight w:val="yellow"/>
          <w:u w:val="single"/>
          <w:lang w:eastAsia="zh-CN"/>
        </w:rPr>
        <w:t>and strengthen their capacity</w:t>
      </w:r>
      <w:r w:rsidRPr="003B44BE">
        <w:rPr>
          <w:rFonts w:cs="Times New Roman"/>
          <w:sz w:val="21"/>
          <w:szCs w:val="21"/>
          <w:lang w:eastAsia="zh-CN"/>
        </w:rPr>
        <w:t xml:space="preserve"> and willingness </w:t>
      </w:r>
      <w:r w:rsidRPr="005D70EC">
        <w:rPr>
          <w:rFonts w:cs="Times New Roman"/>
          <w:b/>
          <w:sz w:val="21"/>
          <w:szCs w:val="21"/>
          <w:highlight w:val="yellow"/>
          <w:u w:val="single"/>
          <w:lang w:eastAsia="zh-CN"/>
        </w:rPr>
        <w:t>to address them</w:t>
      </w:r>
      <w:r w:rsidRPr="003B44BE">
        <w:rPr>
          <w:rFonts w:cs="Times New Roman"/>
          <w:sz w:val="21"/>
          <w:szCs w:val="21"/>
          <w:lang w:eastAsia="zh-CN"/>
        </w:rPr>
        <w:t>.</w:t>
      </w:r>
    </w:p>
    <w:p w14:paraId="52E72E2E" w14:textId="77777777" w:rsidR="0028050D" w:rsidRPr="003B44BE" w:rsidRDefault="0028050D" w:rsidP="0028050D">
      <w:pPr>
        <w:shd w:val="clear" w:color="auto" w:fill="FFFFFF"/>
        <w:spacing w:after="240" w:line="276" w:lineRule="atLeast"/>
        <w:rPr>
          <w:rFonts w:cs="Times New Roman"/>
          <w:b/>
          <w:sz w:val="21"/>
          <w:szCs w:val="21"/>
          <w:lang w:eastAsia="zh-CN"/>
        </w:rPr>
      </w:pPr>
      <w:r w:rsidRPr="005D70EC">
        <w:rPr>
          <w:rFonts w:cs="Times New Roman"/>
          <w:b/>
          <w:sz w:val="21"/>
          <w:szCs w:val="21"/>
          <w:highlight w:val="yellow"/>
          <w:u w:val="single"/>
          <w:lang w:eastAsia="zh-CN"/>
        </w:rPr>
        <w:t>Central</w:t>
      </w:r>
      <w:r w:rsidRPr="003B44BE">
        <w:rPr>
          <w:rFonts w:cs="Times New Roman"/>
          <w:sz w:val="21"/>
          <w:szCs w:val="21"/>
          <w:u w:val="single"/>
          <w:lang w:eastAsia="zh-CN"/>
        </w:rPr>
        <w:t xml:space="preserve"> to this approach </w:t>
      </w:r>
      <w:r w:rsidRPr="005D70EC">
        <w:rPr>
          <w:rFonts w:cs="Times New Roman"/>
          <w:b/>
          <w:sz w:val="21"/>
          <w:szCs w:val="21"/>
          <w:highlight w:val="yellow"/>
          <w:u w:val="single"/>
          <w:lang w:eastAsia="zh-CN"/>
        </w:rPr>
        <w:t>is</w:t>
      </w:r>
      <w:r w:rsidRPr="003B44BE">
        <w:rPr>
          <w:rFonts w:cs="Times New Roman"/>
          <w:sz w:val="21"/>
          <w:szCs w:val="21"/>
          <w:lang w:eastAsia="zh-CN"/>
        </w:rPr>
        <w:t xml:space="preserve"> the adoption of proactive diplomatic engagement, </w:t>
      </w:r>
      <w:r w:rsidRPr="005D70EC">
        <w:rPr>
          <w:rFonts w:cs="Times New Roman"/>
          <w:b/>
          <w:sz w:val="21"/>
          <w:szCs w:val="21"/>
          <w:highlight w:val="yellow"/>
          <w:u w:val="single"/>
          <w:lang w:eastAsia="zh-CN"/>
        </w:rPr>
        <w:t>development</w:t>
      </w:r>
      <w:r w:rsidRPr="003B44BE">
        <w:rPr>
          <w:rFonts w:cs="Times New Roman"/>
          <w:sz w:val="21"/>
          <w:szCs w:val="21"/>
          <w:u w:val="single"/>
          <w:lang w:eastAsia="zh-CN"/>
        </w:rPr>
        <w:t xml:space="preserve"> assistance, </w:t>
      </w:r>
      <w:r w:rsidRPr="005D70EC">
        <w:rPr>
          <w:rFonts w:cs="Times New Roman"/>
          <w:b/>
          <w:sz w:val="21"/>
          <w:szCs w:val="21"/>
          <w:highlight w:val="yellow"/>
          <w:u w:val="single"/>
          <w:lang w:eastAsia="zh-CN"/>
        </w:rPr>
        <w:t>and security assistance</w:t>
      </w:r>
      <w:r w:rsidRPr="005D70EC">
        <w:rPr>
          <w:rFonts w:cs="Times New Roman"/>
          <w:sz w:val="21"/>
          <w:szCs w:val="21"/>
          <w:highlight w:val="yellow"/>
          <w:u w:val="single"/>
          <w:lang w:eastAsia="zh-CN"/>
        </w:rPr>
        <w:t xml:space="preserve"> </w:t>
      </w:r>
      <w:r w:rsidRPr="005D70EC">
        <w:rPr>
          <w:rFonts w:cs="Times New Roman"/>
          <w:b/>
          <w:sz w:val="21"/>
          <w:szCs w:val="21"/>
          <w:highlight w:val="yellow"/>
          <w:u w:val="single"/>
          <w:lang w:eastAsia="zh-CN"/>
        </w:rPr>
        <w:t>to help</w:t>
      </w:r>
      <w:r w:rsidRPr="003B44BE">
        <w:rPr>
          <w:rFonts w:cs="Times New Roman"/>
          <w:sz w:val="21"/>
          <w:szCs w:val="21"/>
          <w:u w:val="single"/>
          <w:lang w:eastAsia="zh-CN"/>
        </w:rPr>
        <w:t xml:space="preserve"> our part- ners </w:t>
      </w:r>
      <w:r w:rsidRPr="005D70EC">
        <w:rPr>
          <w:rFonts w:cs="Times New Roman"/>
          <w:b/>
          <w:sz w:val="21"/>
          <w:szCs w:val="21"/>
          <w:highlight w:val="yellow"/>
          <w:u w:val="single"/>
          <w:lang w:eastAsia="zh-CN"/>
        </w:rPr>
        <w:t>act independently and</w:t>
      </w:r>
      <w:r w:rsidRPr="003B44BE">
        <w:rPr>
          <w:rFonts w:cs="Times New Roman"/>
          <w:b/>
          <w:sz w:val="21"/>
          <w:szCs w:val="21"/>
          <w:u w:val="single"/>
          <w:lang w:eastAsia="zh-CN"/>
        </w:rPr>
        <w:t>,</w:t>
      </w:r>
      <w:r w:rsidRPr="003B44BE">
        <w:rPr>
          <w:rFonts w:cs="Times New Roman"/>
          <w:sz w:val="21"/>
          <w:szCs w:val="21"/>
          <w:u w:val="single"/>
          <w:lang w:eastAsia="zh-CN"/>
        </w:rPr>
        <w:t xml:space="preserve"> ultimately, </w:t>
      </w:r>
      <w:r w:rsidRPr="005D70EC">
        <w:rPr>
          <w:rFonts w:cs="Times New Roman"/>
          <w:b/>
          <w:sz w:val="21"/>
          <w:szCs w:val="21"/>
          <w:highlight w:val="yellow"/>
          <w:u w:val="single"/>
          <w:lang w:eastAsia="zh-CN"/>
        </w:rPr>
        <w:t>invest more</w:t>
      </w:r>
      <w:r w:rsidRPr="003B44BE">
        <w:rPr>
          <w:rFonts w:cs="Times New Roman"/>
          <w:sz w:val="21"/>
          <w:szCs w:val="21"/>
          <w:u w:val="single"/>
          <w:lang w:eastAsia="zh-CN"/>
        </w:rPr>
        <w:t xml:space="preserve"> of their own capital </w:t>
      </w:r>
      <w:r w:rsidRPr="005D70EC">
        <w:rPr>
          <w:rFonts w:cs="Times New Roman"/>
          <w:b/>
          <w:sz w:val="21"/>
          <w:szCs w:val="21"/>
          <w:highlight w:val="yellow"/>
          <w:u w:val="single"/>
          <w:lang w:eastAsia="zh-CN"/>
        </w:rPr>
        <w:t>in bolstering counterterrorism efforts.</w:t>
      </w:r>
    </w:p>
    <w:p w14:paraId="09E376F4" w14:textId="77777777" w:rsidR="0028050D" w:rsidRPr="003B44BE" w:rsidRDefault="0028050D" w:rsidP="0028050D">
      <w:pPr>
        <w:shd w:val="clear" w:color="auto" w:fill="FFFFFF"/>
        <w:spacing w:after="240" w:line="276" w:lineRule="atLeast"/>
        <w:rPr>
          <w:rFonts w:cs="Times New Roman"/>
          <w:sz w:val="21"/>
          <w:szCs w:val="21"/>
          <w:lang w:eastAsia="zh-CN"/>
        </w:rPr>
      </w:pPr>
      <w:r w:rsidRPr="003B44BE">
        <w:rPr>
          <w:rFonts w:cs="Times New Roman"/>
          <w:sz w:val="21"/>
          <w:szCs w:val="21"/>
          <w:lang w:eastAsia="zh-CN"/>
        </w:rPr>
        <w:t>Priority Actions</w:t>
      </w:r>
    </w:p>
    <w:p w14:paraId="765712C1" w14:textId="77777777" w:rsidR="0028050D" w:rsidRPr="003B44BE" w:rsidRDefault="0028050D" w:rsidP="0028050D">
      <w:pPr>
        <w:shd w:val="clear" w:color="auto" w:fill="FFFFFF"/>
        <w:spacing w:after="240" w:line="276" w:lineRule="atLeast"/>
        <w:rPr>
          <w:rFonts w:cs="Times New Roman"/>
          <w:sz w:val="21"/>
          <w:szCs w:val="21"/>
          <w:lang w:eastAsia="zh-CN"/>
        </w:rPr>
      </w:pPr>
      <w:r w:rsidRPr="003B44BE">
        <w:rPr>
          <w:rFonts w:cs="Times New Roman"/>
          <w:sz w:val="21"/>
          <w:szCs w:val="21"/>
          <w:lang w:eastAsia="zh-CN"/>
        </w:rPr>
        <w:t>ESTABLISH A BROADER RANGE OF COUNTERTERRORISM PARTNERSHIPS: Ou</w:t>
      </w:r>
      <w:r w:rsidRPr="003B44BE">
        <w:rPr>
          <w:rFonts w:cs="Times New Roman"/>
          <w:sz w:val="21"/>
          <w:szCs w:val="21"/>
          <w:u w:val="single"/>
          <w:lang w:eastAsia="zh-CN"/>
        </w:rPr>
        <w:t xml:space="preserve">r </w:t>
      </w:r>
      <w:r w:rsidRPr="005D70EC">
        <w:rPr>
          <w:rFonts w:cs="Times New Roman"/>
          <w:b/>
          <w:sz w:val="21"/>
          <w:szCs w:val="21"/>
          <w:highlight w:val="yellow"/>
          <w:u w:val="single"/>
          <w:lang w:eastAsia="zh-CN"/>
        </w:rPr>
        <w:t>increasingly interconnected world demands</w:t>
      </w:r>
      <w:r w:rsidRPr="003B44BE">
        <w:rPr>
          <w:rFonts w:cs="Times New Roman"/>
          <w:b/>
          <w:sz w:val="21"/>
          <w:szCs w:val="21"/>
          <w:u w:val="single"/>
          <w:lang w:eastAsia="zh-CN"/>
        </w:rPr>
        <w:t xml:space="preserve"> that </w:t>
      </w:r>
      <w:r w:rsidRPr="005D70EC">
        <w:rPr>
          <w:rFonts w:cs="Times New Roman"/>
          <w:b/>
          <w:sz w:val="21"/>
          <w:szCs w:val="21"/>
          <w:highlight w:val="yellow"/>
          <w:u w:val="single"/>
          <w:lang w:eastAsia="zh-CN"/>
        </w:rPr>
        <w:t>we prioritize</w:t>
      </w:r>
      <w:r w:rsidRPr="003B44BE">
        <w:rPr>
          <w:rFonts w:cs="Times New Roman"/>
          <w:b/>
          <w:sz w:val="21"/>
          <w:szCs w:val="21"/>
          <w:u w:val="single"/>
          <w:lang w:eastAsia="zh-CN"/>
        </w:rPr>
        <w:t xml:space="preserve"> the </w:t>
      </w:r>
      <w:r w:rsidRPr="005D70EC">
        <w:rPr>
          <w:rFonts w:cs="Times New Roman"/>
          <w:b/>
          <w:sz w:val="21"/>
          <w:szCs w:val="21"/>
          <w:highlight w:val="yellow"/>
          <w:u w:val="single"/>
          <w:lang w:eastAsia="zh-CN"/>
        </w:rPr>
        <w:t>partnerships</w:t>
      </w:r>
      <w:r w:rsidRPr="005D70EC">
        <w:rPr>
          <w:rFonts w:cs="Times New Roman"/>
          <w:sz w:val="21"/>
          <w:szCs w:val="21"/>
          <w:highlight w:val="yellow"/>
          <w:u w:val="single"/>
          <w:lang w:eastAsia="zh-CN"/>
        </w:rPr>
        <w:t xml:space="preserve"> </w:t>
      </w:r>
      <w:r w:rsidRPr="005D70EC">
        <w:rPr>
          <w:rFonts w:cs="Times New Roman"/>
          <w:b/>
          <w:sz w:val="21"/>
          <w:szCs w:val="21"/>
          <w:highlight w:val="yellow"/>
          <w:u w:val="single"/>
          <w:lang w:eastAsia="zh-CN"/>
        </w:rPr>
        <w:t>that will lead to</w:t>
      </w:r>
      <w:r w:rsidRPr="003B44BE">
        <w:rPr>
          <w:rFonts w:cs="Times New Roman"/>
          <w:b/>
          <w:sz w:val="21"/>
          <w:szCs w:val="21"/>
          <w:u w:val="single"/>
          <w:lang w:eastAsia="zh-CN"/>
        </w:rPr>
        <w:t xml:space="preserve"> both actions and </w:t>
      </w:r>
      <w:r w:rsidRPr="005D70EC">
        <w:rPr>
          <w:rFonts w:cs="Times New Roman"/>
          <w:b/>
          <w:sz w:val="21"/>
          <w:szCs w:val="21"/>
          <w:highlight w:val="yellow"/>
          <w:u w:val="single"/>
          <w:lang w:eastAsia="zh-CN"/>
        </w:rPr>
        <w:t>enduring efforts that diminish terrorism</w:t>
      </w:r>
      <w:r w:rsidRPr="003B44BE">
        <w:rPr>
          <w:rFonts w:cs="Times New Roman"/>
          <w:sz w:val="21"/>
          <w:szCs w:val="21"/>
          <w:u w:val="single"/>
          <w:lang w:eastAsia="zh-CN"/>
        </w:rPr>
        <w:t xml:space="preserve">. </w:t>
      </w:r>
      <w:r w:rsidRPr="003B44BE">
        <w:rPr>
          <w:rFonts w:cs="Times New Roman"/>
          <w:sz w:val="21"/>
          <w:szCs w:val="21"/>
          <w:lang w:eastAsia="zh-CN"/>
        </w:rPr>
        <w:t xml:space="preserve">The United States will, therefore, </w:t>
      </w:r>
      <w:r w:rsidRPr="003B44BE">
        <w:rPr>
          <w:rFonts w:cs="Times New Roman"/>
          <w:sz w:val="21"/>
          <w:szCs w:val="21"/>
          <w:u w:val="single"/>
          <w:lang w:eastAsia="zh-CN"/>
        </w:rPr>
        <w:t>partner with governments and organizations,</w:t>
      </w:r>
      <w:r w:rsidRPr="003B44BE">
        <w:rPr>
          <w:rFonts w:cs="Times New Roman"/>
          <w:sz w:val="21"/>
          <w:szCs w:val="21"/>
          <w:lang w:eastAsia="zh-CN"/>
        </w:rPr>
        <w:t xml:space="preserve"> including allied nations, the technology sector, financial institutions, and civil society. We will use diplomatic </w:t>
      </w:r>
      <w:r w:rsidRPr="005D70EC">
        <w:rPr>
          <w:rFonts w:cs="Times New Roman"/>
          <w:b/>
          <w:sz w:val="21"/>
          <w:szCs w:val="21"/>
          <w:highlight w:val="yellow"/>
          <w:u w:val="single"/>
          <w:lang w:eastAsia="zh-CN"/>
        </w:rPr>
        <w:t>engagement with partner governments</w:t>
      </w:r>
      <w:r w:rsidRPr="003B44BE">
        <w:rPr>
          <w:rFonts w:cs="Times New Roman"/>
          <w:b/>
          <w:sz w:val="21"/>
          <w:szCs w:val="21"/>
          <w:u w:val="single"/>
          <w:lang w:eastAsia="zh-CN"/>
        </w:rPr>
        <w:t xml:space="preserve"> </w:t>
      </w:r>
      <w:r w:rsidRPr="003B44BE">
        <w:rPr>
          <w:rFonts w:cs="Times New Roman"/>
          <w:sz w:val="21"/>
          <w:szCs w:val="21"/>
          <w:u w:val="single"/>
          <w:lang w:eastAsia="zh-CN"/>
        </w:rPr>
        <w:t xml:space="preserve">and further </w:t>
      </w:r>
      <w:r w:rsidRPr="005D70EC">
        <w:rPr>
          <w:rFonts w:cs="Times New Roman"/>
          <w:b/>
          <w:sz w:val="21"/>
          <w:szCs w:val="21"/>
          <w:highlight w:val="yellow"/>
          <w:u w:val="single"/>
          <w:lang w:eastAsia="zh-CN"/>
        </w:rPr>
        <w:t>mobilize existing coalitions</w:t>
      </w:r>
      <w:r w:rsidRPr="003B44BE">
        <w:rPr>
          <w:rFonts w:cs="Times New Roman"/>
          <w:b/>
          <w:sz w:val="21"/>
          <w:szCs w:val="21"/>
          <w:u w:val="single"/>
          <w:lang w:eastAsia="zh-CN"/>
        </w:rPr>
        <w:t xml:space="preserve"> and multilateral</w:t>
      </w:r>
      <w:r w:rsidRPr="003B44BE">
        <w:rPr>
          <w:rFonts w:cs="Times New Roman"/>
          <w:sz w:val="21"/>
          <w:szCs w:val="21"/>
          <w:u w:val="single"/>
          <w:lang w:eastAsia="zh-CN"/>
        </w:rPr>
        <w:t xml:space="preserve"> </w:t>
      </w:r>
      <w:r w:rsidRPr="003B44BE">
        <w:rPr>
          <w:rFonts w:cs="Times New Roman"/>
          <w:sz w:val="21"/>
          <w:szCs w:val="21"/>
          <w:lang w:eastAsia="zh-CN"/>
        </w:rPr>
        <w:t xml:space="preserve">and interational </w:t>
      </w:r>
      <w:r w:rsidRPr="003B44BE">
        <w:rPr>
          <w:rFonts w:cs="Times New Roman"/>
          <w:b/>
          <w:sz w:val="21"/>
          <w:szCs w:val="21"/>
          <w:lang w:eastAsia="zh-CN"/>
        </w:rPr>
        <w:t>f</w:t>
      </w:r>
      <w:r w:rsidRPr="003B44BE">
        <w:rPr>
          <w:rFonts w:cs="Times New Roman"/>
          <w:b/>
          <w:sz w:val="21"/>
          <w:szCs w:val="21"/>
          <w:u w:val="single"/>
          <w:lang w:eastAsia="zh-CN"/>
        </w:rPr>
        <w:t xml:space="preserve">ora </w:t>
      </w:r>
      <w:r w:rsidRPr="005D70EC">
        <w:rPr>
          <w:rFonts w:cs="Times New Roman"/>
          <w:b/>
          <w:sz w:val="21"/>
          <w:szCs w:val="21"/>
          <w:highlight w:val="yellow"/>
          <w:u w:val="single"/>
          <w:lang w:eastAsia="zh-CN"/>
        </w:rPr>
        <w:t>to increase the will of</w:t>
      </w:r>
      <w:r w:rsidRPr="003B44BE">
        <w:rPr>
          <w:rFonts w:cs="Times New Roman"/>
          <w:sz w:val="21"/>
          <w:szCs w:val="21"/>
          <w:u w:val="single"/>
          <w:lang w:eastAsia="zh-CN"/>
        </w:rPr>
        <w:t xml:space="preserve"> capable </w:t>
      </w:r>
      <w:r w:rsidRPr="005D70EC">
        <w:rPr>
          <w:rFonts w:cs="Times New Roman"/>
          <w:b/>
          <w:sz w:val="21"/>
          <w:szCs w:val="21"/>
          <w:highlight w:val="yellow"/>
          <w:u w:val="single"/>
          <w:lang w:eastAsia="zh-CN"/>
        </w:rPr>
        <w:t>partners to act</w:t>
      </w:r>
      <w:r w:rsidRPr="003B44BE">
        <w:rPr>
          <w:rFonts w:cs="Times New Roman"/>
          <w:sz w:val="21"/>
          <w:szCs w:val="21"/>
          <w:u w:val="single"/>
          <w:lang w:eastAsia="zh-CN"/>
        </w:rPr>
        <w:t xml:space="preserve"> against threats </w:t>
      </w:r>
      <w:r w:rsidRPr="003B44BE">
        <w:rPr>
          <w:rFonts w:cs="Times New Roman"/>
          <w:sz w:val="21"/>
          <w:szCs w:val="21"/>
          <w:lang w:eastAsia="zh-CN"/>
        </w:rPr>
        <w:t>while encouraging the implementation of international counterterrorism standards and the coordination of international burden-sharing efforts.</w:t>
      </w:r>
    </w:p>
    <w:p w14:paraId="05776516" w14:textId="77777777" w:rsidR="0028050D" w:rsidRPr="003B44BE" w:rsidRDefault="0028050D" w:rsidP="0028050D">
      <w:pPr>
        <w:shd w:val="clear" w:color="auto" w:fill="FFFFFF"/>
        <w:spacing w:after="240" w:line="276" w:lineRule="atLeast"/>
        <w:rPr>
          <w:rFonts w:cs="Times New Roman"/>
          <w:sz w:val="21"/>
          <w:szCs w:val="21"/>
          <w:lang w:eastAsia="zh-CN"/>
        </w:rPr>
      </w:pPr>
      <w:r w:rsidRPr="003B44BE">
        <w:rPr>
          <w:rFonts w:cs="Times New Roman"/>
          <w:sz w:val="21"/>
          <w:szCs w:val="21"/>
          <w:lang w:eastAsia="zh-CN"/>
        </w:rPr>
        <w:t xml:space="preserve">SUPPORT COUNTERTERRORISM CAPABILITIES OF KEY FOREIGN PARTNERS: We will </w:t>
      </w:r>
      <w:r w:rsidRPr="003B44BE">
        <w:rPr>
          <w:rFonts w:cs="Times New Roman"/>
          <w:sz w:val="21"/>
          <w:szCs w:val="21"/>
          <w:u w:val="single"/>
          <w:lang w:eastAsia="zh-CN"/>
        </w:rPr>
        <w:t>continue</w:t>
      </w:r>
      <w:r w:rsidRPr="003B44BE">
        <w:rPr>
          <w:rFonts w:cs="Times New Roman"/>
          <w:b/>
          <w:sz w:val="21"/>
          <w:szCs w:val="21"/>
          <w:u w:val="single"/>
          <w:lang w:eastAsia="zh-CN"/>
        </w:rPr>
        <w:t xml:space="preserve"> </w:t>
      </w:r>
      <w:r w:rsidRPr="003B44BE">
        <w:rPr>
          <w:rFonts w:cs="Times New Roman"/>
          <w:sz w:val="21"/>
          <w:szCs w:val="21"/>
          <w:u w:val="single"/>
          <w:lang w:eastAsia="zh-CN"/>
        </w:rPr>
        <w:t>to</w:t>
      </w:r>
      <w:r w:rsidRPr="003B44BE">
        <w:rPr>
          <w:rFonts w:cs="Times New Roman"/>
          <w:b/>
          <w:sz w:val="21"/>
          <w:szCs w:val="21"/>
          <w:u w:val="single"/>
          <w:lang w:eastAsia="zh-CN"/>
        </w:rPr>
        <w:t xml:space="preserve"> </w:t>
      </w:r>
      <w:r w:rsidRPr="003B44BE">
        <w:rPr>
          <w:rFonts w:cs="Times New Roman"/>
          <w:sz w:val="21"/>
          <w:szCs w:val="21"/>
          <w:u w:val="single"/>
          <w:lang w:eastAsia="zh-CN"/>
        </w:rPr>
        <w:t xml:space="preserve">augment the capabilities of key </w:t>
      </w:r>
      <w:r w:rsidRPr="005D70EC">
        <w:rPr>
          <w:rFonts w:cs="Times New Roman"/>
          <w:b/>
          <w:sz w:val="21"/>
          <w:szCs w:val="21"/>
          <w:highlight w:val="yellow"/>
          <w:u w:val="single"/>
          <w:lang w:eastAsia="zh-CN"/>
        </w:rPr>
        <w:t>foreign partners</w:t>
      </w:r>
      <w:r w:rsidRPr="003B44BE">
        <w:rPr>
          <w:rFonts w:cs="Times New Roman"/>
          <w:sz w:val="21"/>
          <w:szCs w:val="21"/>
          <w:u w:val="single"/>
          <w:lang w:eastAsia="zh-CN"/>
        </w:rPr>
        <w:t xml:space="preserve"> to </w:t>
      </w:r>
      <w:r w:rsidRPr="005D70EC">
        <w:rPr>
          <w:rFonts w:cs="Times New Roman"/>
          <w:b/>
          <w:sz w:val="21"/>
          <w:szCs w:val="21"/>
          <w:highlight w:val="yellow"/>
          <w:u w:val="single"/>
          <w:lang w:eastAsia="zh-CN"/>
        </w:rPr>
        <w:t>conduct critical counterterrorism activities</w:t>
      </w:r>
      <w:r w:rsidRPr="003B44BE">
        <w:rPr>
          <w:rFonts w:cs="Times New Roman"/>
          <w:sz w:val="21"/>
          <w:szCs w:val="21"/>
          <w:u w:val="single"/>
          <w:lang w:eastAsia="zh-CN"/>
        </w:rPr>
        <w:t xml:space="preserve">. </w:t>
      </w:r>
      <w:r w:rsidRPr="003B44BE">
        <w:rPr>
          <w:rFonts w:cs="Times New Roman"/>
          <w:sz w:val="21"/>
          <w:szCs w:val="21"/>
          <w:lang w:eastAsia="zh-CN"/>
        </w:rPr>
        <w:t xml:space="preserve">We will help fostering counterterrorism efforts. </w:t>
      </w:r>
      <w:r w:rsidRPr="003B44BE">
        <w:rPr>
          <w:rFonts w:cs="Times New Roman"/>
          <w:sz w:val="21"/>
          <w:szCs w:val="21"/>
          <w:u w:val="single"/>
          <w:lang w:eastAsia="zh-CN"/>
        </w:rPr>
        <w:t xml:space="preserve">We will call on our capable and well resourced partners to increase their support to countries lacking resources and capabilities. </w:t>
      </w:r>
      <w:r w:rsidRPr="003B44BE">
        <w:rPr>
          <w:rFonts w:cs="Times New Roman"/>
          <w:sz w:val="21"/>
          <w:szCs w:val="21"/>
          <w:lang w:eastAsia="zh-CN"/>
        </w:rPr>
        <w:t xml:space="preserve">Some partners have better access, expertise, resources, and relationships in particular geographic and thematic areas, and we will encourage them to employ and refine such tools to more e ectively internationalize counterterrorism e orts while reducing reliance on United States assistance. We will also continue to work with our </w:t>
      </w:r>
      <w:r w:rsidRPr="003B44BE">
        <w:rPr>
          <w:rFonts w:cs="Times New Roman"/>
          <w:sz w:val="21"/>
          <w:szCs w:val="21"/>
          <w:u w:val="single"/>
          <w:lang w:eastAsia="zh-CN"/>
        </w:rPr>
        <w:t xml:space="preserve">less resourced, non-traditional, or </w:t>
      </w:r>
      <w:r w:rsidRPr="005D70EC">
        <w:rPr>
          <w:rFonts w:cs="Times New Roman"/>
          <w:b/>
          <w:sz w:val="21"/>
          <w:szCs w:val="21"/>
          <w:highlight w:val="yellow"/>
          <w:u w:val="single"/>
          <w:lang w:eastAsia="zh-CN"/>
        </w:rPr>
        <w:t>novel partners</w:t>
      </w:r>
      <w:r w:rsidRPr="003B44BE">
        <w:rPr>
          <w:rFonts w:cs="Times New Roman"/>
          <w:sz w:val="21"/>
          <w:szCs w:val="21"/>
          <w:u w:val="single"/>
          <w:lang w:eastAsia="zh-CN"/>
        </w:rPr>
        <w:t xml:space="preserve"> </w:t>
      </w:r>
      <w:r w:rsidRPr="003B44BE">
        <w:rPr>
          <w:rFonts w:cs="Times New Roman"/>
          <w:sz w:val="21"/>
          <w:szCs w:val="21"/>
          <w:lang w:eastAsia="zh-CN"/>
        </w:rPr>
        <w:t xml:space="preserve">who may </w:t>
      </w:r>
      <w:r w:rsidRPr="005D70EC">
        <w:rPr>
          <w:rFonts w:cs="Times New Roman"/>
          <w:b/>
          <w:sz w:val="21"/>
          <w:szCs w:val="21"/>
          <w:highlight w:val="yellow"/>
          <w:u w:val="single"/>
          <w:lang w:eastAsia="zh-CN"/>
        </w:rPr>
        <w:t>make unique contributions to help advance</w:t>
      </w:r>
      <w:r w:rsidRPr="003B44BE">
        <w:rPr>
          <w:rFonts w:cs="Times New Roman"/>
          <w:sz w:val="21"/>
          <w:szCs w:val="21"/>
          <w:lang w:eastAsia="zh-CN"/>
        </w:rPr>
        <w:t xml:space="preserve"> our shared </w:t>
      </w:r>
      <w:r w:rsidRPr="005D70EC">
        <w:rPr>
          <w:rFonts w:cs="Times New Roman"/>
          <w:b/>
          <w:sz w:val="21"/>
          <w:szCs w:val="21"/>
          <w:highlight w:val="yellow"/>
          <w:u w:val="single"/>
          <w:lang w:eastAsia="zh-CN"/>
        </w:rPr>
        <w:t>counterterrorism efforts</w:t>
      </w:r>
      <w:r w:rsidRPr="003B44BE">
        <w:rPr>
          <w:rFonts w:cs="Times New Roman"/>
          <w:sz w:val="21"/>
          <w:szCs w:val="21"/>
          <w:lang w:eastAsia="zh-CN"/>
        </w:rPr>
        <w:t>. Over time, this will result in a more balanced, equitable, and e ec- tive global approach to counterterrorism.</w:t>
      </w:r>
    </w:p>
    <w:p w14:paraId="506DB0EB" w14:textId="77777777" w:rsidR="0028050D" w:rsidRPr="003B44BE" w:rsidRDefault="0028050D" w:rsidP="0028050D">
      <w:pPr>
        <w:shd w:val="clear" w:color="auto" w:fill="FFFFFF"/>
        <w:spacing w:after="240" w:line="276" w:lineRule="atLeast"/>
        <w:rPr>
          <w:rFonts w:cs="Times New Roman"/>
          <w:sz w:val="21"/>
          <w:szCs w:val="21"/>
          <w:lang w:eastAsia="zh-CN"/>
        </w:rPr>
      </w:pPr>
      <w:r w:rsidRPr="003B44BE">
        <w:rPr>
          <w:rFonts w:cs="Times New Roman"/>
          <w:sz w:val="21"/>
          <w:szCs w:val="21"/>
          <w:lang w:eastAsia="zh-CN"/>
        </w:rPr>
        <w:t>NATiONAL STRATEGY FOR COUNTERTERRORiSM</w:t>
      </w:r>
    </w:p>
    <w:p w14:paraId="1B28FC7E" w14:textId="77777777" w:rsidR="0028050D" w:rsidRPr="003B44BE" w:rsidRDefault="0028050D" w:rsidP="0028050D">
      <w:pPr>
        <w:shd w:val="clear" w:color="auto" w:fill="FFFFFF"/>
        <w:spacing w:after="240" w:line="276" w:lineRule="atLeast"/>
        <w:rPr>
          <w:rFonts w:cs="Times New Roman"/>
          <w:sz w:val="21"/>
          <w:szCs w:val="21"/>
          <w:lang w:eastAsia="zh-CN"/>
        </w:rPr>
      </w:pPr>
      <w:r w:rsidRPr="003B44BE">
        <w:rPr>
          <w:rFonts w:cs="Times New Roman"/>
          <w:sz w:val="21"/>
          <w:szCs w:val="21"/>
          <w:lang w:eastAsia="zh-CN"/>
        </w:rPr>
        <w:t>to professionalize the military, law enforcement, judicial, intelligence, and security services, as well as nancial authorities, of key partners so that they are able to conduct counterterorrism operations effectively and justly. We will also work to ensure that partners meet their responsibilities in holding their citizens accountable for any acts of terrorism committed abroad. In addition, we will enhance the capabilities of key foreign partners to investigate and prosecute terrorism across borders through law enforcement cooperation, mutual legal assistance, and extradition.</w:t>
      </w:r>
    </w:p>
    <w:p w14:paraId="0E6B2E71" w14:textId="77777777" w:rsidR="0028050D" w:rsidRPr="003B44BE" w:rsidRDefault="0028050D" w:rsidP="0028050D">
      <w:pPr>
        <w:shd w:val="clear" w:color="auto" w:fill="FFFFFF"/>
        <w:spacing w:after="240" w:line="276" w:lineRule="atLeast"/>
        <w:rPr>
          <w:rFonts w:cs="Times New Roman"/>
          <w:sz w:val="21"/>
          <w:szCs w:val="21"/>
          <w:u w:val="single"/>
          <w:lang w:eastAsia="zh-CN"/>
        </w:rPr>
      </w:pPr>
      <w:r w:rsidRPr="003B44BE">
        <w:rPr>
          <w:rFonts w:cs="Times New Roman"/>
          <w:sz w:val="21"/>
          <w:szCs w:val="21"/>
          <w:lang w:eastAsia="zh-CN"/>
        </w:rPr>
        <w:t xml:space="preserve">EXPAND PARTNER INFORMATION-SHARING: </w:t>
      </w:r>
      <w:r w:rsidRPr="003B44BE">
        <w:rPr>
          <w:rFonts w:cs="Times New Roman"/>
          <w:sz w:val="21"/>
          <w:szCs w:val="21"/>
          <w:u w:val="single"/>
          <w:lang w:eastAsia="zh-CN"/>
        </w:rPr>
        <w:t xml:space="preserve">To stay ahead of emerging terrorist trends and methods, we will prioritize the sharing of information, </w:t>
      </w:r>
      <w:r w:rsidRPr="003B44BE">
        <w:rPr>
          <w:rFonts w:cs="Times New Roman"/>
          <w:sz w:val="21"/>
          <w:szCs w:val="21"/>
          <w:lang w:eastAsia="zh-CN"/>
        </w:rPr>
        <w:t xml:space="preserve">such as biometric and geolocational data and information </w:t>
      </w:r>
      <w:r w:rsidRPr="003B44BE">
        <w:rPr>
          <w:rFonts w:cs="Times New Roman"/>
          <w:sz w:val="21"/>
          <w:szCs w:val="21"/>
          <w:u w:val="single"/>
          <w:lang w:eastAsia="zh-CN"/>
        </w:rPr>
        <w:t>about new threats</w:t>
      </w:r>
      <w:r w:rsidRPr="003B44BE">
        <w:rPr>
          <w:rFonts w:cs="Times New Roman"/>
          <w:sz w:val="21"/>
          <w:szCs w:val="21"/>
          <w:lang w:eastAsia="zh-CN"/>
        </w:rPr>
        <w:t xml:space="preserve">, including terrorists' initial research into new attack capabilities. </w:t>
      </w:r>
      <w:r w:rsidRPr="005D70EC">
        <w:rPr>
          <w:rFonts w:cs="Times New Roman"/>
          <w:b/>
          <w:sz w:val="21"/>
          <w:szCs w:val="21"/>
          <w:highlight w:val="yellow"/>
          <w:u w:val="single"/>
          <w:lang w:eastAsia="zh-CN"/>
        </w:rPr>
        <w:t>Building on solid partnerships</w:t>
      </w:r>
      <w:r w:rsidRPr="003B44BE">
        <w:rPr>
          <w:rFonts w:cs="Times New Roman"/>
          <w:sz w:val="21"/>
          <w:szCs w:val="21"/>
          <w:u w:val="single"/>
          <w:lang w:eastAsia="zh-CN"/>
        </w:rPr>
        <w:t xml:space="preserve"> and processes for sharing information, w</w:t>
      </w:r>
      <w:r w:rsidRPr="003B44BE">
        <w:rPr>
          <w:rFonts w:cs="Times New Roman"/>
          <w:b/>
          <w:sz w:val="21"/>
          <w:szCs w:val="21"/>
          <w:u w:val="single"/>
          <w:lang w:eastAsia="zh-CN"/>
        </w:rPr>
        <w:t xml:space="preserve">e </w:t>
      </w:r>
      <w:r w:rsidRPr="005D70EC">
        <w:rPr>
          <w:rFonts w:cs="Times New Roman"/>
          <w:b/>
          <w:sz w:val="21"/>
          <w:szCs w:val="21"/>
          <w:highlight w:val="yellow"/>
          <w:u w:val="single"/>
          <w:lang w:eastAsia="zh-CN"/>
        </w:rPr>
        <w:t>will continue to improve the capacity for information</w:t>
      </w:r>
      <w:r w:rsidRPr="003B44BE">
        <w:rPr>
          <w:rFonts w:cs="Times New Roman"/>
          <w:b/>
          <w:sz w:val="21"/>
          <w:szCs w:val="21"/>
          <w:u w:val="single"/>
          <w:lang w:eastAsia="zh-CN"/>
        </w:rPr>
        <w:t>-</w:t>
      </w:r>
      <w:r w:rsidRPr="005D70EC">
        <w:rPr>
          <w:rFonts w:cs="Times New Roman"/>
          <w:b/>
          <w:sz w:val="21"/>
          <w:szCs w:val="21"/>
          <w:highlight w:val="yellow"/>
          <w:u w:val="single"/>
          <w:lang w:eastAsia="zh-CN"/>
        </w:rPr>
        <w:t>sharing</w:t>
      </w:r>
      <w:r w:rsidRPr="003B44BE">
        <w:rPr>
          <w:rFonts w:cs="Times New Roman"/>
          <w:b/>
          <w:sz w:val="21"/>
          <w:szCs w:val="21"/>
          <w:u w:val="single"/>
          <w:lang w:eastAsia="zh-CN"/>
        </w:rPr>
        <w:t xml:space="preserve"> and work with partners </w:t>
      </w:r>
      <w:r w:rsidRPr="005D70EC">
        <w:rPr>
          <w:rFonts w:cs="Times New Roman"/>
          <w:b/>
          <w:sz w:val="21"/>
          <w:szCs w:val="21"/>
          <w:highlight w:val="yellow"/>
          <w:u w:val="single"/>
          <w:lang w:eastAsia="zh-CN"/>
        </w:rPr>
        <w:t>to allow them to more effectively act</w:t>
      </w:r>
      <w:r w:rsidRPr="005D70EC">
        <w:rPr>
          <w:rFonts w:cs="Times New Roman"/>
          <w:sz w:val="21"/>
          <w:szCs w:val="21"/>
          <w:highlight w:val="yellow"/>
          <w:u w:val="single"/>
          <w:lang w:eastAsia="zh-CN"/>
        </w:rPr>
        <w:t xml:space="preserve"> </w:t>
      </w:r>
      <w:r w:rsidRPr="003B44BE">
        <w:rPr>
          <w:rFonts w:cs="Times New Roman"/>
          <w:sz w:val="21"/>
          <w:szCs w:val="21"/>
          <w:u w:val="single"/>
          <w:lang w:eastAsia="zh-CN"/>
        </w:rPr>
        <w:t>on shared information.</w:t>
      </w:r>
    </w:p>
    <w:p w14:paraId="40E14F29" w14:textId="77777777" w:rsidR="0028050D" w:rsidRPr="003B44BE" w:rsidRDefault="0028050D" w:rsidP="0028050D">
      <w:pPr>
        <w:shd w:val="clear" w:color="auto" w:fill="FFFFFF"/>
        <w:spacing w:after="240" w:line="276" w:lineRule="atLeast"/>
        <w:rPr>
          <w:rFonts w:cs="Times New Roman"/>
          <w:sz w:val="21"/>
          <w:szCs w:val="21"/>
          <w:lang w:eastAsia="zh-CN"/>
        </w:rPr>
      </w:pPr>
      <w:r w:rsidRPr="003B44BE">
        <w:rPr>
          <w:rFonts w:cs="Times New Roman"/>
          <w:sz w:val="21"/>
          <w:szCs w:val="21"/>
          <w:lang w:eastAsia="zh-CN"/>
        </w:rPr>
        <w:t>SUPPORT LOCALLY-DRIVEN TERRORISM PREVENTION:</w:t>
      </w:r>
    </w:p>
    <w:p w14:paraId="1EA6B4E2" w14:textId="77777777" w:rsidR="0028050D" w:rsidRPr="003B44BE" w:rsidRDefault="0028050D" w:rsidP="0028050D">
      <w:pPr>
        <w:shd w:val="clear" w:color="auto" w:fill="FFFFFF"/>
        <w:spacing w:after="240" w:line="276" w:lineRule="atLeast"/>
        <w:rPr>
          <w:rFonts w:cs="Times New Roman"/>
          <w:b/>
          <w:sz w:val="21"/>
          <w:szCs w:val="21"/>
          <w:u w:val="single"/>
          <w:lang w:eastAsia="zh-CN"/>
        </w:rPr>
      </w:pPr>
      <w:r w:rsidRPr="003B44BE">
        <w:rPr>
          <w:rFonts w:cs="Times New Roman"/>
          <w:sz w:val="21"/>
          <w:szCs w:val="21"/>
          <w:lang w:eastAsia="zh-CN"/>
        </w:rPr>
        <w:t xml:space="preserve">We will </w:t>
      </w:r>
      <w:r w:rsidRPr="005D70EC">
        <w:rPr>
          <w:rFonts w:cs="Times New Roman"/>
          <w:b/>
          <w:sz w:val="21"/>
          <w:szCs w:val="21"/>
          <w:highlight w:val="yellow"/>
          <w:u w:val="single"/>
          <w:lang w:eastAsia="zh-CN"/>
        </w:rPr>
        <w:t>work with local stakeholders</w:t>
      </w:r>
      <w:r w:rsidRPr="003B44BE">
        <w:rPr>
          <w:rFonts w:cs="Times New Roman"/>
          <w:sz w:val="21"/>
          <w:szCs w:val="21"/>
          <w:u w:val="single"/>
          <w:lang w:eastAsia="zh-CN"/>
        </w:rPr>
        <w:t xml:space="preserve"> and civil society </w:t>
      </w:r>
      <w:r w:rsidRPr="003B44BE">
        <w:rPr>
          <w:rFonts w:cs="Times New Roman"/>
          <w:b/>
          <w:sz w:val="21"/>
          <w:szCs w:val="21"/>
          <w:u w:val="single"/>
          <w:lang w:eastAsia="zh-CN"/>
        </w:rPr>
        <w:t xml:space="preserve">to </w:t>
      </w:r>
      <w:r w:rsidRPr="005D70EC">
        <w:rPr>
          <w:rFonts w:cs="Times New Roman"/>
          <w:b/>
          <w:sz w:val="21"/>
          <w:szCs w:val="21"/>
          <w:highlight w:val="yellow"/>
          <w:u w:val="single"/>
          <w:lang w:eastAsia="zh-CN"/>
        </w:rPr>
        <w:t xml:space="preserve">mitigate the grievances </w:t>
      </w:r>
      <w:r w:rsidRPr="003B44BE">
        <w:rPr>
          <w:rFonts w:cs="Times New Roman"/>
          <w:b/>
          <w:sz w:val="21"/>
          <w:szCs w:val="21"/>
          <w:u w:val="single"/>
          <w:lang w:eastAsia="zh-CN"/>
        </w:rPr>
        <w:t xml:space="preserve">that </w:t>
      </w:r>
      <w:r w:rsidRPr="005D70EC">
        <w:rPr>
          <w:rFonts w:cs="Times New Roman"/>
          <w:b/>
          <w:sz w:val="21"/>
          <w:szCs w:val="21"/>
          <w:highlight w:val="yellow"/>
          <w:u w:val="single"/>
          <w:lang w:eastAsia="zh-CN"/>
        </w:rPr>
        <w:t>terrorists exploit</w:t>
      </w:r>
      <w:r w:rsidRPr="003B44BE">
        <w:rPr>
          <w:rFonts w:cs="Times New Roman"/>
          <w:sz w:val="21"/>
          <w:szCs w:val="21"/>
          <w:lang w:eastAsia="zh-CN"/>
        </w:rPr>
        <w:t xml:space="preserve">. Internationally, where United States interests are at stake, we will seek and encourage locally driven solutions that target specific causes of terrorist radicalization and mobilization to violence. We will </w:t>
      </w:r>
      <w:r w:rsidRPr="005D70EC">
        <w:rPr>
          <w:rFonts w:cs="Times New Roman"/>
          <w:b/>
          <w:sz w:val="21"/>
          <w:szCs w:val="21"/>
          <w:highlight w:val="yellow"/>
          <w:u w:val="single"/>
          <w:lang w:eastAsia="zh-CN"/>
        </w:rPr>
        <w:t>work with partners</w:t>
      </w:r>
      <w:r w:rsidRPr="003B44BE">
        <w:rPr>
          <w:rFonts w:cs="Times New Roman"/>
          <w:b/>
          <w:sz w:val="21"/>
          <w:szCs w:val="21"/>
          <w:u w:val="single"/>
          <w:lang w:eastAsia="zh-CN"/>
        </w:rPr>
        <w:t xml:space="preserve"> to </w:t>
      </w:r>
      <w:r w:rsidRPr="005D70EC">
        <w:rPr>
          <w:rFonts w:cs="Times New Roman"/>
          <w:b/>
          <w:sz w:val="21"/>
          <w:szCs w:val="21"/>
          <w:highlight w:val="yellow"/>
          <w:u w:val="single"/>
          <w:lang w:eastAsia="zh-CN"/>
        </w:rPr>
        <w:t>encourage positive narratives that promote tolerance and security.</w:t>
      </w:r>
    </w:p>
    <w:p w14:paraId="7C760589" w14:textId="77777777" w:rsidR="0028050D" w:rsidRPr="003B44BE" w:rsidRDefault="0028050D" w:rsidP="0028050D">
      <w:pPr>
        <w:pStyle w:val="Heading3"/>
        <w:rPr>
          <w:lang w:eastAsia="zh-CN"/>
        </w:rPr>
      </w:pPr>
      <w:r w:rsidRPr="003B44BE">
        <w:rPr>
          <w:lang w:eastAsia="zh-CN"/>
        </w:rPr>
        <w:t>Turns---Iraq Instability---2NC</w:t>
      </w:r>
    </w:p>
    <w:p w14:paraId="56BF44E4" w14:textId="77777777" w:rsidR="0028050D" w:rsidRPr="003B44BE" w:rsidRDefault="0028050D" w:rsidP="0028050D">
      <w:pPr>
        <w:pStyle w:val="Heading4"/>
      </w:pPr>
      <w:r w:rsidRPr="003B44BE">
        <w:t>ISIS growth causes Middle East instability – only continued support can solve</w:t>
      </w:r>
    </w:p>
    <w:p w14:paraId="02C2BCDE" w14:textId="77777777" w:rsidR="0028050D" w:rsidRPr="003B44BE" w:rsidRDefault="0028050D" w:rsidP="0028050D">
      <w:r w:rsidRPr="003B44BE">
        <w:t xml:space="preserve">Brian </w:t>
      </w:r>
      <w:r w:rsidRPr="003B44BE">
        <w:rPr>
          <w:b/>
        </w:rPr>
        <w:t>Katulis 14</w:t>
      </w:r>
      <w:r w:rsidRPr="003B44BE">
        <w:t>, 9/10/14, Brian Katulis is a senior fellow at American Progress, where his work focuses on U.S. national security strategy and counterterrorism policy. For more than a decade, he has advised senior U.S. policymakers on foreign policy and has provided expert testimony several times to key congressional committees, including the U.S. Senate Committee on Foreign Relations and the U.S. Senate Armed Services Committee. “Defeating ISIS: An Integrated Strategy to Advance Middle East Stability”, Center for American Progress, https://www.americanprogress.org/issues/security/reports/2014/09/10/96739/defeating-isis-an-integrated-strategy-to-advance-middle-east-stability/</w:t>
      </w:r>
    </w:p>
    <w:p w14:paraId="03D4428E" w14:textId="77777777" w:rsidR="0028050D" w:rsidRPr="003B44BE" w:rsidRDefault="0028050D" w:rsidP="0028050D">
      <w:pPr>
        <w:rPr>
          <w:sz w:val="14"/>
        </w:rPr>
      </w:pPr>
      <w:r w:rsidRPr="003B44BE">
        <w:rPr>
          <w:sz w:val="14"/>
        </w:rPr>
        <w:t xml:space="preserve">The </w:t>
      </w:r>
      <w:r w:rsidRPr="005D70EC">
        <w:rPr>
          <w:b/>
          <w:highlight w:val="yellow"/>
          <w:u w:val="single"/>
        </w:rPr>
        <w:t>ISIS</w:t>
      </w:r>
      <w:r w:rsidRPr="005D70EC">
        <w:rPr>
          <w:highlight w:val="yellow"/>
          <w:u w:val="single"/>
        </w:rPr>
        <w:t xml:space="preserve"> threat is </w:t>
      </w:r>
      <w:r w:rsidRPr="005D70EC">
        <w:rPr>
          <w:b/>
          <w:highlight w:val="yellow"/>
          <w:u w:val="single"/>
        </w:rPr>
        <w:t>eroding the borders of both Iraq and Syria</w:t>
      </w:r>
      <w:r w:rsidRPr="003B44BE">
        <w:rPr>
          <w:u w:val="single"/>
        </w:rPr>
        <w:t xml:space="preserve">, and it </w:t>
      </w:r>
      <w:r w:rsidRPr="005D70EC">
        <w:rPr>
          <w:highlight w:val="yellow"/>
          <w:u w:val="single"/>
        </w:rPr>
        <w:t>represents</w:t>
      </w:r>
      <w:r w:rsidRPr="003B44BE">
        <w:rPr>
          <w:u w:val="single"/>
        </w:rPr>
        <w:t xml:space="preserve"> an immediate and </w:t>
      </w:r>
      <w:r w:rsidRPr="005D70EC">
        <w:rPr>
          <w:b/>
          <w:highlight w:val="yellow"/>
          <w:u w:val="single"/>
        </w:rPr>
        <w:t>significant threat to the surrounding region</w:t>
      </w:r>
      <w:r w:rsidRPr="005D70EC">
        <w:rPr>
          <w:sz w:val="14"/>
          <w:highlight w:val="yellow"/>
        </w:rPr>
        <w:t>.</w:t>
      </w:r>
      <w:r w:rsidRPr="003B44BE">
        <w:rPr>
          <w:sz w:val="14"/>
        </w:rPr>
        <w:t xml:space="preserve"> ISIS also represents an evolving threat to the United States, Europe, and global security in the form of international terrorism enabled by the group’s thousands of foreign fighters and its abundance of cash and military resources. An environment of chaos and great suffering has allowed ISIS to emerge. The conflict in Syria alone has created the largest humanitarian crisis the world has faced in decades. Some 9 million Syrians have fled their homes, and 3 million Syrians are now refugees, making them the world’s largest refugee population and placing a tremendous burden on neighboring countries, such as Jordan, Lebanon, and Turkey.</w:t>
      </w:r>
    </w:p>
    <w:p w14:paraId="0109F405" w14:textId="77777777" w:rsidR="0028050D" w:rsidRPr="003B44BE" w:rsidRDefault="0028050D" w:rsidP="0028050D">
      <w:pPr>
        <w:rPr>
          <w:sz w:val="14"/>
        </w:rPr>
      </w:pPr>
      <w:r w:rsidRPr="003B44BE">
        <w:rPr>
          <w:sz w:val="14"/>
        </w:rPr>
        <w:t xml:space="preserve">As with efforts to counter extremism elsewhere, defeating ISIS will require a concentrated effort over time. </w:t>
      </w:r>
      <w:r w:rsidRPr="005D70EC">
        <w:rPr>
          <w:highlight w:val="yellow"/>
          <w:u w:val="single"/>
        </w:rPr>
        <w:t xml:space="preserve">Any </w:t>
      </w:r>
      <w:r w:rsidRPr="005D70EC">
        <w:rPr>
          <w:b/>
          <w:highlight w:val="yellow"/>
          <w:u w:val="single"/>
        </w:rPr>
        <w:t>successful</w:t>
      </w:r>
      <w:r w:rsidRPr="003B44BE">
        <w:rPr>
          <w:u w:val="single"/>
        </w:rPr>
        <w:t xml:space="preserve"> U.S. </w:t>
      </w:r>
      <w:r w:rsidRPr="005D70EC">
        <w:rPr>
          <w:b/>
          <w:highlight w:val="yellow"/>
          <w:u w:val="single"/>
        </w:rPr>
        <w:t>strategy</w:t>
      </w:r>
      <w:r w:rsidRPr="005D70EC">
        <w:rPr>
          <w:highlight w:val="yellow"/>
          <w:u w:val="single"/>
        </w:rPr>
        <w:t xml:space="preserve"> must be built on</w:t>
      </w:r>
      <w:r w:rsidRPr="003B44BE">
        <w:rPr>
          <w:u w:val="single"/>
        </w:rPr>
        <w:t xml:space="preserve"> a foundation of </w:t>
      </w:r>
      <w:r w:rsidRPr="005D70EC">
        <w:rPr>
          <w:b/>
          <w:highlight w:val="yellow"/>
          <w:u w:val="single"/>
        </w:rPr>
        <w:t>regional cooperation</w:t>
      </w:r>
      <w:r w:rsidRPr="005D70EC">
        <w:rPr>
          <w:highlight w:val="yellow"/>
          <w:u w:val="single"/>
        </w:rPr>
        <w:t xml:space="preserve"> that requires </w:t>
      </w:r>
      <w:r w:rsidRPr="005D70EC">
        <w:rPr>
          <w:b/>
          <w:highlight w:val="yellow"/>
          <w:u w:val="single"/>
        </w:rPr>
        <w:t>coordinated action</w:t>
      </w:r>
      <w:r w:rsidRPr="003B44BE">
        <w:rPr>
          <w:u w:val="single"/>
        </w:rPr>
        <w:t xml:space="preserve"> from U.S. partners</w:t>
      </w:r>
      <w:r w:rsidRPr="003B44BE">
        <w:rPr>
          <w:sz w:val="14"/>
        </w:rPr>
        <w:t xml:space="preserve">—a central concept of the Counterterrorism Partnership Fund that President Barack Obama proposed earlier this year. The strategy will be multifaceted, </w:t>
      </w:r>
      <w:r w:rsidRPr="005D70EC">
        <w:rPr>
          <w:b/>
          <w:highlight w:val="yellow"/>
          <w:u w:val="single"/>
        </w:rPr>
        <w:t>involving intelligence cooperation, security support</w:t>
      </w:r>
      <w:r w:rsidRPr="003B44BE">
        <w:rPr>
          <w:u w:val="single"/>
        </w:rPr>
        <w:t>,</w:t>
      </w:r>
      <w:r w:rsidRPr="003B44BE">
        <w:rPr>
          <w:sz w:val="14"/>
        </w:rPr>
        <w:t xml:space="preserve"> vigorous regional and international diplomacy, strategic communications and public diplomacy, and political engagement.</w:t>
      </w:r>
    </w:p>
    <w:p w14:paraId="75E31149" w14:textId="77777777" w:rsidR="0028050D" w:rsidRPr="003B44BE" w:rsidRDefault="0028050D" w:rsidP="0028050D">
      <w:pPr>
        <w:rPr>
          <w:sz w:val="14"/>
        </w:rPr>
      </w:pPr>
      <w:r w:rsidRPr="003B44BE">
        <w:rPr>
          <w:sz w:val="14"/>
        </w:rPr>
        <w:t xml:space="preserve">While military action alone will be insufficient to defeat ISIS, the </w:t>
      </w:r>
      <w:r w:rsidRPr="005D70EC">
        <w:rPr>
          <w:highlight w:val="yellow"/>
          <w:u w:val="single"/>
        </w:rPr>
        <w:t>U</w:t>
      </w:r>
      <w:r w:rsidRPr="003B44BE">
        <w:rPr>
          <w:u w:val="single"/>
        </w:rPr>
        <w:t xml:space="preserve">nited </w:t>
      </w:r>
      <w:r w:rsidRPr="005D70EC">
        <w:rPr>
          <w:highlight w:val="yellow"/>
          <w:u w:val="single"/>
        </w:rPr>
        <w:t>S</w:t>
      </w:r>
      <w:r w:rsidRPr="003B44BE">
        <w:rPr>
          <w:u w:val="single"/>
        </w:rPr>
        <w:t xml:space="preserve">tates and other nations may </w:t>
      </w:r>
      <w:r w:rsidRPr="005D70EC">
        <w:rPr>
          <w:highlight w:val="yellow"/>
          <w:u w:val="single"/>
        </w:rPr>
        <w:t xml:space="preserve">need to </w:t>
      </w:r>
      <w:r w:rsidRPr="003B44BE">
        <w:rPr>
          <w:u w:val="single"/>
        </w:rPr>
        <w:t xml:space="preserve">undertake airstrikes and </w:t>
      </w:r>
      <w:r w:rsidRPr="005D70EC">
        <w:rPr>
          <w:b/>
          <w:highlight w:val="yellow"/>
          <w:u w:val="single"/>
        </w:rPr>
        <w:t>provide military assistance</w:t>
      </w:r>
      <w:r w:rsidRPr="003B44BE">
        <w:rPr>
          <w:u w:val="single"/>
        </w:rPr>
        <w:t xml:space="preserve"> to disrupt and degrade ISIS in Syria</w:t>
      </w:r>
      <w:r w:rsidRPr="003B44BE">
        <w:rPr>
          <w:sz w:val="14"/>
        </w:rPr>
        <w:t>. These strikes should be conducted in concert with regional and international partners. Ideally, such airstrikes would receive the support from the United Nations or—absent action to authorize the use of force by the U.N. Security Council—from a coalition of America’s Gulf partners and North Atlantic Treaty Organization, or NATO, allies. As always, the United States should reserve the right to undertake unilateral military action to defend the homeland or protect U.S. personnel from imminent harm. Whether unilaterally or with partners, U.S. military strikes should be limited in terms of scope and duration and under clear oversight of Congress. As CAP said in June when it advocated for action against ISIS in Iraq, “The United States should not undertake military action lightly and should be wary of unintended consequences. But not all military action is the same. Ground troops or invasions to control a country are very different from limited air strikes or targeted assistance to help push back terrorist extremists.”</w:t>
      </w:r>
      <w:r w:rsidRPr="003B44BE">
        <w:rPr>
          <w:sz w:val="14"/>
        </w:rPr>
        <w:tab/>
      </w:r>
      <w:r w:rsidRPr="003B44BE">
        <w:rPr>
          <w:sz w:val="14"/>
        </w:rPr>
        <w:tab/>
      </w:r>
    </w:p>
    <w:p w14:paraId="231B1849" w14:textId="77777777" w:rsidR="0028050D" w:rsidRPr="003B44BE" w:rsidRDefault="0028050D" w:rsidP="0028050D">
      <w:pPr>
        <w:rPr>
          <w:sz w:val="14"/>
        </w:rPr>
      </w:pPr>
      <w:r w:rsidRPr="003B44BE">
        <w:rPr>
          <w:sz w:val="14"/>
        </w:rPr>
        <w:t>Focusing too much on direct U.S. military action in the fight against ISIS ignores the equally important diplomatic and economic steps that will be required to defeat this extremist group. U.S. military strikes or even boots on the ground cannot defeat ISIS alone and could become a rallying cry and recruitment tool for extremists, repeating one of the most costly strategic errors of the 2003 Iraq War. At the same time, building a unified, committed coalition to effectively degrade ISIS will require intense diplomatic and military leadership from the United States to mobilize and coordinate partners. The United States must leverage its unique capabilities in the military, security assistance, and intelligence arenas. Working together, nations committed to defeating ISIS should take concerted action to empower regional and local forces to fight back against ISIS terrorism.</w:t>
      </w:r>
      <w:r w:rsidRPr="003B44BE">
        <w:rPr>
          <w:sz w:val="14"/>
        </w:rPr>
        <w:tab/>
      </w:r>
      <w:r w:rsidRPr="003B44BE">
        <w:rPr>
          <w:sz w:val="14"/>
        </w:rPr>
        <w:tab/>
      </w:r>
    </w:p>
    <w:p w14:paraId="617F5CE5" w14:textId="77777777" w:rsidR="0028050D" w:rsidRPr="003B44BE" w:rsidRDefault="0028050D" w:rsidP="0028050D">
      <w:pPr>
        <w:rPr>
          <w:sz w:val="14"/>
        </w:rPr>
      </w:pPr>
      <w:r w:rsidRPr="003B44BE">
        <w:rPr>
          <w:sz w:val="14"/>
        </w:rPr>
        <w:t>A successful U.S. strategy will require reinvigorated support for Syrian opposition forces to establish a third way that is opposed to President Bashar al-Assad’s regime on one side and ISIS on the other. This reinvigorated support should include the $500 million of additional assistance that President Obama proposed in June. With 10 nations agreeing to work together against ISIS during the NATO summit in Wales and the Arab League announcing a joint commitment to fight ISIS, the foundation for such international cooperation is taking shape. These countries—including the United Kingdom, Germany, Turkey, Saudi Arabia, and the United Arab Emirates—should match their commitment on paper with financial and material resources to complement the resources committed by the United States in the fight against ISIS.</w:t>
      </w:r>
    </w:p>
    <w:p w14:paraId="6E1B95C1" w14:textId="77777777" w:rsidR="0028050D" w:rsidRPr="003B44BE" w:rsidRDefault="0028050D" w:rsidP="0028050D">
      <w:r w:rsidRPr="003B44BE">
        <w:t>An integrated strategy to degrade and defeat ISIS and advance stability in the Middle East</w:t>
      </w:r>
    </w:p>
    <w:p w14:paraId="334D01C7" w14:textId="77777777" w:rsidR="0028050D" w:rsidRPr="003B44BE" w:rsidRDefault="0028050D" w:rsidP="0028050D">
      <w:pPr>
        <w:rPr>
          <w:u w:val="single"/>
        </w:rPr>
      </w:pPr>
      <w:r w:rsidRPr="005D70EC">
        <w:rPr>
          <w:highlight w:val="yellow"/>
          <w:u w:val="single"/>
        </w:rPr>
        <w:t>ISIS’s</w:t>
      </w:r>
      <w:r w:rsidRPr="003B44BE">
        <w:rPr>
          <w:u w:val="single"/>
        </w:rPr>
        <w:t xml:space="preserve"> advances this summer have </w:t>
      </w:r>
      <w:r w:rsidRPr="005D70EC">
        <w:rPr>
          <w:highlight w:val="yellow"/>
          <w:u w:val="single"/>
        </w:rPr>
        <w:t xml:space="preserve">made Iraq and Syria part of the same battlefield, erasing the international border and </w:t>
      </w:r>
      <w:r w:rsidRPr="005D70EC">
        <w:rPr>
          <w:b/>
          <w:highlight w:val="yellow"/>
          <w:u w:val="single"/>
        </w:rPr>
        <w:t>turning</w:t>
      </w:r>
      <w:r w:rsidRPr="003B44BE">
        <w:rPr>
          <w:b/>
          <w:u w:val="single"/>
        </w:rPr>
        <w:t xml:space="preserve"> the </w:t>
      </w:r>
      <w:r w:rsidRPr="005D70EC">
        <w:rPr>
          <w:b/>
          <w:highlight w:val="yellow"/>
          <w:u w:val="single"/>
        </w:rPr>
        <w:t>regional struggles</w:t>
      </w:r>
      <w:r w:rsidRPr="003B44BE">
        <w:rPr>
          <w:b/>
          <w:u w:val="single"/>
        </w:rPr>
        <w:t xml:space="preserve"> for power </w:t>
      </w:r>
      <w:r w:rsidRPr="005D70EC">
        <w:rPr>
          <w:b/>
          <w:highlight w:val="yellow"/>
          <w:u w:val="single"/>
        </w:rPr>
        <w:t>into a substantial threat to international</w:t>
      </w:r>
      <w:r w:rsidRPr="003B44BE">
        <w:rPr>
          <w:b/>
          <w:u w:val="single"/>
        </w:rPr>
        <w:t xml:space="preserve"> peace and </w:t>
      </w:r>
      <w:r w:rsidRPr="005D70EC">
        <w:rPr>
          <w:b/>
          <w:highlight w:val="yellow"/>
          <w:u w:val="single"/>
        </w:rPr>
        <w:t>security</w:t>
      </w:r>
      <w:r w:rsidRPr="003B44BE">
        <w:rPr>
          <w:b/>
          <w:u w:val="single"/>
        </w:rPr>
        <w:t xml:space="preserve">. </w:t>
      </w:r>
      <w:r w:rsidRPr="003B44BE">
        <w:rPr>
          <w:u w:val="single"/>
        </w:rPr>
        <w:t xml:space="preserve">The </w:t>
      </w:r>
      <w:r w:rsidRPr="005D70EC">
        <w:rPr>
          <w:highlight w:val="yellow"/>
          <w:u w:val="single"/>
        </w:rPr>
        <w:t>U</w:t>
      </w:r>
      <w:r w:rsidRPr="003B44BE">
        <w:rPr>
          <w:u w:val="single"/>
        </w:rPr>
        <w:t xml:space="preserve">nited </w:t>
      </w:r>
      <w:r w:rsidRPr="005D70EC">
        <w:rPr>
          <w:highlight w:val="yellow"/>
          <w:u w:val="single"/>
        </w:rPr>
        <w:t>S</w:t>
      </w:r>
      <w:r w:rsidRPr="003B44BE">
        <w:rPr>
          <w:u w:val="single"/>
        </w:rPr>
        <w:t xml:space="preserve">tates should </w:t>
      </w:r>
      <w:r w:rsidRPr="005D70EC">
        <w:rPr>
          <w:highlight w:val="yellow"/>
          <w:u w:val="single"/>
        </w:rPr>
        <w:t>advance</w:t>
      </w:r>
      <w:r w:rsidRPr="003B44BE">
        <w:rPr>
          <w:u w:val="single"/>
        </w:rPr>
        <w:t xml:space="preserve"> its three core </w:t>
      </w:r>
      <w:r w:rsidRPr="005D70EC">
        <w:rPr>
          <w:highlight w:val="yellow"/>
          <w:u w:val="single"/>
        </w:rPr>
        <w:t>goals</w:t>
      </w:r>
      <w:r w:rsidRPr="003B44BE">
        <w:rPr>
          <w:u w:val="single"/>
        </w:rPr>
        <w:t xml:space="preserve"> noted above </w:t>
      </w:r>
      <w:r w:rsidRPr="005D70EC">
        <w:rPr>
          <w:highlight w:val="yellow"/>
          <w:u w:val="single"/>
        </w:rPr>
        <w:t>by</w:t>
      </w:r>
      <w:r w:rsidRPr="003B44BE">
        <w:rPr>
          <w:u w:val="single"/>
        </w:rPr>
        <w:t xml:space="preserve"> focusing on the following pillars:</w:t>
      </w:r>
    </w:p>
    <w:p w14:paraId="2C4A0217" w14:textId="77777777" w:rsidR="0028050D" w:rsidRPr="003B44BE" w:rsidRDefault="0028050D" w:rsidP="0028050D">
      <w:pPr>
        <w:rPr>
          <w:u w:val="single"/>
        </w:rPr>
      </w:pPr>
      <w:r w:rsidRPr="003B44BE">
        <w:rPr>
          <w:u w:val="single"/>
        </w:rPr>
        <w:t xml:space="preserve">Building and </w:t>
      </w:r>
      <w:r w:rsidRPr="005D70EC">
        <w:rPr>
          <w:highlight w:val="yellow"/>
          <w:u w:val="single"/>
        </w:rPr>
        <w:t xml:space="preserve">managing an </w:t>
      </w:r>
      <w:r w:rsidRPr="005D70EC">
        <w:rPr>
          <w:b/>
          <w:highlight w:val="yellow"/>
          <w:u w:val="single"/>
        </w:rPr>
        <w:t>international coalition</w:t>
      </w:r>
      <w:r w:rsidRPr="003B44BE">
        <w:rPr>
          <w:b/>
          <w:u w:val="single"/>
        </w:rPr>
        <w:t xml:space="preserve"> </w:t>
      </w:r>
      <w:r w:rsidRPr="003B44BE">
        <w:rPr>
          <w:u w:val="single"/>
        </w:rPr>
        <w:t>to defeat ISIS and stabilize the region</w:t>
      </w:r>
    </w:p>
    <w:p w14:paraId="2E3EFB2E" w14:textId="77777777" w:rsidR="0028050D" w:rsidRPr="003B44BE" w:rsidRDefault="0028050D" w:rsidP="0028050D">
      <w:pPr>
        <w:rPr>
          <w:sz w:val="14"/>
        </w:rPr>
      </w:pPr>
      <w:r w:rsidRPr="005D70EC">
        <w:rPr>
          <w:b/>
          <w:highlight w:val="yellow"/>
          <w:u w:val="single"/>
        </w:rPr>
        <w:t>Increasing support for Iraq</w:t>
      </w:r>
      <w:r w:rsidRPr="005D70EC">
        <w:rPr>
          <w:highlight w:val="yellow"/>
          <w:u w:val="single"/>
        </w:rPr>
        <w:t>’s</w:t>
      </w:r>
      <w:r w:rsidRPr="003B44BE">
        <w:rPr>
          <w:u w:val="single"/>
        </w:rPr>
        <w:t xml:space="preserve"> political, economic, and </w:t>
      </w:r>
      <w:r w:rsidRPr="005D70EC">
        <w:rPr>
          <w:b/>
          <w:highlight w:val="yellow"/>
          <w:u w:val="single"/>
        </w:rPr>
        <w:t>security</w:t>
      </w:r>
      <w:r w:rsidRPr="003B44BE">
        <w:rPr>
          <w:b/>
          <w:u w:val="single"/>
        </w:rPr>
        <w:t xml:space="preserve"> transitions</w:t>
      </w:r>
      <w:r w:rsidRPr="003B44BE">
        <w:rPr>
          <w:sz w:val="14"/>
        </w:rPr>
        <w:t>, in particular with a revived U.S.-Iraq Strategic Framework Agreement</w:t>
      </w:r>
    </w:p>
    <w:p w14:paraId="4136F0D9" w14:textId="77777777" w:rsidR="0028050D" w:rsidRPr="003B44BE" w:rsidRDefault="0028050D" w:rsidP="0028050D"/>
    <w:p w14:paraId="73C28634" w14:textId="77777777" w:rsidR="0028050D" w:rsidRPr="003B44BE" w:rsidRDefault="0028050D" w:rsidP="0028050D"/>
    <w:p w14:paraId="08A35CC6" w14:textId="77777777" w:rsidR="0028050D" w:rsidRPr="003B44BE" w:rsidRDefault="0028050D" w:rsidP="0028050D"/>
    <w:p w14:paraId="7E2AD059" w14:textId="77777777" w:rsidR="0028050D" w:rsidRPr="003B44BE" w:rsidRDefault="0028050D" w:rsidP="0028050D"/>
    <w:p w14:paraId="4B87DDEB" w14:textId="77777777" w:rsidR="0028050D" w:rsidRPr="003B44BE" w:rsidRDefault="0028050D" w:rsidP="0028050D">
      <w:pPr>
        <w:pStyle w:val="Heading3"/>
        <w:rPr>
          <w:lang w:eastAsia="zh-CN"/>
        </w:rPr>
      </w:pPr>
      <w:r w:rsidRPr="003B44BE">
        <w:rPr>
          <w:lang w:eastAsia="zh-CN"/>
        </w:rPr>
        <w:t>Strategy K2 CT---2NC</w:t>
      </w:r>
    </w:p>
    <w:p w14:paraId="36595651" w14:textId="77777777" w:rsidR="0028050D" w:rsidRPr="003B44BE" w:rsidRDefault="0028050D" w:rsidP="0028050D">
      <w:pPr>
        <w:pStyle w:val="Heading4"/>
      </w:pPr>
      <w:r w:rsidRPr="003B44BE">
        <w:t xml:space="preserve">Military solutions are key to counter terrorism – organization and resources </w:t>
      </w:r>
    </w:p>
    <w:p w14:paraId="1C512204" w14:textId="77777777" w:rsidR="0028050D" w:rsidRPr="003B44BE" w:rsidRDefault="0028050D" w:rsidP="0028050D">
      <w:r w:rsidRPr="003B44BE">
        <w:t xml:space="preserve">Richard </w:t>
      </w:r>
      <w:r w:rsidRPr="003B44BE">
        <w:rPr>
          <w:b/>
        </w:rPr>
        <w:t>Davies 10</w:t>
      </w:r>
      <w:r w:rsidRPr="003B44BE">
        <w:t>, UWC South East Asia, Highschool, Faculty Member, “THE MILITARY AND COUNTER TERRORISM”, 4/16/10, https://www.academia.edu/6700758/THE_MILITARY_AND_COUNTER_TERRORISM</w:t>
      </w:r>
    </w:p>
    <w:p w14:paraId="6F92BCF5" w14:textId="77777777" w:rsidR="0028050D" w:rsidRPr="003B44BE" w:rsidRDefault="0028050D" w:rsidP="0028050D">
      <w:pPr>
        <w:shd w:val="clear" w:color="auto" w:fill="FFFFFF"/>
        <w:spacing w:after="240" w:line="276" w:lineRule="atLeast"/>
        <w:rPr>
          <w:rFonts w:cs="Times New Roman"/>
          <w:sz w:val="14"/>
          <w:lang w:eastAsia="zh-CN"/>
        </w:rPr>
      </w:pPr>
      <w:r w:rsidRPr="005D70EC">
        <w:rPr>
          <w:rFonts w:cs="Times New Roman"/>
          <w:b/>
          <w:highlight w:val="yellow"/>
          <w:u w:val="single"/>
          <w:lang w:eastAsia="zh-CN"/>
        </w:rPr>
        <w:t>The War on Terror</w:t>
      </w:r>
      <w:r w:rsidRPr="003B44BE">
        <w:rPr>
          <w:rFonts w:cs="Times New Roman"/>
          <w:sz w:val="14"/>
          <w:lang w:eastAsia="zh-CN"/>
        </w:rPr>
        <w:t xml:space="preserve"> has been predicated on tackling the unconventional and transnational threats that characterise this post-Cold War environment and, over the course of the past decade, it </w:t>
      </w:r>
      <w:r w:rsidRPr="005D70EC">
        <w:rPr>
          <w:rFonts w:cs="Times New Roman"/>
          <w:b/>
          <w:highlight w:val="yellow"/>
          <w:u w:val="single"/>
          <w:lang w:eastAsia="zh-CN"/>
        </w:rPr>
        <w:t>has evolved into an orchestrated melange of</w:t>
      </w:r>
      <w:r w:rsidRPr="003B44BE">
        <w:rPr>
          <w:rFonts w:cs="Times New Roman"/>
          <w:u w:val="single"/>
          <w:lang w:eastAsia="zh-CN"/>
        </w:rPr>
        <w:t xml:space="preserve"> combat operations, </w:t>
      </w:r>
      <w:r w:rsidRPr="005D70EC">
        <w:rPr>
          <w:rFonts w:cs="Times New Roman"/>
          <w:b/>
          <w:highlight w:val="yellow"/>
          <w:u w:val="single"/>
          <w:lang w:eastAsia="zh-CN"/>
        </w:rPr>
        <w:t>military operations</w:t>
      </w:r>
      <w:r w:rsidRPr="003B44BE">
        <w:rPr>
          <w:rFonts w:cs="Times New Roman"/>
          <w:u w:val="single"/>
          <w:lang w:eastAsia="zh-CN"/>
        </w:rPr>
        <w:t xml:space="preserve"> other than war, and operations conducted by various non-military departments of government </w:t>
      </w:r>
      <w:r w:rsidRPr="005D70EC">
        <w:rPr>
          <w:rFonts w:cs="Times New Roman"/>
          <w:b/>
          <w:highlight w:val="yellow"/>
          <w:u w:val="single"/>
          <w:lang w:eastAsia="zh-CN"/>
        </w:rPr>
        <w:t>that embrace</w:t>
      </w:r>
      <w:r w:rsidRPr="003B44BE">
        <w:rPr>
          <w:rFonts w:cs="Times New Roman"/>
          <w:b/>
          <w:u w:val="single"/>
          <w:lang w:eastAsia="zh-CN"/>
        </w:rPr>
        <w:t xml:space="preserve">s </w:t>
      </w:r>
      <w:r w:rsidRPr="005D70EC">
        <w:rPr>
          <w:rFonts w:cs="Times New Roman"/>
          <w:b/>
          <w:highlight w:val="yellow"/>
          <w:u w:val="single"/>
          <w:lang w:eastAsia="zh-CN"/>
        </w:rPr>
        <w:t>elements of both war and non-war</w:t>
      </w:r>
      <w:r w:rsidRPr="003B44BE">
        <w:rPr>
          <w:rFonts w:cs="Times New Roman"/>
          <w:b/>
          <w:sz w:val="14"/>
          <w:lang w:eastAsia="zh-CN"/>
        </w:rPr>
        <w:t xml:space="preserve"> (</w:t>
      </w:r>
      <w:r w:rsidRPr="003B44BE">
        <w:rPr>
          <w:rFonts w:cs="Times New Roman"/>
          <w:sz w:val="14"/>
          <w:lang w:eastAsia="zh-CN"/>
        </w:rPr>
        <w:t xml:space="preserve">DoD, p2, 2001; Record, p6, 2003). This arsenal of policy options provides </w:t>
      </w:r>
      <w:r w:rsidRPr="005D70EC">
        <w:rPr>
          <w:rFonts w:cs="Times New Roman"/>
          <w:b/>
          <w:highlight w:val="yellow"/>
          <w:u w:val="single"/>
          <w:lang w:eastAsia="zh-CN"/>
        </w:rPr>
        <w:t>governments</w:t>
      </w:r>
      <w:r w:rsidRPr="003B44BE">
        <w:rPr>
          <w:rFonts w:cs="Times New Roman"/>
          <w:sz w:val="14"/>
          <w:lang w:eastAsia="zh-CN"/>
        </w:rPr>
        <w:t xml:space="preserve"> with the </w:t>
      </w:r>
      <w:r w:rsidRPr="003B44BE">
        <w:rPr>
          <w:rFonts w:cs="Times New Roman"/>
          <w:u w:val="single"/>
          <w:lang w:eastAsia="zh-CN"/>
        </w:rPr>
        <w:t xml:space="preserve">ability to </w:t>
      </w:r>
      <w:r w:rsidRPr="005D70EC">
        <w:rPr>
          <w:rFonts w:cs="Times New Roman"/>
          <w:b/>
          <w:highlight w:val="yellow"/>
          <w:u w:val="single"/>
          <w:lang w:eastAsia="zh-CN"/>
        </w:rPr>
        <w:t>adopt</w:t>
      </w:r>
      <w:r w:rsidRPr="003B44BE">
        <w:rPr>
          <w:rFonts w:cs="Times New Roman"/>
          <w:sz w:val="14"/>
          <w:lang w:eastAsia="zh-CN"/>
        </w:rPr>
        <w:t xml:space="preserve"> a nuanced approach to perceived threats that ranges from a predilection for</w:t>
      </w:r>
      <w:r w:rsidRPr="003B44BE">
        <w:rPr>
          <w:rFonts w:cs="Times New Roman"/>
          <w:u w:val="single"/>
          <w:lang w:eastAsia="zh-CN"/>
        </w:rPr>
        <w:t xml:space="preserve"> </w:t>
      </w:r>
      <w:r w:rsidRPr="005D70EC">
        <w:rPr>
          <w:rFonts w:cs="Times New Roman"/>
          <w:b/>
          <w:highlight w:val="yellow"/>
          <w:u w:val="single"/>
          <w:lang w:eastAsia="zh-CN"/>
        </w:rPr>
        <w:t>military solutions</w:t>
      </w:r>
      <w:r w:rsidRPr="003B44BE">
        <w:rPr>
          <w:rFonts w:cs="Times New Roman"/>
          <w:sz w:val="14"/>
          <w:lang w:eastAsia="zh-CN"/>
        </w:rPr>
        <w:t>, when terrorism is linked to warfare, to a more transparent criminal justice approach when acts of terrorism are committed in isolation (Crefeld, p58, 1996).</w:t>
      </w:r>
    </w:p>
    <w:p w14:paraId="6B67E41C" w14:textId="77777777" w:rsidR="0028050D" w:rsidRPr="003B44BE" w:rsidRDefault="0028050D" w:rsidP="0028050D">
      <w:pPr>
        <w:shd w:val="clear" w:color="auto" w:fill="FFFFFF"/>
        <w:spacing w:after="240" w:line="276" w:lineRule="atLeast"/>
        <w:rPr>
          <w:rFonts w:cs="Times New Roman"/>
          <w:sz w:val="14"/>
          <w:szCs w:val="21"/>
          <w:lang w:eastAsia="zh-CN"/>
        </w:rPr>
      </w:pPr>
      <w:r w:rsidRPr="003B44BE">
        <w:rPr>
          <w:rFonts w:cs="Times New Roman"/>
          <w:u w:val="single"/>
          <w:lang w:eastAsia="zh-CN"/>
        </w:rPr>
        <w:t xml:space="preserve">One of the principle characteristics of </w:t>
      </w:r>
      <w:r w:rsidRPr="005D70EC">
        <w:rPr>
          <w:rFonts w:cs="Times New Roman"/>
          <w:b/>
          <w:highlight w:val="yellow"/>
          <w:u w:val="single"/>
          <w:lang w:eastAsia="zh-CN"/>
        </w:rPr>
        <w:t>armed forces</w:t>
      </w:r>
      <w:r w:rsidRPr="003B44BE">
        <w:rPr>
          <w:rFonts w:cs="Times New Roman"/>
          <w:u w:val="single"/>
          <w:lang w:eastAsia="zh-CN"/>
        </w:rPr>
        <w:t xml:space="preserve">, that make them </w:t>
      </w:r>
      <w:r w:rsidRPr="005D70EC">
        <w:rPr>
          <w:rFonts w:cs="Times New Roman"/>
          <w:b/>
          <w:highlight w:val="yellow"/>
          <w:u w:val="single"/>
          <w:lang w:eastAsia="zh-CN"/>
        </w:rPr>
        <w:t>attractive to</w:t>
      </w:r>
      <w:r w:rsidRPr="003B44BE">
        <w:rPr>
          <w:rFonts w:cs="Times New Roman"/>
          <w:sz w:val="14"/>
          <w:lang w:eastAsia="zh-CN"/>
        </w:rPr>
        <w:t xml:space="preserve"> policymakers as a weapon in the </w:t>
      </w:r>
      <w:r w:rsidRPr="005D70EC">
        <w:rPr>
          <w:rFonts w:cs="Times New Roman"/>
          <w:b/>
          <w:highlight w:val="yellow"/>
          <w:u w:val="single"/>
          <w:lang w:eastAsia="zh-CN"/>
        </w:rPr>
        <w:t>fight</w:t>
      </w:r>
      <w:r w:rsidRPr="003B44BE">
        <w:rPr>
          <w:rFonts w:cs="Times New Roman"/>
          <w:sz w:val="14"/>
          <w:lang w:eastAsia="zh-CN"/>
        </w:rPr>
        <w:t xml:space="preserve"> against </w:t>
      </w:r>
      <w:r w:rsidRPr="005D70EC">
        <w:rPr>
          <w:rFonts w:cs="Times New Roman"/>
          <w:b/>
          <w:highlight w:val="yellow"/>
          <w:u w:val="single"/>
          <w:lang w:eastAsia="zh-CN"/>
        </w:rPr>
        <w:t>terrorism</w:t>
      </w:r>
      <w:r w:rsidRPr="003B44BE">
        <w:rPr>
          <w:rFonts w:cs="Times New Roman"/>
          <w:u w:val="single"/>
          <w:lang w:eastAsia="zh-CN"/>
        </w:rPr>
        <w:t xml:space="preserve">, is </w:t>
      </w:r>
      <w:r w:rsidRPr="005D70EC">
        <w:rPr>
          <w:rFonts w:cs="Times New Roman"/>
          <w:b/>
          <w:highlight w:val="yellow"/>
          <w:u w:val="single"/>
          <w:lang w:eastAsia="zh-CN"/>
        </w:rPr>
        <w:t>their mandate to operate across a continuous „ spectrum of violence</w:t>
      </w:r>
      <w:r w:rsidRPr="003B44BE">
        <w:rPr>
          <w:rFonts w:cs="Times New Roman"/>
          <w:sz w:val="14"/>
          <w:lang w:eastAsia="zh-CN"/>
        </w:rPr>
        <w:t xml:space="preserve"> ‟ (Meigs, p13, 2003). Certain bandwidths within this spectrum, such as </w:t>
      </w:r>
      <w:r w:rsidRPr="005D70EC">
        <w:rPr>
          <w:rFonts w:cs="Times New Roman"/>
          <w:b/>
          <w:highlight w:val="yellow"/>
          <w:u w:val="single"/>
          <w:lang w:eastAsia="zh-CN"/>
        </w:rPr>
        <w:t>counterinsurgency operations</w:t>
      </w:r>
      <w:r w:rsidRPr="003B44BE">
        <w:rPr>
          <w:rFonts w:cs="Times New Roman"/>
          <w:u w:val="single"/>
          <w:lang w:eastAsia="zh-CN"/>
        </w:rPr>
        <w:t xml:space="preserve">, have considerable </w:t>
      </w:r>
      <w:r w:rsidRPr="003B44BE">
        <w:rPr>
          <w:rFonts w:cs="Times New Roman"/>
          <w:b/>
          <w:u w:val="single"/>
          <w:lang w:eastAsia="zh-CN"/>
        </w:rPr>
        <w:t>o</w:t>
      </w:r>
      <w:r w:rsidRPr="005D70EC">
        <w:rPr>
          <w:rFonts w:cs="Times New Roman"/>
          <w:b/>
          <w:highlight w:val="yellow"/>
          <w:u w:val="single"/>
          <w:lang w:eastAsia="zh-CN"/>
        </w:rPr>
        <w:t>verlap with counterterrorism and</w:t>
      </w:r>
      <w:r w:rsidRPr="005D70EC">
        <w:rPr>
          <w:rFonts w:cs="Times New Roman"/>
          <w:highlight w:val="yellow"/>
          <w:u w:val="single"/>
          <w:lang w:eastAsia="zh-CN"/>
        </w:rPr>
        <w:t xml:space="preserve"> there exists</w:t>
      </w:r>
      <w:r w:rsidRPr="003B44BE">
        <w:rPr>
          <w:rFonts w:cs="Times New Roman"/>
          <w:u w:val="single"/>
          <w:lang w:eastAsia="zh-CN"/>
        </w:rPr>
        <w:t xml:space="preserve"> the </w:t>
      </w:r>
      <w:r w:rsidRPr="005D70EC">
        <w:rPr>
          <w:rFonts w:cs="Times New Roman"/>
          <w:highlight w:val="yellow"/>
          <w:u w:val="single"/>
          <w:lang w:eastAsia="zh-CN"/>
        </w:rPr>
        <w:t xml:space="preserve">potential for </w:t>
      </w:r>
      <w:r w:rsidRPr="005D70EC">
        <w:rPr>
          <w:rFonts w:cs="Times New Roman"/>
          <w:b/>
          <w:highlight w:val="yellow"/>
          <w:u w:val="single"/>
          <w:lang w:eastAsia="zh-CN"/>
        </w:rPr>
        <w:t>organisational learning and knowledge transfer</w:t>
      </w:r>
      <w:r w:rsidRPr="003B44BE">
        <w:rPr>
          <w:rFonts w:cs="Times New Roman"/>
          <w:b/>
          <w:u w:val="single"/>
          <w:lang w:eastAsia="zh-CN"/>
        </w:rPr>
        <w:t xml:space="preserve"> between </w:t>
      </w:r>
      <w:r w:rsidRPr="003B44BE">
        <w:rPr>
          <w:rFonts w:cs="Times New Roman"/>
          <w:u w:val="single"/>
          <w:lang w:eastAsia="zh-CN"/>
        </w:rPr>
        <w:t>different</w:t>
      </w:r>
      <w:r w:rsidRPr="003B44BE">
        <w:rPr>
          <w:rFonts w:cs="Times New Roman"/>
          <w:b/>
          <w:u w:val="single"/>
          <w:lang w:eastAsia="zh-CN"/>
        </w:rPr>
        <w:t xml:space="preserve"> theatres</w:t>
      </w:r>
      <w:r w:rsidRPr="003B44BE">
        <w:rPr>
          <w:rFonts w:cs="Times New Roman"/>
          <w:sz w:val="14"/>
          <w:lang w:eastAsia="zh-CN"/>
        </w:rPr>
        <w:t xml:space="preserve">. The </w:t>
      </w:r>
      <w:r w:rsidRPr="005D70EC">
        <w:rPr>
          <w:rFonts w:cs="Times New Roman"/>
          <w:b/>
          <w:highlight w:val="yellow"/>
          <w:u w:val="single"/>
          <w:lang w:eastAsia="zh-CN"/>
        </w:rPr>
        <w:t>British Army</w:t>
      </w:r>
      <w:r w:rsidRPr="003B44BE">
        <w:rPr>
          <w:rFonts w:cs="Times New Roman"/>
          <w:b/>
          <w:sz w:val="14"/>
          <w:lang w:eastAsia="zh-CN"/>
        </w:rPr>
        <w:t xml:space="preserve"> </w:t>
      </w:r>
      <w:r w:rsidRPr="003B44BE">
        <w:rPr>
          <w:rFonts w:cs="Times New Roman"/>
          <w:sz w:val="14"/>
          <w:lang w:eastAsia="zh-CN"/>
        </w:rPr>
        <w:t xml:space="preserve">‟s </w:t>
      </w:r>
      <w:r w:rsidRPr="005D70EC">
        <w:rPr>
          <w:rFonts w:cs="Times New Roman"/>
          <w:b/>
          <w:highlight w:val="yellow"/>
          <w:u w:val="single"/>
          <w:lang w:eastAsia="zh-CN"/>
        </w:rPr>
        <w:t>experiences in Malaya</w:t>
      </w:r>
      <w:r w:rsidRPr="003B44BE">
        <w:rPr>
          <w:rFonts w:cs="Times New Roman"/>
          <w:u w:val="single"/>
          <w:lang w:eastAsia="zh-CN"/>
        </w:rPr>
        <w:t xml:space="preserve"> and elsewhere </w:t>
      </w:r>
      <w:r w:rsidRPr="003B44BE">
        <w:rPr>
          <w:rFonts w:cs="Times New Roman"/>
          <w:b/>
          <w:u w:val="single"/>
          <w:lang w:eastAsia="zh-CN"/>
        </w:rPr>
        <w:t>are testament to</w:t>
      </w:r>
      <w:r w:rsidRPr="003B44BE">
        <w:rPr>
          <w:rFonts w:cs="Times New Roman"/>
          <w:u w:val="single"/>
          <w:lang w:eastAsia="zh-CN"/>
        </w:rPr>
        <w:t xml:space="preserve"> </w:t>
      </w:r>
      <w:r w:rsidRPr="003B44BE">
        <w:rPr>
          <w:rFonts w:cs="Times New Roman"/>
          <w:b/>
          <w:u w:val="single"/>
          <w:lang w:eastAsia="zh-CN"/>
        </w:rPr>
        <w:t>this</w:t>
      </w:r>
      <w:r w:rsidRPr="003B44BE">
        <w:rPr>
          <w:rFonts w:cs="Times New Roman"/>
          <w:u w:val="single"/>
          <w:lang w:eastAsia="zh-CN"/>
        </w:rPr>
        <w:t xml:space="preserve"> </w:t>
      </w:r>
      <w:r w:rsidRPr="003B44BE">
        <w:rPr>
          <w:rFonts w:cs="Times New Roman"/>
          <w:b/>
          <w:u w:val="single"/>
          <w:lang w:eastAsia="zh-CN"/>
        </w:rPr>
        <w:t xml:space="preserve">and </w:t>
      </w:r>
      <w:r w:rsidRPr="005D70EC">
        <w:rPr>
          <w:rFonts w:cs="Times New Roman"/>
          <w:b/>
          <w:highlight w:val="yellow"/>
          <w:u w:val="single"/>
          <w:lang w:eastAsia="zh-CN"/>
        </w:rPr>
        <w:t>illustrate how</w:t>
      </w:r>
      <w:r w:rsidRPr="003B44BE">
        <w:rPr>
          <w:rFonts w:cs="Times New Roman"/>
          <w:u w:val="single"/>
          <w:lang w:eastAsia="zh-CN"/>
        </w:rPr>
        <w:t xml:space="preserve"> its </w:t>
      </w:r>
      <w:r w:rsidRPr="005D70EC">
        <w:rPr>
          <w:rFonts w:cs="Times New Roman"/>
          <w:b/>
          <w:highlight w:val="yellow"/>
          <w:u w:val="single"/>
          <w:lang w:eastAsia="zh-CN"/>
        </w:rPr>
        <w:t>counterinsurgency doctrine evolved to provide the platform for counterterrorism</w:t>
      </w:r>
      <w:r w:rsidRPr="003B44BE">
        <w:rPr>
          <w:rFonts w:cs="Times New Roman"/>
          <w:u w:val="single"/>
          <w:lang w:eastAsia="zh-CN"/>
        </w:rPr>
        <w:t xml:space="preserve"> </w:t>
      </w:r>
      <w:r w:rsidRPr="003B44BE">
        <w:rPr>
          <w:rFonts w:cs="Times New Roman"/>
          <w:sz w:val="14"/>
          <w:lang w:eastAsia="zh-CN"/>
        </w:rPr>
        <w:t xml:space="preserve">operations grounded in the use of minimum force and Civil-Military Cooperation (CIMIC; cf. Thornton, 2004). Indeed, as a corollary Wilkinson (p62, 2006) </w:t>
      </w:r>
      <w:r w:rsidRPr="003B44BE">
        <w:rPr>
          <w:rFonts w:cs="Times New Roman"/>
          <w:u w:val="single"/>
          <w:lang w:eastAsia="zh-CN"/>
        </w:rPr>
        <w:t xml:space="preserve">advocates </w:t>
      </w:r>
      <w:r w:rsidRPr="005D70EC">
        <w:rPr>
          <w:rFonts w:cs="Times New Roman"/>
          <w:b/>
          <w:highlight w:val="yellow"/>
          <w:u w:val="single"/>
          <w:lang w:eastAsia="zh-CN"/>
        </w:rPr>
        <w:t>a multi-pronged approach</w:t>
      </w:r>
      <w:r w:rsidRPr="003B44BE">
        <w:rPr>
          <w:rFonts w:cs="Times New Roman"/>
          <w:b/>
          <w:u w:val="single"/>
          <w:lang w:eastAsia="zh-CN"/>
        </w:rPr>
        <w:t xml:space="preserve"> to counterterrorism</w:t>
      </w:r>
      <w:r w:rsidRPr="003B44BE">
        <w:rPr>
          <w:rFonts w:cs="Times New Roman"/>
          <w:sz w:val="14"/>
          <w:lang w:eastAsia="zh-CN"/>
        </w:rPr>
        <w:t xml:space="preserve">, termed „hardline‟, </w:t>
      </w:r>
      <w:r w:rsidRPr="003B44BE">
        <w:rPr>
          <w:rFonts w:cs="Times New Roman"/>
          <w:u w:val="single"/>
          <w:lang w:eastAsia="zh-CN"/>
        </w:rPr>
        <w:t xml:space="preserve">which </w:t>
      </w:r>
      <w:r w:rsidRPr="005D70EC">
        <w:rPr>
          <w:rFonts w:cs="Times New Roman"/>
          <w:b/>
          <w:highlight w:val="yellow"/>
          <w:u w:val="single"/>
          <w:lang w:eastAsia="zh-CN"/>
        </w:rPr>
        <w:t>provides sufficient flexibility to cope</w:t>
      </w:r>
      <w:r w:rsidRPr="003B44BE">
        <w:rPr>
          <w:rFonts w:cs="Times New Roman"/>
          <w:b/>
          <w:u w:val="single"/>
          <w:lang w:eastAsia="zh-CN"/>
        </w:rPr>
        <w:t xml:space="preserve"> </w:t>
      </w:r>
      <w:r w:rsidRPr="003B44BE">
        <w:rPr>
          <w:rFonts w:cs="Times New Roman"/>
          <w:u w:val="single"/>
          <w:lang w:eastAsia="zh-CN"/>
        </w:rPr>
        <w:t>with this „spectrum of violence</w:t>
      </w:r>
      <w:r w:rsidRPr="003B44BE">
        <w:rPr>
          <w:rFonts w:cs="Times New Roman"/>
          <w:sz w:val="14"/>
          <w:lang w:eastAsia="zh-CN"/>
        </w:rPr>
        <w:t xml:space="preserve">‟ that covers low level spasmodic attacks right through to the intense, mass casualty bombing campaigns of total war without undermining or 4 seriously damaging the democratic process and rule of law. In an operational theatre of war the </w:t>
      </w:r>
      <w:r w:rsidRPr="005D70EC">
        <w:rPr>
          <w:rFonts w:cs="Times New Roman"/>
          <w:b/>
          <w:highlight w:val="yellow"/>
          <w:u w:val="single"/>
          <w:lang w:eastAsia="zh-CN"/>
        </w:rPr>
        <w:t>military</w:t>
      </w:r>
      <w:r w:rsidRPr="003B44BE">
        <w:rPr>
          <w:rFonts w:cs="Times New Roman"/>
          <w:sz w:val="14"/>
          <w:lang w:eastAsia="zh-CN"/>
        </w:rPr>
        <w:t xml:space="preserve"> is used as the vehicle to achieve policy objectives owing to its superior </w:t>
      </w:r>
      <w:r w:rsidRPr="005D70EC">
        <w:rPr>
          <w:rFonts w:cs="Times New Roman"/>
          <w:b/>
          <w:highlight w:val="yellow"/>
          <w:u w:val="single"/>
          <w:lang w:eastAsia="zh-CN"/>
        </w:rPr>
        <w:t>firepower, equipment and training</w:t>
      </w:r>
      <w:r w:rsidRPr="003B44BE">
        <w:rPr>
          <w:rFonts w:cs="Times New Roman"/>
          <w:sz w:val="14"/>
          <w:lang w:eastAsia="zh-CN"/>
        </w:rPr>
        <w:t xml:space="preserve">, but these endearing characteristics may also </w:t>
      </w:r>
      <w:r w:rsidRPr="005D70EC">
        <w:rPr>
          <w:rFonts w:cs="Times New Roman"/>
          <w:b/>
          <w:highlight w:val="yellow"/>
          <w:u w:val="single"/>
          <w:lang w:eastAsia="zh-CN"/>
        </w:rPr>
        <w:t>persuade governments to deploy it</w:t>
      </w:r>
      <w:r w:rsidRPr="003B44BE">
        <w:rPr>
          <w:rFonts w:cs="Times New Roman"/>
          <w:u w:val="single"/>
          <w:lang w:eastAsia="zh-CN"/>
        </w:rPr>
        <w:t xml:space="preserve"> outside of conventional warfare </w:t>
      </w:r>
      <w:r w:rsidRPr="005D70EC">
        <w:rPr>
          <w:rFonts w:cs="Times New Roman"/>
          <w:b/>
          <w:highlight w:val="yellow"/>
          <w:u w:val="single"/>
          <w:lang w:eastAsia="zh-CN"/>
        </w:rPr>
        <w:t>in</w:t>
      </w:r>
      <w:r w:rsidRPr="003B44BE">
        <w:rPr>
          <w:rFonts w:cs="Times New Roman"/>
          <w:u w:val="single"/>
          <w:lang w:eastAsia="zh-CN"/>
        </w:rPr>
        <w:t xml:space="preserve"> a more refined </w:t>
      </w:r>
      <w:r w:rsidRPr="005D70EC">
        <w:rPr>
          <w:rFonts w:cs="Times New Roman"/>
          <w:b/>
          <w:highlight w:val="yellow"/>
          <w:u w:val="single"/>
          <w:lang w:eastAsia="zh-CN"/>
        </w:rPr>
        <w:t>counterterrorism</w:t>
      </w:r>
      <w:r w:rsidRPr="003B44BE">
        <w:rPr>
          <w:rFonts w:cs="Times New Roman"/>
          <w:u w:val="single"/>
          <w:lang w:eastAsia="zh-CN"/>
        </w:rPr>
        <w:t xml:space="preserve"> role</w:t>
      </w:r>
      <w:r w:rsidRPr="003B44BE">
        <w:rPr>
          <w:rFonts w:cs="Times New Roman"/>
          <w:sz w:val="14"/>
          <w:lang w:eastAsia="zh-CN"/>
        </w:rPr>
        <w:t xml:space="preserve"> (Loo, p1, 2005). Allied to the substantial manpower of the military and the economic largesse of its budget, its experience of countering terrorist tactics in counterinsurgency operations would suggest that „</w:t>
      </w:r>
      <w:r w:rsidRPr="005D70EC">
        <w:rPr>
          <w:rFonts w:cs="Times New Roman"/>
          <w:b/>
          <w:highlight w:val="yellow"/>
          <w:u w:val="single"/>
          <w:lang w:eastAsia="zh-CN"/>
        </w:rPr>
        <w:t>tapping this reservoir of… resources for counterterrorism efforts… appears to make sense</w:t>
      </w:r>
      <w:r w:rsidRPr="003B44BE">
        <w:rPr>
          <w:rFonts w:cs="Times New Roman"/>
          <w:sz w:val="14"/>
          <w:lang w:eastAsia="zh-CN"/>
        </w:rPr>
        <w:t>‟ ( ibid ). Indeed, there are occasions when it would seem law enforcement agencies themselves must surely advocate the support of the military as Ford (2002) laments when he notes the apparent ineptitude of the police response to September 11 th . He explains that, in the six months after the attacks, law enforcement agencies in the United States and Europe arrested nearly 1,400 people in connection with the attacks but charged only one individual ( ibid ). As one professor of criminology diplomatically reflected with regard to the meagre results of the most pervasive criminal investigations ever conducted: „The low visible yield does not bode well fo r futur e efforts like this‟ and, moreover , raises questions about the ability of a pure criminal justice model to cope with the complexities of international terrorism ( ibid )</w:t>
      </w:r>
    </w:p>
    <w:p w14:paraId="0BA6EF99" w14:textId="77777777" w:rsidR="0028050D" w:rsidRPr="003B44BE" w:rsidRDefault="0028050D" w:rsidP="0028050D"/>
    <w:p w14:paraId="1E4289F0" w14:textId="77777777" w:rsidR="0028050D" w:rsidRPr="003B44BE" w:rsidRDefault="0028050D" w:rsidP="0028050D">
      <w:pPr>
        <w:pStyle w:val="Heading4"/>
      </w:pPr>
      <w:r w:rsidRPr="003B44BE">
        <w:t>Military cooperation is key to counter terror – intel collection</w:t>
      </w:r>
    </w:p>
    <w:p w14:paraId="79B28F5B" w14:textId="77777777" w:rsidR="0028050D" w:rsidRPr="003B44BE" w:rsidRDefault="0028050D" w:rsidP="0028050D">
      <w:r w:rsidRPr="003B44BE">
        <w:t xml:space="preserve">Richard </w:t>
      </w:r>
      <w:r w:rsidRPr="003B44BE">
        <w:rPr>
          <w:b/>
        </w:rPr>
        <w:t>Davies 10</w:t>
      </w:r>
      <w:r w:rsidRPr="003B44BE">
        <w:t>, UWC South East Asia, Highschool, Faculty Member, “THE MILITARY AND COUNTER TERRORISM”, 4/16/10, https://www.academia.edu/6700758/THE_MILITARY_AND_COUNTER_TERRORISM</w:t>
      </w:r>
    </w:p>
    <w:p w14:paraId="523287B9" w14:textId="77777777" w:rsidR="0028050D" w:rsidRPr="003B44BE" w:rsidRDefault="0028050D" w:rsidP="0028050D">
      <w:pPr>
        <w:shd w:val="clear" w:color="auto" w:fill="FFFFFF"/>
        <w:spacing w:after="240" w:line="276" w:lineRule="atLeast"/>
        <w:rPr>
          <w:rFonts w:cs="Times New Roman"/>
          <w:lang w:eastAsia="zh-CN"/>
        </w:rPr>
      </w:pPr>
      <w:r w:rsidRPr="003B44BE">
        <w:rPr>
          <w:rFonts w:cs="Times New Roman"/>
          <w:lang w:eastAsia="zh-CN"/>
        </w:rPr>
        <w:t>INTELLIGENCE „</w:t>
      </w:r>
      <w:r w:rsidRPr="003B44BE">
        <w:rPr>
          <w:rFonts w:cs="Times New Roman"/>
          <w:u w:val="single"/>
          <w:lang w:eastAsia="zh-CN"/>
        </w:rPr>
        <w:t>Take away</w:t>
      </w:r>
      <w:r w:rsidRPr="003B44BE">
        <w:rPr>
          <w:rFonts w:cs="Times New Roman"/>
          <w:lang w:eastAsia="zh-CN"/>
        </w:rPr>
        <w:t xml:space="preserve"> human </w:t>
      </w:r>
      <w:r w:rsidRPr="003B44BE">
        <w:rPr>
          <w:rFonts w:cs="Times New Roman"/>
          <w:u w:val="single"/>
          <w:lang w:eastAsia="zh-CN"/>
        </w:rPr>
        <w:t>intelligence</w:t>
      </w:r>
      <w:r w:rsidRPr="003B44BE">
        <w:rPr>
          <w:rFonts w:cs="Times New Roman"/>
          <w:lang w:eastAsia="zh-CN"/>
        </w:rPr>
        <w:t>…</w:t>
      </w:r>
      <w:r w:rsidRPr="003B44BE">
        <w:rPr>
          <w:rFonts w:cs="Times New Roman"/>
          <w:u w:val="single"/>
          <w:lang w:eastAsia="zh-CN"/>
        </w:rPr>
        <w:t>through an offshoring strategy, and counterterrorism would be a non- starter‟.</w:t>
      </w:r>
      <w:r w:rsidRPr="003B44BE">
        <w:rPr>
          <w:rFonts w:cs="Times New Roman"/>
          <w:lang w:eastAsia="zh-CN"/>
        </w:rPr>
        <w:t xml:space="preserve"> Spencer Ackerman 2 (2009) The role of </w:t>
      </w:r>
      <w:r w:rsidRPr="005D70EC">
        <w:rPr>
          <w:rFonts w:cs="Times New Roman"/>
          <w:b/>
          <w:highlight w:val="yellow"/>
          <w:u w:val="single"/>
          <w:lang w:eastAsia="zh-CN"/>
        </w:rPr>
        <w:t>intelligence is critical to the successful defeat of terrorist organisations</w:t>
      </w:r>
      <w:r w:rsidRPr="003B44BE">
        <w:rPr>
          <w:rFonts w:cs="Times New Roman"/>
          <w:lang w:eastAsia="zh-CN"/>
        </w:rPr>
        <w:t xml:space="preserve"> through orchestrated counterterrorism initiatives in which </w:t>
      </w:r>
      <w:r w:rsidRPr="005D70EC">
        <w:rPr>
          <w:rFonts w:cs="Times New Roman"/>
          <w:b/>
          <w:highlight w:val="yellow"/>
          <w:u w:val="single"/>
          <w:lang w:eastAsia="zh-CN"/>
        </w:rPr>
        <w:t>the military provide effective support to</w:t>
      </w:r>
      <w:r w:rsidRPr="003B44BE">
        <w:rPr>
          <w:rFonts w:cs="Times New Roman"/>
          <w:u w:val="single"/>
          <w:lang w:eastAsia="zh-CN"/>
        </w:rPr>
        <w:t xml:space="preserve"> the police and </w:t>
      </w:r>
      <w:r w:rsidRPr="005D70EC">
        <w:rPr>
          <w:rFonts w:cs="Times New Roman"/>
          <w:b/>
          <w:highlight w:val="yellow"/>
          <w:u w:val="single"/>
          <w:lang w:eastAsia="zh-CN"/>
        </w:rPr>
        <w:t xml:space="preserve">intelligence </w:t>
      </w:r>
      <w:r w:rsidRPr="003B44BE">
        <w:rPr>
          <w:rFonts w:cs="Times New Roman"/>
          <w:b/>
          <w:u w:val="single"/>
          <w:lang w:eastAsia="zh-CN"/>
        </w:rPr>
        <w:t>agencies</w:t>
      </w:r>
      <w:r w:rsidRPr="003B44BE">
        <w:rPr>
          <w:rFonts w:cs="Times New Roman"/>
          <w:u w:val="single"/>
          <w:lang w:eastAsia="zh-CN"/>
        </w:rPr>
        <w:t xml:space="preserve"> (</w:t>
      </w:r>
      <w:r w:rsidRPr="003B44BE">
        <w:rPr>
          <w:rFonts w:cs="Times New Roman"/>
          <w:lang w:eastAsia="zh-CN"/>
        </w:rPr>
        <w:t xml:space="preserve">Record, p2, 2003). Whilst domestic security services may be able to compile intelligence on terrorist organisations that pose an immediate threat within its geographical confines, </w:t>
      </w:r>
      <w:r w:rsidRPr="005D70EC">
        <w:rPr>
          <w:rFonts w:cs="Times New Roman"/>
          <w:b/>
          <w:highlight w:val="yellow"/>
          <w:u w:val="single"/>
          <w:lang w:eastAsia="zh-CN"/>
        </w:rPr>
        <w:t>the pervasive and transnational spectre of terrorism dictates</w:t>
      </w:r>
      <w:r w:rsidRPr="003B44BE">
        <w:rPr>
          <w:rFonts w:cs="Times New Roman"/>
          <w:u w:val="single"/>
          <w:lang w:eastAsia="zh-CN"/>
        </w:rPr>
        <w:t xml:space="preserve"> that a</w:t>
      </w:r>
      <w:r w:rsidRPr="003B44BE">
        <w:rPr>
          <w:rFonts w:cs="Times New Roman"/>
          <w:lang w:eastAsia="zh-CN"/>
        </w:rPr>
        <w:t xml:space="preserve"> more comprehensive and </w:t>
      </w:r>
      <w:r w:rsidRPr="005D70EC">
        <w:rPr>
          <w:rFonts w:cs="Times New Roman"/>
          <w:b/>
          <w:highlight w:val="yellow"/>
          <w:u w:val="single"/>
          <w:lang w:eastAsia="zh-CN"/>
        </w:rPr>
        <w:t>effective response should</w:t>
      </w:r>
      <w:r w:rsidRPr="003B44BE">
        <w:rPr>
          <w:rFonts w:cs="Times New Roman"/>
          <w:lang w:eastAsia="zh-CN"/>
        </w:rPr>
        <w:t xml:space="preserve"> be predicated not just on intelligence </w:t>
      </w:r>
      <w:r w:rsidRPr="005D70EC">
        <w:rPr>
          <w:rFonts w:cs="Times New Roman"/>
          <w:b/>
          <w:highlight w:val="yellow"/>
          <w:u w:val="single"/>
          <w:lang w:eastAsia="zh-CN"/>
        </w:rPr>
        <w:t>source</w:t>
      </w:r>
      <w:r w:rsidRPr="003B44BE">
        <w:rPr>
          <w:rFonts w:cs="Times New Roman"/>
          <w:lang w:eastAsia="zh-CN"/>
        </w:rPr>
        <w:t xml:space="preserve">d from domestic agencies, but also </w:t>
      </w:r>
      <w:r w:rsidRPr="005D70EC">
        <w:rPr>
          <w:rFonts w:cs="Times New Roman"/>
          <w:b/>
          <w:highlight w:val="yellow"/>
          <w:u w:val="single"/>
          <w:lang w:eastAsia="zh-CN"/>
        </w:rPr>
        <w:t>information</w:t>
      </w:r>
      <w:r w:rsidRPr="003B44BE">
        <w:rPr>
          <w:rFonts w:cs="Times New Roman"/>
          <w:b/>
          <w:u w:val="single"/>
          <w:lang w:eastAsia="zh-CN"/>
        </w:rPr>
        <w:t xml:space="preserve"> </w:t>
      </w:r>
      <w:r w:rsidRPr="003B44BE">
        <w:rPr>
          <w:rFonts w:cs="Times New Roman"/>
          <w:u w:val="single"/>
          <w:lang w:eastAsia="zh-CN"/>
        </w:rPr>
        <w:t xml:space="preserve">gleaned </w:t>
      </w:r>
      <w:r w:rsidRPr="005D70EC">
        <w:rPr>
          <w:rFonts w:cs="Times New Roman"/>
          <w:b/>
          <w:highlight w:val="yellow"/>
          <w:u w:val="single"/>
          <w:lang w:eastAsia="zh-CN"/>
        </w:rPr>
        <w:t>from</w:t>
      </w:r>
      <w:r w:rsidRPr="003B44BE">
        <w:rPr>
          <w:rFonts w:cs="Times New Roman"/>
          <w:u w:val="single"/>
          <w:lang w:eastAsia="zh-CN"/>
        </w:rPr>
        <w:t xml:space="preserve"> operational theatres by </w:t>
      </w:r>
      <w:r w:rsidRPr="005D70EC">
        <w:rPr>
          <w:rFonts w:cs="Times New Roman"/>
          <w:b/>
          <w:highlight w:val="yellow"/>
          <w:u w:val="single"/>
          <w:lang w:eastAsia="zh-CN"/>
        </w:rPr>
        <w:t>a government</w:t>
      </w:r>
      <w:r w:rsidRPr="003B44BE">
        <w:rPr>
          <w:rFonts w:cs="Times New Roman"/>
          <w:b/>
          <w:u w:val="single"/>
          <w:lang w:eastAsia="zh-CN"/>
        </w:rPr>
        <w:t>‟s</w:t>
      </w:r>
      <w:r w:rsidRPr="003B44BE">
        <w:rPr>
          <w:rFonts w:cs="Times New Roman"/>
          <w:u w:val="single"/>
          <w:lang w:eastAsia="zh-CN"/>
        </w:rPr>
        <w:t xml:space="preserve"> own </w:t>
      </w:r>
      <w:r w:rsidRPr="005D70EC">
        <w:rPr>
          <w:rFonts w:cs="Times New Roman"/>
          <w:b/>
          <w:highlight w:val="yellow"/>
          <w:u w:val="single"/>
          <w:lang w:eastAsia="zh-CN"/>
        </w:rPr>
        <w:t>military and foreign</w:t>
      </w:r>
      <w:r w:rsidRPr="003B44BE">
        <w:rPr>
          <w:rFonts w:cs="Times New Roman"/>
          <w:b/>
          <w:u w:val="single"/>
          <w:lang w:eastAsia="zh-CN"/>
        </w:rPr>
        <w:t xml:space="preserve"> </w:t>
      </w:r>
      <w:r w:rsidRPr="005D70EC">
        <w:rPr>
          <w:rFonts w:cs="Times New Roman"/>
          <w:b/>
          <w:highlight w:val="yellow"/>
          <w:u w:val="single"/>
          <w:lang w:eastAsia="zh-CN"/>
        </w:rPr>
        <w:t>intelligence apparatus and through liaison with</w:t>
      </w:r>
      <w:r w:rsidRPr="003B44BE">
        <w:rPr>
          <w:rFonts w:cs="Times New Roman"/>
          <w:u w:val="single"/>
          <w:lang w:eastAsia="zh-CN"/>
        </w:rPr>
        <w:t xml:space="preserve"> its </w:t>
      </w:r>
      <w:r w:rsidRPr="005D70EC">
        <w:rPr>
          <w:rFonts w:cs="Times New Roman"/>
          <w:b/>
          <w:highlight w:val="yellow"/>
          <w:u w:val="single"/>
          <w:lang w:eastAsia="zh-CN"/>
        </w:rPr>
        <w:t>allies. Military intelligence</w:t>
      </w:r>
      <w:r w:rsidRPr="003B44BE">
        <w:rPr>
          <w:rFonts w:cs="Times New Roman"/>
          <w:u w:val="single"/>
          <w:lang w:eastAsia="zh-CN"/>
        </w:rPr>
        <w:t>,</w:t>
      </w:r>
      <w:r w:rsidRPr="003B44BE">
        <w:rPr>
          <w:rFonts w:cs="Times New Roman"/>
          <w:lang w:eastAsia="zh-CN"/>
        </w:rPr>
        <w:t xml:space="preserve"> specifically, </w:t>
      </w:r>
      <w:r w:rsidRPr="003B44BE">
        <w:rPr>
          <w:rFonts w:cs="Times New Roman"/>
          <w:u w:val="single"/>
          <w:lang w:eastAsia="zh-CN"/>
        </w:rPr>
        <w:t xml:space="preserve">collated </w:t>
      </w:r>
      <w:r w:rsidRPr="005D70EC">
        <w:rPr>
          <w:rFonts w:cs="Times New Roman"/>
          <w:b/>
          <w:highlight w:val="yellow"/>
          <w:u w:val="single"/>
          <w:lang w:eastAsia="zh-CN"/>
        </w:rPr>
        <w:t>from international campaigns</w:t>
      </w:r>
      <w:r w:rsidRPr="003B44BE">
        <w:rPr>
          <w:rFonts w:cs="Times New Roman"/>
          <w:u w:val="single"/>
          <w:lang w:eastAsia="zh-CN"/>
        </w:rPr>
        <w:t xml:space="preserve"> </w:t>
      </w:r>
      <w:r w:rsidRPr="003B44BE">
        <w:rPr>
          <w:rFonts w:cs="Times New Roman"/>
          <w:b/>
          <w:u w:val="single"/>
          <w:lang w:eastAsia="zh-CN"/>
        </w:rPr>
        <w:t xml:space="preserve">is able to </w:t>
      </w:r>
      <w:r w:rsidRPr="005D70EC">
        <w:rPr>
          <w:rFonts w:cs="Times New Roman"/>
          <w:b/>
          <w:highlight w:val="yellow"/>
          <w:u w:val="single"/>
          <w:lang w:eastAsia="zh-CN"/>
        </w:rPr>
        <w:t>make a significant contribution</w:t>
      </w:r>
      <w:r w:rsidRPr="003B44BE">
        <w:rPr>
          <w:rFonts w:cs="Times New Roman"/>
          <w:u w:val="single"/>
          <w:lang w:eastAsia="zh-CN"/>
        </w:rPr>
        <w:t xml:space="preserve"> to the counterterrorism initiatives </w:t>
      </w:r>
      <w:r w:rsidRPr="005D70EC">
        <w:rPr>
          <w:rFonts w:cs="Times New Roman"/>
          <w:b/>
          <w:highlight w:val="yellow"/>
          <w:u w:val="single"/>
          <w:lang w:eastAsia="zh-CN"/>
        </w:rPr>
        <w:t>through the augmentation of</w:t>
      </w:r>
      <w:r w:rsidRPr="003B44BE">
        <w:rPr>
          <w:rFonts w:cs="Times New Roman"/>
          <w:b/>
          <w:u w:val="single"/>
          <w:lang w:eastAsia="zh-CN"/>
        </w:rPr>
        <w:t xml:space="preserve"> </w:t>
      </w:r>
      <w:r w:rsidRPr="003B44BE">
        <w:rPr>
          <w:rFonts w:cs="Times New Roman"/>
          <w:u w:val="single"/>
          <w:lang w:eastAsia="zh-CN"/>
        </w:rPr>
        <w:t xml:space="preserve">the </w:t>
      </w:r>
      <w:r w:rsidRPr="005D70EC">
        <w:rPr>
          <w:rFonts w:cs="Times New Roman"/>
          <w:b/>
          <w:highlight w:val="yellow"/>
          <w:u w:val="single"/>
          <w:lang w:eastAsia="zh-CN"/>
        </w:rPr>
        <w:t>intelligence</w:t>
      </w:r>
      <w:r w:rsidRPr="003B44BE">
        <w:rPr>
          <w:rFonts w:cs="Times New Roman"/>
          <w:u w:val="single"/>
          <w:lang w:eastAsia="zh-CN"/>
        </w:rPr>
        <w:t xml:space="preserve"> horizon.</w:t>
      </w:r>
      <w:r w:rsidRPr="003B44BE">
        <w:rPr>
          <w:rFonts w:cs="Times New Roman"/>
          <w:lang w:eastAsia="zh-CN"/>
        </w:rPr>
        <w:t xml:space="preserve"> The </w:t>
      </w:r>
      <w:r w:rsidRPr="005D70EC">
        <w:rPr>
          <w:rFonts w:cs="Times New Roman"/>
          <w:b/>
          <w:highlight w:val="yellow"/>
          <w:u w:val="single"/>
          <w:lang w:eastAsia="zh-CN"/>
        </w:rPr>
        <w:t>broad remit of the armed forces</w:t>
      </w:r>
      <w:r w:rsidRPr="003B44BE">
        <w:rPr>
          <w:rFonts w:cs="Times New Roman"/>
          <w:b/>
          <w:u w:val="single"/>
          <w:lang w:eastAsia="zh-CN"/>
        </w:rPr>
        <w:t xml:space="preserve"> to operate across the „ spectrum of violence</w:t>
      </w:r>
      <w:r w:rsidRPr="003B44BE">
        <w:rPr>
          <w:rFonts w:cs="Times New Roman"/>
          <w:u w:val="single"/>
          <w:lang w:eastAsia="zh-CN"/>
        </w:rPr>
        <w:t xml:space="preserve"> ‟ and fulfil such a diverse range of requirements </w:t>
      </w:r>
      <w:r w:rsidRPr="005D70EC">
        <w:rPr>
          <w:rFonts w:cs="Times New Roman"/>
          <w:b/>
          <w:highlight w:val="yellow"/>
          <w:u w:val="single"/>
          <w:lang w:eastAsia="zh-CN"/>
        </w:rPr>
        <w:t>has led to the evolution of an established</w:t>
      </w:r>
      <w:r w:rsidRPr="003B44BE">
        <w:rPr>
          <w:rFonts w:cs="Times New Roman"/>
          <w:b/>
          <w:u w:val="single"/>
          <w:lang w:eastAsia="zh-CN"/>
        </w:rPr>
        <w:t xml:space="preserve"> and substantial </w:t>
      </w:r>
      <w:r w:rsidRPr="005D70EC">
        <w:rPr>
          <w:rFonts w:cs="Times New Roman"/>
          <w:b/>
          <w:highlight w:val="yellow"/>
          <w:u w:val="single"/>
          <w:lang w:eastAsia="zh-CN"/>
        </w:rPr>
        <w:t xml:space="preserve">infrastructure within </w:t>
      </w:r>
      <w:r w:rsidRPr="003B44BE">
        <w:rPr>
          <w:rFonts w:cs="Times New Roman"/>
          <w:b/>
          <w:u w:val="single"/>
          <w:lang w:eastAsia="zh-CN"/>
        </w:rPr>
        <w:t xml:space="preserve">the </w:t>
      </w:r>
      <w:r w:rsidRPr="005D70EC">
        <w:rPr>
          <w:rFonts w:cs="Times New Roman"/>
          <w:b/>
          <w:highlight w:val="yellow"/>
          <w:u w:val="single"/>
          <w:lang w:eastAsia="zh-CN"/>
        </w:rPr>
        <w:t>military intelligence</w:t>
      </w:r>
      <w:r w:rsidRPr="003B44BE">
        <w:rPr>
          <w:rFonts w:cs="Times New Roman"/>
          <w:b/>
          <w:u w:val="single"/>
          <w:lang w:eastAsia="zh-CN"/>
        </w:rPr>
        <w:t xml:space="preserve"> community </w:t>
      </w:r>
      <w:r w:rsidRPr="003B44BE">
        <w:rPr>
          <w:rFonts w:cs="Times New Roman"/>
          <w:b/>
          <w:lang w:eastAsia="zh-CN"/>
        </w:rPr>
        <w:t>(</w:t>
      </w:r>
      <w:r w:rsidRPr="003B44BE">
        <w:rPr>
          <w:rFonts w:cs="Times New Roman"/>
          <w:lang w:eastAsia="zh-CN"/>
        </w:rPr>
        <w:t xml:space="preserve">Norwitz, p4, 2002). </w:t>
      </w:r>
      <w:r w:rsidRPr="003B44BE">
        <w:rPr>
          <w:rFonts w:cs="Times New Roman"/>
          <w:u w:val="single"/>
          <w:lang w:eastAsia="zh-CN"/>
        </w:rPr>
        <w:t xml:space="preserve">The </w:t>
      </w:r>
      <w:r w:rsidRPr="005D70EC">
        <w:rPr>
          <w:rFonts w:cs="Times New Roman"/>
          <w:b/>
          <w:highlight w:val="yellow"/>
          <w:u w:val="single"/>
          <w:lang w:eastAsia="zh-CN"/>
        </w:rPr>
        <w:t>ability to capitalise</w:t>
      </w:r>
      <w:r w:rsidRPr="003B44BE">
        <w:rPr>
          <w:rFonts w:cs="Times New Roman"/>
          <w:lang w:eastAsia="zh-CN"/>
        </w:rPr>
        <w:t xml:space="preserve"> on this existing system </w:t>
      </w:r>
      <w:r w:rsidRPr="005D70EC">
        <w:rPr>
          <w:rFonts w:cs="Times New Roman"/>
          <w:b/>
          <w:highlight w:val="yellow"/>
          <w:u w:val="single"/>
          <w:lang w:eastAsia="zh-CN"/>
        </w:rPr>
        <w:t>by increasing its scope to incorporate terrorism</w:t>
      </w:r>
      <w:r w:rsidRPr="005D70EC">
        <w:rPr>
          <w:rFonts w:cs="Times New Roman"/>
          <w:highlight w:val="yellow"/>
          <w:u w:val="single"/>
          <w:lang w:eastAsia="zh-CN"/>
        </w:rPr>
        <w:t xml:space="preserve"> </w:t>
      </w:r>
      <w:r w:rsidRPr="005D70EC">
        <w:rPr>
          <w:rFonts w:cs="Times New Roman"/>
          <w:b/>
          <w:highlight w:val="yellow"/>
          <w:u w:val="single"/>
          <w:lang w:eastAsia="zh-CN"/>
        </w:rPr>
        <w:t>contributes</w:t>
      </w:r>
      <w:r w:rsidRPr="005D70EC">
        <w:rPr>
          <w:rFonts w:cs="Times New Roman"/>
          <w:highlight w:val="yellow"/>
          <w:u w:val="single"/>
          <w:lang w:eastAsia="zh-CN"/>
        </w:rPr>
        <w:t xml:space="preserve"> </w:t>
      </w:r>
      <w:r w:rsidRPr="005D70EC">
        <w:rPr>
          <w:rFonts w:cs="Times New Roman"/>
          <w:b/>
          <w:highlight w:val="yellow"/>
          <w:u w:val="single"/>
          <w:lang w:eastAsia="zh-CN"/>
        </w:rPr>
        <w:t>to</w:t>
      </w:r>
      <w:r w:rsidRPr="005D70EC">
        <w:rPr>
          <w:rFonts w:cs="Times New Roman"/>
          <w:highlight w:val="yellow"/>
          <w:u w:val="single"/>
          <w:lang w:eastAsia="zh-CN"/>
        </w:rPr>
        <w:t xml:space="preserve"> </w:t>
      </w:r>
      <w:r w:rsidRPr="005D70EC">
        <w:rPr>
          <w:rFonts w:cs="Times New Roman"/>
          <w:b/>
          <w:highlight w:val="yellow"/>
          <w:u w:val="single"/>
          <w:lang w:eastAsia="zh-CN"/>
        </w:rPr>
        <w:t>a</w:t>
      </w:r>
      <w:r w:rsidRPr="005D70EC">
        <w:rPr>
          <w:rFonts w:cs="Times New Roman"/>
          <w:highlight w:val="yellow"/>
          <w:u w:val="single"/>
          <w:lang w:eastAsia="zh-CN"/>
        </w:rPr>
        <w:t xml:space="preserve"> </w:t>
      </w:r>
      <w:r w:rsidRPr="005D70EC">
        <w:rPr>
          <w:rFonts w:cs="Times New Roman"/>
          <w:b/>
          <w:highlight w:val="yellow"/>
          <w:u w:val="single"/>
          <w:lang w:eastAsia="zh-CN"/>
        </w:rPr>
        <w:t>more holistic intelligence picture</w:t>
      </w:r>
      <w:r w:rsidRPr="003B44BE">
        <w:rPr>
          <w:rFonts w:cs="Times New Roman"/>
          <w:u w:val="single"/>
          <w:lang w:eastAsia="zh-CN"/>
        </w:rPr>
        <w:t xml:space="preserve"> at the strategic level through its ability to compile worldwide intelligence from an array of sources unavailable to civilian law enforcement agencies</w:t>
      </w:r>
      <w:r w:rsidRPr="003B44BE">
        <w:rPr>
          <w:rFonts w:cs="Times New Roman"/>
          <w:lang w:eastAsia="zh-CN"/>
        </w:rPr>
        <w:t xml:space="preserve"> ( ibid ). This organic capability is </w:t>
      </w:r>
      <w:r w:rsidRPr="005D70EC">
        <w:rPr>
          <w:rFonts w:cs="Times New Roman"/>
          <w:b/>
          <w:highlight w:val="yellow"/>
          <w:u w:val="single"/>
          <w:lang w:eastAsia="zh-CN"/>
        </w:rPr>
        <w:t>particularly useful in times of crisis, such as the immediate aftermath of an attack</w:t>
      </w:r>
      <w:r w:rsidRPr="003B44BE">
        <w:rPr>
          <w:rFonts w:cs="Times New Roman"/>
          <w:lang w:eastAsia="zh-CN"/>
        </w:rPr>
        <w:t>, when there is a sudden and unexpected demand for the analysis and dissemination of tremendous volumes of information and civilian law enforcement agencies lack the capacity to provide this independently ( ibid, p7).</w:t>
      </w:r>
    </w:p>
    <w:p w14:paraId="778DB32C" w14:textId="77777777" w:rsidR="0028050D" w:rsidRPr="003B44BE" w:rsidRDefault="0028050D" w:rsidP="0028050D">
      <w:pPr>
        <w:pStyle w:val="Heading2"/>
      </w:pPr>
      <w:r w:rsidRPr="003B44BE">
        <w:t>Defense</w:t>
      </w:r>
    </w:p>
    <w:p w14:paraId="121F9F90" w14:textId="77777777" w:rsidR="0028050D" w:rsidRPr="003B44BE" w:rsidRDefault="0028050D" w:rsidP="0028050D">
      <w:pPr>
        <w:pStyle w:val="Heading3"/>
      </w:pPr>
      <w:r>
        <w:t>Terrorism Inevitable---1NC</w:t>
      </w:r>
    </w:p>
    <w:p w14:paraId="62392576" w14:textId="77777777" w:rsidR="0028050D" w:rsidRPr="003B44BE" w:rsidRDefault="0028050D" w:rsidP="0028050D">
      <w:pPr>
        <w:pStyle w:val="Heading4"/>
      </w:pPr>
      <w:r w:rsidRPr="003B44BE">
        <w:t>Recent technologies allow terrorists to make their own weapons – avoiding any need for interaction – making tracing near impossible</w:t>
      </w:r>
    </w:p>
    <w:p w14:paraId="455F0B04" w14:textId="77777777" w:rsidR="0028050D" w:rsidRPr="003B44BE" w:rsidRDefault="0028050D" w:rsidP="0028050D">
      <w:r w:rsidRPr="003B44BE">
        <w:rPr>
          <w:b/>
          <w:bCs/>
          <w:sz w:val="26"/>
          <w:szCs w:val="26"/>
        </w:rPr>
        <w:t>Lubrano 18</w:t>
      </w:r>
      <w:r w:rsidRPr="003B44BE">
        <w:t xml:space="preserve">, Mauro Lubrano, Analyst at Global Risk Insights Center, Former employee at the Center for Global Security Research at Lawrence Livermore National Laboratory, 1/16/18, “Emerging technologies: when terrorists print their own weapons”, </w:t>
      </w:r>
      <w:hyperlink r:id="rId198" w:history="1">
        <w:r w:rsidRPr="003B44BE">
          <w:rPr>
            <w:rStyle w:val="Hyperlink"/>
          </w:rPr>
          <w:t>https://globalriskinsights.com/2018/01/terrorism-additive-manufacturing-weapons/</w:t>
        </w:r>
      </w:hyperlink>
      <w:r w:rsidRPr="003B44BE">
        <w:t xml:space="preserve"> </w:t>
      </w:r>
    </w:p>
    <w:p w14:paraId="6A36688D" w14:textId="77777777" w:rsidR="0028050D" w:rsidRPr="003B44BE" w:rsidRDefault="0028050D" w:rsidP="0028050D">
      <w:pPr>
        <w:rPr>
          <w:sz w:val="16"/>
        </w:rPr>
      </w:pPr>
      <w:r w:rsidRPr="003B44BE">
        <w:rPr>
          <w:sz w:val="16"/>
        </w:rPr>
        <w:t>At the non-state actor level, this technology </w:t>
      </w:r>
      <w:hyperlink r:id="rId199" w:history="1">
        <w:r w:rsidRPr="003B44BE">
          <w:rPr>
            <w:rStyle w:val="Hyperlink"/>
            <w:sz w:val="16"/>
          </w:rPr>
          <w:t>will similarly</w:t>
        </w:r>
      </w:hyperlink>
      <w:r w:rsidRPr="003B44BE">
        <w:rPr>
          <w:sz w:val="16"/>
        </w:rPr>
        <w:t> have security implications. Whereas some </w:t>
      </w:r>
      <w:hyperlink r:id="rId200" w:history="1">
        <w:r w:rsidRPr="003B44BE">
          <w:rPr>
            <w:rStyle w:val="Hyperlink"/>
            <w:sz w:val="16"/>
          </w:rPr>
          <w:t>foresee</w:t>
        </w:r>
      </w:hyperlink>
      <w:r w:rsidRPr="003B44BE">
        <w:rPr>
          <w:sz w:val="16"/>
        </w:rPr>
        <w:t xml:space="preserve"> an outcome where </w:t>
      </w:r>
      <w:r w:rsidRPr="005D70EC">
        <w:rPr>
          <w:rStyle w:val="Emphasis"/>
          <w:highlight w:val="yellow"/>
        </w:rPr>
        <w:t>additive manufacturing</w:t>
      </w:r>
      <w:r w:rsidRPr="003B44BE">
        <w:rPr>
          <w:rStyle w:val="Emphasis"/>
        </w:rPr>
        <w:t xml:space="preserve"> will </w:t>
      </w:r>
      <w:r w:rsidRPr="005D70EC">
        <w:rPr>
          <w:rStyle w:val="Emphasis"/>
          <w:highlight w:val="yellow"/>
        </w:rPr>
        <w:t>remove barriers to  developing w</w:t>
      </w:r>
      <w:r w:rsidRPr="003B44BE">
        <w:rPr>
          <w:rStyle w:val="Emphasis"/>
        </w:rPr>
        <w:t xml:space="preserve">eapons of </w:t>
      </w:r>
      <w:r w:rsidRPr="005D70EC">
        <w:rPr>
          <w:rStyle w:val="Emphasis"/>
          <w:highlight w:val="yellow"/>
        </w:rPr>
        <w:t>m</w:t>
      </w:r>
      <w:r w:rsidRPr="003B44BE">
        <w:rPr>
          <w:rStyle w:val="Emphasis"/>
        </w:rPr>
        <w:t xml:space="preserve">ass </w:t>
      </w:r>
      <w:r w:rsidRPr="005D70EC">
        <w:rPr>
          <w:rStyle w:val="Emphasis"/>
          <w:highlight w:val="yellow"/>
        </w:rPr>
        <w:t>d</w:t>
      </w:r>
      <w:r w:rsidRPr="003B44BE">
        <w:rPr>
          <w:rStyle w:val="Emphasis"/>
        </w:rPr>
        <w:t>estruction</w:t>
      </w:r>
      <w:r w:rsidRPr="003B44BE">
        <w:rPr>
          <w:u w:val="single"/>
        </w:rPr>
        <w:t xml:space="preserve"> on behalf of non-state actors, </w:t>
      </w:r>
      <w:r w:rsidRPr="005D70EC">
        <w:rPr>
          <w:highlight w:val="yellow"/>
          <w:u w:val="single"/>
        </w:rPr>
        <w:t>this will</w:t>
      </w:r>
      <w:r w:rsidRPr="003B44BE">
        <w:rPr>
          <w:u w:val="single"/>
        </w:rPr>
        <w:t xml:space="preserve"> more likely </w:t>
      </w:r>
      <w:r w:rsidRPr="005D70EC">
        <w:rPr>
          <w:highlight w:val="yellow"/>
          <w:u w:val="single"/>
        </w:rPr>
        <w:t>be in the production of</w:t>
      </w:r>
      <w:r w:rsidRPr="003B44BE">
        <w:rPr>
          <w:u w:val="single"/>
        </w:rPr>
        <w:t xml:space="preserve"> small </w:t>
      </w:r>
      <w:r w:rsidRPr="005D70EC">
        <w:rPr>
          <w:highlight w:val="yellow"/>
          <w:u w:val="single"/>
        </w:rPr>
        <w:t>arms</w:t>
      </w:r>
      <w:r w:rsidRPr="003B44BE">
        <w:rPr>
          <w:u w:val="single"/>
        </w:rPr>
        <w:t xml:space="preserve"> and explosives</w:t>
      </w:r>
      <w:r w:rsidRPr="003B44BE">
        <w:rPr>
          <w:sz w:val="16"/>
        </w:rPr>
        <w:t>. Terrorists’ interest in this technology was detected as early as 2015, when nine individuals were arrested in Hong Kong </w:t>
      </w:r>
      <w:hyperlink r:id="rId201" w:history="1">
        <w:r w:rsidRPr="003B44BE">
          <w:rPr>
            <w:rStyle w:val="Hyperlink"/>
            <w:sz w:val="16"/>
          </w:rPr>
          <w:t>for planning</w:t>
        </w:r>
      </w:hyperlink>
      <w:r w:rsidRPr="003B44BE">
        <w:rPr>
          <w:sz w:val="16"/>
        </w:rPr>
        <w:t> to carry out attacks with airsoft guns modified with 3D printers. More concretely, there are three ways in which additive manufacturing can be advantageous for terrorist organizations.</w:t>
      </w:r>
    </w:p>
    <w:p w14:paraId="4455C9BB" w14:textId="77777777" w:rsidR="0028050D" w:rsidRPr="003B44BE" w:rsidRDefault="0028050D" w:rsidP="0028050D">
      <w:pPr>
        <w:rPr>
          <w:u w:val="single"/>
        </w:rPr>
      </w:pPr>
      <w:r w:rsidRPr="005D70EC">
        <w:rPr>
          <w:highlight w:val="yellow"/>
          <w:u w:val="single"/>
        </w:rPr>
        <w:t>3D Printing</w:t>
      </w:r>
      <w:r w:rsidRPr="003B44BE">
        <w:rPr>
          <w:u w:val="single"/>
        </w:rPr>
        <w:t xml:space="preserve"> could </w:t>
      </w:r>
      <w:r w:rsidRPr="005D70EC">
        <w:rPr>
          <w:highlight w:val="yellow"/>
          <w:u w:val="single"/>
        </w:rPr>
        <w:t xml:space="preserve">enable terrorists to </w:t>
      </w:r>
      <w:r w:rsidRPr="005D70EC">
        <w:rPr>
          <w:rStyle w:val="Emphasis"/>
          <w:highlight w:val="yellow"/>
        </w:rPr>
        <w:t>manufacture weapons, avoid intelligence, and increase autonomy</w:t>
      </w:r>
    </w:p>
    <w:p w14:paraId="2A28E2FA" w14:textId="77777777" w:rsidR="0028050D" w:rsidRPr="003B44BE" w:rsidRDefault="0028050D" w:rsidP="0028050D">
      <w:pPr>
        <w:rPr>
          <w:sz w:val="16"/>
        </w:rPr>
      </w:pPr>
      <w:r w:rsidRPr="003B44BE">
        <w:rPr>
          <w:u w:val="single"/>
        </w:rPr>
        <w:t xml:space="preserve">As mentioned, terrorist </w:t>
      </w:r>
      <w:r w:rsidRPr="005D70EC">
        <w:rPr>
          <w:highlight w:val="yellow"/>
          <w:u w:val="single"/>
        </w:rPr>
        <w:t>organizations</w:t>
      </w:r>
      <w:r w:rsidRPr="003B44BE">
        <w:rPr>
          <w:u w:val="single"/>
        </w:rPr>
        <w:t xml:space="preserve"> could greatly </w:t>
      </w:r>
      <w:r w:rsidRPr="005D70EC">
        <w:rPr>
          <w:highlight w:val="yellow"/>
          <w:u w:val="single"/>
        </w:rPr>
        <w:t>benefit from additive manufacturing in order to produce</w:t>
      </w:r>
      <w:r w:rsidRPr="003B44BE">
        <w:rPr>
          <w:u w:val="single"/>
        </w:rPr>
        <w:t xml:space="preserve"> small </w:t>
      </w:r>
      <w:r w:rsidRPr="005D70EC">
        <w:rPr>
          <w:highlight w:val="yellow"/>
          <w:u w:val="single"/>
        </w:rPr>
        <w:t>arms</w:t>
      </w:r>
      <w:r w:rsidRPr="003B44BE">
        <w:rPr>
          <w:sz w:val="16"/>
        </w:rPr>
        <w:t>. Currently, terrorist organizations acquire the weapons they need via external suppliers, such as a sponsor state or the black market, or by seizing them from stockpiles. More sophisticated groups, such as the Islamic State, </w:t>
      </w:r>
      <w:hyperlink r:id="rId202" w:history="1">
        <w:r w:rsidRPr="003B44BE">
          <w:rPr>
            <w:rStyle w:val="Hyperlink"/>
            <w:sz w:val="16"/>
          </w:rPr>
          <w:t>have even set up</w:t>
        </w:r>
      </w:hyperlink>
      <w:r w:rsidRPr="003B44BE">
        <w:rPr>
          <w:sz w:val="16"/>
        </w:rPr>
        <w:t xml:space="preserve"> their own production processes. </w:t>
      </w:r>
      <w:r w:rsidRPr="005D70EC">
        <w:rPr>
          <w:highlight w:val="yellow"/>
          <w:u w:val="single"/>
        </w:rPr>
        <w:t>3D printers</w:t>
      </w:r>
      <w:r w:rsidRPr="003B44BE">
        <w:rPr>
          <w:u w:val="single"/>
        </w:rPr>
        <w:t xml:space="preserve"> could theoretically </w:t>
      </w:r>
      <w:r w:rsidRPr="005D70EC">
        <w:rPr>
          <w:highlight w:val="yellow"/>
          <w:u w:val="single"/>
        </w:rPr>
        <w:t>allow</w:t>
      </w:r>
      <w:r w:rsidRPr="003B44BE">
        <w:rPr>
          <w:u w:val="single"/>
        </w:rPr>
        <w:t xml:space="preserve"> </w:t>
      </w:r>
      <w:r w:rsidRPr="005D70EC">
        <w:rPr>
          <w:highlight w:val="yellow"/>
          <w:u w:val="single"/>
        </w:rPr>
        <w:t>terrorists to produce their own weapons</w:t>
      </w:r>
      <w:r w:rsidRPr="003B44BE">
        <w:rPr>
          <w:u w:val="single"/>
        </w:rPr>
        <w:t xml:space="preserve"> on the spot </w:t>
      </w:r>
      <w:r w:rsidRPr="005D70EC">
        <w:rPr>
          <w:highlight w:val="yellow"/>
          <w:u w:val="single"/>
        </w:rPr>
        <w:t>in a more efficient and convenient manner, rendering them</w:t>
      </w:r>
      <w:r w:rsidRPr="003B44BE">
        <w:rPr>
          <w:u w:val="single"/>
        </w:rPr>
        <w:t xml:space="preserve"> more </w:t>
      </w:r>
      <w:r w:rsidRPr="005D70EC">
        <w:rPr>
          <w:rStyle w:val="Emphasis"/>
          <w:highlight w:val="yellow"/>
        </w:rPr>
        <w:t>independent from suppliers</w:t>
      </w:r>
      <w:r w:rsidRPr="003B44BE">
        <w:rPr>
          <w:u w:val="single"/>
        </w:rPr>
        <w:t xml:space="preserve">. The relative </w:t>
      </w:r>
      <w:r w:rsidRPr="005D70EC">
        <w:rPr>
          <w:highlight w:val="yellow"/>
          <w:u w:val="single"/>
        </w:rPr>
        <w:t>simplicity</w:t>
      </w:r>
      <w:r w:rsidRPr="003B44BE">
        <w:rPr>
          <w:u w:val="single"/>
        </w:rPr>
        <w:t xml:space="preserve"> of such a process </w:t>
      </w:r>
      <w:r w:rsidRPr="005D70EC">
        <w:rPr>
          <w:highlight w:val="yellow"/>
          <w:u w:val="single"/>
        </w:rPr>
        <w:t xml:space="preserve">has </w:t>
      </w:r>
      <w:r w:rsidRPr="005D70EC">
        <w:rPr>
          <w:rStyle w:val="Emphasis"/>
          <w:highlight w:val="yellow"/>
        </w:rPr>
        <w:t>already been demonstrated,</w:t>
      </w:r>
      <w:r w:rsidRPr="003B44BE">
        <w:rPr>
          <w:u w:val="single"/>
        </w:rPr>
        <w:t xml:space="preserve"> as private citizens – notable cases include </w:t>
      </w:r>
      <w:hyperlink r:id="rId203" w:history="1">
        <w:r w:rsidRPr="003B44BE">
          <w:rPr>
            <w:rStyle w:val="Hyperlink"/>
            <w:u w:val="single"/>
          </w:rPr>
          <w:t>Cody Wilson</w:t>
        </w:r>
      </w:hyperlink>
      <w:r w:rsidRPr="003B44BE">
        <w:rPr>
          <w:u w:val="single"/>
        </w:rPr>
        <w:t> and </w:t>
      </w:r>
      <w:hyperlink r:id="rId204" w:history="1">
        <w:r w:rsidRPr="003B44BE">
          <w:rPr>
            <w:rStyle w:val="Hyperlink"/>
            <w:u w:val="single"/>
          </w:rPr>
          <w:t>Yoshimoto Imura</w:t>
        </w:r>
      </w:hyperlink>
      <w:r w:rsidRPr="003B44BE">
        <w:rPr>
          <w:u w:val="single"/>
        </w:rPr>
        <w:t> – have designed and developed their own 3D printed guns with home 3D printers</w:t>
      </w:r>
      <w:r w:rsidRPr="003B44BE">
        <w:rPr>
          <w:sz w:val="16"/>
        </w:rPr>
        <w:t xml:space="preserve">, devices that do not cost more than a few hundred dollars. Moreover, as the designs of such weapons are available on the Internet, </w:t>
      </w:r>
      <w:r w:rsidRPr="003B44BE">
        <w:rPr>
          <w:u w:val="single"/>
        </w:rPr>
        <w:t xml:space="preserve">in principle </w:t>
      </w:r>
      <w:r w:rsidRPr="005D70EC">
        <w:rPr>
          <w:highlight w:val="yellow"/>
          <w:u w:val="single"/>
        </w:rPr>
        <w:t>it would be possible to simply download</w:t>
      </w:r>
      <w:r w:rsidRPr="003B44BE">
        <w:rPr>
          <w:u w:val="single"/>
        </w:rPr>
        <w:t xml:space="preserve"> them </w:t>
      </w:r>
      <w:r w:rsidRPr="005D70EC">
        <w:rPr>
          <w:highlight w:val="yellow"/>
          <w:u w:val="single"/>
        </w:rPr>
        <w:t>and give the print command</w:t>
      </w:r>
      <w:r w:rsidRPr="003B44BE">
        <w:rPr>
          <w:sz w:val="16"/>
        </w:rPr>
        <w:t>. The scale of such production would vary according to the additive manufacturing device(s) employed. However, as these devices become more available and more efficient, even large-scale output will most likely become more accessible in the medium term.</w:t>
      </w:r>
    </w:p>
    <w:p w14:paraId="7D9854B4" w14:textId="77777777" w:rsidR="0028050D" w:rsidRPr="003B44BE" w:rsidRDefault="0028050D" w:rsidP="0028050D">
      <w:pPr>
        <w:rPr>
          <w:sz w:val="16"/>
        </w:rPr>
      </w:pPr>
      <w:r w:rsidRPr="005D70EC">
        <w:rPr>
          <w:highlight w:val="yellow"/>
          <w:u w:val="single"/>
        </w:rPr>
        <w:t>Additive manufacturing </w:t>
      </w:r>
      <w:hyperlink r:id="rId205" w:history="1">
        <w:r w:rsidRPr="005D70EC">
          <w:rPr>
            <w:rStyle w:val="Hyperlink"/>
            <w:highlight w:val="yellow"/>
            <w:u w:val="single"/>
          </w:rPr>
          <w:t>will enable</w:t>
        </w:r>
      </w:hyperlink>
      <w:r w:rsidRPr="005D70EC">
        <w:rPr>
          <w:highlight w:val="yellow"/>
          <w:u w:val="single"/>
        </w:rPr>
        <w:t> individuals</w:t>
      </w:r>
      <w:r w:rsidRPr="003B44BE">
        <w:rPr>
          <w:u w:val="single"/>
        </w:rPr>
        <w:t xml:space="preserve"> and organizations </w:t>
      </w:r>
      <w:r w:rsidRPr="005D70EC">
        <w:rPr>
          <w:highlight w:val="yellow"/>
          <w:u w:val="single"/>
        </w:rPr>
        <w:t xml:space="preserve">to </w:t>
      </w:r>
      <w:r w:rsidRPr="005D70EC">
        <w:rPr>
          <w:rStyle w:val="Emphasis"/>
          <w:highlight w:val="yellow"/>
        </w:rPr>
        <w:t>avoid regulations and restrictions</w:t>
      </w:r>
      <w:r w:rsidRPr="005D70EC">
        <w:rPr>
          <w:highlight w:val="yellow"/>
          <w:u w:val="single"/>
        </w:rPr>
        <w:t xml:space="preserve"> put in place by</w:t>
      </w:r>
      <w:r w:rsidRPr="003B44BE">
        <w:rPr>
          <w:u w:val="single"/>
        </w:rPr>
        <w:t xml:space="preserve"> domestic and international export and </w:t>
      </w:r>
      <w:r w:rsidRPr="005D70EC">
        <w:rPr>
          <w:highlight w:val="yellow"/>
          <w:u w:val="single"/>
        </w:rPr>
        <w:t>weapons production regimes.</w:t>
      </w:r>
      <w:r w:rsidRPr="003B44BE">
        <w:rPr>
          <w:u w:val="single"/>
        </w:rPr>
        <w:t xml:space="preserve"> </w:t>
      </w:r>
      <w:r w:rsidRPr="003B44BE">
        <w:rPr>
          <w:sz w:val="16"/>
        </w:rPr>
        <w:t>Moreover, weapons consisting mostly of plastic components rather than metallic will most likely </w:t>
      </w:r>
      <w:hyperlink r:id="rId206" w:history="1">
        <w:r w:rsidRPr="003B44BE">
          <w:rPr>
            <w:rStyle w:val="Hyperlink"/>
            <w:sz w:val="16"/>
          </w:rPr>
          <w:t>represent</w:t>
        </w:r>
      </w:hyperlink>
      <w:r w:rsidRPr="003B44BE">
        <w:rPr>
          <w:sz w:val="16"/>
        </w:rPr>
        <w:t> a great concern for security at airports across the globe, more so when designs of such weapons will be perfected and no longer feature metallic components. Significantly, a 3D printed gun </w:t>
      </w:r>
      <w:hyperlink r:id="rId207" w:history="1">
        <w:r w:rsidRPr="003B44BE">
          <w:rPr>
            <w:rStyle w:val="Hyperlink"/>
            <w:sz w:val="16"/>
          </w:rPr>
          <w:t>was found</w:t>
        </w:r>
      </w:hyperlink>
      <w:r w:rsidRPr="003B44BE">
        <w:rPr>
          <w:sz w:val="16"/>
        </w:rPr>
        <w:t> in luggage at the Reno-Tahoe airport in 2016. The weapon was detected only because it was loaded with live rounds.</w:t>
      </w:r>
    </w:p>
    <w:p w14:paraId="57F66CF5" w14:textId="77777777" w:rsidR="0028050D" w:rsidRPr="003B44BE" w:rsidRDefault="0028050D" w:rsidP="0028050D">
      <w:pPr>
        <w:rPr>
          <w:u w:val="single"/>
        </w:rPr>
      </w:pPr>
      <w:r w:rsidRPr="003B44BE">
        <w:rPr>
          <w:sz w:val="16"/>
        </w:rPr>
        <w:t>A further potential application of additive manufacturing that terrorists could find appealing pertains to the funding of their operations. Back in 2013, Australian authorities </w:t>
      </w:r>
      <w:hyperlink r:id="rId208" w:history="1">
        <w:r w:rsidRPr="003B44BE">
          <w:rPr>
            <w:rStyle w:val="Hyperlink"/>
            <w:sz w:val="16"/>
          </w:rPr>
          <w:t>apprehended</w:t>
        </w:r>
      </w:hyperlink>
      <w:r w:rsidRPr="003B44BE">
        <w:rPr>
          <w:sz w:val="16"/>
        </w:rPr>
        <w:t> an individual who had produced an ATM skimmer with a 3D printer in order to clone credit cards. Moreover, additive manufacturing is </w:t>
      </w:r>
      <w:hyperlink r:id="rId209" w:history="1">
        <w:r w:rsidRPr="003B44BE">
          <w:rPr>
            <w:rStyle w:val="Hyperlink"/>
            <w:sz w:val="16"/>
          </w:rPr>
          <w:t>eroding</w:t>
        </w:r>
      </w:hyperlink>
      <w:r w:rsidRPr="003B44BE">
        <w:rPr>
          <w:sz w:val="16"/>
        </w:rPr>
        <w:t xml:space="preserve"> the effectiveness of intelligence efforts vis-à-vis terrorist organizations. </w:t>
      </w:r>
      <w:r w:rsidRPr="003B44BE">
        <w:rPr>
          <w:u w:val="single"/>
        </w:rPr>
        <w:t xml:space="preserve">If, indeed, </w:t>
      </w:r>
      <w:r w:rsidRPr="005D70EC">
        <w:rPr>
          <w:highlight w:val="yellow"/>
          <w:u w:val="single"/>
        </w:rPr>
        <w:t>manufacturing</w:t>
      </w:r>
      <w:r w:rsidRPr="003B44BE">
        <w:rPr>
          <w:u w:val="single"/>
        </w:rPr>
        <w:t xml:space="preserve"> will </w:t>
      </w:r>
      <w:r w:rsidRPr="005D70EC">
        <w:rPr>
          <w:highlight w:val="yellow"/>
          <w:u w:val="single"/>
        </w:rPr>
        <w:t xml:space="preserve">enable terrorists to </w:t>
      </w:r>
      <w:r w:rsidRPr="005D70EC">
        <w:rPr>
          <w:rStyle w:val="Emphasis"/>
          <w:highlight w:val="yellow"/>
        </w:rPr>
        <w:t>manufacture their own weapons</w:t>
      </w:r>
      <w:r w:rsidRPr="003B44BE">
        <w:rPr>
          <w:u w:val="single"/>
        </w:rPr>
        <w:t xml:space="preserve"> and to raise funds for the operations in new and unconventional manners, </w:t>
      </w:r>
      <w:r w:rsidRPr="005D70EC">
        <w:rPr>
          <w:highlight w:val="yellow"/>
          <w:u w:val="single"/>
        </w:rPr>
        <w:t>measures</w:t>
      </w:r>
      <w:r w:rsidRPr="003B44BE">
        <w:rPr>
          <w:u w:val="single"/>
        </w:rPr>
        <w:t xml:space="preserve"> that are currently </w:t>
      </w:r>
      <w:r w:rsidRPr="005D70EC">
        <w:rPr>
          <w:rStyle w:val="Emphasis"/>
          <w:highlight w:val="yellow"/>
        </w:rPr>
        <w:t>employed to track</w:t>
      </w:r>
      <w:r w:rsidRPr="003B44BE">
        <w:rPr>
          <w:rStyle w:val="Emphasis"/>
        </w:rPr>
        <w:t xml:space="preserve"> the </w:t>
      </w:r>
      <w:r w:rsidRPr="005D70EC">
        <w:rPr>
          <w:rStyle w:val="Emphasis"/>
          <w:highlight w:val="yellow"/>
        </w:rPr>
        <w:t>smuggling</w:t>
      </w:r>
      <w:r w:rsidRPr="003B44BE">
        <w:rPr>
          <w:rStyle w:val="Emphasis"/>
        </w:rPr>
        <w:t xml:space="preserve"> of weapons and money flows,</w:t>
      </w:r>
      <w:r w:rsidRPr="003B44BE">
        <w:rPr>
          <w:u w:val="single"/>
        </w:rPr>
        <w:t xml:space="preserve"> as well as to identify the networks behind them, </w:t>
      </w:r>
      <w:r w:rsidRPr="003B44BE">
        <w:rPr>
          <w:rStyle w:val="Emphasis"/>
        </w:rPr>
        <w:t xml:space="preserve">might eventually </w:t>
      </w:r>
      <w:r w:rsidRPr="005D70EC">
        <w:rPr>
          <w:rStyle w:val="Emphasis"/>
          <w:highlight w:val="yellow"/>
        </w:rPr>
        <w:t>weaken</w:t>
      </w:r>
      <w:r w:rsidRPr="003B44BE">
        <w:rPr>
          <w:u w:val="single"/>
        </w:rPr>
        <w:t>.</w:t>
      </w:r>
    </w:p>
    <w:p w14:paraId="23BEDEAE" w14:textId="77777777" w:rsidR="0028050D" w:rsidRPr="003B44BE" w:rsidRDefault="0028050D" w:rsidP="0028050D"/>
    <w:p w14:paraId="6C716D5C" w14:textId="77777777" w:rsidR="0028050D" w:rsidRPr="003B44BE" w:rsidRDefault="0028050D" w:rsidP="0028050D">
      <w:pPr>
        <w:pStyle w:val="Heading3"/>
      </w:pPr>
      <w:r>
        <w:t>Terrorism Inevitable---2NC</w:t>
      </w:r>
    </w:p>
    <w:p w14:paraId="567D4C72" w14:textId="77777777" w:rsidR="0028050D" w:rsidRPr="003B44BE" w:rsidRDefault="0028050D" w:rsidP="0028050D">
      <w:pPr>
        <w:pStyle w:val="Heading4"/>
      </w:pPr>
      <w:r w:rsidRPr="003B44BE">
        <w:t>It is impossible to stop terrorism – low-tech attacks are inevitable</w:t>
      </w:r>
    </w:p>
    <w:p w14:paraId="1FEA8C28" w14:textId="77777777" w:rsidR="0028050D" w:rsidRPr="003B44BE" w:rsidRDefault="0028050D" w:rsidP="0028050D">
      <w:r w:rsidRPr="003B44BE">
        <w:rPr>
          <w:b/>
          <w:bCs/>
          <w:sz w:val="26"/>
          <w:szCs w:val="26"/>
        </w:rPr>
        <w:t>Bergen 17</w:t>
      </w:r>
      <w:r w:rsidRPr="003B44BE">
        <w:t xml:space="preserve">, Peter Bergen, CNN National Security Analyst, Vice President at New America, Professor of Practove at Arizona State University, 3/22/17, “London shows the challenge of preventing low-tech terror”, </w:t>
      </w:r>
      <w:hyperlink r:id="rId210" w:history="1">
        <w:r w:rsidRPr="003B44BE">
          <w:rPr>
            <w:rStyle w:val="Hyperlink"/>
          </w:rPr>
          <w:t>https://www.cnn.com/2017/03/22/opinions/low-tech-terror-hard-to-defend-against-bergen/</w:t>
        </w:r>
      </w:hyperlink>
    </w:p>
    <w:p w14:paraId="040F8CBD" w14:textId="77777777" w:rsidR="0028050D" w:rsidRPr="003B44BE" w:rsidRDefault="0028050D" w:rsidP="0028050D">
      <w:pPr>
        <w:rPr>
          <w:u w:val="single"/>
        </w:rPr>
      </w:pPr>
      <w:r w:rsidRPr="003B44BE">
        <w:rPr>
          <w:u w:val="single"/>
        </w:rPr>
        <w:t xml:space="preserve">It's a depressingly familiar tale. </w:t>
      </w:r>
      <w:r w:rsidRPr="005D70EC">
        <w:rPr>
          <w:highlight w:val="yellow"/>
          <w:u w:val="single"/>
        </w:rPr>
        <w:t xml:space="preserve">A vehicle slams into </w:t>
      </w:r>
      <w:r w:rsidRPr="003B44BE">
        <w:rPr>
          <w:u w:val="single"/>
        </w:rPr>
        <w:t xml:space="preserve">a group of </w:t>
      </w:r>
      <w:r w:rsidRPr="005D70EC">
        <w:rPr>
          <w:highlight w:val="yellow"/>
          <w:u w:val="single"/>
        </w:rPr>
        <w:t>pedestrians</w:t>
      </w:r>
      <w:r w:rsidRPr="003B44BE">
        <w:rPr>
          <w:u w:val="single"/>
        </w:rPr>
        <w:t xml:space="preserve"> in a Western city and the terrorist driving the car then uses a knife to inflict further damage and is soon shot by police.</w:t>
      </w:r>
    </w:p>
    <w:p w14:paraId="6396D698" w14:textId="77777777" w:rsidR="0028050D" w:rsidRPr="003B44BE" w:rsidRDefault="0028050D" w:rsidP="0028050D">
      <w:pPr>
        <w:rPr>
          <w:sz w:val="16"/>
        </w:rPr>
      </w:pPr>
      <w:r w:rsidRPr="003B44BE">
        <w:rPr>
          <w:sz w:val="16"/>
        </w:rPr>
        <w:t>This time it was </w:t>
      </w:r>
      <w:hyperlink r:id="rId211" w:history="1">
        <w:r w:rsidRPr="003B44BE">
          <w:rPr>
            <w:rStyle w:val="Hyperlink"/>
            <w:sz w:val="16"/>
          </w:rPr>
          <w:t>Wednesday's attack </w:t>
        </w:r>
      </w:hyperlink>
      <w:r w:rsidRPr="003B44BE">
        <w:rPr>
          <w:sz w:val="16"/>
        </w:rPr>
        <w:t>outside one of the most iconic buildings in the world, the Houses of Parliament in London.</w:t>
      </w:r>
    </w:p>
    <w:p w14:paraId="2CB37E4E" w14:textId="77777777" w:rsidR="0028050D" w:rsidRPr="003B44BE" w:rsidRDefault="0028050D" w:rsidP="0028050D">
      <w:pPr>
        <w:rPr>
          <w:sz w:val="16"/>
        </w:rPr>
      </w:pPr>
      <w:r w:rsidRPr="003B44BE">
        <w:rPr>
          <w:sz w:val="16"/>
        </w:rPr>
        <w:t>Four victims and the attacker are dead and there are at least 40 injuries. It's the most lethal terrorist attack in the United Kingdom since al Qaeda directed four suicide attackers who killed 52 commuters on the London transportation system on July 7, 2005.</w:t>
      </w:r>
    </w:p>
    <w:p w14:paraId="7D013E30" w14:textId="77777777" w:rsidR="0028050D" w:rsidRPr="003B44BE" w:rsidRDefault="0028050D" w:rsidP="0028050D">
      <w:pPr>
        <w:rPr>
          <w:sz w:val="16"/>
        </w:rPr>
      </w:pPr>
      <w:r w:rsidRPr="005D70EC">
        <w:rPr>
          <w:highlight w:val="yellow"/>
          <w:u w:val="single"/>
        </w:rPr>
        <w:t>The</w:t>
      </w:r>
      <w:r w:rsidRPr="003B44BE">
        <w:rPr>
          <w:u w:val="single"/>
        </w:rPr>
        <w:t xml:space="preserve"> Parliament </w:t>
      </w:r>
      <w:r w:rsidRPr="005D70EC">
        <w:rPr>
          <w:highlight w:val="yellow"/>
          <w:u w:val="single"/>
        </w:rPr>
        <w:t>attack is</w:t>
      </w:r>
      <w:r w:rsidRPr="003B44BE">
        <w:rPr>
          <w:u w:val="single"/>
        </w:rPr>
        <w:t xml:space="preserve"> just one </w:t>
      </w:r>
      <w:r w:rsidRPr="005D70EC">
        <w:rPr>
          <w:highlight w:val="yellow"/>
          <w:u w:val="single"/>
        </w:rPr>
        <w:t>in a series of</w:t>
      </w:r>
      <w:r w:rsidRPr="003B44BE">
        <w:rPr>
          <w:u w:val="single"/>
        </w:rPr>
        <w:t xml:space="preserve"> such relatively </w:t>
      </w:r>
      <w:r w:rsidRPr="005D70EC">
        <w:rPr>
          <w:rStyle w:val="Emphasis"/>
          <w:highlight w:val="yellow"/>
        </w:rPr>
        <w:t>low-tech -- and hard to defend against</w:t>
      </w:r>
      <w:r w:rsidRPr="005D70EC">
        <w:rPr>
          <w:highlight w:val="yellow"/>
          <w:u w:val="single"/>
        </w:rPr>
        <w:t xml:space="preserve"> -- terrorist attacks</w:t>
      </w:r>
      <w:r w:rsidRPr="003B44BE">
        <w:rPr>
          <w:u w:val="single"/>
        </w:rPr>
        <w:t xml:space="preserve"> in the West over the past three years that have typically been </w:t>
      </w:r>
      <w:r w:rsidRPr="005D70EC">
        <w:rPr>
          <w:highlight w:val="yellow"/>
          <w:u w:val="single"/>
        </w:rPr>
        <w:t>inspired by ISIS</w:t>
      </w:r>
      <w:r w:rsidRPr="003B44BE">
        <w:rPr>
          <w:u w:val="single"/>
        </w:rPr>
        <w:t>,</w:t>
      </w:r>
      <w:r w:rsidRPr="003B44BE">
        <w:rPr>
          <w:sz w:val="16"/>
        </w:rPr>
        <w:t xml:space="preserve"> and occasionally also inspired by Anwar al-Awlaki, the American-born al Qaeda cleric.</w:t>
      </w:r>
    </w:p>
    <w:p w14:paraId="33BBBF0F" w14:textId="77777777" w:rsidR="0028050D" w:rsidRPr="003B44BE" w:rsidRDefault="0028050D" w:rsidP="0028050D">
      <w:pPr>
        <w:rPr>
          <w:sz w:val="16"/>
        </w:rPr>
      </w:pPr>
      <w:r w:rsidRPr="003B44BE">
        <w:rPr>
          <w:sz w:val="16"/>
        </w:rPr>
        <w:t>On November 28, 2016, Abdul Razak Ali Artan, an 18-year-old legal resident of the United States whose family was originally from Somalia, used a car to mow down a group of people at the Ohio State University. Artan then attacked the crowd with a knife. He injured 11 people before he was killed by a police officer.</w:t>
      </w:r>
    </w:p>
    <w:p w14:paraId="449D7399" w14:textId="77777777" w:rsidR="0028050D" w:rsidRPr="003B44BE" w:rsidRDefault="0028050D" w:rsidP="0028050D">
      <w:pPr>
        <w:rPr>
          <w:sz w:val="16"/>
        </w:rPr>
      </w:pPr>
      <w:r w:rsidRPr="003B44BE">
        <w:rPr>
          <w:sz w:val="16"/>
        </w:rPr>
        <w:t>In a message that Artan had posted on Facebook just before the attack, he told readers to "listen ... to our hero Imam Anwar al-Awlaki." Awlaki is a cleric prominent in al Qaeda who was killed by a CIA drone strike in Yemen in 2011.</w:t>
      </w:r>
    </w:p>
    <w:p w14:paraId="6768838E" w14:textId="77777777" w:rsidR="0028050D" w:rsidRPr="003B44BE" w:rsidRDefault="0028050D" w:rsidP="0028050D">
      <w:pPr>
        <w:rPr>
          <w:sz w:val="16"/>
        </w:rPr>
      </w:pPr>
      <w:r w:rsidRPr="003B44BE">
        <w:rPr>
          <w:sz w:val="16"/>
        </w:rPr>
        <w:t>A month after the Ohio State attack, 12 people were killed when a large truck plowed into a crowd at a Berlin Christmas market. The attack was carried out by what ISIS termed "a soldier of the Islamic State." This formulation didn't mean that ISIS had any direct role in the Berlin attack, only that ISIS had inspired it.</w:t>
      </w:r>
    </w:p>
    <w:p w14:paraId="2F8BC9A9" w14:textId="77777777" w:rsidR="0028050D" w:rsidRPr="003B44BE" w:rsidRDefault="0028050D" w:rsidP="0028050D">
      <w:pPr>
        <w:rPr>
          <w:sz w:val="16"/>
        </w:rPr>
      </w:pPr>
      <w:r w:rsidRPr="003B44BE">
        <w:rPr>
          <w:sz w:val="16"/>
        </w:rPr>
        <w:t>Similarly, during Bastille Day celebrations in Nice, France on July 14, 2016, Mohamed Lahouaiej Bouhlel killed 84 using a large truck as a weapon. ISIS claimed that the </w:t>
      </w:r>
      <w:hyperlink r:id="rId212" w:history="1">
        <w:r w:rsidRPr="003B44BE">
          <w:rPr>
            <w:rStyle w:val="Hyperlink"/>
            <w:sz w:val="16"/>
          </w:rPr>
          <w:t>Nice attack </w:t>
        </w:r>
      </w:hyperlink>
      <w:r w:rsidRPr="003B44BE">
        <w:rPr>
          <w:sz w:val="16"/>
        </w:rPr>
        <w:t>was carried out by one of its "soldiers," though French authorities said Bouhlel had no formal links to the group.</w:t>
      </w:r>
    </w:p>
    <w:p w14:paraId="20C42187" w14:textId="77777777" w:rsidR="0028050D" w:rsidRPr="003B44BE" w:rsidRDefault="0028050D" w:rsidP="0028050D">
      <w:pPr>
        <w:rPr>
          <w:sz w:val="16"/>
        </w:rPr>
      </w:pPr>
      <w:r w:rsidRPr="003B44BE">
        <w:rPr>
          <w:sz w:val="16"/>
        </w:rPr>
        <w:t>On October 20, 2014 Canadian </w:t>
      </w:r>
      <w:hyperlink r:id="rId213" w:tgtFrame="_blank" w:history="1">
        <w:r w:rsidRPr="003B44BE">
          <w:rPr>
            <w:rStyle w:val="Hyperlink"/>
            <w:sz w:val="16"/>
          </w:rPr>
          <w:t>Martin Rouleau Couture</w:t>
        </w:r>
      </w:hyperlink>
      <w:r w:rsidRPr="003B44BE">
        <w:rPr>
          <w:sz w:val="16"/>
        </w:rPr>
        <w:t>, an ISIS sympathizer, ran over two soldiers in Quebec with a vehicle, killing one and injuring another.</w:t>
      </w:r>
    </w:p>
    <w:p w14:paraId="1F46F650" w14:textId="77777777" w:rsidR="0028050D" w:rsidRPr="003B44BE" w:rsidRDefault="0028050D" w:rsidP="0028050D">
      <w:pPr>
        <w:rPr>
          <w:u w:val="single"/>
        </w:rPr>
      </w:pPr>
      <w:r w:rsidRPr="005D70EC">
        <w:rPr>
          <w:highlight w:val="yellow"/>
          <w:u w:val="single"/>
        </w:rPr>
        <w:t>Using vehicles as weapons</w:t>
      </w:r>
      <w:r w:rsidRPr="003B44BE">
        <w:rPr>
          <w:u w:val="single"/>
        </w:rPr>
        <w:t xml:space="preserve"> is a tactic that </w:t>
      </w:r>
      <w:r w:rsidRPr="005D70EC">
        <w:rPr>
          <w:highlight w:val="yellow"/>
          <w:u w:val="single"/>
        </w:rPr>
        <w:t>has often used by</w:t>
      </w:r>
      <w:r w:rsidRPr="003B44BE">
        <w:rPr>
          <w:u w:val="single"/>
        </w:rPr>
        <w:t xml:space="preserve"> Palestinian </w:t>
      </w:r>
      <w:r w:rsidRPr="005D70EC">
        <w:rPr>
          <w:highlight w:val="yellow"/>
          <w:u w:val="single"/>
        </w:rPr>
        <w:t>terrorists</w:t>
      </w:r>
      <w:r w:rsidRPr="003B44BE">
        <w:rPr>
          <w:u w:val="single"/>
        </w:rPr>
        <w:t xml:space="preserve"> to target Israelis, but in 2014 an </w:t>
      </w:r>
      <w:r w:rsidRPr="005D70EC">
        <w:rPr>
          <w:highlight w:val="yellow"/>
          <w:u w:val="single"/>
        </w:rPr>
        <w:t>ISIS</w:t>
      </w:r>
      <w:r w:rsidRPr="003B44BE">
        <w:rPr>
          <w:u w:val="single"/>
        </w:rPr>
        <w:t xml:space="preserve"> spokesman had </w:t>
      </w:r>
      <w:r w:rsidRPr="005D70EC">
        <w:rPr>
          <w:rStyle w:val="Emphasis"/>
          <w:highlight w:val="yellow"/>
        </w:rPr>
        <w:t>encouraged</w:t>
      </w:r>
      <w:r w:rsidRPr="003B44BE">
        <w:rPr>
          <w:rStyle w:val="Emphasis"/>
        </w:rPr>
        <w:t xml:space="preserve"> such vehicular </w:t>
      </w:r>
      <w:r w:rsidRPr="005D70EC">
        <w:rPr>
          <w:rStyle w:val="Emphasis"/>
          <w:highlight w:val="yellow"/>
        </w:rPr>
        <w:t>attacks</w:t>
      </w:r>
      <w:r w:rsidRPr="003B44BE">
        <w:rPr>
          <w:u w:val="single"/>
        </w:rPr>
        <w:t xml:space="preserve"> in the West, </w:t>
      </w:r>
      <w:r w:rsidRPr="005D70EC">
        <w:rPr>
          <w:highlight w:val="yellow"/>
          <w:u w:val="single"/>
        </w:rPr>
        <w:t>saying</w:t>
      </w:r>
      <w:r w:rsidRPr="003B44BE">
        <w:rPr>
          <w:u w:val="single"/>
        </w:rPr>
        <w:t xml:space="preserve"> of ISIS' enemies, </w:t>
      </w:r>
      <w:r w:rsidRPr="005D70EC">
        <w:rPr>
          <w:rStyle w:val="Emphasis"/>
          <w:highlight w:val="yellow"/>
        </w:rPr>
        <w:t>"Run him over with your car."</w:t>
      </w:r>
    </w:p>
    <w:p w14:paraId="00640C5F" w14:textId="77777777" w:rsidR="0028050D" w:rsidRPr="003B44BE" w:rsidRDefault="0028050D" w:rsidP="0028050D">
      <w:pPr>
        <w:rPr>
          <w:sz w:val="16"/>
        </w:rPr>
      </w:pPr>
      <w:r w:rsidRPr="003B44BE">
        <w:rPr>
          <w:sz w:val="16"/>
        </w:rPr>
        <w:t>In 2013, two terrorists mowed down British soldier Lee Rigby with a car as he was walking down a street in London and then hacked him to death. In </w:t>
      </w:r>
      <w:hyperlink r:id="rId214" w:history="1">
        <w:r w:rsidRPr="003B44BE">
          <w:rPr>
            <w:rStyle w:val="Hyperlink"/>
            <w:sz w:val="16"/>
          </w:rPr>
          <w:t>court</w:t>
        </w:r>
      </w:hyperlink>
      <w:r w:rsidRPr="003B44BE">
        <w:rPr>
          <w:sz w:val="16"/>
        </w:rPr>
        <w:t>, one of the terrorists described al Qaeda as "brothers in Islam."</w:t>
      </w:r>
    </w:p>
    <w:p w14:paraId="193B398F" w14:textId="77777777" w:rsidR="0028050D" w:rsidRPr="003B44BE" w:rsidRDefault="0028050D" w:rsidP="0028050D">
      <w:pPr>
        <w:rPr>
          <w:sz w:val="16"/>
        </w:rPr>
      </w:pPr>
      <w:r w:rsidRPr="003B44BE">
        <w:rPr>
          <w:sz w:val="16"/>
        </w:rPr>
        <w:t>Three years earlier, al Qaeda's Yemeni branch had encouraged its recruits in the West in its webzine, Inspire, to use vehicles as a weapon. An Inspire article headlined "The Ultimate Mowing Machine" called for using a vehicle as a "mowing machine, not to mow grass but mow down the enemies of Allah."</w:t>
      </w:r>
    </w:p>
    <w:p w14:paraId="101BDA67" w14:textId="77777777" w:rsidR="0028050D" w:rsidRPr="003B44BE" w:rsidRDefault="0028050D" w:rsidP="0028050D">
      <w:pPr>
        <w:rPr>
          <w:sz w:val="16"/>
        </w:rPr>
      </w:pPr>
      <w:r w:rsidRPr="003B44BE">
        <w:rPr>
          <w:u w:val="single"/>
        </w:rPr>
        <w:t xml:space="preserve">These </w:t>
      </w:r>
      <w:r w:rsidRPr="005D70EC">
        <w:rPr>
          <w:highlight w:val="yellow"/>
          <w:u w:val="single"/>
        </w:rPr>
        <w:t>attacks are hard to defend against</w:t>
      </w:r>
      <w:r w:rsidRPr="003B44BE">
        <w:rPr>
          <w:u w:val="single"/>
        </w:rPr>
        <w:t xml:space="preserve"> in free societies where crowds will gather,</w:t>
      </w:r>
      <w:r w:rsidRPr="003B44BE">
        <w:rPr>
          <w:sz w:val="16"/>
        </w:rPr>
        <w:t xml:space="preserve"> as was the case for Bastille Day in Nice, or the Christmas market in Berlin, or students attending Ohio State -- and now the throngs of tourists and visitors that typically crowd the sidewalks around the Houses of Parliament.</w:t>
      </w:r>
    </w:p>
    <w:p w14:paraId="17964CC9" w14:textId="77777777" w:rsidR="0028050D" w:rsidRPr="003B44BE" w:rsidRDefault="0028050D" w:rsidP="0028050D">
      <w:pPr>
        <w:rPr>
          <w:sz w:val="16"/>
        </w:rPr>
      </w:pPr>
      <w:r w:rsidRPr="003B44BE">
        <w:rPr>
          <w:u w:val="single"/>
        </w:rPr>
        <w:t xml:space="preserve">Of course, Western </w:t>
      </w:r>
      <w:r w:rsidRPr="005D70EC">
        <w:rPr>
          <w:highlight w:val="yellow"/>
          <w:u w:val="single"/>
        </w:rPr>
        <w:t>countries cannot turn</w:t>
      </w:r>
      <w:r w:rsidRPr="003B44BE">
        <w:rPr>
          <w:u w:val="single"/>
        </w:rPr>
        <w:t xml:space="preserve"> all of their heavily trafficked </w:t>
      </w:r>
      <w:r w:rsidRPr="005D70EC">
        <w:rPr>
          <w:highlight w:val="yellow"/>
          <w:u w:val="single"/>
        </w:rPr>
        <w:t>pedestrian areas into zones of</w:t>
      </w:r>
      <w:r w:rsidRPr="003B44BE">
        <w:rPr>
          <w:u w:val="single"/>
        </w:rPr>
        <w:t xml:space="preserve"> walls and </w:t>
      </w:r>
      <w:r w:rsidRPr="005D70EC">
        <w:rPr>
          <w:highlight w:val="yellow"/>
          <w:u w:val="single"/>
        </w:rPr>
        <w:t>barriers</w:t>
      </w:r>
      <w:r w:rsidRPr="003B44BE">
        <w:rPr>
          <w:u w:val="single"/>
        </w:rPr>
        <w:t xml:space="preserve">, </w:t>
      </w:r>
      <w:r w:rsidRPr="003B44BE">
        <w:rPr>
          <w:sz w:val="16"/>
        </w:rPr>
        <w:t>but law enforcement needs to have a deep understanding of who may be radicalizing before they carry out a lethal terrorist attack.</w:t>
      </w:r>
    </w:p>
    <w:p w14:paraId="7C0C7CDC" w14:textId="77777777" w:rsidR="0028050D" w:rsidRPr="003B44BE" w:rsidRDefault="0028050D" w:rsidP="0028050D">
      <w:pPr>
        <w:rPr>
          <w:u w:val="single"/>
        </w:rPr>
      </w:pPr>
      <w:r w:rsidRPr="005D70EC">
        <w:rPr>
          <w:highlight w:val="yellow"/>
          <w:u w:val="single"/>
        </w:rPr>
        <w:t>This is not an easy task</w:t>
      </w:r>
      <w:r w:rsidRPr="003B44BE">
        <w:rPr>
          <w:u w:val="single"/>
        </w:rPr>
        <w:t xml:space="preserve">, as some ISIS-inspired </w:t>
      </w:r>
      <w:r w:rsidRPr="005D70EC">
        <w:rPr>
          <w:rStyle w:val="Emphasis"/>
          <w:highlight w:val="yellow"/>
        </w:rPr>
        <w:t>terrorists are radicalizing</w:t>
      </w:r>
      <w:r w:rsidRPr="003B44BE">
        <w:rPr>
          <w:rStyle w:val="Emphasis"/>
        </w:rPr>
        <w:t xml:space="preserve"> quite quickly </w:t>
      </w:r>
      <w:r w:rsidRPr="005D70EC">
        <w:rPr>
          <w:rStyle w:val="Emphasis"/>
          <w:highlight w:val="yellow"/>
        </w:rPr>
        <w:t>before they take action</w:t>
      </w:r>
      <w:r w:rsidRPr="003B44BE">
        <w:rPr>
          <w:u w:val="single"/>
        </w:rPr>
        <w:t>.</w:t>
      </w:r>
    </w:p>
    <w:p w14:paraId="061EFF04" w14:textId="77777777" w:rsidR="0028050D" w:rsidRDefault="0028050D" w:rsidP="0028050D"/>
    <w:p w14:paraId="6E29E224" w14:textId="77777777" w:rsidR="0028050D" w:rsidRDefault="0028050D" w:rsidP="0028050D">
      <w:pPr>
        <w:pStyle w:val="Heading2"/>
      </w:pPr>
      <w:r>
        <w:t>AT: Iraq Instab</w:t>
      </w:r>
    </w:p>
    <w:p w14:paraId="57D566ED" w14:textId="77777777" w:rsidR="0028050D" w:rsidRDefault="0028050D" w:rsidP="0028050D">
      <w:pPr>
        <w:pStyle w:val="Heading3"/>
      </w:pPr>
      <w:r>
        <w:t>1NC – Iraq Instab Inev</w:t>
      </w:r>
    </w:p>
    <w:p w14:paraId="30DA8903" w14:textId="77777777" w:rsidR="0028050D" w:rsidRDefault="0028050D" w:rsidP="0028050D">
      <w:pPr>
        <w:pStyle w:val="Heading4"/>
        <w:ind w:left="720" w:hanging="720"/>
      </w:pPr>
      <w:r>
        <w:t>No one key to Middle East instability---Not interconnected</w:t>
      </w:r>
    </w:p>
    <w:p w14:paraId="4AC6F5AE" w14:textId="77777777" w:rsidR="0028050D" w:rsidRDefault="0028050D" w:rsidP="0028050D">
      <w:r>
        <w:t xml:space="preserve">Jan </w:t>
      </w:r>
      <w:r w:rsidRPr="00BC3715">
        <w:rPr>
          <w:rStyle w:val="Style13ptBold"/>
        </w:rPr>
        <w:t>Kapusnak 3/</w:t>
      </w:r>
      <w:r>
        <w:rPr>
          <w:rStyle w:val="Style13ptBold"/>
        </w:rPr>
        <w:t>23</w:t>
      </w:r>
      <w:r>
        <w:t xml:space="preserve">, political scientist focused on the Middle East and NGOs. 3/23/19, There is no key to Middle East stability,  </w:t>
      </w:r>
      <w:hyperlink r:id="rId215" w:history="1">
        <w:r w:rsidRPr="00AF4DE3">
          <w:rPr>
            <w:rStyle w:val="Hyperlink"/>
          </w:rPr>
          <w:t>https://www.thebaghdadpost.com/EN/Story/37594/There-is-no-key-to-Middle-East-stability</w:t>
        </w:r>
      </w:hyperlink>
      <w:r>
        <w:t xml:space="preserve"> </w:t>
      </w:r>
      <w:r w:rsidRPr="00FF3C10">
        <w:rPr>
          <w:color w:val="FFFFFF" w:themeColor="background1"/>
        </w:rPr>
        <w:t>Dana</w:t>
      </w:r>
    </w:p>
    <w:p w14:paraId="4DCBF9E3" w14:textId="77777777" w:rsidR="0028050D" w:rsidRPr="006D4673" w:rsidRDefault="0028050D" w:rsidP="0028050D">
      <w:pPr>
        <w:tabs>
          <w:tab w:val="left" w:pos="2360"/>
        </w:tabs>
        <w:rPr>
          <w:rStyle w:val="StyleUnderline"/>
        </w:rPr>
      </w:pPr>
      <w:r w:rsidRPr="00BC3715">
        <w:rPr>
          <w:sz w:val="16"/>
        </w:rPr>
        <w:t xml:space="preserve">For decades, </w:t>
      </w:r>
      <w:r w:rsidRPr="006D4673">
        <w:rPr>
          <w:rStyle w:val="StyleUnderline"/>
        </w:rPr>
        <w:t>many foreign policy officials</w:t>
      </w:r>
      <w:r w:rsidRPr="00BC3715">
        <w:rPr>
          <w:sz w:val="16"/>
        </w:rPr>
        <w:t xml:space="preserve">, academics and commentators across the West and the Arab world have </w:t>
      </w:r>
      <w:r w:rsidRPr="006D4673">
        <w:rPr>
          <w:rStyle w:val="StyleUnderline"/>
        </w:rPr>
        <w:t>argued that there is a key to stability and peace in the Middle East.</w:t>
      </w:r>
    </w:p>
    <w:p w14:paraId="253E65F7" w14:textId="77777777" w:rsidR="0028050D" w:rsidRPr="00BC3715" w:rsidRDefault="0028050D" w:rsidP="0028050D">
      <w:pPr>
        <w:tabs>
          <w:tab w:val="left" w:pos="2360"/>
        </w:tabs>
        <w:rPr>
          <w:sz w:val="16"/>
        </w:rPr>
      </w:pPr>
      <w:r w:rsidRPr="00BC3715">
        <w:rPr>
          <w:sz w:val="16"/>
        </w:rPr>
        <w:t xml:space="preserve">For generations, the Israeli-Palestinian conflict has been portrayed as the key to making regional peace. </w:t>
      </w:r>
      <w:r w:rsidRPr="006D4673">
        <w:rPr>
          <w:rStyle w:val="StyleUnderline"/>
        </w:rPr>
        <w:t>Proponents of this concept have claimed that a solution of the protracted conflict would pave the way to Middle East peace</w:t>
      </w:r>
      <w:r w:rsidRPr="00BC3715">
        <w:rPr>
          <w:sz w:val="16"/>
        </w:rPr>
        <w:t>, less terrorism and less anti-Americanism, and would eliminate Iran’s regional expansionism and nuclear pursuits.</w:t>
      </w:r>
    </w:p>
    <w:p w14:paraId="65DA68CE" w14:textId="77777777" w:rsidR="0028050D" w:rsidRPr="00BC3715" w:rsidRDefault="0028050D" w:rsidP="0028050D">
      <w:pPr>
        <w:tabs>
          <w:tab w:val="left" w:pos="2360"/>
        </w:tabs>
        <w:rPr>
          <w:sz w:val="16"/>
        </w:rPr>
      </w:pPr>
      <w:r w:rsidRPr="006D4673">
        <w:rPr>
          <w:rStyle w:val="StyleUnderline"/>
        </w:rPr>
        <w:t xml:space="preserve">According to this logic, if Palestinians had a state, </w:t>
      </w:r>
      <w:r w:rsidRPr="00BC3715">
        <w:rPr>
          <w:rStyle w:val="Emphasis"/>
        </w:rPr>
        <w:t>all the Arab countries would become secular constitutional democracies</w:t>
      </w:r>
      <w:r w:rsidRPr="006D4673">
        <w:rPr>
          <w:rStyle w:val="StyleUnderline"/>
        </w:rPr>
        <w:t xml:space="preserve"> run by rulers respecting human rights</w:t>
      </w:r>
      <w:r w:rsidRPr="00BC3715">
        <w:rPr>
          <w:sz w:val="16"/>
        </w:rPr>
        <w:t>, Turkey would guarantee the right of self-determination to Kurds, Iran would cut support for its proxies, and militant Salafists would call off their jihad.</w:t>
      </w:r>
    </w:p>
    <w:p w14:paraId="06F389E5" w14:textId="77777777" w:rsidR="0028050D" w:rsidRPr="00BC3715" w:rsidRDefault="0028050D" w:rsidP="0028050D">
      <w:pPr>
        <w:tabs>
          <w:tab w:val="left" w:pos="2360"/>
        </w:tabs>
        <w:rPr>
          <w:sz w:val="16"/>
        </w:rPr>
      </w:pPr>
      <w:r w:rsidRPr="005D70EC">
        <w:rPr>
          <w:rStyle w:val="StyleUnderline"/>
          <w:highlight w:val="yellow"/>
        </w:rPr>
        <w:t xml:space="preserve">There is no similar case in </w:t>
      </w:r>
      <w:r w:rsidRPr="00BC3715">
        <w:rPr>
          <w:rStyle w:val="StyleUnderline"/>
        </w:rPr>
        <w:t xml:space="preserve">diplomatic </w:t>
      </w:r>
      <w:r w:rsidRPr="005D70EC">
        <w:rPr>
          <w:rStyle w:val="StyleUnderline"/>
          <w:highlight w:val="yellow"/>
        </w:rPr>
        <w:t>history that was so misunderstood by so many entities for such a long time.</w:t>
      </w:r>
      <w:r w:rsidRPr="006D4673">
        <w:rPr>
          <w:rStyle w:val="StyleUnderline"/>
        </w:rPr>
        <w:t xml:space="preserve"> Roots of this belief can be traced back to </w:t>
      </w:r>
      <w:r w:rsidRPr="00AD2191">
        <w:rPr>
          <w:rStyle w:val="Emphasis"/>
        </w:rPr>
        <w:t xml:space="preserve">British foreign policy </w:t>
      </w:r>
      <w:r w:rsidRPr="006D4673">
        <w:rPr>
          <w:rStyle w:val="StyleUnderline"/>
        </w:rPr>
        <w:t>by the end of the 1930s.</w:t>
      </w:r>
      <w:r w:rsidRPr="00BC3715">
        <w:rPr>
          <w:sz w:val="16"/>
        </w:rPr>
        <w:t xml:space="preserve"> The British believed that their concerns in the region – such as access to oil, their relations with the individual Arab countries, undercutting French positions and keeping Nazi Germany from gaining more of a foothold – would play out once the problem of Palestine was solved to the satisfaction of the Arab countries.</w:t>
      </w:r>
    </w:p>
    <w:p w14:paraId="47FDCE9D" w14:textId="77777777" w:rsidR="0028050D" w:rsidRPr="00BC3715" w:rsidRDefault="0028050D" w:rsidP="0028050D">
      <w:pPr>
        <w:tabs>
          <w:tab w:val="left" w:pos="2360"/>
        </w:tabs>
        <w:rPr>
          <w:sz w:val="16"/>
        </w:rPr>
      </w:pPr>
      <w:r w:rsidRPr="00BC3715">
        <w:rPr>
          <w:sz w:val="16"/>
        </w:rPr>
        <w:t xml:space="preserve">After the Yom Kippur War and the subsequent OPEC oil embargo, </w:t>
      </w:r>
      <w:r w:rsidRPr="006D4673">
        <w:rPr>
          <w:rStyle w:val="StyleUnderline"/>
        </w:rPr>
        <w:t>US presidents started repeating this “Israeli-Palestinian conflict key to peace</w:t>
      </w:r>
      <w:r w:rsidRPr="00BC3715">
        <w:rPr>
          <w:sz w:val="16"/>
        </w:rPr>
        <w:t>” mantra, which became conventional wisdom in the White House. Jimmy Carter, influenced by Zbigniew Brzezinski, his national security adviser, formulated that “the US has a vital interest in the establishment of a stable peace in the Middle East” via solving the Israeli-Arab conflict.</w:t>
      </w:r>
    </w:p>
    <w:p w14:paraId="6EEC2E41" w14:textId="77777777" w:rsidR="0028050D" w:rsidRPr="00BC3715" w:rsidRDefault="0028050D" w:rsidP="0028050D">
      <w:pPr>
        <w:tabs>
          <w:tab w:val="left" w:pos="2360"/>
        </w:tabs>
        <w:rPr>
          <w:sz w:val="16"/>
        </w:rPr>
      </w:pPr>
      <w:r w:rsidRPr="00BC3715">
        <w:rPr>
          <w:sz w:val="16"/>
        </w:rPr>
        <w:t>Even in 2008, after the 1980-1988 Iran-Iraq War (one of the deadliest conventional wars ever fought), the Gulf War and the Iraq War, Carter claimed that “without doubt, the path to peace in the Middle East goes through Jerusalem,” and Brzezinski added that “the Israeli-Palestinian conflict is the single most combustible and galvanizing issue in the Arab world.”</w:t>
      </w:r>
    </w:p>
    <w:p w14:paraId="75B76FEB" w14:textId="77777777" w:rsidR="0028050D" w:rsidRPr="00BC3715" w:rsidRDefault="0028050D" w:rsidP="0028050D">
      <w:pPr>
        <w:tabs>
          <w:tab w:val="left" w:pos="2360"/>
        </w:tabs>
        <w:rPr>
          <w:sz w:val="16"/>
        </w:rPr>
      </w:pPr>
      <w:r w:rsidRPr="006D4673">
        <w:rPr>
          <w:rStyle w:val="StyleUnderline"/>
        </w:rPr>
        <w:t>Although this myth was discredited by other violent events connected with the Arab Spring, including the Syrian civil war and the genocide of Yazidis by ISIS, Donald Trump</w:t>
      </w:r>
      <w:r w:rsidRPr="00BC3715">
        <w:rPr>
          <w:sz w:val="16"/>
        </w:rPr>
        <w:t xml:space="preserve"> (the same applies for Barack Obama) </w:t>
      </w:r>
      <w:r w:rsidRPr="006D4673">
        <w:rPr>
          <w:rStyle w:val="StyleUnderline"/>
        </w:rPr>
        <w:t>repeated it</w:t>
      </w:r>
      <w:r w:rsidRPr="00BC3715">
        <w:rPr>
          <w:sz w:val="16"/>
        </w:rPr>
        <w:t xml:space="preserve"> – thus effectively denying his 2017 National Security Strategy – in saying that “if we can make peace between the Palestinians and Israel, I think it’ll lead to ultimately peace in the Middle East, which has to happen.”</w:t>
      </w:r>
    </w:p>
    <w:p w14:paraId="194D7166" w14:textId="77777777" w:rsidR="0028050D" w:rsidRPr="006D4673" w:rsidRDefault="0028050D" w:rsidP="0028050D">
      <w:pPr>
        <w:tabs>
          <w:tab w:val="left" w:pos="2360"/>
        </w:tabs>
        <w:rPr>
          <w:rStyle w:val="StyleUnderline"/>
        </w:rPr>
      </w:pPr>
      <w:r w:rsidRPr="00BC3715">
        <w:rPr>
          <w:sz w:val="16"/>
        </w:rPr>
        <w:t xml:space="preserve">Unfortunately, this is not going to happen, since </w:t>
      </w:r>
      <w:r w:rsidRPr="005D70EC">
        <w:rPr>
          <w:rStyle w:val="StyleUnderline"/>
          <w:highlight w:val="yellow"/>
        </w:rPr>
        <w:t>there is no key to Middle East peace. This myth is based on the false assumption that the Middle East is a highly interconnected structure</w:t>
      </w:r>
      <w:r w:rsidRPr="006D4673">
        <w:rPr>
          <w:rStyle w:val="StyleUnderline"/>
        </w:rPr>
        <w:t xml:space="preserve"> where </w:t>
      </w:r>
      <w:r w:rsidRPr="005D70EC">
        <w:rPr>
          <w:rStyle w:val="StyleUnderline"/>
          <w:highlight w:val="yellow"/>
        </w:rPr>
        <w:t>the solution of one</w:t>
      </w:r>
      <w:r w:rsidRPr="006D4673">
        <w:rPr>
          <w:rStyle w:val="StyleUnderline"/>
        </w:rPr>
        <w:t xml:space="preserve"> specific armed conflict </w:t>
      </w:r>
      <w:r w:rsidRPr="005D70EC">
        <w:rPr>
          <w:rStyle w:val="StyleUnderline"/>
          <w:highlight w:val="yellow"/>
        </w:rPr>
        <w:t>will solve</w:t>
      </w:r>
      <w:r w:rsidRPr="006D4673">
        <w:rPr>
          <w:rStyle w:val="StyleUnderline"/>
        </w:rPr>
        <w:t xml:space="preserve"> a bunch of </w:t>
      </w:r>
      <w:r w:rsidRPr="005D70EC">
        <w:rPr>
          <w:rStyle w:val="StyleUnderline"/>
          <w:highlight w:val="yellow"/>
        </w:rPr>
        <w:t>other</w:t>
      </w:r>
      <w:r w:rsidRPr="006D4673">
        <w:rPr>
          <w:rStyle w:val="StyleUnderline"/>
        </w:rPr>
        <w:t xml:space="preserve"> armed </w:t>
      </w:r>
      <w:r w:rsidRPr="005D70EC">
        <w:rPr>
          <w:rStyle w:val="StyleUnderline"/>
          <w:highlight w:val="yellow"/>
        </w:rPr>
        <w:t>conflicts</w:t>
      </w:r>
      <w:r w:rsidRPr="006D4673">
        <w:rPr>
          <w:rStyle w:val="StyleUnderline"/>
        </w:rPr>
        <w:t>.</w:t>
      </w:r>
    </w:p>
    <w:p w14:paraId="4B04269A" w14:textId="77777777" w:rsidR="0028050D" w:rsidRPr="006D4673" w:rsidRDefault="0028050D" w:rsidP="0028050D">
      <w:pPr>
        <w:tabs>
          <w:tab w:val="left" w:pos="2360"/>
        </w:tabs>
        <w:rPr>
          <w:rStyle w:val="StyleUnderline"/>
        </w:rPr>
      </w:pPr>
      <w:r w:rsidRPr="00BC3715">
        <w:rPr>
          <w:sz w:val="16"/>
        </w:rPr>
        <w:t xml:space="preserve">However, </w:t>
      </w:r>
      <w:r w:rsidRPr="005D70EC">
        <w:rPr>
          <w:rStyle w:val="StyleUnderline"/>
          <w:highlight w:val="yellow"/>
        </w:rPr>
        <w:t>the Middle East</w:t>
      </w:r>
      <w:r w:rsidRPr="00BC3715">
        <w:rPr>
          <w:sz w:val="16"/>
        </w:rPr>
        <w:t xml:space="preserve">, regardless of how one </w:t>
      </w:r>
      <w:r w:rsidRPr="00AD2191">
        <w:rPr>
          <w:sz w:val="16"/>
        </w:rPr>
        <w:t>defines it,</w:t>
      </w:r>
      <w:r w:rsidRPr="006D4673">
        <w:rPr>
          <w:rStyle w:val="StyleUnderline"/>
        </w:rPr>
        <w:t xml:space="preserve"> </w:t>
      </w:r>
      <w:r w:rsidRPr="005D70EC">
        <w:rPr>
          <w:rStyle w:val="StyleUnderline"/>
          <w:highlight w:val="yellow"/>
        </w:rPr>
        <w:t xml:space="preserve">is an </w:t>
      </w:r>
      <w:r w:rsidRPr="005D70EC">
        <w:rPr>
          <w:rStyle w:val="Emphasis"/>
          <w:highlight w:val="yellow"/>
        </w:rPr>
        <w:t>ethnically and religiously heterogeneous</w:t>
      </w:r>
      <w:r w:rsidRPr="005D70EC">
        <w:rPr>
          <w:rStyle w:val="StyleUnderline"/>
          <w:highlight w:val="yellow"/>
        </w:rPr>
        <w:t xml:space="preserve"> region characterized by many complexities and fault lines which throughout the years have produced</w:t>
      </w:r>
      <w:r w:rsidRPr="006D4673">
        <w:rPr>
          <w:rStyle w:val="StyleUnderline"/>
        </w:rPr>
        <w:t xml:space="preserve"> multiple intrastate, interstate and transnational armed conflicts </w:t>
      </w:r>
      <w:r w:rsidRPr="005D70EC">
        <w:rPr>
          <w:rStyle w:val="StyleUnderline"/>
          <w:highlight w:val="yellow"/>
        </w:rPr>
        <w:t>among countries and violent non-state actors</w:t>
      </w:r>
      <w:r w:rsidRPr="006D4673">
        <w:rPr>
          <w:rStyle w:val="StyleUnderline"/>
        </w:rPr>
        <w:t>, each of which holds competing, overlapping and sometimes contradictory interests.</w:t>
      </w:r>
    </w:p>
    <w:p w14:paraId="7949C5E5" w14:textId="77777777" w:rsidR="0028050D" w:rsidRPr="006D4673" w:rsidRDefault="0028050D" w:rsidP="0028050D">
      <w:pPr>
        <w:tabs>
          <w:tab w:val="left" w:pos="2360"/>
        </w:tabs>
        <w:rPr>
          <w:rStyle w:val="StyleUnderline"/>
        </w:rPr>
      </w:pPr>
      <w:r w:rsidRPr="006D4673">
        <w:rPr>
          <w:rStyle w:val="StyleUnderline"/>
        </w:rPr>
        <w:t>Any attempt to simplify affairs in the region and analyze them through the lens of one particular conflict</w:t>
      </w:r>
      <w:r w:rsidRPr="00BC3715">
        <w:rPr>
          <w:sz w:val="16"/>
        </w:rPr>
        <w:t xml:space="preserve"> (</w:t>
      </w:r>
      <w:r w:rsidRPr="006D4673">
        <w:rPr>
          <w:rStyle w:val="StyleUnderline"/>
        </w:rPr>
        <w:t>currently</w:t>
      </w:r>
      <w:r w:rsidRPr="00BC3715">
        <w:rPr>
          <w:sz w:val="16"/>
        </w:rPr>
        <w:t xml:space="preserve"> via the proxy conflict between </w:t>
      </w:r>
      <w:r w:rsidRPr="006D4673">
        <w:rPr>
          <w:rStyle w:val="Emphasis"/>
        </w:rPr>
        <w:t>Saudi Arabia and Iran</w:t>
      </w:r>
      <w:r w:rsidRPr="006D4673">
        <w:rPr>
          <w:rStyle w:val="StyleUnderline"/>
        </w:rPr>
        <w:t>) creates the impression that all conflicts in the region, their sources and solutions are connected and not independent.</w:t>
      </w:r>
    </w:p>
    <w:p w14:paraId="1E39EE3C" w14:textId="77777777" w:rsidR="0028050D" w:rsidRPr="00BC3715" w:rsidRDefault="0028050D" w:rsidP="0028050D">
      <w:pPr>
        <w:tabs>
          <w:tab w:val="left" w:pos="2360"/>
        </w:tabs>
        <w:rPr>
          <w:sz w:val="16"/>
        </w:rPr>
      </w:pPr>
      <w:r w:rsidRPr="005D70EC">
        <w:rPr>
          <w:rStyle w:val="StyleUnderline"/>
          <w:highlight w:val="yellow"/>
        </w:rPr>
        <w:t>THIS WISHFUL thinking</w:t>
      </w:r>
      <w:r w:rsidRPr="00BC3715">
        <w:rPr>
          <w:sz w:val="16"/>
        </w:rPr>
        <w:t xml:space="preserve"> about some kind of domino effect in the volatile Middle East </w:t>
      </w:r>
      <w:r w:rsidRPr="00104B6C">
        <w:rPr>
          <w:rStyle w:val="StyleUnderline"/>
        </w:rPr>
        <w:t xml:space="preserve">has proved to be </w:t>
      </w:r>
      <w:r w:rsidRPr="005D70EC">
        <w:rPr>
          <w:rStyle w:val="StyleUnderline"/>
          <w:highlight w:val="yellow"/>
        </w:rPr>
        <w:t>a very dangerous game with disastrous and long-lasting consequences.</w:t>
      </w:r>
      <w:r w:rsidRPr="00BC3715">
        <w:rPr>
          <w:sz w:val="16"/>
        </w:rPr>
        <w:t xml:space="preserve"> For example, US president G.W. </w:t>
      </w:r>
      <w:r w:rsidRPr="005D70EC">
        <w:rPr>
          <w:rStyle w:val="StyleUnderline"/>
          <w:highlight w:val="yellow"/>
        </w:rPr>
        <w:t>Bush</w:t>
      </w:r>
      <w:r w:rsidRPr="00BC3715">
        <w:rPr>
          <w:sz w:val="16"/>
        </w:rPr>
        <w:t xml:space="preserve">, influenced by neoconservatism, </w:t>
      </w:r>
      <w:r w:rsidRPr="005D70EC">
        <w:rPr>
          <w:rStyle w:val="StyleUnderline"/>
          <w:highlight w:val="yellow"/>
        </w:rPr>
        <w:t>launched a war in Iraq</w:t>
      </w:r>
      <w:r w:rsidRPr="006D4673">
        <w:rPr>
          <w:rStyle w:val="StyleUnderline"/>
        </w:rPr>
        <w:t>, in the belief that regime change in the country would be a catalyst for stimulating democratic change that would “domino” throughout the Middle East.</w:t>
      </w:r>
    </w:p>
    <w:p w14:paraId="2F753A02" w14:textId="77777777" w:rsidR="0028050D" w:rsidRPr="00BC3715" w:rsidRDefault="0028050D" w:rsidP="0028050D">
      <w:pPr>
        <w:tabs>
          <w:tab w:val="left" w:pos="2360"/>
        </w:tabs>
        <w:rPr>
          <w:sz w:val="16"/>
        </w:rPr>
      </w:pPr>
      <w:r w:rsidRPr="00BC3715">
        <w:rPr>
          <w:sz w:val="16"/>
        </w:rPr>
        <w:t>Henry Kissinger, former US secretary of state, even linked the Iraq invasion with the Israeli-Palestinian conflict, claiming: “It is not true that the road to Baghdad leads through Jerusalem. Much more likely, the road to Jerusalem will lead through Baghdad.”</w:t>
      </w:r>
    </w:p>
    <w:p w14:paraId="3F3F19C5" w14:textId="77777777" w:rsidR="0028050D" w:rsidRPr="006D4673" w:rsidRDefault="0028050D" w:rsidP="0028050D">
      <w:pPr>
        <w:tabs>
          <w:tab w:val="left" w:pos="2360"/>
        </w:tabs>
        <w:rPr>
          <w:rStyle w:val="StyleUnderline"/>
        </w:rPr>
      </w:pPr>
      <w:r w:rsidRPr="00BC3715">
        <w:rPr>
          <w:sz w:val="16"/>
        </w:rPr>
        <w:t xml:space="preserve">However, the hope for a democratic Baghdad, and so ending the Israeli-Palestinian conflict, did not materialize, and </w:t>
      </w:r>
      <w:r w:rsidRPr="006D4673">
        <w:rPr>
          <w:rStyle w:val="StyleUnderline"/>
        </w:rPr>
        <w:t>post-invasion Iraq has become a repellent example of a failed state defined by widespread political violence, disorder and leadership with authoritarian tendencies.</w:t>
      </w:r>
    </w:p>
    <w:p w14:paraId="72CC797F" w14:textId="77777777" w:rsidR="0028050D" w:rsidRPr="00BC3715" w:rsidRDefault="0028050D" w:rsidP="0028050D">
      <w:pPr>
        <w:tabs>
          <w:tab w:val="left" w:pos="2360"/>
        </w:tabs>
        <w:rPr>
          <w:sz w:val="16"/>
        </w:rPr>
      </w:pPr>
      <w:r w:rsidRPr="00BC3715">
        <w:rPr>
          <w:sz w:val="16"/>
        </w:rPr>
        <w:t>Moreover, by ridding Iraq of Saddam Hussein, Washington inadvertently eliminated Tehran’s overriding challenge, thus allowing it to project its influence in Iraq.</w:t>
      </w:r>
    </w:p>
    <w:p w14:paraId="295E02A9" w14:textId="77777777" w:rsidR="0028050D" w:rsidRPr="00BC3715" w:rsidRDefault="0028050D" w:rsidP="0028050D">
      <w:pPr>
        <w:tabs>
          <w:tab w:val="left" w:pos="2360"/>
        </w:tabs>
        <w:rPr>
          <w:sz w:val="16"/>
        </w:rPr>
      </w:pPr>
      <w:r w:rsidRPr="00BC3715">
        <w:rPr>
          <w:sz w:val="16"/>
        </w:rPr>
        <w:t xml:space="preserve">The Arab Spring demonstrated that the notion of democratic dominoes in the region is a mirage. </w:t>
      </w:r>
      <w:r w:rsidRPr="00104B6C">
        <w:rPr>
          <w:rStyle w:val="StyleUnderline"/>
        </w:rPr>
        <w:t>Early</w:t>
      </w:r>
      <w:r w:rsidRPr="006D4673">
        <w:rPr>
          <w:rStyle w:val="StyleUnderline"/>
        </w:rPr>
        <w:t xml:space="preserve"> hopes for positive shifts in Middle Eastern politics, while ignoring the </w:t>
      </w:r>
      <w:r w:rsidRPr="005D70EC">
        <w:rPr>
          <w:rStyle w:val="Emphasis"/>
          <w:highlight w:val="yellow"/>
        </w:rPr>
        <w:t>lack of democratic tradition</w:t>
      </w:r>
      <w:r w:rsidRPr="005D70EC">
        <w:rPr>
          <w:rStyle w:val="StyleUnderline"/>
          <w:highlight w:val="yellow"/>
        </w:rPr>
        <w:t xml:space="preserve">, influence of </w:t>
      </w:r>
      <w:r w:rsidRPr="005D70EC">
        <w:rPr>
          <w:rStyle w:val="Emphasis"/>
          <w:highlight w:val="yellow"/>
        </w:rPr>
        <w:t>Islamism</w:t>
      </w:r>
      <w:r w:rsidRPr="005D70EC">
        <w:rPr>
          <w:rStyle w:val="StyleUnderline"/>
          <w:highlight w:val="yellow"/>
        </w:rPr>
        <w:t xml:space="preserve">, the weakness of secular forces and </w:t>
      </w:r>
      <w:r w:rsidRPr="005D70EC">
        <w:rPr>
          <w:rStyle w:val="Emphasis"/>
          <w:highlight w:val="yellow"/>
        </w:rPr>
        <w:t>widespread poverty</w:t>
      </w:r>
      <w:r w:rsidRPr="006D4673">
        <w:rPr>
          <w:rStyle w:val="StyleUnderline"/>
        </w:rPr>
        <w:t>, were profoundly misplaced.</w:t>
      </w:r>
      <w:r w:rsidRPr="00BC3715">
        <w:rPr>
          <w:sz w:val="16"/>
        </w:rPr>
        <w:t xml:space="preserve"> Although the upheavals in 2011 had similar roots, that does not mean that their outcomes must be the same. The Tunisian revolution inspired other countries to revolt. Regrettably, its relatively successful transition into “flawed democracy” did not become an inspiration for other countries, such as Syria and Libya, which, rather, descended into civil wars.</w:t>
      </w:r>
    </w:p>
    <w:p w14:paraId="1698DB3F" w14:textId="77777777" w:rsidR="0028050D" w:rsidRPr="00BC3715" w:rsidRDefault="0028050D" w:rsidP="0028050D">
      <w:pPr>
        <w:tabs>
          <w:tab w:val="left" w:pos="2360"/>
        </w:tabs>
        <w:rPr>
          <w:sz w:val="16"/>
        </w:rPr>
      </w:pPr>
      <w:r w:rsidRPr="00BC3715">
        <w:rPr>
          <w:sz w:val="16"/>
        </w:rPr>
        <w:t>In February 2019, US Secretary of State Mike Pompeo said that “confronting Iran” is the key to stability and peace in the Middle East. In truth, increasingly powerful Iran destabilizes the region with its pursuit of regional hegemony, characterized inter alia by a policy of systematic interference in other countries – such as Iraq, Syria, Lebanon and Yemen – through the sponsorship of local Shia militias. Iran has mastered the art of proxy wars.</w:t>
      </w:r>
    </w:p>
    <w:p w14:paraId="011FCF2A" w14:textId="77777777" w:rsidR="0028050D" w:rsidRPr="00BC3715" w:rsidRDefault="0028050D" w:rsidP="0028050D">
      <w:pPr>
        <w:tabs>
          <w:tab w:val="left" w:pos="2360"/>
        </w:tabs>
        <w:rPr>
          <w:sz w:val="16"/>
        </w:rPr>
      </w:pPr>
      <w:r w:rsidRPr="00BC3715">
        <w:rPr>
          <w:sz w:val="16"/>
        </w:rPr>
        <w:t xml:space="preserve">Although it is important to </w:t>
      </w:r>
      <w:r w:rsidRPr="00BC3715">
        <w:rPr>
          <w:rStyle w:val="StyleUnderline"/>
        </w:rPr>
        <w:t>stop Iran</w:t>
      </w:r>
      <w:r w:rsidRPr="00BC3715">
        <w:rPr>
          <w:sz w:val="16"/>
        </w:rPr>
        <w:t xml:space="preserve">’s aggressive expansionism and prevent it from building a contiguous sphere of influence from its Western border to the Mediterranean, </w:t>
      </w:r>
      <w:r w:rsidRPr="00BC3715">
        <w:rPr>
          <w:rStyle w:val="StyleUnderline"/>
        </w:rPr>
        <w:t>that still will not be enough to bring stability</w:t>
      </w:r>
      <w:r w:rsidRPr="00BC3715">
        <w:rPr>
          <w:sz w:val="16"/>
        </w:rPr>
        <w:t xml:space="preserve">, let alone peace, to the region. Even if Iran abandons the states, </w:t>
      </w:r>
      <w:r w:rsidRPr="00BC3715">
        <w:rPr>
          <w:rStyle w:val="StyleUnderline"/>
        </w:rPr>
        <w:t>there still will be conflicts ongoing on their soils. Iran is an opportunistic player that looks for vacuums in failed states, exploits sectarian conflicts to increase its influence, while using Shi’ism as the main tool to attract foreigners to cooperate</w:t>
      </w:r>
      <w:r w:rsidRPr="00BC3715">
        <w:rPr>
          <w:sz w:val="16"/>
        </w:rPr>
        <w:t>. These countries will remain fragmented and deeply divided, even without Tehran’s presence.</w:t>
      </w:r>
    </w:p>
    <w:p w14:paraId="3C5B387A" w14:textId="77777777" w:rsidR="0028050D" w:rsidRPr="00BC3715" w:rsidRDefault="0028050D" w:rsidP="0028050D">
      <w:pPr>
        <w:tabs>
          <w:tab w:val="left" w:pos="2360"/>
        </w:tabs>
        <w:rPr>
          <w:sz w:val="16"/>
        </w:rPr>
      </w:pPr>
      <w:r w:rsidRPr="00BC3715">
        <w:rPr>
          <w:sz w:val="16"/>
        </w:rPr>
        <w:t xml:space="preserve">Needless to say, other countries with hegemonic ambitions in the region – namely, </w:t>
      </w:r>
      <w:r w:rsidRPr="00BC3715">
        <w:rPr>
          <w:rStyle w:val="StyleUnderline"/>
        </w:rPr>
        <w:t>Turkey and Saudi Arabia – have not contributed to stability either. The list of their stability-undermining activities is difficult to fathom</w:t>
      </w:r>
      <w:r w:rsidRPr="00BC3715">
        <w:rPr>
          <w:sz w:val="16"/>
        </w:rPr>
        <w:t>. Turkey invaded northern Syria in order to prevent the creation of a Kurdish state. Saudi Arabia trapped itself in the civil war in Yemen, after invading it in August 2015; and, together with other Gulf countries, it has helped to worsen conflicts in Syria and Libya.</w:t>
      </w:r>
    </w:p>
    <w:p w14:paraId="12927F55" w14:textId="77777777" w:rsidR="0028050D" w:rsidRPr="00BC3715" w:rsidRDefault="0028050D" w:rsidP="0028050D">
      <w:pPr>
        <w:tabs>
          <w:tab w:val="left" w:pos="2360"/>
        </w:tabs>
        <w:rPr>
          <w:sz w:val="16"/>
        </w:rPr>
      </w:pPr>
      <w:r w:rsidRPr="00BC3715">
        <w:rPr>
          <w:rStyle w:val="StyleUnderline"/>
        </w:rPr>
        <w:t>Russian intentions in the region are far from being a salvation.</w:t>
      </w:r>
      <w:r w:rsidRPr="00BC3715">
        <w:rPr>
          <w:sz w:val="16"/>
        </w:rPr>
        <w:t xml:space="preserve"> Russia tries to brand itself as a problem solver; however, </w:t>
      </w:r>
      <w:r w:rsidRPr="00BC3715">
        <w:rPr>
          <w:rStyle w:val="StyleUnderline"/>
        </w:rPr>
        <w:t>its conflict-mediation strategy tends to be effective in freezing disputes rather than solving them.</w:t>
      </w:r>
      <w:r w:rsidRPr="00BC3715">
        <w:rPr>
          <w:sz w:val="16"/>
        </w:rPr>
        <w:t xml:space="preserve"> This approach is evident in conflicts that Russia tried to handle, specifically in Abkhazia, Chechnya, South Ossetia, Transnistria or Ukraine.</w:t>
      </w:r>
    </w:p>
    <w:p w14:paraId="192BAB1C" w14:textId="77777777" w:rsidR="0028050D" w:rsidRPr="00BC3715" w:rsidRDefault="0028050D" w:rsidP="0028050D">
      <w:pPr>
        <w:tabs>
          <w:tab w:val="left" w:pos="2360"/>
        </w:tabs>
        <w:rPr>
          <w:rStyle w:val="StyleUnderline"/>
        </w:rPr>
      </w:pPr>
      <w:r w:rsidRPr="00BC3715">
        <w:rPr>
          <w:sz w:val="16"/>
        </w:rPr>
        <w:t xml:space="preserve">Pursuing stability in the current Middle East seems to be chimerical. </w:t>
      </w:r>
      <w:r w:rsidRPr="00BC3715">
        <w:rPr>
          <w:rStyle w:val="StyleUnderline"/>
        </w:rPr>
        <w:t xml:space="preserve">The region is going through a time of perhaps </w:t>
      </w:r>
      <w:r w:rsidRPr="005D70EC">
        <w:rPr>
          <w:rStyle w:val="Emphasis"/>
          <w:highlight w:val="yellow"/>
        </w:rPr>
        <w:t>unprecedented instability</w:t>
      </w:r>
      <w:r w:rsidRPr="00BC3715">
        <w:rPr>
          <w:rStyle w:val="StyleUnderline"/>
        </w:rPr>
        <w:t xml:space="preserve"> and turmoil – all </w:t>
      </w:r>
      <w:r w:rsidRPr="005D70EC">
        <w:rPr>
          <w:rStyle w:val="StyleUnderline"/>
          <w:highlight w:val="yellow"/>
        </w:rPr>
        <w:t>enabled by the fact that the region lacks a</w:t>
      </w:r>
      <w:r w:rsidRPr="00BC3715">
        <w:rPr>
          <w:rStyle w:val="StyleUnderline"/>
        </w:rPr>
        <w:t xml:space="preserve"> collective s</w:t>
      </w:r>
      <w:r w:rsidRPr="005D70EC">
        <w:rPr>
          <w:rStyle w:val="StyleUnderline"/>
          <w:highlight w:val="yellow"/>
        </w:rPr>
        <w:t>ecurity framework of any kind that would guide local actors to manage inevitable disputes with minimal violence</w:t>
      </w:r>
      <w:r w:rsidRPr="00BC3715">
        <w:rPr>
          <w:rStyle w:val="StyleUnderline"/>
        </w:rPr>
        <w:t xml:space="preserve"> and disruption.</w:t>
      </w:r>
    </w:p>
    <w:p w14:paraId="3B5012BC" w14:textId="77777777" w:rsidR="0028050D" w:rsidRPr="00BC3715" w:rsidRDefault="0028050D" w:rsidP="0028050D">
      <w:pPr>
        <w:tabs>
          <w:tab w:val="left" w:pos="2360"/>
        </w:tabs>
        <w:rPr>
          <w:rStyle w:val="StyleUnderline"/>
        </w:rPr>
      </w:pPr>
      <w:r w:rsidRPr="005D70EC">
        <w:rPr>
          <w:rStyle w:val="StyleUnderline"/>
          <w:highlight w:val="yellow"/>
        </w:rPr>
        <w:t>The current regional order is fundamentally one of disorder</w:t>
      </w:r>
      <w:r w:rsidRPr="00BC3715">
        <w:rPr>
          <w:rStyle w:val="StyleUnderline"/>
        </w:rPr>
        <w:t>, and pointing out one simplistic frame obscures from view the complex issues plaguing the region.</w:t>
      </w:r>
    </w:p>
    <w:p w14:paraId="09EB8DAB" w14:textId="77777777" w:rsidR="0028050D" w:rsidRDefault="0028050D" w:rsidP="0028050D">
      <w:pPr>
        <w:tabs>
          <w:tab w:val="left" w:pos="2360"/>
        </w:tabs>
        <w:rPr>
          <w:sz w:val="16"/>
        </w:rPr>
      </w:pPr>
      <w:r w:rsidRPr="00BC3715">
        <w:rPr>
          <w:rStyle w:val="StyleUnderline"/>
        </w:rPr>
        <w:t>There is not one key to stability in the Middle East.</w:t>
      </w:r>
      <w:r w:rsidRPr="00BC3715">
        <w:rPr>
          <w:sz w:val="16"/>
        </w:rPr>
        <w:t xml:space="preserve"> It is not the Israeli-Palestinian conflict, democratic Iraq or pacified Iran. </w:t>
      </w:r>
      <w:r w:rsidRPr="00BC3715">
        <w:rPr>
          <w:rStyle w:val="StyleUnderline"/>
        </w:rPr>
        <w:t>Stability requires multiple keys to multiple issues</w:t>
      </w:r>
      <w:r w:rsidRPr="00BC3715">
        <w:rPr>
          <w:sz w:val="16"/>
        </w:rPr>
        <w:t>, what seems to be a Sisyphean task just to imagine, let alone to do.</w:t>
      </w:r>
    </w:p>
    <w:p w14:paraId="2CA684A8" w14:textId="77777777" w:rsidR="0028050D" w:rsidRDefault="0028050D" w:rsidP="0028050D">
      <w:pPr>
        <w:pStyle w:val="Heading3"/>
      </w:pPr>
      <w:r>
        <w:t>2NC – Iraq Instab Inev</w:t>
      </w:r>
    </w:p>
    <w:p w14:paraId="0B3BE8F7" w14:textId="77777777" w:rsidR="0028050D" w:rsidRPr="00FE2C4F" w:rsidRDefault="0028050D" w:rsidP="0028050D"/>
    <w:p w14:paraId="14650D98" w14:textId="77777777" w:rsidR="0028050D" w:rsidRDefault="0028050D" w:rsidP="0028050D">
      <w:pPr>
        <w:pStyle w:val="Heading4"/>
      </w:pPr>
      <w:r>
        <w:t>The Middle East is ethnically and religiously diverse, there are many causes of conflict, Theocratic governments, Islamism, and poverty, no one action can solve Middle East instability, That’s Kapusnak</w:t>
      </w:r>
    </w:p>
    <w:p w14:paraId="03C74D19" w14:textId="77777777" w:rsidR="0028050D" w:rsidRPr="004B22C6" w:rsidRDefault="0028050D" w:rsidP="0028050D"/>
    <w:p w14:paraId="0FE5797F" w14:textId="77777777" w:rsidR="0028050D" w:rsidRPr="00571B09" w:rsidRDefault="0028050D" w:rsidP="0028050D">
      <w:pPr>
        <w:pStyle w:val="Heading4"/>
      </w:pPr>
      <w:r w:rsidRPr="00571B09">
        <w:t>Iraq instability</w:t>
      </w:r>
      <w:r>
        <w:t xml:space="preserve"> caused by </w:t>
      </w:r>
      <w:r w:rsidRPr="00571B09">
        <w:t>Sunni</w:t>
      </w:r>
      <w:r>
        <w:t>-</w:t>
      </w:r>
      <w:r w:rsidRPr="00571B09">
        <w:t xml:space="preserve">Shiite conflict and terrorism </w:t>
      </w:r>
    </w:p>
    <w:p w14:paraId="7172C690" w14:textId="77777777" w:rsidR="0028050D" w:rsidRDefault="0028050D" w:rsidP="0028050D">
      <w:r w:rsidRPr="003B370B">
        <w:rPr>
          <w:rStyle w:val="Style13ptBold"/>
        </w:rPr>
        <w:t xml:space="preserve">CFR </w:t>
      </w:r>
      <w:r>
        <w:rPr>
          <w:rStyle w:val="Style13ptBold"/>
        </w:rPr>
        <w:t>7/17</w:t>
      </w:r>
      <w:r w:rsidRPr="003B370B">
        <w:rPr>
          <w:rStyle w:val="Style13ptBold"/>
        </w:rPr>
        <w:t>-</w:t>
      </w:r>
      <w:r>
        <w:t xml:space="preserve"> Council on Foreign Relations</w:t>
      </w:r>
      <w:r w:rsidRPr="00C3208D">
        <w:t xml:space="preserve"> is an independent, nonpartisan membership organization, think tank, and publisher</w:t>
      </w:r>
      <w:r>
        <w:t xml:space="preserve"> founded in 1921</w:t>
      </w:r>
      <w:r w:rsidRPr="00C3208D">
        <w:t xml:space="preserve"> </w:t>
      </w:r>
      <w:r>
        <w:t xml:space="preserve">, </w:t>
      </w:r>
      <w:r w:rsidRPr="00C3208D">
        <w:t>July 1</w:t>
      </w:r>
      <w:r>
        <w:t>7</w:t>
      </w:r>
      <w:r w:rsidRPr="00C3208D">
        <w:t>, 2019</w:t>
      </w:r>
      <w:r>
        <w:t>, “Political Instability in Iraq” https://www.cfr.org/interactive/global-conflict-tracker/conflict/political-instability-iraq</w:t>
      </w:r>
    </w:p>
    <w:p w14:paraId="5B3882D0" w14:textId="77777777" w:rsidR="0028050D" w:rsidRPr="00224F4C" w:rsidRDefault="0028050D" w:rsidP="0028050D">
      <w:pPr>
        <w:rPr>
          <w:sz w:val="16"/>
        </w:rPr>
      </w:pPr>
      <w:r w:rsidRPr="00224F4C">
        <w:rPr>
          <w:sz w:val="16"/>
        </w:rPr>
        <w:t xml:space="preserve">Recent Developments </w:t>
      </w:r>
      <w:r w:rsidRPr="00224F4C">
        <w:rPr>
          <w:color w:val="FFFFFF" w:themeColor="background1"/>
          <w:sz w:val="16"/>
        </w:rPr>
        <w:t>Sela</w:t>
      </w:r>
    </w:p>
    <w:p w14:paraId="21FF532F" w14:textId="77777777" w:rsidR="0028050D" w:rsidRDefault="0028050D" w:rsidP="0028050D">
      <w:pPr>
        <w:rPr>
          <w:rStyle w:val="StyleUnderline"/>
        </w:rPr>
      </w:pPr>
      <w:r w:rsidRPr="00224F4C">
        <w:rPr>
          <w:sz w:val="16"/>
        </w:rPr>
        <w:t xml:space="preserve">In late April 2018, the U.S. military officially disbanded the command overseeing the fight against the self-proclaimed Islamic State in Iraq, declaring an end to major combat operations against the group. </w:t>
      </w:r>
      <w:r w:rsidRPr="00571B09">
        <w:rPr>
          <w:rStyle w:val="StyleUnderline"/>
        </w:rPr>
        <w:t>More than five thousand U.S. service members remain in Iraq as part of a train, advise, and assist mission bolstered by NATO troops, to help train the Iraqi military and stabilize the country.</w:t>
      </w:r>
    </w:p>
    <w:p w14:paraId="5B2701F2" w14:textId="77777777" w:rsidR="0028050D" w:rsidRPr="00571B09" w:rsidRDefault="0028050D" w:rsidP="0028050D">
      <w:pPr>
        <w:rPr>
          <w:sz w:val="16"/>
        </w:rPr>
      </w:pPr>
      <w:r w:rsidRPr="00851842">
        <w:rPr>
          <w:rStyle w:val="StyleUnderline"/>
        </w:rPr>
        <w:t xml:space="preserve">A coalition of parties led by </w:t>
      </w:r>
      <w:r w:rsidRPr="005D70EC">
        <w:rPr>
          <w:rStyle w:val="StyleUnderline"/>
          <w:highlight w:val="yellow"/>
        </w:rPr>
        <w:t>Shiite</w:t>
      </w:r>
      <w:r w:rsidRPr="00851842">
        <w:rPr>
          <w:rStyle w:val="StyleUnderline"/>
        </w:rPr>
        <w:t xml:space="preserve"> cleric Muqtada al-Sadr </w:t>
      </w:r>
      <w:r w:rsidRPr="005D70EC">
        <w:rPr>
          <w:rStyle w:val="StyleUnderline"/>
          <w:highlight w:val="yellow"/>
        </w:rPr>
        <w:t xml:space="preserve">won a </w:t>
      </w:r>
      <w:r w:rsidRPr="005D70EC">
        <w:rPr>
          <w:rStyle w:val="Emphasis"/>
          <w:highlight w:val="yellow"/>
        </w:rPr>
        <w:t>surprise victory</w:t>
      </w:r>
      <w:r w:rsidRPr="005D70EC">
        <w:rPr>
          <w:rStyle w:val="StyleUnderline"/>
          <w:highlight w:val="yellow"/>
        </w:rPr>
        <w:t xml:space="preserve"> in Iraq’s parliamentary elections in May 2018</w:t>
      </w:r>
      <w:r w:rsidRPr="00571B09">
        <w:rPr>
          <w:sz w:val="16"/>
        </w:rPr>
        <w:t xml:space="preserve">, raising questions about Iranian influence in Baghdad and the future of U.S. troops in Iraq. In October 2018, Barham Saleh was elected president of Iraq. </w:t>
      </w:r>
      <w:r w:rsidRPr="00851842">
        <w:rPr>
          <w:rStyle w:val="StyleUnderline"/>
        </w:rPr>
        <w:t>Saleh then named Shiite politician Adel Abdul Mahdi, a former vice president and oil minister, as prime minister and charged Mahdi with forming a government.</w:t>
      </w:r>
      <w:r w:rsidRPr="00571B09">
        <w:rPr>
          <w:sz w:val="16"/>
        </w:rPr>
        <w:t xml:space="preserve"> Mahdi had emerged as the consensus candidate following months of negotiations between the two largest Shiite-led factions in parliament. In addition to overseeing the reconstruction effort, </w:t>
      </w:r>
      <w:r w:rsidRPr="00851842">
        <w:rPr>
          <w:rStyle w:val="StyleUnderline"/>
        </w:rPr>
        <w:t xml:space="preserve">Mahdi’s </w:t>
      </w:r>
      <w:r w:rsidRPr="005D70EC">
        <w:rPr>
          <w:rStyle w:val="StyleUnderline"/>
          <w:highlight w:val="yellow"/>
        </w:rPr>
        <w:t>government faces immediate challenges in addressing protests that turned violent in</w:t>
      </w:r>
      <w:r w:rsidRPr="00851842">
        <w:rPr>
          <w:rStyle w:val="StyleUnderline"/>
        </w:rPr>
        <w:t xml:space="preserve"> the fall of </w:t>
      </w:r>
      <w:r w:rsidRPr="005D70EC">
        <w:rPr>
          <w:rStyle w:val="StyleUnderline"/>
          <w:highlight w:val="yellow"/>
        </w:rPr>
        <w:t>2018</w:t>
      </w:r>
      <w:r w:rsidRPr="00851842">
        <w:rPr>
          <w:rStyle w:val="StyleUnderline"/>
        </w:rPr>
        <w:t>, particularly in the southern city of Basra.</w:t>
      </w:r>
    </w:p>
    <w:p w14:paraId="028292E2" w14:textId="77777777" w:rsidR="0028050D" w:rsidRPr="00571B09" w:rsidRDefault="0028050D" w:rsidP="0028050D">
      <w:pPr>
        <w:rPr>
          <w:sz w:val="16"/>
        </w:rPr>
      </w:pPr>
      <w:r w:rsidRPr="00571B09">
        <w:rPr>
          <w:sz w:val="16"/>
        </w:rPr>
        <w:t xml:space="preserve">Background </w:t>
      </w:r>
    </w:p>
    <w:p w14:paraId="6649A624" w14:textId="77777777" w:rsidR="0028050D" w:rsidRPr="00571B09" w:rsidRDefault="0028050D" w:rsidP="0028050D">
      <w:pPr>
        <w:rPr>
          <w:sz w:val="16"/>
        </w:rPr>
      </w:pPr>
      <w:r w:rsidRPr="00571B09">
        <w:rPr>
          <w:sz w:val="16"/>
        </w:rPr>
        <w:t>In 2014, the Islamic State advanced into Iraq from Syria and took over parts of Anbar province, eventually expanding control in the northern part of the country and capturing Mosul in June 2014. Former President Barack Obama authorized targeted air strikes against Islamic State militants in Iraq and Syria, and the United States formed an international coalition that now includes nearly eighty countries to counter the Islamic State. Regional forces—including as many as thirty thousand Iranian troops—joined the Iraqi army, local tribes, and the Kurdish Peshmerga in operations to begin retaking territory from the group, eventually recapturing Tikrit in April 2015, Ramadi in December 2015, Fallujah in June 2016, and Mosul in July 2017. The Iraqi government declared victory over the Islamic State in December 2017.</w:t>
      </w:r>
    </w:p>
    <w:p w14:paraId="32779C35" w14:textId="77777777" w:rsidR="0028050D" w:rsidRPr="00571B09" w:rsidRDefault="0028050D" w:rsidP="0028050D">
      <w:pPr>
        <w:rPr>
          <w:sz w:val="16"/>
        </w:rPr>
      </w:pPr>
      <w:r w:rsidRPr="00851842">
        <w:rPr>
          <w:rStyle w:val="StyleUnderline"/>
        </w:rPr>
        <w:t xml:space="preserve">The fight to dislodge the Islamic State was exacerbated by underlying </w:t>
      </w:r>
      <w:r w:rsidRPr="005D70EC">
        <w:rPr>
          <w:rStyle w:val="StyleUnderline"/>
          <w:highlight w:val="yellow"/>
        </w:rPr>
        <w:t xml:space="preserve">sectarian tensions in Iraq among </w:t>
      </w:r>
      <w:r w:rsidRPr="005D70EC">
        <w:rPr>
          <w:rStyle w:val="Emphasis"/>
          <w:highlight w:val="yellow"/>
        </w:rPr>
        <w:t>Sunni and Shiite</w:t>
      </w:r>
      <w:r w:rsidRPr="005D70EC">
        <w:rPr>
          <w:rStyle w:val="StyleUnderline"/>
          <w:highlight w:val="yellow"/>
        </w:rPr>
        <w:t xml:space="preserve"> groups, as well as tensions between Kurdish groups in the north and the government in Baghdad</w:t>
      </w:r>
      <w:r w:rsidRPr="00571B09">
        <w:rPr>
          <w:sz w:val="16"/>
        </w:rPr>
        <w:t xml:space="preserve">, which intensified after the U.S. invasion in 2003 and the fall of Saddam Hussein. </w:t>
      </w:r>
      <w:r w:rsidRPr="00851842">
        <w:rPr>
          <w:rStyle w:val="StyleUnderline"/>
        </w:rPr>
        <w:t xml:space="preserve">These </w:t>
      </w:r>
      <w:r w:rsidRPr="005D70EC">
        <w:rPr>
          <w:rStyle w:val="StyleUnderline"/>
          <w:highlight w:val="yellow"/>
        </w:rPr>
        <w:t>tensions</w:t>
      </w:r>
      <w:r w:rsidRPr="00851842">
        <w:rPr>
          <w:rStyle w:val="StyleUnderline"/>
        </w:rPr>
        <w:t xml:space="preserve"> now </w:t>
      </w:r>
      <w:r w:rsidRPr="005D70EC">
        <w:rPr>
          <w:rStyle w:val="StyleUnderline"/>
          <w:highlight w:val="yellow"/>
        </w:rPr>
        <w:t>threaten the stability of the new Iraqi government</w:t>
      </w:r>
      <w:r w:rsidRPr="00851842">
        <w:rPr>
          <w:rStyle w:val="StyleUnderline"/>
        </w:rPr>
        <w:t xml:space="preserve"> as it looks to </w:t>
      </w:r>
      <w:r w:rsidRPr="005D70EC">
        <w:rPr>
          <w:rStyle w:val="StyleUnderline"/>
          <w:highlight w:val="yellow"/>
        </w:rPr>
        <w:t xml:space="preserve">rebuild the country and prevent a resurgence of </w:t>
      </w:r>
      <w:r w:rsidRPr="00571B09">
        <w:rPr>
          <w:rStyle w:val="StyleUnderline"/>
        </w:rPr>
        <w:t xml:space="preserve">the </w:t>
      </w:r>
      <w:r w:rsidRPr="005D70EC">
        <w:rPr>
          <w:rStyle w:val="StyleUnderline"/>
          <w:highlight w:val="yellow"/>
        </w:rPr>
        <w:t>Islamic State.</w:t>
      </w:r>
    </w:p>
    <w:p w14:paraId="31B061AA" w14:textId="77777777" w:rsidR="0028050D" w:rsidRPr="00571B09" w:rsidRDefault="0028050D" w:rsidP="0028050D">
      <w:pPr>
        <w:rPr>
          <w:sz w:val="16"/>
        </w:rPr>
      </w:pPr>
      <w:r w:rsidRPr="00851842">
        <w:rPr>
          <w:rStyle w:val="StyleUnderline"/>
        </w:rPr>
        <w:t xml:space="preserve">Iraq faces significant challenges in its recovery from the war against the Islamic State. More than </w:t>
      </w:r>
      <w:r w:rsidRPr="005D70EC">
        <w:rPr>
          <w:rStyle w:val="StyleUnderline"/>
          <w:highlight w:val="yellow"/>
        </w:rPr>
        <w:t>two million people remain internally displaced and</w:t>
      </w:r>
      <w:r w:rsidRPr="00851842">
        <w:rPr>
          <w:rStyle w:val="StyleUnderline"/>
        </w:rPr>
        <w:t xml:space="preserve"> nearly </w:t>
      </w:r>
      <w:r w:rsidRPr="005D70EC">
        <w:rPr>
          <w:rStyle w:val="StyleUnderline"/>
          <w:highlight w:val="yellow"/>
        </w:rPr>
        <w:t>nine million remain in need of humanitarian assistance</w:t>
      </w:r>
      <w:r w:rsidRPr="00571B09">
        <w:rPr>
          <w:sz w:val="16"/>
        </w:rPr>
        <w:t xml:space="preserve"> following the nearly four-year long war, </w:t>
      </w:r>
      <w:r w:rsidRPr="00851842">
        <w:rPr>
          <w:rStyle w:val="StyleUnderline"/>
        </w:rPr>
        <w:t xml:space="preserve">and </w:t>
      </w:r>
      <w:r w:rsidRPr="005D70EC">
        <w:rPr>
          <w:rStyle w:val="StyleUnderline"/>
          <w:highlight w:val="yellow"/>
        </w:rPr>
        <w:t xml:space="preserve">reconstruction is projected to cost at least </w:t>
      </w:r>
      <w:r w:rsidRPr="005D70EC">
        <w:rPr>
          <w:rStyle w:val="Emphasis"/>
          <w:highlight w:val="yellow"/>
        </w:rPr>
        <w:t>$88 billion</w:t>
      </w:r>
      <w:r w:rsidRPr="00851842">
        <w:rPr>
          <w:rStyle w:val="StyleUnderline"/>
        </w:rPr>
        <w:t>.</w:t>
      </w:r>
      <w:r w:rsidRPr="00571B09">
        <w:rPr>
          <w:sz w:val="16"/>
        </w:rPr>
        <w:t xml:space="preserve"> In addition to reintegrating liberated Sunni communities into the political system, the new government must also deal with the demobilization and integration of powerful Shiite militias that formed during the fight against the Islamic State into the Iraqi security forces, as well as ongoing tensions with Kurdish groups pressing for greater autonomy in the north following a failed independence referendum in October 2017.</w:t>
      </w:r>
    </w:p>
    <w:p w14:paraId="569F8A60" w14:textId="77777777" w:rsidR="0028050D" w:rsidRPr="00571B09" w:rsidRDefault="0028050D" w:rsidP="0028050D">
      <w:pPr>
        <w:rPr>
          <w:sz w:val="16"/>
        </w:rPr>
      </w:pPr>
      <w:r w:rsidRPr="00571B09">
        <w:rPr>
          <w:sz w:val="16"/>
        </w:rPr>
        <w:t>Concerns</w:t>
      </w:r>
    </w:p>
    <w:p w14:paraId="418C79FD" w14:textId="77777777" w:rsidR="0028050D" w:rsidRDefault="0028050D" w:rsidP="0028050D">
      <w:r w:rsidRPr="00571B09">
        <w:rPr>
          <w:sz w:val="16"/>
        </w:rPr>
        <w:t xml:space="preserve">After leading an international coalition to regain territory taken by the Islamic State, the United States has an interest in preventing a resurgence of the militant group and supporting a stable government in Iraq. </w:t>
      </w:r>
      <w:r w:rsidRPr="00571B09">
        <w:rPr>
          <w:rStyle w:val="StyleUnderline"/>
        </w:rPr>
        <w:t>There remains a larger concern that the aftermath of the conflict and challenges of reconstruction and reintegration will lead to the breakup of Iraq and that sectarian tension will plague the region for years to come, possibly expanding into a proxy conflict among various international groups.</w:t>
      </w:r>
      <w:r w:rsidRPr="00571B09">
        <w:rPr>
          <w:sz w:val="16"/>
        </w:rPr>
        <w:t xml:space="preserve"> Additionally, there are concerns that the Islamic State, having lost control of territory in Iraq and Syria</w:t>
      </w:r>
      <w:r>
        <w:t xml:space="preserve">, </w:t>
      </w:r>
      <w:r w:rsidRPr="00571B09">
        <w:rPr>
          <w:rStyle w:val="StyleUnderline"/>
        </w:rPr>
        <w:t xml:space="preserve">may revert to its </w:t>
      </w:r>
      <w:r w:rsidRPr="006D4673">
        <w:rPr>
          <w:rStyle w:val="Emphasis"/>
        </w:rPr>
        <w:t>insurgency roots</w:t>
      </w:r>
      <w:r w:rsidRPr="00571B09">
        <w:rPr>
          <w:rStyle w:val="StyleUnderline"/>
        </w:rPr>
        <w:t xml:space="preserve"> and refocus on orchestrating terrorist attacks.</w:t>
      </w:r>
      <w:r>
        <w:t xml:space="preserve"> </w:t>
      </w:r>
    </w:p>
    <w:p w14:paraId="4530B514" w14:textId="77777777" w:rsidR="0028050D" w:rsidRDefault="0028050D" w:rsidP="0028050D">
      <w:pPr>
        <w:tabs>
          <w:tab w:val="left" w:pos="2360"/>
        </w:tabs>
        <w:rPr>
          <w:sz w:val="16"/>
        </w:rPr>
      </w:pPr>
    </w:p>
    <w:p w14:paraId="789F95C1" w14:textId="77777777" w:rsidR="0028050D" w:rsidRDefault="0028050D" w:rsidP="0028050D">
      <w:pPr>
        <w:pStyle w:val="Heading4"/>
      </w:pPr>
      <w:r>
        <w:t>Climate Change causes Iraq instability---Resource loss, and slower transportation</w:t>
      </w:r>
    </w:p>
    <w:p w14:paraId="1D4116FC" w14:textId="77777777" w:rsidR="0028050D" w:rsidRPr="009B50D1" w:rsidRDefault="0028050D" w:rsidP="0028050D">
      <w:r>
        <w:t xml:space="preserve">Sagatom </w:t>
      </w:r>
      <w:r w:rsidRPr="009B50D1">
        <w:rPr>
          <w:rStyle w:val="Style13ptBold"/>
        </w:rPr>
        <w:t>Saha 5/14</w:t>
      </w:r>
      <w:r>
        <w:t>, Energy policy analyst, researcher for Office of Energy Transportation, 5/14/19, How Climate Change Could Exacerbate Conflict in the Middle East, https://www.atlanticcouncil.org/blogs/menasource/how-climate-change-could-exacerbate-conflict-in-the-middle-east</w:t>
      </w:r>
    </w:p>
    <w:p w14:paraId="651B7D6A" w14:textId="77777777" w:rsidR="0028050D" w:rsidRPr="009B50D1" w:rsidRDefault="0028050D" w:rsidP="0028050D">
      <w:pPr>
        <w:rPr>
          <w:sz w:val="16"/>
        </w:rPr>
      </w:pPr>
      <w:r w:rsidRPr="009B50D1">
        <w:rPr>
          <w:sz w:val="16"/>
        </w:rPr>
        <w:t xml:space="preserve">Global warming will do the </w:t>
      </w:r>
      <w:r w:rsidRPr="006C0182">
        <w:rPr>
          <w:rStyle w:val="StyleUnderline"/>
        </w:rPr>
        <w:t>Middle East</w:t>
      </w:r>
      <w:r w:rsidRPr="009B50D1">
        <w:rPr>
          <w:sz w:val="16"/>
        </w:rPr>
        <w:t xml:space="preserve"> no favors. Evidence abounds it will be </w:t>
      </w:r>
      <w:r w:rsidRPr="006C0182">
        <w:rPr>
          <w:rStyle w:val="StyleUnderline"/>
        </w:rPr>
        <w:t>the region that climate change will hit hardest. Summer temperatures across the region are expected to increase more than twice the global average.</w:t>
      </w:r>
      <w:r w:rsidRPr="009B50D1">
        <w:rPr>
          <w:sz w:val="16"/>
        </w:rPr>
        <w:t xml:space="preserve"> Prolonged heat waves, desertification, and droughts will make parts of the Middle East and North Africa uninhabitable. Where Middle Easterners will still be able to live, </w:t>
      </w:r>
      <w:r w:rsidRPr="005D70EC">
        <w:rPr>
          <w:rStyle w:val="StyleUnderline"/>
          <w:highlight w:val="yellow"/>
        </w:rPr>
        <w:t>climate change</w:t>
      </w:r>
      <w:r w:rsidRPr="006C0182">
        <w:rPr>
          <w:rStyle w:val="StyleUnderline"/>
        </w:rPr>
        <w:t xml:space="preserve"> may </w:t>
      </w:r>
      <w:r w:rsidRPr="005D70EC">
        <w:rPr>
          <w:rStyle w:val="StyleUnderline"/>
          <w:highlight w:val="yellow"/>
        </w:rPr>
        <w:t>fuel violent competition over diminishing resources</w:t>
      </w:r>
      <w:r w:rsidRPr="009B50D1">
        <w:rPr>
          <w:sz w:val="16"/>
        </w:rPr>
        <w:t>. Even though some degree of warming is inevitable, governments in the region and their international partners have done little to integrate climate change to their strategies to mitigate instability and conflict. Instead, they should brace themselves for a Middle East in which warming intensifies unrest, weakens state capacity, and provokes resource conflicts.</w:t>
      </w:r>
    </w:p>
    <w:p w14:paraId="6AA72A5D" w14:textId="77777777" w:rsidR="0028050D" w:rsidRPr="009B50D1" w:rsidRDefault="0028050D" w:rsidP="0028050D">
      <w:pPr>
        <w:rPr>
          <w:sz w:val="16"/>
        </w:rPr>
      </w:pPr>
      <w:r w:rsidRPr="009B50D1">
        <w:rPr>
          <w:sz w:val="16"/>
        </w:rPr>
        <w:t>Civil Unrest and Armed Violence Spikes</w:t>
      </w:r>
    </w:p>
    <w:p w14:paraId="2A113057" w14:textId="77777777" w:rsidR="0028050D" w:rsidRPr="006C0182" w:rsidRDefault="0028050D" w:rsidP="0028050D">
      <w:pPr>
        <w:rPr>
          <w:rStyle w:val="StyleUnderline"/>
        </w:rPr>
      </w:pPr>
      <w:r w:rsidRPr="009B50D1">
        <w:rPr>
          <w:sz w:val="16"/>
        </w:rPr>
        <w:t xml:space="preserve">For an early example of warming’s damaging power, look no further than Syria. </w:t>
      </w:r>
      <w:r w:rsidRPr="005D70EC">
        <w:rPr>
          <w:rStyle w:val="StyleUnderline"/>
          <w:highlight w:val="yellow"/>
        </w:rPr>
        <w:t>Climate change caused the generational drought that preceded the ongoing civil war</w:t>
      </w:r>
      <w:r w:rsidRPr="006C0182">
        <w:rPr>
          <w:rStyle w:val="StyleUnderline"/>
        </w:rPr>
        <w:t xml:space="preserve"> there.</w:t>
      </w:r>
      <w:r w:rsidRPr="009B50D1">
        <w:rPr>
          <w:sz w:val="16"/>
        </w:rPr>
        <w:t xml:space="preserve"> That drought drove rural farmers into urban centers like Damascus and Aleppo, priming the populace for concentrated, large-scale political unrest. From 2002 to 2010, the country’s total urban population increased by 50 percent. While climate change certainly did not compel Bashar Al-Assad to brutally crack down on his own people, </w:t>
      </w:r>
      <w:r w:rsidRPr="006C0182">
        <w:rPr>
          <w:rStyle w:val="StyleUnderline"/>
        </w:rPr>
        <w:t xml:space="preserve">it did prompt a confrontation that might not have occurred. </w:t>
      </w:r>
      <w:r w:rsidRPr="005D70EC">
        <w:rPr>
          <w:rStyle w:val="Emphasis"/>
          <w:highlight w:val="yellow"/>
        </w:rPr>
        <w:t>Climate-induced economic despair and migration</w:t>
      </w:r>
      <w:r w:rsidRPr="005D70EC">
        <w:rPr>
          <w:rStyle w:val="StyleUnderline"/>
          <w:highlight w:val="yellow"/>
        </w:rPr>
        <w:t xml:space="preserve"> worked to reinforce</w:t>
      </w:r>
      <w:r w:rsidRPr="006C0182">
        <w:rPr>
          <w:rStyle w:val="StyleUnderline"/>
        </w:rPr>
        <w:t xml:space="preserve"> other salient </w:t>
      </w:r>
      <w:r w:rsidRPr="005D70EC">
        <w:rPr>
          <w:rStyle w:val="StyleUnderline"/>
          <w:highlight w:val="yellow"/>
        </w:rPr>
        <w:t>conflict drivers</w:t>
      </w:r>
      <w:r w:rsidRPr="006C0182">
        <w:rPr>
          <w:rStyle w:val="StyleUnderline"/>
        </w:rPr>
        <w:t xml:space="preserve"> including Assad’s “privatization” efforts </w:t>
      </w:r>
      <w:r w:rsidRPr="005D70EC">
        <w:rPr>
          <w:rStyle w:val="StyleUnderline"/>
          <w:highlight w:val="yellow"/>
        </w:rPr>
        <w:t>and concentration of power that exaggerated inequality</w:t>
      </w:r>
      <w:r w:rsidRPr="009B50D1">
        <w:rPr>
          <w:sz w:val="16"/>
        </w:rPr>
        <w:t xml:space="preserve"> and severed the dictator’s connection to rural, recently migrated communities. As </w:t>
      </w:r>
      <w:r w:rsidRPr="006C0182">
        <w:rPr>
          <w:rStyle w:val="StyleUnderline"/>
        </w:rPr>
        <w:t>climate change causes rapid temperature increases, food shortages, and economic pain</w:t>
      </w:r>
      <w:r w:rsidRPr="009B50D1">
        <w:rPr>
          <w:sz w:val="16"/>
        </w:rPr>
        <w:t xml:space="preserve"> elsewhere, </w:t>
      </w:r>
      <w:r w:rsidRPr="006C0182">
        <w:rPr>
          <w:rStyle w:val="StyleUnderline"/>
        </w:rPr>
        <w:t>more Middle Eastern countries might tip over into bloodshed.</w:t>
      </w:r>
    </w:p>
    <w:p w14:paraId="70784B6D" w14:textId="77777777" w:rsidR="0028050D" w:rsidRPr="006C0182" w:rsidRDefault="0028050D" w:rsidP="0028050D">
      <w:pPr>
        <w:rPr>
          <w:rStyle w:val="StyleUnderline"/>
        </w:rPr>
      </w:pPr>
      <w:r w:rsidRPr="005D70EC">
        <w:rPr>
          <w:rStyle w:val="StyleUnderline"/>
          <w:highlight w:val="yellow"/>
        </w:rPr>
        <w:t>Climate-induced water shortages will be another source of conflict</w:t>
      </w:r>
      <w:r w:rsidRPr="006C0182">
        <w:rPr>
          <w:rStyle w:val="StyleUnderline"/>
        </w:rPr>
        <w:t>.</w:t>
      </w:r>
      <w:r w:rsidRPr="009B50D1">
        <w:rPr>
          <w:sz w:val="14"/>
        </w:rPr>
        <w:t xml:space="preserve"> When the Islamic State controlled large swathes of territory across Iraq and Syria, it wrested control of dams that provided drinking water, electricity, and irrigation to millions along the Tigris and Euphrates rivers. Ensuing clashes with Kurdish and Iraqi forces left Shiite holy cities like Karbala and Najaf without water. More than 23 million live in the river basin, and experts predict that, </w:t>
      </w:r>
      <w:r w:rsidRPr="006C0182">
        <w:rPr>
          <w:rStyle w:val="StyleUnderline"/>
        </w:rPr>
        <w:t xml:space="preserve">because of global warming, </w:t>
      </w:r>
      <w:r w:rsidRPr="005D70EC">
        <w:rPr>
          <w:rStyle w:val="StyleUnderline"/>
          <w:highlight w:val="yellow"/>
        </w:rPr>
        <w:t xml:space="preserve">the </w:t>
      </w:r>
      <w:r w:rsidRPr="005D70EC">
        <w:rPr>
          <w:rStyle w:val="Emphasis"/>
          <w:highlight w:val="yellow"/>
        </w:rPr>
        <w:t>Tigris and Euphrates</w:t>
      </w:r>
      <w:r w:rsidRPr="005D70EC">
        <w:rPr>
          <w:rStyle w:val="StyleUnderline"/>
          <w:highlight w:val="yellow"/>
        </w:rPr>
        <w:t xml:space="preserve"> will “</w:t>
      </w:r>
      <w:r w:rsidRPr="005D70EC">
        <w:rPr>
          <w:rStyle w:val="Emphasis"/>
          <w:highlight w:val="yellow"/>
        </w:rPr>
        <w:t>disappear</w:t>
      </w:r>
      <w:r w:rsidRPr="005D70EC">
        <w:rPr>
          <w:rStyle w:val="StyleUnderline"/>
          <w:highlight w:val="yellow"/>
        </w:rPr>
        <w:t xml:space="preserve"> this century</w:t>
      </w:r>
      <w:r w:rsidRPr="006C0182">
        <w:rPr>
          <w:rStyle w:val="StyleUnderline"/>
        </w:rPr>
        <w:t xml:space="preserve">,” making </w:t>
      </w:r>
      <w:r w:rsidRPr="005D70EC">
        <w:rPr>
          <w:rStyle w:val="StyleUnderline"/>
          <w:highlight w:val="yellow"/>
        </w:rPr>
        <w:t>conflict over what remains even more tempting</w:t>
      </w:r>
      <w:r w:rsidRPr="006C0182">
        <w:rPr>
          <w:rStyle w:val="StyleUnderline"/>
        </w:rPr>
        <w:t xml:space="preserve"> if contested political control returns to the Fertile Crescent.</w:t>
      </w:r>
    </w:p>
    <w:p w14:paraId="51F27BEC" w14:textId="77777777" w:rsidR="0028050D" w:rsidRPr="009B50D1" w:rsidRDefault="0028050D" w:rsidP="0028050D">
      <w:pPr>
        <w:rPr>
          <w:sz w:val="14"/>
        </w:rPr>
      </w:pPr>
      <w:r w:rsidRPr="009B50D1">
        <w:rPr>
          <w:sz w:val="14"/>
        </w:rPr>
        <w:t>State Capacity Evaporates</w:t>
      </w:r>
    </w:p>
    <w:p w14:paraId="5E88F927" w14:textId="77777777" w:rsidR="0028050D" w:rsidRPr="009B50D1" w:rsidRDefault="0028050D" w:rsidP="0028050D">
      <w:pPr>
        <w:rPr>
          <w:sz w:val="14"/>
        </w:rPr>
      </w:pPr>
      <w:r w:rsidRPr="009B50D1">
        <w:rPr>
          <w:sz w:val="14"/>
        </w:rPr>
        <w:t xml:space="preserve">Further, </w:t>
      </w:r>
      <w:r w:rsidRPr="006C0182">
        <w:rPr>
          <w:rStyle w:val="StyleUnderline"/>
        </w:rPr>
        <w:t xml:space="preserve">climate change will likely make Middle Eastern governments less capable of handling unrest. First, more </w:t>
      </w:r>
      <w:r w:rsidRPr="009B50D1">
        <w:rPr>
          <w:rStyle w:val="Emphasis"/>
        </w:rPr>
        <w:t>frequent weather events</w:t>
      </w:r>
      <w:r w:rsidRPr="006C0182">
        <w:rPr>
          <w:rStyle w:val="StyleUnderline"/>
        </w:rPr>
        <w:t xml:space="preserve"> will surely put a drag on resource delivery and create new emergency relief needs.</w:t>
      </w:r>
      <w:r w:rsidRPr="009B50D1">
        <w:rPr>
          <w:sz w:val="14"/>
        </w:rPr>
        <w:t xml:space="preserve"> In the Middle East where foreign assistance is often critical, donors may have to work double time to continue to fund stabilization and governance projects while also providing more humanitarian disaster aid. </w:t>
      </w:r>
    </w:p>
    <w:p w14:paraId="47CB4700" w14:textId="77777777" w:rsidR="0028050D" w:rsidRPr="009B50D1" w:rsidRDefault="0028050D" w:rsidP="0028050D">
      <w:pPr>
        <w:rPr>
          <w:sz w:val="14"/>
        </w:rPr>
      </w:pPr>
      <w:r w:rsidRPr="009B50D1">
        <w:rPr>
          <w:sz w:val="14"/>
        </w:rPr>
        <w:t>Second</w:t>
      </w:r>
      <w:r w:rsidRPr="005D70EC">
        <w:rPr>
          <w:sz w:val="14"/>
          <w:highlight w:val="yellow"/>
        </w:rPr>
        <w:t xml:space="preserve">, </w:t>
      </w:r>
      <w:r w:rsidRPr="005D70EC">
        <w:rPr>
          <w:rStyle w:val="StyleUnderline"/>
          <w:highlight w:val="yellow"/>
        </w:rPr>
        <w:t>oil producers will have fewer resources as oil receipts contract amid the inevitable global clean energy transition that will accompany climate action.</w:t>
      </w:r>
      <w:r w:rsidRPr="009B50D1">
        <w:rPr>
          <w:sz w:val="14"/>
        </w:rPr>
        <w:t xml:space="preserve"> Take the fact that worsening climate change is already driving a global transition toward clean energy. In November 2018, even while pursuing close cooperation with the Organization of Petroleum Exporting Countries (OPEC), Russian President Vladimir Putin openly declared that “$70 suits us completely,” referring to an ideal oil price for his country. Unlike his Middle Eastern partners, Putin seems to acknowledge that OPEC oil will face market competition from renewables and US shale if it reaches too high a price.</w:t>
      </w:r>
    </w:p>
    <w:p w14:paraId="5C6FB22D" w14:textId="77777777" w:rsidR="0028050D" w:rsidRPr="009B50D1" w:rsidRDefault="0028050D" w:rsidP="0028050D">
      <w:pPr>
        <w:rPr>
          <w:sz w:val="14"/>
        </w:rPr>
      </w:pPr>
      <w:r w:rsidRPr="009B50D1">
        <w:rPr>
          <w:sz w:val="14"/>
        </w:rPr>
        <w:t xml:space="preserve">In countries where the social contract rests upon limited political freedom in exchange for subsidies and extravagant public works, there will be </w:t>
      </w:r>
      <w:r w:rsidRPr="006C0182">
        <w:rPr>
          <w:rStyle w:val="StyleUnderline"/>
        </w:rPr>
        <w:t xml:space="preserve">less money to go around, and it cannot be expected to go as far. </w:t>
      </w:r>
      <w:r w:rsidRPr="009B50D1">
        <w:rPr>
          <w:sz w:val="14"/>
        </w:rPr>
        <w:t>Such is the case in Algeria, where street demonstrations have forced the country’s ailing leader, Abdelaziz Bouteflika, to step down. Protesters’ grievances are, in part, tied to the oil, which funded social benefits that buoyed youth employment until prices crashed.</w:t>
      </w:r>
    </w:p>
    <w:p w14:paraId="441346C2" w14:textId="77777777" w:rsidR="0028050D" w:rsidRPr="009B50D1" w:rsidRDefault="0028050D" w:rsidP="0028050D">
      <w:pPr>
        <w:rPr>
          <w:sz w:val="14"/>
        </w:rPr>
      </w:pPr>
      <w:r w:rsidRPr="009B50D1">
        <w:rPr>
          <w:sz w:val="14"/>
        </w:rPr>
        <w:t xml:space="preserve">While countries like Saudi Arabia have the financial capacity to likely weather the storm, </w:t>
      </w:r>
      <w:r w:rsidRPr="005D70EC">
        <w:rPr>
          <w:rStyle w:val="StyleUnderline"/>
          <w:highlight w:val="yellow"/>
        </w:rPr>
        <w:t>worry</w:t>
      </w:r>
      <w:r w:rsidRPr="009B50D1">
        <w:rPr>
          <w:rStyle w:val="StyleUnderline"/>
        </w:rPr>
        <w:t xml:space="preserve"> should be </w:t>
      </w:r>
      <w:r w:rsidRPr="005D70EC">
        <w:rPr>
          <w:rStyle w:val="StyleUnderline"/>
          <w:highlight w:val="yellow"/>
        </w:rPr>
        <w:t>aimed</w:t>
      </w:r>
      <w:r w:rsidRPr="009B50D1">
        <w:rPr>
          <w:rStyle w:val="StyleUnderline"/>
        </w:rPr>
        <w:t xml:space="preserve"> squarely </w:t>
      </w:r>
      <w:r w:rsidRPr="005D70EC">
        <w:rPr>
          <w:rStyle w:val="StyleUnderline"/>
          <w:highlight w:val="yellow"/>
        </w:rPr>
        <w:t xml:space="preserve">at unstable oil producers like </w:t>
      </w:r>
      <w:r w:rsidRPr="005D70EC">
        <w:rPr>
          <w:rStyle w:val="Emphasis"/>
          <w:highlight w:val="yellow"/>
        </w:rPr>
        <w:t>Iraq</w:t>
      </w:r>
      <w:r w:rsidRPr="005D70EC">
        <w:rPr>
          <w:rStyle w:val="StyleUnderline"/>
          <w:highlight w:val="yellow"/>
        </w:rPr>
        <w:t xml:space="preserve"> and Libya</w:t>
      </w:r>
      <w:r w:rsidRPr="009B50D1">
        <w:rPr>
          <w:sz w:val="14"/>
        </w:rPr>
        <w:t xml:space="preserve">, which require extraordinarily oil prices to fund budgets. It is true that </w:t>
      </w:r>
      <w:r w:rsidRPr="009B50D1">
        <w:rPr>
          <w:rStyle w:val="StyleUnderline"/>
        </w:rPr>
        <w:t>oil</w:t>
      </w:r>
      <w:r w:rsidRPr="009B50D1">
        <w:rPr>
          <w:sz w:val="14"/>
        </w:rPr>
        <w:t xml:space="preserve"> is a valuable, concentrated resource that factions compete for in the region, but it</w:t>
      </w:r>
      <w:r w:rsidRPr="009B50D1">
        <w:rPr>
          <w:rStyle w:val="StyleUnderline"/>
        </w:rPr>
        <w:t xml:space="preserve"> may be a necessary source of reconstruction funding once conflict abates.</w:t>
      </w:r>
      <w:r w:rsidRPr="009B50D1">
        <w:rPr>
          <w:sz w:val="14"/>
        </w:rPr>
        <w:t xml:space="preserve"> In the best case, foreign assistance continues to come from western governments like the United States that still rely on the global flow of oil to some degree. In the worst case, donor governments abdicate their support as the mass deployment of wind turbines, solar panels, and electric vehicles become more feasible and affordable. The consequences could be locking in the fragility of the region’s current conflict zones: Even though Libyan militias fight to control oil infrastructure now, it is hard to imagine the country funding its own reconstruction in the future unless oil returns to a higher price.</w:t>
      </w:r>
    </w:p>
    <w:p w14:paraId="328E5539" w14:textId="77777777" w:rsidR="0028050D" w:rsidRPr="009B50D1" w:rsidRDefault="0028050D" w:rsidP="0028050D">
      <w:pPr>
        <w:rPr>
          <w:sz w:val="14"/>
        </w:rPr>
      </w:pPr>
      <w:r w:rsidRPr="009B50D1">
        <w:rPr>
          <w:sz w:val="14"/>
        </w:rPr>
        <w:t>Competition Over Transboundary Resources Heats Up</w:t>
      </w:r>
    </w:p>
    <w:p w14:paraId="19682FE5" w14:textId="77777777" w:rsidR="0028050D" w:rsidRPr="009B50D1" w:rsidRDefault="0028050D" w:rsidP="0028050D">
      <w:pPr>
        <w:rPr>
          <w:rStyle w:val="StyleUnderline"/>
        </w:rPr>
      </w:pPr>
      <w:r w:rsidRPr="009B50D1">
        <w:rPr>
          <w:rStyle w:val="StyleUnderline"/>
        </w:rPr>
        <w:t xml:space="preserve">Climate change might also have the Middle East’s governments warier of their neighbors. </w:t>
      </w:r>
      <w:r w:rsidRPr="005D70EC">
        <w:rPr>
          <w:rStyle w:val="Emphasis"/>
          <w:highlight w:val="yellow"/>
        </w:rPr>
        <w:t>Resource scarcity</w:t>
      </w:r>
      <w:r w:rsidRPr="005D70EC">
        <w:rPr>
          <w:rStyle w:val="StyleUnderline"/>
          <w:highlight w:val="yellow"/>
        </w:rPr>
        <w:t xml:space="preserve"> within a country can provoke </w:t>
      </w:r>
      <w:r w:rsidRPr="005D70EC">
        <w:rPr>
          <w:rStyle w:val="Emphasis"/>
          <w:highlight w:val="yellow"/>
        </w:rPr>
        <w:t>nationwide unrest</w:t>
      </w:r>
      <w:r w:rsidRPr="009B50D1">
        <w:rPr>
          <w:rStyle w:val="StyleUnderline"/>
        </w:rPr>
        <w:t>,</w:t>
      </w:r>
      <w:r w:rsidRPr="009B50D1">
        <w:rPr>
          <w:sz w:val="14"/>
        </w:rPr>
        <w:t xml:space="preserve"> but competition over transboundary resources can elevate even higher to bellicose levels. </w:t>
      </w:r>
      <w:r w:rsidRPr="009B50D1">
        <w:rPr>
          <w:rStyle w:val="StyleUnderline"/>
        </w:rPr>
        <w:t>Knowing that water will become scarcer, it is instructive to understand how Middle Eastern neighbors are already handling disputes over water needed for irrigation, drinking, and hydropower production.</w:t>
      </w:r>
    </w:p>
    <w:p w14:paraId="4D0222E8" w14:textId="77777777" w:rsidR="0028050D" w:rsidRPr="009B50D1" w:rsidRDefault="0028050D" w:rsidP="0028050D">
      <w:pPr>
        <w:rPr>
          <w:sz w:val="14"/>
        </w:rPr>
      </w:pPr>
      <w:r w:rsidRPr="009B50D1">
        <w:rPr>
          <w:sz w:val="14"/>
        </w:rPr>
        <w:t xml:space="preserve">The Nile River Basin provides one worrying example. Since 2011, Ethiopia has been constructing its Grand Renaissance Dam in a bid to become a regional electricity exporter. However, the dam will slash downstream flow to Egypt by 25 percent. Cairo alleges that the dam will interrupt water supplies to its nearly 100 million people. While Ethiopia and Egypt are currently in negotiations, Egyptian officials have been caught considering military action over the dispute as recently as 2013. The current Egyptian president Abdel Fattah el-Sisi has openly declared the dam “a matter of life and death,” highlighting its continued importance. Climate change, which threatens to disrupt the Nile’s flows, stands to make an already tense situation worse. </w:t>
      </w:r>
    </w:p>
    <w:p w14:paraId="6601F964" w14:textId="77777777" w:rsidR="0028050D" w:rsidRDefault="0028050D" w:rsidP="0028050D">
      <w:pPr>
        <w:rPr>
          <w:sz w:val="14"/>
        </w:rPr>
      </w:pPr>
      <w:r w:rsidRPr="009B50D1">
        <w:rPr>
          <w:sz w:val="14"/>
        </w:rPr>
        <w:t xml:space="preserve">Admittedly, direct conflict between Middle Eastern countries has become rarer, but </w:t>
      </w:r>
      <w:r w:rsidRPr="005D70EC">
        <w:rPr>
          <w:rStyle w:val="StyleUnderline"/>
          <w:highlight w:val="yellow"/>
        </w:rPr>
        <w:t>proxy wars are common</w:t>
      </w:r>
      <w:r w:rsidRPr="009B50D1">
        <w:rPr>
          <w:rStyle w:val="StyleUnderline"/>
        </w:rPr>
        <w:t xml:space="preserve">, featuring in nearly all the region’s civil wars. </w:t>
      </w:r>
      <w:r w:rsidRPr="005D70EC">
        <w:rPr>
          <w:rStyle w:val="StyleUnderline"/>
          <w:highlight w:val="yellow"/>
        </w:rPr>
        <w:t>Water</w:t>
      </w:r>
      <w:r w:rsidRPr="009B50D1">
        <w:rPr>
          <w:rStyle w:val="StyleUnderline"/>
        </w:rPr>
        <w:t xml:space="preserve"> has already </w:t>
      </w:r>
      <w:r w:rsidRPr="005D70EC">
        <w:rPr>
          <w:rStyle w:val="StyleUnderline"/>
          <w:highlight w:val="yellow"/>
        </w:rPr>
        <w:t>featured</w:t>
      </w:r>
      <w:r w:rsidRPr="009B50D1">
        <w:rPr>
          <w:rStyle w:val="StyleUnderline"/>
        </w:rPr>
        <w:t xml:space="preserve"> in at least one of them</w:t>
      </w:r>
      <w:r w:rsidRPr="009B50D1">
        <w:rPr>
          <w:sz w:val="14"/>
        </w:rPr>
        <w:t xml:space="preserve">: Historically, Damascus has leveraged support for the Kurdistan Workers Party (PKK), a group loathed by Istanbul, to force Turkey to share Euphrates waters to Syria. </w:t>
      </w:r>
      <w:r w:rsidRPr="009B50D1">
        <w:rPr>
          <w:rStyle w:val="StyleUnderline"/>
        </w:rPr>
        <w:t>Nearly every country in the Middle East from Morocco to Iran share water resources with a neighbor, and some have little freshwater of their own</w:t>
      </w:r>
      <w:r w:rsidRPr="009B50D1">
        <w:rPr>
          <w:sz w:val="14"/>
        </w:rPr>
        <w:t>. What has played out between Egypt and Sudan and between Turkey and Syria could become a frequent feature of Middle Eastern politics as water becomes even more scarce.</w:t>
      </w:r>
    </w:p>
    <w:p w14:paraId="74C96CBB" w14:textId="77777777" w:rsidR="0028050D" w:rsidRDefault="0028050D" w:rsidP="0028050D">
      <w:pPr>
        <w:rPr>
          <w:sz w:val="14"/>
        </w:rPr>
      </w:pPr>
    </w:p>
    <w:p w14:paraId="6E5D485A" w14:textId="77777777" w:rsidR="0028050D" w:rsidRDefault="0028050D" w:rsidP="0028050D">
      <w:pPr>
        <w:pStyle w:val="Heading3"/>
      </w:pPr>
      <w:r>
        <w:t>1NC – US AS Not Key</w:t>
      </w:r>
    </w:p>
    <w:p w14:paraId="0BAD9FCE" w14:textId="77777777" w:rsidR="0028050D" w:rsidRDefault="0028050D" w:rsidP="0028050D"/>
    <w:p w14:paraId="1ED86619" w14:textId="77777777" w:rsidR="0028050D" w:rsidRPr="00745A0D" w:rsidRDefault="0028050D" w:rsidP="0028050D">
      <w:pPr>
        <w:pStyle w:val="Heading4"/>
        <w:ind w:left="720" w:hanging="720"/>
      </w:pPr>
      <w:r>
        <w:t>US arms sales not key---PMFs get weapons from illicit markets and online trade</w:t>
      </w:r>
    </w:p>
    <w:p w14:paraId="6ED192C3" w14:textId="77777777" w:rsidR="0028050D" w:rsidRPr="00745A0D" w:rsidRDefault="0028050D" w:rsidP="0028050D">
      <w:r w:rsidRPr="00745A0D">
        <w:rPr>
          <w:rStyle w:val="Style13ptBold"/>
        </w:rPr>
        <w:t>Amnesty International 17</w:t>
      </w:r>
      <w:r w:rsidRPr="00745A0D">
        <w:t>, London-based non-governmental organization focused on human rights</w:t>
      </w:r>
      <w:r>
        <w:t>, 2017, IRAQ: TURNING A BLIND EYE, https://www.amnestyusa.org/files/iraq_report_turning_a_blind_eye.pdf</w:t>
      </w:r>
    </w:p>
    <w:p w14:paraId="78F84031" w14:textId="77777777" w:rsidR="0028050D" w:rsidRPr="00745A0D" w:rsidRDefault="0028050D" w:rsidP="0028050D">
      <w:pPr>
        <w:rPr>
          <w:rStyle w:val="StyleUnderline"/>
        </w:rPr>
      </w:pPr>
      <w:r w:rsidRPr="00745A0D">
        <w:rPr>
          <w:sz w:val="16"/>
        </w:rPr>
        <w:t xml:space="preserve">As with all armed groups in Iraq, </w:t>
      </w:r>
      <w:r w:rsidRPr="005D70EC">
        <w:rPr>
          <w:rStyle w:val="StyleUnderline"/>
          <w:highlight w:val="yellow"/>
        </w:rPr>
        <w:t>the PMU militias have accumulated weapons</w:t>
      </w:r>
      <w:r w:rsidRPr="00745A0D">
        <w:rPr>
          <w:sz w:val="16"/>
        </w:rPr>
        <w:t xml:space="preserve"> over many years </w:t>
      </w:r>
      <w:r w:rsidRPr="005D70EC">
        <w:rPr>
          <w:rStyle w:val="StyleUnderline"/>
          <w:highlight w:val="yellow"/>
        </w:rPr>
        <w:t>as a result of</w:t>
      </w:r>
      <w:r w:rsidRPr="00745A0D">
        <w:rPr>
          <w:sz w:val="16"/>
        </w:rPr>
        <w:t xml:space="preserve"> Iraq’s long history of arms </w:t>
      </w:r>
      <w:r w:rsidRPr="005D70EC">
        <w:rPr>
          <w:rStyle w:val="StyleUnderline"/>
          <w:highlight w:val="yellow"/>
        </w:rPr>
        <w:t>proliferation and</w:t>
      </w:r>
      <w:r w:rsidRPr="00745A0D">
        <w:rPr>
          <w:sz w:val="16"/>
        </w:rPr>
        <w:t xml:space="preserve"> more recent </w:t>
      </w:r>
      <w:r w:rsidRPr="005D70EC">
        <w:rPr>
          <w:rStyle w:val="StyleUnderline"/>
          <w:highlight w:val="yellow"/>
        </w:rPr>
        <w:t>online weapons trade</w:t>
      </w:r>
      <w:r w:rsidRPr="00745A0D">
        <w:rPr>
          <w:sz w:val="16"/>
        </w:rPr>
        <w:t xml:space="preserve">. 66 </w:t>
      </w:r>
      <w:r w:rsidRPr="005D70EC">
        <w:rPr>
          <w:rStyle w:val="StyleUnderline"/>
          <w:highlight w:val="yellow"/>
        </w:rPr>
        <w:t>Iraq has a thriving illicit market</w:t>
      </w:r>
      <w:r w:rsidRPr="00745A0D">
        <w:rPr>
          <w:rStyle w:val="StyleUnderline"/>
        </w:rPr>
        <w:t xml:space="preserve"> for weaponry</w:t>
      </w:r>
      <w:r w:rsidRPr="00745A0D">
        <w:rPr>
          <w:sz w:val="16"/>
        </w:rPr>
        <w:t xml:space="preserve">. During the Iran-Iraq war (1980-88), over 30 countries supplied Iraq with arms and ammunition at a time when the Iraqi security forces were committing serious and widespread violations of international humanitarian and human rights law.67 On the invasion and </w:t>
      </w:r>
      <w:r w:rsidRPr="005D70EC">
        <w:rPr>
          <w:rStyle w:val="StyleUnderline"/>
          <w:highlight w:val="yellow"/>
        </w:rPr>
        <w:t>occupation of Iraq in</w:t>
      </w:r>
      <w:r w:rsidRPr="00745A0D">
        <w:rPr>
          <w:rStyle w:val="StyleUnderline"/>
        </w:rPr>
        <w:t xml:space="preserve"> </w:t>
      </w:r>
      <w:r w:rsidRPr="005D70EC">
        <w:rPr>
          <w:rStyle w:val="StyleUnderline"/>
          <w:highlight w:val="yellow"/>
        </w:rPr>
        <w:t>2003</w:t>
      </w:r>
      <w:r w:rsidRPr="00745A0D">
        <w:rPr>
          <w:sz w:val="16"/>
        </w:rPr>
        <w:t xml:space="preserve">, the US led coalition disbanded Iraq’s 400,000-strong army which </w:t>
      </w:r>
      <w:r w:rsidRPr="005D70EC">
        <w:rPr>
          <w:rStyle w:val="StyleUnderline"/>
          <w:highlight w:val="yellow"/>
        </w:rPr>
        <w:t>lead to</w:t>
      </w:r>
      <w:r w:rsidRPr="00745A0D">
        <w:rPr>
          <w:rStyle w:val="StyleUnderline"/>
        </w:rPr>
        <w:t xml:space="preserve"> a significant </w:t>
      </w:r>
      <w:r w:rsidRPr="005D70EC">
        <w:rPr>
          <w:rStyle w:val="StyleUnderline"/>
          <w:highlight w:val="yellow"/>
        </w:rPr>
        <w:t>loss of military equipment</w:t>
      </w:r>
      <w:r w:rsidRPr="00745A0D">
        <w:rPr>
          <w:sz w:val="16"/>
        </w:rPr>
        <w:t xml:space="preserve">; individuals looted stockpiles, </w:t>
      </w:r>
      <w:r w:rsidRPr="005D70EC">
        <w:rPr>
          <w:rStyle w:val="StyleUnderline"/>
          <w:highlight w:val="yellow"/>
        </w:rPr>
        <w:t>and illicit markets grew</w:t>
      </w:r>
      <w:r w:rsidRPr="00745A0D">
        <w:rPr>
          <w:sz w:val="16"/>
        </w:rPr>
        <w:t>.68</w:t>
      </w:r>
    </w:p>
    <w:p w14:paraId="66C393A8" w14:textId="77777777" w:rsidR="0028050D" w:rsidRPr="00745A0D" w:rsidRDefault="0028050D" w:rsidP="0028050D">
      <w:pPr>
        <w:rPr>
          <w:sz w:val="16"/>
        </w:rPr>
      </w:pPr>
      <w:r w:rsidRPr="00745A0D">
        <w:rPr>
          <w:sz w:val="16"/>
        </w:rPr>
        <w:t xml:space="preserve">According to US Army assessments of seized weapons, by 2004 large quantities of Soviet/Russian AK model firearms, and smaller numbers of FAL and Heckler &amp; Koch G3 design rifles were in the hands of insurgents, including PMU groups. A subsequent study of </w:t>
      </w:r>
      <w:r w:rsidRPr="00745A0D">
        <w:rPr>
          <w:rStyle w:val="StyleUnderline"/>
        </w:rPr>
        <w:t>weapons seized from illicit arms caches across Iraq carried out in 2008, documented over 900 weapons of Iranian origin</w:t>
      </w:r>
      <w:r w:rsidRPr="00745A0D">
        <w:rPr>
          <w:sz w:val="16"/>
        </w:rPr>
        <w:t>, 29% of which were manufactured after 2003, suggesting increased arms smuggling across the Iran-Iraq border.69</w:t>
      </w:r>
    </w:p>
    <w:p w14:paraId="7804779C" w14:textId="77777777" w:rsidR="0028050D" w:rsidRPr="00745A0D" w:rsidRDefault="0028050D" w:rsidP="0028050D">
      <w:pPr>
        <w:rPr>
          <w:rStyle w:val="StyleUnderline"/>
        </w:rPr>
      </w:pPr>
      <w:r w:rsidRPr="00745A0D">
        <w:rPr>
          <w:sz w:val="16"/>
        </w:rPr>
        <w:t xml:space="preserve">From 2003 to 2007, the USA and other coalition members transferred more than 1 million infantry weapons and pistols with millions of rounds of ammunition to the Iraqi armed forces; </w:t>
      </w:r>
      <w:r w:rsidRPr="005D70EC">
        <w:rPr>
          <w:rStyle w:val="StyleUnderline"/>
          <w:highlight w:val="yellow"/>
        </w:rPr>
        <w:t>weak oversight and poor to nonexistent record keeping meant hundreds of thousands of</w:t>
      </w:r>
      <w:r w:rsidRPr="00745A0D">
        <w:rPr>
          <w:rStyle w:val="StyleUnderline"/>
        </w:rPr>
        <w:t xml:space="preserve"> those </w:t>
      </w:r>
      <w:r w:rsidRPr="005D70EC">
        <w:rPr>
          <w:rStyle w:val="StyleUnderline"/>
          <w:highlight w:val="yellow"/>
        </w:rPr>
        <w:t>weapons</w:t>
      </w:r>
      <w:r w:rsidRPr="00745A0D">
        <w:rPr>
          <w:rStyle w:val="StyleUnderline"/>
        </w:rPr>
        <w:t xml:space="preserve"> went missing and </w:t>
      </w:r>
      <w:r w:rsidRPr="005D70EC">
        <w:rPr>
          <w:rStyle w:val="StyleUnderline"/>
          <w:highlight w:val="yellow"/>
        </w:rPr>
        <w:t>are still unaccounted for</w:t>
      </w:r>
      <w:r w:rsidRPr="00745A0D">
        <w:rPr>
          <w:sz w:val="16"/>
        </w:rPr>
        <w:t xml:space="preserve">.70 During this period </w:t>
      </w:r>
      <w:r w:rsidRPr="00745A0D">
        <w:rPr>
          <w:rStyle w:val="StyleUnderline"/>
        </w:rPr>
        <w:t>illicit markets flourished, as did covert supplies from Iran, making arms and ammunition readily available to armed groups operating in Iraq.</w:t>
      </w:r>
    </w:p>
    <w:p w14:paraId="5E6D84DF" w14:textId="77777777" w:rsidR="0028050D" w:rsidRPr="00745A0D" w:rsidRDefault="0028050D" w:rsidP="0028050D">
      <w:pPr>
        <w:rPr>
          <w:sz w:val="16"/>
        </w:rPr>
      </w:pPr>
      <w:r w:rsidRPr="005D70EC">
        <w:rPr>
          <w:rStyle w:val="StyleUnderline"/>
          <w:highlight w:val="yellow"/>
        </w:rPr>
        <w:t>Illicit arms caches remain a problem</w:t>
      </w:r>
      <w:r w:rsidRPr="00745A0D">
        <w:rPr>
          <w:sz w:val="16"/>
        </w:rPr>
        <w:t xml:space="preserve">. According to one report, </w:t>
      </w:r>
      <w:r w:rsidRPr="00745A0D">
        <w:rPr>
          <w:rStyle w:val="StyleUnderline"/>
        </w:rPr>
        <w:t>Iraqi security forces are aware of at least 20 illegal and completely unregulated militia weapons depots in Baghdad, with arms stashed in abandoned mosques, homes and</w:t>
      </w:r>
      <w:r w:rsidRPr="00745A0D">
        <w:rPr>
          <w:sz w:val="16"/>
        </w:rPr>
        <w:t xml:space="preserve"> schools.71 In September 2016, a Kata’ib Hizbullah depot exploded in the Obeidi neighbourhood in Baghdad’s eastern suburbs, after a fire initiated mortar projectiles and rockets, killing four people.72 </w:t>
      </w:r>
    </w:p>
    <w:p w14:paraId="2A8F39C0" w14:textId="77777777" w:rsidR="0028050D" w:rsidRPr="009600E3" w:rsidRDefault="0028050D" w:rsidP="0028050D">
      <w:pPr>
        <w:rPr>
          <w:rStyle w:val="Style13ptBold"/>
        </w:rPr>
      </w:pPr>
    </w:p>
    <w:p w14:paraId="53A75350" w14:textId="77777777" w:rsidR="0028050D" w:rsidRPr="00903226" w:rsidRDefault="0028050D" w:rsidP="0028050D"/>
    <w:p w14:paraId="553418BA" w14:textId="77777777" w:rsidR="0028050D" w:rsidRDefault="0028050D" w:rsidP="0028050D">
      <w:pPr>
        <w:pStyle w:val="Heading2"/>
      </w:pPr>
      <w:r>
        <w:t>AT: ISIS</w:t>
      </w:r>
    </w:p>
    <w:p w14:paraId="4AA56A4A" w14:textId="77777777" w:rsidR="0028050D" w:rsidRDefault="0028050D" w:rsidP="0028050D"/>
    <w:p w14:paraId="46EB871A" w14:textId="77777777" w:rsidR="0028050D" w:rsidRDefault="0028050D" w:rsidP="0028050D">
      <w:pPr>
        <w:pStyle w:val="Heading3"/>
      </w:pPr>
      <w:r>
        <w:t>1NC – ISIS No Threat</w:t>
      </w:r>
    </w:p>
    <w:p w14:paraId="54AAD1B4" w14:textId="77777777" w:rsidR="0028050D" w:rsidRDefault="0028050D" w:rsidP="0028050D">
      <w:pPr>
        <w:pStyle w:val="Heading4"/>
      </w:pPr>
      <w:r>
        <w:t>ISIS does not pose a legitimate threat – regional militias and fear of US backlash prevents rebirth of Islamic caliphate</w:t>
      </w:r>
    </w:p>
    <w:p w14:paraId="383BB764" w14:textId="77777777" w:rsidR="0028050D" w:rsidRPr="007E719C" w:rsidRDefault="0028050D" w:rsidP="0028050D">
      <w:r>
        <w:t xml:space="preserve">Steven </w:t>
      </w:r>
      <w:r w:rsidRPr="007E719C">
        <w:rPr>
          <w:rStyle w:val="Style13ptBold"/>
        </w:rPr>
        <w:t>Metz 19</w:t>
      </w:r>
      <w:r>
        <w:t xml:space="preserve">, </w:t>
      </w:r>
      <w:r w:rsidRPr="007E719C">
        <w:t>Senior Research Professor of National Security Affairs at the </w:t>
      </w:r>
      <w:hyperlink r:id="rId216" w:tooltip="U.S. Army War College" w:history="1">
        <w:r w:rsidRPr="007E719C">
          <w:t>U.S. Army War College</w:t>
        </w:r>
      </w:hyperlink>
      <w:r w:rsidRPr="007E719C">
        <w:t> </w:t>
      </w:r>
      <w:hyperlink r:id="rId217" w:tooltip="Strategic Studies Institute" w:history="1">
        <w:r w:rsidRPr="007E719C">
          <w:t>Strategic Studies Institute</w:t>
        </w:r>
      </w:hyperlink>
      <w:r w:rsidRPr="007E719C">
        <w:t> (SSI)</w:t>
      </w:r>
      <w:r>
        <w:t xml:space="preserve"> and received a PhD in Political Science from Johns Hopkins University, 1/25/19, “Trump Is Wrong. ISIS Isn’t Defeated. But it Poses a Limited Threat,” </w:t>
      </w:r>
      <w:hyperlink r:id="rId218" w:history="1">
        <w:r w:rsidRPr="004918DC">
          <w:rPr>
            <w:rStyle w:val="Hyperlink"/>
          </w:rPr>
          <w:t>https://www.worldpoliticsreview.com/articles/27280/trump-is-wrong-isis-isn-t-defeated-but-it-poses-a-limited-threat</w:t>
        </w:r>
      </w:hyperlink>
      <w:r>
        <w:t xml:space="preserve"> </w:t>
      </w:r>
    </w:p>
    <w:p w14:paraId="65F7385D" w14:textId="77777777" w:rsidR="0028050D" w:rsidRPr="007E719C" w:rsidRDefault="0028050D" w:rsidP="0028050D">
      <w:pPr>
        <w:rPr>
          <w:sz w:val="14"/>
        </w:rPr>
      </w:pPr>
    </w:p>
    <w:p w14:paraId="583A3B19" w14:textId="77777777" w:rsidR="0028050D" w:rsidRPr="007E719C" w:rsidRDefault="0028050D" w:rsidP="0028050D">
      <w:pPr>
        <w:rPr>
          <w:sz w:val="14"/>
        </w:rPr>
      </w:pPr>
      <w:r w:rsidRPr="007E719C">
        <w:rPr>
          <w:sz w:val="14"/>
        </w:rPr>
        <w:t xml:space="preserve">During the 2016 U.S. presidential race, then-candidate Donald Trump didn’t talk much about the specifics of foreign and national security policy, with one exception: a pledge to defeat the Islamic State. </w:t>
      </w:r>
      <w:r w:rsidRPr="005D70EC">
        <w:rPr>
          <w:rStyle w:val="StyleUnderline"/>
          <w:highlight w:val="yellow"/>
        </w:rPr>
        <w:t>Once elected, Trump ramped up</w:t>
      </w:r>
      <w:r w:rsidRPr="007B1B3C">
        <w:rPr>
          <w:rStyle w:val="StyleUnderline"/>
        </w:rPr>
        <w:t xml:space="preserve"> the </w:t>
      </w:r>
      <w:r w:rsidRPr="005D70EC">
        <w:rPr>
          <w:rStyle w:val="StyleUnderline"/>
          <w:highlight w:val="yellow"/>
        </w:rPr>
        <w:t>anti-ISIS military campaign</w:t>
      </w:r>
      <w:r w:rsidRPr="007B1B3C">
        <w:rPr>
          <w:rStyle w:val="StyleUnderline"/>
        </w:rPr>
        <w:t xml:space="preserve"> that President Barack Obama had begun and increased support to local militias in Syria, including many Syrian Kurds, and security forces in Iraq. </w:t>
      </w:r>
      <w:r w:rsidRPr="005D70EC">
        <w:rPr>
          <w:rStyle w:val="StyleUnderline"/>
          <w:highlight w:val="yellow"/>
        </w:rPr>
        <w:t>Eventually, this paid off</w:t>
      </w:r>
      <w:r w:rsidRPr="007B1B3C">
        <w:rPr>
          <w:rStyle w:val="StyleUnderline"/>
        </w:rPr>
        <w:t xml:space="preserve">. Through a grueling campaign led by the militias and the Iraqis, </w:t>
      </w:r>
      <w:r w:rsidRPr="005D70EC">
        <w:rPr>
          <w:rStyle w:val="StyleUnderline"/>
          <w:highlight w:val="yellow"/>
        </w:rPr>
        <w:t>the Islamic State lost most of the territory it controlled in</w:t>
      </w:r>
      <w:r w:rsidRPr="007B1B3C">
        <w:rPr>
          <w:rStyle w:val="StyleUnderline"/>
        </w:rPr>
        <w:t xml:space="preserve"> both </w:t>
      </w:r>
      <w:r w:rsidRPr="005D70EC">
        <w:rPr>
          <w:rStyle w:val="StyleUnderline"/>
          <w:highlight w:val="yellow"/>
        </w:rPr>
        <w:t>Iraq and Syria.</w:t>
      </w:r>
      <w:r w:rsidRPr="007B1B3C">
        <w:rPr>
          <w:rStyle w:val="StyleUnderline"/>
        </w:rPr>
        <w:br/>
      </w:r>
      <w:r w:rsidRPr="007E719C">
        <w:rPr>
          <w:sz w:val="14"/>
        </w:rPr>
        <w:br/>
        <w:t xml:space="preserve">A month ago, </w:t>
      </w:r>
      <w:r w:rsidRPr="005D70EC">
        <w:rPr>
          <w:rStyle w:val="StyleUnderline"/>
          <w:highlight w:val="yellow"/>
        </w:rPr>
        <w:t>Trump declared victory</w:t>
      </w:r>
      <w:r w:rsidRPr="007E719C">
        <w:rPr>
          <w:rStyle w:val="StyleUnderline"/>
        </w:rPr>
        <w:t>. “We</w:t>
      </w:r>
      <w:r w:rsidRPr="007B1B3C">
        <w:rPr>
          <w:rStyle w:val="StyleUnderline"/>
        </w:rPr>
        <w:t xml:space="preserve"> have defeated ISIS in Syria, my only reason for being there during the Trump Presidency,” </w:t>
      </w:r>
      <w:hyperlink r:id="rId219" w:tgtFrame="_blank" w:history="1">
        <w:r w:rsidRPr="007B1B3C">
          <w:rPr>
            <w:rStyle w:val="StyleUnderline"/>
          </w:rPr>
          <w:t>he tweeted</w:t>
        </w:r>
      </w:hyperlink>
      <w:r w:rsidRPr="007B1B3C">
        <w:rPr>
          <w:rStyle w:val="StyleUnderline"/>
        </w:rPr>
        <w:t xml:space="preserve">, </w:t>
      </w:r>
      <w:r w:rsidRPr="005D70EC">
        <w:rPr>
          <w:rStyle w:val="StyleUnderline"/>
          <w:highlight w:val="yellow"/>
        </w:rPr>
        <w:t>and signaled</w:t>
      </w:r>
      <w:r w:rsidRPr="007B1B3C">
        <w:rPr>
          <w:rStyle w:val="StyleUnderline"/>
        </w:rPr>
        <w:t xml:space="preserve"> his </w:t>
      </w:r>
      <w:r w:rsidRPr="005D70EC">
        <w:rPr>
          <w:rStyle w:val="StyleUnderline"/>
          <w:highlight w:val="yellow"/>
        </w:rPr>
        <w:t>intention to withdraw U.S. military forces</w:t>
      </w:r>
      <w:r w:rsidRPr="007B1B3C">
        <w:rPr>
          <w:rStyle w:val="StyleUnderline"/>
        </w:rPr>
        <w:t xml:space="preserve"> from Syria</w:t>
      </w:r>
      <w:r w:rsidRPr="007E719C">
        <w:rPr>
          <w:sz w:val="14"/>
        </w:rPr>
        <w:t>. This week, from the World Economic Forum in Davos, Secretary of State Mike Pompeo </w:t>
      </w:r>
      <w:hyperlink r:id="rId220" w:tgtFrame="_blank" w:history="1">
        <w:r w:rsidRPr="007E719C">
          <w:rPr>
            <w:sz w:val="14"/>
          </w:rPr>
          <w:t>added</w:t>
        </w:r>
      </w:hyperlink>
      <w:r w:rsidRPr="007E719C">
        <w:rPr>
          <w:sz w:val="14"/>
        </w:rPr>
        <w:t> to the victory chorus, saying that the United States “defeated the ISIS caliphate in Syria and Iraq alongside more than six dozen nations in the global coalition.”</w:t>
      </w:r>
      <w:r w:rsidRPr="007E719C">
        <w:rPr>
          <w:sz w:val="14"/>
        </w:rPr>
        <w:br/>
      </w:r>
      <w:r w:rsidRPr="007E719C">
        <w:rPr>
          <w:sz w:val="14"/>
        </w:rPr>
        <w:br/>
      </w:r>
      <w:r w:rsidRPr="007B1B3C">
        <w:rPr>
          <w:rStyle w:val="StyleUnderline"/>
        </w:rPr>
        <w:t>Many security experts, of course, have pushed back against the Trump administration’s claims, contending that while the Islamic State is down, it is far from defeated</w:t>
      </w:r>
      <w:r w:rsidRPr="007E719C">
        <w:rPr>
          <w:sz w:val="14"/>
        </w:rPr>
        <w:t>. Like many insurgent movements, the Islamic State repeatedly adapts to changing conditions. It began as a dispersed, underground organization relying on terrorism and guerrilla attacks, and then transformed into a quasi-state using more conventional military methods. Now it is returning to its roots. Although it only controls a sliver of territory in Syria, it still has as many as 30,000 </w:t>
      </w:r>
      <w:hyperlink r:id="rId221" w:tgtFrame="_blank" w:history="1">
        <w:r w:rsidRPr="007E719C">
          <w:rPr>
            <w:sz w:val="14"/>
          </w:rPr>
          <w:t>armed militants</w:t>
        </w:r>
      </w:hyperlink>
      <w:r w:rsidRPr="007E719C">
        <w:rPr>
          <w:sz w:val="14"/>
        </w:rPr>
        <w:t>. It is migrating to different parts of the world, fighting government forces from Nigeria to Afghanistan to the Philippines, while its guerrilla tactics and terrorist attacks </w:t>
      </w:r>
      <w:hyperlink r:id="rId222" w:tgtFrame="_blank" w:history="1">
        <w:r w:rsidRPr="007E719C">
          <w:rPr>
            <w:sz w:val="14"/>
          </w:rPr>
          <w:t>continue in Iraq</w:t>
        </w:r>
      </w:hyperlink>
      <w:r w:rsidRPr="007E719C">
        <w:rPr>
          <w:sz w:val="14"/>
        </w:rPr>
        <w:t>.</w:t>
      </w:r>
      <w:r w:rsidRPr="007E719C">
        <w:rPr>
          <w:sz w:val="14"/>
        </w:rPr>
        <w:br/>
      </w:r>
      <w:r w:rsidRPr="007E719C">
        <w:rPr>
          <w:sz w:val="14"/>
        </w:rPr>
        <w:br/>
        <w:t>“Triumphalism over the end of ISIS, although tempting, is extremely premature,” </w:t>
      </w:r>
      <w:hyperlink r:id="rId223" w:tgtFrame="_blank" w:history="1">
        <w:r w:rsidRPr="007E719C">
          <w:rPr>
            <w:sz w:val="14"/>
          </w:rPr>
          <w:t>warns</w:t>
        </w:r>
      </w:hyperlink>
      <w:r w:rsidRPr="007E719C">
        <w:rPr>
          <w:sz w:val="14"/>
        </w:rPr>
        <w:t> Ilan Berman of the American Foreign Policy Council.</w:t>
      </w:r>
      <w:r w:rsidRPr="007E719C">
        <w:rPr>
          <w:sz w:val="14"/>
        </w:rPr>
        <w:br/>
      </w:r>
      <w:r w:rsidRPr="007E719C">
        <w:rPr>
          <w:sz w:val="14"/>
        </w:rPr>
        <w:br/>
        <w:t>As is often the case, history provides clues as to what might come next</w:t>
      </w:r>
      <w:r w:rsidRPr="007B1B3C">
        <w:rPr>
          <w:rStyle w:val="StyleUnderline"/>
        </w:rPr>
        <w:t>. In the past, fully defeating an ideologically based enemy has required three things. First, the adversary must be vanquished on the battlefield and the territory that it controlled. For the United States, with its immense military power, this is the easy part. Second, the ideology that empowered the enemy must be discredited. This is trickier, particularly when the enemy’s ideology is drawn from religion. Third, the underlying political, economic and social factors that allowed the enemy to grow powerful in the first place must be changed, lest the threat re-emerge.</w:t>
      </w:r>
      <w:r w:rsidRPr="007B1B3C">
        <w:rPr>
          <w:rStyle w:val="StyleUnderline"/>
        </w:rPr>
        <w:br/>
      </w:r>
      <w:r w:rsidRPr="007E719C">
        <w:rPr>
          <w:sz w:val="14"/>
        </w:rPr>
        <w:br/>
        <w:t>In the total war of World War II, the United States was able to do all three things. Nazi Germany and Imperial Japan were beaten militarily, then occupied. This allowed the occupation forces to root out and delegitimize the expansionist ideologies and restructure the German and Japanese political systems to prevent them from coming back.</w:t>
      </w:r>
    </w:p>
    <w:p w14:paraId="4CFA1CD3" w14:textId="77777777" w:rsidR="0028050D" w:rsidRPr="00443350" w:rsidRDefault="0028050D" w:rsidP="0028050D">
      <w:pPr>
        <w:rPr>
          <w:rStyle w:val="StyleUnderline"/>
        </w:rPr>
      </w:pPr>
      <w:r w:rsidRPr="007E719C">
        <w:rPr>
          <w:sz w:val="14"/>
        </w:rPr>
        <w:t xml:space="preserve">The </w:t>
      </w:r>
      <w:r w:rsidRPr="005D70EC">
        <w:rPr>
          <w:rStyle w:val="StyleUnderline"/>
          <w:highlight w:val="yellow"/>
        </w:rPr>
        <w:t>U</w:t>
      </w:r>
      <w:r w:rsidRPr="00443350">
        <w:rPr>
          <w:rStyle w:val="StyleUnderline"/>
        </w:rPr>
        <w:t xml:space="preserve">nited </w:t>
      </w:r>
      <w:r w:rsidRPr="005D70EC">
        <w:rPr>
          <w:rStyle w:val="StyleUnderline"/>
          <w:highlight w:val="yellow"/>
        </w:rPr>
        <w:t>S</w:t>
      </w:r>
      <w:r w:rsidRPr="00443350">
        <w:rPr>
          <w:rStyle w:val="StyleUnderline"/>
        </w:rPr>
        <w:t xml:space="preserve">tates should conceptualize its </w:t>
      </w:r>
      <w:r w:rsidRPr="005D70EC">
        <w:rPr>
          <w:rStyle w:val="StyleUnderline"/>
          <w:highlight w:val="yellow"/>
        </w:rPr>
        <w:t>conflict with the Islamic State not</w:t>
      </w:r>
      <w:r w:rsidRPr="00443350">
        <w:rPr>
          <w:rStyle w:val="StyleUnderline"/>
        </w:rPr>
        <w:t xml:space="preserve"> as </w:t>
      </w:r>
      <w:r w:rsidRPr="005D70EC">
        <w:rPr>
          <w:rStyle w:val="StyleUnderline"/>
          <w:highlight w:val="yellow"/>
        </w:rPr>
        <w:t xml:space="preserve">a war where the outcome is decisive victory, but </w:t>
      </w:r>
      <w:r w:rsidRPr="007E719C">
        <w:rPr>
          <w:rStyle w:val="StyleUnderline"/>
        </w:rPr>
        <w:t xml:space="preserve">as </w:t>
      </w:r>
      <w:r w:rsidRPr="005D70EC">
        <w:rPr>
          <w:rStyle w:val="StyleUnderline"/>
          <w:highlight w:val="yellow"/>
        </w:rPr>
        <w:t>persistent threat management</w:t>
      </w:r>
      <w:r w:rsidRPr="00443350">
        <w:rPr>
          <w:rStyle w:val="StyleUnderline"/>
        </w:rPr>
        <w:t>.</w:t>
      </w:r>
    </w:p>
    <w:p w14:paraId="3230B653" w14:textId="77777777" w:rsidR="0028050D" w:rsidRDefault="0028050D" w:rsidP="0028050D">
      <w:r w:rsidRPr="00443350">
        <w:rPr>
          <w:rStyle w:val="StyleUnderline"/>
        </w:rPr>
        <w:t>But counterinsurgency is different.</w:t>
      </w:r>
      <w:r w:rsidRPr="007E719C">
        <w:rPr>
          <w:sz w:val="14"/>
        </w:rPr>
        <w:t xml:space="preserve"> The United States is not in full control on the ground and cannot assure that all three steps are implemented. It can help defeat enemy military forces but does not have the leverage to fully delegitimize the extremist ideology or change the conditions that gave rise to it. That is exactly the situation in Iraq and Syria today: Step one of victory is more or less complete, but steps two and three are not and probably won’t be.</w:t>
      </w:r>
      <w:r w:rsidRPr="007E719C">
        <w:rPr>
          <w:sz w:val="14"/>
        </w:rPr>
        <w:br/>
      </w:r>
      <w:r w:rsidRPr="007E719C">
        <w:rPr>
          <w:sz w:val="14"/>
        </w:rPr>
        <w:br/>
        <w:t xml:space="preserve">The United States must decide now whether that matters. </w:t>
      </w:r>
      <w:r w:rsidRPr="00443350">
        <w:rPr>
          <w:rStyle w:val="StyleUnderline"/>
        </w:rPr>
        <w:t>Is damaging and weakening the Islamic State enough? While it is less satisfying than outright victory, it probably will suffice. While the Islamic State’s grotesque brutality inspired America to do something about it, the underlying strategic logic of U.S. intervention was the belief that if the Islamic State sustained its self-declared caliphate, it would empower and inspire more terrorism, some of it targeting U.S. targets abroad or even the United States itself.</w:t>
      </w:r>
      <w:r w:rsidRPr="007E719C">
        <w:rPr>
          <w:sz w:val="14"/>
        </w:rPr>
        <w:t xml:space="preserve"> As President George W. Bush </w:t>
      </w:r>
      <w:hyperlink r:id="rId224" w:tgtFrame="_blank" w:history="1">
        <w:r w:rsidRPr="007E719C">
          <w:rPr>
            <w:sz w:val="14"/>
          </w:rPr>
          <w:t>claimed</w:t>
        </w:r>
      </w:hyperlink>
      <w:r w:rsidRPr="007E719C">
        <w:rPr>
          <w:sz w:val="14"/>
        </w:rPr>
        <w:t> when justifying the invasion of Iraq in 2003, “We will fight them over there so we do not have to face them in the United States of America.”</w:t>
      </w:r>
      <w:r w:rsidRPr="007E719C">
        <w:rPr>
          <w:sz w:val="14"/>
        </w:rPr>
        <w:br/>
      </w:r>
      <w:r w:rsidRPr="007E719C">
        <w:rPr>
          <w:sz w:val="14"/>
        </w:rPr>
        <w:br/>
        <w:t xml:space="preserve">Even if this assertion was ever true, which is questionable, it no longer is. </w:t>
      </w:r>
      <w:r w:rsidRPr="005D70EC">
        <w:rPr>
          <w:rStyle w:val="StyleUnderline"/>
          <w:highlight w:val="yellow"/>
        </w:rPr>
        <w:t>Local forces in the Middle East</w:t>
      </w:r>
      <w:r w:rsidRPr="00443350">
        <w:rPr>
          <w:rStyle w:val="StyleUnderline"/>
        </w:rPr>
        <w:t xml:space="preserve">, both </w:t>
      </w:r>
      <w:r w:rsidRPr="005D70EC">
        <w:rPr>
          <w:rStyle w:val="StyleUnderline"/>
          <w:highlight w:val="yellow"/>
        </w:rPr>
        <w:t>governments and militias</w:t>
      </w:r>
      <w:r w:rsidRPr="00443350">
        <w:rPr>
          <w:rStyle w:val="StyleUnderline"/>
        </w:rPr>
        <w:t xml:space="preserve"> like the U.S.-backed Syrian Democratic Forces, </w:t>
      </w:r>
      <w:r w:rsidRPr="005D70EC">
        <w:rPr>
          <w:rStyle w:val="StyleUnderline"/>
          <w:highlight w:val="yellow"/>
        </w:rPr>
        <w:t xml:space="preserve">are </w:t>
      </w:r>
      <w:r w:rsidRPr="005D70EC">
        <w:rPr>
          <w:rStyle w:val="Emphasis"/>
          <w:highlight w:val="yellow"/>
        </w:rPr>
        <w:t>unlikely to allow the Islamic State to reconstitute its caliphate</w:t>
      </w:r>
      <w:r w:rsidRPr="005D70EC">
        <w:rPr>
          <w:rStyle w:val="StyleUnderline"/>
          <w:highlight w:val="yellow"/>
        </w:rPr>
        <w:t xml:space="preserve">. Even if it did, it is </w:t>
      </w:r>
      <w:r w:rsidRPr="005D70EC">
        <w:rPr>
          <w:rStyle w:val="Emphasis"/>
          <w:highlight w:val="yellow"/>
        </w:rPr>
        <w:t>unlikely to allow direct attacks on U.S. targets</w:t>
      </w:r>
      <w:r w:rsidRPr="00443350">
        <w:rPr>
          <w:rStyle w:val="StyleUnderline"/>
        </w:rPr>
        <w:t xml:space="preserve"> from its territory </w:t>
      </w:r>
      <w:r w:rsidRPr="005D70EC">
        <w:rPr>
          <w:rStyle w:val="StyleUnderline"/>
          <w:highlight w:val="yellow"/>
        </w:rPr>
        <w:t>because it would understand that would lead to devastating American counterattacks</w:t>
      </w:r>
      <w:r w:rsidRPr="00443350">
        <w:rPr>
          <w:rStyle w:val="StyleUnderline"/>
        </w:rPr>
        <w:t>.</w:t>
      </w:r>
      <w:r w:rsidRPr="007E719C">
        <w:rPr>
          <w:sz w:val="14"/>
        </w:rPr>
        <w:t xml:space="preserve"> Yet at the same time, the United States cannot engineer its decisive defeat at a reasonable strategic cost.</w:t>
      </w:r>
      <w:r w:rsidRPr="007E719C">
        <w:rPr>
          <w:sz w:val="14"/>
        </w:rPr>
        <w:br/>
      </w:r>
      <w:r w:rsidRPr="007E719C">
        <w:rPr>
          <w:sz w:val="14"/>
        </w:rPr>
        <w:br/>
        <w:t xml:space="preserve">That’s why the United States should conceptualize its conflict with the Islamic State not as a war where the outcome is decisive victory, but as persistent threat management. America should continue modest support to its state and militia partners, assuring that they are militarily superior to the extremists. Washington should press its partners to address the political, economic and social factors that fuel the Islamic State, while understanding that they are unlikely to transform a system that also benefits them. But more broadly, Trump is wrong: </w:t>
      </w:r>
      <w:r w:rsidRPr="005D70EC">
        <w:rPr>
          <w:rStyle w:val="Emphasis"/>
          <w:highlight w:val="yellow"/>
        </w:rPr>
        <w:t>ISIS is not defeated. The threat it poses, though, is tolerable.</w:t>
      </w:r>
      <w:r w:rsidRPr="00443350">
        <w:rPr>
          <w:rStyle w:val="StyleUnderline"/>
        </w:rPr>
        <w:br/>
      </w:r>
      <w:r w:rsidRPr="007B1B3C">
        <w:br/>
      </w:r>
    </w:p>
    <w:p w14:paraId="11CF68AB" w14:textId="77777777" w:rsidR="0028050D" w:rsidRDefault="0028050D" w:rsidP="0028050D">
      <w:pPr>
        <w:pStyle w:val="Heading3"/>
      </w:pPr>
      <w:r>
        <w:t>2NC – ISIS No Threat</w:t>
      </w:r>
    </w:p>
    <w:p w14:paraId="5CEF2BC8" w14:textId="77777777" w:rsidR="0028050D" w:rsidRDefault="0028050D" w:rsidP="0028050D">
      <w:pPr>
        <w:pStyle w:val="Heading4"/>
      </w:pPr>
      <w:r>
        <w:t>ISIS is not an existential threat to US – little funding and resources, lack of allies, and corruption ensure only threat to regional instability -- not a global threat</w:t>
      </w:r>
    </w:p>
    <w:p w14:paraId="5E6F7251" w14:textId="77777777" w:rsidR="0028050D" w:rsidRDefault="0028050D" w:rsidP="0028050D">
      <w:r>
        <w:t xml:space="preserve">John </w:t>
      </w:r>
      <w:r w:rsidRPr="00BB4016">
        <w:rPr>
          <w:rStyle w:val="Style13ptBold"/>
        </w:rPr>
        <w:t>Mueller</w:t>
      </w:r>
      <w:r>
        <w:t xml:space="preserve"> et al </w:t>
      </w:r>
      <w:r w:rsidRPr="00BB4016">
        <w:rPr>
          <w:rStyle w:val="Style13ptBold"/>
        </w:rPr>
        <w:t>16</w:t>
      </w:r>
      <w:r>
        <w:t xml:space="preserve">, senior fellow at the CATO Institute and is a senior research scientist with the Mershon Center for International Relations at Ohio State University and received a PhD in Political Science from UCLA, 5/27/16, “ISIS Isn’t an Existential Threat to America,” </w:t>
      </w:r>
      <w:r w:rsidRPr="00BB4016">
        <w:t>https://www.cato.org/publications/commentary/isis-isnt-existential-threat-america</w:t>
      </w:r>
    </w:p>
    <w:p w14:paraId="74818562" w14:textId="77777777" w:rsidR="0028050D" w:rsidRPr="00A92799" w:rsidRDefault="0028050D" w:rsidP="0028050D">
      <w:pPr>
        <w:rPr>
          <w:sz w:val="12"/>
        </w:rPr>
      </w:pPr>
      <w:r w:rsidRPr="00A92799">
        <w:rPr>
          <w:sz w:val="12"/>
        </w:rPr>
        <w:t xml:space="preserve">In 2014, </w:t>
      </w:r>
      <w:r w:rsidRPr="00A75717">
        <w:rPr>
          <w:rStyle w:val="StyleUnderline"/>
        </w:rPr>
        <w:t xml:space="preserve">a militant group calling itself the Islamic State, or ISIL, but more generally known as </w:t>
      </w:r>
      <w:r w:rsidRPr="005D70EC">
        <w:rPr>
          <w:rStyle w:val="StyleUnderline"/>
          <w:highlight w:val="yellow"/>
        </w:rPr>
        <w:t>ISIS</w:t>
      </w:r>
      <w:r w:rsidRPr="00A92799">
        <w:rPr>
          <w:sz w:val="12"/>
        </w:rPr>
        <w:t>, burst into official and public attention with some military victories in Iraq and Syria in the middle of the year—particularly taking over Iraq’s second largest city, Mosul.</w:t>
      </w:r>
    </w:p>
    <w:p w14:paraId="27E6F963" w14:textId="77777777" w:rsidR="0028050D" w:rsidRPr="00A92799" w:rsidRDefault="0028050D" w:rsidP="0028050D">
      <w:pPr>
        <w:rPr>
          <w:sz w:val="12"/>
        </w:rPr>
      </w:pPr>
      <w:r w:rsidRPr="00A92799">
        <w:rPr>
          <w:sz w:val="12"/>
        </w:rPr>
        <w:t>From the outset, Sens. John McCain (R-Ariz.) and Lindsay Graham (R-S.C.) </w:t>
      </w:r>
      <w:hyperlink r:id="rId225" w:tgtFrame="_blank" w:history="1">
        <w:r w:rsidRPr="00A75717">
          <w:rPr>
            <w:rStyle w:val="StyleUnderline"/>
          </w:rPr>
          <w:t>have</w:t>
        </w:r>
      </w:hyperlink>
      <w:r w:rsidRPr="00A75717">
        <w:rPr>
          <w:rStyle w:val="StyleUnderline"/>
        </w:rPr>
        <w:t> </w:t>
      </w:r>
      <w:hyperlink r:id="rId226" w:tgtFrame="_blank" w:history="1">
        <w:r w:rsidRPr="005D70EC">
          <w:rPr>
            <w:rStyle w:val="StyleUnderline"/>
            <w:highlight w:val="yellow"/>
          </w:rPr>
          <w:t>deemed</w:t>
        </w:r>
      </w:hyperlink>
      <w:r w:rsidRPr="005D70EC">
        <w:rPr>
          <w:rStyle w:val="StyleUnderline"/>
          <w:highlight w:val="yellow"/>
        </w:rPr>
        <w:t> the group to be an existential threat to the U</w:t>
      </w:r>
      <w:r w:rsidRPr="00A92799">
        <w:rPr>
          <w:rStyle w:val="StyleUnderline"/>
        </w:rPr>
        <w:t>nited</w:t>
      </w:r>
      <w:r w:rsidRPr="005D70EC">
        <w:rPr>
          <w:rStyle w:val="StyleUnderline"/>
          <w:highlight w:val="yellow"/>
        </w:rPr>
        <w:t xml:space="preserve"> S</w:t>
      </w:r>
      <w:r w:rsidRPr="00A92799">
        <w:rPr>
          <w:rStyle w:val="StyleUnderline"/>
        </w:rPr>
        <w:t>tates</w:t>
      </w:r>
      <w:r w:rsidRPr="00A92799">
        <w:rPr>
          <w:sz w:val="12"/>
        </w:rPr>
        <w:t>. President Barack Obama has repeatedly </w:t>
      </w:r>
      <w:hyperlink r:id="rId227" w:tgtFrame="_blank" w:history="1">
        <w:r w:rsidRPr="00A92799">
          <w:rPr>
            <w:sz w:val="12"/>
          </w:rPr>
          <w:t>insisted</w:t>
        </w:r>
      </w:hyperlink>
      <w:r w:rsidRPr="00A92799">
        <w:rPr>
          <w:sz w:val="12"/>
        </w:rPr>
        <w:t> that this extreme characterization is overblown, but he has clearly lost the debate. A </w:t>
      </w:r>
      <w:hyperlink r:id="rId228" w:tgtFrame="_blank" w:history="1">
        <w:r w:rsidRPr="00A92799">
          <w:rPr>
            <w:sz w:val="12"/>
          </w:rPr>
          <w:t>poll</w:t>
        </w:r>
      </w:hyperlink>
      <w:r w:rsidRPr="00A92799">
        <w:rPr>
          <w:sz w:val="12"/>
        </w:rPr>
        <w:t> conducted a few weeks ago asked the 83 percent of its respondents who said they closely followed news stories about ISIS whether the group presented “a serious threat to the existence or survival of the US.” Fully 77 percent agreed, more than two-thirds of them strongly.</w:t>
      </w:r>
    </w:p>
    <w:p w14:paraId="62FA1D4F" w14:textId="77777777" w:rsidR="0028050D" w:rsidRPr="00A75717" w:rsidRDefault="0028050D" w:rsidP="0028050D">
      <w:pPr>
        <w:rPr>
          <w:rStyle w:val="StyleUnderline"/>
        </w:rPr>
      </w:pPr>
      <w:r w:rsidRPr="005D70EC">
        <w:rPr>
          <w:rStyle w:val="StyleUnderline"/>
          <w:highlight w:val="yellow"/>
        </w:rPr>
        <w:t>However, although</w:t>
      </w:r>
      <w:r w:rsidRPr="00A75717">
        <w:rPr>
          <w:rStyle w:val="StyleUnderline"/>
        </w:rPr>
        <w:t xml:space="preserve"> the vicious </w:t>
      </w:r>
      <w:r w:rsidRPr="005D70EC">
        <w:rPr>
          <w:rStyle w:val="StyleUnderline"/>
          <w:highlight w:val="yellow"/>
        </w:rPr>
        <w:t>group</w:t>
      </w:r>
      <w:r w:rsidRPr="00A75717">
        <w:rPr>
          <w:rStyle w:val="StyleUnderline"/>
        </w:rPr>
        <w:t xml:space="preserve"> certainly </w:t>
      </w:r>
      <w:r w:rsidRPr="005D70EC">
        <w:rPr>
          <w:rStyle w:val="StyleUnderline"/>
          <w:highlight w:val="yellow"/>
        </w:rPr>
        <w:t>presents a threat to the people under its control</w:t>
      </w:r>
      <w:r w:rsidRPr="00A75717">
        <w:rPr>
          <w:rStyle w:val="StyleUnderline"/>
        </w:rPr>
        <w:t xml:space="preserve"> and in its neighborhood, </w:t>
      </w:r>
      <w:r w:rsidRPr="005D70EC">
        <w:rPr>
          <w:rStyle w:val="StyleUnderline"/>
          <w:highlight w:val="yellow"/>
        </w:rPr>
        <w:t>and</w:t>
      </w:r>
      <w:r w:rsidRPr="00A75717">
        <w:rPr>
          <w:rStyle w:val="StyleUnderline"/>
        </w:rPr>
        <w:t xml:space="preserve"> although it </w:t>
      </w:r>
      <w:r w:rsidRPr="005D70EC">
        <w:rPr>
          <w:rStyle w:val="StyleUnderline"/>
          <w:highlight w:val="yellow"/>
        </w:rPr>
        <w:t>can contribute</w:t>
      </w:r>
      <w:r w:rsidRPr="00A75717">
        <w:rPr>
          <w:rStyle w:val="StyleUnderline"/>
        </w:rPr>
        <w:t xml:space="preserve"> damagingly to the instability in the Middle East that has followed serial intervention there by the American military, </w:t>
      </w:r>
      <w:r w:rsidRPr="005D70EC">
        <w:rPr>
          <w:rStyle w:val="StyleUnderline"/>
          <w:highlight w:val="yellow"/>
        </w:rPr>
        <w:t>it scarcely presents an existential threat to the U</w:t>
      </w:r>
      <w:r w:rsidRPr="00A75717">
        <w:rPr>
          <w:rStyle w:val="StyleUnderline"/>
        </w:rPr>
        <w:t xml:space="preserve">nited </w:t>
      </w:r>
      <w:r w:rsidRPr="005D70EC">
        <w:rPr>
          <w:rStyle w:val="StyleUnderline"/>
          <w:highlight w:val="yellow"/>
        </w:rPr>
        <w:t>S</w:t>
      </w:r>
      <w:r w:rsidRPr="00A75717">
        <w:rPr>
          <w:rStyle w:val="StyleUnderline"/>
        </w:rPr>
        <w:t>tates.</w:t>
      </w:r>
    </w:p>
    <w:p w14:paraId="30435171" w14:textId="77777777" w:rsidR="0028050D" w:rsidRPr="00A92799" w:rsidRDefault="0028050D" w:rsidP="0028050D">
      <w:pPr>
        <w:rPr>
          <w:sz w:val="12"/>
        </w:rPr>
      </w:pPr>
      <w:r w:rsidRPr="00A92799">
        <w:rPr>
          <w:sz w:val="12"/>
        </w:rPr>
        <w:t>Actually, in fact, it seems to be in considerable decline.</w:t>
      </w:r>
    </w:p>
    <w:p w14:paraId="21982B8D" w14:textId="77777777" w:rsidR="0028050D" w:rsidRPr="00A92799" w:rsidRDefault="0028050D" w:rsidP="0028050D">
      <w:pPr>
        <w:rPr>
          <w:sz w:val="12"/>
        </w:rPr>
      </w:pPr>
      <w:r w:rsidRPr="00A92799">
        <w:rPr>
          <w:sz w:val="12"/>
        </w:rPr>
        <w:t>Why politicians shouldn’t overestimate the terror group’s power.</w:t>
      </w:r>
    </w:p>
    <w:p w14:paraId="65CB8F58" w14:textId="77777777" w:rsidR="0028050D" w:rsidRPr="00A92799" w:rsidRDefault="0028050D" w:rsidP="0028050D">
      <w:pPr>
        <w:rPr>
          <w:rStyle w:val="Emphasis"/>
        </w:rPr>
      </w:pPr>
      <w:r w:rsidRPr="005D70EC">
        <w:rPr>
          <w:rStyle w:val="StyleUnderline"/>
          <w:highlight w:val="yellow"/>
        </w:rPr>
        <w:t>Its coun</w:t>
      </w:r>
      <w:r w:rsidRPr="005D70EC">
        <w:rPr>
          <w:rStyle w:val="StyleUnderline"/>
          <w:highlight w:val="yellow"/>
        </w:rPr>
        <w:softHyphen/>
        <w:t>terproductive brutalities</w:t>
      </w:r>
      <w:r w:rsidRPr="00A75717">
        <w:rPr>
          <w:rStyle w:val="StyleUnderline"/>
        </w:rPr>
        <w:t xml:space="preserve">, such as staged beheadings of hostages, summary executions of prisoners, and the rape and enslavement of female captives </w:t>
      </w:r>
      <w:r w:rsidRPr="005D70EC">
        <w:rPr>
          <w:rStyle w:val="StyleUnderline"/>
          <w:highlight w:val="yellow"/>
        </w:rPr>
        <w:t>have </w:t>
      </w:r>
      <w:hyperlink r:id="rId229" w:tgtFrame="_blank" w:history="1">
        <w:r w:rsidRPr="005D70EC">
          <w:rPr>
            <w:rStyle w:val="StyleUnderline"/>
            <w:highlight w:val="yellow"/>
          </w:rPr>
          <w:t>left</w:t>
        </w:r>
      </w:hyperlink>
      <w:r w:rsidRPr="005D70EC">
        <w:rPr>
          <w:rStyle w:val="StyleUnderline"/>
          <w:highlight w:val="yellow"/>
        </w:rPr>
        <w:t> </w:t>
      </w:r>
      <w:hyperlink r:id="rId230" w:tgtFrame="_blank" w:history="1">
        <w:r w:rsidRPr="005D70EC">
          <w:rPr>
            <w:rStyle w:val="StyleUnderline"/>
            <w:highlight w:val="yellow"/>
          </w:rPr>
          <w:t>it</w:t>
        </w:r>
      </w:hyperlink>
      <w:r w:rsidRPr="005D70EC">
        <w:rPr>
          <w:rStyle w:val="StyleUnderline"/>
          <w:highlight w:val="yellow"/>
        </w:rPr>
        <w:t> </w:t>
      </w:r>
      <w:r w:rsidRPr="005D70EC">
        <w:rPr>
          <w:rStyle w:val="Emphasis"/>
          <w:highlight w:val="yellow"/>
        </w:rPr>
        <w:t>without allies and outside support</w:t>
      </w:r>
      <w:r w:rsidRPr="00A75717">
        <w:rPr>
          <w:rStyle w:val="StyleUnderline"/>
        </w:rPr>
        <w:t>—indeed, it is </w:t>
      </w:r>
      <w:hyperlink r:id="rId231" w:tgtFrame="_blank" w:history="1">
        <w:r w:rsidRPr="005D70EC">
          <w:rPr>
            <w:rStyle w:val="Emphasis"/>
            <w:highlight w:val="yellow"/>
          </w:rPr>
          <w:t>surrounded</w:t>
        </w:r>
      </w:hyperlink>
      <w:r w:rsidRPr="005D70EC">
        <w:rPr>
          <w:rStyle w:val="Emphasis"/>
          <w:highlight w:val="yellow"/>
        </w:rPr>
        <w:t> by enemies</w:t>
      </w:r>
      <w:r w:rsidRPr="00A92799">
        <w:rPr>
          <w:rStyle w:val="Emphasis"/>
        </w:rPr>
        <w:t>.</w:t>
      </w:r>
    </w:p>
    <w:p w14:paraId="4D471BFA" w14:textId="77777777" w:rsidR="0028050D" w:rsidRPr="00B34629" w:rsidRDefault="0028050D" w:rsidP="0028050D">
      <w:pPr>
        <w:rPr>
          <w:sz w:val="10"/>
        </w:rPr>
      </w:pPr>
      <w:r w:rsidRPr="00B34629">
        <w:rPr>
          <w:sz w:val="10"/>
        </w:rPr>
        <w:t>ISIS’s ability to behead defenseless hostages certainly should not be taken to suggest its military might. And its major military advance, the conquest of Mosul in 2014, was essentially a fluke. Its </w:t>
      </w:r>
      <w:hyperlink r:id="rId232" w:tgtFrame="_blank" w:history="1">
        <w:r w:rsidRPr="00B34629">
          <w:rPr>
            <w:sz w:val="10"/>
          </w:rPr>
          <w:t>idea</w:t>
        </w:r>
      </w:hyperlink>
      <w:r w:rsidRPr="00B34629">
        <w:rPr>
          <w:sz w:val="10"/>
        </w:rPr>
        <w:t> was to hold part of the city for a while in an effort, it seems, to free some prisoners. The defending Iraqi army, trained by the American military at enormous cost to U.S. taxpayers, simply </w:t>
      </w:r>
      <w:hyperlink r:id="rId233" w:tgtFrame="_blank" w:history="1">
        <w:r w:rsidRPr="00B34629">
          <w:rPr>
            <w:sz w:val="10"/>
          </w:rPr>
          <w:t>fell apart</w:t>
        </w:r>
      </w:hyperlink>
      <w:r w:rsidRPr="00B34629">
        <w:rPr>
          <w:sz w:val="10"/>
        </w:rPr>
        <w:t> in confusion and disarray, abandoning weaponry, and the city, to the tiny group of seeming invaders even though it greatly outnumbered them—even taking into account the fact that many soldiers had purchased the right to avoid showing up for duty by paying half their salary to their commanders. The fall of a smaller city a few weeks earlier was similar. As the Chairman of the Joint Chiefs of Staff </w:t>
      </w:r>
      <w:hyperlink r:id="rId234" w:tgtFrame="_blank" w:history="1">
        <w:r w:rsidRPr="00B34629">
          <w:rPr>
            <w:sz w:val="10"/>
          </w:rPr>
          <w:t>put it</w:t>
        </w:r>
      </w:hyperlink>
      <w:r w:rsidRPr="00B34629">
        <w:rPr>
          <w:sz w:val="10"/>
        </w:rPr>
        <w:t xml:space="preserve">, the Iraqi forces weren’t “driven out of Ramadi.” Rather, “they drove out.” After its advances of 2014, however, the group’s momentum has been substantially halted, and its empire is currently under a form of siege. And, </w:t>
      </w:r>
      <w:r w:rsidRPr="00A75717">
        <w:rPr>
          <w:rStyle w:val="StyleUnderline"/>
        </w:rPr>
        <w:t>by holding territory, it presents an obvious and clear target for airstrikes and other methods by military opponents</w:t>
      </w:r>
      <w:r w:rsidRPr="00B34629">
        <w:rPr>
          <w:sz w:val="10"/>
        </w:rPr>
        <w:t>.Even by late 2014, it was being pushed back from a strategically-located area in northern Syria, and was finding that its supply lines were overstretched and its ranks of experienced fighters were being thinned. In late 2015, it tried to push back by launching three badly coordinated offensives in Northern Iraq using, among other things, “armored bulldozers.” The offensives were readily </w:t>
      </w:r>
      <w:hyperlink r:id="rId235" w:tgtFrame="_blank" w:history="1">
        <w:r w:rsidRPr="00B34629">
          <w:rPr>
            <w:sz w:val="10"/>
          </w:rPr>
          <w:t>beaten back</w:t>
        </w:r>
      </w:hyperlink>
      <w:r w:rsidRPr="00B34629">
        <w:rPr>
          <w:sz w:val="10"/>
        </w:rPr>
        <w:t>. By 2016, it had lost some 40 </w:t>
      </w:r>
      <w:hyperlink r:id="rId236" w:tgtFrame="_blank" w:history="1">
        <w:r w:rsidRPr="00B34629">
          <w:rPr>
            <w:sz w:val="10"/>
          </w:rPr>
          <w:t>percent</w:t>
        </w:r>
      </w:hyperlink>
      <w:r w:rsidRPr="00B34629">
        <w:rPr>
          <w:sz w:val="10"/>
        </w:rPr>
        <w:t> of its territory overall, 65 </w:t>
      </w:r>
      <w:hyperlink r:id="rId237" w:tgtFrame="_blank" w:history="1">
        <w:r w:rsidRPr="00B34629">
          <w:rPr>
            <w:sz w:val="10"/>
          </w:rPr>
          <w:t>percent</w:t>
        </w:r>
      </w:hyperlink>
      <w:r w:rsidRPr="00B34629">
        <w:rPr>
          <w:sz w:val="10"/>
        </w:rPr>
        <w:t> of its territory in Iraq.</w:t>
      </w:r>
    </w:p>
    <w:p w14:paraId="3C092D12" w14:textId="77777777" w:rsidR="0028050D" w:rsidRPr="00B34629" w:rsidRDefault="0028050D" w:rsidP="0028050D">
      <w:pPr>
        <w:rPr>
          <w:sz w:val="10"/>
        </w:rPr>
      </w:pPr>
      <w:r w:rsidRPr="00A92799">
        <w:rPr>
          <w:sz w:val="12"/>
        </w:rPr>
        <w:t>After a string of failures</w:t>
      </w:r>
      <w:r w:rsidRPr="00A92799">
        <w:rPr>
          <w:rStyle w:val="StyleUnderline"/>
        </w:rPr>
        <w:t xml:space="preserve">, </w:t>
      </w:r>
      <w:r w:rsidRPr="005D70EC">
        <w:rPr>
          <w:rStyle w:val="Emphasis"/>
          <w:highlight w:val="yellow"/>
        </w:rPr>
        <w:t>ISIS is now in retreat</w:t>
      </w:r>
      <w:r w:rsidRPr="005D70EC">
        <w:rPr>
          <w:rStyle w:val="StyleUnderline"/>
          <w:highlight w:val="yellow"/>
        </w:rPr>
        <w:t xml:space="preserve"> in many areas</w:t>
      </w:r>
      <w:r w:rsidRPr="00A92799">
        <w:rPr>
          <w:rStyle w:val="StyleUnderline"/>
        </w:rPr>
        <w:t>, and frontline commanders are </w:t>
      </w:r>
      <w:hyperlink r:id="rId238" w:tgtFrame="_blank" w:history="1">
        <w:r w:rsidRPr="00A92799">
          <w:rPr>
            <w:rStyle w:val="StyleUnderline"/>
          </w:rPr>
          <w:t>observing</w:t>
        </w:r>
      </w:hyperlink>
      <w:r w:rsidRPr="00A92799">
        <w:rPr>
          <w:rStyle w:val="StyleUnderline"/>
        </w:rPr>
        <w:t> of ISIS that “They don’t fight. They just send car bombs and then run away. And when we surround them they either surrender or infiltrate themselves among the civilians</w:t>
      </w:r>
      <w:r w:rsidRPr="00A92799">
        <w:rPr>
          <w:sz w:val="12"/>
        </w:rPr>
        <w:t>….Their leaders are begging them to fight, but they answer that it is a lost cause. They refuse to obey and run away.” One local tribal leader </w:t>
      </w:r>
      <w:hyperlink r:id="rId239" w:tgtFrame="_blank" w:history="1">
        <w:r w:rsidRPr="00A92799">
          <w:rPr>
            <w:sz w:val="12"/>
          </w:rPr>
          <w:t>says</w:t>
        </w:r>
      </w:hyperlink>
      <w:r w:rsidRPr="00A92799">
        <w:rPr>
          <w:sz w:val="12"/>
        </w:rPr>
        <w:t>, “Every week they execute four or five members because they refuse to obey orders or try to turn against their leaders.” More generally, </w:t>
      </w:r>
      <w:hyperlink r:id="rId240" w:tgtFrame="_blank" w:history="1">
        <w:r w:rsidRPr="00A92799">
          <w:rPr>
            <w:sz w:val="12"/>
          </w:rPr>
          <w:t>concludes</w:t>
        </w:r>
      </w:hyperlink>
      <w:r w:rsidRPr="00A92799">
        <w:rPr>
          <w:sz w:val="12"/>
        </w:rPr>
        <w:t> one analyst, “</w:t>
      </w:r>
      <w:r w:rsidRPr="005D70EC">
        <w:rPr>
          <w:rStyle w:val="StyleUnderline"/>
          <w:highlight w:val="yellow"/>
        </w:rPr>
        <w:t>They are starting to fall apart</w:t>
      </w:r>
      <w:r w:rsidRPr="00A92799">
        <w:rPr>
          <w:rStyle w:val="StyleUnderline"/>
        </w:rPr>
        <w:t xml:space="preserve">. They’re </w:t>
      </w:r>
      <w:r w:rsidRPr="005D70EC">
        <w:rPr>
          <w:rStyle w:val="Emphasis"/>
          <w:highlight w:val="yellow"/>
        </w:rPr>
        <w:t>a small movement</w:t>
      </w:r>
      <w:r w:rsidRPr="00A92799">
        <w:rPr>
          <w:rStyle w:val="StyleUnderline"/>
        </w:rPr>
        <w:t>. If you bring them under pressure on half a dozen battlefields at the same time, they can’t do it.”</w:t>
      </w:r>
    </w:p>
    <w:p w14:paraId="4712F0EB" w14:textId="77777777" w:rsidR="0028050D" w:rsidRPr="00B34629" w:rsidRDefault="0028050D" w:rsidP="0028050D">
      <w:pPr>
        <w:rPr>
          <w:sz w:val="10"/>
        </w:rPr>
      </w:pPr>
      <w:r w:rsidRPr="00B34629">
        <w:rPr>
          <w:sz w:val="10"/>
        </w:rPr>
        <w:t>There may also be another problem for ISIS. By most accounts, their most effective fighters are those imported from Chechnya. Many of these arrived in early 2014 because, fearing terrorism at the time of the Sochi Olympics, Russian authorities were opening borders and urging them to leave. In the latter half of that year, however, the Russians </w:t>
      </w:r>
      <w:hyperlink r:id="rId241" w:tgtFrame="_blank" w:history="1">
        <w:r w:rsidRPr="00B34629">
          <w:rPr>
            <w:sz w:val="10"/>
          </w:rPr>
          <w:t>reversed</w:t>
        </w:r>
      </w:hyperlink>
      <w:r w:rsidRPr="00B34629">
        <w:rPr>
          <w:sz w:val="10"/>
        </w:rPr>
        <w:t> the policy. </w:t>
      </w:r>
      <w:hyperlink r:id="rId242" w:tgtFrame="_blank" w:history="1">
        <w:r w:rsidRPr="00B34629">
          <w:rPr>
            <w:sz w:val="10"/>
          </w:rPr>
          <w:t>Overall</w:t>
        </w:r>
      </w:hyperlink>
      <w:r w:rsidRPr="00B34629">
        <w:rPr>
          <w:sz w:val="10"/>
        </w:rPr>
        <w:t>, the flow of foreign fighters going to ISIS may have dropped by 90 percent over the past year even as opposition to the group among Arab teens and young adults has risen from 60 percent to 80 percent. A poll conducted in January </w:t>
      </w:r>
      <w:hyperlink r:id="rId243" w:tgtFrame="_blank" w:history="1">
        <w:r w:rsidRPr="00B34629">
          <w:rPr>
            <w:sz w:val="10"/>
          </w:rPr>
          <w:t>found</w:t>
        </w:r>
      </w:hyperlink>
      <w:r w:rsidRPr="00B34629">
        <w:rPr>
          <w:sz w:val="10"/>
        </w:rPr>
        <w:t> that 99 percent of Shiite and 95 percent of Sunni Iraqis said that they opposed the group.</w:t>
      </w:r>
    </w:p>
    <w:p w14:paraId="3CB137FF" w14:textId="77777777" w:rsidR="0028050D" w:rsidRPr="00A92799" w:rsidRDefault="0028050D" w:rsidP="0028050D">
      <w:pPr>
        <w:rPr>
          <w:sz w:val="12"/>
        </w:rPr>
      </w:pPr>
      <w:r w:rsidRPr="00A92799">
        <w:rPr>
          <w:rStyle w:val="StyleUnderline"/>
        </w:rPr>
        <w:t>ISIS is also finding that actually controlling and effectively gov</w:t>
      </w:r>
      <w:r w:rsidRPr="00A92799">
        <w:rPr>
          <w:rStyle w:val="StyleUnderline"/>
        </w:rPr>
        <w:softHyphen/>
        <w:t>erning wide territories is a major strain. And it has to work hard to keep people </w:t>
      </w:r>
      <w:hyperlink r:id="rId244" w:tgtFrame="_blank" w:history="1">
        <w:r w:rsidRPr="00A92799">
          <w:rPr>
            <w:rStyle w:val="StyleUnderline"/>
          </w:rPr>
          <w:t>from</w:t>
        </w:r>
      </w:hyperlink>
      <w:r w:rsidRPr="00A92799">
        <w:rPr>
          <w:rStyle w:val="StyleUnderline"/>
        </w:rPr>
        <w:t> </w:t>
      </w:r>
      <w:hyperlink r:id="rId245" w:tgtFrame="_blank" w:history="1">
        <w:r w:rsidRPr="00A92799">
          <w:rPr>
            <w:rStyle w:val="StyleUnderline"/>
          </w:rPr>
          <w:t>fleeing</w:t>
        </w:r>
      </w:hyperlink>
      <w:r w:rsidRPr="00A92799">
        <w:rPr>
          <w:rStyle w:val="StyleUnderline"/>
        </w:rPr>
        <w:t> its brutal lumpen caliphate.</w:t>
      </w:r>
      <w:r w:rsidRPr="00A92799">
        <w:rPr>
          <w:sz w:val="12"/>
        </w:rPr>
        <w:t xml:space="preserve"> On close examination in fact, its once highly-vaunted economic capacity seems to be proving to be illusory. Even by late 2014, it was </w:t>
      </w:r>
      <w:hyperlink r:id="rId246" w:tgtFrame="_blank" w:history="1">
        <w:r w:rsidRPr="00A92799">
          <w:rPr>
            <w:sz w:val="12"/>
          </w:rPr>
          <w:t>finding</w:t>
        </w:r>
      </w:hyperlink>
      <w:r w:rsidRPr="00A92799">
        <w:rPr>
          <w:sz w:val="12"/>
        </w:rPr>
        <w:t> that there were major problems with providing services and medical care, keeping prices from soaring, getting schools to function, keeping the water drinkable. Indeed, conclude </w:t>
      </w:r>
      <w:hyperlink r:id="rId247" w:tgtFrame="_blank" w:history="1">
        <w:r w:rsidRPr="00A92799">
          <w:rPr>
            <w:sz w:val="12"/>
          </w:rPr>
          <w:t>some analysts</w:t>
        </w:r>
      </w:hyperlink>
      <w:r w:rsidRPr="00A92799">
        <w:rPr>
          <w:sz w:val="12"/>
        </w:rPr>
        <w:t xml:space="preserve">, </w:t>
      </w:r>
      <w:r w:rsidRPr="00A92799">
        <w:rPr>
          <w:rStyle w:val="StyleUnderline"/>
        </w:rPr>
        <w:t>ISIS is “extremely unlikely to be sustainable from a financial perspective. Its economy is small compared to its enemies, its institutions are not conducive to economic growth, and it is reliant on extractive industries that in all other non-democratic countries foster the creation of kleptocratic elites….Even if it endures as a fragile state, it will be vulnerable to internal strife.”</w:t>
      </w:r>
    </w:p>
    <w:p w14:paraId="75BDF631" w14:textId="77777777" w:rsidR="0028050D" w:rsidRPr="00A92799" w:rsidRDefault="0028050D" w:rsidP="0028050D">
      <w:pPr>
        <w:rPr>
          <w:sz w:val="12"/>
        </w:rPr>
      </w:pPr>
      <w:r w:rsidRPr="00A92799">
        <w:rPr>
          <w:sz w:val="12"/>
        </w:rPr>
        <w:t xml:space="preserve">In 2016, </w:t>
      </w:r>
      <w:r w:rsidRPr="00A92799">
        <w:rPr>
          <w:rStyle w:val="StyleUnderline"/>
        </w:rPr>
        <w:t>there have been increasing </w:t>
      </w:r>
      <w:hyperlink r:id="rId248" w:tgtFrame="_blank" w:history="1">
        <w:r w:rsidRPr="00A92799">
          <w:rPr>
            <w:rStyle w:val="StyleUnderline"/>
          </w:rPr>
          <w:t>reports</w:t>
        </w:r>
      </w:hyperlink>
      <w:r w:rsidRPr="00A92799">
        <w:rPr>
          <w:rStyle w:val="StyleUnderline"/>
        </w:rPr>
        <w:t> of “financial strain,” as well as of “clashes among senior commanders over allegations of corruption, mismanagement and theft.” The tax, or extortion, base was much reduced as it lost territory, oil sales were disrupted, and the huge cash windfall from the seizure of banks during the group’s season of expansion in 2014 was now “mostly gone.”</w:t>
      </w:r>
      <w:r w:rsidRPr="00A92799">
        <w:rPr>
          <w:sz w:val="12"/>
        </w:rPr>
        <w:t xml:space="preserve"> In late 2015, ISIS was forced to </w:t>
      </w:r>
      <w:hyperlink r:id="rId249" w:tgtFrame="_blank" w:history="1">
        <w:r w:rsidRPr="00A92799">
          <w:rPr>
            <w:sz w:val="12"/>
          </w:rPr>
          <w:t>reduce</w:t>
        </w:r>
      </w:hyperlink>
      <w:r w:rsidRPr="00A92799">
        <w:rPr>
          <w:sz w:val="12"/>
        </w:rPr>
        <w:t> the salaries of its fighters by half; those salaries, it appears, constitute two-thirds of the group’s operating budget.</w:t>
      </w:r>
    </w:p>
    <w:p w14:paraId="139ABDB9" w14:textId="77777777" w:rsidR="0028050D" w:rsidRPr="00A92799" w:rsidRDefault="0028050D" w:rsidP="0028050D">
      <w:pPr>
        <w:rPr>
          <w:sz w:val="12"/>
        </w:rPr>
      </w:pPr>
      <w:r w:rsidRPr="00A92799">
        <w:rPr>
          <w:rStyle w:val="StyleUnderline"/>
        </w:rPr>
        <w:t xml:space="preserve">A major fear is that foreign militants who have gone to fight with ISIS would be trained and then sent back to do damage in their own countries. However, this may well prove to be </w:t>
      </w:r>
      <w:r w:rsidRPr="005D70EC">
        <w:rPr>
          <w:rStyle w:val="Emphasis"/>
          <w:highlight w:val="yellow"/>
        </w:rPr>
        <w:t>a quite limited phenomenon</w:t>
      </w:r>
      <w:r w:rsidRPr="00A92799">
        <w:rPr>
          <w:rStyle w:val="StyleUnderline"/>
        </w:rPr>
        <w:t>.</w:t>
      </w:r>
      <w:r w:rsidRPr="00A92799">
        <w:rPr>
          <w:sz w:val="12"/>
        </w:rPr>
        <w:t xml:space="preserve"> As researchers </w:t>
      </w:r>
      <w:hyperlink r:id="rId250" w:tgtFrame="_blank" w:history="1">
        <w:r w:rsidRPr="00A92799">
          <w:rPr>
            <w:sz w:val="12"/>
          </w:rPr>
          <w:t>have detailed</w:t>
        </w:r>
      </w:hyperlink>
      <w:r w:rsidRPr="00A92799">
        <w:rPr>
          <w:sz w:val="12"/>
        </w:rPr>
        <w:t>, foreign fighters tend to be killed early (they are common picks for suicide missions); often become disillusioned, especially by in-fighting in the ranks; and do not receive much in the way of useful training for terrorist exercises back home.</w:t>
      </w:r>
    </w:p>
    <w:p w14:paraId="326D28DE" w14:textId="77777777" w:rsidR="0028050D" w:rsidRDefault="0028050D" w:rsidP="0028050D">
      <w:pPr>
        <w:pStyle w:val="Heading3"/>
      </w:pPr>
      <w:r>
        <w:t>1NC – US AS Not Key</w:t>
      </w:r>
    </w:p>
    <w:p w14:paraId="20C58B24" w14:textId="77777777" w:rsidR="0028050D" w:rsidRDefault="0028050D" w:rsidP="0028050D"/>
    <w:p w14:paraId="5577AA49" w14:textId="77777777" w:rsidR="0028050D" w:rsidRPr="00602582" w:rsidRDefault="0028050D" w:rsidP="0028050D">
      <w:pPr>
        <w:pStyle w:val="Heading4"/>
      </w:pPr>
      <w:r w:rsidRPr="00602582">
        <w:t xml:space="preserve">US arm sales not key--- 80% of weapons Islamic state owns are from China, Russia and EU </w:t>
      </w:r>
    </w:p>
    <w:p w14:paraId="6ACC93ED" w14:textId="77777777" w:rsidR="0028050D" w:rsidRPr="00DF3873" w:rsidRDefault="0028050D" w:rsidP="0028050D">
      <w:pPr>
        <w:rPr>
          <w:rStyle w:val="Style13ptBold"/>
          <w:b w:val="0"/>
        </w:rPr>
      </w:pPr>
      <w:r>
        <w:rPr>
          <w:rStyle w:val="Style13ptBold"/>
        </w:rPr>
        <w:t xml:space="preserve">CAR 17- </w:t>
      </w:r>
      <w:r w:rsidRPr="00DF3873">
        <w:t xml:space="preserve">Established in 2011, Conflict Armament Research </w:t>
      </w:r>
      <w:r>
        <w:t xml:space="preserve">is a UK based organization that tracks </w:t>
      </w:r>
      <w:r w:rsidRPr="00DF3873">
        <w:t>weapon</w:t>
      </w:r>
      <w:r>
        <w:t>s</w:t>
      </w:r>
      <w:r w:rsidRPr="00DF3873">
        <w:t xml:space="preserve"> supplie</w:t>
      </w:r>
      <w:r>
        <w:t>d</w:t>
      </w:r>
      <w:r w:rsidRPr="00DF3873">
        <w:t xml:space="preserve"> into armed conflicts</w:t>
      </w:r>
      <w:r>
        <w:t xml:space="preserve">, the agency is recognized by EUSCAR, USA Department of State, EU External Action et al, December 2017 “Weapons of the Islamic State: A three-year investigation in Iraq and Syria” </w:t>
      </w:r>
      <w:hyperlink r:id="rId251" w:history="1">
        <w:r w:rsidRPr="008E5733">
          <w:rPr>
            <w:rStyle w:val="Hyperlink"/>
          </w:rPr>
          <w:t>http://www.conflictarm.com/reports/weapons-of-the-islamic-state/</w:t>
        </w:r>
      </w:hyperlink>
      <w:r>
        <w:t xml:space="preserve"> </w:t>
      </w:r>
    </w:p>
    <w:p w14:paraId="4553CA08" w14:textId="77777777" w:rsidR="0028050D" w:rsidRPr="00DF3873" w:rsidRDefault="0028050D" w:rsidP="0028050D">
      <w:pPr>
        <w:rPr>
          <w:sz w:val="16"/>
        </w:rPr>
      </w:pPr>
      <w:r w:rsidRPr="005D70EC">
        <w:rPr>
          <w:rStyle w:val="StyleUnderline"/>
          <w:highlight w:val="yellow"/>
        </w:rPr>
        <w:t>Russia and China</w:t>
      </w:r>
      <w:r w:rsidRPr="00DF3873">
        <w:rPr>
          <w:sz w:val="16"/>
        </w:rPr>
        <w:t xml:space="preserve">, combined, </w:t>
      </w:r>
      <w:r w:rsidRPr="005D70EC">
        <w:rPr>
          <w:rStyle w:val="Emphasis"/>
          <w:highlight w:val="yellow"/>
        </w:rPr>
        <w:t>manufactured more than 50 per cent of</w:t>
      </w:r>
      <w:r w:rsidRPr="00DF3873">
        <w:rPr>
          <w:rStyle w:val="Emphasis"/>
        </w:rPr>
        <w:t xml:space="preserve"> the </w:t>
      </w:r>
      <w:r w:rsidRPr="005D70EC">
        <w:rPr>
          <w:rStyle w:val="Emphasis"/>
          <w:highlight w:val="yellow"/>
        </w:rPr>
        <w:t>weapons and ammunition held by IS forces</w:t>
      </w:r>
      <w:r w:rsidRPr="00DF3873">
        <w:rPr>
          <w:rStyle w:val="Emphasis"/>
        </w:rPr>
        <w:t xml:space="preserve">. </w:t>
      </w:r>
      <w:r w:rsidRPr="00DF3873">
        <w:rPr>
          <w:sz w:val="16"/>
        </w:rPr>
        <w:t xml:space="preserve">Former Warsaw Pact countries that are now </w:t>
      </w:r>
      <w:r w:rsidRPr="005D70EC">
        <w:rPr>
          <w:rStyle w:val="StyleUnderline"/>
          <w:highlight w:val="yellow"/>
        </w:rPr>
        <w:t>EU Member States manufactured</w:t>
      </w:r>
      <w:r w:rsidRPr="00DF3873">
        <w:rPr>
          <w:sz w:val="16"/>
        </w:rPr>
        <w:t xml:space="preserve"> a </w:t>
      </w:r>
      <w:r w:rsidRPr="005D70EC">
        <w:rPr>
          <w:rStyle w:val="StyleUnderline"/>
          <w:highlight w:val="yellow"/>
        </w:rPr>
        <w:t>significant proportion of</w:t>
      </w:r>
      <w:r w:rsidRPr="00DF3873">
        <w:rPr>
          <w:rStyle w:val="StyleUnderline"/>
        </w:rPr>
        <w:t xml:space="preserve"> the </w:t>
      </w:r>
      <w:r w:rsidRPr="005D70EC">
        <w:rPr>
          <w:rStyle w:val="StyleUnderline"/>
          <w:highlight w:val="yellow"/>
        </w:rPr>
        <w:t>remaining</w:t>
      </w:r>
      <w:r w:rsidRPr="00DF3873">
        <w:rPr>
          <w:rStyle w:val="StyleUnderline"/>
        </w:rPr>
        <w:t xml:space="preserve"> materiel (more than </w:t>
      </w:r>
      <w:r w:rsidRPr="005D70EC">
        <w:rPr>
          <w:rStyle w:val="StyleUnderline"/>
          <w:highlight w:val="yellow"/>
        </w:rPr>
        <w:t>30 per cent of weapons and 20 per cent of ammunition</w:t>
      </w:r>
      <w:r w:rsidRPr="00DF3873">
        <w:rPr>
          <w:sz w:val="16"/>
        </w:rPr>
        <w:t>).</w:t>
      </w:r>
    </w:p>
    <w:p w14:paraId="3A7A7424" w14:textId="77777777" w:rsidR="0028050D" w:rsidRPr="00DF3873" w:rsidRDefault="0028050D" w:rsidP="0028050D">
      <w:pPr>
        <w:rPr>
          <w:sz w:val="16"/>
        </w:rPr>
      </w:pPr>
      <w:r w:rsidRPr="00DF3873">
        <w:rPr>
          <w:sz w:val="16"/>
        </w:rPr>
        <w:t xml:space="preserve">The origins of the </w:t>
      </w:r>
      <w:r w:rsidRPr="00DF3873">
        <w:rPr>
          <w:rStyle w:val="StyleUnderline"/>
        </w:rPr>
        <w:t>weapons that IS forces deploy in Iraq differ from those</w:t>
      </w:r>
      <w:r w:rsidRPr="00DF3873">
        <w:rPr>
          <w:sz w:val="16"/>
        </w:rPr>
        <w:t xml:space="preserve"> of the materiel </w:t>
      </w:r>
      <w:r w:rsidRPr="00DF3873">
        <w:rPr>
          <w:rStyle w:val="StyleUnderline"/>
        </w:rPr>
        <w:t xml:space="preserve">they use in Syria. China produced the majority </w:t>
      </w:r>
      <w:r w:rsidRPr="00DF3873">
        <w:rPr>
          <w:sz w:val="16"/>
        </w:rPr>
        <w:t xml:space="preserve">of the materiel (weapons and ammunition combined) fielded by the group in both countries. However, </w:t>
      </w:r>
      <w:r w:rsidRPr="005D70EC">
        <w:rPr>
          <w:rStyle w:val="StyleUnderline"/>
          <w:highlight w:val="yellow"/>
        </w:rPr>
        <w:t xml:space="preserve">Russian-manufactured weapons outnumber Chinese weapons deployed </w:t>
      </w:r>
      <w:r w:rsidRPr="00DF3873">
        <w:rPr>
          <w:rStyle w:val="StyleUnderline"/>
        </w:rPr>
        <w:t xml:space="preserve">by IS forces </w:t>
      </w:r>
      <w:r w:rsidRPr="005D70EC">
        <w:rPr>
          <w:rStyle w:val="StyleUnderline"/>
          <w:highlight w:val="yellow"/>
        </w:rPr>
        <w:t>in Syria</w:t>
      </w:r>
      <w:r w:rsidRPr="00DF3873">
        <w:rPr>
          <w:sz w:val="16"/>
        </w:rPr>
        <w:t>— presumably reflecting Russian supplies to the Syrian regime. Many of the group’s weapons mirror those of the two regimes in its respective countries of operation. These findings support widespread assumptions that the group initially captured much of its military materiel from Iraqi and Syrian government forces.</w:t>
      </w:r>
    </w:p>
    <w:p w14:paraId="06C65DC0" w14:textId="77777777" w:rsidR="0028050D" w:rsidRPr="00DF3873" w:rsidRDefault="0028050D" w:rsidP="0028050D">
      <w:pPr>
        <w:rPr>
          <w:sz w:val="16"/>
        </w:rPr>
      </w:pPr>
      <w:r w:rsidRPr="00DF3873">
        <w:rPr>
          <w:sz w:val="16"/>
        </w:rPr>
        <w:t>Almost half (845) of the weapons documented by CAR feature serial numbers that are close in sequence to those of other, identical weapons in the sample. They can be grouped into 240 sets of weapons that were manufactured in the same production runs and probably exported in the same, or successive, batches.</w:t>
      </w:r>
    </w:p>
    <w:p w14:paraId="03074BF8" w14:textId="77777777" w:rsidR="0028050D" w:rsidRDefault="0028050D" w:rsidP="0028050D">
      <w:pPr>
        <w:rPr>
          <w:sz w:val="16"/>
        </w:rPr>
      </w:pPr>
      <w:r w:rsidRPr="00DF3873">
        <w:rPr>
          <w:sz w:val="16"/>
        </w:rPr>
        <w:t xml:space="preserve">In contrast to weapons, </w:t>
      </w:r>
      <w:r w:rsidRPr="00DF3873">
        <w:rPr>
          <w:rStyle w:val="StyleUnderline"/>
        </w:rPr>
        <w:t>IS forces’ ammunition holdings are skewed</w:t>
      </w:r>
      <w:r w:rsidRPr="00DF3873">
        <w:rPr>
          <w:sz w:val="16"/>
        </w:rPr>
        <w:t xml:space="preserve"> towards recent manufacture. </w:t>
      </w:r>
      <w:r w:rsidRPr="005D70EC">
        <w:rPr>
          <w:rStyle w:val="StyleUnderline"/>
          <w:highlight w:val="yellow"/>
        </w:rPr>
        <w:t>Weapons manufactured in</w:t>
      </w:r>
      <w:r w:rsidRPr="00DF3873">
        <w:rPr>
          <w:rStyle w:val="StyleUnderline"/>
        </w:rPr>
        <w:t xml:space="preserve"> the current decade (</w:t>
      </w:r>
      <w:r w:rsidRPr="005D70EC">
        <w:rPr>
          <w:rStyle w:val="StyleUnderline"/>
          <w:highlight w:val="yellow"/>
        </w:rPr>
        <w:t>2010–17</w:t>
      </w:r>
      <w:r w:rsidRPr="00DF3873">
        <w:rPr>
          <w:rStyle w:val="StyleUnderline"/>
        </w:rPr>
        <w:t xml:space="preserve">) </w:t>
      </w:r>
      <w:r w:rsidRPr="005D70EC">
        <w:rPr>
          <w:rStyle w:val="StyleUnderline"/>
          <w:highlight w:val="yellow"/>
        </w:rPr>
        <w:t>comprise less than 2 per cent</w:t>
      </w:r>
      <w:r w:rsidRPr="00DF3873">
        <w:rPr>
          <w:rStyle w:val="StyleUnderline"/>
        </w:rPr>
        <w:t xml:space="preserve"> of the group’s total weapon holdings, while </w:t>
      </w:r>
      <w:r w:rsidRPr="005D70EC">
        <w:rPr>
          <w:rStyle w:val="StyleUnderline"/>
          <w:highlight w:val="yellow"/>
        </w:rPr>
        <w:t>more than 60 per cent were manufactured before 1990</w:t>
      </w:r>
      <w:r w:rsidRPr="005D70EC">
        <w:rPr>
          <w:sz w:val="16"/>
          <w:highlight w:val="yellow"/>
        </w:rPr>
        <w:t xml:space="preserve">. </w:t>
      </w:r>
      <w:r w:rsidRPr="005D70EC">
        <w:rPr>
          <w:rStyle w:val="StyleUnderline"/>
          <w:highlight w:val="yellow"/>
        </w:rPr>
        <w:t>In</w:t>
      </w:r>
      <w:r w:rsidRPr="00DF3873">
        <w:rPr>
          <w:sz w:val="16"/>
        </w:rPr>
        <w:t xml:space="preserve"> marked </w:t>
      </w:r>
      <w:r w:rsidRPr="005D70EC">
        <w:rPr>
          <w:rStyle w:val="StyleUnderline"/>
          <w:highlight w:val="yellow"/>
        </w:rPr>
        <w:t>contrast,</w:t>
      </w:r>
      <w:r w:rsidRPr="00DF3873">
        <w:rPr>
          <w:rStyle w:val="StyleUnderline"/>
        </w:rPr>
        <w:t xml:space="preserve"> more than </w:t>
      </w:r>
      <w:r w:rsidRPr="005D70EC">
        <w:rPr>
          <w:rStyle w:val="StyleUnderline"/>
          <w:highlight w:val="yellow"/>
        </w:rPr>
        <w:t>15 per cent of</w:t>
      </w:r>
      <w:r w:rsidRPr="00DF3873">
        <w:rPr>
          <w:rStyle w:val="StyleUnderline"/>
        </w:rPr>
        <w:t xml:space="preserve"> the group’s </w:t>
      </w:r>
      <w:r w:rsidRPr="005D70EC">
        <w:rPr>
          <w:rStyle w:val="StyleUnderline"/>
          <w:highlight w:val="yellow"/>
        </w:rPr>
        <w:t>ammunition dates from</w:t>
      </w:r>
      <w:r w:rsidRPr="00DF3873">
        <w:rPr>
          <w:rStyle w:val="StyleUnderline"/>
        </w:rPr>
        <w:t xml:space="preserve"> the </w:t>
      </w:r>
      <w:r w:rsidRPr="005D70EC">
        <w:rPr>
          <w:rStyle w:val="StyleUnderline"/>
          <w:highlight w:val="yellow"/>
        </w:rPr>
        <w:t>2010–17</w:t>
      </w:r>
      <w:r w:rsidRPr="00DF3873">
        <w:rPr>
          <w:sz w:val="16"/>
        </w:rPr>
        <w:t xml:space="preserve"> period, of which most was produced and supplied after the start of the Syrian conflict. These findings underscore the pivotal role that supplies of newly produced—and recently diverted—ammunition play in sustaining armed insurgency and terrorism worldwide.</w:t>
      </w:r>
    </w:p>
    <w:p w14:paraId="49FA2BEE" w14:textId="77777777" w:rsidR="0028050D" w:rsidRDefault="0028050D" w:rsidP="0028050D">
      <w:pPr>
        <w:rPr>
          <w:sz w:val="16"/>
        </w:rPr>
      </w:pPr>
    </w:p>
    <w:p w14:paraId="1D742434" w14:textId="77777777" w:rsidR="0028050D" w:rsidRDefault="0028050D" w:rsidP="0028050D">
      <w:pPr>
        <w:pStyle w:val="Heading3"/>
      </w:pPr>
      <w:r>
        <w:t>2NC – US AS Not Key</w:t>
      </w:r>
    </w:p>
    <w:p w14:paraId="0B9DA819" w14:textId="77777777" w:rsidR="0028050D" w:rsidRDefault="0028050D" w:rsidP="0028050D"/>
    <w:p w14:paraId="3A468C51" w14:textId="77777777" w:rsidR="0028050D" w:rsidRDefault="0028050D" w:rsidP="0028050D">
      <w:pPr>
        <w:pStyle w:val="Heading4"/>
      </w:pPr>
      <w:r>
        <w:t xml:space="preserve">Plan doesn’t solve terror--- US weapons given to Iraq make up only 2% of ISIS arsenal </w:t>
      </w:r>
    </w:p>
    <w:p w14:paraId="3F81D2F9" w14:textId="77777777" w:rsidR="0028050D" w:rsidRDefault="0028050D" w:rsidP="0028050D">
      <w:r>
        <w:rPr>
          <w:rStyle w:val="Style13ptBold"/>
        </w:rPr>
        <w:t xml:space="preserve">CAR 17- </w:t>
      </w:r>
      <w:r w:rsidRPr="00DF3873">
        <w:t xml:space="preserve">Established in 2011, Conflict Armament Research </w:t>
      </w:r>
      <w:r>
        <w:t xml:space="preserve">is a UK based organization that tracks </w:t>
      </w:r>
      <w:r w:rsidRPr="00DF3873">
        <w:t>weapon</w:t>
      </w:r>
      <w:r>
        <w:t>s</w:t>
      </w:r>
      <w:r w:rsidRPr="00DF3873">
        <w:t xml:space="preserve"> supplie</w:t>
      </w:r>
      <w:r>
        <w:t>d</w:t>
      </w:r>
      <w:r w:rsidRPr="00DF3873">
        <w:t xml:space="preserve"> into armed conflicts</w:t>
      </w:r>
      <w:r>
        <w:t xml:space="preserve">, the agency is recognized by EUSCAR, USA Department of State, EU External Action et al, December 2017 “Weapons of the Islamic State: A three-year investigation in Iraq and Syria” </w:t>
      </w:r>
      <w:hyperlink r:id="rId252" w:history="1">
        <w:r w:rsidRPr="008E5733">
          <w:rPr>
            <w:rStyle w:val="Hyperlink"/>
          </w:rPr>
          <w:t>http://www.conflictarm.com/reports/weapons-of-the-islamic-state/</w:t>
        </w:r>
      </w:hyperlink>
    </w:p>
    <w:p w14:paraId="7287623C" w14:textId="77777777" w:rsidR="0028050D" w:rsidRPr="00A403FD" w:rsidRDefault="0028050D" w:rsidP="0028050D">
      <w:pPr>
        <w:rPr>
          <w:sz w:val="16"/>
        </w:rPr>
      </w:pPr>
      <w:r w:rsidRPr="00A403FD">
        <w:rPr>
          <w:sz w:val="16"/>
        </w:rPr>
        <w:t xml:space="preserve">Considerable </w:t>
      </w:r>
      <w:r w:rsidRPr="005D70EC">
        <w:rPr>
          <w:rStyle w:val="StyleUnderline"/>
          <w:highlight w:val="yellow"/>
        </w:rPr>
        <w:t>international attention has focused on the capture of US-manufactured weapons by IS forces from Iraqi military units</w:t>
      </w:r>
      <w:r w:rsidRPr="00A403FD">
        <w:rPr>
          <w:rStyle w:val="StyleUnderline"/>
        </w:rPr>
        <w:t xml:space="preserve">, yet </w:t>
      </w:r>
      <w:r w:rsidRPr="005D70EC">
        <w:rPr>
          <w:rStyle w:val="Emphasis"/>
          <w:highlight w:val="yellow"/>
        </w:rPr>
        <w:t>these weapons account for only 2 per cent of the group’s holdings</w:t>
      </w:r>
      <w:r w:rsidRPr="00A403FD">
        <w:rPr>
          <w:sz w:val="16"/>
        </w:rPr>
        <w:t xml:space="preserve"> in its Iraq and Syria operations. </w:t>
      </w:r>
      <w:r w:rsidRPr="005D70EC">
        <w:rPr>
          <w:rStyle w:val="StyleUnderline"/>
          <w:highlight w:val="yellow"/>
        </w:rPr>
        <w:t>Most</w:t>
      </w:r>
      <w:r w:rsidRPr="00A403FD">
        <w:rPr>
          <w:rStyle w:val="StyleUnderline"/>
        </w:rPr>
        <w:t xml:space="preserve"> of the group’s </w:t>
      </w:r>
      <w:r w:rsidRPr="005D70EC">
        <w:rPr>
          <w:rStyle w:val="StyleUnderline"/>
          <w:highlight w:val="yellow"/>
        </w:rPr>
        <w:t>weapons are Warsaw Pact calibres</w:t>
      </w:r>
      <w:r w:rsidRPr="00A403FD">
        <w:rPr>
          <w:rStyle w:val="StyleUnderline"/>
        </w:rPr>
        <w:t xml:space="preserve">, </w:t>
      </w:r>
      <w:r w:rsidRPr="005D70EC">
        <w:rPr>
          <w:rStyle w:val="StyleUnderline"/>
          <w:highlight w:val="yellow"/>
        </w:rPr>
        <w:t>which are in widespread service among Iraqi and Syrian forces</w:t>
      </w:r>
      <w:r w:rsidRPr="00A403FD">
        <w:rPr>
          <w:rStyle w:val="StyleUnderline"/>
        </w:rPr>
        <w:t xml:space="preserve"> and </w:t>
      </w:r>
      <w:r w:rsidRPr="005D70EC">
        <w:rPr>
          <w:rStyle w:val="StyleUnderline"/>
          <w:highlight w:val="yellow"/>
        </w:rPr>
        <w:t>also deployed by</w:t>
      </w:r>
      <w:r w:rsidRPr="00A403FD">
        <w:rPr>
          <w:rStyle w:val="StyleUnderline"/>
        </w:rPr>
        <w:t xml:space="preserve"> most </w:t>
      </w:r>
      <w:r w:rsidRPr="005D70EC">
        <w:rPr>
          <w:rStyle w:val="StyleUnderline"/>
          <w:highlight w:val="yellow"/>
        </w:rPr>
        <w:t>opposition forces fighting in the Syrian conflict</w:t>
      </w:r>
      <w:r w:rsidRPr="00A403FD">
        <w:rPr>
          <w:rStyle w:val="StyleUnderline"/>
        </w:rPr>
        <w:t>.</w:t>
      </w:r>
      <w:r w:rsidRPr="00A403FD">
        <w:rPr>
          <w:sz w:val="16"/>
        </w:rPr>
        <w:t xml:space="preserve"> The ultimate origins of these weapons mirror broad trends in the global market for Warsaw Pact-calibre materiel. </w:t>
      </w:r>
      <w:r w:rsidRPr="00A403FD">
        <w:rPr>
          <w:rStyle w:val="StyleUnderline"/>
        </w:rPr>
        <w:t>China predominates as a producer. Weapons manufactured by EU Member States in Eastern Europe form the bulk of the remaining materiel deployed by IS forces on either side of the Iraq– Syria border</w:t>
      </w:r>
      <w:r w:rsidRPr="00A403FD">
        <w:rPr>
          <w:sz w:val="16"/>
        </w:rPr>
        <w:t xml:space="preserve">. </w:t>
      </w:r>
      <w:r w:rsidRPr="005D70EC">
        <w:rPr>
          <w:rStyle w:val="StyleUnderline"/>
          <w:highlight w:val="yellow"/>
        </w:rPr>
        <w:t>Russian-manufactured weapons are the second-most common types among IS forces in Syria,</w:t>
      </w:r>
      <w:r w:rsidRPr="00A403FD">
        <w:rPr>
          <w:rStyle w:val="StyleUnderline"/>
        </w:rPr>
        <w:t xml:space="preserve"> but not in Iraq</w:t>
      </w:r>
      <w:r w:rsidRPr="00A403FD">
        <w:rPr>
          <w:sz w:val="16"/>
        </w:rPr>
        <w:t xml:space="preserve"> (</w:t>
      </w:r>
      <w:r w:rsidRPr="00A403FD">
        <w:rPr>
          <w:rStyle w:val="StyleUnderline"/>
        </w:rPr>
        <w:t xml:space="preserve">possibly </w:t>
      </w:r>
      <w:r w:rsidRPr="005D70EC">
        <w:rPr>
          <w:rStyle w:val="StyleUnderline"/>
          <w:highlight w:val="yellow"/>
        </w:rPr>
        <w:t>due to Russian support for the Syrian regime</w:t>
      </w:r>
      <w:r w:rsidRPr="00A403FD">
        <w:rPr>
          <w:rStyle w:val="StyleUnderline"/>
        </w:rPr>
        <w:t xml:space="preserve"> </w:t>
      </w:r>
      <w:r w:rsidRPr="00A403FD">
        <w:rPr>
          <w:sz w:val="16"/>
        </w:rPr>
        <w:t xml:space="preserve">and subsequent acquisition by IS forces). </w:t>
      </w:r>
    </w:p>
    <w:p w14:paraId="4ED09873" w14:textId="77777777" w:rsidR="0028050D" w:rsidRPr="00A403FD" w:rsidRDefault="0028050D" w:rsidP="0028050D">
      <w:pPr>
        <w:rPr>
          <w:sz w:val="16"/>
        </w:rPr>
      </w:pPr>
      <w:r w:rsidRPr="00A403FD">
        <w:rPr>
          <w:sz w:val="16"/>
        </w:rPr>
        <w:t xml:space="preserve">The following subsections present data on the volumes, types, and origins of ammunition deployed by IS forces in Iraq and Syria. In total, CAR field investigation teams documented 40,984 units of ammunition in Iraq and Syria (29,168 and 11,816, respectively). The ammunition originated in 38 producer countries. </w:t>
      </w:r>
    </w:p>
    <w:p w14:paraId="337548F9" w14:textId="77777777" w:rsidR="0028050D" w:rsidRPr="00A403FD" w:rsidRDefault="0028050D" w:rsidP="0028050D">
      <w:pPr>
        <w:rPr>
          <w:sz w:val="16"/>
        </w:rPr>
      </w:pPr>
      <w:r w:rsidRPr="005D70EC">
        <w:rPr>
          <w:rStyle w:val="StyleUnderline"/>
          <w:highlight w:val="yellow"/>
        </w:rPr>
        <w:t>Small-calibre ammunition</w:t>
      </w:r>
      <w:r w:rsidRPr="00A403FD">
        <w:rPr>
          <w:rStyle w:val="StyleUnderline"/>
        </w:rPr>
        <w:t xml:space="preserve"> that is </w:t>
      </w:r>
      <w:r w:rsidRPr="005D70EC">
        <w:rPr>
          <w:rStyle w:val="StyleUnderline"/>
          <w:highlight w:val="yellow"/>
        </w:rPr>
        <w:t>used in assault rifles and machine guns comprises</w:t>
      </w:r>
      <w:r w:rsidRPr="00A403FD">
        <w:rPr>
          <w:rStyle w:val="StyleUnderline"/>
        </w:rPr>
        <w:t xml:space="preserve"> almost </w:t>
      </w:r>
      <w:r w:rsidRPr="005D70EC">
        <w:rPr>
          <w:rStyle w:val="StyleUnderline"/>
          <w:highlight w:val="yellow"/>
        </w:rPr>
        <w:t>93 per cent of the total volume</w:t>
      </w:r>
      <w:r w:rsidRPr="00A403FD">
        <w:rPr>
          <w:sz w:val="16"/>
        </w:rPr>
        <w:t xml:space="preserve"> documented by CAR. This imposes limitations on analysis, because loose small-calibre ammunition is rarely marked with lot numbers, which are required to identify specific ammunition consignments in production or export records. The required information is generally marked on ammunition boxes. As noted in the ‘Diversion dynamics’ section, below, CAR recovered many such boxes and traced their provenance; however, the majority of the smallcalibre ammunition could not be traced because CAR documented it loose, following its removal from factory boxes. Thus, while the data set presented in this section provides critical insights into the scale of ammunition supplies into the conflicts in Iraq and Syria, and arguably confirms some basic assumptions regarding broad trends in ammunition acquisition by IS forces, it cannot delineate individual lines of supply to the group.</w:t>
      </w:r>
    </w:p>
    <w:p w14:paraId="357D4017" w14:textId="77777777" w:rsidR="0028050D" w:rsidRPr="00A403FD" w:rsidRDefault="0028050D" w:rsidP="0028050D">
      <w:pPr>
        <w:rPr>
          <w:rStyle w:val="StyleUnderline"/>
        </w:rPr>
      </w:pPr>
      <w:r w:rsidRPr="00A403FD">
        <w:rPr>
          <w:sz w:val="16"/>
        </w:rPr>
        <w:t xml:space="preserve">Ammunition documentation confirms a trend similar to that observed with respect to weapons: </w:t>
      </w:r>
      <w:r w:rsidRPr="005D70EC">
        <w:rPr>
          <w:rStyle w:val="StyleUnderline"/>
          <w:highlight w:val="yellow"/>
        </w:rPr>
        <w:t>Warsaw Pact ammunition represents 87 per cent of the small-calibre ammunition</w:t>
      </w:r>
      <w:r w:rsidRPr="00A403FD">
        <w:rPr>
          <w:rStyle w:val="StyleUnderline"/>
        </w:rPr>
        <w:t xml:space="preserve"> sample, </w:t>
      </w:r>
      <w:r w:rsidRPr="005D70EC">
        <w:rPr>
          <w:rStyle w:val="StyleUnderline"/>
          <w:highlight w:val="yellow"/>
        </w:rPr>
        <w:t>while NATO ammunition represents just 13 per cent</w:t>
      </w:r>
      <w:r w:rsidRPr="00A403FD">
        <w:rPr>
          <w:rStyle w:val="StyleUnderline"/>
        </w:rPr>
        <w:t xml:space="preserve"> of it.</w:t>
      </w:r>
    </w:p>
    <w:p w14:paraId="21107EB6" w14:textId="77777777" w:rsidR="0028050D" w:rsidRPr="00A403FD" w:rsidRDefault="0028050D" w:rsidP="0028050D">
      <w:pPr>
        <w:rPr>
          <w:sz w:val="16"/>
        </w:rPr>
      </w:pPr>
      <w:r w:rsidRPr="00A403FD">
        <w:rPr>
          <w:sz w:val="16"/>
        </w:rPr>
        <w:t xml:space="preserve">Within the </w:t>
      </w:r>
      <w:r w:rsidRPr="00A403FD">
        <w:rPr>
          <w:rStyle w:val="StyleUnderline"/>
        </w:rPr>
        <w:t>total ammunition sample, smallcalibre ammunition constitutes almost 93 per cent of the ammunition recovered from IS forces</w:t>
      </w:r>
      <w:r w:rsidRPr="00A403FD">
        <w:rPr>
          <w:sz w:val="16"/>
        </w:rPr>
        <w:t xml:space="preserve"> and documented by CAR. Within this category, 7.62 x 39 mm and 7.62 x 54R mm calibres outnumber all others.</w:t>
      </w:r>
    </w:p>
    <w:p w14:paraId="10D9C31E" w14:textId="77777777" w:rsidR="0028050D" w:rsidRPr="00A403FD" w:rsidRDefault="0028050D" w:rsidP="0028050D">
      <w:pPr>
        <w:rPr>
          <w:sz w:val="16"/>
        </w:rPr>
      </w:pPr>
      <w:r w:rsidRPr="00A403FD">
        <w:rPr>
          <w:sz w:val="16"/>
        </w:rPr>
        <w:t>Although 5.56 x 45 mm ammunition accounts for less than 1 per cent of the regional small-calibre ammunition sample, CAR field investigation teams found it at 20 different sites. CAR documented weapons chambered for 5.56 x 45 mm ammunition at eight different locations. The ammunition documentation indicates that IS forces used weapons chambered for this NATO calibre, but these were not present in the documentation sites visited by CAR.</w:t>
      </w:r>
    </w:p>
    <w:p w14:paraId="0D1F15D1" w14:textId="77777777" w:rsidR="0028050D" w:rsidRPr="00A403FD" w:rsidRDefault="0028050D" w:rsidP="0028050D">
      <w:pPr>
        <w:rPr>
          <w:sz w:val="16"/>
        </w:rPr>
      </w:pPr>
      <w:r w:rsidRPr="005D70EC">
        <w:rPr>
          <w:rStyle w:val="StyleUnderline"/>
          <w:highlight w:val="yellow"/>
        </w:rPr>
        <w:t>Russian and Chinese ammunition constitutes just over half of the total sample collected across Iraq and Syria</w:t>
      </w:r>
      <w:r w:rsidRPr="00A403FD">
        <w:rPr>
          <w:rStyle w:val="StyleUnderline"/>
        </w:rPr>
        <w:t xml:space="preserve">. Russia, China, and Romania manufactured almost 65 per cent of the regional sample. </w:t>
      </w:r>
      <w:r w:rsidRPr="00A403FD">
        <w:rPr>
          <w:sz w:val="16"/>
        </w:rPr>
        <w:t>The remaining 35 manufacturing countries in the sample all produced significantly smaller amounts.</w:t>
      </w:r>
    </w:p>
    <w:p w14:paraId="7C94A413" w14:textId="77777777" w:rsidR="0028050D" w:rsidRPr="00A403FD" w:rsidRDefault="0028050D" w:rsidP="0028050D">
      <w:pPr>
        <w:rPr>
          <w:sz w:val="16"/>
        </w:rPr>
      </w:pPr>
      <w:r w:rsidRPr="00A403FD">
        <w:rPr>
          <w:sz w:val="16"/>
        </w:rPr>
        <w:t>The manufacturing countries most represented in the ammunition sample documented in Iraq are Russia (27 per cent), China (18 per cent), and Romania (16 per cent).</w:t>
      </w:r>
    </w:p>
    <w:p w14:paraId="6D677319" w14:textId="77777777" w:rsidR="0028050D" w:rsidRDefault="0028050D" w:rsidP="0028050D">
      <w:r w:rsidRPr="00A403FD">
        <w:rPr>
          <w:sz w:val="16"/>
        </w:rPr>
        <w:t>In Syria, Chinese ammunition is most common, accounting for 43 per cent of the sample, followed by Russian ammunition (23 per cent). Domestic production constitutes only a small proportion of the sample in both Iraq (2 per cent) and Syria (6 per cent).</w:t>
      </w:r>
    </w:p>
    <w:p w14:paraId="34B76C36" w14:textId="77777777" w:rsidR="0028050D" w:rsidRPr="009C7F86" w:rsidRDefault="0028050D" w:rsidP="0028050D"/>
    <w:p w14:paraId="7BBF1D45" w14:textId="77777777" w:rsidR="0028050D" w:rsidRPr="00474E83" w:rsidRDefault="0028050D" w:rsidP="0028050D"/>
    <w:p w14:paraId="6DD2CF1C" w14:textId="77777777" w:rsidR="0028050D" w:rsidRDefault="0028050D" w:rsidP="0028050D"/>
    <w:p w14:paraId="4B604681" w14:textId="77777777" w:rsidR="0028050D" w:rsidRDefault="0028050D" w:rsidP="0028050D">
      <w:pPr>
        <w:pStyle w:val="Heading4"/>
      </w:pPr>
      <w:r>
        <w:t xml:space="preserve">ISIS does not depend on US arms--- 90% are from China, Russian and Europe while own manufacturing and conflict areas resupply  </w:t>
      </w:r>
    </w:p>
    <w:p w14:paraId="477D9AE7" w14:textId="77777777" w:rsidR="0028050D" w:rsidRDefault="0028050D" w:rsidP="0028050D">
      <w:r>
        <w:t xml:space="preserve">Jamie </w:t>
      </w:r>
      <w:r w:rsidRPr="006E18F8">
        <w:rPr>
          <w:rStyle w:val="Style13ptBold"/>
        </w:rPr>
        <w:t>Crawford 17</w:t>
      </w:r>
      <w:r>
        <w:t xml:space="preserve">- </w:t>
      </w:r>
      <w:r w:rsidRPr="006E18F8">
        <w:t>State Department Producer at CNN</w:t>
      </w:r>
      <w:r>
        <w:t xml:space="preserve"> c</w:t>
      </w:r>
      <w:r w:rsidRPr="006E18F8">
        <w:t>overs the Pentagon and national security</w:t>
      </w:r>
      <w:r>
        <w:t xml:space="preserve">  12/14/2017 “</w:t>
      </w:r>
      <w:r w:rsidRPr="006E18F8">
        <w:t>Report details where ISIS gets its weapons</w:t>
      </w:r>
      <w:r>
        <w:t>”</w:t>
      </w:r>
      <w:r w:rsidRPr="006E18F8">
        <w:t xml:space="preserve"> </w:t>
      </w:r>
      <w:hyperlink r:id="rId253" w:history="1">
        <w:r w:rsidRPr="008E5733">
          <w:rPr>
            <w:rStyle w:val="Hyperlink"/>
          </w:rPr>
          <w:t>https://www.cnn.com/2017/12/14/politics/isis-weapons-report/index.html</w:t>
        </w:r>
      </w:hyperlink>
      <w:r>
        <w:t xml:space="preserve">  </w:t>
      </w:r>
    </w:p>
    <w:p w14:paraId="38AC7A2B" w14:textId="77777777" w:rsidR="0028050D" w:rsidRPr="006E18F8" w:rsidRDefault="0028050D" w:rsidP="0028050D">
      <w:pPr>
        <w:rPr>
          <w:sz w:val="16"/>
        </w:rPr>
      </w:pPr>
      <w:r w:rsidRPr="006E18F8">
        <w:rPr>
          <w:sz w:val="16"/>
        </w:rPr>
        <w:t xml:space="preserve">Washington (CNN)The </w:t>
      </w:r>
      <w:r w:rsidRPr="006E18F8">
        <w:rPr>
          <w:rStyle w:val="StyleUnderline"/>
        </w:rPr>
        <w:t>majority of weapons used by ISIS since 2014 originated in China, Russia and Eastern Europe</w:t>
      </w:r>
      <w:r w:rsidRPr="006E18F8">
        <w:rPr>
          <w:sz w:val="16"/>
        </w:rPr>
        <w:t>, according to a new report from a Belgian research group that studied the issue.</w:t>
      </w:r>
    </w:p>
    <w:p w14:paraId="4BD78CD3" w14:textId="77777777" w:rsidR="0028050D" w:rsidRPr="006E18F8" w:rsidRDefault="0028050D" w:rsidP="0028050D">
      <w:pPr>
        <w:rPr>
          <w:sz w:val="16"/>
        </w:rPr>
      </w:pPr>
      <w:r w:rsidRPr="006E18F8">
        <w:rPr>
          <w:sz w:val="16"/>
        </w:rPr>
        <w:t>Conflict Armament Research deployed a team of field investigators across ISIS frontline positions in both Iraq and Syria between July 2014 and November 2017, and analyzed more than 40,000 items recovered from ISIS forces.</w:t>
      </w:r>
    </w:p>
    <w:p w14:paraId="27426640" w14:textId="77777777" w:rsidR="0028050D" w:rsidRPr="006E18F8" w:rsidRDefault="0028050D" w:rsidP="0028050D">
      <w:pPr>
        <w:rPr>
          <w:sz w:val="16"/>
        </w:rPr>
      </w:pPr>
      <w:r w:rsidRPr="006E18F8">
        <w:rPr>
          <w:sz w:val="16"/>
        </w:rPr>
        <w:t>Researchers deployed with local forces fighting ISIS, mainly Iraqi government forces in Iraq and Kurdish forces in northern Syria, and studied everything recovered or left behind by ISIS in liberated areas.</w:t>
      </w:r>
    </w:p>
    <w:p w14:paraId="395978CC" w14:textId="77777777" w:rsidR="0028050D" w:rsidRPr="006E18F8" w:rsidRDefault="0028050D" w:rsidP="0028050D">
      <w:pPr>
        <w:rPr>
          <w:sz w:val="16"/>
        </w:rPr>
      </w:pPr>
      <w:r w:rsidRPr="006E18F8">
        <w:rPr>
          <w:sz w:val="16"/>
        </w:rPr>
        <w:t xml:space="preserve">The </w:t>
      </w:r>
      <w:r w:rsidRPr="006E18F8">
        <w:rPr>
          <w:rStyle w:val="StyleUnderline"/>
        </w:rPr>
        <w:t xml:space="preserve">items recovered encompassed everything from weapons, ammunition as well as chemical components procured by the terror group to manufacture </w:t>
      </w:r>
      <w:r w:rsidRPr="006E18F8">
        <w:rPr>
          <w:sz w:val="16"/>
        </w:rPr>
        <w:t>improvised explosive devices (</w:t>
      </w:r>
      <w:r w:rsidRPr="006E18F8">
        <w:rPr>
          <w:rStyle w:val="StyleUnderline"/>
        </w:rPr>
        <w:t>IEDs)</w:t>
      </w:r>
      <w:r w:rsidRPr="006E18F8">
        <w:rPr>
          <w:sz w:val="16"/>
        </w:rPr>
        <w:t xml:space="preserve"> to be used on the battlefield.</w:t>
      </w:r>
    </w:p>
    <w:p w14:paraId="387BF1E4" w14:textId="77777777" w:rsidR="0028050D" w:rsidRPr="006E18F8" w:rsidRDefault="0028050D" w:rsidP="0028050D">
      <w:pPr>
        <w:rPr>
          <w:sz w:val="16"/>
        </w:rPr>
      </w:pPr>
      <w:r w:rsidRPr="006E18F8">
        <w:rPr>
          <w:sz w:val="16"/>
        </w:rPr>
        <w:t>According to the report, the unauthorized transfer of munitions that were originally intended to benefit groups fighting in an already chaotic and violent environment eventually found their way to ISIS.</w:t>
      </w:r>
    </w:p>
    <w:p w14:paraId="05FB921F" w14:textId="77777777" w:rsidR="0028050D" w:rsidRPr="006E18F8" w:rsidRDefault="0028050D" w:rsidP="0028050D">
      <w:pPr>
        <w:rPr>
          <w:sz w:val="16"/>
        </w:rPr>
      </w:pPr>
      <w:r w:rsidRPr="006E18F8">
        <w:rPr>
          <w:sz w:val="16"/>
        </w:rPr>
        <w:t>"Time and again, states that seek to accomplish short-term political objectives supply weapons to groups over whom they exert little to no control," said James Bevan, the executive director of Conflict Armament Research. "These weapons often gravitate to the most organized and effective rebel and insurgent forces."</w:t>
      </w:r>
    </w:p>
    <w:p w14:paraId="1F215E05" w14:textId="77777777" w:rsidR="0028050D" w:rsidRPr="006E18F8" w:rsidRDefault="0028050D" w:rsidP="0028050D">
      <w:pPr>
        <w:rPr>
          <w:sz w:val="16"/>
        </w:rPr>
      </w:pPr>
      <w:r w:rsidRPr="006E18F8">
        <w:rPr>
          <w:sz w:val="16"/>
        </w:rPr>
        <w:t xml:space="preserve">While </w:t>
      </w:r>
      <w:r w:rsidRPr="005D70EC">
        <w:rPr>
          <w:rStyle w:val="Emphasis"/>
          <w:highlight w:val="yellow"/>
        </w:rPr>
        <w:t>90% of the weapons and ammunition</w:t>
      </w:r>
      <w:r w:rsidRPr="006E18F8">
        <w:rPr>
          <w:rStyle w:val="Emphasis"/>
        </w:rPr>
        <w:t xml:space="preserve"> studied </w:t>
      </w:r>
      <w:r w:rsidRPr="005D70EC">
        <w:rPr>
          <w:rStyle w:val="Emphasis"/>
          <w:highlight w:val="yellow"/>
        </w:rPr>
        <w:t>originated in China, Russia, Eastern Europe</w:t>
      </w:r>
      <w:r w:rsidRPr="006E18F8">
        <w:rPr>
          <w:rStyle w:val="Emphasis"/>
        </w:rPr>
        <w:t>,</w:t>
      </w:r>
      <w:r w:rsidRPr="006E18F8">
        <w:rPr>
          <w:sz w:val="16"/>
        </w:rPr>
        <w:t xml:space="preserve"> the report also said some of the weapons that were eventually diverted to ISIS was originally provided by the US and Saudi Arabia to Syrian opposition forces over the course of the conflict.</w:t>
      </w:r>
    </w:p>
    <w:p w14:paraId="5E20A67A" w14:textId="77777777" w:rsidR="0028050D" w:rsidRPr="006E18F8" w:rsidRDefault="0028050D" w:rsidP="0028050D">
      <w:pPr>
        <w:rPr>
          <w:sz w:val="16"/>
        </w:rPr>
      </w:pPr>
      <w:r w:rsidRPr="006E18F8">
        <w:rPr>
          <w:sz w:val="16"/>
        </w:rPr>
        <w:t>The report concluded that "international weapons supplies to factions in the Syrian conflict have significantly augmented the quantity and quality of weapons available to ISIS forces -- in numbers far beyond those that would have been available to the group through battlefield capture alone."</w:t>
      </w:r>
    </w:p>
    <w:p w14:paraId="259F8D29" w14:textId="77777777" w:rsidR="0028050D" w:rsidRPr="006E18F8" w:rsidRDefault="0028050D" w:rsidP="0028050D">
      <w:pPr>
        <w:rPr>
          <w:sz w:val="16"/>
        </w:rPr>
      </w:pPr>
      <w:r w:rsidRPr="006E18F8">
        <w:rPr>
          <w:sz w:val="16"/>
        </w:rPr>
        <w:t>At the same time</w:t>
      </w:r>
      <w:r w:rsidRPr="006E18F8">
        <w:rPr>
          <w:rStyle w:val="StyleUnderline"/>
        </w:rPr>
        <w:t xml:space="preserve">, the report also found instances where </w:t>
      </w:r>
      <w:r w:rsidRPr="005D70EC">
        <w:rPr>
          <w:rStyle w:val="StyleUnderline"/>
          <w:highlight w:val="yellow"/>
        </w:rPr>
        <w:t xml:space="preserve">weapons deployed by ISIS were found to </w:t>
      </w:r>
      <w:r w:rsidRPr="005D70EC">
        <w:rPr>
          <w:rStyle w:val="Emphasis"/>
          <w:highlight w:val="yellow"/>
        </w:rPr>
        <w:t>have been diverted from stockpiles in other conflict regions such as Libya and moved on to Iraq and Syria</w:t>
      </w:r>
      <w:r w:rsidRPr="006E18F8">
        <w:rPr>
          <w:sz w:val="16"/>
        </w:rPr>
        <w:t>.</w:t>
      </w:r>
    </w:p>
    <w:p w14:paraId="74F71484" w14:textId="77777777" w:rsidR="0028050D" w:rsidRPr="006E18F8" w:rsidRDefault="0028050D" w:rsidP="0028050D">
      <w:pPr>
        <w:rPr>
          <w:sz w:val="16"/>
        </w:rPr>
      </w:pPr>
      <w:r w:rsidRPr="006E18F8">
        <w:rPr>
          <w:sz w:val="16"/>
        </w:rPr>
        <w:t xml:space="preserve">Damien Spleeters, the lead author of the report, said another troubling takeaway is that </w:t>
      </w:r>
      <w:r w:rsidRPr="005D70EC">
        <w:rPr>
          <w:rStyle w:val="StyleUnderline"/>
          <w:highlight w:val="yellow"/>
        </w:rPr>
        <w:t>ISIS "has been able to manufacture their own weapons and IED's on an industrial scale</w:t>
      </w:r>
      <w:r w:rsidRPr="006E18F8">
        <w:rPr>
          <w:rStyle w:val="StyleUnderline"/>
        </w:rPr>
        <w:t xml:space="preserve"> thanks to a robust chain of supply</w:t>
      </w:r>
      <w:r w:rsidRPr="006E18F8">
        <w:rPr>
          <w:sz w:val="16"/>
        </w:rPr>
        <w:t>" that began in 2014.</w:t>
      </w:r>
    </w:p>
    <w:p w14:paraId="45DAF5C0" w14:textId="77777777" w:rsidR="0028050D" w:rsidRPr="006E18F8" w:rsidRDefault="0028050D" w:rsidP="0028050D">
      <w:pPr>
        <w:rPr>
          <w:rStyle w:val="StyleUnderline"/>
        </w:rPr>
      </w:pPr>
      <w:r w:rsidRPr="006E18F8">
        <w:rPr>
          <w:sz w:val="16"/>
        </w:rPr>
        <w:t xml:space="preserve">While </w:t>
      </w:r>
      <w:r w:rsidRPr="005D70EC">
        <w:rPr>
          <w:rStyle w:val="StyleUnderline"/>
          <w:highlight w:val="yellow"/>
        </w:rPr>
        <w:t>many of the chemical precursors</w:t>
      </w:r>
      <w:r w:rsidRPr="006E18F8">
        <w:rPr>
          <w:rStyle w:val="StyleUnderline"/>
        </w:rPr>
        <w:t xml:space="preserve"> for these weapons </w:t>
      </w:r>
      <w:r w:rsidRPr="005D70EC">
        <w:rPr>
          <w:rStyle w:val="StyleUnderline"/>
          <w:highlight w:val="yellow"/>
        </w:rPr>
        <w:t>were</w:t>
      </w:r>
      <w:r w:rsidRPr="006E18F8">
        <w:rPr>
          <w:rStyle w:val="StyleUnderline"/>
        </w:rPr>
        <w:t xml:space="preserve"> either</w:t>
      </w:r>
      <w:r w:rsidRPr="006E18F8">
        <w:rPr>
          <w:sz w:val="16"/>
        </w:rPr>
        <w:t xml:space="preserve"> </w:t>
      </w:r>
      <w:r w:rsidRPr="005D70EC">
        <w:rPr>
          <w:rStyle w:val="StyleUnderline"/>
          <w:highlight w:val="yellow"/>
        </w:rPr>
        <w:t>manufactured by the same factory, or supplied by the same distributor</w:t>
      </w:r>
      <w:r w:rsidRPr="006E18F8">
        <w:rPr>
          <w:rStyle w:val="StyleUnderline"/>
        </w:rPr>
        <w:t xml:space="preserve"> -- mainly </w:t>
      </w:r>
      <w:r w:rsidRPr="005D70EC">
        <w:rPr>
          <w:rStyle w:val="StyleUnderline"/>
          <w:highlight w:val="yellow"/>
        </w:rPr>
        <w:t>in Turkey</w:t>
      </w:r>
      <w:r w:rsidRPr="006E18F8">
        <w:rPr>
          <w:sz w:val="16"/>
        </w:rPr>
        <w:t xml:space="preserve"> -- Spleeters said those </w:t>
      </w:r>
      <w:r w:rsidRPr="005D70EC">
        <w:rPr>
          <w:rStyle w:val="StyleUnderline"/>
          <w:highlight w:val="yellow"/>
        </w:rPr>
        <w:t>distributors</w:t>
      </w:r>
      <w:r w:rsidRPr="006E18F8">
        <w:rPr>
          <w:rStyle w:val="StyleUnderline"/>
        </w:rPr>
        <w:t xml:space="preserve"> </w:t>
      </w:r>
      <w:r w:rsidRPr="005D70EC">
        <w:rPr>
          <w:rStyle w:val="StyleUnderline"/>
          <w:highlight w:val="yellow"/>
        </w:rPr>
        <w:t xml:space="preserve">serviced many </w:t>
      </w:r>
      <w:r w:rsidRPr="006E18F8">
        <w:rPr>
          <w:rStyle w:val="StyleUnderline"/>
        </w:rPr>
        <w:t xml:space="preserve">clients, many likely selling products to </w:t>
      </w:r>
      <w:r w:rsidRPr="005D70EC">
        <w:rPr>
          <w:rStyle w:val="StyleUnderline"/>
          <w:highlight w:val="yellow"/>
        </w:rPr>
        <w:t>intermediaries who ultimately worked with ISIS</w:t>
      </w:r>
      <w:r w:rsidRPr="006E18F8">
        <w:rPr>
          <w:rStyle w:val="StyleUnderline"/>
        </w:rPr>
        <w:t xml:space="preserve">. </w:t>
      </w:r>
      <w:r w:rsidRPr="005D70EC">
        <w:rPr>
          <w:rStyle w:val="StyleUnderline"/>
          <w:highlight w:val="yellow"/>
        </w:rPr>
        <w:t>That allowed the terror group</w:t>
      </w:r>
      <w:r w:rsidRPr="006E18F8">
        <w:rPr>
          <w:rStyle w:val="StyleUnderline"/>
        </w:rPr>
        <w:t xml:space="preserve"> was able </w:t>
      </w:r>
      <w:r w:rsidRPr="005D70EC">
        <w:rPr>
          <w:rStyle w:val="StyleUnderline"/>
          <w:highlight w:val="yellow"/>
        </w:rPr>
        <w:t>to maintain</w:t>
      </w:r>
      <w:r w:rsidRPr="006E18F8">
        <w:rPr>
          <w:rStyle w:val="StyleUnderline"/>
        </w:rPr>
        <w:t xml:space="preserve"> a </w:t>
      </w:r>
      <w:r w:rsidRPr="005D70EC">
        <w:rPr>
          <w:rStyle w:val="StyleUnderline"/>
          <w:highlight w:val="yellow"/>
        </w:rPr>
        <w:t>robust supply</w:t>
      </w:r>
      <w:r w:rsidRPr="006E18F8">
        <w:rPr>
          <w:rStyle w:val="StyleUnderline"/>
        </w:rPr>
        <w:t xml:space="preserve"> chain </w:t>
      </w:r>
      <w:r w:rsidRPr="005D70EC">
        <w:rPr>
          <w:rStyle w:val="StyleUnderline"/>
          <w:highlight w:val="yellow"/>
        </w:rPr>
        <w:t>of weapons</w:t>
      </w:r>
      <w:r w:rsidRPr="006E18F8">
        <w:rPr>
          <w:rStyle w:val="StyleUnderline"/>
        </w:rPr>
        <w:t>.</w:t>
      </w:r>
    </w:p>
    <w:p w14:paraId="7C12B2DE" w14:textId="77777777" w:rsidR="0028050D" w:rsidRDefault="0028050D" w:rsidP="0028050D">
      <w:r w:rsidRPr="006E18F8">
        <w:rPr>
          <w:sz w:val="16"/>
        </w:rPr>
        <w:t xml:space="preserve">With ISIS already having lost its two main 'capitals' of Mosul and Raqqa along with other territory it once held in Iraq and Syria, the report found </w:t>
      </w:r>
      <w:r w:rsidRPr="005D70EC">
        <w:rPr>
          <w:rStyle w:val="StyleUnderline"/>
          <w:highlight w:val="yellow"/>
        </w:rPr>
        <w:t>the group still possesses heavier weaponry</w:t>
      </w:r>
      <w:r w:rsidRPr="006E18F8">
        <w:rPr>
          <w:rStyle w:val="StyleUnderline"/>
        </w:rPr>
        <w:t xml:space="preserve"> such as</w:t>
      </w:r>
      <w:r w:rsidRPr="006E18F8">
        <w:rPr>
          <w:sz w:val="16"/>
        </w:rPr>
        <w:t xml:space="preserve"> an </w:t>
      </w:r>
      <w:r w:rsidRPr="006E18F8">
        <w:rPr>
          <w:rStyle w:val="StyleUnderline"/>
        </w:rPr>
        <w:t>advanced anti-tank guided weapons</w:t>
      </w:r>
      <w:r w:rsidRPr="006E18F8">
        <w:rPr>
          <w:sz w:val="16"/>
        </w:rPr>
        <w:t xml:space="preserve"> and other </w:t>
      </w:r>
      <w:r w:rsidRPr="006E18F8">
        <w:rPr>
          <w:rStyle w:val="StyleUnderline"/>
        </w:rPr>
        <w:t xml:space="preserve">heavy armor equipment </w:t>
      </w:r>
      <w:r w:rsidRPr="005D70EC">
        <w:rPr>
          <w:rStyle w:val="StyleUnderline"/>
          <w:highlight w:val="yellow"/>
        </w:rPr>
        <w:t>along with sophisticated explosives that still pose a danger to US and coalition forces</w:t>
      </w:r>
      <w:r w:rsidRPr="006E18F8">
        <w:rPr>
          <w:rStyle w:val="StyleUnderline"/>
        </w:rPr>
        <w:t xml:space="preserve"> </w:t>
      </w:r>
      <w:r w:rsidRPr="006E18F8">
        <w:rPr>
          <w:sz w:val="16"/>
        </w:rPr>
        <w:t>battling the group.</w:t>
      </w:r>
    </w:p>
    <w:p w14:paraId="7464F2F8" w14:textId="77777777" w:rsidR="0028050D" w:rsidRDefault="0028050D" w:rsidP="0028050D">
      <w:pPr>
        <w:rPr>
          <w:sz w:val="21"/>
        </w:rPr>
      </w:pPr>
    </w:p>
    <w:p w14:paraId="5FCA0BE7" w14:textId="77777777" w:rsidR="0028050D" w:rsidRPr="00474E83" w:rsidRDefault="0028050D" w:rsidP="0028050D"/>
    <w:p w14:paraId="653787D7" w14:textId="77777777" w:rsidR="0028050D" w:rsidRDefault="0028050D" w:rsidP="0028050D"/>
    <w:p w14:paraId="1E6324AA" w14:textId="77777777" w:rsidR="0028050D" w:rsidRDefault="0028050D" w:rsidP="0028050D">
      <w:pPr>
        <w:pStyle w:val="Heading4"/>
      </w:pPr>
      <w:r>
        <w:t xml:space="preserve">ISIS get weapons from the Black market and copycat producers </w:t>
      </w:r>
    </w:p>
    <w:p w14:paraId="5C825444" w14:textId="77777777" w:rsidR="0028050D" w:rsidRPr="00CF6B9C" w:rsidRDefault="0028050D" w:rsidP="0028050D">
      <w:r>
        <w:t xml:space="preserve">Holly </w:t>
      </w:r>
      <w:r w:rsidRPr="00CF6B9C">
        <w:rPr>
          <w:rStyle w:val="Style13ptBold"/>
        </w:rPr>
        <w:t>Ellyatt 15</w:t>
      </w:r>
      <w:r>
        <w:t>, Reporter on European macro-economics and politics, 11/23/15 How US and Russian arms fell into ISIS’ hands, https://www.cnbc.com/2015/11/23/us-and-russian-weapons-held-by-islamic-state.html</w:t>
      </w:r>
    </w:p>
    <w:p w14:paraId="0EE78BA0" w14:textId="77777777" w:rsidR="0028050D" w:rsidRPr="00CF6B9C" w:rsidRDefault="0028050D" w:rsidP="0028050D">
      <w:pPr>
        <w:rPr>
          <w:sz w:val="16"/>
        </w:rPr>
      </w:pPr>
      <w:r w:rsidRPr="00CF6B9C">
        <w:rPr>
          <w:sz w:val="16"/>
        </w:rPr>
        <w:t>Arms in enemy hands</w:t>
      </w:r>
    </w:p>
    <w:p w14:paraId="63E42136" w14:textId="77777777" w:rsidR="0028050D" w:rsidRPr="00CF6B9C" w:rsidRDefault="0028050D" w:rsidP="0028050D">
      <w:pPr>
        <w:rPr>
          <w:sz w:val="14"/>
        </w:rPr>
      </w:pPr>
      <w:r w:rsidRPr="005D70EC">
        <w:rPr>
          <w:rStyle w:val="StyleUnderline"/>
          <w:highlight w:val="yellow"/>
        </w:rPr>
        <w:t>Thanks to</w:t>
      </w:r>
      <w:r w:rsidRPr="00CF6B9C">
        <w:rPr>
          <w:sz w:val="16"/>
        </w:rPr>
        <w:t xml:space="preserve"> a combination of decades of past military campaigns, </w:t>
      </w:r>
      <w:r w:rsidRPr="005D70EC">
        <w:rPr>
          <w:rStyle w:val="StyleUnderline"/>
          <w:highlight w:val="yellow"/>
        </w:rPr>
        <w:t>a black market in weaponry</w:t>
      </w:r>
      <w:r w:rsidRPr="00CF6B9C">
        <w:rPr>
          <w:rStyle w:val="StyleUnderline"/>
        </w:rPr>
        <w:t xml:space="preserve"> and possible external sources of munitions, </w:t>
      </w:r>
      <w:r w:rsidRPr="005D70EC">
        <w:rPr>
          <w:rStyle w:val="StyleUnderline"/>
          <w:highlight w:val="yellow"/>
        </w:rPr>
        <w:t>access to weaponry</w:t>
      </w:r>
      <w:r w:rsidRPr="00CF6B9C">
        <w:rPr>
          <w:rStyle w:val="StyleUnderline"/>
        </w:rPr>
        <w:t xml:space="preserve"> </w:t>
      </w:r>
      <w:r w:rsidRPr="005D70EC">
        <w:rPr>
          <w:rStyle w:val="StyleUnderline"/>
          <w:highlight w:val="yellow"/>
        </w:rPr>
        <w:t>is not a problem for ISIS</w:t>
      </w:r>
      <w:r w:rsidRPr="00CF6B9C">
        <w:rPr>
          <w:sz w:val="16"/>
        </w:rPr>
        <w:t xml:space="preserve">, </w:t>
      </w:r>
      <w:r w:rsidRPr="00CF6B9C">
        <w:rPr>
          <w:sz w:val="14"/>
        </w:rPr>
        <w:t xml:space="preserve">according to experts. Jeremy Binnie, Middle East/Africa Editor at IHS Jane’s Defence Weekly, told CNBC where he believed ISIS was sourcing its weapons. </w:t>
      </w:r>
    </w:p>
    <w:p w14:paraId="41DAF546" w14:textId="77777777" w:rsidR="0028050D" w:rsidRPr="00CF6B9C" w:rsidRDefault="0028050D" w:rsidP="0028050D">
      <w:pPr>
        <w:rPr>
          <w:rStyle w:val="StyleUnderline"/>
        </w:rPr>
      </w:pPr>
      <w:r w:rsidRPr="00CF6B9C">
        <w:rPr>
          <w:sz w:val="14"/>
        </w:rPr>
        <w:t xml:space="preserve">“I think it would be fair to say that there are </w:t>
      </w:r>
      <w:r w:rsidRPr="00CF6B9C">
        <w:rPr>
          <w:rStyle w:val="StyleUnderline"/>
        </w:rPr>
        <w:t>three main sources</w:t>
      </w:r>
      <w:r w:rsidRPr="00CF6B9C">
        <w:rPr>
          <w:sz w:val="14"/>
        </w:rPr>
        <w:t xml:space="preserve"> of the Islamic State’s weapons in Iraq and Syria: Soviet-designed </w:t>
      </w:r>
      <w:r w:rsidRPr="00CF6B9C">
        <w:rPr>
          <w:rStyle w:val="StyleUnderline"/>
        </w:rPr>
        <w:t>weapons</w:t>
      </w:r>
      <w:r w:rsidRPr="00CF6B9C">
        <w:rPr>
          <w:sz w:val="14"/>
        </w:rPr>
        <w:t xml:space="preserve"> that have </w:t>
      </w:r>
      <w:r w:rsidRPr="00CF6B9C">
        <w:rPr>
          <w:rStyle w:val="StyleUnderline"/>
        </w:rPr>
        <w:t>proliferated since the collapse of the Iraqi Army in 2003</w:t>
      </w:r>
      <w:r w:rsidRPr="00CF6B9C">
        <w:rPr>
          <w:sz w:val="14"/>
        </w:rPr>
        <w:t xml:space="preserve">; </w:t>
      </w:r>
      <w:r w:rsidRPr="00CF6B9C">
        <w:rPr>
          <w:rStyle w:val="StyleUnderline"/>
        </w:rPr>
        <w:t>U.S.-made and Soviet-designed weapons</w:t>
      </w:r>
      <w:r w:rsidRPr="00CF6B9C">
        <w:rPr>
          <w:sz w:val="14"/>
        </w:rPr>
        <w:t xml:space="preserve"> that were </w:t>
      </w:r>
      <w:r w:rsidRPr="00CF6B9C">
        <w:rPr>
          <w:rStyle w:val="StyleUnderline"/>
        </w:rPr>
        <w:t>issued to Iraqi security forces post-2003</w:t>
      </w:r>
      <w:r w:rsidRPr="00CF6B9C">
        <w:rPr>
          <w:sz w:val="14"/>
        </w:rPr>
        <w:t xml:space="preserve"> and were subsequently captured by the Islamic State,” he said, and </w:t>
      </w:r>
      <w:r w:rsidRPr="00CF6B9C">
        <w:rPr>
          <w:rStyle w:val="StyleUnderline"/>
        </w:rPr>
        <w:t>“mostly Soviet-designed weapons bought or captured from other armed groups operating in Syria.”</w:t>
      </w:r>
    </w:p>
    <w:p w14:paraId="08006469" w14:textId="77777777" w:rsidR="0028050D" w:rsidRPr="00CF6B9C" w:rsidRDefault="0028050D" w:rsidP="0028050D">
      <w:pPr>
        <w:rPr>
          <w:sz w:val="14"/>
        </w:rPr>
      </w:pPr>
      <w:r w:rsidRPr="00CF6B9C">
        <w:rPr>
          <w:sz w:val="14"/>
        </w:rPr>
        <w:t>That ISIS has gained control of so many weapons has not been lost on Western governments participating in airstrikes against the group in Iraq and Syria.</w:t>
      </w:r>
    </w:p>
    <w:p w14:paraId="1218CBCA" w14:textId="77777777" w:rsidR="0028050D" w:rsidRPr="00CF6B9C" w:rsidRDefault="0028050D" w:rsidP="0028050D">
      <w:pPr>
        <w:rPr>
          <w:sz w:val="16"/>
        </w:rPr>
      </w:pPr>
      <w:r w:rsidRPr="00CF6B9C">
        <w:rPr>
          <w:sz w:val="14"/>
        </w:rPr>
        <w:t xml:space="preserve">Since the terrorist attacks in Paris ten days ago, U.S., French and </w:t>
      </w:r>
      <w:r w:rsidRPr="00CF6B9C">
        <w:rPr>
          <w:sz w:val="16"/>
        </w:rPr>
        <w:t>Russian airstrikes have targeted key sources of strength and revenues for ISIS: oilfields, fuel trucks, communication centers and munitions depots.</w:t>
      </w:r>
    </w:p>
    <w:p w14:paraId="5C4ECE56" w14:textId="77777777" w:rsidR="0028050D" w:rsidRPr="00CF6B9C" w:rsidRDefault="0028050D" w:rsidP="0028050D">
      <w:pPr>
        <w:rPr>
          <w:sz w:val="16"/>
        </w:rPr>
      </w:pPr>
      <w:r w:rsidRPr="00CF6B9C">
        <w:rPr>
          <w:sz w:val="16"/>
        </w:rPr>
        <w:t>They are also on the lookout for larger weaponry. Last year, ISIS militants flaunted the capture of Syrian fighter jets after they captured an airbase and there were separate reports that the group had captured several U.S. Black Hawk helicopters – worth around $6 million each.</w:t>
      </w:r>
    </w:p>
    <w:p w14:paraId="564E9DCB" w14:textId="77777777" w:rsidR="0028050D" w:rsidRPr="00CF6B9C" w:rsidRDefault="0028050D" w:rsidP="0028050D">
      <w:pPr>
        <w:rPr>
          <w:sz w:val="16"/>
        </w:rPr>
      </w:pPr>
      <w:r w:rsidRPr="00CF6B9C">
        <w:rPr>
          <w:sz w:val="16"/>
        </w:rPr>
        <w:t>While defense advisor Beaver said ISIS had been seen to have captured such bounty, he believed such equipment was viewed by the group as “trophies” than actual weapons: They would rather use light weaponry and thereby remain mobile. “Helicopters are difficult to hide and the Americans would just go in a destroy them. I would also doubt that ISIS could keep them airworthy - or if they are trained to fly them properly anyway,” he said.</w:t>
      </w:r>
    </w:p>
    <w:p w14:paraId="21086BCF" w14:textId="77777777" w:rsidR="0028050D" w:rsidRPr="00CF6B9C" w:rsidRDefault="0028050D" w:rsidP="0028050D">
      <w:pPr>
        <w:rPr>
          <w:sz w:val="16"/>
        </w:rPr>
      </w:pPr>
      <w:r w:rsidRPr="00CF6B9C">
        <w:rPr>
          <w:sz w:val="16"/>
        </w:rPr>
        <w:t>Friends of ISIS?</w:t>
      </w:r>
    </w:p>
    <w:p w14:paraId="5B1CAFBA" w14:textId="77777777" w:rsidR="0028050D" w:rsidRPr="00CF6B9C" w:rsidRDefault="0028050D" w:rsidP="0028050D">
      <w:pPr>
        <w:rPr>
          <w:sz w:val="16"/>
        </w:rPr>
      </w:pPr>
      <w:r w:rsidRPr="00CF6B9C">
        <w:rPr>
          <w:rStyle w:val="StyleUnderline"/>
        </w:rPr>
        <w:t>ISIS is known to have received donations from wealthy individuals in countries sympathetic to the Sunni militant group</w:t>
      </w:r>
      <w:r w:rsidRPr="00CF6B9C">
        <w:rPr>
          <w:sz w:val="16"/>
        </w:rPr>
        <w:t xml:space="preserve"> –due to both ideological sympathies and concerns over Shia-dominated Iran’s attempts to exert its influence in the Middle East, for example, in Yemen with its support of the Houthi rebel uprising. </w:t>
      </w:r>
    </w:p>
    <w:p w14:paraId="768E5001" w14:textId="77777777" w:rsidR="0028050D" w:rsidRPr="00CF6B9C" w:rsidRDefault="0028050D" w:rsidP="0028050D">
      <w:pPr>
        <w:rPr>
          <w:sz w:val="16"/>
        </w:rPr>
      </w:pPr>
      <w:r w:rsidRPr="00CF6B9C">
        <w:rPr>
          <w:rStyle w:val="StyleUnderline"/>
        </w:rPr>
        <w:t>Countries like Saudi Arabia and Qatar are keen to counter Iranian influence and have been accused of helping ISIS, a charge both countries vehemently deny.</w:t>
      </w:r>
      <w:r w:rsidRPr="00CF6B9C">
        <w:rPr>
          <w:sz w:val="16"/>
        </w:rPr>
        <w:t xml:space="preserve"> For one, analyst Binnie said he had seen no “no evidence that a foreign state is supplying weapons directly to the Islamic State.”</w:t>
      </w:r>
    </w:p>
    <w:p w14:paraId="4CA0239C" w14:textId="77777777" w:rsidR="0028050D" w:rsidRPr="00CF6B9C" w:rsidRDefault="0028050D" w:rsidP="0028050D">
      <w:pPr>
        <w:rPr>
          <w:sz w:val="16"/>
        </w:rPr>
      </w:pPr>
      <w:r w:rsidRPr="00CF6B9C">
        <w:rPr>
          <w:sz w:val="16"/>
        </w:rPr>
        <w:t>The Pentagon too told CNBC that they had seen no evidence of any assistance being given to ISIS from countries who are members of the Gulf Cooperation Council (GCC).</w:t>
      </w:r>
    </w:p>
    <w:p w14:paraId="3682EB38" w14:textId="77777777" w:rsidR="0028050D" w:rsidRPr="00CF6B9C" w:rsidRDefault="0028050D" w:rsidP="0028050D">
      <w:pPr>
        <w:rPr>
          <w:sz w:val="16"/>
        </w:rPr>
      </w:pPr>
      <w:r w:rsidRPr="00CF6B9C">
        <w:rPr>
          <w:sz w:val="16"/>
        </w:rPr>
        <w:t>“We not aware of any GCC countries that are interested in seeing ISIL expand as many/all are part of the coalition to degrade and ultimately defeat ISIL.”</w:t>
      </w:r>
    </w:p>
    <w:p w14:paraId="57868B20" w14:textId="77777777" w:rsidR="0028050D" w:rsidRPr="00CF6B9C" w:rsidRDefault="0028050D" w:rsidP="0028050D">
      <w:pPr>
        <w:rPr>
          <w:sz w:val="16"/>
        </w:rPr>
      </w:pPr>
      <w:r w:rsidRPr="00CF6B9C">
        <w:rPr>
          <w:sz w:val="16"/>
        </w:rPr>
        <w:t>However, defense analyst Beaver told CNBC that Islamic State – or “Daesh” as he calls the group (“they are neither a state nor Islamic in my view,” he said) could possibly have been given weapons from “governments in a clandestine manner.”</w:t>
      </w:r>
    </w:p>
    <w:p w14:paraId="5F9424E9" w14:textId="77777777" w:rsidR="0028050D" w:rsidRPr="00CF6B9C" w:rsidRDefault="0028050D" w:rsidP="0028050D">
      <w:pPr>
        <w:rPr>
          <w:sz w:val="16"/>
        </w:rPr>
      </w:pPr>
      <w:r w:rsidRPr="00CF6B9C">
        <w:rPr>
          <w:sz w:val="16"/>
        </w:rPr>
        <w:t xml:space="preserve"> “This isn’t to say that rulers of Gulf states are giving Daesh weapons, but it’s probably likely that individual army commanders in some of those countries are providing weapons out of a sympathy they feel with the strong Wahhabi (an orthodox Sunni Islamic sect originating in Saudi Arabia) line that Daesh takes,” he said.</w:t>
      </w:r>
    </w:p>
    <w:p w14:paraId="5158FA20" w14:textId="77777777" w:rsidR="0028050D" w:rsidRPr="00CF6B9C" w:rsidRDefault="0028050D" w:rsidP="0028050D">
      <w:pPr>
        <w:rPr>
          <w:sz w:val="16"/>
        </w:rPr>
      </w:pPr>
      <w:r w:rsidRPr="00CF6B9C">
        <w:rPr>
          <w:sz w:val="16"/>
        </w:rPr>
        <w:t>Black markets and copycats</w:t>
      </w:r>
    </w:p>
    <w:p w14:paraId="5D8084A6" w14:textId="77777777" w:rsidR="0028050D" w:rsidRPr="00CF6B9C" w:rsidRDefault="0028050D" w:rsidP="0028050D">
      <w:pPr>
        <w:rPr>
          <w:rStyle w:val="StyleUnderline"/>
        </w:rPr>
      </w:pPr>
      <w:r w:rsidRPr="005D70EC">
        <w:rPr>
          <w:rStyle w:val="StyleUnderline"/>
          <w:highlight w:val="yellow"/>
        </w:rPr>
        <w:t>Another source of weaponry was the area’s substantial black market</w:t>
      </w:r>
      <w:r w:rsidRPr="00CF6B9C">
        <w:rPr>
          <w:rStyle w:val="StyleUnderline"/>
        </w:rPr>
        <w:t>, defense analysts noted.</w:t>
      </w:r>
    </w:p>
    <w:p w14:paraId="266DCB25" w14:textId="77777777" w:rsidR="0028050D" w:rsidRPr="00CF6B9C" w:rsidRDefault="0028050D" w:rsidP="0028050D">
      <w:pPr>
        <w:rPr>
          <w:sz w:val="16"/>
        </w:rPr>
      </w:pPr>
      <w:r w:rsidRPr="00CF6B9C">
        <w:rPr>
          <w:sz w:val="16"/>
        </w:rPr>
        <w:t xml:space="preserve">Beaver added that </w:t>
      </w:r>
      <w:r w:rsidRPr="005D70EC">
        <w:rPr>
          <w:rStyle w:val="StyleUnderline"/>
          <w:highlight w:val="yellow"/>
        </w:rPr>
        <w:t>there was a huge market in “copycat” weapons, with AK-47s a particularly easy weapon to manufacture</w:t>
      </w:r>
      <w:r w:rsidRPr="00CF6B9C">
        <w:rPr>
          <w:rStyle w:val="StyleUnderline"/>
        </w:rPr>
        <w:t xml:space="preserve">. </w:t>
      </w:r>
      <w:r w:rsidRPr="00CF6B9C">
        <w:rPr>
          <w:sz w:val="16"/>
        </w:rPr>
        <w:t>He cited recent figures that suggested that 32 countries around the world made copies of the most famous of Russian assault rifles, the AK-47 and AK-74 (a later model).</w:t>
      </w:r>
    </w:p>
    <w:p w14:paraId="5D170110" w14:textId="77777777" w:rsidR="0028050D" w:rsidRPr="00CF6B9C" w:rsidRDefault="0028050D" w:rsidP="0028050D">
      <w:pPr>
        <w:rPr>
          <w:rStyle w:val="StyleUnderline"/>
        </w:rPr>
      </w:pPr>
      <w:r w:rsidRPr="00CF6B9C">
        <w:rPr>
          <w:sz w:val="16"/>
        </w:rPr>
        <w:t xml:space="preserve">Analyst Binnie agreed that it was important to note that </w:t>
      </w:r>
      <w:r w:rsidRPr="005D70EC">
        <w:rPr>
          <w:rStyle w:val="StyleUnderline"/>
          <w:highlight w:val="yellow"/>
        </w:rPr>
        <w:t>Soviet-designed</w:t>
      </w:r>
      <w:r w:rsidRPr="00CF6B9C">
        <w:rPr>
          <w:rStyle w:val="StyleUnderline"/>
        </w:rPr>
        <w:t xml:space="preserve"> individual and crew-served </w:t>
      </w:r>
      <w:r w:rsidRPr="005D70EC">
        <w:rPr>
          <w:rStyle w:val="StyleUnderline"/>
          <w:highlight w:val="yellow"/>
        </w:rPr>
        <w:t>weapons “have been widely copied and produced around the world and are standard for all non-state armed groups</w:t>
      </w:r>
      <w:r w:rsidRPr="00CF6B9C">
        <w:rPr>
          <w:rStyle w:val="StyleUnderline"/>
        </w:rPr>
        <w:t xml:space="preserve"> and many militaries.”</w:t>
      </w:r>
    </w:p>
    <w:p w14:paraId="5690AC9C" w14:textId="77777777" w:rsidR="0028050D" w:rsidRDefault="0028050D" w:rsidP="0028050D">
      <w:pPr>
        <w:rPr>
          <w:sz w:val="16"/>
        </w:rPr>
      </w:pPr>
      <w:r w:rsidRPr="00CF6B9C">
        <w:rPr>
          <w:sz w:val="16"/>
        </w:rPr>
        <w:t>“For example, an ‘AK-47’ seen on the battlefield is probably an AKM copy that could have been made in over a dozen countries – you cannot describe it as ‘Soviet-made’ unless you can see the relevant factory markings,” he said.</w:t>
      </w:r>
    </w:p>
    <w:p w14:paraId="073AC8CC" w14:textId="77777777" w:rsidR="0028050D" w:rsidRDefault="0028050D" w:rsidP="0028050D">
      <w:pPr>
        <w:pStyle w:val="Heading3"/>
      </w:pPr>
      <w:r>
        <w:t>1NC – Alt Causes</w:t>
      </w:r>
    </w:p>
    <w:p w14:paraId="7535F1B4" w14:textId="77777777" w:rsidR="0028050D" w:rsidRDefault="0028050D" w:rsidP="0028050D"/>
    <w:p w14:paraId="31867E0D" w14:textId="77777777" w:rsidR="0028050D" w:rsidRDefault="0028050D" w:rsidP="0028050D">
      <w:pPr>
        <w:pStyle w:val="Heading4"/>
      </w:pPr>
      <w:r>
        <w:t xml:space="preserve">Alt causes to terrorism--- underlaying economic instability and religious extremism will continue to drive people towards violence </w:t>
      </w:r>
    </w:p>
    <w:p w14:paraId="0F9E95B6" w14:textId="77777777" w:rsidR="0028050D" w:rsidRDefault="0028050D" w:rsidP="0028050D">
      <w:pPr>
        <w:rPr>
          <w:sz w:val="16"/>
        </w:rPr>
      </w:pPr>
      <w:r w:rsidRPr="009E03DF">
        <w:rPr>
          <w:sz w:val="16"/>
        </w:rPr>
        <w:t xml:space="preserve">Tim </w:t>
      </w:r>
      <w:r w:rsidRPr="009E03DF">
        <w:rPr>
          <w:rStyle w:val="Style13ptBold"/>
        </w:rPr>
        <w:t xml:space="preserve">Krieger </w:t>
      </w:r>
      <w:r>
        <w:rPr>
          <w:rStyle w:val="Style13ptBold"/>
        </w:rPr>
        <w:t xml:space="preserve">&amp; </w:t>
      </w:r>
      <w:r w:rsidRPr="009E03DF">
        <w:rPr>
          <w:sz w:val="16"/>
        </w:rPr>
        <w:t xml:space="preserve">Daniel </w:t>
      </w:r>
      <w:r w:rsidRPr="009E03DF">
        <w:rPr>
          <w:rStyle w:val="Style13ptBold"/>
        </w:rPr>
        <w:t>Meierrieks 11</w:t>
      </w:r>
      <w:r>
        <w:rPr>
          <w:sz w:val="16"/>
        </w:rPr>
        <w:t xml:space="preserve">- Tim Krieger is </w:t>
      </w:r>
      <w:r w:rsidRPr="009E03DF">
        <w:rPr>
          <w:sz w:val="16"/>
        </w:rPr>
        <w:t>Wilfried Guth Professor of Constitutional Political Economy and Competition Policy at the University of Freiburg, Germany.</w:t>
      </w:r>
      <w:r>
        <w:rPr>
          <w:sz w:val="16"/>
        </w:rPr>
        <w:t xml:space="preserve"> </w:t>
      </w:r>
      <w:r w:rsidRPr="009E03DF">
        <w:rPr>
          <w:sz w:val="16"/>
        </w:rPr>
        <w:t>Daniel Meierrieks</w:t>
      </w:r>
      <w:r>
        <w:rPr>
          <w:sz w:val="16"/>
        </w:rPr>
        <w:t xml:space="preserve">- </w:t>
      </w:r>
      <w:r w:rsidRPr="009E03DF">
        <w:rPr>
          <w:sz w:val="16"/>
        </w:rPr>
        <w:t>Research Fellow at the WZB Berlin Social Science Center</w:t>
      </w:r>
      <w:r>
        <w:rPr>
          <w:sz w:val="16"/>
        </w:rPr>
        <w:t xml:space="preserve">, </w:t>
      </w:r>
      <w:r w:rsidRPr="009E03DF">
        <w:rPr>
          <w:sz w:val="16"/>
        </w:rPr>
        <w:t>Ph.D. in Economics, University of Paderborn</w:t>
      </w:r>
    </w:p>
    <w:p w14:paraId="51E22A8D" w14:textId="77777777" w:rsidR="0028050D" w:rsidRPr="009E03DF" w:rsidRDefault="0028050D" w:rsidP="0028050D">
      <w:pPr>
        <w:rPr>
          <w:sz w:val="16"/>
        </w:rPr>
      </w:pPr>
      <w:r w:rsidRPr="009E03DF">
        <w:rPr>
          <w:sz w:val="16"/>
        </w:rPr>
        <w:t xml:space="preserve">Some </w:t>
      </w:r>
      <w:r w:rsidRPr="005D70EC">
        <w:rPr>
          <w:rStyle w:val="StyleUnderline"/>
          <w:highlight w:val="yellow"/>
        </w:rPr>
        <w:t>scholars suggest</w:t>
      </w:r>
      <w:r w:rsidRPr="009E03DF">
        <w:rPr>
          <w:rStyle w:val="StyleUnderline"/>
        </w:rPr>
        <w:t xml:space="preserve"> that </w:t>
      </w:r>
      <w:r w:rsidRPr="005D70EC">
        <w:rPr>
          <w:rStyle w:val="StyleUnderline"/>
          <w:highlight w:val="yellow"/>
        </w:rPr>
        <w:t>terrorism is rooted in economic deprivation</w:t>
      </w:r>
      <w:r w:rsidRPr="009E03DF">
        <w:rPr>
          <w:rStyle w:val="StyleUnderline"/>
        </w:rPr>
        <w:t xml:space="preserve">, i.e., in </w:t>
      </w:r>
      <w:r w:rsidRPr="005D70EC">
        <w:rPr>
          <w:rStyle w:val="StyleUnderline"/>
          <w:highlight w:val="yellow"/>
        </w:rPr>
        <w:t>poverty and</w:t>
      </w:r>
      <w:r w:rsidRPr="009E03DF">
        <w:rPr>
          <w:rStyle w:val="StyleUnderline"/>
        </w:rPr>
        <w:t xml:space="preserve"> within-country </w:t>
      </w:r>
      <w:r w:rsidRPr="005D70EC">
        <w:rPr>
          <w:rStyle w:val="StyleUnderline"/>
          <w:highlight w:val="yellow"/>
        </w:rPr>
        <w:t>inequality</w:t>
      </w:r>
      <w:r w:rsidRPr="009E03DF">
        <w:rPr>
          <w:rStyle w:val="StyleUnderline"/>
        </w:rPr>
        <w:t>.</w:t>
      </w:r>
      <w:r w:rsidRPr="009E03DF">
        <w:rPr>
          <w:sz w:val="16"/>
        </w:rPr>
        <w:t xml:space="preserve"> Gurr (1970) puts forward the idea of ‘relative deprivation’, where violence is generated when there is a discrepancy between what individuals think they deserve and what they actually receive through the economic (distributive) process. </w:t>
      </w:r>
      <w:r w:rsidRPr="009E03DF">
        <w:rPr>
          <w:rStyle w:val="StyleUnderline"/>
        </w:rPr>
        <w:t>Poor structural economic conditions create frustration, which in turn makes violence more likely</w:t>
      </w:r>
      <w:r w:rsidRPr="009E03DF">
        <w:rPr>
          <w:sz w:val="16"/>
        </w:rPr>
        <w:t>. This link from economic deprivation to terrorism should matter to the source countries of terrorism. For instance</w:t>
      </w:r>
      <w:r w:rsidRPr="005D70EC">
        <w:rPr>
          <w:sz w:val="16"/>
          <w:highlight w:val="yellow"/>
        </w:rPr>
        <w:t xml:space="preserve">, </w:t>
      </w:r>
      <w:r w:rsidRPr="005D70EC">
        <w:rPr>
          <w:rStyle w:val="StyleUnderline"/>
          <w:highlight w:val="yellow"/>
        </w:rPr>
        <w:t>terrorist organizations</w:t>
      </w:r>
      <w:r w:rsidRPr="009E03DF">
        <w:rPr>
          <w:sz w:val="16"/>
        </w:rPr>
        <w:t xml:space="preserve"> should</w:t>
      </w:r>
      <w:r w:rsidRPr="009E03DF">
        <w:rPr>
          <w:rStyle w:val="Emphasis"/>
        </w:rPr>
        <w:t xml:space="preserve"> </w:t>
      </w:r>
      <w:r w:rsidRPr="005D70EC">
        <w:rPr>
          <w:rStyle w:val="Emphasis"/>
          <w:highlight w:val="yellow"/>
        </w:rPr>
        <w:t>find it easier</w:t>
      </w:r>
      <w:r w:rsidRPr="009E03DF">
        <w:rPr>
          <w:sz w:val="16"/>
        </w:rPr>
        <w:t xml:space="preserve"> (less costly) </w:t>
      </w:r>
      <w:r w:rsidRPr="005D70EC">
        <w:rPr>
          <w:rStyle w:val="Emphasis"/>
          <w:highlight w:val="yellow"/>
        </w:rPr>
        <w:t>to recruit frustrated followers or</w:t>
      </w:r>
      <w:r w:rsidRPr="009E03DF">
        <w:rPr>
          <w:rStyle w:val="Emphasis"/>
        </w:rPr>
        <w:t xml:space="preserve"> to </w:t>
      </w:r>
      <w:r w:rsidRPr="005D70EC">
        <w:rPr>
          <w:rStyle w:val="Emphasis"/>
          <w:highlight w:val="yellow"/>
        </w:rPr>
        <w:t>receive funding from supporters when economic deprivation prevails.</w:t>
      </w:r>
      <w:r w:rsidRPr="009E03DF">
        <w:rPr>
          <w:sz w:val="16"/>
        </w:rPr>
        <w:t xml:space="preserve"> The lack of non-violent economic activities may also fill the ranks of terrorist organizations by lowering the opportunity costs of violence. Thus, relative </w:t>
      </w:r>
      <w:r w:rsidRPr="009E03DF">
        <w:rPr>
          <w:rStyle w:val="StyleUnderline"/>
        </w:rPr>
        <w:t xml:space="preserve">economic deprivation is </w:t>
      </w:r>
      <w:r w:rsidRPr="005D70EC">
        <w:rPr>
          <w:rStyle w:val="StyleUnderline"/>
          <w:highlight w:val="yellow"/>
        </w:rPr>
        <w:t xml:space="preserve">expected to lead to more terrorism by inciting frustration and lowering </w:t>
      </w:r>
      <w:r w:rsidRPr="000B760B">
        <w:rPr>
          <w:rStyle w:val="StyleUnderline"/>
        </w:rPr>
        <w:t xml:space="preserve">the </w:t>
      </w:r>
      <w:r w:rsidRPr="005D70EC">
        <w:rPr>
          <w:rStyle w:val="StyleUnderline"/>
          <w:highlight w:val="yellow"/>
        </w:rPr>
        <w:t>(opportunity) costs of violence</w:t>
      </w:r>
      <w:r w:rsidRPr="009E03DF">
        <w:rPr>
          <w:sz w:val="16"/>
        </w:rPr>
        <w:t>. With respect to the target countries of terrorism, economic success may attract attacks when economic deprivation is assessed globally (poor vs. rich countries).</w:t>
      </w:r>
    </w:p>
    <w:p w14:paraId="6C874F57" w14:textId="77777777" w:rsidR="0028050D" w:rsidRPr="009E03DF" w:rsidRDefault="0028050D" w:rsidP="0028050D">
      <w:pPr>
        <w:rPr>
          <w:sz w:val="15"/>
          <w:szCs w:val="15"/>
        </w:rPr>
      </w:pPr>
      <w:r w:rsidRPr="009E03DF">
        <w:rPr>
          <w:rStyle w:val="StyleUnderline"/>
        </w:rPr>
        <w:t>Other scholars argue that terrorism is fostered by the process of modernization</w:t>
      </w:r>
      <w:r w:rsidRPr="009E03DF">
        <w:rPr>
          <w:sz w:val="16"/>
        </w:rPr>
        <w:t xml:space="preserve">. Modernization encompasses, inter alia, economic change (e.g., economic growth), new forms of communication and lifestyles (e.g., shift from agricultural to urban societies) and new ideas (e.g., Western ideology). These factors may create grievances associated with socio-economic and demographic strain (Robison et al. 2006). For instance, economic growth may be associated with a restructuring of labor markets, creating grievances among ‘modernization losers’ who become unemployed due to economic change. As another example, modern forms of communication may challenge traditional elements of a society, generating social conflict (Robison et al. 2006), while </w:t>
      </w:r>
      <w:r w:rsidRPr="009E03DF">
        <w:rPr>
          <w:rStyle w:val="StyleUnderline"/>
        </w:rPr>
        <w:t xml:space="preserve">terrorist </w:t>
      </w:r>
      <w:r w:rsidRPr="005D70EC">
        <w:rPr>
          <w:rStyle w:val="StyleUnderline"/>
          <w:highlight w:val="yellow"/>
        </w:rPr>
        <w:t>organizations</w:t>
      </w:r>
      <w:r w:rsidRPr="009E03DF">
        <w:rPr>
          <w:rStyle w:val="StyleUnderline"/>
        </w:rPr>
        <w:t xml:space="preserve"> </w:t>
      </w:r>
      <w:r w:rsidRPr="009E03DF">
        <w:rPr>
          <w:sz w:val="16"/>
        </w:rPr>
        <w:t xml:space="preserve">may </w:t>
      </w:r>
      <w:r w:rsidRPr="005D70EC">
        <w:rPr>
          <w:rStyle w:val="StyleUnderline"/>
          <w:highlight w:val="yellow"/>
        </w:rPr>
        <w:t>use modern means of communication to disseminate</w:t>
      </w:r>
      <w:r w:rsidRPr="009E03DF">
        <w:rPr>
          <w:rStyle w:val="StyleUnderline"/>
        </w:rPr>
        <w:t xml:space="preserve"> their </w:t>
      </w:r>
      <w:r w:rsidRPr="005D70EC">
        <w:rPr>
          <w:rStyle w:val="StyleUnderline"/>
          <w:highlight w:val="yellow"/>
        </w:rPr>
        <w:t>opinions more effectively</w:t>
      </w:r>
      <w:r w:rsidRPr="009E03DF">
        <w:rPr>
          <w:sz w:val="16"/>
        </w:rPr>
        <w:t xml:space="preserve"> (Ross 1993). Most grievances are generated during the transition from a traditional to a modern society (Ross 1993). Here, terrorists are able to capitalize on the grievances of ‘modernization losers’ linked to economic dissatisfaction, new forms of alienated living or other challenges to traditional societal patterns, thus making recruitment, financing or other forms of support more likely. This mechanism is particularly relevant to the source countries of terrorism. Generally, </w:t>
      </w:r>
      <w:r w:rsidRPr="009E03DF">
        <w:rPr>
          <w:rStyle w:val="StyleUnderline"/>
        </w:rPr>
        <w:t>modernization is linked to socio-economic and demographic changes which may feed through to conflict.</w:t>
      </w:r>
      <w:r w:rsidRPr="009E03DF">
        <w:rPr>
          <w:sz w:val="16"/>
        </w:rPr>
        <w:t xml:space="preserve"> </w:t>
      </w:r>
      <w:r w:rsidRPr="009E03DF">
        <w:rPr>
          <w:sz w:val="15"/>
          <w:szCs w:val="15"/>
        </w:rPr>
        <w:t>These changes are difficult to capture in empirical analyses. Therefore, researchers often resort to specific socio-economic (e.g., low educational attainment) and demographic (e.g., population growth) factors to indicate the impact of modernization on terrorism. 4Note that the different schools of thought are generally not truly independent of each other. For instance, while GH1 emphasizes the role of structural economic conditions in influencing terrorism, GH2 focuses on the role of socioeconomic change etc. Also, the various hypotheses do not neglect the impact of other factors on terrorist activity. Public Choice (2011) 147: 3–27 7</w:t>
      </w:r>
    </w:p>
    <w:p w14:paraId="1DFBC0EE" w14:textId="77777777" w:rsidR="0028050D" w:rsidRPr="009E03DF" w:rsidRDefault="0028050D" w:rsidP="0028050D">
      <w:pPr>
        <w:rPr>
          <w:sz w:val="16"/>
        </w:rPr>
      </w:pPr>
      <w:r w:rsidRPr="009E03DF">
        <w:rPr>
          <w:sz w:val="15"/>
          <w:szCs w:val="15"/>
        </w:rPr>
        <w:t>The political and institutional order is also argued to matter to terrorism. There is an ongoing academic debate on whether a certain political system is more prepared to deal with terrorism. Democratic regimes can offer non-violent means of voicing dissent but are unable to realize ‘hard’ counter-terrorism measures due to an obligation to civil liberties (Li 2005). This may make terrorism production (country of origin perspective) less likely but may increase the probability of terrorist attacks (target country perspective). Autocratic regimes can capitalize on their capability of repression which may at the same time generate grievances linked to political disenfranchisement. A low level of political openness may make the genesis of terrorism more likely but lessens the likelihood of terrorist attacks. In general, there is no consensus on which political regime can fend off terrorism most effectively. Some authors suggest that semi-open societies (partial democracies) are most prone to terrorism because they cannot capitalize on the advantages of either ‘pure’ regime, suggesting a non-linear link between political institutions and terrorism.</w:t>
      </w:r>
      <w:r w:rsidRPr="009E03DF">
        <w:rPr>
          <w:sz w:val="16"/>
        </w:rPr>
        <w:t xml:space="preserve"> </w:t>
      </w:r>
      <w:r w:rsidRPr="009E03DF">
        <w:rPr>
          <w:rStyle w:val="StyleUnderline"/>
        </w:rPr>
        <w:t>Regardless of the exact regime type, government strength</w:t>
      </w:r>
      <w:r w:rsidRPr="009E03DF">
        <w:rPr>
          <w:sz w:val="16"/>
        </w:rPr>
        <w:t xml:space="preserve"> (e.g., military or police power</w:t>
      </w:r>
      <w:r w:rsidRPr="009E03DF">
        <w:rPr>
          <w:rStyle w:val="StyleUnderline"/>
        </w:rPr>
        <w:t>), structure</w:t>
      </w:r>
      <w:r w:rsidRPr="009E03DF">
        <w:rPr>
          <w:sz w:val="16"/>
        </w:rPr>
        <w:t xml:space="preserve"> (centralized vs. decentralized), </w:t>
      </w:r>
      <w:r w:rsidRPr="009E03DF">
        <w:rPr>
          <w:rStyle w:val="StyleUnderline"/>
        </w:rPr>
        <w:t>policies (</w:t>
      </w:r>
      <w:r w:rsidRPr="009E03DF">
        <w:rPr>
          <w:sz w:val="16"/>
        </w:rPr>
        <w:t xml:space="preserve">e.g., welfare policies) </w:t>
      </w:r>
      <w:r w:rsidRPr="009E03DF">
        <w:rPr>
          <w:rStyle w:val="StyleUnderline"/>
        </w:rPr>
        <w:t>and ideological affiliation</w:t>
      </w:r>
      <w:r w:rsidRPr="009E03DF">
        <w:rPr>
          <w:sz w:val="16"/>
        </w:rPr>
        <w:t xml:space="preserve"> (e.g., left-wing vs. right-wing) </w:t>
      </w:r>
      <w:r w:rsidRPr="009E03DF">
        <w:rPr>
          <w:rStyle w:val="StyleUnderline"/>
        </w:rPr>
        <w:t>may also influence terrorists’ calculi</w:t>
      </w:r>
      <w:r w:rsidRPr="009E03DF">
        <w:rPr>
          <w:sz w:val="16"/>
        </w:rPr>
        <w:t xml:space="preserve">. For instance, a large-scale government may make it more difficult for societal groups to pursue rentseeking, making it more attractive to gain rents through violence (Kirk 1983). In any case, the specificity of various institutions is expected to enter the terrorists’ calculi in various ways. For instance, </w:t>
      </w:r>
      <w:r w:rsidRPr="005D70EC">
        <w:rPr>
          <w:rStyle w:val="StyleUnderline"/>
          <w:highlight w:val="yellow"/>
        </w:rPr>
        <w:t>government policies and characteristics</w:t>
      </w:r>
      <w:r w:rsidRPr="009E03DF">
        <w:rPr>
          <w:sz w:val="16"/>
        </w:rPr>
        <w:t xml:space="preserve"> (which ensue from the political and institutional order) may also </w:t>
      </w:r>
      <w:r w:rsidRPr="005D70EC">
        <w:rPr>
          <w:rStyle w:val="StyleUnderline"/>
          <w:highlight w:val="yellow"/>
        </w:rPr>
        <w:t>matter to terrorist activity.</w:t>
      </w:r>
      <w:r w:rsidRPr="009E03DF">
        <w:rPr>
          <w:sz w:val="16"/>
        </w:rPr>
        <w:t xml:space="preserve"> </w:t>
      </w:r>
    </w:p>
    <w:p w14:paraId="5E253BE8" w14:textId="77777777" w:rsidR="0028050D" w:rsidRPr="009E03DF" w:rsidRDefault="0028050D" w:rsidP="0028050D">
      <w:pPr>
        <w:rPr>
          <w:sz w:val="16"/>
        </w:rPr>
      </w:pPr>
      <w:r w:rsidRPr="009E03DF">
        <w:rPr>
          <w:rStyle w:val="StyleUnderline"/>
        </w:rPr>
        <w:t>Political transformation and instability are also named as causes of terrorism</w:t>
      </w:r>
      <w:r w:rsidRPr="009E03DF">
        <w:rPr>
          <w:sz w:val="16"/>
        </w:rPr>
        <w:t xml:space="preserve">, in particular in popular discourse. The main idea is that </w:t>
      </w:r>
      <w:r w:rsidRPr="005D70EC">
        <w:rPr>
          <w:rStyle w:val="Emphasis"/>
          <w:highlight w:val="yellow"/>
        </w:rPr>
        <w:t>political change may create</w:t>
      </w:r>
      <w:r w:rsidRPr="009E03DF">
        <w:rPr>
          <w:rStyle w:val="Emphasis"/>
        </w:rPr>
        <w:t xml:space="preserve"> political </w:t>
      </w:r>
      <w:r w:rsidRPr="005D70EC">
        <w:rPr>
          <w:rStyle w:val="Emphasis"/>
          <w:highlight w:val="yellow"/>
        </w:rPr>
        <w:t>vacuums which terrorist groups use to push their agendas</w:t>
      </w:r>
      <w:r w:rsidRPr="009E03DF">
        <w:rPr>
          <w:sz w:val="16"/>
        </w:rPr>
        <w:t xml:space="preserve">. Such vacuums are attractive as </w:t>
      </w:r>
      <w:r w:rsidRPr="005D70EC">
        <w:rPr>
          <w:rStyle w:val="StyleUnderline"/>
          <w:highlight w:val="yellow"/>
        </w:rPr>
        <w:t>radical groups are less likely to be challenged by</w:t>
      </w:r>
      <w:r w:rsidRPr="009E03DF">
        <w:rPr>
          <w:rStyle w:val="StyleUnderline"/>
        </w:rPr>
        <w:t xml:space="preserve"> an </w:t>
      </w:r>
      <w:r w:rsidRPr="005D70EC">
        <w:rPr>
          <w:rStyle w:val="StyleUnderline"/>
          <w:highlight w:val="yellow"/>
        </w:rPr>
        <w:t>instable</w:t>
      </w:r>
      <w:r w:rsidRPr="009E03DF">
        <w:rPr>
          <w:sz w:val="16"/>
        </w:rPr>
        <w:t xml:space="preserve">, thus weak </w:t>
      </w:r>
      <w:r w:rsidRPr="005D70EC">
        <w:rPr>
          <w:rStyle w:val="StyleUnderline"/>
          <w:highlight w:val="yellow"/>
        </w:rPr>
        <w:t>government</w:t>
      </w:r>
      <w:r w:rsidRPr="009E03DF">
        <w:rPr>
          <w:sz w:val="16"/>
        </w:rPr>
        <w:t xml:space="preserve"> (e.g., measured by a regime stability variable), making terrorism a less costly venture. Also, an individual may find it more attractive to join or support a radical organization because there are few non-violent alternatives (meaning low opportunity costs of violence) but high payoffs from terrorist success (meaning increased benefits of violence). Instable or failed states may even serve as schools of international terrorism, where in phases of domestic instability (e.g., civil war) individuals gain an ‘education’ in violence that they can also use for internationalized terrorist campaigns (Campos and Gassebner 2009). Political transformation may generally amplify terrorist behavior, where this process influences both the production of terrorism and terrorists’ target decisions. </w:t>
      </w:r>
    </w:p>
    <w:p w14:paraId="55781E21" w14:textId="77777777" w:rsidR="0028050D" w:rsidRDefault="0028050D" w:rsidP="0028050D">
      <w:pPr>
        <w:rPr>
          <w:sz w:val="16"/>
        </w:rPr>
      </w:pPr>
      <w:r w:rsidRPr="009E03DF">
        <w:rPr>
          <w:sz w:val="16"/>
        </w:rPr>
        <w:t xml:space="preserve">2 Famously, Huntington (1996) states that </w:t>
      </w:r>
      <w:r w:rsidRPr="009E03DF">
        <w:rPr>
          <w:rStyle w:val="StyleUnderline"/>
        </w:rPr>
        <w:t>civilizational clash may also result in violence</w:t>
      </w:r>
      <w:r w:rsidRPr="009E03DF">
        <w:rPr>
          <w:sz w:val="16"/>
        </w:rPr>
        <w:t xml:space="preserve">. </w:t>
      </w:r>
      <w:r w:rsidRPr="005D70EC">
        <w:rPr>
          <w:rStyle w:val="StyleUnderline"/>
          <w:highlight w:val="yellow"/>
        </w:rPr>
        <w:t>When groups exhibit different identities</w:t>
      </w:r>
      <w:r w:rsidRPr="009E03DF">
        <w:rPr>
          <w:sz w:val="16"/>
        </w:rPr>
        <w:t xml:space="preserve"> (e.g., different religions or ethnicities), </w:t>
      </w:r>
      <w:r w:rsidRPr="005D70EC">
        <w:rPr>
          <w:rStyle w:val="StyleUnderline"/>
          <w:highlight w:val="yellow"/>
        </w:rPr>
        <w:t>this may lead to more conflict</w:t>
      </w:r>
      <w:r w:rsidRPr="009E03DF">
        <w:rPr>
          <w:rStyle w:val="StyleUnderline"/>
        </w:rPr>
        <w:t xml:space="preserve"> either between different groups</w:t>
      </w:r>
      <w:r w:rsidRPr="009E03DF">
        <w:rPr>
          <w:sz w:val="16"/>
        </w:rPr>
        <w:t xml:space="preserve"> within a country or between different country groups organized along civilizational lines (e.g., Islamic countries versus the West).5 5Note, however, that cross-country analyses usually do not directly control for between-country but for within-differences in religious or ethnic affiliation. 8 Public Choice (2011) 147: 3–27 For terrorist groups, it should be easier (less costly) to muster support against antagonistic identity groups (identified, e.g., by ethnic or religious fractionalization measures). This holds even more when </w:t>
      </w:r>
      <w:r w:rsidRPr="005D70EC">
        <w:rPr>
          <w:rStyle w:val="StyleUnderline"/>
          <w:highlight w:val="yellow"/>
        </w:rPr>
        <w:t>terrorists build on</w:t>
      </w:r>
      <w:r w:rsidRPr="009E03DF">
        <w:rPr>
          <w:rStyle w:val="StyleUnderline"/>
        </w:rPr>
        <w:t xml:space="preserve"> </w:t>
      </w:r>
      <w:r w:rsidRPr="005D70EC">
        <w:rPr>
          <w:rStyle w:val="StyleUnderline"/>
          <w:highlight w:val="yellow"/>
        </w:rPr>
        <w:t>identity-related ideologies that stress</w:t>
      </w:r>
      <w:r w:rsidRPr="009E03DF">
        <w:rPr>
          <w:rStyle w:val="StyleUnderline"/>
        </w:rPr>
        <w:t xml:space="preserve"> the </w:t>
      </w:r>
      <w:r w:rsidRPr="005D70EC">
        <w:rPr>
          <w:rStyle w:val="StyleUnderline"/>
          <w:highlight w:val="yellow"/>
        </w:rPr>
        <w:t>supremacy</w:t>
      </w:r>
      <w:r w:rsidRPr="009E03DF">
        <w:rPr>
          <w:rStyle w:val="StyleUnderline"/>
        </w:rPr>
        <w:t xml:space="preserve"> of their respective identity</w:t>
      </w:r>
      <w:r w:rsidRPr="009E03DF">
        <w:rPr>
          <w:sz w:val="16"/>
        </w:rPr>
        <w:t xml:space="preserve"> (e.g., representing the ‘only true faith’). </w:t>
      </w:r>
      <w:r w:rsidRPr="009E03DF">
        <w:rPr>
          <w:rStyle w:val="StyleUnderline"/>
        </w:rPr>
        <w:t>Such a world view eliminates moral constraints and strengthens an organization’s cohesion, making terrorism less costly and more effective</w:t>
      </w:r>
      <w:r w:rsidRPr="009E03DF">
        <w:rPr>
          <w:sz w:val="16"/>
        </w:rPr>
        <w:t xml:space="preserve"> (Bernholz 2006). The abstract conflict between world views also becomes manifest in realpolitik, where groups with different identities pursue different (often diametrically opposed) policies. Such behavior may, e.g., be represented in rent-seeking or other forms of socio-economic and political interaction between groups with different identities (Arce and Sandler 2003). </w:t>
      </w:r>
      <w:r w:rsidRPr="005D70EC">
        <w:rPr>
          <w:rStyle w:val="StyleUnderline"/>
          <w:highlight w:val="yellow"/>
        </w:rPr>
        <w:t>Terrorism is used by</w:t>
      </w:r>
      <w:r w:rsidRPr="009E03DF">
        <w:rPr>
          <w:rStyle w:val="StyleUnderline"/>
        </w:rPr>
        <w:t xml:space="preserve"> the </w:t>
      </w:r>
      <w:r w:rsidRPr="005D70EC">
        <w:rPr>
          <w:rStyle w:val="StyleUnderline"/>
          <w:highlight w:val="yellow"/>
        </w:rPr>
        <w:t>inferior group</w:t>
      </w:r>
      <w:r w:rsidRPr="009E03DF">
        <w:rPr>
          <w:sz w:val="16"/>
        </w:rPr>
        <w:t xml:space="preserve"> not only </w:t>
      </w:r>
      <w:r w:rsidRPr="005D70EC">
        <w:rPr>
          <w:rStyle w:val="StyleUnderline"/>
          <w:highlight w:val="yellow"/>
        </w:rPr>
        <w:t>as</w:t>
      </w:r>
      <w:r w:rsidRPr="009E03DF">
        <w:rPr>
          <w:rStyle w:val="StyleUnderline"/>
        </w:rPr>
        <w:t xml:space="preserve"> a </w:t>
      </w:r>
      <w:r w:rsidRPr="005D70EC">
        <w:rPr>
          <w:rStyle w:val="StyleUnderline"/>
          <w:highlight w:val="yellow"/>
        </w:rPr>
        <w:t>means to voice</w:t>
      </w:r>
      <w:r w:rsidRPr="009E03DF">
        <w:rPr>
          <w:rStyle w:val="StyleUnderline"/>
        </w:rPr>
        <w:t xml:space="preserve"> their world </w:t>
      </w:r>
      <w:r w:rsidRPr="005D70EC">
        <w:rPr>
          <w:rStyle w:val="StyleUnderline"/>
          <w:highlight w:val="yellow"/>
        </w:rPr>
        <w:t>view but also to shift</w:t>
      </w:r>
      <w:r w:rsidRPr="009E03DF">
        <w:rPr>
          <w:rStyle w:val="StyleUnderline"/>
        </w:rPr>
        <w:t xml:space="preserve"> (material) </w:t>
      </w:r>
      <w:r w:rsidRPr="005D70EC">
        <w:rPr>
          <w:rStyle w:val="StyleUnderline"/>
          <w:highlight w:val="yellow"/>
        </w:rPr>
        <w:t>outcomes in their favor.</w:t>
      </w:r>
      <w:r w:rsidRPr="009E03DF">
        <w:rPr>
          <w:sz w:val="16"/>
        </w:rPr>
        <w:t xml:space="preserve"> Identity (and opposition to other identities) works as a bond facilitating, e.g., terrorist recruitment and financial support. When terrorists succeed, related payoffs are particularly high due to the enforcement of a claim to the absolute (Bernholz 2006).</w:t>
      </w:r>
    </w:p>
    <w:p w14:paraId="7C28B293" w14:textId="77777777" w:rsidR="0028050D" w:rsidRDefault="0028050D" w:rsidP="0028050D"/>
    <w:p w14:paraId="4057A265" w14:textId="77777777" w:rsidR="0028050D" w:rsidRDefault="0028050D" w:rsidP="0028050D">
      <w:pPr>
        <w:rPr>
          <w:sz w:val="21"/>
        </w:rPr>
      </w:pPr>
    </w:p>
    <w:p w14:paraId="7CFDD33B" w14:textId="77777777" w:rsidR="0028050D" w:rsidRDefault="0028050D" w:rsidP="0028050D">
      <w:pPr>
        <w:pStyle w:val="Heading3"/>
      </w:pPr>
      <w:r>
        <w:t>1NC – 3D Printing</w:t>
      </w:r>
    </w:p>
    <w:p w14:paraId="309D76C5" w14:textId="77777777" w:rsidR="0028050D" w:rsidRDefault="0028050D" w:rsidP="0028050D"/>
    <w:p w14:paraId="23E2329E" w14:textId="77777777" w:rsidR="0028050D" w:rsidRDefault="0028050D" w:rsidP="0028050D">
      <w:pPr>
        <w:pStyle w:val="Heading4"/>
      </w:pPr>
      <w:r>
        <w:t>Recent technologies allow terrorists to make their own weapons – avoiding any need for interaction – making tracing near impossible</w:t>
      </w:r>
    </w:p>
    <w:p w14:paraId="37BCA314" w14:textId="77777777" w:rsidR="0028050D" w:rsidRPr="00F65DDA" w:rsidRDefault="0028050D" w:rsidP="0028050D">
      <w:r w:rsidRPr="00F65DDA">
        <w:rPr>
          <w:b/>
          <w:bCs/>
          <w:sz w:val="26"/>
          <w:szCs w:val="26"/>
        </w:rPr>
        <w:t>Lubrano 18,</w:t>
      </w:r>
      <w:r>
        <w:t xml:space="preserve"> Mauro Lubrano, Analyst at Global Risk Insights Center, Former employee at the Center for Global Security Research at Lawrence Livermore National Laboratory, 1/16/18, “Emerging technologies: when terrorists print their own weapons”, </w:t>
      </w:r>
      <w:hyperlink r:id="rId254" w:history="1">
        <w:r>
          <w:rPr>
            <w:rStyle w:val="Hyperlink"/>
          </w:rPr>
          <w:t>https://globalriskinsights.com/2018/01/terrorism-additive-manufacturing-weapons/</w:t>
        </w:r>
      </w:hyperlink>
      <w:r>
        <w:t xml:space="preserve"> </w:t>
      </w:r>
    </w:p>
    <w:p w14:paraId="5AC8FB46" w14:textId="77777777" w:rsidR="0028050D" w:rsidRPr="00184F1D" w:rsidRDefault="0028050D" w:rsidP="0028050D">
      <w:pPr>
        <w:rPr>
          <w:sz w:val="16"/>
        </w:rPr>
      </w:pPr>
      <w:r w:rsidRPr="00184F1D">
        <w:rPr>
          <w:sz w:val="16"/>
        </w:rPr>
        <w:t>At the non-state actor level, this technology </w:t>
      </w:r>
      <w:hyperlink r:id="rId255" w:history="1">
        <w:r w:rsidRPr="00184F1D">
          <w:rPr>
            <w:rStyle w:val="Hyperlink"/>
            <w:sz w:val="16"/>
          </w:rPr>
          <w:t>will similarly</w:t>
        </w:r>
      </w:hyperlink>
      <w:r w:rsidRPr="00184F1D">
        <w:rPr>
          <w:sz w:val="16"/>
        </w:rPr>
        <w:t> have security implications. Whereas some </w:t>
      </w:r>
      <w:hyperlink r:id="rId256" w:history="1">
        <w:r w:rsidRPr="00184F1D">
          <w:rPr>
            <w:rStyle w:val="Hyperlink"/>
            <w:sz w:val="16"/>
          </w:rPr>
          <w:t>foresee</w:t>
        </w:r>
      </w:hyperlink>
      <w:r w:rsidRPr="00184F1D">
        <w:rPr>
          <w:sz w:val="16"/>
        </w:rPr>
        <w:t xml:space="preserve"> an outcome where </w:t>
      </w:r>
      <w:r w:rsidRPr="005D70EC">
        <w:rPr>
          <w:rStyle w:val="Emphasis"/>
          <w:highlight w:val="yellow"/>
        </w:rPr>
        <w:t>additive manufacturing</w:t>
      </w:r>
      <w:r w:rsidRPr="00CC15B3">
        <w:rPr>
          <w:rStyle w:val="Emphasis"/>
        </w:rPr>
        <w:t xml:space="preserve"> will </w:t>
      </w:r>
      <w:r w:rsidRPr="005D70EC">
        <w:rPr>
          <w:rStyle w:val="Emphasis"/>
          <w:highlight w:val="yellow"/>
        </w:rPr>
        <w:t>remove barriers to  developing w</w:t>
      </w:r>
      <w:r w:rsidRPr="00CC15B3">
        <w:rPr>
          <w:rStyle w:val="Emphasis"/>
        </w:rPr>
        <w:t xml:space="preserve">eapons of </w:t>
      </w:r>
      <w:r w:rsidRPr="005D70EC">
        <w:rPr>
          <w:rStyle w:val="Emphasis"/>
          <w:highlight w:val="yellow"/>
        </w:rPr>
        <w:t>m</w:t>
      </w:r>
      <w:r w:rsidRPr="00CC15B3">
        <w:rPr>
          <w:rStyle w:val="Emphasis"/>
        </w:rPr>
        <w:t xml:space="preserve">ass </w:t>
      </w:r>
      <w:r w:rsidRPr="005D70EC">
        <w:rPr>
          <w:rStyle w:val="Emphasis"/>
          <w:highlight w:val="yellow"/>
        </w:rPr>
        <w:t>d</w:t>
      </w:r>
      <w:r w:rsidRPr="00CC15B3">
        <w:rPr>
          <w:rStyle w:val="Emphasis"/>
        </w:rPr>
        <w:t>estruction</w:t>
      </w:r>
      <w:r w:rsidRPr="00184F1D">
        <w:rPr>
          <w:u w:val="single"/>
        </w:rPr>
        <w:t xml:space="preserve"> on behalf of non-state actors, </w:t>
      </w:r>
      <w:r w:rsidRPr="005D70EC">
        <w:rPr>
          <w:highlight w:val="yellow"/>
          <w:u w:val="single"/>
        </w:rPr>
        <w:t>this will</w:t>
      </w:r>
      <w:r w:rsidRPr="00184F1D">
        <w:rPr>
          <w:u w:val="single"/>
        </w:rPr>
        <w:t xml:space="preserve"> more likely </w:t>
      </w:r>
      <w:r w:rsidRPr="005D70EC">
        <w:rPr>
          <w:highlight w:val="yellow"/>
          <w:u w:val="single"/>
        </w:rPr>
        <w:t>be in the production of</w:t>
      </w:r>
      <w:r w:rsidRPr="00184F1D">
        <w:rPr>
          <w:u w:val="single"/>
        </w:rPr>
        <w:t xml:space="preserve"> small </w:t>
      </w:r>
      <w:r w:rsidRPr="005D70EC">
        <w:rPr>
          <w:highlight w:val="yellow"/>
          <w:u w:val="single"/>
        </w:rPr>
        <w:t>arms</w:t>
      </w:r>
      <w:r w:rsidRPr="00184F1D">
        <w:rPr>
          <w:u w:val="single"/>
        </w:rPr>
        <w:t xml:space="preserve"> and explosives</w:t>
      </w:r>
      <w:r w:rsidRPr="00184F1D">
        <w:rPr>
          <w:sz w:val="16"/>
        </w:rPr>
        <w:t>. Terrorists’ interest in this technology was detected as early as 2015, when nine individuals were arrested in Hong Kong </w:t>
      </w:r>
      <w:hyperlink r:id="rId257" w:history="1">
        <w:r w:rsidRPr="00184F1D">
          <w:rPr>
            <w:rStyle w:val="Hyperlink"/>
            <w:sz w:val="16"/>
          </w:rPr>
          <w:t>for planning</w:t>
        </w:r>
      </w:hyperlink>
      <w:r w:rsidRPr="00184F1D">
        <w:rPr>
          <w:sz w:val="16"/>
        </w:rPr>
        <w:t> to carry out attacks with airsoft guns modified with 3D printers. More concretely, there are three ways in which additive manufacturing can be advantageous for terrorist organizations.</w:t>
      </w:r>
    </w:p>
    <w:p w14:paraId="6B5C916E" w14:textId="77777777" w:rsidR="0028050D" w:rsidRPr="00184F1D" w:rsidRDefault="0028050D" w:rsidP="0028050D">
      <w:pPr>
        <w:rPr>
          <w:u w:val="single"/>
        </w:rPr>
      </w:pPr>
      <w:r w:rsidRPr="005D70EC">
        <w:rPr>
          <w:highlight w:val="yellow"/>
          <w:u w:val="single"/>
        </w:rPr>
        <w:t>3D Printing</w:t>
      </w:r>
      <w:r w:rsidRPr="00184F1D">
        <w:rPr>
          <w:u w:val="single"/>
        </w:rPr>
        <w:t xml:space="preserve"> could </w:t>
      </w:r>
      <w:r w:rsidRPr="005D70EC">
        <w:rPr>
          <w:highlight w:val="yellow"/>
          <w:u w:val="single"/>
        </w:rPr>
        <w:t xml:space="preserve">enable terrorists to </w:t>
      </w:r>
      <w:r w:rsidRPr="005D70EC">
        <w:rPr>
          <w:rStyle w:val="Emphasis"/>
          <w:highlight w:val="yellow"/>
        </w:rPr>
        <w:t>manufacture weapons, avoid intelligence, and increase autonomy</w:t>
      </w:r>
    </w:p>
    <w:p w14:paraId="59442378" w14:textId="77777777" w:rsidR="0028050D" w:rsidRPr="00184F1D" w:rsidRDefault="0028050D" w:rsidP="0028050D">
      <w:pPr>
        <w:rPr>
          <w:sz w:val="16"/>
        </w:rPr>
      </w:pPr>
      <w:r w:rsidRPr="00184F1D">
        <w:rPr>
          <w:u w:val="single"/>
        </w:rPr>
        <w:t xml:space="preserve">As mentioned, terrorist </w:t>
      </w:r>
      <w:r w:rsidRPr="005D70EC">
        <w:rPr>
          <w:highlight w:val="yellow"/>
          <w:u w:val="single"/>
        </w:rPr>
        <w:t>organizations</w:t>
      </w:r>
      <w:r w:rsidRPr="00184F1D">
        <w:rPr>
          <w:u w:val="single"/>
        </w:rPr>
        <w:t xml:space="preserve"> could greatly </w:t>
      </w:r>
      <w:r w:rsidRPr="005D70EC">
        <w:rPr>
          <w:highlight w:val="yellow"/>
          <w:u w:val="single"/>
        </w:rPr>
        <w:t>benefit from additive manufacturing in order to produce</w:t>
      </w:r>
      <w:r w:rsidRPr="00184F1D">
        <w:rPr>
          <w:u w:val="single"/>
        </w:rPr>
        <w:t xml:space="preserve"> small </w:t>
      </w:r>
      <w:r w:rsidRPr="005D70EC">
        <w:rPr>
          <w:highlight w:val="yellow"/>
          <w:u w:val="single"/>
        </w:rPr>
        <w:t>arms</w:t>
      </w:r>
      <w:r w:rsidRPr="00184F1D">
        <w:rPr>
          <w:sz w:val="16"/>
        </w:rPr>
        <w:t>. Currently, terrorist organizations acquire the weapons they need via external suppliers, such as a sponsor state or the black market, or by seizing them from stockpiles. More sophisticated groups, such as the Islamic State, </w:t>
      </w:r>
      <w:hyperlink r:id="rId258" w:history="1">
        <w:r w:rsidRPr="00184F1D">
          <w:rPr>
            <w:rStyle w:val="Hyperlink"/>
            <w:sz w:val="16"/>
          </w:rPr>
          <w:t>have even set up</w:t>
        </w:r>
      </w:hyperlink>
      <w:r w:rsidRPr="00184F1D">
        <w:rPr>
          <w:sz w:val="16"/>
        </w:rPr>
        <w:t xml:space="preserve"> their own production processes. </w:t>
      </w:r>
      <w:r w:rsidRPr="005D70EC">
        <w:rPr>
          <w:highlight w:val="yellow"/>
          <w:u w:val="single"/>
        </w:rPr>
        <w:t>3D printers</w:t>
      </w:r>
      <w:r w:rsidRPr="00184F1D">
        <w:rPr>
          <w:u w:val="single"/>
        </w:rPr>
        <w:t xml:space="preserve"> could theoretically </w:t>
      </w:r>
      <w:r w:rsidRPr="005D70EC">
        <w:rPr>
          <w:highlight w:val="yellow"/>
          <w:u w:val="single"/>
        </w:rPr>
        <w:t>allow</w:t>
      </w:r>
      <w:r w:rsidRPr="00184F1D">
        <w:rPr>
          <w:u w:val="single"/>
        </w:rPr>
        <w:t xml:space="preserve"> </w:t>
      </w:r>
      <w:r w:rsidRPr="005D70EC">
        <w:rPr>
          <w:highlight w:val="yellow"/>
          <w:u w:val="single"/>
        </w:rPr>
        <w:t>terrorists to produce their own weapons</w:t>
      </w:r>
      <w:r w:rsidRPr="00184F1D">
        <w:rPr>
          <w:u w:val="single"/>
        </w:rPr>
        <w:t xml:space="preserve"> on the spot </w:t>
      </w:r>
      <w:r w:rsidRPr="005D70EC">
        <w:rPr>
          <w:highlight w:val="yellow"/>
          <w:u w:val="single"/>
        </w:rPr>
        <w:t>in a more efficient and convenient manner, rendering them</w:t>
      </w:r>
      <w:r w:rsidRPr="00184F1D">
        <w:rPr>
          <w:u w:val="single"/>
        </w:rPr>
        <w:t xml:space="preserve"> more </w:t>
      </w:r>
      <w:r w:rsidRPr="005D70EC">
        <w:rPr>
          <w:rStyle w:val="Emphasis"/>
          <w:highlight w:val="yellow"/>
        </w:rPr>
        <w:t>independent from suppliers</w:t>
      </w:r>
      <w:r w:rsidRPr="00184F1D">
        <w:rPr>
          <w:u w:val="single"/>
        </w:rPr>
        <w:t xml:space="preserve">. The relative </w:t>
      </w:r>
      <w:r w:rsidRPr="005D70EC">
        <w:rPr>
          <w:highlight w:val="yellow"/>
          <w:u w:val="single"/>
        </w:rPr>
        <w:t>simplicity</w:t>
      </w:r>
      <w:r w:rsidRPr="00184F1D">
        <w:rPr>
          <w:u w:val="single"/>
        </w:rPr>
        <w:t xml:space="preserve"> of such a process </w:t>
      </w:r>
      <w:r w:rsidRPr="005D70EC">
        <w:rPr>
          <w:highlight w:val="yellow"/>
          <w:u w:val="single"/>
        </w:rPr>
        <w:t xml:space="preserve">has </w:t>
      </w:r>
      <w:r w:rsidRPr="005D70EC">
        <w:rPr>
          <w:rStyle w:val="Emphasis"/>
          <w:highlight w:val="yellow"/>
        </w:rPr>
        <w:t>already been demonstrated,</w:t>
      </w:r>
      <w:r w:rsidRPr="00184F1D">
        <w:rPr>
          <w:u w:val="single"/>
        </w:rPr>
        <w:t xml:space="preserve"> as private citizens – notable cases include </w:t>
      </w:r>
      <w:hyperlink r:id="rId259" w:history="1">
        <w:r w:rsidRPr="00184F1D">
          <w:rPr>
            <w:rStyle w:val="Hyperlink"/>
            <w:u w:val="single"/>
          </w:rPr>
          <w:t>Cody Wilson</w:t>
        </w:r>
      </w:hyperlink>
      <w:r w:rsidRPr="00184F1D">
        <w:rPr>
          <w:u w:val="single"/>
        </w:rPr>
        <w:t> and </w:t>
      </w:r>
      <w:hyperlink r:id="rId260" w:history="1">
        <w:r w:rsidRPr="00184F1D">
          <w:rPr>
            <w:rStyle w:val="Hyperlink"/>
            <w:u w:val="single"/>
          </w:rPr>
          <w:t>Yoshimoto Imura</w:t>
        </w:r>
      </w:hyperlink>
      <w:r w:rsidRPr="00184F1D">
        <w:rPr>
          <w:u w:val="single"/>
        </w:rPr>
        <w:t> – have designed and developed their own 3D printed guns with home 3D printers</w:t>
      </w:r>
      <w:r w:rsidRPr="00184F1D">
        <w:rPr>
          <w:sz w:val="16"/>
        </w:rPr>
        <w:t xml:space="preserve">, devices that do not cost more than a few hundred dollars. Moreover, as the designs of such weapons are available on the Internet, </w:t>
      </w:r>
      <w:r w:rsidRPr="00184F1D">
        <w:rPr>
          <w:u w:val="single"/>
        </w:rPr>
        <w:t xml:space="preserve">in principle </w:t>
      </w:r>
      <w:r w:rsidRPr="005D70EC">
        <w:rPr>
          <w:highlight w:val="yellow"/>
          <w:u w:val="single"/>
        </w:rPr>
        <w:t>it would be possible to simply download</w:t>
      </w:r>
      <w:r w:rsidRPr="00184F1D">
        <w:rPr>
          <w:u w:val="single"/>
        </w:rPr>
        <w:t xml:space="preserve"> them </w:t>
      </w:r>
      <w:r w:rsidRPr="005D70EC">
        <w:rPr>
          <w:highlight w:val="yellow"/>
          <w:u w:val="single"/>
        </w:rPr>
        <w:t>and give the print command</w:t>
      </w:r>
      <w:r w:rsidRPr="00184F1D">
        <w:rPr>
          <w:sz w:val="16"/>
        </w:rPr>
        <w:t>. The scale of such production would vary according to the additive manufacturing device(s) employed. However, as these devices become more available and more efficient, even large-scale output will most likely become more accessible in the medium term.</w:t>
      </w:r>
    </w:p>
    <w:p w14:paraId="26118BD6" w14:textId="77777777" w:rsidR="0028050D" w:rsidRPr="00184F1D" w:rsidRDefault="0028050D" w:rsidP="0028050D">
      <w:pPr>
        <w:rPr>
          <w:sz w:val="16"/>
        </w:rPr>
      </w:pPr>
      <w:r w:rsidRPr="005D70EC">
        <w:rPr>
          <w:highlight w:val="yellow"/>
          <w:u w:val="single"/>
        </w:rPr>
        <w:t>Additive manufacturing </w:t>
      </w:r>
      <w:hyperlink r:id="rId261" w:history="1">
        <w:r w:rsidRPr="005D70EC">
          <w:rPr>
            <w:rStyle w:val="Hyperlink"/>
            <w:highlight w:val="yellow"/>
            <w:u w:val="single"/>
          </w:rPr>
          <w:t>will enable</w:t>
        </w:r>
      </w:hyperlink>
      <w:r w:rsidRPr="005D70EC">
        <w:rPr>
          <w:highlight w:val="yellow"/>
          <w:u w:val="single"/>
        </w:rPr>
        <w:t> individuals</w:t>
      </w:r>
      <w:r w:rsidRPr="00184F1D">
        <w:rPr>
          <w:u w:val="single"/>
        </w:rPr>
        <w:t xml:space="preserve"> and organizations </w:t>
      </w:r>
      <w:r w:rsidRPr="005D70EC">
        <w:rPr>
          <w:highlight w:val="yellow"/>
          <w:u w:val="single"/>
        </w:rPr>
        <w:t xml:space="preserve">to </w:t>
      </w:r>
      <w:r w:rsidRPr="005D70EC">
        <w:rPr>
          <w:rStyle w:val="Emphasis"/>
          <w:highlight w:val="yellow"/>
        </w:rPr>
        <w:t>avoid regulations and restrictions</w:t>
      </w:r>
      <w:r w:rsidRPr="005D70EC">
        <w:rPr>
          <w:highlight w:val="yellow"/>
          <w:u w:val="single"/>
        </w:rPr>
        <w:t xml:space="preserve"> put in place by</w:t>
      </w:r>
      <w:r w:rsidRPr="00184F1D">
        <w:rPr>
          <w:u w:val="single"/>
        </w:rPr>
        <w:t xml:space="preserve"> domestic and international export and </w:t>
      </w:r>
      <w:r w:rsidRPr="005D70EC">
        <w:rPr>
          <w:highlight w:val="yellow"/>
          <w:u w:val="single"/>
        </w:rPr>
        <w:t>weapons production regimes.</w:t>
      </w:r>
      <w:r w:rsidRPr="00184F1D">
        <w:rPr>
          <w:u w:val="single"/>
        </w:rPr>
        <w:t xml:space="preserve"> </w:t>
      </w:r>
      <w:r w:rsidRPr="00184F1D">
        <w:rPr>
          <w:sz w:val="16"/>
        </w:rPr>
        <w:t>Moreover, weapons consisting mostly of plastic components rather than metallic will most likely </w:t>
      </w:r>
      <w:hyperlink r:id="rId262" w:history="1">
        <w:r w:rsidRPr="00184F1D">
          <w:rPr>
            <w:rStyle w:val="Hyperlink"/>
            <w:sz w:val="16"/>
          </w:rPr>
          <w:t>represent</w:t>
        </w:r>
      </w:hyperlink>
      <w:r w:rsidRPr="00184F1D">
        <w:rPr>
          <w:sz w:val="16"/>
        </w:rPr>
        <w:t> a great concern for security at airports across the globe, more so when designs of such weapons will be perfected and no longer feature metallic components. Significantly, a 3D printed gun </w:t>
      </w:r>
      <w:hyperlink r:id="rId263" w:history="1">
        <w:r w:rsidRPr="00184F1D">
          <w:rPr>
            <w:rStyle w:val="Hyperlink"/>
            <w:sz w:val="16"/>
          </w:rPr>
          <w:t>was found</w:t>
        </w:r>
      </w:hyperlink>
      <w:r w:rsidRPr="00184F1D">
        <w:rPr>
          <w:sz w:val="16"/>
        </w:rPr>
        <w:t> in luggage at the Reno-Tahoe airport in 2016. The weapon was detected only because it was loaded with live rounds.</w:t>
      </w:r>
    </w:p>
    <w:p w14:paraId="0A2E5109" w14:textId="77777777" w:rsidR="0028050D" w:rsidRPr="00184F1D" w:rsidRDefault="0028050D" w:rsidP="0028050D">
      <w:pPr>
        <w:rPr>
          <w:u w:val="single"/>
        </w:rPr>
      </w:pPr>
      <w:r w:rsidRPr="00184F1D">
        <w:rPr>
          <w:sz w:val="16"/>
        </w:rPr>
        <w:t>A further potential application of additive manufacturing that terrorists could find appealing pertains to the funding of their operations. Back in 2013, Australian authorities </w:t>
      </w:r>
      <w:hyperlink r:id="rId264" w:history="1">
        <w:r w:rsidRPr="00184F1D">
          <w:rPr>
            <w:rStyle w:val="Hyperlink"/>
            <w:sz w:val="16"/>
          </w:rPr>
          <w:t>apprehended</w:t>
        </w:r>
      </w:hyperlink>
      <w:r w:rsidRPr="00184F1D">
        <w:rPr>
          <w:sz w:val="16"/>
        </w:rPr>
        <w:t> an individual who had produced an ATM skimmer with a 3D printer in order to clone credit cards. Moreover, additive manufacturing is </w:t>
      </w:r>
      <w:hyperlink r:id="rId265" w:history="1">
        <w:r w:rsidRPr="00184F1D">
          <w:rPr>
            <w:rStyle w:val="Hyperlink"/>
            <w:sz w:val="16"/>
          </w:rPr>
          <w:t>eroding</w:t>
        </w:r>
      </w:hyperlink>
      <w:r w:rsidRPr="00184F1D">
        <w:rPr>
          <w:sz w:val="16"/>
        </w:rPr>
        <w:t xml:space="preserve"> the effectiveness of intelligence efforts vis-à-vis terrorist organizations. </w:t>
      </w:r>
      <w:r w:rsidRPr="00184F1D">
        <w:rPr>
          <w:u w:val="single"/>
        </w:rPr>
        <w:t xml:space="preserve">If, indeed, </w:t>
      </w:r>
      <w:r w:rsidRPr="005D70EC">
        <w:rPr>
          <w:highlight w:val="yellow"/>
          <w:u w:val="single"/>
        </w:rPr>
        <w:t>manufacturing</w:t>
      </w:r>
      <w:r w:rsidRPr="00184F1D">
        <w:rPr>
          <w:u w:val="single"/>
        </w:rPr>
        <w:t xml:space="preserve"> will </w:t>
      </w:r>
      <w:r w:rsidRPr="005D70EC">
        <w:rPr>
          <w:highlight w:val="yellow"/>
          <w:u w:val="single"/>
        </w:rPr>
        <w:t xml:space="preserve">enable terrorists to </w:t>
      </w:r>
      <w:r w:rsidRPr="005D70EC">
        <w:rPr>
          <w:rStyle w:val="Emphasis"/>
          <w:highlight w:val="yellow"/>
        </w:rPr>
        <w:t>manufacture their own weapons</w:t>
      </w:r>
      <w:r w:rsidRPr="00184F1D">
        <w:rPr>
          <w:u w:val="single"/>
        </w:rPr>
        <w:t xml:space="preserve"> and to raise funds for the operations in new and unconventional manners, </w:t>
      </w:r>
      <w:r w:rsidRPr="005D70EC">
        <w:rPr>
          <w:highlight w:val="yellow"/>
          <w:u w:val="single"/>
        </w:rPr>
        <w:t>measures</w:t>
      </w:r>
      <w:r w:rsidRPr="00184F1D">
        <w:rPr>
          <w:u w:val="single"/>
        </w:rPr>
        <w:t xml:space="preserve"> that are currently </w:t>
      </w:r>
      <w:r w:rsidRPr="005D70EC">
        <w:rPr>
          <w:rStyle w:val="Emphasis"/>
          <w:highlight w:val="yellow"/>
        </w:rPr>
        <w:t>employed to track</w:t>
      </w:r>
      <w:r w:rsidRPr="00CC15B3">
        <w:rPr>
          <w:rStyle w:val="Emphasis"/>
        </w:rPr>
        <w:t xml:space="preserve"> the </w:t>
      </w:r>
      <w:r w:rsidRPr="005D70EC">
        <w:rPr>
          <w:rStyle w:val="Emphasis"/>
          <w:highlight w:val="yellow"/>
        </w:rPr>
        <w:t>smuggling</w:t>
      </w:r>
      <w:r w:rsidRPr="00CC15B3">
        <w:rPr>
          <w:rStyle w:val="Emphasis"/>
        </w:rPr>
        <w:t xml:space="preserve"> of weapons and money flows,</w:t>
      </w:r>
      <w:r w:rsidRPr="00184F1D">
        <w:rPr>
          <w:u w:val="single"/>
        </w:rPr>
        <w:t xml:space="preserve"> as well as to identify the networks behind them, </w:t>
      </w:r>
      <w:r w:rsidRPr="00CC15B3">
        <w:rPr>
          <w:rStyle w:val="Emphasis"/>
        </w:rPr>
        <w:t xml:space="preserve">might eventually </w:t>
      </w:r>
      <w:r w:rsidRPr="005D70EC">
        <w:rPr>
          <w:rStyle w:val="Emphasis"/>
          <w:highlight w:val="yellow"/>
        </w:rPr>
        <w:t>weaken</w:t>
      </w:r>
      <w:r w:rsidRPr="00184F1D">
        <w:rPr>
          <w:u w:val="single"/>
        </w:rPr>
        <w:t>.</w:t>
      </w:r>
    </w:p>
    <w:p w14:paraId="2DE773E7" w14:textId="77777777" w:rsidR="0028050D" w:rsidRDefault="0028050D" w:rsidP="0028050D"/>
    <w:p w14:paraId="23563026" w14:textId="77777777" w:rsidR="0028050D" w:rsidRDefault="0028050D" w:rsidP="0028050D">
      <w:pPr>
        <w:pStyle w:val="Heading3"/>
      </w:pPr>
      <w:r>
        <w:t>1NC – No Nukes</w:t>
      </w:r>
    </w:p>
    <w:p w14:paraId="3C81E35E" w14:textId="77777777" w:rsidR="0028050D" w:rsidRDefault="0028050D" w:rsidP="0028050D"/>
    <w:p w14:paraId="5DFC6483" w14:textId="77777777" w:rsidR="0028050D" w:rsidRDefault="0028050D" w:rsidP="0028050D">
      <w:pPr>
        <w:pStyle w:val="Heading4"/>
      </w:pPr>
      <w:r>
        <w:t xml:space="preserve">Black market deals fail – lack of supply, high policing, and no buyers </w:t>
      </w:r>
    </w:p>
    <w:p w14:paraId="36A8EDDA" w14:textId="77777777" w:rsidR="0028050D" w:rsidRDefault="0028050D" w:rsidP="0028050D">
      <w:r>
        <w:t xml:space="preserve">Cheryl </w:t>
      </w:r>
      <w:r w:rsidRPr="00D07CE2">
        <w:rPr>
          <w:rStyle w:val="Style13ptBold"/>
        </w:rPr>
        <w:t>Rofer 15</w:t>
      </w:r>
      <w:r>
        <w:t xml:space="preserve">, chemist retired from Los Alamos National Laboratory and regularly provides background information for major publications and holds a masters from the University of California at Berkeley, 11/18/15, “But What if Terrorists had a Nuclear Bomb?” </w:t>
      </w:r>
      <w:hyperlink r:id="rId266" w:history="1">
        <w:r w:rsidRPr="004918DC">
          <w:rPr>
            <w:rStyle w:val="Hyperlink"/>
          </w:rPr>
          <w:t>https://nucleardiner.wordpress.com/2015/11/18/but-what-if-the-terrorists-had-a-nuclear-bomb/</w:t>
        </w:r>
      </w:hyperlink>
      <w:r>
        <w:t xml:space="preserve"> </w:t>
      </w:r>
    </w:p>
    <w:p w14:paraId="09B98C21" w14:textId="77777777" w:rsidR="0028050D" w:rsidRPr="00DF7470" w:rsidRDefault="0028050D" w:rsidP="0028050D">
      <w:pPr>
        <w:rPr>
          <w:sz w:val="16"/>
        </w:rPr>
      </w:pPr>
      <w:r w:rsidRPr="00D53B32">
        <w:rPr>
          <w:rStyle w:val="StyleUnderline"/>
        </w:rPr>
        <w:t xml:space="preserve">Douglas </w:t>
      </w:r>
      <w:r w:rsidRPr="005D70EC">
        <w:rPr>
          <w:rStyle w:val="StyleUnderline"/>
          <w:highlight w:val="yellow"/>
        </w:rPr>
        <w:t>Birch and</w:t>
      </w:r>
      <w:r w:rsidRPr="00D53B32">
        <w:rPr>
          <w:rStyle w:val="StyleUnderline"/>
        </w:rPr>
        <w:t xml:space="preserve"> Jeffrey </w:t>
      </w:r>
      <w:r w:rsidRPr="005D70EC">
        <w:rPr>
          <w:rStyle w:val="StyleUnderline"/>
          <w:highlight w:val="yellow"/>
        </w:rPr>
        <w:t>Smith have been</w:t>
      </w:r>
      <w:r w:rsidRPr="00415EC8">
        <w:rPr>
          <w:rStyle w:val="StyleUnderline"/>
        </w:rPr>
        <w:t xml:space="preserve"> working hard on</w:t>
      </w:r>
      <w:r w:rsidRPr="00D53B32">
        <w:rPr>
          <w:rStyle w:val="StyleUnderline"/>
        </w:rPr>
        <w:t xml:space="preserve"> </w:t>
      </w:r>
      <w:r w:rsidRPr="005D70EC">
        <w:rPr>
          <w:rStyle w:val="StyleUnderline"/>
          <w:highlight w:val="yellow"/>
        </w:rPr>
        <w:t xml:space="preserve">tracking down samples of </w:t>
      </w:r>
      <w:r w:rsidRPr="005D70EC">
        <w:rPr>
          <w:rStyle w:val="Emphasis"/>
          <w:highlight w:val="yellow"/>
        </w:rPr>
        <w:t>enriched uranium</w:t>
      </w:r>
      <w:r w:rsidRPr="00D53B32">
        <w:rPr>
          <w:rStyle w:val="StyleUnderline"/>
        </w:rPr>
        <w:t xml:space="preserve"> in Moldova</w:t>
      </w:r>
      <w:r w:rsidRPr="00DF7470">
        <w:rPr>
          <w:sz w:val="16"/>
        </w:rPr>
        <w:t>. Their headline writer is good at getting clicks, not so much on representing what is in the article, which contains a fair bit of threat inflation.</w:t>
      </w:r>
    </w:p>
    <w:p w14:paraId="2E418FDA" w14:textId="77777777" w:rsidR="0028050D" w:rsidRPr="00DF7470" w:rsidRDefault="0028050D" w:rsidP="0028050D">
      <w:pPr>
        <w:rPr>
          <w:sz w:val="16"/>
        </w:rPr>
      </w:pPr>
      <w:r w:rsidRPr="00DF7470">
        <w:rPr>
          <w:rStyle w:val="StyleUnderline"/>
        </w:rPr>
        <w:t xml:space="preserve">This article focuses on enriched uranium, from which a fission bomb might be made. The </w:t>
      </w:r>
      <w:r w:rsidRPr="005D70EC">
        <w:rPr>
          <w:rStyle w:val="StyleUnderline"/>
          <w:highlight w:val="yellow"/>
        </w:rPr>
        <w:t>material seized in Moldava was similar to two other seizures</w:t>
      </w:r>
      <w:r w:rsidRPr="00DF7470">
        <w:rPr>
          <w:rStyle w:val="StyleUnderline"/>
        </w:rPr>
        <w:t xml:space="preserve"> – in Bulgaria in May 1999 and in Paris in July 2001. </w:t>
      </w:r>
      <w:r w:rsidRPr="005D70EC">
        <w:rPr>
          <w:rStyle w:val="StyleUnderline"/>
          <w:highlight w:val="yellow"/>
        </w:rPr>
        <w:t>In all three cases, the sellers claimed to have</w:t>
      </w:r>
      <w:r w:rsidRPr="00DF7470">
        <w:rPr>
          <w:rStyle w:val="StyleUnderline"/>
        </w:rPr>
        <w:t xml:space="preserve"> a </w:t>
      </w:r>
      <w:r w:rsidRPr="005D70EC">
        <w:rPr>
          <w:rStyle w:val="StyleUnderline"/>
          <w:highlight w:val="yellow"/>
        </w:rPr>
        <w:t>larger cache</w:t>
      </w:r>
      <w:r w:rsidRPr="00DF7470">
        <w:rPr>
          <w:rStyle w:val="StyleUnderline"/>
        </w:rPr>
        <w:t xml:space="preserve"> of material, which Birch and Smith say “is considered credible by experts who have studied the three incidents.” </w:t>
      </w:r>
      <w:r w:rsidRPr="005D70EC">
        <w:rPr>
          <w:rStyle w:val="StyleUnderline"/>
          <w:highlight w:val="yellow"/>
        </w:rPr>
        <w:t>Middlemen have been caught and prosecuted</w:t>
      </w:r>
      <w:r w:rsidRPr="00DF7470">
        <w:rPr>
          <w:rStyle w:val="StyleUnderline"/>
        </w:rPr>
        <w:t>, but whoever has whatever cache there may be remains unknown</w:t>
      </w:r>
      <w:r w:rsidRPr="00DF7470">
        <w:rPr>
          <w:sz w:val="16"/>
        </w:rPr>
        <w:t>. Analysis of the samples points to the Mayak Production Association in Ozersk, one of Russia’s major nuclear processing centers, as the origin of the material.</w:t>
      </w:r>
    </w:p>
    <w:p w14:paraId="24386B13" w14:textId="77777777" w:rsidR="0028050D" w:rsidRPr="00DF7470" w:rsidRDefault="0028050D" w:rsidP="0028050D">
      <w:pPr>
        <w:rPr>
          <w:sz w:val="16"/>
        </w:rPr>
      </w:pPr>
      <w:r w:rsidRPr="00DF7470">
        <w:rPr>
          <w:sz w:val="16"/>
        </w:rPr>
        <w:t>In all three cases, granular uranium metal contained in glass ampoules was packed in a lead container. The ampoules were typical of samples taken from production runs. This is a routine procedure, so that if something is found to be wrong with material from a run, engineers can go back to the sample and check it out. A vacuum system is necessary for packing the ampoule. The sample is put in a test-tube-shaped container that is necked down at one point. Once the sample is in the container and the system pumped out, a glassblowing torch is used to seal it at the narrow point. It’s a common technique; I have done it for samples of plant pigments.</w:t>
      </w:r>
    </w:p>
    <w:p w14:paraId="23707951" w14:textId="77777777" w:rsidR="0028050D" w:rsidRPr="00DF7470" w:rsidRDefault="0028050D" w:rsidP="0028050D">
      <w:pPr>
        <w:rPr>
          <w:sz w:val="16"/>
        </w:rPr>
      </w:pPr>
      <w:r w:rsidRPr="00DF7470">
        <w:rPr>
          <w:sz w:val="16"/>
        </w:rPr>
        <w:t>The Bulgarian sample was determined to have been packed in late 1993. That, and the requirement for a vacuum system, means that it was probably packed at Mayak, not taken from a larger amount by the smugglers. As Matthew Bunn was quoted in the article, it’s possible that someone went into the sample storage room and swept a number of ampoules into a briefcase.</w:t>
      </w:r>
    </w:p>
    <w:p w14:paraId="2CEAE1DB" w14:textId="77777777" w:rsidR="0028050D" w:rsidRPr="00DF7470" w:rsidRDefault="0028050D" w:rsidP="0028050D">
      <w:pPr>
        <w:rPr>
          <w:sz w:val="16"/>
        </w:rPr>
      </w:pPr>
      <w:r w:rsidRPr="00DF7470">
        <w:rPr>
          <w:sz w:val="16"/>
        </w:rPr>
        <w:t>Or put one in his pocket every day and took it home. We don’t know how many ampoules were taken, unless there is a classified accounting. Each ampoule contains maybe ten or twenty grams. The 10 kilograms that the article says are needed for a sophisticated bomb design would require 500 to 1000 of those ampoules. Which would have to be opened, the material melted and machined into shape, and conventional explosives, detonators, and timers would have to be added very precisely.</w:t>
      </w:r>
    </w:p>
    <w:p w14:paraId="49E768B2" w14:textId="77777777" w:rsidR="0028050D" w:rsidRPr="00DF7470" w:rsidRDefault="0028050D" w:rsidP="0028050D">
      <w:pPr>
        <w:rPr>
          <w:rStyle w:val="StyleUnderline"/>
        </w:rPr>
      </w:pPr>
      <w:r w:rsidRPr="00DF7470">
        <w:rPr>
          <w:rStyle w:val="StyleUnderline"/>
        </w:rPr>
        <w:t>Birch and Smith repeat previous descriptions of other seizures, which gives the impression of large amounts of uranium available. They give no basis for believing there is a cache of material. From this article, it is just as believable that the three ampoules from Mayak are all anyone had.</w:t>
      </w:r>
    </w:p>
    <w:p w14:paraId="4DA86235" w14:textId="77777777" w:rsidR="0028050D" w:rsidRPr="00DF7470" w:rsidRDefault="0028050D" w:rsidP="0028050D">
      <w:pPr>
        <w:rPr>
          <w:sz w:val="16"/>
        </w:rPr>
      </w:pPr>
      <w:r w:rsidRPr="005D70EC">
        <w:rPr>
          <w:rStyle w:val="StyleUnderline"/>
          <w:highlight w:val="yellow"/>
        </w:rPr>
        <w:t xml:space="preserve">For sixteen years, there has been </w:t>
      </w:r>
      <w:r w:rsidRPr="005D70EC">
        <w:rPr>
          <w:rStyle w:val="Emphasis"/>
          <w:highlight w:val="yellow"/>
        </w:rPr>
        <w:t>no buyer</w:t>
      </w:r>
      <w:r w:rsidRPr="00DF7470">
        <w:rPr>
          <w:rStyle w:val="StyleUnderline"/>
        </w:rPr>
        <w:t xml:space="preserve">. The man captured in Bulgaria was unsuccessfully seeking a buyer. For approximately the same amount of time, plutonium was lying around for the picking up – and there were scavengers pulling metal wire out of the ground at Semipalatinsk. Is it possible that </w:t>
      </w:r>
      <w:r w:rsidRPr="005D70EC">
        <w:rPr>
          <w:rStyle w:val="StyleUnderline"/>
          <w:highlight w:val="yellow"/>
        </w:rPr>
        <w:t>terrorists aren’t that interested in a fission weapon</w:t>
      </w:r>
      <w:r w:rsidRPr="00DF7470">
        <w:rPr>
          <w:rStyle w:val="StyleUnderline"/>
        </w:rPr>
        <w:t>?</w:t>
      </w:r>
      <w:r w:rsidRPr="00DF7470">
        <w:rPr>
          <w:sz w:val="16"/>
        </w:rPr>
        <w:t xml:space="preserve"> Neither a fission weapon nor an RDD has been detonated in the almost two and a half decades since the Soviet Union broke up. Nor have parts been found in the possession of terrorist groups. Drawings were found in al-Qaeda camps in Afghanistan, but they were sketches only, like the ones you might see in a physics student’s imaginative notes.</w:t>
      </w:r>
    </w:p>
    <w:p w14:paraId="4FCC7A86" w14:textId="77777777" w:rsidR="0028050D" w:rsidRDefault="0028050D" w:rsidP="0028050D"/>
    <w:p w14:paraId="72853667" w14:textId="77777777" w:rsidR="0028050D" w:rsidRDefault="0028050D" w:rsidP="0028050D">
      <w:pPr>
        <w:pStyle w:val="Heading3"/>
      </w:pPr>
      <w:r>
        <w:t>2NC – No Nukes</w:t>
      </w:r>
    </w:p>
    <w:p w14:paraId="7B84F172" w14:textId="77777777" w:rsidR="0028050D" w:rsidRDefault="0028050D" w:rsidP="0028050D"/>
    <w:p w14:paraId="362F8F23" w14:textId="77777777" w:rsidR="0028050D" w:rsidRPr="00BC2829" w:rsidRDefault="0028050D" w:rsidP="0028050D"/>
    <w:p w14:paraId="5992FAC5" w14:textId="77777777" w:rsidR="0028050D" w:rsidRDefault="0028050D" w:rsidP="0028050D">
      <w:pPr>
        <w:pStyle w:val="Heading4"/>
      </w:pPr>
      <w:r>
        <w:t>Reprioritization of security ensures stealing nuclear materials is unrealistic – terrorists stick to weapons that are easier to access</w:t>
      </w:r>
    </w:p>
    <w:p w14:paraId="76AB3539" w14:textId="77777777" w:rsidR="0028050D" w:rsidRPr="008E79C6" w:rsidRDefault="0028050D" w:rsidP="0028050D">
      <w:r>
        <w:t xml:space="preserve">Cheryl </w:t>
      </w:r>
      <w:r w:rsidRPr="00D07CE2">
        <w:rPr>
          <w:rStyle w:val="Style13ptBold"/>
        </w:rPr>
        <w:t>Rofer 15</w:t>
      </w:r>
      <w:r>
        <w:t xml:space="preserve">, chemist retired from Los Alamos National Laboratory and regularly provides background information for major publications and holds a masters from the University of California at Berkeley, 11/18/15, “But What if Terrorists had a Nuclear Bomb?” </w:t>
      </w:r>
      <w:hyperlink r:id="rId267" w:history="1">
        <w:r w:rsidRPr="004918DC">
          <w:rPr>
            <w:rStyle w:val="Hyperlink"/>
          </w:rPr>
          <w:t>https://nucleardiner.wordpress.com/2015/11/18/but-what-if-the-terrorists-had-a-nuclear-bomb/</w:t>
        </w:r>
      </w:hyperlink>
      <w:r>
        <w:t xml:space="preserve"> </w:t>
      </w:r>
    </w:p>
    <w:p w14:paraId="2125CDDC" w14:textId="77777777" w:rsidR="0028050D" w:rsidRPr="008E79C6" w:rsidRDefault="0028050D" w:rsidP="0028050D">
      <w:pPr>
        <w:rPr>
          <w:sz w:val="16"/>
        </w:rPr>
      </w:pPr>
      <w:r w:rsidRPr="008E79C6">
        <w:rPr>
          <w:sz w:val="16"/>
        </w:rPr>
        <w:t>President</w:t>
      </w:r>
      <w:r w:rsidRPr="008E79C6">
        <w:rPr>
          <w:rStyle w:val="StyleUnderline"/>
        </w:rPr>
        <w:t xml:space="preserve"> Obama has </w:t>
      </w:r>
      <w:r w:rsidRPr="005D70EC">
        <w:rPr>
          <w:rStyle w:val="StyleUnderline"/>
          <w:highlight w:val="yellow"/>
        </w:rPr>
        <w:t>prioritized securing nuclear materials and has sponsored Nuclear Security Summits</w:t>
      </w:r>
      <w:r w:rsidRPr="008E79C6">
        <w:rPr>
          <w:rStyle w:val="StyleUnderline"/>
        </w:rPr>
        <w:t xml:space="preserve"> to bring nations together to improve methods of securing those materials</w:t>
      </w:r>
      <w:r w:rsidRPr="008E79C6">
        <w:rPr>
          <w:sz w:val="16"/>
        </w:rPr>
        <w:t>. </w:t>
      </w:r>
      <w:hyperlink r:id="rId268" w:anchor="ixzz3rnQCdx00" w:history="1">
        <w:r w:rsidRPr="008E79C6">
          <w:rPr>
            <w:sz w:val="16"/>
          </w:rPr>
          <w:t>Yesterday’s article</w:t>
        </w:r>
      </w:hyperlink>
      <w:r w:rsidRPr="008E79C6">
        <w:rPr>
          <w:sz w:val="16"/>
        </w:rPr>
        <w:t>, by Sam Nunn, Richard Lugar, and Des Browne, focuses on those programs. Unfortunately, the article, following Obama’s lead, focuses on the terrorist threat. We can expect to see satellite articles from the NGOs touting their “Be very afraid” message.</w:t>
      </w:r>
    </w:p>
    <w:p w14:paraId="42573807" w14:textId="77777777" w:rsidR="0028050D" w:rsidRPr="008E79C6" w:rsidRDefault="0028050D" w:rsidP="0028050D">
      <w:pPr>
        <w:rPr>
          <w:rStyle w:val="StyleUnderline"/>
        </w:rPr>
      </w:pPr>
      <w:r w:rsidRPr="005D70EC">
        <w:rPr>
          <w:rStyle w:val="StyleUnderline"/>
          <w:highlight w:val="yellow"/>
        </w:rPr>
        <w:t>It is a good idea to secure sources and other nuclear materials</w:t>
      </w:r>
      <w:r w:rsidRPr="008E79C6">
        <w:rPr>
          <w:rStyle w:val="StyleUnderline"/>
        </w:rPr>
        <w:t>.</w:t>
      </w:r>
      <w:r w:rsidRPr="008E79C6">
        <w:rPr>
          <w:sz w:val="16"/>
        </w:rPr>
        <w:t xml:space="preserve"> When I came back in 1998 from seeing how the Soviets had tossed neutron sources around like used popcorn boxes, I tried to push for more attention to the problem. A few people were working on it at the time, but it was years before funding increased. </w:t>
      </w:r>
      <w:r w:rsidRPr="008E79C6">
        <w:rPr>
          <w:rStyle w:val="StyleUnderline"/>
        </w:rPr>
        <w:t>The Nuclear Security Summit is a good idea to spread the word and share best practices.</w:t>
      </w:r>
    </w:p>
    <w:p w14:paraId="270D4CD8" w14:textId="77777777" w:rsidR="0028050D" w:rsidRPr="008E79C6" w:rsidRDefault="0028050D" w:rsidP="0028050D">
      <w:pPr>
        <w:rPr>
          <w:u w:val="single"/>
        </w:rPr>
      </w:pPr>
      <w:r w:rsidRPr="008E79C6">
        <w:rPr>
          <w:rStyle w:val="StyleUnderline"/>
        </w:rPr>
        <w:t>The article vaguely mentions 1,800 metric tons of “weapons-usable materials,” 17% of which are civilian materials and 83% are military. What they are talking about is all the fissile materials in the world</w:t>
      </w:r>
      <w:r w:rsidRPr="008E79C6">
        <w:rPr>
          <w:sz w:val="16"/>
        </w:rPr>
        <w:t>. Alex Wellerstein developed </w:t>
      </w:r>
      <w:hyperlink r:id="rId269" w:history="1">
        <w:r w:rsidRPr="008E79C6">
          <w:rPr>
            <w:sz w:val="16"/>
          </w:rPr>
          <w:t>a nice graphic</w:t>
        </w:r>
      </w:hyperlink>
      <w:r w:rsidRPr="008E79C6">
        <w:rPr>
          <w:sz w:val="16"/>
        </w:rPr>
        <w:t> (small version at top) </w:t>
      </w:r>
      <w:hyperlink r:id="rId270" w:history="1">
        <w:r w:rsidRPr="008E79C6">
          <w:rPr>
            <w:sz w:val="16"/>
          </w:rPr>
          <w:t>in this article</w:t>
        </w:r>
      </w:hyperlink>
      <w:r w:rsidRPr="008E79C6">
        <w:rPr>
          <w:sz w:val="16"/>
        </w:rPr>
        <w:t xml:space="preserve"> to show how much that is. But some is in reactors, some in bombs, and most of it is in the hands of governments. Most of it is in forms very difficult to steal. </w:t>
      </w:r>
      <w:r w:rsidRPr="008E79C6">
        <w:rPr>
          <w:rStyle w:val="StyleUnderline"/>
        </w:rPr>
        <w:t>Perhaps informing us of the relative dangers of how much of this total of world fissile material might be more helpful than implying that there are 1,800 metric tons (“</w:t>
      </w:r>
      <w:hyperlink r:id="rId271" w:history="1">
        <w:r w:rsidRPr="008E79C6">
          <w:rPr>
            <w:rStyle w:val="StyleUnderline"/>
          </w:rPr>
          <w:t>tens of thousands of nuclear weapons</w:t>
        </w:r>
      </w:hyperlink>
      <w:r w:rsidRPr="008E79C6">
        <w:rPr>
          <w:rStyle w:val="StyleUnderline"/>
        </w:rPr>
        <w:t>”) just lying around waiting for the next terrorist to pick up.</w:t>
      </w:r>
    </w:p>
    <w:p w14:paraId="4449CE50" w14:textId="77777777" w:rsidR="0028050D" w:rsidRPr="008E79C6" w:rsidRDefault="0028050D" w:rsidP="0028050D">
      <w:pPr>
        <w:rPr>
          <w:sz w:val="16"/>
        </w:rPr>
      </w:pPr>
      <w:r w:rsidRPr="008E79C6">
        <w:rPr>
          <w:sz w:val="16"/>
        </w:rPr>
        <w:t xml:space="preserve">Because of initiatives led by Nunn, Lugar, and Obama, nuclear materials are locked down tighter than they ever have been, and continuing attention at Nuclear Security Summits helps maintain and improve vigilance. International police forces have intercepted material that people have attempted to sell, only some of which has been fissile material. </w:t>
      </w:r>
      <w:r w:rsidRPr="005D70EC">
        <w:rPr>
          <w:rStyle w:val="StyleUnderline"/>
          <w:highlight w:val="yellow"/>
        </w:rPr>
        <w:t>There is no evidence that a terrorist has bought any or made parts of a fission weapon or RDD</w:t>
      </w:r>
      <w:r w:rsidRPr="008E79C6">
        <w:rPr>
          <w:rStyle w:val="StyleUnderline"/>
        </w:rPr>
        <w:t xml:space="preserve">. </w:t>
      </w:r>
      <w:r w:rsidRPr="005D70EC">
        <w:rPr>
          <w:rStyle w:val="StyleUnderline"/>
          <w:highlight w:val="yellow"/>
        </w:rPr>
        <w:t>Terrorists</w:t>
      </w:r>
      <w:r w:rsidRPr="008E79C6">
        <w:rPr>
          <w:rStyle w:val="StyleUnderline"/>
        </w:rPr>
        <w:t xml:space="preserve"> typically </w:t>
      </w:r>
      <w:r w:rsidRPr="005D70EC">
        <w:rPr>
          <w:rStyle w:val="StyleUnderline"/>
          <w:highlight w:val="yellow"/>
        </w:rPr>
        <w:t>stick with easily available weapons</w:t>
      </w:r>
      <w:r w:rsidRPr="008E79C6">
        <w:rPr>
          <w:rStyle w:val="StyleUnderline"/>
        </w:rPr>
        <w:t>.</w:t>
      </w:r>
      <w:r w:rsidRPr="008E79C6">
        <w:rPr>
          <w:sz w:val="16"/>
        </w:rPr>
        <w:t xml:space="preserve"> Should we do what we can to make sure nuclear materials remain and are made further secure? Certainly. Should those who know better spread fear? I don’t think so.</w:t>
      </w:r>
    </w:p>
    <w:p w14:paraId="5E7CB6B7" w14:textId="77777777" w:rsidR="0028050D" w:rsidRDefault="0028050D" w:rsidP="0028050D"/>
    <w:p w14:paraId="717A7AA5" w14:textId="77777777" w:rsidR="0028050D" w:rsidRPr="00BC2829" w:rsidRDefault="0028050D" w:rsidP="0028050D"/>
    <w:p w14:paraId="02C008ED" w14:textId="77777777" w:rsidR="0028050D" w:rsidRPr="0077125D" w:rsidRDefault="0028050D" w:rsidP="0028050D"/>
    <w:p w14:paraId="1C231EAD" w14:textId="77777777" w:rsidR="0028050D" w:rsidRDefault="0028050D" w:rsidP="0028050D">
      <w:pPr>
        <w:pStyle w:val="Heading2"/>
      </w:pPr>
      <w:r>
        <w:t>AT: US-Turkey Relations</w:t>
      </w:r>
    </w:p>
    <w:p w14:paraId="0A5C9DA2" w14:textId="77777777" w:rsidR="0028050D" w:rsidRDefault="0028050D" w:rsidP="0028050D"/>
    <w:p w14:paraId="1E17FE9C" w14:textId="77777777" w:rsidR="0028050D" w:rsidRDefault="0028050D" w:rsidP="0028050D">
      <w:pPr>
        <w:pStyle w:val="Heading3"/>
      </w:pPr>
      <w:r>
        <w:t>Turkey Relations Collapse---1NC</w:t>
      </w:r>
    </w:p>
    <w:p w14:paraId="198F6756" w14:textId="77777777" w:rsidR="0028050D" w:rsidRDefault="0028050D" w:rsidP="0028050D">
      <w:pPr>
        <w:pStyle w:val="Heading4"/>
      </w:pPr>
      <w:r>
        <w:t xml:space="preserve">US-Turkey </w:t>
      </w:r>
      <w:r w:rsidRPr="00A11B0F">
        <w:rPr>
          <w:u w:val="single"/>
        </w:rPr>
        <w:t>relations</w:t>
      </w:r>
      <w:r>
        <w:t xml:space="preserve"> will </w:t>
      </w:r>
      <w:r w:rsidRPr="00A11B0F">
        <w:rPr>
          <w:u w:val="single"/>
        </w:rPr>
        <w:t>collapse inevitably</w:t>
      </w:r>
      <w:r>
        <w:t>---</w:t>
      </w:r>
      <w:r w:rsidRPr="00A11B0F">
        <w:rPr>
          <w:u w:val="single"/>
        </w:rPr>
        <w:t>Long history</w:t>
      </w:r>
      <w:r>
        <w:t xml:space="preserve"> of </w:t>
      </w:r>
      <w:r w:rsidRPr="00A11B0F">
        <w:rPr>
          <w:u w:val="single"/>
        </w:rPr>
        <w:t>disputing inte</w:t>
      </w:r>
      <w:r>
        <w:t xml:space="preserve">rests and </w:t>
      </w:r>
      <w:r w:rsidRPr="00A11B0F">
        <w:rPr>
          <w:u w:val="single"/>
        </w:rPr>
        <w:t>mis-understanding</w:t>
      </w:r>
      <w:r>
        <w:t xml:space="preserve"> overwhelms the link</w:t>
      </w:r>
    </w:p>
    <w:p w14:paraId="2D7C1EB7" w14:textId="77777777" w:rsidR="0028050D" w:rsidRDefault="0028050D" w:rsidP="0028050D">
      <w:r w:rsidRPr="00D052A2">
        <w:t xml:space="preserve">Alex </w:t>
      </w:r>
      <w:r w:rsidRPr="00D052A2">
        <w:rPr>
          <w:rStyle w:val="Style13ptBold"/>
        </w:rPr>
        <w:t>Ward</w:t>
      </w:r>
      <w:r>
        <w:t xml:space="preserve">, </w:t>
      </w:r>
      <w:r w:rsidRPr="00D052A2">
        <w:rPr>
          <w:rStyle w:val="Style13ptBold"/>
        </w:rPr>
        <w:t>4/11</w:t>
      </w:r>
      <w:r>
        <w:t xml:space="preserve">/19, </w:t>
      </w:r>
      <w:r w:rsidRPr="00D052A2">
        <w:t>staff writer covering international security and defense issues</w:t>
      </w:r>
      <w:r>
        <w:t>, “</w:t>
      </w:r>
      <w:r w:rsidRPr="00D052A2">
        <w:t>How America’s relationship with Turkey fell apart</w:t>
      </w:r>
      <w:r>
        <w:t xml:space="preserve">”, </w:t>
      </w:r>
      <w:hyperlink r:id="rId272" w:history="1">
        <w:r w:rsidRPr="004E5627">
          <w:rPr>
            <w:rStyle w:val="Hyperlink"/>
          </w:rPr>
          <w:t>https://www.vox.com/world/2019/4/11/18292070/usa-turkey-trump-erdogan-s400</w:t>
        </w:r>
      </w:hyperlink>
    </w:p>
    <w:p w14:paraId="0DB32F78" w14:textId="77777777" w:rsidR="0028050D" w:rsidRPr="00D052A2" w:rsidRDefault="0028050D" w:rsidP="0028050D">
      <w:pPr>
        <w:rPr>
          <w:u w:val="single"/>
        </w:rPr>
      </w:pPr>
      <w:r w:rsidRPr="005D70EC">
        <w:rPr>
          <w:highlight w:val="yellow"/>
          <w:u w:val="single"/>
        </w:rPr>
        <w:t>The US and Turkey were never perfect partners</w:t>
      </w:r>
    </w:p>
    <w:p w14:paraId="2E30D208" w14:textId="77777777" w:rsidR="0028050D" w:rsidRPr="00D052A2" w:rsidRDefault="0028050D" w:rsidP="0028050D">
      <w:pPr>
        <w:rPr>
          <w:sz w:val="16"/>
        </w:rPr>
      </w:pPr>
      <w:r w:rsidRPr="008751E7">
        <w:rPr>
          <w:u w:val="single"/>
        </w:rPr>
        <w:t xml:space="preserve">The history of </w:t>
      </w:r>
      <w:r w:rsidRPr="005D70EC">
        <w:rPr>
          <w:highlight w:val="yellow"/>
          <w:u w:val="single"/>
        </w:rPr>
        <w:t>US-Turkey relations is</w:t>
      </w:r>
      <w:r w:rsidRPr="00D052A2">
        <w:rPr>
          <w:sz w:val="16"/>
        </w:rPr>
        <w:t xml:space="preserve">, at best, a </w:t>
      </w:r>
      <w:r w:rsidRPr="005D70EC">
        <w:rPr>
          <w:highlight w:val="yellow"/>
          <w:u w:val="single"/>
        </w:rPr>
        <w:t>rocky</w:t>
      </w:r>
      <w:r w:rsidRPr="00D052A2">
        <w:rPr>
          <w:sz w:val="16"/>
        </w:rPr>
        <w:t xml:space="preserve"> one. “</w:t>
      </w:r>
      <w:r w:rsidRPr="008751E7">
        <w:rPr>
          <w:u w:val="single"/>
        </w:rPr>
        <w:t>There</w:t>
      </w:r>
      <w:r w:rsidRPr="00D052A2">
        <w:rPr>
          <w:sz w:val="16"/>
        </w:rPr>
        <w:t xml:space="preserve"> probably </w:t>
      </w:r>
      <w:r w:rsidRPr="005D70EC">
        <w:rPr>
          <w:highlight w:val="yellow"/>
          <w:u w:val="single"/>
        </w:rPr>
        <w:t xml:space="preserve">never </w:t>
      </w:r>
      <w:r w:rsidRPr="00A11B0F">
        <w:rPr>
          <w:u w:val="single"/>
        </w:rPr>
        <w:t xml:space="preserve">was </w:t>
      </w:r>
      <w:r w:rsidRPr="005D70EC">
        <w:rPr>
          <w:highlight w:val="yellow"/>
          <w:u w:val="single"/>
        </w:rPr>
        <w:t>a good old days</w:t>
      </w:r>
      <w:r w:rsidRPr="00D052A2">
        <w:rPr>
          <w:sz w:val="16"/>
        </w:rPr>
        <w:t>,” says Howard Eissenstat, a Turkey expert at the Project on Middle East Democracy think tank in Washington.</w:t>
      </w:r>
    </w:p>
    <w:p w14:paraId="21F642AB" w14:textId="77777777" w:rsidR="0028050D" w:rsidRPr="00D052A2" w:rsidRDefault="0028050D" w:rsidP="0028050D">
      <w:pPr>
        <w:rPr>
          <w:sz w:val="16"/>
        </w:rPr>
      </w:pPr>
      <w:r w:rsidRPr="00D052A2">
        <w:rPr>
          <w:sz w:val="16"/>
        </w:rPr>
        <w:t xml:space="preserve">Turkey joined NATO </w:t>
      </w:r>
      <w:r w:rsidRPr="008751E7">
        <w:rPr>
          <w:u w:val="single"/>
        </w:rPr>
        <w:t xml:space="preserve">in </w:t>
      </w:r>
      <w:r w:rsidRPr="005D70EC">
        <w:rPr>
          <w:highlight w:val="yellow"/>
          <w:u w:val="single"/>
        </w:rPr>
        <w:t>1951</w:t>
      </w:r>
      <w:r w:rsidRPr="00D052A2">
        <w:rPr>
          <w:sz w:val="16"/>
        </w:rPr>
        <w:t xml:space="preserve">, at which point both countries worked together to counter the Soviet Union during the Cold War. </w:t>
      </w:r>
      <w:r w:rsidRPr="008751E7">
        <w:rPr>
          <w:u w:val="single"/>
        </w:rPr>
        <w:t>America and its other allies focused</w:t>
      </w:r>
      <w:r w:rsidRPr="00D052A2">
        <w:rPr>
          <w:sz w:val="16"/>
        </w:rPr>
        <w:t xml:space="preserve"> more </w:t>
      </w:r>
      <w:r w:rsidRPr="008751E7">
        <w:rPr>
          <w:u w:val="single"/>
        </w:rPr>
        <w:t>on</w:t>
      </w:r>
      <w:r w:rsidRPr="00D052A2">
        <w:rPr>
          <w:sz w:val="16"/>
        </w:rPr>
        <w:t xml:space="preserve"> threats to </w:t>
      </w:r>
      <w:r w:rsidRPr="008751E7">
        <w:rPr>
          <w:u w:val="single"/>
        </w:rPr>
        <w:t>Western Europe</w:t>
      </w:r>
      <w:r w:rsidRPr="00D052A2">
        <w:rPr>
          <w:sz w:val="16"/>
        </w:rPr>
        <w:t xml:space="preserve">, </w:t>
      </w:r>
      <w:r w:rsidRPr="008751E7">
        <w:rPr>
          <w:u w:val="single"/>
        </w:rPr>
        <w:t>leaving Turkey</w:t>
      </w:r>
      <w:r w:rsidRPr="00D052A2">
        <w:rPr>
          <w:sz w:val="16"/>
        </w:rPr>
        <w:t xml:space="preserve"> to act as the heavily armed bulwark </w:t>
      </w:r>
      <w:r w:rsidRPr="008751E7">
        <w:rPr>
          <w:u w:val="single"/>
        </w:rPr>
        <w:t>against Moscow’s</w:t>
      </w:r>
      <w:r w:rsidRPr="00D052A2">
        <w:rPr>
          <w:sz w:val="16"/>
        </w:rPr>
        <w:t xml:space="preserve"> advances in the Middle East, and particularly the Black Sea.</w:t>
      </w:r>
    </w:p>
    <w:p w14:paraId="7F6851B7" w14:textId="77777777" w:rsidR="0028050D" w:rsidRPr="00D052A2" w:rsidRDefault="0028050D" w:rsidP="0028050D">
      <w:pPr>
        <w:rPr>
          <w:sz w:val="16"/>
        </w:rPr>
      </w:pPr>
      <w:r w:rsidRPr="00D052A2">
        <w:rPr>
          <w:sz w:val="16"/>
        </w:rPr>
        <w:t>American lawyer Charles M. Spofford joins other international representatives to sign the protocol admitting Greece and Turkety into the North Atlantic Treaty Organization (NATO) on October 22, 1952 in London. Keystone-France/Gamma-Keystone via Getty Images</w:t>
      </w:r>
    </w:p>
    <w:p w14:paraId="6013D124" w14:textId="77777777" w:rsidR="0028050D" w:rsidRPr="00D052A2" w:rsidRDefault="0028050D" w:rsidP="0028050D">
      <w:pPr>
        <w:rPr>
          <w:sz w:val="16"/>
        </w:rPr>
      </w:pPr>
      <w:r w:rsidRPr="008751E7">
        <w:rPr>
          <w:u w:val="single"/>
        </w:rPr>
        <w:t xml:space="preserve">That </w:t>
      </w:r>
      <w:r w:rsidRPr="005D70EC">
        <w:rPr>
          <w:highlight w:val="yellow"/>
          <w:u w:val="single"/>
        </w:rPr>
        <w:t>didn’t make</w:t>
      </w:r>
      <w:r w:rsidRPr="008751E7">
        <w:rPr>
          <w:u w:val="single"/>
        </w:rPr>
        <w:t xml:space="preserve"> the two </w:t>
      </w:r>
      <w:r w:rsidRPr="005D70EC">
        <w:rPr>
          <w:highlight w:val="yellow"/>
          <w:u w:val="single"/>
        </w:rPr>
        <w:t>countries</w:t>
      </w:r>
      <w:r w:rsidRPr="008751E7">
        <w:rPr>
          <w:u w:val="single"/>
        </w:rPr>
        <w:t xml:space="preserve"> the </w:t>
      </w:r>
      <w:r w:rsidRPr="005D70EC">
        <w:rPr>
          <w:highlight w:val="yellow"/>
          <w:u w:val="single"/>
        </w:rPr>
        <w:t xml:space="preserve">best </w:t>
      </w:r>
      <w:r w:rsidRPr="00A11B0F">
        <w:rPr>
          <w:u w:val="single"/>
        </w:rPr>
        <w:t xml:space="preserve">of </w:t>
      </w:r>
      <w:r w:rsidRPr="005D70EC">
        <w:rPr>
          <w:highlight w:val="yellow"/>
          <w:u w:val="single"/>
        </w:rPr>
        <w:t>friends</w:t>
      </w:r>
      <w:r w:rsidRPr="00D052A2">
        <w:rPr>
          <w:sz w:val="16"/>
        </w:rPr>
        <w:t>, though.</w:t>
      </w:r>
    </w:p>
    <w:p w14:paraId="734B2F10" w14:textId="77777777" w:rsidR="0028050D" w:rsidRPr="00D052A2" w:rsidRDefault="0028050D" w:rsidP="0028050D">
      <w:pPr>
        <w:rPr>
          <w:sz w:val="16"/>
        </w:rPr>
      </w:pPr>
      <w:r w:rsidRPr="00D052A2">
        <w:rPr>
          <w:u w:val="single"/>
        </w:rPr>
        <w:t xml:space="preserve">In </w:t>
      </w:r>
      <w:r w:rsidRPr="005D70EC">
        <w:rPr>
          <w:highlight w:val="yellow"/>
          <w:u w:val="single"/>
        </w:rPr>
        <w:t>1963</w:t>
      </w:r>
      <w:r w:rsidRPr="005D70EC">
        <w:rPr>
          <w:sz w:val="16"/>
          <w:highlight w:val="yellow"/>
        </w:rPr>
        <w:t>,</w:t>
      </w:r>
      <w:r w:rsidRPr="00D052A2">
        <w:rPr>
          <w:sz w:val="16"/>
        </w:rPr>
        <w:t xml:space="preserve"> for example, then-President Lyndon </w:t>
      </w:r>
      <w:r w:rsidRPr="005D70EC">
        <w:rPr>
          <w:highlight w:val="yellow"/>
          <w:u w:val="single"/>
        </w:rPr>
        <w:t>Johnson warned Turkey</w:t>
      </w:r>
      <w:r w:rsidRPr="00D052A2">
        <w:rPr>
          <w:sz w:val="16"/>
        </w:rPr>
        <w:t xml:space="preserve"> in a letter </w:t>
      </w:r>
      <w:r w:rsidRPr="005D70EC">
        <w:rPr>
          <w:highlight w:val="yellow"/>
          <w:u w:val="single"/>
        </w:rPr>
        <w:t>against</w:t>
      </w:r>
      <w:r w:rsidRPr="00D052A2">
        <w:rPr>
          <w:u w:val="single"/>
        </w:rPr>
        <w:t xml:space="preserve"> invading </w:t>
      </w:r>
      <w:r w:rsidRPr="005D70EC">
        <w:rPr>
          <w:highlight w:val="yellow"/>
          <w:u w:val="single"/>
        </w:rPr>
        <w:t>Cyprus</w:t>
      </w:r>
      <w:r w:rsidRPr="00D052A2">
        <w:rPr>
          <w:sz w:val="16"/>
        </w:rPr>
        <w:t xml:space="preserve">, the small island nation in the Mediterranean. </w:t>
      </w:r>
      <w:r w:rsidRPr="00D052A2">
        <w:rPr>
          <w:u w:val="single"/>
        </w:rPr>
        <w:t>Between 1963 and 1964</w:t>
      </w:r>
      <w:r w:rsidRPr="00D052A2">
        <w:rPr>
          <w:sz w:val="16"/>
        </w:rPr>
        <w:t xml:space="preserve">, </w:t>
      </w:r>
      <w:r w:rsidRPr="005D70EC">
        <w:rPr>
          <w:highlight w:val="yellow"/>
          <w:u w:val="single"/>
        </w:rPr>
        <w:t>fighting between</w:t>
      </w:r>
      <w:r w:rsidRPr="00D052A2">
        <w:rPr>
          <w:sz w:val="16"/>
        </w:rPr>
        <w:t xml:space="preserve"> </w:t>
      </w:r>
      <w:r w:rsidRPr="005D70EC">
        <w:rPr>
          <w:highlight w:val="yellow"/>
          <w:u w:val="single"/>
        </w:rPr>
        <w:t>Turkish and Greek</w:t>
      </w:r>
      <w:r w:rsidRPr="00D052A2">
        <w:rPr>
          <w:sz w:val="16"/>
        </w:rPr>
        <w:t xml:space="preserve"> Cypriots </w:t>
      </w:r>
      <w:r w:rsidRPr="005D70EC">
        <w:rPr>
          <w:highlight w:val="yellow"/>
          <w:u w:val="single"/>
        </w:rPr>
        <w:t>increased</w:t>
      </w:r>
      <w:r w:rsidRPr="00D052A2">
        <w:rPr>
          <w:sz w:val="16"/>
        </w:rPr>
        <w:t xml:space="preserve"> after Cyprus’s president made constitutional changes perceived to benefit Greek Cypriots.</w:t>
      </w:r>
    </w:p>
    <w:p w14:paraId="2659629D" w14:textId="77777777" w:rsidR="0028050D" w:rsidRPr="00D052A2" w:rsidRDefault="0028050D" w:rsidP="0028050D">
      <w:pPr>
        <w:rPr>
          <w:u w:val="single"/>
        </w:rPr>
      </w:pPr>
      <w:r w:rsidRPr="005D70EC">
        <w:rPr>
          <w:highlight w:val="yellow"/>
          <w:u w:val="single"/>
        </w:rPr>
        <w:t>The</w:t>
      </w:r>
      <w:r w:rsidRPr="00D052A2">
        <w:rPr>
          <w:u w:val="single"/>
        </w:rPr>
        <w:t xml:space="preserve"> US </w:t>
      </w:r>
      <w:r w:rsidRPr="005D70EC">
        <w:rPr>
          <w:highlight w:val="yellow"/>
          <w:u w:val="single"/>
        </w:rPr>
        <w:t>president’s letter</w:t>
      </w:r>
      <w:r w:rsidRPr="00D052A2">
        <w:rPr>
          <w:u w:val="single"/>
        </w:rPr>
        <w:t xml:space="preserve"> </w:t>
      </w:r>
      <w:r w:rsidRPr="005D70EC">
        <w:rPr>
          <w:highlight w:val="yellow"/>
          <w:u w:val="single"/>
        </w:rPr>
        <w:t>was</w:t>
      </w:r>
      <w:r w:rsidRPr="00D052A2">
        <w:rPr>
          <w:u w:val="single"/>
        </w:rPr>
        <w:t xml:space="preserve"> perceived as </w:t>
      </w:r>
      <w:r w:rsidRPr="005D70EC">
        <w:rPr>
          <w:highlight w:val="yellow"/>
          <w:u w:val="single"/>
        </w:rPr>
        <w:t xml:space="preserve">a </w:t>
      </w:r>
      <w:r w:rsidRPr="005D70EC">
        <w:rPr>
          <w:rStyle w:val="Emphasis"/>
          <w:highlight w:val="yellow"/>
        </w:rPr>
        <w:t>major insult to Turkey</w:t>
      </w:r>
      <w:r w:rsidRPr="00D052A2">
        <w:rPr>
          <w:rStyle w:val="Emphasis"/>
        </w:rPr>
        <w:t>.</w:t>
      </w:r>
    </w:p>
    <w:p w14:paraId="4E28E6CB" w14:textId="77777777" w:rsidR="0028050D" w:rsidRPr="00D052A2" w:rsidRDefault="0028050D" w:rsidP="0028050D">
      <w:pPr>
        <w:rPr>
          <w:sz w:val="16"/>
        </w:rPr>
      </w:pPr>
      <w:r w:rsidRPr="00D052A2">
        <w:rPr>
          <w:sz w:val="16"/>
        </w:rPr>
        <w:t>“</w:t>
      </w:r>
      <w:r w:rsidRPr="005D70EC">
        <w:rPr>
          <w:highlight w:val="yellow"/>
          <w:u w:val="single"/>
        </w:rPr>
        <w:t>Johnson’s letter</w:t>
      </w:r>
      <w:r w:rsidRPr="00D052A2">
        <w:rPr>
          <w:u w:val="single"/>
        </w:rPr>
        <w:t xml:space="preserve"> has done more to </w:t>
      </w:r>
      <w:r w:rsidRPr="005D70EC">
        <w:rPr>
          <w:rStyle w:val="Emphasis"/>
          <w:highlight w:val="yellow"/>
        </w:rPr>
        <w:t>set back U</w:t>
      </w:r>
      <w:r w:rsidRPr="00A11B0F">
        <w:rPr>
          <w:rStyle w:val="Emphasis"/>
        </w:rPr>
        <w:t>nited</w:t>
      </w:r>
      <w:r w:rsidRPr="005D70EC">
        <w:rPr>
          <w:rStyle w:val="Emphasis"/>
          <w:highlight w:val="yellow"/>
        </w:rPr>
        <w:t xml:space="preserve"> S</w:t>
      </w:r>
      <w:r w:rsidRPr="00A11B0F">
        <w:rPr>
          <w:rStyle w:val="Emphasis"/>
        </w:rPr>
        <w:t>tates</w:t>
      </w:r>
      <w:r w:rsidRPr="005D70EC">
        <w:rPr>
          <w:rStyle w:val="Emphasis"/>
          <w:highlight w:val="yellow"/>
        </w:rPr>
        <w:t xml:space="preserve"> Turkish relations</w:t>
      </w:r>
      <w:r w:rsidRPr="00D052A2">
        <w:rPr>
          <w:u w:val="single"/>
        </w:rPr>
        <w:t xml:space="preserve"> than any other single act</w:t>
      </w:r>
      <w:r w:rsidRPr="00D052A2">
        <w:rPr>
          <w:sz w:val="16"/>
        </w:rPr>
        <w:t>,” a CIA officer wrote in a once-secret June 1964 cable. The letter “</w:t>
      </w:r>
      <w:r w:rsidRPr="005D70EC">
        <w:rPr>
          <w:highlight w:val="yellow"/>
          <w:u w:val="single"/>
        </w:rPr>
        <w:t>illustrates</w:t>
      </w:r>
      <w:r w:rsidRPr="00D052A2">
        <w:rPr>
          <w:u w:val="single"/>
        </w:rPr>
        <w:t xml:space="preserve"> that </w:t>
      </w:r>
      <w:r w:rsidRPr="005D70EC">
        <w:rPr>
          <w:highlight w:val="yellow"/>
          <w:u w:val="single"/>
        </w:rPr>
        <w:t>the U</w:t>
      </w:r>
      <w:r w:rsidRPr="00D052A2">
        <w:rPr>
          <w:u w:val="single"/>
        </w:rPr>
        <w:t xml:space="preserve">nited </w:t>
      </w:r>
      <w:r w:rsidRPr="005D70EC">
        <w:rPr>
          <w:highlight w:val="yellow"/>
          <w:u w:val="single"/>
        </w:rPr>
        <w:t>St</w:t>
      </w:r>
      <w:r w:rsidRPr="00D052A2">
        <w:rPr>
          <w:u w:val="single"/>
        </w:rPr>
        <w:t xml:space="preserve">ates </w:t>
      </w:r>
      <w:r w:rsidRPr="005D70EC">
        <w:rPr>
          <w:highlight w:val="yellow"/>
          <w:u w:val="single"/>
        </w:rPr>
        <w:t>has not understood</w:t>
      </w:r>
      <w:r w:rsidRPr="00D052A2">
        <w:rPr>
          <w:sz w:val="16"/>
        </w:rPr>
        <w:t xml:space="preserve"> and </w:t>
      </w:r>
      <w:r w:rsidRPr="00D052A2">
        <w:rPr>
          <w:u w:val="single"/>
        </w:rPr>
        <w:t xml:space="preserve">still does not understand </w:t>
      </w:r>
      <w:r w:rsidRPr="005D70EC">
        <w:rPr>
          <w:highlight w:val="yellow"/>
          <w:u w:val="single"/>
        </w:rPr>
        <w:t>Turkish intensions</w:t>
      </w:r>
      <w:r w:rsidRPr="00D052A2">
        <w:rPr>
          <w:sz w:val="16"/>
        </w:rPr>
        <w:t xml:space="preserve"> or positions on Cyprus” and “makes it almost mandatory for Turkey to become more independent of the United States in the field of international relations.”</w:t>
      </w:r>
    </w:p>
    <w:p w14:paraId="122AD7B6" w14:textId="77777777" w:rsidR="0028050D" w:rsidRPr="00D052A2" w:rsidRDefault="0028050D" w:rsidP="0028050D">
      <w:pPr>
        <w:rPr>
          <w:sz w:val="16"/>
        </w:rPr>
      </w:pPr>
      <w:r w:rsidRPr="00D052A2">
        <w:rPr>
          <w:sz w:val="16"/>
        </w:rPr>
        <w:t xml:space="preserve">And </w:t>
      </w:r>
      <w:r w:rsidRPr="00D052A2">
        <w:rPr>
          <w:u w:val="single"/>
        </w:rPr>
        <w:t xml:space="preserve">then in </w:t>
      </w:r>
      <w:r w:rsidRPr="005D70EC">
        <w:rPr>
          <w:highlight w:val="yellow"/>
          <w:u w:val="single"/>
        </w:rPr>
        <w:t>1974</w:t>
      </w:r>
      <w:r w:rsidRPr="00D052A2">
        <w:rPr>
          <w:sz w:val="16"/>
        </w:rPr>
        <w:t xml:space="preserve">, when the </w:t>
      </w:r>
      <w:r w:rsidRPr="005D70EC">
        <w:rPr>
          <w:highlight w:val="yellow"/>
          <w:u w:val="single"/>
        </w:rPr>
        <w:t>Greek</w:t>
      </w:r>
      <w:r w:rsidRPr="00D052A2">
        <w:rPr>
          <w:u w:val="single"/>
        </w:rPr>
        <w:t xml:space="preserve"> government backed a </w:t>
      </w:r>
      <w:r w:rsidRPr="005D70EC">
        <w:rPr>
          <w:highlight w:val="yellow"/>
          <w:u w:val="single"/>
        </w:rPr>
        <w:t>military coup</w:t>
      </w:r>
      <w:r w:rsidRPr="00D052A2">
        <w:rPr>
          <w:sz w:val="16"/>
        </w:rPr>
        <w:t xml:space="preserve"> on the island, Turkey went ahead with the invasion. To this day, Cyprus remains a divided country where a Turkish-Cypriot government controls the northern third and a Greek-Cypriot government controls the rest.</w:t>
      </w:r>
    </w:p>
    <w:p w14:paraId="10A20C0E" w14:textId="77777777" w:rsidR="0028050D" w:rsidRPr="00D052A2" w:rsidRDefault="0028050D" w:rsidP="0028050D">
      <w:pPr>
        <w:rPr>
          <w:sz w:val="16"/>
        </w:rPr>
      </w:pPr>
      <w:r w:rsidRPr="00D052A2">
        <w:rPr>
          <w:sz w:val="16"/>
        </w:rPr>
        <w:t xml:space="preserve">Experts say </w:t>
      </w:r>
      <w:r w:rsidRPr="005D70EC">
        <w:rPr>
          <w:highlight w:val="yellow"/>
          <w:u w:val="single"/>
        </w:rPr>
        <w:t>Ankara never really felt</w:t>
      </w:r>
      <w:r w:rsidRPr="00D052A2">
        <w:rPr>
          <w:u w:val="single"/>
        </w:rPr>
        <w:t xml:space="preserve"> like </w:t>
      </w:r>
      <w:r w:rsidRPr="005D70EC">
        <w:rPr>
          <w:highlight w:val="yellow"/>
          <w:u w:val="single"/>
        </w:rPr>
        <w:t>Washington</w:t>
      </w:r>
      <w:r w:rsidRPr="00D052A2">
        <w:rPr>
          <w:u w:val="single"/>
        </w:rPr>
        <w:t xml:space="preserve"> </w:t>
      </w:r>
      <w:r w:rsidRPr="005D70EC">
        <w:rPr>
          <w:highlight w:val="yellow"/>
          <w:u w:val="single"/>
        </w:rPr>
        <w:t>had its back throughout</w:t>
      </w:r>
      <w:r w:rsidRPr="00D052A2">
        <w:rPr>
          <w:u w:val="single"/>
        </w:rPr>
        <w:t xml:space="preserve"> </w:t>
      </w:r>
      <w:r w:rsidRPr="005D70EC">
        <w:rPr>
          <w:highlight w:val="yellow"/>
          <w:u w:val="single"/>
        </w:rPr>
        <w:t>the Cold</w:t>
      </w:r>
      <w:r w:rsidRPr="005D70EC">
        <w:rPr>
          <w:sz w:val="16"/>
          <w:highlight w:val="yellow"/>
        </w:rPr>
        <w:t xml:space="preserve"> </w:t>
      </w:r>
      <w:r w:rsidRPr="005D70EC">
        <w:rPr>
          <w:highlight w:val="yellow"/>
          <w:u w:val="single"/>
        </w:rPr>
        <w:t>War</w:t>
      </w:r>
      <w:r w:rsidRPr="00D052A2">
        <w:rPr>
          <w:sz w:val="16"/>
        </w:rPr>
        <w:t>. Nonetheless, they remained allies, banded together by their mutual Soviet concerns.</w:t>
      </w:r>
    </w:p>
    <w:p w14:paraId="33B52BA3" w14:textId="77777777" w:rsidR="0028050D" w:rsidRPr="00D052A2" w:rsidRDefault="0028050D" w:rsidP="0028050D">
      <w:pPr>
        <w:rPr>
          <w:sz w:val="16"/>
        </w:rPr>
      </w:pPr>
      <w:r w:rsidRPr="00D052A2">
        <w:rPr>
          <w:sz w:val="16"/>
        </w:rPr>
        <w:t xml:space="preserve">But then </w:t>
      </w:r>
      <w:r w:rsidRPr="00D052A2">
        <w:rPr>
          <w:u w:val="single"/>
        </w:rPr>
        <w:t>two events happened</w:t>
      </w:r>
      <w:r w:rsidRPr="00D052A2">
        <w:rPr>
          <w:sz w:val="16"/>
        </w:rPr>
        <w:t xml:space="preserve"> that changed all that.</w:t>
      </w:r>
    </w:p>
    <w:p w14:paraId="4857C8AF" w14:textId="77777777" w:rsidR="0028050D" w:rsidRPr="00D052A2" w:rsidRDefault="0028050D" w:rsidP="0028050D">
      <w:pPr>
        <w:rPr>
          <w:sz w:val="16"/>
        </w:rPr>
      </w:pPr>
      <w:r w:rsidRPr="00D052A2">
        <w:rPr>
          <w:u w:val="single"/>
        </w:rPr>
        <w:t>The first</w:t>
      </w:r>
      <w:r w:rsidRPr="00D052A2">
        <w:rPr>
          <w:sz w:val="16"/>
        </w:rPr>
        <w:t xml:space="preserve">, of course, is that </w:t>
      </w:r>
      <w:r w:rsidRPr="005D70EC">
        <w:rPr>
          <w:rStyle w:val="Emphasis"/>
          <w:highlight w:val="yellow"/>
        </w:rPr>
        <w:t>the Cold War ended</w:t>
      </w:r>
      <w:r w:rsidRPr="00D052A2">
        <w:rPr>
          <w:sz w:val="16"/>
        </w:rPr>
        <w:t xml:space="preserve">, </w:t>
      </w:r>
      <w:r w:rsidRPr="005D70EC">
        <w:rPr>
          <w:highlight w:val="yellow"/>
          <w:u w:val="single"/>
        </w:rPr>
        <w:t>exposing</w:t>
      </w:r>
      <w:r w:rsidRPr="00D052A2">
        <w:rPr>
          <w:u w:val="single"/>
        </w:rPr>
        <w:t xml:space="preserve"> the </w:t>
      </w:r>
      <w:r w:rsidRPr="005D70EC">
        <w:rPr>
          <w:highlight w:val="yellow"/>
          <w:u w:val="single"/>
        </w:rPr>
        <w:t>deep fissures</w:t>
      </w:r>
      <w:r w:rsidRPr="00D052A2">
        <w:rPr>
          <w:u w:val="single"/>
        </w:rPr>
        <w:t xml:space="preserve"> masked by</w:t>
      </w:r>
      <w:r w:rsidRPr="00D052A2">
        <w:rPr>
          <w:sz w:val="16"/>
        </w:rPr>
        <w:t xml:space="preserve"> their mutual </w:t>
      </w:r>
      <w:r w:rsidRPr="00D052A2">
        <w:rPr>
          <w:u w:val="single"/>
        </w:rPr>
        <w:t>anti-communist stances</w:t>
      </w:r>
      <w:r w:rsidRPr="00D052A2">
        <w:rPr>
          <w:sz w:val="16"/>
        </w:rPr>
        <w:t xml:space="preserve">. The </w:t>
      </w:r>
      <w:r w:rsidRPr="005D70EC">
        <w:rPr>
          <w:highlight w:val="yellow"/>
          <w:u w:val="single"/>
        </w:rPr>
        <w:t>second</w:t>
      </w:r>
      <w:r w:rsidRPr="00D052A2">
        <w:rPr>
          <w:sz w:val="16"/>
        </w:rPr>
        <w:t xml:space="preserve"> event, putting those relationship cracks on full display, was </w:t>
      </w:r>
      <w:r w:rsidRPr="00D052A2">
        <w:rPr>
          <w:u w:val="single"/>
        </w:rPr>
        <w:t xml:space="preserve">the </w:t>
      </w:r>
      <w:r w:rsidRPr="005D70EC">
        <w:rPr>
          <w:highlight w:val="yellow"/>
          <w:u w:val="single"/>
        </w:rPr>
        <w:t>aftermath</w:t>
      </w:r>
      <w:r w:rsidRPr="00D052A2">
        <w:rPr>
          <w:u w:val="single"/>
        </w:rPr>
        <w:t xml:space="preserve"> </w:t>
      </w:r>
      <w:r w:rsidRPr="005D70EC">
        <w:rPr>
          <w:highlight w:val="yellow"/>
          <w:u w:val="single"/>
        </w:rPr>
        <w:t>of</w:t>
      </w:r>
      <w:r w:rsidRPr="00D052A2">
        <w:rPr>
          <w:sz w:val="16"/>
        </w:rPr>
        <w:t xml:space="preserve"> </w:t>
      </w:r>
      <w:r w:rsidRPr="00D052A2">
        <w:rPr>
          <w:u w:val="single"/>
        </w:rPr>
        <w:t>the</w:t>
      </w:r>
      <w:r w:rsidRPr="00D052A2">
        <w:rPr>
          <w:sz w:val="16"/>
        </w:rPr>
        <w:t xml:space="preserve"> 1991 </w:t>
      </w:r>
      <w:r w:rsidRPr="005D70EC">
        <w:rPr>
          <w:rStyle w:val="Emphasis"/>
          <w:highlight w:val="yellow"/>
        </w:rPr>
        <w:t>Gulf War</w:t>
      </w:r>
      <w:r w:rsidRPr="00D052A2">
        <w:rPr>
          <w:sz w:val="16"/>
        </w:rPr>
        <w:t>.</w:t>
      </w:r>
    </w:p>
    <w:p w14:paraId="6ABAAB74" w14:textId="77777777" w:rsidR="0028050D" w:rsidRPr="00D052A2" w:rsidRDefault="0028050D" w:rsidP="0028050D">
      <w:pPr>
        <w:rPr>
          <w:sz w:val="16"/>
        </w:rPr>
      </w:pPr>
      <w:r w:rsidRPr="005D70EC">
        <w:rPr>
          <w:highlight w:val="yellow"/>
          <w:u w:val="single"/>
        </w:rPr>
        <w:t>After</w:t>
      </w:r>
      <w:r w:rsidRPr="00D052A2">
        <w:rPr>
          <w:u w:val="single"/>
        </w:rPr>
        <w:t xml:space="preserve"> </w:t>
      </w:r>
      <w:r w:rsidRPr="005D70EC">
        <w:rPr>
          <w:highlight w:val="yellow"/>
          <w:u w:val="single"/>
        </w:rPr>
        <w:t>the</w:t>
      </w:r>
      <w:r w:rsidRPr="00D052A2">
        <w:rPr>
          <w:u w:val="single"/>
        </w:rPr>
        <w:t xml:space="preserve"> US military kicked out Iraqi</w:t>
      </w:r>
      <w:r w:rsidRPr="00D052A2">
        <w:rPr>
          <w:sz w:val="16"/>
        </w:rPr>
        <w:t xml:space="preserve"> forces from Kuwait, then-President George H.W. </w:t>
      </w:r>
      <w:r w:rsidRPr="00D052A2">
        <w:rPr>
          <w:u w:val="single"/>
        </w:rPr>
        <w:t>Bush worried about Baghdad’s repression of the Kurdish people</w:t>
      </w:r>
      <w:r w:rsidRPr="00D052A2">
        <w:rPr>
          <w:sz w:val="16"/>
        </w:rPr>
        <w:t xml:space="preserve"> in the north of Iraq. </w:t>
      </w:r>
      <w:r w:rsidRPr="00D052A2">
        <w:rPr>
          <w:u w:val="single"/>
        </w:rPr>
        <w:t>America</w:t>
      </w:r>
      <w:r w:rsidRPr="00D052A2">
        <w:rPr>
          <w:sz w:val="16"/>
        </w:rPr>
        <w:t xml:space="preserve"> therefore </w:t>
      </w:r>
      <w:r w:rsidRPr="00D052A2">
        <w:rPr>
          <w:u w:val="single"/>
        </w:rPr>
        <w:t xml:space="preserve">imposed a </w:t>
      </w:r>
      <w:r w:rsidRPr="005D70EC">
        <w:rPr>
          <w:highlight w:val="yellow"/>
          <w:u w:val="single"/>
        </w:rPr>
        <w:t>no-fly zone</w:t>
      </w:r>
      <w:r w:rsidRPr="00D052A2">
        <w:rPr>
          <w:sz w:val="16"/>
        </w:rPr>
        <w:t xml:space="preserve"> — meaning warplanes couldn’t operate in a defined airspace without the threat of retribution — over that part of the country.</w:t>
      </w:r>
    </w:p>
    <w:p w14:paraId="16505EBB" w14:textId="77777777" w:rsidR="0028050D" w:rsidRPr="00D052A2" w:rsidRDefault="0028050D" w:rsidP="0028050D">
      <w:pPr>
        <w:rPr>
          <w:sz w:val="16"/>
        </w:rPr>
      </w:pPr>
      <w:r w:rsidRPr="00D052A2">
        <w:rPr>
          <w:sz w:val="16"/>
        </w:rPr>
        <w:t>While it did protect thousand of Kurds from slaughter, the Kurds also decided during this time to push for their own state — Kurdistan — within Iraq.</w:t>
      </w:r>
    </w:p>
    <w:p w14:paraId="244EDA64" w14:textId="77777777" w:rsidR="0028050D" w:rsidRPr="00D052A2" w:rsidRDefault="0028050D" w:rsidP="0028050D">
      <w:pPr>
        <w:rPr>
          <w:u w:val="single"/>
        </w:rPr>
      </w:pPr>
      <w:r w:rsidRPr="005D70EC">
        <w:rPr>
          <w:highlight w:val="yellow"/>
          <w:u w:val="single"/>
        </w:rPr>
        <w:t>Kurdish refugees</w:t>
      </w:r>
      <w:r w:rsidRPr="00D052A2">
        <w:rPr>
          <w:u w:val="single"/>
        </w:rPr>
        <w:t xml:space="preserve"> </w:t>
      </w:r>
      <w:r w:rsidRPr="005D70EC">
        <w:rPr>
          <w:highlight w:val="yellow"/>
          <w:u w:val="single"/>
        </w:rPr>
        <w:t>set up</w:t>
      </w:r>
      <w:r w:rsidRPr="00D052A2">
        <w:rPr>
          <w:u w:val="single"/>
        </w:rPr>
        <w:t xml:space="preserve"> </w:t>
      </w:r>
      <w:r w:rsidRPr="005D70EC">
        <w:rPr>
          <w:highlight w:val="yellow"/>
          <w:u w:val="single"/>
        </w:rPr>
        <w:t>camp</w:t>
      </w:r>
      <w:r w:rsidRPr="00D052A2">
        <w:rPr>
          <w:u w:val="single"/>
        </w:rPr>
        <w:t xml:space="preserve"> during their move to Iran.</w:t>
      </w:r>
    </w:p>
    <w:p w14:paraId="001CF97C" w14:textId="77777777" w:rsidR="0028050D" w:rsidRPr="00B34363" w:rsidRDefault="0028050D" w:rsidP="0028050D">
      <w:pPr>
        <w:rPr>
          <w:sz w:val="16"/>
        </w:rPr>
      </w:pPr>
      <w:r w:rsidRPr="005D70EC">
        <w:rPr>
          <w:highlight w:val="yellow"/>
          <w:u w:val="single"/>
        </w:rPr>
        <w:t>That was something</w:t>
      </w:r>
      <w:r w:rsidRPr="00D052A2">
        <w:rPr>
          <w:u w:val="single"/>
        </w:rPr>
        <w:t xml:space="preserve"> the </w:t>
      </w:r>
      <w:r w:rsidRPr="005D70EC">
        <w:rPr>
          <w:rStyle w:val="Emphasis"/>
          <w:highlight w:val="yellow"/>
        </w:rPr>
        <w:t>Turks strongly opposed</w:t>
      </w:r>
      <w:r w:rsidRPr="00B34363">
        <w:rPr>
          <w:sz w:val="16"/>
        </w:rPr>
        <w:t xml:space="preserve">. </w:t>
      </w:r>
      <w:r w:rsidRPr="005D70EC">
        <w:rPr>
          <w:highlight w:val="yellow"/>
          <w:u w:val="single"/>
        </w:rPr>
        <w:t>Ankara</w:t>
      </w:r>
      <w:r w:rsidRPr="00B34363">
        <w:rPr>
          <w:u w:val="single"/>
        </w:rPr>
        <w:t xml:space="preserve"> has been </w:t>
      </w:r>
      <w:r w:rsidRPr="005D70EC">
        <w:rPr>
          <w:highlight w:val="yellow"/>
          <w:u w:val="single"/>
        </w:rPr>
        <w:t>fighting</w:t>
      </w:r>
      <w:r w:rsidRPr="00B34363">
        <w:rPr>
          <w:u w:val="single"/>
        </w:rPr>
        <w:t xml:space="preserve"> a decades-long </w:t>
      </w:r>
      <w:r w:rsidRPr="005D70EC">
        <w:rPr>
          <w:highlight w:val="yellow"/>
          <w:u w:val="single"/>
        </w:rPr>
        <w:t>insurgency of Kurdish separatists</w:t>
      </w:r>
      <w:r w:rsidRPr="00B34363">
        <w:rPr>
          <w:sz w:val="16"/>
        </w:rPr>
        <w:t xml:space="preserve"> inside Turkey, and thus considers growing Kurdish power to be a security problem. </w:t>
      </w:r>
      <w:r w:rsidRPr="00B34363">
        <w:rPr>
          <w:u w:val="single"/>
        </w:rPr>
        <w:t>And yet here was the US</w:t>
      </w:r>
      <w:r w:rsidRPr="00B34363">
        <w:rPr>
          <w:sz w:val="16"/>
        </w:rPr>
        <w:t xml:space="preserve">, </w:t>
      </w:r>
      <w:r w:rsidRPr="00B34363">
        <w:rPr>
          <w:u w:val="single"/>
        </w:rPr>
        <w:t>providing military cover while the Kurds aimed to establish their own government near Turkey’s southeastern border</w:t>
      </w:r>
      <w:r w:rsidRPr="00B34363">
        <w:rPr>
          <w:sz w:val="16"/>
        </w:rPr>
        <w:t>.</w:t>
      </w:r>
    </w:p>
    <w:p w14:paraId="729BC4A3" w14:textId="77777777" w:rsidR="0028050D" w:rsidRPr="008632FC" w:rsidRDefault="0028050D" w:rsidP="0028050D">
      <w:pPr>
        <w:rPr>
          <w:sz w:val="16"/>
        </w:rPr>
      </w:pPr>
      <w:r w:rsidRPr="008632FC">
        <w:rPr>
          <w:sz w:val="16"/>
        </w:rPr>
        <w:t>Considering all of this, former Turkish parliamentarian Aykan Erdemir told me, “</w:t>
      </w:r>
      <w:r w:rsidRPr="005D70EC">
        <w:rPr>
          <w:highlight w:val="yellow"/>
          <w:u w:val="single"/>
        </w:rPr>
        <w:t>it’s naive to assume</w:t>
      </w:r>
      <w:r w:rsidRPr="008632FC">
        <w:rPr>
          <w:u w:val="single"/>
        </w:rPr>
        <w:t xml:space="preserve"> this </w:t>
      </w:r>
      <w:r w:rsidRPr="005D70EC">
        <w:rPr>
          <w:highlight w:val="yellow"/>
          <w:u w:val="single"/>
        </w:rPr>
        <w:t>relationship</w:t>
      </w:r>
      <w:r w:rsidRPr="008632FC">
        <w:rPr>
          <w:u w:val="single"/>
        </w:rPr>
        <w:t xml:space="preserve"> </w:t>
      </w:r>
      <w:r w:rsidRPr="005D70EC">
        <w:rPr>
          <w:highlight w:val="yellow"/>
          <w:u w:val="single"/>
        </w:rPr>
        <w:t>has</w:t>
      </w:r>
      <w:r w:rsidRPr="008632FC">
        <w:rPr>
          <w:u w:val="single"/>
        </w:rPr>
        <w:t xml:space="preserve"> always </w:t>
      </w:r>
      <w:r w:rsidRPr="005D70EC">
        <w:rPr>
          <w:highlight w:val="yellow"/>
          <w:u w:val="single"/>
        </w:rPr>
        <w:t>been harmonious</w:t>
      </w:r>
      <w:r w:rsidRPr="008632FC">
        <w:rPr>
          <w:sz w:val="16"/>
        </w:rPr>
        <w:t>.”</w:t>
      </w:r>
    </w:p>
    <w:p w14:paraId="5CD3A311" w14:textId="77777777" w:rsidR="0028050D" w:rsidRPr="008632FC" w:rsidRDefault="0028050D" w:rsidP="0028050D">
      <w:pPr>
        <w:rPr>
          <w:sz w:val="16"/>
        </w:rPr>
      </w:pPr>
      <w:r w:rsidRPr="008632FC">
        <w:rPr>
          <w:sz w:val="16"/>
        </w:rPr>
        <w:t xml:space="preserve">But </w:t>
      </w:r>
      <w:r w:rsidRPr="005D70EC">
        <w:rPr>
          <w:rStyle w:val="Emphasis"/>
          <w:highlight w:val="yellow"/>
        </w:rPr>
        <w:t>lately, it’s gotten worse</w:t>
      </w:r>
      <w:r w:rsidRPr="008632FC">
        <w:rPr>
          <w:sz w:val="16"/>
        </w:rPr>
        <w:t>. Much worse.</w:t>
      </w:r>
    </w:p>
    <w:p w14:paraId="3E23A329" w14:textId="77777777" w:rsidR="0028050D" w:rsidRPr="008632FC" w:rsidRDefault="0028050D" w:rsidP="0028050D">
      <w:pPr>
        <w:rPr>
          <w:sz w:val="16"/>
        </w:rPr>
      </w:pPr>
      <w:r w:rsidRPr="008632FC">
        <w:rPr>
          <w:sz w:val="16"/>
        </w:rPr>
        <w:t xml:space="preserve">The </w:t>
      </w:r>
      <w:r w:rsidRPr="008632FC">
        <w:rPr>
          <w:u w:val="single"/>
        </w:rPr>
        <w:t>current US-Turkey dispute</w:t>
      </w:r>
      <w:r w:rsidRPr="008632FC">
        <w:rPr>
          <w:sz w:val="16"/>
        </w:rPr>
        <w:t>, explained</w:t>
      </w:r>
    </w:p>
    <w:p w14:paraId="78372984" w14:textId="77777777" w:rsidR="0028050D" w:rsidRPr="008632FC" w:rsidRDefault="0028050D" w:rsidP="0028050D">
      <w:pPr>
        <w:rPr>
          <w:sz w:val="16"/>
        </w:rPr>
      </w:pPr>
      <w:r w:rsidRPr="008632FC">
        <w:rPr>
          <w:sz w:val="16"/>
        </w:rPr>
        <w:t xml:space="preserve">Burak Kadercan, a Turkey expert at the US Naval War College, says the </w:t>
      </w:r>
      <w:r w:rsidRPr="005D70EC">
        <w:rPr>
          <w:highlight w:val="yellow"/>
          <w:u w:val="single"/>
        </w:rPr>
        <w:t>current</w:t>
      </w:r>
      <w:r w:rsidRPr="008632FC">
        <w:rPr>
          <w:u w:val="single"/>
        </w:rPr>
        <w:t xml:space="preserve"> </w:t>
      </w:r>
      <w:r w:rsidRPr="005D70EC">
        <w:rPr>
          <w:highlight w:val="yellow"/>
          <w:u w:val="single"/>
        </w:rPr>
        <w:t>problems</w:t>
      </w:r>
      <w:r w:rsidRPr="008632FC">
        <w:rPr>
          <w:u w:val="single"/>
        </w:rPr>
        <w:t xml:space="preserve"> between Washington and Ankara</w:t>
      </w:r>
      <w:r w:rsidRPr="008632FC">
        <w:rPr>
          <w:sz w:val="16"/>
        </w:rPr>
        <w:t xml:space="preserve"> </w:t>
      </w:r>
      <w:r w:rsidRPr="005D70EC">
        <w:rPr>
          <w:highlight w:val="yellow"/>
          <w:u w:val="single"/>
        </w:rPr>
        <w:t>should be thought</w:t>
      </w:r>
      <w:r w:rsidRPr="008632FC">
        <w:rPr>
          <w:sz w:val="16"/>
        </w:rPr>
        <w:t xml:space="preserve"> about </w:t>
      </w:r>
      <w:r w:rsidRPr="005D70EC">
        <w:rPr>
          <w:highlight w:val="yellow"/>
          <w:u w:val="single"/>
        </w:rPr>
        <w:t>in three</w:t>
      </w:r>
      <w:r w:rsidRPr="008632FC">
        <w:rPr>
          <w:u w:val="single"/>
        </w:rPr>
        <w:t xml:space="preserve"> </w:t>
      </w:r>
      <w:r w:rsidRPr="008632FC">
        <w:rPr>
          <w:sz w:val="16"/>
        </w:rPr>
        <w:t xml:space="preserve">separate </w:t>
      </w:r>
      <w:r w:rsidRPr="005D70EC">
        <w:rPr>
          <w:highlight w:val="yellow"/>
          <w:u w:val="single"/>
        </w:rPr>
        <w:t>ways</w:t>
      </w:r>
      <w:r w:rsidRPr="008632FC">
        <w:rPr>
          <w:sz w:val="16"/>
        </w:rPr>
        <w:t>.</w:t>
      </w:r>
    </w:p>
    <w:p w14:paraId="7740B40C" w14:textId="77777777" w:rsidR="0028050D" w:rsidRPr="008632FC" w:rsidRDefault="0028050D" w:rsidP="0028050D">
      <w:pPr>
        <w:rPr>
          <w:sz w:val="16"/>
        </w:rPr>
      </w:pPr>
      <w:r w:rsidRPr="005D70EC">
        <w:rPr>
          <w:highlight w:val="yellow"/>
          <w:u w:val="single"/>
        </w:rPr>
        <w:t>First</w:t>
      </w:r>
      <w:r w:rsidRPr="008632FC">
        <w:rPr>
          <w:sz w:val="16"/>
        </w:rPr>
        <w:t xml:space="preserve">, there are just some </w:t>
      </w:r>
      <w:r w:rsidRPr="005D70EC">
        <w:rPr>
          <w:highlight w:val="yellow"/>
          <w:u w:val="single"/>
        </w:rPr>
        <w:t>intractable issues</w:t>
      </w:r>
      <w:r w:rsidRPr="008632FC">
        <w:rPr>
          <w:u w:val="single"/>
        </w:rPr>
        <w:t xml:space="preserve"> </w:t>
      </w:r>
      <w:r w:rsidRPr="005D70EC">
        <w:rPr>
          <w:highlight w:val="yellow"/>
          <w:u w:val="single"/>
        </w:rPr>
        <w:t>neither side</w:t>
      </w:r>
      <w:r w:rsidRPr="008632FC">
        <w:rPr>
          <w:u w:val="single"/>
        </w:rPr>
        <w:t xml:space="preserve"> is </w:t>
      </w:r>
      <w:r w:rsidRPr="005D70EC">
        <w:rPr>
          <w:highlight w:val="yellow"/>
          <w:u w:val="single"/>
        </w:rPr>
        <w:t>likely</w:t>
      </w:r>
      <w:r w:rsidRPr="008632FC">
        <w:rPr>
          <w:u w:val="single"/>
        </w:rPr>
        <w:t xml:space="preserve"> </w:t>
      </w:r>
      <w:r w:rsidRPr="005D70EC">
        <w:rPr>
          <w:highlight w:val="yellow"/>
          <w:u w:val="single"/>
        </w:rPr>
        <w:t>to solve</w:t>
      </w:r>
      <w:r w:rsidRPr="008632FC">
        <w:rPr>
          <w:u w:val="single"/>
        </w:rPr>
        <w:t xml:space="preserve"> soon</w:t>
      </w:r>
      <w:r w:rsidRPr="008632FC">
        <w:rPr>
          <w:sz w:val="16"/>
        </w:rPr>
        <w:t xml:space="preserve">. </w:t>
      </w:r>
      <w:r w:rsidRPr="005D70EC">
        <w:rPr>
          <w:highlight w:val="yellow"/>
          <w:u w:val="single"/>
        </w:rPr>
        <w:t>Second</w:t>
      </w:r>
      <w:r w:rsidRPr="008632FC">
        <w:rPr>
          <w:sz w:val="16"/>
        </w:rPr>
        <w:t xml:space="preserve">, </w:t>
      </w:r>
      <w:r w:rsidRPr="008632FC">
        <w:rPr>
          <w:u w:val="single"/>
        </w:rPr>
        <w:t xml:space="preserve">there are </w:t>
      </w:r>
      <w:r w:rsidRPr="005D70EC">
        <w:rPr>
          <w:highlight w:val="yellow"/>
          <w:u w:val="single"/>
        </w:rPr>
        <w:t>long-term problems</w:t>
      </w:r>
      <w:r w:rsidRPr="008632FC">
        <w:rPr>
          <w:sz w:val="16"/>
        </w:rPr>
        <w:t xml:space="preserve"> they might fix over time. And </w:t>
      </w:r>
      <w:r w:rsidRPr="005D70EC">
        <w:rPr>
          <w:highlight w:val="yellow"/>
          <w:u w:val="single"/>
        </w:rPr>
        <w:t>third</w:t>
      </w:r>
      <w:r w:rsidRPr="008632FC">
        <w:rPr>
          <w:sz w:val="16"/>
        </w:rPr>
        <w:t xml:space="preserve">, some </w:t>
      </w:r>
      <w:r w:rsidRPr="005D70EC">
        <w:rPr>
          <w:highlight w:val="yellow"/>
          <w:u w:val="single"/>
        </w:rPr>
        <w:t>new</w:t>
      </w:r>
      <w:r w:rsidRPr="008632FC">
        <w:rPr>
          <w:u w:val="single"/>
        </w:rPr>
        <w:t xml:space="preserve"> </w:t>
      </w:r>
      <w:r w:rsidRPr="005D70EC">
        <w:rPr>
          <w:highlight w:val="yellow"/>
          <w:u w:val="single"/>
        </w:rPr>
        <w:t>concerns</w:t>
      </w:r>
      <w:r w:rsidRPr="008632FC">
        <w:rPr>
          <w:sz w:val="16"/>
        </w:rPr>
        <w:t xml:space="preserve"> have </w:t>
      </w:r>
      <w:r w:rsidRPr="008632FC">
        <w:rPr>
          <w:u w:val="single"/>
        </w:rPr>
        <w:t>popped up</w:t>
      </w:r>
      <w:r w:rsidRPr="008632FC">
        <w:rPr>
          <w:sz w:val="16"/>
        </w:rPr>
        <w:t xml:space="preserve"> that probably will bedevil the relationship for a while.</w:t>
      </w:r>
    </w:p>
    <w:p w14:paraId="08481D62" w14:textId="77777777" w:rsidR="0028050D" w:rsidRDefault="0028050D" w:rsidP="0028050D">
      <w:pPr>
        <w:pStyle w:val="Heading3"/>
      </w:pPr>
      <w:r>
        <w:t>1NC – No Escalation</w:t>
      </w:r>
    </w:p>
    <w:p w14:paraId="519BF72A" w14:textId="77777777" w:rsidR="0028050D" w:rsidRPr="009F10AD" w:rsidRDefault="0028050D" w:rsidP="0028050D"/>
    <w:p w14:paraId="6765F9CC" w14:textId="77777777" w:rsidR="0028050D" w:rsidRPr="008E6464" w:rsidRDefault="0028050D" w:rsidP="0028050D">
      <w:pPr>
        <w:pStyle w:val="Heading4"/>
      </w:pPr>
      <w:r>
        <w:t>US-Turkey Relations won’t escalate – Trump and Erdogan’s strong relations, US interests in the Middle East, and Turkey’s strategic positioning ensure no action [even sanctions]</w:t>
      </w:r>
    </w:p>
    <w:p w14:paraId="4E2CE465" w14:textId="77777777" w:rsidR="0028050D" w:rsidRDefault="0028050D" w:rsidP="0028050D">
      <w:pPr>
        <w:spacing w:after="0" w:line="240" w:lineRule="auto"/>
      </w:pPr>
      <w:r>
        <w:t xml:space="preserve">Asli </w:t>
      </w:r>
      <w:r w:rsidRPr="009A288B">
        <w:rPr>
          <w:rStyle w:val="Style13ptBold"/>
        </w:rPr>
        <w:t>Aydintasbas</w:t>
      </w:r>
      <w:r>
        <w:t xml:space="preserve"> </w:t>
      </w:r>
      <w:r w:rsidRPr="009A288B">
        <w:rPr>
          <w:rStyle w:val="Style13ptBold"/>
        </w:rPr>
        <w:t>and</w:t>
      </w:r>
      <w:r>
        <w:t xml:space="preserve"> David </w:t>
      </w:r>
      <w:r w:rsidRPr="009A288B">
        <w:rPr>
          <w:rStyle w:val="Style13ptBold"/>
        </w:rPr>
        <w:t>Welna</w:t>
      </w:r>
      <w:r>
        <w:t xml:space="preserve"> </w:t>
      </w:r>
      <w:r w:rsidRPr="009A288B">
        <w:rPr>
          <w:rStyle w:val="Style13ptBold"/>
        </w:rPr>
        <w:t>19</w:t>
      </w:r>
      <w:r>
        <w:t xml:space="preserve">, Aydintasbas is a </w:t>
      </w:r>
      <w:r w:rsidRPr="00BA6F01">
        <w:t>senior fellow at the European Council on Foreign Relations and a Turkish journalist based in Istanbul</w:t>
      </w:r>
      <w:r>
        <w:t xml:space="preserve"> and David Welna is NPR’s national security correspondent, 7/15/19, “All Things Considered: US-Turkey Relations Threatened After Turkey Accepts Air Defense System from Russia,” </w:t>
      </w:r>
      <w:r w:rsidRPr="00D3377B">
        <w:t>https://www.npr.org/2019/07/15/741967267/u-s-turkey-relations-threatened-after-turkey-accepts-air-defense-system-from-rus</w:t>
      </w:r>
      <w:r>
        <w:t xml:space="preserve"> </w:t>
      </w:r>
    </w:p>
    <w:p w14:paraId="2B42D600" w14:textId="77777777" w:rsidR="0028050D" w:rsidRDefault="0028050D" w:rsidP="0028050D"/>
    <w:p w14:paraId="3E1899A3" w14:textId="77777777" w:rsidR="0028050D" w:rsidRPr="00935E0E" w:rsidRDefault="0028050D" w:rsidP="0028050D">
      <w:pPr>
        <w:rPr>
          <w:sz w:val="12"/>
        </w:rPr>
      </w:pPr>
      <w:r w:rsidRPr="00935E0E">
        <w:rPr>
          <w:sz w:val="12"/>
        </w:rPr>
        <w:t>MARY LOUISE KELLY, HOST: </w:t>
      </w:r>
    </w:p>
    <w:p w14:paraId="50CAE1AC" w14:textId="77777777" w:rsidR="0028050D" w:rsidRPr="00935E0E" w:rsidRDefault="0028050D" w:rsidP="0028050D">
      <w:pPr>
        <w:rPr>
          <w:sz w:val="12"/>
        </w:rPr>
      </w:pPr>
      <w:r w:rsidRPr="00935E0E">
        <w:rPr>
          <w:sz w:val="12"/>
        </w:rPr>
        <w:t>A moment that foreign policy watchers had been waiting for happened on Friday.</w:t>
      </w:r>
    </w:p>
    <w:p w14:paraId="12406D10" w14:textId="77777777" w:rsidR="0028050D" w:rsidRPr="00935E0E" w:rsidRDefault="0028050D" w:rsidP="0028050D">
      <w:pPr>
        <w:rPr>
          <w:sz w:val="12"/>
        </w:rPr>
      </w:pPr>
      <w:r w:rsidRPr="00935E0E">
        <w:rPr>
          <w:sz w:val="12"/>
        </w:rPr>
        <w:t>(SOUNDBITE OF CAR HORN BEEPING)</w:t>
      </w:r>
    </w:p>
    <w:p w14:paraId="4CA4AFAA" w14:textId="77777777" w:rsidR="0028050D" w:rsidRPr="00935E0E" w:rsidRDefault="0028050D" w:rsidP="0028050D">
      <w:pPr>
        <w:rPr>
          <w:sz w:val="12"/>
        </w:rPr>
      </w:pPr>
      <w:r w:rsidRPr="00935E0E">
        <w:rPr>
          <w:sz w:val="12"/>
        </w:rPr>
        <w:t xml:space="preserve">KELLY: That's the sound of parts from a new missile defense system - </w:t>
      </w:r>
      <w:r w:rsidRPr="008629AD">
        <w:rPr>
          <w:rStyle w:val="StyleUnderline"/>
        </w:rPr>
        <w:t xml:space="preserve">the </w:t>
      </w:r>
      <w:r w:rsidRPr="005D70EC">
        <w:rPr>
          <w:rStyle w:val="StyleUnderline"/>
          <w:highlight w:val="yellow"/>
        </w:rPr>
        <w:t>S-400 - arriving in Ankara in Turkey</w:t>
      </w:r>
      <w:r w:rsidRPr="008629AD">
        <w:rPr>
          <w:rStyle w:val="StyleUnderline"/>
        </w:rPr>
        <w:t xml:space="preserve">. The system is made by Russia. Turkey is an American ally and a member of NATO. And </w:t>
      </w:r>
      <w:r w:rsidRPr="005D70EC">
        <w:rPr>
          <w:rStyle w:val="StyleUnderline"/>
          <w:highlight w:val="yellow"/>
        </w:rPr>
        <w:t>U.S. officials have threatened to cut Turkey out of any sales of F-35 fighter jets</w:t>
      </w:r>
      <w:r w:rsidRPr="008629AD">
        <w:rPr>
          <w:rStyle w:val="StyleUnderline"/>
        </w:rPr>
        <w:t xml:space="preserve"> if they work with the Russians.</w:t>
      </w:r>
    </w:p>
    <w:p w14:paraId="64F3F714" w14:textId="77777777" w:rsidR="0028050D" w:rsidRPr="00935E0E" w:rsidRDefault="0028050D" w:rsidP="0028050D">
      <w:pPr>
        <w:rPr>
          <w:sz w:val="12"/>
        </w:rPr>
      </w:pPr>
      <w:r w:rsidRPr="00935E0E">
        <w:rPr>
          <w:sz w:val="12"/>
        </w:rPr>
        <w:t>(SOUNDBITE OF ARCHIVED RECORDING)</w:t>
      </w:r>
    </w:p>
    <w:p w14:paraId="7E5AB0CC" w14:textId="77777777" w:rsidR="0028050D" w:rsidRPr="00935E0E" w:rsidRDefault="0028050D" w:rsidP="0028050D">
      <w:pPr>
        <w:rPr>
          <w:sz w:val="12"/>
        </w:rPr>
      </w:pPr>
      <w:r w:rsidRPr="00935E0E">
        <w:rPr>
          <w:sz w:val="12"/>
        </w:rPr>
        <w:t>MARK ESPER: If Turkey procures the S-400, it will mean they will not receive the F-35. It's that simple.</w:t>
      </w:r>
    </w:p>
    <w:p w14:paraId="783D8FF2" w14:textId="77777777" w:rsidR="0028050D" w:rsidRPr="00935E0E" w:rsidRDefault="0028050D" w:rsidP="0028050D">
      <w:pPr>
        <w:rPr>
          <w:sz w:val="12"/>
        </w:rPr>
      </w:pPr>
      <w:r w:rsidRPr="00935E0E">
        <w:rPr>
          <w:sz w:val="12"/>
        </w:rPr>
        <w:t>KELLY: That's Mark Esper, President Trump's nominee for defense secretary, speaking last month. The S-400 sale also triggers U.S. sanctions against Turkey. And the fate of the relationship between Turkey and the U.S. is now in question.</w:t>
      </w:r>
    </w:p>
    <w:p w14:paraId="6CC83145" w14:textId="77777777" w:rsidR="0028050D" w:rsidRPr="00935E0E" w:rsidRDefault="0028050D" w:rsidP="0028050D">
      <w:pPr>
        <w:rPr>
          <w:sz w:val="12"/>
        </w:rPr>
      </w:pPr>
      <w:r w:rsidRPr="00935E0E">
        <w:rPr>
          <w:sz w:val="12"/>
        </w:rPr>
        <w:t>I asked two experts to join me to talk about this last point. One is David Welna, our national security correspondent. And the other is Asli Aydintasbas. She's senior fellow at the European Council on Foreign Relations and a Turkish journalist based in Istanbul. I started by asking Aydintasbas for the view from Turkey and from Turkish President Recep Tayyip Erdogan.</w:t>
      </w:r>
    </w:p>
    <w:p w14:paraId="571715BB" w14:textId="77777777" w:rsidR="0028050D" w:rsidRPr="00935E0E" w:rsidRDefault="0028050D" w:rsidP="0028050D">
      <w:pPr>
        <w:rPr>
          <w:sz w:val="12"/>
        </w:rPr>
      </w:pPr>
      <w:r w:rsidRPr="00935E0E">
        <w:rPr>
          <w:sz w:val="12"/>
        </w:rPr>
        <w:t>ASLI AYDINTASBAS: Erdogan sees it as his calling to see Turkey emerge as a great power. And I think the calculus is that in order to do that, you just cannot be a loyal member of the western league because things are in flux. And, you know, even NATO is now undergoing some difficult periods with President Trump clearly expressing a lack of faith in the NATO system. So I think the people who are running Turkey right now think that they need to retain some independence from the different power groups that are emerging.</w:t>
      </w:r>
    </w:p>
    <w:p w14:paraId="2BA995E7" w14:textId="77777777" w:rsidR="0028050D" w:rsidRPr="00935E0E" w:rsidRDefault="0028050D" w:rsidP="0028050D">
      <w:pPr>
        <w:rPr>
          <w:sz w:val="12"/>
        </w:rPr>
      </w:pPr>
      <w:r w:rsidRPr="00935E0E">
        <w:rPr>
          <w:sz w:val="12"/>
        </w:rPr>
        <w:t>KELLY: Quick sense from each of you, what are the stakes here? Asli, you start.</w:t>
      </w:r>
    </w:p>
    <w:p w14:paraId="23E89922" w14:textId="77777777" w:rsidR="0028050D" w:rsidRPr="00935E0E" w:rsidRDefault="0028050D" w:rsidP="0028050D">
      <w:pPr>
        <w:rPr>
          <w:sz w:val="12"/>
        </w:rPr>
      </w:pPr>
      <w:r w:rsidRPr="00935E0E">
        <w:rPr>
          <w:sz w:val="12"/>
        </w:rPr>
        <w:t xml:space="preserve">AYDINTASBAS: </w:t>
      </w:r>
      <w:r w:rsidRPr="005D70EC">
        <w:rPr>
          <w:rStyle w:val="Emphasis"/>
          <w:highlight w:val="yellow"/>
        </w:rPr>
        <w:t>The price is too high</w:t>
      </w:r>
      <w:r w:rsidRPr="00533376">
        <w:rPr>
          <w:rStyle w:val="StyleUnderline"/>
        </w:rPr>
        <w:t xml:space="preserve">. It's not just a matter of being equidistant to United States and Russia. </w:t>
      </w:r>
      <w:r w:rsidRPr="005D70EC">
        <w:rPr>
          <w:rStyle w:val="StyleUnderline"/>
          <w:highlight w:val="yellow"/>
        </w:rPr>
        <w:t xml:space="preserve">Being </w:t>
      </w:r>
      <w:r w:rsidRPr="00B20287">
        <w:rPr>
          <w:rStyle w:val="StyleUnderline"/>
        </w:rPr>
        <w:t xml:space="preserve">a </w:t>
      </w:r>
      <w:r w:rsidRPr="005D70EC">
        <w:rPr>
          <w:rStyle w:val="StyleUnderline"/>
          <w:highlight w:val="yellow"/>
        </w:rPr>
        <w:t xml:space="preserve">part of the western league has benefited Turkey </w:t>
      </w:r>
      <w:r w:rsidRPr="00B20287">
        <w:rPr>
          <w:rStyle w:val="StyleUnderline"/>
        </w:rPr>
        <w:t>enormously</w:t>
      </w:r>
      <w:r w:rsidRPr="005D70EC">
        <w:rPr>
          <w:rStyle w:val="StyleUnderline"/>
          <w:highlight w:val="yellow"/>
        </w:rPr>
        <w:t xml:space="preserve">, economically, militarily, </w:t>
      </w:r>
      <w:r w:rsidRPr="00B20287">
        <w:rPr>
          <w:rStyle w:val="StyleUnderline"/>
        </w:rPr>
        <w:t xml:space="preserve">strategically </w:t>
      </w:r>
      <w:r w:rsidRPr="005D70EC">
        <w:rPr>
          <w:rStyle w:val="StyleUnderline"/>
          <w:highlight w:val="yellow"/>
        </w:rPr>
        <w:t>and in social ways</w:t>
      </w:r>
      <w:r w:rsidRPr="00533376">
        <w:rPr>
          <w:rStyle w:val="StyleUnderline"/>
        </w:rPr>
        <w:t xml:space="preserve">. </w:t>
      </w:r>
      <w:r w:rsidRPr="00935E0E">
        <w:rPr>
          <w:sz w:val="12"/>
        </w:rPr>
        <w:t>We are now a western country, and giving that up isn't just about giving - you know, facing U.S. sanctions, which is definitely...</w:t>
      </w:r>
    </w:p>
    <w:p w14:paraId="2D477B81" w14:textId="77777777" w:rsidR="0028050D" w:rsidRPr="00935E0E" w:rsidRDefault="0028050D" w:rsidP="0028050D">
      <w:pPr>
        <w:rPr>
          <w:sz w:val="12"/>
        </w:rPr>
      </w:pPr>
      <w:r w:rsidRPr="00935E0E">
        <w:rPr>
          <w:sz w:val="12"/>
        </w:rPr>
        <w:t>KELLY: On the table, which we'll get to.</w:t>
      </w:r>
    </w:p>
    <w:p w14:paraId="2A59C8A6" w14:textId="77777777" w:rsidR="0028050D" w:rsidRPr="00935E0E" w:rsidRDefault="0028050D" w:rsidP="0028050D">
      <w:pPr>
        <w:rPr>
          <w:sz w:val="12"/>
        </w:rPr>
      </w:pPr>
      <w:r w:rsidRPr="00935E0E">
        <w:rPr>
          <w:sz w:val="12"/>
        </w:rPr>
        <w:t>AYDINTASBAS: ...Coming. It's also giving up possibly whatever is left of our democracy. The only place where you can safely establish a democracy today is if you are part of the western camp, so to speak. So if we actually do think of this as a point in history later in our lives, go back to this S-400 purchase and that was the day Turkey exited the West - it may well become also the end of our democracy.</w:t>
      </w:r>
    </w:p>
    <w:p w14:paraId="51735867" w14:textId="77777777" w:rsidR="0028050D" w:rsidRPr="00935E0E" w:rsidRDefault="0028050D" w:rsidP="0028050D">
      <w:pPr>
        <w:rPr>
          <w:sz w:val="12"/>
        </w:rPr>
      </w:pPr>
      <w:r w:rsidRPr="00935E0E">
        <w:rPr>
          <w:sz w:val="12"/>
        </w:rPr>
        <w:t>KELLY: David, what about from here in Washington? Why does the U.S. relationship with Turkey matter?</w:t>
      </w:r>
    </w:p>
    <w:p w14:paraId="511347ED" w14:textId="77777777" w:rsidR="0028050D" w:rsidRPr="00935E0E" w:rsidRDefault="0028050D" w:rsidP="0028050D">
      <w:pPr>
        <w:rPr>
          <w:sz w:val="12"/>
        </w:rPr>
      </w:pPr>
      <w:r w:rsidRPr="00935E0E">
        <w:rPr>
          <w:sz w:val="12"/>
        </w:rPr>
        <w:t xml:space="preserve">DAVID WELNA, BYLINE: </w:t>
      </w:r>
      <w:r w:rsidRPr="005D70EC">
        <w:rPr>
          <w:rStyle w:val="StyleUnderline"/>
          <w:highlight w:val="yellow"/>
        </w:rPr>
        <w:t>Turkey is in a very strategic place on the map.</w:t>
      </w:r>
      <w:r w:rsidRPr="008629AD">
        <w:rPr>
          <w:rStyle w:val="StyleUnderline"/>
        </w:rPr>
        <w:t xml:space="preserve"> </w:t>
      </w:r>
      <w:r w:rsidRPr="005D70EC">
        <w:rPr>
          <w:rStyle w:val="StyleUnderline"/>
          <w:highlight w:val="yellow"/>
        </w:rPr>
        <w:t>It</w:t>
      </w:r>
      <w:r w:rsidRPr="008629AD">
        <w:rPr>
          <w:rStyle w:val="StyleUnderline"/>
        </w:rPr>
        <w:t xml:space="preserve"> really </w:t>
      </w:r>
      <w:r w:rsidRPr="005D70EC">
        <w:rPr>
          <w:rStyle w:val="StyleUnderline"/>
          <w:highlight w:val="yellow"/>
        </w:rPr>
        <w:t>is</w:t>
      </w:r>
      <w:r w:rsidRPr="008629AD">
        <w:rPr>
          <w:rStyle w:val="StyleUnderline"/>
        </w:rPr>
        <w:t xml:space="preserve"> sort of the spot </w:t>
      </w:r>
      <w:r w:rsidRPr="005D70EC">
        <w:rPr>
          <w:rStyle w:val="StyleUnderline"/>
          <w:highlight w:val="yellow"/>
        </w:rPr>
        <w:t>where East meets West.</w:t>
      </w:r>
      <w:r w:rsidRPr="008629AD">
        <w:rPr>
          <w:rStyle w:val="StyleUnderline"/>
        </w:rPr>
        <w:t xml:space="preserve"> It is just north of the Middle Eastern countries where the U.S. has been involved in wars over the past couple decades</w:t>
      </w:r>
      <w:r w:rsidRPr="00935E0E">
        <w:rPr>
          <w:sz w:val="12"/>
        </w:rPr>
        <w:t>.</w:t>
      </w:r>
    </w:p>
    <w:p w14:paraId="6BBB2723" w14:textId="77777777" w:rsidR="0028050D" w:rsidRPr="00935E0E" w:rsidRDefault="0028050D" w:rsidP="0028050D">
      <w:pPr>
        <w:rPr>
          <w:sz w:val="12"/>
        </w:rPr>
      </w:pPr>
      <w:r w:rsidRPr="00935E0E">
        <w:rPr>
          <w:sz w:val="12"/>
        </w:rPr>
        <w:t>KELLY: Iraq, to start at the top of that list.</w:t>
      </w:r>
    </w:p>
    <w:p w14:paraId="05D953F8" w14:textId="77777777" w:rsidR="0028050D" w:rsidRPr="00935E0E" w:rsidRDefault="0028050D" w:rsidP="0028050D">
      <w:pPr>
        <w:rPr>
          <w:sz w:val="12"/>
        </w:rPr>
      </w:pPr>
      <w:r w:rsidRPr="00935E0E">
        <w:rPr>
          <w:sz w:val="12"/>
        </w:rPr>
        <w:t>WELNA</w:t>
      </w:r>
      <w:r w:rsidRPr="005D70EC">
        <w:rPr>
          <w:sz w:val="12"/>
          <w:highlight w:val="yellow"/>
        </w:rPr>
        <w:t xml:space="preserve">: </w:t>
      </w:r>
      <w:r w:rsidRPr="005D70EC">
        <w:rPr>
          <w:rStyle w:val="StyleUnderline"/>
          <w:highlight w:val="yellow"/>
        </w:rPr>
        <w:t>There is a major Turkish airbase</w:t>
      </w:r>
      <w:r w:rsidRPr="008629AD">
        <w:rPr>
          <w:rStyle w:val="StyleUnderline"/>
        </w:rPr>
        <w:t xml:space="preserve"> almost on the border with Syria, Incirlik, </w:t>
      </w:r>
      <w:r w:rsidRPr="005D70EC">
        <w:rPr>
          <w:rStyle w:val="StyleUnderline"/>
          <w:highlight w:val="yellow"/>
        </w:rPr>
        <w:t>where U.S. jets have been flying sorties out of. And</w:t>
      </w:r>
      <w:r w:rsidRPr="008629AD">
        <w:rPr>
          <w:rStyle w:val="StyleUnderline"/>
        </w:rPr>
        <w:t xml:space="preserve"> there are also </w:t>
      </w:r>
      <w:r w:rsidRPr="005D70EC">
        <w:rPr>
          <w:rStyle w:val="StyleUnderline"/>
          <w:highlight w:val="yellow"/>
        </w:rPr>
        <w:t>U.S. nuclear weapons stockpiled there.</w:t>
      </w:r>
      <w:r w:rsidRPr="008629AD">
        <w:rPr>
          <w:rStyle w:val="StyleUnderline"/>
        </w:rPr>
        <w:t xml:space="preserve"> And this may be also why </w:t>
      </w:r>
      <w:r w:rsidRPr="005D70EC">
        <w:rPr>
          <w:rStyle w:val="StyleUnderline"/>
          <w:highlight w:val="yellow"/>
        </w:rPr>
        <w:t>Erdogan</w:t>
      </w:r>
      <w:r w:rsidRPr="008629AD">
        <w:rPr>
          <w:rStyle w:val="StyleUnderline"/>
        </w:rPr>
        <w:t xml:space="preserve"> feels so emboldened to go ahead and get Russia's air defense system because </w:t>
      </w:r>
      <w:r w:rsidRPr="00935E0E">
        <w:rPr>
          <w:sz w:val="12"/>
        </w:rPr>
        <w:t xml:space="preserve">he </w:t>
      </w:r>
      <w:r w:rsidRPr="005D70EC">
        <w:rPr>
          <w:rStyle w:val="Emphasis"/>
          <w:highlight w:val="yellow"/>
        </w:rPr>
        <w:t>knows how much the West needs Turkey.</w:t>
      </w:r>
    </w:p>
    <w:p w14:paraId="7D76F415" w14:textId="77777777" w:rsidR="0028050D" w:rsidRPr="00935E0E" w:rsidRDefault="0028050D" w:rsidP="0028050D">
      <w:pPr>
        <w:rPr>
          <w:sz w:val="12"/>
        </w:rPr>
      </w:pPr>
      <w:r w:rsidRPr="00935E0E">
        <w:rPr>
          <w:sz w:val="12"/>
        </w:rPr>
        <w:t>KELLY: So obviously a long and complicated history. Bottom line is Turkey is a keen NATO ally, and it's in a really rough neighborhood where the U.S. has many interests at stake - Iran, Iraq, Saudi Arabia, everything else going on around the Persian Gulf.</w:t>
      </w:r>
    </w:p>
    <w:p w14:paraId="577EC329" w14:textId="77777777" w:rsidR="0028050D" w:rsidRPr="008629AD" w:rsidRDefault="0028050D" w:rsidP="0028050D">
      <w:pPr>
        <w:rPr>
          <w:rStyle w:val="StyleUnderline"/>
        </w:rPr>
      </w:pPr>
      <w:r w:rsidRPr="00935E0E">
        <w:rPr>
          <w:sz w:val="12"/>
        </w:rPr>
        <w:t xml:space="preserve">WELNA: </w:t>
      </w:r>
      <w:r w:rsidRPr="008629AD">
        <w:rPr>
          <w:rStyle w:val="StyleUnderline"/>
        </w:rPr>
        <w:t xml:space="preserve">And Turkey, I think, is betting that </w:t>
      </w:r>
      <w:r w:rsidRPr="005D70EC">
        <w:rPr>
          <w:rStyle w:val="StyleUnderline"/>
          <w:highlight w:val="yellow"/>
        </w:rPr>
        <w:t>those interests</w:t>
      </w:r>
      <w:r w:rsidRPr="008629AD">
        <w:rPr>
          <w:rStyle w:val="StyleUnderline"/>
        </w:rPr>
        <w:t xml:space="preserve"> are going to </w:t>
      </w:r>
      <w:r w:rsidRPr="005D70EC">
        <w:rPr>
          <w:rStyle w:val="StyleUnderline"/>
          <w:highlight w:val="yellow"/>
        </w:rPr>
        <w:t>outweigh any kind of concern about Turkey making alliances with Russia</w:t>
      </w:r>
      <w:r w:rsidRPr="008629AD">
        <w:rPr>
          <w:rStyle w:val="StyleUnderline"/>
        </w:rPr>
        <w:t xml:space="preserve">. </w:t>
      </w:r>
      <w:r w:rsidRPr="005D70EC">
        <w:rPr>
          <w:rStyle w:val="StyleUnderline"/>
          <w:highlight w:val="yellow"/>
        </w:rPr>
        <w:t>And</w:t>
      </w:r>
      <w:r w:rsidRPr="008629AD">
        <w:rPr>
          <w:rStyle w:val="StyleUnderline"/>
        </w:rPr>
        <w:t xml:space="preserve"> domestically, President </w:t>
      </w:r>
      <w:r w:rsidRPr="005D70EC">
        <w:rPr>
          <w:rStyle w:val="StyleUnderline"/>
          <w:highlight w:val="yellow"/>
        </w:rPr>
        <w:t>Trump has been very cozy with</w:t>
      </w:r>
      <w:r w:rsidRPr="008629AD">
        <w:rPr>
          <w:rStyle w:val="StyleUnderline"/>
        </w:rPr>
        <w:t xml:space="preserve"> President </w:t>
      </w:r>
      <w:r w:rsidRPr="005D70EC">
        <w:rPr>
          <w:rStyle w:val="StyleUnderline"/>
          <w:highlight w:val="yellow"/>
        </w:rPr>
        <w:t>Erdogan</w:t>
      </w:r>
      <w:r w:rsidRPr="008629AD">
        <w:rPr>
          <w:rStyle w:val="StyleUnderline"/>
        </w:rPr>
        <w:t xml:space="preserve"> of Turkey.</w:t>
      </w:r>
    </w:p>
    <w:p w14:paraId="3511EDB6" w14:textId="77777777" w:rsidR="0028050D" w:rsidRPr="00935E0E" w:rsidRDefault="0028050D" w:rsidP="0028050D">
      <w:pPr>
        <w:rPr>
          <w:sz w:val="12"/>
        </w:rPr>
      </w:pPr>
      <w:r w:rsidRPr="00935E0E">
        <w:rPr>
          <w:sz w:val="12"/>
        </w:rPr>
        <w:t>(SOUNDBITE OF ARCHIVED RECORDING)</w:t>
      </w:r>
    </w:p>
    <w:p w14:paraId="0BD93597" w14:textId="77777777" w:rsidR="0028050D" w:rsidRPr="00935E0E" w:rsidRDefault="0028050D" w:rsidP="0028050D">
      <w:pPr>
        <w:rPr>
          <w:sz w:val="12"/>
        </w:rPr>
      </w:pPr>
      <w:r w:rsidRPr="00935E0E">
        <w:rPr>
          <w:sz w:val="12"/>
        </w:rPr>
        <w:t>PRESIDENT DONALD TRUMP: He's a tough cookie, OK, right. President Erdogan - he's tough, but I get along with him. And maybe that's a bad thing, but I think it's a really good thing.</w:t>
      </w:r>
    </w:p>
    <w:p w14:paraId="26E9867F" w14:textId="77777777" w:rsidR="0028050D" w:rsidRPr="00935E0E" w:rsidRDefault="0028050D" w:rsidP="0028050D">
      <w:pPr>
        <w:rPr>
          <w:sz w:val="12"/>
        </w:rPr>
      </w:pPr>
      <w:r w:rsidRPr="00935E0E">
        <w:rPr>
          <w:sz w:val="12"/>
        </w:rPr>
        <w:t>WELNA: Really kind of defended almost his decision to buy the S-400 system. It's forcing that sentiment in confrontation with what Congress has done. And Congress passed a law two years ago saying that, if any country buys or has a significant transaction with Russia's defense sector, that there would be sanctions. And right now, as of three days since the first delivery of the S-400 system, there has been no announcement of sanctions.</w:t>
      </w:r>
    </w:p>
    <w:p w14:paraId="67D98928" w14:textId="77777777" w:rsidR="0028050D" w:rsidRPr="00935E0E" w:rsidRDefault="0028050D" w:rsidP="0028050D">
      <w:pPr>
        <w:rPr>
          <w:sz w:val="12"/>
        </w:rPr>
      </w:pPr>
      <w:r w:rsidRPr="00935E0E">
        <w:rPr>
          <w:sz w:val="12"/>
        </w:rPr>
        <w:t>KELLY: And just to be clear, how much leeway does the president have here? Because my understanding was sanctions are automatic. That's what members of Congress, including many Republicans, have come out and said - we don't got a choice here.</w:t>
      </w:r>
    </w:p>
    <w:p w14:paraId="1F6FA743" w14:textId="77777777" w:rsidR="0028050D" w:rsidRPr="00935E0E" w:rsidRDefault="0028050D" w:rsidP="0028050D">
      <w:pPr>
        <w:rPr>
          <w:sz w:val="12"/>
        </w:rPr>
      </w:pPr>
      <w:r w:rsidRPr="00935E0E">
        <w:rPr>
          <w:sz w:val="12"/>
        </w:rPr>
        <w:t xml:space="preserve">WELNA: </w:t>
      </w:r>
      <w:r w:rsidRPr="008629AD">
        <w:rPr>
          <w:rStyle w:val="StyleUnderline"/>
        </w:rPr>
        <w:t>Yes, they are automatic. But the president can delay imposing those sanctions for up to 180 days if he finds that it's in the interests of U.S. national security. And he can, after that, delay for up to six months - and this is renewable - if he finds that Turkey is diminishing its purchases of significant transactions with Russia's defense sector.</w:t>
      </w:r>
    </w:p>
    <w:p w14:paraId="1970861D" w14:textId="77777777" w:rsidR="0028050D" w:rsidRPr="00935E0E" w:rsidRDefault="0028050D" w:rsidP="0028050D">
      <w:pPr>
        <w:rPr>
          <w:sz w:val="12"/>
        </w:rPr>
      </w:pPr>
      <w:r w:rsidRPr="00935E0E">
        <w:rPr>
          <w:sz w:val="12"/>
        </w:rPr>
        <w:t>KELLY: OK. I want to bring in the voice of President Erdogan of Turkey into the conversation. He was at the G-20 summit recently. He was asked by a reporter about this whole situation.</w:t>
      </w:r>
    </w:p>
    <w:p w14:paraId="0CD5D909" w14:textId="77777777" w:rsidR="0028050D" w:rsidRPr="00935E0E" w:rsidRDefault="0028050D" w:rsidP="0028050D">
      <w:pPr>
        <w:rPr>
          <w:sz w:val="12"/>
        </w:rPr>
      </w:pPr>
      <w:r w:rsidRPr="00935E0E">
        <w:rPr>
          <w:sz w:val="12"/>
        </w:rPr>
        <w:t>(SOUNDBITE OF ARCHIVED RECORDING)</w:t>
      </w:r>
    </w:p>
    <w:p w14:paraId="02F3E13A" w14:textId="77777777" w:rsidR="0028050D" w:rsidRPr="00935E0E" w:rsidRDefault="0028050D" w:rsidP="0028050D">
      <w:pPr>
        <w:rPr>
          <w:sz w:val="12"/>
        </w:rPr>
      </w:pPr>
      <w:r w:rsidRPr="00935E0E">
        <w:rPr>
          <w:sz w:val="12"/>
        </w:rPr>
        <w:t>PRESIDENT RECEP TAYYIP ERDOGAN: (Speaking Turkish).</w:t>
      </w:r>
    </w:p>
    <w:p w14:paraId="61140EF6" w14:textId="77777777" w:rsidR="0028050D" w:rsidRPr="00935E0E" w:rsidRDefault="0028050D" w:rsidP="0028050D">
      <w:pPr>
        <w:rPr>
          <w:sz w:val="12"/>
        </w:rPr>
      </w:pPr>
      <w:r w:rsidRPr="00935E0E">
        <w:rPr>
          <w:sz w:val="12"/>
        </w:rPr>
        <w:t>KELLY: The gist of that, Asli Aydintasbas, is no one says President Trump has given him assurances that there will be no sanctions on Turkey, that there is some way out of this, that their personal relationship is going to carry the day. What is the view from Turkey?</w:t>
      </w:r>
    </w:p>
    <w:p w14:paraId="598EE99B" w14:textId="77777777" w:rsidR="0028050D" w:rsidRPr="00935E0E" w:rsidRDefault="0028050D" w:rsidP="0028050D">
      <w:pPr>
        <w:rPr>
          <w:sz w:val="12"/>
        </w:rPr>
      </w:pPr>
      <w:r w:rsidRPr="00935E0E">
        <w:rPr>
          <w:sz w:val="12"/>
        </w:rPr>
        <w:t>AYDINTASBAS: Look. There has been very confusing messages coming from Washington. Erdogan has never heard it from Trump that he would be facing sanctions if he bought S-400s. The U.S. president really focused on having good meetings, having a good talk with Erdogan even as late as the G-20 meeting two weeks ago.</w:t>
      </w:r>
    </w:p>
    <w:p w14:paraId="5AA4C1EA" w14:textId="77777777" w:rsidR="0028050D" w:rsidRPr="00935E0E" w:rsidRDefault="0028050D" w:rsidP="0028050D">
      <w:pPr>
        <w:rPr>
          <w:sz w:val="12"/>
        </w:rPr>
      </w:pPr>
      <w:r w:rsidRPr="00935E0E">
        <w:rPr>
          <w:sz w:val="12"/>
        </w:rPr>
        <w:t>(SOUNDBITE OF ARCHIVED RECORDING)</w:t>
      </w:r>
    </w:p>
    <w:p w14:paraId="7DB00958" w14:textId="77777777" w:rsidR="0028050D" w:rsidRPr="00935E0E" w:rsidRDefault="0028050D" w:rsidP="0028050D">
      <w:pPr>
        <w:rPr>
          <w:sz w:val="12"/>
        </w:rPr>
      </w:pPr>
      <w:r w:rsidRPr="00935E0E">
        <w:rPr>
          <w:sz w:val="12"/>
        </w:rPr>
        <w:t>TRUMP: And now they're saying he's using the S-400 system, which is incompatible with our system.</w:t>
      </w:r>
    </w:p>
    <w:p w14:paraId="65635EEA" w14:textId="77777777" w:rsidR="0028050D" w:rsidRPr="00935E0E" w:rsidRDefault="0028050D" w:rsidP="0028050D">
      <w:pPr>
        <w:rPr>
          <w:sz w:val="12"/>
        </w:rPr>
      </w:pPr>
      <w:r w:rsidRPr="00935E0E">
        <w:rPr>
          <w:sz w:val="12"/>
        </w:rPr>
        <w:t>AYDINTASBAS: Basically, President Trump repeated Turkish talking points...</w:t>
      </w:r>
    </w:p>
    <w:p w14:paraId="303D3138" w14:textId="77777777" w:rsidR="0028050D" w:rsidRPr="00935E0E" w:rsidRDefault="0028050D" w:rsidP="0028050D">
      <w:pPr>
        <w:rPr>
          <w:sz w:val="12"/>
        </w:rPr>
      </w:pPr>
      <w:r w:rsidRPr="00935E0E">
        <w:rPr>
          <w:sz w:val="12"/>
        </w:rPr>
        <w:t>(SOUNDBITE OF ARCHIVED RECORDING)</w:t>
      </w:r>
    </w:p>
    <w:p w14:paraId="3695EEA3" w14:textId="77777777" w:rsidR="0028050D" w:rsidRPr="00935E0E" w:rsidRDefault="0028050D" w:rsidP="0028050D">
      <w:pPr>
        <w:rPr>
          <w:sz w:val="12"/>
        </w:rPr>
      </w:pPr>
      <w:r w:rsidRPr="00935E0E">
        <w:rPr>
          <w:sz w:val="12"/>
        </w:rPr>
        <w:t>TRUMP: But honestly, I'm all for our country. But he got treated very unfairly.</w:t>
      </w:r>
    </w:p>
    <w:p w14:paraId="30F0AD05" w14:textId="77777777" w:rsidR="0028050D" w:rsidRPr="00935E0E" w:rsidRDefault="0028050D" w:rsidP="0028050D">
      <w:pPr>
        <w:rPr>
          <w:sz w:val="12"/>
        </w:rPr>
      </w:pPr>
      <w:r w:rsidRPr="00935E0E">
        <w:rPr>
          <w:sz w:val="12"/>
        </w:rPr>
        <w:t>AYDINTASBAS: ...Saying Turkey was treated so unfairly by the Obama administration and this and that, so basically leading Turkish government to think that even if we buy this system, President Trump, our trusted friend in Washington, surrounded by deep state in the Turkish imagination, but that he will do his best to make the sanctions business go away.</w:t>
      </w:r>
    </w:p>
    <w:p w14:paraId="1C2A6F70" w14:textId="77777777" w:rsidR="0028050D" w:rsidRPr="00935E0E" w:rsidRDefault="0028050D" w:rsidP="0028050D">
      <w:pPr>
        <w:rPr>
          <w:sz w:val="12"/>
        </w:rPr>
      </w:pPr>
      <w:r w:rsidRPr="00935E0E">
        <w:rPr>
          <w:sz w:val="12"/>
        </w:rPr>
        <w:t>KELLY: So what next? We mentioned that just on Friday, missile parts started arriving from Russia. They were being shipped to Ankara. They're coming in. What are you each watching for? Asli.</w:t>
      </w:r>
    </w:p>
    <w:p w14:paraId="2301CE44" w14:textId="77777777" w:rsidR="0028050D" w:rsidRPr="00935E0E" w:rsidRDefault="0028050D" w:rsidP="0028050D">
      <w:pPr>
        <w:rPr>
          <w:sz w:val="12"/>
        </w:rPr>
      </w:pPr>
      <w:r w:rsidRPr="00935E0E">
        <w:rPr>
          <w:sz w:val="12"/>
        </w:rPr>
        <w:t>AYDINTASBAS: I'll be watching to see what happens in Washington. Is Trump going to go for a suspension, as they were talking...</w:t>
      </w:r>
    </w:p>
    <w:p w14:paraId="1752D17C" w14:textId="77777777" w:rsidR="0028050D" w:rsidRPr="00935E0E" w:rsidRDefault="0028050D" w:rsidP="0028050D">
      <w:pPr>
        <w:rPr>
          <w:sz w:val="12"/>
        </w:rPr>
      </w:pPr>
      <w:r w:rsidRPr="00935E0E">
        <w:rPr>
          <w:sz w:val="12"/>
        </w:rPr>
        <w:t>KELLY: Suspension of sanctions, yeah.</w:t>
      </w:r>
    </w:p>
    <w:p w14:paraId="5F3B4029" w14:textId="77777777" w:rsidR="0028050D" w:rsidRPr="00935E0E" w:rsidRDefault="0028050D" w:rsidP="0028050D">
      <w:pPr>
        <w:rPr>
          <w:sz w:val="12"/>
        </w:rPr>
      </w:pPr>
      <w:r w:rsidRPr="00935E0E">
        <w:rPr>
          <w:sz w:val="12"/>
        </w:rPr>
        <w:t xml:space="preserve">AYDINTASBAS: </w:t>
      </w:r>
      <w:r w:rsidRPr="008629AD">
        <w:rPr>
          <w:rStyle w:val="StyleUnderline"/>
        </w:rPr>
        <w:t>Is it the case that Congress is so tough that the State Department or the administration feels they have to slap Turkey with something?</w:t>
      </w:r>
      <w:r w:rsidRPr="00935E0E">
        <w:rPr>
          <w:sz w:val="12"/>
        </w:rPr>
        <w:t xml:space="preserve"> In that case, is it going to be light, medium, heavy? Is that going to involve banks, which would really be problematic for Turkish financial industry? Or is it going to be just a bunch of individuals and, you know, a few companies that are involved in the sale?</w:t>
      </w:r>
    </w:p>
    <w:p w14:paraId="7F1954FC" w14:textId="77777777" w:rsidR="0028050D" w:rsidRPr="00935E0E" w:rsidRDefault="0028050D" w:rsidP="0028050D">
      <w:pPr>
        <w:rPr>
          <w:sz w:val="12"/>
        </w:rPr>
      </w:pPr>
      <w:r w:rsidRPr="00935E0E">
        <w:rPr>
          <w:sz w:val="12"/>
        </w:rPr>
        <w:t>And also, I'll be watching to see what happens in six months to a year from now. Is there a day-after scenario? OK, sanctions and (unintellgible) - but how do we climb down from all of this? Is there a chance to save the strategic relationship on both sides?</w:t>
      </w:r>
    </w:p>
    <w:p w14:paraId="09DE3D90" w14:textId="77777777" w:rsidR="0028050D" w:rsidRPr="00935E0E" w:rsidRDefault="0028050D" w:rsidP="0028050D">
      <w:pPr>
        <w:rPr>
          <w:sz w:val="12"/>
        </w:rPr>
      </w:pPr>
      <w:r w:rsidRPr="00935E0E">
        <w:rPr>
          <w:sz w:val="12"/>
        </w:rPr>
        <w:t>KELLY: David.</w:t>
      </w:r>
    </w:p>
    <w:p w14:paraId="2DEC7416" w14:textId="77777777" w:rsidR="0028050D" w:rsidRPr="00935E0E" w:rsidRDefault="0028050D" w:rsidP="0028050D">
      <w:pPr>
        <w:rPr>
          <w:sz w:val="12"/>
        </w:rPr>
      </w:pPr>
      <w:r w:rsidRPr="00935E0E">
        <w:rPr>
          <w:sz w:val="12"/>
        </w:rPr>
        <w:t>WELNA: I guess I'm looking to see if we have any kind of official response.</w:t>
      </w:r>
    </w:p>
    <w:p w14:paraId="632E415D" w14:textId="77777777" w:rsidR="0028050D" w:rsidRPr="00935E0E" w:rsidRDefault="0028050D" w:rsidP="0028050D">
      <w:pPr>
        <w:rPr>
          <w:sz w:val="12"/>
        </w:rPr>
      </w:pPr>
      <w:r w:rsidRPr="00935E0E">
        <w:rPr>
          <w:sz w:val="12"/>
        </w:rPr>
        <w:t>KELLY: You're watching Twitter is what you're saying.</w:t>
      </w:r>
    </w:p>
    <w:p w14:paraId="008E70AB" w14:textId="77777777" w:rsidR="0028050D" w:rsidRDefault="0028050D" w:rsidP="0028050D">
      <w:pPr>
        <w:rPr>
          <w:rStyle w:val="StyleUnderline"/>
        </w:rPr>
      </w:pPr>
      <w:r w:rsidRPr="00935E0E">
        <w:rPr>
          <w:sz w:val="12"/>
        </w:rPr>
        <w:t xml:space="preserve">WELNA: Yes. </w:t>
      </w:r>
      <w:r w:rsidRPr="004004C0">
        <w:rPr>
          <w:rStyle w:val="StyleUnderline"/>
        </w:rPr>
        <w:t xml:space="preserve">I think </w:t>
      </w:r>
      <w:r w:rsidRPr="005D70EC">
        <w:rPr>
          <w:rStyle w:val="StyleUnderline"/>
          <w:highlight w:val="yellow"/>
        </w:rPr>
        <w:t>if we don't see something this week</w:t>
      </w:r>
      <w:r w:rsidRPr="004004C0">
        <w:rPr>
          <w:rStyle w:val="StyleUnderline"/>
        </w:rPr>
        <w:t xml:space="preserve">, it's going to raise a real question about whether these </w:t>
      </w:r>
      <w:r w:rsidRPr="005D70EC">
        <w:rPr>
          <w:rStyle w:val="Emphasis"/>
          <w:highlight w:val="yellow"/>
        </w:rPr>
        <w:t>sanctions are a paper tiger.</w:t>
      </w:r>
      <w:r w:rsidRPr="004004C0">
        <w:rPr>
          <w:rStyle w:val="StyleUnderline"/>
        </w:rPr>
        <w:t xml:space="preserve"> And there are other countries that are also looking at buying Russia's S-400 air defense system.</w:t>
      </w:r>
    </w:p>
    <w:p w14:paraId="73850877" w14:textId="77777777" w:rsidR="0028050D" w:rsidRDefault="0028050D" w:rsidP="0028050D">
      <w:pPr>
        <w:rPr>
          <w:rStyle w:val="StyleUnderline"/>
        </w:rPr>
      </w:pPr>
    </w:p>
    <w:p w14:paraId="51A2ADD9" w14:textId="77777777" w:rsidR="0028050D" w:rsidRPr="00BC2829" w:rsidRDefault="0028050D" w:rsidP="0028050D">
      <w:pPr>
        <w:pStyle w:val="Heading3"/>
      </w:pPr>
      <w:r w:rsidRPr="00BC2829">
        <w:t>2NC – No Escalation</w:t>
      </w:r>
    </w:p>
    <w:p w14:paraId="68F44382" w14:textId="77777777" w:rsidR="0028050D" w:rsidRDefault="0028050D" w:rsidP="0028050D"/>
    <w:p w14:paraId="7DCEBEB8" w14:textId="77777777" w:rsidR="0028050D" w:rsidRDefault="0028050D" w:rsidP="0028050D">
      <w:pPr>
        <w:pStyle w:val="Heading4"/>
      </w:pPr>
      <w:r>
        <w:t xml:space="preserve">Turkey won’t escalate – relations will remain strong post Russia deal since Trump admin will try to shield the sanctions </w:t>
      </w:r>
    </w:p>
    <w:p w14:paraId="7F7799A4" w14:textId="77777777" w:rsidR="0028050D" w:rsidRDefault="0028050D" w:rsidP="0028050D">
      <w:r>
        <w:t xml:space="preserve">Edward G </w:t>
      </w:r>
      <w:r w:rsidRPr="002047FA">
        <w:rPr>
          <w:rStyle w:val="Style13ptBold"/>
        </w:rPr>
        <w:t>Stafford 19</w:t>
      </w:r>
      <w:r>
        <w:t xml:space="preserve">, Received a Masters Degree from National Intelligence University, was former US Foreign Service Officer, and was former Counselor for Political-Military Affairs in Ankara, Turkey, 7/14/19, “Washington’s Response to S-400 Delivery Will Shape US-Turkey Relations,” </w:t>
      </w:r>
      <w:hyperlink r:id="rId273" w:history="1">
        <w:r w:rsidRPr="004918DC">
          <w:rPr>
            <w:rStyle w:val="Hyperlink"/>
          </w:rPr>
          <w:t>https://ahvalnews.com/turkey-united-states/washingtons-response-s-400-delivery-will-shape-us-turkey-relations</w:t>
        </w:r>
      </w:hyperlink>
    </w:p>
    <w:p w14:paraId="2A4E3213" w14:textId="77777777" w:rsidR="0028050D" w:rsidRPr="00030CA3" w:rsidRDefault="0028050D" w:rsidP="0028050D">
      <w:pPr>
        <w:rPr>
          <w:rStyle w:val="StyleUnderline"/>
        </w:rPr>
      </w:pPr>
      <w:r w:rsidRPr="00AF23F7">
        <w:rPr>
          <w:sz w:val="14"/>
        </w:rPr>
        <w:t>The </w:t>
      </w:r>
      <w:hyperlink r:id="rId274" w:tgtFrame="_blank" w:history="1">
        <w:r w:rsidRPr="00AF23F7">
          <w:rPr>
            <w:sz w:val="14"/>
          </w:rPr>
          <w:t>July 12 </w:t>
        </w:r>
      </w:hyperlink>
      <w:r w:rsidRPr="00AF23F7">
        <w:rPr>
          <w:sz w:val="14"/>
        </w:rPr>
        <w:t xml:space="preserve"> arrival of components of the Russian S-400 at the Akinci Air Base near Ankara demands a response from Turkey’s most powerful NATO ally given the oft repeated adamant opposition of the U.S. to Turkey’s acquisition of the S-400 system.  </w:t>
      </w:r>
      <w:r w:rsidRPr="005D70EC">
        <w:rPr>
          <w:rStyle w:val="StyleUnderline"/>
          <w:highlight w:val="yellow"/>
        </w:rPr>
        <w:t>A response</w:t>
      </w:r>
      <w:r w:rsidRPr="00030CA3">
        <w:rPr>
          <w:rStyle w:val="StyleUnderline"/>
        </w:rPr>
        <w:t xml:space="preserve"> will surely come.  How punitive or accommodating that response is </w:t>
      </w:r>
      <w:r w:rsidRPr="005D70EC">
        <w:rPr>
          <w:rStyle w:val="StyleUnderline"/>
          <w:highlight w:val="yellow"/>
        </w:rPr>
        <w:t>will shape U.S.-Turkey relations for years to come.</w:t>
      </w:r>
    </w:p>
    <w:p w14:paraId="14E3C25F" w14:textId="77777777" w:rsidR="0028050D" w:rsidRPr="00AF23F7" w:rsidRDefault="0028050D" w:rsidP="0028050D">
      <w:pPr>
        <w:rPr>
          <w:sz w:val="14"/>
        </w:rPr>
      </w:pPr>
      <w:r w:rsidRPr="00AF23F7">
        <w:rPr>
          <w:sz w:val="14"/>
        </w:rPr>
        <w:t>The arrival of S-400 components less than two days after the </w:t>
      </w:r>
      <w:hyperlink r:id="rId275" w:tgtFrame="_blank" w:history="1">
        <w:r w:rsidRPr="00AF23F7">
          <w:rPr>
            <w:sz w:val="14"/>
          </w:rPr>
          <w:t>arrival of the new U.S. envoy</w:t>
        </w:r>
      </w:hyperlink>
      <w:r w:rsidRPr="00AF23F7">
        <w:rPr>
          <w:sz w:val="14"/>
        </w:rPr>
        <w:t> to Turkey, Ambassador David Satterfield, and only a few days before the anniversary of the July 15 2016 failed coup attempt, raises questions about the timing of the delivery. Turkish President Recep Tayyip Erdoğan’s desire to distance Turkey from the West and the U.S. has shaped his foreign policy decisions for decades – if he did accelerate the delivery of some components, it only reminds us of that long-standing goal, not a change in his attitude. Most importantly, the video loop showing the off-loading of components from a Russian transport plane laid to rest the unrealistic hopes that Erdogan could be induced to cancel the deal with Russia.</w:t>
      </w:r>
    </w:p>
    <w:p w14:paraId="00A46439" w14:textId="77777777" w:rsidR="0028050D" w:rsidRPr="00AF23F7" w:rsidRDefault="0028050D" w:rsidP="0028050D">
      <w:pPr>
        <w:rPr>
          <w:sz w:val="14"/>
        </w:rPr>
      </w:pPr>
      <w:r w:rsidRPr="00AF23F7">
        <w:rPr>
          <w:sz w:val="14"/>
        </w:rPr>
        <w:t>Will the U.S. go through with plans to </w:t>
      </w:r>
      <w:hyperlink r:id="rId276" w:tgtFrame="_blank" w:history="1">
        <w:r w:rsidRPr="00AF23F7">
          <w:rPr>
            <w:sz w:val="14"/>
          </w:rPr>
          <w:t>remove Turkey from the F-35 programme?</w:t>
        </w:r>
      </w:hyperlink>
      <w:r w:rsidRPr="00AF23F7">
        <w:rPr>
          <w:sz w:val="14"/>
        </w:rPr>
        <w:t>  </w:t>
      </w:r>
      <w:hyperlink r:id="rId277" w:history="1">
        <w:r w:rsidRPr="00AF23F7">
          <w:rPr>
            <w:sz w:val="14"/>
          </w:rPr>
          <w:t>Will it impose sanctions</w:t>
        </w:r>
      </w:hyperlink>
      <w:r w:rsidRPr="00AF23F7">
        <w:rPr>
          <w:sz w:val="14"/>
        </w:rPr>
        <w:t> under CAATSA (The Countering America’s Adversaries Through Sanctions Act)? Will it reduce engagement with Turkish counterparts at NATO?  Put simply, where will it come down on the continuum between accommodation and punishment in responding to the long-predicted delivery of S-400s?</w:t>
      </w:r>
    </w:p>
    <w:p w14:paraId="3DA58A8A" w14:textId="77777777" w:rsidR="0028050D" w:rsidRPr="00030CA3" w:rsidRDefault="0028050D" w:rsidP="0028050D">
      <w:pPr>
        <w:rPr>
          <w:rStyle w:val="StyleUnderline"/>
        </w:rPr>
      </w:pPr>
      <w:r w:rsidRPr="00030CA3">
        <w:rPr>
          <w:rStyle w:val="StyleUnderline"/>
        </w:rPr>
        <w:t xml:space="preserve">The indications are that the </w:t>
      </w:r>
      <w:r w:rsidRPr="005D70EC">
        <w:rPr>
          <w:rStyle w:val="StyleUnderline"/>
          <w:highlight w:val="yellow"/>
        </w:rPr>
        <w:t>Trump Admin</w:t>
      </w:r>
      <w:r w:rsidRPr="00030CA3">
        <w:rPr>
          <w:rStyle w:val="StyleUnderline"/>
        </w:rPr>
        <w:t xml:space="preserve">istration </w:t>
      </w:r>
      <w:r w:rsidRPr="005D70EC">
        <w:rPr>
          <w:rStyle w:val="StyleUnderline"/>
          <w:highlight w:val="yellow"/>
        </w:rPr>
        <w:t>will take several steps to safeguard U.S. interests</w:t>
      </w:r>
      <w:r w:rsidRPr="00030CA3">
        <w:rPr>
          <w:rStyle w:val="StyleUnderline"/>
        </w:rPr>
        <w:t xml:space="preserve">, in particular ending Turkish participation in the F-35 programme, </w:t>
      </w:r>
      <w:r w:rsidRPr="005D70EC">
        <w:rPr>
          <w:rStyle w:val="StyleUnderline"/>
          <w:highlight w:val="yellow"/>
        </w:rPr>
        <w:t>but not impose punitive measures</w:t>
      </w:r>
      <w:r w:rsidRPr="00030CA3">
        <w:rPr>
          <w:rStyle w:val="StyleUnderline"/>
        </w:rPr>
        <w:t xml:space="preserve">. That is to say, </w:t>
      </w:r>
      <w:r w:rsidRPr="005D70EC">
        <w:rPr>
          <w:rStyle w:val="Emphasis"/>
          <w:highlight w:val="yellow"/>
        </w:rPr>
        <w:t>it will soften the impact of sanctions as much as the law and Congressional pressure will allow</w:t>
      </w:r>
      <w:r w:rsidRPr="00030CA3">
        <w:rPr>
          <w:rStyle w:val="StyleUnderline"/>
        </w:rPr>
        <w:t>. </w:t>
      </w:r>
    </w:p>
    <w:p w14:paraId="12C0B3F1" w14:textId="77777777" w:rsidR="0028050D" w:rsidRPr="00AF23F7" w:rsidRDefault="0028050D" w:rsidP="0028050D">
      <w:pPr>
        <w:rPr>
          <w:sz w:val="14"/>
        </w:rPr>
      </w:pPr>
      <w:r w:rsidRPr="00AF23F7">
        <w:rPr>
          <w:sz w:val="14"/>
        </w:rPr>
        <w:t>There are several bits of evidence for this:</w:t>
      </w:r>
    </w:p>
    <w:p w14:paraId="05C3E165" w14:textId="77777777" w:rsidR="0028050D" w:rsidRPr="00AF23F7" w:rsidRDefault="0028050D" w:rsidP="0028050D">
      <w:pPr>
        <w:rPr>
          <w:sz w:val="14"/>
        </w:rPr>
      </w:pPr>
      <w:r w:rsidRPr="00030CA3">
        <w:rPr>
          <w:rStyle w:val="StyleUnderline"/>
        </w:rPr>
        <w:t xml:space="preserve">First, the </w:t>
      </w:r>
      <w:r w:rsidRPr="005D70EC">
        <w:rPr>
          <w:rStyle w:val="Emphasis"/>
          <w:highlight w:val="yellow"/>
        </w:rPr>
        <w:t>admin</w:t>
      </w:r>
      <w:r w:rsidRPr="0096496E">
        <w:rPr>
          <w:rStyle w:val="Emphasis"/>
        </w:rPr>
        <w:t xml:space="preserve">istration </w:t>
      </w:r>
      <w:r w:rsidRPr="005D70EC">
        <w:rPr>
          <w:rStyle w:val="Emphasis"/>
          <w:highlight w:val="yellow"/>
        </w:rPr>
        <w:t>knew this</w:t>
      </w:r>
      <w:r w:rsidRPr="0096496E">
        <w:rPr>
          <w:rStyle w:val="Emphasis"/>
        </w:rPr>
        <w:t xml:space="preserve"> event </w:t>
      </w:r>
      <w:r w:rsidRPr="005D70EC">
        <w:rPr>
          <w:rStyle w:val="Emphasis"/>
          <w:highlight w:val="yellow"/>
        </w:rPr>
        <w:t>was coming</w:t>
      </w:r>
      <w:r w:rsidRPr="005D70EC">
        <w:rPr>
          <w:rStyle w:val="StyleUnderline"/>
          <w:highlight w:val="yellow"/>
        </w:rPr>
        <w:t>, and if they wanted to signal extreme dissatisfaction</w:t>
      </w:r>
      <w:r w:rsidRPr="00030CA3">
        <w:rPr>
          <w:rStyle w:val="StyleUnderline"/>
        </w:rPr>
        <w:t xml:space="preserve"> and a resulting punitive attitude, it </w:t>
      </w:r>
      <w:r w:rsidRPr="005D70EC">
        <w:rPr>
          <w:rStyle w:val="StyleUnderline"/>
          <w:highlight w:val="yellow"/>
        </w:rPr>
        <w:t>would have released strong</w:t>
      </w:r>
      <w:r w:rsidRPr="00030CA3">
        <w:rPr>
          <w:rStyle w:val="StyleUnderline"/>
        </w:rPr>
        <w:t xml:space="preserve"> (and fully coordinated) </w:t>
      </w:r>
      <w:r w:rsidRPr="005D70EC">
        <w:rPr>
          <w:rStyle w:val="StyleUnderline"/>
          <w:highlight w:val="yellow"/>
        </w:rPr>
        <w:t>messages from the White House</w:t>
      </w:r>
      <w:r w:rsidRPr="00030CA3">
        <w:rPr>
          <w:rStyle w:val="StyleUnderline"/>
        </w:rPr>
        <w:t>, State Department, Department of Defence (DoD), and the Embassy in Ankara</w:t>
      </w:r>
      <w:r w:rsidRPr="00AF23F7">
        <w:rPr>
          <w:sz w:val="14"/>
        </w:rPr>
        <w:t>.  It certainly did not do this; in fact, the </w:t>
      </w:r>
      <w:hyperlink r:id="rId278" w:history="1">
        <w:r w:rsidRPr="00AF23F7">
          <w:rPr>
            <w:sz w:val="14"/>
          </w:rPr>
          <w:t>Trump administration has been mostly quiet</w:t>
        </w:r>
      </w:hyperlink>
      <w:r w:rsidRPr="00AF23F7">
        <w:rPr>
          <w:sz w:val="14"/>
        </w:rPr>
        <w:t>.  This reflects, assuming coordination between the U.S. national security agencies and the White House, that the discussions about an initial response reflected a consensus to not exacerbate tensions by bellicose statements but to adopt a public “wait-and-see” posture that allows the administration to calibrate its response. </w:t>
      </w:r>
    </w:p>
    <w:p w14:paraId="46AAA60D" w14:textId="77777777" w:rsidR="0028050D" w:rsidRPr="00AF23F7" w:rsidRDefault="0028050D" w:rsidP="0028050D">
      <w:pPr>
        <w:rPr>
          <w:sz w:val="14"/>
        </w:rPr>
      </w:pPr>
      <w:r w:rsidRPr="005D70EC">
        <w:rPr>
          <w:rStyle w:val="StyleUnderline"/>
          <w:highlight w:val="yellow"/>
        </w:rPr>
        <w:t>Second, Satterfield has arrived</w:t>
      </w:r>
      <w:r w:rsidRPr="00AF23F7">
        <w:rPr>
          <w:sz w:val="14"/>
        </w:rPr>
        <w:t xml:space="preserve">. His arrival in Turkey was not delayed, for surely the US knew components were on their way and could have delayed his arrival to send a message of displeasure to Turkey.  </w:t>
      </w:r>
      <w:r w:rsidRPr="00030CA3">
        <w:rPr>
          <w:rStyle w:val="StyleUnderline"/>
        </w:rPr>
        <w:t>Thus, his arrival when the U.S. knew the delivery of S-400 components was imminent shows that the U.S. has decided for continued, or even enhanced, dialogue over blunt and counterproductive gestures.</w:t>
      </w:r>
    </w:p>
    <w:p w14:paraId="1BB109B5" w14:textId="77777777" w:rsidR="0028050D" w:rsidRPr="00030CA3" w:rsidRDefault="0028050D" w:rsidP="0028050D">
      <w:pPr>
        <w:rPr>
          <w:rStyle w:val="StyleUnderline"/>
        </w:rPr>
      </w:pPr>
      <w:r w:rsidRPr="005D70EC">
        <w:rPr>
          <w:rStyle w:val="StyleUnderline"/>
          <w:highlight w:val="yellow"/>
        </w:rPr>
        <w:t>Third, there were </w:t>
      </w:r>
      <w:hyperlink r:id="rId279" w:tgtFrame="_blank" w:history="1">
        <w:r w:rsidRPr="005D70EC">
          <w:rPr>
            <w:rStyle w:val="Emphasis"/>
            <w:highlight w:val="yellow"/>
          </w:rPr>
          <w:t>no immediate and harsh tweets from Trump</w:t>
        </w:r>
      </w:hyperlink>
      <w:r w:rsidRPr="00030CA3">
        <w:rPr>
          <w:rStyle w:val="StyleUnderline"/>
        </w:rPr>
        <w:t xml:space="preserve">.  The current U.S. president is not constrained by precedent and protocol in his foreign policy actions, and </w:t>
      </w:r>
      <w:r w:rsidRPr="005D70EC">
        <w:rPr>
          <w:rStyle w:val="StyleUnderline"/>
          <w:highlight w:val="yellow"/>
        </w:rPr>
        <w:t>if he wished to blast Turkey</w:t>
      </w:r>
      <w:r w:rsidRPr="00030CA3">
        <w:rPr>
          <w:rStyle w:val="StyleUnderline"/>
        </w:rPr>
        <w:t xml:space="preserve"> for taking delivery of the S-400 components, </w:t>
      </w:r>
      <w:r w:rsidRPr="005D70EC">
        <w:rPr>
          <w:rStyle w:val="StyleUnderline"/>
          <w:highlight w:val="yellow"/>
        </w:rPr>
        <w:t>he would have done so</w:t>
      </w:r>
      <w:r w:rsidRPr="00030CA3">
        <w:rPr>
          <w:rStyle w:val="StyleUnderline"/>
        </w:rPr>
        <w:t>, regardless of any advice from State or DoD. </w:t>
      </w:r>
    </w:p>
    <w:p w14:paraId="71CE1514" w14:textId="77777777" w:rsidR="0028050D" w:rsidRPr="00AF23F7" w:rsidRDefault="0028050D" w:rsidP="0028050D">
      <w:pPr>
        <w:rPr>
          <w:sz w:val="14"/>
        </w:rPr>
      </w:pPr>
      <w:r w:rsidRPr="005D70EC">
        <w:rPr>
          <w:rStyle w:val="Emphasis"/>
          <w:highlight w:val="yellow"/>
        </w:rPr>
        <w:t>Finally, calmer minds seem to be prevailing regarding U.S.-Turkey relations.</w:t>
      </w:r>
      <w:r w:rsidRPr="00101668">
        <w:rPr>
          <w:rStyle w:val="Emphasis"/>
        </w:rPr>
        <w:t> </w:t>
      </w:r>
      <w:r w:rsidRPr="00AF23F7">
        <w:rPr>
          <w:sz w:val="14"/>
        </w:rPr>
        <w:t xml:space="preserve"> In part, this is due to the success of Ekrem Imamoglu in winning the mayoral elections in Istanbul, narrowly at first, resoundingly in the re-run.  This reminded Washington policy makers and pundits that Turkey does not reflect only the tendencies of its president, but remains a democracy, albeit a flawed one with weakened democratic institutions, in which the people have the ultimate say.  Responding in a punitive way to Turkey based on its president’s pursuit of a foreign policy that seeks distance from Western democratic values would ill-serve the interest of the U.S. and the Trans-Atlantic community of democracies that it leads.</w:t>
      </w:r>
    </w:p>
    <w:p w14:paraId="0A0BA68A" w14:textId="77777777" w:rsidR="0028050D" w:rsidRPr="0019754B" w:rsidRDefault="0028050D" w:rsidP="0028050D">
      <w:pPr>
        <w:rPr>
          <w:sz w:val="10"/>
        </w:rPr>
      </w:pPr>
      <w:r w:rsidRPr="0019754B">
        <w:rPr>
          <w:sz w:val="10"/>
        </w:rPr>
        <w:t>The next few weeks will paint a clearer picture of how the U.S. will respond.  We should take note of some specific events to gauge the U.S. response.Who receives Satterfield when he presents his letters of credence to be formally and officially received by Turkey as the U.S. Ambassador to Turkey will indicate Erdogan’s interest in closer engagement with the U.S.  In countries with a largely ceremonial president, it is common practice for him/her to receive new ambassadors; that is less common in countries with Executive Presidents, in which case the new Ambassador is usually first received by the foreign minister.  If Erdogan personally receives Satterfield to present his letters of credence that will send a message that he seeks continued close relations with the United States.  If Satterfield were to present his letters to someone ranked below the minister of foreign relations, that would send a negative message.  For almost two years, charges d’affaires ad interim have conducted formal U.S. diplomatic relations in Ankara.  While highly competent, they do not possess the prestige or authority of a presidentially appointed and senate-confirmed ambassador.  Once Satterfield is formally accredited, Turkey will have an authoritative interlocutor with whom it can communicate directly and through him confidentially and confidently with Washington.  Almost as important, </w:t>
      </w:r>
      <w:hyperlink r:id="rId280" w:tgtFrame="_blank" w:history="1">
        <w:r w:rsidRPr="0019754B">
          <w:rPr>
            <w:sz w:val="10"/>
          </w:rPr>
          <w:t>Satterfield is widely respected in Washington </w:t>
        </w:r>
      </w:hyperlink>
      <w:r w:rsidRPr="0019754B">
        <w:rPr>
          <w:sz w:val="10"/>
        </w:rPr>
        <w:t>– his opinions on how to respond to the Turkish government will be given due consideration at State and in the White House as those of the charges could not.  His and Embassy public statements on relations with Turkey in the weeks ahead, after he is formally accredited, will be a useful gauge of the relationship. </w:t>
      </w:r>
    </w:p>
    <w:p w14:paraId="7C00C2C9" w14:textId="77777777" w:rsidR="0028050D" w:rsidRPr="00030CA3" w:rsidRDefault="0028050D" w:rsidP="0028050D">
      <w:pPr>
        <w:rPr>
          <w:rStyle w:val="StyleUnderline"/>
        </w:rPr>
      </w:pPr>
      <w:r w:rsidRPr="00030CA3">
        <w:rPr>
          <w:rStyle w:val="StyleUnderline"/>
        </w:rPr>
        <w:t xml:space="preserve">For now, </w:t>
      </w:r>
      <w:r w:rsidRPr="005D70EC">
        <w:rPr>
          <w:rStyle w:val="StyleUnderline"/>
          <w:highlight w:val="yellow"/>
        </w:rPr>
        <w:t>it looks like Erdogan will succeed in his</w:t>
      </w:r>
      <w:r w:rsidRPr="00030CA3">
        <w:rPr>
          <w:rStyle w:val="StyleUnderline"/>
        </w:rPr>
        <w:t xml:space="preserve"> ongoing </w:t>
      </w:r>
      <w:r w:rsidRPr="005D70EC">
        <w:rPr>
          <w:rStyle w:val="StyleUnderline"/>
          <w:highlight w:val="yellow"/>
        </w:rPr>
        <w:t>efforts to assert Turkish independence from</w:t>
      </w:r>
      <w:r w:rsidRPr="00030CA3">
        <w:rPr>
          <w:rStyle w:val="StyleUnderline"/>
        </w:rPr>
        <w:t xml:space="preserve"> the meddlesome </w:t>
      </w:r>
      <w:r w:rsidRPr="005D70EC">
        <w:rPr>
          <w:rStyle w:val="StyleUnderline"/>
          <w:highlight w:val="yellow"/>
        </w:rPr>
        <w:t>Western nations</w:t>
      </w:r>
      <w:r w:rsidRPr="00030CA3">
        <w:rPr>
          <w:rStyle w:val="StyleUnderline"/>
        </w:rPr>
        <w:t xml:space="preserve"> </w:t>
      </w:r>
      <w:r w:rsidRPr="005D70EC">
        <w:rPr>
          <w:rStyle w:val="StyleUnderline"/>
          <w:highlight w:val="yellow"/>
        </w:rPr>
        <w:t>without seeing the economy</w:t>
      </w:r>
      <w:r w:rsidRPr="00030CA3">
        <w:rPr>
          <w:rStyle w:val="StyleUnderline"/>
        </w:rPr>
        <w:t xml:space="preserve">, on which his political future increasingly depends, </w:t>
      </w:r>
      <w:r w:rsidRPr="005D70EC">
        <w:rPr>
          <w:rStyle w:val="StyleUnderline"/>
          <w:highlight w:val="yellow"/>
        </w:rPr>
        <w:t>weakened further by punitive U.S. sanctions</w:t>
      </w:r>
      <w:r w:rsidRPr="00030CA3">
        <w:rPr>
          <w:rStyle w:val="StyleUnderline"/>
        </w:rPr>
        <w:t>.  Turkey will lose access to the F-35s and be treated even more warily by its NATO allies, but it appears Washington policy makers realize that inflicting further economic pain on Turkey’s people will not benefit the U.S., and would only play into Erdoğan’s nationalistic rhetoric about the West’s efforts to constrain Turkey’s rise. </w:t>
      </w:r>
    </w:p>
    <w:p w14:paraId="443DA43D" w14:textId="77777777" w:rsidR="0028050D" w:rsidRPr="00AF23F7" w:rsidRDefault="0028050D" w:rsidP="0028050D">
      <w:pPr>
        <w:rPr>
          <w:sz w:val="14"/>
        </w:rPr>
      </w:pPr>
      <w:r w:rsidRPr="00AF23F7">
        <w:rPr>
          <w:sz w:val="14"/>
        </w:rPr>
        <w:t>But, it is early days. Erdoğan will likely continue to seek cosier relations with  (and unacknowledged increased dependence on) Russia and to manipulate the United States into being seen as the cause of a rupture in U.S.-Turkey relations</w:t>
      </w:r>
      <w:r w:rsidRPr="00030CA3">
        <w:rPr>
          <w:rStyle w:val="StyleUnderline"/>
        </w:rPr>
        <w:t xml:space="preserve">.  </w:t>
      </w:r>
      <w:r w:rsidRPr="005D70EC">
        <w:rPr>
          <w:rStyle w:val="StyleUnderline"/>
          <w:highlight w:val="yellow"/>
        </w:rPr>
        <w:t>For the U</w:t>
      </w:r>
      <w:r w:rsidRPr="00030CA3">
        <w:rPr>
          <w:rStyle w:val="StyleUnderline"/>
        </w:rPr>
        <w:t xml:space="preserve">nited </w:t>
      </w:r>
      <w:r w:rsidRPr="005D70EC">
        <w:rPr>
          <w:rStyle w:val="StyleUnderline"/>
          <w:highlight w:val="yellow"/>
        </w:rPr>
        <w:t>S</w:t>
      </w:r>
      <w:r w:rsidRPr="00030CA3">
        <w:rPr>
          <w:rStyle w:val="StyleUnderline"/>
        </w:rPr>
        <w:t xml:space="preserve">tates </w:t>
      </w:r>
      <w:r w:rsidRPr="005D70EC">
        <w:rPr>
          <w:rStyle w:val="StyleUnderline"/>
          <w:highlight w:val="yellow"/>
        </w:rPr>
        <w:t>to maintain its relations with Turkey</w:t>
      </w:r>
      <w:r w:rsidRPr="00030CA3">
        <w:rPr>
          <w:rStyle w:val="StyleUnderline"/>
        </w:rPr>
        <w:t xml:space="preserve"> in the face of those efforts </w:t>
      </w:r>
      <w:r w:rsidRPr="005D70EC">
        <w:rPr>
          <w:rStyle w:val="StyleUnderline"/>
          <w:highlight w:val="yellow"/>
        </w:rPr>
        <w:t>will take some deft handling</w:t>
      </w:r>
      <w:r w:rsidRPr="00030CA3">
        <w:rPr>
          <w:rStyle w:val="StyleUnderline"/>
        </w:rPr>
        <w:t xml:space="preserve"> by the new Ambassador </w:t>
      </w:r>
      <w:r w:rsidRPr="005D70EC">
        <w:rPr>
          <w:rStyle w:val="StyleUnderline"/>
          <w:highlight w:val="yellow"/>
        </w:rPr>
        <w:t>and great patience</w:t>
      </w:r>
      <w:r w:rsidRPr="00030CA3">
        <w:rPr>
          <w:rStyle w:val="StyleUnderline"/>
        </w:rPr>
        <w:t xml:space="preserve"> on the part of Washington policy makers.</w:t>
      </w:r>
      <w:r w:rsidRPr="00AF23F7">
        <w:rPr>
          <w:sz w:val="14"/>
        </w:rPr>
        <w:t>  Patience with Erdoğan has already worn thin - we shall see in the U.S. response to the delivery of S400 components whether those policy makers retain a willingness to put up with Turkey’s anti-American rhetoric and actions for the sake of keeping Turkey’s people within the Trans-Atlantic democratic community. </w:t>
      </w:r>
    </w:p>
    <w:p w14:paraId="0BD27E85" w14:textId="77777777" w:rsidR="0028050D" w:rsidRPr="008629AD" w:rsidRDefault="0028050D" w:rsidP="0028050D">
      <w:pPr>
        <w:rPr>
          <w:sz w:val="14"/>
        </w:rPr>
      </w:pPr>
    </w:p>
    <w:p w14:paraId="254C7D4C" w14:textId="77777777" w:rsidR="0028050D" w:rsidRPr="00F163E0" w:rsidRDefault="0028050D" w:rsidP="0028050D"/>
    <w:p w14:paraId="026FA34E" w14:textId="77777777" w:rsidR="0028050D" w:rsidRPr="00BC2829" w:rsidRDefault="0028050D" w:rsidP="0028050D"/>
    <w:p w14:paraId="0FD8A0E2" w14:textId="77777777" w:rsidR="0028050D" w:rsidRDefault="0028050D" w:rsidP="0028050D">
      <w:pPr>
        <w:pStyle w:val="Heading2"/>
      </w:pPr>
    </w:p>
    <w:p w14:paraId="04A0C4C4" w14:textId="77777777" w:rsidR="0028050D" w:rsidRDefault="0028050D" w:rsidP="0028050D">
      <w:pPr>
        <w:pStyle w:val="Heading1"/>
      </w:pPr>
      <w:r>
        <w:t>Structural Violence Adv</w:t>
      </w:r>
    </w:p>
    <w:p w14:paraId="26A94256" w14:textId="77777777" w:rsidR="0028050D" w:rsidRDefault="0028050D" w:rsidP="0028050D"/>
    <w:p w14:paraId="46629A62" w14:textId="77777777" w:rsidR="0028050D" w:rsidRDefault="0028050D" w:rsidP="0028050D">
      <w:pPr>
        <w:pStyle w:val="Heading3"/>
      </w:pPr>
      <w:r>
        <w:t>1NC – Colonialism Turn</w:t>
      </w:r>
    </w:p>
    <w:p w14:paraId="4FC983D5" w14:textId="77777777" w:rsidR="0028050D" w:rsidRDefault="0028050D" w:rsidP="0028050D"/>
    <w:p w14:paraId="00D3613E" w14:textId="77777777" w:rsidR="0028050D" w:rsidRDefault="0028050D" w:rsidP="0028050D">
      <w:pPr>
        <w:pStyle w:val="Heading4"/>
      </w:pPr>
      <w:r>
        <w:t xml:space="preserve">Child Soldier narratives constructed through in an </w:t>
      </w:r>
      <w:r w:rsidRPr="00756F08">
        <w:rPr>
          <w:u w:val="single"/>
        </w:rPr>
        <w:t>inherent scale of value</w:t>
      </w:r>
      <w:r>
        <w:t xml:space="preserve"> established by human rights discourse rooted in </w:t>
      </w:r>
      <w:r w:rsidRPr="00756F08">
        <w:rPr>
          <w:u w:val="single"/>
        </w:rPr>
        <w:t>colonial superiority</w:t>
      </w:r>
      <w:r>
        <w:t xml:space="preserve"> that mandates military intervention </w:t>
      </w:r>
    </w:p>
    <w:p w14:paraId="4846395A" w14:textId="77777777" w:rsidR="0028050D" w:rsidRPr="00F80676" w:rsidRDefault="0028050D" w:rsidP="0028050D">
      <w:r w:rsidRPr="00F80676">
        <w:t>Maureen</w:t>
      </w:r>
      <w:r>
        <w:rPr>
          <w:sz w:val="28"/>
        </w:rPr>
        <w:t xml:space="preserve"> </w:t>
      </w:r>
      <w:r w:rsidRPr="000106C3">
        <w:rPr>
          <w:rStyle w:val="Style13ptBold"/>
        </w:rPr>
        <w:t>Moynagh 11</w:t>
      </w:r>
      <w:r>
        <w:rPr>
          <w:sz w:val="28"/>
        </w:rPr>
        <w:t xml:space="preserve">, </w:t>
      </w:r>
      <w:r w:rsidRPr="00F80676">
        <w:t xml:space="preserve">PhD in Comp Lit from University of Texas at Austin and is Professor at St. Francis Xavier University, </w:t>
      </w:r>
      <w:r>
        <w:t>“</w:t>
      </w:r>
      <w:r w:rsidRPr="00907F98">
        <w:t>Human rights, child-soldier narratives, and the problem of form</w:t>
      </w:r>
      <w:r>
        <w:t>,”</w:t>
      </w:r>
      <w:r w:rsidRPr="00F80676">
        <w:t xml:space="preserve"> Research in African Literatures: Volume 42, Number 4, Winter 2011, </w:t>
      </w:r>
      <w:hyperlink r:id="rId281" w:history="1">
        <w:r w:rsidRPr="00F80676">
          <w:t>https://muse-jhu-edu.turing.library.northwestern.edu/article/454506</w:t>
        </w:r>
      </w:hyperlink>
      <w:r w:rsidRPr="00F80676">
        <w:t xml:space="preserve"> </w:t>
      </w:r>
    </w:p>
    <w:p w14:paraId="49130385" w14:textId="77777777" w:rsidR="0028050D" w:rsidRPr="00DD5191" w:rsidRDefault="0028050D" w:rsidP="0028050D">
      <w:pPr>
        <w:rPr>
          <w:rStyle w:val="StyleUnderline"/>
        </w:rPr>
      </w:pPr>
      <w:r w:rsidRPr="005D70EC">
        <w:rPr>
          <w:rStyle w:val="StyleUnderline"/>
          <w:highlight w:val="yellow"/>
        </w:rPr>
        <w:t xml:space="preserve">Human rights discourse attempts to counter </w:t>
      </w:r>
      <w:r w:rsidRPr="00D424CB">
        <w:rPr>
          <w:rStyle w:val="StyleUnderline"/>
        </w:rPr>
        <w:t xml:space="preserve">the </w:t>
      </w:r>
      <w:r w:rsidRPr="005D70EC">
        <w:rPr>
          <w:rStyle w:val="StyleUnderline"/>
          <w:highlight w:val="yellow"/>
        </w:rPr>
        <w:t>instrumentalizing of human life</w:t>
      </w:r>
      <w:r w:rsidRPr="00933D11">
        <w:rPr>
          <w:rStyle w:val="StyleUnderline"/>
        </w:rPr>
        <w:t xml:space="preserve"> and to suture over global inequalities </w:t>
      </w:r>
      <w:r w:rsidRPr="005D70EC">
        <w:rPr>
          <w:rStyle w:val="StyleUnderline"/>
          <w:highlight w:val="yellow"/>
        </w:rPr>
        <w:t>by holding</w:t>
      </w:r>
      <w:r w:rsidRPr="00933D11">
        <w:rPr>
          <w:rStyle w:val="StyleUnderline"/>
        </w:rPr>
        <w:t xml:space="preserve"> out a </w:t>
      </w:r>
      <w:r w:rsidRPr="005D70EC">
        <w:rPr>
          <w:rStyle w:val="StyleUnderline"/>
          <w:highlight w:val="yellow"/>
        </w:rPr>
        <w:t>vision of</w:t>
      </w:r>
      <w:r w:rsidRPr="00933D11">
        <w:rPr>
          <w:rStyle w:val="StyleUnderline"/>
        </w:rPr>
        <w:t xml:space="preserve"> the </w:t>
      </w:r>
      <w:r w:rsidRPr="005D70EC">
        <w:rPr>
          <w:rStyle w:val="Emphasis"/>
          <w:highlight w:val="yellow"/>
        </w:rPr>
        <w:t>fundamental equality of all human beings</w:t>
      </w:r>
      <w:r w:rsidRPr="00933D11">
        <w:rPr>
          <w:rStyle w:val="StyleUnderline"/>
        </w:rPr>
        <w:t>.</w:t>
      </w:r>
      <w:r w:rsidRPr="00E23878">
        <w:rPr>
          <w:sz w:val="16"/>
        </w:rPr>
        <w:t xml:space="preserve"> It is in the name of a universal human that NGOs appeal to their constituencies—national governments, intergovernmental agencies, private and corporate donors—to take action, and it is also through the willingness of humanitarian agents to put their own lives on the line, as Didier Fassin points out, that the equality of human lives otherwise "worlds apart" (507) is reasserted (514). </w:t>
      </w:r>
      <w:r w:rsidRPr="005D70EC">
        <w:rPr>
          <w:rStyle w:val="StyleUnderline"/>
          <w:highlight w:val="yellow"/>
        </w:rPr>
        <w:t>Despite this</w:t>
      </w:r>
      <w:r w:rsidRPr="007C487A">
        <w:rPr>
          <w:rStyle w:val="StyleUnderline"/>
        </w:rPr>
        <w:t xml:space="preserve"> conviction in equality, however, </w:t>
      </w:r>
      <w:r w:rsidRPr="005D70EC">
        <w:rPr>
          <w:rStyle w:val="StyleUnderline"/>
          <w:highlight w:val="yellow"/>
        </w:rPr>
        <w:t>humanitarian action</w:t>
      </w:r>
      <w:r w:rsidRPr="007C487A">
        <w:rPr>
          <w:rStyle w:val="StyleUnderline"/>
        </w:rPr>
        <w:t xml:space="preserve"> itself </w:t>
      </w:r>
      <w:r w:rsidRPr="005D70EC">
        <w:rPr>
          <w:rStyle w:val="StyleUnderline"/>
          <w:highlight w:val="yellow"/>
        </w:rPr>
        <w:t>is marked by</w:t>
      </w:r>
      <w:r w:rsidRPr="007C487A">
        <w:rPr>
          <w:rStyle w:val="StyleUnderline"/>
        </w:rPr>
        <w:t xml:space="preserve"> what Fassin calls </w:t>
      </w:r>
      <w:r w:rsidRPr="005D70EC">
        <w:rPr>
          <w:rStyle w:val="Emphasis"/>
          <w:highlight w:val="yellow"/>
        </w:rPr>
        <w:t>a "politics of life.</w:t>
      </w:r>
      <w:r w:rsidRPr="007C487A">
        <w:rPr>
          <w:rStyle w:val="StyleUnderline"/>
        </w:rPr>
        <w:t xml:space="preserve">" That is to say, </w:t>
      </w:r>
      <w:r w:rsidRPr="005D70EC">
        <w:rPr>
          <w:rStyle w:val="StyleUnderline"/>
          <w:highlight w:val="yellow"/>
        </w:rPr>
        <w:t>even the "ethics in action" of humanitarian organizations</w:t>
      </w:r>
      <w:r w:rsidRPr="007C487A">
        <w:rPr>
          <w:rStyle w:val="StyleUnderline"/>
        </w:rPr>
        <w:t xml:space="preserve"> like Médecins sans frontières </w:t>
      </w:r>
      <w:r w:rsidRPr="005D70EC">
        <w:rPr>
          <w:rStyle w:val="StyleUnderline"/>
          <w:highlight w:val="yellow"/>
        </w:rPr>
        <w:t xml:space="preserve">entail </w:t>
      </w:r>
      <w:r w:rsidRPr="005D70EC">
        <w:rPr>
          <w:rStyle w:val="Emphasis"/>
          <w:highlight w:val="yellow"/>
        </w:rPr>
        <w:t>establishing a scale of value</w:t>
      </w:r>
      <w:r w:rsidRPr="005D70EC">
        <w:rPr>
          <w:rStyle w:val="StyleUnderline"/>
          <w:highlight w:val="yellow"/>
        </w:rPr>
        <w:t xml:space="preserve"> and</w:t>
      </w:r>
      <w:r w:rsidRPr="007C487A">
        <w:rPr>
          <w:rStyle w:val="StyleUnderline"/>
        </w:rPr>
        <w:t xml:space="preserve"> consequently </w:t>
      </w:r>
      <w:r w:rsidRPr="005D70EC">
        <w:rPr>
          <w:rStyle w:val="StyleUnderline"/>
          <w:highlight w:val="yellow"/>
        </w:rPr>
        <w:t xml:space="preserve">expose </w:t>
      </w:r>
      <w:r w:rsidRPr="00A57B73">
        <w:rPr>
          <w:rStyle w:val="StyleUnderline"/>
        </w:rPr>
        <w:t xml:space="preserve">the </w:t>
      </w:r>
      <w:r w:rsidRPr="005D70EC">
        <w:rPr>
          <w:rStyle w:val="StyleUnderline"/>
          <w:highlight w:val="yellow"/>
        </w:rPr>
        <w:t xml:space="preserve">ways </w:t>
      </w:r>
      <w:r w:rsidRPr="005D70EC">
        <w:rPr>
          <w:rStyle w:val="Emphasis"/>
          <w:highlight w:val="yellow"/>
        </w:rPr>
        <w:t>geopolitical structural inequalities</w:t>
      </w:r>
      <w:r w:rsidRPr="005D70EC">
        <w:rPr>
          <w:rStyle w:val="StyleUnderline"/>
          <w:highlight w:val="yellow"/>
        </w:rPr>
        <w:t xml:space="preserve"> impinge upon human rights </w:t>
      </w:r>
      <w:r w:rsidRPr="00756F08">
        <w:rPr>
          <w:rStyle w:val="StyleUnderline"/>
        </w:rPr>
        <w:t>and humanitarian work.</w:t>
      </w:r>
      <w:bookmarkStart w:id="1" w:name="f3-text"/>
      <w:r w:rsidRPr="00E23878">
        <w:rPr>
          <w:sz w:val="16"/>
        </w:rPr>
        <w:fldChar w:fldCharType="begin"/>
      </w:r>
      <w:r w:rsidRPr="00E23878">
        <w:rPr>
          <w:sz w:val="16"/>
        </w:rPr>
        <w:instrText xml:space="preserve"> HYPERLINK "https://muse-jhu-edu.turing.library.northwestern.edu/article/454506" \l "f3" </w:instrText>
      </w:r>
      <w:r w:rsidRPr="00E23878">
        <w:rPr>
          <w:sz w:val="16"/>
        </w:rPr>
        <w:fldChar w:fldCharType="separate"/>
      </w:r>
      <w:r w:rsidRPr="00E23878">
        <w:rPr>
          <w:sz w:val="16"/>
        </w:rPr>
        <w:t>3</w:t>
      </w:r>
      <w:r w:rsidRPr="00E23878">
        <w:rPr>
          <w:sz w:val="16"/>
        </w:rPr>
        <w:fldChar w:fldCharType="end"/>
      </w:r>
      <w:bookmarkEnd w:id="1"/>
      <w:r w:rsidRPr="00E23878">
        <w:rPr>
          <w:sz w:val="16"/>
        </w:rPr>
        <w:t> This differential valuation of human lives operates in the ways that human rights NGOs distinguish between suffering victims and combatants (</w:t>
      </w:r>
      <w:hyperlink r:id="rId282" w:anchor="b25" w:history="1">
        <w:r w:rsidRPr="00E23878">
          <w:rPr>
            <w:sz w:val="16"/>
          </w:rPr>
          <w:t>Fassin 501</w:t>
        </w:r>
      </w:hyperlink>
      <w:r w:rsidRPr="00E23878">
        <w:rPr>
          <w:sz w:val="16"/>
        </w:rPr>
        <w:t>), a distinction that national governments, not surprisingly, also use to justify their refugee policies.</w:t>
      </w:r>
      <w:bookmarkStart w:id="2" w:name="f4-text"/>
      <w:r w:rsidRPr="00E23878">
        <w:rPr>
          <w:sz w:val="16"/>
        </w:rPr>
        <w:fldChar w:fldCharType="begin"/>
      </w:r>
      <w:r w:rsidRPr="00E23878">
        <w:rPr>
          <w:sz w:val="16"/>
        </w:rPr>
        <w:instrText xml:space="preserve"> HYPERLINK "https://muse-jhu-edu.turing.library.northwestern.edu/article/454506" \l "f4" </w:instrText>
      </w:r>
      <w:r w:rsidRPr="00E23878">
        <w:rPr>
          <w:sz w:val="16"/>
        </w:rPr>
        <w:fldChar w:fldCharType="separate"/>
      </w:r>
      <w:r w:rsidRPr="00E23878">
        <w:rPr>
          <w:sz w:val="16"/>
        </w:rPr>
        <w:t>4</w:t>
      </w:r>
      <w:r w:rsidRPr="00E23878">
        <w:rPr>
          <w:sz w:val="16"/>
        </w:rPr>
        <w:fldChar w:fldCharType="end"/>
      </w:r>
      <w:bookmarkEnd w:id="2"/>
      <w:r w:rsidRPr="00E23878">
        <w:rPr>
          <w:sz w:val="16"/>
        </w:rPr>
        <w:t xml:space="preserve"> The United States, to take but one example, in extending refugee status to 3,600 of the so-called Lost Boys from Sudan in 2001, screened potential refugees living in camps in Kenya, turning away any that US authorities believed had served as child soldiers. While NGOs like Human Rights Watch, Amnesty International and the Coalition to Stop the Use of Child Soldiers </w:t>
      </w:r>
      <w:r w:rsidRPr="005D70EC">
        <w:rPr>
          <w:rStyle w:val="StyleUnderline"/>
          <w:highlight w:val="yellow"/>
        </w:rPr>
        <w:t>insist</w:t>
      </w:r>
      <w:r w:rsidRPr="00DD5191">
        <w:rPr>
          <w:rStyle w:val="StyleUnderline"/>
        </w:rPr>
        <w:t xml:space="preserve"> that </w:t>
      </w:r>
      <w:r w:rsidRPr="005D70EC">
        <w:rPr>
          <w:rStyle w:val="StyleUnderline"/>
          <w:highlight w:val="yellow"/>
        </w:rPr>
        <w:t>child soldiers</w:t>
      </w:r>
      <w:r w:rsidRPr="00DD5191">
        <w:rPr>
          <w:rStyle w:val="StyleUnderline"/>
        </w:rPr>
        <w:t xml:space="preserve"> themselves </w:t>
      </w:r>
      <w:r w:rsidRPr="005D70EC">
        <w:rPr>
          <w:rStyle w:val="StyleUnderline"/>
          <w:highlight w:val="yellow"/>
        </w:rPr>
        <w:t>ought to be understood as "victims</w:t>
      </w:r>
      <w:r w:rsidRPr="00DD5191">
        <w:rPr>
          <w:rStyle w:val="StyleUnderline"/>
        </w:rPr>
        <w:t>," the child-soldier figure remains an ambiguous one</w:t>
      </w:r>
      <w:r w:rsidRPr="00E23878">
        <w:rPr>
          <w:sz w:val="16"/>
        </w:rPr>
        <w:t xml:space="preserve">. Simultaneously emblematic of the global human and of the fundamental inequality of the politics of life, </w:t>
      </w:r>
      <w:r w:rsidRPr="00DD5191">
        <w:rPr>
          <w:rStyle w:val="StyleUnderline"/>
        </w:rPr>
        <w:t xml:space="preserve">the </w:t>
      </w:r>
      <w:r w:rsidRPr="005D70EC">
        <w:rPr>
          <w:rStyle w:val="StyleUnderline"/>
          <w:highlight w:val="yellow"/>
        </w:rPr>
        <w:t xml:space="preserve">child soldier presents an impediment to </w:t>
      </w:r>
      <w:r w:rsidRPr="00A57B73">
        <w:rPr>
          <w:rStyle w:val="StyleUnderline"/>
        </w:rPr>
        <w:t xml:space="preserve">the </w:t>
      </w:r>
      <w:r w:rsidRPr="005D70EC">
        <w:rPr>
          <w:rStyle w:val="StyleUnderline"/>
          <w:highlight w:val="yellow"/>
        </w:rPr>
        <w:t>human rights model</w:t>
      </w:r>
      <w:r w:rsidRPr="00DD5191">
        <w:rPr>
          <w:rStyle w:val="StyleUnderline"/>
        </w:rPr>
        <w:t>, even as that model is invoked in order to oppose the necropolitics that mobilize child soldiers in the first place.</w:t>
      </w:r>
    </w:p>
    <w:p w14:paraId="797AD1BD" w14:textId="77777777" w:rsidR="0028050D" w:rsidRDefault="0028050D" w:rsidP="0028050D">
      <w:pPr>
        <w:rPr>
          <w:sz w:val="16"/>
        </w:rPr>
      </w:pPr>
      <w:r w:rsidRPr="00E23878">
        <w:rPr>
          <w:sz w:val="16"/>
        </w:rPr>
        <w:t xml:space="preserve">Apart from the </w:t>
      </w:r>
      <w:r w:rsidRPr="00A40B2C">
        <w:rPr>
          <w:rStyle w:val="StyleUnderline"/>
        </w:rPr>
        <w:t>constraints of human rights discourse itself,</w:t>
      </w:r>
      <w:r w:rsidRPr="00E23878">
        <w:rPr>
          <w:sz w:val="16"/>
        </w:rPr>
        <w:t xml:space="preserve"> there is another horizon of reading for the memoirs and novels alike, and that is Africa's locus in the Western imagination as "a place of violence" (</w:t>
      </w:r>
      <w:bookmarkStart w:id="3" w:name="b55-text"/>
      <w:r w:rsidRPr="00E23878">
        <w:rPr>
          <w:sz w:val="16"/>
        </w:rPr>
        <w:fldChar w:fldCharType="begin"/>
      </w:r>
      <w:r w:rsidRPr="00E23878">
        <w:rPr>
          <w:sz w:val="16"/>
        </w:rPr>
        <w:instrText xml:space="preserve"> HYPERLINK "https://muse-jhu-edu.turing.library.northwestern.edu/article/454506" \l "b55" </w:instrText>
      </w:r>
      <w:r w:rsidRPr="00E23878">
        <w:rPr>
          <w:sz w:val="16"/>
        </w:rPr>
        <w:fldChar w:fldCharType="separate"/>
      </w:r>
      <w:r w:rsidRPr="00E23878">
        <w:rPr>
          <w:sz w:val="16"/>
        </w:rPr>
        <w:t>Priebe 46</w:t>
      </w:r>
      <w:r w:rsidRPr="00E23878">
        <w:rPr>
          <w:sz w:val="16"/>
        </w:rPr>
        <w:fldChar w:fldCharType="end"/>
      </w:r>
      <w:bookmarkEnd w:id="3"/>
      <w:r w:rsidRPr="00E23878">
        <w:rPr>
          <w:sz w:val="16"/>
        </w:rPr>
        <w:t xml:space="preserve">). </w:t>
      </w:r>
      <w:r w:rsidRPr="00A40B2C">
        <w:rPr>
          <w:rStyle w:val="StyleUnderline"/>
        </w:rPr>
        <w:t xml:space="preserve">War machines operate </w:t>
      </w:r>
      <w:r w:rsidRPr="005D70EC">
        <w:rPr>
          <w:rStyle w:val="StyleUnderline"/>
          <w:highlight w:val="yellow"/>
        </w:rPr>
        <w:t>around the globe,</w:t>
      </w:r>
      <w:r w:rsidRPr="00A40B2C">
        <w:rPr>
          <w:rStyle w:val="StyleUnderline"/>
        </w:rPr>
        <w:t xml:space="preserve"> and </w:t>
      </w:r>
      <w:r w:rsidRPr="005D70EC">
        <w:rPr>
          <w:rStyle w:val="StyleUnderline"/>
          <w:highlight w:val="yellow"/>
        </w:rPr>
        <w:t>child soldiers have been found</w:t>
      </w:r>
      <w:r w:rsidRPr="00A40B2C">
        <w:rPr>
          <w:rStyle w:val="StyleUnderline"/>
        </w:rPr>
        <w:t xml:space="preserve"> serving in Colombia, </w:t>
      </w:r>
      <w:r w:rsidRPr="005D70EC">
        <w:rPr>
          <w:rStyle w:val="StyleUnderline"/>
          <w:highlight w:val="yellow"/>
        </w:rPr>
        <w:t>in Sri Lanka</w:t>
      </w:r>
      <w:r w:rsidRPr="00A40B2C">
        <w:rPr>
          <w:rStyle w:val="StyleUnderline"/>
        </w:rPr>
        <w:t xml:space="preserve">, in </w:t>
      </w:r>
      <w:r w:rsidRPr="005D70EC">
        <w:rPr>
          <w:rStyle w:val="StyleUnderline"/>
          <w:highlight w:val="yellow"/>
        </w:rPr>
        <w:t>Afghanistan</w:t>
      </w:r>
      <w:r w:rsidRPr="00A40B2C">
        <w:rPr>
          <w:rStyle w:val="StyleUnderline"/>
        </w:rPr>
        <w:t xml:space="preserve"> and </w:t>
      </w:r>
      <w:r w:rsidRPr="005D70EC">
        <w:rPr>
          <w:rStyle w:val="Emphasis"/>
          <w:highlight w:val="yellow"/>
        </w:rPr>
        <w:t>Iraq</w:t>
      </w:r>
      <w:r w:rsidRPr="00A40B2C">
        <w:rPr>
          <w:rStyle w:val="StyleUnderline"/>
        </w:rPr>
        <w:t xml:space="preserve">, </w:t>
      </w:r>
      <w:r w:rsidRPr="005D70EC">
        <w:rPr>
          <w:rStyle w:val="StyleUnderline"/>
          <w:highlight w:val="yellow"/>
        </w:rPr>
        <w:t>as well as</w:t>
      </w:r>
      <w:r w:rsidRPr="00A40B2C">
        <w:rPr>
          <w:rStyle w:val="StyleUnderline"/>
        </w:rPr>
        <w:t xml:space="preserve"> in several countries in </w:t>
      </w:r>
      <w:r w:rsidRPr="005D70EC">
        <w:rPr>
          <w:rStyle w:val="StyleUnderline"/>
          <w:highlight w:val="yellow"/>
        </w:rPr>
        <w:t>Africa</w:t>
      </w:r>
      <w:r w:rsidRPr="00A57B73">
        <w:rPr>
          <w:rStyle w:val="StyleUnderline"/>
        </w:rPr>
        <w:t xml:space="preserve">. The </w:t>
      </w:r>
      <w:r w:rsidRPr="005D70EC">
        <w:rPr>
          <w:rStyle w:val="StyleUnderline"/>
          <w:highlight w:val="yellow"/>
        </w:rPr>
        <w:t>figure that features most commonly</w:t>
      </w:r>
      <w:r w:rsidRPr="00A57B73">
        <w:rPr>
          <w:rStyle w:val="StyleUnderline"/>
        </w:rPr>
        <w:t xml:space="preserve"> in documentaries, films, on talk shows, and in published memoirs and works of fiction, however, </w:t>
      </w:r>
      <w:r w:rsidRPr="005D70EC">
        <w:rPr>
          <w:rStyle w:val="StyleUnderline"/>
          <w:highlight w:val="yellow"/>
        </w:rPr>
        <w:t>is the African child soldier</w:t>
      </w:r>
      <w:r w:rsidRPr="00A57B73">
        <w:rPr>
          <w:rStyle w:val="StyleUnderline"/>
        </w:rPr>
        <w:t xml:space="preserve">. </w:t>
      </w:r>
      <w:r w:rsidRPr="00A40B2C">
        <w:rPr>
          <w:rStyle w:val="StyleUnderline"/>
        </w:rPr>
        <w:t xml:space="preserve">There is, it seems, a place already prepared in the </w:t>
      </w:r>
      <w:r w:rsidRPr="005D70EC">
        <w:rPr>
          <w:rStyle w:val="StyleUnderline"/>
          <w:highlight w:val="yellow"/>
        </w:rPr>
        <w:t xml:space="preserve">Western imagination for </w:t>
      </w:r>
      <w:r w:rsidRPr="00A57B73">
        <w:rPr>
          <w:rStyle w:val="StyleUnderline"/>
        </w:rPr>
        <w:t xml:space="preserve">the </w:t>
      </w:r>
      <w:r w:rsidRPr="005D70EC">
        <w:rPr>
          <w:rStyle w:val="StyleUnderline"/>
          <w:highlight w:val="yellow"/>
        </w:rPr>
        <w:t xml:space="preserve">African child soldier as a subject of violence </w:t>
      </w:r>
      <w:r w:rsidRPr="00A57B73">
        <w:rPr>
          <w:rStyle w:val="StyleUnderline"/>
        </w:rPr>
        <w:t>in need of human rights intervention</w:t>
      </w:r>
      <w:r w:rsidRPr="00A40B2C">
        <w:rPr>
          <w:rStyle w:val="StyleUnderline"/>
        </w:rPr>
        <w:t xml:space="preserve"> and rehabilitation—</w:t>
      </w:r>
      <w:r w:rsidRPr="00A57B73">
        <w:rPr>
          <w:rStyle w:val="Emphasis"/>
        </w:rPr>
        <w:t xml:space="preserve">intervention that </w:t>
      </w:r>
      <w:r w:rsidRPr="005D70EC">
        <w:rPr>
          <w:rStyle w:val="Emphasis"/>
          <w:highlight w:val="yellow"/>
        </w:rPr>
        <w:t>threatens to mimic colonial infantilising of Africans as needing the "protection" of European powers</w:t>
      </w:r>
      <w:r w:rsidRPr="00E23878">
        <w:rPr>
          <w:sz w:val="16"/>
        </w:rPr>
        <w:t xml:space="preserve">. The African child soldier, I would go so far as to claim, serves as an especially unsettling instance of Kipling's "half devil / and half child." It is this dynamic that risks turning the bonds of global feeling (see Robbins) elicited by the narratives into the pejorative version of sentiment that Nietzsche called </w:t>
      </w:r>
      <w:r w:rsidRPr="00121801">
        <w:rPr>
          <w:rStyle w:val="StyleUnderline"/>
        </w:rPr>
        <w:t>pity at a distance</w:t>
      </w:r>
      <w:r w:rsidRPr="00E23878">
        <w:rPr>
          <w:sz w:val="16"/>
        </w:rPr>
        <w:t>.</w:t>
      </w:r>
      <w:bookmarkStart w:id="4" w:name="f5-text"/>
      <w:r w:rsidRPr="00E23878">
        <w:rPr>
          <w:sz w:val="16"/>
        </w:rPr>
        <w:fldChar w:fldCharType="begin"/>
      </w:r>
      <w:r w:rsidRPr="00E23878">
        <w:rPr>
          <w:sz w:val="16"/>
        </w:rPr>
        <w:instrText xml:space="preserve"> HYPERLINK "https://muse-jhu-edu.turing.library.northwestern.edu/article/454506" \l "f5" </w:instrText>
      </w:r>
      <w:r w:rsidRPr="00E23878">
        <w:rPr>
          <w:sz w:val="16"/>
        </w:rPr>
        <w:fldChar w:fldCharType="separate"/>
      </w:r>
      <w:r w:rsidRPr="00E23878">
        <w:rPr>
          <w:sz w:val="16"/>
        </w:rPr>
        <w:t>5</w:t>
      </w:r>
      <w:r w:rsidRPr="00E23878">
        <w:rPr>
          <w:sz w:val="16"/>
        </w:rPr>
        <w:fldChar w:fldCharType="end"/>
      </w:r>
      <w:bookmarkEnd w:id="4"/>
      <w:r w:rsidRPr="00E23878">
        <w:rPr>
          <w:sz w:val="16"/>
        </w:rPr>
        <w:t> Within the constraints imposed by this particularly vicious iteration of the hermeneutic circle, child-soldier memoirs and novels interpose an alternate view of transnational ties.</w:t>
      </w:r>
    </w:p>
    <w:p w14:paraId="77CD4A59" w14:textId="77777777" w:rsidR="0028050D" w:rsidRDefault="0028050D" w:rsidP="0028050D">
      <w:pPr>
        <w:rPr>
          <w:sz w:val="16"/>
        </w:rPr>
      </w:pPr>
    </w:p>
    <w:p w14:paraId="19AA40EE" w14:textId="77777777" w:rsidR="0028050D" w:rsidRDefault="0028050D" w:rsidP="0028050D">
      <w:pPr>
        <w:pStyle w:val="Heading3"/>
      </w:pPr>
      <w:r>
        <w:t>2NC – Colonialism Turn</w:t>
      </w:r>
    </w:p>
    <w:p w14:paraId="3389A308" w14:textId="77777777" w:rsidR="0028050D" w:rsidRDefault="0028050D" w:rsidP="0028050D"/>
    <w:p w14:paraId="42404911" w14:textId="77777777" w:rsidR="0028050D" w:rsidRDefault="0028050D" w:rsidP="0028050D">
      <w:pPr>
        <w:rPr>
          <w:sz w:val="16"/>
        </w:rPr>
      </w:pPr>
    </w:p>
    <w:p w14:paraId="373FDEE1" w14:textId="77777777" w:rsidR="0028050D" w:rsidRDefault="0028050D" w:rsidP="0028050D">
      <w:pPr>
        <w:rPr>
          <w:sz w:val="16"/>
        </w:rPr>
      </w:pPr>
    </w:p>
    <w:p w14:paraId="28561F14" w14:textId="77777777" w:rsidR="0028050D" w:rsidRDefault="0028050D" w:rsidP="0028050D">
      <w:pPr>
        <w:pStyle w:val="Heading4"/>
      </w:pPr>
      <w:r>
        <w:t xml:space="preserve">Child soldier narratives inherently represent both the innocent and the guilty. This ambiguity results in Eurocentric narratives that construct a false voice of suffering. </w:t>
      </w:r>
    </w:p>
    <w:p w14:paraId="0AF304BB" w14:textId="77777777" w:rsidR="0028050D" w:rsidRPr="00BD328A" w:rsidRDefault="0028050D" w:rsidP="0028050D">
      <w:r w:rsidRPr="00F80676">
        <w:t>Maureen</w:t>
      </w:r>
      <w:r>
        <w:rPr>
          <w:sz w:val="28"/>
        </w:rPr>
        <w:t xml:space="preserve"> </w:t>
      </w:r>
      <w:r w:rsidRPr="000106C3">
        <w:rPr>
          <w:rStyle w:val="Style13ptBold"/>
        </w:rPr>
        <w:t>Moynagh 11</w:t>
      </w:r>
      <w:r>
        <w:rPr>
          <w:sz w:val="28"/>
        </w:rPr>
        <w:t xml:space="preserve">, </w:t>
      </w:r>
      <w:r w:rsidRPr="00F80676">
        <w:t xml:space="preserve">PhD in Comp Lit from University of Texas at Austin and is Professor at St. Francis Xavier University, </w:t>
      </w:r>
      <w:r>
        <w:t>“</w:t>
      </w:r>
      <w:r w:rsidRPr="00907F98">
        <w:t>Human rights, child-soldier narratives, and the problem of form</w:t>
      </w:r>
      <w:r>
        <w:t>,”</w:t>
      </w:r>
      <w:r w:rsidRPr="00F80676">
        <w:t xml:space="preserve"> Research in African Literatures: Volume 42, Number 4, Winter 2011, </w:t>
      </w:r>
      <w:hyperlink r:id="rId283" w:history="1">
        <w:r w:rsidRPr="00F80676">
          <w:t>https://muse-jhu-edu.turing.library.northwestern.edu/article/454506</w:t>
        </w:r>
      </w:hyperlink>
      <w:r w:rsidRPr="00F80676">
        <w:t xml:space="preserve"> </w:t>
      </w:r>
    </w:p>
    <w:p w14:paraId="280931D5" w14:textId="77777777" w:rsidR="0028050D" w:rsidRPr="00E23878" w:rsidRDefault="0028050D" w:rsidP="0028050D">
      <w:pPr>
        <w:rPr>
          <w:sz w:val="16"/>
        </w:rPr>
      </w:pPr>
      <w:r w:rsidRPr="00E23878">
        <w:rPr>
          <w:sz w:val="16"/>
        </w:rPr>
        <w:t xml:space="preserve">A better way of thinking about the African child soldier's imbrication in transnational linkages is supplied by Achille Mbembe. For my purposes it is his elaboration of a contemporary necropolitical formation, the war machine, that offers an especially useful framework for analyzing and understanding [End Page 41] child-soldier narratives. </w:t>
      </w:r>
      <w:r w:rsidRPr="00A353A6">
        <w:rPr>
          <w:rStyle w:val="StyleUnderline"/>
        </w:rPr>
        <w:t>Drawing on Deleuze and Guattari's metaphor of the machine, Mbembe describes a type of warfare "whose relation to space is mobile," in which armies are supplemented by "segments of armed men that split up or merge with each other depending on the tasks to be carried out" (32).</w:t>
      </w:r>
      <w:r w:rsidRPr="00E23878">
        <w:rPr>
          <w:sz w:val="16"/>
        </w:rPr>
        <w:t xml:space="preserve"> These nonstate actors "enjoy complex links with state forms"; they have the "features of a political organization and a mercantile company" (32); and they are able to "forge connections with transnational networks" (33). </w:t>
      </w:r>
      <w:r w:rsidRPr="005D70EC">
        <w:rPr>
          <w:rStyle w:val="StyleUnderline"/>
          <w:highlight w:val="yellow"/>
        </w:rPr>
        <w:t>The war machine</w:t>
      </w:r>
      <w:r w:rsidRPr="00A353A6">
        <w:rPr>
          <w:rStyle w:val="StyleUnderline"/>
        </w:rPr>
        <w:t xml:space="preserve">, in other words, </w:t>
      </w:r>
      <w:r w:rsidRPr="005D70EC">
        <w:rPr>
          <w:rStyle w:val="StyleUnderline"/>
          <w:highlight w:val="yellow"/>
        </w:rPr>
        <w:t>is a system for producing power and profits from violent conflict</w:t>
      </w:r>
      <w:r w:rsidRPr="00A353A6">
        <w:rPr>
          <w:rStyle w:val="StyleUnderline"/>
        </w:rPr>
        <w:t xml:space="preserve">. It </w:t>
      </w:r>
      <w:r w:rsidRPr="005D70EC">
        <w:rPr>
          <w:rStyle w:val="StyleUnderline"/>
          <w:highlight w:val="yellow"/>
        </w:rPr>
        <w:t>is also a regime of subjection that produces exploitable infrahumanity</w:t>
      </w:r>
      <w:r w:rsidRPr="00A353A6">
        <w:rPr>
          <w:rStyle w:val="StyleUnderline"/>
        </w:rPr>
        <w:t xml:space="preserve">—the </w:t>
      </w:r>
      <w:r w:rsidRPr="005D70EC">
        <w:rPr>
          <w:rStyle w:val="StyleUnderline"/>
          <w:highlight w:val="yellow"/>
        </w:rPr>
        <w:t>refugee</w:t>
      </w:r>
      <w:r w:rsidRPr="00A353A6">
        <w:rPr>
          <w:rStyle w:val="StyleUnderline"/>
        </w:rPr>
        <w:t xml:space="preserve">, the </w:t>
      </w:r>
      <w:r w:rsidRPr="005D70EC">
        <w:rPr>
          <w:rStyle w:val="StyleUnderline"/>
          <w:highlight w:val="yellow"/>
        </w:rPr>
        <w:t>civilian soldier</w:t>
      </w:r>
      <w:r w:rsidRPr="00A353A6">
        <w:rPr>
          <w:rStyle w:val="StyleUnderline"/>
        </w:rPr>
        <w:t xml:space="preserve">, the </w:t>
      </w:r>
      <w:r w:rsidRPr="005D70EC">
        <w:rPr>
          <w:rStyle w:val="StyleUnderline"/>
          <w:highlight w:val="yellow"/>
        </w:rPr>
        <w:t xml:space="preserve">sex slave, </w:t>
      </w:r>
      <w:r w:rsidRPr="00A57B73">
        <w:rPr>
          <w:rStyle w:val="StyleUnderline"/>
        </w:rPr>
        <w:t xml:space="preserve">the </w:t>
      </w:r>
      <w:r w:rsidRPr="005D70EC">
        <w:rPr>
          <w:rStyle w:val="StyleUnderline"/>
          <w:highlight w:val="yellow"/>
        </w:rPr>
        <w:t>child soldier</w:t>
      </w:r>
      <w:r w:rsidRPr="00A353A6">
        <w:rPr>
          <w:rStyle w:val="StyleUnderline"/>
        </w:rPr>
        <w:t xml:space="preserve">. </w:t>
      </w:r>
      <w:r w:rsidRPr="005D70EC">
        <w:rPr>
          <w:rStyle w:val="StyleUnderline"/>
          <w:highlight w:val="yellow"/>
        </w:rPr>
        <w:t>From a human-rights perspective</w:t>
      </w:r>
      <w:r w:rsidRPr="00A353A6">
        <w:rPr>
          <w:rStyle w:val="StyleUnderline"/>
        </w:rPr>
        <w:t>, these are clearly the violated</w:t>
      </w:r>
      <w:r w:rsidRPr="005D70EC">
        <w:rPr>
          <w:rStyle w:val="Emphasis"/>
          <w:highlight w:val="yellow"/>
        </w:rPr>
        <w:t>, those in need of intervention</w:t>
      </w:r>
      <w:r w:rsidRPr="00A353A6">
        <w:rPr>
          <w:rStyle w:val="StyleUnderline"/>
        </w:rPr>
        <w:t>, those whose rights need to be restored.</w:t>
      </w:r>
    </w:p>
    <w:p w14:paraId="03C97F31" w14:textId="77777777" w:rsidR="0028050D" w:rsidRPr="00EB2561" w:rsidRDefault="0028050D" w:rsidP="0028050D">
      <w:pPr>
        <w:rPr>
          <w:rStyle w:val="StyleUnderline"/>
        </w:rPr>
      </w:pPr>
      <w:r w:rsidRPr="00E23878">
        <w:rPr>
          <w:sz w:val="16"/>
        </w:rPr>
        <w:t>If, as Spivak puts it, "</w:t>
      </w:r>
      <w:r w:rsidRPr="005D70EC">
        <w:rPr>
          <w:rStyle w:val="Emphasis"/>
          <w:highlight w:val="yellow"/>
        </w:rPr>
        <w:t>one cannot write off the righting of wrongs"</w:t>
      </w:r>
      <w:r w:rsidRPr="00A57B73">
        <w:rPr>
          <w:rStyle w:val="Emphasis"/>
        </w:rPr>
        <w:t xml:space="preserve"> </w:t>
      </w:r>
      <w:r w:rsidRPr="00E23878">
        <w:rPr>
          <w:sz w:val="16"/>
        </w:rPr>
        <w:t xml:space="preserve">(524), the human rights work to be done nonetheless entails a couple of key questions. </w:t>
      </w:r>
      <w:r w:rsidRPr="005D70EC">
        <w:rPr>
          <w:rStyle w:val="StyleUnderline"/>
          <w:highlight w:val="yellow"/>
        </w:rPr>
        <w:t>How does one construct the voice of suffering humanity, the voice of</w:t>
      </w:r>
      <w:r w:rsidRPr="00A57B73">
        <w:rPr>
          <w:rStyle w:val="StyleUnderline"/>
        </w:rPr>
        <w:t xml:space="preserve"> the </w:t>
      </w:r>
      <w:r w:rsidRPr="005D70EC">
        <w:rPr>
          <w:rStyle w:val="StyleUnderline"/>
          <w:highlight w:val="yellow"/>
        </w:rPr>
        <w:t>one whose rights have been wronged?</w:t>
      </w:r>
      <w:r w:rsidRPr="00A57B73">
        <w:rPr>
          <w:rStyle w:val="StyleUnderline"/>
        </w:rPr>
        <w:t xml:space="preserve"> </w:t>
      </w:r>
      <w:r w:rsidRPr="005D70EC">
        <w:rPr>
          <w:rStyle w:val="Emphasis"/>
          <w:highlight w:val="yellow"/>
        </w:rPr>
        <w:t>Who gets to construct that voice</w:t>
      </w:r>
      <w:r w:rsidRPr="00A57B73">
        <w:rPr>
          <w:rStyle w:val="StyleUnderline"/>
        </w:rPr>
        <w:t>? It is</w:t>
      </w:r>
      <w:r w:rsidRPr="00693CCE">
        <w:rPr>
          <w:rStyle w:val="StyleUnderline"/>
        </w:rPr>
        <w:t xml:space="preserve"> here that the "politics of life" meet the "politics of death."</w:t>
      </w:r>
      <w:r w:rsidRPr="00E23878">
        <w:rPr>
          <w:sz w:val="16"/>
        </w:rPr>
        <w:t xml:space="preserve"> In Human Rights and Narrated Lives, Kay Schaffer and Sidonie Smith point out that certain generic conventions constrain the narration of human rights abuses and provide a kind of barrier between audiences and claimants. </w:t>
      </w:r>
      <w:r w:rsidRPr="005D70EC">
        <w:rPr>
          <w:rStyle w:val="StyleUnderline"/>
          <w:highlight w:val="yellow"/>
        </w:rPr>
        <w:t>Essential to human rights narratives is a</w:t>
      </w:r>
      <w:r w:rsidRPr="00EB2561">
        <w:rPr>
          <w:rStyle w:val="StyleUnderline"/>
        </w:rPr>
        <w:t xml:space="preserve"> clear </w:t>
      </w:r>
      <w:r w:rsidRPr="005D70EC">
        <w:rPr>
          <w:rStyle w:val="StyleUnderline"/>
          <w:highlight w:val="yellow"/>
        </w:rPr>
        <w:t>divide between victim and perpetrator:</w:t>
      </w:r>
      <w:r w:rsidRPr="00EB2561">
        <w:rPr>
          <w:rStyle w:val="StyleUnderline"/>
        </w:rPr>
        <w:t xml:space="preserve"> "storytellers in the context of rights campaigns are </w:t>
      </w:r>
      <w:r w:rsidRPr="005D70EC">
        <w:rPr>
          <w:rStyle w:val="StyleUnderline"/>
          <w:highlight w:val="yellow"/>
        </w:rPr>
        <w:t>expected to take up the subject position of 'innocent' victims</w:t>
      </w:r>
      <w:r w:rsidRPr="00EB2561">
        <w:rPr>
          <w:rStyle w:val="StyleUnderline"/>
        </w:rPr>
        <w:t xml:space="preserve">; they are </w:t>
      </w:r>
      <w:r w:rsidRPr="005D70EC">
        <w:rPr>
          <w:rStyle w:val="StyleUnderline"/>
          <w:highlight w:val="yellow"/>
        </w:rPr>
        <w:t>expected to</w:t>
      </w:r>
      <w:r w:rsidRPr="00EB2561">
        <w:rPr>
          <w:rStyle w:val="StyleUnderline"/>
        </w:rPr>
        <w:t xml:space="preserve"> be able to </w:t>
      </w:r>
      <w:r w:rsidRPr="005D70EC">
        <w:rPr>
          <w:rStyle w:val="StyleUnderline"/>
          <w:highlight w:val="yellow"/>
        </w:rPr>
        <w:t>occupy</w:t>
      </w:r>
      <w:r w:rsidRPr="00EB2561">
        <w:rPr>
          <w:rStyle w:val="StyleUnderline"/>
        </w:rPr>
        <w:t xml:space="preserve"> that position </w:t>
      </w:r>
      <w:r w:rsidRPr="005D70EC">
        <w:rPr>
          <w:rStyle w:val="StyleUnderline"/>
          <w:highlight w:val="yellow"/>
        </w:rPr>
        <w:t>unambiguously</w:t>
      </w:r>
      <w:r w:rsidRPr="00EB2561">
        <w:rPr>
          <w:rStyle w:val="StyleUnderline"/>
        </w:rPr>
        <w:t xml:space="preserve">" (161). Such a </w:t>
      </w:r>
      <w:r w:rsidRPr="005D70EC">
        <w:rPr>
          <w:rStyle w:val="StyleUnderline"/>
          <w:highlight w:val="yellow"/>
        </w:rPr>
        <w:t>lack of ambiguity</w:t>
      </w:r>
      <w:r w:rsidRPr="00EB2561">
        <w:rPr>
          <w:rStyle w:val="StyleUnderline"/>
        </w:rPr>
        <w:t xml:space="preserve"> in occupying the role of victim </w:t>
      </w:r>
      <w:r w:rsidRPr="005D70EC">
        <w:rPr>
          <w:rStyle w:val="StyleUnderline"/>
          <w:highlight w:val="yellow"/>
        </w:rPr>
        <w:t>is</w:t>
      </w:r>
      <w:r w:rsidRPr="00EB2561">
        <w:rPr>
          <w:rStyle w:val="StyleUnderline"/>
        </w:rPr>
        <w:t xml:space="preserve"> difficult, not to say </w:t>
      </w:r>
      <w:r w:rsidRPr="005D70EC">
        <w:rPr>
          <w:rStyle w:val="StyleUnderline"/>
          <w:highlight w:val="yellow"/>
        </w:rPr>
        <w:t>impossible for the child soldier</w:t>
      </w:r>
      <w:r w:rsidRPr="005D70EC">
        <w:rPr>
          <w:sz w:val="16"/>
          <w:highlight w:val="yellow"/>
        </w:rPr>
        <w:t>.</w:t>
      </w:r>
      <w:r w:rsidRPr="00E23878">
        <w:rPr>
          <w:sz w:val="16"/>
        </w:rPr>
        <w:t xml:space="preserve"> There is, consequently, a marked tension between the human rights discourse that both frames the reception of child-soldier memoirs and memoir-style novels and is invoked by them, and the necessarily compromised status of the child soldier that the narratives foreground. Like the US prison narratives Schaffer and Smith address, </w:t>
      </w:r>
      <w:r w:rsidRPr="005D70EC">
        <w:rPr>
          <w:rStyle w:val="Emphasis"/>
          <w:highlight w:val="yellow"/>
        </w:rPr>
        <w:t>child-soldier narratives "test the limits of the human rights paradigm"</w:t>
      </w:r>
      <w:r w:rsidRPr="00EB2561">
        <w:rPr>
          <w:rStyle w:val="StyleUnderline"/>
        </w:rPr>
        <w:t xml:space="preserve"> (162).</w:t>
      </w:r>
    </w:p>
    <w:p w14:paraId="642120DD" w14:textId="77777777" w:rsidR="0028050D" w:rsidRDefault="0028050D" w:rsidP="0028050D"/>
    <w:p w14:paraId="65F6A29D" w14:textId="77777777" w:rsidR="0028050D" w:rsidRDefault="0028050D" w:rsidP="0028050D"/>
    <w:p w14:paraId="41C94331" w14:textId="77777777" w:rsidR="0028050D" w:rsidRPr="00096EC6" w:rsidRDefault="0028050D" w:rsidP="0028050D"/>
    <w:p w14:paraId="612386B1" w14:textId="77777777" w:rsidR="0028050D" w:rsidRPr="00096EC6" w:rsidRDefault="0028050D" w:rsidP="0028050D"/>
    <w:p w14:paraId="2AF3109D" w14:textId="77777777" w:rsidR="0028050D" w:rsidRDefault="0028050D" w:rsidP="0028050D">
      <w:pPr>
        <w:pStyle w:val="Heading3"/>
      </w:pPr>
      <w:r>
        <w:t>reintegration key</w:t>
      </w:r>
    </w:p>
    <w:p w14:paraId="49D1287B" w14:textId="77777777" w:rsidR="0028050D" w:rsidRPr="00E8691C" w:rsidRDefault="0028050D" w:rsidP="0028050D">
      <w:pPr>
        <w:pStyle w:val="Heading4"/>
      </w:pPr>
      <w:r w:rsidRPr="00E8691C">
        <w:t>Child soldiers undergo unique trauma and demonstrate severe aggression---specific reintegration programs are key</w:t>
      </w:r>
      <w:r>
        <w:t>---simply getting rid of weapons doesn’t solve</w:t>
      </w:r>
    </w:p>
    <w:p w14:paraId="780AE187" w14:textId="77777777" w:rsidR="0028050D" w:rsidRPr="00E8691C" w:rsidRDefault="0028050D" w:rsidP="0028050D">
      <w:r w:rsidRPr="00E8691C">
        <w:t xml:space="preserve">Katharin </w:t>
      </w:r>
      <w:r w:rsidRPr="00E8691C">
        <w:rPr>
          <w:rStyle w:val="Style13ptBold"/>
        </w:rPr>
        <w:t>Hermenau</w:t>
      </w:r>
      <w:r w:rsidRPr="00E8691C">
        <w:t>, 11/6/</w:t>
      </w:r>
      <w:r w:rsidRPr="00E8691C">
        <w:rPr>
          <w:rStyle w:val="Style13ptBold"/>
        </w:rPr>
        <w:t>13</w:t>
      </w:r>
      <w:r w:rsidRPr="00E8691C">
        <w:t xml:space="preserve">, Dr. rer. nat., teaches at Universität Konstanz Department of Psychology, et al., “Growing up in armed groups: trauma and aggression among child soldiers in DR Congo”, European Journal of Psych traumatology 4-1, DOI: </w:t>
      </w:r>
      <w:hyperlink r:id="rId284" w:history="1">
        <w:r w:rsidRPr="00E8691C">
          <w:rPr>
            <w:rStyle w:val="Hyperlink"/>
          </w:rPr>
          <w:t>https://doi.org/10.3402/ejpt.v4i0.21408</w:t>
        </w:r>
      </w:hyperlink>
      <w:r w:rsidRPr="00E8691C">
        <w:t>, ezc</w:t>
      </w:r>
    </w:p>
    <w:p w14:paraId="547AF8FE" w14:textId="77777777" w:rsidR="0028050D" w:rsidRPr="00E8691C" w:rsidRDefault="0028050D" w:rsidP="0028050D">
      <w:pPr>
        <w:rPr>
          <w:sz w:val="12"/>
        </w:rPr>
      </w:pPr>
      <w:r w:rsidRPr="00E8691C">
        <w:rPr>
          <w:u w:val="single"/>
        </w:rPr>
        <w:t xml:space="preserve">Experiences of </w:t>
      </w:r>
      <w:r w:rsidRPr="005D70EC">
        <w:rPr>
          <w:highlight w:val="yellow"/>
          <w:u w:val="single"/>
        </w:rPr>
        <w:t xml:space="preserve">war </w:t>
      </w:r>
      <w:r w:rsidRPr="00E8691C">
        <w:rPr>
          <w:u w:val="single"/>
        </w:rPr>
        <w:t xml:space="preserve">and armed conflict </w:t>
      </w:r>
      <w:r w:rsidRPr="005D70EC">
        <w:rPr>
          <w:highlight w:val="yellow"/>
          <w:u w:val="single"/>
        </w:rPr>
        <w:t xml:space="preserve">can lead to </w:t>
      </w:r>
      <w:r w:rsidRPr="005D70EC">
        <w:rPr>
          <w:rStyle w:val="Emphasis"/>
          <w:highlight w:val="yellow"/>
        </w:rPr>
        <w:t>severe</w:t>
      </w:r>
      <w:r w:rsidRPr="00E8691C">
        <w:rPr>
          <w:rStyle w:val="Emphasis"/>
        </w:rPr>
        <w:t xml:space="preserve"> mental </w:t>
      </w:r>
      <w:r w:rsidRPr="005D70EC">
        <w:rPr>
          <w:rStyle w:val="Emphasis"/>
          <w:highlight w:val="yellow"/>
        </w:rPr>
        <w:t>suffering and illness</w:t>
      </w:r>
      <w:r w:rsidRPr="00E8691C">
        <w:rPr>
          <w:u w:val="single"/>
        </w:rPr>
        <w:t xml:space="preserve"> in combatants, </w:t>
      </w:r>
      <w:r w:rsidRPr="005D70EC">
        <w:rPr>
          <w:highlight w:val="yellow"/>
          <w:u w:val="single"/>
        </w:rPr>
        <w:t>especially</w:t>
      </w:r>
      <w:r w:rsidRPr="00E8691C">
        <w:rPr>
          <w:u w:val="single"/>
        </w:rPr>
        <w:t xml:space="preserve"> when the individual joined the armed group </w:t>
      </w:r>
      <w:r w:rsidRPr="005D70EC">
        <w:rPr>
          <w:highlight w:val="yellow"/>
          <w:u w:val="single"/>
        </w:rPr>
        <w:t>as a minor</w:t>
      </w:r>
      <w:r w:rsidRPr="00E8691C">
        <w:rPr>
          <w:u w:val="single"/>
        </w:rPr>
        <w:t xml:space="preserve">. </w:t>
      </w:r>
      <w:r w:rsidRPr="005D70EC">
        <w:rPr>
          <w:highlight w:val="yellow"/>
          <w:u w:val="single"/>
        </w:rPr>
        <w:t>Exposure to violence</w:t>
      </w:r>
      <w:r w:rsidRPr="00E8691C">
        <w:rPr>
          <w:u w:val="single"/>
        </w:rPr>
        <w:t xml:space="preserve"> and perpetration of violent acts </w:t>
      </w:r>
      <w:r w:rsidRPr="005D70EC">
        <w:rPr>
          <w:highlight w:val="yellow"/>
          <w:u w:val="single"/>
        </w:rPr>
        <w:t>can lead to</w:t>
      </w:r>
      <w:r w:rsidRPr="00E8691C">
        <w:rPr>
          <w:u w:val="single"/>
        </w:rPr>
        <w:t xml:space="preserve"> mental health problems like posttraumatic stress symptoms and aggressive behavior</w:t>
      </w:r>
      <w:r w:rsidRPr="00E8691C">
        <w:rPr>
          <w:sz w:val="12"/>
        </w:rPr>
        <w:t xml:space="preserve"> (Maclure &amp; Denov, 2006 Maclure R, Denov M. “I didn't want to die so I joined them”: Structuration and the process of becoming boy soldiers in Sierra Leone. Terrorism and Political Violence. 2006; 18(1): 119–135. [Taylor &amp; Francis Online], [Web of Science ®], , [Google Scholar] ; Schauer &amp; Elbert, 2010 Schauer E, Elbert T, Martz E. The psychological impact of child soldiering. Trauma rehabilitation after war and conflict. 2010; New York, NY: Springer. 311–360. [Crossref], , [Google Scholar] </w:t>
      </w:r>
      <w:r w:rsidRPr="00E8691C">
        <w:rPr>
          <w:u w:val="single"/>
        </w:rPr>
        <w:t>). According to our results, former child soldiers can be characterized as follows: while they resembled adult combatants concerning the recruitment type and time within armed groups, former child soldiers were less likely to hold military ranks than former adult combatants.</w:t>
      </w:r>
      <w:r w:rsidRPr="00E8691C">
        <w:rPr>
          <w:sz w:val="12"/>
        </w:rPr>
        <w:t xml:space="preserve"> Consistent with the literature (Schauer &amp; Elbert, 2010 Schauer E, Elbert T, Martz E. The psychological impact of child soldiering. Trauma rehabilitation after war and conflict. 2010; New York, NY: Springer. 311–360. [Crossref], , [Google Scholar] ), </w:t>
      </w:r>
      <w:r w:rsidRPr="00E8691C">
        <w:rPr>
          <w:u w:val="single"/>
        </w:rPr>
        <w:t xml:space="preserve">former child soldiers reported being </w:t>
      </w:r>
      <w:r w:rsidRPr="00E8691C">
        <w:rPr>
          <w:rStyle w:val="Emphasis"/>
        </w:rPr>
        <w:t>both victims and perpetrators of violence.</w:t>
      </w:r>
      <w:r w:rsidRPr="00E8691C">
        <w:rPr>
          <w:u w:val="single"/>
        </w:rPr>
        <w:t xml:space="preserve"> For example, they reported more experienced and perpetrated violence types than adult former combatants. Consequently, former child soldiers also showed </w:t>
      </w:r>
      <w:r w:rsidRPr="005D70EC">
        <w:rPr>
          <w:highlight w:val="yellow"/>
          <w:u w:val="single"/>
        </w:rPr>
        <w:t xml:space="preserve">higher </w:t>
      </w:r>
      <w:r w:rsidRPr="005D70EC">
        <w:rPr>
          <w:rStyle w:val="Emphasis"/>
          <w:highlight w:val="yellow"/>
        </w:rPr>
        <w:t>PTSD</w:t>
      </w:r>
      <w:r w:rsidRPr="00E8691C">
        <w:rPr>
          <w:u w:val="single"/>
        </w:rPr>
        <w:t xml:space="preserve"> symptom </w:t>
      </w:r>
      <w:r w:rsidRPr="005D70EC">
        <w:rPr>
          <w:highlight w:val="yellow"/>
          <w:u w:val="single"/>
        </w:rPr>
        <w:t>severity and</w:t>
      </w:r>
      <w:r w:rsidRPr="00E8691C">
        <w:rPr>
          <w:u w:val="single"/>
        </w:rPr>
        <w:t xml:space="preserve"> higher appetitive </w:t>
      </w:r>
      <w:r w:rsidRPr="005D70EC">
        <w:rPr>
          <w:rStyle w:val="Emphasis"/>
          <w:highlight w:val="yellow"/>
        </w:rPr>
        <w:t>aggression</w:t>
      </w:r>
      <w:r w:rsidRPr="00E8691C">
        <w:rPr>
          <w:u w:val="single"/>
        </w:rPr>
        <w:t xml:space="preserve"> than former adult combatants. These </w:t>
      </w:r>
      <w:r w:rsidRPr="005D70EC">
        <w:rPr>
          <w:highlight w:val="yellow"/>
          <w:u w:val="single"/>
        </w:rPr>
        <w:t>findings are in accordance with other research</w:t>
      </w:r>
      <w:r w:rsidRPr="00E8691C">
        <w:rPr>
          <w:u w:val="single"/>
        </w:rPr>
        <w:t xml:space="preserve"> reporting that especially child soldiers suffer from trauma-related disorders and aggressive behavior</w:t>
      </w:r>
      <w:r w:rsidRPr="00E8691C">
        <w:rPr>
          <w:sz w:val="12"/>
        </w:rPr>
        <w:t xml:space="preserve"> (Betancourt et al., 2010 Betancourt T. S, Borisova I. I, Williams P, Brennan R. T, Whitfield T. H, De la Soudiere M, etal. Sierra Leone's former child soldiers: A follow-up study of psychosocial adjustment and community reintegration. Child Development. 2010; 81(4): 1077–1095. [Crossref], [Web of Science ®], , [Google Scholar] ; Derluyn et al., 2004 Derluyn I, Broekaert E, Schuyten G, De Temmerman E. Post-traumatic stress in former Ugandan child soldiers. Lancet. 2004; 363: 861–863. [Crossref], [Web of Science ®], , [Google Scholar] ; Schauer &amp; Elbert, 2010 Schauer E, Elbert T, Martz E. The psychological impact of child soldiering. Trauma rehabilitation after war and conflict. 2010; New York, NY: Springer. 311–360. [Crossref], , [Google Scholar] ). Moreover, </w:t>
      </w:r>
      <w:r w:rsidRPr="00E8691C">
        <w:rPr>
          <w:rStyle w:val="StyleUnderline"/>
        </w:rPr>
        <w:t xml:space="preserve">the </w:t>
      </w:r>
      <w:r w:rsidRPr="005D70EC">
        <w:rPr>
          <w:rStyle w:val="StyleUnderline"/>
          <w:highlight w:val="yellow"/>
        </w:rPr>
        <w:t>results revealed</w:t>
      </w:r>
      <w:r w:rsidRPr="00E8691C">
        <w:rPr>
          <w:rStyle w:val="StyleUnderline"/>
        </w:rPr>
        <w:t xml:space="preserve"> that </w:t>
      </w:r>
      <w:r w:rsidRPr="005D70EC">
        <w:rPr>
          <w:rStyle w:val="StyleUnderline"/>
          <w:highlight w:val="yellow"/>
        </w:rPr>
        <w:t xml:space="preserve">exposure to </w:t>
      </w:r>
      <w:r w:rsidRPr="005D70EC">
        <w:rPr>
          <w:rStyle w:val="Emphasis"/>
          <w:highlight w:val="yellow"/>
        </w:rPr>
        <w:t>violence is linked to</w:t>
      </w:r>
      <w:r w:rsidRPr="00E8691C">
        <w:rPr>
          <w:rStyle w:val="Emphasis"/>
        </w:rPr>
        <w:t xml:space="preserve"> higher </w:t>
      </w:r>
      <w:r w:rsidRPr="005D70EC">
        <w:rPr>
          <w:rStyle w:val="Emphasis"/>
          <w:highlight w:val="yellow"/>
        </w:rPr>
        <w:t>PTSD</w:t>
      </w:r>
      <w:r w:rsidRPr="00E8691C">
        <w:rPr>
          <w:rStyle w:val="StyleUnderline"/>
        </w:rPr>
        <w:t xml:space="preserve"> symptom </w:t>
      </w:r>
      <w:r w:rsidRPr="005D70EC">
        <w:rPr>
          <w:rStyle w:val="StyleUnderline"/>
          <w:highlight w:val="yellow"/>
        </w:rPr>
        <w:t>severity</w:t>
      </w:r>
      <w:r w:rsidRPr="00E8691C">
        <w:rPr>
          <w:rStyle w:val="StyleUnderline"/>
        </w:rPr>
        <w:t xml:space="preserve"> in former child soldiers.</w:t>
      </w:r>
      <w:r w:rsidRPr="00E8691C">
        <w:rPr>
          <w:sz w:val="12"/>
        </w:rPr>
        <w:t xml:space="preserve"> Thus, </w:t>
      </w:r>
      <w:r w:rsidRPr="00E8691C">
        <w:rPr>
          <w:rStyle w:val="StyleUnderline"/>
        </w:rPr>
        <w:t xml:space="preserve">our results confirmed </w:t>
      </w:r>
      <w:r w:rsidRPr="005D70EC">
        <w:rPr>
          <w:rStyle w:val="StyleUnderline"/>
          <w:highlight w:val="yellow"/>
        </w:rPr>
        <w:t xml:space="preserve">the </w:t>
      </w:r>
      <w:r w:rsidRPr="005D70EC">
        <w:rPr>
          <w:rStyle w:val="Emphasis"/>
          <w:highlight w:val="yellow"/>
        </w:rPr>
        <w:t>building block effect</w:t>
      </w:r>
      <w:r w:rsidRPr="00E8691C">
        <w:rPr>
          <w:rStyle w:val="StyleUnderline"/>
        </w:rPr>
        <w:t xml:space="preserve"> in child soldiers: Repeated exposure to different types of traumatic stressors cumulatively heightens the risk to develop PTSD symptoms</w:t>
      </w:r>
      <w:r w:rsidRPr="00E8691C">
        <w:rPr>
          <w:sz w:val="12"/>
        </w:rPr>
        <w:t xml:space="preserve"> (Neuner et al., 2004 Neuner F, Schauer M, Karunakara U, Klaschik C, Robert C, Elbert T. Psychological </w:t>
      </w:r>
      <w:r w:rsidRPr="00E8691C">
        <w:rPr>
          <w:rStyle w:val="StyleUnderline"/>
        </w:rPr>
        <w:t>trauma and evidence for enhanced vulnerability for posttraumatic stress disorder through previous trauma among West Nile refugees</w:t>
      </w:r>
      <w:r w:rsidRPr="00E8691C">
        <w:rPr>
          <w:sz w:val="12"/>
        </w:rPr>
        <w:t xml:space="preserve">. BMC Psychiatry. 2004; 4: 34. [Crossref], [Web of Science ®], , [Google Scholar] ). In summary, </w:t>
      </w:r>
      <w:r w:rsidRPr="00E8691C">
        <w:rPr>
          <w:rStyle w:val="StyleUnderline"/>
        </w:rPr>
        <w:t xml:space="preserve">this study has shown that former </w:t>
      </w:r>
      <w:r w:rsidRPr="005D70EC">
        <w:rPr>
          <w:rStyle w:val="StyleUnderline"/>
          <w:highlight w:val="yellow"/>
        </w:rPr>
        <w:t>child soldiers</w:t>
      </w:r>
      <w:r w:rsidRPr="00E8691C">
        <w:rPr>
          <w:rStyle w:val="StyleUnderline"/>
        </w:rPr>
        <w:t xml:space="preserve"> reported more adverse </w:t>
      </w:r>
      <w:r w:rsidRPr="005D70EC">
        <w:rPr>
          <w:rStyle w:val="StyleUnderline"/>
          <w:highlight w:val="yellow"/>
        </w:rPr>
        <w:t>experience</w:t>
      </w:r>
      <w:r w:rsidRPr="00E8691C">
        <w:rPr>
          <w:rStyle w:val="StyleUnderline"/>
        </w:rPr>
        <w:t xml:space="preserve">s during service and </w:t>
      </w:r>
      <w:r w:rsidRPr="005D70EC">
        <w:rPr>
          <w:rStyle w:val="Emphasis"/>
          <w:highlight w:val="yellow"/>
        </w:rPr>
        <w:t>more mental health problems</w:t>
      </w:r>
      <w:r w:rsidRPr="00E8691C">
        <w:rPr>
          <w:u w:val="single"/>
        </w:rPr>
        <w:t xml:space="preserve"> </w:t>
      </w:r>
      <w:r w:rsidRPr="00E8691C">
        <w:rPr>
          <w:rStyle w:val="StyleUnderline"/>
        </w:rPr>
        <w:t>after demobilization than adult former combatants</w:t>
      </w:r>
      <w:r w:rsidRPr="00E8691C">
        <w:rPr>
          <w:sz w:val="12"/>
        </w:rPr>
        <w:t xml:space="preserve">. We found no direct relationship between appetitive aggression and PTSD, which is in line with recent findings (Hecker, Hermenau, Maedl, Schauer, et al., 2013 Hecker T, Hermenau K, Maedl A, Hinkel H, Schauer M, Elbert T. Does perpetrating violence damage mental health? Differences between vorcibly recruited and voluntary combatants in DR Congo. Journal of Traumatic Stress. 2013; 26(1): 142–148. [Crossref], [Web of Science ®], , [Google Scholar] ; Weierstall et al., 2013 Weierstall R, Bueno Castellanos C. P, Neuner F, Elbert T. Relations among appetitive aggression, post-traumatic stress and motives for demobilization: A study in former Colombian combatants. Conflict and Health. 2013; 7: 9. [Crossref], , [Google Scholar] ) showing that the protective effect of appetitive aggression wanes if the level of traumatization is high. Additionally, </w:t>
      </w:r>
      <w:r w:rsidRPr="00E8691C">
        <w:rPr>
          <w:rStyle w:val="StyleUnderline"/>
        </w:rPr>
        <w:t>we found a positive relationship between appetitive aggression and perpetrated violence types in former child soldiers.</w:t>
      </w:r>
      <w:r w:rsidRPr="00E8691C">
        <w:rPr>
          <w:sz w:val="12"/>
        </w:rPr>
        <w:t xml:space="preserve"> Furthermore, </w:t>
      </w:r>
      <w:r w:rsidRPr="00E8691C">
        <w:rPr>
          <w:rStyle w:val="StyleUnderline"/>
        </w:rPr>
        <w:t xml:space="preserve">the </w:t>
      </w:r>
      <w:r w:rsidRPr="005D70EC">
        <w:rPr>
          <w:rStyle w:val="Emphasis"/>
          <w:highlight w:val="yellow"/>
        </w:rPr>
        <w:t>positive correlation</w:t>
      </w:r>
      <w:r w:rsidRPr="005D70EC">
        <w:rPr>
          <w:rStyle w:val="StyleUnderline"/>
          <w:highlight w:val="yellow"/>
        </w:rPr>
        <w:t xml:space="preserve"> between</w:t>
      </w:r>
      <w:r w:rsidRPr="00E8691C">
        <w:rPr>
          <w:rStyle w:val="StyleUnderline"/>
        </w:rPr>
        <w:t xml:space="preserve"> appetitive </w:t>
      </w:r>
      <w:r w:rsidRPr="005D70EC">
        <w:rPr>
          <w:rStyle w:val="StyleUnderline"/>
          <w:highlight w:val="yellow"/>
        </w:rPr>
        <w:t>aggression and</w:t>
      </w:r>
      <w:r w:rsidRPr="00E8691C">
        <w:rPr>
          <w:rStyle w:val="StyleUnderline"/>
        </w:rPr>
        <w:t xml:space="preserve"> military </w:t>
      </w:r>
      <w:r w:rsidRPr="005D70EC">
        <w:rPr>
          <w:rStyle w:val="StyleUnderline"/>
          <w:highlight w:val="yellow"/>
        </w:rPr>
        <w:t>rank indicates</w:t>
      </w:r>
      <w:r w:rsidRPr="00E8691C">
        <w:rPr>
          <w:rStyle w:val="StyleUnderline"/>
        </w:rPr>
        <w:t xml:space="preserve"> that former child </w:t>
      </w:r>
      <w:r w:rsidRPr="005D70EC">
        <w:rPr>
          <w:rStyle w:val="StyleUnderline"/>
          <w:highlight w:val="yellow"/>
        </w:rPr>
        <w:t>soldiers</w:t>
      </w:r>
      <w:r w:rsidRPr="00E8691C">
        <w:rPr>
          <w:rStyle w:val="StyleUnderline"/>
        </w:rPr>
        <w:t xml:space="preserve">, who </w:t>
      </w:r>
      <w:r w:rsidRPr="005D70EC">
        <w:rPr>
          <w:rStyle w:val="StyleUnderline"/>
          <w:highlight w:val="yellow"/>
        </w:rPr>
        <w:t>perceive</w:t>
      </w:r>
      <w:r w:rsidRPr="00E8691C">
        <w:rPr>
          <w:rStyle w:val="StyleUnderline"/>
        </w:rPr>
        <w:t xml:space="preserve"> perpetrating </w:t>
      </w:r>
      <w:r w:rsidRPr="005D70EC">
        <w:rPr>
          <w:rStyle w:val="Emphasis"/>
          <w:highlight w:val="yellow"/>
        </w:rPr>
        <w:t>violence as fascinating</w:t>
      </w:r>
      <w:r w:rsidRPr="00E8691C">
        <w:rPr>
          <w:rStyle w:val="Emphasis"/>
        </w:rPr>
        <w:t xml:space="preserve"> and arousing</w:t>
      </w:r>
      <w:r w:rsidRPr="00E8691C">
        <w:rPr>
          <w:rStyle w:val="StyleUnderline"/>
        </w:rPr>
        <w:t>, seem more likely to be promoted in the military hierarchy of an armed group. This finding is consistent with a study of former child soldiers in Uganda</w:t>
      </w:r>
      <w:r w:rsidRPr="00E8691C">
        <w:rPr>
          <w:sz w:val="12"/>
        </w:rPr>
        <w:t xml:space="preserve"> (Crombach et al., 2013 Crombach A, Weierstall R, Hecker T, Schalinski I, Elbert T. Social status and the desire to resort violence—Using the example of Uganda's former child soldiers. Journal of Aggression, Maltreatment and Trauma. 2013; 22(5): 559–575. [Taylor &amp; Francis Online], [Web of Science ®], , [Google Scholar] ). Concordantly, other studies reported a gradual transformation in the perception of the perpetration of violence in child soldiers, who were forced to perpetrate violence: At first it was frightening, however, with repeated experience it became not only normal and acceptable, but even exciting and arousing (Elbert et al., 2010 Elbert T, Weierstall R, Schauer M. Fascination violence: On mind and brain of man hunters. European Archives of Psychiatry and Clinical Neuroscience. 2010; 260: 100–105. [Crossref], [Web of Science ®], , [Google Scholar] ; Maclure &amp; Denov, 2006 Maclure R, Denov M. “I didn't want to die so I joined them”: Structuration and the process of becoming boy soldiers in Sierra Leone. Terrorism and Political Violence. 2006; 18(1): 119–135. [Taylor &amp; Francis Online], [Web of Science ®], , [Google Scholar] ). Thus, </w:t>
      </w:r>
      <w:r w:rsidRPr="005D70EC">
        <w:rPr>
          <w:rStyle w:val="StyleUnderline"/>
          <w:highlight w:val="yellow"/>
        </w:rPr>
        <w:t>living in a</w:t>
      </w:r>
      <w:r w:rsidRPr="00E8691C">
        <w:rPr>
          <w:rStyle w:val="StyleUnderline"/>
        </w:rPr>
        <w:t xml:space="preserve">n extremely </w:t>
      </w:r>
      <w:r w:rsidRPr="005D70EC">
        <w:rPr>
          <w:rStyle w:val="StyleUnderline"/>
          <w:highlight w:val="yellow"/>
        </w:rPr>
        <w:t>violent environment</w:t>
      </w:r>
      <w:r w:rsidRPr="00E8691C">
        <w:rPr>
          <w:rStyle w:val="StyleUnderline"/>
        </w:rPr>
        <w:t xml:space="preserve"> such as in armed groups may </w:t>
      </w:r>
      <w:r w:rsidRPr="005D70EC">
        <w:rPr>
          <w:rStyle w:val="StyleUnderline"/>
          <w:highlight w:val="yellow"/>
        </w:rPr>
        <w:t>reinforce the</w:t>
      </w:r>
      <w:r w:rsidRPr="00E8691C">
        <w:rPr>
          <w:rStyle w:val="StyleUnderline"/>
        </w:rPr>
        <w:t xml:space="preserve"> appetitive perception of </w:t>
      </w:r>
      <w:r w:rsidRPr="005D70EC">
        <w:rPr>
          <w:rStyle w:val="Emphasis"/>
          <w:highlight w:val="yellow"/>
        </w:rPr>
        <w:t>aggression and violence</w:t>
      </w:r>
      <w:r w:rsidRPr="005D70EC">
        <w:rPr>
          <w:rStyle w:val="StyleUnderline"/>
          <w:highlight w:val="yellow"/>
        </w:rPr>
        <w:t xml:space="preserve"> in former</w:t>
      </w:r>
      <w:r w:rsidRPr="00E8691C">
        <w:rPr>
          <w:rStyle w:val="StyleUnderline"/>
        </w:rPr>
        <w:t xml:space="preserve"> child </w:t>
      </w:r>
      <w:r w:rsidRPr="005D70EC">
        <w:rPr>
          <w:rStyle w:val="StyleUnderline"/>
          <w:highlight w:val="yellow"/>
        </w:rPr>
        <w:t>soldiers and</w:t>
      </w:r>
      <w:r w:rsidRPr="00E8691C">
        <w:rPr>
          <w:rStyle w:val="StyleUnderline"/>
        </w:rPr>
        <w:t xml:space="preserve"> in this way </w:t>
      </w:r>
      <w:r w:rsidRPr="005D70EC">
        <w:rPr>
          <w:rStyle w:val="StyleUnderline"/>
          <w:highlight w:val="yellow"/>
        </w:rPr>
        <w:t>increase</w:t>
      </w:r>
      <w:r w:rsidRPr="00E8691C">
        <w:rPr>
          <w:rStyle w:val="StyleUnderline"/>
        </w:rPr>
        <w:t xml:space="preserve"> the perpetration of </w:t>
      </w:r>
      <w:r w:rsidRPr="005D70EC">
        <w:rPr>
          <w:rStyle w:val="StyleUnderline"/>
          <w:highlight w:val="yellow"/>
        </w:rPr>
        <w:t>violence</w:t>
      </w:r>
      <w:r w:rsidRPr="00E8691C">
        <w:rPr>
          <w:sz w:val="12"/>
        </w:rPr>
        <w:t xml:space="preserve">. Furthermore, </w:t>
      </w:r>
      <w:r w:rsidRPr="00E8691C">
        <w:rPr>
          <w:rStyle w:val="StyleUnderline"/>
        </w:rPr>
        <w:t>appetitive aggression was positively related to voluntary recruitment in former child soldiers. Highly appetitively aggressive child soldiers tend to perceive their recruitment as voluntarily more often than low appetitively aggressive child soldiers</w:t>
      </w:r>
      <w:r w:rsidRPr="00E8691C">
        <w:rPr>
          <w:sz w:val="12"/>
        </w:rPr>
        <w:t xml:space="preserve">. However, this study cannot determine whether child soldiers showed appetitive aggression already before their enlistment or whether they developed appetitive aggression during their time with an armed group. Therefore, longitudinal studies are highly important to understand the development of appetitive aggression in child soldiers and its causal relationship to perpetrated violence. Although we did not investigate reintegration in detail in this study, we can conclude from prior findings that suffering from PTSD and aggression can lead to discontinuation of reintegration programs and consequently heighten the risk of voluntary reenlistment in armed groups (Betancourt et al., 2008 Betancourt T. S, Simmons S, Borisova I, Brewer S. E. High hopes, grim reality: Reintegration and the education of former child soldiers in Sierra Leone. Comparative Education Review. 2008; 52(4): 565–587. [Crossref], [Web of Science ®], , [Google Scholar] ; Boyden, 2003 Boyden J. The moral development of child soldiers: What do adults have to fear?. Peace and Conflict. 2003; 9(4): 343–362. [Taylor &amp; Francis Online], , [Google Scholar] ; Mogapi, 2004 Mogapi N. Reintegration of soldiers: The missing piece. Intervention. 2004; 2(3): 221–225. [Google Scholar] ; Stott, 2009 Stott K. Out of sight, out of mind? The psychosocial needs of children formerly associated with armed forces: A case study of Save the Children UK’ s work in Beni and Lubero territories, North Kivu province, Democratic Republic of Congo. International Journal of Health Planning and Management. 2009; 24: 52–72. [Crossref], [Web of Science ®], , [Google Scholar] ). Similarly, we found that </w:t>
      </w:r>
      <w:r w:rsidRPr="00E8691C">
        <w:rPr>
          <w:rStyle w:val="StyleUnderline"/>
        </w:rPr>
        <w:t>former child soldiers with higher appetitive aggression rejoined armed groups more often</w:t>
      </w:r>
      <w:r w:rsidRPr="00E8691C">
        <w:rPr>
          <w:sz w:val="12"/>
        </w:rPr>
        <w:t xml:space="preserve">. Appetitive </w:t>
      </w:r>
      <w:r w:rsidRPr="005D70EC">
        <w:rPr>
          <w:rStyle w:val="StyleUnderline"/>
          <w:highlight w:val="yellow"/>
        </w:rPr>
        <w:t>aggression</w:t>
      </w:r>
      <w:r w:rsidRPr="00E8691C">
        <w:rPr>
          <w:rStyle w:val="StyleUnderline"/>
        </w:rPr>
        <w:t xml:space="preserve"> therefore </w:t>
      </w:r>
      <w:r w:rsidRPr="005D70EC">
        <w:rPr>
          <w:rStyle w:val="StyleUnderline"/>
          <w:highlight w:val="yellow"/>
        </w:rPr>
        <w:t xml:space="preserve">may </w:t>
      </w:r>
      <w:r w:rsidRPr="005D70EC">
        <w:rPr>
          <w:rStyle w:val="Emphasis"/>
          <w:highlight w:val="yellow"/>
        </w:rPr>
        <w:t>interfere with</w:t>
      </w:r>
      <w:r w:rsidRPr="00E8691C">
        <w:rPr>
          <w:rStyle w:val="Emphasis"/>
        </w:rPr>
        <w:t xml:space="preserve"> the success of </w:t>
      </w:r>
      <w:r w:rsidRPr="005D70EC">
        <w:rPr>
          <w:rStyle w:val="Emphasis"/>
          <w:highlight w:val="yellow"/>
        </w:rPr>
        <w:t>reintegration</w:t>
      </w:r>
      <w:r w:rsidRPr="00E8691C">
        <w:rPr>
          <w:rStyle w:val="StyleUnderline"/>
        </w:rPr>
        <w:t xml:space="preserve"> programs and heighten the risk of voluntary reenlistment in armed groups</w:t>
      </w:r>
      <w:r w:rsidRPr="00E8691C">
        <w:rPr>
          <w:sz w:val="12"/>
        </w:rPr>
        <w:t xml:space="preserve">. Former child soldiers who behave aggressively are at high risk of failing in reintegration programs. As prospects in a conflict region like the eastern DRC are limited, they are more likely to go back to military life and armed conflict. As most participants in this study very recently left the armed groups and were still in the process of integration, we only focused on one variable concerning reintegration and could not include typical integration variables like employment or socio-economic status. Future studies should investigate the possible challenges appetitive aggression poses to integration more closely. Moreover, future research should include further psychological reactions to traumatic stress like depression, anxiety, and guilt and their impact on integration. This study demonstrates that former child soldiers are burdened in two ways: suffering from PTSD and displaying appetitively aggressive behavior. </w:t>
      </w:r>
      <w:r w:rsidRPr="005D70EC">
        <w:rPr>
          <w:rStyle w:val="StyleUnderline"/>
          <w:highlight w:val="yellow"/>
        </w:rPr>
        <w:t>To address</w:t>
      </w:r>
      <w:r w:rsidRPr="00E8691C">
        <w:rPr>
          <w:rStyle w:val="StyleUnderline"/>
        </w:rPr>
        <w:t xml:space="preserve"> their needs and ease </w:t>
      </w:r>
      <w:r w:rsidRPr="005D70EC">
        <w:rPr>
          <w:rStyle w:val="StyleUnderline"/>
          <w:highlight w:val="yellow"/>
        </w:rPr>
        <w:t>their suffering</w:t>
      </w:r>
      <w:r w:rsidRPr="00E8691C">
        <w:rPr>
          <w:rStyle w:val="StyleUnderline"/>
        </w:rPr>
        <w:t xml:space="preserve">, we </w:t>
      </w:r>
      <w:r w:rsidRPr="005D70EC">
        <w:rPr>
          <w:rStyle w:val="StyleUnderline"/>
          <w:highlight w:val="yellow"/>
        </w:rPr>
        <w:t xml:space="preserve">advocate </w:t>
      </w:r>
      <w:r w:rsidRPr="005D70EC">
        <w:rPr>
          <w:rStyle w:val="Emphasis"/>
          <w:highlight w:val="yellow"/>
        </w:rPr>
        <w:t>adding a mental health component</w:t>
      </w:r>
      <w:r w:rsidRPr="005D70EC">
        <w:rPr>
          <w:rStyle w:val="StyleUnderline"/>
          <w:highlight w:val="yellow"/>
        </w:rPr>
        <w:t xml:space="preserve"> to reintegration programs</w:t>
      </w:r>
      <w:r w:rsidRPr="00E8691C">
        <w:rPr>
          <w:rStyle w:val="StyleUnderline"/>
        </w:rPr>
        <w:t xml:space="preserve"> for former child soldiers</w:t>
      </w:r>
      <w:r w:rsidRPr="00E8691C">
        <w:rPr>
          <w:sz w:val="12"/>
        </w:rPr>
        <w:t xml:space="preserve">. If a young man is suffering from PTSD or displaying an enhanced readiness for aggression, his ability to profit from reintegration programs, such as vocational training in manual trades will be severely impaired (Betancourt et al., 2008 Betancourt T. S, Simmons S, Borisova I, Brewer S. E. High hopes, grim reality: Reintegration and the education of former child soldiers in Sierra Leone. Comparative Education Review. 2008; 52(4): 565–587. [Crossref], [Web of Science ®], , [Google Scholar] ; Boyden, 2003 Boyden J. The moral development of child soldiers: What do adults have to fear?. Peace and Conflict. 2003; 9(4): 343–362. [Taylor &amp; Francis Online], , [Google Scholar] ). However, </w:t>
      </w:r>
      <w:r w:rsidRPr="00E8691C">
        <w:rPr>
          <w:rStyle w:val="StyleUnderline"/>
        </w:rPr>
        <w:t xml:space="preserve">mental </w:t>
      </w:r>
      <w:r w:rsidRPr="005D70EC">
        <w:rPr>
          <w:rStyle w:val="StyleUnderline"/>
          <w:highlight w:val="yellow"/>
        </w:rPr>
        <w:t>suffering and aggression have not been</w:t>
      </w:r>
      <w:r w:rsidRPr="00E8691C">
        <w:rPr>
          <w:rStyle w:val="StyleUnderline"/>
        </w:rPr>
        <w:t xml:space="preserve"> in </w:t>
      </w:r>
      <w:r w:rsidRPr="005D70EC">
        <w:rPr>
          <w:rStyle w:val="StyleUnderline"/>
          <w:highlight w:val="yellow"/>
        </w:rPr>
        <w:t>the focus of</w:t>
      </w:r>
      <w:r w:rsidRPr="00E8691C">
        <w:rPr>
          <w:rStyle w:val="StyleUnderline"/>
        </w:rPr>
        <w:t xml:space="preserve"> most </w:t>
      </w:r>
      <w:r w:rsidRPr="005D70EC">
        <w:rPr>
          <w:rStyle w:val="StyleUnderline"/>
          <w:highlight w:val="yellow"/>
        </w:rPr>
        <w:t>reintegration</w:t>
      </w:r>
      <w:r w:rsidRPr="00E8691C">
        <w:rPr>
          <w:rStyle w:val="StyleUnderline"/>
        </w:rPr>
        <w:t xml:space="preserve"> programs </w:t>
      </w:r>
      <w:r w:rsidRPr="005D70EC">
        <w:rPr>
          <w:rStyle w:val="StyleUnderline"/>
          <w:highlight w:val="yellow"/>
        </w:rPr>
        <w:t>so far</w:t>
      </w:r>
      <w:r w:rsidRPr="00E8691C">
        <w:rPr>
          <w:sz w:val="12"/>
        </w:rPr>
        <w:t xml:space="preserve"> (Maedl et al., 2010 Maedl A, Schauer E, Odenwald M, Elbert T, Martz E. Psychological rehabilitation of excombatants in non-Western, post-conflict settings. Trauma rehabilitation after war and conflict. 2010; New York, NY: Springer. 177–213. [Crossref], , [Google Scholar] ; Medeiros, 2007 Medeiros E. Integrating mental health into post-conflict rehabilitation: The case of Sierra Leonean and Liberian “child soldiers.”. Journal of Health Psychology. 2007; 12(3): 498–504. [Crossref], [Web of Science ®], , [Google Scholar] ; Mogapi, 2004 Mogapi N. Reintegration of soldiers: The missing piece. Intervention. 2004; 2(3): 221–225. [Google Scholar] ; Stott, 2009 Stott K. Out of sight, out of mind? The psychosocial needs of children formerly associated with armed forces: A case study of Save the Children UK’ s work in Beni and Lubero territories, North Kivu province, Democratic Republic of Congo. International Journal of Health Planning and Management. 2009; 24: 52–72. [Crossref], [Web of Science ®], , [Google Scholar] ). It is imperative to redress these deficits by adding a psychological/psychotherapeutic intervention to the established economic and social reintegration programs (Betancourt et al., 2008 Betancourt T. S, Simmons S, Borisova I, Brewer S. E. High hopes, grim reality: Reintegration and the education of former child soldiers in Sierra Leone. Comparative Education Review. 2008; 52(4): 565–587. [Crossref], [Web of Science ®], , [Google Scholar] ; Hermenau, Hecker, Schaal, Maedl, &amp; Elbert, 2013 Hermenau K, Hecker T, Schaal S, Maedl A, Elbert T. Addressing post-traumatic stress and aggression by means of narrative exposure: A randomized controlled trial with ex-combatants in the Eastern DRC. Journal of Aggression, Maltreatment &amp; Trauma. 2013; 22(8): 916–934. [Taylor &amp; Francis Online], [Web of Science ®], , [Google Scholar] ; Mogapi, 2004 Mogapi N. Reintegration of soldiers: The missing piece. Intervention. 2004; 2(3): 221–225. [Google Scholar] ; Stott, 2009 Stott K. Out of sight, out of mind? The psychosocial needs of children formerly associated with armed forces: A case study of Save the Children UK’ s work in Beni and Lubero territories, North Kivu province, Democratic Republic of Congo. International Journal of Health Planning and Management. 2009; 24: 52–72. [Crossref], [Web of Science ®], , [Google Scholar] ). </w:t>
      </w:r>
    </w:p>
    <w:p w14:paraId="0CAF1958" w14:textId="77777777" w:rsidR="0028050D" w:rsidRPr="00E8691C" w:rsidRDefault="0028050D" w:rsidP="0028050D">
      <w:pPr>
        <w:rPr>
          <w:sz w:val="12"/>
        </w:rPr>
      </w:pPr>
    </w:p>
    <w:p w14:paraId="346BFC1E" w14:textId="77777777" w:rsidR="0028050D" w:rsidRPr="00E8691C" w:rsidRDefault="0028050D" w:rsidP="0028050D">
      <w:pPr>
        <w:pStyle w:val="Heading4"/>
      </w:pPr>
      <w:r w:rsidRPr="00E8691C">
        <w:t xml:space="preserve">Aff can’t solve---violence for child soldiers </w:t>
      </w:r>
      <w:r w:rsidRPr="00E8691C">
        <w:rPr>
          <w:u w:val="single"/>
        </w:rPr>
        <w:t>doesn’t end without reintegration</w:t>
      </w:r>
      <w:r w:rsidRPr="00E8691C">
        <w:t xml:space="preserve">---they experience </w:t>
      </w:r>
      <w:r w:rsidRPr="00E8691C">
        <w:rPr>
          <w:u w:val="single"/>
        </w:rPr>
        <w:t>PTSD</w:t>
      </w:r>
      <w:r w:rsidRPr="00E8691C">
        <w:t xml:space="preserve"> and are </w:t>
      </w:r>
      <w:r w:rsidRPr="00E8691C">
        <w:rPr>
          <w:u w:val="single"/>
        </w:rPr>
        <w:t>stigmatized</w:t>
      </w:r>
      <w:r w:rsidRPr="00E8691C">
        <w:t xml:space="preserve"> upon release</w:t>
      </w:r>
    </w:p>
    <w:p w14:paraId="2DB3D8C0" w14:textId="77777777" w:rsidR="0028050D" w:rsidRPr="00E8691C" w:rsidRDefault="0028050D" w:rsidP="0028050D">
      <w:r w:rsidRPr="00E8691C">
        <w:t xml:space="preserve">Brandon A. </w:t>
      </w:r>
      <w:r w:rsidRPr="00E8691C">
        <w:rPr>
          <w:rStyle w:val="Style13ptBold"/>
        </w:rPr>
        <w:t>Kohrt</w:t>
      </w:r>
      <w:r w:rsidRPr="00E8691C">
        <w:t>, 9/4/</w:t>
      </w:r>
      <w:r w:rsidRPr="00E8691C">
        <w:rPr>
          <w:rStyle w:val="Style13ptBold"/>
        </w:rPr>
        <w:t>13</w:t>
      </w:r>
      <w:r w:rsidRPr="00E8691C">
        <w:t>, is Associate Professor of Psychiatry and Behavioral Sciences at Duke, et al., “Impact of Peer Support on PTSD, Hope, and Functional Impairment: A Mixed-Methods Study of Child Soldiers in Nepal</w:t>
      </w:r>
      <w:r>
        <w:t>”</w:t>
      </w:r>
      <w:r w:rsidRPr="00E8691C">
        <w:t>, Journal of Aggression, Maltreatment &amp; Trauma, 22:7, p.714-734, DOI: 10.1080/10926771.2013.813882, ezc</w:t>
      </w:r>
    </w:p>
    <w:p w14:paraId="678F0D06" w14:textId="77777777" w:rsidR="0028050D" w:rsidRPr="00E8691C" w:rsidRDefault="0028050D" w:rsidP="0028050D">
      <w:pPr>
        <w:rPr>
          <w:sz w:val="14"/>
        </w:rPr>
      </w:pPr>
      <w:r w:rsidRPr="005D70EC">
        <w:rPr>
          <w:highlight w:val="yellow"/>
          <w:u w:val="single"/>
        </w:rPr>
        <w:t xml:space="preserve">Child soldiers </w:t>
      </w:r>
      <w:r w:rsidRPr="00E8691C">
        <w:rPr>
          <w:u w:val="single"/>
        </w:rPr>
        <w:t xml:space="preserve">not only </w:t>
      </w:r>
      <w:r w:rsidRPr="005D70EC">
        <w:rPr>
          <w:highlight w:val="yellow"/>
          <w:u w:val="single"/>
        </w:rPr>
        <w:t>encounter traumatic events during association</w:t>
      </w:r>
      <w:r w:rsidRPr="00E8691C">
        <w:rPr>
          <w:u w:val="single"/>
        </w:rPr>
        <w:t xml:space="preserve"> with an armed group, but</w:t>
      </w:r>
      <w:r w:rsidRPr="005D70EC">
        <w:rPr>
          <w:highlight w:val="yellow"/>
          <w:u w:val="single"/>
        </w:rPr>
        <w:t xml:space="preserve"> they also</w:t>
      </w:r>
      <w:r w:rsidRPr="00E8691C">
        <w:rPr>
          <w:u w:val="single"/>
        </w:rPr>
        <w:t xml:space="preserve"> could be </w:t>
      </w:r>
      <w:r w:rsidRPr="005D70EC">
        <w:rPr>
          <w:highlight w:val="yellow"/>
          <w:u w:val="single"/>
        </w:rPr>
        <w:t xml:space="preserve">the victims of </w:t>
      </w:r>
      <w:r w:rsidRPr="005D70EC">
        <w:rPr>
          <w:rStyle w:val="Emphasis"/>
          <w:highlight w:val="yellow"/>
        </w:rPr>
        <w:t>stigmatization and discrimination</w:t>
      </w:r>
      <w:r w:rsidRPr="005D70EC">
        <w:rPr>
          <w:highlight w:val="yellow"/>
          <w:u w:val="single"/>
        </w:rPr>
        <w:t xml:space="preserve"> when they return</w:t>
      </w:r>
      <w:r w:rsidRPr="00E8691C">
        <w:rPr>
          <w:u w:val="single"/>
        </w:rPr>
        <w:t xml:space="preserve"> home</w:t>
      </w:r>
      <w:r w:rsidRPr="00E8691C">
        <w:rPr>
          <w:sz w:val="14"/>
        </w:rPr>
        <w:t xml:space="preserve"> (Betancourt, Agnew-Blais, Gilman, Williams, &amp; Ellis, 2010; Betancourt et al., 2013; Betancourt &amp; Khan, 2008; Betancourt et al., 2008; Boothby, 2006; Jordans et al., 2012; Kohrt, Jordans, et al., 2010; Kohrt, Tol, Pettigrew, &amp; Karki, 2010; Wessells, 2006). </w:t>
      </w:r>
      <w:r w:rsidRPr="005D70EC">
        <w:rPr>
          <w:highlight w:val="yellow"/>
          <w:u w:val="single"/>
        </w:rPr>
        <w:t>When provided</w:t>
      </w:r>
      <w:r w:rsidRPr="00E8691C">
        <w:rPr>
          <w:u w:val="single"/>
        </w:rPr>
        <w:t xml:space="preserve"> family and social </w:t>
      </w:r>
      <w:r w:rsidRPr="005D70EC">
        <w:rPr>
          <w:highlight w:val="yellow"/>
          <w:u w:val="single"/>
        </w:rPr>
        <w:t>support, child soldiers display</w:t>
      </w:r>
      <w:r w:rsidRPr="00E8691C">
        <w:rPr>
          <w:u w:val="single"/>
        </w:rPr>
        <w:t xml:space="preserve"> resilience and </w:t>
      </w:r>
      <w:r w:rsidRPr="005D70EC">
        <w:rPr>
          <w:highlight w:val="yellow"/>
          <w:u w:val="single"/>
        </w:rPr>
        <w:t>positive outcomes</w:t>
      </w:r>
      <w:r w:rsidRPr="00E8691C">
        <w:rPr>
          <w:u w:val="single"/>
        </w:rPr>
        <w:t xml:space="preserve"> in adulthood</w:t>
      </w:r>
      <w:r w:rsidRPr="00E8691C">
        <w:rPr>
          <w:sz w:val="14"/>
        </w:rPr>
        <w:t xml:space="preserve"> (Annan, Green, &amp; Brier, 2013; Boothby, 2006). However, </w:t>
      </w:r>
      <w:r w:rsidRPr="005D70EC">
        <w:rPr>
          <w:highlight w:val="yellow"/>
          <w:u w:val="single"/>
        </w:rPr>
        <w:t>in</w:t>
      </w:r>
      <w:r w:rsidRPr="00E8691C">
        <w:rPr>
          <w:u w:val="single"/>
        </w:rPr>
        <w:t xml:space="preserve"> the </w:t>
      </w:r>
      <w:r w:rsidRPr="005D70EC">
        <w:rPr>
          <w:highlight w:val="yellow"/>
          <w:u w:val="single"/>
        </w:rPr>
        <w:t>face of negative family relations and</w:t>
      </w:r>
      <w:r w:rsidRPr="00E8691C">
        <w:rPr>
          <w:u w:val="single"/>
        </w:rPr>
        <w:t xml:space="preserve"> community </w:t>
      </w:r>
      <w:r w:rsidRPr="005D70EC">
        <w:rPr>
          <w:highlight w:val="yellow"/>
          <w:u w:val="single"/>
        </w:rPr>
        <w:t xml:space="preserve">discrimination, a </w:t>
      </w:r>
      <w:r w:rsidRPr="00E8691C">
        <w:rPr>
          <w:u w:val="single"/>
        </w:rPr>
        <w:t xml:space="preserve">child </w:t>
      </w:r>
      <w:r w:rsidRPr="005D70EC">
        <w:rPr>
          <w:highlight w:val="yellow"/>
          <w:u w:val="single"/>
        </w:rPr>
        <w:t xml:space="preserve">soldier’s </w:t>
      </w:r>
      <w:r w:rsidRPr="005D70EC">
        <w:rPr>
          <w:rStyle w:val="Emphasis"/>
          <w:highlight w:val="yellow"/>
        </w:rPr>
        <w:t>psychosocial well-being</w:t>
      </w:r>
      <w:r w:rsidRPr="00E8691C">
        <w:rPr>
          <w:u w:val="single"/>
        </w:rPr>
        <w:t xml:space="preserve"> might not only be slow to recover, but it </w:t>
      </w:r>
      <w:r w:rsidRPr="005D70EC">
        <w:rPr>
          <w:highlight w:val="yellow"/>
          <w:u w:val="single"/>
        </w:rPr>
        <w:t>might</w:t>
      </w:r>
      <w:r w:rsidRPr="00E8691C">
        <w:rPr>
          <w:u w:val="single"/>
        </w:rPr>
        <w:t xml:space="preserve"> actually </w:t>
      </w:r>
      <w:r w:rsidRPr="005D70EC">
        <w:rPr>
          <w:rStyle w:val="Emphasis"/>
          <w:highlight w:val="yellow"/>
        </w:rPr>
        <w:t>worsen over time</w:t>
      </w:r>
      <w:r w:rsidRPr="00E8691C">
        <w:rPr>
          <w:sz w:val="14"/>
        </w:rPr>
        <w:t xml:space="preserve"> (Betancourt, Borisova, et al., 2010; Boothby &amp; Thomson, this issue; Borisova, Betancourt, &amp; Willett, 2013). </w:t>
      </w:r>
      <w:r w:rsidRPr="00E8691C">
        <w:rPr>
          <w:u w:val="single"/>
        </w:rPr>
        <w:t xml:space="preserve">Social </w:t>
      </w:r>
      <w:r w:rsidRPr="005D70EC">
        <w:rPr>
          <w:highlight w:val="yellow"/>
          <w:u w:val="single"/>
        </w:rPr>
        <w:t>support is of critical importance</w:t>
      </w:r>
      <w:r w:rsidRPr="00E8691C">
        <w:rPr>
          <w:u w:val="single"/>
        </w:rPr>
        <w:t xml:space="preserve"> for child soldiers returning home. Social </w:t>
      </w:r>
      <w:r w:rsidRPr="005D70EC">
        <w:rPr>
          <w:highlight w:val="yellow"/>
          <w:u w:val="single"/>
        </w:rPr>
        <w:t>support has been</w:t>
      </w:r>
      <w:r w:rsidRPr="00E8691C">
        <w:rPr>
          <w:u w:val="single"/>
        </w:rPr>
        <w:t xml:space="preserve"> consistently </w:t>
      </w:r>
      <w:r w:rsidRPr="005D70EC">
        <w:rPr>
          <w:highlight w:val="yellow"/>
          <w:u w:val="single"/>
        </w:rPr>
        <w:t>identified as</w:t>
      </w:r>
      <w:r w:rsidRPr="00E8691C">
        <w:rPr>
          <w:u w:val="single"/>
        </w:rPr>
        <w:t xml:space="preserve"> one of </w:t>
      </w:r>
      <w:r w:rsidRPr="005D70EC">
        <w:rPr>
          <w:highlight w:val="yellow"/>
          <w:u w:val="single"/>
        </w:rPr>
        <w:t>the strongest predictors of</w:t>
      </w:r>
      <w:r w:rsidRPr="00E8691C">
        <w:rPr>
          <w:u w:val="single"/>
        </w:rPr>
        <w:t xml:space="preserve"> post-traumatic stress disorder (</w:t>
      </w:r>
      <w:r w:rsidRPr="005D70EC">
        <w:rPr>
          <w:rStyle w:val="Emphasis"/>
          <w:highlight w:val="yellow"/>
        </w:rPr>
        <w:t>PTSD</w:t>
      </w:r>
      <w:r w:rsidRPr="00E8691C">
        <w:rPr>
          <w:u w:val="single"/>
        </w:rPr>
        <w:t xml:space="preserve">) after trauma exposure in </w:t>
      </w:r>
      <w:r w:rsidRPr="00E8691C">
        <w:rPr>
          <w:rStyle w:val="Emphasis"/>
        </w:rPr>
        <w:t>multiple meta-analyses</w:t>
      </w:r>
      <w:r w:rsidRPr="00E8691C">
        <w:rPr>
          <w:sz w:val="14"/>
        </w:rPr>
        <w:t xml:space="preserve"> (Brewin, Andrews, &amp; Valentine, 2000; Ozer, Best, Lipsey, &amp; Weiss, 2003). </w:t>
      </w:r>
      <w:r w:rsidRPr="00E8691C">
        <w:rPr>
          <w:u w:val="single"/>
        </w:rPr>
        <w:t>For child soldiers, as with adolescents in general, peer support plays an especially important role. Adolescence is a period of transition from viewing one’s parents and other adult family members as role models to prioritizing the examples set by one’s peers</w:t>
      </w:r>
      <w:r w:rsidRPr="00E8691C">
        <w:rPr>
          <w:sz w:val="14"/>
        </w:rPr>
        <w:t xml:space="preserve"> (Hruschka, 2010). In a recent review</w:t>
      </w:r>
      <w:r w:rsidRPr="00E8691C">
        <w:rPr>
          <w:u w:val="single"/>
        </w:rPr>
        <w:t xml:space="preserve">, </w:t>
      </w:r>
      <w:r w:rsidRPr="005D70EC">
        <w:rPr>
          <w:rStyle w:val="Emphasis"/>
          <w:highlight w:val="yellow"/>
        </w:rPr>
        <w:t>peer rejection</w:t>
      </w:r>
      <w:r w:rsidRPr="005D70EC">
        <w:rPr>
          <w:highlight w:val="yellow"/>
          <w:u w:val="single"/>
        </w:rPr>
        <w:t xml:space="preserve"> was found to be a vulnerability factor</w:t>
      </w:r>
      <w:r w:rsidRPr="00E8691C">
        <w:rPr>
          <w:u w:val="single"/>
        </w:rPr>
        <w:t xml:space="preserve"> for further negative influence by peers</w:t>
      </w:r>
      <w:r w:rsidRPr="00E8691C">
        <w:rPr>
          <w:sz w:val="14"/>
        </w:rPr>
        <w:t xml:space="preserve"> (Dishion &amp; Tipsord, 2011). </w:t>
      </w:r>
      <w:r w:rsidRPr="005D70EC">
        <w:rPr>
          <w:highlight w:val="yellow"/>
          <w:u w:val="single"/>
        </w:rPr>
        <w:t>Among Palestinian children</w:t>
      </w:r>
      <w:r w:rsidRPr="00E8691C">
        <w:rPr>
          <w:u w:val="single"/>
        </w:rPr>
        <w:t xml:space="preserve"> aged 10 to 14 years old, exposure to </w:t>
      </w:r>
      <w:r w:rsidRPr="005D70EC">
        <w:rPr>
          <w:rStyle w:val="Emphasis"/>
          <w:highlight w:val="yellow"/>
        </w:rPr>
        <w:t>military trauma</w:t>
      </w:r>
      <w:r w:rsidRPr="005D70EC">
        <w:rPr>
          <w:highlight w:val="yellow"/>
          <w:u w:val="single"/>
        </w:rPr>
        <w:t xml:space="preserve"> was associated with reduced quality of friendships</w:t>
      </w:r>
      <w:r w:rsidRPr="00E8691C">
        <w:rPr>
          <w:sz w:val="14"/>
        </w:rPr>
        <w:t xml:space="preserve"> (Peltonen, Qouta, El Sarraj, &amp; Punamäki, 2010). Moreover, </w:t>
      </w:r>
      <w:r w:rsidRPr="00E8691C">
        <w:rPr>
          <w:u w:val="single"/>
        </w:rPr>
        <w:t xml:space="preserve">in this sample the quality of friendships mediated the relationship between military trauma exposure and </w:t>
      </w:r>
      <w:r w:rsidRPr="00E8691C">
        <w:rPr>
          <w:rStyle w:val="Emphasis"/>
        </w:rPr>
        <w:t>PTSD symptoms</w:t>
      </w:r>
      <w:r w:rsidRPr="00E8691C">
        <w:rPr>
          <w:u w:val="single"/>
        </w:rPr>
        <w:t xml:space="preserve">. </w:t>
      </w:r>
      <w:r w:rsidRPr="00E8691C">
        <w:rPr>
          <w:sz w:val="14"/>
        </w:rPr>
        <w:t xml:space="preserve">The </w:t>
      </w:r>
      <w:r w:rsidRPr="00E8691C">
        <w:rPr>
          <w:sz w:val="14"/>
          <w:szCs w:val="14"/>
        </w:rPr>
        <w:t>effect of association between military trauma and friendship quality was moderated by age,</w:t>
      </w:r>
      <w:r w:rsidRPr="00E8691C">
        <w:rPr>
          <w:sz w:val="14"/>
        </w:rPr>
        <w:t xml:space="preserve"> with middle childhood showing greater sensitivity than adolescence to this relationship. Among immigrant children in Israel, peer relations in the school environment were powerful predictors of mental well-being (Walsh, Harel-Fisch, &amp; Fogel-Grinvald, 2010). </w:t>
      </w:r>
      <w:r w:rsidRPr="005D70EC">
        <w:rPr>
          <w:highlight w:val="yellow"/>
          <w:u w:val="single"/>
        </w:rPr>
        <w:t>Given the importance of peers</w:t>
      </w:r>
      <w:r w:rsidRPr="00E8691C">
        <w:rPr>
          <w:u w:val="single"/>
        </w:rPr>
        <w:t xml:space="preserve"> for adolescent well-being, </w:t>
      </w:r>
      <w:r w:rsidRPr="005D70EC">
        <w:rPr>
          <w:highlight w:val="yellow"/>
          <w:u w:val="single"/>
        </w:rPr>
        <w:t>there is</w:t>
      </w:r>
      <w:r w:rsidRPr="00E8691C">
        <w:rPr>
          <w:u w:val="single"/>
        </w:rPr>
        <w:t xml:space="preserve"> a </w:t>
      </w:r>
      <w:r w:rsidRPr="005D70EC">
        <w:rPr>
          <w:highlight w:val="yellow"/>
          <w:u w:val="single"/>
        </w:rPr>
        <w:t>need to consider</w:t>
      </w:r>
      <w:r w:rsidRPr="00E8691C">
        <w:rPr>
          <w:u w:val="single"/>
        </w:rPr>
        <w:t xml:space="preserve"> how </w:t>
      </w:r>
      <w:r w:rsidRPr="005D70EC">
        <w:rPr>
          <w:rStyle w:val="Emphasis"/>
          <w:highlight w:val="yellow"/>
        </w:rPr>
        <w:t>reintegration programs</w:t>
      </w:r>
      <w:r w:rsidRPr="00E8691C">
        <w:rPr>
          <w:u w:val="single"/>
        </w:rPr>
        <w:t xml:space="preserve"> foster improved peer relations</w:t>
      </w:r>
      <w:r w:rsidRPr="00E8691C">
        <w:rPr>
          <w:sz w:val="14"/>
        </w:rPr>
        <w:t xml:space="preserve"> and the environments in which those relationships are developed.</w:t>
      </w:r>
    </w:p>
    <w:p w14:paraId="75F37FC2" w14:textId="77777777" w:rsidR="0028050D" w:rsidRPr="00E8691C" w:rsidRDefault="0028050D" w:rsidP="0028050D">
      <w:pPr>
        <w:pStyle w:val="Heading3"/>
      </w:pPr>
      <w:r w:rsidRPr="00E8691C">
        <w:t>AT: Sharkey</w:t>
      </w:r>
      <w:r>
        <w:t>/Media Perception</w:t>
      </w:r>
    </w:p>
    <w:p w14:paraId="19793ADA" w14:textId="77777777" w:rsidR="0028050D" w:rsidRPr="00E8691C" w:rsidRDefault="0028050D" w:rsidP="0028050D">
      <w:pPr>
        <w:pStyle w:val="Heading4"/>
      </w:pPr>
      <w:r w:rsidRPr="00E8691C">
        <w:t>Conventional perception of Child Soldiers is distorted---Media campaigns like Kody 2012 rely on assumptions and don’t accurately describe soldiering conditions</w:t>
      </w:r>
    </w:p>
    <w:p w14:paraId="5AD37CF5" w14:textId="77777777" w:rsidR="0028050D" w:rsidRPr="00E8691C" w:rsidRDefault="0028050D" w:rsidP="0028050D">
      <w:r w:rsidRPr="00E8691C">
        <w:t xml:space="preserve">Mark A. </w:t>
      </w:r>
      <w:r w:rsidRPr="00E8691C">
        <w:rPr>
          <w:rStyle w:val="Style13ptBold"/>
        </w:rPr>
        <w:t>Drumbl</w:t>
      </w:r>
      <w:r w:rsidRPr="00E8691C">
        <w:t>, 11/01/</w:t>
      </w:r>
      <w:r w:rsidRPr="00E8691C">
        <w:rPr>
          <w:rStyle w:val="Style13ptBold"/>
        </w:rPr>
        <w:t>12</w:t>
      </w:r>
      <w:r w:rsidRPr="00E8691C">
        <w:t>, Professor at Washington and Lee University, School of Law, “Child Soldiers and Clicktivism: Justice, Myths, and Prevention”, Journal of Human Rights Practice, Volume 4, Issue 3, November 2012, p. 481-485, ezc</w:t>
      </w:r>
    </w:p>
    <w:p w14:paraId="7E6DB2F1" w14:textId="77777777" w:rsidR="0028050D" w:rsidRPr="00E8691C" w:rsidRDefault="0028050D" w:rsidP="0028050D">
      <w:pPr>
        <w:rPr>
          <w:sz w:val="14"/>
        </w:rPr>
      </w:pPr>
      <w:r w:rsidRPr="00E8691C">
        <w:rPr>
          <w:sz w:val="14"/>
        </w:rPr>
        <w:t xml:space="preserve">The </w:t>
      </w:r>
      <w:r w:rsidRPr="005D70EC">
        <w:rPr>
          <w:highlight w:val="yellow"/>
          <w:u w:val="single"/>
        </w:rPr>
        <w:t>Kony 2012</w:t>
      </w:r>
      <w:r w:rsidRPr="00E8691C">
        <w:rPr>
          <w:u w:val="single"/>
        </w:rPr>
        <w:t xml:space="preserve"> campaign, </w:t>
      </w:r>
      <w:r w:rsidRPr="005D70EC">
        <w:rPr>
          <w:highlight w:val="yellow"/>
          <w:u w:val="single"/>
        </w:rPr>
        <w:t>conducted under</w:t>
      </w:r>
      <w:r w:rsidRPr="00E8691C">
        <w:rPr>
          <w:u w:val="single"/>
        </w:rPr>
        <w:t xml:space="preserve"> the auspices of </w:t>
      </w:r>
      <w:r w:rsidRPr="005D70EC">
        <w:rPr>
          <w:highlight w:val="yellow"/>
          <w:u w:val="single"/>
        </w:rPr>
        <w:t>an American advocacy group</w:t>
      </w:r>
      <w:r w:rsidRPr="00E8691C">
        <w:rPr>
          <w:u w:val="single"/>
        </w:rPr>
        <w:t xml:space="preserve">, Invisible Children, highlighted – somewhat belatedly – the Lord's Resistance Army (LRA), its leadership, and its many victims in northern Uganda, notably child soldiers. </w:t>
      </w:r>
      <w:r w:rsidRPr="00E8691C">
        <w:rPr>
          <w:sz w:val="14"/>
        </w:rPr>
        <w:t xml:space="preserve">Deeper questions lurk, however, amid the breezy media flurry. </w:t>
      </w:r>
      <w:r w:rsidRPr="00E8691C">
        <w:rPr>
          <w:u w:val="single"/>
        </w:rPr>
        <w:t>How does Kony 2012 inform our understanding of child soldiers? How does it sculpt international efforts to prevent</w:t>
      </w:r>
      <w:r w:rsidRPr="00E8691C">
        <w:rPr>
          <w:sz w:val="14"/>
        </w:rPr>
        <w:t xml:space="preserve"> child soldiering? </w:t>
      </w:r>
      <w:r w:rsidRPr="00E8691C">
        <w:rPr>
          <w:u w:val="single"/>
        </w:rPr>
        <w:t xml:space="preserve">Kony 2012 </w:t>
      </w:r>
      <w:r w:rsidRPr="005D70EC">
        <w:rPr>
          <w:highlight w:val="yellow"/>
          <w:u w:val="single"/>
        </w:rPr>
        <w:t>draws from</w:t>
      </w:r>
      <w:r w:rsidRPr="00E8691C">
        <w:rPr>
          <w:u w:val="single"/>
        </w:rPr>
        <w:t xml:space="preserve"> and buttresses </w:t>
      </w:r>
      <w:r w:rsidRPr="005D70EC">
        <w:rPr>
          <w:highlight w:val="yellow"/>
          <w:u w:val="single"/>
        </w:rPr>
        <w:t xml:space="preserve">pre-existing </w:t>
      </w:r>
      <w:r w:rsidRPr="005D70EC">
        <w:rPr>
          <w:rStyle w:val="Emphasis"/>
          <w:highlight w:val="yellow"/>
        </w:rPr>
        <w:t>assumptions and narratives</w:t>
      </w:r>
      <w:r w:rsidRPr="00E8691C">
        <w:rPr>
          <w:u w:val="single"/>
        </w:rPr>
        <w:t>.</w:t>
      </w:r>
      <w:r w:rsidRPr="00E8691C">
        <w:rPr>
          <w:sz w:val="14"/>
        </w:rPr>
        <w:t xml:space="preserve"> I argue in my book Reimagining Child Soldiers that </w:t>
      </w:r>
      <w:r w:rsidRPr="005D70EC">
        <w:rPr>
          <w:highlight w:val="yellow"/>
          <w:u w:val="single"/>
        </w:rPr>
        <w:t>these</w:t>
      </w:r>
      <w:r w:rsidRPr="00E8691C">
        <w:rPr>
          <w:u w:val="single"/>
        </w:rPr>
        <w:t xml:space="preserve"> assumptions and narratives, </w:t>
      </w:r>
      <w:r w:rsidRPr="005D70EC">
        <w:rPr>
          <w:highlight w:val="yellow"/>
          <w:u w:val="single"/>
        </w:rPr>
        <w:t>however well intended, incubate policy initiatives</w:t>
      </w:r>
      <w:r w:rsidRPr="00E8691C">
        <w:rPr>
          <w:u w:val="single"/>
        </w:rPr>
        <w:t xml:space="preserve"> that assuage collective sensibilities </w:t>
      </w:r>
      <w:r w:rsidRPr="005D70EC">
        <w:rPr>
          <w:highlight w:val="yellow"/>
          <w:u w:val="single"/>
        </w:rPr>
        <w:t>but,</w:t>
      </w:r>
      <w:r w:rsidRPr="00E8691C">
        <w:rPr>
          <w:u w:val="single"/>
        </w:rPr>
        <w:t xml:space="preserve"> ultimately, </w:t>
      </w:r>
      <w:r w:rsidRPr="005D70EC">
        <w:rPr>
          <w:rStyle w:val="Emphasis"/>
          <w:highlight w:val="yellow"/>
        </w:rPr>
        <w:t>fall short in terms of</w:t>
      </w:r>
      <w:r w:rsidRPr="00E8691C">
        <w:rPr>
          <w:rStyle w:val="Emphasis"/>
        </w:rPr>
        <w:t xml:space="preserve"> actual </w:t>
      </w:r>
      <w:r w:rsidRPr="005D70EC">
        <w:rPr>
          <w:rStyle w:val="Emphasis"/>
          <w:highlight w:val="yellow"/>
        </w:rPr>
        <w:t>effectiveness</w:t>
      </w:r>
      <w:r w:rsidRPr="00E8691C">
        <w:rPr>
          <w:sz w:val="14"/>
        </w:rPr>
        <w:t xml:space="preserve"> (Drumbl, 2012). </w:t>
      </w:r>
      <w:r w:rsidRPr="00E8691C">
        <w:rPr>
          <w:u w:val="single"/>
        </w:rPr>
        <w:t>People have thought hard about the impact of media on messages for quite some time, including well before the dawn of the internet</w:t>
      </w:r>
      <w:r w:rsidRPr="00E8691C">
        <w:rPr>
          <w:sz w:val="14"/>
        </w:rPr>
        <w:t xml:space="preserve">. Nearly 50 years ago, Marshall McLuhan opined that the medium was (is) the message (McLuhan, 1964). Undoubtedly, activists and non-governmental organizations (NGOs) would do well to harness the power of contemporary social media. But </w:t>
      </w:r>
      <w:r w:rsidRPr="00E8691C">
        <w:rPr>
          <w:u w:val="single"/>
        </w:rPr>
        <w:t xml:space="preserve">the content of the message itself still really matters. Is it sensible for international law and policy to be based upon stylized content deliberately airbrushed just to increase attention-worthiness? </w:t>
      </w:r>
      <w:r w:rsidRPr="005D70EC">
        <w:rPr>
          <w:highlight w:val="yellow"/>
          <w:u w:val="single"/>
        </w:rPr>
        <w:t>More international law</w:t>
      </w:r>
      <w:r w:rsidRPr="00E8691C">
        <w:rPr>
          <w:u w:val="single"/>
        </w:rPr>
        <w:t xml:space="preserve">, and more attention to international law, </w:t>
      </w:r>
      <w:r w:rsidRPr="005D70EC">
        <w:rPr>
          <w:rStyle w:val="Emphasis"/>
          <w:highlight w:val="yellow"/>
        </w:rPr>
        <w:t>does not invariably lead to progress</w:t>
      </w:r>
      <w:r w:rsidRPr="00E8691C">
        <w:rPr>
          <w:u w:val="single"/>
        </w:rPr>
        <w:t xml:space="preserve">. Substance counts, too. </w:t>
      </w:r>
      <w:r w:rsidRPr="005D70EC">
        <w:rPr>
          <w:highlight w:val="yellow"/>
          <w:u w:val="single"/>
        </w:rPr>
        <w:t>Misguided law</w:t>
      </w:r>
      <w:r w:rsidRPr="00E8691C">
        <w:rPr>
          <w:u w:val="single"/>
        </w:rPr>
        <w:t xml:space="preserve">, after all, </w:t>
      </w:r>
      <w:r w:rsidRPr="005D70EC">
        <w:rPr>
          <w:highlight w:val="yellow"/>
          <w:u w:val="single"/>
        </w:rPr>
        <w:t>leads to ineffective outcomes</w:t>
      </w:r>
      <w:r w:rsidRPr="00E8691C">
        <w:rPr>
          <w:u w:val="single"/>
        </w:rPr>
        <w:t xml:space="preserve">. </w:t>
      </w:r>
      <w:r w:rsidRPr="00E8691C">
        <w:rPr>
          <w:sz w:val="14"/>
        </w:rPr>
        <w:t xml:space="preserve">Portrayals of Child Soldiers </w:t>
      </w:r>
      <w:r w:rsidRPr="005D70EC">
        <w:rPr>
          <w:highlight w:val="yellow"/>
          <w:u w:val="single"/>
        </w:rPr>
        <w:t>The image of child soldiering that Kony 2012</w:t>
      </w:r>
      <w:r w:rsidRPr="00E8691C">
        <w:rPr>
          <w:u w:val="single"/>
        </w:rPr>
        <w:t xml:space="preserve"> </w:t>
      </w:r>
      <w:r w:rsidRPr="005D70EC">
        <w:rPr>
          <w:highlight w:val="yellow"/>
          <w:u w:val="single"/>
        </w:rPr>
        <w:t>communicates</w:t>
      </w:r>
      <w:r w:rsidRPr="00E8691C">
        <w:rPr>
          <w:u w:val="single"/>
        </w:rPr>
        <w:t xml:space="preserve"> to the public </w:t>
      </w:r>
      <w:r w:rsidRPr="005D70EC">
        <w:rPr>
          <w:highlight w:val="yellow"/>
          <w:u w:val="single"/>
        </w:rPr>
        <w:t>is not representative</w:t>
      </w:r>
      <w:r w:rsidRPr="00E8691C">
        <w:rPr>
          <w:u w:val="single"/>
        </w:rPr>
        <w:t xml:space="preserve"> of the complexities </w:t>
      </w:r>
      <w:r w:rsidRPr="005D70EC">
        <w:rPr>
          <w:highlight w:val="yellow"/>
          <w:u w:val="single"/>
        </w:rPr>
        <w:t>of child soldiering</w:t>
      </w:r>
      <w:r w:rsidRPr="00E8691C">
        <w:rPr>
          <w:u w:val="single"/>
        </w:rPr>
        <w:t xml:space="preserve"> as a whole</w:t>
      </w:r>
      <w:r w:rsidRPr="00E8691C">
        <w:rPr>
          <w:sz w:val="14"/>
        </w:rPr>
        <w:t xml:space="preserve">. </w:t>
      </w:r>
      <w:r w:rsidRPr="005D70EC">
        <w:rPr>
          <w:highlight w:val="yellow"/>
          <w:u w:val="single"/>
        </w:rPr>
        <w:t xml:space="preserve">This </w:t>
      </w:r>
      <w:r w:rsidRPr="005D70EC">
        <w:rPr>
          <w:rStyle w:val="Emphasis"/>
          <w:highlight w:val="yellow"/>
        </w:rPr>
        <w:t>image is Africanized</w:t>
      </w:r>
      <w:r w:rsidRPr="00E8691C">
        <w:rPr>
          <w:u w:val="single"/>
        </w:rPr>
        <w:t xml:space="preserve">. Yet </w:t>
      </w:r>
      <w:r w:rsidRPr="005D70EC">
        <w:rPr>
          <w:highlight w:val="yellow"/>
          <w:u w:val="single"/>
        </w:rPr>
        <w:t>only</w:t>
      </w:r>
      <w:r w:rsidRPr="00E8691C">
        <w:rPr>
          <w:u w:val="single"/>
        </w:rPr>
        <w:t xml:space="preserve"> about </w:t>
      </w:r>
      <w:r w:rsidRPr="005D70EC">
        <w:rPr>
          <w:highlight w:val="yellow"/>
          <w:u w:val="single"/>
        </w:rPr>
        <w:t>40 percent of child soldiers</w:t>
      </w:r>
      <w:r w:rsidRPr="00E8691C">
        <w:rPr>
          <w:u w:val="single"/>
        </w:rPr>
        <w:t xml:space="preserve"> worldwide </w:t>
      </w:r>
      <w:r w:rsidRPr="005D70EC">
        <w:rPr>
          <w:highlight w:val="yellow"/>
          <w:u w:val="single"/>
        </w:rPr>
        <w:t xml:space="preserve">are in Africa. </w:t>
      </w:r>
      <w:r w:rsidRPr="00E8691C">
        <w:rPr>
          <w:u w:val="single"/>
        </w:rPr>
        <w:t xml:space="preserve">This </w:t>
      </w:r>
      <w:r w:rsidRPr="005D70EC">
        <w:rPr>
          <w:highlight w:val="yellow"/>
          <w:u w:val="single"/>
        </w:rPr>
        <w:t>image is of</w:t>
      </w:r>
      <w:r w:rsidRPr="00E8691C">
        <w:rPr>
          <w:u w:val="single"/>
        </w:rPr>
        <w:t xml:space="preserve"> </w:t>
      </w:r>
      <w:r w:rsidRPr="005D70EC">
        <w:rPr>
          <w:highlight w:val="yellow"/>
          <w:u w:val="single"/>
        </w:rPr>
        <w:t>the</w:t>
      </w:r>
      <w:r w:rsidRPr="00E8691C">
        <w:rPr>
          <w:u w:val="single"/>
        </w:rPr>
        <w:t xml:space="preserve"> very </w:t>
      </w:r>
      <w:r w:rsidRPr="005D70EC">
        <w:rPr>
          <w:highlight w:val="yellow"/>
          <w:u w:val="single"/>
        </w:rPr>
        <w:t>young child staggering under</w:t>
      </w:r>
      <w:r w:rsidRPr="00E8691C">
        <w:rPr>
          <w:u w:val="single"/>
        </w:rPr>
        <w:t xml:space="preserve"> the weight of </w:t>
      </w:r>
      <w:r w:rsidRPr="005D70EC">
        <w:rPr>
          <w:highlight w:val="yellow"/>
          <w:u w:val="single"/>
        </w:rPr>
        <w:t>automatic weaponry. Most</w:t>
      </w:r>
      <w:r w:rsidRPr="00E8691C">
        <w:rPr>
          <w:u w:val="single"/>
        </w:rPr>
        <w:t xml:space="preserve"> child </w:t>
      </w:r>
      <w:r w:rsidRPr="005D70EC">
        <w:rPr>
          <w:highlight w:val="yellow"/>
          <w:u w:val="single"/>
        </w:rPr>
        <w:t>soldiers,</w:t>
      </w:r>
      <w:r w:rsidRPr="00E8691C">
        <w:rPr>
          <w:u w:val="single"/>
        </w:rPr>
        <w:t xml:space="preserve"> however, </w:t>
      </w:r>
      <w:r w:rsidRPr="005D70EC">
        <w:rPr>
          <w:highlight w:val="yellow"/>
          <w:u w:val="single"/>
        </w:rPr>
        <w:t>are not young</w:t>
      </w:r>
      <w:r w:rsidRPr="00E8691C">
        <w:rPr>
          <w:u w:val="single"/>
        </w:rPr>
        <w:t xml:space="preserve"> children – </w:t>
      </w:r>
      <w:r w:rsidRPr="005D70EC">
        <w:rPr>
          <w:highlight w:val="yellow"/>
          <w:u w:val="single"/>
        </w:rPr>
        <w:t>most are</w:t>
      </w:r>
      <w:r w:rsidRPr="00E8691C">
        <w:rPr>
          <w:u w:val="single"/>
        </w:rPr>
        <w:t xml:space="preserve"> adolescents, with many aged </w:t>
      </w:r>
      <w:r w:rsidRPr="005D70EC">
        <w:rPr>
          <w:rStyle w:val="Emphasis"/>
          <w:highlight w:val="yellow"/>
        </w:rPr>
        <w:t>15, 16 or 17</w:t>
      </w:r>
      <w:r w:rsidRPr="00E8691C">
        <w:rPr>
          <w:sz w:val="14"/>
        </w:rPr>
        <w:t xml:space="preserve">. Many former child soldiers, upon demobilization, are well into their twenties or, even, thirties. Some, like the LRA's Dominic Ongwen and Thomas Kwoyelo, become notorious senior or middle-level leaders. </w:t>
      </w:r>
      <w:r w:rsidRPr="00E8691C">
        <w:rPr>
          <w:u w:val="single"/>
        </w:rPr>
        <w:t xml:space="preserve">Although </w:t>
      </w:r>
      <w:r w:rsidRPr="005D70EC">
        <w:rPr>
          <w:highlight w:val="yellow"/>
          <w:u w:val="single"/>
        </w:rPr>
        <w:t>popularized discourse tends to portray</w:t>
      </w:r>
      <w:r w:rsidRPr="00E8691C">
        <w:rPr>
          <w:u w:val="single"/>
        </w:rPr>
        <w:t xml:space="preserve"> child </w:t>
      </w:r>
      <w:r w:rsidRPr="005D70EC">
        <w:rPr>
          <w:highlight w:val="yellow"/>
          <w:u w:val="single"/>
        </w:rPr>
        <w:t>soldiers as boys</w:t>
      </w:r>
      <w:r w:rsidRPr="00E8691C">
        <w:rPr>
          <w:u w:val="single"/>
        </w:rPr>
        <w:t xml:space="preserve">, nearly </w:t>
      </w:r>
      <w:r w:rsidRPr="005D70EC">
        <w:rPr>
          <w:rStyle w:val="Emphasis"/>
          <w:highlight w:val="yellow"/>
        </w:rPr>
        <w:t>40 percent of</w:t>
      </w:r>
      <w:r w:rsidRPr="00E8691C">
        <w:rPr>
          <w:rStyle w:val="Emphasis"/>
        </w:rPr>
        <w:t xml:space="preserve"> child </w:t>
      </w:r>
      <w:r w:rsidRPr="005D70EC">
        <w:rPr>
          <w:rStyle w:val="Emphasis"/>
          <w:highlight w:val="yellow"/>
        </w:rPr>
        <w:t>soldiers are girls.</w:t>
      </w:r>
      <w:r w:rsidRPr="00E8691C">
        <w:rPr>
          <w:u w:val="single"/>
        </w:rPr>
        <w:t xml:space="preserve"> Regardless of their gender, child soldiers </w:t>
      </w:r>
      <w:r w:rsidRPr="00E8691C">
        <w:rPr>
          <w:rStyle w:val="Emphasis"/>
        </w:rPr>
        <w:t>often do not carry weapons</w:t>
      </w:r>
      <w:r w:rsidRPr="00E8691C">
        <w:rPr>
          <w:u w:val="single"/>
        </w:rPr>
        <w:t xml:space="preserve">. Most child soldiers are not implicated in serially committing acts of atrocity, even within the LRA. </w:t>
      </w:r>
      <w:r w:rsidRPr="00E8691C">
        <w:rPr>
          <w:sz w:val="14"/>
        </w:rPr>
        <w:t xml:space="preserve">The prevailing image, furthermore, is of an abducted child. Although abduction reflects the experiences of a great number of LRA child conscripts, worldwide most child soldiers are neither abducted nor forcibly conscripted. Overall, approximately two-thirds of child soldiers exercise some (at times considerable) initiative in coming forward to enroll. These motivations, which are varied, should be explored. It is counterproductive for activists to deny, dismiss, or wish them away. </w:t>
      </w:r>
      <w:r w:rsidRPr="005D70EC">
        <w:rPr>
          <w:highlight w:val="yellow"/>
          <w:u w:val="single"/>
        </w:rPr>
        <w:t>Nor are</w:t>
      </w:r>
      <w:r w:rsidRPr="00E8691C">
        <w:rPr>
          <w:u w:val="single"/>
        </w:rPr>
        <w:t xml:space="preserve"> most </w:t>
      </w:r>
      <w:r w:rsidRPr="005D70EC">
        <w:rPr>
          <w:highlight w:val="yellow"/>
          <w:u w:val="single"/>
        </w:rPr>
        <w:t xml:space="preserve">child soldiers rescued by </w:t>
      </w:r>
      <w:r w:rsidRPr="00E8691C">
        <w:rPr>
          <w:u w:val="single"/>
        </w:rPr>
        <w:t xml:space="preserve">humanitarians – in particular, </w:t>
      </w:r>
      <w:r w:rsidRPr="005D70EC">
        <w:rPr>
          <w:highlight w:val="yellow"/>
          <w:u w:val="single"/>
        </w:rPr>
        <w:t>Western humanitarians</w:t>
      </w:r>
      <w:r w:rsidRPr="00E8691C">
        <w:rPr>
          <w:u w:val="single"/>
        </w:rPr>
        <w:t xml:space="preserve"> – or by anyone for that matter: </w:t>
      </w:r>
      <w:r w:rsidRPr="005D70EC">
        <w:rPr>
          <w:highlight w:val="yellow"/>
          <w:u w:val="single"/>
        </w:rPr>
        <w:t>most</w:t>
      </w:r>
      <w:r w:rsidRPr="00E8691C">
        <w:rPr>
          <w:u w:val="single"/>
        </w:rPr>
        <w:t xml:space="preserve"> child soldiers </w:t>
      </w:r>
      <w:r w:rsidRPr="005D70EC">
        <w:rPr>
          <w:highlight w:val="yellow"/>
          <w:u w:val="single"/>
        </w:rPr>
        <w:t>exit</w:t>
      </w:r>
      <w:r w:rsidRPr="00E8691C">
        <w:rPr>
          <w:u w:val="single"/>
        </w:rPr>
        <w:t xml:space="preserve"> armed forces (including from the LRA) </w:t>
      </w:r>
      <w:r w:rsidRPr="005D70EC">
        <w:rPr>
          <w:rStyle w:val="Emphasis"/>
          <w:highlight w:val="yellow"/>
        </w:rPr>
        <w:t>on their own initiative</w:t>
      </w:r>
      <w:r w:rsidRPr="00E8691C">
        <w:rPr>
          <w:u w:val="single"/>
        </w:rPr>
        <w:t xml:space="preserve">, through escape or by abandoning the group. </w:t>
      </w:r>
      <w:r w:rsidRPr="00E8691C">
        <w:rPr>
          <w:sz w:val="14"/>
        </w:rPr>
        <w:t xml:space="preserve">Finally, </w:t>
      </w:r>
      <w:r w:rsidRPr="00E8691C">
        <w:rPr>
          <w:u w:val="single"/>
        </w:rPr>
        <w:t xml:space="preserve">popular </w:t>
      </w:r>
      <w:r w:rsidRPr="005D70EC">
        <w:rPr>
          <w:rStyle w:val="Emphasis"/>
          <w:highlight w:val="yellow"/>
        </w:rPr>
        <w:t>discourse tends to downplay</w:t>
      </w:r>
      <w:r w:rsidRPr="00E8691C">
        <w:rPr>
          <w:u w:val="single"/>
        </w:rPr>
        <w:t xml:space="preserve"> that </w:t>
      </w:r>
      <w:r w:rsidRPr="005D70EC">
        <w:rPr>
          <w:highlight w:val="yellow"/>
          <w:u w:val="single"/>
        </w:rPr>
        <w:t>Western children</w:t>
      </w:r>
      <w:r w:rsidRPr="00E8691C">
        <w:rPr>
          <w:u w:val="single"/>
        </w:rPr>
        <w:t xml:space="preserve">, too, </w:t>
      </w:r>
      <w:r w:rsidRPr="005D70EC">
        <w:rPr>
          <w:highlight w:val="yellow"/>
          <w:u w:val="single"/>
        </w:rPr>
        <w:t>become militarized</w:t>
      </w:r>
      <w:r w:rsidRPr="00E8691C">
        <w:rPr>
          <w:u w:val="single"/>
        </w:rPr>
        <w:t xml:space="preserve"> and also suffer human rights violations. For example, Australia recently released documents detailing hundreds of cases of physical and sexual abuse of minors – dating back decades – in its national armed forces</w:t>
      </w:r>
      <w:r w:rsidRPr="00E8691C">
        <w:rPr>
          <w:sz w:val="14"/>
        </w:rPr>
        <w:t xml:space="preserve"> (Siegel, 2012: 2). In sum, </w:t>
      </w:r>
      <w:r w:rsidRPr="00E8691C">
        <w:rPr>
          <w:u w:val="single"/>
        </w:rPr>
        <w:t xml:space="preserve">it may amount to strategic short-term media outreach to portray child soldiers as passive clueless victims, as devastated, and as dehumanized tools of war robotically programmed to kill in purportedly senseless African wars. But </w:t>
      </w:r>
      <w:r w:rsidRPr="005D70EC">
        <w:rPr>
          <w:highlight w:val="yellow"/>
          <w:u w:val="single"/>
        </w:rPr>
        <w:t>these images belie a</w:t>
      </w:r>
      <w:r w:rsidRPr="00E8691C">
        <w:rPr>
          <w:u w:val="single"/>
        </w:rPr>
        <w:t xml:space="preserve"> much more </w:t>
      </w:r>
      <w:r w:rsidRPr="005D70EC">
        <w:rPr>
          <w:rStyle w:val="Emphasis"/>
          <w:highlight w:val="yellow"/>
        </w:rPr>
        <w:t>sublime, humanistic, and granular reality</w:t>
      </w:r>
      <w:r w:rsidRPr="00E8691C">
        <w:rPr>
          <w:u w:val="single"/>
        </w:rPr>
        <w:t xml:space="preserve"> of resilience, agency, potential, and globality.</w:t>
      </w:r>
      <w:r w:rsidRPr="00E8691C">
        <w:rPr>
          <w:sz w:val="14"/>
        </w:rPr>
        <w:t xml:space="preserve"> Prevention, Reintegration, and Rehabilitation The Kony 2012 campaign stridently encourages LRA leader Joseph Kony's capture and transfer to the International Criminal Court (ICC) to face an array of charges, including the war crime of unlawful recruitment, enlistment, or active use of children under the age of 15 in hostilities. Although it is a war crime to recruit children younger than 15, child soldiers increasingly are defined as being under the age of 18.1 This definition meshes with internationalized understandings of when childhood ends and adulthood begins. These putatively universal understandings are sharply chronological in nature, as opposed to liminally experiential, and crystallize around the watershed of 18 (Convention on the Rights of the Child: article 1). The ICC lacks jurisdiction over anyone under the age of 18 (Rome Statute: article 26). This means that it cannot investigate or prosecute a 15, 16, or 17-year-old alleged to have committed acts of genocide, war crimes, or crimes against humanity. This leads to a troubling gap. There is no criminal responsibility at the ICC for the adult recruiter who conscripts 15, 16, or 17-year-olds, and the ICC cannot hold these conscripts responsible for their conduct. A nefarious incentive arises to recruit persons in this age cohort (to wit, the cohort corresponding to the majority of child soldiers). On a broader note, international law's predilection with chronological binaries places a heavy burden on all soldiers aged 18 or older. They bear the full weight of legal responsibility when they commit crimes. They do so despite the fact they operate in the exact same context as many child soldiers, and despite the currency of neuroscientific research that suggests that the brain continues to develop well past the age of 18. The law, therefore, may be indulgent in its approach to those under the age of 18 while being exigent in its approach to those 18 or older. Advocacy groups that emphasize chronological bright lines end up protecting too much, and too little, at the same time. </w:t>
      </w:r>
      <w:r w:rsidRPr="00E8691C">
        <w:rPr>
          <w:u w:val="single"/>
        </w:rPr>
        <w:t>Completely coincidental to the viral success of Kony 2012, in March 2012 the ICC convicted Thomas Lubanga</w:t>
      </w:r>
      <w:r w:rsidRPr="00E8691C">
        <w:rPr>
          <w:sz w:val="14"/>
        </w:rPr>
        <w:t xml:space="preserve">, a rebel warlord from the Democratic Republic of the Congo (DRC), of the war crime of unlawful recruitment, enlistment, or active use of children under the age of 15 in hostilities. Lubanga – the ICC's first convict – was sentenced in June to 14 years' imprisonment. The Special Court for Sierra Leone (SCSL), sitting exceptionally in The Hague, convicted Charles Taylor in April on charges that included child soldier conscription – he later received a 50-year sentence.2 However laudable, the fact remains that criminally prosecuting and convicting commanders who illicitly recruit children into armed forces or groups represents only a tiny step towards justice. Child soldiers do not place such incarceration high on their list of priorities; instead they emphasize education, reconciliation, community reintegration, physical rehabilitation, medical care, conflict resolution, and jobs. Persons affected by the violent acts of child soldiers need for those harms to be addressed and, in turn, redressed. It is, moreover, convenient to blame a handful of crazed commanders for child soldiering. But the ease of blame fails to uproot the many factors that conspire to facilitate child soldiering. These factors include the small arms trade, state political alliances, poverty, and illegal export of pilfered natural resources. At times, ironically, long-term justice may depend on short-term injustice. In Uganda, generous use of amnesties from criminal prosecution – a practice that is now triggering considerable legal controversy – has helped severely weaken the LRA by encouraging fighters to abandon the group. </w:t>
      </w:r>
      <w:r w:rsidRPr="005D70EC">
        <w:rPr>
          <w:highlight w:val="yellow"/>
          <w:u w:val="single"/>
        </w:rPr>
        <w:t xml:space="preserve">Kony 2012 </w:t>
      </w:r>
      <w:r w:rsidRPr="005D70EC">
        <w:rPr>
          <w:rStyle w:val="Emphasis"/>
          <w:highlight w:val="yellow"/>
        </w:rPr>
        <w:t>glosses over</w:t>
      </w:r>
      <w:r w:rsidRPr="00E8691C">
        <w:rPr>
          <w:rStyle w:val="Emphasis"/>
        </w:rPr>
        <w:t xml:space="preserve"> these </w:t>
      </w:r>
      <w:r w:rsidRPr="005D70EC">
        <w:rPr>
          <w:rStyle w:val="Emphasis"/>
          <w:highlight w:val="yellow"/>
        </w:rPr>
        <w:t>complexities</w:t>
      </w:r>
      <w:r w:rsidRPr="00E8691C">
        <w:rPr>
          <w:sz w:val="14"/>
        </w:rPr>
        <w:t xml:space="preserve">; it also commodifies Kony's arrest and trial, which it naively sells as a cure-all (Waldorf, 2012). Conclusion </w:t>
      </w:r>
      <w:r w:rsidRPr="005D70EC">
        <w:rPr>
          <w:highlight w:val="yellow"/>
          <w:u w:val="single"/>
        </w:rPr>
        <w:t>The Kony 2012</w:t>
      </w:r>
      <w:r w:rsidRPr="00E8691C">
        <w:rPr>
          <w:u w:val="single"/>
        </w:rPr>
        <w:t xml:space="preserve"> campaign – and clicktivism generally – </w:t>
      </w:r>
      <w:r w:rsidRPr="005D70EC">
        <w:rPr>
          <w:highlight w:val="yellow"/>
          <w:u w:val="single"/>
        </w:rPr>
        <w:t>have short</w:t>
      </w:r>
      <w:r w:rsidRPr="00E8691C">
        <w:rPr>
          <w:u w:val="single"/>
        </w:rPr>
        <w:t xml:space="preserve"> attention </w:t>
      </w:r>
      <w:r w:rsidRPr="005D70EC">
        <w:rPr>
          <w:highlight w:val="yellow"/>
          <w:u w:val="single"/>
        </w:rPr>
        <w:t xml:space="preserve">spans and limited </w:t>
      </w:r>
      <w:r w:rsidRPr="00E8691C">
        <w:rPr>
          <w:u w:val="single"/>
        </w:rPr>
        <w:t xml:space="preserve">shelf </w:t>
      </w:r>
      <w:r w:rsidRPr="005D70EC">
        <w:rPr>
          <w:highlight w:val="yellow"/>
          <w:u w:val="single"/>
        </w:rPr>
        <w:t>life</w:t>
      </w:r>
      <w:r w:rsidRPr="005D70EC">
        <w:rPr>
          <w:sz w:val="14"/>
          <w:highlight w:val="yellow"/>
        </w:rPr>
        <w:t>.</w:t>
      </w:r>
      <w:r w:rsidRPr="00E8691C">
        <w:rPr>
          <w:sz w:val="14"/>
        </w:rPr>
        <w:t xml:space="preserve"> The search volume index of ‘Kony’ meteorically shot up in the wake of the video's rapid dissemination. But it soon plummeted. Searches today in fact appear to be running only slightly higher than they had been before the video went viral. It is my hope that this brusque up–down trajectory does not reflect the pulse of public interest regarding child soldiering. Such would be a palliative outcome and anodyne legacy, indeed, for the Kony 2012 campaign.</w:t>
      </w:r>
    </w:p>
    <w:p w14:paraId="5176D5FD" w14:textId="77777777" w:rsidR="0028050D" w:rsidRPr="00E8691C" w:rsidRDefault="0028050D" w:rsidP="0028050D"/>
    <w:p w14:paraId="56FC3049" w14:textId="77777777" w:rsidR="0028050D" w:rsidRDefault="0028050D" w:rsidP="0028050D">
      <w:pPr>
        <w:rPr>
          <w:rFonts w:asciiTheme="minorHAnsi" w:hAnsiTheme="minorHAnsi"/>
        </w:rPr>
      </w:pPr>
    </w:p>
    <w:p w14:paraId="23D55782" w14:textId="77777777" w:rsidR="0028050D" w:rsidRDefault="0028050D" w:rsidP="0028050D">
      <w:pPr>
        <w:pStyle w:val="Heading2"/>
      </w:pPr>
      <w:r>
        <w:t>AT: Framing</w:t>
      </w:r>
    </w:p>
    <w:p w14:paraId="4A8ADAC9" w14:textId="77777777" w:rsidR="0028050D" w:rsidRDefault="0028050D" w:rsidP="0028050D">
      <w:pPr>
        <w:pStyle w:val="Heading3"/>
      </w:pPr>
      <w:r>
        <w:t>Util</w:t>
      </w:r>
    </w:p>
    <w:p w14:paraId="4BF83293" w14:textId="77777777" w:rsidR="0028050D" w:rsidRDefault="0028050D" w:rsidP="0028050D">
      <w:pPr>
        <w:pStyle w:val="Heading4"/>
      </w:pPr>
      <w:r>
        <w:t>Util first --- Only rational way of making policy</w:t>
      </w:r>
    </w:p>
    <w:p w14:paraId="0BB91E47" w14:textId="77777777" w:rsidR="0028050D" w:rsidRPr="00670DFE" w:rsidRDefault="0028050D" w:rsidP="0028050D">
      <w:pPr>
        <w:rPr>
          <w:rStyle w:val="Style13ptBold"/>
        </w:rPr>
      </w:pPr>
      <w:r w:rsidRPr="006E31F0">
        <w:t>Josh</w:t>
      </w:r>
      <w:r>
        <w:rPr>
          <w:rStyle w:val="Style13ptBold"/>
        </w:rPr>
        <w:t xml:space="preserve"> </w:t>
      </w:r>
      <w:r w:rsidRPr="00670DFE">
        <w:rPr>
          <w:rStyle w:val="Style13ptBold"/>
        </w:rPr>
        <w:t>Greene 10</w:t>
      </w:r>
      <w:r w:rsidRPr="006E31F0">
        <w:t xml:space="preserve">, </w:t>
      </w:r>
      <w:r w:rsidRPr="00670DFE">
        <w:rPr>
          <w:rFonts w:eastAsia="Calibri" w:cs="Times New Roman"/>
        </w:rPr>
        <w:t>Assc Prof Social Science (Psychology) at Harvard.</w:t>
      </w:r>
      <w:r>
        <w:rPr>
          <w:rFonts w:eastAsia="Calibri" w:cs="Times New Roman"/>
        </w:rPr>
        <w:t xml:space="preserve"> 2010</w:t>
      </w:r>
      <w:r w:rsidRPr="00670DFE">
        <w:rPr>
          <w:rFonts w:eastAsia="Calibri" w:cs="Times New Roman"/>
        </w:rPr>
        <w:t xml:space="preserve"> “The Secret Joke of Kant’s Soul” published in Moral Psychology: Historical and Contemporary Readings</w:t>
      </w:r>
    </w:p>
    <w:p w14:paraId="57CB3A58" w14:textId="77777777" w:rsidR="0028050D" w:rsidRPr="006E31F0" w:rsidRDefault="0028050D" w:rsidP="0028050D">
      <w:pPr>
        <w:rPr>
          <w:rStyle w:val="StyleUnderline"/>
        </w:rPr>
      </w:pPr>
      <w:r w:rsidRPr="006E31F0">
        <w:rPr>
          <w:sz w:val="16"/>
        </w:rPr>
        <w:t xml:space="preserve">What </w:t>
      </w:r>
      <w:r w:rsidRPr="006E31F0">
        <w:rPr>
          <w:rStyle w:val="StyleUnderline"/>
        </w:rPr>
        <w:t xml:space="preserve">turn-of-the-millennium science is telling us is that </w:t>
      </w:r>
      <w:r w:rsidRPr="005D70EC">
        <w:rPr>
          <w:rStyle w:val="StyleUnderline"/>
          <w:highlight w:val="yellow"/>
        </w:rPr>
        <w:t>human moral judgment is not a pristine rational enterprise</w:t>
      </w:r>
      <w:r w:rsidRPr="006E31F0">
        <w:rPr>
          <w:sz w:val="16"/>
        </w:rPr>
        <w:t xml:space="preserve">, that </w:t>
      </w:r>
      <w:r w:rsidRPr="005D70EC">
        <w:rPr>
          <w:rStyle w:val="StyleUnderline"/>
          <w:highlight w:val="yellow"/>
        </w:rPr>
        <w:t>our moral judgments are driven by</w:t>
      </w:r>
      <w:r w:rsidRPr="006E31F0">
        <w:rPr>
          <w:rStyle w:val="StyleUnderline"/>
        </w:rPr>
        <w:t xml:space="preserve"> a hodgepodge of </w:t>
      </w:r>
      <w:r w:rsidRPr="005D70EC">
        <w:rPr>
          <w:rStyle w:val="Emphasis"/>
          <w:highlight w:val="yellow"/>
        </w:rPr>
        <w:t>emotional dispositions</w:t>
      </w:r>
      <w:r w:rsidRPr="006E31F0">
        <w:rPr>
          <w:rStyle w:val="StyleUnderline"/>
        </w:rPr>
        <w:t>, which themselves were shaped by a hodgepodge of evolutionary forces, both biological and cultural.</w:t>
      </w:r>
      <w:r w:rsidRPr="006E31F0">
        <w:rPr>
          <w:sz w:val="16"/>
        </w:rPr>
        <w:t xml:space="preserve"> Because of this, </w:t>
      </w:r>
      <w:r w:rsidRPr="005D70EC">
        <w:rPr>
          <w:rStyle w:val="StyleUnderline"/>
          <w:highlight w:val="yellow"/>
        </w:rPr>
        <w:t>it is</w:t>
      </w:r>
      <w:r w:rsidRPr="006E31F0">
        <w:rPr>
          <w:rStyle w:val="StyleUnderline"/>
        </w:rPr>
        <w:t xml:space="preserve"> exceedingly </w:t>
      </w:r>
      <w:r w:rsidRPr="005D70EC">
        <w:rPr>
          <w:rStyle w:val="StyleUnderline"/>
          <w:highlight w:val="yellow"/>
        </w:rPr>
        <w:t>unlikely</w:t>
      </w:r>
      <w:r w:rsidRPr="006E31F0">
        <w:rPr>
          <w:rStyle w:val="StyleUnderline"/>
        </w:rPr>
        <w:t xml:space="preserve"> that </w:t>
      </w:r>
      <w:r w:rsidRPr="005D70EC">
        <w:rPr>
          <w:rStyle w:val="StyleUnderline"/>
          <w:highlight w:val="yellow"/>
        </w:rPr>
        <w:t xml:space="preserve">there is any </w:t>
      </w:r>
      <w:r w:rsidRPr="005D70EC">
        <w:rPr>
          <w:rStyle w:val="Emphasis"/>
          <w:highlight w:val="yellow"/>
        </w:rPr>
        <w:t>rationally coherent normative moral theory</w:t>
      </w:r>
      <w:r w:rsidRPr="005D70EC">
        <w:rPr>
          <w:rStyle w:val="StyleUnderline"/>
          <w:highlight w:val="yellow"/>
        </w:rPr>
        <w:t xml:space="preserve"> that can accommodate our moral intuitions</w:t>
      </w:r>
      <w:r w:rsidRPr="006E31F0">
        <w:rPr>
          <w:rStyle w:val="StyleUnderline"/>
        </w:rPr>
        <w:t>.</w:t>
      </w:r>
      <w:r w:rsidRPr="006E31F0">
        <w:rPr>
          <w:sz w:val="16"/>
        </w:rPr>
        <w:t xml:space="preserve">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w:t>
      </w:r>
      <w:r w:rsidRPr="006E31F0">
        <w:rPr>
          <w:rStyle w:val="StyleUnderline"/>
        </w:rPr>
        <w:t>rationalist deontologists will remain unmoved by the arguments presented here. Instead, I suspect, they will insist that I have simply misunderstood what Kant and like-minded deontologists are all about. Deontology, they will say, isn't about this intuition or that intuition</w:t>
      </w:r>
      <w:r w:rsidRPr="006E31F0">
        <w:rPr>
          <w:sz w:val="16"/>
        </w:rPr>
        <w:t xml:space="preserve">.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w:t>
      </w:r>
      <w:r w:rsidRPr="005D70EC">
        <w:rPr>
          <w:rStyle w:val="StyleUnderline"/>
          <w:highlight w:val="yellow"/>
        </w:rPr>
        <w:t>this insider's view</w:t>
      </w:r>
      <w:r w:rsidRPr="006E31F0">
        <w:rPr>
          <w:rStyle w:val="StyleUnderline"/>
        </w:rPr>
        <w:t>, as I've suggested, may be misleading.</w:t>
      </w:r>
      <w:r w:rsidRPr="006E31F0">
        <w:rPr>
          <w:sz w:val="16"/>
        </w:rPr>
        <w:t xml:space="preserve"> The problem, more specifically, </w:t>
      </w:r>
      <w:r w:rsidRPr="006E31F0">
        <w:rPr>
          <w:rStyle w:val="StyleUnderline"/>
        </w:rPr>
        <w:t xml:space="preserve">is that it </w:t>
      </w:r>
      <w:r w:rsidRPr="005D70EC">
        <w:rPr>
          <w:rStyle w:val="StyleUnderline"/>
          <w:highlight w:val="yellow"/>
        </w:rPr>
        <w:t>defines deontology in terms of values that are not distinctively deontological, though they may appear to be from the inside</w:t>
      </w:r>
      <w:r w:rsidRPr="006E31F0">
        <w:rPr>
          <w:rStyle w:val="StyleUnderline"/>
        </w:rPr>
        <w:t>.</w:t>
      </w:r>
      <w:r w:rsidRPr="006E31F0">
        <w:rPr>
          <w:sz w:val="16"/>
        </w:rPr>
        <w:t xml:space="preserv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w:t>
      </w:r>
      <w:r w:rsidRPr="006E31F0">
        <w:rPr>
          <w:rStyle w:val="StyleUnderline"/>
        </w:rPr>
        <w:t xml:space="preserve">the standard deontological/Kantian self-characterizatons fail to distinguish deontology from other approaches to ethics. </w:t>
      </w:r>
      <w:r w:rsidRPr="006E31F0">
        <w:rPr>
          <w:sz w:val="16"/>
        </w:rPr>
        <w:t xml:space="preserve">(See also Kagan (Kagan, 1997, pp. 70-78.) on the difficulty of defining deontology.) It seems to me that </w:t>
      </w:r>
      <w:r w:rsidRPr="005D70EC">
        <w:rPr>
          <w:rStyle w:val="StyleUnderline"/>
          <w:highlight w:val="yellow"/>
        </w:rPr>
        <w:t>consequentialists</w:t>
      </w:r>
      <w:r w:rsidRPr="006E31F0">
        <w:rPr>
          <w:rStyle w:val="StyleUnderline"/>
        </w:rPr>
        <w:t>, as much as anyone else</w:t>
      </w:r>
      <w:r w:rsidRPr="005D70EC">
        <w:rPr>
          <w:rStyle w:val="StyleUnderline"/>
          <w:highlight w:val="yellow"/>
        </w:rPr>
        <w:t xml:space="preserve">, have respect for persons, are against treating people as </w:t>
      </w:r>
      <w:r w:rsidRPr="006E31F0">
        <w:rPr>
          <w:rStyle w:val="StyleUnderline"/>
        </w:rPr>
        <w:t xml:space="preserve">mere </w:t>
      </w:r>
      <w:r w:rsidRPr="005D70EC">
        <w:rPr>
          <w:rStyle w:val="StyleUnderline"/>
          <w:highlight w:val="yellow"/>
        </w:rPr>
        <w:t xml:space="preserve">objects, </w:t>
      </w:r>
      <w:r w:rsidRPr="006E31F0">
        <w:rPr>
          <w:rStyle w:val="StyleUnderline"/>
        </w:rPr>
        <w:t xml:space="preserve">wish to </w:t>
      </w:r>
      <w:r w:rsidRPr="005D70EC">
        <w:rPr>
          <w:rStyle w:val="StyleUnderline"/>
          <w:highlight w:val="yellow"/>
        </w:rPr>
        <w:t xml:space="preserve">act for reasons that </w:t>
      </w:r>
      <w:r w:rsidRPr="005D70EC">
        <w:rPr>
          <w:rStyle w:val="Emphasis"/>
          <w:highlight w:val="yellow"/>
        </w:rPr>
        <w:t>rational creatures can share</w:t>
      </w:r>
      <w:r w:rsidRPr="006E31F0">
        <w:rPr>
          <w:sz w:val="16"/>
        </w:rPr>
        <w:t xml:space="preserve">, etc. </w:t>
      </w:r>
      <w:r w:rsidRPr="006E31F0">
        <w:rPr>
          <w:rStyle w:val="StyleUnderline"/>
        </w:rPr>
        <w:t>A consequentialist</w:t>
      </w:r>
      <w:r w:rsidRPr="006E31F0">
        <w:rPr>
          <w:sz w:val="16"/>
        </w:rPr>
        <w:t xml:space="preserve"> respects other persons, and </w:t>
      </w:r>
      <w:r w:rsidRPr="006E31F0">
        <w:rPr>
          <w:rStyle w:val="StyleUnderline"/>
        </w:rPr>
        <w:t>refrains from treating them as mere objects, by counting every person's well-being in the decision-making process.</w:t>
      </w:r>
      <w:r w:rsidRPr="006E31F0">
        <w:rPr>
          <w:sz w:val="16"/>
        </w:rPr>
        <w:t xml:space="preserve"> Likewise, a consequentialist attempts to act according to reasons that </w:t>
      </w:r>
      <w:r w:rsidRPr="006E31F0">
        <w:rPr>
          <w:rStyle w:val="StyleUnderline"/>
        </w:rPr>
        <w:t>rational creatures can share by acting according to principles that give equal weight to everyone's interests, i.e. that are impartial</w:t>
      </w:r>
      <w:r w:rsidRPr="006E31F0">
        <w:rPr>
          <w:sz w:val="16"/>
        </w:rPr>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5D70EC">
        <w:rPr>
          <w:rStyle w:val="StyleUnderline"/>
          <w:highlight w:val="yellow"/>
        </w:rPr>
        <w:t>If you ask</w:t>
      </w:r>
      <w:r w:rsidRPr="006E31F0">
        <w:rPr>
          <w:rStyle w:val="StyleUnderline"/>
        </w:rPr>
        <w:t xml:space="preserve"> a deontologically-minded person </w:t>
      </w:r>
      <w:r w:rsidRPr="005D70EC">
        <w:rPr>
          <w:rStyle w:val="StyleUnderline"/>
          <w:highlight w:val="yellow"/>
        </w:rPr>
        <w:t>why it's wrong to push someone in front of speeding trolley in order to save five others</w:t>
      </w:r>
      <w:r w:rsidRPr="006E31F0">
        <w:rPr>
          <w:rStyle w:val="StyleUnderline"/>
        </w:rPr>
        <w:t xml:space="preserve">, you will get characteristically deontological </w:t>
      </w:r>
      <w:r w:rsidRPr="005D70EC">
        <w:rPr>
          <w:rStyle w:val="StyleUnderline"/>
          <w:highlight w:val="yellow"/>
        </w:rPr>
        <w:t>answers</w:t>
      </w:r>
      <w:r w:rsidRPr="006E31F0">
        <w:rPr>
          <w:rStyle w:val="StyleUnderline"/>
        </w:rPr>
        <w:t xml:space="preserve">. Some </w:t>
      </w:r>
      <w:r w:rsidRPr="005D70EC">
        <w:rPr>
          <w:rStyle w:val="StyleUnderline"/>
          <w:highlight w:val="yellow"/>
        </w:rPr>
        <w:t xml:space="preserve">will be </w:t>
      </w:r>
      <w:r w:rsidRPr="005D70EC">
        <w:rPr>
          <w:rStyle w:val="Emphasis"/>
          <w:highlight w:val="yellow"/>
        </w:rPr>
        <w:t>tautological</w:t>
      </w:r>
      <w:r w:rsidRPr="006E31F0">
        <w:rPr>
          <w:rStyle w:val="StyleUnderline"/>
        </w:rPr>
        <w:t xml:space="preserve">: "Because it's murder!" Others will be more sophisticated: "The ends don't justify the means." "You have to respect people's rights." But, as we know, </w:t>
      </w:r>
      <w:r w:rsidRPr="005D70EC">
        <w:rPr>
          <w:rStyle w:val="StyleUnderline"/>
          <w:highlight w:val="yellow"/>
        </w:rPr>
        <w:t>these</w:t>
      </w:r>
      <w:r w:rsidRPr="006E31F0">
        <w:rPr>
          <w:rStyle w:val="StyleUnderline"/>
        </w:rPr>
        <w:t xml:space="preserve"> answers </w:t>
      </w:r>
      <w:r w:rsidRPr="005D70EC">
        <w:rPr>
          <w:rStyle w:val="StyleUnderline"/>
          <w:highlight w:val="yellow"/>
        </w:rPr>
        <w:t xml:space="preserve">don't really </w:t>
      </w:r>
      <w:r w:rsidRPr="006E31F0">
        <w:rPr>
          <w:rStyle w:val="StyleUnderline"/>
        </w:rPr>
        <w:t xml:space="preserve">explain </w:t>
      </w:r>
      <w:r w:rsidRPr="005D70EC">
        <w:rPr>
          <w:rStyle w:val="StyleUnderline"/>
          <w:highlight w:val="yellow"/>
        </w:rPr>
        <w:t>anything</w:t>
      </w:r>
      <w:r w:rsidRPr="006E31F0">
        <w:rPr>
          <w:rStyle w:val="StyleUnderline"/>
        </w:rPr>
        <w:t>, because if you give the same people (on different occasions) the trolley case or the loop case (See above), they'll make the opposite judgment, even though their initial explanation concerning the footbridge case applies equally well to one or both of these cases</w:t>
      </w:r>
      <w:r w:rsidRPr="006E31F0">
        <w:rPr>
          <w:sz w:val="16"/>
        </w:rPr>
        <w:t xml:space="preserve">.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6E31F0">
        <w:rPr>
          <w:rStyle w:val="StyleUnderline"/>
        </w:rPr>
        <w:t xml:space="preserve">there seems to be "something deeply right" about them because they give voice to powerful moral emotions. But, as with many religious people's accounts of what's essential to religion, </w:t>
      </w:r>
      <w:r w:rsidRPr="005D70EC">
        <w:rPr>
          <w:rStyle w:val="StyleUnderline"/>
          <w:highlight w:val="yellow"/>
        </w:rPr>
        <w:t>they don't</w:t>
      </w:r>
      <w:r w:rsidRPr="006E31F0">
        <w:rPr>
          <w:rStyle w:val="StyleUnderline"/>
        </w:rPr>
        <w:t xml:space="preserve"> really </w:t>
      </w:r>
      <w:r w:rsidRPr="005D70EC">
        <w:rPr>
          <w:rStyle w:val="StyleUnderline"/>
          <w:highlight w:val="yellow"/>
        </w:rPr>
        <w:t>explain what's distinctive about the philosophy in question.</w:t>
      </w:r>
      <w:r w:rsidRPr="006E31F0">
        <w:rPr>
          <w:rStyle w:val="StyleUnderline"/>
        </w:rPr>
        <w:t xml:space="preserve"> </w:t>
      </w:r>
    </w:p>
    <w:p w14:paraId="2A8A36C9" w14:textId="77777777" w:rsidR="0028050D" w:rsidRPr="00F57782" w:rsidRDefault="0028050D" w:rsidP="0028050D"/>
    <w:p w14:paraId="13647751" w14:textId="77777777" w:rsidR="0028050D" w:rsidRPr="0039034B" w:rsidRDefault="0028050D" w:rsidP="0028050D">
      <w:pPr>
        <w:pStyle w:val="Heading3"/>
      </w:pPr>
      <w:r>
        <w:t>war turns S.V./child violence</w:t>
      </w:r>
    </w:p>
    <w:p w14:paraId="10421E0B" w14:textId="77777777" w:rsidR="0028050D" w:rsidRPr="00E8691C" w:rsidRDefault="0028050D" w:rsidP="0028050D">
      <w:pPr>
        <w:pStyle w:val="Heading4"/>
      </w:pPr>
      <w:r w:rsidRPr="00E8691C">
        <w:t xml:space="preserve">War uniquely </w:t>
      </w:r>
      <w:r w:rsidRPr="00E8691C">
        <w:rPr>
          <w:u w:val="single"/>
        </w:rPr>
        <w:t xml:space="preserve">turns </w:t>
      </w:r>
      <w:r w:rsidRPr="00E8691C">
        <w:t xml:space="preserve">their children’s violence impact---it </w:t>
      </w:r>
      <w:r w:rsidRPr="00E8691C">
        <w:rPr>
          <w:u w:val="single"/>
        </w:rPr>
        <w:t>exacerbates existing conditions</w:t>
      </w:r>
      <w:r w:rsidRPr="00E8691C">
        <w:t xml:space="preserve"> of physical and psychological violence</w:t>
      </w:r>
    </w:p>
    <w:p w14:paraId="538747A3" w14:textId="77777777" w:rsidR="0028050D" w:rsidRPr="00E8691C" w:rsidRDefault="0028050D" w:rsidP="0028050D">
      <w:r w:rsidRPr="00E8691C">
        <w:t xml:space="preserve">Joanna Santa </w:t>
      </w:r>
      <w:r w:rsidRPr="00E8691C">
        <w:rPr>
          <w:rStyle w:val="Style13ptBold"/>
        </w:rPr>
        <w:t>Barbara</w:t>
      </w:r>
      <w:r w:rsidRPr="00E8691C">
        <w:t>, December 200</w:t>
      </w:r>
      <w:r w:rsidRPr="00E8691C">
        <w:rPr>
          <w:rStyle w:val="Style13ptBold"/>
        </w:rPr>
        <w:t>6</w:t>
      </w:r>
      <w:r w:rsidRPr="00E8691C">
        <w:t xml:space="preserve">, Head of Dept. of Psychiatry and Centre for Peace Studies of McMaster University, "Impact of War on Children and Imperative to End War”, </w:t>
      </w:r>
      <w:hyperlink r:id="rId285" w:history="1">
        <w:r w:rsidRPr="00E8691C">
          <w:rPr>
            <w:rStyle w:val="Hyperlink"/>
          </w:rPr>
          <w:t>https://www.ncbi.nlm.nih.gov/pmc/articles/PMC2080482/</w:t>
        </w:r>
      </w:hyperlink>
      <w:r w:rsidRPr="00E8691C">
        <w:t>, ezc</w:t>
      </w:r>
    </w:p>
    <w:p w14:paraId="07D42889" w14:textId="77777777" w:rsidR="0028050D" w:rsidRPr="00E8691C" w:rsidRDefault="0028050D" w:rsidP="0028050D">
      <w:r w:rsidRPr="00E8691C">
        <w:rPr>
          <w:sz w:val="14"/>
        </w:rPr>
        <w:t xml:space="preserve">The impact of war on children </w:t>
      </w:r>
      <w:r w:rsidRPr="005D70EC">
        <w:rPr>
          <w:rStyle w:val="StyleUnderline"/>
          <w:highlight w:val="yellow"/>
        </w:rPr>
        <w:t>War affects children in</w:t>
      </w:r>
      <w:r w:rsidRPr="00E8691C">
        <w:rPr>
          <w:rStyle w:val="StyleUnderline"/>
        </w:rPr>
        <w:t xml:space="preserve"> all the ways it affects adults, but also in </w:t>
      </w:r>
      <w:r w:rsidRPr="005D70EC">
        <w:rPr>
          <w:rStyle w:val="StyleUnderline"/>
          <w:highlight w:val="yellow"/>
        </w:rPr>
        <w:t>different ways</w:t>
      </w:r>
      <w:r w:rsidRPr="00E8691C">
        <w:rPr>
          <w:rStyle w:val="StyleUnderline"/>
        </w:rPr>
        <w:t xml:space="preserve">. First, </w:t>
      </w:r>
      <w:r w:rsidRPr="005D70EC">
        <w:rPr>
          <w:rStyle w:val="StyleUnderline"/>
          <w:highlight w:val="yellow"/>
        </w:rPr>
        <w:t xml:space="preserve">children are dependent on </w:t>
      </w:r>
      <w:r w:rsidRPr="00E8691C">
        <w:rPr>
          <w:rStyle w:val="StyleUnderline"/>
        </w:rPr>
        <w:t xml:space="preserve">the </w:t>
      </w:r>
      <w:r w:rsidRPr="005D70EC">
        <w:rPr>
          <w:rStyle w:val="StyleUnderline"/>
          <w:highlight w:val="yellow"/>
        </w:rPr>
        <w:t>care, empathy, and attention</w:t>
      </w:r>
      <w:r w:rsidRPr="00E8691C">
        <w:rPr>
          <w:rStyle w:val="StyleUnderline"/>
        </w:rPr>
        <w:t xml:space="preserve"> of adults who love them.</w:t>
      </w:r>
      <w:r w:rsidRPr="00E8691C">
        <w:rPr>
          <w:sz w:val="14"/>
        </w:rPr>
        <w:t xml:space="preserve"> Their </w:t>
      </w:r>
      <w:r w:rsidRPr="005D70EC">
        <w:rPr>
          <w:rStyle w:val="StyleUnderline"/>
          <w:highlight w:val="yellow"/>
        </w:rPr>
        <w:t>attachments are</w:t>
      </w:r>
      <w:r w:rsidRPr="00E8691C">
        <w:rPr>
          <w:rStyle w:val="StyleUnderline"/>
        </w:rPr>
        <w:t xml:space="preserve"> frequently </w:t>
      </w:r>
      <w:r w:rsidRPr="005D70EC">
        <w:rPr>
          <w:rStyle w:val="StyleUnderline"/>
          <w:highlight w:val="yellow"/>
        </w:rPr>
        <w:t>disrupted in</w:t>
      </w:r>
      <w:r w:rsidRPr="00E8691C">
        <w:rPr>
          <w:rStyle w:val="StyleUnderline"/>
        </w:rPr>
        <w:t xml:space="preserve"> times of </w:t>
      </w:r>
      <w:r w:rsidRPr="005D70EC">
        <w:rPr>
          <w:rStyle w:val="StyleUnderline"/>
          <w:highlight w:val="yellow"/>
        </w:rPr>
        <w:t>war,</w:t>
      </w:r>
      <w:r w:rsidRPr="00E8691C">
        <w:rPr>
          <w:rStyle w:val="StyleUnderline"/>
        </w:rPr>
        <w:t xml:space="preserve"> due to the loss of parents, extreme preoccupation of parents in protecting and finding subsistence for the family, and emotional unavailability of depressed or distracted parents</w:t>
      </w:r>
      <w:r w:rsidRPr="00E8691C">
        <w:rPr>
          <w:sz w:val="14"/>
        </w:rPr>
        <w:t xml:space="preserve">. The child may be in substitute care with someone who cares for him or her only slightly – relatives or an orphanage. </w:t>
      </w:r>
      <w:r w:rsidRPr="005D70EC">
        <w:rPr>
          <w:rStyle w:val="StyleUnderline"/>
          <w:highlight w:val="yellow"/>
        </w:rPr>
        <w:t>A</w:t>
      </w:r>
      <w:r w:rsidRPr="00E8691C">
        <w:rPr>
          <w:rStyle w:val="StyleUnderline"/>
        </w:rPr>
        <w:t xml:space="preserve"> certain </w:t>
      </w:r>
      <w:r w:rsidRPr="005D70EC">
        <w:rPr>
          <w:rStyle w:val="StyleUnderline"/>
          <w:highlight w:val="yellow"/>
        </w:rPr>
        <w:t xml:space="preserve">proportion of </w:t>
      </w:r>
      <w:r w:rsidRPr="00E8691C">
        <w:rPr>
          <w:rStyle w:val="StyleUnderline"/>
        </w:rPr>
        <w:t xml:space="preserve">war-affected </w:t>
      </w:r>
      <w:r w:rsidRPr="005D70EC">
        <w:rPr>
          <w:rStyle w:val="StyleUnderline"/>
          <w:highlight w:val="yellow"/>
        </w:rPr>
        <w:t xml:space="preserve">children </w:t>
      </w:r>
      <w:r w:rsidRPr="005D70EC">
        <w:rPr>
          <w:rStyle w:val="Emphasis"/>
          <w:highlight w:val="yellow"/>
        </w:rPr>
        <w:t xml:space="preserve">lose all </w:t>
      </w:r>
      <w:r w:rsidRPr="00E8691C">
        <w:rPr>
          <w:rStyle w:val="Emphasis"/>
        </w:rPr>
        <w:t xml:space="preserve">adult </w:t>
      </w:r>
      <w:r w:rsidRPr="005D70EC">
        <w:rPr>
          <w:rStyle w:val="Emphasis"/>
          <w:highlight w:val="yellow"/>
        </w:rPr>
        <w:t>protection</w:t>
      </w:r>
      <w:r w:rsidRPr="00E8691C">
        <w:rPr>
          <w:rStyle w:val="StyleUnderline"/>
        </w:rPr>
        <w:t xml:space="preserve"> – “unaccompanied children,” as they are known in refugee situations. </w:t>
      </w:r>
      <w:r w:rsidRPr="00E8691C">
        <w:rPr>
          <w:sz w:val="14"/>
        </w:rPr>
        <w:t xml:space="preserve">Second, </w:t>
      </w:r>
      <w:r w:rsidRPr="005D70EC">
        <w:rPr>
          <w:rStyle w:val="StyleUnderline"/>
          <w:highlight w:val="yellow"/>
        </w:rPr>
        <w:t>impacts in childhood</w:t>
      </w:r>
      <w:r w:rsidRPr="00E8691C">
        <w:rPr>
          <w:rStyle w:val="StyleUnderline"/>
        </w:rPr>
        <w:t xml:space="preserve"> may </w:t>
      </w:r>
      <w:r w:rsidRPr="005D70EC">
        <w:rPr>
          <w:rStyle w:val="Emphasis"/>
          <w:highlight w:val="yellow"/>
        </w:rPr>
        <w:t>adversely affect</w:t>
      </w:r>
      <w:r w:rsidRPr="00E8691C">
        <w:rPr>
          <w:rStyle w:val="Emphasis"/>
        </w:rPr>
        <w:t xml:space="preserve"> the </w:t>
      </w:r>
      <w:r w:rsidRPr="005D70EC">
        <w:rPr>
          <w:rStyle w:val="Emphasis"/>
          <w:highlight w:val="yellow"/>
        </w:rPr>
        <w:t>life trajectory</w:t>
      </w:r>
      <w:r w:rsidRPr="00E8691C">
        <w:rPr>
          <w:rStyle w:val="StyleUnderline"/>
        </w:rPr>
        <w:t xml:space="preserve"> of children far more than adults. Consider </w:t>
      </w:r>
      <w:r w:rsidRPr="005D70EC">
        <w:rPr>
          <w:rStyle w:val="StyleUnderline"/>
          <w:highlight w:val="yellow"/>
        </w:rPr>
        <w:t>children who lose</w:t>
      </w:r>
      <w:r w:rsidRPr="00E8691C">
        <w:rPr>
          <w:rStyle w:val="StyleUnderline"/>
        </w:rPr>
        <w:t xml:space="preserve"> the opportunity for </w:t>
      </w:r>
      <w:r w:rsidRPr="005D70EC">
        <w:rPr>
          <w:rStyle w:val="StyleUnderline"/>
          <w:highlight w:val="yellow"/>
        </w:rPr>
        <w:t>education</w:t>
      </w:r>
      <w:r w:rsidRPr="00E8691C">
        <w:rPr>
          <w:rStyle w:val="StyleUnderline"/>
        </w:rPr>
        <w:t xml:space="preserve"> during war, </w:t>
      </w:r>
      <w:r w:rsidRPr="005D70EC">
        <w:rPr>
          <w:rStyle w:val="StyleUnderline"/>
          <w:highlight w:val="yellow"/>
        </w:rPr>
        <w:t>children</w:t>
      </w:r>
      <w:r w:rsidRPr="00E8691C">
        <w:rPr>
          <w:rStyle w:val="StyleUnderline"/>
        </w:rPr>
        <w:t xml:space="preserve"> who are </w:t>
      </w:r>
      <w:r w:rsidRPr="005D70EC">
        <w:rPr>
          <w:rStyle w:val="StyleUnderline"/>
          <w:highlight w:val="yellow"/>
        </w:rPr>
        <w:t>forced to move</w:t>
      </w:r>
      <w:r w:rsidRPr="00E8691C">
        <w:rPr>
          <w:rStyle w:val="StyleUnderline"/>
        </w:rPr>
        <w:t xml:space="preserve"> into refugee or displaced person camps, where </w:t>
      </w:r>
      <w:r w:rsidRPr="005D70EC">
        <w:rPr>
          <w:rStyle w:val="StyleUnderline"/>
          <w:highlight w:val="yellow"/>
        </w:rPr>
        <w:t xml:space="preserve">they wait for years in </w:t>
      </w:r>
      <w:r w:rsidRPr="005D70EC">
        <w:rPr>
          <w:rStyle w:val="Emphasis"/>
          <w:highlight w:val="yellow"/>
        </w:rPr>
        <w:t>miserable circumstances</w:t>
      </w:r>
      <w:r w:rsidRPr="00E8691C">
        <w:rPr>
          <w:rStyle w:val="StyleUnderline"/>
        </w:rPr>
        <w:t xml:space="preserve"> for normal life to resume, if it ever does.</w:t>
      </w:r>
      <w:r w:rsidRPr="00E8691C">
        <w:rPr>
          <w:sz w:val="14"/>
        </w:rPr>
        <w:t xml:space="preserve"> Consider a child disabled in war; they may, in addition to loss of a limb, sight, or cognitive capacity, lose the opportunity of schooling and of a social life. A girl who is raped may be marginalized by her society and lose the opportunity for marriage. Long after the war has ended, these lives will never attain the potential they had before the impact of war. Listing the impacts of war on children is a sadly straightforward task: Death. </w:t>
      </w:r>
      <w:r w:rsidRPr="00E8691C">
        <w:rPr>
          <w:rStyle w:val="Emphasis"/>
        </w:rPr>
        <w:t>Hundreds of thousands of children die</w:t>
      </w:r>
      <w:r w:rsidRPr="00E8691C">
        <w:rPr>
          <w:rStyle w:val="StyleUnderline"/>
        </w:rPr>
        <w:t xml:space="preserve"> of direct violence in war each year</w:t>
      </w:r>
      <w:r w:rsidRPr="00E8691C">
        <w:rPr>
          <w:sz w:val="14"/>
        </w:rPr>
        <w:t xml:space="preserve"> (2). They die as civilians caught in the violence of war, as combatants directly targeted, or in the course of ethnic cleansing. Injury. </w:t>
      </w:r>
      <w:r w:rsidRPr="00E8691C">
        <w:rPr>
          <w:rStyle w:val="StyleUnderline"/>
        </w:rPr>
        <w:t>Children suffer a range of war injuries. Certain weapons affect them particularly. A landmine explosion is more likely to kill or seriously injure a child than an adult (3). Thousands of children suffer landmine injuries each year</w:t>
      </w:r>
      <w:r w:rsidRPr="00E8691C">
        <w:rPr>
          <w:sz w:val="14"/>
        </w:rPr>
        <w:t xml:space="preserve"> (4). Disability. </w:t>
      </w:r>
      <w:r w:rsidRPr="00E8691C">
        <w:rPr>
          <w:rStyle w:val="StyleUnderline"/>
        </w:rPr>
        <w:t xml:space="preserve">Millions of </w:t>
      </w:r>
      <w:r w:rsidRPr="005D70EC">
        <w:rPr>
          <w:rStyle w:val="StyleUnderline"/>
          <w:highlight w:val="yellow"/>
        </w:rPr>
        <w:t xml:space="preserve">children are </w:t>
      </w:r>
      <w:r w:rsidRPr="005D70EC">
        <w:rPr>
          <w:rStyle w:val="Emphasis"/>
          <w:highlight w:val="yellow"/>
        </w:rPr>
        <w:t>disabled by war</w:t>
      </w:r>
      <w:r w:rsidRPr="00E8691C">
        <w:rPr>
          <w:rStyle w:val="StyleUnderline"/>
        </w:rPr>
        <w:t>, many of whom have grossly inadequate access to rehabilitation services</w:t>
      </w:r>
      <w:r w:rsidRPr="00E8691C">
        <w:rPr>
          <w:sz w:val="14"/>
        </w:rPr>
        <w:t xml:space="preserve">. A child may have to wait up to 10 years before having a prosthetic limb fitted. Children who survive landmine blasts rarely receive prostheses that are able to keep up with the continued growth of their limbs. Illness. </w:t>
      </w:r>
      <w:r w:rsidRPr="005D70EC">
        <w:rPr>
          <w:rStyle w:val="StyleUnderline"/>
          <w:highlight w:val="yellow"/>
        </w:rPr>
        <w:t>Conditions for</w:t>
      </w:r>
      <w:r w:rsidRPr="00E8691C">
        <w:rPr>
          <w:rStyle w:val="StyleUnderline"/>
        </w:rPr>
        <w:t xml:space="preserve"> maintenance of child </w:t>
      </w:r>
      <w:r w:rsidRPr="005D70EC">
        <w:rPr>
          <w:rStyle w:val="Emphasis"/>
          <w:highlight w:val="yellow"/>
        </w:rPr>
        <w:t>health deteriorate</w:t>
      </w:r>
      <w:r w:rsidRPr="005D70EC">
        <w:rPr>
          <w:rStyle w:val="StyleUnderline"/>
          <w:highlight w:val="yellow"/>
        </w:rPr>
        <w:t xml:space="preserve"> in war</w:t>
      </w:r>
      <w:r w:rsidRPr="00E8691C">
        <w:rPr>
          <w:rStyle w:val="StyleUnderline"/>
        </w:rPr>
        <w:t xml:space="preserve"> – </w:t>
      </w:r>
      <w:r w:rsidRPr="005D70EC">
        <w:rPr>
          <w:rStyle w:val="StyleUnderline"/>
          <w:highlight w:val="yellow"/>
        </w:rPr>
        <w:t>nutrition, water</w:t>
      </w:r>
      <w:r w:rsidRPr="00E8691C">
        <w:rPr>
          <w:rStyle w:val="StyleUnderline"/>
        </w:rPr>
        <w:t xml:space="preserve"> safety, </w:t>
      </w:r>
      <w:r w:rsidRPr="005D70EC">
        <w:rPr>
          <w:rStyle w:val="StyleUnderline"/>
          <w:highlight w:val="yellow"/>
        </w:rPr>
        <w:t xml:space="preserve">sanitation, housing, </w:t>
      </w:r>
      <w:r w:rsidRPr="005D70EC">
        <w:rPr>
          <w:rStyle w:val="Emphasis"/>
          <w:highlight w:val="yellow"/>
        </w:rPr>
        <w:t>access to health services</w:t>
      </w:r>
      <w:r w:rsidRPr="00E8691C">
        <w:rPr>
          <w:sz w:val="14"/>
        </w:rPr>
        <w:t xml:space="preserve">. There may be loss of immunity to disease vectors with population movement. Refugee children are particularly vulnerable to the deadly combination of malnutrition and infectious illness. </w:t>
      </w:r>
      <w:r w:rsidRPr="00E8691C">
        <w:rPr>
          <w:rStyle w:val="StyleUnderline"/>
        </w:rPr>
        <w:t>There is also interruption of population immunization programs by war which may be responsible for increases in child mortality</w:t>
      </w:r>
      <w:r w:rsidRPr="00E8691C">
        <w:rPr>
          <w:sz w:val="14"/>
        </w:rPr>
        <w:t xml:space="preserve">. </w:t>
      </w:r>
      <w:r w:rsidRPr="005D70EC">
        <w:rPr>
          <w:rStyle w:val="Emphasis"/>
          <w:highlight w:val="yellow"/>
        </w:rPr>
        <w:t>Rape and prostitution</w:t>
      </w:r>
      <w:r w:rsidRPr="00E8691C">
        <w:rPr>
          <w:rStyle w:val="StyleUnderline"/>
        </w:rPr>
        <w:t xml:space="preserve"> for subsistence. These phenomena which </w:t>
      </w:r>
      <w:r w:rsidRPr="005D70EC">
        <w:rPr>
          <w:rStyle w:val="StyleUnderline"/>
          <w:highlight w:val="yellow"/>
        </w:rPr>
        <w:t>often occur in</w:t>
      </w:r>
      <w:r w:rsidRPr="00E8691C">
        <w:rPr>
          <w:rStyle w:val="StyleUnderline"/>
        </w:rPr>
        <w:t xml:space="preserve"> situations of </w:t>
      </w:r>
      <w:r w:rsidRPr="005D70EC">
        <w:rPr>
          <w:rStyle w:val="StyleUnderline"/>
          <w:highlight w:val="yellow"/>
        </w:rPr>
        <w:t>war</w:t>
      </w:r>
      <w:r w:rsidRPr="00E8691C">
        <w:rPr>
          <w:rStyle w:val="StyleUnderline"/>
        </w:rPr>
        <w:t xml:space="preserve">, ethnic cleansing, and refugee life </w:t>
      </w:r>
      <w:r w:rsidRPr="005D70EC">
        <w:rPr>
          <w:rStyle w:val="StyleUnderline"/>
          <w:highlight w:val="yellow"/>
        </w:rPr>
        <w:t>leave lasting physical impacts</w:t>
      </w:r>
      <w:r w:rsidRPr="00E8691C">
        <w:rPr>
          <w:rStyle w:val="StyleUnderline"/>
        </w:rPr>
        <w:t xml:space="preserve"> in sexually-transmitted diseases, including HIV/AIDS, psychological impacts and changes in life trajectory. </w:t>
      </w:r>
      <w:r w:rsidRPr="005D70EC">
        <w:rPr>
          <w:rStyle w:val="Emphasis"/>
          <w:highlight w:val="yellow"/>
        </w:rPr>
        <w:t>Psychological suffering</w:t>
      </w:r>
      <w:r w:rsidRPr="00E8691C">
        <w:rPr>
          <w:rStyle w:val="StyleUnderline"/>
        </w:rPr>
        <w:t xml:space="preserve">. </w:t>
      </w:r>
      <w:r w:rsidRPr="005D70EC">
        <w:rPr>
          <w:rStyle w:val="StyleUnderline"/>
          <w:highlight w:val="yellow"/>
        </w:rPr>
        <w:t>Children are exposed to</w:t>
      </w:r>
      <w:r w:rsidRPr="00E8691C">
        <w:rPr>
          <w:rStyle w:val="StyleUnderline"/>
        </w:rPr>
        <w:t xml:space="preserve"> situations of terror and </w:t>
      </w:r>
      <w:r w:rsidRPr="005D70EC">
        <w:rPr>
          <w:rStyle w:val="Emphasis"/>
          <w:highlight w:val="yellow"/>
        </w:rPr>
        <w:t>horror during war</w:t>
      </w:r>
      <w:r w:rsidRPr="00E8691C">
        <w:rPr>
          <w:rStyle w:val="StyleUnderline"/>
        </w:rPr>
        <w:t xml:space="preserve"> – </w:t>
      </w:r>
      <w:r w:rsidRPr="005D70EC">
        <w:rPr>
          <w:rStyle w:val="StyleUnderline"/>
          <w:highlight w:val="yellow"/>
        </w:rPr>
        <w:t>experiences</w:t>
      </w:r>
      <w:r w:rsidRPr="00E8691C">
        <w:rPr>
          <w:rStyle w:val="StyleUnderline"/>
        </w:rPr>
        <w:t xml:space="preserve"> that may </w:t>
      </w:r>
      <w:r w:rsidRPr="005D70EC">
        <w:rPr>
          <w:rStyle w:val="StyleUnderline"/>
          <w:highlight w:val="yellow"/>
        </w:rPr>
        <w:t>leave</w:t>
      </w:r>
      <w:r w:rsidRPr="00E8691C">
        <w:rPr>
          <w:rStyle w:val="StyleUnderline"/>
        </w:rPr>
        <w:t xml:space="preserve"> enduring impacts in </w:t>
      </w:r>
      <w:r w:rsidRPr="005D70EC">
        <w:rPr>
          <w:rStyle w:val="Emphasis"/>
          <w:highlight w:val="yellow"/>
        </w:rPr>
        <w:t>p</w:t>
      </w:r>
      <w:r w:rsidRPr="00E8691C">
        <w:rPr>
          <w:rStyle w:val="StyleUnderline"/>
        </w:rPr>
        <w:t>os</w:t>
      </w:r>
      <w:r w:rsidRPr="005D70EC">
        <w:rPr>
          <w:rStyle w:val="Emphasis"/>
          <w:highlight w:val="yellow"/>
        </w:rPr>
        <w:t>t</w:t>
      </w:r>
      <w:r w:rsidRPr="00E8691C">
        <w:rPr>
          <w:rStyle w:val="StyleUnderline"/>
        </w:rPr>
        <w:t xml:space="preserve">traumatic </w:t>
      </w:r>
      <w:r w:rsidRPr="005D70EC">
        <w:rPr>
          <w:rStyle w:val="Emphasis"/>
          <w:highlight w:val="yellow"/>
        </w:rPr>
        <w:t>s</w:t>
      </w:r>
      <w:r w:rsidRPr="00E8691C">
        <w:rPr>
          <w:rStyle w:val="StyleUnderline"/>
        </w:rPr>
        <w:t xml:space="preserve">tress </w:t>
      </w:r>
      <w:r w:rsidRPr="005D70EC">
        <w:rPr>
          <w:rStyle w:val="Emphasis"/>
          <w:highlight w:val="yellow"/>
        </w:rPr>
        <w:t>d</w:t>
      </w:r>
      <w:r w:rsidRPr="00E8691C">
        <w:rPr>
          <w:rStyle w:val="StyleUnderline"/>
        </w:rPr>
        <w:t>isorder</w:t>
      </w:r>
      <w:r w:rsidRPr="00E8691C">
        <w:rPr>
          <w:sz w:val="14"/>
        </w:rPr>
        <w:t xml:space="preserve">. Severe </w:t>
      </w:r>
      <w:r w:rsidRPr="00E8691C">
        <w:rPr>
          <w:rStyle w:val="StyleUnderline"/>
        </w:rPr>
        <w:t xml:space="preserve">losses and disruptions in their lives lead to </w:t>
      </w:r>
      <w:r w:rsidRPr="005D70EC">
        <w:rPr>
          <w:rStyle w:val="StyleUnderline"/>
          <w:highlight w:val="yellow"/>
        </w:rPr>
        <w:t xml:space="preserve">high rates of </w:t>
      </w:r>
      <w:r w:rsidRPr="005D70EC">
        <w:rPr>
          <w:rStyle w:val="Emphasis"/>
          <w:highlight w:val="yellow"/>
        </w:rPr>
        <w:t>depression and anxiety</w:t>
      </w:r>
      <w:r w:rsidRPr="00E8691C">
        <w:rPr>
          <w:rStyle w:val="StyleUnderline"/>
        </w:rPr>
        <w:t xml:space="preserve"> in war-affected children. These impacts may be prolonged by exposures to further privations and violence in refugee situations.</w:t>
      </w:r>
      <w:r w:rsidRPr="00E8691C">
        <w:rPr>
          <w:sz w:val="14"/>
        </w:rPr>
        <w:t xml:space="preserve"> Moral and spiritual impacts. </w:t>
      </w:r>
      <w:r w:rsidRPr="00E8691C">
        <w:rPr>
          <w:rStyle w:val="StyleUnderline"/>
        </w:rPr>
        <w:t xml:space="preserve">The experience of indifference from the surrounding world, or, worse still, malevolence may cause </w:t>
      </w:r>
      <w:r w:rsidRPr="005D70EC">
        <w:rPr>
          <w:rStyle w:val="StyleUnderline"/>
          <w:highlight w:val="yellow"/>
        </w:rPr>
        <w:t>children</w:t>
      </w:r>
      <w:r w:rsidRPr="00E8691C">
        <w:rPr>
          <w:rStyle w:val="StyleUnderline"/>
        </w:rPr>
        <w:t xml:space="preserve"> to </w:t>
      </w:r>
      <w:r w:rsidRPr="005D70EC">
        <w:rPr>
          <w:rStyle w:val="StyleUnderline"/>
          <w:highlight w:val="yellow"/>
        </w:rPr>
        <w:t xml:space="preserve">suffer </w:t>
      </w:r>
      <w:r w:rsidRPr="005D70EC">
        <w:rPr>
          <w:rStyle w:val="Emphasis"/>
          <w:highlight w:val="yellow"/>
        </w:rPr>
        <w:t>loss of meaning</w:t>
      </w:r>
      <w:r w:rsidRPr="00E8691C">
        <w:rPr>
          <w:rStyle w:val="StyleUnderline"/>
        </w:rPr>
        <w:t xml:space="preserve"> in their construction of themselves in their world. They may have to change their moral structure and lie, steal, and sell sex to survive</w:t>
      </w:r>
      <w:r w:rsidRPr="00E8691C">
        <w:rPr>
          <w:sz w:val="14"/>
        </w:rPr>
        <w:t xml:space="preserve">. They may have their moral structure forcibly dismantled and replaced in training to kill as part of a military force. Social and cultural losses. </w:t>
      </w:r>
      <w:r w:rsidRPr="005D70EC">
        <w:rPr>
          <w:rStyle w:val="StyleUnderline"/>
          <w:highlight w:val="yellow"/>
        </w:rPr>
        <w:t>Children may lose</w:t>
      </w:r>
      <w:r w:rsidRPr="00E8691C">
        <w:rPr>
          <w:rStyle w:val="StyleUnderline"/>
        </w:rPr>
        <w:t xml:space="preserve"> their </w:t>
      </w:r>
      <w:r w:rsidRPr="005D70EC">
        <w:rPr>
          <w:rStyle w:val="StyleUnderline"/>
          <w:highlight w:val="yellow"/>
        </w:rPr>
        <w:t>community and</w:t>
      </w:r>
      <w:r w:rsidRPr="00E8691C">
        <w:rPr>
          <w:rStyle w:val="StyleUnderline"/>
        </w:rPr>
        <w:t xml:space="preserve"> its </w:t>
      </w:r>
      <w:r w:rsidRPr="005D70EC">
        <w:rPr>
          <w:rStyle w:val="StyleUnderline"/>
          <w:highlight w:val="yellow"/>
        </w:rPr>
        <w:t>culture during war</w:t>
      </w:r>
      <w:r w:rsidRPr="00E8691C">
        <w:rPr>
          <w:sz w:val="14"/>
        </w:rPr>
        <w:t xml:space="preserve">, sometimes having it reconstituted in refugee or diaspora situations. </w:t>
      </w:r>
      <w:r w:rsidRPr="005D70EC">
        <w:rPr>
          <w:rStyle w:val="StyleUnderline"/>
          <w:highlight w:val="yellow"/>
        </w:rPr>
        <w:t>Child soldiers</w:t>
      </w:r>
      <w:r w:rsidRPr="00E8691C">
        <w:rPr>
          <w:sz w:val="14"/>
        </w:rPr>
        <w:t xml:space="preserve">. It is estimated that there are tens of thousands of young people under 18 serving in militias in about 60 countries. They </w:t>
      </w:r>
      <w:r w:rsidRPr="005D70EC">
        <w:rPr>
          <w:rStyle w:val="StyleUnderline"/>
          <w:highlight w:val="yellow"/>
        </w:rPr>
        <w:t>are</w:t>
      </w:r>
      <w:r w:rsidRPr="00E8691C">
        <w:rPr>
          <w:rStyle w:val="StyleUnderline"/>
        </w:rPr>
        <w:t xml:space="preserve"> </w:t>
      </w:r>
      <w:r w:rsidRPr="005D70EC">
        <w:rPr>
          <w:rStyle w:val="Emphasis"/>
          <w:highlight w:val="yellow"/>
        </w:rPr>
        <w:t>particularly vulnerable</w:t>
      </w:r>
      <w:r w:rsidRPr="00E8691C">
        <w:rPr>
          <w:rStyle w:val="StyleUnderline"/>
        </w:rPr>
        <w:t xml:space="preserve"> to all of the impacts listed above</w:t>
      </w:r>
    </w:p>
    <w:p w14:paraId="7123CDF5" w14:textId="77777777" w:rsidR="0028050D" w:rsidRDefault="0028050D" w:rsidP="0028050D"/>
    <w:p w14:paraId="05A12712" w14:textId="77777777" w:rsidR="0028050D" w:rsidRDefault="0028050D" w:rsidP="0028050D"/>
    <w:p w14:paraId="126482C8" w14:textId="77777777" w:rsidR="0028050D" w:rsidRPr="009B66B4" w:rsidRDefault="0028050D" w:rsidP="0028050D">
      <w:pPr>
        <w:pStyle w:val="Heading3"/>
      </w:pPr>
      <w:r w:rsidRPr="009B66B4">
        <w:t>Epistemically wrong</w:t>
      </w:r>
    </w:p>
    <w:p w14:paraId="34F9F0B3" w14:textId="77777777" w:rsidR="0028050D" w:rsidRDefault="0028050D" w:rsidP="0028050D">
      <w:pPr>
        <w:pStyle w:val="Heading4"/>
        <w:rPr>
          <w:rStyle w:val="StyleUnderline"/>
          <w:sz w:val="26"/>
          <w:szCs w:val="26"/>
          <w:u w:val="none"/>
        </w:rPr>
      </w:pPr>
      <w:r w:rsidRPr="00840BBF">
        <w:rPr>
          <w:rStyle w:val="StyleUnderline"/>
          <w:sz w:val="26"/>
          <w:szCs w:val="26"/>
          <w:u w:val="none"/>
        </w:rPr>
        <w:t>Ch</w:t>
      </w:r>
      <w:r>
        <w:rPr>
          <w:rStyle w:val="StyleUnderline"/>
          <w:sz w:val="26"/>
          <w:szCs w:val="26"/>
          <w:u w:val="none"/>
        </w:rPr>
        <w:t xml:space="preserve">ild soldier narratives are overblown for a western audience---Advocates continue to use wrong statistics to bolster their claim </w:t>
      </w:r>
    </w:p>
    <w:p w14:paraId="7393C5C9" w14:textId="77777777" w:rsidR="0028050D" w:rsidRPr="00E57963" w:rsidRDefault="0028050D" w:rsidP="0028050D">
      <w:pPr>
        <w:rPr>
          <w:rStyle w:val="Style13ptBold"/>
        </w:rPr>
      </w:pPr>
      <w:r>
        <w:t xml:space="preserve">David </w:t>
      </w:r>
      <w:r>
        <w:rPr>
          <w:rStyle w:val="Style13ptBold"/>
        </w:rPr>
        <w:t>Mastley 15</w:t>
      </w:r>
      <w:r w:rsidRPr="0016416D">
        <w:t>,</w:t>
      </w:r>
      <w:r>
        <w:rPr>
          <w:rStyle w:val="Style13ptBold"/>
        </w:rPr>
        <w:t xml:space="preserve"> </w:t>
      </w:r>
      <w:r w:rsidRPr="00E57963">
        <w:t>Professor at Carleton University and Africanist scholar</w:t>
      </w:r>
      <w:r>
        <w:t xml:space="preserve">, 6/8/2015, Child Soldier Stories and their Fictions  </w:t>
      </w:r>
      <w:r w:rsidRPr="00E57963">
        <w:t>https://doi.org/10.1080/1369801X.2015.1042397</w:t>
      </w:r>
    </w:p>
    <w:p w14:paraId="0717AA28" w14:textId="77777777" w:rsidR="0028050D" w:rsidRPr="00133912" w:rsidRDefault="0028050D" w:rsidP="0028050D">
      <w:pPr>
        <w:rPr>
          <w:sz w:val="16"/>
        </w:rPr>
      </w:pPr>
      <w:r w:rsidRPr="00133912">
        <w:rPr>
          <w:rStyle w:val="StyleUnderline"/>
        </w:rPr>
        <w:t>Child soldier stories differ from</w:t>
      </w:r>
      <w:r w:rsidRPr="0029387A">
        <w:rPr>
          <w:rStyle w:val="StyleUnderline"/>
        </w:rPr>
        <w:t xml:space="preserve"> other examples of misery literature in a number of important ways. </w:t>
      </w:r>
      <w:r w:rsidRPr="00133912">
        <w:rPr>
          <w:sz w:val="16"/>
        </w:rPr>
        <w:t xml:space="preserve">Those produced and sold in the United States typically feature US characters and settings. Conversely, </w:t>
      </w:r>
      <w:r w:rsidRPr="0029387A">
        <w:rPr>
          <w:rStyle w:val="StyleUnderline"/>
        </w:rPr>
        <w:t>child soldier stories are largely African in content</w:t>
      </w:r>
      <w:r w:rsidRPr="00133912">
        <w:rPr>
          <w:sz w:val="16"/>
        </w:rPr>
        <w:t xml:space="preserve">; similar stories written by authors from, or which take place in, other regions of the world, such as Ṣōpā Cakti's ‘auto-fictional’ story Gorilla (2008) or Patricia McCormick's novel Never Fall Down (2012), have not been successful. </w:t>
      </w:r>
      <w:r w:rsidRPr="005D70EC">
        <w:rPr>
          <w:rStyle w:val="Emphasis"/>
          <w:highlight w:val="yellow"/>
        </w:rPr>
        <w:t>Afro-pessimism</w:t>
      </w:r>
      <w:r w:rsidRPr="005D70EC">
        <w:rPr>
          <w:rStyle w:val="StyleUnderline"/>
          <w:highlight w:val="yellow"/>
        </w:rPr>
        <w:t xml:space="preserve"> is a likely reason: the continent, and</w:t>
      </w:r>
      <w:r w:rsidRPr="0029387A">
        <w:rPr>
          <w:rStyle w:val="StyleUnderline"/>
        </w:rPr>
        <w:t xml:space="preserve"> by association the </w:t>
      </w:r>
      <w:r w:rsidRPr="005D70EC">
        <w:rPr>
          <w:rStyle w:val="StyleUnderline"/>
          <w:highlight w:val="yellow"/>
        </w:rPr>
        <w:t>lives of African children, are indelibly marked by misery in the minds of most Americans.</w:t>
      </w:r>
      <w:r w:rsidRPr="0029387A">
        <w:rPr>
          <w:rStyle w:val="StyleUnderline"/>
        </w:rPr>
        <w:t xml:space="preserve"> Even more significantly, </w:t>
      </w:r>
      <w:r w:rsidRPr="005D70EC">
        <w:rPr>
          <w:rStyle w:val="StyleUnderline"/>
          <w:highlight w:val="yellow"/>
        </w:rPr>
        <w:t>child soldiering is a</w:t>
      </w:r>
      <w:r w:rsidRPr="00840BBF">
        <w:rPr>
          <w:rStyle w:val="StyleUnderline"/>
        </w:rPr>
        <w:t xml:space="preserve">n extreme </w:t>
      </w:r>
      <w:r w:rsidRPr="005D70EC">
        <w:rPr>
          <w:rStyle w:val="StyleUnderline"/>
          <w:highlight w:val="yellow"/>
        </w:rPr>
        <w:t xml:space="preserve">form of the degradation that misery </w:t>
      </w:r>
      <w:r w:rsidRPr="005D70EC">
        <w:rPr>
          <w:rStyle w:val="Emphasis"/>
          <w:highlight w:val="yellow"/>
        </w:rPr>
        <w:t>literature relies upon</w:t>
      </w:r>
      <w:r w:rsidRPr="005D70EC">
        <w:rPr>
          <w:rStyle w:val="StyleUnderline"/>
          <w:highlight w:val="yellow"/>
        </w:rPr>
        <w:t>.</w:t>
      </w:r>
      <w:r w:rsidRPr="00133912">
        <w:rPr>
          <w:sz w:val="16"/>
        </w:rPr>
        <w:t xml:space="preserve"> Unlike domestic misery literature, as many critics have noted, </w:t>
      </w:r>
      <w:r w:rsidRPr="0029387A">
        <w:rPr>
          <w:rStyle w:val="StyleUnderline"/>
        </w:rPr>
        <w:t xml:space="preserve">child soldier protagonists are both victims and perpetrators of violence. This is one of the most distinguishing features of the genre. </w:t>
      </w:r>
      <w:r w:rsidRPr="00133912">
        <w:rPr>
          <w:sz w:val="16"/>
        </w:rPr>
        <w:t>Many characters acknowledge the untoward cycle in which child soldiers brutalize civilian children, ultimately leading to their own recruitment. The protagonist of Ahmadou Kourouma's novel Allah is Not Obliged rhetorically wonders what a child can do if ‘you’re really young, just a little kid, living in some fucked-up barbaric country where everyone is cutting everyone's throat’, before answering his own question: ‘You become a child-soldier of course … so you can have lots to eat and cut some throats yourself; that's all your only option’ (2007 Kourouma, Ahmadou. 2007, 90). The inevitability of this outcome is emphasized throughout the genre.</w:t>
      </w:r>
    </w:p>
    <w:p w14:paraId="31E77701" w14:textId="77777777" w:rsidR="0028050D" w:rsidRPr="0029387A" w:rsidRDefault="0028050D" w:rsidP="0028050D">
      <w:pPr>
        <w:rPr>
          <w:rStyle w:val="StyleUnderline"/>
        </w:rPr>
      </w:pPr>
      <w:r w:rsidRPr="0029387A">
        <w:rPr>
          <w:rStyle w:val="StyleUnderline"/>
        </w:rPr>
        <w:t>Why have child soldiers become central to the contemporary image of Africa in the United States</w:t>
      </w:r>
      <w:r w:rsidRPr="00133912">
        <w:rPr>
          <w:sz w:val="16"/>
        </w:rPr>
        <w:t xml:space="preserve">? Again, </w:t>
      </w:r>
      <w:r w:rsidRPr="0029387A">
        <w:rPr>
          <w:rStyle w:val="StyleUnderline"/>
        </w:rPr>
        <w:t>Afro-pessimism is certainly a factor, but so too is increasing media attention about the subject.</w:t>
      </w:r>
      <w:r w:rsidRPr="00133912">
        <w:rPr>
          <w:sz w:val="16"/>
        </w:rPr>
        <w:t xml:space="preserve"> Many popular accounts in newspapers, magazines and other media cite the same 2001 Child Soldiers International (CSI) report, which indicates that three hundred thousand children participated in armed conflict in eighty-five countries between June 1998 and March 2001. At least one hundred and twenty thousand young people operated in Africa during this time, most notably in Angola, Burundi, Congo-Brazzaville, Congo-Kinshasa, Ethiopia, Liberia, Rwanda, Sierra Leone, Sudan and Uganda (Coalition to Stop the Use of Child Soldiers 2001 Coalition to Stop the Use of Child Soldiers. 2001, 10–14). </w:t>
      </w:r>
      <w:r w:rsidRPr="0029387A">
        <w:rPr>
          <w:rStyle w:val="StyleUnderline"/>
        </w:rPr>
        <w:t xml:space="preserve">CSI </w:t>
      </w:r>
      <w:r w:rsidRPr="005D70EC">
        <w:rPr>
          <w:rStyle w:val="StyleUnderline"/>
          <w:highlight w:val="yellow"/>
        </w:rPr>
        <w:t xml:space="preserve">researchers concede </w:t>
      </w:r>
      <w:r w:rsidRPr="00133912">
        <w:rPr>
          <w:rStyle w:val="StyleUnderline"/>
        </w:rPr>
        <w:t xml:space="preserve">that while their findings are carefully documented, </w:t>
      </w:r>
      <w:r w:rsidRPr="005D70EC">
        <w:rPr>
          <w:rStyle w:val="StyleUnderline"/>
          <w:highlight w:val="yellow"/>
        </w:rPr>
        <w:t xml:space="preserve">they cannot account for the total number of children recruited over </w:t>
      </w:r>
      <w:r w:rsidRPr="00840BBF">
        <w:rPr>
          <w:rStyle w:val="StyleUnderline"/>
        </w:rPr>
        <w:t xml:space="preserve">the duration of </w:t>
      </w:r>
      <w:r w:rsidRPr="005D70EC">
        <w:rPr>
          <w:rStyle w:val="StyleUnderline"/>
          <w:highlight w:val="yellow"/>
        </w:rPr>
        <w:t>any given conflict</w:t>
      </w:r>
      <w:r w:rsidRPr="0029387A">
        <w:rPr>
          <w:rStyle w:val="StyleUnderline"/>
        </w:rPr>
        <w:t xml:space="preserve"> </w:t>
      </w:r>
      <w:r w:rsidRPr="00133912">
        <w:rPr>
          <w:sz w:val="16"/>
        </w:rPr>
        <w:t xml:space="preserve">(495). Moreover, their definition of child soldier encompasses children who directly participate in combat but also includes sexual captives and camp followers. In addition to semantic and methodological concerns, it is also difficult to gather quantitative data on the number of child soldiers who are now, or were at one time, mobilized for combat (Pedersen and Sommerfelt, 2007 Pedersen, Jon, and Tone Sommerfelt. 2007). Notwithstanding these challenges, </w:t>
      </w:r>
      <w:r w:rsidRPr="005D70EC">
        <w:rPr>
          <w:rStyle w:val="StyleUnderline"/>
          <w:highlight w:val="yellow"/>
        </w:rPr>
        <w:t>CSI provided a figure</w:t>
      </w:r>
      <w:r w:rsidRPr="0029387A">
        <w:rPr>
          <w:rStyle w:val="StyleUnderline"/>
        </w:rPr>
        <w:t xml:space="preserve"> – three hundred thousand child soldiers – </w:t>
      </w:r>
      <w:r w:rsidRPr="00133912">
        <w:rPr>
          <w:rStyle w:val="StyleUnderline"/>
        </w:rPr>
        <w:t xml:space="preserve">that </w:t>
      </w:r>
      <w:r w:rsidRPr="005D70EC">
        <w:rPr>
          <w:rStyle w:val="StyleUnderline"/>
          <w:highlight w:val="yellow"/>
        </w:rPr>
        <w:t xml:space="preserve">advocates, reporters and writers can use to bolster their claims about the practice. </w:t>
      </w:r>
      <w:r w:rsidRPr="00840BBF">
        <w:rPr>
          <w:rStyle w:val="StyleUnderline"/>
        </w:rPr>
        <w:t xml:space="preserve">And </w:t>
      </w:r>
      <w:r w:rsidRPr="005D70EC">
        <w:rPr>
          <w:rStyle w:val="StyleUnderline"/>
          <w:highlight w:val="yellow"/>
        </w:rPr>
        <w:t xml:space="preserve">they have done so, </w:t>
      </w:r>
      <w:r w:rsidRPr="00840BBF">
        <w:rPr>
          <w:rStyle w:val="StyleUnderline"/>
        </w:rPr>
        <w:t xml:space="preserve">often </w:t>
      </w:r>
      <w:r w:rsidRPr="005D70EC">
        <w:rPr>
          <w:rStyle w:val="Emphasis"/>
          <w:highlight w:val="yellow"/>
        </w:rPr>
        <w:t>without context and long after revised calculations</w:t>
      </w:r>
      <w:r w:rsidRPr="005D70EC">
        <w:rPr>
          <w:rStyle w:val="StyleUnderline"/>
          <w:highlight w:val="yellow"/>
        </w:rPr>
        <w:t xml:space="preserve"> have been published.</w:t>
      </w:r>
    </w:p>
    <w:p w14:paraId="17CD3D3A" w14:textId="77777777" w:rsidR="0028050D" w:rsidRPr="00133912" w:rsidRDefault="0028050D" w:rsidP="0028050D">
      <w:pPr>
        <w:rPr>
          <w:rStyle w:val="StyleUnderline"/>
        </w:rPr>
      </w:pPr>
      <w:r w:rsidRPr="00133912">
        <w:rPr>
          <w:sz w:val="16"/>
        </w:rPr>
        <w:t xml:space="preserve">The CSI report that followed in 2004 does not include a global estimate for child soldiers during its research period, but notes a general decline in their recruitment (Coalition to Stop the Use of Child Soldiers 2004 Coalition to Stop the Use of Child Soldiers. 2004, 15). On the African continent, ‘long-running wars came to an end releasing thousands of child soldiers but up to 100,000 children were estimated to remain involved in hostilities’ (31). Neither global nor regional forecasts appear in its 2008 report. Still, its authors note a further reduction in the number of child soldiers around the world to ‘tens of thousands’ (Coalition to Stop the Use of Child Soldiers 2008 Coalition to Stop the Use of Child Soldiers. 2008, 9). </w:t>
      </w:r>
      <w:r w:rsidRPr="00133912">
        <w:rPr>
          <w:rStyle w:val="StyleUnderline"/>
        </w:rPr>
        <w:t xml:space="preserve">In lieu of publishing a quadrennial report in 2012, </w:t>
      </w:r>
      <w:r w:rsidRPr="005D70EC">
        <w:rPr>
          <w:rStyle w:val="StyleUnderline"/>
          <w:highlight w:val="yellow"/>
        </w:rPr>
        <w:t>CSI issued a limited study on the use of child soldiers by state armed forces and allied groups</w:t>
      </w:r>
      <w:r w:rsidRPr="00133912">
        <w:rPr>
          <w:rStyle w:val="StyleUnderline"/>
        </w:rPr>
        <w:t xml:space="preserve"> (but not rebel forces) between January 2010 and June 2012, </w:t>
      </w:r>
      <w:r w:rsidRPr="005D70EC">
        <w:rPr>
          <w:rStyle w:val="StyleUnderline"/>
          <w:highlight w:val="yellow"/>
        </w:rPr>
        <w:t>again without global or regional statistics</w:t>
      </w:r>
      <w:r w:rsidRPr="00133912">
        <w:rPr>
          <w:rStyle w:val="StyleUnderline"/>
        </w:rPr>
        <w:t>.</w:t>
      </w:r>
      <w:r w:rsidRPr="00133912">
        <w:rPr>
          <w:sz w:val="16"/>
        </w:rPr>
        <w:t xml:space="preserve"> The best remaining authority on the number of active child soldiers around the world is the UN Secretary-General's annual report Children and Armed Conflict, which documents alleged and verified cases for most countries. </w:t>
      </w:r>
      <w:r w:rsidRPr="00133912">
        <w:rPr>
          <w:rStyle w:val="StyleUnderline"/>
        </w:rPr>
        <w:t>Between 2010 and 2012 roughly fifteen thousand child soldiers were identified worldwide, twelve thousand in Africa. These estimates are also somewhat imprecise; in some states where under-age combatants are known to operate, the United Nations and its partners lack the ability adequately to monitor conditions or report cases.</w:t>
      </w:r>
      <w:r w:rsidRPr="00133912">
        <w:rPr>
          <w:sz w:val="16"/>
        </w:rPr>
        <w:t xml:space="preserve"> However, together with data from CSI these studies indicate a pattern. Not only do we have a better understanding of the scale and scope of the practice from information collected over the past fifteen years, </w:t>
      </w:r>
      <w:r w:rsidRPr="005D70EC">
        <w:rPr>
          <w:rStyle w:val="StyleUnderline"/>
          <w:highlight w:val="yellow"/>
        </w:rPr>
        <w:t>we can</w:t>
      </w:r>
      <w:r w:rsidRPr="00133912">
        <w:rPr>
          <w:rStyle w:val="StyleUnderline"/>
        </w:rPr>
        <w:t xml:space="preserve"> also </w:t>
      </w:r>
      <w:r w:rsidRPr="005D70EC">
        <w:rPr>
          <w:rStyle w:val="StyleUnderline"/>
          <w:highlight w:val="yellow"/>
        </w:rPr>
        <w:t xml:space="preserve">confirm its </w:t>
      </w:r>
      <w:r w:rsidRPr="005D70EC">
        <w:rPr>
          <w:rStyle w:val="Emphasis"/>
          <w:highlight w:val="yellow"/>
        </w:rPr>
        <w:t>downward trend</w:t>
      </w:r>
      <w:r w:rsidRPr="005D70EC">
        <w:rPr>
          <w:rStyle w:val="StyleUnderline"/>
          <w:highlight w:val="yellow"/>
        </w:rPr>
        <w:t>.</w:t>
      </w:r>
    </w:p>
    <w:p w14:paraId="37B2A812" w14:textId="77777777" w:rsidR="0028050D" w:rsidRDefault="0028050D" w:rsidP="0028050D">
      <w:pPr>
        <w:rPr>
          <w:sz w:val="16"/>
        </w:rPr>
      </w:pPr>
      <w:r w:rsidRPr="00133912">
        <w:rPr>
          <w:rStyle w:val="StyleUnderline"/>
        </w:rPr>
        <w:t>Most of the persons who read these reports</w:t>
      </w:r>
      <w:r w:rsidRPr="00133912">
        <w:rPr>
          <w:sz w:val="16"/>
        </w:rPr>
        <w:t xml:space="preserve"> (or child soldier stories, for that matter) </w:t>
      </w:r>
      <w:r w:rsidRPr="00133912">
        <w:rPr>
          <w:rStyle w:val="StyleUnderline"/>
        </w:rPr>
        <w:t>would agree that even a handful of child soldiers is too many.</w:t>
      </w:r>
      <w:r w:rsidRPr="00133912">
        <w:rPr>
          <w:sz w:val="16"/>
        </w:rPr>
        <w:t xml:space="preserve"> But </w:t>
      </w:r>
      <w:r w:rsidRPr="005D70EC">
        <w:rPr>
          <w:rStyle w:val="StyleUnderline"/>
          <w:highlight w:val="yellow"/>
        </w:rPr>
        <w:t xml:space="preserve">the practice must </w:t>
      </w:r>
      <w:r w:rsidRPr="00840BBF">
        <w:rPr>
          <w:rStyle w:val="StyleUnderline"/>
        </w:rPr>
        <w:t xml:space="preserve">also </w:t>
      </w:r>
      <w:r w:rsidRPr="005D70EC">
        <w:rPr>
          <w:rStyle w:val="StyleUnderline"/>
          <w:highlight w:val="yellow"/>
        </w:rPr>
        <w:t>be put into perspective</w:t>
      </w:r>
      <w:r w:rsidRPr="00133912">
        <w:rPr>
          <w:rStyle w:val="StyleUnderline"/>
        </w:rPr>
        <w:t>.</w:t>
      </w:r>
      <w:r w:rsidRPr="00133912">
        <w:rPr>
          <w:sz w:val="16"/>
        </w:rPr>
        <w:t xml:space="preserve"> Perhaps the best way to comprehend it is to compare the above estimates with the number of children of recruiting age. From 1998 to 2001, the same period when CSI first collected data, there were more than one-and-a-half billion children around the world between the ages of six and seventeen. Therefore, according to the 2001 CSI estimate, roughly one out of every five thousand children were child soldiers. The ratio widens even further between 2008 and 2012, as the number of combatants decreases to less than one in thirty-three thousand children. This approach is not without bias; of course, the possibility of recruitment is much greater in some areas of the world than others. Moreover, </w:t>
      </w:r>
      <w:r w:rsidRPr="005D70EC">
        <w:rPr>
          <w:rStyle w:val="StyleUnderline"/>
          <w:highlight w:val="yellow"/>
        </w:rPr>
        <w:t>the perception that</w:t>
      </w:r>
      <w:r w:rsidRPr="00840BBF">
        <w:rPr>
          <w:rStyle w:val="StyleUnderline"/>
        </w:rPr>
        <w:t xml:space="preserve"> </w:t>
      </w:r>
      <w:r w:rsidRPr="005D70EC">
        <w:rPr>
          <w:rStyle w:val="StyleUnderline"/>
          <w:highlight w:val="yellow"/>
        </w:rPr>
        <w:t xml:space="preserve">child soldiers are an African problem is correct in </w:t>
      </w:r>
      <w:r w:rsidRPr="00840BBF">
        <w:rPr>
          <w:rStyle w:val="StyleUnderline"/>
        </w:rPr>
        <w:t xml:space="preserve">at least </w:t>
      </w:r>
      <w:r w:rsidRPr="005D70EC">
        <w:rPr>
          <w:rStyle w:val="StyleUnderline"/>
          <w:highlight w:val="yellow"/>
        </w:rPr>
        <w:t xml:space="preserve">one respect: more </w:t>
      </w:r>
      <w:r w:rsidRPr="00840BBF">
        <w:rPr>
          <w:rStyle w:val="StyleUnderline"/>
        </w:rPr>
        <w:t xml:space="preserve">can be </w:t>
      </w:r>
      <w:r w:rsidRPr="005D70EC">
        <w:rPr>
          <w:rStyle w:val="StyleUnderline"/>
          <w:highlight w:val="yellow"/>
        </w:rPr>
        <w:t xml:space="preserve">found in Africa than </w:t>
      </w:r>
      <w:r w:rsidRPr="00840BBF">
        <w:rPr>
          <w:rStyle w:val="StyleUnderline"/>
        </w:rPr>
        <w:t xml:space="preserve">in </w:t>
      </w:r>
      <w:r w:rsidRPr="005D70EC">
        <w:rPr>
          <w:rStyle w:val="StyleUnderline"/>
          <w:highlight w:val="yellow"/>
        </w:rPr>
        <w:t>any other region. But</w:t>
      </w:r>
      <w:r w:rsidRPr="00133912">
        <w:rPr>
          <w:rStyle w:val="StyleUnderline"/>
        </w:rPr>
        <w:t xml:space="preserve"> a similar analysis of data from </w:t>
      </w:r>
      <w:r w:rsidRPr="00840BBF">
        <w:rPr>
          <w:rStyle w:val="StyleUnderline"/>
        </w:rPr>
        <w:t xml:space="preserve">African states reveals </w:t>
      </w:r>
      <w:r w:rsidRPr="005D70EC">
        <w:rPr>
          <w:rStyle w:val="StyleUnderline"/>
          <w:highlight w:val="yellow"/>
        </w:rPr>
        <w:t>the same contradiction between the scale of the practice and how it is popularly represented.</w:t>
      </w:r>
      <w:r w:rsidRPr="00133912">
        <w:rPr>
          <w:sz w:val="16"/>
        </w:rPr>
        <w:t xml:space="preserve"> Between 2008 and 2012 one out of every ten thousand African children served as child soldiers. When the statistical sample is restricted to those states in which they are known to operate – Central African Republic, Chad, Congo-Kinshasa, Ivory Coast, Libya, Somalia, Southern Sudan, Sudan and Uganda – </w:t>
      </w:r>
      <w:r w:rsidRPr="00133912">
        <w:rPr>
          <w:rStyle w:val="StyleUnderline"/>
        </w:rPr>
        <w:t>it remains clear that their experiences are not at all representative of the majority</w:t>
      </w:r>
      <w:r w:rsidRPr="00133912">
        <w:rPr>
          <w:sz w:val="16"/>
        </w:rPr>
        <w:t>: just five one-hundredths of a per cent of children of recruiting age who live in these states are child soldiers. The fact remains that the military recruitment of children is a marginal practice in Africa and the number of child soldiers is extremely small.</w:t>
      </w:r>
    </w:p>
    <w:p w14:paraId="5BE697C0" w14:textId="77777777" w:rsidR="00BA2C7B" w:rsidRPr="00BA2C7B" w:rsidRDefault="00BA2C7B" w:rsidP="00BA2C7B"/>
    <w:sectPr w:rsidR="00BA2C7B" w:rsidRPr="00BA2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EA7E7C"/>
    <w:multiLevelType w:val="multilevel"/>
    <w:tmpl w:val="704C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4B2634"/>
    <w:multiLevelType w:val="multilevel"/>
    <w:tmpl w:val="A590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02853"/>
    <w:multiLevelType w:val="multilevel"/>
    <w:tmpl w:val="6F5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D351DC"/>
    <w:multiLevelType w:val="multilevel"/>
    <w:tmpl w:val="487C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65D22"/>
    <w:multiLevelType w:val="multilevel"/>
    <w:tmpl w:val="4D00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71A3A"/>
    <w:multiLevelType w:val="multilevel"/>
    <w:tmpl w:val="BEA8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6339D"/>
    <w:multiLevelType w:val="multilevel"/>
    <w:tmpl w:val="B848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F1257"/>
    <w:multiLevelType w:val="multilevel"/>
    <w:tmpl w:val="8472A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C17823"/>
    <w:multiLevelType w:val="multilevel"/>
    <w:tmpl w:val="71E4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A4EF5"/>
    <w:multiLevelType w:val="hybridMultilevel"/>
    <w:tmpl w:val="555079C0"/>
    <w:lvl w:ilvl="0" w:tplc="240093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C43DEA"/>
    <w:multiLevelType w:val="multilevel"/>
    <w:tmpl w:val="FC585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CC6A2B"/>
    <w:multiLevelType w:val="multilevel"/>
    <w:tmpl w:val="61D4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2219A"/>
    <w:multiLevelType w:val="multilevel"/>
    <w:tmpl w:val="8EB6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25774"/>
    <w:multiLevelType w:val="hybridMultilevel"/>
    <w:tmpl w:val="278EFD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1018B6"/>
    <w:multiLevelType w:val="multilevel"/>
    <w:tmpl w:val="4D2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8B1FBC"/>
    <w:multiLevelType w:val="multilevel"/>
    <w:tmpl w:val="5E0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7731F"/>
    <w:multiLevelType w:val="hybridMultilevel"/>
    <w:tmpl w:val="6A5259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B23C8F"/>
    <w:multiLevelType w:val="hybridMultilevel"/>
    <w:tmpl w:val="B058CB22"/>
    <w:lvl w:ilvl="0" w:tplc="FF587C5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4B162B"/>
    <w:multiLevelType w:val="multilevel"/>
    <w:tmpl w:val="55E0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ED5C46"/>
    <w:multiLevelType w:val="multilevel"/>
    <w:tmpl w:val="835E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1D0E82"/>
    <w:multiLevelType w:val="multilevel"/>
    <w:tmpl w:val="677E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9"/>
  </w:num>
  <w:num w:numId="12">
    <w:abstractNumId w:val="23"/>
  </w:num>
  <w:num w:numId="13">
    <w:abstractNumId w:val="12"/>
  </w:num>
  <w:num w:numId="14">
    <w:abstractNumId w:val="13"/>
  </w:num>
  <w:num w:numId="15">
    <w:abstractNumId w:val="22"/>
  </w:num>
  <w:num w:numId="16">
    <w:abstractNumId w:val="0"/>
  </w:num>
  <w:num w:numId="17">
    <w:abstractNumId w:val="11"/>
  </w:num>
  <w:num w:numId="18">
    <w:abstractNumId w:val="15"/>
  </w:num>
  <w:num w:numId="19">
    <w:abstractNumId w:val="33"/>
  </w:num>
  <w:num w:numId="20">
    <w:abstractNumId w:val="20"/>
  </w:num>
  <w:num w:numId="21">
    <w:abstractNumId w:val="21"/>
  </w:num>
  <w:num w:numId="22">
    <w:abstractNumId w:val="18"/>
  </w:num>
  <w:num w:numId="23">
    <w:abstractNumId w:val="28"/>
  </w:num>
  <w:num w:numId="24">
    <w:abstractNumId w:val="17"/>
  </w:num>
  <w:num w:numId="25">
    <w:abstractNumId w:val="26"/>
  </w:num>
  <w:num w:numId="26">
    <w:abstractNumId w:val="14"/>
  </w:num>
  <w:num w:numId="27">
    <w:abstractNumId w:val="25"/>
  </w:num>
  <w:num w:numId="28">
    <w:abstractNumId w:val="24"/>
  </w:num>
  <w:num w:numId="29">
    <w:abstractNumId w:val="34"/>
  </w:num>
  <w:num w:numId="30">
    <w:abstractNumId w:val="16"/>
  </w:num>
  <w:num w:numId="31">
    <w:abstractNumId w:val="30"/>
  </w:num>
  <w:num w:numId="32">
    <w:abstractNumId w:val="19"/>
  </w:num>
  <w:num w:numId="33">
    <w:abstractNumId w:val="32"/>
  </w:num>
  <w:num w:numId="34">
    <w:abstractNumId w:val="35"/>
  </w:num>
  <w:num w:numId="35">
    <w:abstractNumId w:val="31"/>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67564972880"/>
    <w:docVar w:name="VerbatimVersion" w:val="5.1"/>
  </w:docVars>
  <w:rsids>
    <w:rsidRoot w:val="0028050D"/>
    <w:rsid w:val="000139A3"/>
    <w:rsid w:val="000405CC"/>
    <w:rsid w:val="0007521F"/>
    <w:rsid w:val="000B4D1E"/>
    <w:rsid w:val="000D20AB"/>
    <w:rsid w:val="00100833"/>
    <w:rsid w:val="00104529"/>
    <w:rsid w:val="00105942"/>
    <w:rsid w:val="00107396"/>
    <w:rsid w:val="00110C3E"/>
    <w:rsid w:val="001141EC"/>
    <w:rsid w:val="00114F53"/>
    <w:rsid w:val="001217CC"/>
    <w:rsid w:val="00144A4C"/>
    <w:rsid w:val="00170049"/>
    <w:rsid w:val="00176AB0"/>
    <w:rsid w:val="00177B7D"/>
    <w:rsid w:val="0018322D"/>
    <w:rsid w:val="001B5776"/>
    <w:rsid w:val="001E527A"/>
    <w:rsid w:val="001F78CE"/>
    <w:rsid w:val="00251FC7"/>
    <w:rsid w:val="0028050D"/>
    <w:rsid w:val="002855A7"/>
    <w:rsid w:val="002920D6"/>
    <w:rsid w:val="002A0C44"/>
    <w:rsid w:val="002B146A"/>
    <w:rsid w:val="002B5E17"/>
    <w:rsid w:val="00300CEC"/>
    <w:rsid w:val="003104B9"/>
    <w:rsid w:val="00315690"/>
    <w:rsid w:val="00316B75"/>
    <w:rsid w:val="00325646"/>
    <w:rsid w:val="003460F2"/>
    <w:rsid w:val="0038158C"/>
    <w:rsid w:val="003902BA"/>
    <w:rsid w:val="003A09E2"/>
    <w:rsid w:val="003B0F2D"/>
    <w:rsid w:val="00407037"/>
    <w:rsid w:val="004163E6"/>
    <w:rsid w:val="00450A1A"/>
    <w:rsid w:val="004605D6"/>
    <w:rsid w:val="004C60E8"/>
    <w:rsid w:val="004E3579"/>
    <w:rsid w:val="004E728B"/>
    <w:rsid w:val="004F39E0"/>
    <w:rsid w:val="004F614C"/>
    <w:rsid w:val="00537BD5"/>
    <w:rsid w:val="00544D41"/>
    <w:rsid w:val="0057268A"/>
    <w:rsid w:val="00586FDE"/>
    <w:rsid w:val="005D1667"/>
    <w:rsid w:val="005D2912"/>
    <w:rsid w:val="005D70EC"/>
    <w:rsid w:val="005E350D"/>
    <w:rsid w:val="006011EE"/>
    <w:rsid w:val="006065BD"/>
    <w:rsid w:val="006162A4"/>
    <w:rsid w:val="006205B6"/>
    <w:rsid w:val="00620CBB"/>
    <w:rsid w:val="00627162"/>
    <w:rsid w:val="00645FA9"/>
    <w:rsid w:val="00647866"/>
    <w:rsid w:val="00657960"/>
    <w:rsid w:val="00665003"/>
    <w:rsid w:val="00665DF8"/>
    <w:rsid w:val="0068554F"/>
    <w:rsid w:val="00686815"/>
    <w:rsid w:val="006A2AD0"/>
    <w:rsid w:val="006C2375"/>
    <w:rsid w:val="006D4ECC"/>
    <w:rsid w:val="007040B2"/>
    <w:rsid w:val="00722258"/>
    <w:rsid w:val="007243E5"/>
    <w:rsid w:val="007320A6"/>
    <w:rsid w:val="0073456A"/>
    <w:rsid w:val="00766EA0"/>
    <w:rsid w:val="007770E5"/>
    <w:rsid w:val="00785FC0"/>
    <w:rsid w:val="007A2226"/>
    <w:rsid w:val="007C2D2D"/>
    <w:rsid w:val="007D490C"/>
    <w:rsid w:val="007F22C2"/>
    <w:rsid w:val="007F5B66"/>
    <w:rsid w:val="00823A1C"/>
    <w:rsid w:val="00835F44"/>
    <w:rsid w:val="00845B9D"/>
    <w:rsid w:val="00860984"/>
    <w:rsid w:val="00881C6A"/>
    <w:rsid w:val="00886B3B"/>
    <w:rsid w:val="00887B3B"/>
    <w:rsid w:val="008A0EDF"/>
    <w:rsid w:val="008B3ECB"/>
    <w:rsid w:val="008B4E85"/>
    <w:rsid w:val="008C1B2E"/>
    <w:rsid w:val="0091627E"/>
    <w:rsid w:val="009426C4"/>
    <w:rsid w:val="009513DB"/>
    <w:rsid w:val="0095752E"/>
    <w:rsid w:val="0097032B"/>
    <w:rsid w:val="009835DD"/>
    <w:rsid w:val="009B230D"/>
    <w:rsid w:val="009B5739"/>
    <w:rsid w:val="009C0A90"/>
    <w:rsid w:val="009D2EAD"/>
    <w:rsid w:val="009D54B2"/>
    <w:rsid w:val="009E1922"/>
    <w:rsid w:val="009F7ED2"/>
    <w:rsid w:val="00A80967"/>
    <w:rsid w:val="00A93661"/>
    <w:rsid w:val="00A95652"/>
    <w:rsid w:val="00AC0AB8"/>
    <w:rsid w:val="00B23A57"/>
    <w:rsid w:val="00B33C6D"/>
    <w:rsid w:val="00B4508F"/>
    <w:rsid w:val="00B55AD5"/>
    <w:rsid w:val="00B8057C"/>
    <w:rsid w:val="00B95C2F"/>
    <w:rsid w:val="00B96DEA"/>
    <w:rsid w:val="00BA2C7B"/>
    <w:rsid w:val="00BB3CCF"/>
    <w:rsid w:val="00BD6238"/>
    <w:rsid w:val="00BF593B"/>
    <w:rsid w:val="00BF60B6"/>
    <w:rsid w:val="00BF773A"/>
    <w:rsid w:val="00BF7E81"/>
    <w:rsid w:val="00C13773"/>
    <w:rsid w:val="00C17CC8"/>
    <w:rsid w:val="00C65CE6"/>
    <w:rsid w:val="00C83417"/>
    <w:rsid w:val="00C9604F"/>
    <w:rsid w:val="00CA19AA"/>
    <w:rsid w:val="00CB6A25"/>
    <w:rsid w:val="00CC5298"/>
    <w:rsid w:val="00CD736E"/>
    <w:rsid w:val="00CD798D"/>
    <w:rsid w:val="00CE0DCC"/>
    <w:rsid w:val="00CE161E"/>
    <w:rsid w:val="00CF56FD"/>
    <w:rsid w:val="00CF59A8"/>
    <w:rsid w:val="00CF622D"/>
    <w:rsid w:val="00D071B3"/>
    <w:rsid w:val="00D25A15"/>
    <w:rsid w:val="00D325A9"/>
    <w:rsid w:val="00D36A8A"/>
    <w:rsid w:val="00D50316"/>
    <w:rsid w:val="00D61409"/>
    <w:rsid w:val="00D6691E"/>
    <w:rsid w:val="00D71170"/>
    <w:rsid w:val="00D72AA2"/>
    <w:rsid w:val="00D95771"/>
    <w:rsid w:val="00DA1C92"/>
    <w:rsid w:val="00DA25D4"/>
    <w:rsid w:val="00DA6538"/>
    <w:rsid w:val="00DF1924"/>
    <w:rsid w:val="00DF6309"/>
    <w:rsid w:val="00E1228A"/>
    <w:rsid w:val="00E15E75"/>
    <w:rsid w:val="00E26669"/>
    <w:rsid w:val="00E5262C"/>
    <w:rsid w:val="00E62710"/>
    <w:rsid w:val="00E62711"/>
    <w:rsid w:val="00E76867"/>
    <w:rsid w:val="00E92EEB"/>
    <w:rsid w:val="00EA2C5B"/>
    <w:rsid w:val="00EB0729"/>
    <w:rsid w:val="00EC7DC4"/>
    <w:rsid w:val="00ED02F3"/>
    <w:rsid w:val="00ED30CF"/>
    <w:rsid w:val="00EE4E6A"/>
    <w:rsid w:val="00F176EF"/>
    <w:rsid w:val="00F27B32"/>
    <w:rsid w:val="00F45E10"/>
    <w:rsid w:val="00F6364A"/>
    <w:rsid w:val="00F9113A"/>
    <w:rsid w:val="00FC1664"/>
    <w:rsid w:val="00FE2546"/>
    <w:rsid w:val="00FF53A6"/>
    <w:rsid w:val="00FF7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72BA2"/>
  <w15:chartTrackingRefBased/>
  <w15:docId w15:val="{1396ED94-173B-483A-AC5C-09AC32FBC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8050D"/>
    <w:rPr>
      <w:rFonts w:ascii="Cambria" w:hAnsi="Cambria" w:cs="Calibri"/>
    </w:rPr>
  </w:style>
  <w:style w:type="paragraph" w:styleId="Heading1">
    <w:name w:val="heading 1"/>
    <w:aliases w:val="Pocket"/>
    <w:basedOn w:val="Normal"/>
    <w:next w:val="Normal"/>
    <w:link w:val="Heading1Char"/>
    <w:qFormat/>
    <w:rsid w:val="002805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805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2805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28050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805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050D"/>
  </w:style>
  <w:style w:type="character" w:customStyle="1" w:styleId="Heading1Char">
    <w:name w:val="Heading 1 Char"/>
    <w:aliases w:val="Pocket Char"/>
    <w:basedOn w:val="DefaultParagraphFont"/>
    <w:link w:val="Heading1"/>
    <w:rsid w:val="0028050D"/>
    <w:rPr>
      <w:rFonts w:ascii="Cambria" w:eastAsiaTheme="majorEastAsia" w:hAnsi="Cambria" w:cstheme="majorBidi"/>
      <w:b/>
      <w:sz w:val="52"/>
      <w:szCs w:val="32"/>
    </w:rPr>
  </w:style>
  <w:style w:type="character" w:customStyle="1" w:styleId="Heading2Char">
    <w:name w:val="Heading 2 Char"/>
    <w:aliases w:val="Hat Char"/>
    <w:basedOn w:val="DefaultParagraphFont"/>
    <w:link w:val="Heading2"/>
    <w:uiPriority w:val="1"/>
    <w:rsid w:val="0028050D"/>
    <w:rPr>
      <w:rFonts w:ascii="Cambria" w:eastAsiaTheme="majorEastAsia" w:hAnsi="Cambr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28050D"/>
    <w:rPr>
      <w:rFonts w:ascii="Cambria" w:eastAsiaTheme="majorEastAsia" w:hAnsi="Cambr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28050D"/>
    <w:rPr>
      <w:rFonts w:ascii="Cambria" w:eastAsiaTheme="majorEastAsia" w:hAnsi="Cambria" w:cstheme="majorBidi"/>
      <w:b/>
      <w:iCs/>
      <w:sz w:val="26"/>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qFormat/>
    <w:rsid w:val="0028050D"/>
    <w:rPr>
      <w:rFonts w:ascii="Cambria" w:hAnsi="Cambria" w:cs="Calibri"/>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8050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6"/>
    <w:qFormat/>
    <w:rsid w:val="0028050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28050D"/>
    <w:rPr>
      <w:color w:val="auto"/>
      <w:u w:val="none"/>
    </w:rPr>
  </w:style>
  <w:style w:type="character" w:styleId="FollowedHyperlink">
    <w:name w:val="FollowedHyperlink"/>
    <w:basedOn w:val="DefaultParagraphFont"/>
    <w:uiPriority w:val="99"/>
    <w:semiHidden/>
    <w:unhideWhenUsed/>
    <w:rsid w:val="0028050D"/>
    <w:rPr>
      <w:color w:val="auto"/>
      <w:u w:val="none"/>
    </w:rPr>
  </w:style>
  <w:style w:type="character" w:customStyle="1" w:styleId="Box">
    <w:name w:val="Box"/>
    <w:basedOn w:val="DefaultParagraphFont"/>
    <w:qFormat/>
    <w:rsid w:val="0028050D"/>
    <w:rPr>
      <w:b/>
      <w:u w:val="single"/>
      <w:bdr w:val="single" w:sz="12" w:space="0" w:color="auto"/>
    </w:rPr>
  </w:style>
  <w:style w:type="paragraph" w:customStyle="1" w:styleId="Emphasis1">
    <w:name w:val="Emphasis1"/>
    <w:basedOn w:val="Normal"/>
    <w:link w:val="Emphasis"/>
    <w:autoRedefine/>
    <w:qFormat/>
    <w:rsid w:val="0028050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28050D"/>
    <w:pPr>
      <w:widowControl w:val="0"/>
      <w:ind w:left="720"/>
      <w:jc w:val="both"/>
    </w:pPr>
    <w:rPr>
      <w:b/>
      <w:iCs/>
      <w:u w:val="single"/>
      <w:bdr w:val="single" w:sz="8" w:space="0" w:color="auto"/>
    </w:rPr>
  </w:style>
  <w:style w:type="character" w:customStyle="1" w:styleId="underline">
    <w:name w:val="underline"/>
    <w:qFormat/>
    <w:rsid w:val="0028050D"/>
    <w:rPr>
      <w:u w:val="single"/>
    </w:rPr>
  </w:style>
  <w:style w:type="paragraph" w:styleId="ListParagraph">
    <w:name w:val="List Paragraph"/>
    <w:basedOn w:val="Normal"/>
    <w:uiPriority w:val="99"/>
    <w:unhideWhenUsed/>
    <w:qFormat/>
    <w:rsid w:val="0028050D"/>
    <w:pPr>
      <w:ind w:left="720"/>
      <w:contextualSpacing/>
    </w:pPr>
  </w:style>
  <w:style w:type="paragraph" w:customStyle="1" w:styleId="cardtext">
    <w:name w:val="card text"/>
    <w:basedOn w:val="Normal"/>
    <w:link w:val="cardtextChar"/>
    <w:qFormat/>
    <w:rsid w:val="0028050D"/>
    <w:pPr>
      <w:ind w:left="288" w:right="288"/>
    </w:pPr>
    <w:rPr>
      <w:rFonts w:cstheme="minorBidi"/>
    </w:rPr>
  </w:style>
  <w:style w:type="character" w:customStyle="1" w:styleId="cardtextChar">
    <w:name w:val="card text Char"/>
    <w:basedOn w:val="DefaultParagraphFont"/>
    <w:link w:val="cardtext"/>
    <w:rsid w:val="0028050D"/>
    <w:rPr>
      <w:rFonts w:ascii="Cambria" w:hAnsi="Cambria"/>
    </w:rPr>
  </w:style>
  <w:style w:type="paragraph" w:styleId="NormalWeb">
    <w:name w:val="Normal (Web)"/>
    <w:basedOn w:val="Normal"/>
    <w:uiPriority w:val="99"/>
    <w:unhideWhenUsed/>
    <w:rsid w:val="0028050D"/>
    <w:pPr>
      <w:spacing w:before="100" w:beforeAutospacing="1" w:after="100" w:afterAutospacing="1" w:line="240" w:lineRule="auto"/>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28050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8050D"/>
    <w:rPr>
      <w:rFonts w:ascii="Lucida Grande" w:hAnsi="Lucida Grande" w:cs="Lucida Grande"/>
      <w:sz w:val="24"/>
    </w:rPr>
  </w:style>
  <w:style w:type="paragraph" w:customStyle="1" w:styleId="output">
    <w:name w:val="output"/>
    <w:basedOn w:val="Normal"/>
    <w:rsid w:val="0028050D"/>
    <w:pPr>
      <w:spacing w:before="100" w:beforeAutospacing="1" w:after="100" w:afterAutospacing="1" w:line="240" w:lineRule="auto"/>
    </w:pPr>
    <w:rPr>
      <w:rFonts w:ascii="Times New Roman" w:hAnsi="Times New Roman" w:cs="Times New Roman"/>
      <w:sz w:val="24"/>
      <w:lang w:eastAsia="zh-CN"/>
    </w:rPr>
  </w:style>
  <w:style w:type="character" w:styleId="Strong">
    <w:name w:val="Strong"/>
    <w:basedOn w:val="DefaultParagraphFont"/>
    <w:uiPriority w:val="22"/>
    <w:qFormat/>
    <w:rsid w:val="0028050D"/>
    <w:rPr>
      <w:b/>
      <w:bCs/>
    </w:rPr>
  </w:style>
  <w:style w:type="paragraph" w:customStyle="1" w:styleId="rteindent1">
    <w:name w:val="rteindent1"/>
    <w:basedOn w:val="Normal"/>
    <w:rsid w:val="0028050D"/>
    <w:pPr>
      <w:spacing w:before="100" w:beforeAutospacing="1" w:after="100" w:afterAutospacing="1"/>
    </w:pPr>
  </w:style>
  <w:style w:type="paragraph" w:customStyle="1" w:styleId="zn-bodyparagraph">
    <w:name w:val="zn-body__paragraph"/>
    <w:basedOn w:val="Normal"/>
    <w:rsid w:val="0028050D"/>
    <w:pPr>
      <w:spacing w:before="100" w:beforeAutospacing="1" w:after="100" w:afterAutospacing="1"/>
    </w:pPr>
  </w:style>
  <w:style w:type="character" w:customStyle="1" w:styleId="elstoryelementheader">
    <w:name w:val="el__storyelement__header"/>
    <w:basedOn w:val="DefaultParagraphFont"/>
    <w:rsid w:val="0028050D"/>
  </w:style>
  <w:style w:type="character" w:styleId="UnresolvedMention">
    <w:name w:val="Unresolved Mention"/>
    <w:basedOn w:val="DefaultParagraphFont"/>
    <w:uiPriority w:val="99"/>
    <w:semiHidden/>
    <w:unhideWhenUsed/>
    <w:rsid w:val="0028050D"/>
    <w:rPr>
      <w:color w:val="605E5C"/>
      <w:shd w:val="clear" w:color="auto" w:fill="E1DFDD"/>
    </w:rPr>
  </w:style>
  <w:style w:type="character" w:customStyle="1" w:styleId="u-hiddenvisually">
    <w:name w:val="u-hiddenvisually"/>
    <w:basedOn w:val="DefaultParagraphFont"/>
    <w:rsid w:val="0028050D"/>
  </w:style>
  <w:style w:type="paragraph" w:customStyle="1" w:styleId="posthero-caption">
    <w:name w:val="post__hero-caption"/>
    <w:basedOn w:val="Normal"/>
    <w:rsid w:val="0028050D"/>
    <w:pPr>
      <w:spacing w:before="100" w:beforeAutospacing="1" w:after="100" w:afterAutospacing="1"/>
    </w:pPr>
  </w:style>
  <w:style w:type="paragraph" w:customStyle="1" w:styleId="postaside-li">
    <w:name w:val="post__aside-li"/>
    <w:basedOn w:val="Normal"/>
    <w:rsid w:val="0028050D"/>
    <w:pPr>
      <w:spacing w:before="100" w:beforeAutospacing="1" w:after="100" w:afterAutospacing="1"/>
    </w:pPr>
  </w:style>
  <w:style w:type="paragraph" w:customStyle="1" w:styleId="card-textbyline">
    <w:name w:val="card-text__byline"/>
    <w:basedOn w:val="Normal"/>
    <w:rsid w:val="0028050D"/>
    <w:pPr>
      <w:spacing w:before="100" w:beforeAutospacing="1" w:after="100" w:afterAutospacing="1"/>
    </w:pPr>
  </w:style>
  <w:style w:type="paragraph" w:customStyle="1" w:styleId="taglist-item">
    <w:name w:val="tag__list-item"/>
    <w:basedOn w:val="Normal"/>
    <w:rsid w:val="0028050D"/>
    <w:pPr>
      <w:spacing w:before="100" w:beforeAutospacing="1" w:after="100" w:afterAutospacing="1"/>
    </w:pPr>
  </w:style>
  <w:style w:type="paragraph" w:styleId="HTMLAddress">
    <w:name w:val="HTML Address"/>
    <w:basedOn w:val="Normal"/>
    <w:link w:val="HTMLAddressChar"/>
    <w:uiPriority w:val="99"/>
    <w:semiHidden/>
    <w:unhideWhenUsed/>
    <w:rsid w:val="0028050D"/>
    <w:rPr>
      <w:i/>
      <w:iCs/>
    </w:rPr>
  </w:style>
  <w:style w:type="character" w:customStyle="1" w:styleId="HTMLAddressChar">
    <w:name w:val="HTML Address Char"/>
    <w:basedOn w:val="DefaultParagraphFont"/>
    <w:link w:val="HTMLAddress"/>
    <w:uiPriority w:val="99"/>
    <w:semiHidden/>
    <w:rsid w:val="0028050D"/>
    <w:rPr>
      <w:rFonts w:ascii="Cambria" w:hAnsi="Cambria" w:cs="Calibri"/>
      <w:i/>
      <w:iCs/>
    </w:rPr>
  </w:style>
  <w:style w:type="paragraph" w:customStyle="1" w:styleId="css-exrw3m">
    <w:name w:val="css-exrw3m"/>
    <w:basedOn w:val="Normal"/>
    <w:rsid w:val="0028050D"/>
    <w:pPr>
      <w:spacing w:before="100" w:beforeAutospacing="1" w:after="100" w:afterAutospacing="1"/>
    </w:pPr>
  </w:style>
  <w:style w:type="paragraph" w:customStyle="1" w:styleId="css-utmy9y">
    <w:name w:val="css-utmy9y"/>
    <w:basedOn w:val="Normal"/>
    <w:rsid w:val="0028050D"/>
    <w:pPr>
      <w:spacing w:before="100" w:beforeAutospacing="1" w:after="100" w:afterAutospacing="1"/>
    </w:pPr>
  </w:style>
  <w:style w:type="paragraph" w:customStyle="1" w:styleId="css-15hwz5e">
    <w:name w:val="css-15hwz5e"/>
    <w:basedOn w:val="Normal"/>
    <w:rsid w:val="0028050D"/>
    <w:pPr>
      <w:spacing w:before="100" w:beforeAutospacing="1" w:after="100" w:afterAutospacing="1"/>
    </w:pPr>
  </w:style>
  <w:style w:type="character" w:customStyle="1" w:styleId="articlepage-articlebody-firstletter">
    <w:name w:val="articlepage-articlebody-firstletter"/>
    <w:basedOn w:val="DefaultParagraphFont"/>
    <w:rsid w:val="0028050D"/>
  </w:style>
  <w:style w:type="paragraph" w:customStyle="1" w:styleId="story-body-text">
    <w:name w:val="story-body-text"/>
    <w:basedOn w:val="Normal"/>
    <w:rsid w:val="0028050D"/>
    <w:pPr>
      <w:spacing w:before="100" w:beforeAutospacing="1" w:after="100" w:afterAutospacing="1"/>
    </w:pPr>
  </w:style>
  <w:style w:type="character" w:customStyle="1" w:styleId="citation-number">
    <w:name w:val="citation-number"/>
    <w:basedOn w:val="DefaultParagraphFont"/>
    <w:rsid w:val="0028050D"/>
  </w:style>
  <w:style w:type="paragraph" w:customStyle="1" w:styleId="header-menu-item">
    <w:name w:val="header-menu-item"/>
    <w:basedOn w:val="Normal"/>
    <w:rsid w:val="0028050D"/>
    <w:pPr>
      <w:spacing w:before="100" w:beforeAutospacing="1" w:after="100" w:afterAutospacing="1" w:line="240" w:lineRule="auto"/>
    </w:pPr>
    <w:rPr>
      <w:rFonts w:ascii="Times New Roman" w:eastAsia="Times New Roman" w:hAnsi="Times New Roman" w:cs="Times New Roman"/>
      <w:sz w:val="24"/>
    </w:rPr>
  </w:style>
  <w:style w:type="character" w:customStyle="1" w:styleId="subscribe--long">
    <w:name w:val="subscribe--long"/>
    <w:basedOn w:val="DefaultParagraphFont"/>
    <w:rsid w:val="0028050D"/>
  </w:style>
  <w:style w:type="character" w:customStyle="1" w:styleId="hed-heading">
    <w:name w:val="hed-heading"/>
    <w:basedOn w:val="DefaultParagraphFont"/>
    <w:rsid w:val="0028050D"/>
  </w:style>
  <w:style w:type="character" w:customStyle="1" w:styleId="pre">
    <w:name w:val="pre"/>
    <w:basedOn w:val="DefaultParagraphFont"/>
    <w:rsid w:val="0028050D"/>
  </w:style>
  <w:style w:type="character" w:customStyle="1" w:styleId="separator">
    <w:name w:val="separator"/>
    <w:basedOn w:val="DefaultParagraphFont"/>
    <w:rsid w:val="0028050D"/>
  </w:style>
  <w:style w:type="character" w:customStyle="1" w:styleId="attribution">
    <w:name w:val="attribution"/>
    <w:basedOn w:val="DefaultParagraphFont"/>
    <w:rsid w:val="0028050D"/>
  </w:style>
  <w:style w:type="character" w:customStyle="1" w:styleId="Title1">
    <w:name w:val="Title1"/>
    <w:basedOn w:val="DefaultParagraphFont"/>
    <w:rsid w:val="0028050D"/>
  </w:style>
  <w:style w:type="paragraph" w:customStyle="1" w:styleId="taboola--heading">
    <w:name w:val="taboola--heading"/>
    <w:basedOn w:val="Normal"/>
    <w:rsid w:val="0028050D"/>
    <w:pPr>
      <w:spacing w:before="100" w:beforeAutospacing="1" w:after="100" w:afterAutospacing="1" w:line="240" w:lineRule="auto"/>
    </w:pPr>
    <w:rPr>
      <w:rFonts w:ascii="Times New Roman" w:eastAsia="Times New Roman" w:hAnsi="Times New Roman" w:cs="Times New Roman"/>
      <w:sz w:val="24"/>
    </w:rPr>
  </w:style>
  <w:style w:type="character" w:customStyle="1" w:styleId="video-label">
    <w:name w:val="video-label"/>
    <w:basedOn w:val="DefaultParagraphFont"/>
    <w:rsid w:val="0028050D"/>
  </w:style>
  <w:style w:type="character" w:customStyle="1" w:styleId="branding">
    <w:name w:val="branding"/>
    <w:basedOn w:val="DefaultParagraphFont"/>
    <w:rsid w:val="0028050D"/>
  </w:style>
  <w:style w:type="character" w:customStyle="1" w:styleId="heading">
    <w:name w:val="heading"/>
    <w:basedOn w:val="DefaultParagraphFont"/>
    <w:rsid w:val="0028050D"/>
  </w:style>
  <w:style w:type="paragraph" w:customStyle="1" w:styleId="fp-trending-content">
    <w:name w:val="fp-trending-content"/>
    <w:basedOn w:val="Normal"/>
    <w:rsid w:val="0028050D"/>
    <w:pPr>
      <w:spacing w:before="100" w:beforeAutospacing="1" w:after="100" w:afterAutospacing="1" w:line="240" w:lineRule="auto"/>
    </w:pPr>
    <w:rPr>
      <w:rFonts w:ascii="Times New Roman" w:eastAsia="Times New Roman" w:hAnsi="Times New Roman" w:cs="Times New Roman"/>
      <w:sz w:val="24"/>
    </w:rPr>
  </w:style>
  <w:style w:type="paragraph" w:customStyle="1" w:styleId="hideoncollapse">
    <w:name w:val="hide_on_collapse"/>
    <w:basedOn w:val="Normal"/>
    <w:rsid w:val="0028050D"/>
    <w:pPr>
      <w:spacing w:before="100" w:beforeAutospacing="1" w:after="100" w:afterAutospacing="1" w:line="240" w:lineRule="auto"/>
    </w:pPr>
    <w:rPr>
      <w:rFonts w:ascii="Times New Roman" w:eastAsia="Times New Roman" w:hAnsi="Times New Roman" w:cs="Times New Roman"/>
      <w:sz w:val="24"/>
    </w:rPr>
  </w:style>
  <w:style w:type="paragraph" w:customStyle="1" w:styleId="menu-item">
    <w:name w:val="menu-item"/>
    <w:basedOn w:val="Normal"/>
    <w:rsid w:val="0028050D"/>
    <w:pPr>
      <w:spacing w:before="100" w:beforeAutospacing="1" w:after="100" w:afterAutospacing="1" w:line="240" w:lineRule="auto"/>
    </w:pPr>
    <w:rPr>
      <w:rFonts w:ascii="Times New Roman" w:eastAsia="Times New Roman" w:hAnsi="Times New Roman" w:cs="Times New Roman"/>
      <w:sz w:val="24"/>
    </w:rPr>
  </w:style>
  <w:style w:type="paragraph" w:customStyle="1" w:styleId="card">
    <w:name w:val="card"/>
    <w:aliases w:val="Medium Grid 21"/>
    <w:basedOn w:val="Normal"/>
    <w:link w:val="cardChar"/>
    <w:uiPriority w:val="6"/>
    <w:qFormat/>
    <w:rsid w:val="0028050D"/>
    <w:pPr>
      <w:ind w:left="288" w:right="288"/>
    </w:pPr>
    <w:rPr>
      <w:rFonts w:eastAsia="Times New Roman"/>
      <w:kern w:val="32"/>
      <w:szCs w:val="20"/>
    </w:rPr>
  </w:style>
  <w:style w:type="character" w:customStyle="1" w:styleId="cardChar">
    <w:name w:val="card Char"/>
    <w:basedOn w:val="DefaultParagraphFont"/>
    <w:link w:val="card"/>
    <w:uiPriority w:val="6"/>
    <w:rsid w:val="0028050D"/>
    <w:rPr>
      <w:rFonts w:ascii="Cambria" w:eastAsia="Times New Roman" w:hAnsi="Cambria" w:cs="Calibri"/>
      <w:kern w:val="32"/>
      <w:szCs w:val="20"/>
    </w:rPr>
  </w:style>
  <w:style w:type="paragraph" w:styleId="BalloonText">
    <w:name w:val="Balloon Text"/>
    <w:basedOn w:val="Normal"/>
    <w:link w:val="BalloonTextChar"/>
    <w:uiPriority w:val="99"/>
    <w:semiHidden/>
    <w:unhideWhenUsed/>
    <w:rsid w:val="002805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50D"/>
    <w:rPr>
      <w:rFonts w:ascii="Segoe UI" w:hAnsi="Segoe UI" w:cs="Segoe UI"/>
      <w:sz w:val="18"/>
      <w:szCs w:val="18"/>
    </w:rPr>
  </w:style>
  <w:style w:type="paragraph" w:styleId="Title">
    <w:name w:val="Title"/>
    <w:basedOn w:val="Normal"/>
    <w:next w:val="Normal"/>
    <w:link w:val="TitleChar"/>
    <w:qFormat/>
    <w:rsid w:val="0028050D"/>
    <w:pPr>
      <w:ind w:left="720"/>
      <w:outlineLvl w:val="0"/>
    </w:pPr>
    <w:rPr>
      <w:rFonts w:ascii="Calibri" w:eastAsia="Calibri" w:hAnsi="Calibri"/>
      <w:bCs/>
      <w:u w:val="single"/>
    </w:rPr>
  </w:style>
  <w:style w:type="character" w:customStyle="1" w:styleId="TitleChar">
    <w:name w:val="Title Char"/>
    <w:basedOn w:val="DefaultParagraphFont"/>
    <w:link w:val="Title"/>
    <w:qFormat/>
    <w:rsid w:val="0028050D"/>
    <w:rPr>
      <w:rFonts w:ascii="Calibri" w:eastAsia="Calibri" w:hAnsi="Calibri" w:cs="Calibri"/>
      <w:bCs/>
      <w:u w:val="single"/>
    </w:rPr>
  </w:style>
  <w:style w:type="character" w:customStyle="1" w:styleId="m7999285951975371510gmail-style13ptbold">
    <w:name w:val="m_7999285951975371510gmail-style13ptbold"/>
    <w:basedOn w:val="DefaultParagraphFont"/>
    <w:rsid w:val="0028050D"/>
  </w:style>
  <w:style w:type="character" w:customStyle="1" w:styleId="name">
    <w:name w:val="name"/>
    <w:basedOn w:val="DefaultParagraphFont"/>
    <w:rsid w:val="0028050D"/>
  </w:style>
  <w:style w:type="paragraph" w:customStyle="1" w:styleId="flfc">
    <w:name w:val="flfc"/>
    <w:basedOn w:val="Normal"/>
    <w:rsid w:val="0028050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basedOn w:val="Heading4"/>
    <w:link w:val="AnalyticsChar"/>
    <w:uiPriority w:val="4"/>
    <w:qFormat/>
    <w:rsid w:val="0028050D"/>
    <w:rPr>
      <w:szCs w:val="28"/>
    </w:rPr>
  </w:style>
  <w:style w:type="character" w:customStyle="1" w:styleId="AnalyticsChar">
    <w:name w:val="Analytics Char"/>
    <w:basedOn w:val="DefaultParagraphFont"/>
    <w:link w:val="Analytics"/>
    <w:uiPriority w:val="4"/>
    <w:rsid w:val="0028050D"/>
    <w:rPr>
      <w:rFonts w:ascii="Cambria" w:eastAsiaTheme="majorEastAsia" w:hAnsi="Cambria" w:cstheme="majorBidi"/>
      <w:b/>
      <w:iCs/>
      <w:sz w:val="26"/>
      <w:szCs w:val="28"/>
    </w:rPr>
  </w:style>
  <w:style w:type="character" w:styleId="HTMLCite">
    <w:name w:val="HTML Cite"/>
    <w:basedOn w:val="DefaultParagraphFont"/>
    <w:uiPriority w:val="99"/>
    <w:semiHidden/>
    <w:unhideWhenUsed/>
    <w:rsid w:val="0028050D"/>
    <w:rPr>
      <w:i/>
      <w:iCs/>
    </w:rPr>
  </w:style>
  <w:style w:type="paragraph" w:customStyle="1" w:styleId="tweet-text">
    <w:name w:val="tweet-text"/>
    <w:basedOn w:val="Normal"/>
    <w:rsid w:val="002805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imagemeta">
    <w:name w:val="e-image__meta"/>
    <w:basedOn w:val="DefaultParagraphFont"/>
    <w:rsid w:val="0028050D"/>
  </w:style>
  <w:style w:type="character" w:customStyle="1" w:styleId="css-8i9d0s">
    <w:name w:val="css-8i9d0s"/>
    <w:basedOn w:val="DefaultParagraphFont"/>
    <w:rsid w:val="0028050D"/>
  </w:style>
  <w:style w:type="character" w:customStyle="1" w:styleId="css-vuqh7u">
    <w:name w:val="css-vuqh7u"/>
    <w:basedOn w:val="DefaultParagraphFont"/>
    <w:rsid w:val="0028050D"/>
  </w:style>
  <w:style w:type="character" w:customStyle="1" w:styleId="css-1ly73wi">
    <w:name w:val="css-1ly73wi"/>
    <w:basedOn w:val="DefaultParagraphFont"/>
    <w:rsid w:val="00280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t5tFXUit4To&amp;t=1s" TargetMode="External"/><Relationship Id="rId21" Type="http://schemas.openxmlformats.org/officeDocument/2006/relationships/hyperlink" Target="https://fas.org/sgp/crs/mideast/RS20871.pdf" TargetMode="External"/><Relationship Id="rId63" Type="http://schemas.openxmlformats.org/officeDocument/2006/relationships/hyperlink" Target="https://www.csis.org/analysis/strategy-us-should-pursue-iraq" TargetMode="External"/><Relationship Id="rId159" Type="http://schemas.openxmlformats.org/officeDocument/2006/relationships/hyperlink" Target="https://www.economist.com/the-economist-explains/2018/01/25/how-china-cut-its-air-pollution" TargetMode="External"/><Relationship Id="rId170" Type="http://schemas.openxmlformats.org/officeDocument/2006/relationships/hyperlink" Target="https://www.iai.it/en/pubblicazioni/sleepwalking-thucydidess-trap-perils-us-hegemony" TargetMode="External"/><Relationship Id="rId226" Type="http://schemas.openxmlformats.org/officeDocument/2006/relationships/hyperlink" Target="https://www.creators.com/read/pat-buchanan/08/14/is-isis-an-existential-threat" TargetMode="External"/><Relationship Id="rId268" Type="http://schemas.openxmlformats.org/officeDocument/2006/relationships/hyperlink" Target="http://www.politico.com/magazine/story/2015/11/the-greatest-terrorist-threat-213370" TargetMode="External"/><Relationship Id="rId32" Type="http://schemas.openxmlformats.org/officeDocument/2006/relationships/hyperlink" Target="https://www.pbs.org/newshour/world/eu-supports-iraq-proposed-conference-on-us-iran-tensions" TargetMode="External"/><Relationship Id="rId74" Type="http://schemas.openxmlformats.org/officeDocument/2006/relationships/hyperlink" Target="https://www.mitpressjournals.org/doi/full/10.1162/isec_a_00342" TargetMode="External"/><Relationship Id="rId128" Type="http://schemas.openxmlformats.org/officeDocument/2006/relationships/hyperlink" Target="http://www.scmp.com/topics/trade" TargetMode="External"/><Relationship Id="rId5" Type="http://schemas.openxmlformats.org/officeDocument/2006/relationships/numbering" Target="numbering.xml"/><Relationship Id="rId181" Type="http://schemas.openxmlformats.org/officeDocument/2006/relationships/hyperlink" Target="https://nclfile.ncl.edu.tw/files/201805/8275d12f-ca44-4dcd-b9d2-12a4b2c531d2.pdf" TargetMode="External"/><Relationship Id="rId237" Type="http://schemas.openxmlformats.org/officeDocument/2006/relationships/hyperlink" Target="http://www.pbs.org/newshour/bb/news-wrap-isis-car-bombs-rock-baghdad-killing-at-least-93/" TargetMode="External"/><Relationship Id="rId279" Type="http://schemas.openxmlformats.org/officeDocument/2006/relationships/hyperlink" Target="https://twitter.com/realDonaldTrump?ref_src=twsrc%5Egoogle%7Ctwcamp%5Eserp%7Ctwgr%5Eauthor" TargetMode="External"/><Relationship Id="rId43" Type="http://schemas.openxmlformats.org/officeDocument/2006/relationships/hyperlink" Target="https://www.thecipherbrief.com/article/cyber/iran-strikes-back?utm_source=Join+the+Community+Subscribers&amp;utm_campaign=002714cc81-EMAIL_CAMPAIGN_2019_07_02_12_20&amp;utm_medium=email&amp;utm_term=0_02cbee778d-002714cc81-122654717&amp;mc_cid=002714cc81&amp;mc_eid=cc5a8ac00f" TargetMode="External"/><Relationship Id="rId139" Type="http://schemas.openxmlformats.org/officeDocument/2006/relationships/hyperlink" Target="https://www.ft.com/content/50776a00-0020-11e8-9650-9c0ad2d7c5b5?segmentId=778a3b31-0eac-c57a-a529-d296f5da8125https://www.ft.com/content/50776a00-0020-11e8-9650-9c0ad2d7c5b5?segmentId=778a3b31-0eac-c57a-a529-d296f5da8125" TargetMode="External"/><Relationship Id="rId85" Type="http://schemas.openxmlformats.org/officeDocument/2006/relationships/hyperlink" Target="https://nb.sinocism.com/p/trump-administration-discord-over-china-policy-xi-says-china-will-punch-back-sri-lankas-belt-and-road-quagmire-no-more-period-of-strategic-opportunity" TargetMode="External"/><Relationship Id="rId150" Type="http://schemas.openxmlformats.org/officeDocument/2006/relationships/hyperlink" Target="https://www.climaterealityproject.org/blog/infographic-paris-poland-keeping-climate-action-track" TargetMode="External"/><Relationship Id="rId171" Type="http://schemas.openxmlformats.org/officeDocument/2006/relationships/hyperlink" Target="https://www.pewresearch.org/fact-tank/2017/08/01/u-s-power-and-influence-increasingly-seen-as-threat-in-other-countries/" TargetMode="External"/><Relationship Id="rId192" Type="http://schemas.openxmlformats.org/officeDocument/2006/relationships/hyperlink" Target="http://www.harvardlawreview.org/issues/127/january14/forum_1024.php" TargetMode="External"/><Relationship Id="rId206" Type="http://schemas.openxmlformats.org/officeDocument/2006/relationships/hyperlink" Target="https://www.hsfk.de/fileadmin/HSFK/hsfk_publikationen/prif144.pdf" TargetMode="External"/><Relationship Id="rId227" Type="http://schemas.openxmlformats.org/officeDocument/2006/relationships/hyperlink" Target="http://www.theguardian.com/commentisfree/2015/feb/24/terrorism-poses-no-existential-threat-to-america" TargetMode="External"/><Relationship Id="rId248" Type="http://schemas.openxmlformats.org/officeDocument/2006/relationships/hyperlink" Target="https://www.washingtonpost.com/world/national-security/us-led-strikes-putting-a-financial-squeeze-on-the-islamic-state/2016/04/02/e739a7be-f848-11e5-a3ce-f06b5ba21f33_story.html" TargetMode="External"/><Relationship Id="rId269" Type="http://schemas.openxmlformats.org/officeDocument/2006/relationships/hyperlink" Target="http://blog.nuclearsecrecy.com/wp-content/uploads/2014/11/world-fissile-material-stockpiles.jpg" TargetMode="External"/><Relationship Id="rId12" Type="http://schemas.openxmlformats.org/officeDocument/2006/relationships/hyperlink" Target="https://www.brookings.edu/testimonies/american-policy-toward-iraq-after-2011/" TargetMode="External"/><Relationship Id="rId33" Type="http://schemas.openxmlformats.org/officeDocument/2006/relationships/hyperlink" Target="https://www.iiss.org/blogs/analysis/2019/03/iran-new-anti-ship-missile-test" TargetMode="External"/><Relationship Id="rId108" Type="http://schemas.openxmlformats.org/officeDocument/2006/relationships/hyperlink" Target="http://www.world-nuclear.org/information-library/country-profiles/countries-a-f/china-nuclear-power.aspx" TargetMode="External"/><Relationship Id="rId129" Type="http://schemas.openxmlformats.org/officeDocument/2006/relationships/hyperlink" Target="http://www.scmp.com/news/china/article/2135341/donald-trump-likely-impose-stiff-steel-and-aluminium-tariffs-china-and" TargetMode="External"/><Relationship Id="rId280" Type="http://schemas.openxmlformats.org/officeDocument/2006/relationships/hyperlink" Target="https://tr.usembassy.gov/our-relationship/our-ambassador/" TargetMode="External"/><Relationship Id="rId54" Type="http://schemas.openxmlformats.org/officeDocument/2006/relationships/hyperlink" Target="https://www.motherjones.com/environment/2014/06/iraq-obama-baiji-oil-fracking/" TargetMode="External"/><Relationship Id="rId75" Type="http://schemas.openxmlformats.org/officeDocument/2006/relationships/hyperlink" Target="https://www.mitpressjournals.org/doi/full/10.1162/isec_a_00342" TargetMode="External"/><Relationship Id="rId96" Type="http://schemas.openxmlformats.org/officeDocument/2006/relationships/hyperlink" Target="http://www.wattagnet.com/articles/10313-china-to-ban-antibiotics-as-growth-promoters" TargetMode="External"/><Relationship Id="rId140" Type="http://schemas.openxmlformats.org/officeDocument/2006/relationships/hyperlink" Target="https://en.wikipedia.org/wiki/List_of_high-speed_railway_lineshttps:/en.wikipedia.org/wiki/List_of_high-speed_railway_lines" TargetMode="External"/><Relationship Id="rId161" Type="http://schemas.openxmlformats.org/officeDocument/2006/relationships/hyperlink" Target="https://www.vox.com/energy-and-environment/2017/5/15/15634538/china-coal-cleaner" TargetMode="External"/><Relationship Id="rId182" Type="http://schemas.openxmlformats.org/officeDocument/2006/relationships/hyperlink" Target="https://slate.com/news-and-politics/2019/05/trump-foreign-policy-broken-trust-america.html" TargetMode="External"/><Relationship Id="rId217" Type="http://schemas.openxmlformats.org/officeDocument/2006/relationships/hyperlink" Target="https://en.wikipedia.org/wiki/Strategic_Studies_Institute" TargetMode="External"/><Relationship Id="rId6" Type="http://schemas.openxmlformats.org/officeDocument/2006/relationships/styles" Target="styles.xml"/><Relationship Id="rId238" Type="http://schemas.openxmlformats.org/officeDocument/2006/relationships/hyperlink" Target="https://www.washingtonpost.com/world/middle_east/in-syria-and-iraq-the-islamic-state-is-in-retreat-on-multiple-fronts/2016/03/24/a0e33774-f101-11e5-a2a3-d4e9697917d1_story.html" TargetMode="External"/><Relationship Id="rId259" Type="http://schemas.openxmlformats.org/officeDocument/2006/relationships/hyperlink" Target="https://www.theguardian.com/us-news/2016/jun/06/cody-wilson-3d-guns-printing-firearms-lower-receivers" TargetMode="External"/><Relationship Id="rId23" Type="http://schemas.openxmlformats.org/officeDocument/2006/relationships/hyperlink" Target="https://www.forbes.com/sites/judeclemente/2016/04/06/rising-middle-east-gas-demand-boosts-u-s-lng/" TargetMode="External"/><Relationship Id="rId119" Type="http://schemas.openxmlformats.org/officeDocument/2006/relationships/hyperlink" Target="https://www.scmp.com/comment/insight-opinion/article/2136235/xi-jinpings-strong-leadership-style-has-its-risks-also" TargetMode="External"/><Relationship Id="rId270" Type="http://schemas.openxmlformats.org/officeDocument/2006/relationships/hyperlink" Target="http://blog.nuclearsecrecy.com/2014/11/14/visualizing-fissile-materials/" TargetMode="External"/><Relationship Id="rId44" Type="http://schemas.openxmlformats.org/officeDocument/2006/relationships/hyperlink" Target="https://www.hrw.org/report/2007/09/05/why-they-died/civilian-casualties-lebanon-during-2006-war" TargetMode="External"/><Relationship Id="rId65" Type="http://schemas.openxmlformats.org/officeDocument/2006/relationships/hyperlink" Target="http://carnegieendowment.org/files/balancing_without_containment.pdf" TargetMode="External"/><Relationship Id="rId86" Type="http://schemas.openxmlformats.org/officeDocument/2006/relationships/hyperlink" Target="https://www.foreignaffairs.com/articles/china/2017-11-01/chinas-return-strongman-rule" TargetMode="External"/><Relationship Id="rId130" Type="http://schemas.openxmlformats.org/officeDocument/2006/relationships/hyperlink" Target="http://www.scmp.com/news/china/policies-politics/article/2124851/donald-trumps-national-strategy-targets-china-russia" TargetMode="External"/><Relationship Id="rId151" Type="http://schemas.openxmlformats.org/officeDocument/2006/relationships/hyperlink" Target="https://www.epa.gov/ghgemissions/global-greenhouse-gas-emissions-data" TargetMode="External"/><Relationship Id="rId172" Type="http://schemas.openxmlformats.org/officeDocument/2006/relationships/hyperlink" Target="https://nationalinterest.org/print/feature/return-balance-power-33877" TargetMode="External"/><Relationship Id="rId193" Type="http://schemas.openxmlformats.org/officeDocument/2006/relationships/hyperlink" Target="http://www.foreignaffairs.com/articles/136577/jonathan-mercer/bad-reputation" TargetMode="External"/><Relationship Id="rId207" Type="http://schemas.openxmlformats.org/officeDocument/2006/relationships/hyperlink" Target="https://www.policeone.com/police-products/3D-Laser-Scanners/articles/418682006-How-criminals-are-using-3D-printing/" TargetMode="External"/><Relationship Id="rId228" Type="http://schemas.openxmlformats.org/officeDocument/2006/relationships/hyperlink" Target="http://www.investors.com/politics/ibdtipp-poll-distrust-on-what-obama-does-and-says-on-isis-terror/" TargetMode="External"/><Relationship Id="rId249" Type="http://schemas.openxmlformats.org/officeDocument/2006/relationships/hyperlink" Target="http://www.huffingtonpost.com/vocativ/isis-cuts-fighters-salari_b_9019172.html" TargetMode="External"/><Relationship Id="rId13" Type="http://schemas.openxmlformats.org/officeDocument/2006/relationships/hyperlink" Target="https://docs.house.gov/meetings/AS/AS06/20171003/106400/HHRG-115-AS06-Bio-PollackK-20171003.pdf" TargetMode="External"/><Relationship Id="rId109" Type="http://schemas.openxmlformats.org/officeDocument/2006/relationships/hyperlink" Target="http://foreignpolicy.com/2016/03/24/chinas-crackdown-on-coal-continues/" TargetMode="External"/><Relationship Id="rId260" Type="http://schemas.openxmlformats.org/officeDocument/2006/relationships/hyperlink" Target="https://www.popsci.com/article/technology/man-japan-arrested-3-d-printing-revolvers" TargetMode="External"/><Relationship Id="rId281" Type="http://schemas.openxmlformats.org/officeDocument/2006/relationships/hyperlink" Target="https://muse-jhu-edu.turing.library.northwestern.edu/article/454506" TargetMode="External"/><Relationship Id="rId34" Type="http://schemas.openxmlformats.org/officeDocument/2006/relationships/hyperlink" Target="https://www.autoblog.com/2019/07/21/iran-tensions-raise-oil-fuel-prices/" TargetMode="External"/><Relationship Id="rId55" Type="http://schemas.openxmlformats.org/officeDocument/2006/relationships/hyperlink" Target="https://www.vox.com/world/2019/7/8/18693297/us-iran-war-trump-nuclear-iraq" TargetMode="External"/><Relationship Id="rId76" Type="http://schemas.openxmlformats.org/officeDocument/2006/relationships/hyperlink" Target="https://www.mitpressjournals.org/doi/full/10.1162/isec_a_00342" TargetMode="External"/><Relationship Id="rId97" Type="http://schemas.openxmlformats.org/officeDocument/2006/relationships/hyperlink" Target="https://www.washingtonpost.com/opinions/trump-could-be-the-best-thing-thats-happened-to-china-in-a-long-time/2017/01/12/f4d71a3a-d913-11e6-9a36-1d296534b31e_story.html" TargetMode="External"/><Relationship Id="rId120" Type="http://schemas.openxmlformats.org/officeDocument/2006/relationships/hyperlink" Target="http://www.scmp.com/week-asia/opinion/article/2135418/term-limits-move-xi-setting-himself-failure" TargetMode="External"/><Relationship Id="rId141" Type="http://schemas.openxmlformats.org/officeDocument/2006/relationships/hyperlink" Target="http://www.scmp.com/news/china/society/article/2127303/air-quality-improving-beijing-winter-and-thats-bad-news-some-homehttp:/www.scmp.com/news/china/society/article/2127303/air-quality-improving-beijing-winter-and-thats-bad-news-some-home" TargetMode="External"/><Relationship Id="rId7" Type="http://schemas.openxmlformats.org/officeDocument/2006/relationships/settings" Target="settings.xml"/><Relationship Id="rId162" Type="http://schemas.openxmlformats.org/officeDocument/2006/relationships/hyperlink" Target="https://www.climaterealityproject.org/blog/facebook.com/climatereality/videos/1697747403645644/" TargetMode="External"/><Relationship Id="rId183" Type="http://schemas.openxmlformats.org/officeDocument/2006/relationships/hyperlink" Target="https://www.politico.com/magazine/story/2014/06/yes-nixon-scuttled-the-vietnam-peace-talks-107623" TargetMode="External"/><Relationship Id="rId218" Type="http://schemas.openxmlformats.org/officeDocument/2006/relationships/hyperlink" Target="https://www.worldpoliticsreview.com/articles/27280/trump-is-wrong-isis-isn-t-defeated-but-it-poses-a-limited-threat" TargetMode="External"/><Relationship Id="rId239" Type="http://schemas.openxmlformats.org/officeDocument/2006/relationships/hyperlink" Target="https://www.washingtonpost.com/world/on-the-front-lines-of-the-war-against-the-islamic-state-a-tangled-web/2015/12/30/d944925a-9244-11e5-befa-99ceebcbb272_story.html" TargetMode="External"/><Relationship Id="rId250" Type="http://schemas.openxmlformats.org/officeDocument/2006/relationships/hyperlink" Target="http://www.brookings.edu/~/media/research/files/papers/2014/11/western-foreign-fighters-in-syria-and-iraq-byman-shapiro/be-afraid--web.pdf" TargetMode="External"/><Relationship Id="rId271" Type="http://schemas.openxmlformats.org/officeDocument/2006/relationships/hyperlink" Target="https://twitter.com/FMWG/status/666632946552602624" TargetMode="External"/><Relationship Id="rId24" Type="http://schemas.openxmlformats.org/officeDocument/2006/relationships/hyperlink" Target="https://www.newamerica.org/international-security/reports/iraq-after-isis-what-do-now/" TargetMode="External"/><Relationship Id="rId45" Type="http://schemas.openxmlformats.org/officeDocument/2006/relationships/hyperlink" Target="https://www.cato.org/publications/commentary/how-iran-would-battle-us-war-it-would-be-bloody" TargetMode="External"/><Relationship Id="rId66" Type="http://schemas.openxmlformats.org/officeDocument/2006/relationships/hyperlink" Target="https://2009-2017.state.gov/p/nea/rls/rm/217546.htm" TargetMode="External"/><Relationship Id="rId87" Type="http://schemas.openxmlformats.org/officeDocument/2006/relationships/hyperlink" Target="https://www.foreignaffairs.com/articles/china/2017-11-14/why-xis-power-grab-will-hurt-chinas-prospects-reform" TargetMode="External"/><Relationship Id="rId110" Type="http://schemas.openxmlformats.org/officeDocument/2006/relationships/hyperlink" Target="https://www.nytimes.com/2017/01/05/world/asia/china-renewable-energy-investment.html?action=click&amp;contentCollection=Asia%20Pacific&amp;module=RelatedCoverage&amp;region=EndOfArticle&amp;pgtype=article&amp;_r=1" TargetMode="External"/><Relationship Id="rId131" Type="http://schemas.openxmlformats.org/officeDocument/2006/relationships/hyperlink" Target="http://www.scmp.com/comment/insight-opinion/article/2129765/one-year-trump-style-sows-uncertainty" TargetMode="External"/><Relationship Id="rId152" Type="http://schemas.openxmlformats.org/officeDocument/2006/relationships/hyperlink" Target="http://www.slate.com/articles/technology/future_tense/2014/05/carbon_dioxide_emissions_by_country_over_time_the_worst_global_warming_polluters.html" TargetMode="External"/><Relationship Id="rId173" Type="http://schemas.openxmlformats.org/officeDocument/2006/relationships/hyperlink" Target="https://www.mitpressjournals.org/doi/pdf/10.1162/ISEC_a_00064" TargetMode="External"/><Relationship Id="rId194" Type="http://schemas.openxmlformats.org/officeDocument/2006/relationships/hyperlink" Target="https://www.hrw.org/news/2018/02/13/giving-high-ground-americas-retreat-human-rights" TargetMode="External"/><Relationship Id="rId208" Type="http://schemas.openxmlformats.org/officeDocument/2006/relationships/hyperlink" Target="https://www.theregister.co.uk/2013/08/16/3d_printed_atm_skimmers/" TargetMode="External"/><Relationship Id="rId229" Type="http://schemas.openxmlformats.org/officeDocument/2006/relationships/hyperlink" Target="https://www.washingtonpost.com/opinions/the-islamic-state-threat-is-overstated/2014/09/12/acbbebb2-33ad-11e4-8f02-03c644b2d7d0_story.html" TargetMode="External"/><Relationship Id="rId240" Type="http://schemas.openxmlformats.org/officeDocument/2006/relationships/hyperlink" Target="https://www.washingtonpost.com/world/middle_east/in-syria-and-iraq-the-islamic-state-is-in-retreat-on-multiple-fronts/2016/03/24/a0e33774-f101-11e5-a2a3-d4e9697917d1_story.html" TargetMode="External"/><Relationship Id="rId261" Type="http://schemas.openxmlformats.org/officeDocument/2006/relationships/hyperlink" Target="https://theconversation.com/3d-printing-a-new-threat-to-gun-control-and-security-policy-61416" TargetMode="External"/><Relationship Id="rId14" Type="http://schemas.openxmlformats.org/officeDocument/2006/relationships/hyperlink" Target="https://www.cnn.com/2019/06/05/opinions/us-power-stop-iran-dominance-shihabi/index.html" TargetMode="External"/><Relationship Id="rId35" Type="http://schemas.openxmlformats.org/officeDocument/2006/relationships/hyperlink" Target="https://www.bloomberg.com/news/articles/2019-07-19/how-a-persian-gulf-conflict-could-impact-commodities-markets" TargetMode="External"/><Relationship Id="rId56" Type="http://schemas.openxmlformats.org/officeDocument/2006/relationships/hyperlink" Target="https://www.vox.com/2019/7/12/20691689/usa-iran-tanker-strait-hormuz-british" TargetMode="External"/><Relationship Id="rId77" Type="http://schemas.openxmlformats.org/officeDocument/2006/relationships/hyperlink" Target="https://www.mitpressjournals.org/doi/full/10.1162/isec_a_00342" TargetMode="External"/><Relationship Id="rId100" Type="http://schemas.openxmlformats.org/officeDocument/2006/relationships/hyperlink" Target="http://www.journals.uchicago.edu/doi/abs/10.1086/689684" TargetMode="External"/><Relationship Id="rId282" Type="http://schemas.openxmlformats.org/officeDocument/2006/relationships/hyperlink" Target="https://muse-jhu-edu.turing.library.northwestern.edu/article/454506" TargetMode="External"/><Relationship Id="rId8" Type="http://schemas.openxmlformats.org/officeDocument/2006/relationships/webSettings" Target="webSettings.xml"/><Relationship Id="rId98" Type="http://schemas.openxmlformats.org/officeDocument/2006/relationships/hyperlink" Target="http://www.oecd.org/dac/povertyreduction/40378067.pdf" TargetMode="External"/><Relationship Id="rId121" Type="http://schemas.openxmlformats.org/officeDocument/2006/relationships/hyperlink" Target="http://www.scmp.com/topics/belt-and-road-initiative" TargetMode="External"/><Relationship Id="rId142" Type="http://schemas.openxmlformats.org/officeDocument/2006/relationships/hyperlink" Target="https://www.mckinsey.com/~/media/McKinsey/Global%20Themes/China/Chinas%20digital%20economy%20A%20leading%20global%20force/MGI-Chinas-digital-economy-A-leading-global-force.ashx" TargetMode="External"/><Relationship Id="rId163" Type="http://schemas.openxmlformats.org/officeDocument/2006/relationships/hyperlink" Target="https://www.forbes.com/sites/energyinnovation/2017/12/19/the-china-carbon-market-just-launched-and-its-the-worlds-largest-heres-how-it-can-succeed/" TargetMode="External"/><Relationship Id="rId184" Type="http://schemas.openxmlformats.org/officeDocument/2006/relationships/hyperlink" Target="https://www.kff.org/global-health-policy/fact-sheet/mexico-city-policy-explainer/" TargetMode="External"/><Relationship Id="rId219" Type="http://schemas.openxmlformats.org/officeDocument/2006/relationships/hyperlink" Target="https://twitter.com/realdonaldtrump/status/1075397797929775105" TargetMode="External"/><Relationship Id="rId230" Type="http://schemas.openxmlformats.org/officeDocument/2006/relationships/hyperlink" Target="https://www.washingtonpost.com/posteverything/wp/2014/09/16/the-islamic-state-will-probably-be-defeated-but-its-not-thanks-to-president-obama/" TargetMode="External"/><Relationship Id="rId251" Type="http://schemas.openxmlformats.org/officeDocument/2006/relationships/hyperlink" Target="http://www.conflictarm.com/reports/weapons-of-the-islamic-state/" TargetMode="External"/><Relationship Id="rId25" Type="http://schemas.openxmlformats.org/officeDocument/2006/relationships/hyperlink" Target="https://www.newamerica.org/international-security/reports/iraq-after-isis-what-do-now/" TargetMode="External"/><Relationship Id="rId46" Type="http://schemas.openxmlformats.org/officeDocument/2006/relationships/hyperlink" Target="https://thebulletin.org/2019/07/a-nuclear-war-in-the-persian-gulf/" TargetMode="External"/><Relationship Id="rId67" Type="http://schemas.openxmlformats.org/officeDocument/2006/relationships/hyperlink" Target="https://www.chathamhouse.org/sites/default/files/publications/research/2017-03-20-russia-arms-exporter-connolly-sendstad.pdf)//BB" TargetMode="External"/><Relationship Id="rId272" Type="http://schemas.openxmlformats.org/officeDocument/2006/relationships/hyperlink" Target="https://www.vox.com/world/2019/4/11/18292070/usa-turkey-trump-erdogan-s400" TargetMode="External"/><Relationship Id="rId88" Type="http://schemas.openxmlformats.org/officeDocument/2006/relationships/hyperlink" Target="https://www.foreignaffairs.com/articles/asia/1986-09-01/ten-years-after-mao" TargetMode="External"/><Relationship Id="rId111" Type="http://schemas.openxmlformats.org/officeDocument/2006/relationships/hyperlink" Target="http://energydesk.greenpeace.org/2016/09/08/china-six-little-known-facts-countrys-solar-wind-boom/" TargetMode="External"/><Relationship Id="rId132" Type="http://schemas.openxmlformats.org/officeDocument/2006/relationships/hyperlink" Target="http://www.scmp.com/week-asia/politics/article/2114156/unpredictable-trump-means-its-xis-world-if-he-knows-how-take-it" TargetMode="External"/><Relationship Id="rId153" Type="http://schemas.openxmlformats.org/officeDocument/2006/relationships/hyperlink" Target="http://fortune.com/2013/11/01/what-will-it-take-to-fix-chinas-pollution-problem/" TargetMode="External"/><Relationship Id="rId174" Type="http://schemas.openxmlformats.org/officeDocument/2006/relationships/hyperlink" Target="https://www.project-syndicate.org/commentary/american-soft-power-decline-under-trump-by-joseph-s-nye-2019-05" TargetMode="External"/><Relationship Id="rId195" Type="http://schemas.openxmlformats.org/officeDocument/2006/relationships/hyperlink" Target="https://www.huffpost.com/entry/decline-of-us-global-leadership-is-not-what-americans_b_5a5e65d0e4b03ed177016e8f?guccounter=1&amp;amp;guce_referrer=aHR0cHM6Ly93d3cuZ29vZ2xlLmNvbS8&amp;amp;guce_referrer_sig=AQAAAMNSdBmu7vvW7RTwvfuQS933Yh9abKBaY2-SXowluJlZw6wfNAlyfksmB7UP68IBRN5mlKm0qur4pp5OyByN2TRkwlHgUqvz3B6RKPPZIK1zG8LKirtHaF-zSwMU0GHPMXhqO9OAYeT4stISqKn0fdxsVQ72ZueSFdoIaB2keMZS%3c/span" TargetMode="External"/><Relationship Id="rId209" Type="http://schemas.openxmlformats.org/officeDocument/2006/relationships/hyperlink" Target="http://www.neoncentury.io/blog/2015/7/28/plastic-terrorism-3d-printing-will-transform-security" TargetMode="External"/><Relationship Id="rId220" Type="http://schemas.openxmlformats.org/officeDocument/2006/relationships/hyperlink" Target="https://twitter.com/AnaCabrera/status/1087731034165264385" TargetMode="External"/><Relationship Id="rId241" Type="http://schemas.openxmlformats.org/officeDocument/2006/relationships/hyperlink" Target="http://www.crisisgroup.org/en/regions/europe/north-caucasus/238-the-north-caucasus-insurgency-and-syria-an-exported-jihad.aspx" TargetMode="External"/><Relationship Id="rId15" Type="http://schemas.openxmlformats.org/officeDocument/2006/relationships/hyperlink" Target="http://cimsec.org/presence-continue-forever-assessment-iranian-naval-capabilities-red-sea/31593" TargetMode="External"/><Relationship Id="rId36" Type="http://schemas.openxmlformats.org/officeDocument/2006/relationships/hyperlink" Target="https://www.bloomberg.com/news/articles/2019-07-12/u-k-in-talks-with-u-s-to-boost-protection-for-gulf-shipping" TargetMode="External"/><Relationship Id="rId57" Type="http://schemas.openxmlformats.org/officeDocument/2006/relationships/hyperlink" Target="https://www.vox.com/world/2019/7/8/18693297/us-iran-war-trump-nuclear-iraq" TargetMode="External"/><Relationship Id="rId262" Type="http://schemas.openxmlformats.org/officeDocument/2006/relationships/hyperlink" Target="https://www.hsfk.de/fileadmin/HSFK/hsfk_publikationen/prif144.pdf" TargetMode="External"/><Relationship Id="rId283" Type="http://schemas.openxmlformats.org/officeDocument/2006/relationships/hyperlink" Target="https://muse-jhu-edu.turing.library.northwestern.edu/article/454506" TargetMode="External"/><Relationship Id="rId78" Type="http://schemas.openxmlformats.org/officeDocument/2006/relationships/hyperlink" Target="https://www.mitpressjournals.org/doi/full/10.1162/isec_a_00342" TargetMode="External"/><Relationship Id="rId99" Type="http://schemas.openxmlformats.org/officeDocument/2006/relationships/hyperlink" Target="https://www.nytimes.com/2016/12/30/world/asia/china-ivory-ban-elephants.html" TargetMode="External"/><Relationship Id="rId101" Type="http://schemas.openxmlformats.org/officeDocument/2006/relationships/hyperlink" Target="https://www.washingtonpost.com/opinions/the-case-for-saving-the-paris-agreement/2016/12/04/74407b12-b81d-11e6-b8df-600bd9d38a02_story.html?utm_term=.25f01fd64b61" TargetMode="External"/><Relationship Id="rId122" Type="http://schemas.openxmlformats.org/officeDocument/2006/relationships/hyperlink" Target="http://www.scmp.com/author/libya" TargetMode="External"/><Relationship Id="rId143" Type="http://schemas.openxmlformats.org/officeDocument/2006/relationships/hyperlink" Target="https://www.fftc.org/sites/default/files/2017-07/03.27.17%20LeadingOnOpportunity_Report.pdf" TargetMode="External"/><Relationship Id="rId164" Type="http://schemas.openxmlformats.org/officeDocument/2006/relationships/hyperlink" Target="https://business.facebook.com/climatereality/videos/10155343291601479/" TargetMode="External"/><Relationship Id="rId185" Type="http://schemas.openxmlformats.org/officeDocument/2006/relationships/hyperlink" Target="https://www.cnn.com/2017/01/23/politics/trump-mexico-city-policy/index.html" TargetMode="External"/><Relationship Id="rId9" Type="http://schemas.openxmlformats.org/officeDocument/2006/relationships/hyperlink" Target="http://hir.harvard.edu/article/?a=14512" TargetMode="External"/><Relationship Id="rId210" Type="http://schemas.openxmlformats.org/officeDocument/2006/relationships/hyperlink" Target="https://www.cnn.com/2017/03/22/opinions/low-tech-terror-hard-to-defend-against-bergen/" TargetMode="External"/><Relationship Id="rId26" Type="http://schemas.openxmlformats.org/officeDocument/2006/relationships/hyperlink" Target="https://www.washingtonexaminer.com/opinion/op-eds/how-to-rebuild-the-us-iraq-alliance-in-a-post-isis-environment" TargetMode="External"/><Relationship Id="rId231" Type="http://schemas.openxmlformats.org/officeDocument/2006/relationships/hyperlink" Target="http://press.princeton.edu/titles/10673.html" TargetMode="External"/><Relationship Id="rId252" Type="http://schemas.openxmlformats.org/officeDocument/2006/relationships/hyperlink" Target="http://www.conflictarm.com/reports/weapons-of-the-islamic-state/" TargetMode="External"/><Relationship Id="rId273" Type="http://schemas.openxmlformats.org/officeDocument/2006/relationships/hyperlink" Target="https://ahvalnews.com/turkey-united-states/washingtons-response-s-400-delivery-will-shape-us-turkey-relations" TargetMode="External"/><Relationship Id="rId47" Type="http://schemas.openxmlformats.org/officeDocument/2006/relationships/hyperlink" Target="https://www.csis.org/analysis/strategy-us-should-pursue-iraq" TargetMode="External"/><Relationship Id="rId68" Type="http://schemas.openxmlformats.org/officeDocument/2006/relationships/hyperlink" Target="https://www.foreignaffairs.com/articles/china/2018-10-15/beijings-nuclear-option" TargetMode="External"/><Relationship Id="rId89" Type="http://schemas.openxmlformats.org/officeDocument/2006/relationships/hyperlink" Target="https://www.foreignaffairs.com/articles/china/2018-02-13/life-chinas-asia" TargetMode="External"/><Relationship Id="rId112" Type="http://schemas.openxmlformats.org/officeDocument/2006/relationships/hyperlink" Target="https://www.nytimes.com/2017/01/05/world/asia/china-renewable-energy-investment.html?action=click&amp;contentCollection=Asia%20Pacific&amp;module=RelatedCoverage&amp;region=EndOfArticle&amp;pgtype=article&amp;_r=2" TargetMode="External"/><Relationship Id="rId133" Type="http://schemas.openxmlformats.org/officeDocument/2006/relationships/hyperlink" Target="http://www.scmp.com/comment/insight-opinion/article/2124921/china-leaves-mao-zedongs-legacy-place-even-taiwan-purges" TargetMode="External"/><Relationship Id="rId154" Type="http://schemas.openxmlformats.org/officeDocument/2006/relationships/hyperlink" Target="https://www.nrdc.org/experts/barbara-finamore/china-pledges-tackle-air-pollution-new-plan" TargetMode="External"/><Relationship Id="rId175" Type="http://schemas.openxmlformats.org/officeDocument/2006/relationships/hyperlink" Target="https://www.thenation.com/article/donald-trump-might-set-a-record-for-the-biggest-decline-of-american-power-in-history/" TargetMode="External"/><Relationship Id="rId196" Type="http://schemas.openxmlformats.org/officeDocument/2006/relationships/hyperlink" Target="https://www.uscpublicdiplomacy.org/blog/american-soft-power-age-trump" TargetMode="External"/><Relationship Id="rId200" Type="http://schemas.openxmlformats.org/officeDocument/2006/relationships/hyperlink" Target="http://www.tandfonline.com/doi/abs/10.1080/18335330.2015.1089636?journalCode=rpic20" TargetMode="External"/><Relationship Id="rId16" Type="http://schemas.openxmlformats.org/officeDocument/2006/relationships/hyperlink" Target="https://www.reuters.com/article/us-mideast-crisis-lebanon-hezbollah/us-concerned-over-hezbollahs-growing-role-in-lebanon-idUSKCN1Q81YR" TargetMode="External"/><Relationship Id="rId221" Type="http://schemas.openxmlformats.org/officeDocument/2006/relationships/hyperlink" Target="http://iswresearch.blogspot.com/search/label/ISIS" TargetMode="External"/><Relationship Id="rId242" Type="http://schemas.openxmlformats.org/officeDocument/2006/relationships/hyperlink" Target="https://www.washingtonpost.com/news/checkpoint/wp/2016/04/26/number-of-foreign-fighters-entering-iraq-and-syria-drops-by-90-percent-pentagon-says/" TargetMode="External"/><Relationship Id="rId263" Type="http://schemas.openxmlformats.org/officeDocument/2006/relationships/hyperlink" Target="https://www.policeone.com/police-products/3D-Laser-Scanners/articles/418682006-How-criminals-are-using-3D-printing/" TargetMode="External"/><Relationship Id="rId284" Type="http://schemas.openxmlformats.org/officeDocument/2006/relationships/hyperlink" Target="https://doi.org/10.3402/ejpt.v4i0.21408" TargetMode="External"/><Relationship Id="rId37" Type="http://schemas.openxmlformats.org/officeDocument/2006/relationships/hyperlink" Target="https://www.bloomberg.com/view/quicktake/fracking" TargetMode="External"/><Relationship Id="rId58" Type="http://schemas.openxmlformats.org/officeDocument/2006/relationships/hyperlink" Target="https://www.politico.com/story/2019/06/14/shanahan-defense-trump-pentagon-1365843" TargetMode="External"/><Relationship Id="rId79" Type="http://schemas.openxmlformats.org/officeDocument/2006/relationships/hyperlink" Target="https://www.mitpressjournals.org/doi/full/10.1162/isec_a_00342" TargetMode="External"/><Relationship Id="rId102" Type="http://schemas.openxmlformats.org/officeDocument/2006/relationships/hyperlink" Target="https://books.google.com/books?id=F_91BgAAQBAJ&amp;pg=PA30&amp;dq=daniel+lynch+china+futures+environmental+damage&amp;hl=en&amp;sa=X&amp;ved=0ahUKEwj3893i8b3RAhUL0IMKHQT5DXgQ6AEIHDAA" TargetMode="External"/><Relationship Id="rId123" Type="http://schemas.openxmlformats.org/officeDocument/2006/relationships/hyperlink" Target="http://www.scmp.com/comment/insight-opinion/article/2114771/xi-jinping-isnt-just-reforming-china-hes-creating" TargetMode="External"/><Relationship Id="rId144" Type="http://schemas.openxmlformats.org/officeDocument/2006/relationships/hyperlink" Target="http://www.shanghairanking.com/World-University-Rankings-2017/China.html" TargetMode="External"/><Relationship Id="rId90" Type="http://schemas.openxmlformats.org/officeDocument/2006/relationships/hyperlink" Target="https://theconversation.com/china-steps-up-as-us-steps-back-from-global-leadership-70962" TargetMode="External"/><Relationship Id="rId165" Type="http://schemas.openxmlformats.org/officeDocument/2006/relationships/hyperlink" Target="http://www.wri.org/blog/2018/04/how-did-shenzhen-china-build-world-s-largest-electric-bus-fleet" TargetMode="External"/><Relationship Id="rId186" Type="http://schemas.openxmlformats.org/officeDocument/2006/relationships/hyperlink" Target="https://slate.com/news-and-politics/2015/09/iran-deal-and-executive-power-a-dangerous-precedent.html" TargetMode="External"/><Relationship Id="rId211" Type="http://schemas.openxmlformats.org/officeDocument/2006/relationships/hyperlink" Target="http://www.preview.cnn.com/2017/03/22/europe/uk-parliament-firearms-incident/index.html" TargetMode="External"/><Relationship Id="rId232" Type="http://schemas.openxmlformats.org/officeDocument/2006/relationships/hyperlink" Target="http://www.pbs.org/wgbh/frontline/film/rise-of-isis/transcript/" TargetMode="External"/><Relationship Id="rId253" Type="http://schemas.openxmlformats.org/officeDocument/2006/relationships/hyperlink" Target="https://www.cnn.com/2017/12/14/politics/isis-weapons-report/index.html" TargetMode="External"/><Relationship Id="rId274" Type="http://schemas.openxmlformats.org/officeDocument/2006/relationships/hyperlink" Target="https://www.cnn.com/2019/07/12/europe/turkey-russia-missiles-intl/index.html" TargetMode="External"/><Relationship Id="rId27" Type="http://schemas.openxmlformats.org/officeDocument/2006/relationships/hyperlink" Target="https://2009-2017.state.gov/p/nea/rls/rm/217546.htm" TargetMode="External"/><Relationship Id="rId48" Type="http://schemas.openxmlformats.org/officeDocument/2006/relationships/hyperlink" Target="http://armstrade.sipri.org/armstrade/page/values.php" TargetMode="External"/><Relationship Id="rId69" Type="http://schemas.openxmlformats.org/officeDocument/2006/relationships/hyperlink" Target="https://www.mitpressjournals.org/doi/full/10.1162/isec_a_00342" TargetMode="External"/><Relationship Id="rId113" Type="http://schemas.openxmlformats.org/officeDocument/2006/relationships/hyperlink" Target="https://www.nytimes.com/2017/01/15/world/asia/china-gansu-wind-farm.html?hp&amp;action=click&amp;pgtype=Homepage&amp;clickSource=story-heading&amp;module=second-column-region&amp;region=top-news&amp;WT.nav=top-news" TargetMode="External"/><Relationship Id="rId134" Type="http://schemas.openxmlformats.org/officeDocument/2006/relationships/hyperlink" Target="https://www.weforum.org/events/world-economic-forum-annual-meeting-2018" TargetMode="External"/><Relationship Id="rId80" Type="http://schemas.openxmlformats.org/officeDocument/2006/relationships/hyperlink" Target="https://www.mitpressjournals.org/doi/full/10.1162/isec_a_00342" TargetMode="External"/><Relationship Id="rId155" Type="http://schemas.openxmlformats.org/officeDocument/2006/relationships/hyperlink" Target="https://climateactiontracker.org/countries/china/" TargetMode="External"/><Relationship Id="rId176" Type="http://schemas.openxmlformats.org/officeDocument/2006/relationships/hyperlink" Target="http://valdaiclub.com/a/highlights/the-age-of-transition-and-the-soft-power-decline/" TargetMode="External"/><Relationship Id="rId197" Type="http://schemas.openxmlformats.org/officeDocument/2006/relationships/hyperlink" Target="https://abcnews.go.com/Politics/fight-isis-continues-iraq-syria-declaration-victory/story?id=62300196" TargetMode="External"/><Relationship Id="rId201" Type="http://schemas.openxmlformats.org/officeDocument/2006/relationships/hyperlink" Target="https://3dprint.com/76737/3d-printer-terrorists/" TargetMode="External"/><Relationship Id="rId222" Type="http://schemas.openxmlformats.org/officeDocument/2006/relationships/hyperlink" Target="https://ctc.usma.edu/islamic-state-inside-iraq-losing-power-preserving-strength" TargetMode="External"/><Relationship Id="rId243" Type="http://schemas.openxmlformats.org/officeDocument/2006/relationships/hyperlink" Target="https://www.washingtonpost.com/news/monkey-cage/wp/2016/04/11/why-iraqis-living-under-the-islamic-state-fear-their-liberators/" TargetMode="External"/><Relationship Id="rId264" Type="http://schemas.openxmlformats.org/officeDocument/2006/relationships/hyperlink" Target="https://www.theregister.co.uk/2013/08/16/3d_printed_atm_skimmers/" TargetMode="External"/><Relationship Id="rId285" Type="http://schemas.openxmlformats.org/officeDocument/2006/relationships/hyperlink" Target="https://www.ncbi.nlm.nih.gov/pmc/articles/PMC2080482/" TargetMode="External"/><Relationship Id="rId17" Type="http://schemas.openxmlformats.org/officeDocument/2006/relationships/hyperlink" Target="https://www.theguardian.com/world/2018/may/07/hezbollah-makes-strong-showing-lebanon-elections" TargetMode="External"/><Relationship Id="rId38" Type="http://schemas.openxmlformats.org/officeDocument/2006/relationships/hyperlink" Target="https://www.huffpost.com/entry/iraq-crisis-threatens-global-economy_b_5492840" TargetMode="External"/><Relationship Id="rId59" Type="http://schemas.openxmlformats.org/officeDocument/2006/relationships/hyperlink" Target="https://theglobepost.com/2019/05/28/afghanistan-us-coorperation/" TargetMode="External"/><Relationship Id="rId103" Type="http://schemas.openxmlformats.org/officeDocument/2006/relationships/hyperlink" Target="http://www.telegraph.co.uk/news/worldnews/asia/china/10555816/Chinas-airpocalypse-kills-350000-to-500000-each-year.html" TargetMode="External"/><Relationship Id="rId124" Type="http://schemas.openxmlformats.org/officeDocument/2006/relationships/hyperlink" Target="http://www.scmp.com/news/china/policies-politics" TargetMode="External"/><Relationship Id="rId70" Type="http://schemas.openxmlformats.org/officeDocument/2006/relationships/hyperlink" Target="https://www.mitpressjournals.org/doi/full/10.1162/isec_a_00342" TargetMode="External"/><Relationship Id="rId91" Type="http://schemas.openxmlformats.org/officeDocument/2006/relationships/hyperlink" Target="http://www.cnbc.com/2017/01/20/overheard-at-davos-world-leaders-speak-out-at-the-world-economic-forum-2017.html?slide=1" TargetMode="External"/><Relationship Id="rId145" Type="http://schemas.openxmlformats.org/officeDocument/2006/relationships/hyperlink" Target="https://www.topuniversities.com/university-rankings-articles/brics-rankings/top-universities-china-2018" TargetMode="External"/><Relationship Id="rId166" Type="http://schemas.openxmlformats.org/officeDocument/2006/relationships/hyperlink" Target="https://business.facebook.com/climatereality/videos/10155277122701479/" TargetMode="External"/><Relationship Id="rId187" Type="http://schemas.openxmlformats.org/officeDocument/2006/relationships/hyperlink" Target="https://www.justsecurity.org/61841/death-article-ii-treaties/" TargetMode="External"/><Relationship Id="rId1" Type="http://schemas.openxmlformats.org/officeDocument/2006/relationships/customXml" Target="../customXml/item1.xml"/><Relationship Id="rId212" Type="http://schemas.openxmlformats.org/officeDocument/2006/relationships/hyperlink" Target="http://www.cnn.com/2016/07/18/europe/nice-france-attack/" TargetMode="External"/><Relationship Id="rId233" Type="http://schemas.openxmlformats.org/officeDocument/2006/relationships/hyperlink" Target="http://graphics.thomsonreuters.com/14/10/MIDEAST-CRISIS:GHARAWI.pdf" TargetMode="External"/><Relationship Id="rId254" Type="http://schemas.openxmlformats.org/officeDocument/2006/relationships/hyperlink" Target="https://globalriskinsights.com/2018/01/terrorism-additive-manufacturing-weapons/" TargetMode="External"/><Relationship Id="rId28" Type="http://schemas.openxmlformats.org/officeDocument/2006/relationships/hyperlink" Target="https://www.state.gov/u-s-security-cooperation-with-iraq-2/" TargetMode="External"/><Relationship Id="rId49" Type="http://schemas.openxmlformats.org/officeDocument/2006/relationships/hyperlink" Target="https://2009-2017.state.gov/p/nea/rls/rm/217546.htm" TargetMode="External"/><Relationship Id="rId114" Type="http://schemas.openxmlformats.org/officeDocument/2006/relationships/hyperlink" Target="https://mobile.nytimes.com/2016/11/19/world/asia/china-trump-climate-change.html" TargetMode="External"/><Relationship Id="rId275" Type="http://schemas.openxmlformats.org/officeDocument/2006/relationships/hyperlink" Target="http://www.hurriyetdailynews.com/newly-appointed-us-envoy-satterfield-arrives-in-turkey-144878" TargetMode="External"/><Relationship Id="rId60" Type="http://schemas.openxmlformats.org/officeDocument/2006/relationships/hyperlink" Target="https://www.rand.org/content/dam/rand/pubs/perspectives/PE300/PE326/RAND_PE326.pdf" TargetMode="External"/><Relationship Id="rId81" Type="http://schemas.openxmlformats.org/officeDocument/2006/relationships/hyperlink" Target="https://thediplomat.com/2019/06/chinas-liberal-hawk-yan-xuetongs-vision-for-chinese-benevolent-dominance/" TargetMode="External"/><Relationship Id="rId135" Type="http://schemas.openxmlformats.org/officeDocument/2006/relationships/hyperlink" Target="https://twitter.com/spectatorindex/status/946810596648943617" TargetMode="External"/><Relationship Id="rId156" Type="http://schemas.openxmlformats.org/officeDocument/2006/relationships/hyperlink" Target="https://www.nytimes.com/2018/01/25/business/china-davos-climate-change.html" TargetMode="External"/><Relationship Id="rId177" Type="http://schemas.openxmlformats.org/officeDocument/2006/relationships/hyperlink" Target="https://ssrn.com/abstract=2898357" TargetMode="External"/><Relationship Id="rId198" Type="http://schemas.openxmlformats.org/officeDocument/2006/relationships/hyperlink" Target="https://globalriskinsights.com/2018/01/terrorism-additive-manufacturing-weapons/" TargetMode="External"/><Relationship Id="rId202" Type="http://schemas.openxmlformats.org/officeDocument/2006/relationships/hyperlink" Target="https://www.nytimes.com/2017/12/10/world/middleeast/isis-bombs.html" TargetMode="External"/><Relationship Id="rId223" Type="http://schemas.openxmlformats.org/officeDocument/2006/relationships/hyperlink" Target="https://www.washingtontimes.com/news/2018/dec/17/the-persistence-of-the-islamic-state/" TargetMode="External"/><Relationship Id="rId244" Type="http://schemas.openxmlformats.org/officeDocument/2006/relationships/hyperlink" Target="https://www.washingtonpost.com/world/national-security/us-led-strikes-putting-a-financial-squeeze-on-the-islamic-state/2016/04/02/e739a7be-f848-11e5-a3ce-f06b5ba21f33_story.html" TargetMode="External"/><Relationship Id="rId18" Type="http://schemas.openxmlformats.org/officeDocument/2006/relationships/hyperlink" Target="https://www.cia.gov/library/publications/the-world-factbook/geos/ir.html" TargetMode="External"/><Relationship Id="rId39" Type="http://schemas.openxmlformats.org/officeDocument/2006/relationships/hyperlink" Target="https://www.motherjones.com/environment/2014/06/iraq-obama-baiji-oil-fracking/" TargetMode="External"/><Relationship Id="rId265" Type="http://schemas.openxmlformats.org/officeDocument/2006/relationships/hyperlink" Target="http://www.neoncentury.io/blog/2015/7/28/plastic-terrorism-3d-printing-will-transform-security" TargetMode="External"/><Relationship Id="rId286" Type="http://schemas.openxmlformats.org/officeDocument/2006/relationships/fontTable" Target="fontTable.xml"/><Relationship Id="rId50" Type="http://schemas.openxmlformats.org/officeDocument/2006/relationships/hyperlink" Target="https://www.washingtoninstitute.org/uploads/Documents/pubs/PolicyFocus157-Witty-2.pdf" TargetMode="External"/><Relationship Id="rId104" Type="http://schemas.openxmlformats.org/officeDocument/2006/relationships/hyperlink" Target="https://www.bloomberg.com/news/articles/2013-03-06/pollution-passes-land-grievances-as-main-spark-of-china-protests" TargetMode="External"/><Relationship Id="rId125" Type="http://schemas.openxmlformats.org/officeDocument/2006/relationships/hyperlink" Target="http://www.scmp.com/news/china/economy" TargetMode="External"/><Relationship Id="rId146" Type="http://schemas.openxmlformats.org/officeDocument/2006/relationships/hyperlink" Target="https://www.the-american-interest.com/2017/11/30/populist-nationalism-now/" TargetMode="External"/><Relationship Id="rId167" Type="http://schemas.openxmlformats.org/officeDocument/2006/relationships/hyperlink" Target="https://mercomindia.com/china-2017-solar-report/" TargetMode="External"/><Relationship Id="rId188" Type="http://schemas.openxmlformats.org/officeDocument/2006/relationships/hyperlink" Target="https://www.washingtonpost.com/news/worldviews/wp/2018/07/19/after-being-called-aggressive-by-trump-montenegro-insists-its-a-friend-to-america/?utm_term=.c5ba7c341891" TargetMode="External"/><Relationship Id="rId71" Type="http://schemas.openxmlformats.org/officeDocument/2006/relationships/hyperlink" Target="https://www.mitpressjournals.org/doi/full/10.1162/isec_a_00342" TargetMode="External"/><Relationship Id="rId92" Type="http://schemas.openxmlformats.org/officeDocument/2006/relationships/hyperlink" Target="https://www.ft.com/content/67ec2ec0-dca2-11e6-9d7c-be108f1c1dce" TargetMode="External"/><Relationship Id="rId213" Type="http://schemas.openxmlformats.org/officeDocument/2006/relationships/hyperlink" Target="http://www.cbc.ca/news/canada/who-is-martin-couture-rouleau-1.2807285" TargetMode="External"/><Relationship Id="rId234" Type="http://schemas.openxmlformats.org/officeDocument/2006/relationships/hyperlink" Target="http://time.com/3892511/pentagon-ramadi-credibility/" TargetMode="External"/><Relationship Id="rId2" Type="http://schemas.openxmlformats.org/officeDocument/2006/relationships/customXml" Target="../customXml/item2.xml"/><Relationship Id="rId29" Type="http://schemas.openxmlformats.org/officeDocument/2006/relationships/hyperlink" Target="https://www.csis.org/analysis/strategy-us-should-pursue-iraq" TargetMode="External"/><Relationship Id="rId255" Type="http://schemas.openxmlformats.org/officeDocument/2006/relationships/hyperlink" Target="https://www.marinecorpstimes.com/news/your-marine-corps/2017/09/20/virtual-reality-drones-and-3d-printing-drive-terrorist-innovation/" TargetMode="External"/><Relationship Id="rId276" Type="http://schemas.openxmlformats.org/officeDocument/2006/relationships/hyperlink" Target="https://www.defense.gov/explore/story/Article/1901219/turkey-must-drop-russian-s-400-to-stay-in-f-35-program-dod-official-says/" TargetMode="External"/><Relationship Id="rId40" Type="http://schemas.openxmlformats.org/officeDocument/2006/relationships/hyperlink" Target="http://online.wsj.com/articles/main-iraq-oil-refinery-in-flames-after-rebel-attack-1403080397?tesla=y&amp;mg=reno64-wsj&amp;url=http://online.wsj.com/article/SB10001424052702303850204579631620679793260.html" TargetMode="External"/><Relationship Id="rId115" Type="http://schemas.openxmlformats.org/officeDocument/2006/relationships/hyperlink" Target="https://www.washingtonpost.com/opinions/trump-could-be-the-best-thing-thats-happened-to-china-in-a-long-time/2017/01/12/f4d71a3a-d913-11e6-9a36-1d296534b31e_story.html?utm_term=.21e12376ec0c&amp;wpisrc=nl_opinions&amp;wpmm=1" TargetMode="External"/><Relationship Id="rId136" Type="http://schemas.openxmlformats.org/officeDocument/2006/relationships/hyperlink" Target="https://www.pwc.com/gx/en/issues/economy/the-world-in-2050.html" TargetMode="External"/><Relationship Id="rId157" Type="http://schemas.openxmlformats.org/officeDocument/2006/relationships/hyperlink" Target="https://thediplomat.com/2016/09/chinese-investment-stokes-global-coal-growth/" TargetMode="External"/><Relationship Id="rId178" Type="http://schemas.openxmlformats.org/officeDocument/2006/relationships/hyperlink" Target="http://www.theguardian.com/news/2014/dec/04/-sp-case-against-human-rights" TargetMode="External"/><Relationship Id="rId61" Type="http://schemas.openxmlformats.org/officeDocument/2006/relationships/hyperlink" Target="https://nationalinterest.org/feature/sustaining-us-counterterrorism-pressure-afghanistan-24999" TargetMode="External"/><Relationship Id="rId82" Type="http://schemas.openxmlformats.org/officeDocument/2006/relationships/hyperlink" Target="http://www.xinhuanet.com/english/2018-06/24/c_137276269.htm" TargetMode="External"/><Relationship Id="rId199" Type="http://schemas.openxmlformats.org/officeDocument/2006/relationships/hyperlink" Target="https://www.marinecorpstimes.com/news/your-marine-corps/2017/09/20/virtual-reality-drones-and-3d-printing-drive-terrorist-innovation/" TargetMode="External"/><Relationship Id="rId203" Type="http://schemas.openxmlformats.org/officeDocument/2006/relationships/hyperlink" Target="https://www.theguardian.com/us-news/2016/jun/06/cody-wilson-3d-guns-printing-firearms-lower-receivers" TargetMode="External"/><Relationship Id="rId19" Type="http://schemas.openxmlformats.org/officeDocument/2006/relationships/hyperlink" Target="https://institute.global/insight/co-existence/fundamentals-irans-islamic-revolution" TargetMode="External"/><Relationship Id="rId224" Type="http://schemas.openxmlformats.org/officeDocument/2006/relationships/hyperlink" Target="https://georgewbush-whitehouse.archives.gov/news/releases/2007/08/20070828-2.html" TargetMode="External"/><Relationship Id="rId245" Type="http://schemas.openxmlformats.org/officeDocument/2006/relationships/hyperlink" Target="https://www.ctc.usma.edu/posts/the-cult-of-the-offensive-the-islamic-state-on-defense" TargetMode="External"/><Relationship Id="rId266" Type="http://schemas.openxmlformats.org/officeDocument/2006/relationships/hyperlink" Target="https://nucleardiner.wordpress.com/2015/11/18/but-what-if-the-terrorists-had-a-nuclear-bomb/" TargetMode="External"/><Relationship Id="rId287" Type="http://schemas.openxmlformats.org/officeDocument/2006/relationships/theme" Target="theme/theme1.xml"/><Relationship Id="rId30" Type="http://schemas.openxmlformats.org/officeDocument/2006/relationships/hyperlink" Target="https://www.worldpoliticsreview.com/insights/24583/iraq-is-still-the-key-to-u-s-efforts-to-stabilize-the-arab-world" TargetMode="External"/><Relationship Id="rId105" Type="http://schemas.openxmlformats.org/officeDocument/2006/relationships/hyperlink" Target="http://foreignpolicy.com/2016/03/24/chinas-crackdown-on-coal-continues/" TargetMode="External"/><Relationship Id="rId126" Type="http://schemas.openxmlformats.org/officeDocument/2006/relationships/hyperlink" Target="http://www.scmp.com/comment/insight-opinion/article/2121688/friendship-between-trump-and-xi-boon-us-china-relations" TargetMode="External"/><Relationship Id="rId147" Type="http://schemas.openxmlformats.org/officeDocument/2006/relationships/hyperlink" Target="https://www.project-syndicate.org/commentary/populism-conservative-collaborators-by-jan-werner-mueller-2017-06?barrier=accessreg" TargetMode="External"/><Relationship Id="rId168" Type="http://schemas.openxmlformats.org/officeDocument/2006/relationships/hyperlink" Target="https://facebook.com/climatereality/videos/1827851567256015/" TargetMode="External"/><Relationship Id="rId51" Type="http://schemas.openxmlformats.org/officeDocument/2006/relationships/hyperlink" Target="https://www.washingtoninstitute.org/uploads/Documents/pubs/PolicyFocus157-Witty-2.pdf" TargetMode="External"/><Relationship Id="rId72" Type="http://schemas.openxmlformats.org/officeDocument/2006/relationships/hyperlink" Target="https://www.mitpressjournals.org/doi/full/10.1162/isec_a_00342" TargetMode="External"/><Relationship Id="rId93" Type="http://schemas.openxmlformats.org/officeDocument/2006/relationships/hyperlink" Target="https://aei.org/wp-content/uploads/2015/12/Why-American-Leadership-Still-Matters_online.pdf" TargetMode="External"/><Relationship Id="rId189" Type="http://schemas.openxmlformats.org/officeDocument/2006/relationships/hyperlink" Target="https://www.armscontrol.org/act/2018-11/news/trump-withdraw-us-inf-treaty" TargetMode="External"/><Relationship Id="rId3" Type="http://schemas.openxmlformats.org/officeDocument/2006/relationships/customXml" Target="../customXml/item3.xml"/><Relationship Id="rId214" Type="http://schemas.openxmlformats.org/officeDocument/2006/relationships/hyperlink" Target="http://www.cnn.com/2013/12/19/world/europe/uk-soldier-killing-trial/" TargetMode="External"/><Relationship Id="rId235" Type="http://schemas.openxmlformats.org/officeDocument/2006/relationships/hyperlink" Target="http://www.nytimes.com/2015/12/18/world/middleeast/isis-carries-out-first-serious-attack-in-northern-iraq-in-months-us-says.html?_r=0" TargetMode="External"/><Relationship Id="rId256" Type="http://schemas.openxmlformats.org/officeDocument/2006/relationships/hyperlink" Target="http://www.tandfonline.com/doi/abs/10.1080/18335330.2015.1089636?journalCode=rpic20" TargetMode="External"/><Relationship Id="rId277" Type="http://schemas.openxmlformats.org/officeDocument/2006/relationships/hyperlink" Target="https://ahvalnews.com/us-turkey/sanctions-necessary-if-turkey-installs-s-400-us-senator" TargetMode="External"/><Relationship Id="rId116" Type="http://schemas.openxmlformats.org/officeDocument/2006/relationships/hyperlink" Target="https://www.youtube.com/watch?v=FEK_P3U1Lyk&amp;t=665s" TargetMode="External"/><Relationship Id="rId137" Type="http://schemas.openxmlformats.org/officeDocument/2006/relationships/hyperlink" Target="https://www.ft.com/content/0714074a-0334-11e7-aa5b-6bb07f5c8e12" TargetMode="External"/><Relationship Id="rId158" Type="http://schemas.openxmlformats.org/officeDocument/2006/relationships/hyperlink" Target="https://epic.uchicago.edu/news-events/news/china-declared-war-pollution-and-four-years-later-its-winning" TargetMode="External"/><Relationship Id="rId20" Type="http://schemas.openxmlformats.org/officeDocument/2006/relationships/hyperlink" Target="https://www.jstor.org/stable/10.7249/mg1052osd.11?seq=6" TargetMode="External"/><Relationship Id="rId41" Type="http://schemas.openxmlformats.org/officeDocument/2006/relationships/hyperlink" Target="https://www.vox.com/world/2019/7/8/18693297/us-iran-war-trump-nuclear-iraq" TargetMode="External"/><Relationship Id="rId62" Type="http://schemas.openxmlformats.org/officeDocument/2006/relationships/hyperlink" Target="https://dod.defense.gov/News/News-Releases/News-Release-View/Article/1904051/dod-releases-report-on-enhancing-security-and-stability-in-afghanistan/" TargetMode="External"/><Relationship Id="rId83" Type="http://schemas.openxmlformats.org/officeDocument/2006/relationships/hyperlink" Target="http://www.xinhuanet.com/politics/2018-06/23/c_1123025806.htm" TargetMode="External"/><Relationship Id="rId179" Type="http://schemas.openxmlformats.org/officeDocument/2006/relationships/hyperlink" Target="https://foreignpolicy.com/2018/08/20/the-rise-and-fall-of-soft-power/" TargetMode="External"/><Relationship Id="rId190" Type="http://schemas.openxmlformats.org/officeDocument/2006/relationships/hyperlink" Target="https://www.theguardian.com/us-news/2018/oct/17/trump-universal-postal-union-withdraw-foreign-postal-rates" TargetMode="External"/><Relationship Id="rId204" Type="http://schemas.openxmlformats.org/officeDocument/2006/relationships/hyperlink" Target="https://www.popsci.com/article/technology/man-japan-arrested-3-d-printing-revolvers" TargetMode="External"/><Relationship Id="rId225" Type="http://schemas.openxmlformats.org/officeDocument/2006/relationships/hyperlink" Target="http://www.theamericanconservative.com/2014/06/17/isis-poses-no-existential-threat-to-america/" TargetMode="External"/><Relationship Id="rId246" Type="http://schemas.openxmlformats.org/officeDocument/2006/relationships/hyperlink" Target="https://www.washingtonpost.com/world/middle_east/the-islamic-state-is-failing-at-being-a-state/2014/12/24/bfbf8962-8092-11e4-b936-f3afab0155a7_story.html" TargetMode="External"/><Relationship Id="rId267" Type="http://schemas.openxmlformats.org/officeDocument/2006/relationships/hyperlink" Target="https://nucleardiner.wordpress.com/2015/11/18/but-what-if-the-terrorists-had-a-nuclear-bomb/" TargetMode="External"/><Relationship Id="rId106" Type="http://schemas.openxmlformats.org/officeDocument/2006/relationships/hyperlink" Target="http://foreignpolicy.com/2015/10/30/chinas-leaner-and-greener-5-year-plan/" TargetMode="External"/><Relationship Id="rId127" Type="http://schemas.openxmlformats.org/officeDocument/2006/relationships/hyperlink" Target="http://www.scmp.com/topics/donald-trump" TargetMode="External"/><Relationship Id="rId10" Type="http://schemas.openxmlformats.org/officeDocument/2006/relationships/hyperlink" Target="https://softpower30.com/what-is-soft-power/" TargetMode="External"/><Relationship Id="rId31" Type="http://schemas.openxmlformats.org/officeDocument/2006/relationships/hyperlink" Target="https://www.apnews.com/1a77fc00ca5f42afa806207474046d52" TargetMode="External"/><Relationship Id="rId52" Type="http://schemas.openxmlformats.org/officeDocument/2006/relationships/hyperlink" Target="https://www.nytimes.com/2019/05/15/world/middleeast/iraq-iran-war-militias.html" TargetMode="External"/><Relationship Id="rId73" Type="http://schemas.openxmlformats.org/officeDocument/2006/relationships/hyperlink" Target="https://www.mitpressjournals.org/doi/full/10.1162/isec_a_00342" TargetMode="External"/><Relationship Id="rId94" Type="http://schemas.openxmlformats.org/officeDocument/2006/relationships/hyperlink" Target="https://www.ft.com/content/ef13e61a-ccec-11e6-b8ce-b9c03770f8b1" TargetMode="External"/><Relationship Id="rId148" Type="http://schemas.openxmlformats.org/officeDocument/2006/relationships/hyperlink" Target="https://www.climaterealityproject.org/blog/after-airpocalypse-5-ways-china-becoming-global-climate-leader" TargetMode="External"/><Relationship Id="rId169" Type="http://schemas.openxmlformats.org/officeDocument/2006/relationships/hyperlink" Target="https://warontherocks.com/2016/08/no-more-of-the-same-the-problem-with-primacy/" TargetMode="External"/><Relationship Id="rId4" Type="http://schemas.openxmlformats.org/officeDocument/2006/relationships/customXml" Target="../customXml/item4.xml"/><Relationship Id="rId180" Type="http://schemas.openxmlformats.org/officeDocument/2006/relationships/hyperlink" Target="https://www.ned.org/docs/Samuel-P-Huntington-Democracy-Third-Wave.pdf" TargetMode="External"/><Relationship Id="rId215" Type="http://schemas.openxmlformats.org/officeDocument/2006/relationships/hyperlink" Target="https://www.thebaghdadpost.com/EN/Story/37594/There-is-no-key-to-Middle-East-stability" TargetMode="External"/><Relationship Id="rId236" Type="http://schemas.openxmlformats.org/officeDocument/2006/relationships/hyperlink" Target="https://www.washingtonpost.com/world/national-security/us-led-strikes-putting-a-financial-squeeze-on-the-islamic-state/2016/04/02/e739a7be-f848-11e5-a3ce-f06b5ba21f33_story.html" TargetMode="External"/><Relationship Id="rId257" Type="http://schemas.openxmlformats.org/officeDocument/2006/relationships/hyperlink" Target="https://3dprint.com/76737/3d-printer-terrorists/" TargetMode="External"/><Relationship Id="rId278" Type="http://schemas.openxmlformats.org/officeDocument/2006/relationships/hyperlink" Target="https://ahvalnews.com/us-turkey/its-problem-us-senior-official-says-after-s-400-arrives-turkey" TargetMode="External"/><Relationship Id="rId42" Type="http://schemas.openxmlformats.org/officeDocument/2006/relationships/hyperlink" Target="https://www.washingtonpost.com/opinions/2019/05/20/war-with-iran-would-be-mother-all-quagmires/?utm_term=.0f0cf4dbdccd" TargetMode="External"/><Relationship Id="rId84" Type="http://schemas.openxmlformats.org/officeDocument/2006/relationships/hyperlink" Target="https://supchina.com/2017/11/02/what-happened-19th-party-congress/" TargetMode="External"/><Relationship Id="rId138" Type="http://schemas.openxmlformats.org/officeDocument/2006/relationships/hyperlink" Target="https://fas.org/sgp/crs/row/R44754.pdf" TargetMode="External"/><Relationship Id="rId191" Type="http://schemas.openxmlformats.org/officeDocument/2006/relationships/hyperlink" Target="https://www.washingtonpost.com/world/national-security/trump-administration-announces-new-measures-against-cuba/2019/04/17/cfc2bc96-6132-11e9-9ff2-abc984dc9eec_story.html?utm_term=.d2c136c738d7" TargetMode="External"/><Relationship Id="rId205" Type="http://schemas.openxmlformats.org/officeDocument/2006/relationships/hyperlink" Target="https://theconversation.com/3d-printing-a-new-threat-to-gun-control-and-security-policy-61416" TargetMode="External"/><Relationship Id="rId247" Type="http://schemas.openxmlformats.org/officeDocument/2006/relationships/hyperlink" Target="http://www.terrorismanalysts.com/pt/index.php/pot/article/view/450/html" TargetMode="External"/><Relationship Id="rId107" Type="http://schemas.openxmlformats.org/officeDocument/2006/relationships/hyperlink" Target="http://nationalinterest.org/feature/the-sino-russian-hydrocarbon-axis-grows-10508?page=show" TargetMode="External"/><Relationship Id="rId11" Type="http://schemas.openxmlformats.org/officeDocument/2006/relationships/hyperlink" Target="https://worldview.stratfor.com/article/it-or-not-iraq-us-ties-are-here-stay" TargetMode="External"/><Relationship Id="rId53" Type="http://schemas.openxmlformats.org/officeDocument/2006/relationships/hyperlink" Target="https://www.brookings.edu/testimonies/american-policy-toward-iraq-after-2011/" TargetMode="External"/><Relationship Id="rId149" Type="http://schemas.openxmlformats.org/officeDocument/2006/relationships/hyperlink" Target="https://www.cnn.com/videos/world/2017/01/02/timelapse-beijing-smog-sfc-orig.cnn/video/playlists/china-smog/" TargetMode="External"/><Relationship Id="rId95" Type="http://schemas.openxmlformats.org/officeDocument/2006/relationships/hyperlink" Target="https://www.washingtonpost.com/opinions/the-new-world-order/2017/01/01/fc54c3e6-ce9d-11e6-a747-d03044780a02_story.html?utm_term=.fcfbb6b7018a" TargetMode="External"/><Relationship Id="rId160" Type="http://schemas.openxmlformats.org/officeDocument/2006/relationships/hyperlink" Target="https://facebook.com/climatereality/videos/10155306256966479/" TargetMode="External"/><Relationship Id="rId216" Type="http://schemas.openxmlformats.org/officeDocument/2006/relationships/hyperlink" Target="https://en.wikipedia.org/wiki/U.S._Army_War_College" TargetMode="External"/><Relationship Id="rId258" Type="http://schemas.openxmlformats.org/officeDocument/2006/relationships/hyperlink" Target="https://www.nytimes.com/2017/12/10/world/middleeast/isis-bombs.html" TargetMode="External"/><Relationship Id="rId22" Type="http://schemas.openxmlformats.org/officeDocument/2006/relationships/hyperlink" Target="https://money.cnn.com/2018/06/05/news/economy/russia-europe-gas-dependency/index.html" TargetMode="External"/><Relationship Id="rId64" Type="http://schemas.openxmlformats.org/officeDocument/2006/relationships/hyperlink" Target="http://armstrade.sipri.org/armstrade/page/values.php" TargetMode="External"/><Relationship Id="rId118" Type="http://schemas.openxmlformats.org/officeDocument/2006/relationships/hyperlink" Target="http://www.journals.uchicago.edu/doi/abs/10l.1086/6896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5262A5C8DBC34EA570F2319F96120A" ma:contentTypeVersion="8" ma:contentTypeDescription="Create a new document." ma:contentTypeScope="" ma:versionID="236d0885ef89a410139e43d74c30061f">
  <xsd:schema xmlns:xsd="http://www.w3.org/2001/XMLSchema" xmlns:xs="http://www.w3.org/2001/XMLSchema" xmlns:p="http://schemas.microsoft.com/office/2006/metadata/properties" xmlns:ns2="afaf92a4-6b53-492a-8a59-9d736fb3e6e8" xmlns:ns3="3e049726-d973-4f7b-b99d-3dd402cfd683" targetNamespace="http://schemas.microsoft.com/office/2006/metadata/properties" ma:root="true" ma:fieldsID="1cca5788a62b1c42606dd54cf581d47b" ns2:_="" ns3:_="">
    <xsd:import namespace="afaf92a4-6b53-492a-8a59-9d736fb3e6e8"/>
    <xsd:import namespace="3e049726-d973-4f7b-b99d-3dd402cfd683"/>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af92a4-6b53-492a-8a59-9d736fb3e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049726-d973-4f7b-b99d-3dd402cfd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57657-77AF-497A-8CC9-5193A9A44C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af92a4-6b53-492a-8a59-9d736fb3e6e8"/>
    <ds:schemaRef ds:uri="3e049726-d973-4f7b-b99d-3dd402cfd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627851-CF19-401B-B0EB-86F885514036}">
  <ds:schemaRefs>
    <ds:schemaRef ds:uri="http://schemas.microsoft.com/sharepoint/v3/contenttype/forms"/>
  </ds:schemaRefs>
</ds:datastoreItem>
</file>

<file path=customXml/itemProps3.xml><?xml version="1.0" encoding="utf-8"?>
<ds:datastoreItem xmlns:ds="http://schemas.openxmlformats.org/officeDocument/2006/customXml" ds:itemID="{A6626FB8-5D68-40E2-AC5E-8C731FA2E1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C35E790-D04E-4CF1-8966-4661DFA57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120219</Words>
  <Characters>685254</Characters>
  <Application>Microsoft Office Word</Application>
  <DocSecurity>0</DocSecurity>
  <Lines>5710</Lines>
  <Paragraphs>1607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Jankovsky</dc:creator>
  <cp:keywords>5.1.1</cp:keywords>
  <dc:description/>
  <cp:lastModifiedBy>Gabe Jankovsky</cp:lastModifiedBy>
  <cp:revision>2</cp:revision>
  <dcterms:created xsi:type="dcterms:W3CDTF">2019-07-22T15:38:00Z</dcterms:created>
  <dcterms:modified xsi:type="dcterms:W3CDTF">2019-07-22T15:39:00Z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0x0101000C5262A5C8DBC34EA570F2319F96120A</vt:lpwstr>
  </property>
</Properties>
</file>