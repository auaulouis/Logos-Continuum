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9DC71" w14:textId="7DCA4EBF" w:rsidR="00D91C14" w:rsidRPr="00810B22" w:rsidRDefault="00D91C14" w:rsidP="00810B22">
      <w:pPr>
        <w:pStyle w:val="Heading1"/>
      </w:pPr>
      <w:r w:rsidRPr="00810B22">
        <w:t>Oil</w:t>
      </w:r>
      <w:r w:rsidR="00810B22">
        <w:t xml:space="preserve"> DA - Neg</w:t>
      </w:r>
    </w:p>
    <w:p w14:paraId="2AFBEBBA" w14:textId="1D8F0155" w:rsidR="00722F2C" w:rsidRDefault="00722F2C" w:rsidP="00722F2C"/>
    <w:p w14:paraId="161A922A" w14:textId="0EFA6BFC" w:rsidR="00D91C14" w:rsidRDefault="0085442E" w:rsidP="0085442E">
      <w:pPr>
        <w:pStyle w:val="Heading2"/>
      </w:pPr>
      <w:r>
        <w:lastRenderedPageBreak/>
        <w:t xml:space="preserve">1NC </w:t>
      </w:r>
    </w:p>
    <w:p w14:paraId="0D0E46D0" w14:textId="77BF543A" w:rsidR="00D91C14" w:rsidRDefault="00D91C14" w:rsidP="00D91C14"/>
    <w:p w14:paraId="020F3DE5" w14:textId="2EF4B5F1" w:rsidR="00D91C14" w:rsidRDefault="0085442E" w:rsidP="00D91C14">
      <w:pPr>
        <w:pStyle w:val="Heading4"/>
      </w:pPr>
      <w:r>
        <w:t xml:space="preserve">Arms sales define the relationship in the status quo </w:t>
      </w:r>
    </w:p>
    <w:p w14:paraId="6A2CC6FF" w14:textId="52DB1F72" w:rsidR="00D91C14" w:rsidRDefault="00D91C14" w:rsidP="00D91C14"/>
    <w:p w14:paraId="3B522717" w14:textId="0F5D5ABE" w:rsidR="00D91C14" w:rsidRDefault="00D91C14" w:rsidP="00D91C14">
      <w:pPr>
        <w:rPr>
          <w:rStyle w:val="Style13ptBold"/>
        </w:rPr>
      </w:pPr>
      <w:r>
        <w:rPr>
          <w:rStyle w:val="Style13ptBold"/>
        </w:rPr>
        <w:t>Dewan, 2018</w:t>
      </w:r>
    </w:p>
    <w:p w14:paraId="74298055" w14:textId="78C5D076" w:rsidR="00D91C14" w:rsidRPr="00EA45ED" w:rsidRDefault="00D91C14" w:rsidP="00D91C14">
      <w:pPr>
        <w:rPr>
          <w:rStyle w:val="Style13ptBold"/>
          <w:sz w:val="20"/>
          <w:szCs w:val="18"/>
        </w:rPr>
      </w:pPr>
      <w:r w:rsidRPr="00EA45ED">
        <w:rPr>
          <w:rStyle w:val="Style13ptBold"/>
          <w:b w:val="0"/>
          <w:bCs w:val="0"/>
          <w:sz w:val="20"/>
          <w:szCs w:val="18"/>
        </w:rPr>
        <w:t>(Angela – news producer with CNN International who focuses on Russia, Syria, Brexit, and democracy, “</w:t>
      </w:r>
      <w:r w:rsidRPr="00EA45ED">
        <w:rPr>
          <w:sz w:val="20"/>
          <w:szCs w:val="18"/>
        </w:rPr>
        <w:t xml:space="preserve">These are the countries still selling arms to Saudi Arabia,” CNN, 23 Nov. 2018, </w:t>
      </w:r>
      <w:hyperlink r:id="rId6" w:history="1">
        <w:r w:rsidRPr="00EA45ED">
          <w:rPr>
            <w:rStyle w:val="Hyperlink"/>
            <w:sz w:val="20"/>
            <w:szCs w:val="18"/>
          </w:rPr>
          <w:t>https://www.cnn.com/2018/11/22/middleeast/arms-exports-saudi-arabia-intl/index.html</w:t>
        </w:r>
      </w:hyperlink>
      <w:r w:rsidRPr="00EA45ED">
        <w:rPr>
          <w:sz w:val="20"/>
          <w:szCs w:val="18"/>
        </w:rPr>
        <w:t>)</w:t>
      </w:r>
    </w:p>
    <w:p w14:paraId="14661207" w14:textId="25CD4286" w:rsidR="00D91C14" w:rsidRPr="005A2A49" w:rsidRDefault="00D91C14" w:rsidP="00D91C14">
      <w:pPr>
        <w:rPr>
          <w:sz w:val="16"/>
        </w:rPr>
      </w:pPr>
      <w:r w:rsidRPr="005A2A49">
        <w:rPr>
          <w:sz w:val="16"/>
          <w:szCs w:val="32"/>
        </w:rPr>
        <w:t xml:space="preserve">Despite these decreases, </w:t>
      </w:r>
      <w:r w:rsidRPr="00D91C14">
        <w:rPr>
          <w:rStyle w:val="StyleUnderline"/>
          <w:b/>
          <w:bCs/>
        </w:rPr>
        <w:t xml:space="preserve">the overall value of Saudi weapons imports actually increased by 38% between 2016 and 2017. </w:t>
      </w:r>
      <w:r w:rsidRPr="005A2A49">
        <w:rPr>
          <w:sz w:val="16"/>
          <w:szCs w:val="32"/>
        </w:rPr>
        <w:t xml:space="preserve">That was almost </w:t>
      </w:r>
      <w:r w:rsidRPr="00D91C14">
        <w:rPr>
          <w:rStyle w:val="StyleUnderline"/>
          <w:b/>
          <w:bCs/>
        </w:rPr>
        <w:t>entirely because of a huge uptick in transfers from the United States,</w:t>
      </w:r>
      <w:r w:rsidRPr="005A2A49">
        <w:rPr>
          <w:sz w:val="16"/>
          <w:szCs w:val="32"/>
        </w:rPr>
        <w:t xml:space="preserve"> which almost doubled its exports in terms of value from $1.8 billion to $3.4 billion in that time. Germany also multiplied its exports from $14 million to $105 million, although it is expected to be much lower this year following its suspension. Overall, </w:t>
      </w:r>
      <w:r w:rsidRPr="00D91C14">
        <w:rPr>
          <w:rStyle w:val="StyleUnderline"/>
          <w:b/>
          <w:bCs/>
        </w:rPr>
        <w:t>no country comes close to the United States in major weapons supply. Over the past five years, for example, the US accounted for 61% of major arms sales to the Saudis</w:t>
      </w:r>
      <w:r w:rsidRPr="005A2A49">
        <w:rPr>
          <w:sz w:val="16"/>
          <w:szCs w:val="32"/>
        </w:rPr>
        <w:t xml:space="preserve">. The UK was a distant second, with a 23% share, while France, in third place, was a mere 4%. In a statement on Tuesday, </w:t>
      </w:r>
      <w:r w:rsidRPr="00D91C14">
        <w:rPr>
          <w:rStyle w:val="StyleUnderline"/>
          <w:b/>
          <w:bCs/>
        </w:rPr>
        <w:t xml:space="preserve">Trump said that </w:t>
      </w:r>
      <w:hyperlink r:id="rId7" w:tgtFrame="_blank" w:history="1">
        <w:r w:rsidRPr="005A2A49">
          <w:rPr>
            <w:rStyle w:val="StyleUnderline"/>
            <w:b/>
            <w:bCs/>
            <w:sz w:val="16"/>
          </w:rPr>
          <w:t>canceling major arms contracts with the Saudis would be foolish,</w:t>
        </w:r>
        <w:r w:rsidRPr="005A2A49">
          <w:rPr>
            <w:rStyle w:val="Hyperlink"/>
            <w:sz w:val="16"/>
            <w:szCs w:val="32"/>
          </w:rPr>
          <w:t xml:space="preserve"> </w:t>
        </w:r>
      </w:hyperlink>
      <w:r w:rsidRPr="005A2A49">
        <w:rPr>
          <w:sz w:val="16"/>
          <w:szCs w:val="32"/>
        </w:rPr>
        <w:t>and that "Russia and China would be the enormous beneficiaries" if the US halted its sales.</w:t>
      </w:r>
    </w:p>
    <w:p w14:paraId="2ACE55EF" w14:textId="77777777" w:rsidR="00D91C14" w:rsidRDefault="00D91C14" w:rsidP="00D91C14"/>
    <w:p w14:paraId="48C37EED" w14:textId="5E8913A7" w:rsidR="00D91C14" w:rsidRDefault="00D91C14" w:rsidP="00D91C14">
      <w:pPr>
        <w:pStyle w:val="Heading4"/>
      </w:pPr>
      <w:r>
        <w:t>Saudi Arabia retaliates</w:t>
      </w:r>
      <w:r w:rsidR="0085442E">
        <w:t xml:space="preserve"> to the plan</w:t>
      </w:r>
      <w:r>
        <w:t xml:space="preserve"> with oil shock</w:t>
      </w:r>
      <w:r w:rsidR="00D76F73">
        <w:t>s</w:t>
      </w:r>
      <w:r>
        <w:t xml:space="preserve"> that reverberate globally </w:t>
      </w:r>
    </w:p>
    <w:p w14:paraId="0EE9206B" w14:textId="77777777" w:rsidR="00D91C14" w:rsidRPr="00524058" w:rsidRDefault="00D91C14" w:rsidP="00D91C14"/>
    <w:p w14:paraId="208D65F1" w14:textId="77777777" w:rsidR="00D91C14" w:rsidRPr="00524058" w:rsidRDefault="00D91C14" w:rsidP="00D91C14">
      <w:pPr>
        <w:rPr>
          <w:rStyle w:val="Style13ptBold"/>
        </w:rPr>
      </w:pPr>
      <w:r w:rsidRPr="00524058">
        <w:rPr>
          <w:rStyle w:val="Style13ptBold"/>
        </w:rPr>
        <w:t>Davies, 2018</w:t>
      </w:r>
    </w:p>
    <w:p w14:paraId="6B8C8373" w14:textId="77777777" w:rsidR="00D91C14" w:rsidRPr="00BC72CE" w:rsidRDefault="00D91C14" w:rsidP="00D91C14">
      <w:r w:rsidRPr="00BC72CE">
        <w:t xml:space="preserve">(Rob, “How much damage can Saudi Arabia do to the global economy?,” The Guardian, 15 Oct. 2018, </w:t>
      </w:r>
      <w:hyperlink r:id="rId8" w:history="1">
        <w:r w:rsidRPr="00BC72CE">
          <w:rPr>
            <w:rStyle w:val="Hyperlink"/>
          </w:rPr>
          <w:t>https://www.theguardian.com/world/2018/oct/15/how-much-damage-can-saudi-arabia-do-to-the-global-economy</w:t>
        </w:r>
      </w:hyperlink>
      <w:r w:rsidRPr="00BC72CE">
        <w:t>)</w:t>
      </w:r>
    </w:p>
    <w:p w14:paraId="089BB5C3" w14:textId="7C0800CC" w:rsidR="00D91C14" w:rsidRPr="005A2A49" w:rsidRDefault="00D91C14" w:rsidP="00D91C14">
      <w:pPr>
        <w:rPr>
          <w:sz w:val="16"/>
        </w:rPr>
      </w:pPr>
      <w:r w:rsidRPr="009D30C3">
        <w:rPr>
          <w:rStyle w:val="StyleUnderline"/>
          <w:b/>
        </w:rPr>
        <w:t>Saudi Arabia</w:t>
      </w:r>
      <w:r w:rsidRPr="005A2A49">
        <w:rPr>
          <w:sz w:val="16"/>
        </w:rPr>
        <w:t xml:space="preserve"> enjoys a privileged position both in geopolitical and economic terms. It </w:t>
      </w:r>
      <w:r w:rsidRPr="009D30C3">
        <w:rPr>
          <w:rStyle w:val="StyleUnderline"/>
          <w:b/>
        </w:rPr>
        <w:t xml:space="preserve">will have a powerful hand to play if tensions with the US </w:t>
      </w:r>
      <w:r w:rsidRPr="005A2A49">
        <w:rPr>
          <w:sz w:val="16"/>
        </w:rPr>
        <w:t xml:space="preserve">and the west </w:t>
      </w:r>
      <w:r w:rsidRPr="009D30C3">
        <w:rPr>
          <w:rStyle w:val="StyleUnderline"/>
          <w:b/>
        </w:rPr>
        <w:t xml:space="preserve">escalate and it </w:t>
      </w:r>
      <w:hyperlink r:id="rId9" w:history="1">
        <w:r w:rsidRPr="009D30C3">
          <w:rPr>
            <w:rStyle w:val="StyleUnderline"/>
            <w:b/>
          </w:rPr>
          <w:t>follows through with</w:t>
        </w:r>
        <w:r w:rsidRPr="005A2A49">
          <w:rPr>
            <w:rStyle w:val="Hyperlink"/>
            <w:sz w:val="16"/>
          </w:rPr>
          <w:t xml:space="preserve"> </w:t>
        </w:r>
        <w:r w:rsidRPr="005A2A49">
          <w:rPr>
            <w:rStyle w:val="StyleUnderline"/>
            <w:sz w:val="16"/>
            <w:u w:val="none"/>
          </w:rPr>
          <w:t>Sunday’s warning of</w:t>
        </w:r>
        <w:r w:rsidRPr="005A2A49">
          <w:rPr>
            <w:rStyle w:val="Hyperlink"/>
            <w:sz w:val="16"/>
          </w:rPr>
          <w:t xml:space="preserve"> </w:t>
        </w:r>
        <w:r w:rsidRPr="009D30C3">
          <w:rPr>
            <w:rStyle w:val="StyleUnderline"/>
            <w:b/>
          </w:rPr>
          <w:t>retaliation</w:t>
        </w:r>
      </w:hyperlink>
      <w:r w:rsidRPr="005A2A49">
        <w:rPr>
          <w:sz w:val="16"/>
        </w:rPr>
        <w:t xml:space="preserve">. Its vast </w:t>
      </w:r>
      <w:r w:rsidRPr="009D30C3">
        <w:rPr>
          <w:rStyle w:val="StyleUnderline"/>
          <w:b/>
        </w:rPr>
        <w:t>oil</w:t>
      </w:r>
      <w:r w:rsidRPr="005A2A49">
        <w:rPr>
          <w:sz w:val="16"/>
        </w:rPr>
        <w:t xml:space="preserve"> reserves – it claims to have about 260bn barrels still to extract </w:t>
      </w:r>
      <w:r w:rsidRPr="009D30C3">
        <w:rPr>
          <w:rStyle w:val="StyleUnderline"/>
          <w:b/>
        </w:rPr>
        <w:t>– afford the</w:t>
      </w:r>
      <w:r w:rsidRPr="005A2A49">
        <w:rPr>
          <w:sz w:val="16"/>
        </w:rPr>
        <w:t xml:space="preserve"> most obvious </w:t>
      </w:r>
      <w:r w:rsidRPr="009D30C3">
        <w:rPr>
          <w:rStyle w:val="StyleUnderline"/>
          <w:b/>
        </w:rPr>
        <w:t>advantage. The kingdom is the world’s largest oil exporter, pumping or shipping</w:t>
      </w:r>
      <w:r w:rsidRPr="005A2A49">
        <w:rPr>
          <w:sz w:val="16"/>
        </w:rPr>
        <w:t xml:space="preserve"> about </w:t>
      </w:r>
      <w:r w:rsidRPr="009D30C3">
        <w:rPr>
          <w:rStyle w:val="StyleUnderline"/>
          <w:b/>
        </w:rPr>
        <w:t xml:space="preserve">7m barrels a day, and giving Riyadh </w:t>
      </w:r>
      <w:hyperlink r:id="rId10" w:history="1">
        <w:r w:rsidRPr="009D30C3">
          <w:rPr>
            <w:rStyle w:val="StyleUnderline"/>
            <w:b/>
          </w:rPr>
          <w:t>huge clout in the global economy</w:t>
        </w:r>
      </w:hyperlink>
      <w:r w:rsidRPr="009D30C3">
        <w:rPr>
          <w:rStyle w:val="StyleUnderline"/>
          <w:b/>
        </w:rPr>
        <w:t xml:space="preserve"> because it wields power to push up prices</w:t>
      </w:r>
      <w:r w:rsidRPr="005A2A49">
        <w:rPr>
          <w:sz w:val="16"/>
        </w:rPr>
        <w:t xml:space="preserve">. An editorial in Arab News by </w:t>
      </w:r>
      <w:proofErr w:type="spellStart"/>
      <w:r w:rsidRPr="005A2A49">
        <w:rPr>
          <w:sz w:val="16"/>
        </w:rPr>
        <w:t>Turki</w:t>
      </w:r>
      <w:proofErr w:type="spellEnd"/>
      <w:r w:rsidRPr="005A2A49">
        <w:rPr>
          <w:sz w:val="16"/>
        </w:rPr>
        <w:t xml:space="preserve"> </w:t>
      </w:r>
      <w:proofErr w:type="spellStart"/>
      <w:r w:rsidRPr="005A2A49">
        <w:rPr>
          <w:sz w:val="16"/>
        </w:rPr>
        <w:t>Aldhakhil</w:t>
      </w:r>
      <w:proofErr w:type="spellEnd"/>
      <w:r w:rsidRPr="005A2A49">
        <w:rPr>
          <w:sz w:val="16"/>
        </w:rPr>
        <w:t xml:space="preserve">, the general manager of the official Saudi news channel, Al Arabiya, offers a hint of what could be in the offing. He said </w:t>
      </w:r>
      <w:r w:rsidRPr="009D30C3">
        <w:rPr>
          <w:rStyle w:val="StyleUnderline"/>
          <w:b/>
        </w:rPr>
        <w:t>Riyadh was weighing</w:t>
      </w:r>
      <w:r w:rsidRPr="005A2A49">
        <w:rPr>
          <w:sz w:val="16"/>
        </w:rPr>
        <w:t xml:space="preserve"> up </w:t>
      </w:r>
      <w:r w:rsidRPr="009D30C3">
        <w:rPr>
          <w:rStyle w:val="StyleUnderline"/>
          <w:b/>
        </w:rPr>
        <w:t>30 measures</w:t>
      </w:r>
      <w:r w:rsidRPr="005A2A49">
        <w:rPr>
          <w:sz w:val="16"/>
        </w:rPr>
        <w:t xml:space="preserve"> designed </w:t>
      </w:r>
      <w:r w:rsidRPr="009D30C3">
        <w:rPr>
          <w:rStyle w:val="StyleUnderline"/>
          <w:b/>
        </w:rPr>
        <w:t>to put pressure on the US if it were to impose sanctions</w:t>
      </w:r>
      <w:r w:rsidRPr="005A2A49">
        <w:rPr>
          <w:sz w:val="16"/>
        </w:rPr>
        <w:t xml:space="preserve"> over the disappearance and presumed murder of Jamal Khashoggi inside the country’s Istanbul consulate. </w:t>
      </w:r>
      <w:r w:rsidRPr="009D30C3">
        <w:rPr>
          <w:rStyle w:val="StyleUnderline"/>
          <w:b/>
        </w:rPr>
        <w:t>These would include an oil production cut that could drive prices from around $80</w:t>
      </w:r>
      <w:r w:rsidRPr="005A2A49">
        <w:rPr>
          <w:sz w:val="16"/>
        </w:rPr>
        <w:t xml:space="preserve"> (£60) a barrel </w:t>
      </w:r>
      <w:r w:rsidRPr="009D30C3">
        <w:rPr>
          <w:rStyle w:val="StyleUnderline"/>
          <w:b/>
        </w:rPr>
        <w:t>to more than $400</w:t>
      </w:r>
      <w:r w:rsidRPr="005A2A49">
        <w:rPr>
          <w:sz w:val="16"/>
        </w:rPr>
        <w:t xml:space="preserve">, more than </w:t>
      </w:r>
      <w:r w:rsidRPr="009D30C3">
        <w:rPr>
          <w:rStyle w:val="Emphasis"/>
        </w:rPr>
        <w:t xml:space="preserve">double the </w:t>
      </w:r>
      <w:hyperlink r:id="rId11" w:history="1">
        <w:r w:rsidRPr="005A2A49">
          <w:rPr>
            <w:rStyle w:val="Emphasis"/>
            <w:sz w:val="16"/>
          </w:rPr>
          <w:t xml:space="preserve">all-time high </w:t>
        </w:r>
        <w:r w:rsidRPr="005A2A49">
          <w:rPr>
            <w:rStyle w:val="Emphasis"/>
            <w:b w:val="0"/>
            <w:sz w:val="16"/>
            <w:u w:val="none"/>
          </w:rPr>
          <w:t>of</w:t>
        </w:r>
      </w:hyperlink>
      <w:hyperlink r:id="rId12" w:history="1">
        <w:r w:rsidRPr="005A2A49">
          <w:rPr>
            <w:rStyle w:val="Hyperlink"/>
            <w:sz w:val="16"/>
          </w:rPr>
          <w:t>$147.27</w:t>
        </w:r>
      </w:hyperlink>
      <w:r w:rsidRPr="005A2A49">
        <w:rPr>
          <w:sz w:val="16"/>
        </w:rPr>
        <w:t xml:space="preserve"> reached </w:t>
      </w:r>
      <w:r w:rsidRPr="009D30C3">
        <w:rPr>
          <w:rStyle w:val="StyleUnderline"/>
          <w:b/>
        </w:rPr>
        <w:t>in 2008</w:t>
      </w:r>
      <w:r w:rsidRPr="005A2A49">
        <w:rPr>
          <w:sz w:val="16"/>
        </w:rPr>
        <w:t xml:space="preserve">. </w:t>
      </w:r>
      <w:r w:rsidRPr="009D30C3">
        <w:rPr>
          <w:rStyle w:val="StyleUnderline"/>
          <w:b/>
        </w:rPr>
        <w:t>This would have profound consequences globally</w:t>
      </w:r>
      <w:r w:rsidRPr="005A2A49">
        <w:rPr>
          <w:sz w:val="16"/>
        </w:rPr>
        <w:t xml:space="preserve">, not just because motorists would pay more at the petrol pump, but because </w:t>
      </w:r>
      <w:r w:rsidRPr="009D30C3">
        <w:rPr>
          <w:rStyle w:val="StyleUnderline"/>
          <w:b/>
        </w:rPr>
        <w:t>it would force up the cost of all goods</w:t>
      </w:r>
      <w:r w:rsidRPr="005A2A49">
        <w:rPr>
          <w:sz w:val="16"/>
        </w:rPr>
        <w:t xml:space="preserve"> that travel by road. </w:t>
      </w:r>
      <w:r w:rsidRPr="009D30C3">
        <w:rPr>
          <w:rStyle w:val="StyleUnderline"/>
          <w:b/>
        </w:rPr>
        <w:t>Saudi Arabia also supports thousands of US jobs via its arms purchases</w:t>
      </w:r>
      <w:r w:rsidRPr="005A2A49">
        <w:rPr>
          <w:sz w:val="16"/>
        </w:rPr>
        <w:t xml:space="preserve">. It is the </w:t>
      </w:r>
      <w:hyperlink r:id="rId13" w:history="1">
        <w:r w:rsidRPr="005A2A49">
          <w:rPr>
            <w:rStyle w:val="Hyperlink"/>
            <w:sz w:val="16"/>
          </w:rPr>
          <w:t xml:space="preserve">world’s </w:t>
        </w:r>
      </w:hyperlink>
      <w:hyperlink r:id="rId14" w:history="1">
        <w:r w:rsidRPr="005A2A49">
          <w:rPr>
            <w:rStyle w:val="Hyperlink"/>
            <w:sz w:val="16"/>
          </w:rPr>
          <w:t>second-largest</w:t>
        </w:r>
      </w:hyperlink>
      <w:hyperlink r:id="rId15" w:history="1">
        <w:r w:rsidRPr="005A2A49">
          <w:rPr>
            <w:rStyle w:val="Hyperlink"/>
            <w:sz w:val="16"/>
          </w:rPr>
          <w:t xml:space="preserve"> arms importer after India</w:t>
        </w:r>
      </w:hyperlink>
      <w:r w:rsidRPr="005A2A49">
        <w:rPr>
          <w:sz w:val="16"/>
        </w:rPr>
        <w:t xml:space="preserve"> and 61% of those imports come from the US</w:t>
      </w:r>
      <w:r w:rsidRPr="009D30C3">
        <w:rPr>
          <w:rStyle w:val="StyleUnderline"/>
          <w:b/>
        </w:rPr>
        <w:t>. It was the US’s biggest arms customer last year, signing $17.5bn worth of deals</w:t>
      </w:r>
      <w:r w:rsidRPr="005A2A49">
        <w:rPr>
          <w:sz w:val="16"/>
        </w:rPr>
        <w:t xml:space="preserve">, a trend that looks set to continue after Donald Trump </w:t>
      </w:r>
      <w:hyperlink r:id="rId16" w:history="1">
        <w:r w:rsidRPr="005A2A49">
          <w:rPr>
            <w:rStyle w:val="Hyperlink"/>
            <w:sz w:val="16"/>
          </w:rPr>
          <w:t xml:space="preserve">signed a </w:t>
        </w:r>
      </w:hyperlink>
      <w:hyperlink r:id="rId17" w:history="1">
        <w:r w:rsidRPr="005A2A49">
          <w:rPr>
            <w:rStyle w:val="Hyperlink"/>
            <w:sz w:val="16"/>
          </w:rPr>
          <w:t xml:space="preserve">$110bn </w:t>
        </w:r>
      </w:hyperlink>
      <w:hyperlink r:id="rId18" w:history="1">
        <w:proofErr w:type="spellStart"/>
        <w:r w:rsidRPr="005A2A49">
          <w:rPr>
            <w:rStyle w:val="Hyperlink"/>
            <w:sz w:val="16"/>
          </w:rPr>
          <w:t>defence</w:t>
        </w:r>
        <w:proofErr w:type="spellEnd"/>
        <w:r w:rsidRPr="005A2A49">
          <w:rPr>
            <w:rStyle w:val="Hyperlink"/>
            <w:sz w:val="16"/>
          </w:rPr>
          <w:t xml:space="preserve"> agreement in Riyadh</w:t>
        </w:r>
      </w:hyperlink>
      <w:r w:rsidRPr="005A2A49">
        <w:rPr>
          <w:sz w:val="16"/>
        </w:rPr>
        <w:t xml:space="preserve"> last year. The alliance stands </w:t>
      </w:r>
      <w:r w:rsidRPr="009D30C3">
        <w:rPr>
          <w:rStyle w:val="StyleUnderline"/>
          <w:b/>
        </w:rPr>
        <w:t>to benefit</w:t>
      </w:r>
      <w:r w:rsidRPr="005A2A49">
        <w:rPr>
          <w:sz w:val="16"/>
        </w:rPr>
        <w:t xml:space="preserve"> US </w:t>
      </w:r>
      <w:r w:rsidRPr="009D30C3">
        <w:rPr>
          <w:rStyle w:val="StyleUnderline"/>
          <w:b/>
        </w:rPr>
        <w:t>employers such as Lockheed Martin, Boeing, General Electric and ExxonMobil.</w:t>
      </w:r>
      <w:r w:rsidRPr="005A2A49">
        <w:rPr>
          <w:sz w:val="16"/>
        </w:rPr>
        <w:t xml:space="preserve"> Some of the firms are reported to have expressed concern to Trump already about the impact that a freeze in Saudi-US relations might have. </w:t>
      </w:r>
      <w:r w:rsidRPr="009D30C3">
        <w:rPr>
          <w:rStyle w:val="StyleUnderline"/>
          <w:b/>
        </w:rPr>
        <w:t>Riyadh could</w:t>
      </w:r>
      <w:r w:rsidRPr="005A2A49">
        <w:rPr>
          <w:sz w:val="16"/>
        </w:rPr>
        <w:t xml:space="preserve">, for example, </w:t>
      </w:r>
      <w:r w:rsidRPr="00524058">
        <w:rPr>
          <w:rStyle w:val="StyleUnderline"/>
          <w:b/>
        </w:rPr>
        <w:t>simply switch its purchases to other major arms exporters</w:t>
      </w:r>
      <w:r w:rsidRPr="005A2A49">
        <w:rPr>
          <w:sz w:val="16"/>
        </w:rPr>
        <w:t xml:space="preserve"> such as Russia and China.</w:t>
      </w:r>
    </w:p>
    <w:p w14:paraId="5A1383ED" w14:textId="4C172C91" w:rsidR="0085442E" w:rsidRDefault="0085442E" w:rsidP="00D91C14"/>
    <w:p w14:paraId="48B46E56" w14:textId="77777777" w:rsidR="0085442E" w:rsidRDefault="0085442E" w:rsidP="0085442E">
      <w:pPr>
        <w:pStyle w:val="Heading4"/>
        <w:rPr>
          <w:shd w:val="clear" w:color="auto" w:fill="FFFFFF"/>
        </w:rPr>
      </w:pPr>
      <w:r>
        <w:rPr>
          <w:shd w:val="clear" w:color="auto" w:fill="FFFFFF"/>
        </w:rPr>
        <w:t xml:space="preserve">The impact is terrorism and global wars – oil is </w:t>
      </w:r>
      <w:r w:rsidRPr="003A5109">
        <w:rPr>
          <w:i/>
          <w:iCs w:val="0"/>
          <w:u w:val="single"/>
          <w:shd w:val="clear" w:color="auto" w:fill="FFFFFF"/>
        </w:rPr>
        <w:t>the thing</w:t>
      </w:r>
      <w:r>
        <w:rPr>
          <w:shd w:val="clear" w:color="auto" w:fill="FFFFFF"/>
        </w:rPr>
        <w:t xml:space="preserve"> countries start wars and escalate over</w:t>
      </w:r>
    </w:p>
    <w:p w14:paraId="4CF9BF72" w14:textId="77777777" w:rsidR="0085442E" w:rsidRDefault="0085442E" w:rsidP="0085442E"/>
    <w:p w14:paraId="243248F7" w14:textId="77777777" w:rsidR="0085442E" w:rsidRDefault="0085442E" w:rsidP="0085442E">
      <w:pPr>
        <w:rPr>
          <w:rStyle w:val="Style13ptBold"/>
        </w:rPr>
      </w:pPr>
      <w:proofErr w:type="spellStart"/>
      <w:r>
        <w:rPr>
          <w:rStyle w:val="Style13ptBold"/>
        </w:rPr>
        <w:t>Klare</w:t>
      </w:r>
      <w:proofErr w:type="spellEnd"/>
      <w:r>
        <w:rPr>
          <w:rStyle w:val="Style13ptBold"/>
        </w:rPr>
        <w:t>, 2014</w:t>
      </w:r>
    </w:p>
    <w:p w14:paraId="3825E953" w14:textId="77777777" w:rsidR="0085442E" w:rsidRPr="009B4448" w:rsidRDefault="0085442E" w:rsidP="0085442E">
      <w:pPr>
        <w:rPr>
          <w:sz w:val="20"/>
          <w:szCs w:val="28"/>
        </w:rPr>
      </w:pPr>
      <w:r w:rsidRPr="009B4448">
        <w:rPr>
          <w:sz w:val="20"/>
          <w:szCs w:val="28"/>
        </w:rPr>
        <w:t xml:space="preserve">(Michael T. -professor of peace and world security studies at Hampshire College,” Twenty-first century energy wars: how oil and gas are </w:t>
      </w:r>
      <w:proofErr w:type="spellStart"/>
      <w:r w:rsidRPr="009B4448">
        <w:rPr>
          <w:sz w:val="20"/>
          <w:szCs w:val="28"/>
        </w:rPr>
        <w:t>fuelling</w:t>
      </w:r>
      <w:proofErr w:type="spellEnd"/>
      <w:r w:rsidRPr="009B4448">
        <w:rPr>
          <w:sz w:val="20"/>
          <w:szCs w:val="28"/>
        </w:rPr>
        <w:t xml:space="preserve"> global conflicts, Energy Post, 15 July 2014, </w:t>
      </w:r>
      <w:hyperlink r:id="rId19" w:history="1">
        <w:r w:rsidRPr="009B4448">
          <w:rPr>
            <w:rStyle w:val="Hyperlink"/>
            <w:sz w:val="20"/>
            <w:szCs w:val="28"/>
          </w:rPr>
          <w:t>https://energypost.eu/twenty-first-century-energy-wars-oil-gas-fuelling-global-conflicts/</w:t>
        </w:r>
      </w:hyperlink>
      <w:r w:rsidRPr="009B4448">
        <w:rPr>
          <w:sz w:val="20"/>
          <w:szCs w:val="28"/>
        </w:rPr>
        <w:t>)</w:t>
      </w:r>
    </w:p>
    <w:p w14:paraId="2174D478" w14:textId="77777777" w:rsidR="0085442E" w:rsidRPr="005A2A49" w:rsidRDefault="0085442E" w:rsidP="0085442E">
      <w:pPr>
        <w:rPr>
          <w:sz w:val="16"/>
          <w:szCs w:val="32"/>
        </w:rPr>
      </w:pPr>
      <w:r w:rsidRPr="003A5109">
        <w:rPr>
          <w:rStyle w:val="StyleUnderline"/>
          <w:b/>
          <w:bCs/>
        </w:rPr>
        <w:t>Iraq, Syria, Nigeria, South Sudan, Ukraine, the East and South China Seas:</w:t>
      </w:r>
      <w:r w:rsidRPr="005A2A49">
        <w:rPr>
          <w:sz w:val="16"/>
          <w:szCs w:val="32"/>
        </w:rPr>
        <w:t xml:space="preserve"> wherever you look, </w:t>
      </w:r>
      <w:r w:rsidRPr="003A5109">
        <w:rPr>
          <w:rStyle w:val="StyleUnderline"/>
          <w:b/>
          <w:bCs/>
        </w:rPr>
        <w:t>the world is aflame with new or intensifying conflicts</w:t>
      </w:r>
      <w:r w:rsidRPr="009B4448">
        <w:rPr>
          <w:rStyle w:val="StyleUnderline"/>
          <w:b/>
          <w:bCs/>
          <w:sz w:val="12"/>
          <w:szCs w:val="12"/>
        </w:rPr>
        <w:t>.</w:t>
      </w:r>
      <w:r w:rsidRPr="005A2A49">
        <w:rPr>
          <w:sz w:val="16"/>
          <w:szCs w:val="12"/>
        </w:rPr>
        <w:t xml:space="preserve"> At first glance, these upheavals appear to be independent events, driven by their own unique and idiosyncratic circumstances. But look more closely and they share several key characteristics – notably, a witch’s brew of ethnic, religious, and national</w:t>
      </w:r>
      <w:r w:rsidRPr="005A2A49">
        <w:rPr>
          <w:sz w:val="16"/>
          <w:szCs w:val="32"/>
        </w:rPr>
        <w:t xml:space="preserve"> </w:t>
      </w:r>
      <w:r w:rsidRPr="003A5109">
        <w:rPr>
          <w:rStyle w:val="StyleUnderline"/>
          <w:b/>
          <w:bCs/>
        </w:rPr>
        <w:t>antagonisms</w:t>
      </w:r>
      <w:r w:rsidRPr="005A2A49">
        <w:rPr>
          <w:sz w:val="16"/>
          <w:szCs w:val="32"/>
        </w:rPr>
        <w:t xml:space="preserve"> that have </w:t>
      </w:r>
      <w:r w:rsidRPr="003A5109">
        <w:rPr>
          <w:rStyle w:val="StyleUnderline"/>
          <w:b/>
          <w:bCs/>
        </w:rPr>
        <w:t>been stirred to the boiling point by a fixation on energy</w:t>
      </w:r>
      <w:r w:rsidRPr="005A2A49">
        <w:rPr>
          <w:sz w:val="16"/>
          <w:szCs w:val="24"/>
        </w:rPr>
        <w:t>. In each of these conflicts, the fighting is driven in large part by the eruption of long-standing historic antagonisms among neighboring (often intermingled) tribes, sects, and peoples. In Iraq and Syria, it is a clash among Sunnis, Shiites, Kurds, Turkmen, and others; in Nigeria, among Muslims, Christians, and assorted tribal groupings; in South Sudan, between the Dinka and Nuer; in Ukraine, between Ukrainian loyalists and Russian-speakers aligned with Moscow; in the East and South China Sea, among the Chinese, Japanese, Vietnamese, Filipinos, and others</w:t>
      </w:r>
      <w:r w:rsidRPr="005A2A49">
        <w:rPr>
          <w:sz w:val="16"/>
          <w:szCs w:val="32"/>
        </w:rPr>
        <w:t xml:space="preserve">. </w:t>
      </w:r>
      <w:r w:rsidRPr="003A5109">
        <w:rPr>
          <w:rStyle w:val="StyleUnderline"/>
          <w:b/>
          <w:bCs/>
        </w:rPr>
        <w:t>It would be easy to attribute all this to age-old hatreds</w:t>
      </w:r>
      <w:r w:rsidRPr="005A2A49">
        <w:rPr>
          <w:sz w:val="16"/>
          <w:szCs w:val="32"/>
        </w:rPr>
        <w:t xml:space="preserve">, as suggested by many analysts; </w:t>
      </w:r>
      <w:r w:rsidRPr="003A5109">
        <w:rPr>
          <w:rStyle w:val="StyleUnderline"/>
          <w:b/>
          <w:bCs/>
        </w:rPr>
        <w:t>but</w:t>
      </w:r>
      <w:r w:rsidRPr="005A2A49">
        <w:rPr>
          <w:sz w:val="16"/>
          <w:szCs w:val="32"/>
        </w:rPr>
        <w:t xml:space="preserve"> while such hostilities do help drive these conflicts, </w:t>
      </w:r>
      <w:r w:rsidRPr="003A5109">
        <w:rPr>
          <w:rStyle w:val="StyleUnderline"/>
          <w:b/>
          <w:bCs/>
        </w:rPr>
        <w:t>they are fueled by</w:t>
      </w:r>
      <w:r w:rsidRPr="005A2A49">
        <w:rPr>
          <w:sz w:val="16"/>
          <w:szCs w:val="32"/>
        </w:rPr>
        <w:t xml:space="preserve"> a most modern impulse as well: the desire to control valuable </w:t>
      </w:r>
      <w:r w:rsidRPr="003A5109">
        <w:rPr>
          <w:rStyle w:val="Emphasis"/>
        </w:rPr>
        <w:t>oil</w:t>
      </w:r>
      <w:r w:rsidRPr="005A2A49">
        <w:rPr>
          <w:sz w:val="16"/>
          <w:szCs w:val="32"/>
        </w:rPr>
        <w:t xml:space="preserve"> and natural gas assets. Make no mistake about it: </w:t>
      </w:r>
      <w:r w:rsidRPr="003A5109">
        <w:rPr>
          <w:rStyle w:val="StyleUnderline"/>
          <w:b/>
          <w:bCs/>
        </w:rPr>
        <w:t>these are twenty-first-century energy wars.</w:t>
      </w:r>
      <w:r w:rsidRPr="005A2A49">
        <w:rPr>
          <w:sz w:val="16"/>
          <w:szCs w:val="32"/>
        </w:rPr>
        <w:t xml:space="preserve"> It should surprise no one that energy plays such a significant role in these conflicts. </w:t>
      </w:r>
      <w:r w:rsidRPr="003A5109">
        <w:rPr>
          <w:rStyle w:val="StyleUnderline"/>
          <w:b/>
          <w:bCs/>
        </w:rPr>
        <w:t>Oil and gas are</w:t>
      </w:r>
      <w:r w:rsidRPr="005A2A49">
        <w:rPr>
          <w:sz w:val="16"/>
          <w:szCs w:val="32"/>
        </w:rPr>
        <w:t xml:space="preserve">, after all, </w:t>
      </w:r>
      <w:r w:rsidRPr="003A5109">
        <w:rPr>
          <w:rStyle w:val="StyleUnderline"/>
          <w:b/>
          <w:bCs/>
        </w:rPr>
        <w:t>the world’s most</w:t>
      </w:r>
      <w:r w:rsidRPr="005A2A49">
        <w:rPr>
          <w:sz w:val="16"/>
          <w:szCs w:val="32"/>
        </w:rPr>
        <w:t xml:space="preserve"> important and </w:t>
      </w:r>
      <w:r w:rsidRPr="003A5109">
        <w:rPr>
          <w:rStyle w:val="StyleUnderline"/>
          <w:b/>
          <w:bCs/>
        </w:rPr>
        <w:t>valuable commodities and constitute a major source of income for the governments and corporations that control their production and distribution</w:t>
      </w:r>
      <w:r w:rsidRPr="005A2A49">
        <w:rPr>
          <w:sz w:val="16"/>
          <w:szCs w:val="32"/>
        </w:rPr>
        <w:t xml:space="preserve">. </w:t>
      </w:r>
      <w:r w:rsidRPr="005A2A49">
        <w:rPr>
          <w:sz w:val="16"/>
          <w:szCs w:val="12"/>
        </w:rPr>
        <w:t xml:space="preserve">Indeed, the governments of </w:t>
      </w:r>
      <w:hyperlink r:id="rId20" w:history="1">
        <w:r w:rsidRPr="005A2A49">
          <w:rPr>
            <w:rStyle w:val="Hyperlink"/>
            <w:sz w:val="16"/>
            <w:szCs w:val="12"/>
          </w:rPr>
          <w:t>Iraq</w:t>
        </w:r>
      </w:hyperlink>
      <w:r w:rsidRPr="005A2A49">
        <w:rPr>
          <w:sz w:val="16"/>
          <w:szCs w:val="12"/>
        </w:rPr>
        <w:t xml:space="preserve">, </w:t>
      </w:r>
      <w:hyperlink r:id="rId21" w:history="1">
        <w:r w:rsidRPr="005A2A49">
          <w:rPr>
            <w:rStyle w:val="Hyperlink"/>
            <w:sz w:val="16"/>
            <w:szCs w:val="12"/>
          </w:rPr>
          <w:t>Nigeria</w:t>
        </w:r>
      </w:hyperlink>
      <w:r w:rsidRPr="005A2A49">
        <w:rPr>
          <w:sz w:val="16"/>
          <w:szCs w:val="12"/>
        </w:rPr>
        <w:t xml:space="preserve">, </w:t>
      </w:r>
      <w:hyperlink r:id="rId22" w:history="1">
        <w:r w:rsidRPr="005A2A49">
          <w:rPr>
            <w:rStyle w:val="Hyperlink"/>
            <w:sz w:val="16"/>
            <w:szCs w:val="12"/>
          </w:rPr>
          <w:t>Russia</w:t>
        </w:r>
      </w:hyperlink>
      <w:r w:rsidRPr="005A2A49">
        <w:rPr>
          <w:sz w:val="16"/>
          <w:szCs w:val="12"/>
        </w:rPr>
        <w:t xml:space="preserve">, </w:t>
      </w:r>
      <w:hyperlink r:id="rId23" w:history="1">
        <w:r w:rsidRPr="005A2A49">
          <w:rPr>
            <w:rStyle w:val="Hyperlink"/>
            <w:sz w:val="16"/>
            <w:szCs w:val="12"/>
          </w:rPr>
          <w:t>South Sudan</w:t>
        </w:r>
      </w:hyperlink>
      <w:r w:rsidRPr="005A2A49">
        <w:rPr>
          <w:sz w:val="16"/>
          <w:szCs w:val="12"/>
        </w:rPr>
        <w:t xml:space="preserve">, and </w:t>
      </w:r>
      <w:hyperlink r:id="rId24" w:history="1">
        <w:proofErr w:type="spellStart"/>
        <w:r w:rsidRPr="005A2A49">
          <w:rPr>
            <w:rStyle w:val="Hyperlink"/>
            <w:sz w:val="16"/>
            <w:szCs w:val="12"/>
          </w:rPr>
          <w:t>Syria</w:t>
        </w:r>
      </w:hyperlink>
      <w:r w:rsidRPr="005A2A49">
        <w:rPr>
          <w:sz w:val="16"/>
          <w:szCs w:val="12"/>
        </w:rPr>
        <w:t>derive</w:t>
      </w:r>
      <w:proofErr w:type="spellEnd"/>
      <w:r w:rsidRPr="005A2A49">
        <w:rPr>
          <w:sz w:val="16"/>
          <w:szCs w:val="12"/>
        </w:rPr>
        <w:t xml:space="preserve"> the great bulk of their revenues from oil sales, while the major energy firms (many state-owned) exercise immense power in these and the other countries involved. Whoever controls these states, or the oil- and gas-producing areas within them, also controls the collection and allocation of crucial revenues. Despite the patina of historical enmities, many of these conflicts, then, are really struggles for control over the principal source of national income. Moreover</w:t>
      </w:r>
      <w:r w:rsidRPr="005A2A49">
        <w:rPr>
          <w:sz w:val="16"/>
          <w:szCs w:val="32"/>
        </w:rPr>
        <w:t xml:space="preserve">, </w:t>
      </w:r>
      <w:r w:rsidRPr="003A5109">
        <w:rPr>
          <w:rStyle w:val="StyleUnderline"/>
          <w:b/>
          <w:bCs/>
        </w:rPr>
        <w:t xml:space="preserve">we live in an </w:t>
      </w:r>
      <w:hyperlink r:id="rId25" w:history="1">
        <w:r w:rsidRPr="003A5109">
          <w:rPr>
            <w:rStyle w:val="StyleUnderline"/>
            <w:b/>
            <w:bCs/>
          </w:rPr>
          <w:t>energy-centric world</w:t>
        </w:r>
      </w:hyperlink>
      <w:r w:rsidRPr="003A5109">
        <w:rPr>
          <w:rStyle w:val="StyleUnderline"/>
          <w:b/>
          <w:bCs/>
        </w:rPr>
        <w:t xml:space="preserve"> where control over oil</w:t>
      </w:r>
      <w:r w:rsidRPr="005A2A49">
        <w:rPr>
          <w:sz w:val="16"/>
          <w:szCs w:val="32"/>
        </w:rPr>
        <w:t xml:space="preserve"> and gas resources (and their means of delivery</w:t>
      </w:r>
      <w:r w:rsidRPr="003A5109">
        <w:rPr>
          <w:rStyle w:val="StyleUnderline"/>
          <w:b/>
          <w:bCs/>
        </w:rPr>
        <w:t>) translates into geopolitical clout for some and economic vulnerability for others. Because so many countries are dependent on energy imports, nations with surpluses to export</w:t>
      </w:r>
      <w:r w:rsidRPr="005A2A49">
        <w:rPr>
          <w:sz w:val="16"/>
          <w:szCs w:val="32"/>
        </w:rPr>
        <w:t xml:space="preserve"> – including Iraq, Nigeria, Russia, and South Sudan – often </w:t>
      </w:r>
      <w:r w:rsidRPr="003A5109">
        <w:rPr>
          <w:rStyle w:val="StyleUnderline"/>
          <w:b/>
          <w:bCs/>
        </w:rPr>
        <w:t>exercise disproportionate influence</w:t>
      </w:r>
      <w:r w:rsidRPr="005A2A49">
        <w:rPr>
          <w:sz w:val="16"/>
          <w:szCs w:val="32"/>
        </w:rPr>
        <w:t xml:space="preserve"> on the world stage. What happens in these countries sometimes matters as much to the rest of us as to the people living in them, and </w:t>
      </w:r>
      <w:r w:rsidRPr="003A5109">
        <w:rPr>
          <w:rStyle w:val="StyleUnderline"/>
          <w:b/>
          <w:bCs/>
        </w:rPr>
        <w:t>so the risk of external involvement in their conflicts</w:t>
      </w:r>
      <w:r w:rsidRPr="005A2A49">
        <w:rPr>
          <w:sz w:val="16"/>
          <w:szCs w:val="32"/>
        </w:rPr>
        <w:t xml:space="preserve"> – whether in the form of direct </w:t>
      </w:r>
      <w:r w:rsidRPr="003A5109">
        <w:rPr>
          <w:rStyle w:val="StyleUnderline"/>
          <w:b/>
          <w:bCs/>
        </w:rPr>
        <w:t>intervention, arms transfers</w:t>
      </w:r>
      <w:r w:rsidRPr="005A2A49">
        <w:rPr>
          <w:sz w:val="16"/>
          <w:szCs w:val="32"/>
        </w:rPr>
        <w:t xml:space="preserve">, the sending in of </w:t>
      </w:r>
      <w:r w:rsidRPr="003A5109">
        <w:rPr>
          <w:rStyle w:val="StyleUnderline"/>
          <w:b/>
          <w:bCs/>
        </w:rPr>
        <w:t>military advisers</w:t>
      </w:r>
      <w:r w:rsidRPr="005A2A49">
        <w:rPr>
          <w:sz w:val="16"/>
          <w:szCs w:val="32"/>
        </w:rPr>
        <w:t xml:space="preserve">, or economic assistance – </w:t>
      </w:r>
      <w:r w:rsidRPr="003A5109">
        <w:rPr>
          <w:rStyle w:val="StyleUnderline"/>
          <w:b/>
          <w:bCs/>
        </w:rPr>
        <w:t>is greater</w:t>
      </w:r>
      <w:r w:rsidRPr="005A2A49">
        <w:rPr>
          <w:sz w:val="16"/>
          <w:szCs w:val="32"/>
        </w:rPr>
        <w:t xml:space="preserve"> </w:t>
      </w:r>
      <w:r w:rsidRPr="005A2A49">
        <w:rPr>
          <w:sz w:val="16"/>
          <w:szCs w:val="12"/>
        </w:rPr>
        <w:t>than almost anywhere else. The struggle over energy resources has been a conspicuous factor in many recent conflicts, including the Iran-Iraq War of 1980-1988, the Gulf War of 1990-1991, and the Sudanese Civil War of 1983-2005. On first glance, the fossil-fuel factor in the most recent outbreaks of tension and fighting may seem less evident. But look more closely and you’ll see that each of these conflicts is, at heart, an energy war. Iraq, Syria, and ISIS The Islamic State of Iraq and Syria</w:t>
      </w:r>
      <w:r w:rsidRPr="005A2A49">
        <w:rPr>
          <w:sz w:val="16"/>
          <w:szCs w:val="32"/>
        </w:rPr>
        <w:t xml:space="preserve"> (</w:t>
      </w:r>
      <w:hyperlink r:id="rId26" w:history="1">
        <w:r w:rsidRPr="003A5109">
          <w:rPr>
            <w:rStyle w:val="StyleUnderline"/>
            <w:b/>
            <w:bCs/>
          </w:rPr>
          <w:t>ISIS</w:t>
        </w:r>
      </w:hyperlink>
      <w:r w:rsidRPr="005A2A49">
        <w:rPr>
          <w:sz w:val="16"/>
          <w:szCs w:val="32"/>
        </w:rPr>
        <w:t xml:space="preserve">), </w:t>
      </w:r>
      <w:r w:rsidRPr="005A2A49">
        <w:rPr>
          <w:sz w:val="16"/>
          <w:szCs w:val="12"/>
        </w:rPr>
        <w:t>the Sunni extremist group that controls large chunks of western Syria and northern Iraq, is a well-armed militia intent on creating an Islamic caliphate in the areas it controls. In some respects, it is a fanatical, sectarian religious organization, seeking to reproduce the pure, uncorrupted piety of the early Islamic era. At the same time, it</w:t>
      </w:r>
      <w:r w:rsidRPr="005A2A49">
        <w:rPr>
          <w:sz w:val="16"/>
          <w:szCs w:val="32"/>
        </w:rPr>
        <w:t xml:space="preserve"> </w:t>
      </w:r>
      <w:r w:rsidRPr="003A5109">
        <w:rPr>
          <w:rStyle w:val="StyleUnderline"/>
          <w:b/>
          <w:bCs/>
        </w:rPr>
        <w:t>is engaged in a</w:t>
      </w:r>
      <w:r w:rsidRPr="005A2A49">
        <w:rPr>
          <w:sz w:val="16"/>
          <w:szCs w:val="32"/>
        </w:rPr>
        <w:t xml:space="preserve"> conventional </w:t>
      </w:r>
      <w:hyperlink r:id="rId27" w:history="1">
        <w:r w:rsidRPr="003A5109">
          <w:rPr>
            <w:rStyle w:val="StyleUnderline"/>
            <w:b/>
            <w:bCs/>
          </w:rPr>
          <w:t>nation-building project</w:t>
        </w:r>
      </w:hyperlink>
      <w:r w:rsidRPr="003A5109">
        <w:rPr>
          <w:rStyle w:val="StyleUnderline"/>
          <w:b/>
          <w:bCs/>
        </w:rPr>
        <w:t>,</w:t>
      </w:r>
      <w:r w:rsidRPr="005A2A49">
        <w:rPr>
          <w:sz w:val="16"/>
          <w:szCs w:val="32"/>
        </w:rPr>
        <w:t xml:space="preserve"> seeking to create a fully functioning state with all its attributes. As the United States learned to its dismay in Iraq and Afghanistan, </w:t>
      </w:r>
      <w:r w:rsidRPr="003A5109">
        <w:rPr>
          <w:rStyle w:val="StyleUnderline"/>
          <w:b/>
          <w:bCs/>
        </w:rPr>
        <w:t>nation-building is expensive</w:t>
      </w:r>
      <w:r w:rsidRPr="005A2A49">
        <w:rPr>
          <w:sz w:val="16"/>
          <w:szCs w:val="32"/>
        </w:rPr>
        <w:t xml:space="preserve">: institutions must be created and financed, armies recruited and paid, weapons and fuel procured, and infrastructure maintained. </w:t>
      </w:r>
      <w:r w:rsidRPr="003A5109">
        <w:rPr>
          <w:rStyle w:val="StyleUnderline"/>
          <w:b/>
          <w:bCs/>
        </w:rPr>
        <w:t>Without oil</w:t>
      </w:r>
      <w:r w:rsidRPr="005A2A49">
        <w:rPr>
          <w:sz w:val="16"/>
          <w:szCs w:val="32"/>
        </w:rPr>
        <w:t xml:space="preserve"> (or some other lucrative source of income), </w:t>
      </w:r>
      <w:r w:rsidRPr="003A5109">
        <w:rPr>
          <w:rStyle w:val="StyleUnderline"/>
          <w:b/>
          <w:bCs/>
        </w:rPr>
        <w:t>ISIS could never</w:t>
      </w:r>
      <w:r w:rsidRPr="005A2A49">
        <w:rPr>
          <w:sz w:val="16"/>
          <w:szCs w:val="32"/>
        </w:rPr>
        <w:t xml:space="preserve"> hope to a</w:t>
      </w:r>
      <w:r w:rsidRPr="003A5109">
        <w:rPr>
          <w:rStyle w:val="StyleUnderline"/>
          <w:b/>
          <w:bCs/>
        </w:rPr>
        <w:t>ccomplish its</w:t>
      </w:r>
      <w:r w:rsidRPr="005A2A49">
        <w:rPr>
          <w:sz w:val="16"/>
          <w:szCs w:val="32"/>
        </w:rPr>
        <w:t xml:space="preserve"> ambitious </w:t>
      </w:r>
      <w:r w:rsidRPr="003A5109">
        <w:rPr>
          <w:rStyle w:val="StyleUnderline"/>
          <w:b/>
          <w:bCs/>
        </w:rPr>
        <w:t>goals</w:t>
      </w:r>
      <w:r w:rsidRPr="005A2A49">
        <w:rPr>
          <w:sz w:val="16"/>
          <w:szCs w:val="32"/>
        </w:rPr>
        <w:t xml:space="preserve">. However, as it now occupies key oil-producing areas of Syria and oil-refining facilities in Iraq, it is in a unique position to do so. </w:t>
      </w:r>
      <w:r w:rsidRPr="003A5109">
        <w:rPr>
          <w:rStyle w:val="StyleUnderline"/>
          <w:b/>
          <w:bCs/>
        </w:rPr>
        <w:t>Oil</w:t>
      </w:r>
      <w:r w:rsidRPr="005A2A49">
        <w:rPr>
          <w:sz w:val="16"/>
          <w:szCs w:val="32"/>
        </w:rPr>
        <w:t xml:space="preserve">, then, </w:t>
      </w:r>
      <w:r w:rsidRPr="003A5109">
        <w:rPr>
          <w:rStyle w:val="StyleUnderline"/>
          <w:b/>
          <w:bCs/>
        </w:rPr>
        <w:t>is absolutely essential to the organization</w:t>
      </w:r>
      <w:r w:rsidRPr="005A2A49">
        <w:rPr>
          <w:sz w:val="16"/>
          <w:szCs w:val="32"/>
        </w:rPr>
        <w:t xml:space="preserve">’s grand strategy. Without oil, ISIS could never hope to accomplish its ambitious goals. Syria was never a major oil producer, but its pre-war production of some </w:t>
      </w:r>
      <w:hyperlink r:id="rId28" w:history="1">
        <w:r w:rsidRPr="005A2A49">
          <w:rPr>
            <w:rStyle w:val="Hyperlink"/>
            <w:sz w:val="16"/>
            <w:szCs w:val="32"/>
          </w:rPr>
          <w:t>400,000 barrels</w:t>
        </w:r>
      </w:hyperlink>
      <w:r w:rsidRPr="005A2A49">
        <w:rPr>
          <w:sz w:val="16"/>
          <w:szCs w:val="32"/>
        </w:rPr>
        <w:t xml:space="preserve"> per day did provide the regime of Bashar al-Assad with a major source of income. Now, </w:t>
      </w:r>
      <w:r w:rsidRPr="003A5109">
        <w:rPr>
          <w:rStyle w:val="StyleUnderline"/>
          <w:b/>
          <w:bCs/>
        </w:rPr>
        <w:t>most of the country’s oil fields are under the control of</w:t>
      </w:r>
      <w:r w:rsidRPr="005A2A49">
        <w:rPr>
          <w:sz w:val="16"/>
          <w:szCs w:val="32"/>
        </w:rPr>
        <w:t xml:space="preserve"> rebel groups, including </w:t>
      </w:r>
      <w:r w:rsidRPr="003A5109">
        <w:rPr>
          <w:rStyle w:val="StyleUnderline"/>
          <w:b/>
          <w:bCs/>
        </w:rPr>
        <w:t>ISIS</w:t>
      </w:r>
      <w:r w:rsidRPr="005A2A49">
        <w:rPr>
          <w:sz w:val="16"/>
          <w:szCs w:val="32"/>
        </w:rPr>
        <w:t xml:space="preserve">, </w:t>
      </w:r>
      <w:r w:rsidRPr="005A2A49">
        <w:rPr>
          <w:sz w:val="16"/>
          <w:szCs w:val="12"/>
        </w:rPr>
        <w:t xml:space="preserve">the al-Qaeda-linked Nusra Front, and local Kurdish militias. Although production from the fields has dropped significantly, enough is being extracted and sold through various clandestine channels to </w:t>
      </w:r>
      <w:hyperlink r:id="rId29" w:history="1">
        <w:r w:rsidRPr="005A2A49">
          <w:rPr>
            <w:rStyle w:val="Hyperlink"/>
            <w:sz w:val="16"/>
            <w:szCs w:val="12"/>
          </w:rPr>
          <w:t>provide the rebels</w:t>
        </w:r>
      </w:hyperlink>
      <w:r w:rsidRPr="005A2A49">
        <w:rPr>
          <w:sz w:val="16"/>
          <w:szCs w:val="12"/>
        </w:rPr>
        <w:t xml:space="preserve"> with income and operating funds. “Syria is an oil country and has resources, but in the past they were all stolen by the regime,” </w:t>
      </w:r>
      <w:hyperlink r:id="rId30" w:history="1">
        <w:r w:rsidRPr="005A2A49">
          <w:rPr>
            <w:rStyle w:val="Hyperlink"/>
            <w:sz w:val="16"/>
            <w:szCs w:val="12"/>
          </w:rPr>
          <w:t>said</w:t>
        </w:r>
      </w:hyperlink>
      <w:r w:rsidRPr="005A2A49">
        <w:rPr>
          <w:sz w:val="16"/>
          <w:szCs w:val="12"/>
        </w:rPr>
        <w:t xml:space="preserve"> Abu Nizar, an anti-government activist. “Now they are being stolen by those who are profiting from the revolution.” At first, many rebel groups were </w:t>
      </w:r>
      <w:hyperlink r:id="rId31" w:history="1">
        <w:r w:rsidRPr="005A2A49">
          <w:rPr>
            <w:rStyle w:val="Hyperlink"/>
            <w:sz w:val="16"/>
            <w:szCs w:val="12"/>
          </w:rPr>
          <w:t>involved</w:t>
        </w:r>
      </w:hyperlink>
      <w:r w:rsidRPr="005A2A49">
        <w:rPr>
          <w:sz w:val="16"/>
          <w:szCs w:val="12"/>
        </w:rPr>
        <w:t xml:space="preserve"> in these extractive activities, but since January, when it assumed control of </w:t>
      </w:r>
      <w:hyperlink r:id="rId32" w:history="1">
        <w:r w:rsidRPr="005A2A49">
          <w:rPr>
            <w:rStyle w:val="Hyperlink"/>
            <w:sz w:val="16"/>
            <w:szCs w:val="12"/>
          </w:rPr>
          <w:t>Raqqa</w:t>
        </w:r>
      </w:hyperlink>
      <w:r w:rsidRPr="005A2A49">
        <w:rPr>
          <w:sz w:val="16"/>
          <w:szCs w:val="12"/>
        </w:rPr>
        <w:t>, the capital of the province of that name, ISIS has been the dominant player in the oil fields. In addition, it has seized fields in neighboring Deir al-</w:t>
      </w:r>
      <w:proofErr w:type="spellStart"/>
      <w:r w:rsidRPr="005A2A49">
        <w:rPr>
          <w:sz w:val="16"/>
          <w:szCs w:val="12"/>
        </w:rPr>
        <w:t>Zour</w:t>
      </w:r>
      <w:proofErr w:type="spellEnd"/>
      <w:r w:rsidRPr="005A2A49">
        <w:rPr>
          <w:sz w:val="16"/>
          <w:szCs w:val="12"/>
        </w:rPr>
        <w:t xml:space="preserve"> Province along the Iraq border. Indeed, many of the U.S.-supplied weapons it acquired from the fleeing Iraqi army after its recent drive into Mosul and other northern Iraqi cities have been </w:t>
      </w:r>
      <w:hyperlink r:id="rId33" w:history="1">
        <w:r w:rsidRPr="005A2A49">
          <w:rPr>
            <w:rStyle w:val="Hyperlink"/>
            <w:sz w:val="16"/>
            <w:szCs w:val="12"/>
          </w:rPr>
          <w:t>moved into</w:t>
        </w:r>
      </w:hyperlink>
      <w:r w:rsidRPr="005A2A49">
        <w:rPr>
          <w:sz w:val="16"/>
          <w:szCs w:val="12"/>
        </w:rPr>
        <w:t xml:space="preserve"> Deir al-</w:t>
      </w:r>
      <w:proofErr w:type="spellStart"/>
      <w:r w:rsidRPr="005A2A49">
        <w:rPr>
          <w:sz w:val="16"/>
          <w:szCs w:val="12"/>
        </w:rPr>
        <w:t>Zour</w:t>
      </w:r>
      <w:proofErr w:type="spellEnd"/>
      <w:r w:rsidRPr="005A2A49">
        <w:rPr>
          <w:sz w:val="16"/>
          <w:szCs w:val="12"/>
        </w:rPr>
        <w:t xml:space="preserve"> to help in the organization’s campaign to take full control of the region. In Iraq, ISIS is fighting to gain control over Iraq’s largest refinery at </w:t>
      </w:r>
      <w:hyperlink r:id="rId34" w:history="1">
        <w:r w:rsidRPr="005A2A49">
          <w:rPr>
            <w:rStyle w:val="Hyperlink"/>
            <w:sz w:val="16"/>
            <w:szCs w:val="12"/>
          </w:rPr>
          <w:t>Baiji</w:t>
        </w:r>
      </w:hyperlink>
      <w:r w:rsidRPr="005A2A49">
        <w:rPr>
          <w:sz w:val="16"/>
          <w:szCs w:val="12"/>
        </w:rPr>
        <w:t xml:space="preserve"> in the central part of the country. It appears that ISIS </w:t>
      </w:r>
      <w:hyperlink r:id="rId35" w:history="1">
        <w:r w:rsidRPr="005A2A49">
          <w:rPr>
            <w:rStyle w:val="Hyperlink"/>
            <w:sz w:val="16"/>
            <w:szCs w:val="12"/>
          </w:rPr>
          <w:t>sells oil</w:t>
        </w:r>
      </w:hyperlink>
      <w:r w:rsidRPr="005A2A49">
        <w:rPr>
          <w:sz w:val="16"/>
          <w:szCs w:val="12"/>
        </w:rPr>
        <w:t xml:space="preserve"> from the fields it controls to shadowy middlemen who in turn arrange for its transport – mostly by tanker trucks – to buyers in Iraq, Syria, and Turkey. These sales are </w:t>
      </w:r>
      <w:hyperlink r:id="rId36" w:history="1">
        <w:r w:rsidRPr="005A2A49">
          <w:rPr>
            <w:rStyle w:val="Hyperlink"/>
            <w:sz w:val="16"/>
            <w:szCs w:val="12"/>
          </w:rPr>
          <w:t>said to provide</w:t>
        </w:r>
      </w:hyperlink>
      <w:r w:rsidRPr="005A2A49">
        <w:rPr>
          <w:sz w:val="16"/>
          <w:szCs w:val="12"/>
        </w:rPr>
        <w:t xml:space="preserve"> the organization with the funds needed to pay its troops and acquire its vast stockpiles of arms and ammunition. Many observers also claim that ISIS is selling oil to the Assad regime in return for immunity from government air strikes of the sort being launched against other rebel groups. “Many locals in Raqqa accuse ISIS of collaborating with the Syrian regime,” a Kurdish journalist, </w:t>
      </w:r>
      <w:proofErr w:type="spellStart"/>
      <w:r w:rsidRPr="005A2A49">
        <w:rPr>
          <w:sz w:val="16"/>
          <w:szCs w:val="12"/>
        </w:rPr>
        <w:t>Sirwan</w:t>
      </w:r>
      <w:proofErr w:type="spellEnd"/>
      <w:r w:rsidRPr="005A2A49">
        <w:rPr>
          <w:sz w:val="16"/>
          <w:szCs w:val="12"/>
        </w:rPr>
        <w:t xml:space="preserve"> </w:t>
      </w:r>
      <w:proofErr w:type="spellStart"/>
      <w:r w:rsidRPr="005A2A49">
        <w:rPr>
          <w:sz w:val="16"/>
          <w:szCs w:val="12"/>
        </w:rPr>
        <w:t>Kajjo</w:t>
      </w:r>
      <w:proofErr w:type="spellEnd"/>
      <w:r w:rsidRPr="005A2A49">
        <w:rPr>
          <w:sz w:val="16"/>
          <w:szCs w:val="12"/>
        </w:rPr>
        <w:t xml:space="preserve">, </w:t>
      </w:r>
      <w:hyperlink r:id="rId37" w:history="1">
        <w:r w:rsidRPr="005A2A49">
          <w:rPr>
            <w:rStyle w:val="Hyperlink"/>
            <w:sz w:val="16"/>
            <w:szCs w:val="12"/>
          </w:rPr>
          <w:t>reported</w:t>
        </w:r>
      </w:hyperlink>
      <w:r w:rsidRPr="005A2A49">
        <w:rPr>
          <w:sz w:val="16"/>
          <w:szCs w:val="12"/>
        </w:rPr>
        <w:t xml:space="preserve"> in early June. “Locals say that while other rebel groups in Raqqa have been under attack by regime air strikes on a regular basis, ISIS headquarters have not once been attacked.” However the present fighting in northern Iraq plays out, it is obvious that there, too, oil is a central factor. ISIS seeks both to deny petroleum supplies and oil revenue to the Baghdad government and to bolster its own coffers, enhancing its capacity for nation-building and further military advances. At the same time, the Kurds and various Sunni tribes — some allied with ISIS — want control over oil fields located in the areas under their control and a </w:t>
      </w:r>
      <w:hyperlink r:id="rId38" w:history="1">
        <w:r w:rsidRPr="005A2A49">
          <w:rPr>
            <w:rStyle w:val="Hyperlink"/>
            <w:sz w:val="16"/>
            <w:szCs w:val="12"/>
          </w:rPr>
          <w:t>greater share</w:t>
        </w:r>
      </w:hyperlink>
      <w:r w:rsidRPr="005A2A49">
        <w:rPr>
          <w:sz w:val="16"/>
          <w:szCs w:val="12"/>
        </w:rPr>
        <w:t xml:space="preserve"> of the nation’s oil wealth. Ukraine, the Crimea, and Russia The present crisis in Ukraine </w:t>
      </w:r>
      <w:hyperlink r:id="rId39" w:history="1">
        <w:r w:rsidRPr="005A2A49">
          <w:rPr>
            <w:rStyle w:val="Hyperlink"/>
            <w:sz w:val="16"/>
            <w:szCs w:val="12"/>
          </w:rPr>
          <w:t>began</w:t>
        </w:r>
      </w:hyperlink>
      <w:r w:rsidRPr="005A2A49">
        <w:rPr>
          <w:sz w:val="16"/>
          <w:szCs w:val="12"/>
        </w:rPr>
        <w:t xml:space="preserve"> in November 2013 when President </w:t>
      </w:r>
      <w:hyperlink r:id="rId40" w:history="1">
        <w:r w:rsidRPr="005A2A49">
          <w:rPr>
            <w:rStyle w:val="Hyperlink"/>
            <w:sz w:val="16"/>
            <w:szCs w:val="12"/>
          </w:rPr>
          <w:t>Viktor Yanukovych</w:t>
        </w:r>
      </w:hyperlink>
      <w:r w:rsidRPr="005A2A49">
        <w:rPr>
          <w:sz w:val="16"/>
          <w:szCs w:val="12"/>
        </w:rPr>
        <w:t xml:space="preserve"> repudiated an agreement for closer economic and political ties with the European Union (EU), opting instead for closer ties with Russia. That act touched off fierce </w:t>
      </w:r>
      <w:hyperlink r:id="rId41" w:history="1">
        <w:r w:rsidRPr="005A2A49">
          <w:rPr>
            <w:rStyle w:val="Hyperlink"/>
            <w:sz w:val="16"/>
            <w:szCs w:val="12"/>
          </w:rPr>
          <w:t>anti-government protests</w:t>
        </w:r>
      </w:hyperlink>
      <w:r w:rsidRPr="005A2A49">
        <w:rPr>
          <w:sz w:val="16"/>
          <w:szCs w:val="12"/>
        </w:rPr>
        <w:t xml:space="preserve"> in Kiev and eventually led to Yanukovych’s flight from the capital. With Moscow’s principal ally pushed from the scene and pro-EU forces in control of the capital, Russian President Vladimir</w:t>
      </w:r>
      <w:r w:rsidRPr="005A2A49">
        <w:rPr>
          <w:sz w:val="16"/>
          <w:szCs w:val="32"/>
        </w:rPr>
        <w:t xml:space="preserve"> </w:t>
      </w:r>
      <w:r w:rsidRPr="00313F71">
        <w:rPr>
          <w:rStyle w:val="StyleUnderline"/>
          <w:b/>
          <w:bCs/>
        </w:rPr>
        <w:t>Putin moved to seize control of the Crimea and foment a separatist drive in eastern Ukraine</w:t>
      </w:r>
      <w:r w:rsidRPr="005A2A49">
        <w:rPr>
          <w:sz w:val="16"/>
          <w:szCs w:val="32"/>
        </w:rPr>
        <w:t xml:space="preserve">. For both sides, </w:t>
      </w:r>
      <w:r w:rsidRPr="00313F71">
        <w:rPr>
          <w:rStyle w:val="StyleUnderline"/>
          <w:b/>
          <w:bCs/>
        </w:rPr>
        <w:t>the</w:t>
      </w:r>
      <w:r w:rsidRPr="005A2A49">
        <w:rPr>
          <w:sz w:val="16"/>
          <w:szCs w:val="32"/>
        </w:rPr>
        <w:t xml:space="preserve"> resulting </w:t>
      </w:r>
      <w:r w:rsidRPr="00313F71">
        <w:rPr>
          <w:rStyle w:val="StyleUnderline"/>
          <w:b/>
          <w:bCs/>
        </w:rPr>
        <w:t>struggle has been about</w:t>
      </w:r>
      <w:r w:rsidRPr="005A2A49">
        <w:rPr>
          <w:sz w:val="16"/>
          <w:szCs w:val="32"/>
        </w:rPr>
        <w:t xml:space="preserve"> political legitimacy and national identity – but as in other recent conflicts, it has also been about </w:t>
      </w:r>
      <w:r w:rsidRPr="00313F71">
        <w:rPr>
          <w:rStyle w:val="StyleUnderline"/>
          <w:b/>
          <w:bCs/>
        </w:rPr>
        <w:t>energy</w:t>
      </w:r>
      <w:r w:rsidRPr="005A2A49">
        <w:rPr>
          <w:sz w:val="16"/>
          <w:szCs w:val="32"/>
        </w:rPr>
        <w:t xml:space="preserve">. </w:t>
      </w:r>
      <w:r w:rsidRPr="00313F71">
        <w:rPr>
          <w:rStyle w:val="StyleUnderline"/>
          <w:b/>
          <w:bCs/>
        </w:rPr>
        <w:t>By annexing the Crimea, Russia virtually doubled the offshore territory it controls in the Black Sea, which is thought to house billions of barrels of oil</w:t>
      </w:r>
      <w:r w:rsidRPr="005A2A49">
        <w:rPr>
          <w:sz w:val="16"/>
          <w:szCs w:val="32"/>
        </w:rPr>
        <w:t xml:space="preserve"> and vast reserves of natural gas. </w:t>
      </w:r>
      <w:r w:rsidRPr="00313F71">
        <w:rPr>
          <w:rStyle w:val="StyleUnderline"/>
          <w:b/>
          <w:bCs/>
        </w:rPr>
        <w:t>Ukraine is</w:t>
      </w:r>
      <w:r w:rsidRPr="005A2A49">
        <w:rPr>
          <w:sz w:val="16"/>
          <w:szCs w:val="32"/>
        </w:rPr>
        <w:t xml:space="preserve"> not itself a significant energy producer. It is, however, </w:t>
      </w:r>
      <w:r w:rsidRPr="00313F71">
        <w:rPr>
          <w:rStyle w:val="StyleUnderline"/>
          <w:b/>
          <w:bCs/>
        </w:rPr>
        <w:t xml:space="preserve">a </w:t>
      </w:r>
      <w:hyperlink r:id="rId42" w:history="1">
        <w:r w:rsidRPr="00313F71">
          <w:rPr>
            <w:rStyle w:val="StyleUnderline"/>
            <w:b/>
            <w:bCs/>
          </w:rPr>
          <w:t>major transit route</w:t>
        </w:r>
      </w:hyperlink>
      <w:r w:rsidRPr="005A2A49">
        <w:rPr>
          <w:sz w:val="16"/>
          <w:szCs w:val="32"/>
        </w:rPr>
        <w:t xml:space="preserve"> </w:t>
      </w:r>
      <w:r w:rsidRPr="005A2A49">
        <w:rPr>
          <w:sz w:val="16"/>
          <w:szCs w:val="12"/>
        </w:rPr>
        <w:t xml:space="preserve">for the delivery of Russian natural gas to Europe. According to the U.S. Energy Information Administration (EIA), Europe </w:t>
      </w:r>
      <w:hyperlink r:id="rId43" w:history="1">
        <w:r w:rsidRPr="005A2A49">
          <w:rPr>
            <w:rStyle w:val="Hyperlink"/>
            <w:sz w:val="16"/>
            <w:szCs w:val="12"/>
          </w:rPr>
          <w:t>obtained</w:t>
        </w:r>
      </w:hyperlink>
      <w:r w:rsidRPr="005A2A49">
        <w:rPr>
          <w:sz w:val="16"/>
          <w:szCs w:val="12"/>
        </w:rPr>
        <w:t xml:space="preserve"> 30% of its gas from Russia in 2013 – most of it from the state-controlled gas giant </w:t>
      </w:r>
      <w:hyperlink r:id="rId44" w:history="1">
        <w:r w:rsidRPr="005A2A49">
          <w:rPr>
            <w:rStyle w:val="Hyperlink"/>
            <w:sz w:val="16"/>
            <w:szCs w:val="12"/>
          </w:rPr>
          <w:t>Gazprom</w:t>
        </w:r>
      </w:hyperlink>
      <w:r w:rsidRPr="005A2A49">
        <w:rPr>
          <w:sz w:val="16"/>
          <w:szCs w:val="12"/>
        </w:rPr>
        <w:t xml:space="preserve"> – and approximately half of this was transported by pipelines crossing Ukraine. As a result, that country plays a critical role in the </w:t>
      </w:r>
      <w:hyperlink r:id="rId45" w:history="1">
        <w:r w:rsidRPr="005A2A49">
          <w:rPr>
            <w:rStyle w:val="Hyperlink"/>
            <w:sz w:val="16"/>
            <w:szCs w:val="12"/>
          </w:rPr>
          <w:t>complex energy relationship</w:t>
        </w:r>
      </w:hyperlink>
      <w:r w:rsidRPr="005A2A49">
        <w:rPr>
          <w:sz w:val="16"/>
          <w:szCs w:val="12"/>
        </w:rPr>
        <w:t xml:space="preserve"> between Europe and Russia, one that has proved incredibly lucrative for the shadowy elites and oligarchs who control the flow of gas, while at the same time provoking intense controversy. </w:t>
      </w:r>
      <w:hyperlink r:id="rId46" w:history="1">
        <w:r w:rsidRPr="005A2A49">
          <w:rPr>
            <w:rStyle w:val="Hyperlink"/>
            <w:sz w:val="16"/>
            <w:szCs w:val="12"/>
          </w:rPr>
          <w:t>Disputes</w:t>
        </w:r>
      </w:hyperlink>
      <w:r w:rsidRPr="005A2A49">
        <w:rPr>
          <w:sz w:val="16"/>
          <w:szCs w:val="12"/>
        </w:rPr>
        <w:t xml:space="preserve"> over the price Ukraine pays for its own imports of Russian gas twice provoked a cut-off in deliveries by Gazprom, leading to diminished supplies in Europe as well. Given this background, it is not surprising that a key objective of the “</w:t>
      </w:r>
      <w:hyperlink r:id="rId47" w:history="1">
        <w:r w:rsidRPr="005A2A49">
          <w:rPr>
            <w:rStyle w:val="Hyperlink"/>
            <w:sz w:val="16"/>
            <w:szCs w:val="12"/>
          </w:rPr>
          <w:t>association agreement</w:t>
        </w:r>
      </w:hyperlink>
      <w:r w:rsidRPr="005A2A49">
        <w:rPr>
          <w:sz w:val="16"/>
          <w:szCs w:val="12"/>
        </w:rPr>
        <w:t xml:space="preserve">” between the EU and Ukraine that was repudiated by Yanukovych (and has now been signed by the new Ukrainian government) calls for the extension of EU energy rules to Ukraine’s energy system – essentially eliminating the cozy deals between Ukrainian elites and Gazprom. By entering into the agreement, EU officials </w:t>
      </w:r>
      <w:hyperlink r:id="rId48" w:history="1">
        <w:r w:rsidRPr="005A2A49">
          <w:rPr>
            <w:rStyle w:val="Hyperlink"/>
            <w:sz w:val="16"/>
            <w:szCs w:val="12"/>
          </w:rPr>
          <w:t>claim</w:t>
        </w:r>
      </w:hyperlink>
      <w:r w:rsidRPr="005A2A49">
        <w:rPr>
          <w:sz w:val="16"/>
          <w:szCs w:val="12"/>
        </w:rPr>
        <w:t xml:space="preserve">, Ukraine will begin “a process of approximating its energy legislation to the EU norms and standards, thus facilitating internal market reforms.” Russian leaders have many reasons to despise the association agreement. For one thing, it will move Ukraine, a country on its border, into a closer political and economic embrace with the West. Of special concern, however, are the provisions about energy, given Russia’s economic reliance on gas sales to Europe – not to mention the threat they pose to the personal fortunes of well-connected Russian elites. In late 2013 Yanukovych came </w:t>
      </w:r>
      <w:hyperlink r:id="rId49" w:history="1">
        <w:r w:rsidRPr="005A2A49">
          <w:rPr>
            <w:rStyle w:val="Hyperlink"/>
            <w:sz w:val="16"/>
            <w:szCs w:val="12"/>
          </w:rPr>
          <w:t>under immense pressure</w:t>
        </w:r>
      </w:hyperlink>
      <w:r w:rsidRPr="005A2A49">
        <w:rPr>
          <w:sz w:val="16"/>
          <w:szCs w:val="12"/>
        </w:rPr>
        <w:t xml:space="preserve"> from Vladimir Putin to turn his back on the EU and agree instead to an economic union with Russia and Belarus, an arrangement that would have protected the privileged status of elites in both countries. However, by moving in this direction, Yanukovych put a bright spotlight on the </w:t>
      </w:r>
      <w:hyperlink r:id="rId50" w:history="1">
        <w:r w:rsidRPr="005A2A49">
          <w:rPr>
            <w:rStyle w:val="Hyperlink"/>
            <w:sz w:val="16"/>
            <w:szCs w:val="12"/>
          </w:rPr>
          <w:t>crony politics</w:t>
        </w:r>
      </w:hyperlink>
      <w:r w:rsidRPr="005A2A49">
        <w:rPr>
          <w:sz w:val="16"/>
          <w:szCs w:val="12"/>
        </w:rPr>
        <w:t xml:space="preserve"> that had long plagued Ukraine’s energy system, thereby triggering protests in Kiev’s Independence Square (the </w:t>
      </w:r>
      <w:hyperlink r:id="rId51" w:history="1">
        <w:r w:rsidRPr="005A2A49">
          <w:rPr>
            <w:rStyle w:val="Hyperlink"/>
            <w:sz w:val="16"/>
            <w:szCs w:val="12"/>
          </w:rPr>
          <w:t>Maidan</w:t>
        </w:r>
      </w:hyperlink>
      <w:r w:rsidRPr="005A2A49">
        <w:rPr>
          <w:sz w:val="16"/>
          <w:szCs w:val="12"/>
        </w:rPr>
        <w:t>) – that led to his downfall. Once the protests began, a cascade of events led to the current standoff, with the Crimea in Russian hands, large parts of the east under the control of pro-Russian separatists, and the rump western areas moving ever closer to the EU. In this ongoing struggle, identity politics has come to play a prominent role, with leaders on all sides appealing to national and ethnic loyalties</w:t>
      </w:r>
      <w:r w:rsidRPr="005A2A49">
        <w:rPr>
          <w:sz w:val="16"/>
          <w:szCs w:val="32"/>
        </w:rPr>
        <w:t xml:space="preserve">. </w:t>
      </w:r>
      <w:r w:rsidRPr="00313F71">
        <w:rPr>
          <w:rStyle w:val="StyleUnderline"/>
          <w:b/>
          <w:bCs/>
        </w:rPr>
        <w:t>Energy</w:t>
      </w:r>
      <w:r w:rsidRPr="005A2A49">
        <w:rPr>
          <w:sz w:val="16"/>
          <w:szCs w:val="32"/>
        </w:rPr>
        <w:t xml:space="preserve">, nevertheless, </w:t>
      </w:r>
      <w:r w:rsidRPr="00313F71">
        <w:rPr>
          <w:rStyle w:val="StyleUnderline"/>
          <w:b/>
          <w:bCs/>
        </w:rPr>
        <w:t>remains a major factor</w:t>
      </w:r>
      <w:r w:rsidRPr="005A2A49">
        <w:rPr>
          <w:sz w:val="16"/>
          <w:szCs w:val="32"/>
        </w:rPr>
        <w:t xml:space="preserve"> in the equation. </w:t>
      </w:r>
      <w:r w:rsidRPr="00313F71">
        <w:rPr>
          <w:rStyle w:val="StyleUnderline"/>
          <w:b/>
          <w:bCs/>
        </w:rPr>
        <w:t xml:space="preserve">Gazprom has repeatedly </w:t>
      </w:r>
      <w:hyperlink r:id="rId52" w:history="1">
        <w:r w:rsidRPr="00313F71">
          <w:rPr>
            <w:rStyle w:val="StyleUnderline"/>
            <w:b/>
            <w:bCs/>
          </w:rPr>
          <w:t>raised the price</w:t>
        </w:r>
      </w:hyperlink>
      <w:r w:rsidRPr="00313F71">
        <w:rPr>
          <w:rStyle w:val="StyleUnderline"/>
          <w:b/>
          <w:bCs/>
        </w:rPr>
        <w:t xml:space="preserve"> it charges Ukraine for its imp</w:t>
      </w:r>
      <w:r w:rsidRPr="005A2A49">
        <w:rPr>
          <w:sz w:val="16"/>
          <w:szCs w:val="32"/>
        </w:rPr>
        <w:t xml:space="preserve">orts </w:t>
      </w:r>
      <w:r w:rsidRPr="005A2A49">
        <w:rPr>
          <w:sz w:val="16"/>
          <w:szCs w:val="12"/>
        </w:rPr>
        <w:t xml:space="preserve">of natural gas, and on June 16th </w:t>
      </w:r>
      <w:hyperlink r:id="rId53" w:history="1">
        <w:r w:rsidRPr="005A2A49">
          <w:rPr>
            <w:rStyle w:val="Hyperlink"/>
            <w:sz w:val="16"/>
            <w:szCs w:val="12"/>
          </w:rPr>
          <w:t>cut off</w:t>
        </w:r>
      </w:hyperlink>
      <w:r w:rsidRPr="005A2A49">
        <w:rPr>
          <w:sz w:val="16"/>
          <w:szCs w:val="12"/>
        </w:rPr>
        <w:t xml:space="preserve"> its supply entirely, claiming non-payment for past deliveries. A day later, an explosion </w:t>
      </w:r>
      <w:hyperlink r:id="rId54" w:history="1">
        <w:r w:rsidRPr="005A2A49">
          <w:rPr>
            <w:rStyle w:val="Hyperlink"/>
            <w:sz w:val="16"/>
            <w:szCs w:val="12"/>
          </w:rPr>
          <w:t>damaged</w:t>
        </w:r>
      </w:hyperlink>
      <w:r w:rsidRPr="005A2A49">
        <w:rPr>
          <w:sz w:val="16"/>
          <w:szCs w:val="12"/>
        </w:rPr>
        <w:t xml:space="preserve"> one of the main pipelines carrying Russian gas to Ukraine – an event still being investigated. Negotiations over the gas price remain a major issue in the ongoing negotiations between Ukraine’s newly elected president, Petro Poroshenko, and Vladimir Putin. Energy also played a key role in Russia’s determination to take the Crimea by military means. By annexing that region, Russia virtually </w:t>
      </w:r>
      <w:hyperlink r:id="rId55" w:history="1">
        <w:r w:rsidRPr="005A2A49">
          <w:rPr>
            <w:rStyle w:val="Hyperlink"/>
            <w:sz w:val="16"/>
            <w:szCs w:val="12"/>
          </w:rPr>
          <w:t>doubled</w:t>
        </w:r>
      </w:hyperlink>
      <w:r w:rsidRPr="005A2A49">
        <w:rPr>
          <w:sz w:val="16"/>
          <w:szCs w:val="12"/>
        </w:rPr>
        <w:t xml:space="preserve"> the offshore territory it controls in the Black Sea, which is thought to house billions of barrels of oil and vast reserves of natural gas. Prior to the crisis, several Western oil firms, including ExxonMobil, were </w:t>
      </w:r>
      <w:hyperlink r:id="rId56" w:history="1">
        <w:r w:rsidRPr="005A2A49">
          <w:rPr>
            <w:rStyle w:val="Hyperlink"/>
            <w:sz w:val="16"/>
            <w:szCs w:val="12"/>
          </w:rPr>
          <w:t>negotiating</w:t>
        </w:r>
      </w:hyperlink>
      <w:r w:rsidRPr="005A2A49">
        <w:rPr>
          <w:sz w:val="16"/>
          <w:szCs w:val="12"/>
        </w:rPr>
        <w:t xml:space="preserve"> with Ukraine for access to those reserves. Now, they will be negotiating with Moscow. “It’s a big deal,” </w:t>
      </w:r>
      <w:hyperlink r:id="rId57" w:history="1">
        <w:proofErr w:type="spellStart"/>
        <w:r w:rsidRPr="005A2A49">
          <w:rPr>
            <w:rStyle w:val="Hyperlink"/>
            <w:sz w:val="16"/>
            <w:szCs w:val="12"/>
          </w:rPr>
          <w:t>said</w:t>
        </w:r>
      </w:hyperlink>
      <w:r w:rsidRPr="005A2A49">
        <w:rPr>
          <w:sz w:val="16"/>
          <w:szCs w:val="12"/>
        </w:rPr>
        <w:t>Carol</w:t>
      </w:r>
      <w:proofErr w:type="spellEnd"/>
      <w:r w:rsidRPr="005A2A49">
        <w:rPr>
          <w:sz w:val="16"/>
          <w:szCs w:val="12"/>
        </w:rPr>
        <w:t xml:space="preserve"> </w:t>
      </w:r>
      <w:proofErr w:type="spellStart"/>
      <w:r w:rsidRPr="005A2A49">
        <w:rPr>
          <w:sz w:val="16"/>
          <w:szCs w:val="12"/>
        </w:rPr>
        <w:t>Saivetz</w:t>
      </w:r>
      <w:proofErr w:type="spellEnd"/>
      <w:r w:rsidRPr="005A2A49">
        <w:rPr>
          <w:sz w:val="16"/>
          <w:szCs w:val="12"/>
        </w:rPr>
        <w:t>, a Eurasian expert at MIT. “It deprives Ukraine of the possibility of developing these resources and gives them to Russia.” Nigeria and South Sudan</w:t>
      </w:r>
      <w:r w:rsidRPr="005A2A49">
        <w:rPr>
          <w:sz w:val="16"/>
          <w:szCs w:val="32"/>
        </w:rPr>
        <w:t xml:space="preserve"> </w:t>
      </w:r>
      <w:r w:rsidRPr="00313F71">
        <w:rPr>
          <w:rStyle w:val="StyleUnderline"/>
          <w:b/>
          <w:bCs/>
        </w:rPr>
        <w:t>The conflicts in South Sudan and Nigeria</w:t>
      </w:r>
      <w:r w:rsidRPr="005A2A49">
        <w:rPr>
          <w:sz w:val="16"/>
          <w:szCs w:val="32"/>
        </w:rPr>
        <w:t xml:space="preserve"> are distinctive in many respects, yet both </w:t>
      </w:r>
      <w:r w:rsidRPr="00313F71">
        <w:rPr>
          <w:rStyle w:val="StyleUnderline"/>
          <w:b/>
          <w:bCs/>
        </w:rPr>
        <w:t>share</w:t>
      </w:r>
      <w:r w:rsidRPr="005A2A49">
        <w:rPr>
          <w:sz w:val="16"/>
          <w:szCs w:val="32"/>
        </w:rPr>
        <w:t xml:space="preserve"> a key common factor: widespread anger and distrust towards </w:t>
      </w:r>
      <w:r w:rsidRPr="00313F71">
        <w:rPr>
          <w:rStyle w:val="StyleUnderline"/>
          <w:b/>
          <w:bCs/>
        </w:rPr>
        <w:t>government officials who have become</w:t>
      </w:r>
      <w:r w:rsidRPr="005A2A49">
        <w:rPr>
          <w:sz w:val="16"/>
          <w:szCs w:val="32"/>
        </w:rPr>
        <w:t xml:space="preserve"> wealthy, corrupt, and autocratic </w:t>
      </w:r>
      <w:r w:rsidRPr="00313F71">
        <w:rPr>
          <w:rStyle w:val="StyleUnderline"/>
          <w:b/>
          <w:bCs/>
        </w:rPr>
        <w:t>thanks to</w:t>
      </w:r>
      <w:r w:rsidRPr="005A2A49">
        <w:rPr>
          <w:sz w:val="16"/>
          <w:szCs w:val="32"/>
        </w:rPr>
        <w:t xml:space="preserve"> access to abundant </w:t>
      </w:r>
      <w:r w:rsidRPr="00313F71">
        <w:rPr>
          <w:rStyle w:val="StyleUnderline"/>
          <w:b/>
          <w:bCs/>
        </w:rPr>
        <w:t>oil</w:t>
      </w:r>
      <w:r w:rsidRPr="005A2A49">
        <w:rPr>
          <w:sz w:val="16"/>
          <w:szCs w:val="32"/>
        </w:rPr>
        <w:t xml:space="preserve"> revenues. With oil selling at around $100 per barrel, this represents a potentially staggering source of wealth for Nigeria […] Were these revenues </w:t>
      </w:r>
      <w:r w:rsidRPr="005A2A49">
        <w:rPr>
          <w:sz w:val="16"/>
          <w:szCs w:val="12"/>
        </w:rPr>
        <w:t xml:space="preserve">– estimated in the tens of billions of dollars per year – used to spur development […] Nigeria could be a great beacon of hope for Africa. In Nigeria, the insurgent group </w:t>
      </w:r>
      <w:hyperlink r:id="rId58" w:history="1">
        <w:r w:rsidRPr="005A2A49">
          <w:rPr>
            <w:rStyle w:val="Hyperlink"/>
            <w:sz w:val="16"/>
            <w:szCs w:val="12"/>
          </w:rPr>
          <w:t>Boko Haram</w:t>
        </w:r>
      </w:hyperlink>
      <w:r w:rsidRPr="005A2A49">
        <w:rPr>
          <w:sz w:val="16"/>
          <w:szCs w:val="12"/>
        </w:rPr>
        <w:t xml:space="preserve"> is fighting to overthrow the existing political system and establish a puritanical, Muslim-ruled state. Although most Nigerians decry the group’s violent methods (including the kidnapping of hundreds of teenage girls from a state-run school), it has </w:t>
      </w:r>
      <w:hyperlink r:id="rId59" w:history="1">
        <w:r w:rsidRPr="005A2A49">
          <w:rPr>
            <w:rStyle w:val="Hyperlink"/>
            <w:sz w:val="16"/>
            <w:szCs w:val="12"/>
          </w:rPr>
          <w:t>drawn strength</w:t>
        </w:r>
      </w:hyperlink>
      <w:r w:rsidRPr="005A2A49">
        <w:rPr>
          <w:sz w:val="16"/>
          <w:szCs w:val="12"/>
        </w:rPr>
        <w:t xml:space="preserve"> from disgust in the poverty-stricken northern part of the country with the </w:t>
      </w:r>
      <w:hyperlink r:id="rId60" w:history="1">
        <w:r w:rsidRPr="005A2A49">
          <w:rPr>
            <w:rStyle w:val="Hyperlink"/>
            <w:sz w:val="16"/>
            <w:szCs w:val="12"/>
          </w:rPr>
          <w:t>corruption-riddled</w:t>
        </w:r>
      </w:hyperlink>
      <w:r w:rsidRPr="005A2A49">
        <w:rPr>
          <w:sz w:val="16"/>
          <w:szCs w:val="12"/>
        </w:rPr>
        <w:t xml:space="preserve"> central government in distant Abuja, the capital. Nigeria is the largest oil producer in Africa, </w:t>
      </w:r>
      <w:hyperlink r:id="rId61" w:history="1">
        <w:r w:rsidRPr="005A2A49">
          <w:rPr>
            <w:rStyle w:val="Hyperlink"/>
            <w:sz w:val="16"/>
            <w:szCs w:val="12"/>
          </w:rPr>
          <w:t>pumping out</w:t>
        </w:r>
      </w:hyperlink>
      <w:r w:rsidRPr="005A2A49">
        <w:rPr>
          <w:sz w:val="16"/>
          <w:szCs w:val="12"/>
        </w:rPr>
        <w:t xml:space="preserve"> some 2.5 million barrels per day. With oil selling at around $100 per barrel, this represents a potentially staggering source of wealth for the nation, even after the private companies involved in the day-to-day extractive operations take their share. Were these revenues – estimated in the tens of billions of dollars per year – used to spur development and improve the lot of the population, Nigeria could be a great beacon of hope for Africa. Instead, much of the money </w:t>
      </w:r>
      <w:hyperlink r:id="rId62" w:history="1">
        <w:r w:rsidRPr="005A2A49">
          <w:rPr>
            <w:rStyle w:val="Hyperlink"/>
            <w:sz w:val="16"/>
            <w:szCs w:val="12"/>
          </w:rPr>
          <w:t>disappears</w:t>
        </w:r>
      </w:hyperlink>
      <w:r w:rsidRPr="005A2A49">
        <w:rPr>
          <w:sz w:val="16"/>
          <w:szCs w:val="12"/>
        </w:rPr>
        <w:t xml:space="preserve"> into the pockets (and foreign bank accounts) of Nigeria’s well-connected elites. In February, the governor of the Central Bank of Nigeria, Lamido Sanusi, told a parliamentary investigating committee that the state-owned Nigerian National Petroleum Corporation (NNPC) had failed to transfer some $20 billion in proceeds from oil sales to the national treasury, as required by law. It had all evidently been diverted to private accounts. “A substantial amount of money has gone,” he </w:t>
      </w:r>
      <w:hyperlink r:id="rId63" w:history="1">
        <w:r w:rsidRPr="005A2A49">
          <w:rPr>
            <w:rStyle w:val="Hyperlink"/>
            <w:sz w:val="16"/>
            <w:szCs w:val="12"/>
          </w:rPr>
          <w:t>told</w:t>
        </w:r>
      </w:hyperlink>
      <w:r w:rsidRPr="005A2A49">
        <w:rPr>
          <w:sz w:val="16"/>
          <w:szCs w:val="12"/>
        </w:rPr>
        <w:t xml:space="preserve"> the New York Times. “I wasn’t just talking about numbers. I showed it was a scam.”</w:t>
      </w:r>
      <w:r w:rsidRPr="005A2A49">
        <w:rPr>
          <w:sz w:val="16"/>
          <w:szCs w:val="32"/>
        </w:rPr>
        <w:t xml:space="preserve"> </w:t>
      </w:r>
      <w:r w:rsidRPr="00313F71">
        <w:rPr>
          <w:rStyle w:val="StyleUnderline"/>
          <w:b/>
          <w:bCs/>
        </w:rPr>
        <w:t>For</w:t>
      </w:r>
      <w:r w:rsidRPr="005A2A49">
        <w:rPr>
          <w:sz w:val="16"/>
          <w:szCs w:val="32"/>
        </w:rPr>
        <w:t xml:space="preserve"> many </w:t>
      </w:r>
      <w:r w:rsidRPr="00313F71">
        <w:rPr>
          <w:rStyle w:val="StyleUnderline"/>
          <w:b/>
          <w:bCs/>
        </w:rPr>
        <w:t>Nigerians</w:t>
      </w:r>
      <w:r w:rsidRPr="005A2A49">
        <w:rPr>
          <w:sz w:val="16"/>
          <w:szCs w:val="32"/>
        </w:rPr>
        <w:t xml:space="preserve"> – a majority of whom subsist on less than $2 per day – the </w:t>
      </w:r>
      <w:r w:rsidRPr="00313F71">
        <w:rPr>
          <w:rStyle w:val="StyleUnderline"/>
          <w:b/>
          <w:bCs/>
        </w:rPr>
        <w:t>corruption</w:t>
      </w:r>
      <w:r w:rsidRPr="005A2A49">
        <w:rPr>
          <w:sz w:val="16"/>
          <w:szCs w:val="32"/>
        </w:rPr>
        <w:t xml:space="preserve"> in Abuja, when combined with the </w:t>
      </w:r>
      <w:hyperlink r:id="rId64" w:history="1">
        <w:r w:rsidRPr="005A2A49">
          <w:rPr>
            <w:rStyle w:val="Hyperlink"/>
            <w:sz w:val="16"/>
            <w:szCs w:val="32"/>
          </w:rPr>
          <w:t>wanton brutality</w:t>
        </w:r>
      </w:hyperlink>
      <w:r w:rsidRPr="005A2A49">
        <w:rPr>
          <w:sz w:val="16"/>
          <w:szCs w:val="32"/>
        </w:rPr>
        <w:t xml:space="preserve"> of the government’s security forces, </w:t>
      </w:r>
      <w:r w:rsidRPr="00313F71">
        <w:rPr>
          <w:rStyle w:val="StyleUnderline"/>
          <w:b/>
          <w:bCs/>
        </w:rPr>
        <w:t>is a source of</w:t>
      </w:r>
      <w:r w:rsidRPr="005A2A49">
        <w:rPr>
          <w:sz w:val="16"/>
          <w:szCs w:val="32"/>
        </w:rPr>
        <w:t xml:space="preserve"> abiding </w:t>
      </w:r>
      <w:r w:rsidRPr="00313F71">
        <w:rPr>
          <w:rStyle w:val="StyleUnderline"/>
          <w:b/>
          <w:bCs/>
        </w:rPr>
        <w:t>anger</w:t>
      </w:r>
      <w:r w:rsidRPr="005A2A49">
        <w:rPr>
          <w:sz w:val="16"/>
          <w:szCs w:val="32"/>
        </w:rPr>
        <w:t xml:space="preserve"> and resentment, </w:t>
      </w:r>
      <w:r w:rsidRPr="00313F71">
        <w:rPr>
          <w:rStyle w:val="StyleUnderline"/>
          <w:b/>
          <w:bCs/>
        </w:rPr>
        <w:t>generating recruits for insurgent groups</w:t>
      </w:r>
      <w:r w:rsidRPr="005A2A49">
        <w:rPr>
          <w:sz w:val="16"/>
          <w:szCs w:val="32"/>
        </w:rPr>
        <w:t xml:space="preserve"> like Boko Haram and winning them begrudging admiration. “They know well the frustration that would drive someone to take up arms against the state,” </w:t>
      </w:r>
      <w:hyperlink r:id="rId65" w:history="1">
        <w:r w:rsidRPr="005A2A49">
          <w:rPr>
            <w:rStyle w:val="Hyperlink"/>
            <w:sz w:val="16"/>
            <w:szCs w:val="32"/>
          </w:rPr>
          <w:t>said</w:t>
        </w:r>
      </w:hyperlink>
      <w:r w:rsidRPr="005A2A49">
        <w:rPr>
          <w:sz w:val="16"/>
          <w:szCs w:val="32"/>
        </w:rPr>
        <w:t xml:space="preserve"> National Geographic reporter James </w:t>
      </w:r>
      <w:proofErr w:type="spellStart"/>
      <w:r w:rsidRPr="005A2A49">
        <w:rPr>
          <w:sz w:val="16"/>
          <w:szCs w:val="32"/>
        </w:rPr>
        <w:t>Verini</w:t>
      </w:r>
      <w:proofErr w:type="spellEnd"/>
      <w:r w:rsidRPr="005A2A49">
        <w:rPr>
          <w:sz w:val="16"/>
          <w:szCs w:val="32"/>
        </w:rPr>
        <w:t xml:space="preserve"> of people he interviewed in battle-scarred areas of northern Nigeria. At this stage, the government has displayed </w:t>
      </w:r>
      <w:hyperlink r:id="rId66" w:history="1">
        <w:r w:rsidRPr="005A2A49">
          <w:rPr>
            <w:rStyle w:val="Hyperlink"/>
            <w:sz w:val="16"/>
            <w:szCs w:val="32"/>
          </w:rPr>
          <w:t>zero capacity</w:t>
        </w:r>
      </w:hyperlink>
      <w:r w:rsidRPr="005A2A49">
        <w:rPr>
          <w:sz w:val="16"/>
          <w:szCs w:val="32"/>
        </w:rPr>
        <w:t xml:space="preserve"> to overcome the insurgency, while its ineptitude and heavy-handed military tactics have only further alienated ordinary Nigerians. The conflict in </w:t>
      </w:r>
      <w:hyperlink r:id="rId67" w:history="1">
        <w:r w:rsidRPr="005A2A49">
          <w:rPr>
            <w:rStyle w:val="Hyperlink"/>
            <w:sz w:val="16"/>
            <w:szCs w:val="32"/>
          </w:rPr>
          <w:t>South Sudan</w:t>
        </w:r>
      </w:hyperlink>
      <w:r w:rsidRPr="005A2A49">
        <w:rPr>
          <w:sz w:val="16"/>
          <w:szCs w:val="32"/>
        </w:rPr>
        <w:t xml:space="preserve"> has different roots, but shares a common link to energy. Indeed, </w:t>
      </w:r>
      <w:r w:rsidRPr="00313F71">
        <w:rPr>
          <w:rStyle w:val="StyleUnderline"/>
          <w:b/>
          <w:bCs/>
        </w:rPr>
        <w:t>the very formation of South Sudan is a product of oil politics</w:t>
      </w:r>
      <w:r w:rsidRPr="005A2A49">
        <w:rPr>
          <w:sz w:val="16"/>
          <w:szCs w:val="32"/>
        </w:rPr>
        <w:t xml:space="preserve">. </w:t>
      </w:r>
      <w:r w:rsidRPr="005A2A49">
        <w:rPr>
          <w:sz w:val="16"/>
          <w:szCs w:val="12"/>
        </w:rPr>
        <w:t xml:space="preserve">A </w:t>
      </w:r>
      <w:hyperlink r:id="rId68" w:history="1">
        <w:r w:rsidRPr="005A2A49">
          <w:rPr>
            <w:rStyle w:val="Hyperlink"/>
            <w:sz w:val="16"/>
            <w:szCs w:val="12"/>
          </w:rPr>
          <w:t>civil war</w:t>
        </w:r>
      </w:hyperlink>
      <w:r w:rsidRPr="005A2A49">
        <w:rPr>
          <w:sz w:val="16"/>
          <w:szCs w:val="12"/>
        </w:rPr>
        <w:t xml:space="preserve"> in Sudan that lasted from 1955 to 1972 only ended when the Muslim-dominated government in the north agreed to grant more autonomy to the peoples of the southern part of the country, largely practitioners of traditional African religions or Christianity. However, when oil was discovered in the south, the rulers of northern Sudan repudiated many of their earlier promises and sought to gain control over the oil fields, sparking a </w:t>
      </w:r>
      <w:hyperlink r:id="rId69" w:history="1">
        <w:r w:rsidRPr="005A2A49">
          <w:rPr>
            <w:rStyle w:val="Hyperlink"/>
            <w:sz w:val="16"/>
            <w:szCs w:val="12"/>
          </w:rPr>
          <w:t>second civil war</w:t>
        </w:r>
      </w:hyperlink>
      <w:r w:rsidRPr="005A2A49">
        <w:rPr>
          <w:sz w:val="16"/>
          <w:szCs w:val="12"/>
        </w:rPr>
        <w:t xml:space="preserve">, which lasted from 1983 to 2005. An estimated two million people lost their lives in this round of fighting. In the end, the south was </w:t>
      </w:r>
      <w:hyperlink r:id="rId70" w:history="1">
        <w:r w:rsidRPr="005A2A49">
          <w:rPr>
            <w:rStyle w:val="Hyperlink"/>
            <w:sz w:val="16"/>
            <w:szCs w:val="12"/>
          </w:rPr>
          <w:t>granted</w:t>
        </w:r>
      </w:hyperlink>
      <w:r w:rsidRPr="005A2A49">
        <w:rPr>
          <w:sz w:val="16"/>
          <w:szCs w:val="12"/>
        </w:rPr>
        <w:t xml:space="preserve"> full autonomy and the right to vote on secession. Following a January 2011 referendum in which </w:t>
      </w:r>
      <w:hyperlink r:id="rId71" w:history="1">
        <w:r w:rsidRPr="005A2A49">
          <w:rPr>
            <w:rStyle w:val="Hyperlink"/>
            <w:sz w:val="16"/>
            <w:szCs w:val="12"/>
          </w:rPr>
          <w:t>98.8%</w:t>
        </w:r>
      </w:hyperlink>
      <w:r w:rsidRPr="005A2A49">
        <w:rPr>
          <w:sz w:val="16"/>
          <w:szCs w:val="12"/>
        </w:rPr>
        <w:t xml:space="preserve"> of southerners voted to secede, the country became independent on that July 9th. The very formation of South Sudan is a product of oil politics. The new state had barely been established, however, when conflict with the north over its oil resumed. While South Sudan has a plethora of oil, the only pipeline allowing the country to export its energy stretches across North Sudan to the Red Sea. This ensured that the south would be dependent on the north for the major source of government revenues. Furious at the loss of the fields, the northerners </w:t>
      </w:r>
      <w:hyperlink r:id="rId72" w:history="1">
        <w:r w:rsidRPr="005A2A49">
          <w:rPr>
            <w:rStyle w:val="Hyperlink"/>
            <w:sz w:val="16"/>
            <w:szCs w:val="12"/>
          </w:rPr>
          <w:t>charged</w:t>
        </w:r>
      </w:hyperlink>
      <w:r w:rsidRPr="005A2A49">
        <w:rPr>
          <w:sz w:val="16"/>
          <w:szCs w:val="12"/>
        </w:rPr>
        <w:t xml:space="preserve"> excessively high rates for transporting the oil, precipitating a cut-off in oil deliveries by the south and sporadic violence along the two countries’ still-disputed border. Finally, in August 2012, the two sides </w:t>
      </w:r>
      <w:hyperlink r:id="rId73" w:history="1">
        <w:r w:rsidRPr="005A2A49">
          <w:rPr>
            <w:rStyle w:val="Hyperlink"/>
            <w:sz w:val="16"/>
            <w:szCs w:val="12"/>
          </w:rPr>
          <w:t>agreed</w:t>
        </w:r>
      </w:hyperlink>
      <w:r w:rsidRPr="005A2A49">
        <w:rPr>
          <w:sz w:val="16"/>
          <w:szCs w:val="12"/>
        </w:rPr>
        <w:t xml:space="preserve"> to a formula for sharing the wealth and the flow of oil resumed. Fighting has, however, continued in certain border areas controlled by the north but populated by groups linked to the south. With the flow of oil income assured, the leader of South Sudan, President </w:t>
      </w:r>
      <w:hyperlink r:id="rId74" w:history="1">
        <w:r w:rsidRPr="005A2A49">
          <w:rPr>
            <w:rStyle w:val="Hyperlink"/>
            <w:sz w:val="16"/>
            <w:szCs w:val="12"/>
          </w:rPr>
          <w:t xml:space="preserve">Salva </w:t>
        </w:r>
        <w:proofErr w:type="spellStart"/>
        <w:r w:rsidRPr="005A2A49">
          <w:rPr>
            <w:rStyle w:val="Hyperlink"/>
            <w:sz w:val="16"/>
            <w:szCs w:val="12"/>
          </w:rPr>
          <w:t>Kiir</w:t>
        </w:r>
        <w:proofErr w:type="spellEnd"/>
      </w:hyperlink>
      <w:r w:rsidRPr="005A2A49">
        <w:rPr>
          <w:sz w:val="16"/>
          <w:szCs w:val="12"/>
        </w:rPr>
        <w:t xml:space="preserve">, sought to consolidate his control over the country and all those oil revenues. Claiming an imminent coup attempt by his rivals, led by Vice President </w:t>
      </w:r>
      <w:hyperlink r:id="rId75" w:history="1">
        <w:proofErr w:type="spellStart"/>
        <w:r w:rsidRPr="005A2A49">
          <w:rPr>
            <w:rStyle w:val="Hyperlink"/>
            <w:sz w:val="16"/>
            <w:szCs w:val="12"/>
          </w:rPr>
          <w:t>Riek</w:t>
        </w:r>
        <w:proofErr w:type="spellEnd"/>
        <w:r w:rsidRPr="005A2A49">
          <w:rPr>
            <w:rStyle w:val="Hyperlink"/>
            <w:sz w:val="16"/>
            <w:szCs w:val="12"/>
          </w:rPr>
          <w:t xml:space="preserve"> Machar</w:t>
        </w:r>
      </w:hyperlink>
      <w:r w:rsidRPr="005A2A49">
        <w:rPr>
          <w:sz w:val="16"/>
          <w:szCs w:val="12"/>
        </w:rPr>
        <w:t xml:space="preserve">, he </w:t>
      </w:r>
      <w:hyperlink r:id="rId76" w:history="1">
        <w:r w:rsidRPr="005A2A49">
          <w:rPr>
            <w:rStyle w:val="Hyperlink"/>
            <w:sz w:val="16"/>
            <w:szCs w:val="12"/>
          </w:rPr>
          <w:t>disbanded</w:t>
        </w:r>
      </w:hyperlink>
      <w:r w:rsidRPr="005A2A49">
        <w:rPr>
          <w:sz w:val="16"/>
          <w:szCs w:val="12"/>
        </w:rPr>
        <w:t xml:space="preserve"> his multiethnic government on July 24, 2013, and began arresting allies of Machar. The resulting power struggle quickly turned into an </w:t>
      </w:r>
      <w:hyperlink r:id="rId77" w:history="1">
        <w:r w:rsidRPr="005A2A49">
          <w:rPr>
            <w:rStyle w:val="Hyperlink"/>
            <w:sz w:val="16"/>
            <w:szCs w:val="12"/>
          </w:rPr>
          <w:t>ethnic civil war</w:t>
        </w:r>
      </w:hyperlink>
      <w:r w:rsidRPr="005A2A49">
        <w:rPr>
          <w:sz w:val="16"/>
          <w:szCs w:val="12"/>
        </w:rPr>
        <w:t xml:space="preserve">, with the kin of President </w:t>
      </w:r>
      <w:proofErr w:type="spellStart"/>
      <w:r w:rsidRPr="005A2A49">
        <w:rPr>
          <w:sz w:val="16"/>
          <w:szCs w:val="12"/>
        </w:rPr>
        <w:t>Kiir</w:t>
      </w:r>
      <w:proofErr w:type="spellEnd"/>
      <w:r w:rsidRPr="005A2A49">
        <w:rPr>
          <w:sz w:val="16"/>
          <w:szCs w:val="12"/>
        </w:rPr>
        <w:t xml:space="preserve">, a Dinka, battling members of the Nuer group, of which Machar is a member. Despite several attempts to negotiate a cease-fire, </w:t>
      </w:r>
      <w:hyperlink r:id="rId78" w:history="1">
        <w:r w:rsidRPr="005A2A49">
          <w:rPr>
            <w:rStyle w:val="Hyperlink"/>
            <w:sz w:val="16"/>
            <w:szCs w:val="12"/>
          </w:rPr>
          <w:t>fighting</w:t>
        </w:r>
      </w:hyperlink>
      <w:r w:rsidRPr="005A2A49">
        <w:rPr>
          <w:sz w:val="16"/>
          <w:szCs w:val="12"/>
        </w:rPr>
        <w:t xml:space="preserve"> has been under way since December, with thousands of people killed and hundreds of thousands forced to flee their homes.</w:t>
      </w:r>
      <w:r w:rsidRPr="005A2A49">
        <w:rPr>
          <w:sz w:val="16"/>
          <w:szCs w:val="32"/>
        </w:rPr>
        <w:t xml:space="preserve"> </w:t>
      </w:r>
      <w:r w:rsidRPr="00313F71">
        <w:rPr>
          <w:rStyle w:val="StyleUnderline"/>
          <w:b/>
          <w:bCs/>
        </w:rPr>
        <w:t xml:space="preserve">As in Syria and Iraq, much of the fighting in South Sudan has centered around </w:t>
      </w:r>
      <w:r w:rsidRPr="005A2A49">
        <w:rPr>
          <w:sz w:val="16"/>
          <w:szCs w:val="32"/>
        </w:rPr>
        <w:t xml:space="preserve">the vital </w:t>
      </w:r>
      <w:r w:rsidRPr="00313F71">
        <w:rPr>
          <w:rStyle w:val="StyleUnderline"/>
          <w:b/>
          <w:bCs/>
        </w:rPr>
        <w:t>oil</w:t>
      </w:r>
      <w:r w:rsidRPr="005A2A49">
        <w:rPr>
          <w:sz w:val="16"/>
          <w:szCs w:val="32"/>
        </w:rPr>
        <w:t xml:space="preserve"> fields, </w:t>
      </w:r>
      <w:r w:rsidRPr="00313F71">
        <w:rPr>
          <w:rStyle w:val="StyleUnderline"/>
          <w:b/>
          <w:bCs/>
        </w:rPr>
        <w:t xml:space="preserve">with </w:t>
      </w:r>
      <w:r w:rsidRPr="005A2A49">
        <w:rPr>
          <w:sz w:val="16"/>
          <w:szCs w:val="32"/>
        </w:rPr>
        <w:t xml:space="preserve">both sides </w:t>
      </w:r>
      <w:r w:rsidRPr="00313F71">
        <w:rPr>
          <w:rStyle w:val="StyleUnderline"/>
          <w:b/>
          <w:bCs/>
        </w:rPr>
        <w:t>determined to control</w:t>
      </w:r>
      <w:r w:rsidRPr="005A2A49">
        <w:rPr>
          <w:sz w:val="16"/>
          <w:szCs w:val="32"/>
        </w:rPr>
        <w:t xml:space="preserve"> them and collect the </w:t>
      </w:r>
      <w:r w:rsidRPr="00313F71">
        <w:rPr>
          <w:rStyle w:val="StyleUnderline"/>
          <w:b/>
          <w:bCs/>
        </w:rPr>
        <w:t>revenues</w:t>
      </w:r>
      <w:r w:rsidRPr="005A2A49">
        <w:rPr>
          <w:sz w:val="16"/>
          <w:szCs w:val="32"/>
        </w:rPr>
        <w:t xml:space="preserve"> </w:t>
      </w:r>
      <w:r w:rsidRPr="005A2A49">
        <w:rPr>
          <w:sz w:val="16"/>
          <w:szCs w:val="12"/>
        </w:rPr>
        <w:t xml:space="preserve">they generate. As of March, while still under government control, the </w:t>
      </w:r>
      <w:proofErr w:type="spellStart"/>
      <w:r w:rsidRPr="005A2A49">
        <w:rPr>
          <w:sz w:val="16"/>
          <w:szCs w:val="12"/>
        </w:rPr>
        <w:t>Paloch</w:t>
      </w:r>
      <w:proofErr w:type="spellEnd"/>
      <w:r w:rsidRPr="005A2A49">
        <w:rPr>
          <w:sz w:val="16"/>
          <w:szCs w:val="12"/>
        </w:rPr>
        <w:t xml:space="preserve"> field in Upper Nile State was </w:t>
      </w:r>
      <w:hyperlink r:id="rId79" w:history="1">
        <w:r w:rsidRPr="005A2A49">
          <w:rPr>
            <w:rStyle w:val="Hyperlink"/>
            <w:sz w:val="16"/>
            <w:szCs w:val="12"/>
          </w:rPr>
          <w:t>producing</w:t>
        </w:r>
      </w:hyperlink>
      <w:r w:rsidRPr="005A2A49">
        <w:rPr>
          <w:sz w:val="16"/>
          <w:szCs w:val="12"/>
        </w:rPr>
        <w:t xml:space="preserve"> some 150,000 barrels a day, worth about $15 million to the government and participating oil companies. The rebel forces, led by former Vice President Machar, are trying to seize those fields to deny this revenue to the government. “The presence of forces loyal to Salva </w:t>
      </w:r>
      <w:proofErr w:type="spellStart"/>
      <w:r w:rsidRPr="005A2A49">
        <w:rPr>
          <w:sz w:val="16"/>
          <w:szCs w:val="12"/>
        </w:rPr>
        <w:t>Kiir</w:t>
      </w:r>
      <w:proofErr w:type="spellEnd"/>
      <w:r w:rsidRPr="005A2A49">
        <w:rPr>
          <w:sz w:val="16"/>
          <w:szCs w:val="12"/>
        </w:rPr>
        <w:t xml:space="preserve"> in </w:t>
      </w:r>
      <w:proofErr w:type="spellStart"/>
      <w:r w:rsidRPr="005A2A49">
        <w:rPr>
          <w:sz w:val="16"/>
          <w:szCs w:val="12"/>
        </w:rPr>
        <w:t>Paloch</w:t>
      </w:r>
      <w:proofErr w:type="spellEnd"/>
      <w:r w:rsidRPr="005A2A49">
        <w:rPr>
          <w:sz w:val="16"/>
          <w:szCs w:val="12"/>
        </w:rPr>
        <w:t xml:space="preserve">, to buy more arms to kill our people… is not acceptable to us,” Machar </w:t>
      </w:r>
      <w:hyperlink r:id="rId80" w:history="1">
        <w:r w:rsidRPr="005A2A49">
          <w:rPr>
            <w:rStyle w:val="Hyperlink"/>
            <w:sz w:val="16"/>
            <w:szCs w:val="12"/>
          </w:rPr>
          <w:t>said</w:t>
        </w:r>
      </w:hyperlink>
      <w:r w:rsidRPr="005A2A49">
        <w:rPr>
          <w:sz w:val="16"/>
          <w:szCs w:val="12"/>
        </w:rPr>
        <w:t xml:space="preserve"> in April. “We want to take control of the oil field. It’s our oil.” As of now, the field remains in government hands, with rebel forces reportedly making gains in the vicinity</w:t>
      </w:r>
      <w:r w:rsidRPr="005A2A49">
        <w:rPr>
          <w:sz w:val="16"/>
          <w:szCs w:val="32"/>
        </w:rPr>
        <w:t xml:space="preserve">. </w:t>
      </w:r>
      <w:r w:rsidRPr="00313F71">
        <w:rPr>
          <w:rStyle w:val="StyleUnderline"/>
          <w:b/>
          <w:bCs/>
        </w:rPr>
        <w:t>The South China Sea</w:t>
      </w:r>
      <w:r w:rsidRPr="005A2A49">
        <w:rPr>
          <w:sz w:val="16"/>
          <w:szCs w:val="32"/>
        </w:rPr>
        <w:t xml:space="preserve"> In both the </w:t>
      </w:r>
      <w:hyperlink r:id="rId81" w:history="1">
        <w:r w:rsidRPr="005A2A49">
          <w:rPr>
            <w:rStyle w:val="Hyperlink"/>
            <w:sz w:val="16"/>
            <w:szCs w:val="32"/>
          </w:rPr>
          <w:t>East China</w:t>
        </w:r>
      </w:hyperlink>
      <w:r w:rsidRPr="005A2A49">
        <w:rPr>
          <w:sz w:val="16"/>
          <w:szCs w:val="32"/>
        </w:rPr>
        <w:t xml:space="preserve"> and </w:t>
      </w:r>
      <w:hyperlink r:id="rId82" w:history="1">
        <w:r w:rsidRPr="005A2A49">
          <w:rPr>
            <w:rStyle w:val="Hyperlink"/>
            <w:sz w:val="16"/>
            <w:szCs w:val="32"/>
          </w:rPr>
          <w:t>South China</w:t>
        </w:r>
      </w:hyperlink>
      <w:r w:rsidRPr="005A2A49">
        <w:rPr>
          <w:sz w:val="16"/>
          <w:szCs w:val="32"/>
        </w:rPr>
        <w:t xml:space="preserve"> seas, China and its neighbors claim assorted atolls and islands that sit astride vast undersea oil and gas reserves. The </w:t>
      </w:r>
      <w:r w:rsidRPr="00313F71">
        <w:rPr>
          <w:rStyle w:val="StyleUnderline"/>
          <w:b/>
          <w:bCs/>
        </w:rPr>
        <w:t xml:space="preserve">waters </w:t>
      </w:r>
      <w:r w:rsidRPr="005A2A49">
        <w:rPr>
          <w:sz w:val="16"/>
          <w:szCs w:val="32"/>
        </w:rPr>
        <w:t xml:space="preserve">of both </w:t>
      </w:r>
      <w:r w:rsidRPr="00313F71">
        <w:rPr>
          <w:rStyle w:val="StyleUnderline"/>
          <w:b/>
          <w:bCs/>
        </w:rPr>
        <w:t>have been the site of recurring naval clashes</w:t>
      </w:r>
      <w:r w:rsidRPr="005A2A49">
        <w:rPr>
          <w:sz w:val="16"/>
          <w:szCs w:val="32"/>
        </w:rPr>
        <w:t xml:space="preserve"> over the past few years, with the South China Sea recently grabbing the spotlight. An energy-rich offshoot of the western Pacific, that sea, long a focus of </w:t>
      </w:r>
      <w:hyperlink r:id="rId83" w:history="1">
        <w:r w:rsidRPr="005A2A49">
          <w:rPr>
            <w:rStyle w:val="Hyperlink"/>
            <w:sz w:val="16"/>
            <w:szCs w:val="32"/>
          </w:rPr>
          <w:t>contention</w:t>
        </w:r>
      </w:hyperlink>
      <w:r w:rsidRPr="005A2A49">
        <w:rPr>
          <w:sz w:val="16"/>
          <w:szCs w:val="32"/>
        </w:rPr>
        <w:t xml:space="preserve">, is rimmed by China, Vietnam, the island of Borneo, and the Philippine Islands. </w:t>
      </w:r>
      <w:r w:rsidRPr="00313F71">
        <w:rPr>
          <w:rStyle w:val="StyleUnderline"/>
          <w:b/>
          <w:bCs/>
        </w:rPr>
        <w:t>Tensions peaked</w:t>
      </w:r>
      <w:r w:rsidRPr="005A2A49">
        <w:rPr>
          <w:sz w:val="16"/>
          <w:szCs w:val="32"/>
        </w:rPr>
        <w:t xml:space="preserve"> in May </w:t>
      </w:r>
      <w:r w:rsidRPr="00313F71">
        <w:rPr>
          <w:rStyle w:val="StyleUnderline"/>
          <w:b/>
          <w:bCs/>
        </w:rPr>
        <w:t xml:space="preserve">when the Chinese </w:t>
      </w:r>
      <w:hyperlink r:id="rId84" w:history="1">
        <w:r w:rsidRPr="00313F71">
          <w:rPr>
            <w:rStyle w:val="StyleUnderline"/>
            <w:b/>
            <w:bCs/>
          </w:rPr>
          <w:t>deployed</w:t>
        </w:r>
      </w:hyperlink>
      <w:r w:rsidRPr="00313F71">
        <w:rPr>
          <w:rStyle w:val="StyleUnderline"/>
          <w:b/>
          <w:bCs/>
        </w:rPr>
        <w:t xml:space="preserve"> their</w:t>
      </w:r>
      <w:r w:rsidRPr="005A2A49">
        <w:rPr>
          <w:sz w:val="16"/>
          <w:szCs w:val="32"/>
        </w:rPr>
        <w:t xml:space="preserve"> largest </w:t>
      </w:r>
      <w:proofErr w:type="spellStart"/>
      <w:r w:rsidRPr="00313F71">
        <w:rPr>
          <w:rStyle w:val="StyleUnderline"/>
          <w:b/>
          <w:bCs/>
        </w:rPr>
        <w:t>deepwater</w:t>
      </w:r>
      <w:proofErr w:type="spellEnd"/>
      <w:r w:rsidRPr="00313F71">
        <w:rPr>
          <w:rStyle w:val="StyleUnderline"/>
          <w:b/>
          <w:bCs/>
        </w:rPr>
        <w:t xml:space="preserve"> drilling rig</w:t>
      </w:r>
      <w:r w:rsidRPr="005A2A49">
        <w:rPr>
          <w:sz w:val="16"/>
          <w:szCs w:val="32"/>
        </w:rPr>
        <w:t xml:space="preserve">, the HD-981, in waters claimed by Vietnam. Once in the drilling area, about 120 nautical miles off the coast of Vietnam, the Chinese surrounded the HD-981 with a large flotilla of navy and coast guard ships. When </w:t>
      </w:r>
      <w:r w:rsidRPr="00313F71">
        <w:rPr>
          <w:rStyle w:val="StyleUnderline"/>
          <w:b/>
          <w:bCs/>
        </w:rPr>
        <w:t>Vietnamese coast guard vessels</w:t>
      </w:r>
      <w:r w:rsidRPr="005A2A49">
        <w:rPr>
          <w:sz w:val="16"/>
          <w:szCs w:val="32"/>
        </w:rPr>
        <w:t xml:space="preserve"> attempted to penetrate this defensive ring in an effort to drive off the rig, they </w:t>
      </w:r>
      <w:r w:rsidRPr="00313F71">
        <w:rPr>
          <w:rStyle w:val="StyleUnderline"/>
          <w:b/>
          <w:bCs/>
        </w:rPr>
        <w:t xml:space="preserve">were </w:t>
      </w:r>
      <w:hyperlink r:id="rId85" w:history="1">
        <w:r w:rsidRPr="00313F71">
          <w:rPr>
            <w:rStyle w:val="StyleUnderline"/>
            <w:b/>
            <w:bCs/>
          </w:rPr>
          <w:t>rammed</w:t>
        </w:r>
      </w:hyperlink>
      <w:r w:rsidRPr="00313F71">
        <w:rPr>
          <w:rStyle w:val="StyleUnderline"/>
          <w:b/>
          <w:bCs/>
        </w:rPr>
        <w:t xml:space="preserve"> by Chinese ships</w:t>
      </w:r>
      <w:r w:rsidRPr="005A2A49">
        <w:rPr>
          <w:sz w:val="16"/>
          <w:szCs w:val="32"/>
        </w:rPr>
        <w:t xml:space="preserve"> </w:t>
      </w:r>
      <w:r w:rsidRPr="005A2A49">
        <w:rPr>
          <w:sz w:val="16"/>
          <w:szCs w:val="12"/>
        </w:rPr>
        <w:t xml:space="preserve">and pummeled by water cannon. No lives have yet been lost in these encounters, but </w:t>
      </w:r>
      <w:hyperlink r:id="rId86" w:history="1">
        <w:r w:rsidRPr="005A2A49">
          <w:rPr>
            <w:rStyle w:val="Hyperlink"/>
            <w:sz w:val="16"/>
            <w:szCs w:val="12"/>
          </w:rPr>
          <w:t>anti-Chinese rioting</w:t>
        </w:r>
      </w:hyperlink>
      <w:r w:rsidRPr="005A2A49">
        <w:rPr>
          <w:sz w:val="16"/>
          <w:szCs w:val="12"/>
        </w:rPr>
        <w:t xml:space="preserve"> in Vietnam in response to the sea-borne encroachment left several dead and the clashes at sea are expected to continue for several months until the Chinese move the rig to another (possibly equally contested) location. To view the Chinese drive in the South China Sea as a simple matter of nationalistic impulses would be a mistake. The riots and clashes sparked by the deployment of HD-981 have been driven in large part by </w:t>
      </w:r>
      <w:hyperlink r:id="rId87" w:history="1">
        <w:r w:rsidRPr="005A2A49">
          <w:rPr>
            <w:rStyle w:val="Hyperlink"/>
            <w:sz w:val="16"/>
            <w:szCs w:val="12"/>
          </w:rPr>
          <w:t>nationalism</w:t>
        </w:r>
      </w:hyperlink>
      <w:r w:rsidRPr="005A2A49">
        <w:rPr>
          <w:sz w:val="16"/>
          <w:szCs w:val="12"/>
        </w:rPr>
        <w:t xml:space="preserve"> and resentment over past humiliations. The Chinese, insisting that various tiny islands in the South China Sea were once ruled by their country, still seek to overcome the territorial losses and humiliations they suffered at the hands the Western powers and Imperial Japan. The Vietnamese, long accustomed to Chinese invasions, seek to protect what they view as their sovereign territory. For common citizens in both countries, demonstrating resolve in the dispute is a matter of national pride. But </w:t>
      </w:r>
      <w:r w:rsidRPr="00313F71">
        <w:rPr>
          <w:rStyle w:val="StyleUnderline"/>
          <w:b/>
          <w:bCs/>
        </w:rPr>
        <w:t>to view the Chinese drive in the South China Sea as a simple matter of nationalistic impulses would be a mistake.</w:t>
      </w:r>
      <w:r w:rsidRPr="005A2A49">
        <w:rPr>
          <w:sz w:val="16"/>
          <w:szCs w:val="32"/>
        </w:rPr>
        <w:t xml:space="preserve"> </w:t>
      </w:r>
      <w:r w:rsidRPr="005A2A49">
        <w:rPr>
          <w:sz w:val="16"/>
          <w:szCs w:val="12"/>
        </w:rPr>
        <w:t>The owner of HD-981, the China National Offshore Oil Company (</w:t>
      </w:r>
      <w:hyperlink r:id="rId88" w:history="1">
        <w:r w:rsidRPr="005A2A49">
          <w:rPr>
            <w:rStyle w:val="Hyperlink"/>
            <w:sz w:val="16"/>
            <w:szCs w:val="12"/>
          </w:rPr>
          <w:t>CNOOC</w:t>
        </w:r>
      </w:hyperlink>
      <w:r w:rsidRPr="005A2A49">
        <w:rPr>
          <w:sz w:val="16"/>
          <w:szCs w:val="12"/>
        </w:rPr>
        <w:t xml:space="preserve">), has conducted extensive seismic testing in the disputed area and evidently believes there is a large reservoir of energy there. “The South China Sea is estimated to have 23 billion tons to 30 billion tons of oil and 16 trillion cubic meters of natural gas, accounting for one-third of China’s total oil and gas resources,” the Chinese news agency Xinhua </w:t>
      </w:r>
      <w:hyperlink r:id="rId89" w:history="1">
        <w:r w:rsidRPr="005A2A49">
          <w:rPr>
            <w:rStyle w:val="Hyperlink"/>
            <w:sz w:val="16"/>
            <w:szCs w:val="12"/>
          </w:rPr>
          <w:t>noted</w:t>
        </w:r>
      </w:hyperlink>
      <w:r w:rsidRPr="005A2A49">
        <w:rPr>
          <w:sz w:val="16"/>
          <w:szCs w:val="12"/>
        </w:rPr>
        <w:t xml:space="preserve">. Moreover, China </w:t>
      </w:r>
      <w:hyperlink r:id="rId90" w:history="1">
        <w:r w:rsidRPr="005A2A49">
          <w:rPr>
            <w:rStyle w:val="Hyperlink"/>
            <w:sz w:val="16"/>
            <w:szCs w:val="12"/>
          </w:rPr>
          <w:t>announced</w:t>
        </w:r>
      </w:hyperlink>
      <w:r w:rsidRPr="005A2A49">
        <w:rPr>
          <w:sz w:val="16"/>
          <w:szCs w:val="12"/>
        </w:rPr>
        <w:t xml:space="preserve"> in June that it was deploying a second drilling rig to the contested waters of the South China Sea, this time at the mouth of the Gulf of Tonkin</w:t>
      </w:r>
      <w:r w:rsidRPr="005A2A49">
        <w:rPr>
          <w:sz w:val="16"/>
          <w:szCs w:val="32"/>
        </w:rPr>
        <w:t xml:space="preserve">. </w:t>
      </w:r>
      <w:r w:rsidRPr="00313F71">
        <w:rPr>
          <w:rStyle w:val="StyleUnderline"/>
          <w:b/>
          <w:bCs/>
        </w:rPr>
        <w:t xml:space="preserve">As the world’s biggest consumer of energy, </w:t>
      </w:r>
      <w:hyperlink r:id="rId91" w:history="1">
        <w:r w:rsidRPr="00313F71">
          <w:rPr>
            <w:rStyle w:val="StyleUnderline"/>
            <w:b/>
            <w:bCs/>
          </w:rPr>
          <w:t>China</w:t>
        </w:r>
      </w:hyperlink>
      <w:r w:rsidRPr="00313F71">
        <w:rPr>
          <w:rStyle w:val="StyleUnderline"/>
          <w:b/>
          <w:bCs/>
        </w:rPr>
        <w:t xml:space="preserve"> is desperate to acquire fresh fossil fuel supplies</w:t>
      </w:r>
      <w:r w:rsidRPr="005A2A49">
        <w:rPr>
          <w:sz w:val="16"/>
          <w:szCs w:val="32"/>
        </w:rPr>
        <w:t xml:space="preserve"> </w:t>
      </w:r>
      <w:r w:rsidRPr="005A2A49">
        <w:rPr>
          <w:sz w:val="16"/>
          <w:szCs w:val="12"/>
        </w:rPr>
        <w:t xml:space="preserve">wherever it can. Although its leaders are prepared to make </w:t>
      </w:r>
      <w:hyperlink r:id="rId92" w:history="1">
        <w:r w:rsidRPr="005A2A49">
          <w:rPr>
            <w:rStyle w:val="Hyperlink"/>
            <w:sz w:val="16"/>
            <w:szCs w:val="12"/>
          </w:rPr>
          <w:t>increasingly large</w:t>
        </w:r>
      </w:hyperlink>
      <w:r w:rsidRPr="005A2A49">
        <w:rPr>
          <w:sz w:val="16"/>
          <w:szCs w:val="12"/>
        </w:rPr>
        <w:t xml:space="preserve"> purchases of African, Russian, and Middle Eastern oil and gas to satisfy the nation’s growing energy requirements, they not surprisingly prefer to develop and exploit domestic supplies. For them, the South China Sea is not a “foreign” source of energy but a Chinese one, and they appear determined to use whatever means necessary to secure it. Because </w:t>
      </w:r>
      <w:hyperlink r:id="rId93" w:history="1">
        <w:r w:rsidRPr="005A2A49">
          <w:rPr>
            <w:rStyle w:val="Hyperlink"/>
            <w:sz w:val="16"/>
            <w:szCs w:val="12"/>
          </w:rPr>
          <w:t>other countries</w:t>
        </w:r>
      </w:hyperlink>
      <w:r w:rsidRPr="005A2A49">
        <w:rPr>
          <w:sz w:val="16"/>
          <w:szCs w:val="12"/>
        </w:rPr>
        <w:t>, including Vietnam and the Philippines, also seek to exploit these oil and gas reserves, further clashes, at increasing levels of violence, seem almost inevitable. No End to Fighting As these conflicts and others like them suggest, fighting for control over key energy assets or the distribution of</w:t>
      </w:r>
      <w:r w:rsidRPr="005A2A49">
        <w:rPr>
          <w:sz w:val="16"/>
          <w:szCs w:val="32"/>
        </w:rPr>
        <w:t xml:space="preserve"> </w:t>
      </w:r>
      <w:r w:rsidRPr="00313F71">
        <w:rPr>
          <w:rStyle w:val="Emphasis"/>
        </w:rPr>
        <w:t>oil</w:t>
      </w:r>
      <w:r w:rsidRPr="005A2A49">
        <w:rPr>
          <w:sz w:val="16"/>
          <w:szCs w:val="32"/>
        </w:rPr>
        <w:t xml:space="preserve"> </w:t>
      </w:r>
      <w:r w:rsidRPr="005A2A49">
        <w:rPr>
          <w:sz w:val="16"/>
          <w:szCs w:val="12"/>
        </w:rPr>
        <w:t>revenues</w:t>
      </w:r>
      <w:r w:rsidRPr="005A2A49">
        <w:rPr>
          <w:sz w:val="16"/>
          <w:szCs w:val="32"/>
        </w:rPr>
        <w:t xml:space="preserve"> </w:t>
      </w:r>
      <w:r w:rsidRPr="00313F71">
        <w:rPr>
          <w:rStyle w:val="StyleUnderline"/>
          <w:b/>
          <w:bCs/>
        </w:rPr>
        <w:t xml:space="preserve">is a </w:t>
      </w:r>
      <w:hyperlink r:id="rId94" w:history="1">
        <w:r w:rsidRPr="00313F71">
          <w:rPr>
            <w:rStyle w:val="StyleUnderline"/>
            <w:b/>
            <w:bCs/>
          </w:rPr>
          <w:t>critical factor</w:t>
        </w:r>
      </w:hyperlink>
      <w:r w:rsidRPr="00313F71">
        <w:rPr>
          <w:rStyle w:val="StyleUnderline"/>
          <w:b/>
          <w:bCs/>
        </w:rPr>
        <w:t xml:space="preserve"> in </w:t>
      </w:r>
      <w:r w:rsidRPr="005A2A49">
        <w:rPr>
          <w:sz w:val="16"/>
          <w:szCs w:val="32"/>
        </w:rPr>
        <w:t xml:space="preserve">most </w:t>
      </w:r>
      <w:r w:rsidRPr="00313F71">
        <w:rPr>
          <w:rStyle w:val="StyleUnderline"/>
          <w:b/>
          <w:bCs/>
        </w:rPr>
        <w:t>contemporary warfare</w:t>
      </w:r>
      <w:r w:rsidRPr="005A2A49">
        <w:rPr>
          <w:sz w:val="16"/>
          <w:szCs w:val="32"/>
        </w:rPr>
        <w:t xml:space="preserve">. While ethnic and religious divisions may provide the political and ideological fuel for these battles, </w:t>
      </w:r>
      <w:r w:rsidRPr="00313F71">
        <w:rPr>
          <w:rStyle w:val="StyleUnderline"/>
          <w:b/>
          <w:bCs/>
        </w:rPr>
        <w:t>it is the potential for mammoth oil profits that keeps the struggles alive</w:t>
      </w:r>
      <w:r w:rsidRPr="005A2A49">
        <w:rPr>
          <w:sz w:val="16"/>
          <w:szCs w:val="32"/>
        </w:rPr>
        <w:t xml:space="preserve">. </w:t>
      </w:r>
      <w:r w:rsidRPr="005A2A49">
        <w:rPr>
          <w:sz w:val="16"/>
          <w:szCs w:val="12"/>
        </w:rPr>
        <w:t>Without the promise of such resources, many of these conflicts would eventually die out for lack of funds to buy arms and pay troops. So long as the oil keeps flowing, however, the belligerents have both the means and incentive to keep fighting. In a fossil-fuel world</w:t>
      </w:r>
      <w:r w:rsidRPr="005A2A49">
        <w:rPr>
          <w:sz w:val="16"/>
          <w:szCs w:val="32"/>
        </w:rPr>
        <w:t xml:space="preserve">, </w:t>
      </w:r>
      <w:r w:rsidRPr="00313F71">
        <w:rPr>
          <w:rStyle w:val="StyleUnderline"/>
          <w:b/>
          <w:bCs/>
        </w:rPr>
        <w:t>control over oil</w:t>
      </w:r>
      <w:r w:rsidRPr="005A2A49">
        <w:rPr>
          <w:sz w:val="16"/>
          <w:szCs w:val="32"/>
        </w:rPr>
        <w:t xml:space="preserve"> and gas reserves </w:t>
      </w:r>
      <w:r w:rsidRPr="00313F71">
        <w:rPr>
          <w:rStyle w:val="StyleUnderline"/>
          <w:b/>
          <w:bCs/>
        </w:rPr>
        <w:t>is an essential component of national power. “Oil fuels more than automobiles</w:t>
      </w:r>
      <w:r w:rsidRPr="005A2A49">
        <w:rPr>
          <w:sz w:val="16"/>
          <w:szCs w:val="32"/>
        </w:rPr>
        <w:t xml:space="preserve"> and airplanes,” Robert </w:t>
      </w:r>
      <w:proofErr w:type="spellStart"/>
      <w:r w:rsidRPr="005A2A49">
        <w:rPr>
          <w:sz w:val="16"/>
          <w:szCs w:val="32"/>
        </w:rPr>
        <w:t>Ebel</w:t>
      </w:r>
      <w:proofErr w:type="spellEnd"/>
      <w:r w:rsidRPr="005A2A49">
        <w:rPr>
          <w:sz w:val="16"/>
          <w:szCs w:val="32"/>
        </w:rPr>
        <w:t xml:space="preserve"> of the Center for Strategic and International Studies </w:t>
      </w:r>
      <w:hyperlink r:id="rId95" w:history="1">
        <w:r w:rsidRPr="005A2A49">
          <w:rPr>
            <w:rStyle w:val="Hyperlink"/>
            <w:sz w:val="16"/>
            <w:szCs w:val="32"/>
          </w:rPr>
          <w:t>told</w:t>
        </w:r>
      </w:hyperlink>
      <w:r w:rsidRPr="005A2A49">
        <w:rPr>
          <w:sz w:val="16"/>
          <w:szCs w:val="32"/>
        </w:rPr>
        <w:t xml:space="preserve"> a State Department audience in 2002. “</w:t>
      </w:r>
      <w:r w:rsidRPr="00313F71">
        <w:rPr>
          <w:rStyle w:val="StyleUnderline"/>
          <w:b/>
          <w:bCs/>
        </w:rPr>
        <w:t>Oil fuels</w:t>
      </w:r>
      <w:r w:rsidRPr="005A2A49">
        <w:rPr>
          <w:sz w:val="16"/>
          <w:szCs w:val="32"/>
        </w:rPr>
        <w:t xml:space="preserve"> military power, national treasuries, and international </w:t>
      </w:r>
      <w:r w:rsidRPr="00313F71">
        <w:rPr>
          <w:rStyle w:val="StyleUnderline"/>
          <w:b/>
          <w:bCs/>
        </w:rPr>
        <w:t>politics</w:t>
      </w:r>
      <w:r w:rsidRPr="005A2A49">
        <w:rPr>
          <w:sz w:val="16"/>
          <w:szCs w:val="32"/>
        </w:rPr>
        <w:t>.” Far more than an ordinary trade commodity, “</w:t>
      </w:r>
      <w:r w:rsidRPr="00313F71">
        <w:rPr>
          <w:rStyle w:val="StyleUnderline"/>
          <w:b/>
          <w:bCs/>
        </w:rPr>
        <w:t xml:space="preserve">it is a determinant of </w:t>
      </w:r>
      <w:proofErr w:type="spellStart"/>
      <w:r w:rsidRPr="00313F71">
        <w:rPr>
          <w:rStyle w:val="StyleUnderline"/>
          <w:b/>
          <w:bCs/>
        </w:rPr>
        <w:t>well being</w:t>
      </w:r>
      <w:proofErr w:type="spellEnd"/>
      <w:r w:rsidRPr="005A2A49">
        <w:rPr>
          <w:sz w:val="16"/>
          <w:szCs w:val="32"/>
        </w:rPr>
        <w:t xml:space="preserve">, </w:t>
      </w:r>
      <w:r w:rsidRPr="005A2A49">
        <w:rPr>
          <w:sz w:val="16"/>
          <w:szCs w:val="12"/>
        </w:rPr>
        <w:t>of national security, and international power for those who possess this vital resource, and the converse for those who do not.” If anything, that’s even truer today, and as energy wars expand, the truth of this will only become more evident</w:t>
      </w:r>
      <w:r w:rsidRPr="005A2A49">
        <w:rPr>
          <w:sz w:val="16"/>
          <w:szCs w:val="32"/>
        </w:rPr>
        <w:t xml:space="preserve">. </w:t>
      </w:r>
      <w:r w:rsidRPr="00313F71">
        <w:rPr>
          <w:rStyle w:val="StyleUnderline"/>
          <w:b/>
          <w:bCs/>
        </w:rPr>
        <w:t xml:space="preserve">Someday, perhaps, the development of renewable sources of energy may invalidate this dictum. </w:t>
      </w:r>
      <w:r w:rsidRPr="00313F71">
        <w:rPr>
          <w:rStyle w:val="StyleUnderline"/>
          <w:b/>
          <w:bCs/>
          <w:sz w:val="28"/>
          <w:szCs w:val="28"/>
        </w:rPr>
        <w:t>But in our present world</w:t>
      </w:r>
      <w:r w:rsidRPr="00313F71">
        <w:rPr>
          <w:rStyle w:val="StyleUnderline"/>
          <w:b/>
          <w:bCs/>
        </w:rPr>
        <w:t>, if you see a conflict developing, look for the energy</w:t>
      </w:r>
      <w:r w:rsidRPr="005A2A49">
        <w:rPr>
          <w:sz w:val="16"/>
          <w:szCs w:val="32"/>
        </w:rPr>
        <w:t>. It’ll be there somewhere on this fossil-fueled planet of ours.</w:t>
      </w:r>
    </w:p>
    <w:p w14:paraId="1A07C5BB" w14:textId="77777777" w:rsidR="0085442E" w:rsidRDefault="0085442E" w:rsidP="0085442E">
      <w:pPr>
        <w:rPr>
          <w:szCs w:val="32"/>
        </w:rPr>
      </w:pPr>
    </w:p>
    <w:p w14:paraId="3015A053" w14:textId="77777777" w:rsidR="0085442E" w:rsidRDefault="0085442E" w:rsidP="00D91C14"/>
    <w:p w14:paraId="071AF28E" w14:textId="75255EEA" w:rsidR="0085442E" w:rsidRDefault="0085442E" w:rsidP="0085442E">
      <w:pPr>
        <w:pStyle w:val="Heading2"/>
      </w:pPr>
      <w:r>
        <w:t xml:space="preserve">Another possible 1NC approach </w:t>
      </w:r>
    </w:p>
    <w:p w14:paraId="5898AB5E" w14:textId="77777777" w:rsidR="00D91C14" w:rsidRDefault="00D91C14" w:rsidP="00D91C14"/>
    <w:p w14:paraId="73F31175" w14:textId="77777777" w:rsidR="00D91C14" w:rsidRDefault="00D91C14" w:rsidP="00D91C14"/>
    <w:p w14:paraId="4EF1AD50" w14:textId="37F4E08F" w:rsidR="00D91C14" w:rsidRDefault="00D91C14" w:rsidP="00D91C14">
      <w:pPr>
        <w:pStyle w:val="Heading4"/>
      </w:pPr>
      <w:r>
        <w:t xml:space="preserve">Trump won’t follow through with sanctions now but the plan results in Saudi Arabia retaliation, </w:t>
      </w:r>
      <w:r w:rsidR="0085442E">
        <w:t>causes</w:t>
      </w:r>
      <w:r>
        <w:t xml:space="preserve"> global economic disaster</w:t>
      </w:r>
    </w:p>
    <w:p w14:paraId="2892C0FD" w14:textId="77777777" w:rsidR="00D91C14" w:rsidRDefault="00D91C14" w:rsidP="00D91C14"/>
    <w:p w14:paraId="2102651B" w14:textId="77777777" w:rsidR="00D91C14" w:rsidRDefault="00D91C14" w:rsidP="00D91C14">
      <w:pPr>
        <w:rPr>
          <w:rStyle w:val="Style13ptBold"/>
        </w:rPr>
      </w:pPr>
      <w:r w:rsidRPr="004D483F">
        <w:rPr>
          <w:rStyle w:val="Style13ptBold"/>
        </w:rPr>
        <w:t>Torchia and Mohammad, 2018</w:t>
      </w:r>
    </w:p>
    <w:p w14:paraId="73ED8350" w14:textId="77777777" w:rsidR="00D91C14" w:rsidRPr="004D483F" w:rsidRDefault="00D91C14" w:rsidP="00D91C14">
      <w:r w:rsidRPr="004D483F">
        <w:t xml:space="preserve">(Andrew and Arshad, “Saudi Arabia says will retaliate against any sanctions over Khashoggi case,” Reuters, 14 Oct. 2018, </w:t>
      </w:r>
      <w:hyperlink r:id="rId96" w:history="1">
        <w:r w:rsidRPr="004D483F">
          <w:rPr>
            <w:rStyle w:val="Hyperlink"/>
          </w:rPr>
          <w:t>https://www.reuters.com/article/us-saudi-politics-dissident-sanctions/saudi-arabia-says-will-retaliate-against-any-sanctions-over-khashoggi-case-idUSKCN1MO0F1</w:t>
        </w:r>
      </w:hyperlink>
      <w:r w:rsidRPr="004D483F">
        <w:t>)</w:t>
      </w:r>
    </w:p>
    <w:p w14:paraId="79D39157" w14:textId="77777777" w:rsidR="00D91C14" w:rsidRPr="005A2A49" w:rsidRDefault="00D91C14" w:rsidP="00D91C14">
      <w:pPr>
        <w:rPr>
          <w:sz w:val="16"/>
        </w:rPr>
      </w:pPr>
      <w:r w:rsidRPr="005A2A49">
        <w:rPr>
          <w:sz w:val="16"/>
        </w:rPr>
        <w:t xml:space="preserve">Saudi Arabia on Sunday warned against threats to punish it over last week’s disappearance of journalist Jamal Khashoggi, as European leaders piled on pressure and two more U.S. executives scrapped plans to attend a Saudi investor conference. Khashoggi, a U.S. resident and Washington Post columnist critical of Riyadh’s policies, disappeared on Oct. 2 after entering the Saudi consulate in Istanbul. Turkey believes he was murdered and his body removed. Saudi Arabia has denied that. U.S. President </w:t>
      </w:r>
      <w:r w:rsidRPr="004D483F">
        <w:rPr>
          <w:rStyle w:val="StyleUnderline"/>
          <w:b/>
        </w:rPr>
        <w:t>Donald Trump has threatened “severe punishment”</w:t>
      </w:r>
      <w:r w:rsidRPr="005A2A49">
        <w:rPr>
          <w:sz w:val="16"/>
        </w:rPr>
        <w:t xml:space="preserve"> if it turns out Khashoggi was killed in the consulate, </w:t>
      </w:r>
      <w:r w:rsidRPr="004D483F">
        <w:rPr>
          <w:rStyle w:val="StyleUnderline"/>
          <w:b/>
        </w:rPr>
        <w:t>though he said Washington would be “punishing” itself if it halted military sales to Riyadh.</w:t>
      </w:r>
      <w:r w:rsidRPr="005A2A49">
        <w:rPr>
          <w:sz w:val="16"/>
        </w:rPr>
        <w:t xml:space="preserve"> “The Kingdom affirms its total rejection of any threats and attempts to undermine it, whether by threatening to impose economic sanctions, using political pressures, or repeating false accusations,” the official Saudi Press Agency (SPA) quoted an unnamed official as saying. “</w:t>
      </w:r>
      <w:r w:rsidRPr="004D483F">
        <w:rPr>
          <w:rStyle w:val="StyleUnderline"/>
          <w:b/>
        </w:rPr>
        <w:t>The Kingdom</w:t>
      </w:r>
      <w:r w:rsidRPr="005A2A49">
        <w:rPr>
          <w:sz w:val="16"/>
        </w:rPr>
        <w:t xml:space="preserve"> also </w:t>
      </w:r>
      <w:r w:rsidRPr="004D483F">
        <w:rPr>
          <w:rStyle w:val="StyleUnderline"/>
          <w:b/>
        </w:rPr>
        <w:t>affirms that if it receives any action, it will respond with greater action,</w:t>
      </w:r>
      <w:r w:rsidRPr="005A2A49">
        <w:rPr>
          <w:sz w:val="16"/>
        </w:rPr>
        <w:t xml:space="preserve"> and that </w:t>
      </w:r>
      <w:r w:rsidRPr="004D483F">
        <w:rPr>
          <w:rStyle w:val="StyleUnderline"/>
          <w:b/>
        </w:rPr>
        <w:t>the Kingdom’s economy has an influential and vital role in the global economy,”</w:t>
      </w:r>
      <w:r w:rsidRPr="005A2A49">
        <w:rPr>
          <w:sz w:val="16"/>
        </w:rPr>
        <w:t xml:space="preserve"> the official added, without elaborating. The Saudi Embassy in Washington later tweeted what it called a clarification, thanking countries including the United States “for refraining from jumping to conclusions” over the case. In a sign Saudi King Salman bin </w:t>
      </w:r>
      <w:proofErr w:type="spellStart"/>
      <w:r w:rsidRPr="005A2A49">
        <w:rPr>
          <w:sz w:val="16"/>
        </w:rPr>
        <w:t>Abdulaziz</w:t>
      </w:r>
      <w:proofErr w:type="spellEnd"/>
      <w:r w:rsidRPr="005A2A49">
        <w:rPr>
          <w:sz w:val="16"/>
        </w:rPr>
        <w:t xml:space="preserve"> Al Saud may seek a diplomatic solution to the incident, he stressed the strength of Saudi-Turkish ties in a telephone call with President Tayyip Erdogan of Turkey, the Saudi press agency said late on Sunday. The king thanked Erdogan for welcoming a Saudi proposal to form a joint working group to discuss Khashoggi’s disappearance and said no one could undermine their relationship. EUROPE SEEKS CREDIBLE INVESTIGATION Europe’s largest economies — Britain, France and Germany — said on Sunday they were treating the case with “the utmost seriousness”. “There needs to be a credible investigation to establish the truth about what happened, and - if relevant - to identify those bearing responsibility for the disappearance of Jamal Khashoggi, and ensure that they are held to account,” the countries said in a joint statement. “We encourage joint Saudi-Turkish efforts in that regard, and expect the Saudi Government to provide a complete and detailed response. We have conveyed this message directly to the Saudi authorities.” The statement, by Britain’s Jeremy Hunt, France’s Jean-Yves Le </w:t>
      </w:r>
      <w:proofErr w:type="spellStart"/>
      <w:r w:rsidRPr="005A2A49">
        <w:rPr>
          <w:sz w:val="16"/>
        </w:rPr>
        <w:t>Drian</w:t>
      </w:r>
      <w:proofErr w:type="spellEnd"/>
      <w:r w:rsidRPr="005A2A49">
        <w:rPr>
          <w:sz w:val="16"/>
        </w:rPr>
        <w:t xml:space="preserve"> and Germany’s Heiko Maas, made no mention of potential actions the countries might take. Hunt later said that if Saudi Arabia were proven to be guilty, “we would have to think about the appropriate way to react in that situation.” OIL PRICE WARNING In a column published just after the SPA statement, Saudi-owned Al Arabiya channel’s General Manager </w:t>
      </w:r>
      <w:proofErr w:type="spellStart"/>
      <w:r w:rsidRPr="005A2A49">
        <w:rPr>
          <w:sz w:val="16"/>
        </w:rPr>
        <w:t>Turki</w:t>
      </w:r>
      <w:proofErr w:type="spellEnd"/>
      <w:r w:rsidRPr="005A2A49">
        <w:rPr>
          <w:sz w:val="16"/>
        </w:rPr>
        <w:t xml:space="preserve"> </w:t>
      </w:r>
      <w:proofErr w:type="spellStart"/>
      <w:r w:rsidRPr="005A2A49">
        <w:rPr>
          <w:sz w:val="16"/>
        </w:rPr>
        <w:t>Aldakhil</w:t>
      </w:r>
      <w:proofErr w:type="spellEnd"/>
      <w:r w:rsidRPr="005A2A49">
        <w:rPr>
          <w:sz w:val="16"/>
        </w:rPr>
        <w:t xml:space="preserve"> warned that </w:t>
      </w:r>
      <w:r w:rsidRPr="004D483F">
        <w:rPr>
          <w:rStyle w:val="StyleUnderline"/>
          <w:b/>
        </w:rPr>
        <w:t xml:space="preserve">imposing sanctions on the world’s largest oil exporter could spark global economic disaster. “It would lead to Saudi Arabia’s failure to </w:t>
      </w:r>
      <w:r w:rsidRPr="005A2A49">
        <w:rPr>
          <w:sz w:val="16"/>
        </w:rPr>
        <w:t xml:space="preserve">commit to </w:t>
      </w:r>
      <w:r w:rsidRPr="004D483F">
        <w:rPr>
          <w:rStyle w:val="StyleUnderline"/>
          <w:b/>
        </w:rPr>
        <w:t>produc</w:t>
      </w:r>
      <w:r w:rsidRPr="005A2A49">
        <w:rPr>
          <w:sz w:val="16"/>
        </w:rPr>
        <w:t xml:space="preserve">ing </w:t>
      </w:r>
      <w:r w:rsidRPr="004D483F">
        <w:rPr>
          <w:rStyle w:val="StyleUnderline"/>
          <w:b/>
        </w:rPr>
        <w:t>7.5 million barrels</w:t>
      </w:r>
      <w:r w:rsidRPr="005A2A49">
        <w:rPr>
          <w:sz w:val="16"/>
        </w:rPr>
        <w:t>. If the price of oil reaching $80 angered President Trump, no one should rule out the price jumping to $100, or $200, or even double that figure,” he wrote.</w:t>
      </w:r>
    </w:p>
    <w:p w14:paraId="447BAB6B" w14:textId="38D6FE8E" w:rsidR="00D91C14" w:rsidRDefault="00D91C14" w:rsidP="00D91C14"/>
    <w:p w14:paraId="2AF06A0D" w14:textId="74164FDD" w:rsidR="00826594" w:rsidRPr="00810B22" w:rsidRDefault="00826594" w:rsidP="00810B22">
      <w:pPr>
        <w:pStyle w:val="Heading2"/>
      </w:pPr>
      <w:r w:rsidRPr="00810B22">
        <w:t>Uniqueness</w:t>
      </w:r>
    </w:p>
    <w:p w14:paraId="1702D563" w14:textId="62C0F36E" w:rsidR="00034670" w:rsidRDefault="00034670" w:rsidP="00034670"/>
    <w:p w14:paraId="0EE12D4B" w14:textId="6CCFC5D9" w:rsidR="00034670" w:rsidRPr="00A226BF" w:rsidRDefault="00034670" w:rsidP="00A226BF">
      <w:pPr>
        <w:pStyle w:val="Heading4"/>
      </w:pPr>
      <w:r w:rsidRPr="00A226BF">
        <w:t xml:space="preserve">Trump is doing everything to maintain arms sales in the </w:t>
      </w:r>
      <w:proofErr w:type="spellStart"/>
      <w:r w:rsidRPr="00A226BF">
        <w:t>squo</w:t>
      </w:r>
      <w:proofErr w:type="spellEnd"/>
      <w:r w:rsidRPr="00A226BF">
        <w:t xml:space="preserve"> </w:t>
      </w:r>
    </w:p>
    <w:p w14:paraId="7F3E1E5C" w14:textId="77777777" w:rsidR="00034670" w:rsidRDefault="00034670" w:rsidP="00034670">
      <w:pPr>
        <w:rPr>
          <w:rStyle w:val="Style13ptBold"/>
        </w:rPr>
      </w:pPr>
    </w:p>
    <w:p w14:paraId="1F47B335" w14:textId="6F934154" w:rsidR="00034670" w:rsidRDefault="00034670" w:rsidP="00034670">
      <w:pPr>
        <w:rPr>
          <w:rStyle w:val="Style13ptBold"/>
        </w:rPr>
      </w:pPr>
      <w:proofErr w:type="spellStart"/>
      <w:r>
        <w:rPr>
          <w:rStyle w:val="Style13ptBold"/>
        </w:rPr>
        <w:t>Bazzi</w:t>
      </w:r>
      <w:proofErr w:type="spellEnd"/>
      <w:r>
        <w:rPr>
          <w:rStyle w:val="Style13ptBold"/>
        </w:rPr>
        <w:t>, 2019</w:t>
      </w:r>
    </w:p>
    <w:p w14:paraId="52E51CD0" w14:textId="64564CF5" w:rsidR="00034670" w:rsidRPr="00034670" w:rsidRDefault="00034670" w:rsidP="00034670">
      <w:pPr>
        <w:rPr>
          <w:sz w:val="20"/>
          <w:szCs w:val="28"/>
        </w:rPr>
      </w:pPr>
      <w:r w:rsidRPr="00034670">
        <w:rPr>
          <w:sz w:val="20"/>
          <w:szCs w:val="28"/>
        </w:rPr>
        <w:t xml:space="preserve">(Mohamad – journalism professor @ NYU, “Trump wants to sell more weapons to Saudi Arabia. Congress must stop him,” The Guardian, 8 June 2019, </w:t>
      </w:r>
      <w:hyperlink r:id="rId97" w:history="1">
        <w:r w:rsidRPr="00034670">
          <w:rPr>
            <w:rStyle w:val="Hyperlink"/>
            <w:sz w:val="20"/>
            <w:szCs w:val="28"/>
          </w:rPr>
          <w:t>https://www.theguardian.com/commentisfree/2019/jun/08/saudi-arabia-trump-weapon-arms-sales-must-be-stopped</w:t>
        </w:r>
      </w:hyperlink>
      <w:r w:rsidRPr="00034670">
        <w:rPr>
          <w:sz w:val="20"/>
          <w:szCs w:val="28"/>
        </w:rPr>
        <w:t>)</w:t>
      </w:r>
    </w:p>
    <w:p w14:paraId="16C55D9E" w14:textId="26474AE9" w:rsidR="00826594" w:rsidRPr="005A2A49" w:rsidRDefault="00826594" w:rsidP="00034670">
      <w:pPr>
        <w:rPr>
          <w:sz w:val="16"/>
          <w:szCs w:val="32"/>
        </w:rPr>
      </w:pPr>
      <w:r w:rsidRPr="005A2A49">
        <w:rPr>
          <w:sz w:val="16"/>
          <w:szCs w:val="32"/>
        </w:rPr>
        <w:t xml:space="preserve">On the Friday before Memorial Day, when few Americans were paying attention, </w:t>
      </w:r>
      <w:r w:rsidRPr="00826594">
        <w:rPr>
          <w:rStyle w:val="StyleUnderline"/>
          <w:b/>
          <w:bCs/>
        </w:rPr>
        <w:t xml:space="preserve">the Trump administration announced that it would </w:t>
      </w:r>
      <w:hyperlink r:id="rId98" w:history="1">
        <w:r w:rsidRPr="00826594">
          <w:rPr>
            <w:rStyle w:val="StyleUnderline"/>
            <w:b/>
            <w:bCs/>
          </w:rPr>
          <w:t>circumvent Congress</w:t>
        </w:r>
      </w:hyperlink>
      <w:r w:rsidRPr="00826594">
        <w:rPr>
          <w:rStyle w:val="StyleUnderline"/>
          <w:b/>
          <w:bCs/>
        </w:rPr>
        <w:t xml:space="preserve"> and sell $8bn in new weapons to Saudi Arabia</w:t>
      </w:r>
      <w:r w:rsidRPr="005A2A49">
        <w:rPr>
          <w:sz w:val="16"/>
          <w:szCs w:val="32"/>
        </w:rPr>
        <w:t xml:space="preserve"> and the United Arab Emirates. </w:t>
      </w:r>
      <w:r w:rsidRPr="00826594">
        <w:rPr>
          <w:rStyle w:val="StyleUnderline"/>
          <w:b/>
          <w:bCs/>
        </w:rPr>
        <w:t>It was</w:t>
      </w:r>
      <w:r w:rsidRPr="005A2A49">
        <w:rPr>
          <w:sz w:val="16"/>
          <w:szCs w:val="32"/>
        </w:rPr>
        <w:t xml:space="preserve"> Donald </w:t>
      </w:r>
      <w:r w:rsidRPr="00826594">
        <w:rPr>
          <w:rStyle w:val="StyleUnderline"/>
          <w:b/>
          <w:bCs/>
        </w:rPr>
        <w:t>Trump’s latest attempt to give a blank check to</w:t>
      </w:r>
      <w:r w:rsidRPr="005A2A49">
        <w:rPr>
          <w:sz w:val="16"/>
          <w:szCs w:val="32"/>
        </w:rPr>
        <w:t xml:space="preserve"> two US </w:t>
      </w:r>
      <w:r w:rsidRPr="00826594">
        <w:rPr>
          <w:rStyle w:val="StyleUnderline"/>
          <w:b/>
          <w:bCs/>
        </w:rPr>
        <w:t>allies</w:t>
      </w:r>
      <w:r w:rsidRPr="005A2A49">
        <w:rPr>
          <w:sz w:val="16"/>
          <w:szCs w:val="32"/>
        </w:rPr>
        <w:t xml:space="preserve"> leading a disastrous war in Yemen. UK arms exports are still playing a central role in Yemen’s humanitarian crisis Anna </w:t>
      </w:r>
      <w:proofErr w:type="spellStart"/>
      <w:r w:rsidRPr="005A2A49">
        <w:rPr>
          <w:sz w:val="16"/>
          <w:szCs w:val="32"/>
        </w:rPr>
        <w:t>Stavrianakis</w:t>
      </w:r>
      <w:proofErr w:type="spellEnd"/>
      <w:r w:rsidRPr="005A2A49">
        <w:rPr>
          <w:sz w:val="16"/>
          <w:szCs w:val="32"/>
        </w:rPr>
        <w:t xml:space="preserve"> Read more If Trump succeeds in getting around Congress, these weapons sales will prolong suffering in </w:t>
      </w:r>
      <w:hyperlink r:id="rId99" w:history="1">
        <w:r w:rsidRPr="005A2A49">
          <w:rPr>
            <w:rStyle w:val="Hyperlink"/>
            <w:sz w:val="16"/>
            <w:szCs w:val="32"/>
          </w:rPr>
          <w:t>Yemen</w:t>
        </w:r>
      </w:hyperlink>
      <w:r w:rsidRPr="005A2A49">
        <w:rPr>
          <w:sz w:val="16"/>
          <w:szCs w:val="32"/>
        </w:rPr>
        <w:t xml:space="preserve"> and eliminate one of the last levers that allowed the US to exert influence over Saudi and Emirati actions: the threat of Congress blocking arms deals. On 5 June, a bipartisan group of senators said they would try </w:t>
      </w:r>
      <w:hyperlink r:id="rId100" w:history="1">
        <w:r w:rsidRPr="005A2A49">
          <w:rPr>
            <w:rStyle w:val="Hyperlink"/>
            <w:sz w:val="16"/>
            <w:szCs w:val="32"/>
          </w:rPr>
          <w:t>to block the administration</w:t>
        </w:r>
      </w:hyperlink>
      <w:r w:rsidRPr="005A2A49">
        <w:rPr>
          <w:sz w:val="16"/>
          <w:szCs w:val="32"/>
        </w:rPr>
        <w:t xml:space="preserve">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 The two senators agree on one thing: that Saudi Arabia should face more scrutiny of its actions in Yemen after Saudi agents murdered the journalist Jamal Khashoggi at the Saudi consulate in Istanbul in October. Since then</w:t>
      </w:r>
      <w:r w:rsidRPr="00034670">
        <w:rPr>
          <w:rStyle w:val="StyleUnderline"/>
          <w:b/>
          <w:bCs/>
        </w:rPr>
        <w:t>, members of Congress have tried to force the Trump administration to reexamine its alliance with the kingdom</w:t>
      </w:r>
      <w:r w:rsidRPr="005A2A49">
        <w:rPr>
          <w:sz w:val="16"/>
          <w:szCs w:val="32"/>
        </w:rPr>
        <w:t xml:space="preserve"> – especially its relationship with Mohammed bin Salman, the brash and ruthless crown prince often considered an architect of the Yemen war. </w:t>
      </w:r>
      <w:r w:rsidRPr="00034670">
        <w:rPr>
          <w:rStyle w:val="StyleUnderline"/>
          <w:b/>
          <w:bCs/>
        </w:rPr>
        <w:t xml:space="preserve">But Trump and his senior aides have made clear that they still support the prince and won’t </w:t>
      </w:r>
      <w:r w:rsidRPr="005A2A49">
        <w:rPr>
          <w:sz w:val="16"/>
        </w:rPr>
        <w:t>try to</w:t>
      </w:r>
      <w:r w:rsidRPr="00034670">
        <w:rPr>
          <w:rStyle w:val="StyleUnderline"/>
          <w:b/>
          <w:bCs/>
        </w:rPr>
        <w:t xml:space="preserve"> isolate him</w:t>
      </w:r>
      <w:r w:rsidRPr="005A2A49">
        <w:rPr>
          <w:sz w:val="16"/>
          <w:szCs w:val="32"/>
        </w:rPr>
        <w:t xml:space="preserve">, despite a </w:t>
      </w:r>
      <w:hyperlink r:id="rId101" w:history="1">
        <w:r w:rsidRPr="005A2A49">
          <w:rPr>
            <w:rStyle w:val="Hyperlink"/>
            <w:sz w:val="16"/>
            <w:szCs w:val="32"/>
          </w:rPr>
          <w:t>CIA assessment</w:t>
        </w:r>
      </w:hyperlink>
      <w:r w:rsidRPr="005A2A49">
        <w:rPr>
          <w:sz w:val="16"/>
          <w:szCs w:val="32"/>
        </w:rPr>
        <w:t xml:space="preserve"> that concluded, with “high confidence”, that Prince Mohammed ordered the killing of Khashoggi. The Saudis have been dropping the bombs on civilians, so if there is an emergency, it’s a humanitarian emergency Senator Chris Murphy The senators’ effort, which includes seven co-sponsors, is yet another example of Congress trying to claw back its constitutional responsibilities. On 24 May, </w:t>
      </w:r>
      <w:r w:rsidRPr="00034670">
        <w:rPr>
          <w:rStyle w:val="StyleUnderline"/>
          <w:b/>
          <w:bCs/>
        </w:rPr>
        <w:t xml:space="preserve">when Pompeo </w:t>
      </w:r>
      <w:hyperlink r:id="rId102" w:history="1">
        <w:r w:rsidRPr="00034670">
          <w:rPr>
            <w:rStyle w:val="StyleUnderline"/>
            <w:b/>
            <w:bCs/>
          </w:rPr>
          <w:t>notified Congress</w:t>
        </w:r>
      </w:hyperlink>
      <w:r w:rsidRPr="00034670">
        <w:rPr>
          <w:rStyle w:val="StyleUnderline"/>
          <w:b/>
          <w:bCs/>
        </w:rPr>
        <w:t xml:space="preserve"> that the administration would move ahead with the $8bn deals without congressional approval, he cited a rarely used provision of the Arms Export Control Act which allows the president to bypass Congress if he determines there is an emergency that impacts national security</w:t>
      </w:r>
      <w:r w:rsidRPr="005A2A49">
        <w:rPr>
          <w:sz w:val="16"/>
          <w:szCs w:val="32"/>
        </w:rPr>
        <w:t xml:space="preserve">. Pompeo invoked the Trump administration’s favored bogeyman: an increased threat of “Iranian aggression”. But over the past month the administration </w:t>
      </w:r>
      <w:hyperlink r:id="rId103" w:history="1">
        <w:r w:rsidRPr="005A2A49">
          <w:rPr>
            <w:rStyle w:val="Hyperlink"/>
            <w:sz w:val="16"/>
            <w:szCs w:val="32"/>
          </w:rPr>
          <w:t>has inflated</w:t>
        </w:r>
      </w:hyperlink>
      <w:r w:rsidRPr="005A2A49">
        <w:rPr>
          <w:sz w:val="16"/>
          <w:szCs w:val="32"/>
        </w:rPr>
        <w:t xml:space="preserve"> the threat posed by Iran to US troops and allies in the Middle East and several hawkish Trump aides, especially national security adviser John Bolton, have pushed for a new confrontation with Tehran. At Bolton’s request, the Pentagon </w:t>
      </w:r>
      <w:hyperlink r:id="rId104" w:history="1">
        <w:r w:rsidRPr="005A2A49">
          <w:rPr>
            <w:rStyle w:val="Hyperlink"/>
            <w:sz w:val="16"/>
            <w:szCs w:val="32"/>
          </w:rPr>
          <w:t>updated plans</w:t>
        </w:r>
      </w:hyperlink>
      <w:r w:rsidRPr="005A2A49">
        <w:rPr>
          <w:sz w:val="16"/>
          <w:szCs w:val="32"/>
        </w:rPr>
        <w:t xml:space="preserve"> to send as many as 120,000 troops to the Middle East. The administration is using similar scare tactics to justify its end-run around Congress to sell more weapons to Saudi Arabia and the UAE. As Senator Chris Murphy, a Democrat from Connecticut and one of the earliest critics of US support for the Saudi-led war in Yemen, </w:t>
      </w:r>
      <w:hyperlink r:id="rId105" w:history="1">
        <w:r w:rsidRPr="005A2A49">
          <w:rPr>
            <w:rStyle w:val="Hyperlink"/>
            <w:sz w:val="16"/>
            <w:szCs w:val="32"/>
          </w:rPr>
          <w:t>wrote on Twitter</w:t>
        </w:r>
      </w:hyperlink>
      <w:r w:rsidRPr="005A2A49">
        <w:rPr>
          <w:sz w:val="16"/>
          <w:szCs w:val="32"/>
        </w:rPr>
        <w:t xml:space="preserve">: “To state the obvious, there is no new emergency reason to sell bombs to Saudi Arabia to drop in Yemen. The Saudis [have] been dropping the bombs on civilians, so if there is an emergency, it’s a humanitarian emergency caused by the bombs we sell the Saudis.” Trump’s supposed desire to end US involvement in foreign wars – in Syria and Afghanistan – clearly hasn’t superseded his wish to keep Saudi Arabia and the UAE happy and continuing to purchase American weapons. </w:t>
      </w:r>
      <w:r w:rsidRPr="00034670">
        <w:rPr>
          <w:rStyle w:val="StyleUnderline"/>
          <w:b/>
          <w:bCs/>
        </w:rPr>
        <w:t>This</w:t>
      </w:r>
      <w:r w:rsidRPr="005A2A49">
        <w:rPr>
          <w:sz w:val="16"/>
          <w:szCs w:val="32"/>
        </w:rPr>
        <w:t xml:space="preserve"> willingness to prolong the suffering of millions of Yemenis also </w:t>
      </w:r>
      <w:r w:rsidRPr="00034670">
        <w:rPr>
          <w:rStyle w:val="StyleUnderline"/>
          <w:b/>
          <w:bCs/>
        </w:rPr>
        <w:t>underlines the administration’s</w:t>
      </w:r>
      <w:r w:rsidRPr="005A2A49">
        <w:rPr>
          <w:sz w:val="16"/>
          <w:szCs w:val="32"/>
        </w:rPr>
        <w:t xml:space="preserve"> single-minded </w:t>
      </w:r>
      <w:r w:rsidRPr="00034670">
        <w:rPr>
          <w:rStyle w:val="StyleUnderline"/>
          <w:b/>
          <w:bCs/>
        </w:rPr>
        <w:t>obsession with countering Iran</w:t>
      </w:r>
      <w:r w:rsidRPr="005A2A49">
        <w:rPr>
          <w:sz w:val="16"/>
          <w:szCs w:val="32"/>
        </w:rPr>
        <w:t xml:space="preserve">. Trump and his advisers repeatedly try to justify a prolonged war in Yemen by blaming Iran and its support for the rebel Houthi militia. This narrative ignores the fact that the Houthis did not receive </w:t>
      </w:r>
      <w:hyperlink r:id="rId106" w:history="1">
        <w:r w:rsidRPr="005A2A49">
          <w:rPr>
            <w:rStyle w:val="Hyperlink"/>
            <w:sz w:val="16"/>
            <w:szCs w:val="32"/>
          </w:rPr>
          <w:t>significant help from Iran</w:t>
        </w:r>
      </w:hyperlink>
      <w:r w:rsidRPr="005A2A49">
        <w:rPr>
          <w:sz w:val="16"/>
          <w:szCs w:val="32"/>
        </w:rPr>
        <w:t xml:space="preserve"> before Saudi Arabia intervened in March 2015. With the administration firmly behind its Saudi and Emirati allies, Congress offers the best hope to end the American role in a war that has triggered one of the world’s </w:t>
      </w:r>
      <w:hyperlink r:id="rId107" w:history="1">
        <w:r w:rsidRPr="005A2A49">
          <w:rPr>
            <w:rStyle w:val="Hyperlink"/>
            <w:sz w:val="16"/>
            <w:szCs w:val="32"/>
          </w:rPr>
          <w:t>worst humanitarian crises</w:t>
        </w:r>
      </w:hyperlink>
      <w:r w:rsidRPr="005A2A49">
        <w:rPr>
          <w:sz w:val="16"/>
          <w:szCs w:val="32"/>
        </w:rPr>
        <w:t xml:space="preserve">. In early April, </w:t>
      </w:r>
      <w:r w:rsidRPr="00034670">
        <w:rPr>
          <w:rStyle w:val="StyleUnderline"/>
          <w:b/>
          <w:bCs/>
        </w:rPr>
        <w:t>the House voted to cease military support for the Saudi-led coalition</w:t>
      </w:r>
      <w:r w:rsidRPr="005A2A49">
        <w:rPr>
          <w:sz w:val="16"/>
          <w:szCs w:val="32"/>
        </w:rPr>
        <w:t xml:space="preserve"> in Yemen, finally approving a bill to restrain presidential war powers that has taken years to pass both chambers of Congress. On 16 April, </w:t>
      </w:r>
      <w:r w:rsidRPr="00034670">
        <w:rPr>
          <w:rStyle w:val="StyleUnderline"/>
          <w:b/>
          <w:bCs/>
        </w:rPr>
        <w:t xml:space="preserve">Trump </w:t>
      </w:r>
      <w:hyperlink r:id="rId108" w:history="1">
        <w:r w:rsidRPr="00034670">
          <w:rPr>
            <w:rStyle w:val="StyleUnderline"/>
            <w:b/>
            <w:bCs/>
          </w:rPr>
          <w:t>vetoed the bill</w:t>
        </w:r>
      </w:hyperlink>
      <w:r w:rsidRPr="005A2A49">
        <w:rPr>
          <w:sz w:val="16"/>
          <w:szCs w:val="32"/>
        </w:rPr>
        <w:t xml:space="preserve">. Two weeks later, </w:t>
      </w:r>
      <w:r w:rsidRPr="00034670">
        <w:rPr>
          <w:rStyle w:val="StyleUnderline"/>
          <w:b/>
          <w:bCs/>
        </w:rPr>
        <w:t>the bill’s supporters in the Senate tried to override the veto but fell short, 53-45.</w:t>
      </w:r>
      <w:r w:rsidRPr="005A2A49">
        <w:rPr>
          <w:sz w:val="16"/>
          <w:szCs w:val="32"/>
        </w:rPr>
        <w:t xml:space="preserve"> (It takes two-thirds of the Senate, or 67 votes, to override a presidential veto.) But the measure was still a turning point because it focused attention on the extent and unpopularity of military support for Saudi Arabia and its allies. Trump is provoking a nuclear As the political jockeying unfolded in Washington, the United Nations Development </w:t>
      </w:r>
      <w:proofErr w:type="spellStart"/>
      <w:r w:rsidRPr="005A2A49">
        <w:rPr>
          <w:sz w:val="16"/>
          <w:szCs w:val="32"/>
        </w:rPr>
        <w:t>Programme</w:t>
      </w:r>
      <w:proofErr w:type="spellEnd"/>
      <w:r w:rsidRPr="005A2A49">
        <w:rPr>
          <w:sz w:val="16"/>
          <w:szCs w:val="32"/>
        </w:rPr>
        <w:t xml:space="preserve"> </w:t>
      </w:r>
      <w:hyperlink r:id="rId109" w:history="1">
        <w:r w:rsidRPr="005A2A49">
          <w:rPr>
            <w:rStyle w:val="Hyperlink"/>
            <w:sz w:val="16"/>
            <w:szCs w:val="32"/>
          </w:rPr>
          <w:t>issued a report</w:t>
        </w:r>
      </w:hyperlink>
      <w:r w:rsidRPr="005A2A49">
        <w:rPr>
          <w:sz w:val="16"/>
          <w:szCs w:val="32"/>
        </w:rPr>
        <w:t xml:space="preserve"> underscoring the extent of the humanitarian disaster being fueled by US weapons and logistical support. The report warned that the death toll in Yemen could rise to 233,000 by the end of 2019 – far higher than previous estimates. (The projection includes an estimate of 102,000 deaths from combat and 131,000 indirect deaths due to the lack of food, health crises like a cholera epidemic and damage to Yemen’s infrastructure.) “The current conflict in Yemen is one of the greatest preventable disasters facing humanity,” the report said, adding that the conflict has turned into a “war on children”, with a Yemeni child dying every 12 minutes. The report estimated that 140,000 of those killed by the end of 2019 would be children under the age of five. Despite a majority of Congress voting to end support, </w:t>
      </w:r>
      <w:r w:rsidRPr="00034670">
        <w:rPr>
          <w:rStyle w:val="StyleUnderline"/>
          <w:b/>
          <w:bCs/>
        </w:rPr>
        <w:t>American assistance to the Saudi-led war persists,</w:t>
      </w:r>
      <w:r w:rsidRPr="005A2A49">
        <w:rPr>
          <w:sz w:val="16"/>
          <w:szCs w:val="32"/>
        </w:rPr>
        <w:t xml:space="preserve"> thanks to Trump’s veto. In their latest effort to stop the weapons sales, congressional critics of the war will likely need to secure a veto-proof majority. It is a matter of moral and political urgency.</w:t>
      </w:r>
    </w:p>
    <w:p w14:paraId="18119C99" w14:textId="76B145C9" w:rsidR="00A226BF" w:rsidRDefault="00A226BF" w:rsidP="00034670">
      <w:pPr>
        <w:rPr>
          <w:szCs w:val="32"/>
        </w:rPr>
      </w:pPr>
    </w:p>
    <w:p w14:paraId="09CF36AB" w14:textId="173A2FB9" w:rsidR="00A226BF" w:rsidRDefault="00A226BF" w:rsidP="00A226BF">
      <w:pPr>
        <w:pStyle w:val="Heading4"/>
      </w:pPr>
      <w:r>
        <w:t>Arms sales now despite congressional pressure</w:t>
      </w:r>
    </w:p>
    <w:p w14:paraId="2E4585C1" w14:textId="3C290F46" w:rsidR="00A226BF" w:rsidRDefault="00A226BF" w:rsidP="00A226BF"/>
    <w:p w14:paraId="0E3BBD92" w14:textId="479C3384" w:rsidR="00A226BF" w:rsidRDefault="00A226BF" w:rsidP="00A226BF">
      <w:pPr>
        <w:rPr>
          <w:rStyle w:val="Style13ptBold"/>
        </w:rPr>
      </w:pPr>
      <w:proofErr w:type="spellStart"/>
      <w:r>
        <w:rPr>
          <w:rStyle w:val="Style13ptBold"/>
        </w:rPr>
        <w:t>Politi</w:t>
      </w:r>
      <w:proofErr w:type="spellEnd"/>
      <w:r>
        <w:rPr>
          <w:rStyle w:val="Style13ptBold"/>
        </w:rPr>
        <w:t>, 2019</w:t>
      </w:r>
    </w:p>
    <w:p w14:paraId="515F9B98" w14:textId="4AF6C449" w:rsidR="00A226BF" w:rsidRPr="00A226BF" w:rsidRDefault="00A226BF" w:rsidP="00A226BF">
      <w:pPr>
        <w:rPr>
          <w:sz w:val="20"/>
          <w:szCs w:val="28"/>
        </w:rPr>
      </w:pPr>
      <w:r w:rsidRPr="00A226BF">
        <w:rPr>
          <w:sz w:val="20"/>
          <w:szCs w:val="28"/>
        </w:rPr>
        <w:t xml:space="preserve">(Daniel, “Trump Defies Congress, Moves Forward With Weapons Sales to Saudi Arabia,” Slate, 25 May 2019, </w:t>
      </w:r>
      <w:hyperlink r:id="rId110" w:history="1">
        <w:r w:rsidRPr="00A226BF">
          <w:rPr>
            <w:rStyle w:val="Hyperlink"/>
            <w:sz w:val="20"/>
            <w:szCs w:val="28"/>
          </w:rPr>
          <w:t>https://slate.com/news-and-politics/2019/05/trump-defies-congress-weapons-sales-saudi-arabia-jordan-uae.html</w:t>
        </w:r>
      </w:hyperlink>
      <w:r w:rsidRPr="00A226BF">
        <w:rPr>
          <w:sz w:val="20"/>
          <w:szCs w:val="28"/>
        </w:rPr>
        <w:t>)</w:t>
      </w:r>
    </w:p>
    <w:p w14:paraId="366616AB" w14:textId="77D4F0DE" w:rsidR="00A226BF" w:rsidRPr="005A2A49" w:rsidRDefault="00A226BF" w:rsidP="00A226BF">
      <w:pPr>
        <w:rPr>
          <w:sz w:val="16"/>
        </w:rPr>
      </w:pPr>
      <w:r w:rsidRPr="005A2A49">
        <w:rPr>
          <w:sz w:val="16"/>
        </w:rPr>
        <w:t xml:space="preserve">President Donald </w:t>
      </w:r>
      <w:r w:rsidRPr="00A226BF">
        <w:rPr>
          <w:rStyle w:val="StyleUnderline"/>
          <w:b/>
          <w:bCs/>
        </w:rPr>
        <w:t xml:space="preserve">Trump is ignoring concerns from Congress and is </w:t>
      </w:r>
      <w:hyperlink r:id="rId111" w:history="1">
        <w:r w:rsidRPr="00A226BF">
          <w:rPr>
            <w:rStyle w:val="StyleUnderline"/>
            <w:b/>
            <w:bCs/>
          </w:rPr>
          <w:t>going ahead with the sale of more than $8 billion worth of weapons</w:t>
        </w:r>
      </w:hyperlink>
      <w:r w:rsidRPr="00A226BF">
        <w:rPr>
          <w:rStyle w:val="StyleUnderline"/>
          <w:b/>
          <w:bCs/>
        </w:rPr>
        <w:t xml:space="preserve"> to Saudi Arabia</w:t>
      </w:r>
      <w:r w:rsidRPr="005A2A49">
        <w:rPr>
          <w:sz w:val="16"/>
        </w:rPr>
        <w:t xml:space="preserve">, the United Arab Emirates, and Jordan. The move came on the same day as Trump said he would be sending an additional 1,500 troops to the Middle East to protect American that are already in the region. </w:t>
      </w:r>
      <w:r w:rsidRPr="00A226BF">
        <w:rPr>
          <w:rStyle w:val="StyleUnderline"/>
          <w:b/>
          <w:bCs/>
        </w:rPr>
        <w:t>The sale had been blocked by Congress</w:t>
      </w:r>
      <w:r w:rsidRPr="005A2A49">
        <w:rPr>
          <w:sz w:val="16"/>
        </w:rPr>
        <w:t xml:space="preserve"> since last year </w:t>
      </w:r>
      <w:r w:rsidRPr="00A226BF">
        <w:rPr>
          <w:rStyle w:val="StyleUnderline"/>
          <w:b/>
          <w:bCs/>
        </w:rPr>
        <w:t>but Trump</w:t>
      </w:r>
      <w:r w:rsidRPr="005A2A49">
        <w:rPr>
          <w:sz w:val="16"/>
        </w:rPr>
        <w:t xml:space="preserve"> has now </w:t>
      </w:r>
      <w:r w:rsidRPr="00A226BF">
        <w:rPr>
          <w:rStyle w:val="StyleUnderline"/>
          <w:b/>
          <w:bCs/>
        </w:rPr>
        <w:t xml:space="preserve">declared a national emergency </w:t>
      </w:r>
      <w:hyperlink r:id="rId112" w:history="1">
        <w:r w:rsidRPr="00A226BF">
          <w:rPr>
            <w:rStyle w:val="StyleUnderline"/>
            <w:b/>
            <w:bCs/>
          </w:rPr>
          <w:t>due to tensions with Iran</w:t>
        </w:r>
      </w:hyperlink>
      <w:r w:rsidRPr="005A2A49">
        <w:rPr>
          <w:sz w:val="16"/>
        </w:rPr>
        <w:t xml:space="preserve">. </w:t>
      </w:r>
      <w:r w:rsidRPr="00A226BF">
        <w:rPr>
          <w:rStyle w:val="StyleUnderline"/>
          <w:b/>
          <w:bCs/>
        </w:rPr>
        <w:t>The decision</w:t>
      </w:r>
      <w:r w:rsidRPr="005A2A49">
        <w:rPr>
          <w:sz w:val="16"/>
        </w:rPr>
        <w:t xml:space="preserve">, which </w:t>
      </w:r>
      <w:r w:rsidRPr="00A226BF">
        <w:rPr>
          <w:rStyle w:val="StyleUnderline"/>
          <w:b/>
          <w:bCs/>
        </w:rPr>
        <w:t>affects 22</w:t>
      </w:r>
      <w:r w:rsidRPr="005A2A49">
        <w:rPr>
          <w:sz w:val="16"/>
        </w:rPr>
        <w:t xml:space="preserve"> pending </w:t>
      </w:r>
      <w:r w:rsidRPr="00A226BF">
        <w:rPr>
          <w:rStyle w:val="StyleUnderline"/>
          <w:b/>
          <w:bCs/>
        </w:rPr>
        <w:t>transfers of munitions, aircraft parts, and other supplies</w:t>
      </w:r>
      <w:r w:rsidRPr="005A2A49">
        <w:rPr>
          <w:sz w:val="16"/>
        </w:rPr>
        <w:t xml:space="preserve"> will serve “to deter Iranian aggression and build partner self-defense capacity,” Secretary of State Mike Pompeo said in a statement. Pompeo added that the current situation amounts to “an emergency … which requires the immediate sale” of the weapons “in order to deter further the malign influence of the government of Iran throughout the Middle East region.” The move angered many in Congress and shows how </w:t>
      </w:r>
      <w:r w:rsidRPr="00A226BF">
        <w:rPr>
          <w:rStyle w:val="StyleUnderline"/>
          <w:b/>
          <w:bCs/>
        </w:rPr>
        <w:t>the White House continues to support Saudi Arabia even as others pressure the administration to punish the kingdom</w:t>
      </w:r>
      <w:r w:rsidRPr="005A2A49">
        <w:rPr>
          <w:sz w:val="16"/>
        </w:rPr>
        <w:t xml:space="preserve">’s leadership for the killing of journalist Jamal Khashoggi. At the same time, many in Congress are growing increasingly concerned about the civilian toll of the Saudi-led coalition’s operation against Iran-backed rebels in Yemen. The move immediately led to criticism from congressional Democrats. “President Trump is only using this loophole because he knows Congress would disapprove … There is no new ‘emergency’ reason to sell bombs to the Saudis to drop in Yemen, and doing so only perpetuates the humanitarian crisis there,” said Senator Chris Murphy. And it wasn’t just Democrats who made their unhappiness known. Rep. Michael McCaul of Texas, who is the top Republican on the House Foreign Affairs Committee, </w:t>
      </w:r>
      <w:hyperlink r:id="rId113" w:history="1">
        <w:r w:rsidRPr="005A2A49">
          <w:rPr>
            <w:rStyle w:val="Hyperlink"/>
            <w:sz w:val="16"/>
          </w:rPr>
          <w:t>characterized the move</w:t>
        </w:r>
      </w:hyperlink>
      <w:r w:rsidRPr="005A2A49">
        <w:rPr>
          <w:sz w:val="16"/>
        </w:rPr>
        <w:t xml:space="preserve"> as “unfortunate.” Even though he said he understood the administration’s frustration, “the President’s decision to use an emergency waiver on these sales … will damage certain future congressional interactions.” For his part, New Jersey Sen. Bob Menendez, who is the top Democrat on the Senate Foreign Relations Committee said he was “disappointed, but not surprised, that the Trump Administration has failed once again to prioritize our long-term national security interests or stand up for human rights, and instead is granting favors to authoritarian countries like Saudi Arabia.”</w:t>
      </w:r>
    </w:p>
    <w:p w14:paraId="3F29785F" w14:textId="34FBBAF1" w:rsidR="00A226BF" w:rsidRDefault="00A226BF" w:rsidP="00A226BF"/>
    <w:p w14:paraId="498713DE" w14:textId="58C0200A" w:rsidR="00A226BF" w:rsidRDefault="00A226BF" w:rsidP="00A226BF">
      <w:pPr>
        <w:pStyle w:val="Heading4"/>
      </w:pPr>
      <w:r>
        <w:t xml:space="preserve">Trump views arms sales from an entirely business perspective – </w:t>
      </w:r>
      <w:proofErr w:type="spellStart"/>
      <w:r w:rsidR="00145C3D">
        <w:t>squo</w:t>
      </w:r>
      <w:proofErr w:type="spellEnd"/>
      <w:r w:rsidR="00145C3D">
        <w:t xml:space="preserve"> congressional disapproval won’t stop the transaction </w:t>
      </w:r>
    </w:p>
    <w:p w14:paraId="5D99F68C" w14:textId="128CAF28" w:rsidR="00145C3D" w:rsidRPr="005A2A49" w:rsidRDefault="00145C3D" w:rsidP="00145C3D">
      <w:pPr>
        <w:rPr>
          <w:sz w:val="18"/>
          <w:szCs w:val="18"/>
        </w:rPr>
      </w:pPr>
      <w:r w:rsidRPr="005A2A49">
        <w:rPr>
          <w:sz w:val="18"/>
          <w:szCs w:val="18"/>
        </w:rPr>
        <w:t xml:space="preserve">*Trump doesn’t care about human life, he **believes arms sales help the economy, US is best attitude </w:t>
      </w:r>
    </w:p>
    <w:p w14:paraId="36E64426" w14:textId="7A60A5FF" w:rsidR="00145C3D" w:rsidRPr="005A2A49" w:rsidRDefault="00145C3D" w:rsidP="00145C3D">
      <w:pPr>
        <w:rPr>
          <w:sz w:val="18"/>
          <w:szCs w:val="18"/>
        </w:rPr>
      </w:pPr>
      <w:r w:rsidRPr="005A2A49">
        <w:rPr>
          <w:sz w:val="18"/>
          <w:szCs w:val="18"/>
        </w:rPr>
        <w:t xml:space="preserve">*SA is the US’s larger customer </w:t>
      </w:r>
    </w:p>
    <w:p w14:paraId="06756649" w14:textId="2A43A245" w:rsidR="00145C3D" w:rsidRDefault="00145C3D" w:rsidP="00145C3D">
      <w:pPr>
        <w:rPr>
          <w:rStyle w:val="Style13ptBold"/>
        </w:rPr>
      </w:pPr>
      <w:r>
        <w:rPr>
          <w:rStyle w:val="Style13ptBold"/>
        </w:rPr>
        <w:t>Abramson, 2018</w:t>
      </w:r>
    </w:p>
    <w:p w14:paraId="7FB4F553" w14:textId="6BD07B2F" w:rsidR="00145C3D" w:rsidRPr="00145C3D" w:rsidRDefault="00145C3D" w:rsidP="00145C3D">
      <w:pPr>
        <w:rPr>
          <w:sz w:val="20"/>
          <w:szCs w:val="28"/>
        </w:rPr>
      </w:pPr>
      <w:r w:rsidRPr="00145C3D">
        <w:rPr>
          <w:sz w:val="20"/>
          <w:szCs w:val="28"/>
        </w:rPr>
        <w:t xml:space="preserve">(Jeff – senior fellow of arms control at the ACA and former policy advisor at the global civil society alliance produced the Arms Trade Treaty, “Trump Touts Saudi Arms Sales,” Arms Control Association, April 2018, </w:t>
      </w:r>
      <w:hyperlink r:id="rId114" w:history="1">
        <w:r w:rsidRPr="00145C3D">
          <w:rPr>
            <w:rStyle w:val="Hyperlink"/>
            <w:sz w:val="20"/>
            <w:szCs w:val="28"/>
          </w:rPr>
          <w:t>https://www.armscontrol.org/act/2018-04/news/trump-touts-saudi-arms-sales</w:t>
        </w:r>
      </w:hyperlink>
      <w:r w:rsidRPr="00145C3D">
        <w:rPr>
          <w:sz w:val="20"/>
          <w:szCs w:val="28"/>
        </w:rPr>
        <w:t xml:space="preserve">) </w:t>
      </w:r>
    </w:p>
    <w:p w14:paraId="3831EC7F" w14:textId="2E1237BF" w:rsidR="00A226BF" w:rsidRPr="005A2A49" w:rsidRDefault="00A226BF" w:rsidP="00145C3D">
      <w:pPr>
        <w:rPr>
          <w:sz w:val="16"/>
          <w:szCs w:val="32"/>
        </w:rPr>
      </w:pPr>
      <w:r w:rsidRPr="00A226BF">
        <w:rPr>
          <w:rStyle w:val="StyleUnderline"/>
          <w:b/>
          <w:bCs/>
        </w:rPr>
        <w:t>As</w:t>
      </w:r>
      <w:r w:rsidRPr="005A2A49">
        <w:rPr>
          <w:sz w:val="16"/>
          <w:szCs w:val="32"/>
        </w:rPr>
        <w:t xml:space="preserve"> U.S. </w:t>
      </w:r>
      <w:r w:rsidRPr="00A226BF">
        <w:rPr>
          <w:rStyle w:val="StyleUnderline"/>
          <w:b/>
          <w:bCs/>
        </w:rPr>
        <w:t>senators questioned military support for Saudi Arabia</w:t>
      </w:r>
      <w:r w:rsidRPr="005A2A49">
        <w:rPr>
          <w:sz w:val="16"/>
          <w:szCs w:val="32"/>
        </w:rPr>
        <w:t xml:space="preserve">’s war in Yemen, President Donald </w:t>
      </w:r>
      <w:r w:rsidRPr="00A226BF">
        <w:rPr>
          <w:rStyle w:val="StyleUnderline"/>
          <w:b/>
          <w:bCs/>
        </w:rPr>
        <w:t>Trump extolled U.S. arms sales in a high-profile meeting with the Saudi crown prince</w:t>
      </w:r>
      <w:r w:rsidRPr="005A2A49">
        <w:rPr>
          <w:sz w:val="16"/>
          <w:szCs w:val="32"/>
        </w:rPr>
        <w:t xml:space="preserve">. In public remarks at the White House by the president and Crown Prince Mohammed bin Salman on March 20, </w:t>
      </w:r>
      <w:r w:rsidRPr="00A226BF">
        <w:rPr>
          <w:rStyle w:val="StyleUnderline"/>
          <w:b/>
          <w:bCs/>
        </w:rPr>
        <w:t>Trump held up posters with pictures of U.S. military equipment</w:t>
      </w:r>
      <w:r w:rsidRPr="005A2A49">
        <w:rPr>
          <w:sz w:val="16"/>
          <w:szCs w:val="32"/>
        </w:rPr>
        <w:t xml:space="preserve"> sold to Saudi Arabia </w:t>
      </w:r>
      <w:r w:rsidRPr="00A226BF">
        <w:rPr>
          <w:rStyle w:val="StyleUnderline"/>
          <w:b/>
          <w:bCs/>
        </w:rPr>
        <w:t>and boasted, “We make the best military product in the world,</w:t>
      </w:r>
      <w:r w:rsidRPr="005A2A49">
        <w:rPr>
          <w:sz w:val="16"/>
          <w:szCs w:val="32"/>
        </w:rPr>
        <w:t xml:space="preserve"> whether it’s missiles or planes or anything else.”</w:t>
      </w:r>
      <w:r w:rsidRPr="005A2A49">
        <w:rPr>
          <w:sz w:val="16"/>
        </w:rPr>
        <w:t xml:space="preserve"> </w:t>
      </w:r>
      <w:r w:rsidRPr="00A226BF">
        <w:rPr>
          <w:rStyle w:val="StyleUnderline"/>
          <w:b/>
          <w:bCs/>
        </w:rPr>
        <w:t>These sales “really [mean] many, many jobs</w:t>
      </w:r>
      <w:r w:rsidRPr="005A2A49">
        <w:rPr>
          <w:sz w:val="16"/>
          <w:szCs w:val="32"/>
        </w:rPr>
        <w:t xml:space="preserve">. We’re talking about over 40,000 jobs in the United States,” Trump said. No basis for that number was provided, nor was a time frame because many of the arms sales cited cover a number of years. Two days after the Oval Office meeting, the administration notified Congress of potential arms sales valued at more than $1 billion, including more than 6,500 anti-tank missiles, as well as services and parts for Abrams tanks, armored vehicles, helicopters, and other military equipment. Just before the visit, a report from the Stockholm International Peace Research Institute (SIPRI) again found </w:t>
      </w:r>
      <w:r w:rsidRPr="00A226BF">
        <w:rPr>
          <w:rStyle w:val="StyleUnderline"/>
          <w:b/>
          <w:bCs/>
        </w:rPr>
        <w:t>the United States to be the world’s largest arms exporter in a growing international market, with Riyadh remaining by far the largest importer of U.S. weapons</w:t>
      </w:r>
      <w:r w:rsidRPr="005A2A49">
        <w:rPr>
          <w:sz w:val="16"/>
          <w:szCs w:val="32"/>
        </w:rPr>
        <w:t xml:space="preserve">. (See </w:t>
      </w:r>
      <w:hyperlink r:id="rId115" w:history="1">
        <w:r w:rsidRPr="005A2A49">
          <w:rPr>
            <w:rStyle w:val="Hyperlink"/>
            <w:sz w:val="16"/>
            <w:szCs w:val="32"/>
          </w:rPr>
          <w:t>ACT, March 2017</w:t>
        </w:r>
      </w:hyperlink>
      <w:r w:rsidRPr="005A2A49">
        <w:rPr>
          <w:sz w:val="16"/>
          <w:szCs w:val="32"/>
        </w:rPr>
        <w:t xml:space="preserve">.) Arms sales to Saudi Arabia have been controversial, most recently as the Saudi-led coalition fighting in Yemen has attacked civilian targets and contributed to humanitarian suffering in the country. Last year, 47 senators voted unsuccessfully to stop a sale of precision-guided munitions to Riyadh. (See </w:t>
      </w:r>
      <w:hyperlink r:id="rId116" w:history="1">
        <w:r w:rsidRPr="005A2A49">
          <w:rPr>
            <w:rStyle w:val="Hyperlink"/>
            <w:sz w:val="16"/>
            <w:szCs w:val="32"/>
          </w:rPr>
          <w:t>ACT, July/August 2017</w:t>
        </w:r>
      </w:hyperlink>
      <w:r w:rsidRPr="005A2A49">
        <w:rPr>
          <w:sz w:val="16"/>
          <w:szCs w:val="32"/>
        </w:rPr>
        <w:t xml:space="preserve">.) On the same day as the White House meeting, the Senate narrowly failed to pass a measure that sought to end U.S. military support to the Saudi war in Yemen, specifically referencing aerial refueling, intelligence sharing, and targeting assistance to Saudi-led forces. Saying that Congress had not approved U.S. military engagement and invoking the war powers resolution, 44 senators voted to bring the measure to the full Senate, where presumably it would have passed should a majority have agreed to its full consideration. Sen. Chris Murphy (D-Conn.), who was among a bipartisan group of co-sponsors, said afterward, “Every day that America keeps helping Saudi Arabia bomb Yemen, we are less safe as a nation.” The vote “is a signal that the U.S. Senate is not going to stand idly by and let this fatal foreign policy mistake continue unabated,” he said. SIPRI’s annual report on trends in international transfers of major weapons systems confirmed a central place for </w:t>
      </w:r>
      <w:r w:rsidRPr="00A226BF">
        <w:rPr>
          <w:rStyle w:val="StyleUnderline"/>
          <w:b/>
          <w:bCs/>
        </w:rPr>
        <w:t xml:space="preserve">Saudi Arabia among the 98 countries to which the United States exported weapons from 2013 to 2017. Riyadh, whose total imports more than quintupled in that period, accounted for 18 percent of Washington’s exports, more than twice that of the next </w:t>
      </w:r>
      <w:r w:rsidRPr="005A2A49">
        <w:rPr>
          <w:sz w:val="16"/>
          <w:szCs w:val="32"/>
        </w:rPr>
        <w:t xml:space="preserve">largest U.S. weapons </w:t>
      </w:r>
      <w:r w:rsidRPr="00A226BF">
        <w:rPr>
          <w:rStyle w:val="StyleUnderline"/>
          <w:b/>
          <w:bCs/>
        </w:rPr>
        <w:t>importer</w:t>
      </w:r>
      <w:r w:rsidRPr="005A2A49">
        <w:rPr>
          <w:sz w:val="16"/>
          <w:szCs w:val="32"/>
        </w:rPr>
        <w:t xml:space="preserve">, the United Arab Emirates. As conflicts affected nearly all the countries in the Middle East, arms imports into the region more than doubled, with Saudi Arabia importing hundreds of combat aircraft and helicopters, tanks, and armored vehicles. The report drew extra attention to the transfer of missiles for use against ground targets by Egypt, Kuwait, Qatar, Saudi Arabia, and the UAE from China, France, the United Kingdom, and the United States. The United States alone accounted for 34 percent of global exports during 2013-2017, up from 30 percent during the previous five-year period, and a significantly larger share than Russia, the second-largest exporter at 22 percent. Although the total volume of international arms trade rose by 10 percent during the period, Russia’s share declined in part due to reduced deliveries to Algeria, China, and Venezuela. Russia remains the largest supplier to the world’s top arms importer, India; but the United States is now New Delhi’s second-largest arms supplier, with U.S. exports to the country up 557 percent. </w:t>
      </w:r>
      <w:r w:rsidRPr="00145C3D">
        <w:rPr>
          <w:rStyle w:val="StyleUnderline"/>
          <w:b/>
          <w:bCs/>
        </w:rPr>
        <w:t>The Trump</w:t>
      </w:r>
      <w:r w:rsidRPr="005A2A49">
        <w:rPr>
          <w:sz w:val="16"/>
          <w:szCs w:val="32"/>
        </w:rPr>
        <w:t xml:space="preserve"> administration’s </w:t>
      </w:r>
      <w:r w:rsidRPr="00145C3D">
        <w:rPr>
          <w:rStyle w:val="StyleUnderline"/>
          <w:b/>
          <w:bCs/>
        </w:rPr>
        <w:t>approach to arms sales appears to differ from that of</w:t>
      </w:r>
      <w:r w:rsidRPr="005A2A49">
        <w:rPr>
          <w:sz w:val="16"/>
          <w:szCs w:val="32"/>
        </w:rPr>
        <w:t xml:space="preserve"> the </w:t>
      </w:r>
      <w:r w:rsidRPr="00145C3D">
        <w:rPr>
          <w:rStyle w:val="StyleUnderline"/>
          <w:b/>
          <w:bCs/>
        </w:rPr>
        <w:t>Obama</w:t>
      </w:r>
      <w:r w:rsidRPr="005A2A49">
        <w:rPr>
          <w:sz w:val="16"/>
          <w:szCs w:val="32"/>
        </w:rPr>
        <w:t xml:space="preserve"> administration </w:t>
      </w:r>
      <w:r w:rsidRPr="00145C3D">
        <w:rPr>
          <w:rStyle w:val="StyleUnderline"/>
          <w:b/>
          <w:bCs/>
        </w:rPr>
        <w:t>in its emphasis on economic considerations over human rights</w:t>
      </w:r>
      <w:r w:rsidRPr="005A2A49">
        <w:rPr>
          <w:sz w:val="16"/>
          <w:szCs w:val="32"/>
        </w:rPr>
        <w:t>, according to a report released last month by the Security Assistance Monitor. The Security Assistance Monitor report also challenges the Trump administration’s promotion of arms sales for their economic and jobs benefits, noting that many proposed sales include provisions for foreign manufacturing.</w:t>
      </w:r>
    </w:p>
    <w:p w14:paraId="0BF16C70" w14:textId="47D9B431" w:rsidR="00EA45ED" w:rsidRDefault="00EA45ED" w:rsidP="00145C3D">
      <w:pPr>
        <w:rPr>
          <w:szCs w:val="32"/>
        </w:rPr>
      </w:pPr>
    </w:p>
    <w:p w14:paraId="05E29BCA" w14:textId="07F9CE1B" w:rsidR="00EA45ED" w:rsidRDefault="00EA45ED" w:rsidP="00EA45ED">
      <w:pPr>
        <w:pStyle w:val="Heading4"/>
      </w:pPr>
      <w:r>
        <w:t>Trump won’t put jobs at risk</w:t>
      </w:r>
    </w:p>
    <w:p w14:paraId="74F64EDD" w14:textId="283C5877" w:rsidR="00EA45ED" w:rsidRDefault="00EA45ED" w:rsidP="00EA45ED"/>
    <w:p w14:paraId="2E1AA187" w14:textId="0660D919" w:rsidR="00EA45ED" w:rsidRDefault="00EA45ED" w:rsidP="00EA45ED">
      <w:pPr>
        <w:rPr>
          <w:rStyle w:val="Style13ptBold"/>
        </w:rPr>
      </w:pPr>
      <w:r>
        <w:rPr>
          <w:rStyle w:val="Style13ptBold"/>
        </w:rPr>
        <w:t>Fattah et al, 2018</w:t>
      </w:r>
    </w:p>
    <w:p w14:paraId="2C238029" w14:textId="70E43BDD" w:rsidR="00EA45ED" w:rsidRPr="00EA45ED" w:rsidRDefault="00EA45ED" w:rsidP="00EA45ED">
      <w:pPr>
        <w:rPr>
          <w:sz w:val="20"/>
          <w:szCs w:val="28"/>
        </w:rPr>
      </w:pPr>
      <w:r w:rsidRPr="00EA45ED">
        <w:rPr>
          <w:sz w:val="20"/>
          <w:szCs w:val="28"/>
        </w:rPr>
        <w:t>(</w:t>
      </w:r>
      <w:proofErr w:type="spellStart"/>
      <w:r w:rsidRPr="00EA45ED">
        <w:rPr>
          <w:sz w:val="20"/>
          <w:szCs w:val="28"/>
        </w:rPr>
        <w:t>Zaina</w:t>
      </w:r>
      <w:proofErr w:type="spellEnd"/>
      <w:r w:rsidRPr="00EA45ED">
        <w:rPr>
          <w:sz w:val="20"/>
          <w:szCs w:val="28"/>
        </w:rPr>
        <w:t xml:space="preserve">, Annie Massa, Steve </w:t>
      </w:r>
      <w:proofErr w:type="spellStart"/>
      <w:r w:rsidRPr="00EA45ED">
        <w:rPr>
          <w:sz w:val="20"/>
          <w:szCs w:val="28"/>
        </w:rPr>
        <w:t>Geimann</w:t>
      </w:r>
      <w:proofErr w:type="spellEnd"/>
      <w:r w:rsidRPr="00EA45ED">
        <w:rPr>
          <w:sz w:val="20"/>
          <w:szCs w:val="28"/>
        </w:rPr>
        <w:t xml:space="preserve">, and </w:t>
      </w:r>
      <w:proofErr w:type="spellStart"/>
      <w:r w:rsidRPr="00EA45ED">
        <w:rPr>
          <w:sz w:val="20"/>
          <w:szCs w:val="28"/>
        </w:rPr>
        <w:t>Toluse</w:t>
      </w:r>
      <w:proofErr w:type="spellEnd"/>
      <w:r w:rsidRPr="00EA45ED">
        <w:rPr>
          <w:sz w:val="20"/>
          <w:szCs w:val="28"/>
        </w:rPr>
        <w:t xml:space="preserve"> </w:t>
      </w:r>
      <w:proofErr w:type="spellStart"/>
      <w:r w:rsidRPr="00EA45ED">
        <w:rPr>
          <w:sz w:val="20"/>
          <w:szCs w:val="28"/>
        </w:rPr>
        <w:t>Olorunnipa</w:t>
      </w:r>
      <w:proofErr w:type="spellEnd"/>
      <w:r w:rsidRPr="00EA45ED">
        <w:rPr>
          <w:sz w:val="20"/>
          <w:szCs w:val="28"/>
        </w:rPr>
        <w:t xml:space="preserve">, “President Trump Says U.S. Would Be 'Foolish' to Cancel Saudi Arms Deals,” Time, 13 Oct. 2018, </w:t>
      </w:r>
      <w:hyperlink r:id="rId117" w:history="1">
        <w:r w:rsidRPr="00EA45ED">
          <w:rPr>
            <w:rStyle w:val="Hyperlink"/>
            <w:sz w:val="20"/>
            <w:szCs w:val="28"/>
          </w:rPr>
          <w:t>https://time.com/5424150/trump-saudi-arabia-arms-deal/</w:t>
        </w:r>
      </w:hyperlink>
      <w:r w:rsidRPr="00EA45ED">
        <w:rPr>
          <w:sz w:val="20"/>
          <w:szCs w:val="28"/>
        </w:rPr>
        <w:t>)</w:t>
      </w:r>
    </w:p>
    <w:p w14:paraId="36C01087" w14:textId="156488B3" w:rsidR="00EA45ED" w:rsidRPr="005A2A49" w:rsidRDefault="00EA45ED" w:rsidP="00EA45ED">
      <w:pPr>
        <w:rPr>
          <w:sz w:val="16"/>
          <w:szCs w:val="32"/>
        </w:rPr>
      </w:pPr>
      <w:r w:rsidRPr="005A2A49">
        <w:rPr>
          <w:sz w:val="16"/>
          <w:szCs w:val="32"/>
        </w:rPr>
        <w:t xml:space="preserve">U.S. </w:t>
      </w:r>
      <w:r w:rsidRPr="00EA45ED">
        <w:rPr>
          <w:rStyle w:val="StyleUnderline"/>
          <w:b/>
          <w:bCs/>
        </w:rPr>
        <w:t>lawmakers have threatened</w:t>
      </w:r>
      <w:r w:rsidRPr="005A2A49">
        <w:rPr>
          <w:sz w:val="16"/>
          <w:szCs w:val="32"/>
        </w:rPr>
        <w:t xml:space="preserve"> to take action against the kingdom such as </w:t>
      </w:r>
      <w:r w:rsidRPr="00EA45ED">
        <w:rPr>
          <w:rStyle w:val="StyleUnderline"/>
          <w:b/>
          <w:bCs/>
        </w:rPr>
        <w:t>blocking arms sales.</w:t>
      </w:r>
      <w:r w:rsidRPr="005A2A49">
        <w:rPr>
          <w:sz w:val="16"/>
          <w:szCs w:val="32"/>
        </w:rPr>
        <w:t xml:space="preserve"> In the “60 Minutes” interview, </w:t>
      </w:r>
      <w:r w:rsidRPr="00EA45ED">
        <w:rPr>
          <w:rStyle w:val="StyleUnderline"/>
          <w:b/>
          <w:bCs/>
        </w:rPr>
        <w:t>Trump said new actions should not jeopardize the Saudi military equipment contracts</w:t>
      </w:r>
      <w:r w:rsidRPr="005A2A49">
        <w:rPr>
          <w:sz w:val="16"/>
          <w:szCs w:val="32"/>
        </w:rPr>
        <w:t xml:space="preserve"> held by companies such as Boeing Co., Lockheed Martin Corp. and Raytheon Co., </w:t>
      </w:r>
      <w:r w:rsidRPr="00EA45ED">
        <w:rPr>
          <w:rStyle w:val="StyleUnderline"/>
          <w:b/>
          <w:bCs/>
        </w:rPr>
        <w:t>which he said would put jobs at risk</w:t>
      </w:r>
      <w:r w:rsidRPr="005A2A49">
        <w:rPr>
          <w:sz w:val="16"/>
          <w:szCs w:val="32"/>
        </w:rPr>
        <w:t xml:space="preserve">. ‘Harsh Word’ “I don’t want to hurt jobs. </w:t>
      </w:r>
      <w:r w:rsidRPr="00EA45ED">
        <w:rPr>
          <w:rStyle w:val="StyleUnderline"/>
          <w:b/>
          <w:bCs/>
        </w:rPr>
        <w:t>I don’t want to lose an order like that,” he said. “There are other ways of punishing,</w:t>
      </w:r>
      <w:r w:rsidRPr="005A2A49">
        <w:rPr>
          <w:sz w:val="16"/>
          <w:szCs w:val="32"/>
        </w:rPr>
        <w:t xml:space="preserve"> to use a word that’s a pretty harsh word, but it’s true.” </w:t>
      </w:r>
      <w:r w:rsidRPr="00EA45ED">
        <w:rPr>
          <w:rStyle w:val="StyleUnderline"/>
          <w:b/>
          <w:bCs/>
        </w:rPr>
        <w:t>Trump’s hesitation</w:t>
      </w:r>
      <w:r w:rsidRPr="005A2A49">
        <w:rPr>
          <w:sz w:val="16"/>
          <w:szCs w:val="32"/>
        </w:rPr>
        <w:t xml:space="preserve"> to strike back at the kingdom </w:t>
      </w:r>
      <w:r w:rsidRPr="00EA45ED">
        <w:rPr>
          <w:rStyle w:val="StyleUnderline"/>
          <w:b/>
          <w:bCs/>
        </w:rPr>
        <w:t>reflects close ties the White House has nurtured with the</w:t>
      </w:r>
      <w:r w:rsidRPr="005A2A49">
        <w:rPr>
          <w:sz w:val="16"/>
          <w:szCs w:val="32"/>
        </w:rPr>
        <w:t xml:space="preserve"> nation’s de facto ruler, the </w:t>
      </w:r>
      <w:r w:rsidRPr="00EA45ED">
        <w:rPr>
          <w:rStyle w:val="StyleUnderline"/>
          <w:b/>
          <w:bCs/>
        </w:rPr>
        <w:t>crown prince, and his administration’s acquiescence to</w:t>
      </w:r>
      <w:r w:rsidRPr="005A2A49">
        <w:rPr>
          <w:sz w:val="16"/>
          <w:szCs w:val="32"/>
        </w:rPr>
        <w:t xml:space="preserve"> other </w:t>
      </w:r>
      <w:r w:rsidRPr="00EA45ED">
        <w:rPr>
          <w:rStyle w:val="StyleUnderline"/>
          <w:b/>
          <w:bCs/>
        </w:rPr>
        <w:t>Saudi actions</w:t>
      </w:r>
      <w:r w:rsidRPr="005A2A49">
        <w:rPr>
          <w:sz w:val="16"/>
          <w:szCs w:val="32"/>
        </w:rPr>
        <w:t xml:space="preserve"> that have drawn international condemnation.</w:t>
      </w:r>
    </w:p>
    <w:p w14:paraId="4CDCF8EB" w14:textId="4EBC9B01" w:rsidR="00EA45ED" w:rsidRDefault="0085442E" w:rsidP="00EA45ED">
      <w:pPr>
        <w:pStyle w:val="Heading3"/>
      </w:pPr>
      <w:r>
        <w:t>AT: Trump is not logical/Saudi Arabia as ally is not logical</w:t>
      </w:r>
    </w:p>
    <w:p w14:paraId="69688655" w14:textId="17F77EB0" w:rsidR="00EA45ED" w:rsidRDefault="00EA45ED" w:rsidP="00EA45ED">
      <w:pPr>
        <w:pStyle w:val="Heading4"/>
      </w:pPr>
      <w:r>
        <w:t>It doesn’t matter that Trump doesn’t understand foreign policy, the economy, or morality, he’s going to continuing selling to the Saudis</w:t>
      </w:r>
    </w:p>
    <w:p w14:paraId="0CC3E807" w14:textId="52A90FF6" w:rsidR="00EA45ED" w:rsidRDefault="00EA45ED" w:rsidP="00EA45ED"/>
    <w:p w14:paraId="59C7641D" w14:textId="77777777" w:rsidR="00EA45ED" w:rsidRDefault="00EA45ED" w:rsidP="00EA45ED">
      <w:pPr>
        <w:rPr>
          <w:rStyle w:val="Style13ptBold"/>
        </w:rPr>
      </w:pPr>
      <w:r>
        <w:rPr>
          <w:rStyle w:val="Style13ptBold"/>
        </w:rPr>
        <w:t>Chait, 2018</w:t>
      </w:r>
    </w:p>
    <w:p w14:paraId="06B75C9A" w14:textId="211C67D0" w:rsidR="00EA45ED" w:rsidRPr="00EA45ED" w:rsidRDefault="00EA45ED" w:rsidP="00EA45ED">
      <w:pPr>
        <w:rPr>
          <w:b/>
          <w:bCs/>
          <w:sz w:val="24"/>
        </w:rPr>
      </w:pPr>
      <w:r w:rsidRPr="00EA45ED">
        <w:rPr>
          <w:sz w:val="20"/>
          <w:szCs w:val="28"/>
        </w:rPr>
        <w:t xml:space="preserve">(Jonathan, “Trump Says Murder Shouldn’t Stop Saudi Weapon Sales Because ‘We Have Jobs’,” 11 Oct. 2018, </w:t>
      </w:r>
      <w:hyperlink r:id="rId118" w:history="1">
        <w:r w:rsidRPr="00EA45ED">
          <w:rPr>
            <w:rStyle w:val="Hyperlink"/>
            <w:sz w:val="20"/>
            <w:szCs w:val="28"/>
          </w:rPr>
          <w:t>http://nymag.com/intelligencer/2018/10/trump-keep-arming-saudis-because-we-have-jobs.html</w:t>
        </w:r>
      </w:hyperlink>
      <w:r w:rsidRPr="00EA45ED">
        <w:rPr>
          <w:sz w:val="20"/>
          <w:szCs w:val="28"/>
        </w:rPr>
        <w:t>)</w:t>
      </w:r>
    </w:p>
    <w:p w14:paraId="3770700D" w14:textId="74392794" w:rsidR="00EA45ED" w:rsidRPr="005A2A49" w:rsidRDefault="00EA45ED" w:rsidP="00EA45ED">
      <w:pPr>
        <w:rPr>
          <w:sz w:val="16"/>
          <w:szCs w:val="32"/>
        </w:rPr>
      </w:pPr>
      <w:r w:rsidRPr="00EA45ED">
        <w:rPr>
          <w:rStyle w:val="StyleUnderline"/>
          <w:b/>
          <w:bCs/>
        </w:rPr>
        <w:t>Normally</w:t>
      </w:r>
      <w:r w:rsidRPr="005A2A49">
        <w:rPr>
          <w:sz w:val="16"/>
          <w:szCs w:val="32"/>
        </w:rPr>
        <w:t xml:space="preserve"> these kinds of </w:t>
      </w:r>
      <w:r w:rsidRPr="00EA45ED">
        <w:rPr>
          <w:rStyle w:val="StyleUnderline"/>
          <w:b/>
          <w:bCs/>
        </w:rPr>
        <w:t>foreign policy questions come down to morality versus foreign policy interest</w:t>
      </w:r>
      <w:r w:rsidRPr="005A2A49">
        <w:rPr>
          <w:sz w:val="16"/>
          <w:szCs w:val="32"/>
        </w:rPr>
        <w:t xml:space="preserve">. The case for punishing Saudi Arabia is that it is threatening liberal values and global freedom. </w:t>
      </w:r>
      <w:r w:rsidRPr="00EA45ED">
        <w:rPr>
          <w:rStyle w:val="StyleUnderline"/>
          <w:b/>
          <w:bCs/>
        </w:rPr>
        <w:t>There might be a realpolitik case for maintaining the alliance. But Trump is not arguing on the basis of either values or foreign policy interests. He’s saying we need the money from the arms sales</w:t>
      </w:r>
      <w:r w:rsidRPr="005A2A49">
        <w:rPr>
          <w:sz w:val="16"/>
          <w:szCs w:val="32"/>
        </w:rPr>
        <w:t xml:space="preserve">. (Note, also, that Trump argues we can’t afford to lose the arms sales because the economy is doing well, a rationale that would work even better if the economy was doing poorly.) So </w:t>
      </w:r>
      <w:r w:rsidRPr="00EA45ED">
        <w:rPr>
          <w:rStyle w:val="StyleUnderline"/>
          <w:b/>
          <w:bCs/>
        </w:rPr>
        <w:t xml:space="preserve">Trump’s case against punishing Saudi Arabia </w:t>
      </w:r>
      <w:r w:rsidRPr="005A2A49">
        <w:rPr>
          <w:sz w:val="16"/>
          <w:szCs w:val="32"/>
        </w:rPr>
        <w:t xml:space="preserve">for murdering a journalist </w:t>
      </w:r>
      <w:r w:rsidRPr="00EA45ED">
        <w:rPr>
          <w:rStyle w:val="StyleUnderline"/>
          <w:b/>
          <w:bCs/>
        </w:rPr>
        <w:t>is that we can’t afford to reduce the profits our defense companies make</w:t>
      </w:r>
      <w:r w:rsidRPr="005A2A49">
        <w:rPr>
          <w:sz w:val="16"/>
          <w:szCs w:val="32"/>
        </w:rPr>
        <w:t xml:space="preserve"> from selling them weapons. And of course </w:t>
      </w:r>
      <w:r w:rsidRPr="00EA45ED">
        <w:rPr>
          <w:rStyle w:val="StyleUnderline"/>
          <w:b/>
          <w:bCs/>
        </w:rPr>
        <w:t>this is perfectly consistent with Trump’s conviction that American foreign policy should be run</w:t>
      </w:r>
      <w:r w:rsidRPr="005A2A49">
        <w:rPr>
          <w:sz w:val="16"/>
          <w:szCs w:val="32"/>
        </w:rPr>
        <w:t xml:space="preserve"> almost literally </w:t>
      </w:r>
      <w:r w:rsidRPr="00EA45ED">
        <w:rPr>
          <w:rStyle w:val="StyleUnderline"/>
          <w:b/>
          <w:bCs/>
        </w:rPr>
        <w:t>like a mafia family,</w:t>
      </w:r>
      <w:r w:rsidRPr="005A2A49">
        <w:rPr>
          <w:sz w:val="16"/>
          <w:szCs w:val="32"/>
        </w:rPr>
        <w:t xml:space="preserve"> using our strength to collect protection money from friends and running smash-and-grab operations to </w:t>
      </w:r>
      <w:hyperlink r:id="rId119" w:history="1">
        <w:r w:rsidRPr="005A2A49">
          <w:rPr>
            <w:rStyle w:val="Hyperlink"/>
            <w:sz w:val="16"/>
            <w:szCs w:val="32"/>
          </w:rPr>
          <w:t xml:space="preserve">steal </w:t>
        </w:r>
        <w:proofErr w:type="spellStart"/>
        <w:r w:rsidRPr="005A2A49">
          <w:rPr>
            <w:rStyle w:val="Hyperlink"/>
            <w:sz w:val="16"/>
            <w:szCs w:val="32"/>
          </w:rPr>
          <w:t>resources</w:t>
        </w:r>
      </w:hyperlink>
      <w:r w:rsidRPr="005A2A49">
        <w:rPr>
          <w:sz w:val="16"/>
          <w:szCs w:val="32"/>
        </w:rPr>
        <w:t>from</w:t>
      </w:r>
      <w:proofErr w:type="spellEnd"/>
      <w:r w:rsidRPr="005A2A49">
        <w:rPr>
          <w:sz w:val="16"/>
          <w:szCs w:val="32"/>
        </w:rPr>
        <w:t xml:space="preserve"> weaker countries. The theory of American policy that Noam Chomsky intended as an indictment is Trump’s idea of a moral touchstone.</w:t>
      </w:r>
    </w:p>
    <w:p w14:paraId="4FB04BEE" w14:textId="395DCA58" w:rsidR="002A16DB" w:rsidRDefault="002A16DB" w:rsidP="00EA45ED">
      <w:pPr>
        <w:rPr>
          <w:szCs w:val="32"/>
        </w:rPr>
      </w:pPr>
    </w:p>
    <w:p w14:paraId="5E28667D" w14:textId="4F8F3FBF" w:rsidR="002A16DB" w:rsidRDefault="00B14A29" w:rsidP="002A16DB">
      <w:pPr>
        <w:pStyle w:val="Heading4"/>
      </w:pPr>
      <w:r>
        <w:t xml:space="preserve">Doesn’t matter who frowns upon arms sales, Trump, Kushner, and Rood are all set on selling to Saudi </w:t>
      </w:r>
    </w:p>
    <w:p w14:paraId="458D6957" w14:textId="5D0EF81C" w:rsidR="00B14A29" w:rsidRDefault="00B14A29" w:rsidP="00B14A29"/>
    <w:p w14:paraId="22512B48" w14:textId="7E050A2F" w:rsidR="00B14A29" w:rsidRDefault="004716E1" w:rsidP="00B14A29">
      <w:pPr>
        <w:rPr>
          <w:rStyle w:val="Style13ptBold"/>
        </w:rPr>
      </w:pPr>
      <w:r>
        <w:rPr>
          <w:rStyle w:val="Style13ptBold"/>
        </w:rPr>
        <w:t>Hartung, 2018</w:t>
      </w:r>
    </w:p>
    <w:p w14:paraId="3FF13E43" w14:textId="79D68507" w:rsidR="004716E1" w:rsidRPr="004716E1" w:rsidRDefault="004716E1" w:rsidP="004716E1">
      <w:pPr>
        <w:rPr>
          <w:sz w:val="20"/>
          <w:szCs w:val="28"/>
        </w:rPr>
      </w:pPr>
      <w:r w:rsidRPr="004716E1">
        <w:rPr>
          <w:sz w:val="20"/>
          <w:szCs w:val="28"/>
        </w:rPr>
        <w:t xml:space="preserve">(William, “Donald Trump Is America’s Number-One Weapon Salesman,” The Nation, 2 April 2018, </w:t>
      </w:r>
      <w:hyperlink r:id="rId120" w:history="1">
        <w:r w:rsidRPr="004716E1">
          <w:rPr>
            <w:rStyle w:val="Hyperlink"/>
            <w:sz w:val="20"/>
            <w:szCs w:val="28"/>
          </w:rPr>
          <w:t>https://www.thenation.com/article/donald-trump-is-americas-number-one-weapon-salesman/</w:t>
        </w:r>
      </w:hyperlink>
      <w:r w:rsidRPr="004716E1">
        <w:rPr>
          <w:sz w:val="20"/>
          <w:szCs w:val="28"/>
        </w:rPr>
        <w:t>)</w:t>
      </w:r>
    </w:p>
    <w:p w14:paraId="4DE884BF" w14:textId="192C6ACC" w:rsidR="002A16DB" w:rsidRPr="005A2A49" w:rsidRDefault="002A16DB" w:rsidP="00B14A29">
      <w:pPr>
        <w:rPr>
          <w:sz w:val="16"/>
        </w:rPr>
      </w:pPr>
      <w:r w:rsidRPr="005A2A49">
        <w:rPr>
          <w:sz w:val="16"/>
        </w:rPr>
        <w:t xml:space="preserve">It’s one of those stories of the century that somehow never gets treated that way. </w:t>
      </w:r>
      <w:r w:rsidRPr="002A16DB">
        <w:rPr>
          <w:rStyle w:val="StyleUnderline"/>
          <w:b/>
          <w:bCs/>
        </w:rPr>
        <w:t>For an astounding 25 of the past 26 years</w:t>
      </w:r>
      <w:r w:rsidRPr="005A2A49">
        <w:rPr>
          <w:sz w:val="16"/>
        </w:rPr>
        <w:t xml:space="preserve">, the United States has been the </w:t>
      </w:r>
      <w:hyperlink r:id="rId121" w:tgtFrame="_blank" w:history="1">
        <w:r w:rsidRPr="005A2A49">
          <w:rPr>
            <w:rStyle w:val="Hyperlink"/>
            <w:sz w:val="16"/>
            <w:szCs w:val="32"/>
          </w:rPr>
          <w:t>leading arms dealer</w:t>
        </w:r>
      </w:hyperlink>
      <w:r w:rsidRPr="005A2A49">
        <w:rPr>
          <w:sz w:val="16"/>
        </w:rPr>
        <w:t xml:space="preserve"> on the planet, at some moments in near </w:t>
      </w:r>
      <w:hyperlink r:id="rId122" w:tgtFrame="_blank" w:history="1">
        <w:proofErr w:type="spellStart"/>
        <w:r w:rsidRPr="005A2A49">
          <w:rPr>
            <w:rStyle w:val="Hyperlink"/>
            <w:sz w:val="16"/>
            <w:szCs w:val="32"/>
          </w:rPr>
          <w:t>monopolistic</w:t>
        </w:r>
      </w:hyperlink>
      <w:r w:rsidRPr="005A2A49">
        <w:rPr>
          <w:sz w:val="16"/>
        </w:rPr>
        <w:t>fashion</w:t>
      </w:r>
      <w:proofErr w:type="spellEnd"/>
      <w:r w:rsidRPr="005A2A49">
        <w:rPr>
          <w:sz w:val="16"/>
        </w:rPr>
        <w:t xml:space="preserve">. Its major weapons-producers, including Boeing, Raytheon, and Lockheed Martin, regularly pour the latest in high-tech arms and munitions into the </w:t>
      </w:r>
      <w:hyperlink r:id="rId123" w:tgtFrame="_blank" w:history="1">
        <w:r w:rsidRPr="005A2A49">
          <w:rPr>
            <w:rStyle w:val="Hyperlink"/>
            <w:sz w:val="16"/>
            <w:szCs w:val="32"/>
          </w:rPr>
          <w:t>most explosive areas</w:t>
        </w:r>
      </w:hyperlink>
      <w:r w:rsidRPr="005A2A49">
        <w:rPr>
          <w:sz w:val="16"/>
        </w:rPr>
        <w:t xml:space="preserve"> of the planet, with ample </w:t>
      </w:r>
      <w:hyperlink r:id="rId124" w:tgtFrame="_blank" w:history="1">
        <w:r w:rsidRPr="005A2A49">
          <w:rPr>
            <w:rStyle w:val="Hyperlink"/>
            <w:sz w:val="16"/>
            <w:szCs w:val="32"/>
          </w:rPr>
          <w:t>assistance</w:t>
        </w:r>
      </w:hyperlink>
      <w:r w:rsidRPr="005A2A49">
        <w:rPr>
          <w:sz w:val="16"/>
        </w:rPr>
        <w:t xml:space="preserve"> from the Pentagon. In recent years, the </w:t>
      </w:r>
      <w:hyperlink r:id="rId125" w:tgtFrame="_blank" w:history="1">
        <w:r w:rsidRPr="005A2A49">
          <w:rPr>
            <w:rStyle w:val="Hyperlink"/>
            <w:sz w:val="16"/>
            <w:szCs w:val="32"/>
          </w:rPr>
          <w:t>bulk</w:t>
        </w:r>
      </w:hyperlink>
      <w:r w:rsidRPr="005A2A49">
        <w:rPr>
          <w:sz w:val="16"/>
        </w:rPr>
        <w:t xml:space="preserve"> of those arms have gone to the Greater Middle East. Donald </w:t>
      </w:r>
      <w:r w:rsidRPr="00B14A29">
        <w:rPr>
          <w:rStyle w:val="StyleUnderline"/>
          <w:b/>
          <w:bCs/>
        </w:rPr>
        <w:t>Trump</w:t>
      </w:r>
      <w:r w:rsidRPr="005A2A49">
        <w:rPr>
          <w:sz w:val="16"/>
        </w:rPr>
        <w:t xml:space="preserve"> is only the latest American president to preside over a global arms-sales bonanza. </w:t>
      </w:r>
      <w:r w:rsidRPr="00B14A29">
        <w:rPr>
          <w:rStyle w:val="StyleUnderline"/>
          <w:b/>
          <w:bCs/>
        </w:rPr>
        <w:t>With remarkable enthusiasm</w:t>
      </w:r>
      <w:r w:rsidRPr="005A2A49">
        <w:rPr>
          <w:sz w:val="16"/>
        </w:rPr>
        <w:t xml:space="preserve">, he’s </w:t>
      </w:r>
      <w:r w:rsidRPr="00B14A29">
        <w:rPr>
          <w:rStyle w:val="StyleUnderline"/>
          <w:b/>
          <w:bCs/>
        </w:rPr>
        <w:t>appointed himself America’s number-one weapons salesman, and he couldn’t be prouder</w:t>
      </w:r>
      <w:r w:rsidRPr="005A2A49">
        <w:rPr>
          <w:sz w:val="16"/>
        </w:rPr>
        <w:t xml:space="preserve"> of the job he’s doing. Earlier this month, for instance, on the very day Congress was debating whether to end US support for Saudi Arabia’s </w:t>
      </w:r>
      <w:hyperlink r:id="rId126" w:tgtFrame="_blank" w:history="1">
        <w:r w:rsidRPr="005A2A49">
          <w:rPr>
            <w:rStyle w:val="Hyperlink"/>
            <w:sz w:val="16"/>
            <w:szCs w:val="32"/>
          </w:rPr>
          <w:t>brutal war</w:t>
        </w:r>
      </w:hyperlink>
      <w:r w:rsidRPr="005A2A49">
        <w:rPr>
          <w:sz w:val="16"/>
        </w:rPr>
        <w:t xml:space="preserve"> in Yemen, </w:t>
      </w:r>
      <w:r w:rsidRPr="00B14A29">
        <w:rPr>
          <w:rStyle w:val="StyleUnderline"/>
          <w:b/>
          <w:bCs/>
        </w:rPr>
        <w:t xml:space="preserve">Trump engaged in one of his favorite presidential activities: </w:t>
      </w:r>
      <w:hyperlink r:id="rId127" w:tgtFrame="_blank" w:history="1">
        <w:r w:rsidRPr="00B14A29">
          <w:rPr>
            <w:rStyle w:val="StyleUnderline"/>
            <w:b/>
            <w:bCs/>
          </w:rPr>
          <w:t>bragging</w:t>
        </w:r>
      </w:hyperlink>
      <w:r w:rsidRPr="00B14A29">
        <w:rPr>
          <w:rStyle w:val="StyleUnderline"/>
          <w:b/>
          <w:bCs/>
        </w:rPr>
        <w:t xml:space="preserve"> about the economic benefits of the American arms sales he’s been promoting</w:t>
      </w:r>
      <w:r w:rsidRPr="005A2A49">
        <w:rPr>
          <w:sz w:val="16"/>
        </w:rPr>
        <w:t xml:space="preserve">. He was joined in his moment of braggadocio by Saudi Crown Prince Mohammed bin Salman, the chief architect of that war. That grim conflict has killed </w:t>
      </w:r>
      <w:hyperlink r:id="rId128" w:tgtFrame="_blank" w:history="1">
        <w:r w:rsidRPr="005A2A49">
          <w:rPr>
            <w:rStyle w:val="Hyperlink"/>
            <w:sz w:val="16"/>
            <w:szCs w:val="32"/>
          </w:rPr>
          <w:t>thousands</w:t>
        </w:r>
      </w:hyperlink>
      <w:r w:rsidRPr="005A2A49">
        <w:rPr>
          <w:sz w:val="16"/>
        </w:rPr>
        <w:t xml:space="preserve"> of civilians through indiscriminate air strikes, while putting </w:t>
      </w:r>
      <w:hyperlink r:id="rId129" w:tgtFrame="_blank" w:history="1">
        <w:r w:rsidRPr="005A2A49">
          <w:rPr>
            <w:rStyle w:val="Hyperlink"/>
            <w:sz w:val="16"/>
            <w:szCs w:val="32"/>
          </w:rPr>
          <w:t>millions</w:t>
        </w:r>
      </w:hyperlink>
      <w:r w:rsidRPr="005A2A49">
        <w:rPr>
          <w:sz w:val="16"/>
        </w:rPr>
        <w:t xml:space="preserve"> at risk of death from famine, </w:t>
      </w:r>
      <w:hyperlink r:id="rId130" w:tgtFrame="_blank" w:history="1">
        <w:r w:rsidRPr="005A2A49">
          <w:rPr>
            <w:rStyle w:val="Hyperlink"/>
            <w:sz w:val="16"/>
            <w:szCs w:val="32"/>
          </w:rPr>
          <w:t>cholera</w:t>
        </w:r>
      </w:hyperlink>
      <w:r w:rsidRPr="005A2A49">
        <w:rPr>
          <w:sz w:val="16"/>
        </w:rPr>
        <w:t xml:space="preserve">, and other “natural” disasters caused at least in part by a Saudi-led </w:t>
      </w:r>
      <w:hyperlink r:id="rId131" w:tgtFrame="_blank" w:history="1">
        <w:r w:rsidRPr="005A2A49">
          <w:rPr>
            <w:rStyle w:val="Hyperlink"/>
            <w:sz w:val="16"/>
            <w:szCs w:val="32"/>
          </w:rPr>
          <w:t>blockade</w:t>
        </w:r>
      </w:hyperlink>
      <w:r w:rsidRPr="005A2A49">
        <w:rPr>
          <w:sz w:val="16"/>
        </w:rPr>
        <w:t xml:space="preserv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w:t>
      </w:r>
      <w:hyperlink r:id="rId132" w:tgtFrame="_blank" w:history="1">
        <w:r w:rsidRPr="005A2A49">
          <w:rPr>
            <w:rStyle w:val="Hyperlink"/>
            <w:sz w:val="16"/>
            <w:szCs w:val="32"/>
          </w:rPr>
          <w:t>vigorous debate</w:t>
        </w:r>
      </w:hyperlink>
      <w:r w:rsidRPr="005A2A49">
        <w:rPr>
          <w:sz w:val="16"/>
        </w:rPr>
        <w:t xml:space="preserve">. In the end, on an issue that wouldn’t have even come to the floor two years ago, an unprecedented 44 senators voted to halt this country’s support for the Saudi war effort. The bill nonetheless went down to defeat and the suffering in Yemen continues. </w:t>
      </w:r>
      <w:r w:rsidRPr="00B14A29">
        <w:rPr>
          <w:rStyle w:val="StyleUnderline"/>
          <w:b/>
          <w:bCs/>
        </w:rPr>
        <w:t>Debate about the merits of</w:t>
      </w:r>
      <w:r w:rsidRPr="005A2A49">
        <w:rPr>
          <w:sz w:val="16"/>
        </w:rPr>
        <w:t xml:space="preserve"> that </w:t>
      </w:r>
      <w:r w:rsidRPr="00B14A29">
        <w:rPr>
          <w:rStyle w:val="StyleUnderline"/>
          <w:b/>
          <w:bCs/>
        </w:rPr>
        <w:t>brutal war wa</w:t>
      </w:r>
      <w:r w:rsidRPr="005A2A49">
        <w:rPr>
          <w:sz w:val="16"/>
        </w:rPr>
        <w:t xml:space="preserve">s, however, </w:t>
      </w:r>
      <w:r w:rsidRPr="00B14A29">
        <w:rPr>
          <w:rStyle w:val="StyleUnderline"/>
          <w:b/>
          <w:bCs/>
        </w:rPr>
        <w:t>the last thing on the mind of a president who views his bear-hug embrace of the Saudi regime as a straightforward business proposition</w:t>
      </w:r>
      <w:r w:rsidRPr="005A2A49">
        <w:rPr>
          <w:sz w:val="16"/>
        </w:rPr>
        <w:t xml:space="preserve">. </w:t>
      </w:r>
      <w:r w:rsidRPr="00B14A29">
        <w:rPr>
          <w:rStyle w:val="StyleUnderline"/>
          <w:b/>
          <w:bCs/>
        </w:rPr>
        <w:t xml:space="preserve">He’s so enthusiastic about selling arms to Riyadh that he even brought his very own prop to the White House meeting with bin Salman: a US </w:t>
      </w:r>
      <w:hyperlink r:id="rId133" w:tgtFrame="_blank" w:history="1">
        <w:r w:rsidRPr="00B14A29">
          <w:rPr>
            <w:rStyle w:val="StyleUnderline"/>
            <w:b/>
            <w:bCs/>
          </w:rPr>
          <w:t>map</w:t>
        </w:r>
      </w:hyperlink>
      <w:r w:rsidRPr="00B14A29">
        <w:rPr>
          <w:rStyle w:val="StyleUnderline"/>
          <w:b/>
          <w:bCs/>
        </w:rPr>
        <w:t xml:space="preserve"> highlighting which of the 50 states would benefit most from</w:t>
      </w:r>
      <w:r w:rsidRPr="005A2A49">
        <w:rPr>
          <w:sz w:val="16"/>
        </w:rPr>
        <w:t xml:space="preserve"> pending </w:t>
      </w:r>
      <w:r w:rsidRPr="00B14A29">
        <w:rPr>
          <w:rStyle w:val="StyleUnderline"/>
          <w:b/>
          <w:bCs/>
        </w:rPr>
        <w:t>weapons sales</w:t>
      </w:r>
      <w:r w:rsidRPr="005A2A49">
        <w:rPr>
          <w:sz w:val="16"/>
        </w:rPr>
        <w:t xml:space="preserve"> to the prince’s country. 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it is seldom a highlighted part of his presidency, Barack Obama proved to be a weapons salesman par excellence. He made </w:t>
      </w:r>
      <w:hyperlink r:id="rId134" w:tgtFrame="_blank" w:history="1">
        <w:r w:rsidRPr="005A2A49">
          <w:rPr>
            <w:rStyle w:val="Hyperlink"/>
            <w:sz w:val="16"/>
            <w:szCs w:val="32"/>
          </w:rPr>
          <w:t>more arms offers</w:t>
        </w:r>
      </w:hyperlink>
      <w:r w:rsidRPr="005A2A49">
        <w:rPr>
          <w:sz w:val="16"/>
        </w:rPr>
        <w:t xml:space="preserve"> in his two terms in office than any US president since World War II, including an astounding </w:t>
      </w:r>
      <w:hyperlink r:id="rId135" w:tgtFrame="_blank" w:history="1">
        <w:r w:rsidRPr="005A2A49">
          <w:rPr>
            <w:rStyle w:val="Hyperlink"/>
            <w:sz w:val="16"/>
            <w:szCs w:val="32"/>
          </w:rPr>
          <w:t>$115 billion</w:t>
        </w:r>
      </w:hyperlink>
      <w:r w:rsidRPr="005A2A49">
        <w:rPr>
          <w:sz w:val="16"/>
        </w:rPr>
        <w:t xml:space="preserve"> in weapons deals with Saudi Arabia. For the tiny group of us who follow such things, that map of Trump’s only underscored a familiar reality. On it, in addition to the map linking US jobs and arms transfers to the Saudis, were little boxes that highlighted four specific weapons sales worth tens of billions of dollars. </w:t>
      </w:r>
      <w:hyperlink r:id="rId136" w:tgtFrame="_blank" w:history="1">
        <w:r w:rsidRPr="005A2A49">
          <w:rPr>
            <w:rStyle w:val="Hyperlink"/>
            <w:sz w:val="16"/>
            <w:szCs w:val="32"/>
          </w:rPr>
          <w:t>Three of those</w:t>
        </w:r>
      </w:hyperlink>
      <w:r w:rsidRPr="005A2A49">
        <w:rPr>
          <w:sz w:val="16"/>
        </w:rPr>
        <w:t xml:space="preserv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w:t>
      </w:r>
      <w:r w:rsidRPr="00B14A29">
        <w:rPr>
          <w:rStyle w:val="StyleUnderline"/>
          <w:b/>
          <w:bCs/>
        </w:rPr>
        <w:t xml:space="preserve">Not only has the United States been the world’s </w:t>
      </w:r>
      <w:hyperlink r:id="rId137" w:tgtFrame="_blank" w:history="1">
        <w:r w:rsidRPr="00B14A29">
          <w:rPr>
            <w:rStyle w:val="StyleUnderline"/>
            <w:b/>
            <w:bCs/>
          </w:rPr>
          <w:t>top</w:t>
        </w:r>
      </w:hyperlink>
      <w:r w:rsidRPr="00B14A29">
        <w:rPr>
          <w:rStyle w:val="StyleUnderline"/>
          <w:b/>
          <w:bCs/>
        </w:rPr>
        <w:t xml:space="preserve"> arms exporting nation throughout this century, but last year it </w:t>
      </w:r>
      <w:hyperlink r:id="rId138" w:tgtFrame="_blank" w:history="1">
        <w:r w:rsidRPr="00B14A29">
          <w:rPr>
            <w:rStyle w:val="StyleUnderline"/>
            <w:b/>
            <w:bCs/>
          </w:rPr>
          <w:t>sold</w:t>
        </w:r>
      </w:hyperlink>
      <w:r w:rsidRPr="00B14A29">
        <w:rPr>
          <w:rStyle w:val="StyleUnderline"/>
          <w:b/>
          <w:bCs/>
        </w:rPr>
        <w:t xml:space="preserve"> one and a half times as much weaponry as</w:t>
      </w:r>
      <w:r w:rsidRPr="005A2A49">
        <w:rPr>
          <w:sz w:val="16"/>
        </w:rPr>
        <w:t xml:space="preserve"> its closest rival, </w:t>
      </w:r>
      <w:r w:rsidRPr="00B14A29">
        <w:rPr>
          <w:rStyle w:val="StyleUnderline"/>
          <w:b/>
          <w:bCs/>
        </w:rPr>
        <w:t>Russia</w:t>
      </w:r>
      <w:r w:rsidRPr="005A2A49">
        <w:rPr>
          <w:sz w:val="16"/>
        </w:rPr>
        <w:t xml:space="preserve">. EMBRACING LOCKHEED MARTIN It’s worth noting that </w:t>
      </w:r>
      <w:r w:rsidRPr="00B14A29">
        <w:rPr>
          <w:rStyle w:val="StyleUnderline"/>
          <w:b/>
          <w:bCs/>
        </w:rPr>
        <w:t>three of</w:t>
      </w:r>
      <w:r w:rsidRPr="005A2A49">
        <w:rPr>
          <w:sz w:val="16"/>
        </w:rPr>
        <w:t xml:space="preserve"> those </w:t>
      </w:r>
      <w:r w:rsidRPr="00B14A29">
        <w:rPr>
          <w:rStyle w:val="StyleUnderline"/>
          <w:b/>
          <w:bCs/>
        </w:rPr>
        <w:t>four</w:t>
      </w:r>
      <w:r w:rsidRPr="005A2A49">
        <w:rPr>
          <w:sz w:val="16"/>
        </w:rPr>
        <w:t xml:space="preserve"> Saudi </w:t>
      </w:r>
      <w:r w:rsidRPr="00B14A29">
        <w:rPr>
          <w:rStyle w:val="StyleUnderline"/>
          <w:b/>
          <w:bCs/>
        </w:rPr>
        <w:t xml:space="preserve">deals involved weapons </w:t>
      </w:r>
      <w:hyperlink r:id="rId139" w:tgtFrame="_blank" w:history="1">
        <w:r w:rsidRPr="00B14A29">
          <w:rPr>
            <w:rStyle w:val="StyleUnderline"/>
            <w:b/>
            <w:bCs/>
          </w:rPr>
          <w:t>made by Lockheed Martin</w:t>
        </w:r>
      </w:hyperlink>
      <w:r w:rsidRPr="005A2A49">
        <w:rPr>
          <w:sz w:val="16"/>
        </w:rPr>
        <w:t xml:space="preserve">. Admittedly, Trump’s relationship with Lockheed got off to a rocky start in December 2016 when he </w:t>
      </w:r>
      <w:hyperlink r:id="rId140" w:tgtFrame="_blank" w:history="1">
        <w:r w:rsidRPr="005A2A49">
          <w:rPr>
            <w:rStyle w:val="Hyperlink"/>
            <w:sz w:val="16"/>
            <w:szCs w:val="32"/>
          </w:rPr>
          <w:t>tweeted</w:t>
        </w:r>
      </w:hyperlink>
      <w:r w:rsidRPr="005A2A49">
        <w:rPr>
          <w:sz w:val="16"/>
        </w:rPr>
        <w:t xml:space="preserve"> his displeasure over the cost of that company’s F-35 combat aircraft, the </w:t>
      </w:r>
      <w:hyperlink r:id="rId141" w:tgtFrame="_blank" w:history="1">
        <w:r w:rsidRPr="005A2A49">
          <w:rPr>
            <w:rStyle w:val="Hyperlink"/>
            <w:sz w:val="16"/>
            <w:szCs w:val="32"/>
          </w:rPr>
          <w:t>most expensive</w:t>
        </w:r>
      </w:hyperlink>
      <w:r w:rsidRPr="005A2A49">
        <w:rPr>
          <w:sz w:val="16"/>
        </w:rPr>
        <w:t xml:space="preserve"> weapons program ever undertaken by the Pentagon. Since then, however, relations between the nation’s largest defense contractor and America’s most self-involved president have warmed considerably. Before Trump’s May 2017 visit to Saudi Arabia, his son-in-law, Jared </w:t>
      </w:r>
      <w:r w:rsidRPr="00B14A29">
        <w:rPr>
          <w:rStyle w:val="StyleUnderline"/>
          <w:b/>
          <w:bCs/>
        </w:rPr>
        <w:t>Kushner</w:t>
      </w:r>
      <w:r w:rsidRPr="005A2A49">
        <w:rPr>
          <w:sz w:val="16"/>
        </w:rPr>
        <w:t xml:space="preserve">, new </w:t>
      </w:r>
      <w:hyperlink r:id="rId142" w:tgtFrame="_blank" w:history="1">
        <w:r w:rsidRPr="005A2A49">
          <w:rPr>
            <w:rStyle w:val="Hyperlink"/>
            <w:sz w:val="16"/>
            <w:szCs w:val="32"/>
          </w:rPr>
          <w:t>best buddy</w:t>
        </w:r>
      </w:hyperlink>
      <w:r w:rsidRPr="005A2A49">
        <w:rPr>
          <w:sz w:val="16"/>
        </w:rPr>
        <w:t xml:space="preserve"> to Mohammed bin Salman, </w:t>
      </w:r>
      <w:r w:rsidRPr="00B14A29">
        <w:rPr>
          <w:rStyle w:val="StyleUnderline"/>
          <w:b/>
          <w:bCs/>
        </w:rPr>
        <w:t>was</w:t>
      </w:r>
      <w:r w:rsidRPr="005A2A49">
        <w:rPr>
          <w:sz w:val="16"/>
        </w:rPr>
        <w:t xml:space="preserve"> put </w:t>
      </w:r>
      <w:r w:rsidRPr="00B14A29">
        <w:rPr>
          <w:rStyle w:val="StyleUnderline"/>
          <w:b/>
          <w:bCs/>
        </w:rPr>
        <w:t>in charge of</w:t>
      </w:r>
      <w:r w:rsidRPr="005A2A49">
        <w:rPr>
          <w:sz w:val="16"/>
        </w:rPr>
        <w:t xml:space="preserve"> cobbling together </w:t>
      </w:r>
      <w:r w:rsidRPr="00B14A29">
        <w:rPr>
          <w:rStyle w:val="StyleUnderline"/>
          <w:b/>
          <w:bCs/>
        </w:rPr>
        <w:t>a</w:t>
      </w:r>
      <w:r w:rsidRPr="005A2A49">
        <w:rPr>
          <w:sz w:val="16"/>
        </w:rPr>
        <w:t xml:space="preserve"> smoke-and-mirrors, wildly </w:t>
      </w:r>
      <w:hyperlink r:id="rId143" w:tgtFrame="_blank" w:history="1">
        <w:r w:rsidRPr="005A2A49">
          <w:rPr>
            <w:rStyle w:val="Hyperlink"/>
            <w:sz w:val="16"/>
            <w:szCs w:val="32"/>
          </w:rPr>
          <w:t>exaggerated</w:t>
        </w:r>
      </w:hyperlink>
      <w:r w:rsidRPr="005A2A49">
        <w:rPr>
          <w:sz w:val="16"/>
        </w:rPr>
        <w:t xml:space="preserve"> </w:t>
      </w:r>
      <w:r w:rsidRPr="00B14A29">
        <w:rPr>
          <w:rStyle w:val="StyleUnderline"/>
          <w:b/>
          <w:bCs/>
        </w:rPr>
        <w:t xml:space="preserve">$100 billion-plus </w:t>
      </w:r>
      <w:hyperlink r:id="rId144" w:tgtFrame="_blank" w:history="1">
        <w:r w:rsidRPr="00B14A29">
          <w:rPr>
            <w:rStyle w:val="StyleUnderline"/>
            <w:b/>
            <w:bCs/>
          </w:rPr>
          <w:t>arms package</w:t>
        </w:r>
      </w:hyperlink>
      <w:r w:rsidRPr="00B14A29">
        <w:rPr>
          <w:rStyle w:val="StyleUnderline"/>
          <w:b/>
          <w:bCs/>
        </w:rPr>
        <w:t xml:space="preserve"> that Trump could announce in Riyadh. </w:t>
      </w:r>
      <w:r w:rsidRPr="005A2A49">
        <w:rPr>
          <w:sz w:val="16"/>
        </w:rPr>
        <w:t xml:space="preserve">What Kushner needed was a list of sales or potential sales that his father-in-law could boast about (even if many of the deals had been made by Obama). So </w:t>
      </w:r>
      <w:r w:rsidRPr="00B14A29">
        <w:rPr>
          <w:rStyle w:val="StyleUnderline"/>
          <w:b/>
          <w:bCs/>
        </w:rPr>
        <w:t xml:space="preserve">he </w:t>
      </w:r>
      <w:hyperlink r:id="rId145" w:tgtFrame="_blank" w:history="1">
        <w:r w:rsidRPr="00B14A29">
          <w:rPr>
            <w:rStyle w:val="StyleUnderline"/>
            <w:b/>
            <w:bCs/>
          </w:rPr>
          <w:t>called</w:t>
        </w:r>
      </w:hyperlink>
      <w:r w:rsidRPr="00B14A29">
        <w:rPr>
          <w:rStyle w:val="StyleUnderline"/>
          <w:b/>
          <w:bCs/>
        </w:rPr>
        <w:t xml:space="preserve"> Lockheed Martin</w:t>
      </w:r>
      <w:r w:rsidRPr="005A2A49">
        <w:rPr>
          <w:sz w:val="16"/>
        </w:rPr>
        <w:t xml:space="preserve"> CEO </w:t>
      </w:r>
      <w:proofErr w:type="spellStart"/>
      <w:r w:rsidRPr="005A2A49">
        <w:rPr>
          <w:sz w:val="16"/>
        </w:rPr>
        <w:t>Marillyn</w:t>
      </w:r>
      <w:proofErr w:type="spellEnd"/>
      <w:r w:rsidRPr="005A2A49">
        <w:rPr>
          <w:sz w:val="16"/>
        </w:rPr>
        <w:t xml:space="preserve"> Hewson </w:t>
      </w:r>
      <w:r w:rsidRPr="00B14A29">
        <w:rPr>
          <w:rStyle w:val="StyleUnderline"/>
          <w:b/>
          <w:bCs/>
        </w:rPr>
        <w:t>to</w:t>
      </w:r>
      <w:r w:rsidRPr="005A2A49">
        <w:rPr>
          <w:sz w:val="16"/>
        </w:rPr>
        <w:t xml:space="preserve"> ask if she could </w:t>
      </w:r>
      <w:r w:rsidRPr="00B14A29">
        <w:rPr>
          <w:rStyle w:val="StyleUnderline"/>
          <w:b/>
          <w:bCs/>
        </w:rPr>
        <w:t>cut the price of a THAAD anti-missile system that the administration wanted</w:t>
      </w:r>
      <w:r w:rsidRPr="005A2A49">
        <w:rPr>
          <w:sz w:val="16"/>
        </w:rPr>
        <w:t xml:space="preserve"> to include </w:t>
      </w:r>
      <w:r w:rsidRPr="00B14A29">
        <w:rPr>
          <w:rStyle w:val="StyleUnderline"/>
          <w:b/>
          <w:bCs/>
        </w:rPr>
        <w:t>in the package. She agreed, and the</w:t>
      </w:r>
      <w:r w:rsidRPr="005A2A49">
        <w:rPr>
          <w:sz w:val="16"/>
        </w:rPr>
        <w:t xml:space="preserve"> </w:t>
      </w:r>
      <w:hyperlink r:id="rId146" w:tgtFrame="_blank" w:history="1">
        <w:r w:rsidRPr="005A2A49">
          <w:rPr>
            <w:rStyle w:val="Hyperlink"/>
            <w:sz w:val="16"/>
            <w:szCs w:val="32"/>
          </w:rPr>
          <w:t xml:space="preserve">$15 </w:t>
        </w:r>
        <w:proofErr w:type="spellStart"/>
        <w:r w:rsidRPr="005A2A49">
          <w:rPr>
            <w:rStyle w:val="Hyperlink"/>
            <w:sz w:val="16"/>
            <w:szCs w:val="32"/>
          </w:rPr>
          <w:t>billion</w:t>
        </w:r>
      </w:hyperlink>
      <w:r w:rsidRPr="005A2A49">
        <w:rPr>
          <w:sz w:val="16"/>
        </w:rPr>
        <w:t>THAAD</w:t>
      </w:r>
      <w:proofErr w:type="spellEnd"/>
      <w:r w:rsidRPr="005A2A49">
        <w:rPr>
          <w:sz w:val="16"/>
        </w:rPr>
        <w:t xml:space="preserve"> </w:t>
      </w:r>
      <w:r w:rsidRPr="00B14A29">
        <w:rPr>
          <w:rStyle w:val="StyleUnderline"/>
          <w:b/>
          <w:bCs/>
        </w:rPr>
        <w:t>deal</w:t>
      </w:r>
      <w:r w:rsidRPr="005A2A49">
        <w:rPr>
          <w:sz w:val="16"/>
        </w:rPr>
        <w:t xml:space="preserve">—still a huge price tag and </w:t>
      </w:r>
      <w:r w:rsidRPr="00B14A29">
        <w:rPr>
          <w:rStyle w:val="StyleUnderline"/>
          <w:b/>
          <w:bCs/>
        </w:rPr>
        <w:t>the most lucrative sale to the Saudis made by the Trump administration—went forward.</w:t>
      </w:r>
      <w:r w:rsidRPr="005A2A49">
        <w:rPr>
          <w:sz w:val="16"/>
        </w:rPr>
        <w:t xml:space="preserve"> To sweeten the pot for the Saudi royals, </w:t>
      </w:r>
      <w:r w:rsidRPr="00B14A29">
        <w:rPr>
          <w:rStyle w:val="StyleUnderline"/>
          <w:b/>
          <w:bCs/>
        </w:rPr>
        <w:t xml:space="preserve">the Pentagon even </w:t>
      </w:r>
      <w:hyperlink r:id="rId147" w:tgtFrame="_blank" w:history="1">
        <w:r w:rsidRPr="00B14A29">
          <w:rPr>
            <w:rStyle w:val="StyleUnderline"/>
            <w:b/>
            <w:bCs/>
          </w:rPr>
          <w:t>waived</w:t>
        </w:r>
      </w:hyperlink>
      <w:r w:rsidRPr="00B14A29">
        <w:rPr>
          <w:rStyle w:val="StyleUnderline"/>
          <w:b/>
          <w:bCs/>
        </w:rPr>
        <w:t xml:space="preserve"> a $3.5 billion fee normally required by law and designed to reimburse the Treasury for the cost to American taxpayers</w:t>
      </w:r>
      <w:r w:rsidRPr="005A2A49">
        <w:rPr>
          <w:sz w:val="16"/>
        </w:rPr>
        <w:t xml:space="preserve"> of developing such a major weapons system. </w:t>
      </w:r>
      <w:r w:rsidRPr="00B14A29">
        <w:rPr>
          <w:rStyle w:val="StyleUnderline"/>
          <w:b/>
          <w:bCs/>
        </w:rPr>
        <w:t xml:space="preserve">Gen. Joseph </w:t>
      </w:r>
      <w:proofErr w:type="spellStart"/>
      <w:r w:rsidRPr="00B14A29">
        <w:rPr>
          <w:rStyle w:val="StyleUnderline"/>
          <w:b/>
          <w:bCs/>
        </w:rPr>
        <w:t>Rixey</w:t>
      </w:r>
      <w:proofErr w:type="spellEnd"/>
      <w:r w:rsidRPr="00B14A29">
        <w:rPr>
          <w:rStyle w:val="StyleUnderline"/>
          <w:b/>
          <w:bCs/>
        </w:rPr>
        <w:t>, until recently the director of the Pentagon’s Defense Security Cooperation Agency, which granted that waiver, has since</w:t>
      </w:r>
      <w:r w:rsidRPr="005A2A49">
        <w:rPr>
          <w:sz w:val="16"/>
        </w:rPr>
        <w:t xml:space="preserve"> </w:t>
      </w:r>
      <w:hyperlink r:id="rId148" w:tgtFrame="_blank" w:history="1">
        <w:r w:rsidRPr="005A2A49">
          <w:rPr>
            <w:rStyle w:val="Hyperlink"/>
            <w:sz w:val="16"/>
            <w:szCs w:val="32"/>
          </w:rPr>
          <w:t>gone</w:t>
        </w:r>
      </w:hyperlink>
      <w:r w:rsidRPr="005A2A49">
        <w:rPr>
          <w:sz w:val="16"/>
        </w:rPr>
        <w:t xml:space="preserve"> directly through Washington’s revolving door and </w:t>
      </w:r>
      <w:r w:rsidRPr="00B14A29">
        <w:rPr>
          <w:rStyle w:val="StyleUnderline"/>
          <w:b/>
          <w:bCs/>
        </w:rPr>
        <w:t>been hired by</w:t>
      </w:r>
      <w:r w:rsidRPr="005A2A49">
        <w:rPr>
          <w:sz w:val="16"/>
        </w:rPr>
        <w:t>—you guessed it—</w:t>
      </w:r>
      <w:r w:rsidRPr="00B14A29">
        <w:rPr>
          <w:rStyle w:val="StyleUnderline"/>
          <w:b/>
          <w:bCs/>
        </w:rPr>
        <w:t>Lockheed Martin.</w:t>
      </w:r>
      <w:r w:rsidRPr="005A2A49">
        <w:rPr>
          <w:sz w:val="16"/>
        </w:rPr>
        <w:t xml:space="preserve"> In addition, </w:t>
      </w:r>
      <w:r w:rsidRPr="00B14A29">
        <w:rPr>
          <w:rStyle w:val="StyleUnderline"/>
          <w:b/>
          <w:bCs/>
        </w:rPr>
        <w:t xml:space="preserve">former Lockheed Martin executive John Rood is now the Trump administration’s </w:t>
      </w:r>
      <w:hyperlink r:id="rId149" w:tgtFrame="_blank" w:history="1">
        <w:r w:rsidRPr="00B14A29">
          <w:rPr>
            <w:rStyle w:val="StyleUnderline"/>
            <w:b/>
            <w:bCs/>
          </w:rPr>
          <w:t>undersecretary of defense for policy</w:t>
        </w:r>
      </w:hyperlink>
      <w:r w:rsidRPr="00B14A29">
        <w:rPr>
          <w:rStyle w:val="StyleUnderline"/>
          <w:b/>
          <w:bCs/>
        </w:rPr>
        <w:t>, where</w:t>
      </w:r>
      <w:r w:rsidRPr="005A2A49">
        <w:rPr>
          <w:sz w:val="16"/>
        </w:rPr>
        <w:t xml:space="preserve"> one of </w:t>
      </w:r>
      <w:r w:rsidRPr="00B14A29">
        <w:rPr>
          <w:rStyle w:val="StyleUnderline"/>
          <w:b/>
          <w:bCs/>
        </w:rPr>
        <w:t>his responsibiliti</w:t>
      </w:r>
      <w:r w:rsidRPr="005A2A49">
        <w:rPr>
          <w:sz w:val="16"/>
        </w:rPr>
        <w:t xml:space="preserve">es </w:t>
      </w:r>
      <w:r w:rsidRPr="00B14A29">
        <w:rPr>
          <w:rStyle w:val="StyleUnderline"/>
          <w:b/>
          <w:bCs/>
        </w:rPr>
        <w:t>will be to weigh</w:t>
      </w:r>
      <w:r w:rsidRPr="005A2A49">
        <w:rPr>
          <w:sz w:val="16"/>
        </w:rPr>
        <w:t xml:space="preserve"> in on… don’t be shocked!… major </w:t>
      </w:r>
      <w:r w:rsidRPr="00B14A29">
        <w:rPr>
          <w:rStyle w:val="StyleUnderline"/>
          <w:b/>
          <w:bCs/>
        </w:rPr>
        <w:t>arms deals</w:t>
      </w:r>
      <w:r w:rsidRPr="005A2A49">
        <w:rPr>
          <w:sz w:val="16"/>
        </w:rPr>
        <w:t xml:space="preserve">. In his confirmation hearings, Rood refused to say that he would recuse himself from transactions involving his former employer, for which he was denounced by Senators John McCain and Elizabeth Warren. As Warren </w:t>
      </w:r>
      <w:hyperlink r:id="rId150" w:tgtFrame="_blank" w:history="1">
        <w:r w:rsidRPr="005A2A49">
          <w:rPr>
            <w:rStyle w:val="Hyperlink"/>
            <w:sz w:val="16"/>
            <w:szCs w:val="32"/>
          </w:rPr>
          <w:t>asserted</w:t>
        </w:r>
      </w:hyperlink>
      <w:r w:rsidRPr="005A2A49">
        <w:rPr>
          <w:sz w:val="16"/>
        </w:rPr>
        <w:t xml:space="preserve">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unfazed, and </w:t>
      </w:r>
      <w:r w:rsidRPr="00B14A29">
        <w:rPr>
          <w:rStyle w:val="StyleUnderline"/>
          <w:b/>
          <w:bCs/>
        </w:rPr>
        <w:t>Rood</w:t>
      </w:r>
      <w:r w:rsidRPr="005A2A49">
        <w:rPr>
          <w:sz w:val="16"/>
        </w:rPr>
        <w:t xml:space="preserve">’s nomination sailed through that body by a vote of 81 to 7. He </w:t>
      </w:r>
      <w:r w:rsidRPr="00B14A29">
        <w:rPr>
          <w:rStyle w:val="StyleUnderline"/>
          <w:b/>
          <w:bCs/>
        </w:rPr>
        <w:t>is now positioned to help smooth the way for any Lockheed Martin deal</w:t>
      </w:r>
      <w:r w:rsidRPr="005A2A49">
        <w:rPr>
          <w:sz w:val="16"/>
        </w:rPr>
        <w:t xml:space="preserve"> that might meet with a discouraging word from the Pentagon or State Department officials charged with vetting foreign arms sales.</w:t>
      </w:r>
    </w:p>
    <w:p w14:paraId="21D45435" w14:textId="77777777" w:rsidR="002A16DB" w:rsidRPr="002A16DB" w:rsidRDefault="002A16DB" w:rsidP="002A16DB"/>
    <w:p w14:paraId="2F3CD583" w14:textId="77777777" w:rsidR="00EA45ED" w:rsidRPr="00EA45ED" w:rsidRDefault="00EA45ED" w:rsidP="00EA45ED"/>
    <w:p w14:paraId="400E44BD" w14:textId="56980EFC" w:rsidR="00EA45ED" w:rsidRDefault="00EA45ED" w:rsidP="00EA45ED"/>
    <w:p w14:paraId="2283B9AF" w14:textId="327723C6" w:rsidR="00EA45ED" w:rsidRDefault="00EA45ED" w:rsidP="00EA45ED"/>
    <w:p w14:paraId="0A054BB1" w14:textId="6E243365" w:rsidR="00A226BF" w:rsidRDefault="00A226BF" w:rsidP="00A226BF"/>
    <w:p w14:paraId="7DD48926" w14:textId="743CEDE4" w:rsidR="001B339B" w:rsidRDefault="001B339B" w:rsidP="001B339B">
      <w:pPr>
        <w:pStyle w:val="Heading3"/>
      </w:pPr>
      <w:r>
        <w:t>Congress not checking Trump now</w:t>
      </w:r>
    </w:p>
    <w:p w14:paraId="607F4228" w14:textId="0D19DBF7" w:rsidR="001B339B" w:rsidRDefault="001B339B" w:rsidP="001B339B"/>
    <w:p w14:paraId="7D1C8A0B" w14:textId="22422B5D" w:rsidR="001B339B" w:rsidRDefault="001B339B" w:rsidP="001B339B">
      <w:pPr>
        <w:pStyle w:val="Heading4"/>
      </w:pPr>
      <w:r>
        <w:t>The idea of congressional check is refreshing</w:t>
      </w:r>
      <w:r w:rsidR="00810B22">
        <w:t xml:space="preserve">, </w:t>
      </w:r>
      <w:r>
        <w:t xml:space="preserve">but it </w:t>
      </w:r>
      <w:r w:rsidR="0085442E">
        <w:t xml:space="preserve">is failing </w:t>
      </w:r>
    </w:p>
    <w:p w14:paraId="5E82B115" w14:textId="56D06964" w:rsidR="00880E73" w:rsidRDefault="00880E73" w:rsidP="00880E73"/>
    <w:p w14:paraId="1467F759" w14:textId="7DCDB54B" w:rsidR="00880E73" w:rsidRDefault="00880E73" w:rsidP="00880E73">
      <w:pPr>
        <w:rPr>
          <w:rStyle w:val="Style13ptBold"/>
        </w:rPr>
      </w:pPr>
      <w:r>
        <w:rPr>
          <w:rStyle w:val="Style13ptBold"/>
        </w:rPr>
        <w:t>Wilks et al, 6/13</w:t>
      </w:r>
    </w:p>
    <w:p w14:paraId="57B0EAAB" w14:textId="25203927" w:rsidR="00880E73" w:rsidRPr="00EA45ED" w:rsidRDefault="00880E73" w:rsidP="00880E73">
      <w:pPr>
        <w:rPr>
          <w:sz w:val="20"/>
          <w:szCs w:val="28"/>
        </w:rPr>
      </w:pPr>
      <w:r w:rsidRPr="00EA45ED">
        <w:rPr>
          <w:sz w:val="20"/>
          <w:szCs w:val="28"/>
        </w:rPr>
        <w:t xml:space="preserve">(Doug – 30 years of journalism experience and current editor of Desert News; this article was written by the editorial board of Desert News; “In our opinion: Preventing President Trump from selling arms to Saudi Arabia is a refreshing example of checks and balances,” Desert News, 13 June 2019, </w:t>
      </w:r>
      <w:hyperlink r:id="rId151" w:history="1">
        <w:r w:rsidRPr="00EA45ED">
          <w:rPr>
            <w:rStyle w:val="Hyperlink"/>
            <w:sz w:val="20"/>
            <w:szCs w:val="28"/>
          </w:rPr>
          <w:t>https://www.deseretnews.com/article/900075136/in-our-opinion-preventing-president-trump-from-selling-arms-to-saudi-arabia-is-a-refreshing-example-of-checks-and-balances-congress.html</w:t>
        </w:r>
      </w:hyperlink>
      <w:r w:rsidRPr="00EA45ED">
        <w:rPr>
          <w:sz w:val="20"/>
          <w:szCs w:val="28"/>
        </w:rPr>
        <w:t>)</w:t>
      </w:r>
    </w:p>
    <w:p w14:paraId="2FAA8196" w14:textId="3FF9051A" w:rsidR="001B339B" w:rsidRDefault="001B339B" w:rsidP="00880E73">
      <w:pPr>
        <w:rPr>
          <w:rStyle w:val="StyleUnderline"/>
          <w:b/>
          <w:bCs/>
        </w:rPr>
      </w:pPr>
      <w:r w:rsidRPr="005A2A49">
        <w:rPr>
          <w:sz w:val="16"/>
        </w:rPr>
        <w:t>Bipartisan</w:t>
      </w:r>
      <w:r w:rsidRPr="005A2A49">
        <w:rPr>
          <w:sz w:val="16"/>
          <w:szCs w:val="28"/>
        </w:rPr>
        <w:t xml:space="preserve"> </w:t>
      </w:r>
      <w:r w:rsidRPr="001B339B">
        <w:rPr>
          <w:rStyle w:val="StyleUnderline"/>
          <w:b/>
          <w:bCs/>
        </w:rPr>
        <w:t>congressional efforts to keep</w:t>
      </w:r>
      <w:r w:rsidRPr="005A2A49">
        <w:rPr>
          <w:sz w:val="16"/>
          <w:szCs w:val="28"/>
        </w:rPr>
        <w:t xml:space="preserve"> </w:t>
      </w:r>
      <w:r w:rsidRPr="005A2A49">
        <w:rPr>
          <w:sz w:val="16"/>
        </w:rPr>
        <w:t>President</w:t>
      </w:r>
      <w:r w:rsidRPr="005A2A49">
        <w:rPr>
          <w:sz w:val="16"/>
          <w:szCs w:val="28"/>
        </w:rPr>
        <w:t xml:space="preserve"> </w:t>
      </w:r>
      <w:r w:rsidRPr="001B339B">
        <w:rPr>
          <w:rStyle w:val="StyleUnderline"/>
          <w:b/>
          <w:bCs/>
        </w:rPr>
        <w:t>Donald Trump from selling $8.1 billion in weapons and bombs to Saudi Arabia and its allies represent</w:t>
      </w:r>
      <w:r w:rsidRPr="005A2A49">
        <w:rPr>
          <w:sz w:val="16"/>
          <w:szCs w:val="28"/>
        </w:rPr>
        <w:t xml:space="preserve"> </w:t>
      </w:r>
      <w:r w:rsidRPr="005A2A49">
        <w:rPr>
          <w:sz w:val="16"/>
        </w:rPr>
        <w:t>exactly</w:t>
      </w:r>
      <w:r w:rsidRPr="005A2A49">
        <w:rPr>
          <w:sz w:val="16"/>
          <w:szCs w:val="28"/>
        </w:rPr>
        <w:t xml:space="preserve"> </w:t>
      </w:r>
      <w:r w:rsidRPr="001B339B">
        <w:rPr>
          <w:rStyle w:val="StyleUnderline"/>
          <w:b/>
          <w:bCs/>
        </w:rPr>
        <w:t>the kind of check and balance the Founders envisioned.</w:t>
      </w:r>
      <w:r w:rsidRPr="005A2A49">
        <w:rPr>
          <w:sz w:val="16"/>
          <w:szCs w:val="28"/>
        </w:rPr>
        <w:t xml:space="preserve"> </w:t>
      </w:r>
      <w:r w:rsidRPr="005A2A49">
        <w:rPr>
          <w:sz w:val="16"/>
        </w:rPr>
        <w:t>Congress holds the purse strings. The president does not have dictatorial powers. It’s been so long since Congress exercised its watchdog role over controversial matters that people may have forgotten the separate but equal powers of the legislative, executive and judicial branches. But this is an important government principle that, if used more often by the people’s representatives, would lead to negotiated settlements of some of the nation’s most divisive issues</w:t>
      </w:r>
      <w:r w:rsidRPr="005A2A49">
        <w:rPr>
          <w:sz w:val="16"/>
          <w:szCs w:val="28"/>
        </w:rPr>
        <w:t xml:space="preserve">. </w:t>
      </w:r>
      <w:r w:rsidRPr="001B339B">
        <w:rPr>
          <w:rStyle w:val="StyleUnderline"/>
          <w:b/>
          <w:bCs/>
        </w:rPr>
        <w:t>In this case, President Trump is so insistent on selling the weapons that he would</w:t>
      </w:r>
      <w:r w:rsidRPr="005A2A49">
        <w:rPr>
          <w:sz w:val="16"/>
          <w:szCs w:val="28"/>
        </w:rPr>
        <w:t xml:space="preserve"> attempt to </w:t>
      </w:r>
      <w:r w:rsidRPr="001B339B">
        <w:rPr>
          <w:rStyle w:val="StyleUnderline"/>
          <w:b/>
          <w:bCs/>
        </w:rPr>
        <w:t>sidestep Congress by declaring the need for the sale a national security emergency.</w:t>
      </w:r>
      <w:r w:rsidRPr="005A2A49">
        <w:rPr>
          <w:sz w:val="16"/>
          <w:szCs w:val="28"/>
        </w:rPr>
        <w:t xml:space="preserve"> </w:t>
      </w:r>
      <w:r w:rsidRPr="005A2A49">
        <w:rPr>
          <w:sz w:val="16"/>
        </w:rPr>
        <w:t>That is a dubious assertion, at best. The weapons are meant to help a Saudi-led coalition in its fight against Iranian-supported rebels in Yemen. Congress has good reasons to oppose this sale. After the recent, apparently government-sanctioned murder of journalist Jamal Khashoggi, other human rights abuses and high numbers of unnecessary civilian deaths in Yemen, the Saudis have become unreliable and unstable allies. Also, evidence suggests previous sales of U.S. arms to Saudi Arabia have ended up in the hands of terrorists, and might eventually be used to attack U.S. interests. These</w:t>
      </w:r>
      <w:r w:rsidRPr="005A2A49">
        <w:rPr>
          <w:sz w:val="16"/>
          <w:szCs w:val="28"/>
        </w:rPr>
        <w:t xml:space="preserve"> </w:t>
      </w:r>
      <w:r w:rsidRPr="001B339B">
        <w:rPr>
          <w:rStyle w:val="StyleUnderline"/>
          <w:b/>
          <w:bCs/>
        </w:rPr>
        <w:t>objections have been voiced</w:t>
      </w:r>
      <w:r w:rsidRPr="005A2A49">
        <w:rPr>
          <w:sz w:val="16"/>
          <w:szCs w:val="28"/>
        </w:rPr>
        <w:t xml:space="preserve"> </w:t>
      </w:r>
      <w:r w:rsidRPr="005A2A49">
        <w:rPr>
          <w:sz w:val="16"/>
        </w:rPr>
        <w:t>by Republicans as well as Democrats. Trump supporters such as Sen. Lindsey Graham, R-S.C., have vowed to stop the sale. Reuters quoted Rep. Michael McCaul, R-Texas, saying he supports Saudi efforts in the Yemen war, “but the recent use of this emergency authority, in my judgment, was unfortunate.” Utah Sen. Mike Lee has helped lead the charge</w:t>
      </w:r>
      <w:r w:rsidRPr="005A2A49">
        <w:rPr>
          <w:sz w:val="16"/>
          <w:szCs w:val="28"/>
        </w:rPr>
        <w:t xml:space="preserve">. </w:t>
      </w:r>
      <w:r w:rsidRPr="00880E73">
        <w:rPr>
          <w:rStyle w:val="StyleUnderline"/>
          <w:b/>
          <w:bCs/>
        </w:rPr>
        <w:t>The Senate has drafted 22 resolutions opposing separate pieces of the arms deal</w:t>
      </w:r>
      <w:r w:rsidRPr="005A2A49">
        <w:rPr>
          <w:sz w:val="16"/>
          <w:szCs w:val="28"/>
        </w:rPr>
        <w:t xml:space="preserve">, </w:t>
      </w:r>
      <w:r w:rsidRPr="005A2A49">
        <w:rPr>
          <w:sz w:val="16"/>
        </w:rPr>
        <w:t>noting this is to “protect and reaffirm Congress’ role of approving arms sales to foreign governments.” That is a refreshingly correct declaration of the separation of powers</w:t>
      </w:r>
      <w:r w:rsidRPr="005A2A49">
        <w:rPr>
          <w:sz w:val="16"/>
          <w:szCs w:val="28"/>
        </w:rPr>
        <w:t xml:space="preserve">. </w:t>
      </w:r>
      <w:r w:rsidRPr="00880E73">
        <w:rPr>
          <w:rStyle w:val="StyleUnderline"/>
          <w:b/>
          <w:bCs/>
        </w:rPr>
        <w:t>The</w:t>
      </w:r>
      <w:r w:rsidRPr="005A2A49">
        <w:rPr>
          <w:sz w:val="16"/>
          <w:szCs w:val="28"/>
        </w:rPr>
        <w:t xml:space="preserve"> </w:t>
      </w:r>
      <w:r w:rsidRPr="005A2A49">
        <w:rPr>
          <w:sz w:val="16"/>
        </w:rPr>
        <w:t>Democrat-controlled</w:t>
      </w:r>
      <w:r w:rsidRPr="005A2A49">
        <w:rPr>
          <w:sz w:val="16"/>
          <w:szCs w:val="28"/>
        </w:rPr>
        <w:t xml:space="preserve"> </w:t>
      </w:r>
      <w:r w:rsidRPr="00880E73">
        <w:rPr>
          <w:rStyle w:val="StyleUnderline"/>
          <w:b/>
          <w:bCs/>
        </w:rPr>
        <w:t>House</w:t>
      </w:r>
      <w:r w:rsidRPr="005A2A49">
        <w:rPr>
          <w:sz w:val="16"/>
          <w:szCs w:val="28"/>
        </w:rPr>
        <w:t xml:space="preserve"> </w:t>
      </w:r>
      <w:r w:rsidRPr="005A2A49">
        <w:rPr>
          <w:sz w:val="16"/>
        </w:rPr>
        <w:t>also</w:t>
      </w:r>
      <w:r w:rsidRPr="005A2A49">
        <w:rPr>
          <w:sz w:val="16"/>
          <w:szCs w:val="28"/>
        </w:rPr>
        <w:t xml:space="preserve"> </w:t>
      </w:r>
      <w:r w:rsidRPr="00880E73">
        <w:rPr>
          <w:rStyle w:val="StyleUnderline"/>
          <w:b/>
          <w:bCs/>
        </w:rPr>
        <w:t>can</w:t>
      </w:r>
      <w:r w:rsidRPr="005A2A49">
        <w:rPr>
          <w:sz w:val="16"/>
          <w:szCs w:val="28"/>
        </w:rPr>
        <w:t xml:space="preserve"> </w:t>
      </w:r>
      <w:r w:rsidRPr="005A2A49">
        <w:rPr>
          <w:sz w:val="16"/>
        </w:rPr>
        <w:t>be counted on to</w:t>
      </w:r>
      <w:r w:rsidRPr="005A2A49">
        <w:rPr>
          <w:sz w:val="16"/>
          <w:szCs w:val="28"/>
        </w:rPr>
        <w:t xml:space="preserve"> </w:t>
      </w:r>
      <w:r w:rsidRPr="00880E73">
        <w:rPr>
          <w:rStyle w:val="Emphasis"/>
        </w:rPr>
        <w:t>oppose the sale. Unfortunately, this</w:t>
      </w:r>
      <w:r w:rsidRPr="005A2A49">
        <w:rPr>
          <w:sz w:val="16"/>
          <w:szCs w:val="28"/>
        </w:rPr>
        <w:t xml:space="preserve"> </w:t>
      </w:r>
      <w:r w:rsidRPr="005A2A49">
        <w:rPr>
          <w:sz w:val="16"/>
        </w:rPr>
        <w:t>is an</w:t>
      </w:r>
      <w:r w:rsidRPr="005A2A49">
        <w:rPr>
          <w:sz w:val="16"/>
          <w:szCs w:val="28"/>
        </w:rPr>
        <w:t xml:space="preserve"> </w:t>
      </w:r>
      <w:r w:rsidRPr="00880E73">
        <w:rPr>
          <w:rStyle w:val="Emphasis"/>
        </w:rPr>
        <w:t>exercise</w:t>
      </w:r>
      <w:r w:rsidRPr="005A2A49">
        <w:rPr>
          <w:sz w:val="16"/>
          <w:szCs w:val="28"/>
        </w:rPr>
        <w:t xml:space="preserve"> </w:t>
      </w:r>
      <w:r w:rsidRPr="005A2A49">
        <w:rPr>
          <w:sz w:val="16"/>
        </w:rPr>
        <w:t>that ultimately</w:t>
      </w:r>
      <w:r w:rsidRPr="005A2A49">
        <w:rPr>
          <w:sz w:val="16"/>
          <w:szCs w:val="28"/>
        </w:rPr>
        <w:t xml:space="preserve"> </w:t>
      </w:r>
      <w:r w:rsidRPr="00880E73">
        <w:rPr>
          <w:rStyle w:val="Emphasis"/>
        </w:rPr>
        <w:t>will prove futile</w:t>
      </w:r>
      <w:r w:rsidRPr="005A2A49">
        <w:rPr>
          <w:sz w:val="16"/>
          <w:szCs w:val="28"/>
        </w:rPr>
        <w:t xml:space="preserve">. </w:t>
      </w:r>
      <w:r w:rsidRPr="00880E73">
        <w:rPr>
          <w:rStyle w:val="StyleUnderline"/>
          <w:b/>
          <w:bCs/>
        </w:rPr>
        <w:t>The House and Senate</w:t>
      </w:r>
      <w:r w:rsidRPr="005A2A49">
        <w:rPr>
          <w:sz w:val="16"/>
          <w:szCs w:val="28"/>
        </w:rPr>
        <w:t xml:space="preserve"> </w:t>
      </w:r>
      <w:r w:rsidRPr="005A2A49">
        <w:rPr>
          <w:sz w:val="16"/>
        </w:rPr>
        <w:t>may indeed muster the votes needed to block the arms sale, but they likely</w:t>
      </w:r>
      <w:r w:rsidRPr="005A2A49">
        <w:rPr>
          <w:sz w:val="16"/>
          <w:szCs w:val="28"/>
        </w:rPr>
        <w:t xml:space="preserve"> </w:t>
      </w:r>
      <w:r w:rsidRPr="00880E73">
        <w:rPr>
          <w:rStyle w:val="StyleUnderline"/>
          <w:b/>
          <w:bCs/>
        </w:rPr>
        <w:t>do not have the votes to override a presidential veto of such a blockage.</w:t>
      </w:r>
    </w:p>
    <w:p w14:paraId="5F716777" w14:textId="58EDEBAE" w:rsidR="00B51D09" w:rsidRDefault="00B51D09" w:rsidP="00B51D09">
      <w:pPr>
        <w:pStyle w:val="Heading2"/>
      </w:pPr>
      <w:r w:rsidRPr="00B51D09">
        <w:t>Relations</w:t>
      </w:r>
    </w:p>
    <w:p w14:paraId="3A775D82" w14:textId="104B2244" w:rsidR="00B51D09" w:rsidRDefault="00B51D09" w:rsidP="00B51D09"/>
    <w:p w14:paraId="1B041F24" w14:textId="2016E518" w:rsidR="00B51D09" w:rsidRPr="00B51D09" w:rsidRDefault="00B51D09" w:rsidP="005A2A49">
      <w:pPr>
        <w:pStyle w:val="Heading4"/>
      </w:pPr>
      <w:r>
        <w:t xml:space="preserve">The relationship is based on oil and overlooking human rights abuses – </w:t>
      </w:r>
    </w:p>
    <w:p w14:paraId="6500E4BD" w14:textId="68CD1E79" w:rsidR="00B51D09" w:rsidRDefault="00B51D09" w:rsidP="00B51D09">
      <w:pPr>
        <w:rPr>
          <w:sz w:val="18"/>
          <w:szCs w:val="24"/>
        </w:rPr>
      </w:pPr>
      <w:r w:rsidRPr="00B51D09">
        <w:rPr>
          <w:sz w:val="18"/>
          <w:szCs w:val="24"/>
        </w:rPr>
        <w:t xml:space="preserve">*Saudi Arabia isn’t feeling any of the current pressure from Congress because they only care about the executive branch </w:t>
      </w:r>
    </w:p>
    <w:p w14:paraId="27FFFC09" w14:textId="673B3298" w:rsidR="00B51D09" w:rsidRDefault="00B51D09" w:rsidP="00B51D09">
      <w:pPr>
        <w:rPr>
          <w:rStyle w:val="Style13ptBold"/>
        </w:rPr>
      </w:pPr>
      <w:r>
        <w:rPr>
          <w:rStyle w:val="Style13ptBold"/>
        </w:rPr>
        <w:t>Simon and Benjamin, 2019</w:t>
      </w:r>
    </w:p>
    <w:p w14:paraId="4AC36A3A" w14:textId="124FA866" w:rsidR="00B4736A" w:rsidRPr="00B4736A" w:rsidRDefault="00B4736A" w:rsidP="00B4736A">
      <w:pPr>
        <w:rPr>
          <w:sz w:val="20"/>
          <w:szCs w:val="28"/>
        </w:rPr>
      </w:pPr>
      <w:r w:rsidRPr="00B4736A">
        <w:rPr>
          <w:sz w:val="20"/>
          <w:szCs w:val="28"/>
        </w:rPr>
        <w:t xml:space="preserve">(Steven – visiting professor @ Amherst and former National Security Council Senior Director for the Middle East and North Africa; Daniel - Director of the John Sloan Dickey Center for International Understanding at Dartmouth; “Reckless in Riyadh,” The New York Review of Books, 30 May 2019, </w:t>
      </w:r>
      <w:hyperlink r:id="rId152" w:history="1">
        <w:r w:rsidRPr="00B4736A">
          <w:rPr>
            <w:rStyle w:val="Hyperlink"/>
            <w:sz w:val="20"/>
            <w:szCs w:val="28"/>
          </w:rPr>
          <w:t>https://www.nybooks.com/articles/2019/06/27/mohammad-bin-salman-reckless-riyadh/</w:t>
        </w:r>
      </w:hyperlink>
      <w:r w:rsidRPr="00B4736A">
        <w:rPr>
          <w:sz w:val="20"/>
          <w:szCs w:val="28"/>
        </w:rPr>
        <w:t>)</w:t>
      </w:r>
    </w:p>
    <w:p w14:paraId="69484261" w14:textId="1105F9A4" w:rsidR="00B51D09" w:rsidRPr="005A2A49" w:rsidRDefault="00B51D09" w:rsidP="0018275E">
      <w:pPr>
        <w:rPr>
          <w:sz w:val="16"/>
        </w:rPr>
      </w:pPr>
      <w:r w:rsidRPr="005A2A49">
        <w:rPr>
          <w:sz w:val="16"/>
          <w:szCs w:val="32"/>
        </w:rPr>
        <w:t xml:space="preserve">In the seventy-four years since it was conceived, </w:t>
      </w:r>
      <w:r w:rsidRPr="0018275E">
        <w:rPr>
          <w:rStyle w:val="StyleUnderline"/>
          <w:b/>
          <w:bCs/>
        </w:rPr>
        <w:t xml:space="preserve">the relationship between the United States and the Kingdom of Saudi Arabia has shown </w:t>
      </w:r>
      <w:r w:rsidRPr="005A2A49">
        <w:rPr>
          <w:sz w:val="16"/>
          <w:szCs w:val="32"/>
        </w:rPr>
        <w:t xml:space="preserve">remarkable </w:t>
      </w:r>
      <w:r w:rsidRPr="0018275E">
        <w:rPr>
          <w:rStyle w:val="StyleUnderline"/>
          <w:b/>
          <w:bCs/>
        </w:rPr>
        <w:t>durability</w:t>
      </w:r>
      <w:r w:rsidRPr="005A2A49">
        <w:rPr>
          <w:sz w:val="16"/>
          <w:szCs w:val="32"/>
        </w:rPr>
        <w:t xml:space="preserve">. </w:t>
      </w:r>
      <w:r w:rsidRPr="0018275E">
        <w:rPr>
          <w:rStyle w:val="StyleUnderline"/>
          <w:b/>
          <w:bCs/>
        </w:rPr>
        <w:t>One reason for its resilience has been the ease with which it has evolved as</w:t>
      </w:r>
      <w:r w:rsidRPr="005A2A49">
        <w:rPr>
          <w:sz w:val="16"/>
          <w:szCs w:val="32"/>
        </w:rPr>
        <w:t xml:space="preserve"> the partners prospered and </w:t>
      </w:r>
      <w:r w:rsidRPr="0018275E">
        <w:rPr>
          <w:rStyle w:val="StyleUnderline"/>
          <w:b/>
          <w:bCs/>
        </w:rPr>
        <w:t>global politics change</w:t>
      </w:r>
      <w:r w:rsidRPr="005A2A49">
        <w:rPr>
          <w:sz w:val="16"/>
          <w:szCs w:val="32"/>
        </w:rPr>
        <w:t xml:space="preserve">d. Riding a tide of oil wealth, Saudi Arabia has been transformed from a congeries of seminomadic tribes into one of the twenty largest economies in the world, while </w:t>
      </w:r>
      <w:r w:rsidRPr="0018275E">
        <w:rPr>
          <w:rStyle w:val="StyleUnderline"/>
          <w:b/>
          <w:bCs/>
        </w:rPr>
        <w:t>US involvement in regional security grew so dominant</w:t>
      </w:r>
      <w:r w:rsidRPr="005A2A49">
        <w:rPr>
          <w:sz w:val="16"/>
          <w:szCs w:val="32"/>
        </w:rPr>
        <w:t xml:space="preserve"> that for decades, </w:t>
      </w:r>
      <w:r w:rsidRPr="0018275E">
        <w:rPr>
          <w:rStyle w:val="StyleUnderline"/>
          <w:b/>
          <w:bCs/>
        </w:rPr>
        <w:t xml:space="preserve">analysts spoke of the </w:t>
      </w:r>
      <w:proofErr w:type="spellStart"/>
      <w:r w:rsidRPr="0018275E">
        <w:rPr>
          <w:rStyle w:val="StyleUnderline"/>
          <w:b/>
          <w:bCs/>
        </w:rPr>
        <w:t>pax</w:t>
      </w:r>
      <w:proofErr w:type="spellEnd"/>
      <w:r w:rsidRPr="0018275E">
        <w:rPr>
          <w:rStyle w:val="StyleUnderline"/>
          <w:b/>
          <w:bCs/>
        </w:rPr>
        <w:t xml:space="preserve"> Americana in the Middle East</w:t>
      </w:r>
      <w:r w:rsidRPr="005A2A49">
        <w:rPr>
          <w:sz w:val="16"/>
          <w:szCs w:val="32"/>
        </w:rPr>
        <w:t xml:space="preserve">. </w:t>
      </w:r>
      <w:r w:rsidRPr="0018275E">
        <w:rPr>
          <w:rStyle w:val="StyleUnderline"/>
          <w:b/>
          <w:bCs/>
        </w:rPr>
        <w:t>The relationship has also lasted</w:t>
      </w:r>
      <w:r w:rsidRPr="005A2A49">
        <w:rPr>
          <w:sz w:val="16"/>
          <w:szCs w:val="32"/>
        </w:rPr>
        <w:t xml:space="preserve"> in no small measure b</w:t>
      </w:r>
      <w:r w:rsidRPr="0018275E">
        <w:rPr>
          <w:rStyle w:val="StyleUnderline"/>
          <w:b/>
          <w:bCs/>
        </w:rPr>
        <w:t xml:space="preserve">ecause of American leaders’ disinclination to criticize the Saudis’ </w:t>
      </w:r>
      <w:r w:rsidRPr="005A2A49">
        <w:rPr>
          <w:sz w:val="16"/>
          <w:szCs w:val="32"/>
        </w:rPr>
        <w:t xml:space="preserve">domestic policies, </w:t>
      </w:r>
      <w:r w:rsidRPr="0018275E">
        <w:rPr>
          <w:rStyle w:val="StyleUnderline"/>
          <w:b/>
          <w:bCs/>
        </w:rPr>
        <w:t>especially their disregard for human rights</w:t>
      </w:r>
      <w:r w:rsidRPr="005A2A49">
        <w:rPr>
          <w:sz w:val="16"/>
          <w:szCs w:val="32"/>
        </w:rPr>
        <w:t xml:space="preserve">. Bruce Riedel, an adviser on the Middle East to four presidents, has noted that the sole instance of an American leader pressing the Saudis for internal change occurred in 1962, when, at the urging of John F. Kennedy, then crown prince Faisal reformed the judiciary, introduced free health care and education, and abolished slavery. </w:t>
      </w:r>
      <w:r w:rsidRPr="0018275E">
        <w:rPr>
          <w:rStyle w:val="StyleUnderline"/>
          <w:b/>
          <w:bCs/>
        </w:rPr>
        <w:t>The White House has long directly overseen the US–Saudi relationship</w:t>
      </w:r>
      <w:r w:rsidRPr="005A2A49">
        <w:rPr>
          <w:sz w:val="16"/>
          <w:szCs w:val="32"/>
        </w:rPr>
        <w:t xml:space="preserve">, as it has the US–Israel relationship, but generally not other bilateral ties. The </w:t>
      </w:r>
      <w:r w:rsidRPr="0018275E">
        <w:rPr>
          <w:rStyle w:val="StyleUnderline"/>
          <w:b/>
          <w:bCs/>
        </w:rPr>
        <w:t>Saudi leadership has never taken the US Congress or the State Department seriously and has always sought a direct link to the president</w:t>
      </w:r>
      <w:r w:rsidRPr="005A2A49">
        <w:rPr>
          <w:sz w:val="16"/>
          <w:szCs w:val="32"/>
        </w:rPr>
        <w:t xml:space="preserve">. The CIA station in Riyadh exercises a high degree of control over dealings with the kingdom, guarding against intrusive diplomats with big ideas about promoting human rights and obliging the Saudi preference for secrecy. </w:t>
      </w:r>
      <w:r w:rsidRPr="0018275E">
        <w:rPr>
          <w:rStyle w:val="StyleUnderline"/>
          <w:b/>
          <w:bCs/>
        </w:rPr>
        <w:t>The arrangement works in a country where</w:t>
      </w:r>
      <w:r w:rsidRPr="005A2A49">
        <w:rPr>
          <w:sz w:val="16"/>
          <w:szCs w:val="32"/>
        </w:rPr>
        <w:t xml:space="preserve"> historically </w:t>
      </w:r>
      <w:r w:rsidRPr="0018275E">
        <w:rPr>
          <w:rStyle w:val="StyleUnderline"/>
          <w:b/>
          <w:bCs/>
        </w:rPr>
        <w:t>there has been almost no foreign press presence</w:t>
      </w:r>
      <w:r w:rsidRPr="005A2A49">
        <w:rPr>
          <w:sz w:val="16"/>
          <w:szCs w:val="32"/>
        </w:rPr>
        <w:t xml:space="preserve"> or civil society organizations. Saudi governance has traditionally been the preserve of a small number of aged princes. Among US policymakers and intelligence analysts, it is often said that no country is more opaque, except for North Korea.</w:t>
      </w:r>
      <w:r w:rsidR="0018275E" w:rsidRPr="005A2A49">
        <w:rPr>
          <w:sz w:val="16"/>
        </w:rPr>
        <w:t xml:space="preserve"> </w:t>
      </w:r>
      <w:r w:rsidRPr="005A2A49">
        <w:rPr>
          <w:sz w:val="16"/>
          <w:szCs w:val="32"/>
        </w:rPr>
        <w:t xml:space="preserve">Today this long-running accommodation may be crumbling as a result of the rise to power of the impetuous Saudi crown prince Mohammad bin Salman. </w:t>
      </w:r>
      <w:r w:rsidRPr="0018275E">
        <w:rPr>
          <w:rStyle w:val="StyleUnderline"/>
          <w:b/>
          <w:bCs/>
        </w:rPr>
        <w:t>US congressional leaders</w:t>
      </w:r>
      <w:r w:rsidRPr="005A2A49">
        <w:rPr>
          <w:sz w:val="16"/>
          <w:szCs w:val="32"/>
        </w:rPr>
        <w:t xml:space="preserve"> of both parties </w:t>
      </w:r>
      <w:r w:rsidRPr="0018275E">
        <w:rPr>
          <w:rStyle w:val="StyleUnderline"/>
          <w:b/>
          <w:bCs/>
        </w:rPr>
        <w:t>have expressed outrage</w:t>
      </w:r>
      <w:r w:rsidRPr="005A2A49">
        <w:rPr>
          <w:sz w:val="16"/>
          <w:szCs w:val="32"/>
        </w:rPr>
        <w:t xml:space="preserve"> at the thirty-three-year-old heir for his part in the murder in Istanbul of the journalist and American resident Jamal Khashoggi in October 2018, as well as </w:t>
      </w:r>
      <w:r w:rsidRPr="0018275E">
        <w:rPr>
          <w:rStyle w:val="StyleUnderline"/>
          <w:b/>
          <w:bCs/>
        </w:rPr>
        <w:t>for</w:t>
      </w:r>
      <w:r w:rsidRPr="005A2A49">
        <w:rPr>
          <w:sz w:val="16"/>
          <w:szCs w:val="32"/>
        </w:rPr>
        <w:t xml:space="preserve"> other misdeeds—particularly </w:t>
      </w:r>
      <w:r w:rsidRPr="0018275E">
        <w:rPr>
          <w:rStyle w:val="StyleUnderline"/>
          <w:b/>
          <w:bCs/>
        </w:rPr>
        <w:t>Saudi intervention in</w:t>
      </w:r>
      <w:r w:rsidRPr="005A2A49">
        <w:rPr>
          <w:sz w:val="16"/>
          <w:szCs w:val="32"/>
        </w:rPr>
        <w:t xml:space="preserve"> the brutal war in </w:t>
      </w:r>
      <w:r w:rsidRPr="0018275E">
        <w:rPr>
          <w:rStyle w:val="StyleUnderline"/>
          <w:b/>
          <w:bCs/>
        </w:rPr>
        <w:t>Yemen</w:t>
      </w:r>
      <w:r w:rsidRPr="005A2A49">
        <w:rPr>
          <w:sz w:val="16"/>
          <w:szCs w:val="32"/>
        </w:rPr>
        <w:t xml:space="preserve"> that has turned that country into the world’s foremost humanitarian disaster. </w:t>
      </w:r>
      <w:r w:rsidRPr="0018275E">
        <w:rPr>
          <w:rStyle w:val="StyleUnderline"/>
          <w:b/>
          <w:bCs/>
        </w:rPr>
        <w:t>The recklessness of MBS,</w:t>
      </w:r>
      <w:r w:rsidRPr="005A2A49">
        <w:rPr>
          <w:sz w:val="16"/>
          <w:szCs w:val="32"/>
        </w:rPr>
        <w:t xml:space="preserve"> as he is known, </w:t>
      </w:r>
      <w:r w:rsidRPr="0018275E">
        <w:rPr>
          <w:rStyle w:val="StyleUnderline"/>
          <w:b/>
          <w:bCs/>
        </w:rPr>
        <w:t>has been abetted by the Trump administration, which has boasted of its special relationship with</w:t>
      </w:r>
      <w:r w:rsidRPr="005A2A49">
        <w:rPr>
          <w:sz w:val="16"/>
          <w:szCs w:val="32"/>
        </w:rPr>
        <w:t xml:space="preserve"> the young de facto </w:t>
      </w:r>
      <w:r w:rsidRPr="0018275E">
        <w:rPr>
          <w:rStyle w:val="StyleUnderline"/>
          <w:b/>
          <w:bCs/>
        </w:rPr>
        <w:t>ruler</w:t>
      </w:r>
      <w:r w:rsidRPr="005A2A49">
        <w:rPr>
          <w:sz w:val="16"/>
          <w:szCs w:val="32"/>
        </w:rPr>
        <w:t xml:space="preserve"> (his father, King Salman, is in poor health, and MBS enjoys great latitude) and has avoided criticizing him for his misadventures. Yet Democratic contenders for their party’s 2020 presidential nomination are lining up to see who can Saudi-bash the loudest. The Democrats’ outrage has been further fueled by the suspicion that behind the president’s uncritical embrace of the Saudis are his hopes for personal enrichment from the relationship—a reasonable surmise in light of the Saudi habit of booking entire floors of his Washington hotel when delegations come to town. As the de facto alliance approaches its seventy-fifth anniversary, some American policymakers and scholars are questioning whether it still makes sense for the US</w:t>
      </w:r>
      <w:r w:rsidRPr="005A2A49">
        <w:rPr>
          <w:sz w:val="16"/>
        </w:rPr>
        <w:t>.</w:t>
      </w:r>
    </w:p>
    <w:p w14:paraId="13921A78" w14:textId="670E2D22" w:rsidR="00B51D09" w:rsidRDefault="00B51D09" w:rsidP="00B51D09"/>
    <w:p w14:paraId="25E64C64" w14:textId="01F24622" w:rsidR="00B51D09" w:rsidRDefault="00B4736A" w:rsidP="00B51D09">
      <w:pPr>
        <w:pStyle w:val="Heading4"/>
      </w:pPr>
      <w:r>
        <w:t>Trump is very committed to supporting Saudi Arabia and congress can’t do anything about – the only hope for restricting arms sales and re-shaping the relationship is the 2020 election</w:t>
      </w:r>
    </w:p>
    <w:p w14:paraId="46792BE4" w14:textId="3195A3BF" w:rsidR="00B4736A" w:rsidRDefault="00B4736A" w:rsidP="00B4736A"/>
    <w:p w14:paraId="23752F53" w14:textId="77777777" w:rsidR="00B4736A" w:rsidRDefault="00B4736A" w:rsidP="00B4736A">
      <w:pPr>
        <w:rPr>
          <w:rStyle w:val="Style13ptBold"/>
        </w:rPr>
      </w:pPr>
      <w:r>
        <w:rPr>
          <w:rStyle w:val="Style13ptBold"/>
        </w:rPr>
        <w:t>Simon and Benjamin, 2019</w:t>
      </w:r>
    </w:p>
    <w:p w14:paraId="61A55293" w14:textId="77777777" w:rsidR="00B4736A" w:rsidRPr="00B4736A" w:rsidRDefault="00B4736A" w:rsidP="00B4736A">
      <w:pPr>
        <w:rPr>
          <w:sz w:val="20"/>
          <w:szCs w:val="28"/>
        </w:rPr>
      </w:pPr>
      <w:r w:rsidRPr="00B4736A">
        <w:rPr>
          <w:sz w:val="20"/>
          <w:szCs w:val="28"/>
        </w:rPr>
        <w:t xml:space="preserve">(Steven – visiting professor @ Amherst and former National Security Council Senior Director for the Middle East and North Africa; Daniel - Director of the John Sloan Dickey Center for International Understanding at Dartmouth; “Reckless in Riyadh,” The New York Review of Books, 30 May 2019, </w:t>
      </w:r>
      <w:hyperlink r:id="rId153" w:history="1">
        <w:r w:rsidRPr="00B4736A">
          <w:rPr>
            <w:rStyle w:val="Hyperlink"/>
            <w:sz w:val="20"/>
            <w:szCs w:val="28"/>
          </w:rPr>
          <w:t>https://www.nybooks.com/articles/2019/06/27/mohammad-bin-salman-reckless-riyadh/</w:t>
        </w:r>
      </w:hyperlink>
      <w:r w:rsidRPr="00B4736A">
        <w:rPr>
          <w:sz w:val="20"/>
          <w:szCs w:val="28"/>
        </w:rPr>
        <w:t>)</w:t>
      </w:r>
    </w:p>
    <w:p w14:paraId="6ECF04E7" w14:textId="151F98D4" w:rsidR="00B51D09" w:rsidRPr="005A2A49" w:rsidRDefault="00B51D09" w:rsidP="00B4736A">
      <w:pPr>
        <w:rPr>
          <w:sz w:val="16"/>
        </w:rPr>
      </w:pPr>
      <w:r w:rsidRPr="0018275E">
        <w:rPr>
          <w:rStyle w:val="StyleUnderline"/>
          <w:b/>
          <w:bCs/>
        </w:rPr>
        <w:t>The question of how to punish the kingdom</w:t>
      </w:r>
      <w:r w:rsidRPr="005A2A49">
        <w:rPr>
          <w:sz w:val="16"/>
          <w:szCs w:val="32"/>
        </w:rPr>
        <w:t xml:space="preserve"> and distance the US from it </w:t>
      </w:r>
      <w:r w:rsidRPr="0018275E">
        <w:rPr>
          <w:rStyle w:val="StyleUnderline"/>
          <w:b/>
          <w:bCs/>
        </w:rPr>
        <w:t xml:space="preserve">is not easily answered. Washington has already sanctioned </w:t>
      </w:r>
      <w:r w:rsidRPr="005A2A49">
        <w:rPr>
          <w:sz w:val="16"/>
          <w:szCs w:val="32"/>
        </w:rPr>
        <w:t xml:space="preserve">most of the </w:t>
      </w:r>
      <w:r w:rsidRPr="0018275E">
        <w:rPr>
          <w:rStyle w:val="StyleUnderline"/>
          <w:b/>
          <w:bCs/>
        </w:rPr>
        <w:t>individuals</w:t>
      </w:r>
      <w:r w:rsidRPr="005A2A49">
        <w:rPr>
          <w:sz w:val="16"/>
          <w:szCs w:val="32"/>
        </w:rPr>
        <w:t xml:space="preserve"> identified by the Saudis or others as having been </w:t>
      </w:r>
      <w:r w:rsidRPr="0018275E">
        <w:rPr>
          <w:rStyle w:val="StyleUnderline"/>
          <w:b/>
          <w:bCs/>
        </w:rPr>
        <w:t>implicated in the plot to murder Khashoggi</w:t>
      </w:r>
      <w:r w:rsidRPr="005A2A49">
        <w:rPr>
          <w:sz w:val="16"/>
          <w:szCs w:val="32"/>
        </w:rPr>
        <w:t xml:space="preserve"> by freezing their assets and barring Americans from doing business with them, though it has balked at targeting MBS, whose denials of involvement are wholly unpersuasive. The Treasury Department also did not sanction General </w:t>
      </w:r>
      <w:proofErr w:type="spellStart"/>
      <w:r w:rsidRPr="005A2A49">
        <w:rPr>
          <w:sz w:val="16"/>
          <w:szCs w:val="32"/>
        </w:rPr>
        <w:t>Asiri</w:t>
      </w:r>
      <w:proofErr w:type="spellEnd"/>
      <w:r w:rsidRPr="005A2A49">
        <w:rPr>
          <w:sz w:val="16"/>
          <w:szCs w:val="32"/>
        </w:rPr>
        <w:t xml:space="preserve">, MBS’s confidant and the former deputy head of Saudi intelligence. In the meantime, dismay in Washington has not induced caution in MBS. The US intelligence community recently exercised its “duty to warn” three regime opponents that their lives were at risk. Ending US support for the war in Yemen has been the goal of a bipartisan coalition in Congress, and the unpopularity of the Saudi campaign led Mattis to curtail important elements of the US assistance program in 2018, including air refueling of Saudi jets. President </w:t>
      </w:r>
      <w:r w:rsidRPr="0018275E">
        <w:rPr>
          <w:rStyle w:val="StyleUnderline"/>
          <w:b/>
          <w:bCs/>
        </w:rPr>
        <w:t>Trump</w:t>
      </w:r>
      <w:r w:rsidRPr="005A2A49">
        <w:rPr>
          <w:sz w:val="16"/>
          <w:szCs w:val="32"/>
        </w:rPr>
        <w:t xml:space="preserve">, who has made extravagant and false claims about Riyadh wanting to buy $100 billion in arms, </w:t>
      </w:r>
      <w:r w:rsidRPr="0018275E">
        <w:rPr>
          <w:rStyle w:val="StyleUnderline"/>
          <w:b/>
          <w:bCs/>
        </w:rPr>
        <w:t>seems determined to thwart legislative action to curtail military aid to the Saudis.</w:t>
      </w:r>
      <w:r w:rsidRPr="005A2A49">
        <w:rPr>
          <w:sz w:val="16"/>
          <w:szCs w:val="32"/>
        </w:rPr>
        <w:t xml:space="preserve"> Earlier this year, </w:t>
      </w:r>
      <w:r w:rsidRPr="0018275E">
        <w:rPr>
          <w:rStyle w:val="StyleUnderline"/>
          <w:b/>
          <w:bCs/>
        </w:rPr>
        <w:t>Congress</w:t>
      </w:r>
      <w:r w:rsidRPr="005A2A49">
        <w:rPr>
          <w:sz w:val="16"/>
          <w:szCs w:val="32"/>
        </w:rPr>
        <w:t xml:space="preserve"> approved legislation demanding a halt to all such aid, including most weapons sales, logistics, and intelligence support, but it </w:t>
      </w:r>
      <w:r w:rsidRPr="0018275E">
        <w:rPr>
          <w:rStyle w:val="StyleUnderline"/>
          <w:b/>
          <w:bCs/>
        </w:rPr>
        <w:t>was unable to override Trump’s veto.</w:t>
      </w:r>
      <w:r w:rsidRPr="005A2A49">
        <w:rPr>
          <w:sz w:val="16"/>
          <w:szCs w:val="32"/>
        </w:rPr>
        <w:t xml:space="preserve"> </w:t>
      </w:r>
      <w:r w:rsidRPr="0018275E">
        <w:rPr>
          <w:rStyle w:val="StyleUnderline"/>
          <w:b/>
          <w:bCs/>
        </w:rPr>
        <w:t>The White House recently announced its intent to proceed with $8 billion in arms sales to Saudi Arabia,</w:t>
      </w:r>
      <w:r w:rsidRPr="005A2A49">
        <w:rPr>
          <w:sz w:val="16"/>
          <w:szCs w:val="32"/>
        </w:rPr>
        <w:t xml:space="preserve"> the United Arab Emirates, and Jordan </w:t>
      </w:r>
      <w:r w:rsidRPr="0018275E">
        <w:rPr>
          <w:rStyle w:val="StyleUnderline"/>
          <w:b/>
          <w:bCs/>
        </w:rPr>
        <w:t>by invoking a seldom-used clause in the Arms Export Control Act that allows the executive branch to bypass</w:t>
      </w:r>
      <w:r w:rsidRPr="005A2A49">
        <w:rPr>
          <w:sz w:val="16"/>
          <w:szCs w:val="32"/>
        </w:rPr>
        <w:t xml:space="preserve"> Congress in emergency circumstances. This has infuriated </w:t>
      </w:r>
      <w:r w:rsidRPr="0018275E">
        <w:rPr>
          <w:rStyle w:val="StyleUnderline"/>
          <w:b/>
          <w:bCs/>
        </w:rPr>
        <w:t>legislators</w:t>
      </w:r>
      <w:r w:rsidRPr="005A2A49">
        <w:rPr>
          <w:sz w:val="16"/>
          <w:szCs w:val="32"/>
        </w:rPr>
        <w:t xml:space="preserve">, who </w:t>
      </w:r>
      <w:r w:rsidRPr="0018275E">
        <w:rPr>
          <w:rStyle w:val="StyleUnderline"/>
          <w:b/>
          <w:bCs/>
        </w:rPr>
        <w:t>have vowed to prevent the sales, though it is doubtful that they can do so.</w:t>
      </w:r>
      <w:r w:rsidRPr="005A2A49">
        <w:rPr>
          <w:sz w:val="16"/>
          <w:szCs w:val="32"/>
        </w:rPr>
        <w:t xml:space="preserve"> As </w:t>
      </w:r>
      <w:r w:rsidRPr="00B4736A">
        <w:rPr>
          <w:rStyle w:val="StyleUnderline"/>
          <w:b/>
          <w:bCs/>
        </w:rPr>
        <w:t>the White House</w:t>
      </w:r>
      <w:r w:rsidRPr="005A2A49">
        <w:rPr>
          <w:sz w:val="16"/>
          <w:szCs w:val="32"/>
        </w:rPr>
        <w:t xml:space="preserve"> builds up forces in the Persian Gulf and prepares for a possible confrontation with Iran, it </w:t>
      </w:r>
      <w:r w:rsidRPr="00B4736A">
        <w:rPr>
          <w:rStyle w:val="StyleUnderline"/>
          <w:b/>
          <w:bCs/>
        </w:rPr>
        <w:t>is determined to avoid punishing its friends in the kingdom</w:t>
      </w:r>
      <w:r w:rsidRPr="005A2A49">
        <w:rPr>
          <w:sz w:val="16"/>
          <w:szCs w:val="32"/>
        </w:rPr>
        <w:t xml:space="preserve">. In consequence neither the Trump administration nor Congress has much leverage over the crown prince. Eight million barrels of oil per day generate enough cash to pay for a public relations campaign that casts Khashoggi as a dangerous Islamist and Saudi Arabia as an indispensable partner of the US. President </w:t>
      </w:r>
      <w:r w:rsidRPr="00B4736A">
        <w:rPr>
          <w:rStyle w:val="StyleUnderline"/>
          <w:b/>
          <w:bCs/>
        </w:rPr>
        <w:t xml:space="preserve">Trump has frequently called MBS a “great ally.” </w:t>
      </w:r>
      <w:r w:rsidRPr="005A2A49">
        <w:rPr>
          <w:sz w:val="16"/>
        </w:rPr>
        <w:t xml:space="preserve">More broadly, international interest in sanctioning him or his regime is uneven. </w:t>
      </w:r>
      <w:r w:rsidRPr="005A2A49">
        <w:rPr>
          <w:sz w:val="16"/>
          <w:szCs w:val="32"/>
        </w:rPr>
        <w:t xml:space="preserve">Vladimir Putin’s support has been vigorous, while the French and British are unwilling to forgo lucrative arms sales to the kingdom. Germany has been the lone exception, halting all arms exports to Riyadh since Khashoggi’s murder. Stirred up by the controversy surrounding the secret nuclear deal-making and the execution in April of thirty-seven Saudis, most of them Shias, on terrorism charges, Congress will continue to protest. </w:t>
      </w:r>
      <w:r w:rsidRPr="00B4736A">
        <w:rPr>
          <w:rStyle w:val="StyleUnderline"/>
          <w:b/>
          <w:bCs/>
        </w:rPr>
        <w:t>Despite</w:t>
      </w:r>
      <w:r w:rsidRPr="005A2A49">
        <w:rPr>
          <w:sz w:val="16"/>
          <w:szCs w:val="32"/>
        </w:rPr>
        <w:t xml:space="preserve"> the unusual degree of </w:t>
      </w:r>
      <w:r w:rsidRPr="00B4736A">
        <w:rPr>
          <w:rStyle w:val="StyleUnderline"/>
          <w:b/>
          <w:bCs/>
        </w:rPr>
        <w:t>bipartisan agreement on the issue</w:t>
      </w:r>
      <w:r w:rsidRPr="005A2A49">
        <w:rPr>
          <w:sz w:val="16"/>
          <w:szCs w:val="32"/>
        </w:rPr>
        <w:t>—and Senator Lindsey Graham’s unusual break with Trump over renewed arms sales to the kingdom—</w:t>
      </w:r>
      <w:r w:rsidRPr="00B4736A">
        <w:rPr>
          <w:rStyle w:val="StyleUnderline"/>
          <w:b/>
          <w:bCs/>
        </w:rPr>
        <w:t>this is unlikely to have any real effect. Significant action</w:t>
      </w:r>
      <w:r w:rsidRPr="005A2A49">
        <w:rPr>
          <w:sz w:val="16"/>
          <w:szCs w:val="32"/>
        </w:rPr>
        <w:t xml:space="preserve">, if there is any, </w:t>
      </w:r>
      <w:r w:rsidRPr="00B4736A">
        <w:rPr>
          <w:rStyle w:val="StyleUnderline"/>
          <w:b/>
          <w:bCs/>
        </w:rPr>
        <w:t>will come only when the White House changes occupants.</w:t>
      </w:r>
      <w:r w:rsidRPr="005A2A49">
        <w:rPr>
          <w:sz w:val="16"/>
          <w:szCs w:val="32"/>
        </w:rPr>
        <w:t xml:space="preserve"> How far might a Democratic administration go toward redefining US ties with Saudi Arabia? </w:t>
      </w:r>
      <w:r w:rsidRPr="00B4736A">
        <w:rPr>
          <w:rStyle w:val="StyleUnderline"/>
          <w:b/>
          <w:bCs/>
        </w:rPr>
        <w:t>Bureaucratic resistance from within the defense and intelligence establishments could be significant,</w:t>
      </w:r>
      <w:r w:rsidRPr="005A2A49">
        <w:rPr>
          <w:sz w:val="16"/>
          <w:szCs w:val="32"/>
        </w:rPr>
        <w:t xml:space="preserve"> and oil companies and financial institutions have been clear about their long-term support for the relationship. Yet MBS has tilted so far toward the Republican Party that some Democrats will see no reason not to push for substantive change. Their argument will be strengthened by the somewhat diminished US reliance on Saudi oil—as a result of the rise in domestic production—and by American weariness of costly engagement in the region.</w:t>
      </w:r>
      <w:hyperlink r:id="rId154" w:anchor="fn-*" w:history="1">
        <w:r w:rsidRPr="005A2A49">
          <w:rPr>
            <w:rStyle w:val="Hyperlink"/>
            <w:sz w:val="16"/>
            <w:szCs w:val="32"/>
          </w:rPr>
          <w:t>*</w:t>
        </w:r>
      </w:hyperlink>
      <w:r w:rsidRPr="005A2A49">
        <w:rPr>
          <w:sz w:val="16"/>
          <w:szCs w:val="32"/>
        </w:rPr>
        <w:t xml:space="preserve"> Saudi encouragement for the US to take armed action against Iran will add to the alienation growing among Democrats, whose leading candidates for the party’s presidential nomination want the US to rejoin the nuclear agreement repudiated by Trump. The Trump administration has embraced the Saudi hard line against Iran, but Democrats remain justifiably critical of a policy that seems designed to drive Tehran to abrogate the nuclear accord that it continues to abide by</w:t>
      </w:r>
      <w:r w:rsidRPr="00B4736A">
        <w:rPr>
          <w:rStyle w:val="StyleUnderline"/>
          <w:b/>
          <w:bCs/>
        </w:rPr>
        <w:t>. If a Democratic president is elected in 2020 and decides to lift sanctions on Iran and restore US adherence to the nuclear deal, that would have a profound impact on Riyadh</w:t>
      </w:r>
      <w:r w:rsidRPr="005A2A49">
        <w:rPr>
          <w:sz w:val="16"/>
          <w:szCs w:val="32"/>
        </w:rPr>
        <w:t>. Its reaction, as well as the likely caution of a new administration, will have a significant effect on any effort to reshape the US–Saudi relationship.</w:t>
      </w:r>
    </w:p>
    <w:p w14:paraId="1ECFCCB4" w14:textId="6CA56598" w:rsidR="00B51D09" w:rsidRDefault="00B51D09" w:rsidP="00B51D09"/>
    <w:p w14:paraId="2037743A" w14:textId="12C701DB" w:rsidR="00810B22" w:rsidRDefault="00EF32AD" w:rsidP="00EF32AD">
      <w:pPr>
        <w:pStyle w:val="Heading2"/>
      </w:pPr>
      <w:r>
        <w:t>Link</w:t>
      </w:r>
    </w:p>
    <w:p w14:paraId="779EDB36" w14:textId="244CB0B6" w:rsidR="004226A4" w:rsidRDefault="004226A4" w:rsidP="004226A4"/>
    <w:p w14:paraId="7FF63246" w14:textId="77777777" w:rsidR="0034653B" w:rsidRDefault="0034653B" w:rsidP="0034653B">
      <w:pPr>
        <w:pStyle w:val="Heading4"/>
      </w:pPr>
      <w:r>
        <w:t xml:space="preserve">The Saudi threat is credible and based on sanctions exactly like the plan – the oil situation is already precarious because of Iran sanctions – the plan results in oil shocks and Russia collaboration that devastates the global economy </w:t>
      </w:r>
    </w:p>
    <w:p w14:paraId="22F3A83C" w14:textId="77777777" w:rsidR="0034653B" w:rsidRDefault="0034653B" w:rsidP="0034653B"/>
    <w:p w14:paraId="7889C290" w14:textId="77777777" w:rsidR="0034653B" w:rsidRDefault="0034653B" w:rsidP="0034653B">
      <w:pPr>
        <w:rPr>
          <w:rStyle w:val="Style13ptBold"/>
        </w:rPr>
      </w:pPr>
      <w:r>
        <w:rPr>
          <w:rStyle w:val="Style13ptBold"/>
        </w:rPr>
        <w:t>Jaffe, 2018</w:t>
      </w:r>
    </w:p>
    <w:p w14:paraId="57F9F410" w14:textId="77777777" w:rsidR="0034653B" w:rsidRPr="00736870" w:rsidRDefault="0034653B" w:rsidP="0034653B">
      <w:pPr>
        <w:rPr>
          <w:szCs w:val="32"/>
        </w:rPr>
      </w:pPr>
      <w:r w:rsidRPr="00736870">
        <w:rPr>
          <w:szCs w:val="32"/>
        </w:rPr>
        <w:t xml:space="preserve">(Amy M. “Can The Oil Threat Spare Saudi Arabia from America’s Wrath?,” Politico, 18 Oct. 2018, </w:t>
      </w:r>
      <w:hyperlink r:id="rId155" w:history="1">
        <w:r w:rsidRPr="00736870">
          <w:rPr>
            <w:rStyle w:val="Hyperlink"/>
            <w:szCs w:val="32"/>
          </w:rPr>
          <w:t>https://www.politico.com/magazine/story/2018/10/18/saudi-arabia-oil-221612</w:t>
        </w:r>
      </w:hyperlink>
      <w:r w:rsidRPr="00736870">
        <w:rPr>
          <w:szCs w:val="32"/>
        </w:rPr>
        <w:t>)</w:t>
      </w:r>
    </w:p>
    <w:p w14:paraId="2B14FD6E" w14:textId="77777777" w:rsidR="0034653B" w:rsidRPr="005A2A49" w:rsidRDefault="0034653B" w:rsidP="0034653B">
      <w:pPr>
        <w:rPr>
          <w:sz w:val="16"/>
          <w:szCs w:val="32"/>
        </w:rPr>
      </w:pPr>
      <w:r w:rsidRPr="005A2A49">
        <w:rPr>
          <w:sz w:val="16"/>
          <w:szCs w:val="32"/>
        </w:rPr>
        <w:t xml:space="preserve">At an oil executive gathering in India earlier this week, </w:t>
      </w:r>
      <w:r w:rsidRPr="00736870">
        <w:rPr>
          <w:rStyle w:val="StyleUnderline"/>
          <w:b/>
          <w:bCs/>
        </w:rPr>
        <w:t>Saudi Energy minister Khalid Al-</w:t>
      </w:r>
      <w:proofErr w:type="spellStart"/>
      <w:r w:rsidRPr="00736870">
        <w:rPr>
          <w:rStyle w:val="StyleUnderline"/>
          <w:b/>
          <w:bCs/>
        </w:rPr>
        <w:t>Falih</w:t>
      </w:r>
      <w:proofErr w:type="spellEnd"/>
      <w:r w:rsidRPr="00736870">
        <w:rPr>
          <w:rStyle w:val="StyleUnderline"/>
          <w:b/>
          <w:bCs/>
        </w:rPr>
        <w:t xml:space="preserve"> reminded the world that Saudi Arabia acts as the </w:t>
      </w:r>
      <w:hyperlink r:id="rId156" w:tgtFrame="_blank" w:history="1">
        <w:r w:rsidRPr="00736870">
          <w:rPr>
            <w:rStyle w:val="StyleUnderline"/>
            <w:b/>
            <w:bCs/>
          </w:rPr>
          <w:t>“central bank of the oil market”</w:t>
        </w:r>
      </w:hyperlink>
      <w:r w:rsidRPr="005A2A49">
        <w:rPr>
          <w:sz w:val="16"/>
          <w:szCs w:val="32"/>
        </w:rPr>
        <w:t xml:space="preserve"> to help keep supply and demand in balance. </w:t>
      </w:r>
      <w:r w:rsidRPr="00736870">
        <w:rPr>
          <w:rStyle w:val="StyleUnderline"/>
          <w:b/>
          <w:bCs/>
        </w:rPr>
        <w:t>His statement might have seemed innocuous</w:t>
      </w:r>
      <w:r w:rsidRPr="005A2A49">
        <w:rPr>
          <w:sz w:val="16"/>
          <w:szCs w:val="32"/>
        </w:rPr>
        <w:t xml:space="preserve"> enough, </w:t>
      </w:r>
      <w:r w:rsidRPr="00736870">
        <w:rPr>
          <w:rStyle w:val="StyleUnderline"/>
          <w:b/>
          <w:bCs/>
        </w:rPr>
        <w:t>had it not come amid escalating rhetoric</w:t>
      </w:r>
      <w:r w:rsidRPr="005A2A49">
        <w:rPr>
          <w:sz w:val="16"/>
          <w:szCs w:val="32"/>
        </w:rPr>
        <w:t xml:space="preserve"> in the ongoing controversy surrounding the disappearance of Saudi journalist Jamal Khashoggi. </w:t>
      </w:r>
      <w:r w:rsidRPr="00736870">
        <w:rPr>
          <w:rStyle w:val="StyleUnderline"/>
          <w:b/>
          <w:bCs/>
        </w:rPr>
        <w:t>In what was clearly a swipe at</w:t>
      </w:r>
      <w:r w:rsidRPr="005A2A49">
        <w:rPr>
          <w:sz w:val="16"/>
          <w:szCs w:val="32"/>
        </w:rPr>
        <w:t xml:space="preserve"> President Donald </w:t>
      </w:r>
      <w:r w:rsidRPr="00736870">
        <w:rPr>
          <w:rStyle w:val="StyleUnderline"/>
          <w:b/>
          <w:bCs/>
        </w:rPr>
        <w:t>Trump</w:t>
      </w:r>
      <w:r w:rsidRPr="005A2A49">
        <w:rPr>
          <w:sz w:val="16"/>
          <w:szCs w:val="32"/>
        </w:rPr>
        <w:t xml:space="preserve">, who has been complaining of late about oil prices, </w:t>
      </w:r>
      <w:r w:rsidRPr="00736870">
        <w:rPr>
          <w:rStyle w:val="StyleUnderline"/>
          <w:b/>
          <w:bCs/>
        </w:rPr>
        <w:t xml:space="preserve">the minister added, </w:t>
      </w:r>
      <w:hyperlink r:id="rId157" w:tgtFrame="_blank" w:history="1">
        <w:r w:rsidRPr="00736870">
          <w:rPr>
            <w:rStyle w:val="StyleUnderline"/>
            <w:b/>
            <w:bCs/>
          </w:rPr>
          <w:t>“We expect and demand</w:t>
        </w:r>
      </w:hyperlink>
      <w:r w:rsidRPr="00736870">
        <w:rPr>
          <w:rStyle w:val="StyleUnderline"/>
          <w:b/>
          <w:bCs/>
        </w:rPr>
        <w:t xml:space="preserve"> that Saudi Arabia’s efforts be acknowledged. These supply disruptions need a shock absorber</w:t>
      </w:r>
      <w:r w:rsidRPr="005A2A49">
        <w:rPr>
          <w:sz w:val="16"/>
          <w:szCs w:val="32"/>
        </w:rPr>
        <w:t>. The shock absorber has been to a large part Saudi Arabia</w:t>
      </w:r>
      <w:r w:rsidRPr="00736870">
        <w:rPr>
          <w:rStyle w:val="StyleUnderline"/>
          <w:b/>
          <w:bCs/>
        </w:rPr>
        <w:t>.” He noted that oil prices could easily</w:t>
      </w:r>
      <w:r w:rsidRPr="005A2A49">
        <w:rPr>
          <w:sz w:val="16"/>
          <w:szCs w:val="32"/>
        </w:rPr>
        <w:t xml:space="preserve"> have </w:t>
      </w:r>
      <w:r w:rsidRPr="00736870">
        <w:rPr>
          <w:rStyle w:val="StyleUnderline"/>
          <w:b/>
          <w:bCs/>
        </w:rPr>
        <w:t>reach</w:t>
      </w:r>
      <w:r w:rsidRPr="005A2A49">
        <w:rPr>
          <w:sz w:val="16"/>
          <w:szCs w:val="32"/>
        </w:rPr>
        <w:t>ed over $</w:t>
      </w:r>
      <w:r w:rsidRPr="00736870">
        <w:rPr>
          <w:rStyle w:val="StyleUnderline"/>
          <w:b/>
          <w:bCs/>
        </w:rPr>
        <w:t>100</w:t>
      </w:r>
      <w:r w:rsidRPr="005A2A49">
        <w:rPr>
          <w:sz w:val="16"/>
          <w:szCs w:val="32"/>
        </w:rPr>
        <w:t xml:space="preserve"> a barrel, but for Saudi efforts. As an oil analyst, I don’t doubt that the minister is correct in this assessment of Saudi Arabia’s influence on prices. Trump also appears to agree, since </w:t>
      </w:r>
      <w:hyperlink r:id="rId158" w:tgtFrame="_blank" w:history="1">
        <w:r w:rsidRPr="005A2A49">
          <w:rPr>
            <w:rStyle w:val="Hyperlink"/>
            <w:sz w:val="16"/>
            <w:szCs w:val="32"/>
          </w:rPr>
          <w:t>he has been tweeting</w:t>
        </w:r>
      </w:hyperlink>
      <w:r w:rsidRPr="005A2A49">
        <w:rPr>
          <w:sz w:val="16"/>
          <w:szCs w:val="32"/>
        </w:rPr>
        <w:t xml:space="preserve"> at Riyadh to do something more about high oil prices for weeks. Issuing a not-at-all veiled threat to leave the Saudis to fend for themselves, the president even went so far as to say King Salman </w:t>
      </w:r>
      <w:hyperlink r:id="rId159" w:tgtFrame="_blank" w:history="1">
        <w:r w:rsidRPr="005A2A49">
          <w:rPr>
            <w:rStyle w:val="Hyperlink"/>
            <w:sz w:val="16"/>
            <w:szCs w:val="32"/>
          </w:rPr>
          <w:t>wouldn’t last two weeks</w:t>
        </w:r>
      </w:hyperlink>
      <w:r w:rsidRPr="005A2A49">
        <w:rPr>
          <w:sz w:val="16"/>
          <w:szCs w:val="32"/>
        </w:rPr>
        <w:t xml:space="preserve"> without U.S. military support. At another moment, Saudi Arabia’s reactions might have seemed just innocuous rejoinders in a war of words. But </w:t>
      </w:r>
      <w:r w:rsidRPr="00736870">
        <w:rPr>
          <w:rStyle w:val="StyleUnderline"/>
          <w:b/>
          <w:bCs/>
        </w:rPr>
        <w:t>in the context of a tightening world oil market, they belie a serious, extortionate threat to use their important position in oil to retaliate against any policy</w:t>
      </w:r>
      <w:r w:rsidRPr="005A2A49">
        <w:rPr>
          <w:sz w:val="16"/>
          <w:szCs w:val="32"/>
        </w:rPr>
        <w:t xml:space="preserve"> (for example, a U.S. congressional exercise of the Magnitsky Act) </w:t>
      </w:r>
      <w:r w:rsidRPr="00736870">
        <w:rPr>
          <w:rStyle w:val="StyleUnderline"/>
          <w:b/>
          <w:bCs/>
        </w:rPr>
        <w:t>that might be considered to dissuade Riyadh from future extra-territorial pursuit</w:t>
      </w:r>
      <w:r w:rsidRPr="005A2A49">
        <w:rPr>
          <w:sz w:val="16"/>
          <w:szCs w:val="32"/>
        </w:rPr>
        <w:t xml:space="preserve"> of journalists or dissidents. </w:t>
      </w:r>
      <w:r w:rsidRPr="00736870">
        <w:rPr>
          <w:rStyle w:val="StyleUnderline"/>
          <w:b/>
          <w:bCs/>
        </w:rPr>
        <w:t>That makes the stakes very high—regardless of</w:t>
      </w:r>
      <w:r w:rsidRPr="005A2A49">
        <w:rPr>
          <w:sz w:val="16"/>
          <w:szCs w:val="32"/>
        </w:rPr>
        <w:t xml:space="preserve"> the improving </w:t>
      </w:r>
      <w:r w:rsidRPr="00736870">
        <w:rPr>
          <w:rStyle w:val="StyleUnderline"/>
          <w:b/>
          <w:bCs/>
        </w:rPr>
        <w:t>prospects for diplomatic de-escalation</w:t>
      </w:r>
      <w:r w:rsidRPr="005A2A49">
        <w:rPr>
          <w:sz w:val="16"/>
          <w:szCs w:val="32"/>
        </w:rPr>
        <w:t>—</w:t>
      </w:r>
      <w:r w:rsidRPr="00736870">
        <w:rPr>
          <w:rStyle w:val="StyleUnderline"/>
          <w:b/>
          <w:bCs/>
        </w:rPr>
        <w:t>not only for the</w:t>
      </w:r>
      <w:r w:rsidRPr="005A2A49">
        <w:rPr>
          <w:sz w:val="16"/>
          <w:szCs w:val="32"/>
        </w:rPr>
        <w:t xml:space="preserve"> immediate welfare of the </w:t>
      </w:r>
      <w:r w:rsidRPr="00736870">
        <w:rPr>
          <w:rStyle w:val="StyleUnderline"/>
          <w:b/>
          <w:bCs/>
        </w:rPr>
        <w:t>global economy, but also for the kingdom’s</w:t>
      </w:r>
      <w:r w:rsidRPr="005A2A49">
        <w:rPr>
          <w:sz w:val="16"/>
          <w:szCs w:val="32"/>
        </w:rPr>
        <w:t xml:space="preserve"> future </w:t>
      </w:r>
      <w:r w:rsidRPr="00736870">
        <w:rPr>
          <w:rStyle w:val="StyleUnderline"/>
          <w:b/>
          <w:bCs/>
        </w:rPr>
        <w:t>role</w:t>
      </w:r>
      <w:r w:rsidRPr="005A2A49">
        <w:rPr>
          <w:sz w:val="16"/>
          <w:szCs w:val="32"/>
        </w:rPr>
        <w:t xml:space="preserve"> as the trusted keeper of stability </w:t>
      </w:r>
      <w:r w:rsidRPr="00736870">
        <w:rPr>
          <w:rStyle w:val="StyleUnderline"/>
          <w:b/>
          <w:bCs/>
        </w:rPr>
        <w:t>in global oil markets. Saudi Arabia has often acted to calm oil markets ahead of troubled times.</w:t>
      </w:r>
      <w:r w:rsidRPr="005A2A49">
        <w:rPr>
          <w:sz w:val="16"/>
          <w:szCs w:val="32"/>
        </w:rPr>
        <w:t xml:space="preserve"> Notably, the kingdom even increased its oil exports in the aftermath of the September 11, 2001, terrorist attacks to reassure a concerned global economy that there would be no geopolitical implications for oil. The Saudis took similar action around the time the United States invaded Iraq. But in the runup to the U.S. decision to tear up the Iranian nuclear deal and reimpose oil sanctions on Iran, Saudi Arabia initially discussed a deal with Russia to cut output so as to boost oil prices to $80 or higher. That precipitated a tweet storm from President Trump against the Organization of Petroleum Exporting Countries and its most important member, Saudi Arabia, in particular. One can only assume the White House was appalled by the Saudi ingratitude that it was showing on Iran. By contrast, Saudi Arabia had increased production when </w:t>
      </w:r>
      <w:hyperlink r:id="rId160" w:tgtFrame="_blank" w:history="1">
        <w:r w:rsidRPr="005A2A49">
          <w:rPr>
            <w:rStyle w:val="Hyperlink"/>
            <w:sz w:val="16"/>
            <w:szCs w:val="32"/>
          </w:rPr>
          <w:t>President Barack Obama was preparing to add sanctions against Iran</w:t>
        </w:r>
      </w:hyperlink>
      <w:r w:rsidRPr="005A2A49">
        <w:rPr>
          <w:sz w:val="16"/>
          <w:szCs w:val="32"/>
        </w:rPr>
        <w:t xml:space="preserve"> back in 2012. </w:t>
      </w:r>
      <w:r w:rsidRPr="00736870">
        <w:rPr>
          <w:rStyle w:val="StyleUnderline"/>
          <w:b/>
          <w:bCs/>
        </w:rPr>
        <w:t>Already, U.S. sanctions against Iranian oil exports have removed 1 million barrels to 1.5 million barrels a day in sales to Europe, Japan and South Korea this fall, pushing oil prices up</w:t>
      </w:r>
      <w:r w:rsidRPr="005A2A49">
        <w:rPr>
          <w:sz w:val="16"/>
          <w:szCs w:val="32"/>
        </w:rPr>
        <w:t xml:space="preserve">. Saudi Arabia, after much jawboning from the United States and even from India, increased its exports, replacing those barrels. Still, </w:t>
      </w:r>
      <w:r w:rsidRPr="00736870">
        <w:rPr>
          <w:rStyle w:val="StyleUnderline"/>
          <w:b/>
          <w:bCs/>
        </w:rPr>
        <w:t>crude oil prices continued to lurch above $80</w:t>
      </w:r>
      <w:r w:rsidRPr="005A2A49">
        <w:rPr>
          <w:sz w:val="16"/>
          <w:szCs w:val="32"/>
        </w:rPr>
        <w:t xml:space="preserve"> a barrel recently as analysts started crowing about how Saudi Arabia was now producing near its maximum, leaving little cushion should a new geopolitical supply disruption emerge. For barrel-counters, oil demand has averaged about 100.7 million barrels per day this fall, while recent global supply is running roughly equal, at 100.6 million. Oil stocks typically are replenished this time of year, ahead of winter. But given the current tight balance between supply and demand, analysts are expecting that the usual pre-winter seasonal buildup of an oil-inventory cushion might not happen this year. For example, </w:t>
      </w:r>
      <w:r w:rsidRPr="00736870">
        <w:rPr>
          <w:rStyle w:val="StyleUnderline"/>
          <w:b/>
          <w:bCs/>
        </w:rPr>
        <w:t>respected forecasters</w:t>
      </w:r>
      <w:r w:rsidRPr="005A2A49">
        <w:rPr>
          <w:sz w:val="16"/>
          <w:szCs w:val="32"/>
        </w:rPr>
        <w:t xml:space="preserve"> Cornerstone Macro </w:t>
      </w:r>
      <w:r w:rsidRPr="00736870">
        <w:rPr>
          <w:rStyle w:val="StyleUnderline"/>
          <w:b/>
          <w:bCs/>
        </w:rPr>
        <w:t>project oil inventories will decline</w:t>
      </w:r>
      <w:r w:rsidRPr="005A2A49">
        <w:rPr>
          <w:sz w:val="16"/>
          <w:szCs w:val="32"/>
        </w:rPr>
        <w:t xml:space="preserve"> by 500,000 barrels between September and year end. New problems in any of a host of places, such as Libya, Nigeria, Venezuela or southern Iraq, could deepen the shortfall. </w:t>
      </w:r>
      <w:r w:rsidRPr="00736870">
        <w:rPr>
          <w:rStyle w:val="StyleUnderline"/>
          <w:b/>
          <w:bCs/>
        </w:rPr>
        <w:t>This tightening market situation is the backdrop to Saudi Arabia’s intemperate reference to the oil weapon.</w:t>
      </w:r>
      <w:r w:rsidRPr="005A2A49">
        <w:rPr>
          <w:sz w:val="16"/>
          <w:szCs w:val="32"/>
        </w:rPr>
        <w:t xml:space="preserve"> Officially, </w:t>
      </w:r>
      <w:r w:rsidRPr="00736870">
        <w:rPr>
          <w:rStyle w:val="StyleUnderline"/>
          <w:b/>
          <w:bCs/>
        </w:rPr>
        <w:t xml:space="preserve">the government was vague, saying it would respond with </w:t>
      </w:r>
      <w:hyperlink r:id="rId161" w:tgtFrame="_blank" w:history="1">
        <w:r w:rsidRPr="00736870">
          <w:rPr>
            <w:rStyle w:val="StyleUnderline"/>
            <w:b/>
            <w:bCs/>
          </w:rPr>
          <w:t>“greater action</w:t>
        </w:r>
      </w:hyperlink>
      <w:r w:rsidRPr="00736870">
        <w:rPr>
          <w:rStyle w:val="StyleUnderline"/>
          <w:b/>
          <w:bCs/>
        </w:rPr>
        <w:t>” to any economic sanctions threat against it</w:t>
      </w:r>
      <w:r w:rsidRPr="005A2A49">
        <w:rPr>
          <w:sz w:val="16"/>
          <w:szCs w:val="32"/>
        </w:rPr>
        <w:t xml:space="preserve"> and reminded of its vital role in the global economy. </w:t>
      </w:r>
      <w:r w:rsidRPr="0034653B">
        <w:rPr>
          <w:rStyle w:val="StyleUnderline"/>
          <w:b/>
          <w:bCs/>
        </w:rPr>
        <w:t>But it presumably authorized a more strident</w:t>
      </w:r>
      <w:r w:rsidRPr="005A2A49">
        <w:rPr>
          <w:sz w:val="16"/>
          <w:szCs w:val="32"/>
        </w:rPr>
        <w:t xml:space="preserve">, explicit </w:t>
      </w:r>
      <w:r w:rsidRPr="0034653B">
        <w:rPr>
          <w:rStyle w:val="StyleUnderline"/>
          <w:b/>
          <w:bCs/>
        </w:rPr>
        <w:t>op-ed</w:t>
      </w:r>
      <w:r w:rsidRPr="005A2A49">
        <w:rPr>
          <w:sz w:val="16"/>
          <w:szCs w:val="32"/>
        </w:rPr>
        <w:t xml:space="preserve"> on the government-controlled news service </w:t>
      </w:r>
      <w:hyperlink r:id="rId162" w:tgtFrame="_blank" w:history="1">
        <w:r w:rsidRPr="005A2A49">
          <w:rPr>
            <w:rStyle w:val="Hyperlink"/>
            <w:sz w:val="16"/>
            <w:szCs w:val="32"/>
          </w:rPr>
          <w:t>Al-Arabiya</w:t>
        </w:r>
      </w:hyperlink>
      <w:r w:rsidRPr="005A2A49">
        <w:rPr>
          <w:sz w:val="16"/>
          <w:szCs w:val="32"/>
        </w:rPr>
        <w:t xml:space="preserve"> </w:t>
      </w:r>
      <w:r w:rsidRPr="0034653B">
        <w:rPr>
          <w:rStyle w:val="StyleUnderline"/>
          <w:b/>
          <w:bCs/>
        </w:rPr>
        <w:t>that warned of retaliation if any U.S. sanctions were imposed</w:t>
      </w:r>
      <w:r w:rsidRPr="005A2A49">
        <w:rPr>
          <w:sz w:val="16"/>
          <w:szCs w:val="32"/>
        </w:rPr>
        <w:t xml:space="preserve"> on Saudi Arabia. </w:t>
      </w:r>
      <w:r w:rsidRPr="005A2A49">
        <w:rPr>
          <w:sz w:val="16"/>
        </w:rPr>
        <w:t>“</w:t>
      </w:r>
      <w:r w:rsidRPr="0034653B">
        <w:rPr>
          <w:rStyle w:val="StyleUnderline"/>
          <w:b/>
          <w:bCs/>
        </w:rPr>
        <w:t>We will be facing an economic disaster that would rock the entire world</w:t>
      </w:r>
      <w:r w:rsidRPr="005A2A49">
        <w:rPr>
          <w:sz w:val="16"/>
        </w:rPr>
        <w:t xml:space="preserve">,” </w:t>
      </w:r>
      <w:hyperlink r:id="rId163" w:tgtFrame="_blank" w:history="1">
        <w:r w:rsidRPr="005A2A49">
          <w:rPr>
            <w:rStyle w:val="Hyperlink"/>
            <w:sz w:val="16"/>
            <w:szCs w:val="32"/>
          </w:rPr>
          <w:t xml:space="preserve">well-known Saudi media figure </w:t>
        </w:r>
        <w:proofErr w:type="spellStart"/>
        <w:r w:rsidRPr="005A2A49">
          <w:rPr>
            <w:rStyle w:val="Hyperlink"/>
            <w:sz w:val="16"/>
            <w:szCs w:val="32"/>
          </w:rPr>
          <w:t>Turki</w:t>
        </w:r>
        <w:proofErr w:type="spellEnd"/>
        <w:r w:rsidRPr="005A2A49">
          <w:rPr>
            <w:rStyle w:val="Hyperlink"/>
            <w:sz w:val="16"/>
            <w:szCs w:val="32"/>
          </w:rPr>
          <w:t xml:space="preserve"> </w:t>
        </w:r>
        <w:proofErr w:type="spellStart"/>
        <w:r w:rsidRPr="005A2A49">
          <w:rPr>
            <w:rStyle w:val="Hyperlink"/>
            <w:sz w:val="16"/>
            <w:szCs w:val="32"/>
          </w:rPr>
          <w:t>Aldarkhil</w:t>
        </w:r>
        <w:proofErr w:type="spellEnd"/>
        <w:r w:rsidRPr="005A2A49">
          <w:rPr>
            <w:rStyle w:val="Hyperlink"/>
            <w:sz w:val="16"/>
            <w:szCs w:val="32"/>
          </w:rPr>
          <w:t xml:space="preserve"> wrote</w:t>
        </w:r>
      </w:hyperlink>
      <w:r w:rsidRPr="005A2A49">
        <w:rPr>
          <w:sz w:val="16"/>
        </w:rPr>
        <w:t>. “</w:t>
      </w:r>
      <w:r w:rsidRPr="0034653B">
        <w:rPr>
          <w:rStyle w:val="StyleUnderline"/>
          <w:b/>
          <w:bCs/>
        </w:rPr>
        <w:t>If the price of oil reaching $80 angered President Trump, no one should rule out the price jumping to $100, or $200, or even double that figure.”</w:t>
      </w:r>
      <w:r w:rsidRPr="005A2A49">
        <w:rPr>
          <w:sz w:val="16"/>
        </w:rPr>
        <w:t xml:space="preserve"> Talk like that makes one wonder: Given the current tight oil market, can Saudi Arabia hold the world hostage, as it did during the 1973 oil embargo? Although the immediate crisis could possibly decompress with accountability within Saudi intelligence leadership, my sense of market conditions is that </w:t>
      </w:r>
      <w:r w:rsidRPr="0034653B">
        <w:rPr>
          <w:rStyle w:val="StyleUnderline"/>
          <w:b/>
          <w:bCs/>
        </w:rPr>
        <w:t xml:space="preserve">Saudi Arabia could absolutely wreak </w:t>
      </w:r>
      <w:r w:rsidRPr="005A2A49">
        <w:rPr>
          <w:sz w:val="16"/>
        </w:rPr>
        <w:t xml:space="preserve">some </w:t>
      </w:r>
      <w:r w:rsidRPr="0034653B">
        <w:rPr>
          <w:rStyle w:val="StyleUnderline"/>
          <w:b/>
          <w:bCs/>
        </w:rPr>
        <w:t>havoc</w:t>
      </w:r>
      <w:r w:rsidRPr="005A2A49">
        <w:rPr>
          <w:sz w:val="16"/>
        </w:rPr>
        <w:t>, but not for long. Removing oil from the current market could increase prices, perhaps precipitously—at least in the short run. Depending on how much oil was removed from the market and how the Trump administration responded regarding enforcement of Iranian oil sanctions, oil prices might briefly jump up sharply.</w:t>
      </w:r>
      <w:r w:rsidRPr="005A2A49">
        <w:rPr>
          <w:sz w:val="16"/>
          <w:szCs w:val="32"/>
        </w:rPr>
        <w:t xml:space="preserve"> </w:t>
      </w:r>
      <w:r w:rsidRPr="005A2A49">
        <w:rPr>
          <w:sz w:val="16"/>
        </w:rPr>
        <w:t>But western countries would almost certainly release strategic stocks (the </w:t>
      </w:r>
      <w:hyperlink r:id="rId164" w:tgtFrame="_blank" w:history="1">
        <w:r w:rsidRPr="005A2A49">
          <w:rPr>
            <w:rStyle w:val="Hyperlink"/>
            <w:sz w:val="16"/>
            <w:szCs w:val="32"/>
          </w:rPr>
          <w:t>G-7 unified statement</w:t>
        </w:r>
      </w:hyperlink>
      <w:r w:rsidRPr="005A2A49">
        <w:rPr>
          <w:sz w:val="16"/>
        </w:rPr>
        <w:t xml:space="preserve"> on freedom of the press is salient) and, eventually, an easing of Texas pipeline bottlenecks by early 2019 would allow the flow of more U.S. tight oil to the global market. Higher prices would cause oil demand to fall, especially in the developing world. In other words, retaliating in the oil market could be a brief, Pyrrhic victory for Saudi Arabia, unless it were done in tandem with other important oil producers. For example, </w:t>
      </w:r>
      <w:r w:rsidRPr="0034653B">
        <w:rPr>
          <w:rStyle w:val="StyleUnderline"/>
          <w:b/>
          <w:bCs/>
        </w:rPr>
        <w:t>Moscow could inject itself into the situation by suggesting it could collaborate with Riyadh on any oil-supply cuts and try to elicit a pound of flesh from the U.S.</w:t>
      </w:r>
      <w:r w:rsidRPr="005A2A49">
        <w:rPr>
          <w:sz w:val="16"/>
        </w:rPr>
        <w:t xml:space="preserve"> or even China. Several pundits </w:t>
      </w:r>
      <w:hyperlink r:id="rId165" w:tgtFrame="_blank" w:history="1">
        <w:r w:rsidRPr="005A2A49">
          <w:rPr>
            <w:rStyle w:val="Hyperlink"/>
            <w:sz w:val="16"/>
            <w:szCs w:val="32"/>
          </w:rPr>
          <w:t>have explained</w:t>
        </w:r>
      </w:hyperlink>
      <w:r w:rsidRPr="005A2A49">
        <w:rPr>
          <w:sz w:val="16"/>
        </w:rPr>
        <w:t> why unsheathing the oil weapon would not be in Saudi Arabia’s self-interest, and current oil prices, which have risen only modestly in recent days, reflect that belief.</w:t>
      </w:r>
      <w:r w:rsidRPr="005A2A49">
        <w:rPr>
          <w:sz w:val="16"/>
          <w:szCs w:val="32"/>
        </w:rPr>
        <w:t xml:space="preserve"> </w:t>
      </w:r>
      <w:r w:rsidRPr="005A2A49">
        <w:rPr>
          <w:sz w:val="16"/>
        </w:rPr>
        <w:t xml:space="preserve">Still, </w:t>
      </w:r>
      <w:r w:rsidRPr="0034653B">
        <w:rPr>
          <w:rStyle w:val="StyleUnderline"/>
          <w:b/>
          <w:bCs/>
        </w:rPr>
        <w:t>the threat</w:t>
      </w:r>
      <w:r w:rsidRPr="005A2A49">
        <w:rPr>
          <w:sz w:val="16"/>
        </w:rPr>
        <w:t xml:space="preserve"> itself </w:t>
      </w:r>
      <w:r w:rsidRPr="0034653B">
        <w:rPr>
          <w:rStyle w:val="StyleUnderline"/>
          <w:b/>
          <w:bCs/>
        </w:rPr>
        <w:t>matters</w:t>
      </w:r>
      <w:r w:rsidRPr="005A2A49">
        <w:rPr>
          <w:sz w:val="16"/>
        </w:rPr>
        <w:t xml:space="preserve">. Its political damage has already been done. It’s hard to remain a central banker who inspires confidence after you have threatened to bankrupt your depositors. The kingdom needs to go to incredible lengths to retract this reckless impression before it sets into a permanent stain, or it may find that its customers will take concrete actions to remove the risk. Some countries were already looking closely at how to accelerate electric cars, alternative energy programs and other oil-saving measures in light of climate change. Now many more countries will have impetus to do so </w:t>
      </w:r>
      <w:proofErr w:type="spellStart"/>
      <w:r w:rsidRPr="005A2A49">
        <w:rPr>
          <w:sz w:val="16"/>
        </w:rPr>
        <w:t>quickly.Which</w:t>
      </w:r>
      <w:proofErr w:type="spellEnd"/>
      <w:r w:rsidRPr="005A2A49">
        <w:rPr>
          <w:sz w:val="16"/>
        </w:rPr>
        <w:t xml:space="preserve"> is not to say the peril of an oil crisis is over. </w:t>
      </w:r>
      <w:r w:rsidRPr="0034653B">
        <w:rPr>
          <w:rStyle w:val="StyleUnderline"/>
          <w:b/>
          <w:bCs/>
        </w:rPr>
        <w:t xml:space="preserve">Nations and their leaders are not always out to make the sensible point. </w:t>
      </w:r>
      <w:r w:rsidRPr="005A2A49">
        <w:rPr>
          <w:sz w:val="16"/>
        </w:rPr>
        <w:t>In today’s dangerous world, the exercise of raw power has been rewarded in multiple ways that cannot be quantified in light of national budgets or trade balances.</w:t>
      </w:r>
    </w:p>
    <w:p w14:paraId="5F4B22DA" w14:textId="77777777" w:rsidR="0034653B" w:rsidRPr="00736870" w:rsidRDefault="0034653B" w:rsidP="0034653B"/>
    <w:p w14:paraId="6084E062" w14:textId="77777777" w:rsidR="0034653B" w:rsidRPr="00736870" w:rsidRDefault="0034653B" w:rsidP="0034653B">
      <w:pPr>
        <w:rPr>
          <w:rStyle w:val="Style13ptBold"/>
        </w:rPr>
      </w:pPr>
    </w:p>
    <w:p w14:paraId="2D2406F7" w14:textId="0BAC15DF" w:rsidR="004226A4" w:rsidRDefault="004226A4" w:rsidP="004226A4">
      <w:pPr>
        <w:pStyle w:val="Heading4"/>
      </w:pPr>
      <w:r>
        <w:t>Saudi Arabia will weaponize oil – results in oil shocks with massive economic and geopolitical impacts</w:t>
      </w:r>
    </w:p>
    <w:p w14:paraId="63CFBC1D" w14:textId="337095E7" w:rsidR="004226A4" w:rsidRDefault="004226A4" w:rsidP="004226A4"/>
    <w:p w14:paraId="013391F1" w14:textId="452884DA" w:rsidR="004226A4" w:rsidRDefault="004226A4" w:rsidP="004226A4">
      <w:pPr>
        <w:rPr>
          <w:rStyle w:val="Style13ptBold"/>
        </w:rPr>
      </w:pPr>
      <w:r>
        <w:rPr>
          <w:rStyle w:val="Style13ptBold"/>
        </w:rPr>
        <w:t>Pickens, 2018</w:t>
      </w:r>
    </w:p>
    <w:p w14:paraId="487D7144" w14:textId="5528D6C5" w:rsidR="004226A4" w:rsidRPr="004226A4" w:rsidRDefault="004226A4" w:rsidP="004226A4">
      <w:pPr>
        <w:rPr>
          <w:sz w:val="20"/>
          <w:szCs w:val="28"/>
        </w:rPr>
      </w:pPr>
      <w:r w:rsidRPr="004226A4">
        <w:rPr>
          <w:sz w:val="20"/>
          <w:szCs w:val="28"/>
        </w:rPr>
        <w:t xml:space="preserve">(T. Boone, “What If Saudi Arabia Slows Oil Output Over The Khashoggi Crisis? How The U.S. Should Respond,” Forbes, 22 Oct. 2018, </w:t>
      </w:r>
      <w:hyperlink r:id="rId166" w:anchor="dae37f01431e" w:history="1">
        <w:r w:rsidRPr="004226A4">
          <w:rPr>
            <w:rStyle w:val="Hyperlink"/>
            <w:sz w:val="20"/>
            <w:szCs w:val="28"/>
          </w:rPr>
          <w:t>https://www.forbes.com/sites/tboonepickens/2018/10/22/what-if-saudi-arabia-slows-their-oil-spigot-heres-a-two-fold-solution-for-the-u-s/#dae37f01431e</w:t>
        </w:r>
      </w:hyperlink>
      <w:r w:rsidRPr="004226A4">
        <w:rPr>
          <w:sz w:val="20"/>
          <w:szCs w:val="28"/>
        </w:rPr>
        <w:t>)</w:t>
      </w:r>
    </w:p>
    <w:p w14:paraId="2DB28303" w14:textId="071B1313" w:rsidR="004226A4" w:rsidRPr="005A2A49" w:rsidRDefault="004226A4" w:rsidP="00D778AA">
      <w:pPr>
        <w:rPr>
          <w:sz w:val="16"/>
        </w:rPr>
      </w:pPr>
      <w:r w:rsidRPr="005A2A49">
        <w:rPr>
          <w:sz w:val="16"/>
        </w:rPr>
        <w:t xml:space="preserve">It takes a crisis to get things done in Washington. This time, that crisis is Saudi Arabia. On Saturday, the Saudis ended weeks of uncertainty about the presumed death of a dissident journalist and American resident, Jamal Khashoggi, claiming he was killed accidentally during a fight in their consulate. The case, and their story, has prompted outrage from the international community, with influential businesses and individuals dropping out of the Future Investment Initiative conference in Riyadh. Most importantly, lawmakers are calling for the Trump administration to strongly respond. With President Trump floating “severe punishment,” and lawmakers like Sen. Lindsey Graham calling to “sanction the hell out of Saudi Arabia,” the Saudis have been facing an especially heavy scrutiny and pressure. In response, </w:t>
      </w:r>
      <w:r w:rsidRPr="004226A4">
        <w:rPr>
          <w:rStyle w:val="StyleUnderline"/>
          <w:b/>
          <w:bCs/>
        </w:rPr>
        <w:t xml:space="preserve">the Kingdom </w:t>
      </w:r>
      <w:hyperlink r:id="rId167" w:tgtFrame="_blank" w:history="1">
        <w:r w:rsidRPr="005A2A49">
          <w:rPr>
            <w:rStyle w:val="Hyperlink"/>
            <w:sz w:val="16"/>
          </w:rPr>
          <w:t>issued a vague statement</w:t>
        </w:r>
      </w:hyperlink>
      <w:r w:rsidRPr="004226A4">
        <w:rPr>
          <w:rStyle w:val="StyleUnderline"/>
          <w:b/>
          <w:bCs/>
        </w:rPr>
        <w:t xml:space="preserve"> vowing to assert its “influential and vital role in the global economy” and respond to any action taken with “greater action.” Make no mistake, this is a</w:t>
      </w:r>
      <w:r w:rsidRPr="005A2A49">
        <w:rPr>
          <w:sz w:val="16"/>
        </w:rPr>
        <w:t xml:space="preserve"> veiled </w:t>
      </w:r>
      <w:r w:rsidRPr="004226A4">
        <w:rPr>
          <w:rStyle w:val="StyleUnderline"/>
          <w:b/>
          <w:bCs/>
        </w:rPr>
        <w:t>threat to weaponize oil</w:t>
      </w:r>
      <w:r w:rsidRPr="005A2A49">
        <w:rPr>
          <w:sz w:val="16"/>
        </w:rPr>
        <w:t xml:space="preserve">. Let’s contemplate for a minute just what that means. </w:t>
      </w:r>
      <w:r w:rsidRPr="004226A4">
        <w:rPr>
          <w:rStyle w:val="StyleUnderline"/>
          <w:b/>
          <w:bCs/>
        </w:rPr>
        <w:t>The Saudis weaponized oil 45 years ago</w:t>
      </w:r>
      <w:r w:rsidRPr="005A2A49">
        <w:rPr>
          <w:sz w:val="16"/>
        </w:rPr>
        <w:t xml:space="preserve"> with the Arab oil embargo. </w:t>
      </w:r>
      <w:r w:rsidRPr="004226A4">
        <w:rPr>
          <w:rStyle w:val="StyleUnderline"/>
          <w:b/>
          <w:bCs/>
        </w:rPr>
        <w:t>It was economically devastating</w:t>
      </w:r>
      <w:r w:rsidRPr="005A2A49">
        <w:rPr>
          <w:sz w:val="16"/>
        </w:rPr>
        <w:t xml:space="preserve"> for the U.S., and the Saudis. They’ve pledge to never do that again, and oil has largely been considered a fungible commodity ever since. Abandoning </w:t>
      </w:r>
      <w:r w:rsidRPr="004226A4">
        <w:rPr>
          <w:rStyle w:val="StyleUnderline"/>
          <w:b/>
          <w:bCs/>
        </w:rPr>
        <w:t>that</w:t>
      </w:r>
      <w:r w:rsidRPr="005A2A49">
        <w:rPr>
          <w:sz w:val="16"/>
        </w:rPr>
        <w:t xml:space="preserve"> commitment </w:t>
      </w:r>
      <w:r w:rsidRPr="004226A4">
        <w:rPr>
          <w:rStyle w:val="StyleUnderline"/>
          <w:b/>
          <w:bCs/>
        </w:rPr>
        <w:t>would be a stunning move and have a severe impact on oil in a geopolitical and economic sense</w:t>
      </w:r>
      <w:r w:rsidRPr="005A2A49">
        <w:rPr>
          <w:sz w:val="16"/>
        </w:rPr>
        <w:t xml:space="preserve">. Despite stunning production increases in the U.S., </w:t>
      </w:r>
      <w:r w:rsidRPr="004226A4">
        <w:rPr>
          <w:rStyle w:val="StyleUnderline"/>
          <w:b/>
          <w:bCs/>
        </w:rPr>
        <w:t>we still import 7.6 million barrels of oil each day. If we</w:t>
      </w:r>
      <w:r w:rsidRPr="005A2A49">
        <w:rPr>
          <w:sz w:val="16"/>
        </w:rPr>
        <w:t xml:space="preserve"> wake up one day and </w:t>
      </w:r>
      <w:r w:rsidRPr="005A2A49">
        <w:rPr>
          <w:b/>
          <w:bCs/>
          <w:sz w:val="16"/>
        </w:rPr>
        <w:t>find ourselves in a</w:t>
      </w:r>
      <w:r w:rsidRPr="005A2A49">
        <w:rPr>
          <w:sz w:val="16"/>
        </w:rPr>
        <w:t xml:space="preserve"> new </w:t>
      </w:r>
      <w:r w:rsidRPr="004226A4">
        <w:rPr>
          <w:rStyle w:val="StyleUnderline"/>
          <w:b/>
          <w:bCs/>
        </w:rPr>
        <w:t>world where oil is no longer fungible and countries</w:t>
      </w:r>
      <w:r w:rsidRPr="005A2A49">
        <w:rPr>
          <w:sz w:val="16"/>
        </w:rPr>
        <w:t xml:space="preserve"> around the world are actually </w:t>
      </w:r>
      <w:r w:rsidRPr="004226A4">
        <w:rPr>
          <w:rStyle w:val="StyleUnderline"/>
          <w:b/>
          <w:bCs/>
        </w:rPr>
        <w:t>mov</w:t>
      </w:r>
      <w:r w:rsidRPr="005A2A49">
        <w:rPr>
          <w:sz w:val="16"/>
        </w:rPr>
        <w:t xml:space="preserve">ing </w:t>
      </w:r>
      <w:r w:rsidRPr="004226A4">
        <w:rPr>
          <w:rStyle w:val="StyleUnderline"/>
          <w:b/>
          <w:bCs/>
        </w:rPr>
        <w:t>to lock down</w:t>
      </w:r>
      <w:r w:rsidRPr="005A2A49">
        <w:rPr>
          <w:sz w:val="16"/>
        </w:rPr>
        <w:t xml:space="preserve"> and secure actual barrels of </w:t>
      </w:r>
      <w:r w:rsidRPr="004226A4">
        <w:rPr>
          <w:rStyle w:val="StyleUnderline"/>
          <w:b/>
          <w:bCs/>
        </w:rPr>
        <w:t>oil</w:t>
      </w:r>
      <w:r w:rsidRPr="005A2A49">
        <w:rPr>
          <w:sz w:val="16"/>
        </w:rPr>
        <w:t xml:space="preserve">, it means </w:t>
      </w:r>
      <w:r w:rsidRPr="004226A4">
        <w:rPr>
          <w:rStyle w:val="StyleUnderline"/>
          <w:b/>
          <w:bCs/>
        </w:rPr>
        <w:t>the free flow of oil will stop and those that are without barrels will be in enormous economic pain.</w:t>
      </w:r>
      <w:r w:rsidRPr="005A2A49">
        <w:rPr>
          <w:sz w:val="16"/>
        </w:rPr>
        <w:t xml:space="preserve"> Remember, this has happened before. We have to have a plan for this potential outcome now. For more than four decades, the Saudis have kept prices stable for the U.S., even favoring us over Europe. </w:t>
      </w:r>
      <w:r w:rsidRPr="004226A4">
        <w:rPr>
          <w:rStyle w:val="StyleUnderline"/>
          <w:b/>
          <w:bCs/>
        </w:rPr>
        <w:t>Changing course overnight and withholding supply would result in skyrocketing oil prices</w:t>
      </w:r>
      <w:r w:rsidRPr="005A2A49">
        <w:rPr>
          <w:sz w:val="16"/>
        </w:rPr>
        <w:t xml:space="preserve"> likely in the $150 a barrel range, </w:t>
      </w:r>
      <w:r w:rsidRPr="004226A4">
        <w:rPr>
          <w:rStyle w:val="StyleUnderline"/>
          <w:b/>
          <w:bCs/>
        </w:rPr>
        <w:t>causing a recession</w:t>
      </w:r>
      <w:r w:rsidRPr="005A2A49">
        <w:rPr>
          <w:sz w:val="16"/>
        </w:rPr>
        <w:t xml:space="preserve"> here at home. The Saudis produce 10.5 million barrels a day, and are supposed to be increasing that number to offset the 2 million barrels of Iranian oil we are losing. In short, </w:t>
      </w:r>
      <w:r w:rsidRPr="004226A4">
        <w:rPr>
          <w:rStyle w:val="StyleUnderline"/>
          <w:b/>
          <w:bCs/>
        </w:rPr>
        <w:t>there is nobody to make up Saudi production</w:t>
      </w:r>
      <w:r w:rsidRPr="005A2A49">
        <w:rPr>
          <w:sz w:val="16"/>
        </w:rPr>
        <w:t>. So, what do we do if they slow the spigots?</w:t>
      </w:r>
    </w:p>
    <w:p w14:paraId="34B76418" w14:textId="7A87BC4A" w:rsidR="0011124F" w:rsidRDefault="0011124F" w:rsidP="00D778AA"/>
    <w:p w14:paraId="444F5F57" w14:textId="4A0CC1DD" w:rsidR="0011124F" w:rsidRDefault="0011124F" w:rsidP="0011124F">
      <w:pPr>
        <w:pStyle w:val="Heading4"/>
      </w:pPr>
      <w:r>
        <w:t>Yes retaliation</w:t>
      </w:r>
      <w:r w:rsidR="0085442E">
        <w:t xml:space="preserve"> and it will be bad – they control the oil market and prices will spike dramatically </w:t>
      </w:r>
    </w:p>
    <w:p w14:paraId="5D3BA5CA" w14:textId="54540E7F" w:rsidR="0011124F" w:rsidRDefault="0011124F" w:rsidP="0011124F"/>
    <w:p w14:paraId="37BD0F5B" w14:textId="032F82C5" w:rsidR="0011124F" w:rsidRPr="0011124F" w:rsidRDefault="0011124F" w:rsidP="0011124F">
      <w:pPr>
        <w:rPr>
          <w:rStyle w:val="Style13ptBold"/>
        </w:rPr>
      </w:pPr>
      <w:proofErr w:type="spellStart"/>
      <w:r w:rsidRPr="0011124F">
        <w:rPr>
          <w:rStyle w:val="Style13ptBold"/>
        </w:rPr>
        <w:t>Alkhalisi</w:t>
      </w:r>
      <w:proofErr w:type="spellEnd"/>
      <w:r w:rsidRPr="0011124F">
        <w:rPr>
          <w:rStyle w:val="Style13ptBold"/>
        </w:rPr>
        <w:t>, 2018</w:t>
      </w:r>
    </w:p>
    <w:p w14:paraId="676A1D4A" w14:textId="5AB8DFAD" w:rsidR="0011124F" w:rsidRPr="0011124F" w:rsidRDefault="0011124F" w:rsidP="0011124F">
      <w:pPr>
        <w:rPr>
          <w:szCs w:val="32"/>
        </w:rPr>
      </w:pPr>
      <w:r w:rsidRPr="0011124F">
        <w:rPr>
          <w:szCs w:val="32"/>
        </w:rPr>
        <w:t>(</w:t>
      </w:r>
      <w:proofErr w:type="spellStart"/>
      <w:r w:rsidRPr="0011124F">
        <w:rPr>
          <w:szCs w:val="32"/>
        </w:rPr>
        <w:t>Zahraa</w:t>
      </w:r>
      <w:proofErr w:type="spellEnd"/>
      <w:r w:rsidRPr="0011124F">
        <w:rPr>
          <w:szCs w:val="32"/>
        </w:rPr>
        <w:t xml:space="preserve">, “Saudi Arabia's oil is a powerful weapon. But using it has big risks,” CNN Business, 15 Oct. 2018, </w:t>
      </w:r>
      <w:hyperlink r:id="rId168" w:history="1">
        <w:r w:rsidRPr="0011124F">
          <w:rPr>
            <w:rStyle w:val="Hyperlink"/>
            <w:szCs w:val="32"/>
          </w:rPr>
          <w:t>https://www.cnn.com/2018/10/15/economy/saudi-arabia-oil-prices/index.html</w:t>
        </w:r>
      </w:hyperlink>
      <w:r w:rsidRPr="0011124F">
        <w:rPr>
          <w:szCs w:val="32"/>
        </w:rPr>
        <w:t>)</w:t>
      </w:r>
    </w:p>
    <w:p w14:paraId="52669047" w14:textId="0BCB6F92" w:rsidR="0011124F" w:rsidRPr="005A2A49" w:rsidRDefault="0011124F" w:rsidP="0085442E">
      <w:pPr>
        <w:rPr>
          <w:sz w:val="16"/>
        </w:rPr>
      </w:pPr>
      <w:r w:rsidRPr="005A2A49">
        <w:rPr>
          <w:sz w:val="16"/>
          <w:szCs w:val="32"/>
        </w:rPr>
        <w:t xml:space="preserve">Now </w:t>
      </w:r>
      <w:r w:rsidRPr="0085442E">
        <w:rPr>
          <w:rStyle w:val="StyleUnderline"/>
          <w:b/>
          <w:bCs/>
        </w:rPr>
        <w:t xml:space="preserve">the kingdom </w:t>
      </w:r>
      <w:r w:rsidRPr="005A2A49">
        <w:rPr>
          <w:sz w:val="16"/>
        </w:rPr>
        <w:t xml:space="preserve">is facing </w:t>
      </w:r>
      <w:hyperlink r:id="rId169" w:history="1">
        <w:r w:rsidRPr="005A2A49">
          <w:rPr>
            <w:rStyle w:val="Hyperlink"/>
            <w:sz w:val="16"/>
          </w:rPr>
          <w:t>threats of punishment</w:t>
        </w:r>
      </w:hyperlink>
      <w:r w:rsidRPr="005A2A49">
        <w:rPr>
          <w:sz w:val="16"/>
        </w:rPr>
        <w:t xml:space="preserve"> over the unexplained disappearance of a Washington Post journalist, Jamal Khashoggi, and</w:t>
      </w:r>
      <w:r w:rsidRPr="0085442E">
        <w:rPr>
          <w:rStyle w:val="StyleUnderline"/>
          <w:b/>
          <w:bCs/>
        </w:rPr>
        <w:t xml:space="preserve"> is talking of retaliation if America imposes sanctions.</w:t>
      </w:r>
      <w:r w:rsidRPr="005A2A49">
        <w:rPr>
          <w:sz w:val="16"/>
          <w:szCs w:val="32"/>
        </w:rPr>
        <w:t xml:space="preserve"> </w:t>
      </w:r>
      <w:r w:rsidRPr="0085442E">
        <w:rPr>
          <w:rStyle w:val="StyleUnderline"/>
          <w:b/>
          <w:bCs/>
        </w:rPr>
        <w:t>A leading Saudi commentator</w:t>
      </w:r>
      <w:r w:rsidRPr="005A2A49">
        <w:rPr>
          <w:sz w:val="16"/>
          <w:szCs w:val="32"/>
        </w:rPr>
        <w:t xml:space="preserve"> has even </w:t>
      </w:r>
      <w:r w:rsidRPr="0085442E">
        <w:rPr>
          <w:rStyle w:val="StyleUnderline"/>
          <w:b/>
          <w:bCs/>
        </w:rPr>
        <w:t>hinted</w:t>
      </w:r>
      <w:r w:rsidRPr="005A2A49">
        <w:rPr>
          <w:sz w:val="16"/>
          <w:szCs w:val="32"/>
        </w:rPr>
        <w:t xml:space="preserve"> that </w:t>
      </w:r>
      <w:r w:rsidRPr="0085442E">
        <w:rPr>
          <w:rStyle w:val="StyleUnderline"/>
          <w:b/>
          <w:bCs/>
        </w:rPr>
        <w:t>oil could once again be used as a weapon</w:t>
      </w:r>
      <w:r w:rsidRPr="005A2A49">
        <w:rPr>
          <w:sz w:val="16"/>
          <w:szCs w:val="32"/>
        </w:rPr>
        <w:t xml:space="preserve">. </w:t>
      </w:r>
      <w:r w:rsidRPr="005A2A49">
        <w:rPr>
          <w:sz w:val="16"/>
        </w:rPr>
        <w:t xml:space="preserve">Writing in a personal capacity, </w:t>
      </w:r>
      <w:proofErr w:type="spellStart"/>
      <w:r w:rsidRPr="005A2A49">
        <w:rPr>
          <w:sz w:val="16"/>
        </w:rPr>
        <w:t>Turki</w:t>
      </w:r>
      <w:proofErr w:type="spellEnd"/>
      <w:r w:rsidRPr="005A2A49">
        <w:rPr>
          <w:sz w:val="16"/>
          <w:szCs w:val="32"/>
        </w:rPr>
        <w:t xml:space="preserve"> </w:t>
      </w:r>
      <w:proofErr w:type="spellStart"/>
      <w:r w:rsidRPr="0085442E">
        <w:rPr>
          <w:rStyle w:val="StyleUnderline"/>
          <w:b/>
          <w:bCs/>
        </w:rPr>
        <w:t>Aldakhil</w:t>
      </w:r>
      <w:proofErr w:type="spellEnd"/>
      <w:r w:rsidRPr="0085442E">
        <w:rPr>
          <w:rStyle w:val="StyleUnderline"/>
          <w:b/>
          <w:bCs/>
        </w:rPr>
        <w:t xml:space="preserve">, general manager of the Saudi-owned Al-Arabiya news channel, </w:t>
      </w:r>
      <w:hyperlink r:id="rId170" w:tgtFrame="_blank" w:history="1">
        <w:r w:rsidRPr="0085442E">
          <w:rPr>
            <w:rStyle w:val="StyleUnderline"/>
            <w:b/>
            <w:bCs/>
          </w:rPr>
          <w:t xml:space="preserve">warned on Sunday </w:t>
        </w:r>
      </w:hyperlink>
      <w:r w:rsidRPr="0085442E">
        <w:rPr>
          <w:rStyle w:val="StyleUnderline"/>
          <w:b/>
          <w:bCs/>
        </w:rPr>
        <w:t>that the United States would "stab its own economy to death" and oil prices would soar to $200 a barrel if Washington imposes sanctions on Riyadh</w:t>
      </w:r>
      <w:r w:rsidRPr="005A2A49">
        <w:rPr>
          <w:sz w:val="16"/>
          <w:szCs w:val="32"/>
        </w:rPr>
        <w:t xml:space="preserve">. </w:t>
      </w:r>
      <w:r w:rsidRPr="005A2A49">
        <w:rPr>
          <w:sz w:val="16"/>
        </w:rPr>
        <w:t>Oil prices were flat on Monday, suggesting markets have for now dismissed the risk that Saudi Arabia could restrict supplies. Speaking in India, Saudi energy minister Khalid al-</w:t>
      </w:r>
      <w:proofErr w:type="spellStart"/>
      <w:r w:rsidRPr="005A2A49">
        <w:rPr>
          <w:sz w:val="16"/>
        </w:rPr>
        <w:t>Falih</w:t>
      </w:r>
      <w:proofErr w:type="spellEnd"/>
      <w:r w:rsidRPr="005A2A49">
        <w:rPr>
          <w:sz w:val="16"/>
        </w:rPr>
        <w:t xml:space="preserve"> said Monday that the kingdom would continue to act as "the central bank of the oil market" to keep supply and demand in balance, according to </w:t>
      </w:r>
      <w:hyperlink r:id="rId171" w:tgtFrame="_blank" w:history="1">
        <w:r w:rsidRPr="005A2A49">
          <w:rPr>
            <w:rStyle w:val="Hyperlink"/>
            <w:sz w:val="16"/>
          </w:rPr>
          <w:t>media reports.</w:t>
        </w:r>
      </w:hyperlink>
      <w:r w:rsidRPr="005A2A49">
        <w:rPr>
          <w:sz w:val="16"/>
        </w:rPr>
        <w:t xml:space="preserve"> But</w:t>
      </w:r>
      <w:r w:rsidRPr="005A2A49">
        <w:rPr>
          <w:sz w:val="16"/>
          <w:szCs w:val="32"/>
        </w:rPr>
        <w:t xml:space="preserve"> </w:t>
      </w:r>
      <w:r w:rsidRPr="0085442E">
        <w:rPr>
          <w:rStyle w:val="StyleUnderline"/>
          <w:b/>
          <w:bCs/>
        </w:rPr>
        <w:t>if the crisis</w:t>
      </w:r>
      <w:r w:rsidRPr="005A2A49">
        <w:rPr>
          <w:sz w:val="16"/>
          <w:szCs w:val="32"/>
        </w:rPr>
        <w:t xml:space="preserve"> </w:t>
      </w:r>
      <w:r w:rsidRPr="005A2A49">
        <w:rPr>
          <w:sz w:val="16"/>
        </w:rPr>
        <w:t>over Khashoggi</w:t>
      </w:r>
      <w:r w:rsidRPr="005A2A49">
        <w:rPr>
          <w:sz w:val="16"/>
          <w:szCs w:val="32"/>
        </w:rPr>
        <w:t xml:space="preserve"> </w:t>
      </w:r>
      <w:r w:rsidRPr="0085442E">
        <w:rPr>
          <w:rStyle w:val="StyleUnderline"/>
          <w:b/>
          <w:bCs/>
        </w:rPr>
        <w:t>escalates</w:t>
      </w:r>
      <w:r w:rsidRPr="005A2A49">
        <w:rPr>
          <w:sz w:val="16"/>
          <w:szCs w:val="32"/>
        </w:rPr>
        <w:t xml:space="preserve">, </w:t>
      </w:r>
      <w:r w:rsidRPr="005A2A49">
        <w:rPr>
          <w:sz w:val="16"/>
        </w:rPr>
        <w:t>that</w:t>
      </w:r>
      <w:r w:rsidRPr="005A2A49">
        <w:rPr>
          <w:sz w:val="16"/>
          <w:szCs w:val="32"/>
        </w:rPr>
        <w:t xml:space="preserve"> </w:t>
      </w:r>
      <w:r w:rsidRPr="0085442E">
        <w:rPr>
          <w:rStyle w:val="StyleUnderline"/>
          <w:b/>
          <w:bCs/>
        </w:rPr>
        <w:t xml:space="preserve">commitment could crumble, say oil experts. A rhetorical threat </w:t>
      </w:r>
      <w:r w:rsidRPr="005A2A49">
        <w:rPr>
          <w:sz w:val="16"/>
        </w:rPr>
        <w:t>to withhold additional supplies</w:t>
      </w:r>
      <w:r w:rsidRPr="005A2A49">
        <w:rPr>
          <w:sz w:val="16"/>
          <w:szCs w:val="32"/>
        </w:rPr>
        <w:t xml:space="preserve"> "</w:t>
      </w:r>
      <w:r w:rsidRPr="0085442E">
        <w:rPr>
          <w:rStyle w:val="StyleUnderline"/>
          <w:b/>
          <w:bCs/>
        </w:rPr>
        <w:t>could</w:t>
      </w:r>
      <w:r w:rsidRPr="005A2A49">
        <w:rPr>
          <w:sz w:val="16"/>
          <w:szCs w:val="32"/>
        </w:rPr>
        <w:t xml:space="preserve"> </w:t>
      </w:r>
      <w:r w:rsidRPr="005A2A49">
        <w:rPr>
          <w:sz w:val="16"/>
        </w:rPr>
        <w:t>certainly</w:t>
      </w:r>
      <w:r w:rsidRPr="005A2A49">
        <w:rPr>
          <w:sz w:val="16"/>
          <w:szCs w:val="32"/>
        </w:rPr>
        <w:t xml:space="preserve"> </w:t>
      </w:r>
      <w:r w:rsidRPr="0085442E">
        <w:rPr>
          <w:rStyle w:val="StyleUnderline"/>
          <w:b/>
          <w:bCs/>
        </w:rPr>
        <w:t>exert</w:t>
      </w:r>
      <w:r w:rsidRPr="005A2A49">
        <w:rPr>
          <w:sz w:val="16"/>
          <w:szCs w:val="32"/>
        </w:rPr>
        <w:t xml:space="preserve"> </w:t>
      </w:r>
      <w:r w:rsidRPr="005A2A49">
        <w:rPr>
          <w:sz w:val="16"/>
        </w:rPr>
        <w:t>some</w:t>
      </w:r>
      <w:r w:rsidRPr="005A2A49">
        <w:rPr>
          <w:sz w:val="16"/>
          <w:szCs w:val="32"/>
        </w:rPr>
        <w:t xml:space="preserve"> </w:t>
      </w:r>
      <w:r w:rsidRPr="0085442E">
        <w:rPr>
          <w:rStyle w:val="StyleUnderline"/>
          <w:b/>
          <w:bCs/>
        </w:rPr>
        <w:t xml:space="preserve">upward pressure on prices," </w:t>
      </w:r>
      <w:r w:rsidRPr="005A2A49">
        <w:rPr>
          <w:sz w:val="16"/>
        </w:rPr>
        <w:t xml:space="preserve">said </w:t>
      </w:r>
      <w:proofErr w:type="spellStart"/>
      <w:r w:rsidRPr="005A2A49">
        <w:rPr>
          <w:sz w:val="16"/>
        </w:rPr>
        <w:t>Helima</w:t>
      </w:r>
      <w:proofErr w:type="spellEnd"/>
      <w:r w:rsidRPr="005A2A49">
        <w:rPr>
          <w:sz w:val="16"/>
        </w:rPr>
        <w:t xml:space="preserve"> Croft, global head of commodity strategy at RBC Capital Markets. And the kingdom could go further, by "slow-walking" output increases to make up for reduced Iranian supplies when US sanctions take effect next month, Croft added. Filling the gap left by Iran</w:t>
      </w:r>
      <w:r w:rsidRPr="005A2A49">
        <w:rPr>
          <w:sz w:val="16"/>
          <w:szCs w:val="32"/>
        </w:rPr>
        <w:t xml:space="preserve"> </w:t>
      </w:r>
      <w:r w:rsidRPr="0085442E">
        <w:rPr>
          <w:rStyle w:val="StyleUnderline"/>
          <w:b/>
          <w:bCs/>
        </w:rPr>
        <w:t>Saudi Arabia pumps around 10.5 million barrels of oil a day,</w:t>
      </w:r>
      <w:r w:rsidRPr="005A2A49">
        <w:rPr>
          <w:sz w:val="16"/>
          <w:szCs w:val="32"/>
        </w:rPr>
        <w:t xml:space="preserve"> </w:t>
      </w:r>
      <w:r w:rsidRPr="005A2A49">
        <w:rPr>
          <w:sz w:val="16"/>
        </w:rPr>
        <w:t>according to OPEC data. It has previously said it is willing, along with Russia,</w:t>
      </w:r>
      <w:r w:rsidRPr="005A2A49">
        <w:rPr>
          <w:sz w:val="16"/>
          <w:szCs w:val="32"/>
        </w:rPr>
        <w:t xml:space="preserve"> </w:t>
      </w:r>
      <w:r w:rsidRPr="0085442E">
        <w:rPr>
          <w:rStyle w:val="StyleUnderline"/>
          <w:b/>
          <w:bCs/>
        </w:rPr>
        <w:t>to fill the gap created by the return of sanctions on Iran</w:t>
      </w:r>
      <w:r w:rsidRPr="005A2A49">
        <w:rPr>
          <w:sz w:val="16"/>
          <w:szCs w:val="32"/>
        </w:rPr>
        <w:t>. "</w:t>
      </w:r>
      <w:r w:rsidRPr="005A2A49">
        <w:rPr>
          <w:sz w:val="16"/>
        </w:rPr>
        <w:t xml:space="preserve">We expect Iran's crude production to decline by nearly 1 million barrels per day," said </w:t>
      </w:r>
      <w:proofErr w:type="spellStart"/>
      <w:r w:rsidRPr="005A2A49">
        <w:rPr>
          <w:sz w:val="16"/>
        </w:rPr>
        <w:t>Bjørnar</w:t>
      </w:r>
      <w:proofErr w:type="spellEnd"/>
      <w:r w:rsidRPr="005A2A49">
        <w:rPr>
          <w:sz w:val="16"/>
        </w:rPr>
        <w:t xml:space="preserve"> </w:t>
      </w:r>
      <w:proofErr w:type="spellStart"/>
      <w:r w:rsidRPr="005A2A49">
        <w:rPr>
          <w:sz w:val="16"/>
        </w:rPr>
        <w:t>Tonhaugen</w:t>
      </w:r>
      <w:proofErr w:type="spellEnd"/>
      <w:r w:rsidRPr="005A2A49">
        <w:rPr>
          <w:sz w:val="16"/>
        </w:rPr>
        <w:t xml:space="preserve">, head of oil market research at </w:t>
      </w:r>
      <w:proofErr w:type="spellStart"/>
      <w:r w:rsidRPr="005A2A49">
        <w:rPr>
          <w:sz w:val="16"/>
        </w:rPr>
        <w:t>Rystad</w:t>
      </w:r>
      <w:proofErr w:type="spellEnd"/>
      <w:r w:rsidRPr="005A2A49">
        <w:rPr>
          <w:sz w:val="16"/>
        </w:rPr>
        <w:t xml:space="preserve"> Energy</w:t>
      </w:r>
      <w:r w:rsidRPr="005A2A49">
        <w:rPr>
          <w:sz w:val="16"/>
          <w:szCs w:val="32"/>
        </w:rPr>
        <w:t>. "</w:t>
      </w:r>
      <w:r w:rsidRPr="0085442E">
        <w:rPr>
          <w:rStyle w:val="StyleUnderline"/>
          <w:b/>
          <w:bCs/>
        </w:rPr>
        <w:t>Saudi Arabia is the only country that has spare production capacity ... to compensate for such losses</w:t>
      </w:r>
      <w:r w:rsidRPr="005A2A49">
        <w:rPr>
          <w:sz w:val="16"/>
          <w:szCs w:val="32"/>
        </w:rPr>
        <w:t xml:space="preserve">." </w:t>
      </w:r>
      <w:r w:rsidRPr="005A2A49">
        <w:rPr>
          <w:sz w:val="16"/>
        </w:rPr>
        <w:t xml:space="preserve">World oil markets have been transformed by a doubling in American output over the past decade. For the first time since 1973, the United States is the </w:t>
      </w:r>
      <w:hyperlink r:id="rId172" w:history="1">
        <w:r w:rsidRPr="005A2A49">
          <w:rPr>
            <w:rStyle w:val="Hyperlink"/>
            <w:sz w:val="16"/>
          </w:rPr>
          <w:t>world's largest producer of crude oil</w:t>
        </w:r>
      </w:hyperlink>
      <w:r w:rsidRPr="005A2A49">
        <w:rPr>
          <w:sz w:val="16"/>
        </w:rPr>
        <w:t>, according to preliminary estimates published last month. As a result, America is far less dependent on Saudi oil that it once was. In 2017, the United States imported 9% of its oil from the kingdom, according to the US Energy Information Administration. Imports from Saudi Arabia have almost halved over 25 years. But</w:t>
      </w:r>
      <w:r w:rsidRPr="005A2A49">
        <w:rPr>
          <w:sz w:val="16"/>
          <w:szCs w:val="32"/>
        </w:rPr>
        <w:t xml:space="preserve"> </w:t>
      </w:r>
      <w:r w:rsidRPr="0085442E">
        <w:rPr>
          <w:rStyle w:val="StyleUnderline"/>
          <w:b/>
          <w:bCs/>
        </w:rPr>
        <w:t>the world</w:t>
      </w:r>
      <w:r w:rsidRPr="005A2A49">
        <w:rPr>
          <w:sz w:val="16"/>
          <w:szCs w:val="32"/>
        </w:rPr>
        <w:t xml:space="preserve">, </w:t>
      </w:r>
      <w:r w:rsidRPr="005A2A49">
        <w:rPr>
          <w:sz w:val="16"/>
          <w:szCs w:val="24"/>
        </w:rPr>
        <w:t xml:space="preserve">and the US </w:t>
      </w:r>
      <w:r w:rsidRPr="0085442E">
        <w:rPr>
          <w:rStyle w:val="StyleUnderline"/>
          <w:b/>
          <w:bCs/>
        </w:rPr>
        <w:t>still needs Saudi oil</w:t>
      </w:r>
      <w:r w:rsidRPr="005A2A49">
        <w:rPr>
          <w:sz w:val="16"/>
          <w:szCs w:val="32"/>
        </w:rPr>
        <w:t xml:space="preserve">. </w:t>
      </w:r>
      <w:r w:rsidRPr="005A2A49">
        <w:rPr>
          <w:sz w:val="16"/>
        </w:rPr>
        <w:t>While US imports of Saudi oil have declined, the kingdom remains the No. 2 source of foreign oil in the United States, behind only Canada. Boom, then bust?</w:t>
      </w:r>
      <w:r w:rsidRPr="005A2A49">
        <w:rPr>
          <w:sz w:val="16"/>
          <w:szCs w:val="32"/>
        </w:rPr>
        <w:t xml:space="preserve"> </w:t>
      </w:r>
      <w:r w:rsidRPr="0085442E">
        <w:rPr>
          <w:rStyle w:val="StyleUnderline"/>
          <w:b/>
          <w:bCs/>
        </w:rPr>
        <w:t>Any move by the Saudis to cut supply would push up global prices</w:t>
      </w:r>
      <w:r w:rsidRPr="005A2A49">
        <w:rPr>
          <w:sz w:val="16"/>
          <w:szCs w:val="32"/>
        </w:rPr>
        <w:t xml:space="preserve">, </w:t>
      </w:r>
      <w:r w:rsidRPr="005A2A49">
        <w:rPr>
          <w:sz w:val="16"/>
        </w:rPr>
        <w:t>hitting drivers in their pockets and further forcing up inflation that already threatens to take the shine off America's economy</w:t>
      </w:r>
      <w:r w:rsidRPr="005A2A49">
        <w:rPr>
          <w:sz w:val="16"/>
          <w:szCs w:val="32"/>
        </w:rPr>
        <w:t xml:space="preserve">. </w:t>
      </w:r>
      <w:r w:rsidRPr="0085442E">
        <w:rPr>
          <w:rStyle w:val="StyleUnderline"/>
          <w:b/>
          <w:bCs/>
        </w:rPr>
        <w:t>Such an oil shock would come at a very sensitive time</w:t>
      </w:r>
      <w:r w:rsidRPr="005A2A49">
        <w:rPr>
          <w:sz w:val="16"/>
          <w:szCs w:val="32"/>
        </w:rPr>
        <w:t xml:space="preserve">. </w:t>
      </w:r>
      <w:r w:rsidRPr="005A2A49">
        <w:rPr>
          <w:sz w:val="16"/>
        </w:rPr>
        <w:t>President Donald Trump has</w:t>
      </w:r>
      <w:hyperlink r:id="rId173" w:history="1">
        <w:r w:rsidRPr="005A2A49">
          <w:rPr>
            <w:rStyle w:val="Hyperlink"/>
            <w:sz w:val="16"/>
          </w:rPr>
          <w:t xml:space="preserve"> lashed out at OPEC</w:t>
        </w:r>
      </w:hyperlink>
      <w:r w:rsidRPr="005A2A49">
        <w:rPr>
          <w:sz w:val="16"/>
        </w:rPr>
        <w:t>, suggesting he's concerned about rising gasoline prices impacting next month's midterm elections. And concerns about inflation have helped send US Treasury yields spiking,</w:t>
      </w:r>
      <w:hyperlink r:id="rId174" w:history="1">
        <w:r w:rsidRPr="005A2A49">
          <w:rPr>
            <w:rStyle w:val="Hyperlink"/>
            <w:sz w:val="16"/>
          </w:rPr>
          <w:t xml:space="preserve"> setting off a wave of turbulence</w:t>
        </w:r>
      </w:hyperlink>
      <w:r w:rsidRPr="0085442E">
        <w:rPr>
          <w:rStyle w:val="StyleUnderline"/>
          <w:b/>
          <w:bCs/>
        </w:rPr>
        <w:t xml:space="preserve"> on Wall Street. "Under a scenario where the Saudis scale back production, it is likely this will feed through to higher prices</w:t>
      </w:r>
      <w:r w:rsidRPr="005A2A49">
        <w:rPr>
          <w:sz w:val="16"/>
          <w:szCs w:val="32"/>
        </w:rPr>
        <w:t xml:space="preserve">. </w:t>
      </w:r>
      <w:r w:rsidRPr="005A2A49">
        <w:rPr>
          <w:sz w:val="16"/>
        </w:rPr>
        <w:t>How much upside, would depend on how much they cut production," said Warren Patterson, commodities strategist at ING. Hitting $100 per barrel by the end of the year "is not impossible," if Saudi production is scaled back, Robin Mills, CEO of Qamar Energy told CNN.</w:t>
      </w:r>
    </w:p>
    <w:p w14:paraId="7608B1DB" w14:textId="77777777" w:rsidR="0011124F" w:rsidRPr="0011124F" w:rsidRDefault="0011124F" w:rsidP="0011124F">
      <w:pPr>
        <w:rPr>
          <w:szCs w:val="32"/>
        </w:rPr>
      </w:pPr>
    </w:p>
    <w:p w14:paraId="4345330F" w14:textId="77777777" w:rsidR="0011124F" w:rsidRPr="0011124F" w:rsidRDefault="0011124F" w:rsidP="0011124F">
      <w:pPr>
        <w:rPr>
          <w:szCs w:val="32"/>
        </w:rPr>
      </w:pPr>
    </w:p>
    <w:p w14:paraId="0F3478EE" w14:textId="77777777" w:rsidR="0011124F" w:rsidRPr="0011124F" w:rsidRDefault="0011124F" w:rsidP="0011124F"/>
    <w:p w14:paraId="56C2B4B9" w14:textId="77777777" w:rsidR="0011124F" w:rsidRPr="0011124F" w:rsidRDefault="0011124F" w:rsidP="0011124F"/>
    <w:p w14:paraId="5690CC49" w14:textId="348000FC" w:rsidR="00EF32AD" w:rsidRDefault="00EF32AD" w:rsidP="00EF32AD">
      <w:pPr>
        <w:pStyle w:val="Heading4"/>
      </w:pPr>
      <w:r>
        <w:t>Saudi Arabia would tinker with oil prices – the impacts are economic, political, and Iran</w:t>
      </w:r>
    </w:p>
    <w:p w14:paraId="46534CF6" w14:textId="04BC5A2B" w:rsidR="00EF32AD" w:rsidRDefault="00EF32AD" w:rsidP="00EF32AD"/>
    <w:p w14:paraId="48DBE1E3" w14:textId="0EB82FD9" w:rsidR="00EF32AD" w:rsidRDefault="00EF32AD" w:rsidP="00EF32AD">
      <w:pPr>
        <w:rPr>
          <w:rStyle w:val="Style13ptBold"/>
        </w:rPr>
      </w:pPr>
      <w:r>
        <w:rPr>
          <w:rStyle w:val="Style13ptBold"/>
        </w:rPr>
        <w:t>VOA, 2018</w:t>
      </w:r>
    </w:p>
    <w:p w14:paraId="05D822A8" w14:textId="5CD81297" w:rsidR="00EF32AD" w:rsidRPr="00EF32AD" w:rsidRDefault="00EF32AD" w:rsidP="00EF32AD">
      <w:pPr>
        <w:rPr>
          <w:sz w:val="20"/>
          <w:szCs w:val="18"/>
        </w:rPr>
      </w:pPr>
      <w:r w:rsidRPr="00EF32AD">
        <w:rPr>
          <w:rStyle w:val="Style13ptBold"/>
          <w:sz w:val="20"/>
          <w:szCs w:val="18"/>
        </w:rPr>
        <w:t>(“</w:t>
      </w:r>
      <w:r w:rsidRPr="00EF32AD">
        <w:rPr>
          <w:sz w:val="20"/>
          <w:szCs w:val="18"/>
        </w:rPr>
        <w:t xml:space="preserve">US, Saudi Arabia Have Leverage on Each Other; Using It Has Costs,” Voice of America, 16 Oct. 2018, </w:t>
      </w:r>
      <w:hyperlink r:id="rId175" w:history="1">
        <w:r w:rsidRPr="00EF32AD">
          <w:rPr>
            <w:rStyle w:val="Hyperlink"/>
            <w:sz w:val="20"/>
            <w:szCs w:val="18"/>
          </w:rPr>
          <w:t>https://www.voanews.com/usa/us-saudi-arabia-have-leverage-each-other-using-it-has-costs</w:t>
        </w:r>
      </w:hyperlink>
      <w:r w:rsidRPr="00EF32AD">
        <w:rPr>
          <w:sz w:val="20"/>
          <w:szCs w:val="18"/>
        </w:rPr>
        <w:t>)</w:t>
      </w:r>
    </w:p>
    <w:p w14:paraId="77432BD7" w14:textId="28732097" w:rsidR="00EF32AD" w:rsidRPr="005A2A49" w:rsidRDefault="00EF32AD" w:rsidP="00EF32AD">
      <w:pPr>
        <w:rPr>
          <w:sz w:val="16"/>
        </w:rPr>
      </w:pPr>
      <w:r w:rsidRPr="005A2A49">
        <w:rPr>
          <w:sz w:val="16"/>
        </w:rPr>
        <w:t xml:space="preserve">As the world's largest oil exporter, </w:t>
      </w:r>
      <w:r w:rsidRPr="00EF32AD">
        <w:rPr>
          <w:rStyle w:val="StyleUnderline"/>
          <w:b/>
          <w:bCs/>
        </w:rPr>
        <w:t>Saudi Arabia has</w:t>
      </w:r>
      <w:r w:rsidRPr="005A2A49">
        <w:rPr>
          <w:sz w:val="16"/>
        </w:rPr>
        <w:t xml:space="preserve"> some </w:t>
      </w:r>
      <w:r w:rsidRPr="00EF32AD">
        <w:rPr>
          <w:rStyle w:val="StyleUnderline"/>
          <w:b/>
          <w:bCs/>
        </w:rPr>
        <w:t>ability to flood the market to depress oil prices or to curb supply and raise them</w:t>
      </w:r>
      <w:r w:rsidRPr="005A2A49">
        <w:rPr>
          <w:sz w:val="16"/>
        </w:rPr>
        <w:t xml:space="preserve">. The kingdom generally seeks a sweet spot to maximize current oil revenues without endangering future earnings, which could happen if prices rose so high that they chilled demand or encouraged development of alternatives. </w:t>
      </w:r>
      <w:r w:rsidRPr="00EF32AD">
        <w:rPr>
          <w:rStyle w:val="StyleUnderline"/>
          <w:b/>
          <w:bCs/>
        </w:rPr>
        <w:t>Saudi Arabia needs oil revenue to fund state expenses</w:t>
      </w:r>
      <w:r w:rsidRPr="005A2A49">
        <w:rPr>
          <w:sz w:val="16"/>
        </w:rPr>
        <w:t xml:space="preserve"> and its Public Investment Fund, a </w:t>
      </w:r>
      <w:r w:rsidRPr="00EF32AD">
        <w:rPr>
          <w:rStyle w:val="StyleUnderline"/>
          <w:b/>
          <w:bCs/>
        </w:rPr>
        <w:t>sovereign wealth fund slated to play a leading role in its drive to develop non-oil industries. On Sunday, the Saudi Press Agency (SPA) quoted an unnamed Saudi official making a</w:t>
      </w:r>
      <w:r w:rsidRPr="005A2A49">
        <w:rPr>
          <w:sz w:val="16"/>
        </w:rPr>
        <w:t xml:space="preserve"> veiled </w:t>
      </w:r>
      <w:r w:rsidRPr="00EF32AD">
        <w:rPr>
          <w:rStyle w:val="StyleUnderline"/>
          <w:b/>
          <w:bCs/>
        </w:rPr>
        <w:t>threat to respond to pressure by tinkering with oil supplies</w:t>
      </w:r>
      <w:r w:rsidRPr="005A2A49">
        <w:rPr>
          <w:sz w:val="16"/>
        </w:rPr>
        <w:t xml:space="preserve">. With the boom in production of U.S. shale oil, the United States is less dependent on imported oil. However, </w:t>
      </w:r>
      <w:r w:rsidRPr="00EF32AD">
        <w:rPr>
          <w:rStyle w:val="StyleUnderline"/>
          <w:b/>
          <w:bCs/>
        </w:rPr>
        <w:t>a Saudi decision to shrink global oil supplies and raise prices could hurt</w:t>
      </w:r>
      <w:r w:rsidRPr="005A2A49">
        <w:rPr>
          <w:sz w:val="16"/>
        </w:rPr>
        <w:t xml:space="preserve"> U.S. President Donald Trump by slowing </w:t>
      </w:r>
      <w:r w:rsidRPr="00EF32AD">
        <w:rPr>
          <w:rStyle w:val="StyleUnderline"/>
          <w:b/>
          <w:bCs/>
        </w:rPr>
        <w:t>economic growth and</w:t>
      </w:r>
      <w:r w:rsidRPr="005A2A49">
        <w:rPr>
          <w:sz w:val="16"/>
        </w:rPr>
        <w:t xml:space="preserve"> denting his 2020 re-</w:t>
      </w:r>
      <w:r w:rsidRPr="00EF32AD">
        <w:rPr>
          <w:rStyle w:val="StyleUnderline"/>
          <w:b/>
          <w:bCs/>
        </w:rPr>
        <w:t>election prospects</w:t>
      </w:r>
      <w:r w:rsidRPr="005A2A49">
        <w:rPr>
          <w:sz w:val="16"/>
        </w:rPr>
        <w:t xml:space="preserve">. </w:t>
      </w:r>
      <w:r w:rsidRPr="00EF32AD">
        <w:rPr>
          <w:rStyle w:val="StyleUnderline"/>
          <w:b/>
          <w:bCs/>
        </w:rPr>
        <w:t>It could also undercut the U.S. effort to shrink Iran’s oil revenues, part of a wider U.S. strategy of forcing Tehran to curb its nuclear and missile programs</w:t>
      </w:r>
      <w:r w:rsidRPr="005A2A49">
        <w:rPr>
          <w:sz w:val="16"/>
        </w:rPr>
        <w:t xml:space="preserve"> as well as its support for proxies in Yemen, Syria, Lebanon and Iraq. </w:t>
      </w:r>
      <w:r w:rsidRPr="00EF32AD">
        <w:rPr>
          <w:rStyle w:val="StyleUnderline"/>
          <w:b/>
          <w:bCs/>
        </w:rPr>
        <w:t>High oil prices would raise Iran's revenues just as Washington wants to reduce them</w:t>
      </w:r>
      <w:r w:rsidRPr="005A2A49">
        <w:rPr>
          <w:sz w:val="16"/>
        </w:rPr>
        <w:t>. Trump called Saudi King Salman on Sept. 29 to discuss efforts to maintain supplies to ensure oil market stability and global economic growth, Saudi state news agency SPA reported.</w:t>
      </w:r>
    </w:p>
    <w:p w14:paraId="63B60F61" w14:textId="79570601" w:rsidR="004347D3" w:rsidRDefault="004347D3" w:rsidP="004347D3">
      <w:pPr>
        <w:pStyle w:val="Heading3"/>
      </w:pPr>
      <w:r>
        <w:t>AT: Saudi keeps oil and politics separate</w:t>
      </w:r>
    </w:p>
    <w:p w14:paraId="1A8E5E75" w14:textId="62CA7F5A" w:rsidR="004347D3" w:rsidRDefault="004347D3" w:rsidP="004347D3"/>
    <w:p w14:paraId="2E0E18FD" w14:textId="77777777" w:rsidR="00C1130A" w:rsidRDefault="00C1130A" w:rsidP="00C1130A">
      <w:r w:rsidRPr="00C1130A">
        <w:rPr>
          <w:rStyle w:val="Heading4Char"/>
        </w:rPr>
        <w:t>New leadership = new policy about oil</w:t>
      </w:r>
      <w:r w:rsidR="004347D3" w:rsidRPr="004347D3">
        <w:br/>
      </w:r>
    </w:p>
    <w:p w14:paraId="797B7E4A" w14:textId="7B90A0AF" w:rsidR="00C1130A" w:rsidRDefault="00C1130A" w:rsidP="00C1130A">
      <w:pPr>
        <w:rPr>
          <w:rStyle w:val="Style13ptBold"/>
        </w:rPr>
      </w:pPr>
      <w:r>
        <w:rPr>
          <w:rStyle w:val="Style13ptBold"/>
        </w:rPr>
        <w:t>Sheppard, 2018</w:t>
      </w:r>
    </w:p>
    <w:p w14:paraId="06895AA3" w14:textId="2404DA52" w:rsidR="00C1130A" w:rsidRPr="00C1130A" w:rsidRDefault="00C1130A" w:rsidP="00C1130A">
      <w:pPr>
        <w:rPr>
          <w:szCs w:val="32"/>
        </w:rPr>
      </w:pPr>
      <w:r w:rsidRPr="00C1130A">
        <w:rPr>
          <w:szCs w:val="32"/>
        </w:rPr>
        <w:t xml:space="preserve">(David, “Saudi Arabia threat risks rare crack in US oil alliance,” Financial Times, 15 Oct. 2018, </w:t>
      </w:r>
      <w:hyperlink r:id="rId176" w:history="1">
        <w:r w:rsidRPr="00C1130A">
          <w:rPr>
            <w:rStyle w:val="Hyperlink"/>
            <w:szCs w:val="32"/>
          </w:rPr>
          <w:t>https://www.ft.com/content/8f79ebba-d077-11e8-a9f2-7574db66bcd5</w:t>
        </w:r>
      </w:hyperlink>
      <w:r w:rsidRPr="00C1130A">
        <w:rPr>
          <w:szCs w:val="32"/>
        </w:rPr>
        <w:t xml:space="preserve">) </w:t>
      </w:r>
    </w:p>
    <w:p w14:paraId="0D84792A" w14:textId="600BC0D1" w:rsidR="004347D3" w:rsidRDefault="004347D3" w:rsidP="00C1130A">
      <w:pPr>
        <w:rPr>
          <w:rStyle w:val="StyleUnderline"/>
          <w:b/>
          <w:bCs/>
        </w:rPr>
      </w:pPr>
      <w:r w:rsidRPr="005A2A49">
        <w:rPr>
          <w:sz w:val="16"/>
        </w:rPr>
        <w:t xml:space="preserve">For 45 years Saudi Arabia has stuck to a mantra of never using its power as the world’s largest oil exporter to threaten its western allies. But </w:t>
      </w:r>
      <w:r w:rsidRPr="00C1130A">
        <w:rPr>
          <w:rStyle w:val="StyleUnderline"/>
          <w:b/>
          <w:bCs/>
        </w:rPr>
        <w:t>in a sign of the pressure it is feeling over</w:t>
      </w:r>
      <w:r w:rsidRPr="005A2A49">
        <w:rPr>
          <w:sz w:val="16"/>
        </w:rPr>
        <w:t xml:space="preserve"> the disappearance of journalist Jamal Khashoggi, </w:t>
      </w:r>
      <w:r w:rsidRPr="00C1130A">
        <w:rPr>
          <w:rStyle w:val="StyleUnderline"/>
          <w:b/>
          <w:bCs/>
        </w:rPr>
        <w:t>it came close over the weekend to challenging that decades-old stance, warning it could retaliate if targeted by the US through its “influential and vital role” in the world economy. For an oil market beset by worries</w:t>
      </w:r>
      <w:r w:rsidRPr="005A2A49">
        <w:rPr>
          <w:sz w:val="16"/>
        </w:rPr>
        <w:t xml:space="preserve"> — from renewed US sanctions on Iran to the collapse in Venezuela’s crude production — </w:t>
      </w:r>
      <w:r w:rsidRPr="00C1130A">
        <w:rPr>
          <w:rStyle w:val="StyleUnderline"/>
          <w:b/>
          <w:bCs/>
        </w:rPr>
        <w:t>the comments from Saudi Arabia came as a stark reminder of its outsized role in energy markets</w:t>
      </w:r>
      <w:r w:rsidRPr="005A2A49">
        <w:rPr>
          <w:sz w:val="16"/>
        </w:rPr>
        <w:t>, but also raised a question mark over the stability of its oil policy at a time of flux in the kingdom. While Saudi Arabia quickly went into damage-limitation mode on Monday, with energy minister Khalid al-</w:t>
      </w:r>
      <w:proofErr w:type="spellStart"/>
      <w:r w:rsidRPr="005A2A49">
        <w:rPr>
          <w:sz w:val="16"/>
        </w:rPr>
        <w:t>Falih</w:t>
      </w:r>
      <w:proofErr w:type="spellEnd"/>
      <w:r w:rsidRPr="005A2A49">
        <w:rPr>
          <w:sz w:val="16"/>
        </w:rPr>
        <w:t xml:space="preserve"> reiterating the country’s commitment to keeping markets well supplied, some in the industry were still unsettled by an impetuous statement they see coming from the very top. “</w:t>
      </w:r>
      <w:r w:rsidRPr="00C1130A">
        <w:rPr>
          <w:rStyle w:val="StyleUnderline"/>
          <w:b/>
          <w:bCs/>
        </w:rPr>
        <w:t>It’s</w:t>
      </w:r>
      <w:r w:rsidRPr="005A2A49">
        <w:rPr>
          <w:sz w:val="16"/>
        </w:rPr>
        <w:t xml:space="preserve"> quite </w:t>
      </w:r>
      <w:r w:rsidRPr="00C1130A">
        <w:rPr>
          <w:rStyle w:val="StyleUnderline"/>
          <w:b/>
          <w:bCs/>
        </w:rPr>
        <w:t>extraordinary</w:t>
      </w:r>
      <w:r w:rsidRPr="005A2A49">
        <w:rPr>
          <w:sz w:val="16"/>
        </w:rPr>
        <w:t xml:space="preserve"> as the Saudis have historically tried to keep politics and economics separate, </w:t>
      </w:r>
      <w:r w:rsidRPr="00C1130A">
        <w:rPr>
          <w:rStyle w:val="StyleUnderline"/>
          <w:b/>
          <w:bCs/>
        </w:rPr>
        <w:t>but right now they are trying to remind the world of their strength</w:t>
      </w:r>
      <w:r w:rsidRPr="005A2A49">
        <w:rPr>
          <w:sz w:val="16"/>
        </w:rPr>
        <w:t xml:space="preserve">,” said Gary Ross, a seasoned oil watcher who runs Black Gold LLC. “It’s uncharacteristic but </w:t>
      </w:r>
      <w:r w:rsidRPr="00C1130A">
        <w:rPr>
          <w:rStyle w:val="StyleUnderline"/>
          <w:b/>
          <w:bCs/>
        </w:rPr>
        <w:t>it reflects the new leadership of the kingdom,”</w:t>
      </w:r>
      <w:r w:rsidRPr="005A2A49">
        <w:rPr>
          <w:sz w:val="16"/>
        </w:rPr>
        <w:t xml:space="preserve"> he added, referring to Crown Prince Mohammed bin Salman, widely known as MBS. Prince </w:t>
      </w:r>
      <w:r w:rsidRPr="00C1130A">
        <w:rPr>
          <w:rStyle w:val="StyleUnderline"/>
          <w:b/>
          <w:bCs/>
        </w:rPr>
        <w:t>Mohammed</w:t>
      </w:r>
      <w:r w:rsidRPr="005A2A49">
        <w:rPr>
          <w:sz w:val="16"/>
        </w:rPr>
        <w:t>, who has cemented himself as next in line to the throne behind his father King Salman</w:t>
      </w:r>
      <w:r w:rsidRPr="00C1130A">
        <w:rPr>
          <w:rStyle w:val="StyleUnderline"/>
          <w:b/>
          <w:bCs/>
        </w:rPr>
        <w:t xml:space="preserve">, has tried to cultivate a reputation as a reformer, while becoming the primary decision maker for everything from oil to </w:t>
      </w:r>
      <w:r w:rsidRPr="00F20A0A">
        <w:rPr>
          <w:rStyle w:val="StyleUnderline"/>
          <w:b/>
          <w:bCs/>
        </w:rPr>
        <w:t>military policy.</w:t>
      </w:r>
    </w:p>
    <w:p w14:paraId="20491A59" w14:textId="77777777" w:rsidR="005A2A49" w:rsidRDefault="005A2A49" w:rsidP="005A2A49">
      <w:pPr>
        <w:pStyle w:val="Heading3"/>
      </w:pPr>
      <w:r>
        <w:t>Prices stable now</w:t>
      </w:r>
    </w:p>
    <w:p w14:paraId="2F84815B" w14:textId="77777777" w:rsidR="005A2A49" w:rsidRDefault="005A2A49" w:rsidP="005A2A49">
      <w:pPr>
        <w:pStyle w:val="Heading4"/>
      </w:pPr>
      <w:r>
        <w:t xml:space="preserve">Oil prices are at the high end of stable currently – in large part because of Saudi decision  making </w:t>
      </w:r>
    </w:p>
    <w:p w14:paraId="09633C4E" w14:textId="77777777" w:rsidR="005A2A49" w:rsidRDefault="005A2A49" w:rsidP="005A2A49"/>
    <w:p w14:paraId="3F0D3150" w14:textId="77777777" w:rsidR="005A2A49" w:rsidRPr="0038144C" w:rsidRDefault="005A2A49" w:rsidP="005A2A49">
      <w:pPr>
        <w:rPr>
          <w:rStyle w:val="Style13ptBold"/>
        </w:rPr>
      </w:pPr>
      <w:proofErr w:type="spellStart"/>
      <w:r w:rsidRPr="0038144C">
        <w:rPr>
          <w:rStyle w:val="Style13ptBold"/>
        </w:rPr>
        <w:t>Paraskova</w:t>
      </w:r>
      <w:proofErr w:type="spellEnd"/>
      <w:r w:rsidRPr="0038144C">
        <w:rPr>
          <w:rStyle w:val="Style13ptBold"/>
        </w:rPr>
        <w:t>, 6/18</w:t>
      </w:r>
    </w:p>
    <w:p w14:paraId="78298DA5" w14:textId="77777777" w:rsidR="005A2A49" w:rsidRPr="00F20A0A" w:rsidRDefault="005A2A49" w:rsidP="005A2A49">
      <w:pPr>
        <w:rPr>
          <w:sz w:val="20"/>
          <w:szCs w:val="28"/>
        </w:rPr>
      </w:pPr>
      <w:r w:rsidRPr="00F20A0A">
        <w:rPr>
          <w:sz w:val="20"/>
          <w:szCs w:val="28"/>
        </w:rPr>
        <w:t>(</w:t>
      </w:r>
      <w:proofErr w:type="spellStart"/>
      <w:r w:rsidRPr="00F20A0A">
        <w:rPr>
          <w:sz w:val="20"/>
          <w:szCs w:val="28"/>
        </w:rPr>
        <w:t>Tzvetana</w:t>
      </w:r>
      <w:proofErr w:type="spellEnd"/>
      <w:r w:rsidRPr="00F20A0A">
        <w:rPr>
          <w:sz w:val="20"/>
          <w:szCs w:val="28"/>
        </w:rPr>
        <w:t xml:space="preserve">, “Oil Prices Jump On Hopes Of End To U.S.-China Trade War,” 18 June 2017, </w:t>
      </w:r>
      <w:hyperlink r:id="rId177" w:history="1">
        <w:r w:rsidRPr="00F20A0A">
          <w:rPr>
            <w:rStyle w:val="Hyperlink"/>
            <w:sz w:val="20"/>
            <w:szCs w:val="28"/>
          </w:rPr>
          <w:t>https://oilprice.com/Energy/Oil-Prices/Oil-Prices-Jump-On-Hopes-Of-End-To-US-China-Trade-War.html</w:t>
        </w:r>
      </w:hyperlink>
      <w:r w:rsidRPr="00F20A0A">
        <w:rPr>
          <w:sz w:val="20"/>
          <w:szCs w:val="28"/>
        </w:rPr>
        <w:t>)</w:t>
      </w:r>
    </w:p>
    <w:p w14:paraId="6D2BECFF" w14:textId="77777777" w:rsidR="005A2A49" w:rsidRPr="005A2A49" w:rsidRDefault="005A2A49" w:rsidP="005A2A49">
      <w:pPr>
        <w:rPr>
          <w:sz w:val="16"/>
        </w:rPr>
      </w:pPr>
      <w:r w:rsidRPr="00F20A0A">
        <w:rPr>
          <w:rStyle w:val="StyleUnderline"/>
          <w:b/>
          <w:bCs/>
        </w:rPr>
        <w:t>Oil prices erased earlier losses and surged on Tuesday morning</w:t>
      </w:r>
      <w:r w:rsidRPr="005A2A49">
        <w:rPr>
          <w:sz w:val="16"/>
        </w:rPr>
        <w:t xml:space="preserve"> after U.S. President Donald Trump said that he would meet his Chinese counterpart next week to discuss the ongoing trade dispute, lending hope to the oil market that talks will resume after weeks of stalemate. “Had a very good telephone conversation with President Xi of China. We will be having an extended meeting next week at the G-20 in Japan. Our respective teams will begin talks prior to our meeting,” President Trump </w:t>
      </w:r>
      <w:hyperlink r:id="rId178" w:tgtFrame="_blank" w:history="1">
        <w:r w:rsidRPr="005A2A49">
          <w:rPr>
            <w:rStyle w:val="Hyperlink"/>
            <w:sz w:val="16"/>
            <w:szCs w:val="32"/>
          </w:rPr>
          <w:t>tweeted</w:t>
        </w:r>
      </w:hyperlink>
      <w:r w:rsidRPr="005A2A49">
        <w:rPr>
          <w:sz w:val="16"/>
        </w:rPr>
        <w:t xml:space="preserve"> on Tuesday morning. As of 11:20 a.m. EDT on Tuesday, </w:t>
      </w:r>
      <w:hyperlink r:id="rId179" w:history="1">
        <w:r w:rsidRPr="00F20A0A">
          <w:rPr>
            <w:rStyle w:val="StyleUnderline"/>
            <w:b/>
            <w:bCs/>
          </w:rPr>
          <w:t>WTI Crude</w:t>
        </w:r>
      </w:hyperlink>
      <w:r w:rsidRPr="00F20A0A">
        <w:rPr>
          <w:rStyle w:val="StyleUnderline"/>
          <w:b/>
          <w:bCs/>
        </w:rPr>
        <w:t xml:space="preserve"> was soaring 4.16% at $54.09, while </w:t>
      </w:r>
      <w:hyperlink r:id="rId180" w:history="1">
        <w:r w:rsidRPr="00F20A0A">
          <w:rPr>
            <w:rStyle w:val="StyleUnderline"/>
            <w:b/>
            <w:bCs/>
          </w:rPr>
          <w:t>Brent Crude</w:t>
        </w:r>
      </w:hyperlink>
      <w:r w:rsidRPr="00F20A0A">
        <w:rPr>
          <w:rStyle w:val="StyleUnderline"/>
          <w:b/>
          <w:bCs/>
        </w:rPr>
        <w:t xml:space="preserve"> prices were surging 2.72% at $62.60. </w:t>
      </w:r>
      <w:r w:rsidRPr="005A2A49">
        <w:rPr>
          <w:sz w:val="16"/>
        </w:rPr>
        <w:t xml:space="preserve">Earlier on Tuesday, oil prices were essentially flat as weak U.S. economic figures and concern over the trade war, coupled with estimates for </w:t>
      </w:r>
      <w:hyperlink r:id="rId181" w:history="1">
        <w:r w:rsidRPr="005A2A49">
          <w:rPr>
            <w:rStyle w:val="Hyperlink"/>
            <w:sz w:val="16"/>
            <w:szCs w:val="32"/>
          </w:rPr>
          <w:t>yet another record</w:t>
        </w:r>
      </w:hyperlink>
      <w:r w:rsidRPr="005A2A49">
        <w:rPr>
          <w:sz w:val="16"/>
        </w:rPr>
        <w:t xml:space="preserve"> in America’s shale production, were offsetting fears of an oil supply disruption due to increased tension in the Middle East. In recent days, despite the escalating U.S.-Iran standoff after last week’s attacks on two oil tankers in the Gulf of Oman, oil market participants had turned their attention to signs of weakening oil demand growth and slowing economic activity in the face of a possible protracted trade war between the world’s two biggest economies. President Trump’s tweet today, however, sent</w:t>
      </w:r>
      <w:r w:rsidRPr="005A2A49">
        <w:rPr>
          <w:sz w:val="16"/>
          <w:szCs w:val="32"/>
        </w:rPr>
        <w:t xml:space="preserve"> </w:t>
      </w:r>
      <w:r w:rsidRPr="00F20A0A">
        <w:rPr>
          <w:rStyle w:val="StyleUnderline"/>
          <w:b/>
          <w:bCs/>
        </w:rPr>
        <w:t>oil prices</w:t>
      </w:r>
      <w:r w:rsidRPr="005A2A49">
        <w:rPr>
          <w:sz w:val="16"/>
          <w:szCs w:val="32"/>
        </w:rPr>
        <w:t xml:space="preserve"> surging as the market—</w:t>
      </w:r>
      <w:r w:rsidRPr="00F20A0A">
        <w:rPr>
          <w:rStyle w:val="StyleUnderline"/>
          <w:b/>
          <w:bCs/>
        </w:rPr>
        <w:t>weary of weeks of gloomy oil demand outlook</w:t>
      </w:r>
      <w:r w:rsidRPr="005A2A49">
        <w:rPr>
          <w:sz w:val="16"/>
          <w:szCs w:val="32"/>
        </w:rPr>
        <w:t>s—</w:t>
      </w:r>
      <w:r w:rsidRPr="00F20A0A">
        <w:rPr>
          <w:rStyle w:val="StyleUnderline"/>
          <w:b/>
          <w:bCs/>
        </w:rPr>
        <w:t>lapped up the news that the U.S. and China will resume the trade talks. The high tension in the Middle East also supported the price of oil.</w:t>
      </w:r>
      <w:r w:rsidRPr="005A2A49">
        <w:rPr>
          <w:sz w:val="16"/>
          <w:szCs w:val="32"/>
        </w:rPr>
        <w:t xml:space="preserve"> </w:t>
      </w:r>
      <w:r w:rsidRPr="005A2A49">
        <w:rPr>
          <w:sz w:val="16"/>
        </w:rPr>
        <w:t xml:space="preserve">So did a report by </w:t>
      </w:r>
      <w:hyperlink r:id="rId182" w:tgtFrame="_blank" w:history="1">
        <w:r w:rsidRPr="005A2A49">
          <w:rPr>
            <w:rStyle w:val="Hyperlink"/>
            <w:sz w:val="16"/>
          </w:rPr>
          <w:t>The Wall Street Journal</w:t>
        </w:r>
      </w:hyperlink>
      <w:r w:rsidRPr="005A2A49">
        <w:rPr>
          <w:sz w:val="16"/>
        </w:rPr>
        <w:t>, according to</w:t>
      </w:r>
      <w:r w:rsidRPr="005A2A49">
        <w:rPr>
          <w:sz w:val="16"/>
          <w:szCs w:val="32"/>
        </w:rPr>
        <w:t xml:space="preserve"> </w:t>
      </w:r>
      <w:r w:rsidRPr="00F20A0A">
        <w:rPr>
          <w:rStyle w:val="StyleUnderline"/>
          <w:b/>
          <w:bCs/>
        </w:rPr>
        <w:t>which Saudi Arabia is cutting its oil production even deeper this month as concerns over oil demand growth have intensified. The Saudis</w:t>
      </w:r>
      <w:r w:rsidRPr="005A2A49">
        <w:rPr>
          <w:sz w:val="16"/>
          <w:szCs w:val="32"/>
        </w:rPr>
        <w:t xml:space="preserve">, </w:t>
      </w:r>
      <w:r w:rsidRPr="005A2A49">
        <w:rPr>
          <w:sz w:val="16"/>
        </w:rPr>
        <w:t>OPEC’s biggest producer and de facto leader,</w:t>
      </w:r>
      <w:r w:rsidRPr="005A2A49">
        <w:rPr>
          <w:sz w:val="16"/>
          <w:szCs w:val="32"/>
        </w:rPr>
        <w:t xml:space="preserve"> </w:t>
      </w:r>
      <w:r w:rsidRPr="00F20A0A">
        <w:rPr>
          <w:rStyle w:val="StyleUnderline"/>
          <w:b/>
          <w:bCs/>
        </w:rPr>
        <w:t>are also asking other producers to follow</w:t>
      </w:r>
      <w:r w:rsidRPr="005A2A49">
        <w:rPr>
          <w:sz w:val="16"/>
          <w:szCs w:val="32"/>
        </w:rPr>
        <w:t xml:space="preserve"> </w:t>
      </w:r>
      <w:r w:rsidRPr="005A2A49">
        <w:rPr>
          <w:sz w:val="16"/>
        </w:rPr>
        <w:t xml:space="preserve">and restrain production, OPEC officials told The Journal. </w:t>
      </w:r>
    </w:p>
    <w:p w14:paraId="492FEECB" w14:textId="77777777" w:rsidR="005A2A49" w:rsidRDefault="005A2A49" w:rsidP="005A2A49"/>
    <w:p w14:paraId="4EE8BAD6" w14:textId="77777777" w:rsidR="005A2A49" w:rsidRDefault="005A2A49" w:rsidP="005A2A49">
      <w:pPr>
        <w:pStyle w:val="Heading4"/>
      </w:pPr>
      <w:r>
        <w:t>Market is stable but entirely dependent on politics</w:t>
      </w:r>
    </w:p>
    <w:p w14:paraId="51547C75" w14:textId="77777777" w:rsidR="005A2A49" w:rsidRDefault="005A2A49" w:rsidP="005A2A49"/>
    <w:p w14:paraId="313770BE" w14:textId="77777777" w:rsidR="005A2A49" w:rsidRPr="0038144C" w:rsidRDefault="005A2A49" w:rsidP="005A2A49">
      <w:pPr>
        <w:rPr>
          <w:rStyle w:val="Style13ptBold"/>
        </w:rPr>
      </w:pPr>
      <w:proofErr w:type="spellStart"/>
      <w:r w:rsidRPr="0038144C">
        <w:rPr>
          <w:rStyle w:val="Style13ptBold"/>
        </w:rPr>
        <w:t>Gloystein</w:t>
      </w:r>
      <w:proofErr w:type="spellEnd"/>
      <w:r w:rsidRPr="0038144C">
        <w:rPr>
          <w:rStyle w:val="Style13ptBold"/>
        </w:rPr>
        <w:t>, 2019</w:t>
      </w:r>
    </w:p>
    <w:p w14:paraId="36ECF381" w14:textId="77777777" w:rsidR="005A2A49" w:rsidRPr="0038144C" w:rsidRDefault="005A2A49" w:rsidP="005A2A49">
      <w:pPr>
        <w:rPr>
          <w:sz w:val="20"/>
          <w:szCs w:val="28"/>
        </w:rPr>
      </w:pPr>
      <w:r w:rsidRPr="0038144C">
        <w:rPr>
          <w:sz w:val="20"/>
          <w:szCs w:val="28"/>
        </w:rPr>
        <w:t xml:space="preserve">(Henning, “UPDATE 3-Oil prices stable on trade hopes, but record U.S. output weighs,” CNBC, 22 Feb. 2019, </w:t>
      </w:r>
      <w:hyperlink r:id="rId183" w:history="1">
        <w:r w:rsidRPr="0038144C">
          <w:rPr>
            <w:rStyle w:val="Hyperlink"/>
            <w:sz w:val="20"/>
            <w:szCs w:val="28"/>
          </w:rPr>
          <w:t>https://www.cnbc.com/2019/02/22/reuters-america-update-3-oil-prices-stable-on-trade-hopes-but-record-u-s-output-weighs.html</w:t>
        </w:r>
      </w:hyperlink>
      <w:r w:rsidRPr="0038144C">
        <w:rPr>
          <w:sz w:val="20"/>
          <w:szCs w:val="28"/>
        </w:rPr>
        <w:t>)</w:t>
      </w:r>
    </w:p>
    <w:p w14:paraId="3B466478" w14:textId="77777777" w:rsidR="005A2A49" w:rsidRPr="005A2A49" w:rsidRDefault="005A2A49" w:rsidP="005A2A49">
      <w:pPr>
        <w:rPr>
          <w:sz w:val="16"/>
        </w:rPr>
      </w:pPr>
      <w:r w:rsidRPr="0038144C">
        <w:rPr>
          <w:rStyle w:val="StyleUnderline"/>
          <w:b/>
          <w:bCs/>
        </w:rPr>
        <w:t xml:space="preserve">Oil prices reversed earlier falls </w:t>
      </w:r>
      <w:r w:rsidRPr="005A2A49">
        <w:rPr>
          <w:sz w:val="16"/>
        </w:rPr>
        <w:t xml:space="preserve">on Friday, lifted by OPEC’s ongoing supply cuts and hopes that Washington and Beijing may soon end their trade dispute. Despite this, prices remained below 2019 peaks reached earlier this week as U.S. crude oil production hit a record 12 million barrels per day (bpd) and its exports also surged. International </w:t>
      </w:r>
      <w:r w:rsidRPr="0038144C">
        <w:rPr>
          <w:rStyle w:val="StyleUnderline"/>
          <w:b/>
          <w:bCs/>
        </w:rPr>
        <w:t>Brent crude futures were at $67.15 per barrel at 0707 GMT, 8 cents above their last close</w:t>
      </w:r>
      <w:r w:rsidRPr="005A2A49">
        <w:rPr>
          <w:sz w:val="16"/>
        </w:rPr>
        <w:t>, but below $67.38 per barrel reached earlier this week. U.S. West Texas Intermediate (</w:t>
      </w:r>
      <w:r w:rsidRPr="0038144C">
        <w:rPr>
          <w:rStyle w:val="StyleUnderline"/>
          <w:b/>
          <w:bCs/>
        </w:rPr>
        <w:t>WTI) crude oil futures were at $57.06 per barrel, up 10 cents</w:t>
      </w:r>
      <w:r w:rsidRPr="005A2A49">
        <w:rPr>
          <w:sz w:val="16"/>
        </w:rPr>
        <w:t xml:space="preserve">, but below this week’s $57.55 per barrel 2019 high. Traders said </w:t>
      </w:r>
      <w:r w:rsidRPr="0038144C">
        <w:rPr>
          <w:rStyle w:val="StyleUnderline"/>
          <w:b/>
          <w:bCs/>
        </w:rPr>
        <w:t>prices were lifted</w:t>
      </w:r>
      <w:r w:rsidRPr="005A2A49">
        <w:rPr>
          <w:sz w:val="16"/>
        </w:rPr>
        <w:t xml:space="preserve"> from earlier drops </w:t>
      </w:r>
      <w:r w:rsidRPr="0038144C">
        <w:rPr>
          <w:rStyle w:val="StyleUnderline"/>
          <w:b/>
          <w:bCs/>
        </w:rPr>
        <w:t>by hopes that Washington and Beijing could resolve their trade disputes</w:t>
      </w:r>
      <w:r w:rsidRPr="005A2A49">
        <w:rPr>
          <w:sz w:val="16"/>
        </w:rPr>
        <w:t xml:space="preserve">, which have dented global economic growth, before a March 1 deadline, during negotiations this week. </w:t>
      </w:r>
      <w:r w:rsidRPr="0038144C">
        <w:rPr>
          <w:rStyle w:val="StyleUnderline"/>
          <w:b/>
          <w:bCs/>
        </w:rPr>
        <w:t>Prices have</w:t>
      </w:r>
      <w:r w:rsidRPr="005A2A49">
        <w:rPr>
          <w:sz w:val="16"/>
        </w:rPr>
        <w:t xml:space="preserve"> also </w:t>
      </w:r>
      <w:r w:rsidRPr="0038144C">
        <w:rPr>
          <w:rStyle w:val="StyleUnderline"/>
          <w:b/>
          <w:bCs/>
        </w:rPr>
        <w:t>been supported by supply cuts led by</w:t>
      </w:r>
      <w:r w:rsidRPr="005A2A49">
        <w:rPr>
          <w:sz w:val="16"/>
        </w:rPr>
        <w:t xml:space="preserve"> the Organization of the Petroleum Exporting Countries (</w:t>
      </w:r>
      <w:r w:rsidRPr="0038144C">
        <w:rPr>
          <w:rStyle w:val="StyleUnderline"/>
          <w:b/>
          <w:bCs/>
        </w:rPr>
        <w:t>OPEC</w:t>
      </w:r>
      <w:r w:rsidRPr="005A2A49">
        <w:rPr>
          <w:sz w:val="16"/>
        </w:rPr>
        <w:t>).</w:t>
      </w:r>
    </w:p>
    <w:p w14:paraId="168929CF" w14:textId="77777777" w:rsidR="005A2A49" w:rsidRDefault="005A2A49" w:rsidP="005A2A49"/>
    <w:p w14:paraId="2715B85A" w14:textId="77777777" w:rsidR="005A2A49" w:rsidRDefault="005A2A49" w:rsidP="005A2A49">
      <w:pPr>
        <w:pStyle w:val="Heading4"/>
      </w:pPr>
      <w:r>
        <w:t>Saudi Arabia controls the oil market – it will only remain stable if they allow it to</w:t>
      </w:r>
    </w:p>
    <w:p w14:paraId="074E197C" w14:textId="77777777" w:rsidR="005A2A49" w:rsidRDefault="005A2A49" w:rsidP="005A2A49"/>
    <w:p w14:paraId="5A3453C8" w14:textId="77777777" w:rsidR="005A2A49" w:rsidRDefault="005A2A49" w:rsidP="005A2A49">
      <w:pPr>
        <w:rPr>
          <w:rStyle w:val="Style13ptBold"/>
        </w:rPr>
      </w:pPr>
      <w:r>
        <w:rPr>
          <w:rStyle w:val="Style13ptBold"/>
        </w:rPr>
        <w:t>Cunningham, 2018</w:t>
      </w:r>
    </w:p>
    <w:p w14:paraId="247F002A" w14:textId="77777777" w:rsidR="005A2A49" w:rsidRPr="00AE79A6" w:rsidRDefault="005A2A49" w:rsidP="005A2A49">
      <w:pPr>
        <w:rPr>
          <w:szCs w:val="32"/>
        </w:rPr>
      </w:pPr>
      <w:r w:rsidRPr="00AE79A6">
        <w:rPr>
          <w:szCs w:val="32"/>
        </w:rPr>
        <w:t xml:space="preserve">(Nick, “Why The Saudis Are Still Dominating Oil Markets,” 22 August 2018, </w:t>
      </w:r>
      <w:hyperlink r:id="rId184" w:history="1">
        <w:r w:rsidRPr="00AE79A6">
          <w:rPr>
            <w:rStyle w:val="Hyperlink"/>
            <w:szCs w:val="32"/>
          </w:rPr>
          <w:t>https://oilprice.com/Energy/Energy-General/Why-The-Saudis-Are-Still-Dominating-Oil-Markets.html</w:t>
        </w:r>
      </w:hyperlink>
      <w:r w:rsidRPr="00AE79A6">
        <w:rPr>
          <w:szCs w:val="32"/>
        </w:rPr>
        <w:t>)</w:t>
      </w:r>
    </w:p>
    <w:p w14:paraId="3736234D" w14:textId="77777777" w:rsidR="005A2A49" w:rsidRPr="005A2A49" w:rsidRDefault="005A2A49" w:rsidP="005A2A49">
      <w:pPr>
        <w:rPr>
          <w:sz w:val="16"/>
        </w:rPr>
      </w:pPr>
      <w:r w:rsidRPr="00D17B53">
        <w:rPr>
          <w:rStyle w:val="StyleUnderline"/>
          <w:b/>
          <w:bCs/>
        </w:rPr>
        <w:t>Saudi Arabia is still clearly in control of the oil market</w:t>
      </w:r>
      <w:r w:rsidRPr="005A2A49">
        <w:rPr>
          <w:sz w:val="16"/>
        </w:rPr>
        <w:t xml:space="preserve">. The narrative that decisively took hold over the oil market in August was one of cracks in emerging market demand, </w:t>
      </w:r>
      <w:hyperlink r:id="rId185" w:history="1">
        <w:r w:rsidRPr="005A2A49">
          <w:rPr>
            <w:rStyle w:val="Hyperlink"/>
            <w:sz w:val="16"/>
            <w:szCs w:val="32"/>
          </w:rPr>
          <w:t>concerns over the health of the global economy</w:t>
        </w:r>
      </w:hyperlink>
      <w:r w:rsidRPr="005A2A49">
        <w:rPr>
          <w:sz w:val="16"/>
        </w:rPr>
        <w:t xml:space="preserve"> and fears over the fallout from the U.S.-China trade war. Turkey’s </w:t>
      </w:r>
      <w:hyperlink r:id="rId186" w:history="1">
        <w:r w:rsidRPr="005A2A49">
          <w:rPr>
            <w:rStyle w:val="Hyperlink"/>
            <w:sz w:val="16"/>
            <w:szCs w:val="32"/>
          </w:rPr>
          <w:t>currency crisis</w:t>
        </w:r>
      </w:hyperlink>
      <w:r w:rsidRPr="005A2A49">
        <w:rPr>
          <w:sz w:val="16"/>
        </w:rPr>
        <w:t xml:space="preserve"> set off a slide in emerging market currencies, which will likely undercut demand this year. The IMF warned earlier this summer that the downside risks to the economy were growing, a rather prescient prediction. On the supply side of the equation, </w:t>
      </w:r>
      <w:r w:rsidRPr="00D17B53">
        <w:rPr>
          <w:rStyle w:val="StyleUnderline"/>
          <w:b/>
          <w:bCs/>
        </w:rPr>
        <w:t>outages from Iran loom large</w:t>
      </w:r>
      <w:r w:rsidRPr="005A2A49">
        <w:rPr>
          <w:sz w:val="16"/>
        </w:rPr>
        <w:t xml:space="preserve">. But </w:t>
      </w:r>
      <w:r w:rsidRPr="00D17B53">
        <w:rPr>
          <w:rStyle w:val="StyleUnderline"/>
          <w:b/>
          <w:bCs/>
        </w:rPr>
        <w:t>when it comes to physical barrels on the market, Saudi Arabia is still in the driver’s seat. “</w:t>
      </w:r>
      <w:r w:rsidRPr="005A2A49">
        <w:rPr>
          <w:sz w:val="16"/>
        </w:rPr>
        <w:t xml:space="preserve">While fears of trade wars will continue to influence sentiment and shape price outcomes, </w:t>
      </w:r>
      <w:r w:rsidRPr="00D17B53">
        <w:rPr>
          <w:rStyle w:val="StyleUnderline"/>
          <w:b/>
          <w:bCs/>
        </w:rPr>
        <w:t>it is the recent shifts in OPEC, and particularly its dominant player Saudi Arabia’s, output policy which has had the biggest impact</w:t>
      </w:r>
      <w:r w:rsidRPr="005A2A49">
        <w:rPr>
          <w:sz w:val="16"/>
        </w:rPr>
        <w:t xml:space="preserve"> on physical balances, prices and the term structure to date,” The Oxford Institute for Energy Studies (OIES) wrote in a new </w:t>
      </w:r>
      <w:hyperlink r:id="rId187" w:tgtFrame="_blank" w:history="1">
        <w:r w:rsidRPr="005A2A49">
          <w:rPr>
            <w:rStyle w:val="Hyperlink"/>
            <w:sz w:val="16"/>
            <w:szCs w:val="32"/>
          </w:rPr>
          <w:t>report</w:t>
        </w:r>
      </w:hyperlink>
      <w:r w:rsidRPr="005A2A49">
        <w:rPr>
          <w:sz w:val="16"/>
        </w:rPr>
        <w:t xml:space="preserve">. For the first few months of this year, Saudi Arabia maintained that the oil market was moving towards “rebalancing” with inventories in steady decline, but that there was more work to do. Saudi officials repeatedly stuck with the line that the OPEC+ agreement would not be altered before the end of the year and that they would continue to focus on bringing down inventories. But </w:t>
      </w:r>
      <w:r w:rsidRPr="00AE79A6">
        <w:rPr>
          <w:rStyle w:val="StyleUnderline"/>
          <w:b/>
          <w:bCs/>
        </w:rPr>
        <w:t>the Trump administration’s withdrawal from the Iran nuclear deal and the return of sanctions raised fears of a huge disruption in Iranian supply</w:t>
      </w:r>
      <w:r w:rsidRPr="005A2A49">
        <w:rPr>
          <w:sz w:val="16"/>
        </w:rPr>
        <w:t xml:space="preserve">. Suddenly, </w:t>
      </w:r>
      <w:r w:rsidRPr="00AE79A6">
        <w:rPr>
          <w:rStyle w:val="StyleUnderline"/>
          <w:b/>
          <w:bCs/>
        </w:rPr>
        <w:t>the market looked very tight</w:t>
      </w:r>
      <w:r w:rsidRPr="005A2A49">
        <w:rPr>
          <w:sz w:val="16"/>
        </w:rPr>
        <w:t xml:space="preserve">. Coming just a few weeks before the June OPEC+ meeting, the U.S.’ policy change was </w:t>
      </w:r>
      <w:proofErr w:type="spellStart"/>
      <w:r w:rsidRPr="005A2A49">
        <w:rPr>
          <w:sz w:val="16"/>
        </w:rPr>
        <w:t>decisive.</w:t>
      </w:r>
      <w:hyperlink r:id="rId188" w:history="1">
        <w:r w:rsidRPr="005A2A49">
          <w:rPr>
            <w:rStyle w:val="Hyperlink"/>
            <w:sz w:val="16"/>
            <w:szCs w:val="32"/>
          </w:rPr>
          <w:t>Related</w:t>
        </w:r>
        <w:proofErr w:type="spellEnd"/>
        <w:r w:rsidRPr="005A2A49">
          <w:rPr>
            <w:rStyle w:val="Hyperlink"/>
            <w:sz w:val="16"/>
            <w:szCs w:val="32"/>
          </w:rPr>
          <w:t>: Iran’s Warning To OPEC: No One Can Overtake Our Oil Quota</w:t>
        </w:r>
      </w:hyperlink>
      <w:r w:rsidRPr="005A2A49">
        <w:rPr>
          <w:sz w:val="16"/>
        </w:rPr>
        <w:t xml:space="preserve"> Oil prices rose sharply in April and May, and after a brief hiatus in early June over fears of a wave of fresh OPEC+ supply, prices rose to a high point at the end of the month. “The sharp rise in the oil price in April, the anxiety it created among key consuming countries, the change in the short-term supply outlook, Russia’s push to increase output, and </w:t>
      </w:r>
      <w:r w:rsidRPr="00AE79A6">
        <w:rPr>
          <w:rStyle w:val="StyleUnderline"/>
          <w:b/>
          <w:bCs/>
        </w:rPr>
        <w:t>US pressures on Saudi Arabia to act</w:t>
      </w:r>
      <w:r w:rsidRPr="005A2A49">
        <w:rPr>
          <w:sz w:val="16"/>
        </w:rPr>
        <w:t xml:space="preserve"> to put a cap on the oil price </w:t>
      </w:r>
      <w:r w:rsidRPr="00AE79A6">
        <w:rPr>
          <w:rStyle w:val="StyleUnderline"/>
          <w:b/>
          <w:bCs/>
        </w:rPr>
        <w:t>caused a revision in Saudi oil policy</w:t>
      </w:r>
      <w:r w:rsidRPr="005A2A49">
        <w:rPr>
          <w:sz w:val="16"/>
        </w:rPr>
        <w:t xml:space="preserve">,” OIES wrote in its report. </w:t>
      </w:r>
      <w:r w:rsidRPr="00AE79A6">
        <w:rPr>
          <w:rStyle w:val="StyleUnderline"/>
          <w:b/>
          <w:bCs/>
        </w:rPr>
        <w:t>Saudi officials</w:t>
      </w:r>
      <w:r w:rsidRPr="005A2A49">
        <w:rPr>
          <w:sz w:val="16"/>
        </w:rPr>
        <w:t xml:space="preserve"> stopped talking about the need to keep up with the supply curbs in order to rebalance the market and instead </w:t>
      </w:r>
      <w:r w:rsidRPr="00AE79A6">
        <w:rPr>
          <w:rStyle w:val="StyleUnderline"/>
          <w:b/>
          <w:bCs/>
        </w:rPr>
        <w:t>began sending signals</w:t>
      </w:r>
      <w:r w:rsidRPr="005A2A49">
        <w:rPr>
          <w:sz w:val="16"/>
        </w:rPr>
        <w:t xml:space="preserve"> market participants </w:t>
      </w:r>
      <w:r w:rsidRPr="00AE79A6">
        <w:rPr>
          <w:rStyle w:val="StyleUnderline"/>
          <w:b/>
          <w:bCs/>
        </w:rPr>
        <w:t xml:space="preserve">that Saudi Arabia would do “what is necessary” to fill any supply gap </w:t>
      </w:r>
      <w:proofErr w:type="spellStart"/>
      <w:r w:rsidRPr="00AE79A6">
        <w:rPr>
          <w:rStyle w:val="StyleUnderline"/>
          <w:b/>
          <w:bCs/>
        </w:rPr>
        <w:t>leftover</w:t>
      </w:r>
      <w:proofErr w:type="spellEnd"/>
      <w:r w:rsidRPr="00AE79A6">
        <w:rPr>
          <w:rStyle w:val="StyleUnderline"/>
          <w:b/>
          <w:bCs/>
        </w:rPr>
        <w:t xml:space="preserve"> from Iran, Venezuela and Libya. The policy shift in Riyadh had a major impact on the market</w:t>
      </w:r>
      <w:r w:rsidRPr="005A2A49">
        <w:rPr>
          <w:sz w:val="16"/>
        </w:rPr>
        <w:t>. Saudi Arabia ramped up production well before the OPEC+ meeting. In June, Saudi output jumped to 10.5 million barrels per day (mb/d), up 0.5 mb/d from a month earlier. Much of that increase came before Saudi Arabia knew what the outcome of the OPEC+ meeting would be. Some Gulf State allies, such as the UAE and Kuwait, plus Russia, added production in July. “This increase in production from core GCC producers and Russia arrived at a time when the market did not need additional supplies despite the rising concerns about outages,” OIES concluded. Iran supply had not yet declined and Libya restored some disrupted production. U.S. exports of light sweet crude also rose sharply in June. Interestingly, Saudi Arabia offered extra cargoes of extra light oil whereas Asian refiners were looking for heavier crude mixes. “The additional supplies overwhelmed the Atlantic basin, pushing Brent prices lower and flipping the term structure into contango,” OIES wrote. The sudden rush of supply helps explain Saudi Arabia’s retreat in July. Saudi output fell from 10.44 mb/d in June to 10.387 mb/d in July, a decline of 52,000 bpd. More importantly, there were earlier press reports that suggested that Saudi Arabia’s initial plan was to continue to ramp up production to between 10.8 and 11.0 mb/d in July, which makes the decision to curb output all the more notable. “If Saudi Arabia were to have increased its output to 10.8 mb/d in July as indicated by various reports, the term structure would have weakened further and…prices would have fallen below $70/</w:t>
      </w:r>
      <w:proofErr w:type="spellStart"/>
      <w:r w:rsidRPr="005A2A49">
        <w:rPr>
          <w:sz w:val="16"/>
        </w:rPr>
        <w:t>barrel.”</w:t>
      </w:r>
      <w:hyperlink r:id="rId189" w:history="1">
        <w:r w:rsidRPr="005A2A49">
          <w:rPr>
            <w:rStyle w:val="Hyperlink"/>
            <w:sz w:val="16"/>
            <w:szCs w:val="32"/>
          </w:rPr>
          <w:t>Related</w:t>
        </w:r>
        <w:proofErr w:type="spellEnd"/>
        <w:r w:rsidRPr="005A2A49">
          <w:rPr>
            <w:rStyle w:val="Hyperlink"/>
            <w:sz w:val="16"/>
            <w:szCs w:val="32"/>
          </w:rPr>
          <w:t>: New Gulf Of Mexico Leases Raise Concerns</w:t>
        </w:r>
      </w:hyperlink>
      <w:r w:rsidRPr="005A2A49">
        <w:rPr>
          <w:sz w:val="16"/>
        </w:rPr>
        <w:t xml:space="preserve"> Some oil bulls thought that Saudi Arabia’s decision to cut output in July was a sign that it was aiming for higher prices, especially because the narrative about pending supply shortages was still making headlines. But OIES argues that rather than shooting for much higher prices, </w:t>
      </w:r>
      <w:r w:rsidRPr="00AE79A6">
        <w:rPr>
          <w:rStyle w:val="StyleUnderline"/>
          <w:b/>
          <w:bCs/>
        </w:rPr>
        <w:t xml:space="preserve">Saudi Arabia was merely defending the price floor by curbing production in July, </w:t>
      </w:r>
      <w:r w:rsidRPr="005A2A49">
        <w:rPr>
          <w:sz w:val="16"/>
        </w:rPr>
        <w:t xml:space="preserve">recognizing that oil supply was much more robust than commonly thought. The upshot is that as we sit here today, while demand fears have dragged Brent down into the low $70s and WTI into the mid-$60s, </w:t>
      </w:r>
      <w:r w:rsidRPr="00AE79A6">
        <w:rPr>
          <w:rStyle w:val="Emphasis"/>
        </w:rPr>
        <w:t>Saudi Arabia continues to exercise broad influence over the oil market</w:t>
      </w:r>
      <w:r w:rsidRPr="005A2A49">
        <w:rPr>
          <w:sz w:val="16"/>
        </w:rPr>
        <w:t xml:space="preserve">. </w:t>
      </w:r>
      <w:r w:rsidRPr="00AE79A6">
        <w:rPr>
          <w:rStyle w:val="StyleUnderline"/>
          <w:b/>
          <w:bCs/>
        </w:rPr>
        <w:t>Saudi Arabia continues to calibrate its production levels so as to maintain price stability</w:t>
      </w:r>
      <w:r w:rsidRPr="005A2A49">
        <w:rPr>
          <w:sz w:val="16"/>
        </w:rPr>
        <w:t xml:space="preserve">. More specifically, Riyadh seems to be aiming for a price range between $70 and $80 per barrel, OIES argues, and “its output policy will continue to be the major factor shaping price outcomes in the next few months.” </w:t>
      </w:r>
      <w:r w:rsidRPr="00AE79A6">
        <w:rPr>
          <w:rStyle w:val="StyleUnderline"/>
          <w:b/>
          <w:bCs/>
        </w:rPr>
        <w:t>Saudi output will rise and fall depending on market developments. For all the talk about U.S. shale, Iran, the trade war, the currency crisis, or any other potential gamechanger, Saudi Arabia still exercises the most</w:t>
      </w:r>
      <w:r w:rsidRPr="005A2A49">
        <w:rPr>
          <w:sz w:val="16"/>
        </w:rPr>
        <w:t xml:space="preserve"> short-term </w:t>
      </w:r>
      <w:r w:rsidRPr="00AE79A6">
        <w:rPr>
          <w:rStyle w:val="StyleUnderline"/>
          <w:b/>
          <w:bCs/>
        </w:rPr>
        <w:t>control over oil prices</w:t>
      </w:r>
      <w:r w:rsidRPr="005A2A49">
        <w:rPr>
          <w:sz w:val="16"/>
        </w:rPr>
        <w:t>.</w:t>
      </w:r>
    </w:p>
    <w:p w14:paraId="32F504DC" w14:textId="77777777" w:rsidR="005A2A49" w:rsidRPr="00D17B53" w:rsidRDefault="005A2A49" w:rsidP="005A2A49"/>
    <w:p w14:paraId="7CC83520" w14:textId="77777777" w:rsidR="005A2A49" w:rsidRPr="00D17B53" w:rsidRDefault="005A2A49" w:rsidP="005A2A49"/>
    <w:p w14:paraId="27AAF839" w14:textId="77777777" w:rsidR="005A2A49" w:rsidRPr="0038144C" w:rsidRDefault="005A2A49" w:rsidP="005A2A49"/>
    <w:p w14:paraId="65017640" w14:textId="77777777" w:rsidR="005A2A49" w:rsidRPr="00F20A0A" w:rsidRDefault="005A2A49" w:rsidP="005A2A49"/>
    <w:p w14:paraId="04226366" w14:textId="77777777" w:rsidR="005A2A49" w:rsidRPr="00F20A0A" w:rsidRDefault="005A2A49" w:rsidP="005A2A49"/>
    <w:p w14:paraId="364BF3FB" w14:textId="77777777" w:rsidR="005A2A49" w:rsidRDefault="005A2A49" w:rsidP="005A2A49"/>
    <w:p w14:paraId="3EEAC8D7" w14:textId="1ADBB94E" w:rsidR="005A2A49" w:rsidRDefault="005A2A49" w:rsidP="005A2A49">
      <w:pPr>
        <w:pStyle w:val="Heading2"/>
      </w:pPr>
      <w:r>
        <w:t xml:space="preserve"> “sanctions” = arms embargo</w:t>
      </w:r>
    </w:p>
    <w:p w14:paraId="5027A3EA" w14:textId="77777777" w:rsidR="005A2A49" w:rsidRDefault="005A2A49" w:rsidP="005A2A49">
      <w:pPr>
        <w:pStyle w:val="Heading4"/>
      </w:pPr>
      <w:r>
        <w:t>In this context, sanctions are arms embargos -that’s what the entire controversy is about</w:t>
      </w:r>
    </w:p>
    <w:p w14:paraId="1BC8309C" w14:textId="77777777" w:rsidR="005A2A49" w:rsidRDefault="005A2A49" w:rsidP="005A2A49"/>
    <w:p w14:paraId="69FD9A06" w14:textId="77777777" w:rsidR="005A2A49" w:rsidRPr="005A2A49" w:rsidRDefault="005A2A49" w:rsidP="005A2A49">
      <w:pPr>
        <w:rPr>
          <w:rStyle w:val="Style13ptBold"/>
        </w:rPr>
      </w:pPr>
      <w:r w:rsidRPr="005A2A49">
        <w:rPr>
          <w:rStyle w:val="Style13ptBold"/>
        </w:rPr>
        <w:t>Krauss and Gladstone, 2018</w:t>
      </w:r>
    </w:p>
    <w:p w14:paraId="410AD1B7" w14:textId="77777777" w:rsidR="005A2A49" w:rsidRDefault="005A2A49" w:rsidP="005A2A49">
      <w:r w:rsidRPr="000A3073">
        <w:t xml:space="preserve">(Clifford and Rick, “Saudis Issued Dire Warnings Against U.S. Sanctions. But How Much Leverage Do They Have?,” NY Times, 16 Oct. 2018, </w:t>
      </w:r>
      <w:hyperlink r:id="rId190" w:history="1">
        <w:r w:rsidRPr="004024D3">
          <w:rPr>
            <w:rStyle w:val="Hyperlink"/>
          </w:rPr>
          <w:t>https://www.nytimes.com/2018/10/16/world/middleeast/saudi-khashoggi-us.html?login=google</w:t>
        </w:r>
      </w:hyperlink>
      <w:r w:rsidRPr="000A3073">
        <w:t>)</w:t>
      </w:r>
    </w:p>
    <w:p w14:paraId="571C24C8" w14:textId="77777777" w:rsidR="005A2A49" w:rsidRDefault="005A2A49" w:rsidP="005A2A49">
      <w:pPr>
        <w:rPr>
          <w:sz w:val="16"/>
        </w:rPr>
      </w:pPr>
      <w:r w:rsidRPr="000A3073">
        <w:rPr>
          <w:rStyle w:val="Emphasis"/>
        </w:rPr>
        <w:t xml:space="preserve">The Saudis have </w:t>
      </w:r>
      <w:hyperlink r:id="rId191" w:tgtFrame="_blank" w:history="1">
        <w:r w:rsidRPr="000A3073">
          <w:rPr>
            <w:rStyle w:val="Emphasis"/>
          </w:rPr>
          <w:t>warned that they could push oil prices to $100 or $200 a barrel</w:t>
        </w:r>
      </w:hyperlink>
      <w:r w:rsidRPr="000A3073">
        <w:rPr>
          <w:rStyle w:val="Emphasis"/>
        </w:rPr>
        <w:t>,</w:t>
      </w:r>
      <w:r w:rsidRPr="000A3073">
        <w:rPr>
          <w:sz w:val="16"/>
        </w:rPr>
        <w:t xml:space="preserve"> an act that would probably plunge the American and global economies into recession. </w:t>
      </w:r>
      <w:r w:rsidRPr="000A3073">
        <w:rPr>
          <w:rStyle w:val="Emphasis"/>
        </w:rPr>
        <w:t>They have suggested that United States defense companies could forfeit tens of billions of dollars in deals that could instead go to Russia or China. These threats</w:t>
      </w:r>
      <w:r w:rsidRPr="000A3073">
        <w:rPr>
          <w:sz w:val="16"/>
        </w:rPr>
        <w:t xml:space="preserve"> by Saudi Arabia’s monarchy in recent days </w:t>
      </w:r>
      <w:r w:rsidRPr="000A3073">
        <w:rPr>
          <w:rStyle w:val="Emphasis"/>
        </w:rPr>
        <w:t>were its answer to America’s own threats</w:t>
      </w:r>
      <w:r w:rsidRPr="000A3073">
        <w:rPr>
          <w:sz w:val="16"/>
        </w:rPr>
        <w:t xml:space="preserve"> of punishment over the disappearance and reported killing and dismemberment of a dissident journalist that has shocked the world. Yet petroleum and defense experts have largely discounted such possibilities. While Saudi Arabia is still the leading producer in the Organization of the Petroleum Exporting Countries and can exert enormous influence over oil prices, it is no longer the energy superpower that American motorists feared during the Arab oil embargo era of the 1970s. And as longstanding clients of the American arms industry, the Saudis cannot easily switch to other providers. “They depend more on us than we depend on them,” said Daryl G. Kimball, the executive director of the Arms Control Association in Washington. Saudi and American officials have moved to defuse the uproar over the Oct. 2 </w:t>
      </w:r>
      <w:hyperlink r:id="rId192" w:history="1">
        <w:r w:rsidRPr="000A3073">
          <w:rPr>
            <w:rStyle w:val="Hyperlink"/>
            <w:sz w:val="16"/>
          </w:rPr>
          <w:t>disappearance and reported killing</w:t>
        </w:r>
      </w:hyperlink>
      <w:r w:rsidRPr="000A3073">
        <w:rPr>
          <w:sz w:val="16"/>
        </w:rPr>
        <w:t xml:space="preserve"> of the journalist, </w:t>
      </w:r>
      <w:hyperlink r:id="rId193" w:history="1">
        <w:r w:rsidRPr="000A3073">
          <w:rPr>
            <w:rStyle w:val="Hyperlink"/>
            <w:sz w:val="16"/>
          </w:rPr>
          <w:t>Jamal Khashoggi</w:t>
        </w:r>
      </w:hyperlink>
      <w:r w:rsidRPr="000A3073">
        <w:rPr>
          <w:sz w:val="16"/>
        </w:rPr>
        <w:t xml:space="preserve">, at a Saudi consulate in Turkey. Still, the possibility remained of an escalation in the crisis, including American sanctions and Saudi retaliation. Here is a look at Saudi Arabia’s economic leverage over the United States — or absence of it — and why it matters. Has Saudi Arabia’s coercive power in the oil market diminished? To some degree, yes. The United States is far less dependent on Saudi Arabia and other OPEC members than even a decade ago, when a drilling frenzy began in shale fields across Texas and North Dakota. American production has more than doubled since 2007 — to 10.5 million barrels a day, from 5.1 million barrels a day — and the United States has become a major exporter for the first time in decades. The United States imports only 800,000 barrels a day from Saudi Arabia — 600,000 fewer per day than a decade ago — and much of that goes to a Gulf of Mexico refinery owned by Saudi Aramco, the Saudi national oil company. A cutoff of Saudi oil, which represents less than 5 percent of American supplies, would harm Aramco and cut Saudi government revenue. And the United States could replace those supplies with oil from other countries or from its own fields. </w:t>
      </w:r>
      <w:r w:rsidRPr="000A3073">
        <w:rPr>
          <w:rStyle w:val="Emphasis"/>
        </w:rPr>
        <w:t xml:space="preserve">Jason </w:t>
      </w:r>
      <w:proofErr w:type="spellStart"/>
      <w:r w:rsidRPr="000A3073">
        <w:rPr>
          <w:rStyle w:val="Emphasis"/>
        </w:rPr>
        <w:t>Bordoff</w:t>
      </w:r>
      <w:proofErr w:type="spellEnd"/>
      <w:r w:rsidRPr="000A3073">
        <w:rPr>
          <w:rStyle w:val="Emphasis"/>
        </w:rPr>
        <w:t>, a Columbia University professor and founding director of its Center on Global Energy Policy, said</w:t>
      </w:r>
      <w:r w:rsidRPr="000A3073">
        <w:rPr>
          <w:sz w:val="16"/>
        </w:rPr>
        <w:t xml:space="preserve"> that while the Saudis have a significant ability to curtail production and raise the price, it is a weapon they are unlikely to use. “</w:t>
      </w:r>
      <w:r w:rsidRPr="000A3073">
        <w:rPr>
          <w:rStyle w:val="Emphasis"/>
        </w:rPr>
        <w:t>It would have a severe negative impact on the global economy</w:t>
      </w:r>
      <w:r w:rsidRPr="000A3073">
        <w:rPr>
          <w:sz w:val="16"/>
        </w:rPr>
        <w:t xml:space="preserve">,” he said. “It also would be very self-defeating. It would undermine the reputation they built as a reliable supplier for 45 years.” What about the U.S. defense industry’s reliance on the Saudis? </w:t>
      </w:r>
      <w:r w:rsidRPr="000A3073">
        <w:rPr>
          <w:rStyle w:val="Emphasis"/>
        </w:rPr>
        <w:t>Saudi Arabia is by far the biggest foreign recipient of American-made weapons and military gear</w:t>
      </w:r>
      <w:r w:rsidRPr="000A3073">
        <w:rPr>
          <w:sz w:val="16"/>
        </w:rPr>
        <w:t xml:space="preserve">, according to a database compiled by the </w:t>
      </w:r>
      <w:hyperlink r:id="rId194" w:tgtFrame="_blank" w:history="1">
        <w:r w:rsidRPr="000A3073">
          <w:rPr>
            <w:rStyle w:val="Hyperlink"/>
            <w:sz w:val="16"/>
          </w:rPr>
          <w:t>Stockholm International Peace Research Institute.</w:t>
        </w:r>
      </w:hyperlink>
      <w:r w:rsidRPr="000A3073">
        <w:rPr>
          <w:sz w:val="16"/>
        </w:rPr>
        <w:t xml:space="preserve"> But while President Trump has made much of Saudi Arabia as a critical client of United States defense contractors, punctuated by its commitment last year to purchase $110 billion in American weapons, much of that commitment has yet to be fulfilled. Some experts said that even </w:t>
      </w:r>
      <w:r w:rsidRPr="000A3073">
        <w:rPr>
          <w:rStyle w:val="Emphasis"/>
        </w:rPr>
        <w:t>if Congress moves ahead to penalize the Saudis by suspending arms sales</w:t>
      </w:r>
      <w:r w:rsidRPr="000A3073">
        <w:rPr>
          <w:sz w:val="16"/>
        </w:rPr>
        <w:t xml:space="preserve"> — as appeared increasingly likely in recent days — the economic impact on the United States would not necessarily be painful. “It </w:t>
      </w:r>
      <w:r w:rsidRPr="000A3073">
        <w:rPr>
          <w:rStyle w:val="Emphasis"/>
        </w:rPr>
        <w:t>would hurt</w:t>
      </w:r>
      <w:r w:rsidRPr="000A3073">
        <w:rPr>
          <w:sz w:val="16"/>
        </w:rPr>
        <w:t xml:space="preserve"> the stockholders of the </w:t>
      </w:r>
      <w:r w:rsidRPr="000A3073">
        <w:rPr>
          <w:rStyle w:val="Emphasis"/>
        </w:rPr>
        <w:t>defense companies</w:t>
      </w:r>
      <w:r w:rsidRPr="000A3073">
        <w:rPr>
          <w:sz w:val="16"/>
        </w:rPr>
        <w:t xml:space="preserve">, but these companies will do just fine without these weapons sales,” Mr. Kimball said. “It’s not like they’re Sears Roebuck.” Hasn’t the drop in Iran’s oil sales given the Saudis more power in the market? Yes and no. Saudi Arabia welcomed Mr. Trump’s withdrawal from the Iranian nuclear accord and the resumption of American sanctions, which have cut Iran’s ability to sell oil. But the United States is depending on Saudi Arabia to replace Iranian supplies that had been going to Asian markets. A collapse of American-Saudi cooperation would undercut their mutual goal of ostracizing the Iranian government. Any reduction in Saudi exports would be welcomed by Iran, the kingdom’s archenemy, which would benefit from an increase in prices. David Goldwyn, who was the State Department’s top energy official in the first Obama administration, said the Saudi threat to curtail production had not been taken seriously by the oil markets, so far at least. Any Saudi curtailment, he said, “would undermine their primary foreign policy objective, which is containment of Iran.” The Saudis, Mr. Goldwyn said, are also loath to create economic conditions that would accelerate shifts to electric vehicles, hastening the obsolescence of their primary export. So is the Saudi threat largely empty? Memories of oil embargoes by Saudi Arabia and OPEC, and the gasoline lines that they caused a half century ago, are fading. Still, </w:t>
      </w:r>
      <w:r w:rsidRPr="000A3073">
        <w:rPr>
          <w:rStyle w:val="Emphasis"/>
        </w:rPr>
        <w:t>Saudi Arabia is an oil power with persistent influence over prices</w:t>
      </w:r>
      <w:r w:rsidRPr="000A3073">
        <w:rPr>
          <w:sz w:val="16"/>
        </w:rPr>
        <w:t>. It currently produces more than 10 percent of the world’s supplies</w:t>
      </w:r>
      <w:r w:rsidRPr="000A3073">
        <w:rPr>
          <w:rStyle w:val="Emphasis"/>
        </w:rPr>
        <w:t>. As Venezuela’s production plummets because of political problems, and as renewed American oil sanctions on Iran bite further, the Saudi influence will be amplified</w:t>
      </w:r>
      <w:r w:rsidRPr="000A3073">
        <w:rPr>
          <w:sz w:val="16"/>
        </w:rPr>
        <w:t xml:space="preserve">. Ed </w:t>
      </w:r>
      <w:proofErr w:type="spellStart"/>
      <w:r w:rsidRPr="000A3073">
        <w:rPr>
          <w:rStyle w:val="Emphasis"/>
        </w:rPr>
        <w:t>Hirs</w:t>
      </w:r>
      <w:proofErr w:type="spellEnd"/>
      <w:r w:rsidRPr="000A3073">
        <w:rPr>
          <w:rStyle w:val="Emphasis"/>
        </w:rPr>
        <w:t>, an energy economics professor at the University of Houston, said a threat to the oil markets lurked if Congress were to cut arm sales to Saudi Arabia</w:t>
      </w:r>
      <w:r w:rsidRPr="000A3073">
        <w:rPr>
          <w:sz w:val="16"/>
        </w:rPr>
        <w:t xml:space="preserve">. In response, he said, </w:t>
      </w:r>
      <w:r w:rsidRPr="000A3073">
        <w:rPr>
          <w:rStyle w:val="Emphasis"/>
        </w:rPr>
        <w:t>the Saudis “could cut production, which would raise the price of oil, which would have a negative impact on the U.S. economy — or they could increase production dramatically and drive the crude price down, which would damage the U.S. oil industry incredibly</w:t>
      </w:r>
      <w:r w:rsidRPr="000A3073">
        <w:rPr>
          <w:sz w:val="16"/>
        </w:rPr>
        <w:t>.” In recent months, Saudi Arabia has increased its production and exports to help satisfy Asian customers worried about supplies. The kingdom has coordinated with Russia, which is also increasing production, further relieving price pressures. And OPEC has gone along with the supply increases, despite complaints from Iran.</w:t>
      </w:r>
    </w:p>
    <w:p w14:paraId="6DBBFB8C" w14:textId="77777777" w:rsidR="005A2A49" w:rsidRDefault="005A2A49" w:rsidP="005A2A49">
      <w:pPr>
        <w:rPr>
          <w:sz w:val="16"/>
        </w:rPr>
      </w:pPr>
    </w:p>
    <w:p w14:paraId="5FAE2377" w14:textId="77777777" w:rsidR="005A2A49" w:rsidRDefault="005A2A49" w:rsidP="005A2A49">
      <w:pPr>
        <w:pStyle w:val="Heading4"/>
      </w:pPr>
      <w:r>
        <w:t>More evidence that provides context and confirms sanctions here means ending or limiting arms sales</w:t>
      </w:r>
    </w:p>
    <w:p w14:paraId="369384F1" w14:textId="77777777" w:rsidR="005A2A49" w:rsidRDefault="005A2A49" w:rsidP="005A2A49"/>
    <w:p w14:paraId="545FDCED" w14:textId="77777777" w:rsidR="005A2A49" w:rsidRDefault="005A2A49" w:rsidP="005A2A49">
      <w:pPr>
        <w:rPr>
          <w:rStyle w:val="Style13ptBold"/>
        </w:rPr>
      </w:pPr>
      <w:r>
        <w:rPr>
          <w:rStyle w:val="Style13ptBold"/>
        </w:rPr>
        <w:t>Bloomberg, 2018</w:t>
      </w:r>
    </w:p>
    <w:p w14:paraId="7CAB65F5" w14:textId="77777777" w:rsidR="005A2A49" w:rsidRPr="005A2A49" w:rsidRDefault="005A2A49" w:rsidP="005A2A49">
      <w:r w:rsidRPr="005A2A49">
        <w:t xml:space="preserve">(“Saudis Threaten Retaliation Against Punitive Action Over Missing Journalist Jamal Khashoggi,” Fortune, 14 Oct. 2018, </w:t>
      </w:r>
      <w:hyperlink r:id="rId195" w:history="1">
        <w:r w:rsidRPr="005A2A49">
          <w:rPr>
            <w:rStyle w:val="Hyperlink"/>
          </w:rPr>
          <w:t>http://fortune.com/2018/10/14/saudis-threaten-retaliation-jamal-khashoggi/</w:t>
        </w:r>
      </w:hyperlink>
      <w:r w:rsidRPr="005A2A49">
        <w:t>)</w:t>
      </w:r>
    </w:p>
    <w:p w14:paraId="56735D7E" w14:textId="77777777" w:rsidR="005A2A49" w:rsidRPr="005A2A49" w:rsidRDefault="005A2A49" w:rsidP="005A2A49">
      <w:pPr>
        <w:rPr>
          <w:rStyle w:val="Emphasis"/>
          <w:b w:val="0"/>
          <w:iCs w:val="0"/>
          <w:sz w:val="16"/>
          <w:u w:val="none"/>
        </w:rPr>
      </w:pPr>
      <w:r w:rsidRPr="005A2A49">
        <w:rPr>
          <w:sz w:val="16"/>
        </w:rPr>
        <w:t xml:space="preserve">The mystery surrounding Khashoggi’s fate and claims of his murder in another country have created an international storm, with media following every grisly details and </w:t>
      </w:r>
      <w:r w:rsidRPr="005A2A49">
        <w:rPr>
          <w:rStyle w:val="Emphasis"/>
        </w:rPr>
        <w:t>demands from U.S. senators that Trump cut arms sales to Saudi Arabia</w:t>
      </w:r>
      <w:r w:rsidRPr="005A2A49">
        <w:rPr>
          <w:sz w:val="16"/>
        </w:rPr>
        <w:t xml:space="preserve">. On Wednesday, senators invoked the Global Magnitsky Act of 2016 to seek an investigation into Khashoggi’s fate, a move apparently aimed at prompting a more active response from an administration that has been restrained in its reaction. Before his latest threat, </w:t>
      </w:r>
      <w:r w:rsidRPr="005A2A49">
        <w:rPr>
          <w:rStyle w:val="Emphasis"/>
        </w:rPr>
        <w:t>Trump had said it would be “foolish” for the United States to cancel arms deals</w:t>
      </w:r>
      <w:r w:rsidRPr="005A2A49">
        <w:rPr>
          <w:sz w:val="16"/>
        </w:rPr>
        <w:t xml:space="preserve"> worth more than $100 billion as Saudi Arabia would only buy Russian and Chinese weapons instead. The controversy has also overshadowed a major investment conference planned to start Oct. 23 in Riyadh. Several global executives have said they will pull out of the event, widely dubbed the “Davos in the Desert.” </w:t>
      </w:r>
      <w:r w:rsidRPr="005A2A49">
        <w:rPr>
          <w:rStyle w:val="Emphasis"/>
        </w:rPr>
        <w:t xml:space="preserve">“If there are U.S. sanctions against Saudi Arabia, we would be facing an economic disaster that would rattle the world,” </w:t>
      </w:r>
      <w:proofErr w:type="spellStart"/>
      <w:r w:rsidRPr="005A2A49">
        <w:rPr>
          <w:rStyle w:val="Emphasis"/>
        </w:rPr>
        <w:t>Turki</w:t>
      </w:r>
      <w:proofErr w:type="spellEnd"/>
      <w:r w:rsidRPr="005A2A49">
        <w:rPr>
          <w:rStyle w:val="Emphasis"/>
        </w:rPr>
        <w:t xml:space="preserve"> Al </w:t>
      </w:r>
      <w:proofErr w:type="spellStart"/>
      <w:r w:rsidRPr="005A2A49">
        <w:rPr>
          <w:rStyle w:val="Emphasis"/>
        </w:rPr>
        <w:t>Dakhil</w:t>
      </w:r>
      <w:proofErr w:type="spellEnd"/>
      <w:r w:rsidRPr="005A2A49">
        <w:rPr>
          <w:rStyle w:val="Emphasis"/>
        </w:rPr>
        <w:t>, who heads the Saudi state-owned Arabiya news network, wrote in an article on its website. Targeting Saudi Arabia “would hit the oil production before any other vital thing.” “If President Trump was angered by $80 oil, nobody should rule out the price jumping to $100 and $200 a barrel,” he wrote.</w:t>
      </w:r>
    </w:p>
    <w:p w14:paraId="22D67D6C" w14:textId="77777777" w:rsidR="005A2A49" w:rsidRPr="005A2A49" w:rsidRDefault="005A2A49" w:rsidP="005A2A49"/>
    <w:p w14:paraId="19965920" w14:textId="77777777" w:rsidR="005A2A49" w:rsidRPr="005A2A49" w:rsidRDefault="005A2A49" w:rsidP="005A2A49"/>
    <w:p w14:paraId="37E5DFA4" w14:textId="77777777" w:rsidR="005A2A49" w:rsidRPr="000A3073" w:rsidRDefault="005A2A49" w:rsidP="005A2A49"/>
    <w:p w14:paraId="08C16734" w14:textId="77777777" w:rsidR="005A2A49" w:rsidRPr="000A3073" w:rsidRDefault="005A2A49" w:rsidP="005A2A49"/>
    <w:p w14:paraId="7EA0FA72" w14:textId="77777777" w:rsidR="005A2A49" w:rsidRPr="000A3073" w:rsidRDefault="005A2A49" w:rsidP="005A2A49"/>
    <w:p w14:paraId="00B4EF57" w14:textId="77777777" w:rsidR="005A2A49" w:rsidRPr="000A3073" w:rsidRDefault="005A2A49" w:rsidP="005A2A49"/>
    <w:p w14:paraId="384E7CE6" w14:textId="77777777" w:rsidR="005A2A49" w:rsidRPr="000A3073" w:rsidRDefault="005A2A49" w:rsidP="005A2A49"/>
    <w:p w14:paraId="361A6869" w14:textId="77777777" w:rsidR="005A2A49" w:rsidRPr="000A3073" w:rsidRDefault="005A2A49" w:rsidP="005A2A49"/>
    <w:p w14:paraId="2E2455D1" w14:textId="77777777" w:rsidR="005A2A49" w:rsidRPr="000A3073" w:rsidRDefault="005A2A49" w:rsidP="005A2A49"/>
    <w:p w14:paraId="26D4D6F5" w14:textId="77777777" w:rsidR="00264377" w:rsidRDefault="00264377" w:rsidP="00264377">
      <w:pPr>
        <w:pStyle w:val="Heading2"/>
      </w:pPr>
      <w:proofErr w:type="spellStart"/>
      <w:r>
        <w:t>i</w:t>
      </w:r>
      <w:proofErr w:type="spellEnd"/>
      <w:r>
        <w:t>/l</w:t>
      </w:r>
    </w:p>
    <w:p w14:paraId="4E474327" w14:textId="77777777" w:rsidR="00264377" w:rsidRDefault="00264377" w:rsidP="00264377">
      <w:pPr>
        <w:pStyle w:val="Heading4"/>
      </w:pPr>
      <w:r>
        <w:t>Whatever happens, it will be really bad the market is both volatile and fragile</w:t>
      </w:r>
    </w:p>
    <w:p w14:paraId="1EE81A51" w14:textId="77777777" w:rsidR="00264377" w:rsidRPr="005A2A49" w:rsidRDefault="00264377" w:rsidP="00264377">
      <w:pPr>
        <w:rPr>
          <w:sz w:val="18"/>
          <w:szCs w:val="18"/>
        </w:rPr>
      </w:pPr>
      <w:r w:rsidRPr="005A2A49">
        <w:rPr>
          <w:sz w:val="18"/>
          <w:szCs w:val="18"/>
        </w:rPr>
        <w:t xml:space="preserve">*oil market has been v. volatile </w:t>
      </w:r>
    </w:p>
    <w:p w14:paraId="49466586" w14:textId="77777777" w:rsidR="00264377" w:rsidRPr="005A2A49" w:rsidRDefault="00264377" w:rsidP="00264377">
      <w:pPr>
        <w:rPr>
          <w:sz w:val="18"/>
          <w:szCs w:val="18"/>
        </w:rPr>
      </w:pPr>
      <w:r w:rsidRPr="005A2A49">
        <w:rPr>
          <w:sz w:val="18"/>
          <w:szCs w:val="18"/>
        </w:rPr>
        <w:t>*it is fragile because ups and downs, Iran sanctions, Venezuela production is down</w:t>
      </w:r>
    </w:p>
    <w:p w14:paraId="2CB1A630" w14:textId="77777777" w:rsidR="00264377" w:rsidRPr="005A2A49" w:rsidRDefault="00264377" w:rsidP="00264377">
      <w:pPr>
        <w:rPr>
          <w:sz w:val="18"/>
          <w:szCs w:val="18"/>
        </w:rPr>
      </w:pPr>
      <w:r w:rsidRPr="005A2A49">
        <w:rPr>
          <w:sz w:val="18"/>
          <w:szCs w:val="18"/>
        </w:rPr>
        <w:t>*The US can’t make up for the loss</w:t>
      </w:r>
    </w:p>
    <w:p w14:paraId="3641577B" w14:textId="77777777" w:rsidR="00264377" w:rsidRDefault="00264377" w:rsidP="00264377">
      <w:pPr>
        <w:rPr>
          <w:rStyle w:val="Style13ptBold"/>
        </w:rPr>
      </w:pPr>
      <w:r>
        <w:rPr>
          <w:rStyle w:val="Style13ptBold"/>
        </w:rPr>
        <w:t>Carlson, 2018</w:t>
      </w:r>
    </w:p>
    <w:p w14:paraId="03C5CD93" w14:textId="77777777" w:rsidR="00264377" w:rsidRPr="002B008B" w:rsidRDefault="00264377" w:rsidP="00264377">
      <w:pPr>
        <w:rPr>
          <w:sz w:val="20"/>
          <w:szCs w:val="28"/>
        </w:rPr>
      </w:pPr>
      <w:r w:rsidRPr="002B008B">
        <w:rPr>
          <w:sz w:val="20"/>
          <w:szCs w:val="28"/>
        </w:rPr>
        <w:t xml:space="preserve">(Debbie, “$100 a barrel? Will Iran sanctions and Venezuela crisis bring oil price spike?,” The Guardian, 12 Oct. 2018, </w:t>
      </w:r>
      <w:hyperlink r:id="rId196" w:history="1">
        <w:r w:rsidRPr="002B008B">
          <w:rPr>
            <w:rStyle w:val="Hyperlink"/>
            <w:sz w:val="20"/>
            <w:szCs w:val="28"/>
          </w:rPr>
          <w:t>https://www.theguardian.com/business/2018/oct/12/oil-price-barrel-markets-iran-sanctions</w:t>
        </w:r>
      </w:hyperlink>
      <w:r w:rsidRPr="002B008B">
        <w:rPr>
          <w:sz w:val="20"/>
          <w:szCs w:val="28"/>
        </w:rPr>
        <w:t>)</w:t>
      </w:r>
    </w:p>
    <w:p w14:paraId="566C233E" w14:textId="77777777" w:rsidR="00264377" w:rsidRPr="005A2A49" w:rsidRDefault="00264377" w:rsidP="00264377">
      <w:pPr>
        <w:rPr>
          <w:sz w:val="16"/>
        </w:rPr>
      </w:pPr>
      <w:r w:rsidRPr="005A2A49">
        <w:rPr>
          <w:sz w:val="16"/>
        </w:rPr>
        <w:t>Unthinkable just a few years ago, oil could soon hit $100 a barrel. The reasons are manifold. Looming Iranian sanctions in November, supply problems in the US and less spare capacity from the Organization of Petroleum Exporting Countries (</w:t>
      </w:r>
      <w:proofErr w:type="spellStart"/>
      <w:r w:rsidRPr="005A2A49">
        <w:rPr>
          <w:sz w:val="16"/>
        </w:rPr>
        <w:t>Opec</w:t>
      </w:r>
      <w:proofErr w:type="spellEnd"/>
      <w:r w:rsidRPr="005A2A49">
        <w:rPr>
          <w:sz w:val="16"/>
        </w:rPr>
        <w:t>) all have some crude-oil market participants betting that black gold prices may head to $100 – a price unseen since 2014. “</w:t>
      </w:r>
      <w:r w:rsidRPr="002B008B">
        <w:rPr>
          <w:rStyle w:val="StyleUnderline"/>
          <w:b/>
          <w:bCs/>
        </w:rPr>
        <w:t>There’s</w:t>
      </w:r>
      <w:r w:rsidRPr="005A2A49">
        <w:rPr>
          <w:sz w:val="16"/>
        </w:rPr>
        <w:t xml:space="preserve"> really </w:t>
      </w:r>
      <w:r w:rsidRPr="002B008B">
        <w:rPr>
          <w:rStyle w:val="StyleUnderline"/>
          <w:b/>
          <w:bCs/>
        </w:rPr>
        <w:t>no margin for error in the global markets right now</w:t>
      </w:r>
      <w:r w:rsidRPr="005A2A49">
        <w:rPr>
          <w:sz w:val="16"/>
        </w:rPr>
        <w:t xml:space="preserve">; markets appear to be undersupplied … We don’t have a big glut of oil </w:t>
      </w:r>
      <w:proofErr w:type="spellStart"/>
      <w:r w:rsidRPr="005A2A49">
        <w:rPr>
          <w:sz w:val="16"/>
        </w:rPr>
        <w:t>any more</w:t>
      </w:r>
      <w:proofErr w:type="spellEnd"/>
      <w:r w:rsidRPr="005A2A49">
        <w:rPr>
          <w:sz w:val="16"/>
        </w:rPr>
        <w:t xml:space="preserve">,” said Rob </w:t>
      </w:r>
      <w:proofErr w:type="spellStart"/>
      <w:r w:rsidRPr="005A2A49">
        <w:rPr>
          <w:sz w:val="16"/>
        </w:rPr>
        <w:t>Thummel</w:t>
      </w:r>
      <w:proofErr w:type="spellEnd"/>
      <w:r w:rsidRPr="005A2A49">
        <w:rPr>
          <w:sz w:val="16"/>
        </w:rPr>
        <w:t xml:space="preserve">, managing director and portfolio manager at energy-investment firm Tortoise. As recently as 2016, </w:t>
      </w:r>
      <w:hyperlink r:id="rId197" w:history="1">
        <w:proofErr w:type="spellStart"/>
        <w:r w:rsidRPr="002B008B">
          <w:rPr>
            <w:rStyle w:val="StyleUnderline"/>
            <w:b/>
            <w:bCs/>
          </w:rPr>
          <w:t>Opec</w:t>
        </w:r>
        <w:proofErr w:type="spellEnd"/>
      </w:hyperlink>
      <w:r w:rsidRPr="002B008B">
        <w:rPr>
          <w:rStyle w:val="StyleUnderline"/>
          <w:b/>
          <w:bCs/>
        </w:rPr>
        <w:t xml:space="preserve"> overproduction and rising US shale output created an oil glut, pushing</w:t>
      </w:r>
      <w:r w:rsidRPr="005A2A49">
        <w:rPr>
          <w:sz w:val="16"/>
        </w:rPr>
        <w:t xml:space="preserve"> the global benchmark Brent and US West Texas Intermediate (WTI) </w:t>
      </w:r>
      <w:r w:rsidRPr="002B008B">
        <w:rPr>
          <w:rStyle w:val="StyleUnderline"/>
          <w:b/>
          <w:bCs/>
        </w:rPr>
        <w:t>crude-oil prices to under $30. Increased global demand and normalized production levels have caused prices to rise</w:t>
      </w:r>
      <w:r w:rsidRPr="005A2A49">
        <w:rPr>
          <w:sz w:val="16"/>
        </w:rPr>
        <w:t xml:space="preserve"> to their current levels of about $84 for Brent and $74 for WTI, the highest in nearly four years. </w:t>
      </w:r>
      <w:hyperlink r:id="rId198" w:history="1">
        <w:r w:rsidRPr="005A2A49">
          <w:rPr>
            <w:rStyle w:val="Hyperlink"/>
            <w:sz w:val="16"/>
            <w:szCs w:val="32"/>
          </w:rPr>
          <w:t>Oil</w:t>
        </w:r>
      </w:hyperlink>
      <w:r w:rsidRPr="005A2A49">
        <w:rPr>
          <w:sz w:val="16"/>
        </w:rPr>
        <w:t xml:space="preserve"> prices slipped hard this week as stock markets fell and figures showed larger stock piles of oil in the US than expected but traders are increasingly betting that the only way is up for oil prices. According to data from the CME Group, in the last week the number of trades speculating on $100 a barrel rose to a record 31,000. As of Wednesday, the current number of open positions is slightly under that record level. An option is a right, but not the obligation, to buy or sell a commodity at a certain price. </w:t>
      </w:r>
      <w:r w:rsidRPr="002B008B">
        <w:rPr>
          <w:rStyle w:val="StyleUnderline"/>
          <w:b/>
          <w:bCs/>
        </w:rPr>
        <w:t>Much of the pressure on oil prices comes from Washington.</w:t>
      </w:r>
      <w:r w:rsidRPr="005A2A49">
        <w:rPr>
          <w:sz w:val="16"/>
        </w:rPr>
        <w:t xml:space="preserve"> In May, </w:t>
      </w:r>
      <w:hyperlink r:id="rId199" w:history="1">
        <w:r w:rsidRPr="002B008B">
          <w:rPr>
            <w:rStyle w:val="StyleUnderline"/>
            <w:b/>
            <w:bCs/>
          </w:rPr>
          <w:t>Donald Trump</w:t>
        </w:r>
      </w:hyperlink>
      <w:r w:rsidRPr="002B008B">
        <w:rPr>
          <w:rStyle w:val="StyleUnderline"/>
          <w:b/>
          <w:bCs/>
        </w:rPr>
        <w:t xml:space="preserve"> withdrew from the 2015 Iran nuclear deal and </w:t>
      </w:r>
      <w:proofErr w:type="spellStart"/>
      <w:r w:rsidRPr="002B008B">
        <w:rPr>
          <w:rStyle w:val="StyleUnderline"/>
          <w:b/>
          <w:bCs/>
        </w:rPr>
        <w:t>reimposed</w:t>
      </w:r>
      <w:proofErr w:type="spellEnd"/>
      <w:r w:rsidRPr="002B008B">
        <w:rPr>
          <w:rStyle w:val="StyleUnderline"/>
          <w:b/>
          <w:bCs/>
        </w:rPr>
        <w:t xml:space="preserve"> sanctions, prohibiting </w:t>
      </w:r>
      <w:proofErr w:type="spellStart"/>
      <w:r w:rsidRPr="002B008B">
        <w:rPr>
          <w:rStyle w:val="StyleUnderline"/>
          <w:b/>
          <w:bCs/>
        </w:rPr>
        <w:t>Opec’s</w:t>
      </w:r>
      <w:proofErr w:type="spellEnd"/>
      <w:r w:rsidRPr="002B008B">
        <w:rPr>
          <w:rStyle w:val="StyleUnderline"/>
          <w:b/>
          <w:bCs/>
        </w:rPr>
        <w:t xml:space="preserve"> third-largest member from selling crude oil</w:t>
      </w:r>
      <w:r w:rsidRPr="005A2A49">
        <w:rPr>
          <w:sz w:val="16"/>
        </w:rPr>
        <w:t xml:space="preserve">. Those sanctions go into effect on 4 November. </w:t>
      </w:r>
      <w:proofErr w:type="spellStart"/>
      <w:r w:rsidRPr="005A2A49">
        <w:rPr>
          <w:sz w:val="16"/>
        </w:rPr>
        <w:t>Thummel</w:t>
      </w:r>
      <w:proofErr w:type="spellEnd"/>
      <w:r w:rsidRPr="005A2A49">
        <w:rPr>
          <w:sz w:val="16"/>
        </w:rPr>
        <w:t xml:space="preserve"> says up to 2m barrels a day of Iranian crude oil may be off the market, </w:t>
      </w:r>
      <w:r w:rsidRPr="002B008B">
        <w:rPr>
          <w:rStyle w:val="StyleUnderline"/>
          <w:b/>
          <w:bCs/>
        </w:rPr>
        <w:t xml:space="preserve">which comes at a time when other </w:t>
      </w:r>
      <w:proofErr w:type="spellStart"/>
      <w:r w:rsidRPr="002B008B">
        <w:rPr>
          <w:rStyle w:val="StyleUnderline"/>
          <w:b/>
          <w:bCs/>
        </w:rPr>
        <w:t>Opec</w:t>
      </w:r>
      <w:proofErr w:type="spellEnd"/>
      <w:r w:rsidRPr="002B008B">
        <w:rPr>
          <w:rStyle w:val="StyleUnderline"/>
          <w:b/>
          <w:bCs/>
        </w:rPr>
        <w:t xml:space="preserve"> members like Venezuela are producing a fraction of what they can pump. Saudi Arabia is</w:t>
      </w:r>
      <w:r w:rsidRPr="005A2A49">
        <w:rPr>
          <w:sz w:val="16"/>
        </w:rPr>
        <w:t xml:space="preserve"> also limited with how much extra it can supply, as it is probably </w:t>
      </w:r>
      <w:r w:rsidRPr="002B008B">
        <w:rPr>
          <w:rStyle w:val="StyleUnderline"/>
          <w:b/>
          <w:bCs/>
        </w:rPr>
        <w:t>near the top of its capacity</w:t>
      </w:r>
      <w:r w:rsidRPr="005A2A49">
        <w:rPr>
          <w:sz w:val="16"/>
        </w:rPr>
        <w:t xml:space="preserve">. Energy fund manager Emil van Essen, chief executive officer and chief investment officer of Emil van Essen, said no one thought the US would put as much pressure on Iran as it has. “It is removing a ton of barrels and there really is not enough to make up for it,” he said. </w:t>
      </w:r>
      <w:r w:rsidRPr="002B008B">
        <w:rPr>
          <w:rStyle w:val="StyleUnderline"/>
          <w:b/>
          <w:bCs/>
        </w:rPr>
        <w:t>A potential row with Saudi Arabia</w:t>
      </w:r>
      <w:r w:rsidRPr="005A2A49">
        <w:rPr>
          <w:sz w:val="16"/>
        </w:rPr>
        <w:t xml:space="preserve"> over the disappearance of journalist </w:t>
      </w:r>
      <w:hyperlink r:id="rId200" w:history="1">
        <w:r w:rsidRPr="005A2A49">
          <w:rPr>
            <w:rStyle w:val="Hyperlink"/>
            <w:sz w:val="16"/>
            <w:szCs w:val="32"/>
          </w:rPr>
          <w:t>Jamal Khashoggi</w:t>
        </w:r>
      </w:hyperlink>
      <w:r w:rsidRPr="005A2A49">
        <w:rPr>
          <w:sz w:val="16"/>
        </w:rPr>
        <w:t xml:space="preserve"> </w:t>
      </w:r>
      <w:r w:rsidRPr="002B008B">
        <w:rPr>
          <w:rStyle w:val="StyleUnderline"/>
          <w:b/>
          <w:bCs/>
        </w:rPr>
        <w:t xml:space="preserve">could </w:t>
      </w:r>
      <w:r w:rsidRPr="005A2A49">
        <w:rPr>
          <w:sz w:val="16"/>
        </w:rPr>
        <w:t xml:space="preserve">also </w:t>
      </w:r>
      <w:r w:rsidRPr="002B008B">
        <w:rPr>
          <w:rStyle w:val="StyleUnderline"/>
          <w:b/>
          <w:bCs/>
        </w:rPr>
        <w:t>spill over into oil</w:t>
      </w:r>
      <w:r w:rsidRPr="005A2A49">
        <w:rPr>
          <w:sz w:val="16"/>
        </w:rPr>
        <w:t xml:space="preserve">, although analysts say there are no signs of that yet. </w:t>
      </w:r>
      <w:r w:rsidRPr="002B008B">
        <w:rPr>
          <w:rStyle w:val="StyleUnderline"/>
          <w:b/>
          <w:bCs/>
        </w:rPr>
        <w:t>The US is</w:t>
      </w:r>
      <w:r w:rsidRPr="005A2A49">
        <w:rPr>
          <w:sz w:val="16"/>
        </w:rPr>
        <w:t xml:space="preserve"> also </w:t>
      </w:r>
      <w:r w:rsidRPr="002B008B">
        <w:rPr>
          <w:rStyle w:val="StyleUnderline"/>
          <w:b/>
          <w:bCs/>
        </w:rPr>
        <w:t>having</w:t>
      </w:r>
      <w:r w:rsidRPr="005A2A49">
        <w:rPr>
          <w:sz w:val="16"/>
        </w:rPr>
        <w:t xml:space="preserve"> its own </w:t>
      </w:r>
      <w:r w:rsidRPr="002B008B">
        <w:rPr>
          <w:rStyle w:val="StyleUnderline"/>
          <w:b/>
          <w:bCs/>
        </w:rPr>
        <w:t>logistical and economic problems</w:t>
      </w:r>
      <w:r w:rsidRPr="005A2A49">
        <w:rPr>
          <w:sz w:val="16"/>
        </w:rPr>
        <w:t xml:space="preserve">, Daniel </w:t>
      </w:r>
      <w:proofErr w:type="spellStart"/>
      <w:r w:rsidRPr="005A2A49">
        <w:rPr>
          <w:sz w:val="16"/>
        </w:rPr>
        <w:t>Ghali</w:t>
      </w:r>
      <w:proofErr w:type="spellEnd"/>
      <w:r w:rsidRPr="005A2A49">
        <w:rPr>
          <w:sz w:val="16"/>
        </w:rPr>
        <w:t xml:space="preserve">, commodity analyst at TD Securities, and </w:t>
      </w:r>
      <w:proofErr w:type="spellStart"/>
      <w:r w:rsidRPr="005A2A49">
        <w:rPr>
          <w:sz w:val="16"/>
        </w:rPr>
        <w:t>Thummel</w:t>
      </w:r>
      <w:proofErr w:type="spellEnd"/>
      <w:r w:rsidRPr="005A2A49">
        <w:rPr>
          <w:sz w:val="16"/>
        </w:rPr>
        <w:t xml:space="preserve"> said. </w:t>
      </w:r>
      <w:r w:rsidRPr="002B008B">
        <w:rPr>
          <w:rStyle w:val="StyleUnderline"/>
          <w:b/>
          <w:bCs/>
        </w:rPr>
        <w:t>Pipeline constraints in the US’s top shale-oil field, Texas’s Permian basin, limit how much oil can leave the region</w:t>
      </w:r>
      <w:r w:rsidRPr="005A2A49">
        <w:rPr>
          <w:sz w:val="16"/>
        </w:rPr>
        <w:t xml:space="preserve">. Because of the bottleneck, </w:t>
      </w:r>
      <w:r w:rsidRPr="002B008B">
        <w:rPr>
          <w:rStyle w:val="StyleUnderline"/>
          <w:b/>
          <w:bCs/>
        </w:rPr>
        <w:t>companies</w:t>
      </w:r>
      <w:r w:rsidRPr="005A2A49">
        <w:rPr>
          <w:sz w:val="16"/>
        </w:rPr>
        <w:t xml:space="preserve"> drilling there </w:t>
      </w:r>
      <w:r w:rsidRPr="002B008B">
        <w:rPr>
          <w:rStyle w:val="StyleUnderline"/>
          <w:b/>
          <w:bCs/>
        </w:rPr>
        <w:t>get</w:t>
      </w:r>
      <w:r w:rsidRPr="005A2A49">
        <w:rPr>
          <w:sz w:val="16"/>
        </w:rPr>
        <w:t xml:space="preserve"> about $</w:t>
      </w:r>
      <w:r w:rsidRPr="002B008B">
        <w:rPr>
          <w:rStyle w:val="StyleUnderline"/>
          <w:b/>
          <w:bCs/>
        </w:rPr>
        <w:t>15 a barrel less</w:t>
      </w:r>
      <w:r w:rsidRPr="005A2A49">
        <w:rPr>
          <w:sz w:val="16"/>
        </w:rPr>
        <w:t xml:space="preserve"> for their Permian oil versus the WTI benchmark, </w:t>
      </w:r>
      <w:r w:rsidRPr="002B008B">
        <w:rPr>
          <w:rStyle w:val="StyleUnderline"/>
          <w:b/>
          <w:bCs/>
        </w:rPr>
        <w:t>which means they are not benefitting from the price run-up</w:t>
      </w:r>
      <w:r w:rsidRPr="005A2A49">
        <w:rPr>
          <w:sz w:val="16"/>
        </w:rPr>
        <w:t xml:space="preserve">, </w:t>
      </w:r>
      <w:proofErr w:type="spellStart"/>
      <w:r w:rsidRPr="005A2A49">
        <w:rPr>
          <w:sz w:val="16"/>
        </w:rPr>
        <w:t>Thummel</w:t>
      </w:r>
      <w:proofErr w:type="spellEnd"/>
      <w:r w:rsidRPr="005A2A49">
        <w:rPr>
          <w:sz w:val="16"/>
        </w:rPr>
        <w:t xml:space="preserve"> said. </w:t>
      </w:r>
      <w:r w:rsidRPr="002B008B">
        <w:rPr>
          <w:rStyle w:val="StyleUnderline"/>
          <w:b/>
          <w:bCs/>
        </w:rPr>
        <w:t xml:space="preserve">If there is another global supply disruption, “$100 a barrel is not out of the question”, </w:t>
      </w:r>
      <w:proofErr w:type="spellStart"/>
      <w:r w:rsidRPr="005A2A49">
        <w:rPr>
          <w:sz w:val="16"/>
        </w:rPr>
        <w:t>Ghali</w:t>
      </w:r>
      <w:proofErr w:type="spellEnd"/>
      <w:r w:rsidRPr="005A2A49">
        <w:rPr>
          <w:sz w:val="16"/>
        </w:rPr>
        <w:t xml:space="preserve"> said. Jason Bloom, global macro exchange-traded fund strategist for Invesco, and a 15-year oil market veteran, agreed a spike to $100 is possible, but a move higher would only be temporary, saying that the current supply and demand situation doesn’t merit $100. Van Essen said he doesn’t see $100 oil happening this year, but said supply shortages next year will be critical because of IMO 2020, new global shipping rules that go into effect on 1 January 2020, forcing ships to reduce fuel emissions by using low-sulfur fuel or installing scrubbers to remove the sulfur. “It requires the oil refiners to use lower-sulfur light sweet crude [to make the fuel] and there’s just not enough to go around,” he said. With oil prices at four-year highs, some global leaders have asked producers to kick in more oil. On Wednesday, the head of the International Energy Agency urged </w:t>
      </w:r>
      <w:proofErr w:type="spellStart"/>
      <w:r w:rsidRPr="005A2A49">
        <w:rPr>
          <w:sz w:val="16"/>
        </w:rPr>
        <w:t>Opec</w:t>
      </w:r>
      <w:proofErr w:type="spellEnd"/>
      <w:r w:rsidRPr="005A2A49">
        <w:rPr>
          <w:sz w:val="16"/>
        </w:rPr>
        <w:t xml:space="preserve"> and other major oil producers to open the spigots to prevent high prices from damaging the global economy.</w:t>
      </w:r>
    </w:p>
    <w:p w14:paraId="0D90ED20" w14:textId="77777777" w:rsidR="00264377" w:rsidRDefault="00264377" w:rsidP="00264377"/>
    <w:p w14:paraId="0BE591CF" w14:textId="77777777" w:rsidR="00264377" w:rsidRDefault="00264377" w:rsidP="00264377">
      <w:pPr>
        <w:pStyle w:val="Heading4"/>
      </w:pPr>
      <w:r>
        <w:t>This shock will be especially bad – generic defense does not apply</w:t>
      </w:r>
    </w:p>
    <w:p w14:paraId="011779FC" w14:textId="77777777" w:rsidR="00264377" w:rsidRDefault="00264377" w:rsidP="00264377"/>
    <w:p w14:paraId="7CAF6C78" w14:textId="77777777" w:rsidR="00264377" w:rsidRDefault="00264377" w:rsidP="00264377">
      <w:pPr>
        <w:rPr>
          <w:rStyle w:val="Style13ptBold"/>
        </w:rPr>
      </w:pPr>
      <w:r>
        <w:rPr>
          <w:rStyle w:val="Style13ptBold"/>
        </w:rPr>
        <w:t>Clarke, 2018</w:t>
      </w:r>
    </w:p>
    <w:p w14:paraId="70E13313" w14:textId="77777777" w:rsidR="00264377" w:rsidRPr="003D2267" w:rsidRDefault="00264377" w:rsidP="00264377">
      <w:pPr>
        <w:rPr>
          <w:sz w:val="20"/>
          <w:szCs w:val="28"/>
        </w:rPr>
      </w:pPr>
      <w:r w:rsidRPr="003D2267">
        <w:rPr>
          <w:sz w:val="20"/>
          <w:szCs w:val="28"/>
        </w:rPr>
        <w:t xml:space="preserve">(Carrington, “Threat of sanctions against Saudi Arabia hang in the air over Jamal Khashoggi disappearance,” ABC, 19 Oct. 2018, </w:t>
      </w:r>
      <w:hyperlink r:id="rId201" w:history="1">
        <w:r w:rsidRPr="003D2267">
          <w:rPr>
            <w:rStyle w:val="Hyperlink"/>
            <w:sz w:val="20"/>
            <w:szCs w:val="28"/>
          </w:rPr>
          <w:t>https://www.abc.net.au/news/2018-10-19/sanctions-possible-for-saudi-arabia-after-khashoggi-murder/10393456</w:t>
        </w:r>
      </w:hyperlink>
      <w:r w:rsidRPr="003D2267">
        <w:rPr>
          <w:sz w:val="20"/>
          <w:szCs w:val="28"/>
        </w:rPr>
        <w:t>)</w:t>
      </w:r>
    </w:p>
    <w:p w14:paraId="0A715279" w14:textId="77777777" w:rsidR="00264377" w:rsidRPr="005A2A49" w:rsidRDefault="00264377" w:rsidP="00264377">
      <w:pPr>
        <w:rPr>
          <w:sz w:val="16"/>
        </w:rPr>
      </w:pPr>
      <w:r w:rsidRPr="005A2A49">
        <w:rPr>
          <w:sz w:val="16"/>
        </w:rPr>
        <w:t xml:space="preserve">But if </w:t>
      </w:r>
      <w:r w:rsidRPr="003D2267">
        <w:rPr>
          <w:rStyle w:val="StyleUnderline"/>
          <w:b/>
          <w:bCs/>
        </w:rPr>
        <w:t>it's hit with sanctions, Saudi Arabia</w:t>
      </w:r>
      <w:r w:rsidRPr="005A2A49">
        <w:rPr>
          <w:sz w:val="16"/>
        </w:rPr>
        <w:t xml:space="preserve"> says it </w:t>
      </w:r>
      <w:r w:rsidRPr="003D2267">
        <w:rPr>
          <w:rStyle w:val="StyleUnderline"/>
          <w:b/>
          <w:bCs/>
        </w:rPr>
        <w:t>will hit back</w:t>
      </w:r>
      <w:r w:rsidRPr="005A2A49">
        <w:rPr>
          <w:sz w:val="16"/>
        </w:rPr>
        <w:t xml:space="preserve">. Director at the Centre for Arab and Islamic Studies at the Australian National University, Amin </w:t>
      </w:r>
      <w:proofErr w:type="spellStart"/>
      <w:r w:rsidRPr="005A2A49">
        <w:rPr>
          <w:sz w:val="16"/>
        </w:rPr>
        <w:t>Saikal</w:t>
      </w:r>
      <w:proofErr w:type="spellEnd"/>
      <w:r w:rsidRPr="005A2A49">
        <w:rPr>
          <w:sz w:val="16"/>
        </w:rPr>
        <w:t xml:space="preserve">, says there are two major cards Saudi Arabia can play. "The instruments that Saudi Arabia has on its hand is of course oil and the sovereign funds." Saudi Arabia recently flexed the muscle of its sovereign funds, shutting down new trade and investment with Canada over a diplomatic spat. But investors are more concerned about what happens it if pulls the oil trigger. Oil price shock in 1973-74 ravaged US economy Donald Trump wearing a black suit jacket, white shirt and red and black tie purses his lips as he speaks into a microphone PHOTO: </w:t>
      </w:r>
      <w:r w:rsidRPr="003D2267">
        <w:rPr>
          <w:rStyle w:val="StyleUnderline"/>
          <w:b/>
          <w:bCs/>
        </w:rPr>
        <w:t>Donald Trump would be sensitive to the risks of imposing sanctions on Saudi Arabia</w:t>
      </w:r>
      <w:r w:rsidRPr="005A2A49">
        <w:rPr>
          <w:sz w:val="16"/>
        </w:rPr>
        <w:t xml:space="preserve"> — particularly with the US mid-terms just weeks away. (Reuters: Yuri </w:t>
      </w:r>
      <w:proofErr w:type="spellStart"/>
      <w:r w:rsidRPr="005A2A49">
        <w:rPr>
          <w:sz w:val="16"/>
        </w:rPr>
        <w:t>Gripas</w:t>
      </w:r>
      <w:proofErr w:type="spellEnd"/>
      <w:r w:rsidRPr="005A2A49">
        <w:rPr>
          <w:sz w:val="16"/>
        </w:rPr>
        <w:t xml:space="preserve">) The Middle East has form in using oil to make a political point. </w:t>
      </w:r>
      <w:r w:rsidRPr="003D2267">
        <w:rPr>
          <w:rStyle w:val="StyleUnderline"/>
          <w:b/>
          <w:bCs/>
        </w:rPr>
        <w:t>In 1973</w:t>
      </w:r>
      <w:r w:rsidRPr="005A2A49">
        <w:rPr>
          <w:sz w:val="16"/>
        </w:rPr>
        <w:t xml:space="preserve">, Saudi Arabia was party to the </w:t>
      </w:r>
      <w:proofErr w:type="spellStart"/>
      <w:r w:rsidRPr="005A2A49">
        <w:rPr>
          <w:sz w:val="16"/>
        </w:rPr>
        <w:t>Organisation</w:t>
      </w:r>
      <w:proofErr w:type="spellEnd"/>
      <w:r w:rsidRPr="005A2A49">
        <w:rPr>
          <w:sz w:val="16"/>
        </w:rPr>
        <w:t xml:space="preserve"> of Arab Petroleum Exporting Countries which proclaimed an oil embargo on those countries (including the United States) which had supported Israel in the Yom Kippur war. </w:t>
      </w:r>
      <w:r w:rsidRPr="003D2267">
        <w:rPr>
          <w:rStyle w:val="StyleUnderline"/>
          <w:b/>
          <w:bCs/>
        </w:rPr>
        <w:t>The oil price shock and</w:t>
      </w:r>
      <w:r w:rsidRPr="005A2A49">
        <w:rPr>
          <w:sz w:val="16"/>
        </w:rPr>
        <w:t xml:space="preserve"> the accompanying </w:t>
      </w:r>
      <w:r w:rsidRPr="003D2267">
        <w:rPr>
          <w:rStyle w:val="StyleUnderline"/>
          <w:b/>
          <w:bCs/>
        </w:rPr>
        <w:t>stock market crash</w:t>
      </w:r>
      <w:r w:rsidRPr="005A2A49">
        <w:rPr>
          <w:sz w:val="16"/>
        </w:rPr>
        <w:t xml:space="preserve"> in 1973-</w:t>
      </w:r>
      <w:r w:rsidRPr="003D2267">
        <w:rPr>
          <w:rStyle w:val="StyleUnderline"/>
          <w:b/>
          <w:bCs/>
        </w:rPr>
        <w:t>74 ravaged the</w:t>
      </w:r>
      <w:r w:rsidRPr="005A2A49">
        <w:rPr>
          <w:sz w:val="16"/>
        </w:rPr>
        <w:t xml:space="preserve"> US </w:t>
      </w:r>
      <w:r w:rsidRPr="003D2267">
        <w:rPr>
          <w:rStyle w:val="StyleUnderline"/>
          <w:b/>
          <w:bCs/>
        </w:rPr>
        <w:t>economy. The embargo drove global prices up fourfold</w:t>
      </w:r>
      <w:r w:rsidRPr="005A2A49">
        <w:rPr>
          <w:sz w:val="16"/>
        </w:rPr>
        <w:t xml:space="preserve"> before it was lifted in March 1974. Long queues formed at gas stations in the US. Rationing was implemented, whereby some vehicles were restricted as to when they could purchase fuel based on their number plates (ending in odd numbers meant you could purchase on odd days and vice versa). US President Donald Trump would be sensitive to the risks, especially considering the crucial mid-term elections are just weeks away. "The fact [is] that </w:t>
      </w:r>
      <w:r w:rsidRPr="003D2267">
        <w:rPr>
          <w:rStyle w:val="StyleUnderline"/>
          <w:b/>
          <w:bCs/>
        </w:rPr>
        <w:t>it could create a panic of energy crisis</w:t>
      </w:r>
      <w:r w:rsidRPr="005A2A49">
        <w:rPr>
          <w:sz w:val="16"/>
        </w:rPr>
        <w:t xml:space="preserve"> that could also affect the American consumers and could possibly really hurt the Trump administration," Dr </w:t>
      </w:r>
      <w:proofErr w:type="spellStart"/>
      <w:r w:rsidRPr="005A2A49">
        <w:rPr>
          <w:sz w:val="16"/>
        </w:rPr>
        <w:t>Saikal</w:t>
      </w:r>
      <w:proofErr w:type="spellEnd"/>
      <w:r w:rsidRPr="005A2A49">
        <w:rPr>
          <w:sz w:val="16"/>
        </w:rPr>
        <w:t xml:space="preserve"> said. "</w:t>
      </w:r>
      <w:r w:rsidRPr="003D2267">
        <w:rPr>
          <w:rStyle w:val="StyleUnderline"/>
          <w:b/>
          <w:bCs/>
        </w:rPr>
        <w:t>That's why</w:t>
      </w:r>
      <w:r w:rsidRPr="005A2A49">
        <w:rPr>
          <w:sz w:val="16"/>
        </w:rPr>
        <w:t xml:space="preserve"> I think Donald </w:t>
      </w:r>
      <w:r w:rsidRPr="003D2267">
        <w:rPr>
          <w:rStyle w:val="StyleUnderline"/>
          <w:b/>
          <w:bCs/>
        </w:rPr>
        <w:t>Trump has been</w:t>
      </w:r>
      <w:r w:rsidRPr="005A2A49">
        <w:rPr>
          <w:sz w:val="16"/>
        </w:rPr>
        <w:t xml:space="preserve"> very </w:t>
      </w:r>
      <w:r w:rsidRPr="003D2267">
        <w:rPr>
          <w:rStyle w:val="StyleUnderline"/>
          <w:b/>
          <w:bCs/>
        </w:rPr>
        <w:t>careful to not jump on the bandwagon and declare</w:t>
      </w:r>
      <w:r w:rsidRPr="005A2A49">
        <w:rPr>
          <w:sz w:val="16"/>
        </w:rPr>
        <w:t xml:space="preserve"> that he is going to put </w:t>
      </w:r>
      <w:r w:rsidRPr="003D2267">
        <w:rPr>
          <w:rStyle w:val="StyleUnderline"/>
          <w:b/>
          <w:bCs/>
        </w:rPr>
        <w:t>sanctions</w:t>
      </w:r>
      <w:r w:rsidRPr="005A2A49">
        <w:rPr>
          <w:sz w:val="16"/>
        </w:rPr>
        <w:t xml:space="preserve"> on Saudi Arabia." Although </w:t>
      </w:r>
      <w:proofErr w:type="spellStart"/>
      <w:r w:rsidRPr="005A2A49">
        <w:rPr>
          <w:sz w:val="16"/>
        </w:rPr>
        <w:t>Mr</w:t>
      </w:r>
      <w:proofErr w:type="spellEnd"/>
      <w:r w:rsidRPr="005A2A49">
        <w:rPr>
          <w:sz w:val="16"/>
        </w:rPr>
        <w:t xml:space="preserve"> Trump initially promised "severe punishment" for Saudi Arabia if it was proven they were responsible for the death, he has since backtracked and said "rogue killers" might be to blame. </w:t>
      </w:r>
      <w:r w:rsidRPr="003D2267">
        <w:rPr>
          <w:rStyle w:val="StyleUnderline"/>
          <w:b/>
          <w:bCs/>
        </w:rPr>
        <w:t>Former CIA agent</w:t>
      </w:r>
      <w:r w:rsidRPr="005A2A49">
        <w:rPr>
          <w:sz w:val="16"/>
        </w:rPr>
        <w:t xml:space="preserve"> and now analyst at RBC Capital Markets, </w:t>
      </w:r>
      <w:r w:rsidRPr="003D2267">
        <w:rPr>
          <w:rStyle w:val="StyleUnderline"/>
          <w:b/>
          <w:bCs/>
        </w:rPr>
        <w:t>Hilma Croft, says</w:t>
      </w:r>
      <w:r w:rsidRPr="005A2A49">
        <w:rPr>
          <w:sz w:val="16"/>
        </w:rPr>
        <w:t xml:space="preserve"> the disappearance of Jamal Khashoggi is "the most serious rupture in US-Saudi relations since 9/11" and that </w:t>
      </w:r>
      <w:r w:rsidRPr="003D2267">
        <w:rPr>
          <w:rStyle w:val="StyleUnderline"/>
          <w:b/>
          <w:bCs/>
        </w:rPr>
        <w:t xml:space="preserve">she "cannot entirely rule out that the leadership would dust off the 1973 playbook if the bilateral relationship with Washington deteriorates </w:t>
      </w:r>
      <w:r w:rsidRPr="005A2A49">
        <w:rPr>
          <w:sz w:val="16"/>
        </w:rPr>
        <w:t xml:space="preserve">sharply from here". </w:t>
      </w:r>
      <w:r w:rsidRPr="003D2267">
        <w:rPr>
          <w:rStyle w:val="StyleUnderline"/>
          <w:b/>
          <w:bCs/>
        </w:rPr>
        <w:t>Even before</w:t>
      </w:r>
      <w:r w:rsidRPr="005A2A49">
        <w:rPr>
          <w:sz w:val="16"/>
        </w:rPr>
        <w:t xml:space="preserve"> </w:t>
      </w:r>
      <w:r w:rsidRPr="003D2267">
        <w:rPr>
          <w:rStyle w:val="StyleUnderline"/>
          <w:b/>
          <w:bCs/>
        </w:rPr>
        <w:t xml:space="preserve">Khashoggi's disappearance, the world has seen a substantial oil price rise </w:t>
      </w:r>
      <w:r w:rsidRPr="005A2A49">
        <w:rPr>
          <w:sz w:val="16"/>
        </w:rPr>
        <w:t xml:space="preserve">over the last two years. </w:t>
      </w:r>
      <w:r w:rsidRPr="003D2267">
        <w:rPr>
          <w:rStyle w:val="StyleUnderline"/>
          <w:b/>
          <w:bCs/>
        </w:rPr>
        <w:t>Brent Crude doubled</w:t>
      </w:r>
      <w:r w:rsidRPr="005A2A49">
        <w:rPr>
          <w:sz w:val="16"/>
        </w:rPr>
        <w:t xml:space="preserve"> from around US$40 to over US$80 today, </w:t>
      </w:r>
      <w:r w:rsidRPr="003D2267">
        <w:rPr>
          <w:rStyle w:val="StyleUnderline"/>
          <w:b/>
          <w:bCs/>
        </w:rPr>
        <w:t>as</w:t>
      </w:r>
      <w:r w:rsidRPr="005A2A49">
        <w:rPr>
          <w:sz w:val="16"/>
        </w:rPr>
        <w:t xml:space="preserve"> political </w:t>
      </w:r>
      <w:r w:rsidRPr="003D2267">
        <w:rPr>
          <w:rStyle w:val="StyleUnderline"/>
          <w:b/>
          <w:bCs/>
        </w:rPr>
        <w:t>instability in Venezuela</w:t>
      </w:r>
      <w:r w:rsidRPr="005A2A49">
        <w:rPr>
          <w:sz w:val="16"/>
        </w:rPr>
        <w:t xml:space="preserve">, in particular, has </w:t>
      </w:r>
      <w:r w:rsidRPr="003D2267">
        <w:rPr>
          <w:rStyle w:val="StyleUnderline"/>
          <w:b/>
          <w:bCs/>
        </w:rPr>
        <w:t>caused production to shrink</w:t>
      </w:r>
      <w:r w:rsidRPr="005A2A49">
        <w:rPr>
          <w:sz w:val="16"/>
        </w:rPr>
        <w:t xml:space="preserve">. Global Head of Credit Products Strategy at </w:t>
      </w:r>
      <w:proofErr w:type="spellStart"/>
      <w:r w:rsidRPr="005A2A49">
        <w:rPr>
          <w:sz w:val="16"/>
        </w:rPr>
        <w:t>CitiGroup</w:t>
      </w:r>
      <w:proofErr w:type="spellEnd"/>
      <w:r w:rsidRPr="005A2A49">
        <w:rPr>
          <w:sz w:val="16"/>
        </w:rPr>
        <w:t xml:space="preserve">, Matt King, said </w:t>
      </w:r>
      <w:r w:rsidRPr="003D2267">
        <w:rPr>
          <w:rStyle w:val="StyleUnderline"/>
          <w:b/>
          <w:bCs/>
        </w:rPr>
        <w:t>an oil shock could roil global markets which have demonstrated their collective jitteriness of late</w:t>
      </w:r>
      <w:r w:rsidRPr="005A2A49">
        <w:rPr>
          <w:sz w:val="16"/>
        </w:rPr>
        <w:t xml:space="preserve">. "It does feel as though </w:t>
      </w:r>
      <w:r w:rsidRPr="003D2267">
        <w:rPr>
          <w:rStyle w:val="StyleUnderline"/>
          <w:b/>
          <w:bCs/>
        </w:rPr>
        <w:t xml:space="preserve">markets are sensitive to any and every shock </w:t>
      </w:r>
      <w:r w:rsidRPr="005A2A49">
        <w:rPr>
          <w:sz w:val="16"/>
        </w:rPr>
        <w:t>this year, in a way they weren't previously," he said. "So if this becomes just that catalyst which causes investors to want to pull back, or forces central banks to hike interests that little bit faster, then it could have a considerable impact."</w:t>
      </w:r>
    </w:p>
    <w:p w14:paraId="38759518" w14:textId="77777777" w:rsidR="00264377" w:rsidRDefault="00264377" w:rsidP="00264377"/>
    <w:p w14:paraId="11E588D9" w14:textId="77777777" w:rsidR="00264377" w:rsidRDefault="00264377" w:rsidP="00264377"/>
    <w:p w14:paraId="062D0867" w14:textId="295F9B18" w:rsidR="00264377" w:rsidRPr="003D2267" w:rsidRDefault="00264377" w:rsidP="005A2A49">
      <w:pPr>
        <w:pStyle w:val="Heading4"/>
      </w:pPr>
      <w:r>
        <w:t>Countries will shift to Iran despite Trump sanctions</w:t>
      </w:r>
    </w:p>
    <w:p w14:paraId="08A801AE" w14:textId="77777777" w:rsidR="00264377" w:rsidRDefault="00264377" w:rsidP="00264377">
      <w:pPr>
        <w:rPr>
          <w:rStyle w:val="Style13ptBold"/>
        </w:rPr>
      </w:pPr>
      <w:r>
        <w:rPr>
          <w:rStyle w:val="Style13ptBold"/>
        </w:rPr>
        <w:t>Clarke, 2018</w:t>
      </w:r>
    </w:p>
    <w:p w14:paraId="305534C6" w14:textId="77777777" w:rsidR="00264377" w:rsidRPr="003D2267" w:rsidRDefault="00264377" w:rsidP="00264377">
      <w:pPr>
        <w:rPr>
          <w:sz w:val="20"/>
          <w:szCs w:val="28"/>
        </w:rPr>
      </w:pPr>
      <w:r w:rsidRPr="003D2267">
        <w:rPr>
          <w:sz w:val="20"/>
          <w:szCs w:val="28"/>
        </w:rPr>
        <w:t xml:space="preserve">(Carrington, “Threat of sanctions against Saudi Arabia hang in the air over Jamal Khashoggi disappearance,” ABC, 19 Oct. 2018, </w:t>
      </w:r>
      <w:hyperlink r:id="rId202" w:history="1">
        <w:r w:rsidRPr="003D2267">
          <w:rPr>
            <w:rStyle w:val="Hyperlink"/>
            <w:sz w:val="20"/>
            <w:szCs w:val="28"/>
          </w:rPr>
          <w:t>https://www.abc.net.au/news/2018-10-19/sanctions-possible-for-saudi-arabia-after-khashoggi-murder/10393456</w:t>
        </w:r>
      </w:hyperlink>
      <w:r w:rsidRPr="003D2267">
        <w:rPr>
          <w:sz w:val="20"/>
          <w:szCs w:val="28"/>
        </w:rPr>
        <w:t>)</w:t>
      </w:r>
    </w:p>
    <w:p w14:paraId="4FD64B1F" w14:textId="749F537E" w:rsidR="00264377" w:rsidRPr="005A2A49" w:rsidRDefault="00264377" w:rsidP="00264377">
      <w:pPr>
        <w:rPr>
          <w:sz w:val="16"/>
        </w:rPr>
      </w:pPr>
      <w:proofErr w:type="spellStart"/>
      <w:r w:rsidRPr="005A2A49">
        <w:rPr>
          <w:sz w:val="16"/>
        </w:rPr>
        <w:t>Mr</w:t>
      </w:r>
      <w:proofErr w:type="spellEnd"/>
      <w:r w:rsidRPr="005A2A49">
        <w:rPr>
          <w:sz w:val="16"/>
        </w:rPr>
        <w:t xml:space="preserve"> </w:t>
      </w:r>
      <w:r w:rsidRPr="003D2267">
        <w:rPr>
          <w:rStyle w:val="StyleUnderline"/>
          <w:b/>
          <w:bCs/>
        </w:rPr>
        <w:t>Trump</w:t>
      </w:r>
      <w:r w:rsidRPr="005A2A49">
        <w:rPr>
          <w:sz w:val="16"/>
        </w:rPr>
        <w:t xml:space="preserve">'s administration has withdrawn from the Iran nuclear deal and is continuing to ratchet up the pressure on the country. But he </w:t>
      </w:r>
      <w:r w:rsidRPr="003D2267">
        <w:rPr>
          <w:rStyle w:val="StyleUnderline"/>
          <w:b/>
          <w:bCs/>
        </w:rPr>
        <w:t>was relying on Saudi Arabia to increase its production in oil to offset the expected loss from Iran as sanctions started to bite. "If there is an energy crisis</w:t>
      </w:r>
      <w:r w:rsidRPr="005A2A49">
        <w:rPr>
          <w:sz w:val="16"/>
        </w:rPr>
        <w:t xml:space="preserve">, then most of </w:t>
      </w:r>
      <w:r w:rsidRPr="003D2267">
        <w:rPr>
          <w:rStyle w:val="StyleUnderline"/>
          <w:b/>
          <w:bCs/>
        </w:rPr>
        <w:t xml:space="preserve">the countries that the United States has requested to not buy Iranian oil may </w:t>
      </w:r>
      <w:r w:rsidRPr="005A2A49">
        <w:rPr>
          <w:sz w:val="16"/>
        </w:rPr>
        <w:t xml:space="preserve">well </w:t>
      </w:r>
      <w:r w:rsidRPr="003D2267">
        <w:rPr>
          <w:rStyle w:val="StyleUnderline"/>
          <w:b/>
          <w:bCs/>
        </w:rPr>
        <w:t xml:space="preserve">overlook the American threats and buy oil from Iran," </w:t>
      </w:r>
      <w:r w:rsidRPr="005A2A49">
        <w:rPr>
          <w:sz w:val="16"/>
        </w:rPr>
        <w:t xml:space="preserve">said Dr </w:t>
      </w:r>
      <w:proofErr w:type="spellStart"/>
      <w:r w:rsidRPr="005A2A49">
        <w:rPr>
          <w:sz w:val="16"/>
        </w:rPr>
        <w:t>Saikal</w:t>
      </w:r>
      <w:proofErr w:type="spellEnd"/>
      <w:r w:rsidRPr="005A2A49">
        <w:rPr>
          <w:sz w:val="16"/>
        </w:rPr>
        <w:t>. "</w:t>
      </w:r>
      <w:r w:rsidRPr="003D2267">
        <w:rPr>
          <w:rStyle w:val="StyleUnderline"/>
          <w:b/>
          <w:bCs/>
        </w:rPr>
        <w:t>Iran has the capacity to increase its production by 2 to 3 million barrels a day</w:t>
      </w:r>
      <w:r w:rsidRPr="005A2A49">
        <w:rPr>
          <w:sz w:val="16"/>
        </w:rPr>
        <w:t xml:space="preserve">." </w:t>
      </w:r>
      <w:proofErr w:type="spellStart"/>
      <w:r w:rsidRPr="005A2A49">
        <w:rPr>
          <w:sz w:val="16"/>
        </w:rPr>
        <w:t>Mr</w:t>
      </w:r>
      <w:proofErr w:type="spellEnd"/>
      <w:r w:rsidRPr="005A2A49">
        <w:rPr>
          <w:sz w:val="16"/>
        </w:rPr>
        <w:t xml:space="preserve"> King believes the big difference between today and the 1970s is that the US now has plentiful supplies of shale oil which can be quickly turned on if the price rises. He said he doesn't think Saudi Arabia has the same ability to derail the global economy, "both because of the ability of shale to act as an offset and because of the reduced influence of OPEC". "It just feels like OPEC doesn't have the same stranglehold over global oil prices that it had back then," he said.</w:t>
      </w:r>
    </w:p>
    <w:p w14:paraId="1F530C46" w14:textId="31817F1E" w:rsidR="007A14ED" w:rsidRDefault="007A14ED" w:rsidP="007A14ED">
      <w:pPr>
        <w:pStyle w:val="Heading3"/>
      </w:pPr>
      <w:r>
        <w:t>Econ/Relations</w:t>
      </w:r>
      <w:r w:rsidR="00306902">
        <w:t>-could also be the 1NC card</w:t>
      </w:r>
    </w:p>
    <w:p w14:paraId="4FF66170" w14:textId="3A04E0BA" w:rsidR="00306902" w:rsidRDefault="00306902" w:rsidP="00306902"/>
    <w:p w14:paraId="682E0DA5" w14:textId="49CE571F" w:rsidR="00306902" w:rsidRDefault="00306902" w:rsidP="00306902"/>
    <w:p w14:paraId="4C6EDF50" w14:textId="3F3A3B18" w:rsidR="00306902" w:rsidRDefault="00BD7F2B" w:rsidP="00306902">
      <w:pPr>
        <w:pStyle w:val="Heading4"/>
      </w:pPr>
      <w:r>
        <w:t>**</w:t>
      </w:r>
      <w:r w:rsidR="00306902">
        <w:t>Saudi Arabia responds to the plan by weaponizing oil – causes immediate price spikes that reverberate globally and decimates relations</w:t>
      </w:r>
    </w:p>
    <w:p w14:paraId="0DA8ED8B" w14:textId="24AD9AAE" w:rsidR="00306902" w:rsidRDefault="00306902" w:rsidP="00306902"/>
    <w:p w14:paraId="3313CCFE" w14:textId="693A1DC2" w:rsidR="00306902" w:rsidRDefault="00306902" w:rsidP="00306902">
      <w:pPr>
        <w:rPr>
          <w:rStyle w:val="Style13ptBold"/>
        </w:rPr>
      </w:pPr>
      <w:r>
        <w:rPr>
          <w:rStyle w:val="Style13ptBold"/>
        </w:rPr>
        <w:t>Koenig, 2018</w:t>
      </w:r>
    </w:p>
    <w:p w14:paraId="75948ABE" w14:textId="7BBE8BBB" w:rsidR="00306902" w:rsidRPr="00306902" w:rsidRDefault="00306902" w:rsidP="00306902">
      <w:pPr>
        <w:rPr>
          <w:sz w:val="20"/>
          <w:szCs w:val="28"/>
        </w:rPr>
      </w:pPr>
      <w:r w:rsidRPr="00306902">
        <w:rPr>
          <w:sz w:val="20"/>
          <w:szCs w:val="28"/>
        </w:rPr>
        <w:t xml:space="preserve">(David, “As an oil giant, Saudi threats against US loom large,” AP, 16 Oct. 2018, </w:t>
      </w:r>
      <w:hyperlink r:id="rId203" w:history="1">
        <w:r w:rsidRPr="00306902">
          <w:rPr>
            <w:rStyle w:val="Hyperlink"/>
            <w:sz w:val="20"/>
            <w:szCs w:val="28"/>
          </w:rPr>
          <w:t>https://www.apnews.com/f240e45379f5403daa1b84e3f908e262</w:t>
        </w:r>
      </w:hyperlink>
      <w:r w:rsidRPr="00306902">
        <w:rPr>
          <w:sz w:val="20"/>
          <w:szCs w:val="28"/>
        </w:rPr>
        <w:t>)</w:t>
      </w:r>
    </w:p>
    <w:p w14:paraId="28CC2F78" w14:textId="1DB5CAF7" w:rsidR="007A14ED" w:rsidRPr="005A2A49" w:rsidRDefault="007A14ED" w:rsidP="00306902">
      <w:pPr>
        <w:rPr>
          <w:sz w:val="16"/>
        </w:rPr>
      </w:pPr>
      <w:r w:rsidRPr="007A14ED">
        <w:rPr>
          <w:rStyle w:val="StyleUnderline"/>
          <w:b/>
          <w:bCs/>
        </w:rPr>
        <w:t>Saudi Arabia’s status as the biggest oil exporter gives it the power to jolt the global economy</w:t>
      </w:r>
      <w:r w:rsidRPr="005A2A49">
        <w:rPr>
          <w:sz w:val="16"/>
        </w:rPr>
        <w:t xml:space="preserve"> — if it wants. That was the kingdom’s message when it warned Washington and President Donald Trump against imposing sanctions over the disappearance of Saudi journalist Jamal Khashoggi, a U.S. resident. Trump, who bragged at rallies about his business dealings with rich Saudis, said over the weekend there would be “severe punishment” if evidence points to Saudi responsibility for Khashoggi’s disappearance. On Sunday, the Saudi government threatened to retaliate against any punishment such as economic sanctions, outside political pressure or even “repeated false accusations.” Trump tempered his comments on Monday after talking to Saudi King Salman and suggested “rogue killers” may be to blame. He dispatched Secretary of State Mike Pompeo to visit the king. And Saudi Arabia’s energy minister seemed to walk back Riyadh’s threat the next day. But </w:t>
      </w:r>
      <w:r w:rsidRPr="007A14ED">
        <w:rPr>
          <w:rStyle w:val="StyleUnderline"/>
          <w:b/>
          <w:bCs/>
        </w:rPr>
        <w:t>if the United States were to follow through with sanctions</w:t>
      </w:r>
      <w:r w:rsidRPr="005A2A49">
        <w:rPr>
          <w:sz w:val="16"/>
        </w:rPr>
        <w:t xml:space="preserve"> — as some lawmakers such as Republican Sens. Mark Rubio of Florida and Jeff Flake of Arizona have urged — </w:t>
      </w:r>
      <w:r w:rsidRPr="007A14ED">
        <w:rPr>
          <w:rStyle w:val="StyleUnderline"/>
          <w:b/>
          <w:bCs/>
        </w:rPr>
        <w:t xml:space="preserve">the Saudis could react by reducing oil exports. That would lead to a steep increase in prices, </w:t>
      </w:r>
      <w:r w:rsidRPr="005A2A49">
        <w:rPr>
          <w:sz w:val="16"/>
        </w:rPr>
        <w:t xml:space="preserve">perhaps to $100 a barrel, in the view of some analysts. Globally, </w:t>
      </w:r>
      <w:r w:rsidRPr="007A14ED">
        <w:rPr>
          <w:rStyle w:val="StyleUnderline"/>
          <w:b/>
          <w:bCs/>
        </w:rPr>
        <w:t>the kingdom wields enormous influence over prices. It is the de facto leader of</w:t>
      </w:r>
      <w:r w:rsidRPr="005A2A49">
        <w:rPr>
          <w:sz w:val="16"/>
        </w:rPr>
        <w:t xml:space="preserve"> the </w:t>
      </w:r>
      <w:r w:rsidRPr="007A14ED">
        <w:rPr>
          <w:rStyle w:val="StyleUnderline"/>
          <w:b/>
          <w:bCs/>
        </w:rPr>
        <w:t>O</w:t>
      </w:r>
      <w:r w:rsidRPr="005A2A49">
        <w:rPr>
          <w:sz w:val="16"/>
        </w:rPr>
        <w:t xml:space="preserve">rganization of the </w:t>
      </w:r>
      <w:r w:rsidRPr="007A14ED">
        <w:rPr>
          <w:rStyle w:val="StyleUnderline"/>
          <w:b/>
          <w:bCs/>
        </w:rPr>
        <w:t>P</w:t>
      </w:r>
      <w:r w:rsidRPr="005A2A49">
        <w:rPr>
          <w:sz w:val="16"/>
        </w:rPr>
        <w:t xml:space="preserve">etroleum </w:t>
      </w:r>
      <w:r w:rsidRPr="007A14ED">
        <w:rPr>
          <w:rStyle w:val="StyleUnderline"/>
          <w:b/>
          <w:bCs/>
        </w:rPr>
        <w:t>E</w:t>
      </w:r>
      <w:r w:rsidRPr="005A2A49">
        <w:rPr>
          <w:sz w:val="16"/>
        </w:rPr>
        <w:t xml:space="preserve">xporting </w:t>
      </w:r>
      <w:r w:rsidRPr="007A14ED">
        <w:rPr>
          <w:rStyle w:val="StyleUnderline"/>
          <w:b/>
          <w:bCs/>
        </w:rPr>
        <w:t>C</w:t>
      </w:r>
      <w:r w:rsidRPr="005A2A49">
        <w:rPr>
          <w:sz w:val="16"/>
        </w:rPr>
        <w:t xml:space="preserve">ountries, </w:t>
      </w:r>
      <w:r w:rsidRPr="007A14ED">
        <w:rPr>
          <w:rStyle w:val="StyleUnderline"/>
          <w:b/>
          <w:bCs/>
        </w:rPr>
        <w:t>which</w:t>
      </w:r>
      <w:r w:rsidRPr="005A2A49">
        <w:rPr>
          <w:sz w:val="16"/>
        </w:rPr>
        <w:t xml:space="preserve"> together </w:t>
      </w:r>
      <w:r w:rsidRPr="007A14ED">
        <w:rPr>
          <w:rStyle w:val="StyleUnderline"/>
          <w:b/>
          <w:bCs/>
        </w:rPr>
        <w:t>account for</w:t>
      </w:r>
      <w:r w:rsidRPr="005A2A49">
        <w:rPr>
          <w:sz w:val="16"/>
        </w:rPr>
        <w:t xml:space="preserve"> about </w:t>
      </w:r>
      <w:r w:rsidRPr="007A14ED">
        <w:rPr>
          <w:rStyle w:val="StyleUnderline"/>
          <w:b/>
          <w:bCs/>
        </w:rPr>
        <w:t>one-third of global crude production</w:t>
      </w:r>
      <w:r w:rsidRPr="005A2A49">
        <w:rPr>
          <w:sz w:val="16"/>
        </w:rPr>
        <w:t xml:space="preserve">. </w:t>
      </w:r>
      <w:r w:rsidRPr="007A14ED">
        <w:rPr>
          <w:rStyle w:val="StyleUnderline"/>
          <w:b/>
          <w:bCs/>
        </w:rPr>
        <w:t xml:space="preserve">The Saudis have more spare production capacity than anyone else; no other producer appears able to fill the void if Saudi oil were to disappear from the market. </w:t>
      </w:r>
      <w:r w:rsidRPr="005A2A49">
        <w:rPr>
          <w:sz w:val="16"/>
        </w:rPr>
        <w:t xml:space="preserve">That means Saudi Arabia could cause trouble for Trump ahead of next month’s elections, in which the Republican party is trying to avoid losing control of the House of Representatives. </w:t>
      </w:r>
      <w:r w:rsidRPr="007A14ED">
        <w:rPr>
          <w:rStyle w:val="StyleUnderline"/>
          <w:b/>
          <w:bCs/>
        </w:rPr>
        <w:t>Just announcing a production cut would cause an immediate price spike</w:t>
      </w:r>
      <w:r w:rsidRPr="005A2A49">
        <w:rPr>
          <w:sz w:val="16"/>
        </w:rPr>
        <w:t xml:space="preserve"> — a prospect that would deter significant U.S. sanctions. “From Trump’s point of view, given the mid-term elections are lurking, that could have an impact,” said Paul Stevens, an oil expert at the Chatham House, a London think tank. “Simply stating that — threatening it — might be enough to tip the balance.” The Saudis have reason to step back from the precipice. Their economy still depends on oil, and </w:t>
      </w:r>
      <w:r w:rsidRPr="007A14ED">
        <w:rPr>
          <w:rStyle w:val="StyleUnderline"/>
          <w:b/>
          <w:bCs/>
        </w:rPr>
        <w:t>the U.S. is the third-biggest destination for Saudi crude</w:t>
      </w:r>
      <w:r w:rsidRPr="005A2A49">
        <w:rPr>
          <w:sz w:val="16"/>
        </w:rPr>
        <w:t xml:space="preserve">, according to </w:t>
      </w:r>
      <w:proofErr w:type="spellStart"/>
      <w:r w:rsidRPr="005A2A49">
        <w:rPr>
          <w:sz w:val="16"/>
        </w:rPr>
        <w:t>ClipperData</w:t>
      </w:r>
      <w:proofErr w:type="spellEnd"/>
      <w:r w:rsidRPr="005A2A49">
        <w:rPr>
          <w:sz w:val="16"/>
        </w:rPr>
        <w:t xml:space="preserve">. Crown Prince Mohammed bin Salman has laid out an ambitious vision of diversifying the economy, but it is only a vision. Energy analyst Phil Flynn said that if Saudi Arabia did anything to cause a price surge, “they would be shooting themselves in the foot. If they cut off supplies, it could put the world into a recession and that would lower the demand for oil.” Other analysts said an oil shock would accelerate efforts in consuming countries to switch to other forms of energy. U.S. reliance on Saudi oil has declined as domestic production soared during the shale-drilling boom of the past decade. America has likely already passed Russia and Saudi Arabia to become the world’s biggest oil producer, according to U.S. government estimates. In July, about 11 percent of U.S. imports came from Saudi Arabia, compared with 45 percent from Canada, according to the U.S. Energy Information Administration. Still, </w:t>
      </w:r>
      <w:r w:rsidRPr="007A14ED">
        <w:rPr>
          <w:rStyle w:val="StyleUnderline"/>
          <w:b/>
          <w:bCs/>
        </w:rPr>
        <w:t>any disruption would hurt both U.S. and Saudi interests</w:t>
      </w:r>
      <w:r w:rsidRPr="005A2A49">
        <w:rPr>
          <w:sz w:val="16"/>
        </w:rPr>
        <w:t xml:space="preserve">, and leaders of both countries want to ensure that the relationship survives, said Kevin Book, an analyst with </w:t>
      </w:r>
      <w:proofErr w:type="spellStart"/>
      <w:r w:rsidRPr="005A2A49">
        <w:rPr>
          <w:sz w:val="16"/>
        </w:rPr>
        <w:t>ClearView</w:t>
      </w:r>
      <w:proofErr w:type="spellEnd"/>
      <w:r w:rsidRPr="005A2A49">
        <w:rPr>
          <w:sz w:val="16"/>
        </w:rPr>
        <w:t xml:space="preserve"> Energy Partners. </w:t>
      </w:r>
      <w:r w:rsidRPr="007A14ED">
        <w:rPr>
          <w:rStyle w:val="StyleUnderline"/>
          <w:b/>
          <w:bCs/>
        </w:rPr>
        <w:t>The U.S. views Saudi Arabia as a key ally in fighting</w:t>
      </w:r>
      <w:r w:rsidRPr="005A2A49">
        <w:rPr>
          <w:sz w:val="16"/>
        </w:rPr>
        <w:t xml:space="preserve"> Islamic </w:t>
      </w:r>
      <w:r w:rsidRPr="007A14ED">
        <w:rPr>
          <w:rStyle w:val="StyleUnderline"/>
          <w:b/>
          <w:bCs/>
        </w:rPr>
        <w:t>terrorism and</w:t>
      </w:r>
      <w:r w:rsidRPr="005A2A49">
        <w:rPr>
          <w:sz w:val="16"/>
        </w:rPr>
        <w:t xml:space="preserve"> serving as a counterweight to </w:t>
      </w:r>
      <w:r w:rsidRPr="007A14ED">
        <w:rPr>
          <w:rStyle w:val="StyleUnderline"/>
          <w:b/>
          <w:bCs/>
        </w:rPr>
        <w:t>Iran. “Oil is part of the story</w:t>
      </w:r>
      <w:r w:rsidRPr="005A2A49">
        <w:rPr>
          <w:sz w:val="16"/>
        </w:rPr>
        <w:t xml:space="preserve">, but the U.S.-Saudi relationship is forged on bigger things,” Book said. “The relationship has had its ups and downs, but I don’t think anybody in any administration would want to throw the baby out with the bath water, and certainly not throw out the oil.” </w:t>
      </w:r>
      <w:r w:rsidRPr="007A14ED">
        <w:rPr>
          <w:rStyle w:val="Emphasis"/>
        </w:rPr>
        <w:t>For decades, Saudi Arabia has sent oil to the United States and the U.S. has sent fighter planes and other weapons to the kingdom</w:t>
      </w:r>
      <w:r w:rsidRPr="005A2A49">
        <w:rPr>
          <w:sz w:val="16"/>
        </w:rPr>
        <w:t xml:space="preserve">. </w:t>
      </w:r>
      <w:r w:rsidRPr="007A14ED">
        <w:rPr>
          <w:rStyle w:val="StyleUnderline"/>
          <w:b/>
          <w:bCs/>
        </w:rPr>
        <w:t>Trump has said repeatedly that he does not want to stop</w:t>
      </w:r>
      <w:r w:rsidRPr="005A2A49">
        <w:rPr>
          <w:sz w:val="16"/>
        </w:rPr>
        <w:t xml:space="preserve"> a proposed $110 billion </w:t>
      </w:r>
      <w:r w:rsidRPr="007A14ED">
        <w:rPr>
          <w:rStyle w:val="StyleUnderline"/>
          <w:b/>
          <w:bCs/>
        </w:rPr>
        <w:t>arms sale to the Saudis — even though some in Congress say he should</w:t>
      </w:r>
      <w:r w:rsidRPr="005A2A49">
        <w:rPr>
          <w:sz w:val="16"/>
        </w:rPr>
        <w:t xml:space="preserve"> — because it would cost jobs in the U.S. “We would be punishing ourselves,” said Trump, whose first foreign trip as president was to Saudi Arabia. The Saudis have suffered what they considered indignities from the U.S. without using oil as a weapon in the past. In 2013, the Riyadh government took the rare step of rejecting a U.N. Security Council seat in what was widely seen as anger over a muted international response to violence in Syria and a nuclear deal with Iran. Three years later, the Saudis were unhappy but took no action when Congress — over President Barack Obama’s veto — passed a law making it easier for families of people killed in the Sept. 11, 2001, terror attacks to sue Saudi Arabia. </w:t>
      </w:r>
      <w:r w:rsidRPr="00306902">
        <w:rPr>
          <w:rStyle w:val="StyleUnderline"/>
          <w:b/>
          <w:bCs/>
        </w:rPr>
        <w:t>In instances where the Saudi government has carried out its threats, the impact has been felt globally</w:t>
      </w:r>
      <w:r w:rsidRPr="005A2A49">
        <w:rPr>
          <w:sz w:val="16"/>
        </w:rPr>
        <w:t xml:space="preserve"> but without the desired outcome. The Saudis took part in the 1973-74 oil embargo against Western countries for supporting Israel and although that boosted global prices, it failed to achieve its goal of effecting political changes in the Middle East.</w:t>
      </w:r>
    </w:p>
    <w:p w14:paraId="62382950" w14:textId="1F95DC1F" w:rsidR="00D05E29" w:rsidRDefault="00D05E29" w:rsidP="00306902"/>
    <w:p w14:paraId="532A66FB" w14:textId="42A1915F" w:rsidR="00D05E29" w:rsidRDefault="00BD7F2B" w:rsidP="00D05E29">
      <w:pPr>
        <w:pStyle w:val="Heading4"/>
      </w:pPr>
      <w:r>
        <w:t>**</w:t>
      </w:r>
      <w:r w:rsidR="00474C07">
        <w:t>The relationship is old and reliable but susceptible in this geopolitical moment- collapse results in China fill-in and collapse of US power</w:t>
      </w:r>
    </w:p>
    <w:p w14:paraId="66EADF4E" w14:textId="5B859C29" w:rsidR="00474C07" w:rsidRDefault="00474C07" w:rsidP="00474C07"/>
    <w:p w14:paraId="2FC4AF28" w14:textId="63C1B131" w:rsidR="00474C07" w:rsidRDefault="00474C07" w:rsidP="00474C07">
      <w:pPr>
        <w:rPr>
          <w:rStyle w:val="Style13ptBold"/>
        </w:rPr>
      </w:pPr>
      <w:r>
        <w:rPr>
          <w:rStyle w:val="Style13ptBold"/>
        </w:rPr>
        <w:t>Hannah, 2019</w:t>
      </w:r>
    </w:p>
    <w:p w14:paraId="22DE2753" w14:textId="7FDEA085" w:rsidR="00474C07" w:rsidRPr="00BD7F2B" w:rsidRDefault="00474C07" w:rsidP="00BD7F2B">
      <w:pPr>
        <w:rPr>
          <w:sz w:val="20"/>
          <w:szCs w:val="28"/>
        </w:rPr>
      </w:pPr>
      <w:r w:rsidRPr="00BD7F2B">
        <w:rPr>
          <w:sz w:val="20"/>
          <w:szCs w:val="28"/>
        </w:rPr>
        <w:t xml:space="preserve">(John- senior fellow at the Foundation for Defense of Democracies, focusing on U.S. strategy, “The U.S.-Saudi relationship is in real trouble. And things could get worse—even much worse.” 30 March 2019, </w:t>
      </w:r>
      <w:hyperlink r:id="rId204" w:history="1">
        <w:r w:rsidRPr="00BD7F2B">
          <w:rPr>
            <w:rStyle w:val="Hyperlink"/>
            <w:sz w:val="20"/>
            <w:szCs w:val="28"/>
          </w:rPr>
          <w:t>https://www.israpundit.org/the-u-s-saudi-relationship-is-in-real-trouble-and-things-could-get-worse-even-much-worse/</w:t>
        </w:r>
      </w:hyperlink>
      <w:r w:rsidRPr="00BD7F2B">
        <w:rPr>
          <w:sz w:val="20"/>
          <w:szCs w:val="28"/>
        </w:rPr>
        <w:t>)</w:t>
      </w:r>
    </w:p>
    <w:p w14:paraId="24A77E29" w14:textId="27C1CECB" w:rsidR="00474C07" w:rsidRPr="005A2A49" w:rsidRDefault="00474C07" w:rsidP="00474C07">
      <w:pPr>
        <w:rPr>
          <w:sz w:val="16"/>
        </w:rPr>
      </w:pPr>
      <w:r w:rsidRPr="005A2A49">
        <w:rPr>
          <w:sz w:val="16"/>
        </w:rPr>
        <w:t xml:space="preserve">It’s true that there’s a lot of ruin in U.S.-Saudi ties. The relationship has endured oil boycotts, the 9/11 attacks (15 of the 19 hijackers were Saudi nationals), and more than 70 years of constant clashing of cultures and values. The </w:t>
      </w:r>
      <w:r w:rsidRPr="00474C07">
        <w:rPr>
          <w:rStyle w:val="StyleUnderline"/>
          <w:b/>
          <w:bCs/>
        </w:rPr>
        <w:t>national interests that have bound Washington and Riyadh together through the decades,</w:t>
      </w:r>
      <w:r w:rsidRPr="005A2A49">
        <w:rPr>
          <w:sz w:val="16"/>
        </w:rPr>
        <w:t xml:space="preserve"> despite their deep differences, remain formidable. </w:t>
      </w:r>
      <w:r w:rsidRPr="00474C07">
        <w:rPr>
          <w:rStyle w:val="StyleUnderline"/>
          <w:b/>
          <w:bCs/>
        </w:rPr>
        <w:t>But real changes are now afoot in the underlying dynamics</w:t>
      </w:r>
      <w:r w:rsidRPr="005A2A49">
        <w:rPr>
          <w:sz w:val="16"/>
        </w:rPr>
        <w:t xml:space="preserve"> of the relationship. They should at minimum give pause to anyone who blithely assumes that there’s no amount of public derision that the United States could heap on the kingdom that might put the broader U.S.-Saudi partnership at risk, and the Trump administration should take notice. </w:t>
      </w:r>
      <w:r w:rsidRPr="00474C07">
        <w:rPr>
          <w:rStyle w:val="StyleUnderline"/>
          <w:b/>
          <w:bCs/>
        </w:rPr>
        <w:t>One such change is the rapid rise of Saudi nationalism</w:t>
      </w:r>
      <w:r w:rsidRPr="005A2A49">
        <w:rPr>
          <w:sz w:val="16"/>
        </w:rPr>
        <w:t xml:space="preserve">—especially among the country’s large youth population. As part of his reform agenda for transforming the kingdom, Mohammed bin Salman has consciously sought to build a new sense of identity among Saudis, grounded in nationalism rather than Wahhabism, the fundamentalist religious sect that served as an ideological gateway for terrorist groups such as al Qaeda and the Islamic State. While largely a positive development, the nationalist tide could have a double edge, as I learned on an Atlantic Council trip to Riyadh in February. </w:t>
      </w:r>
      <w:r w:rsidRPr="00474C07">
        <w:rPr>
          <w:rStyle w:val="StyleUnderline"/>
          <w:b/>
          <w:bCs/>
        </w:rPr>
        <w:t>It was striking how many researchers, activists, and government officials in Riyadh seemed defensive, resentful, and even angry when asked about the United States. “We’re getting sick and tired of having our country reduced to its worst mistakes,” one woman said, referring to the Khashoggi tragedy</w:t>
      </w:r>
      <w:r w:rsidRPr="005A2A49">
        <w:rPr>
          <w:sz w:val="16"/>
        </w:rPr>
        <w:t xml:space="preserve">. Another said, “Thanks to the crown prince, the lives of millions of women are being positively transformed in ways that our mothers couldn’t even dream of. If the United States can’t appreciate the historical importance of what’s happening here, and chooses to focus only on our faults and trying to change our leadership, then you’re hurting our cause—and I’ll oppose you.” Whether justified or not, the sense of hurt, of being misunderstood and unfairly attacked, even humiliated, appeared genuine. It’s not hard to see how that kind of </w:t>
      </w:r>
      <w:r w:rsidRPr="00474C07">
        <w:rPr>
          <w:rStyle w:val="StyleUnderline"/>
          <w:b/>
          <w:bCs/>
        </w:rPr>
        <w:t>raw populist emotion, sufficiently stoked, could result in overreaction</w:t>
      </w:r>
      <w:r w:rsidRPr="005A2A49">
        <w:rPr>
          <w:sz w:val="16"/>
        </w:rPr>
        <w:t xml:space="preserve">, miscalculation, and counterproductive policies. At a minimum, it’s a new variable in the equation that U.S. policymakers, in both the administration and Congress, should be taking into account as they calculate how best to pressure the kingdom to change its most problematic behaviors. Perhaps </w:t>
      </w:r>
      <w:r w:rsidRPr="00474C07">
        <w:rPr>
          <w:rStyle w:val="StyleUnderline"/>
          <w:b/>
          <w:bCs/>
        </w:rPr>
        <w:t>an even more important change</w:t>
      </w:r>
      <w:r w:rsidRPr="005A2A49">
        <w:rPr>
          <w:sz w:val="16"/>
        </w:rPr>
        <w:t xml:space="preserve">, one that amplifies the potential risks of a possible nationalist backlash, </w:t>
      </w:r>
      <w:r w:rsidRPr="00474C07">
        <w:rPr>
          <w:rStyle w:val="StyleUnderline"/>
          <w:b/>
          <w:bCs/>
        </w:rPr>
        <w:t>is the emergence of great-power competitors</w:t>
      </w:r>
      <w:r w:rsidRPr="005A2A49">
        <w:rPr>
          <w:sz w:val="16"/>
        </w:rPr>
        <w:t xml:space="preserve"> with the United States, </w:t>
      </w:r>
      <w:r w:rsidRPr="00474C07">
        <w:rPr>
          <w:rStyle w:val="StyleUnderline"/>
          <w:b/>
          <w:bCs/>
        </w:rPr>
        <w:t>especially China</w:t>
      </w:r>
      <w:r w:rsidRPr="005A2A49">
        <w:rPr>
          <w:sz w:val="16"/>
        </w:rPr>
        <w:t xml:space="preserve">. It’s still the case that Saudis overwhelmingly prefer Washington to remain their dominant global partner. If nothing else, they know that if the worst were to happen, and war with Iran came, neither Russia nor China would lift a finger to save the house of Saud. The U.S. military still would—probably. But that “probably” is itself a growing problem, one which has been getting worse over the past decade as </w:t>
      </w:r>
      <w:r w:rsidRPr="00474C07">
        <w:rPr>
          <w:rStyle w:val="StyleUnderline"/>
          <w:b/>
          <w:bCs/>
        </w:rPr>
        <w:t>two successive U.S. presidents of both major parties</w:t>
      </w:r>
      <w:r w:rsidRPr="005A2A49">
        <w:rPr>
          <w:sz w:val="16"/>
        </w:rPr>
        <w:t xml:space="preserve"> have increasingly </w:t>
      </w:r>
      <w:r w:rsidRPr="00474C07">
        <w:rPr>
          <w:rStyle w:val="StyleUnderline"/>
          <w:b/>
          <w:bCs/>
        </w:rPr>
        <w:t>signaled their determination to do less, not more, in the Middle East to guarantee</w:t>
      </w:r>
      <w:r w:rsidRPr="005A2A49">
        <w:rPr>
          <w:sz w:val="16"/>
        </w:rPr>
        <w:t xml:space="preserve"> the </w:t>
      </w:r>
      <w:r w:rsidRPr="00474C07">
        <w:rPr>
          <w:rStyle w:val="StyleUnderline"/>
          <w:b/>
          <w:bCs/>
        </w:rPr>
        <w:t>security</w:t>
      </w:r>
      <w:r w:rsidRPr="005A2A49">
        <w:rPr>
          <w:sz w:val="16"/>
        </w:rPr>
        <w:t xml:space="preserve"> of partner states. Inevitably, </w:t>
      </w:r>
      <w:r w:rsidRPr="00474C07">
        <w:rPr>
          <w:rStyle w:val="StyleUnderline"/>
          <w:b/>
          <w:bCs/>
        </w:rPr>
        <w:t>as the perception of U.S. retrenchment deepens, the Saudis are hedging their bets and developing new geostrategic options</w:t>
      </w:r>
      <w:r w:rsidRPr="005A2A49">
        <w:rPr>
          <w:sz w:val="16"/>
        </w:rPr>
        <w:t xml:space="preserve">. Today, </w:t>
      </w:r>
      <w:r w:rsidRPr="00474C07">
        <w:rPr>
          <w:rStyle w:val="StyleUnderline"/>
          <w:b/>
          <w:bCs/>
        </w:rPr>
        <w:t>China</w:t>
      </w:r>
      <w:r w:rsidRPr="005A2A49">
        <w:rPr>
          <w:sz w:val="16"/>
        </w:rPr>
        <w:t xml:space="preserve"> is Saudi Arabia’s </w:t>
      </w:r>
      <w:hyperlink r:id="rId205" w:history="1">
        <w:r w:rsidRPr="005A2A49">
          <w:rPr>
            <w:rStyle w:val="Hyperlink"/>
            <w:sz w:val="16"/>
            <w:szCs w:val="32"/>
          </w:rPr>
          <w:t>largest</w:t>
        </w:r>
      </w:hyperlink>
      <w:r w:rsidRPr="005A2A49">
        <w:rPr>
          <w:sz w:val="16"/>
        </w:rPr>
        <w:t xml:space="preserve"> trading partner. It’s </w:t>
      </w:r>
      <w:r w:rsidRPr="00474C07">
        <w:rPr>
          <w:rStyle w:val="StyleUnderline"/>
          <w:b/>
          <w:bCs/>
        </w:rPr>
        <w:t>among the biggest customers for Saudi oil</w:t>
      </w:r>
      <w:r w:rsidRPr="005A2A49">
        <w:rPr>
          <w:sz w:val="16"/>
        </w:rPr>
        <w:t xml:space="preserve">—while the U.S. shale boom increasingly poses the greatest threat to Riyadh’s economic prosperity. Thanks in no small part to decades of intellectual-property theft on a world-historical scale, </w:t>
      </w:r>
      <w:r w:rsidRPr="00474C07">
        <w:rPr>
          <w:rStyle w:val="StyleUnderline"/>
          <w:b/>
          <w:bCs/>
        </w:rPr>
        <w:t xml:space="preserve">Chinese technology, including </w:t>
      </w:r>
      <w:hyperlink r:id="rId206" w:history="1">
        <w:r w:rsidRPr="00474C07">
          <w:rPr>
            <w:rStyle w:val="StyleUnderline"/>
            <w:b/>
            <w:bCs/>
          </w:rPr>
          <w:t>military</w:t>
        </w:r>
      </w:hyperlink>
      <w:r w:rsidRPr="00474C07">
        <w:rPr>
          <w:rStyle w:val="StyleUnderline"/>
          <w:b/>
          <w:bCs/>
        </w:rPr>
        <w:t>, intelligence, and cyber systems, as well</w:t>
      </w:r>
      <w:r w:rsidRPr="005A2A49">
        <w:rPr>
          <w:sz w:val="16"/>
        </w:rPr>
        <w:t xml:space="preserve"> as critical emerging sectors such </w:t>
      </w:r>
      <w:r w:rsidRPr="00474C07">
        <w:rPr>
          <w:rStyle w:val="StyleUnderline"/>
          <w:b/>
          <w:bCs/>
        </w:rPr>
        <w:t>as artificial intelligence, is</w:t>
      </w:r>
      <w:r w:rsidRPr="005A2A49">
        <w:rPr>
          <w:sz w:val="16"/>
        </w:rPr>
        <w:t xml:space="preserve"> increasingly </w:t>
      </w:r>
      <w:hyperlink r:id="rId207" w:history="1">
        <w:r w:rsidRPr="00474C07">
          <w:rPr>
            <w:rStyle w:val="StyleUnderline"/>
            <w:b/>
            <w:bCs/>
          </w:rPr>
          <w:t>closing the gap</w:t>
        </w:r>
      </w:hyperlink>
      <w:r w:rsidRPr="00474C07">
        <w:rPr>
          <w:rStyle w:val="StyleUnderline"/>
          <w:b/>
          <w:bCs/>
        </w:rPr>
        <w:t xml:space="preserve"> with the</w:t>
      </w:r>
      <w:r w:rsidRPr="005A2A49">
        <w:rPr>
          <w:sz w:val="16"/>
        </w:rPr>
        <w:t xml:space="preserve"> best </w:t>
      </w:r>
      <w:r w:rsidRPr="00474C07">
        <w:rPr>
          <w:rStyle w:val="StyleUnderline"/>
          <w:b/>
          <w:bCs/>
        </w:rPr>
        <w:t>U.S</w:t>
      </w:r>
      <w:r w:rsidRPr="005A2A49">
        <w:rPr>
          <w:sz w:val="16"/>
        </w:rPr>
        <w:t xml:space="preserve">. high-tech offerings. </w:t>
      </w:r>
      <w:r w:rsidRPr="00474C07">
        <w:rPr>
          <w:rStyle w:val="StyleUnderline"/>
          <w:b/>
          <w:bCs/>
        </w:rPr>
        <w:t>And Beijing</w:t>
      </w:r>
      <w:r w:rsidRPr="005A2A49">
        <w:rPr>
          <w:sz w:val="16"/>
        </w:rPr>
        <w:t xml:space="preserve">, like Moscow, </w:t>
      </w:r>
      <w:r w:rsidRPr="00474C07">
        <w:rPr>
          <w:rStyle w:val="StyleUnderline"/>
          <w:b/>
          <w:bCs/>
        </w:rPr>
        <w:t>is perfectly prepared to sell its</w:t>
      </w:r>
      <w:r w:rsidRPr="005A2A49">
        <w:rPr>
          <w:sz w:val="16"/>
        </w:rPr>
        <w:t xml:space="preserve"> most </w:t>
      </w:r>
      <w:r w:rsidRPr="00474C07">
        <w:rPr>
          <w:rStyle w:val="StyleUnderline"/>
          <w:b/>
          <w:bCs/>
        </w:rPr>
        <w:t>advanced capabilities to Riyadh with no strings attached. No complaints about the kingdom’s human rights record.</w:t>
      </w:r>
      <w:r w:rsidRPr="005A2A49">
        <w:rPr>
          <w:sz w:val="16"/>
        </w:rPr>
        <w:t xml:space="preserve"> No mentions of Khashoggi. No threats to withdraw support as punishment for the war in Yemen. As was painfully obvious during Mohammed bin Salman’s recent </w:t>
      </w:r>
      <w:hyperlink r:id="rId208" w:history="1">
        <w:r w:rsidRPr="005A2A49">
          <w:rPr>
            <w:rStyle w:val="Hyperlink"/>
            <w:sz w:val="16"/>
            <w:szCs w:val="32"/>
          </w:rPr>
          <w:t>values-free trip</w:t>
        </w:r>
      </w:hyperlink>
      <w:r w:rsidRPr="005A2A49">
        <w:rPr>
          <w:sz w:val="16"/>
        </w:rPr>
        <w:t xml:space="preserve"> to China in February, </w:t>
      </w:r>
      <w:r w:rsidRPr="00474C07">
        <w:rPr>
          <w:rStyle w:val="StyleUnderline"/>
          <w:b/>
          <w:bCs/>
        </w:rPr>
        <w:t>in an increasingly ideological age of great-power competition that pits Western-style liberal democracy against Beijing’s model of authoritarian capitalism, it’s no secret in which camp the house of Saud feels most at home</w:t>
      </w:r>
      <w:r w:rsidRPr="005A2A49">
        <w:rPr>
          <w:sz w:val="16"/>
        </w:rPr>
        <w:t xml:space="preserve">. The only point being that the </w:t>
      </w:r>
      <w:r w:rsidRPr="00474C07">
        <w:rPr>
          <w:rStyle w:val="StyleUnderline"/>
          <w:b/>
          <w:bCs/>
        </w:rPr>
        <w:t>decades-old assumptions that have governed the U.S.-Saudi relationship</w:t>
      </w:r>
      <w:r w:rsidRPr="005A2A49">
        <w:rPr>
          <w:sz w:val="16"/>
        </w:rPr>
        <w:t xml:space="preserve">, while largely still valid, </w:t>
      </w:r>
      <w:r w:rsidRPr="00474C07">
        <w:rPr>
          <w:rStyle w:val="StyleUnderline"/>
          <w:b/>
          <w:bCs/>
        </w:rPr>
        <w:t>may be on increasingly shaky ground</w:t>
      </w:r>
      <w:r w:rsidRPr="005A2A49">
        <w:rPr>
          <w:sz w:val="16"/>
        </w:rPr>
        <w:t xml:space="preserve">. Before the Senate passed a resolution earlier this month to end all U.S. support for the Saudi war in Yemen, Sen. Chris Murphy of Connecticut confidently </w:t>
      </w:r>
      <w:hyperlink r:id="rId209" w:history="1">
        <w:r w:rsidRPr="005A2A49">
          <w:rPr>
            <w:rStyle w:val="Hyperlink"/>
            <w:sz w:val="16"/>
            <w:szCs w:val="32"/>
          </w:rPr>
          <w:t>reassured</w:t>
        </w:r>
      </w:hyperlink>
      <w:r w:rsidRPr="005A2A49">
        <w:rPr>
          <w:sz w:val="16"/>
        </w:rPr>
        <w:t xml:space="preserve">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474C07">
        <w:rPr>
          <w:rStyle w:val="StyleUnderline"/>
          <w:b/>
          <w:bCs/>
        </w:rPr>
        <w:t>Saudi Arabia, U.S. foreign policy, and the global balance of power are all now in flux in ways that are quite unprecedented</w:t>
      </w:r>
      <w:r w:rsidRPr="005A2A49">
        <w:rPr>
          <w:sz w:val="16"/>
        </w:rPr>
        <w:t xml:space="preserve">. Even 30 years ago, the Saudis were capable of some nasty surprises, such as </w:t>
      </w:r>
      <w:hyperlink r:id="rId210" w:history="1">
        <w:r w:rsidRPr="005A2A49">
          <w:rPr>
            <w:rStyle w:val="Hyperlink"/>
            <w:sz w:val="16"/>
            <w:szCs w:val="32"/>
          </w:rPr>
          <w:t>purchasing</w:t>
        </w:r>
      </w:hyperlink>
      <w:r w:rsidRPr="005A2A49">
        <w:rPr>
          <w:sz w:val="16"/>
        </w:rPr>
        <w:t xml:space="preserve"> intermediate-range ballistic missiles from China capable of striking Israel. And just a couple of months ago, credible </w:t>
      </w:r>
      <w:hyperlink r:id="rId211" w:history="1">
        <w:r w:rsidRPr="005A2A49">
          <w:rPr>
            <w:rStyle w:val="Hyperlink"/>
            <w:sz w:val="16"/>
            <w:szCs w:val="32"/>
          </w:rPr>
          <w:t>reports</w:t>
        </w:r>
      </w:hyperlink>
      <w:r w:rsidRPr="005A2A49">
        <w:rPr>
          <w:sz w:val="16"/>
        </w:rPr>
        <w:t xml:space="preserve"> emerged that the Saudis have built a facility for producing and testing solid-fuel ballistic missiles west of Riyadh—one with features that bear striking similarities to comparable facilities in China. The danger that </w:t>
      </w:r>
      <w:r w:rsidRPr="00474C07">
        <w:rPr>
          <w:rStyle w:val="StyleUnderline"/>
          <w:b/>
          <w:bCs/>
        </w:rPr>
        <w:t>as Saudi doubts about the United States’ reliability grow, so too will their efforts to hedge by looking for weapons and support</w:t>
      </w:r>
      <w:r w:rsidRPr="005A2A49">
        <w:rPr>
          <w:sz w:val="16"/>
        </w:rPr>
        <w:t xml:space="preserve"> (in Murphy’s words) </w:t>
      </w:r>
      <w:r w:rsidRPr="00474C07">
        <w:rPr>
          <w:rStyle w:val="StyleUnderline"/>
          <w:b/>
          <w:bCs/>
        </w:rPr>
        <w:t>“somewhere else,” including to hostile great-power rivals of the United States, is</w:t>
      </w:r>
      <w:r w:rsidRPr="005A2A49">
        <w:rPr>
          <w:sz w:val="16"/>
        </w:rPr>
        <w:t xml:space="preserve"> probably greater than it’s ever been in the history of the countries’ relationship. </w:t>
      </w:r>
      <w:r w:rsidRPr="00474C07">
        <w:rPr>
          <w:rStyle w:val="StyleUnderline"/>
          <w:b/>
          <w:bCs/>
        </w:rPr>
        <w:t xml:space="preserve">The recent </w:t>
      </w:r>
      <w:hyperlink r:id="rId212" w:history="1">
        <w:r w:rsidRPr="00474C07">
          <w:rPr>
            <w:rStyle w:val="StyleUnderline"/>
            <w:b/>
            <w:bCs/>
          </w:rPr>
          <w:t>decision</w:t>
        </w:r>
      </w:hyperlink>
      <w:r w:rsidRPr="00474C07">
        <w:rPr>
          <w:rStyle w:val="StyleUnderline"/>
          <w:b/>
          <w:bCs/>
        </w:rPr>
        <w:t xml:space="preserve"> to introduce Chinese-language instruction at all stages of the Saudi educational system was no accident</w:t>
      </w:r>
      <w:r w:rsidRPr="005A2A49">
        <w:rPr>
          <w:sz w:val="16"/>
        </w:rPr>
        <w:t xml:space="preserve">. To its credit, the Trump administration has been prepared to expend significant political capital, including among congressional Republicans, to try and insulate the U.S.-Saudi partnership from the withering (and in too many cases, irresponsible) attacks from both Capitol Hill and the media. But that virtue has been a vice as well. Too often, the administration’s defense of the strategic relationship has appeared as unduly solicitous of Mohammed bin Salman’s sensitivities, unnecessarily dismissive or even contemptuous of Congress’ legitimate concerns, and insufficiently attentive to Saudi actions that have genuinely threatened both U.S. interests and values. The fact is that over the course of the past 18 months, Mohammed bin Salman has engaged in a series of reckless and destabilizing behaviors that should have been setting off alarm bells across the administration. Instead, almost without exception, they were met with the diplomatic equivalent of a shrug. From </w:t>
      </w:r>
      <w:hyperlink r:id="rId213" w:history="1">
        <w:r w:rsidRPr="005A2A49">
          <w:rPr>
            <w:rStyle w:val="Hyperlink"/>
            <w:sz w:val="16"/>
            <w:szCs w:val="32"/>
          </w:rPr>
          <w:t>taking</w:t>
        </w:r>
      </w:hyperlink>
      <w:r w:rsidRPr="005A2A49">
        <w:rPr>
          <w:sz w:val="16"/>
        </w:rPr>
        <w:t xml:space="preserve"> the Lebanese prime minister hostage to billion-dollar </w:t>
      </w:r>
      <w:hyperlink r:id="rId214" w:history="1">
        <w:r w:rsidRPr="005A2A49">
          <w:rPr>
            <w:rStyle w:val="Hyperlink"/>
            <w:sz w:val="16"/>
            <w:szCs w:val="32"/>
          </w:rPr>
          <w:t>shakedowns</w:t>
        </w:r>
      </w:hyperlink>
      <w:r w:rsidRPr="005A2A49">
        <w:rPr>
          <w:sz w:val="16"/>
        </w:rPr>
        <w:t xml:space="preserve"> of prominent princes and businessman, from detaining and torturing peaceful women’s rights activists to blowing up relations with </w:t>
      </w:r>
      <w:hyperlink r:id="rId215" w:history="1">
        <w:r w:rsidRPr="005A2A49">
          <w:rPr>
            <w:rStyle w:val="Hyperlink"/>
            <w:sz w:val="16"/>
            <w:szCs w:val="32"/>
          </w:rPr>
          <w:t>Canada</w:t>
        </w:r>
      </w:hyperlink>
      <w:r w:rsidRPr="005A2A49">
        <w:rPr>
          <w:sz w:val="16"/>
        </w:rPr>
        <w:t xml:space="preserve"> over an objectionable tweet or two, the administration was largely AWOL when it came to calling the Saudis to account and attempting to short-circuit the crown prince’s impulsive, counterproductive misadventures. By the time of Khashoggi’s shocking demise inside the kingdom’s Istanbul consulate last year, it had become clear that the hands-off, highly transactional approach to managing the Saudis pursued by Trump and his son-in-law and senior advisor, Jared Kushner, had gone badly astray. Giving Mohammed bin Salman carte blanche to indulge his darkest instincts in exchange for a few billion dollars in weapons purchases, lower oil prices, and a slightly less hostile attitude toward an otherwise doomed U.S. plan for Middle East peace was neither a wise nor sustainable trade-off for U.S. foreign policy.</w:t>
      </w:r>
    </w:p>
    <w:p w14:paraId="6B0CD121" w14:textId="35C52216" w:rsidR="00264377" w:rsidRDefault="00264377" w:rsidP="00264377"/>
    <w:p w14:paraId="66B97EC8" w14:textId="2858EF8C" w:rsidR="00317E80" w:rsidRDefault="00317E80" w:rsidP="00317E80">
      <w:pPr>
        <w:pStyle w:val="Heading3"/>
      </w:pPr>
      <w:r>
        <w:t>AT: This relationship is unethical</w:t>
      </w:r>
    </w:p>
    <w:p w14:paraId="76EA981C" w14:textId="20DA6A9A" w:rsidR="00317E80" w:rsidRDefault="00317E80" w:rsidP="00317E80"/>
    <w:p w14:paraId="7638564E" w14:textId="0771E95C" w:rsidR="00317E80" w:rsidRDefault="00317E80" w:rsidP="00317E80">
      <w:pPr>
        <w:pStyle w:val="Heading4"/>
      </w:pPr>
      <w:r>
        <w:t>That’s not very a nuanced claim – strategic interests matter and there are ethical implications of collapsing the relationship as well</w:t>
      </w:r>
    </w:p>
    <w:p w14:paraId="38121F33" w14:textId="2A43CAE2" w:rsidR="00667115" w:rsidRDefault="00667115" w:rsidP="00667115"/>
    <w:p w14:paraId="05CB1466" w14:textId="7C516E73" w:rsidR="00667115" w:rsidRDefault="00667115" w:rsidP="00667115">
      <w:pPr>
        <w:rPr>
          <w:rStyle w:val="Style13ptBold"/>
        </w:rPr>
      </w:pPr>
      <w:r>
        <w:rPr>
          <w:rStyle w:val="Style13ptBold"/>
        </w:rPr>
        <w:t>Stephens and Juneau, 2016</w:t>
      </w:r>
    </w:p>
    <w:p w14:paraId="6426CF6D" w14:textId="77110435" w:rsidR="00667115" w:rsidRPr="00667115" w:rsidRDefault="00667115" w:rsidP="00667115">
      <w:pPr>
        <w:rPr>
          <w:szCs w:val="32"/>
        </w:rPr>
      </w:pPr>
      <w:r w:rsidRPr="00667115">
        <w:rPr>
          <w:szCs w:val="32"/>
        </w:rPr>
        <w:t xml:space="preserve">(Michael and Thomas, “Saudi Arabia: Why We Need This Flawed Ally,” 25 </w:t>
      </w:r>
      <w:r>
        <w:rPr>
          <w:szCs w:val="32"/>
        </w:rPr>
        <w:t>Sept.</w:t>
      </w:r>
      <w:r w:rsidRPr="00667115">
        <w:rPr>
          <w:szCs w:val="32"/>
        </w:rPr>
        <w:t xml:space="preserve"> 2016, </w:t>
      </w:r>
      <w:hyperlink r:id="rId216" w:history="1">
        <w:r w:rsidRPr="00667115">
          <w:rPr>
            <w:rStyle w:val="Hyperlink"/>
            <w:szCs w:val="32"/>
          </w:rPr>
          <w:t>https://www.lawfareblog.com/saudi-arabia-why-we-need-flawed-ally</w:t>
        </w:r>
      </w:hyperlink>
      <w:r w:rsidRPr="00667115">
        <w:rPr>
          <w:szCs w:val="32"/>
        </w:rPr>
        <w:t>)</w:t>
      </w:r>
    </w:p>
    <w:p w14:paraId="2FAE7DC8" w14:textId="38DF2653" w:rsidR="00317E80" w:rsidRPr="005A2A49" w:rsidRDefault="00667115" w:rsidP="00667115">
      <w:pPr>
        <w:rPr>
          <w:sz w:val="16"/>
        </w:rPr>
      </w:pPr>
      <w:r w:rsidRPr="005A2A49">
        <w:rPr>
          <w:sz w:val="16"/>
        </w:rPr>
        <w:t>T</w:t>
      </w:r>
      <w:r w:rsidR="00317E80" w:rsidRPr="005A2A49">
        <w:rPr>
          <w:sz w:val="16"/>
        </w:rPr>
        <w:t xml:space="preserve">he United States – or any other Western state – does not have much leverage on Saudi Arabia and its strategic choices at present. But </w:t>
      </w:r>
      <w:r w:rsidR="00317E80" w:rsidRPr="00317E80">
        <w:rPr>
          <w:rStyle w:val="StyleUnderline"/>
          <w:b/>
          <w:bCs/>
        </w:rPr>
        <w:t xml:space="preserve">to shun the Saudis at a time when they are trying to assert themselves as regional leaders would be highly </w:t>
      </w:r>
      <w:proofErr w:type="spellStart"/>
      <w:r w:rsidR="00317E80" w:rsidRPr="00317E80">
        <w:rPr>
          <w:rStyle w:val="StyleUnderline"/>
          <w:b/>
          <w:bCs/>
        </w:rPr>
        <w:t>destabilising</w:t>
      </w:r>
      <w:proofErr w:type="spellEnd"/>
      <w:r w:rsidR="00317E80" w:rsidRPr="00317E80">
        <w:rPr>
          <w:rStyle w:val="StyleUnderline"/>
          <w:b/>
          <w:bCs/>
        </w:rPr>
        <w:t xml:space="preserve"> to the Middle East’s increasingly fragile regional order</w:t>
      </w:r>
      <w:r w:rsidR="00317E80" w:rsidRPr="005A2A49">
        <w:rPr>
          <w:sz w:val="16"/>
        </w:rPr>
        <w:t xml:space="preserve">. Given that </w:t>
      </w:r>
      <w:r w:rsidR="00317E80" w:rsidRPr="00317E80">
        <w:rPr>
          <w:rStyle w:val="StyleUnderline"/>
          <w:b/>
          <w:bCs/>
        </w:rPr>
        <w:t>Riyadh</w:t>
      </w:r>
      <w:r w:rsidR="00317E80" w:rsidRPr="005A2A49">
        <w:rPr>
          <w:sz w:val="16"/>
        </w:rPr>
        <w:t xml:space="preserve">’s insecurity would be heightened by the absence of a security partner with which to face down Tehran, this </w:t>
      </w:r>
      <w:r w:rsidR="00317E80" w:rsidRPr="00317E80">
        <w:rPr>
          <w:rStyle w:val="StyleUnderline"/>
          <w:b/>
          <w:bCs/>
        </w:rPr>
        <w:t>would</w:t>
      </w:r>
      <w:r w:rsidR="00317E80" w:rsidRPr="005A2A49">
        <w:rPr>
          <w:sz w:val="16"/>
        </w:rPr>
        <w:t xml:space="preserve"> force it to </w:t>
      </w:r>
      <w:r w:rsidR="00317E80" w:rsidRPr="00317E80">
        <w:rPr>
          <w:rStyle w:val="StyleUnderline"/>
          <w:b/>
          <w:bCs/>
        </w:rPr>
        <w:t>look to Beijing and Moscow as</w:t>
      </w:r>
      <w:r w:rsidR="00317E80" w:rsidRPr="005A2A49">
        <w:rPr>
          <w:sz w:val="16"/>
        </w:rPr>
        <w:t xml:space="preserve"> grateful, yet uncritical </w:t>
      </w:r>
      <w:r w:rsidR="00317E80" w:rsidRPr="00317E80">
        <w:rPr>
          <w:rStyle w:val="StyleUnderline"/>
          <w:b/>
          <w:bCs/>
        </w:rPr>
        <w:t>allies</w:t>
      </w:r>
      <w:r w:rsidR="00317E80" w:rsidRPr="005A2A49">
        <w:rPr>
          <w:sz w:val="16"/>
        </w:rPr>
        <w:t xml:space="preserve">. </w:t>
      </w:r>
      <w:r w:rsidR="00317E80" w:rsidRPr="00317E80">
        <w:rPr>
          <w:rStyle w:val="StyleUnderline"/>
          <w:b/>
          <w:bCs/>
        </w:rPr>
        <w:t>Realistically the best</w:t>
      </w:r>
      <w:r w:rsidR="00317E80" w:rsidRPr="005A2A49">
        <w:rPr>
          <w:sz w:val="16"/>
        </w:rPr>
        <w:t xml:space="preserve"> – or least bad – </w:t>
      </w:r>
      <w:r w:rsidR="00317E80" w:rsidRPr="00317E80">
        <w:rPr>
          <w:rStyle w:val="StyleUnderline"/>
          <w:b/>
          <w:bCs/>
        </w:rPr>
        <w:t>option is to maintain engagement with Saudi Arabia</w:t>
      </w:r>
      <w:r w:rsidR="00317E80" w:rsidRPr="005A2A49">
        <w:rPr>
          <w:sz w:val="16"/>
        </w:rPr>
        <w:t xml:space="preserve">. At a time when the Kingdom has begun to reach out more, </w:t>
      </w:r>
      <w:r w:rsidR="00317E80" w:rsidRPr="00317E80">
        <w:rPr>
          <w:rStyle w:val="StyleUnderline"/>
          <w:b/>
          <w:bCs/>
        </w:rPr>
        <w:t>now is</w:t>
      </w:r>
      <w:r w:rsidR="00317E80" w:rsidRPr="005A2A49">
        <w:rPr>
          <w:sz w:val="16"/>
        </w:rPr>
        <w:t xml:space="preserve"> perhaps </w:t>
      </w:r>
      <w:r w:rsidR="00317E80" w:rsidRPr="00317E80">
        <w:rPr>
          <w:rStyle w:val="StyleUnderline"/>
          <w:b/>
          <w:bCs/>
        </w:rPr>
        <w:t>the best moment to try to shape its long-term thinking</w:t>
      </w:r>
      <w:r w:rsidR="00317E80" w:rsidRPr="005A2A49">
        <w:rPr>
          <w:sz w:val="16"/>
        </w:rPr>
        <w:t xml:space="preserve">. Vision 2030, championed by Prince Mohammed, has pushed the Kingdom to not only seek business opportunities abroad in the pursuit of economic diversification, but also to build its capacities through training and intellectual engagement with policy communities and academic institutions in the West. </w:t>
      </w:r>
      <w:r w:rsidR="00317E80" w:rsidRPr="00667115">
        <w:rPr>
          <w:rStyle w:val="StyleUnderline"/>
          <w:b/>
          <w:bCs/>
        </w:rPr>
        <w:t>A serious attempt to understand the Kingdom’s strategic rationale offers scope to try to shape its decisions</w:t>
      </w:r>
      <w:r w:rsidR="00317E80" w:rsidRPr="005A2A49">
        <w:rPr>
          <w:sz w:val="16"/>
        </w:rPr>
        <w:t xml:space="preserve">, and opens the door to mitigate the costs of some of its actions. </w:t>
      </w:r>
      <w:r w:rsidR="00317E80" w:rsidRPr="00667115">
        <w:rPr>
          <w:rStyle w:val="StyleUnderline"/>
          <w:b/>
          <w:bCs/>
        </w:rPr>
        <w:t>In the difficult case of</w:t>
      </w:r>
      <w:r w:rsidR="00317E80" w:rsidRPr="005A2A49">
        <w:rPr>
          <w:sz w:val="16"/>
        </w:rPr>
        <w:t xml:space="preserve"> Riyadh’s war with </w:t>
      </w:r>
      <w:r w:rsidR="00317E80" w:rsidRPr="00667115">
        <w:rPr>
          <w:rStyle w:val="StyleUnderline"/>
          <w:b/>
          <w:bCs/>
        </w:rPr>
        <w:t>Yemen, the only realistic alternative is</w:t>
      </w:r>
      <w:r w:rsidR="00317E80" w:rsidRPr="005A2A49">
        <w:rPr>
          <w:sz w:val="16"/>
        </w:rPr>
        <w:t xml:space="preserve"> therefore </w:t>
      </w:r>
      <w:r w:rsidR="00317E80" w:rsidRPr="00667115">
        <w:rPr>
          <w:rStyle w:val="StyleUnderline"/>
          <w:b/>
          <w:bCs/>
        </w:rPr>
        <w:t>for Washington to accept that the war will continue while attempting</w:t>
      </w:r>
      <w:r w:rsidR="00317E80" w:rsidRPr="005A2A49">
        <w:rPr>
          <w:sz w:val="16"/>
        </w:rPr>
        <w:t xml:space="preserve"> – with, at best, only odds of limited success – </w:t>
      </w:r>
      <w:r w:rsidR="00317E80" w:rsidRPr="00667115">
        <w:rPr>
          <w:rStyle w:val="StyleUnderline"/>
          <w:b/>
          <w:bCs/>
        </w:rPr>
        <w:t>to temper Saudi ambitions and steer conversations at the negotiating table</w:t>
      </w:r>
      <w:r w:rsidR="00317E80" w:rsidRPr="005A2A49">
        <w:rPr>
          <w:sz w:val="16"/>
        </w:rPr>
        <w:t xml:space="preserve"> toward a more successful outcome. In sum, </w:t>
      </w:r>
      <w:r w:rsidR="00317E80" w:rsidRPr="00667115">
        <w:rPr>
          <w:rStyle w:val="StyleUnderline"/>
          <w:b/>
          <w:bCs/>
        </w:rPr>
        <w:t>it is better to be close to Saudi Arabia when it makes decisions unpalatable to the West, and thus to have the opportunity to understand its rationale and perhaps shape its actions. To be more distant would</w:t>
      </w:r>
      <w:r w:rsidR="00317E80" w:rsidRPr="005A2A49">
        <w:rPr>
          <w:sz w:val="16"/>
        </w:rPr>
        <w:t xml:space="preserve"> bring a certain </w:t>
      </w:r>
      <w:r w:rsidR="00317E80" w:rsidRPr="00667115">
        <w:rPr>
          <w:rStyle w:val="StyleUnderline"/>
          <w:b/>
          <w:bCs/>
        </w:rPr>
        <w:t>moral gratification, but would only provoke further Saudi actions counter to U.S. interests</w:t>
      </w:r>
      <w:r w:rsidR="00317E80" w:rsidRPr="005A2A49">
        <w:rPr>
          <w:sz w:val="16"/>
        </w:rPr>
        <w:t xml:space="preserve">. This is unsatisfactory. But no amount of American power can prevent the Riyadh-Tehran rivalry from spilling out across the region. </w:t>
      </w:r>
      <w:r w:rsidR="00317E80" w:rsidRPr="00667115">
        <w:rPr>
          <w:rStyle w:val="StyleUnderline"/>
          <w:b/>
          <w:bCs/>
        </w:rPr>
        <w:t>Working to contain tension and to ensure that conflict does not escalate into a region-wide conflagration that further damages the Middle East is surely preferable to losing the limited available leverage by walking away</w:t>
      </w:r>
      <w:r w:rsidR="00317E80" w:rsidRPr="005A2A49">
        <w:rPr>
          <w:sz w:val="16"/>
        </w:rPr>
        <w:t>. This does not mean uncritically accepting all of Riyadh’s concerns and systematically aligning with every actor favorable to the Kingdom. But a good step in the right direction would be to take a more robust stance on the role on non-state actors across the region by clearly defining which actors Washington is willing to tolerate as challenges to the status quo and which are too damaging to be allowed to proliferate. This would send the message to Riyadh that Washington seeks stability as an end goal of its regional policy. More than anything, this would calm nerves in the Saudi ruling house.</w:t>
      </w:r>
    </w:p>
    <w:p w14:paraId="57ECD1AD" w14:textId="77777777" w:rsidR="00317E80" w:rsidRPr="00317E80" w:rsidRDefault="00317E80" w:rsidP="00317E80"/>
    <w:p w14:paraId="65BFDC44" w14:textId="77777777" w:rsidR="00264377" w:rsidRPr="002B008B" w:rsidRDefault="00264377" w:rsidP="00264377"/>
    <w:p w14:paraId="7BEDB17B" w14:textId="77777777" w:rsidR="00264377" w:rsidRPr="00B55AD5" w:rsidRDefault="00264377" w:rsidP="00264377"/>
    <w:p w14:paraId="1B426A1F" w14:textId="3F91B4FA" w:rsidR="00216B58" w:rsidRDefault="00216B58" w:rsidP="00216B58">
      <w:pPr>
        <w:pStyle w:val="Heading2"/>
      </w:pPr>
      <w:r>
        <w:t>Impacts</w:t>
      </w:r>
    </w:p>
    <w:p w14:paraId="362CDF3A" w14:textId="1D6905A0" w:rsidR="003A5109" w:rsidRDefault="003667AE" w:rsidP="00537DF8">
      <w:pPr>
        <w:pStyle w:val="Heading3"/>
      </w:pPr>
      <w:r>
        <w:t>Generic/</w:t>
      </w:r>
      <w:r w:rsidR="003A5109">
        <w:t>Global Wars</w:t>
      </w:r>
    </w:p>
    <w:p w14:paraId="05605AEB" w14:textId="1542342E" w:rsidR="003A5109" w:rsidRDefault="0085442E" w:rsidP="003A5109">
      <w:pPr>
        <w:pStyle w:val="Heading4"/>
        <w:rPr>
          <w:shd w:val="clear" w:color="auto" w:fill="FFFFFF"/>
        </w:rPr>
      </w:pPr>
      <w:r>
        <w:rPr>
          <w:shd w:val="clear" w:color="auto" w:fill="FFFFFF"/>
        </w:rPr>
        <w:t>The impact is</w:t>
      </w:r>
      <w:r w:rsidR="003A5109">
        <w:rPr>
          <w:shd w:val="clear" w:color="auto" w:fill="FFFFFF"/>
        </w:rPr>
        <w:t xml:space="preserve"> terrorism and global wars – oil is </w:t>
      </w:r>
      <w:r w:rsidR="003A5109" w:rsidRPr="003A5109">
        <w:rPr>
          <w:i/>
          <w:iCs w:val="0"/>
          <w:u w:val="single"/>
          <w:shd w:val="clear" w:color="auto" w:fill="FFFFFF"/>
        </w:rPr>
        <w:t>the thing</w:t>
      </w:r>
      <w:r w:rsidR="003A5109">
        <w:rPr>
          <w:shd w:val="clear" w:color="auto" w:fill="FFFFFF"/>
        </w:rPr>
        <w:t xml:space="preserve"> countries start wars and escalate over</w:t>
      </w:r>
    </w:p>
    <w:p w14:paraId="06D7EB5D" w14:textId="246D0988" w:rsidR="009B4448" w:rsidRDefault="009B4448" w:rsidP="009B4448"/>
    <w:p w14:paraId="06136979" w14:textId="02A20564" w:rsidR="009B4448" w:rsidRDefault="009B4448" w:rsidP="009B4448">
      <w:pPr>
        <w:rPr>
          <w:rStyle w:val="Style13ptBold"/>
        </w:rPr>
      </w:pPr>
      <w:proofErr w:type="spellStart"/>
      <w:r>
        <w:rPr>
          <w:rStyle w:val="Style13ptBold"/>
        </w:rPr>
        <w:t>Klare</w:t>
      </w:r>
      <w:proofErr w:type="spellEnd"/>
      <w:r>
        <w:rPr>
          <w:rStyle w:val="Style13ptBold"/>
        </w:rPr>
        <w:t>, 2014</w:t>
      </w:r>
    </w:p>
    <w:p w14:paraId="1CB57604" w14:textId="1B6BC7BD" w:rsidR="009B4448" w:rsidRPr="009B4448" w:rsidRDefault="009B4448" w:rsidP="009B4448">
      <w:pPr>
        <w:rPr>
          <w:sz w:val="20"/>
          <w:szCs w:val="28"/>
        </w:rPr>
      </w:pPr>
      <w:r w:rsidRPr="009B4448">
        <w:rPr>
          <w:sz w:val="20"/>
          <w:szCs w:val="28"/>
        </w:rPr>
        <w:t xml:space="preserve">(Michael T. -professor of peace and world security studies at Hampshire College,” Twenty-first century energy wars: how oil and gas are </w:t>
      </w:r>
      <w:proofErr w:type="spellStart"/>
      <w:r w:rsidRPr="009B4448">
        <w:rPr>
          <w:sz w:val="20"/>
          <w:szCs w:val="28"/>
        </w:rPr>
        <w:t>fuelling</w:t>
      </w:r>
      <w:proofErr w:type="spellEnd"/>
      <w:r w:rsidRPr="009B4448">
        <w:rPr>
          <w:sz w:val="20"/>
          <w:szCs w:val="28"/>
        </w:rPr>
        <w:t xml:space="preserve"> global conflicts, Energy Post, 15 July 2014, </w:t>
      </w:r>
      <w:hyperlink r:id="rId217" w:history="1">
        <w:r w:rsidRPr="009B4448">
          <w:rPr>
            <w:rStyle w:val="Hyperlink"/>
            <w:sz w:val="20"/>
            <w:szCs w:val="28"/>
          </w:rPr>
          <w:t>https://energypost.eu/twenty-first-century-energy-wars-oil-gas-fuelling-global-conflicts/</w:t>
        </w:r>
      </w:hyperlink>
      <w:r w:rsidRPr="009B4448">
        <w:rPr>
          <w:sz w:val="20"/>
          <w:szCs w:val="28"/>
        </w:rPr>
        <w:t>)</w:t>
      </w:r>
    </w:p>
    <w:p w14:paraId="1B1033CF" w14:textId="4312EDCA" w:rsidR="003A5109" w:rsidRPr="005A2A49" w:rsidRDefault="003A5109" w:rsidP="00313F71">
      <w:pPr>
        <w:rPr>
          <w:sz w:val="16"/>
          <w:szCs w:val="32"/>
        </w:rPr>
      </w:pPr>
      <w:r w:rsidRPr="003A5109">
        <w:rPr>
          <w:rStyle w:val="StyleUnderline"/>
          <w:b/>
          <w:bCs/>
        </w:rPr>
        <w:t>Iraq, Syria, Nigeria, South Sudan, Ukraine, the East and South China Seas:</w:t>
      </w:r>
      <w:r w:rsidRPr="005A2A49">
        <w:rPr>
          <w:sz w:val="16"/>
          <w:szCs w:val="32"/>
        </w:rPr>
        <w:t xml:space="preserve"> wherever you look, </w:t>
      </w:r>
      <w:r w:rsidRPr="003A5109">
        <w:rPr>
          <w:rStyle w:val="StyleUnderline"/>
          <w:b/>
          <w:bCs/>
        </w:rPr>
        <w:t>the world is aflame with new or intensifying conflicts</w:t>
      </w:r>
      <w:r w:rsidRPr="009B4448">
        <w:rPr>
          <w:rStyle w:val="StyleUnderline"/>
          <w:b/>
          <w:bCs/>
          <w:sz w:val="12"/>
          <w:szCs w:val="12"/>
        </w:rPr>
        <w:t>.</w:t>
      </w:r>
      <w:r w:rsidRPr="005A2A49">
        <w:rPr>
          <w:sz w:val="16"/>
          <w:szCs w:val="12"/>
        </w:rPr>
        <w:t xml:space="preserve"> At first glance, these upheavals appear to be independent events, driven by their own unique and idiosyncratic circumstances. But look more closely and they share several key characteristics – notably, a witch’s brew of ethnic, religious, and national</w:t>
      </w:r>
      <w:r w:rsidRPr="005A2A49">
        <w:rPr>
          <w:sz w:val="16"/>
          <w:szCs w:val="32"/>
        </w:rPr>
        <w:t xml:space="preserve"> </w:t>
      </w:r>
      <w:r w:rsidRPr="003A5109">
        <w:rPr>
          <w:rStyle w:val="StyleUnderline"/>
          <w:b/>
          <w:bCs/>
        </w:rPr>
        <w:t>antagonisms</w:t>
      </w:r>
      <w:r w:rsidRPr="005A2A49">
        <w:rPr>
          <w:sz w:val="16"/>
          <w:szCs w:val="32"/>
        </w:rPr>
        <w:t xml:space="preserve"> that have </w:t>
      </w:r>
      <w:r w:rsidRPr="003A5109">
        <w:rPr>
          <w:rStyle w:val="StyleUnderline"/>
          <w:b/>
          <w:bCs/>
        </w:rPr>
        <w:t>been stirred to the boiling point by a fixation on energy</w:t>
      </w:r>
      <w:r w:rsidRPr="005A2A49">
        <w:rPr>
          <w:sz w:val="16"/>
          <w:szCs w:val="24"/>
        </w:rPr>
        <w:t>. In each of these conflicts, the fighting is driven in large part by the eruption of long-standing historic antagonisms among neighboring (often intermingled) tribes, sects, and peoples. In Iraq and Syria, it is a clash among Sunnis, Shiites, Kurds, Turkmen, and others; in Nigeria, among Muslims, Christians, and assorted tribal groupings; in South Sudan, between the Dinka and Nuer; in Ukraine, between Ukrainian loyalists and Russian-speakers aligned with Moscow; in the East and South China Sea, among the Chinese, Japanese, Vietnamese, Filipinos, and others</w:t>
      </w:r>
      <w:r w:rsidRPr="005A2A49">
        <w:rPr>
          <w:sz w:val="16"/>
          <w:szCs w:val="32"/>
        </w:rPr>
        <w:t xml:space="preserve">. </w:t>
      </w:r>
      <w:r w:rsidRPr="003A5109">
        <w:rPr>
          <w:rStyle w:val="StyleUnderline"/>
          <w:b/>
          <w:bCs/>
        </w:rPr>
        <w:t>It would be easy to attribute all this to age-old hatreds</w:t>
      </w:r>
      <w:r w:rsidRPr="005A2A49">
        <w:rPr>
          <w:sz w:val="16"/>
          <w:szCs w:val="32"/>
        </w:rPr>
        <w:t xml:space="preserve">, as suggested by many analysts; </w:t>
      </w:r>
      <w:r w:rsidRPr="003A5109">
        <w:rPr>
          <w:rStyle w:val="StyleUnderline"/>
          <w:b/>
          <w:bCs/>
        </w:rPr>
        <w:t>but</w:t>
      </w:r>
      <w:r w:rsidRPr="005A2A49">
        <w:rPr>
          <w:sz w:val="16"/>
          <w:szCs w:val="32"/>
        </w:rPr>
        <w:t xml:space="preserve"> while such hostilities do help drive these conflicts, </w:t>
      </w:r>
      <w:r w:rsidRPr="003A5109">
        <w:rPr>
          <w:rStyle w:val="StyleUnderline"/>
          <w:b/>
          <w:bCs/>
        </w:rPr>
        <w:t>they are fueled by</w:t>
      </w:r>
      <w:r w:rsidRPr="005A2A49">
        <w:rPr>
          <w:sz w:val="16"/>
          <w:szCs w:val="32"/>
        </w:rPr>
        <w:t xml:space="preserve"> a most modern impulse as well: the desire to control valuable </w:t>
      </w:r>
      <w:r w:rsidRPr="003A5109">
        <w:rPr>
          <w:rStyle w:val="Emphasis"/>
        </w:rPr>
        <w:t>oil</w:t>
      </w:r>
      <w:r w:rsidRPr="005A2A49">
        <w:rPr>
          <w:sz w:val="16"/>
          <w:szCs w:val="32"/>
        </w:rPr>
        <w:t xml:space="preserve"> and natural gas assets. Make no mistake about it: </w:t>
      </w:r>
      <w:r w:rsidRPr="003A5109">
        <w:rPr>
          <w:rStyle w:val="StyleUnderline"/>
          <w:b/>
          <w:bCs/>
        </w:rPr>
        <w:t>these are twenty-first-century energy wars.</w:t>
      </w:r>
      <w:r w:rsidRPr="005A2A49">
        <w:rPr>
          <w:sz w:val="16"/>
          <w:szCs w:val="32"/>
        </w:rPr>
        <w:t xml:space="preserve"> It should surprise no one that energy plays such a significant role in these conflicts. </w:t>
      </w:r>
      <w:r w:rsidRPr="003A5109">
        <w:rPr>
          <w:rStyle w:val="StyleUnderline"/>
          <w:b/>
          <w:bCs/>
        </w:rPr>
        <w:t>Oil and gas are</w:t>
      </w:r>
      <w:r w:rsidRPr="005A2A49">
        <w:rPr>
          <w:sz w:val="16"/>
          <w:szCs w:val="32"/>
        </w:rPr>
        <w:t xml:space="preserve">, after all, </w:t>
      </w:r>
      <w:r w:rsidRPr="003A5109">
        <w:rPr>
          <w:rStyle w:val="StyleUnderline"/>
          <w:b/>
          <w:bCs/>
        </w:rPr>
        <w:t>the world’s most</w:t>
      </w:r>
      <w:r w:rsidRPr="005A2A49">
        <w:rPr>
          <w:sz w:val="16"/>
          <w:szCs w:val="32"/>
        </w:rPr>
        <w:t xml:space="preserve"> important and </w:t>
      </w:r>
      <w:r w:rsidRPr="003A5109">
        <w:rPr>
          <w:rStyle w:val="StyleUnderline"/>
          <w:b/>
          <w:bCs/>
        </w:rPr>
        <w:t>valuable commodities and constitute a major source of income for the governments and corporations that control their production and distribution</w:t>
      </w:r>
      <w:r w:rsidRPr="005A2A49">
        <w:rPr>
          <w:sz w:val="16"/>
          <w:szCs w:val="32"/>
        </w:rPr>
        <w:t xml:space="preserve">. </w:t>
      </w:r>
      <w:r w:rsidRPr="005A2A49">
        <w:rPr>
          <w:sz w:val="16"/>
          <w:szCs w:val="12"/>
        </w:rPr>
        <w:t xml:space="preserve">Indeed, the governments of </w:t>
      </w:r>
      <w:hyperlink r:id="rId218" w:history="1">
        <w:r w:rsidRPr="005A2A49">
          <w:rPr>
            <w:rStyle w:val="Hyperlink"/>
            <w:sz w:val="16"/>
            <w:szCs w:val="12"/>
          </w:rPr>
          <w:t>Iraq</w:t>
        </w:r>
      </w:hyperlink>
      <w:r w:rsidRPr="005A2A49">
        <w:rPr>
          <w:sz w:val="16"/>
          <w:szCs w:val="12"/>
        </w:rPr>
        <w:t xml:space="preserve">, </w:t>
      </w:r>
      <w:hyperlink r:id="rId219" w:history="1">
        <w:r w:rsidRPr="005A2A49">
          <w:rPr>
            <w:rStyle w:val="Hyperlink"/>
            <w:sz w:val="16"/>
            <w:szCs w:val="12"/>
          </w:rPr>
          <w:t>Nigeria</w:t>
        </w:r>
      </w:hyperlink>
      <w:r w:rsidRPr="005A2A49">
        <w:rPr>
          <w:sz w:val="16"/>
          <w:szCs w:val="12"/>
        </w:rPr>
        <w:t xml:space="preserve">, </w:t>
      </w:r>
      <w:hyperlink r:id="rId220" w:history="1">
        <w:r w:rsidRPr="005A2A49">
          <w:rPr>
            <w:rStyle w:val="Hyperlink"/>
            <w:sz w:val="16"/>
            <w:szCs w:val="12"/>
          </w:rPr>
          <w:t>Russia</w:t>
        </w:r>
      </w:hyperlink>
      <w:r w:rsidRPr="005A2A49">
        <w:rPr>
          <w:sz w:val="16"/>
          <w:szCs w:val="12"/>
        </w:rPr>
        <w:t xml:space="preserve">, </w:t>
      </w:r>
      <w:hyperlink r:id="rId221" w:history="1">
        <w:r w:rsidRPr="005A2A49">
          <w:rPr>
            <w:rStyle w:val="Hyperlink"/>
            <w:sz w:val="16"/>
            <w:szCs w:val="12"/>
          </w:rPr>
          <w:t>South Sudan</w:t>
        </w:r>
      </w:hyperlink>
      <w:r w:rsidRPr="005A2A49">
        <w:rPr>
          <w:sz w:val="16"/>
          <w:szCs w:val="12"/>
        </w:rPr>
        <w:t xml:space="preserve">, and </w:t>
      </w:r>
      <w:hyperlink r:id="rId222" w:history="1">
        <w:proofErr w:type="spellStart"/>
        <w:r w:rsidRPr="005A2A49">
          <w:rPr>
            <w:rStyle w:val="Hyperlink"/>
            <w:sz w:val="16"/>
            <w:szCs w:val="12"/>
          </w:rPr>
          <w:t>Syria</w:t>
        </w:r>
      </w:hyperlink>
      <w:r w:rsidRPr="005A2A49">
        <w:rPr>
          <w:sz w:val="16"/>
          <w:szCs w:val="12"/>
        </w:rPr>
        <w:t>derive</w:t>
      </w:r>
      <w:proofErr w:type="spellEnd"/>
      <w:r w:rsidRPr="005A2A49">
        <w:rPr>
          <w:sz w:val="16"/>
          <w:szCs w:val="12"/>
        </w:rPr>
        <w:t xml:space="preserve"> the great bulk of their revenues from oil sales, while the major energy firms (many state-owned) exercise immense power in these and the other countries involved. Whoever controls these states, or the oil- and gas-producing areas within them, also controls the collection and allocation of crucial revenues. Despite the patina of historical enmities, many of these conflicts, then, are really struggles for control over the principal source of national income. Moreover</w:t>
      </w:r>
      <w:r w:rsidRPr="005A2A49">
        <w:rPr>
          <w:sz w:val="16"/>
          <w:szCs w:val="32"/>
        </w:rPr>
        <w:t xml:space="preserve">, </w:t>
      </w:r>
      <w:r w:rsidRPr="003A5109">
        <w:rPr>
          <w:rStyle w:val="StyleUnderline"/>
          <w:b/>
          <w:bCs/>
        </w:rPr>
        <w:t xml:space="preserve">we live in an </w:t>
      </w:r>
      <w:hyperlink r:id="rId223" w:history="1">
        <w:r w:rsidRPr="003A5109">
          <w:rPr>
            <w:rStyle w:val="StyleUnderline"/>
            <w:b/>
            <w:bCs/>
          </w:rPr>
          <w:t>energy-centric world</w:t>
        </w:r>
      </w:hyperlink>
      <w:r w:rsidRPr="003A5109">
        <w:rPr>
          <w:rStyle w:val="StyleUnderline"/>
          <w:b/>
          <w:bCs/>
        </w:rPr>
        <w:t xml:space="preserve"> where control over oil</w:t>
      </w:r>
      <w:r w:rsidRPr="005A2A49">
        <w:rPr>
          <w:sz w:val="16"/>
          <w:szCs w:val="32"/>
        </w:rPr>
        <w:t xml:space="preserve"> and gas resources (and their means of delivery</w:t>
      </w:r>
      <w:r w:rsidRPr="003A5109">
        <w:rPr>
          <w:rStyle w:val="StyleUnderline"/>
          <w:b/>
          <w:bCs/>
        </w:rPr>
        <w:t>) translates into geopolitical clout for some and economic vulnerability for others. Because so many countries are dependent on energy imports, nations with surpluses to export</w:t>
      </w:r>
      <w:r w:rsidRPr="005A2A49">
        <w:rPr>
          <w:sz w:val="16"/>
          <w:szCs w:val="32"/>
        </w:rPr>
        <w:t xml:space="preserve"> – including Iraq, Nigeria, Russia, and South Sudan – often </w:t>
      </w:r>
      <w:r w:rsidRPr="003A5109">
        <w:rPr>
          <w:rStyle w:val="StyleUnderline"/>
          <w:b/>
          <w:bCs/>
        </w:rPr>
        <w:t>exercise disproportionate influence</w:t>
      </w:r>
      <w:r w:rsidRPr="005A2A49">
        <w:rPr>
          <w:sz w:val="16"/>
          <w:szCs w:val="32"/>
        </w:rPr>
        <w:t xml:space="preserve"> on the world stage. What happens in these countries sometimes matters as much to the rest of us as to the people living in them, and </w:t>
      </w:r>
      <w:r w:rsidRPr="003A5109">
        <w:rPr>
          <w:rStyle w:val="StyleUnderline"/>
          <w:b/>
          <w:bCs/>
        </w:rPr>
        <w:t>so the risk of external involvement in their conflicts</w:t>
      </w:r>
      <w:r w:rsidRPr="005A2A49">
        <w:rPr>
          <w:sz w:val="16"/>
          <w:szCs w:val="32"/>
        </w:rPr>
        <w:t xml:space="preserve"> – whether in the form of direct </w:t>
      </w:r>
      <w:r w:rsidRPr="003A5109">
        <w:rPr>
          <w:rStyle w:val="StyleUnderline"/>
          <w:b/>
          <w:bCs/>
        </w:rPr>
        <w:t>intervention, arms transfers</w:t>
      </w:r>
      <w:r w:rsidRPr="005A2A49">
        <w:rPr>
          <w:sz w:val="16"/>
          <w:szCs w:val="32"/>
        </w:rPr>
        <w:t xml:space="preserve">, the sending in of </w:t>
      </w:r>
      <w:r w:rsidRPr="003A5109">
        <w:rPr>
          <w:rStyle w:val="StyleUnderline"/>
          <w:b/>
          <w:bCs/>
        </w:rPr>
        <w:t>military advisers</w:t>
      </w:r>
      <w:r w:rsidRPr="005A2A49">
        <w:rPr>
          <w:sz w:val="16"/>
          <w:szCs w:val="32"/>
        </w:rPr>
        <w:t xml:space="preserve">, or economic assistance – </w:t>
      </w:r>
      <w:r w:rsidRPr="003A5109">
        <w:rPr>
          <w:rStyle w:val="StyleUnderline"/>
          <w:b/>
          <w:bCs/>
        </w:rPr>
        <w:t>is greater</w:t>
      </w:r>
      <w:r w:rsidRPr="005A2A49">
        <w:rPr>
          <w:sz w:val="16"/>
          <w:szCs w:val="32"/>
        </w:rPr>
        <w:t xml:space="preserve"> </w:t>
      </w:r>
      <w:r w:rsidRPr="005A2A49">
        <w:rPr>
          <w:sz w:val="16"/>
          <w:szCs w:val="12"/>
        </w:rPr>
        <w:t>than almost anywhere else. The struggle over energy resources has been a conspicuous factor in many recent conflicts, including the Iran-Iraq War of 1980-1988, the Gulf War of 1990-1991, and the Sudanese Civil War of 1983-2005. On first glance, the fossil-fuel factor in the most recent outbreaks of tension and fighting may seem less evident. But look more closely and you’ll see that each of these conflicts is, at heart, an energy war. Iraq, Syria, and ISIS The Islamic State of Iraq and Syria</w:t>
      </w:r>
      <w:r w:rsidRPr="005A2A49">
        <w:rPr>
          <w:sz w:val="16"/>
          <w:szCs w:val="32"/>
        </w:rPr>
        <w:t xml:space="preserve"> (</w:t>
      </w:r>
      <w:hyperlink r:id="rId224" w:history="1">
        <w:r w:rsidRPr="003A5109">
          <w:rPr>
            <w:rStyle w:val="StyleUnderline"/>
            <w:b/>
            <w:bCs/>
          </w:rPr>
          <w:t>ISIS</w:t>
        </w:r>
      </w:hyperlink>
      <w:r w:rsidRPr="005A2A49">
        <w:rPr>
          <w:sz w:val="16"/>
          <w:szCs w:val="32"/>
        </w:rPr>
        <w:t xml:space="preserve">), </w:t>
      </w:r>
      <w:r w:rsidRPr="005A2A49">
        <w:rPr>
          <w:sz w:val="16"/>
          <w:szCs w:val="12"/>
        </w:rPr>
        <w:t>the Sunni extremist group that controls large chunks of western Syria and northern Iraq, is a well-armed militia intent on creating an Islamic caliphate in the areas it controls. In some respects, it is a fanatical, sectarian religious organization, seeking to reproduce the pure, uncorrupted piety of the early Islamic era. At the same time, it</w:t>
      </w:r>
      <w:r w:rsidRPr="005A2A49">
        <w:rPr>
          <w:sz w:val="16"/>
          <w:szCs w:val="32"/>
        </w:rPr>
        <w:t xml:space="preserve"> </w:t>
      </w:r>
      <w:r w:rsidRPr="003A5109">
        <w:rPr>
          <w:rStyle w:val="StyleUnderline"/>
          <w:b/>
          <w:bCs/>
        </w:rPr>
        <w:t>is engaged in a</w:t>
      </w:r>
      <w:r w:rsidRPr="005A2A49">
        <w:rPr>
          <w:sz w:val="16"/>
          <w:szCs w:val="32"/>
        </w:rPr>
        <w:t xml:space="preserve"> conventional </w:t>
      </w:r>
      <w:hyperlink r:id="rId225" w:history="1">
        <w:r w:rsidRPr="003A5109">
          <w:rPr>
            <w:rStyle w:val="StyleUnderline"/>
            <w:b/>
            <w:bCs/>
          </w:rPr>
          <w:t>nation-building project</w:t>
        </w:r>
      </w:hyperlink>
      <w:r w:rsidRPr="003A5109">
        <w:rPr>
          <w:rStyle w:val="StyleUnderline"/>
          <w:b/>
          <w:bCs/>
        </w:rPr>
        <w:t>,</w:t>
      </w:r>
      <w:r w:rsidRPr="005A2A49">
        <w:rPr>
          <w:sz w:val="16"/>
          <w:szCs w:val="32"/>
        </w:rPr>
        <w:t xml:space="preserve"> seeking to create a fully functioning state with all its attributes. As the United States learned to its dismay in Iraq and Afghanistan, </w:t>
      </w:r>
      <w:r w:rsidRPr="003A5109">
        <w:rPr>
          <w:rStyle w:val="StyleUnderline"/>
          <w:b/>
          <w:bCs/>
        </w:rPr>
        <w:t>nation-building is expensive</w:t>
      </w:r>
      <w:r w:rsidRPr="005A2A49">
        <w:rPr>
          <w:sz w:val="16"/>
          <w:szCs w:val="32"/>
        </w:rPr>
        <w:t xml:space="preserve">: institutions must be created and financed, armies recruited and paid, weapons and fuel procured, and infrastructure maintained. </w:t>
      </w:r>
      <w:r w:rsidRPr="003A5109">
        <w:rPr>
          <w:rStyle w:val="StyleUnderline"/>
          <w:b/>
          <w:bCs/>
        </w:rPr>
        <w:t>Without oil</w:t>
      </w:r>
      <w:r w:rsidRPr="005A2A49">
        <w:rPr>
          <w:sz w:val="16"/>
          <w:szCs w:val="32"/>
        </w:rPr>
        <w:t xml:space="preserve"> (or some other lucrative source of income), </w:t>
      </w:r>
      <w:r w:rsidRPr="003A5109">
        <w:rPr>
          <w:rStyle w:val="StyleUnderline"/>
          <w:b/>
          <w:bCs/>
        </w:rPr>
        <w:t>ISIS could never</w:t>
      </w:r>
      <w:r w:rsidRPr="005A2A49">
        <w:rPr>
          <w:sz w:val="16"/>
          <w:szCs w:val="32"/>
        </w:rPr>
        <w:t xml:space="preserve"> hope to a</w:t>
      </w:r>
      <w:r w:rsidRPr="003A5109">
        <w:rPr>
          <w:rStyle w:val="StyleUnderline"/>
          <w:b/>
          <w:bCs/>
        </w:rPr>
        <w:t>ccomplish its</w:t>
      </w:r>
      <w:r w:rsidRPr="005A2A49">
        <w:rPr>
          <w:sz w:val="16"/>
          <w:szCs w:val="32"/>
        </w:rPr>
        <w:t xml:space="preserve"> ambitious </w:t>
      </w:r>
      <w:r w:rsidRPr="003A5109">
        <w:rPr>
          <w:rStyle w:val="StyleUnderline"/>
          <w:b/>
          <w:bCs/>
        </w:rPr>
        <w:t>goals</w:t>
      </w:r>
      <w:r w:rsidRPr="005A2A49">
        <w:rPr>
          <w:sz w:val="16"/>
          <w:szCs w:val="32"/>
        </w:rPr>
        <w:t xml:space="preserve">. However, as it now occupies key oil-producing areas of Syria and oil-refining facilities in Iraq, it is in a unique position to do so. </w:t>
      </w:r>
      <w:r w:rsidRPr="003A5109">
        <w:rPr>
          <w:rStyle w:val="StyleUnderline"/>
          <w:b/>
          <w:bCs/>
        </w:rPr>
        <w:t>Oil</w:t>
      </w:r>
      <w:r w:rsidRPr="005A2A49">
        <w:rPr>
          <w:sz w:val="16"/>
          <w:szCs w:val="32"/>
        </w:rPr>
        <w:t xml:space="preserve">, then, </w:t>
      </w:r>
      <w:r w:rsidRPr="003A5109">
        <w:rPr>
          <w:rStyle w:val="StyleUnderline"/>
          <w:b/>
          <w:bCs/>
        </w:rPr>
        <w:t>is absolutely essential to the organization</w:t>
      </w:r>
      <w:r w:rsidRPr="005A2A49">
        <w:rPr>
          <w:sz w:val="16"/>
          <w:szCs w:val="32"/>
        </w:rPr>
        <w:t xml:space="preserve">’s grand strategy. Without oil, ISIS could never hope to accomplish its ambitious goals. Syria was never a major oil producer, but its pre-war production of some </w:t>
      </w:r>
      <w:hyperlink r:id="rId226" w:history="1">
        <w:r w:rsidRPr="005A2A49">
          <w:rPr>
            <w:rStyle w:val="Hyperlink"/>
            <w:sz w:val="16"/>
            <w:szCs w:val="32"/>
          </w:rPr>
          <w:t>400,000 barrels</w:t>
        </w:r>
      </w:hyperlink>
      <w:r w:rsidRPr="005A2A49">
        <w:rPr>
          <w:sz w:val="16"/>
          <w:szCs w:val="32"/>
        </w:rPr>
        <w:t xml:space="preserve"> per day did provide the regime of Bashar al-Assad with a major source of income. Now, </w:t>
      </w:r>
      <w:r w:rsidRPr="003A5109">
        <w:rPr>
          <w:rStyle w:val="StyleUnderline"/>
          <w:b/>
          <w:bCs/>
        </w:rPr>
        <w:t>most of the country’s oil fields are under the control of</w:t>
      </w:r>
      <w:r w:rsidRPr="005A2A49">
        <w:rPr>
          <w:sz w:val="16"/>
          <w:szCs w:val="32"/>
        </w:rPr>
        <w:t xml:space="preserve"> rebel groups, including </w:t>
      </w:r>
      <w:r w:rsidRPr="003A5109">
        <w:rPr>
          <w:rStyle w:val="StyleUnderline"/>
          <w:b/>
          <w:bCs/>
        </w:rPr>
        <w:t>ISIS</w:t>
      </w:r>
      <w:r w:rsidRPr="005A2A49">
        <w:rPr>
          <w:sz w:val="16"/>
          <w:szCs w:val="32"/>
        </w:rPr>
        <w:t xml:space="preserve">, </w:t>
      </w:r>
      <w:r w:rsidRPr="005A2A49">
        <w:rPr>
          <w:sz w:val="16"/>
          <w:szCs w:val="12"/>
        </w:rPr>
        <w:t xml:space="preserve">the al-Qaeda-linked Nusra Front, and local Kurdish militias. Although production from the fields has dropped significantly, enough is being extracted and sold through various clandestine channels to </w:t>
      </w:r>
      <w:hyperlink r:id="rId227" w:history="1">
        <w:r w:rsidRPr="005A2A49">
          <w:rPr>
            <w:rStyle w:val="Hyperlink"/>
            <w:sz w:val="16"/>
            <w:szCs w:val="12"/>
          </w:rPr>
          <w:t>provide the rebels</w:t>
        </w:r>
      </w:hyperlink>
      <w:r w:rsidRPr="005A2A49">
        <w:rPr>
          <w:sz w:val="16"/>
          <w:szCs w:val="12"/>
        </w:rPr>
        <w:t xml:space="preserve"> with income and operating funds. “Syria is an oil country and has resources, but in the past they were all stolen by the regime,” </w:t>
      </w:r>
      <w:hyperlink r:id="rId228" w:history="1">
        <w:r w:rsidRPr="005A2A49">
          <w:rPr>
            <w:rStyle w:val="Hyperlink"/>
            <w:sz w:val="16"/>
            <w:szCs w:val="12"/>
          </w:rPr>
          <w:t>said</w:t>
        </w:r>
      </w:hyperlink>
      <w:r w:rsidRPr="005A2A49">
        <w:rPr>
          <w:sz w:val="16"/>
          <w:szCs w:val="12"/>
        </w:rPr>
        <w:t xml:space="preserve"> Abu Nizar, an anti-government activist. “Now they are being stolen by those who are profiting from the revolution.” At first, many rebel groups were </w:t>
      </w:r>
      <w:hyperlink r:id="rId229" w:history="1">
        <w:r w:rsidRPr="005A2A49">
          <w:rPr>
            <w:rStyle w:val="Hyperlink"/>
            <w:sz w:val="16"/>
            <w:szCs w:val="12"/>
          </w:rPr>
          <w:t>involved</w:t>
        </w:r>
      </w:hyperlink>
      <w:r w:rsidRPr="005A2A49">
        <w:rPr>
          <w:sz w:val="16"/>
          <w:szCs w:val="12"/>
        </w:rPr>
        <w:t xml:space="preserve"> in these extractive activities, but since January, when it assumed control of </w:t>
      </w:r>
      <w:hyperlink r:id="rId230" w:history="1">
        <w:r w:rsidRPr="005A2A49">
          <w:rPr>
            <w:rStyle w:val="Hyperlink"/>
            <w:sz w:val="16"/>
            <w:szCs w:val="12"/>
          </w:rPr>
          <w:t>Raqqa</w:t>
        </w:r>
      </w:hyperlink>
      <w:r w:rsidRPr="005A2A49">
        <w:rPr>
          <w:sz w:val="16"/>
          <w:szCs w:val="12"/>
        </w:rPr>
        <w:t>, the capital of the province of that name, ISIS has been the dominant player in the oil fields. In addition, it has seized fields in neighboring Deir al-</w:t>
      </w:r>
      <w:proofErr w:type="spellStart"/>
      <w:r w:rsidRPr="005A2A49">
        <w:rPr>
          <w:sz w:val="16"/>
          <w:szCs w:val="12"/>
        </w:rPr>
        <w:t>Zour</w:t>
      </w:r>
      <w:proofErr w:type="spellEnd"/>
      <w:r w:rsidRPr="005A2A49">
        <w:rPr>
          <w:sz w:val="16"/>
          <w:szCs w:val="12"/>
        </w:rPr>
        <w:t xml:space="preserve"> Province along the Iraq border. Indeed, many of the U.S.-supplied weapons it acquired from the fleeing Iraqi army after its recent drive into Mosul and other northern Iraqi cities have been </w:t>
      </w:r>
      <w:hyperlink r:id="rId231" w:history="1">
        <w:r w:rsidRPr="005A2A49">
          <w:rPr>
            <w:rStyle w:val="Hyperlink"/>
            <w:sz w:val="16"/>
            <w:szCs w:val="12"/>
          </w:rPr>
          <w:t>moved into</w:t>
        </w:r>
      </w:hyperlink>
      <w:r w:rsidRPr="005A2A49">
        <w:rPr>
          <w:sz w:val="16"/>
          <w:szCs w:val="12"/>
        </w:rPr>
        <w:t xml:space="preserve"> Deir al-</w:t>
      </w:r>
      <w:proofErr w:type="spellStart"/>
      <w:r w:rsidRPr="005A2A49">
        <w:rPr>
          <w:sz w:val="16"/>
          <w:szCs w:val="12"/>
        </w:rPr>
        <w:t>Zour</w:t>
      </w:r>
      <w:proofErr w:type="spellEnd"/>
      <w:r w:rsidRPr="005A2A49">
        <w:rPr>
          <w:sz w:val="16"/>
          <w:szCs w:val="12"/>
        </w:rPr>
        <w:t xml:space="preserve"> to help in the organization’s campaign to take full control of the region. In Iraq, ISIS is fighting to gain control over Iraq’s largest refinery at </w:t>
      </w:r>
      <w:hyperlink r:id="rId232" w:history="1">
        <w:r w:rsidRPr="005A2A49">
          <w:rPr>
            <w:rStyle w:val="Hyperlink"/>
            <w:sz w:val="16"/>
            <w:szCs w:val="12"/>
          </w:rPr>
          <w:t>Baiji</w:t>
        </w:r>
      </w:hyperlink>
      <w:r w:rsidRPr="005A2A49">
        <w:rPr>
          <w:sz w:val="16"/>
          <w:szCs w:val="12"/>
        </w:rPr>
        <w:t xml:space="preserve"> in the central part of the country. It appears that ISIS </w:t>
      </w:r>
      <w:hyperlink r:id="rId233" w:history="1">
        <w:r w:rsidRPr="005A2A49">
          <w:rPr>
            <w:rStyle w:val="Hyperlink"/>
            <w:sz w:val="16"/>
            <w:szCs w:val="12"/>
          </w:rPr>
          <w:t>sells oil</w:t>
        </w:r>
      </w:hyperlink>
      <w:r w:rsidRPr="005A2A49">
        <w:rPr>
          <w:sz w:val="16"/>
          <w:szCs w:val="12"/>
        </w:rPr>
        <w:t xml:space="preserve"> from the fields it controls to shadowy middlemen who in turn arrange for its transport – mostly by tanker trucks – to buyers in Iraq, Syria, and Turkey. These sales are </w:t>
      </w:r>
      <w:hyperlink r:id="rId234" w:history="1">
        <w:r w:rsidRPr="005A2A49">
          <w:rPr>
            <w:rStyle w:val="Hyperlink"/>
            <w:sz w:val="16"/>
            <w:szCs w:val="12"/>
          </w:rPr>
          <w:t>said to provide</w:t>
        </w:r>
      </w:hyperlink>
      <w:r w:rsidRPr="005A2A49">
        <w:rPr>
          <w:sz w:val="16"/>
          <w:szCs w:val="12"/>
        </w:rPr>
        <w:t xml:space="preserve"> the organization with the funds needed to pay its troops and acquire its vast stockpiles of arms and ammunition. Many observers also claim that ISIS is selling oil to the Assad regime in return for immunity from government air strikes of the sort being launched against other rebel groups. “Many locals in Raqqa accuse ISIS of collaborating with the Syrian regime,” a Kurdish journalist, </w:t>
      </w:r>
      <w:proofErr w:type="spellStart"/>
      <w:r w:rsidRPr="005A2A49">
        <w:rPr>
          <w:sz w:val="16"/>
          <w:szCs w:val="12"/>
        </w:rPr>
        <w:t>Sirwan</w:t>
      </w:r>
      <w:proofErr w:type="spellEnd"/>
      <w:r w:rsidRPr="005A2A49">
        <w:rPr>
          <w:sz w:val="16"/>
          <w:szCs w:val="12"/>
        </w:rPr>
        <w:t xml:space="preserve"> </w:t>
      </w:r>
      <w:proofErr w:type="spellStart"/>
      <w:r w:rsidRPr="005A2A49">
        <w:rPr>
          <w:sz w:val="16"/>
          <w:szCs w:val="12"/>
        </w:rPr>
        <w:t>Kajjo</w:t>
      </w:r>
      <w:proofErr w:type="spellEnd"/>
      <w:r w:rsidRPr="005A2A49">
        <w:rPr>
          <w:sz w:val="16"/>
          <w:szCs w:val="12"/>
        </w:rPr>
        <w:t xml:space="preserve">, </w:t>
      </w:r>
      <w:hyperlink r:id="rId235" w:history="1">
        <w:r w:rsidRPr="005A2A49">
          <w:rPr>
            <w:rStyle w:val="Hyperlink"/>
            <w:sz w:val="16"/>
            <w:szCs w:val="12"/>
          </w:rPr>
          <w:t>reported</w:t>
        </w:r>
      </w:hyperlink>
      <w:r w:rsidRPr="005A2A49">
        <w:rPr>
          <w:sz w:val="16"/>
          <w:szCs w:val="12"/>
        </w:rPr>
        <w:t xml:space="preserve"> in early June. “Locals say that while other rebel groups in Raqqa have been under attack by regime air strikes on a regular basis, ISIS headquarters have not once been attacked.” However the present fighting in northern Iraq plays out, it is obvious that there, too, oil is a central factor. ISIS seeks both to deny petroleum supplies and oil revenue to the Baghdad government and to bolster its own coffers, enhancing its capacity for nation-building and further military advances. At the same time, the Kurds and various Sunni tribes — some allied with ISIS — want control over oil fields located in the areas under their control and a </w:t>
      </w:r>
      <w:hyperlink r:id="rId236" w:history="1">
        <w:r w:rsidRPr="005A2A49">
          <w:rPr>
            <w:rStyle w:val="Hyperlink"/>
            <w:sz w:val="16"/>
            <w:szCs w:val="12"/>
          </w:rPr>
          <w:t>greater share</w:t>
        </w:r>
      </w:hyperlink>
      <w:r w:rsidRPr="005A2A49">
        <w:rPr>
          <w:sz w:val="16"/>
          <w:szCs w:val="12"/>
        </w:rPr>
        <w:t xml:space="preserve"> of the nation’s oil wealth. Ukraine, the Crimea, and Russia The present crisis in Ukraine </w:t>
      </w:r>
      <w:hyperlink r:id="rId237" w:history="1">
        <w:r w:rsidRPr="005A2A49">
          <w:rPr>
            <w:rStyle w:val="Hyperlink"/>
            <w:sz w:val="16"/>
            <w:szCs w:val="12"/>
          </w:rPr>
          <w:t>began</w:t>
        </w:r>
      </w:hyperlink>
      <w:r w:rsidRPr="005A2A49">
        <w:rPr>
          <w:sz w:val="16"/>
          <w:szCs w:val="12"/>
        </w:rPr>
        <w:t xml:space="preserve"> in November 2013 when President </w:t>
      </w:r>
      <w:hyperlink r:id="rId238" w:history="1">
        <w:r w:rsidRPr="005A2A49">
          <w:rPr>
            <w:rStyle w:val="Hyperlink"/>
            <w:sz w:val="16"/>
            <w:szCs w:val="12"/>
          </w:rPr>
          <w:t>Viktor Yanukovych</w:t>
        </w:r>
      </w:hyperlink>
      <w:r w:rsidRPr="005A2A49">
        <w:rPr>
          <w:sz w:val="16"/>
          <w:szCs w:val="12"/>
        </w:rPr>
        <w:t xml:space="preserve"> repudiated an agreement for closer economic and political ties with the European Union (EU), opting instead for closer ties with Russia. That act touched off fierce </w:t>
      </w:r>
      <w:hyperlink r:id="rId239" w:history="1">
        <w:r w:rsidRPr="005A2A49">
          <w:rPr>
            <w:rStyle w:val="Hyperlink"/>
            <w:sz w:val="16"/>
            <w:szCs w:val="12"/>
          </w:rPr>
          <w:t>anti-government protests</w:t>
        </w:r>
      </w:hyperlink>
      <w:r w:rsidRPr="005A2A49">
        <w:rPr>
          <w:sz w:val="16"/>
          <w:szCs w:val="12"/>
        </w:rPr>
        <w:t xml:space="preserve"> in Kiev and eventually led to Yanukovych’s flight from the capital. With Moscow’s principal ally pushed from the scene and pro-EU forces in control of the capital, Russian President Vladimir</w:t>
      </w:r>
      <w:r w:rsidRPr="005A2A49">
        <w:rPr>
          <w:sz w:val="16"/>
          <w:szCs w:val="32"/>
        </w:rPr>
        <w:t xml:space="preserve"> </w:t>
      </w:r>
      <w:r w:rsidRPr="00313F71">
        <w:rPr>
          <w:rStyle w:val="StyleUnderline"/>
          <w:b/>
          <w:bCs/>
        </w:rPr>
        <w:t>Putin moved to seize control of the Crimea and foment a separatist drive in eastern Ukraine</w:t>
      </w:r>
      <w:r w:rsidRPr="005A2A49">
        <w:rPr>
          <w:sz w:val="16"/>
          <w:szCs w:val="32"/>
        </w:rPr>
        <w:t xml:space="preserve">. For both sides, </w:t>
      </w:r>
      <w:r w:rsidRPr="00313F71">
        <w:rPr>
          <w:rStyle w:val="StyleUnderline"/>
          <w:b/>
          <w:bCs/>
        </w:rPr>
        <w:t>the</w:t>
      </w:r>
      <w:r w:rsidRPr="005A2A49">
        <w:rPr>
          <w:sz w:val="16"/>
          <w:szCs w:val="32"/>
        </w:rPr>
        <w:t xml:space="preserve"> resulting </w:t>
      </w:r>
      <w:r w:rsidRPr="00313F71">
        <w:rPr>
          <w:rStyle w:val="StyleUnderline"/>
          <w:b/>
          <w:bCs/>
        </w:rPr>
        <w:t>struggle has been about</w:t>
      </w:r>
      <w:r w:rsidRPr="005A2A49">
        <w:rPr>
          <w:sz w:val="16"/>
          <w:szCs w:val="32"/>
        </w:rPr>
        <w:t xml:space="preserve"> political legitimacy and national identity – but as in other recent conflicts, it has also been about </w:t>
      </w:r>
      <w:r w:rsidRPr="00313F71">
        <w:rPr>
          <w:rStyle w:val="StyleUnderline"/>
          <w:b/>
          <w:bCs/>
        </w:rPr>
        <w:t>energy</w:t>
      </w:r>
      <w:r w:rsidRPr="005A2A49">
        <w:rPr>
          <w:sz w:val="16"/>
          <w:szCs w:val="32"/>
        </w:rPr>
        <w:t xml:space="preserve">. </w:t>
      </w:r>
      <w:r w:rsidRPr="00313F71">
        <w:rPr>
          <w:rStyle w:val="StyleUnderline"/>
          <w:b/>
          <w:bCs/>
        </w:rPr>
        <w:t>By annexing the Crimea, Russia virtually doubled the offshore territory it controls in the Black Sea, which is thought to house billions of barrels of oil</w:t>
      </w:r>
      <w:r w:rsidRPr="005A2A49">
        <w:rPr>
          <w:sz w:val="16"/>
          <w:szCs w:val="32"/>
        </w:rPr>
        <w:t xml:space="preserve"> and vast reserves of natural gas. </w:t>
      </w:r>
      <w:r w:rsidRPr="00313F71">
        <w:rPr>
          <w:rStyle w:val="StyleUnderline"/>
          <w:b/>
          <w:bCs/>
        </w:rPr>
        <w:t>Ukraine is</w:t>
      </w:r>
      <w:r w:rsidRPr="005A2A49">
        <w:rPr>
          <w:sz w:val="16"/>
          <w:szCs w:val="32"/>
        </w:rPr>
        <w:t xml:space="preserve"> not itself a significant energy producer. It is, however, </w:t>
      </w:r>
      <w:r w:rsidRPr="00313F71">
        <w:rPr>
          <w:rStyle w:val="StyleUnderline"/>
          <w:b/>
          <w:bCs/>
        </w:rPr>
        <w:t xml:space="preserve">a </w:t>
      </w:r>
      <w:hyperlink r:id="rId240" w:history="1">
        <w:r w:rsidRPr="00313F71">
          <w:rPr>
            <w:rStyle w:val="StyleUnderline"/>
            <w:b/>
            <w:bCs/>
          </w:rPr>
          <w:t>major transit route</w:t>
        </w:r>
      </w:hyperlink>
      <w:r w:rsidRPr="005A2A49">
        <w:rPr>
          <w:sz w:val="16"/>
          <w:szCs w:val="32"/>
        </w:rPr>
        <w:t xml:space="preserve"> </w:t>
      </w:r>
      <w:r w:rsidRPr="005A2A49">
        <w:rPr>
          <w:sz w:val="16"/>
          <w:szCs w:val="12"/>
        </w:rPr>
        <w:t xml:space="preserve">for the delivery of Russian natural gas to Europe. According to the U.S. Energy Information Administration (EIA), Europe </w:t>
      </w:r>
      <w:hyperlink r:id="rId241" w:history="1">
        <w:r w:rsidRPr="005A2A49">
          <w:rPr>
            <w:rStyle w:val="Hyperlink"/>
            <w:sz w:val="16"/>
            <w:szCs w:val="12"/>
          </w:rPr>
          <w:t>obtained</w:t>
        </w:r>
      </w:hyperlink>
      <w:r w:rsidRPr="005A2A49">
        <w:rPr>
          <w:sz w:val="16"/>
          <w:szCs w:val="12"/>
        </w:rPr>
        <w:t xml:space="preserve"> 30% of its gas from Russia in 2013 – most of it from the state-controlled gas giant </w:t>
      </w:r>
      <w:hyperlink r:id="rId242" w:history="1">
        <w:r w:rsidRPr="005A2A49">
          <w:rPr>
            <w:rStyle w:val="Hyperlink"/>
            <w:sz w:val="16"/>
            <w:szCs w:val="12"/>
          </w:rPr>
          <w:t>Gazprom</w:t>
        </w:r>
      </w:hyperlink>
      <w:r w:rsidRPr="005A2A49">
        <w:rPr>
          <w:sz w:val="16"/>
          <w:szCs w:val="12"/>
        </w:rPr>
        <w:t xml:space="preserve"> – and approximately half of this was transported by pipelines crossing Ukraine. As a result, that country plays a critical role in the </w:t>
      </w:r>
      <w:hyperlink r:id="rId243" w:history="1">
        <w:r w:rsidRPr="005A2A49">
          <w:rPr>
            <w:rStyle w:val="Hyperlink"/>
            <w:sz w:val="16"/>
            <w:szCs w:val="12"/>
          </w:rPr>
          <w:t>complex energy relationship</w:t>
        </w:r>
      </w:hyperlink>
      <w:r w:rsidRPr="005A2A49">
        <w:rPr>
          <w:sz w:val="16"/>
          <w:szCs w:val="12"/>
        </w:rPr>
        <w:t xml:space="preserve"> between Europe and Russia, one that has proved incredibly lucrative for the shadowy elites and oligarchs who control the flow of gas, while at the same time provoking intense controversy. </w:t>
      </w:r>
      <w:hyperlink r:id="rId244" w:history="1">
        <w:r w:rsidRPr="005A2A49">
          <w:rPr>
            <w:rStyle w:val="Hyperlink"/>
            <w:sz w:val="16"/>
            <w:szCs w:val="12"/>
          </w:rPr>
          <w:t>Disputes</w:t>
        </w:r>
      </w:hyperlink>
      <w:r w:rsidRPr="005A2A49">
        <w:rPr>
          <w:sz w:val="16"/>
          <w:szCs w:val="12"/>
        </w:rPr>
        <w:t xml:space="preserve"> over the price Ukraine pays for its own imports of Russian gas twice provoked a cut-off in deliveries by Gazprom, leading to diminished supplies in Europe as well. Given this background, it is not surprising that a key objective of the “</w:t>
      </w:r>
      <w:hyperlink r:id="rId245" w:history="1">
        <w:r w:rsidRPr="005A2A49">
          <w:rPr>
            <w:rStyle w:val="Hyperlink"/>
            <w:sz w:val="16"/>
            <w:szCs w:val="12"/>
          </w:rPr>
          <w:t>association agreement</w:t>
        </w:r>
      </w:hyperlink>
      <w:r w:rsidRPr="005A2A49">
        <w:rPr>
          <w:sz w:val="16"/>
          <w:szCs w:val="12"/>
        </w:rPr>
        <w:t xml:space="preserve">” between the EU and Ukraine that was repudiated by Yanukovych (and has now been signed by the new Ukrainian government) calls for the extension of EU energy rules to Ukraine’s energy system – essentially eliminating the cozy deals between Ukrainian elites and Gazprom. By entering into the agreement, EU officials </w:t>
      </w:r>
      <w:hyperlink r:id="rId246" w:history="1">
        <w:r w:rsidRPr="005A2A49">
          <w:rPr>
            <w:rStyle w:val="Hyperlink"/>
            <w:sz w:val="16"/>
            <w:szCs w:val="12"/>
          </w:rPr>
          <w:t>claim</w:t>
        </w:r>
      </w:hyperlink>
      <w:r w:rsidRPr="005A2A49">
        <w:rPr>
          <w:sz w:val="16"/>
          <w:szCs w:val="12"/>
        </w:rPr>
        <w:t xml:space="preserve">, Ukraine will begin “a process of approximating its energy legislation to the EU norms and standards, thus facilitating internal market reforms.” Russian leaders have many reasons to despise the association agreement. For one thing, it will move Ukraine, a country on its border, into a closer political and economic embrace with the West. Of special concern, however, are the provisions about energy, given Russia’s economic reliance on gas sales to Europe – not to mention the threat they pose to the personal fortunes of well-connected Russian elites. In late 2013 Yanukovych came </w:t>
      </w:r>
      <w:hyperlink r:id="rId247" w:history="1">
        <w:r w:rsidRPr="005A2A49">
          <w:rPr>
            <w:rStyle w:val="Hyperlink"/>
            <w:sz w:val="16"/>
            <w:szCs w:val="12"/>
          </w:rPr>
          <w:t>under immense pressure</w:t>
        </w:r>
      </w:hyperlink>
      <w:r w:rsidRPr="005A2A49">
        <w:rPr>
          <w:sz w:val="16"/>
          <w:szCs w:val="12"/>
        </w:rPr>
        <w:t xml:space="preserve"> from Vladimir Putin to turn his back on the EU and agree instead to an economic union with Russia and Belarus, an arrangement that would have protected the privileged status of elites in both countries. However, by moving in this direction, Yanukovych put a bright spotlight on the </w:t>
      </w:r>
      <w:hyperlink r:id="rId248" w:history="1">
        <w:r w:rsidRPr="005A2A49">
          <w:rPr>
            <w:rStyle w:val="Hyperlink"/>
            <w:sz w:val="16"/>
            <w:szCs w:val="12"/>
          </w:rPr>
          <w:t>crony politics</w:t>
        </w:r>
      </w:hyperlink>
      <w:r w:rsidRPr="005A2A49">
        <w:rPr>
          <w:sz w:val="16"/>
          <w:szCs w:val="12"/>
        </w:rPr>
        <w:t xml:space="preserve"> that had long plagued Ukraine’s energy system, thereby triggering protests in Kiev’s Independence Square (the </w:t>
      </w:r>
      <w:hyperlink r:id="rId249" w:history="1">
        <w:r w:rsidRPr="005A2A49">
          <w:rPr>
            <w:rStyle w:val="Hyperlink"/>
            <w:sz w:val="16"/>
            <w:szCs w:val="12"/>
          </w:rPr>
          <w:t>Maidan</w:t>
        </w:r>
      </w:hyperlink>
      <w:r w:rsidRPr="005A2A49">
        <w:rPr>
          <w:sz w:val="16"/>
          <w:szCs w:val="12"/>
        </w:rPr>
        <w:t>) – that led to his downfall. Once the protests began, a cascade of events led to the current standoff, with the Crimea in Russian hands, large parts of the east under the control of pro-Russian separatists, and the rump western areas moving ever closer to the EU. In this ongoing struggle, identity politics has come to play a prominent role, with leaders on all sides appealing to national and ethnic loyalties</w:t>
      </w:r>
      <w:r w:rsidRPr="005A2A49">
        <w:rPr>
          <w:sz w:val="16"/>
          <w:szCs w:val="32"/>
        </w:rPr>
        <w:t xml:space="preserve">. </w:t>
      </w:r>
      <w:r w:rsidRPr="00313F71">
        <w:rPr>
          <w:rStyle w:val="StyleUnderline"/>
          <w:b/>
          <w:bCs/>
        </w:rPr>
        <w:t>Energy</w:t>
      </w:r>
      <w:r w:rsidRPr="005A2A49">
        <w:rPr>
          <w:sz w:val="16"/>
          <w:szCs w:val="32"/>
        </w:rPr>
        <w:t xml:space="preserve">, nevertheless, </w:t>
      </w:r>
      <w:r w:rsidRPr="00313F71">
        <w:rPr>
          <w:rStyle w:val="StyleUnderline"/>
          <w:b/>
          <w:bCs/>
        </w:rPr>
        <w:t>remains a major factor</w:t>
      </w:r>
      <w:r w:rsidRPr="005A2A49">
        <w:rPr>
          <w:sz w:val="16"/>
          <w:szCs w:val="32"/>
        </w:rPr>
        <w:t xml:space="preserve"> in the equation. </w:t>
      </w:r>
      <w:r w:rsidRPr="00313F71">
        <w:rPr>
          <w:rStyle w:val="StyleUnderline"/>
          <w:b/>
          <w:bCs/>
        </w:rPr>
        <w:t xml:space="preserve">Gazprom has repeatedly </w:t>
      </w:r>
      <w:hyperlink r:id="rId250" w:history="1">
        <w:r w:rsidRPr="00313F71">
          <w:rPr>
            <w:rStyle w:val="StyleUnderline"/>
            <w:b/>
            <w:bCs/>
          </w:rPr>
          <w:t>raised the price</w:t>
        </w:r>
      </w:hyperlink>
      <w:r w:rsidRPr="00313F71">
        <w:rPr>
          <w:rStyle w:val="StyleUnderline"/>
          <w:b/>
          <w:bCs/>
        </w:rPr>
        <w:t xml:space="preserve"> it charges Ukraine for its imp</w:t>
      </w:r>
      <w:r w:rsidRPr="005A2A49">
        <w:rPr>
          <w:sz w:val="16"/>
          <w:szCs w:val="32"/>
        </w:rPr>
        <w:t xml:space="preserve">orts </w:t>
      </w:r>
      <w:r w:rsidRPr="005A2A49">
        <w:rPr>
          <w:sz w:val="16"/>
          <w:szCs w:val="12"/>
        </w:rPr>
        <w:t xml:space="preserve">of natural gas, and on June 16th </w:t>
      </w:r>
      <w:hyperlink r:id="rId251" w:history="1">
        <w:r w:rsidRPr="005A2A49">
          <w:rPr>
            <w:rStyle w:val="Hyperlink"/>
            <w:sz w:val="16"/>
            <w:szCs w:val="12"/>
          </w:rPr>
          <w:t>cut off</w:t>
        </w:r>
      </w:hyperlink>
      <w:r w:rsidRPr="005A2A49">
        <w:rPr>
          <w:sz w:val="16"/>
          <w:szCs w:val="12"/>
        </w:rPr>
        <w:t xml:space="preserve"> its supply entirely, claiming non-payment for past deliveries. A day later, an explosion </w:t>
      </w:r>
      <w:hyperlink r:id="rId252" w:history="1">
        <w:r w:rsidRPr="005A2A49">
          <w:rPr>
            <w:rStyle w:val="Hyperlink"/>
            <w:sz w:val="16"/>
            <w:szCs w:val="12"/>
          </w:rPr>
          <w:t>damaged</w:t>
        </w:r>
      </w:hyperlink>
      <w:r w:rsidRPr="005A2A49">
        <w:rPr>
          <w:sz w:val="16"/>
          <w:szCs w:val="12"/>
        </w:rPr>
        <w:t xml:space="preserve"> one of the main pipelines carrying Russian gas to Ukraine – an event still being investigated. Negotiations over the gas price remain a major issue in the ongoing negotiations between Ukraine’s newly elected president, Petro Poroshenko, and Vladimir Putin. Energy also played a key role in Russia’s determination to take the Crimea by military means. By annexing that region, Russia virtually </w:t>
      </w:r>
      <w:hyperlink r:id="rId253" w:history="1">
        <w:r w:rsidRPr="005A2A49">
          <w:rPr>
            <w:rStyle w:val="Hyperlink"/>
            <w:sz w:val="16"/>
            <w:szCs w:val="12"/>
          </w:rPr>
          <w:t>doubled</w:t>
        </w:r>
      </w:hyperlink>
      <w:r w:rsidRPr="005A2A49">
        <w:rPr>
          <w:sz w:val="16"/>
          <w:szCs w:val="12"/>
        </w:rPr>
        <w:t xml:space="preserve"> the offshore territory it controls in the Black Sea, which is thought to house billions of barrels of oil and vast reserves of natural gas. Prior to the crisis, several Western oil firms, including ExxonMobil, were </w:t>
      </w:r>
      <w:hyperlink r:id="rId254" w:history="1">
        <w:r w:rsidRPr="005A2A49">
          <w:rPr>
            <w:rStyle w:val="Hyperlink"/>
            <w:sz w:val="16"/>
            <w:szCs w:val="12"/>
          </w:rPr>
          <w:t>negotiating</w:t>
        </w:r>
      </w:hyperlink>
      <w:r w:rsidRPr="005A2A49">
        <w:rPr>
          <w:sz w:val="16"/>
          <w:szCs w:val="12"/>
        </w:rPr>
        <w:t xml:space="preserve"> with Ukraine for access to those reserves. Now, they will be negotiating with Moscow. “It’s a big deal,” </w:t>
      </w:r>
      <w:hyperlink r:id="rId255" w:history="1">
        <w:proofErr w:type="spellStart"/>
        <w:r w:rsidRPr="005A2A49">
          <w:rPr>
            <w:rStyle w:val="Hyperlink"/>
            <w:sz w:val="16"/>
            <w:szCs w:val="12"/>
          </w:rPr>
          <w:t>said</w:t>
        </w:r>
      </w:hyperlink>
      <w:r w:rsidRPr="005A2A49">
        <w:rPr>
          <w:sz w:val="16"/>
          <w:szCs w:val="12"/>
        </w:rPr>
        <w:t>Carol</w:t>
      </w:r>
      <w:proofErr w:type="spellEnd"/>
      <w:r w:rsidRPr="005A2A49">
        <w:rPr>
          <w:sz w:val="16"/>
          <w:szCs w:val="12"/>
        </w:rPr>
        <w:t xml:space="preserve"> </w:t>
      </w:r>
      <w:proofErr w:type="spellStart"/>
      <w:r w:rsidRPr="005A2A49">
        <w:rPr>
          <w:sz w:val="16"/>
          <w:szCs w:val="12"/>
        </w:rPr>
        <w:t>Saivetz</w:t>
      </w:r>
      <w:proofErr w:type="spellEnd"/>
      <w:r w:rsidRPr="005A2A49">
        <w:rPr>
          <w:sz w:val="16"/>
          <w:szCs w:val="12"/>
        </w:rPr>
        <w:t>, a Eurasian expert at MIT. “It deprives Ukraine of the possibility of developing these resources and gives them to Russia.” Nigeria and South Sudan</w:t>
      </w:r>
      <w:r w:rsidRPr="005A2A49">
        <w:rPr>
          <w:sz w:val="16"/>
          <w:szCs w:val="32"/>
        </w:rPr>
        <w:t xml:space="preserve"> </w:t>
      </w:r>
      <w:r w:rsidRPr="00313F71">
        <w:rPr>
          <w:rStyle w:val="StyleUnderline"/>
          <w:b/>
          <w:bCs/>
        </w:rPr>
        <w:t>The conflicts in South Sudan and Nigeria</w:t>
      </w:r>
      <w:r w:rsidRPr="005A2A49">
        <w:rPr>
          <w:sz w:val="16"/>
          <w:szCs w:val="32"/>
        </w:rPr>
        <w:t xml:space="preserve"> are distinctive in many respects, yet both </w:t>
      </w:r>
      <w:r w:rsidRPr="00313F71">
        <w:rPr>
          <w:rStyle w:val="StyleUnderline"/>
          <w:b/>
          <w:bCs/>
        </w:rPr>
        <w:t>share</w:t>
      </w:r>
      <w:r w:rsidRPr="005A2A49">
        <w:rPr>
          <w:sz w:val="16"/>
          <w:szCs w:val="32"/>
        </w:rPr>
        <w:t xml:space="preserve"> a key common factor: widespread anger and distrust towards </w:t>
      </w:r>
      <w:r w:rsidRPr="00313F71">
        <w:rPr>
          <w:rStyle w:val="StyleUnderline"/>
          <w:b/>
          <w:bCs/>
        </w:rPr>
        <w:t>government officials who have become</w:t>
      </w:r>
      <w:r w:rsidRPr="005A2A49">
        <w:rPr>
          <w:sz w:val="16"/>
          <w:szCs w:val="32"/>
        </w:rPr>
        <w:t xml:space="preserve"> wealthy, corrupt, and autocratic </w:t>
      </w:r>
      <w:r w:rsidRPr="00313F71">
        <w:rPr>
          <w:rStyle w:val="StyleUnderline"/>
          <w:b/>
          <w:bCs/>
        </w:rPr>
        <w:t>thanks to</w:t>
      </w:r>
      <w:r w:rsidRPr="005A2A49">
        <w:rPr>
          <w:sz w:val="16"/>
          <w:szCs w:val="32"/>
        </w:rPr>
        <w:t xml:space="preserve"> access to abundant </w:t>
      </w:r>
      <w:r w:rsidRPr="00313F71">
        <w:rPr>
          <w:rStyle w:val="StyleUnderline"/>
          <w:b/>
          <w:bCs/>
        </w:rPr>
        <w:t>oil</w:t>
      </w:r>
      <w:r w:rsidRPr="005A2A49">
        <w:rPr>
          <w:sz w:val="16"/>
          <w:szCs w:val="32"/>
        </w:rPr>
        <w:t xml:space="preserve"> revenues. With oil selling at around $100 per barrel, this represents a potentially staggering source of wealth for Nigeria […] Were these revenues </w:t>
      </w:r>
      <w:r w:rsidRPr="005A2A49">
        <w:rPr>
          <w:sz w:val="16"/>
          <w:szCs w:val="12"/>
        </w:rPr>
        <w:t xml:space="preserve">– estimated in the tens of billions of dollars per year – used to spur development […] Nigeria could be a great beacon of hope for Africa. In Nigeria, the insurgent group </w:t>
      </w:r>
      <w:hyperlink r:id="rId256" w:history="1">
        <w:r w:rsidRPr="005A2A49">
          <w:rPr>
            <w:rStyle w:val="Hyperlink"/>
            <w:sz w:val="16"/>
            <w:szCs w:val="12"/>
          </w:rPr>
          <w:t>Boko Haram</w:t>
        </w:r>
      </w:hyperlink>
      <w:r w:rsidRPr="005A2A49">
        <w:rPr>
          <w:sz w:val="16"/>
          <w:szCs w:val="12"/>
        </w:rPr>
        <w:t xml:space="preserve"> is fighting to overthrow the existing political system and establish a puritanical, Muslim-ruled state. Although most Nigerians decry the group’s violent methods (including the kidnapping of hundreds of teenage girls from a state-run school), it has </w:t>
      </w:r>
      <w:hyperlink r:id="rId257" w:history="1">
        <w:r w:rsidRPr="005A2A49">
          <w:rPr>
            <w:rStyle w:val="Hyperlink"/>
            <w:sz w:val="16"/>
            <w:szCs w:val="12"/>
          </w:rPr>
          <w:t>drawn strength</w:t>
        </w:r>
      </w:hyperlink>
      <w:r w:rsidRPr="005A2A49">
        <w:rPr>
          <w:sz w:val="16"/>
          <w:szCs w:val="12"/>
        </w:rPr>
        <w:t xml:space="preserve"> from disgust in the poverty-stricken northern part of the country with the </w:t>
      </w:r>
      <w:hyperlink r:id="rId258" w:history="1">
        <w:r w:rsidRPr="005A2A49">
          <w:rPr>
            <w:rStyle w:val="Hyperlink"/>
            <w:sz w:val="16"/>
            <w:szCs w:val="12"/>
          </w:rPr>
          <w:t>corruption-riddled</w:t>
        </w:r>
      </w:hyperlink>
      <w:r w:rsidRPr="005A2A49">
        <w:rPr>
          <w:sz w:val="16"/>
          <w:szCs w:val="12"/>
        </w:rPr>
        <w:t xml:space="preserve"> central government in distant Abuja, the capital. Nigeria is the largest oil producer in Africa, </w:t>
      </w:r>
      <w:hyperlink r:id="rId259" w:history="1">
        <w:r w:rsidRPr="005A2A49">
          <w:rPr>
            <w:rStyle w:val="Hyperlink"/>
            <w:sz w:val="16"/>
            <w:szCs w:val="12"/>
          </w:rPr>
          <w:t>pumping out</w:t>
        </w:r>
      </w:hyperlink>
      <w:r w:rsidRPr="005A2A49">
        <w:rPr>
          <w:sz w:val="16"/>
          <w:szCs w:val="12"/>
        </w:rPr>
        <w:t xml:space="preserve"> some 2.5 million barrels per day. With oil selling at around $100 per barrel, this represents a potentially staggering source of wealth for the nation, even after the private companies involved in the day-to-day extractive operations take their share. Were these revenues – estimated in the tens of billions of dollars per year – used to spur development and improve the lot of the population, Nigeria could be a great beacon of hope for Africa. Instead, much of the money </w:t>
      </w:r>
      <w:hyperlink r:id="rId260" w:history="1">
        <w:r w:rsidRPr="005A2A49">
          <w:rPr>
            <w:rStyle w:val="Hyperlink"/>
            <w:sz w:val="16"/>
            <w:szCs w:val="12"/>
          </w:rPr>
          <w:t>disappears</w:t>
        </w:r>
      </w:hyperlink>
      <w:r w:rsidRPr="005A2A49">
        <w:rPr>
          <w:sz w:val="16"/>
          <w:szCs w:val="12"/>
        </w:rPr>
        <w:t xml:space="preserve"> into the pockets (and foreign bank accounts) of Nigeria’s well-connected elites. In February, the governor of the Central Bank of Nigeria, Lamido Sanusi, told a parliamentary investigating committee that the state-owned Nigerian National Petroleum Corporation (NNPC) had failed to transfer some $20 billion in proceeds from oil sales to the national treasury, as required by law. It had all evidently been diverted to private accounts. “A substantial amount of money has gone,” he </w:t>
      </w:r>
      <w:hyperlink r:id="rId261" w:history="1">
        <w:r w:rsidRPr="005A2A49">
          <w:rPr>
            <w:rStyle w:val="Hyperlink"/>
            <w:sz w:val="16"/>
            <w:szCs w:val="12"/>
          </w:rPr>
          <w:t>told</w:t>
        </w:r>
      </w:hyperlink>
      <w:r w:rsidRPr="005A2A49">
        <w:rPr>
          <w:sz w:val="16"/>
          <w:szCs w:val="12"/>
        </w:rPr>
        <w:t xml:space="preserve"> the New York Times. “I wasn’t just talking about numbers. I showed it was a scam.”</w:t>
      </w:r>
      <w:r w:rsidRPr="005A2A49">
        <w:rPr>
          <w:sz w:val="16"/>
          <w:szCs w:val="32"/>
        </w:rPr>
        <w:t xml:space="preserve"> </w:t>
      </w:r>
      <w:r w:rsidRPr="00313F71">
        <w:rPr>
          <w:rStyle w:val="StyleUnderline"/>
          <w:b/>
          <w:bCs/>
        </w:rPr>
        <w:t>For</w:t>
      </w:r>
      <w:r w:rsidRPr="005A2A49">
        <w:rPr>
          <w:sz w:val="16"/>
          <w:szCs w:val="32"/>
        </w:rPr>
        <w:t xml:space="preserve"> many </w:t>
      </w:r>
      <w:r w:rsidRPr="00313F71">
        <w:rPr>
          <w:rStyle w:val="StyleUnderline"/>
          <w:b/>
          <w:bCs/>
        </w:rPr>
        <w:t>Nigerians</w:t>
      </w:r>
      <w:r w:rsidRPr="005A2A49">
        <w:rPr>
          <w:sz w:val="16"/>
          <w:szCs w:val="32"/>
        </w:rPr>
        <w:t xml:space="preserve"> – a majority of whom subsist on less than $2 per day – the </w:t>
      </w:r>
      <w:r w:rsidRPr="00313F71">
        <w:rPr>
          <w:rStyle w:val="StyleUnderline"/>
          <w:b/>
          <w:bCs/>
        </w:rPr>
        <w:t>corruption</w:t>
      </w:r>
      <w:r w:rsidRPr="005A2A49">
        <w:rPr>
          <w:sz w:val="16"/>
          <w:szCs w:val="32"/>
        </w:rPr>
        <w:t xml:space="preserve"> in Abuja, when combined with the </w:t>
      </w:r>
      <w:hyperlink r:id="rId262" w:history="1">
        <w:r w:rsidRPr="005A2A49">
          <w:rPr>
            <w:rStyle w:val="Hyperlink"/>
            <w:sz w:val="16"/>
            <w:szCs w:val="32"/>
          </w:rPr>
          <w:t>wanton brutality</w:t>
        </w:r>
      </w:hyperlink>
      <w:r w:rsidRPr="005A2A49">
        <w:rPr>
          <w:sz w:val="16"/>
          <w:szCs w:val="32"/>
        </w:rPr>
        <w:t xml:space="preserve"> of the government’s security forces, </w:t>
      </w:r>
      <w:r w:rsidRPr="00313F71">
        <w:rPr>
          <w:rStyle w:val="StyleUnderline"/>
          <w:b/>
          <w:bCs/>
        </w:rPr>
        <w:t>is a source of</w:t>
      </w:r>
      <w:r w:rsidRPr="005A2A49">
        <w:rPr>
          <w:sz w:val="16"/>
          <w:szCs w:val="32"/>
        </w:rPr>
        <w:t xml:space="preserve"> abiding </w:t>
      </w:r>
      <w:r w:rsidRPr="00313F71">
        <w:rPr>
          <w:rStyle w:val="StyleUnderline"/>
          <w:b/>
          <w:bCs/>
        </w:rPr>
        <w:t>anger</w:t>
      </w:r>
      <w:r w:rsidRPr="005A2A49">
        <w:rPr>
          <w:sz w:val="16"/>
          <w:szCs w:val="32"/>
        </w:rPr>
        <w:t xml:space="preserve"> and resentment, </w:t>
      </w:r>
      <w:r w:rsidRPr="00313F71">
        <w:rPr>
          <w:rStyle w:val="StyleUnderline"/>
          <w:b/>
          <w:bCs/>
        </w:rPr>
        <w:t>generating recruits for insurgent groups</w:t>
      </w:r>
      <w:r w:rsidRPr="005A2A49">
        <w:rPr>
          <w:sz w:val="16"/>
          <w:szCs w:val="32"/>
        </w:rPr>
        <w:t xml:space="preserve"> like Boko Haram and winning them begrudging admiration. “They know well the frustration that would drive someone to take up arms against the state,” </w:t>
      </w:r>
      <w:hyperlink r:id="rId263" w:history="1">
        <w:r w:rsidRPr="005A2A49">
          <w:rPr>
            <w:rStyle w:val="Hyperlink"/>
            <w:sz w:val="16"/>
            <w:szCs w:val="32"/>
          </w:rPr>
          <w:t>said</w:t>
        </w:r>
      </w:hyperlink>
      <w:r w:rsidRPr="005A2A49">
        <w:rPr>
          <w:sz w:val="16"/>
          <w:szCs w:val="32"/>
        </w:rPr>
        <w:t xml:space="preserve"> National Geographic reporter James </w:t>
      </w:r>
      <w:proofErr w:type="spellStart"/>
      <w:r w:rsidRPr="005A2A49">
        <w:rPr>
          <w:sz w:val="16"/>
          <w:szCs w:val="32"/>
        </w:rPr>
        <w:t>Verini</w:t>
      </w:r>
      <w:proofErr w:type="spellEnd"/>
      <w:r w:rsidRPr="005A2A49">
        <w:rPr>
          <w:sz w:val="16"/>
          <w:szCs w:val="32"/>
        </w:rPr>
        <w:t xml:space="preserve"> of people he interviewed in battle-scarred areas of northern Nigeria. At this stage, the government has displayed </w:t>
      </w:r>
      <w:hyperlink r:id="rId264" w:history="1">
        <w:r w:rsidRPr="005A2A49">
          <w:rPr>
            <w:rStyle w:val="Hyperlink"/>
            <w:sz w:val="16"/>
            <w:szCs w:val="32"/>
          </w:rPr>
          <w:t>zero capacity</w:t>
        </w:r>
      </w:hyperlink>
      <w:r w:rsidRPr="005A2A49">
        <w:rPr>
          <w:sz w:val="16"/>
          <w:szCs w:val="32"/>
        </w:rPr>
        <w:t xml:space="preserve"> to overcome the insurgency, while its ineptitude and heavy-handed military tactics have only further alienated ordinary Nigerians. The conflict in </w:t>
      </w:r>
      <w:hyperlink r:id="rId265" w:history="1">
        <w:r w:rsidRPr="005A2A49">
          <w:rPr>
            <w:rStyle w:val="Hyperlink"/>
            <w:sz w:val="16"/>
            <w:szCs w:val="32"/>
          </w:rPr>
          <w:t>South Sudan</w:t>
        </w:r>
      </w:hyperlink>
      <w:r w:rsidRPr="005A2A49">
        <w:rPr>
          <w:sz w:val="16"/>
          <w:szCs w:val="32"/>
        </w:rPr>
        <w:t xml:space="preserve"> has different roots, but shares a common link to energy. Indeed, </w:t>
      </w:r>
      <w:r w:rsidRPr="00313F71">
        <w:rPr>
          <w:rStyle w:val="StyleUnderline"/>
          <w:b/>
          <w:bCs/>
        </w:rPr>
        <w:t>the very formation of South Sudan is a product of oil politics</w:t>
      </w:r>
      <w:r w:rsidRPr="005A2A49">
        <w:rPr>
          <w:sz w:val="16"/>
          <w:szCs w:val="32"/>
        </w:rPr>
        <w:t xml:space="preserve">. </w:t>
      </w:r>
      <w:r w:rsidRPr="005A2A49">
        <w:rPr>
          <w:sz w:val="16"/>
          <w:szCs w:val="12"/>
        </w:rPr>
        <w:t xml:space="preserve">A </w:t>
      </w:r>
      <w:hyperlink r:id="rId266" w:history="1">
        <w:r w:rsidRPr="005A2A49">
          <w:rPr>
            <w:rStyle w:val="Hyperlink"/>
            <w:sz w:val="16"/>
            <w:szCs w:val="12"/>
          </w:rPr>
          <w:t>civil war</w:t>
        </w:r>
      </w:hyperlink>
      <w:r w:rsidRPr="005A2A49">
        <w:rPr>
          <w:sz w:val="16"/>
          <w:szCs w:val="12"/>
        </w:rPr>
        <w:t xml:space="preserve"> in Sudan that lasted from 1955 to 1972 only ended when the Muslim-dominated government in the north agreed to grant more autonomy to the peoples of the southern part of the country, largely practitioners of traditional African religions or Christianity. However, when oil was discovered in the south, the rulers of northern Sudan repudiated many of their earlier promises and sought to gain control over the oil fields, sparking a </w:t>
      </w:r>
      <w:hyperlink r:id="rId267" w:history="1">
        <w:r w:rsidRPr="005A2A49">
          <w:rPr>
            <w:rStyle w:val="Hyperlink"/>
            <w:sz w:val="16"/>
            <w:szCs w:val="12"/>
          </w:rPr>
          <w:t>second civil war</w:t>
        </w:r>
      </w:hyperlink>
      <w:r w:rsidRPr="005A2A49">
        <w:rPr>
          <w:sz w:val="16"/>
          <w:szCs w:val="12"/>
        </w:rPr>
        <w:t xml:space="preserve">, which lasted from 1983 to 2005. An estimated two million people lost their lives in this round of fighting. In the end, the south was </w:t>
      </w:r>
      <w:hyperlink r:id="rId268" w:history="1">
        <w:r w:rsidRPr="005A2A49">
          <w:rPr>
            <w:rStyle w:val="Hyperlink"/>
            <w:sz w:val="16"/>
            <w:szCs w:val="12"/>
          </w:rPr>
          <w:t>granted</w:t>
        </w:r>
      </w:hyperlink>
      <w:r w:rsidRPr="005A2A49">
        <w:rPr>
          <w:sz w:val="16"/>
          <w:szCs w:val="12"/>
        </w:rPr>
        <w:t xml:space="preserve"> full autonomy and the right to vote on secession. Following a January 2011 referendum in which </w:t>
      </w:r>
      <w:hyperlink r:id="rId269" w:history="1">
        <w:r w:rsidRPr="005A2A49">
          <w:rPr>
            <w:rStyle w:val="Hyperlink"/>
            <w:sz w:val="16"/>
            <w:szCs w:val="12"/>
          </w:rPr>
          <w:t>98.8%</w:t>
        </w:r>
      </w:hyperlink>
      <w:r w:rsidRPr="005A2A49">
        <w:rPr>
          <w:sz w:val="16"/>
          <w:szCs w:val="12"/>
        </w:rPr>
        <w:t xml:space="preserve"> of southerners voted to secede, the country became independent on that July 9th. The very formation of South Sudan is a product of oil politics. The new state had barely been established, however, when conflict with the north over its oil resumed. While South Sudan has a plethora of oil, the only pipeline allowing the country to export its energy stretches across North Sudan to the Red Sea. This ensured that the south would be dependent on the north for the major source of government revenues. Furious at the loss of the fields, the northerners </w:t>
      </w:r>
      <w:hyperlink r:id="rId270" w:history="1">
        <w:r w:rsidRPr="005A2A49">
          <w:rPr>
            <w:rStyle w:val="Hyperlink"/>
            <w:sz w:val="16"/>
            <w:szCs w:val="12"/>
          </w:rPr>
          <w:t>charged</w:t>
        </w:r>
      </w:hyperlink>
      <w:r w:rsidRPr="005A2A49">
        <w:rPr>
          <w:sz w:val="16"/>
          <w:szCs w:val="12"/>
        </w:rPr>
        <w:t xml:space="preserve"> excessively high rates for transporting the oil, precipitating a cut-off in oil deliveries by the south and sporadic violence along the two countries’ still-disputed border. Finally, in August 2012, the two sides </w:t>
      </w:r>
      <w:hyperlink r:id="rId271" w:history="1">
        <w:r w:rsidRPr="005A2A49">
          <w:rPr>
            <w:rStyle w:val="Hyperlink"/>
            <w:sz w:val="16"/>
            <w:szCs w:val="12"/>
          </w:rPr>
          <w:t>agreed</w:t>
        </w:r>
      </w:hyperlink>
      <w:r w:rsidRPr="005A2A49">
        <w:rPr>
          <w:sz w:val="16"/>
          <w:szCs w:val="12"/>
        </w:rPr>
        <w:t xml:space="preserve"> to a formula for sharing the wealth and the flow of oil resumed. Fighting has, however, continued in certain border areas controlled by the north but populated by groups linked to the south. With the flow of oil income assured, the leader of South Sudan, President </w:t>
      </w:r>
      <w:hyperlink r:id="rId272" w:history="1">
        <w:r w:rsidRPr="005A2A49">
          <w:rPr>
            <w:rStyle w:val="Hyperlink"/>
            <w:sz w:val="16"/>
            <w:szCs w:val="12"/>
          </w:rPr>
          <w:t xml:space="preserve">Salva </w:t>
        </w:r>
        <w:proofErr w:type="spellStart"/>
        <w:r w:rsidRPr="005A2A49">
          <w:rPr>
            <w:rStyle w:val="Hyperlink"/>
            <w:sz w:val="16"/>
            <w:szCs w:val="12"/>
          </w:rPr>
          <w:t>Kiir</w:t>
        </w:r>
        <w:proofErr w:type="spellEnd"/>
      </w:hyperlink>
      <w:r w:rsidRPr="005A2A49">
        <w:rPr>
          <w:sz w:val="16"/>
          <w:szCs w:val="12"/>
        </w:rPr>
        <w:t xml:space="preserve">, sought to consolidate his control over the country and all those oil revenues. Claiming an imminent coup attempt by his rivals, led by Vice President </w:t>
      </w:r>
      <w:hyperlink r:id="rId273" w:history="1">
        <w:proofErr w:type="spellStart"/>
        <w:r w:rsidRPr="005A2A49">
          <w:rPr>
            <w:rStyle w:val="Hyperlink"/>
            <w:sz w:val="16"/>
            <w:szCs w:val="12"/>
          </w:rPr>
          <w:t>Riek</w:t>
        </w:r>
        <w:proofErr w:type="spellEnd"/>
        <w:r w:rsidRPr="005A2A49">
          <w:rPr>
            <w:rStyle w:val="Hyperlink"/>
            <w:sz w:val="16"/>
            <w:szCs w:val="12"/>
          </w:rPr>
          <w:t xml:space="preserve"> Machar</w:t>
        </w:r>
      </w:hyperlink>
      <w:r w:rsidRPr="005A2A49">
        <w:rPr>
          <w:sz w:val="16"/>
          <w:szCs w:val="12"/>
        </w:rPr>
        <w:t xml:space="preserve">, he </w:t>
      </w:r>
      <w:hyperlink r:id="rId274" w:history="1">
        <w:r w:rsidRPr="005A2A49">
          <w:rPr>
            <w:rStyle w:val="Hyperlink"/>
            <w:sz w:val="16"/>
            <w:szCs w:val="12"/>
          </w:rPr>
          <w:t>disbanded</w:t>
        </w:r>
      </w:hyperlink>
      <w:r w:rsidRPr="005A2A49">
        <w:rPr>
          <w:sz w:val="16"/>
          <w:szCs w:val="12"/>
        </w:rPr>
        <w:t xml:space="preserve"> his multiethnic government on July 24, 2013, and began arresting allies of Machar. The resulting power struggle quickly turned into an </w:t>
      </w:r>
      <w:hyperlink r:id="rId275" w:history="1">
        <w:r w:rsidRPr="005A2A49">
          <w:rPr>
            <w:rStyle w:val="Hyperlink"/>
            <w:sz w:val="16"/>
            <w:szCs w:val="12"/>
          </w:rPr>
          <w:t>ethnic civil war</w:t>
        </w:r>
      </w:hyperlink>
      <w:r w:rsidRPr="005A2A49">
        <w:rPr>
          <w:sz w:val="16"/>
          <w:szCs w:val="12"/>
        </w:rPr>
        <w:t xml:space="preserve">, with the kin of President </w:t>
      </w:r>
      <w:proofErr w:type="spellStart"/>
      <w:r w:rsidRPr="005A2A49">
        <w:rPr>
          <w:sz w:val="16"/>
          <w:szCs w:val="12"/>
        </w:rPr>
        <w:t>Kiir</w:t>
      </w:r>
      <w:proofErr w:type="spellEnd"/>
      <w:r w:rsidRPr="005A2A49">
        <w:rPr>
          <w:sz w:val="16"/>
          <w:szCs w:val="12"/>
        </w:rPr>
        <w:t xml:space="preserve">, a Dinka, battling members of the Nuer group, of which Machar is a member. Despite several attempts to negotiate a cease-fire, </w:t>
      </w:r>
      <w:hyperlink r:id="rId276" w:history="1">
        <w:r w:rsidRPr="005A2A49">
          <w:rPr>
            <w:rStyle w:val="Hyperlink"/>
            <w:sz w:val="16"/>
            <w:szCs w:val="12"/>
          </w:rPr>
          <w:t>fighting</w:t>
        </w:r>
      </w:hyperlink>
      <w:r w:rsidRPr="005A2A49">
        <w:rPr>
          <w:sz w:val="16"/>
          <w:szCs w:val="12"/>
        </w:rPr>
        <w:t xml:space="preserve"> has been under way since December, with thousands of people killed and hundreds of thousands forced to flee their homes.</w:t>
      </w:r>
      <w:r w:rsidRPr="005A2A49">
        <w:rPr>
          <w:sz w:val="16"/>
          <w:szCs w:val="32"/>
        </w:rPr>
        <w:t xml:space="preserve"> </w:t>
      </w:r>
      <w:r w:rsidRPr="00313F71">
        <w:rPr>
          <w:rStyle w:val="StyleUnderline"/>
          <w:b/>
          <w:bCs/>
        </w:rPr>
        <w:t xml:space="preserve">As in Syria and Iraq, much of the fighting in South Sudan has centered around </w:t>
      </w:r>
      <w:r w:rsidRPr="005A2A49">
        <w:rPr>
          <w:sz w:val="16"/>
          <w:szCs w:val="32"/>
        </w:rPr>
        <w:t xml:space="preserve">the vital </w:t>
      </w:r>
      <w:r w:rsidRPr="00313F71">
        <w:rPr>
          <w:rStyle w:val="StyleUnderline"/>
          <w:b/>
          <w:bCs/>
        </w:rPr>
        <w:t>oil</w:t>
      </w:r>
      <w:r w:rsidRPr="005A2A49">
        <w:rPr>
          <w:sz w:val="16"/>
          <w:szCs w:val="32"/>
        </w:rPr>
        <w:t xml:space="preserve"> fields, </w:t>
      </w:r>
      <w:r w:rsidRPr="00313F71">
        <w:rPr>
          <w:rStyle w:val="StyleUnderline"/>
          <w:b/>
          <w:bCs/>
        </w:rPr>
        <w:t xml:space="preserve">with </w:t>
      </w:r>
      <w:r w:rsidRPr="005A2A49">
        <w:rPr>
          <w:sz w:val="16"/>
          <w:szCs w:val="32"/>
        </w:rPr>
        <w:t xml:space="preserve">both sides </w:t>
      </w:r>
      <w:r w:rsidRPr="00313F71">
        <w:rPr>
          <w:rStyle w:val="StyleUnderline"/>
          <w:b/>
          <w:bCs/>
        </w:rPr>
        <w:t>determined to control</w:t>
      </w:r>
      <w:r w:rsidRPr="005A2A49">
        <w:rPr>
          <w:sz w:val="16"/>
          <w:szCs w:val="32"/>
        </w:rPr>
        <w:t xml:space="preserve"> them and collect the </w:t>
      </w:r>
      <w:r w:rsidRPr="00313F71">
        <w:rPr>
          <w:rStyle w:val="StyleUnderline"/>
          <w:b/>
          <w:bCs/>
        </w:rPr>
        <w:t>revenues</w:t>
      </w:r>
      <w:r w:rsidRPr="005A2A49">
        <w:rPr>
          <w:sz w:val="16"/>
          <w:szCs w:val="32"/>
        </w:rPr>
        <w:t xml:space="preserve"> </w:t>
      </w:r>
      <w:r w:rsidRPr="005A2A49">
        <w:rPr>
          <w:sz w:val="16"/>
          <w:szCs w:val="12"/>
        </w:rPr>
        <w:t xml:space="preserve">they generate. As of March, while still under government control, the </w:t>
      </w:r>
      <w:proofErr w:type="spellStart"/>
      <w:r w:rsidRPr="005A2A49">
        <w:rPr>
          <w:sz w:val="16"/>
          <w:szCs w:val="12"/>
        </w:rPr>
        <w:t>Paloch</w:t>
      </w:r>
      <w:proofErr w:type="spellEnd"/>
      <w:r w:rsidRPr="005A2A49">
        <w:rPr>
          <w:sz w:val="16"/>
          <w:szCs w:val="12"/>
        </w:rPr>
        <w:t xml:space="preserve"> field in Upper Nile State was </w:t>
      </w:r>
      <w:hyperlink r:id="rId277" w:history="1">
        <w:r w:rsidRPr="005A2A49">
          <w:rPr>
            <w:rStyle w:val="Hyperlink"/>
            <w:sz w:val="16"/>
            <w:szCs w:val="12"/>
          </w:rPr>
          <w:t>producing</w:t>
        </w:r>
      </w:hyperlink>
      <w:r w:rsidRPr="005A2A49">
        <w:rPr>
          <w:sz w:val="16"/>
          <w:szCs w:val="12"/>
        </w:rPr>
        <w:t xml:space="preserve"> some 150,000 barrels a day, worth about $15 million to the government and participating oil companies. The rebel forces, led by former Vice President Machar, are trying to seize those fields to deny this revenue to the government. “The presence of forces loyal to Salva </w:t>
      </w:r>
      <w:proofErr w:type="spellStart"/>
      <w:r w:rsidRPr="005A2A49">
        <w:rPr>
          <w:sz w:val="16"/>
          <w:szCs w:val="12"/>
        </w:rPr>
        <w:t>Kiir</w:t>
      </w:r>
      <w:proofErr w:type="spellEnd"/>
      <w:r w:rsidRPr="005A2A49">
        <w:rPr>
          <w:sz w:val="16"/>
          <w:szCs w:val="12"/>
        </w:rPr>
        <w:t xml:space="preserve"> in </w:t>
      </w:r>
      <w:proofErr w:type="spellStart"/>
      <w:r w:rsidRPr="005A2A49">
        <w:rPr>
          <w:sz w:val="16"/>
          <w:szCs w:val="12"/>
        </w:rPr>
        <w:t>Paloch</w:t>
      </w:r>
      <w:proofErr w:type="spellEnd"/>
      <w:r w:rsidRPr="005A2A49">
        <w:rPr>
          <w:sz w:val="16"/>
          <w:szCs w:val="12"/>
        </w:rPr>
        <w:t xml:space="preserve">, to buy more arms to kill our people… is not acceptable to us,” Machar </w:t>
      </w:r>
      <w:hyperlink r:id="rId278" w:history="1">
        <w:r w:rsidRPr="005A2A49">
          <w:rPr>
            <w:rStyle w:val="Hyperlink"/>
            <w:sz w:val="16"/>
            <w:szCs w:val="12"/>
          </w:rPr>
          <w:t>said</w:t>
        </w:r>
      </w:hyperlink>
      <w:r w:rsidRPr="005A2A49">
        <w:rPr>
          <w:sz w:val="16"/>
          <w:szCs w:val="12"/>
        </w:rPr>
        <w:t xml:space="preserve"> in April. “We want to take control of the oil field. It’s our oil.” As of now, the field remains in government hands, with rebel forces reportedly making gains in the vicinity</w:t>
      </w:r>
      <w:r w:rsidRPr="005A2A49">
        <w:rPr>
          <w:sz w:val="16"/>
          <w:szCs w:val="32"/>
        </w:rPr>
        <w:t xml:space="preserve">. </w:t>
      </w:r>
      <w:r w:rsidRPr="00313F71">
        <w:rPr>
          <w:rStyle w:val="StyleUnderline"/>
          <w:b/>
          <w:bCs/>
        </w:rPr>
        <w:t>The South China Sea</w:t>
      </w:r>
      <w:r w:rsidRPr="005A2A49">
        <w:rPr>
          <w:sz w:val="16"/>
          <w:szCs w:val="32"/>
        </w:rPr>
        <w:t xml:space="preserve"> In both the </w:t>
      </w:r>
      <w:hyperlink r:id="rId279" w:history="1">
        <w:r w:rsidRPr="005A2A49">
          <w:rPr>
            <w:rStyle w:val="Hyperlink"/>
            <w:sz w:val="16"/>
            <w:szCs w:val="32"/>
          </w:rPr>
          <w:t>East China</w:t>
        </w:r>
      </w:hyperlink>
      <w:r w:rsidRPr="005A2A49">
        <w:rPr>
          <w:sz w:val="16"/>
          <w:szCs w:val="32"/>
        </w:rPr>
        <w:t xml:space="preserve"> and </w:t>
      </w:r>
      <w:hyperlink r:id="rId280" w:history="1">
        <w:r w:rsidRPr="005A2A49">
          <w:rPr>
            <w:rStyle w:val="Hyperlink"/>
            <w:sz w:val="16"/>
            <w:szCs w:val="32"/>
          </w:rPr>
          <w:t>South China</w:t>
        </w:r>
      </w:hyperlink>
      <w:r w:rsidRPr="005A2A49">
        <w:rPr>
          <w:sz w:val="16"/>
          <w:szCs w:val="32"/>
        </w:rPr>
        <w:t xml:space="preserve"> seas, China and its neighbors claim assorted atolls and islands that sit astride vast undersea oil and gas reserves. The </w:t>
      </w:r>
      <w:r w:rsidRPr="00313F71">
        <w:rPr>
          <w:rStyle w:val="StyleUnderline"/>
          <w:b/>
          <w:bCs/>
        </w:rPr>
        <w:t xml:space="preserve">waters </w:t>
      </w:r>
      <w:r w:rsidRPr="005A2A49">
        <w:rPr>
          <w:sz w:val="16"/>
          <w:szCs w:val="32"/>
        </w:rPr>
        <w:t xml:space="preserve">of both </w:t>
      </w:r>
      <w:r w:rsidRPr="00313F71">
        <w:rPr>
          <w:rStyle w:val="StyleUnderline"/>
          <w:b/>
          <w:bCs/>
        </w:rPr>
        <w:t>have been the site of recurring naval clashes</w:t>
      </w:r>
      <w:r w:rsidRPr="005A2A49">
        <w:rPr>
          <w:sz w:val="16"/>
          <w:szCs w:val="32"/>
        </w:rPr>
        <w:t xml:space="preserve"> over the past few years, with the South China Sea recently grabbing the spotlight. An energy-rich offshoot of the western Pacific, that sea, long a focus of </w:t>
      </w:r>
      <w:hyperlink r:id="rId281" w:history="1">
        <w:r w:rsidRPr="005A2A49">
          <w:rPr>
            <w:rStyle w:val="Hyperlink"/>
            <w:sz w:val="16"/>
            <w:szCs w:val="32"/>
          </w:rPr>
          <w:t>contention</w:t>
        </w:r>
      </w:hyperlink>
      <w:r w:rsidRPr="005A2A49">
        <w:rPr>
          <w:sz w:val="16"/>
          <w:szCs w:val="32"/>
        </w:rPr>
        <w:t xml:space="preserve">, is rimmed by China, Vietnam, the island of Borneo, and the Philippine Islands. </w:t>
      </w:r>
      <w:r w:rsidRPr="00313F71">
        <w:rPr>
          <w:rStyle w:val="StyleUnderline"/>
          <w:b/>
          <w:bCs/>
        </w:rPr>
        <w:t>Tensions peaked</w:t>
      </w:r>
      <w:r w:rsidRPr="005A2A49">
        <w:rPr>
          <w:sz w:val="16"/>
          <w:szCs w:val="32"/>
        </w:rPr>
        <w:t xml:space="preserve"> in May </w:t>
      </w:r>
      <w:r w:rsidRPr="00313F71">
        <w:rPr>
          <w:rStyle w:val="StyleUnderline"/>
          <w:b/>
          <w:bCs/>
        </w:rPr>
        <w:t xml:space="preserve">when the Chinese </w:t>
      </w:r>
      <w:hyperlink r:id="rId282" w:history="1">
        <w:r w:rsidRPr="00313F71">
          <w:rPr>
            <w:rStyle w:val="StyleUnderline"/>
            <w:b/>
            <w:bCs/>
          </w:rPr>
          <w:t>deployed</w:t>
        </w:r>
      </w:hyperlink>
      <w:r w:rsidRPr="00313F71">
        <w:rPr>
          <w:rStyle w:val="StyleUnderline"/>
          <w:b/>
          <w:bCs/>
        </w:rPr>
        <w:t xml:space="preserve"> their</w:t>
      </w:r>
      <w:r w:rsidRPr="005A2A49">
        <w:rPr>
          <w:sz w:val="16"/>
          <w:szCs w:val="32"/>
        </w:rPr>
        <w:t xml:space="preserve"> largest </w:t>
      </w:r>
      <w:proofErr w:type="spellStart"/>
      <w:r w:rsidRPr="00313F71">
        <w:rPr>
          <w:rStyle w:val="StyleUnderline"/>
          <w:b/>
          <w:bCs/>
        </w:rPr>
        <w:t>deepwater</w:t>
      </w:r>
      <w:proofErr w:type="spellEnd"/>
      <w:r w:rsidRPr="00313F71">
        <w:rPr>
          <w:rStyle w:val="StyleUnderline"/>
          <w:b/>
          <w:bCs/>
        </w:rPr>
        <w:t xml:space="preserve"> drilling rig</w:t>
      </w:r>
      <w:r w:rsidRPr="005A2A49">
        <w:rPr>
          <w:sz w:val="16"/>
          <w:szCs w:val="32"/>
        </w:rPr>
        <w:t xml:space="preserve">, the HD-981, in waters claimed by Vietnam. Once in the drilling area, about 120 nautical miles off the coast of Vietnam, the Chinese surrounded the HD-981 with a large flotilla of navy and coast guard ships. When </w:t>
      </w:r>
      <w:r w:rsidRPr="00313F71">
        <w:rPr>
          <w:rStyle w:val="StyleUnderline"/>
          <w:b/>
          <w:bCs/>
        </w:rPr>
        <w:t>Vietnamese coast guard vessels</w:t>
      </w:r>
      <w:r w:rsidRPr="005A2A49">
        <w:rPr>
          <w:sz w:val="16"/>
          <w:szCs w:val="32"/>
        </w:rPr>
        <w:t xml:space="preserve"> attempted to penetrate this defensive ring in an effort to drive off the rig, they </w:t>
      </w:r>
      <w:r w:rsidRPr="00313F71">
        <w:rPr>
          <w:rStyle w:val="StyleUnderline"/>
          <w:b/>
          <w:bCs/>
        </w:rPr>
        <w:t xml:space="preserve">were </w:t>
      </w:r>
      <w:hyperlink r:id="rId283" w:history="1">
        <w:r w:rsidRPr="00313F71">
          <w:rPr>
            <w:rStyle w:val="StyleUnderline"/>
            <w:b/>
            <w:bCs/>
          </w:rPr>
          <w:t>rammed</w:t>
        </w:r>
      </w:hyperlink>
      <w:r w:rsidRPr="00313F71">
        <w:rPr>
          <w:rStyle w:val="StyleUnderline"/>
          <w:b/>
          <w:bCs/>
        </w:rPr>
        <w:t xml:space="preserve"> by Chinese ships</w:t>
      </w:r>
      <w:r w:rsidRPr="005A2A49">
        <w:rPr>
          <w:sz w:val="16"/>
          <w:szCs w:val="32"/>
        </w:rPr>
        <w:t xml:space="preserve"> </w:t>
      </w:r>
      <w:r w:rsidRPr="005A2A49">
        <w:rPr>
          <w:sz w:val="16"/>
          <w:szCs w:val="12"/>
        </w:rPr>
        <w:t xml:space="preserve">and pummeled by water cannon. No lives have yet been lost in these encounters, but </w:t>
      </w:r>
      <w:hyperlink r:id="rId284" w:history="1">
        <w:r w:rsidRPr="005A2A49">
          <w:rPr>
            <w:rStyle w:val="Hyperlink"/>
            <w:sz w:val="16"/>
            <w:szCs w:val="12"/>
          </w:rPr>
          <w:t>anti-Chinese rioting</w:t>
        </w:r>
      </w:hyperlink>
      <w:r w:rsidRPr="005A2A49">
        <w:rPr>
          <w:sz w:val="16"/>
          <w:szCs w:val="12"/>
        </w:rPr>
        <w:t xml:space="preserve"> in Vietnam in response to the sea-borne encroachment left several dead and the clashes at sea are expected to continue for several months until the Chinese move the rig to another (possibly equally contested) location. To view the Chinese drive in the South China Sea as a simple matter of nationalistic impulses would be a mistake. The riots and clashes sparked by the deployment of HD-981 have been driven in large part by </w:t>
      </w:r>
      <w:hyperlink r:id="rId285" w:history="1">
        <w:r w:rsidRPr="005A2A49">
          <w:rPr>
            <w:rStyle w:val="Hyperlink"/>
            <w:sz w:val="16"/>
            <w:szCs w:val="12"/>
          </w:rPr>
          <w:t>nationalism</w:t>
        </w:r>
      </w:hyperlink>
      <w:r w:rsidRPr="005A2A49">
        <w:rPr>
          <w:sz w:val="16"/>
          <w:szCs w:val="12"/>
        </w:rPr>
        <w:t xml:space="preserve"> and resentment over past humiliations. The Chinese, insisting that various tiny islands in the South China Sea were once ruled by their country, still seek to overcome the territorial losses and humiliations they suffered at the hands the Western powers and Imperial Japan. The Vietnamese, long accustomed to Chinese invasions, seek to protect what they view as their sovereign territory. For common citizens in both countries, demonstrating resolve in the dispute is a matter of national pride. But </w:t>
      </w:r>
      <w:r w:rsidRPr="00313F71">
        <w:rPr>
          <w:rStyle w:val="StyleUnderline"/>
          <w:b/>
          <w:bCs/>
        </w:rPr>
        <w:t>to view the Chinese drive in the South China Sea as a simple matter of nationalistic impulses would be a mistake.</w:t>
      </w:r>
      <w:r w:rsidRPr="005A2A49">
        <w:rPr>
          <w:sz w:val="16"/>
          <w:szCs w:val="32"/>
        </w:rPr>
        <w:t xml:space="preserve"> </w:t>
      </w:r>
      <w:r w:rsidRPr="005A2A49">
        <w:rPr>
          <w:sz w:val="16"/>
          <w:szCs w:val="12"/>
        </w:rPr>
        <w:t>The owner of HD-981, the China National Offshore Oil Company (</w:t>
      </w:r>
      <w:hyperlink r:id="rId286" w:history="1">
        <w:r w:rsidRPr="005A2A49">
          <w:rPr>
            <w:rStyle w:val="Hyperlink"/>
            <w:sz w:val="16"/>
            <w:szCs w:val="12"/>
          </w:rPr>
          <w:t>CNOOC</w:t>
        </w:r>
      </w:hyperlink>
      <w:r w:rsidRPr="005A2A49">
        <w:rPr>
          <w:sz w:val="16"/>
          <w:szCs w:val="12"/>
        </w:rPr>
        <w:t xml:space="preserve">), has conducted extensive seismic testing in the disputed area and evidently believes there is a large reservoir of energy there. “The South China Sea is estimated to have 23 billion tons to 30 billion tons of oil and 16 trillion cubic meters of natural gas, accounting for one-third of China’s total oil and gas resources,” the Chinese news agency Xinhua </w:t>
      </w:r>
      <w:hyperlink r:id="rId287" w:history="1">
        <w:r w:rsidRPr="005A2A49">
          <w:rPr>
            <w:rStyle w:val="Hyperlink"/>
            <w:sz w:val="16"/>
            <w:szCs w:val="12"/>
          </w:rPr>
          <w:t>noted</w:t>
        </w:r>
      </w:hyperlink>
      <w:r w:rsidRPr="005A2A49">
        <w:rPr>
          <w:sz w:val="16"/>
          <w:szCs w:val="12"/>
        </w:rPr>
        <w:t xml:space="preserve">. Moreover, China </w:t>
      </w:r>
      <w:hyperlink r:id="rId288" w:history="1">
        <w:r w:rsidRPr="005A2A49">
          <w:rPr>
            <w:rStyle w:val="Hyperlink"/>
            <w:sz w:val="16"/>
            <w:szCs w:val="12"/>
          </w:rPr>
          <w:t>announced</w:t>
        </w:r>
      </w:hyperlink>
      <w:r w:rsidRPr="005A2A49">
        <w:rPr>
          <w:sz w:val="16"/>
          <w:szCs w:val="12"/>
        </w:rPr>
        <w:t xml:space="preserve"> in June that it was deploying a second drilling rig to the contested waters of the South China Sea, this time at the mouth of the Gulf of Tonkin</w:t>
      </w:r>
      <w:r w:rsidRPr="005A2A49">
        <w:rPr>
          <w:sz w:val="16"/>
          <w:szCs w:val="32"/>
        </w:rPr>
        <w:t xml:space="preserve">. </w:t>
      </w:r>
      <w:r w:rsidRPr="00313F71">
        <w:rPr>
          <w:rStyle w:val="StyleUnderline"/>
          <w:b/>
          <w:bCs/>
        </w:rPr>
        <w:t xml:space="preserve">As the world’s biggest consumer of energy, </w:t>
      </w:r>
      <w:hyperlink r:id="rId289" w:history="1">
        <w:r w:rsidRPr="00313F71">
          <w:rPr>
            <w:rStyle w:val="StyleUnderline"/>
            <w:b/>
            <w:bCs/>
          </w:rPr>
          <w:t>China</w:t>
        </w:r>
      </w:hyperlink>
      <w:r w:rsidRPr="00313F71">
        <w:rPr>
          <w:rStyle w:val="StyleUnderline"/>
          <w:b/>
          <w:bCs/>
        </w:rPr>
        <w:t xml:space="preserve"> is desperate to acquire fresh fossil fuel supplies</w:t>
      </w:r>
      <w:r w:rsidRPr="005A2A49">
        <w:rPr>
          <w:sz w:val="16"/>
          <w:szCs w:val="32"/>
        </w:rPr>
        <w:t xml:space="preserve"> </w:t>
      </w:r>
      <w:r w:rsidRPr="005A2A49">
        <w:rPr>
          <w:sz w:val="16"/>
          <w:szCs w:val="12"/>
        </w:rPr>
        <w:t xml:space="preserve">wherever it can. Although its leaders are prepared to make </w:t>
      </w:r>
      <w:hyperlink r:id="rId290" w:history="1">
        <w:r w:rsidRPr="005A2A49">
          <w:rPr>
            <w:rStyle w:val="Hyperlink"/>
            <w:sz w:val="16"/>
            <w:szCs w:val="12"/>
          </w:rPr>
          <w:t>increasingly large</w:t>
        </w:r>
      </w:hyperlink>
      <w:r w:rsidR="00313F71" w:rsidRPr="005A2A49">
        <w:rPr>
          <w:sz w:val="16"/>
          <w:szCs w:val="12"/>
        </w:rPr>
        <w:t xml:space="preserve"> </w:t>
      </w:r>
      <w:r w:rsidRPr="005A2A49">
        <w:rPr>
          <w:sz w:val="16"/>
          <w:szCs w:val="12"/>
        </w:rPr>
        <w:t xml:space="preserve">purchases of African, Russian, and Middle Eastern oil and gas to satisfy the nation’s growing energy requirements, they not surprisingly prefer to develop and exploit domestic supplies. For them, the South China Sea is not a “foreign” source of energy but a Chinese one, and they appear determined to use whatever means necessary to secure it. Because </w:t>
      </w:r>
      <w:hyperlink r:id="rId291" w:history="1">
        <w:r w:rsidRPr="005A2A49">
          <w:rPr>
            <w:rStyle w:val="Hyperlink"/>
            <w:sz w:val="16"/>
            <w:szCs w:val="12"/>
          </w:rPr>
          <w:t>other countries</w:t>
        </w:r>
      </w:hyperlink>
      <w:r w:rsidRPr="005A2A49">
        <w:rPr>
          <w:sz w:val="16"/>
          <w:szCs w:val="12"/>
        </w:rPr>
        <w:t>, including Vietnam and the Philippines, also seek to exploit these oil and gas reserves, further clashes, at increasing levels of violence, seem almost inevitable. No End to Fighting As these conflicts and others like them suggest, fighting for control over key energy assets or the distribution of</w:t>
      </w:r>
      <w:r w:rsidRPr="005A2A49">
        <w:rPr>
          <w:sz w:val="16"/>
          <w:szCs w:val="32"/>
        </w:rPr>
        <w:t xml:space="preserve"> </w:t>
      </w:r>
      <w:r w:rsidRPr="00313F71">
        <w:rPr>
          <w:rStyle w:val="Emphasis"/>
        </w:rPr>
        <w:t>oil</w:t>
      </w:r>
      <w:r w:rsidRPr="005A2A49">
        <w:rPr>
          <w:sz w:val="16"/>
          <w:szCs w:val="32"/>
        </w:rPr>
        <w:t xml:space="preserve"> </w:t>
      </w:r>
      <w:r w:rsidRPr="005A2A49">
        <w:rPr>
          <w:sz w:val="16"/>
          <w:szCs w:val="12"/>
        </w:rPr>
        <w:t>revenues</w:t>
      </w:r>
      <w:r w:rsidRPr="005A2A49">
        <w:rPr>
          <w:sz w:val="16"/>
          <w:szCs w:val="32"/>
        </w:rPr>
        <w:t xml:space="preserve"> </w:t>
      </w:r>
      <w:r w:rsidRPr="00313F71">
        <w:rPr>
          <w:rStyle w:val="StyleUnderline"/>
          <w:b/>
          <w:bCs/>
        </w:rPr>
        <w:t xml:space="preserve">is a </w:t>
      </w:r>
      <w:hyperlink r:id="rId292" w:history="1">
        <w:r w:rsidRPr="00313F71">
          <w:rPr>
            <w:rStyle w:val="StyleUnderline"/>
            <w:b/>
            <w:bCs/>
          </w:rPr>
          <w:t>critical factor</w:t>
        </w:r>
      </w:hyperlink>
      <w:r w:rsidRPr="00313F71">
        <w:rPr>
          <w:rStyle w:val="StyleUnderline"/>
          <w:b/>
          <w:bCs/>
        </w:rPr>
        <w:t xml:space="preserve"> in </w:t>
      </w:r>
      <w:r w:rsidRPr="005A2A49">
        <w:rPr>
          <w:sz w:val="16"/>
          <w:szCs w:val="32"/>
        </w:rPr>
        <w:t xml:space="preserve">most </w:t>
      </w:r>
      <w:r w:rsidRPr="00313F71">
        <w:rPr>
          <w:rStyle w:val="StyleUnderline"/>
          <w:b/>
          <w:bCs/>
        </w:rPr>
        <w:t>contemporary warfare</w:t>
      </w:r>
      <w:r w:rsidRPr="005A2A49">
        <w:rPr>
          <w:sz w:val="16"/>
          <w:szCs w:val="32"/>
        </w:rPr>
        <w:t xml:space="preserve">. While ethnic and religious divisions may provide the political and ideological fuel for these battles, </w:t>
      </w:r>
      <w:r w:rsidRPr="00313F71">
        <w:rPr>
          <w:rStyle w:val="StyleUnderline"/>
          <w:b/>
          <w:bCs/>
        </w:rPr>
        <w:t>it is the potential for mammoth oil profits that keeps the struggles alive</w:t>
      </w:r>
      <w:r w:rsidRPr="005A2A49">
        <w:rPr>
          <w:sz w:val="16"/>
          <w:szCs w:val="32"/>
        </w:rPr>
        <w:t xml:space="preserve">. </w:t>
      </w:r>
      <w:r w:rsidRPr="005A2A49">
        <w:rPr>
          <w:sz w:val="16"/>
          <w:szCs w:val="12"/>
        </w:rPr>
        <w:t>Without the promise of such resources, many of these conflicts would eventually die out for lack of funds to buy arms and pay troops. So long as the oil keeps flowing, however, the belligerents have both the means and incentive to keep fighting. In a fossil-fuel world</w:t>
      </w:r>
      <w:r w:rsidRPr="005A2A49">
        <w:rPr>
          <w:sz w:val="16"/>
          <w:szCs w:val="32"/>
        </w:rPr>
        <w:t xml:space="preserve">, </w:t>
      </w:r>
      <w:r w:rsidRPr="00313F71">
        <w:rPr>
          <w:rStyle w:val="StyleUnderline"/>
          <w:b/>
          <w:bCs/>
        </w:rPr>
        <w:t>control over oil</w:t>
      </w:r>
      <w:r w:rsidRPr="005A2A49">
        <w:rPr>
          <w:sz w:val="16"/>
          <w:szCs w:val="32"/>
        </w:rPr>
        <w:t xml:space="preserve"> and gas reserves </w:t>
      </w:r>
      <w:r w:rsidRPr="00313F71">
        <w:rPr>
          <w:rStyle w:val="StyleUnderline"/>
          <w:b/>
          <w:bCs/>
        </w:rPr>
        <w:t>is an essential component of national power. “Oil fuels more than automobiles</w:t>
      </w:r>
      <w:r w:rsidRPr="005A2A49">
        <w:rPr>
          <w:sz w:val="16"/>
          <w:szCs w:val="32"/>
        </w:rPr>
        <w:t xml:space="preserve"> and airplanes,” Robert </w:t>
      </w:r>
      <w:proofErr w:type="spellStart"/>
      <w:r w:rsidRPr="005A2A49">
        <w:rPr>
          <w:sz w:val="16"/>
          <w:szCs w:val="32"/>
        </w:rPr>
        <w:t>Ebel</w:t>
      </w:r>
      <w:proofErr w:type="spellEnd"/>
      <w:r w:rsidRPr="005A2A49">
        <w:rPr>
          <w:sz w:val="16"/>
          <w:szCs w:val="32"/>
        </w:rPr>
        <w:t xml:space="preserve"> of the Center for Strategic and International Studies </w:t>
      </w:r>
      <w:hyperlink r:id="rId293" w:history="1">
        <w:r w:rsidRPr="005A2A49">
          <w:rPr>
            <w:rStyle w:val="Hyperlink"/>
            <w:sz w:val="16"/>
            <w:szCs w:val="32"/>
          </w:rPr>
          <w:t>told</w:t>
        </w:r>
      </w:hyperlink>
      <w:r w:rsidRPr="005A2A49">
        <w:rPr>
          <w:sz w:val="16"/>
          <w:szCs w:val="32"/>
        </w:rPr>
        <w:t xml:space="preserve"> a State Department audience in 2002. “</w:t>
      </w:r>
      <w:r w:rsidRPr="00313F71">
        <w:rPr>
          <w:rStyle w:val="StyleUnderline"/>
          <w:b/>
          <w:bCs/>
        </w:rPr>
        <w:t>Oil fuels</w:t>
      </w:r>
      <w:r w:rsidRPr="005A2A49">
        <w:rPr>
          <w:sz w:val="16"/>
          <w:szCs w:val="32"/>
        </w:rPr>
        <w:t xml:space="preserve"> military power, national treasuries, and international </w:t>
      </w:r>
      <w:r w:rsidRPr="00313F71">
        <w:rPr>
          <w:rStyle w:val="StyleUnderline"/>
          <w:b/>
          <w:bCs/>
        </w:rPr>
        <w:t>politics</w:t>
      </w:r>
      <w:r w:rsidRPr="005A2A49">
        <w:rPr>
          <w:sz w:val="16"/>
          <w:szCs w:val="32"/>
        </w:rPr>
        <w:t>.” Far more than an ordinary trade commodity, “</w:t>
      </w:r>
      <w:r w:rsidRPr="00313F71">
        <w:rPr>
          <w:rStyle w:val="StyleUnderline"/>
          <w:b/>
          <w:bCs/>
        </w:rPr>
        <w:t xml:space="preserve">it is a determinant of </w:t>
      </w:r>
      <w:proofErr w:type="spellStart"/>
      <w:r w:rsidRPr="00313F71">
        <w:rPr>
          <w:rStyle w:val="StyleUnderline"/>
          <w:b/>
          <w:bCs/>
        </w:rPr>
        <w:t>well being</w:t>
      </w:r>
      <w:proofErr w:type="spellEnd"/>
      <w:r w:rsidRPr="005A2A49">
        <w:rPr>
          <w:sz w:val="16"/>
          <w:szCs w:val="32"/>
        </w:rPr>
        <w:t xml:space="preserve">, </w:t>
      </w:r>
      <w:r w:rsidRPr="005A2A49">
        <w:rPr>
          <w:sz w:val="16"/>
          <w:szCs w:val="12"/>
        </w:rPr>
        <w:t>of national security, and international power for those who possess this vital resource, and the converse for those who do not.” If anything, that’s even truer today, and as energy wars expand, the truth of this will only become more evident</w:t>
      </w:r>
      <w:r w:rsidRPr="005A2A49">
        <w:rPr>
          <w:sz w:val="16"/>
          <w:szCs w:val="32"/>
        </w:rPr>
        <w:t xml:space="preserve">. </w:t>
      </w:r>
      <w:r w:rsidRPr="00313F71">
        <w:rPr>
          <w:rStyle w:val="StyleUnderline"/>
          <w:b/>
          <w:bCs/>
        </w:rPr>
        <w:t xml:space="preserve">Someday, perhaps, the development of renewable sources of energy may invalidate this dictum. </w:t>
      </w:r>
      <w:r w:rsidRPr="00313F71">
        <w:rPr>
          <w:rStyle w:val="StyleUnderline"/>
          <w:b/>
          <w:bCs/>
          <w:sz w:val="28"/>
          <w:szCs w:val="28"/>
        </w:rPr>
        <w:t>But in our present world</w:t>
      </w:r>
      <w:r w:rsidRPr="00313F71">
        <w:rPr>
          <w:rStyle w:val="StyleUnderline"/>
          <w:b/>
          <w:bCs/>
        </w:rPr>
        <w:t>, if you see a conflict developing, look for the energy</w:t>
      </w:r>
      <w:r w:rsidRPr="005A2A49">
        <w:rPr>
          <w:sz w:val="16"/>
          <w:szCs w:val="32"/>
        </w:rPr>
        <w:t>. It’ll be there somewhere on this fossil-fueled planet of ours.</w:t>
      </w:r>
    </w:p>
    <w:p w14:paraId="483928F0" w14:textId="53E44EC3" w:rsidR="00844A3F" w:rsidRDefault="00844A3F" w:rsidP="00313F71">
      <w:pPr>
        <w:rPr>
          <w:szCs w:val="32"/>
        </w:rPr>
      </w:pPr>
    </w:p>
    <w:p w14:paraId="78AE64EE" w14:textId="39A5E6B6" w:rsidR="00844A3F" w:rsidRDefault="00844A3F" w:rsidP="00844A3F">
      <w:pPr>
        <w:pStyle w:val="Heading4"/>
      </w:pPr>
      <w:r>
        <w:t xml:space="preserve">#1 cause of war </w:t>
      </w:r>
    </w:p>
    <w:p w14:paraId="2C909E73" w14:textId="1DA235F6" w:rsidR="00BE4B3A" w:rsidRPr="00BE4B3A" w:rsidRDefault="00BE4B3A" w:rsidP="00BE4B3A">
      <w:r>
        <w:t xml:space="preserve">-history </w:t>
      </w:r>
    </w:p>
    <w:p w14:paraId="75FBBB2E" w14:textId="7ADE1542" w:rsidR="00BE4B3A" w:rsidRDefault="00BE4B3A" w:rsidP="00BE4B3A">
      <w:r>
        <w:t>-resource wars</w:t>
      </w:r>
    </w:p>
    <w:p w14:paraId="34E27106" w14:textId="72FCD117" w:rsidR="00BE4B3A" w:rsidRDefault="00BE4B3A" w:rsidP="00BE4B3A">
      <w:r>
        <w:t>-miscalculation</w:t>
      </w:r>
    </w:p>
    <w:p w14:paraId="67EE5E6F" w14:textId="3EA9A490" w:rsidR="00BE4B3A" w:rsidRDefault="00BE4B3A" w:rsidP="00BE4B3A"/>
    <w:p w14:paraId="0D1AF2CB" w14:textId="3CCB03AE" w:rsidR="00BE4B3A" w:rsidRDefault="00BE4B3A" w:rsidP="00BE4B3A">
      <w:pPr>
        <w:rPr>
          <w:rStyle w:val="Style13ptBold"/>
        </w:rPr>
      </w:pPr>
      <w:r>
        <w:rPr>
          <w:rStyle w:val="Style13ptBold"/>
        </w:rPr>
        <w:t>Colgan, 2013</w:t>
      </w:r>
    </w:p>
    <w:p w14:paraId="5EED8CDA" w14:textId="13D6E709" w:rsidR="00BE4B3A" w:rsidRPr="00BE4B3A" w:rsidRDefault="00BE4B3A" w:rsidP="00BE4B3A">
      <w:pPr>
        <w:rPr>
          <w:sz w:val="20"/>
          <w:szCs w:val="28"/>
        </w:rPr>
      </w:pPr>
      <w:r w:rsidRPr="00BE4B3A">
        <w:rPr>
          <w:sz w:val="20"/>
          <w:szCs w:val="28"/>
        </w:rPr>
        <w:t xml:space="preserve">(Jeff D., “Oil, Conflict, and U.S. National Interests,” Harvard Kennedy School </w:t>
      </w:r>
      <w:proofErr w:type="spellStart"/>
      <w:r w:rsidRPr="00BE4B3A">
        <w:rPr>
          <w:sz w:val="20"/>
          <w:szCs w:val="28"/>
        </w:rPr>
        <w:t>Belfer</w:t>
      </w:r>
      <w:proofErr w:type="spellEnd"/>
      <w:r w:rsidRPr="00BE4B3A">
        <w:rPr>
          <w:sz w:val="20"/>
          <w:szCs w:val="28"/>
        </w:rPr>
        <w:t xml:space="preserve"> Center for Science and International Affairs, Oct. 2013, </w:t>
      </w:r>
      <w:hyperlink r:id="rId294" w:history="1">
        <w:r w:rsidRPr="00BE4B3A">
          <w:rPr>
            <w:rStyle w:val="Hyperlink"/>
            <w:sz w:val="20"/>
            <w:szCs w:val="28"/>
          </w:rPr>
          <w:t>https://www.belfercenter.org/publication/oil-conflict-and-us-national-interests</w:t>
        </w:r>
      </w:hyperlink>
      <w:r w:rsidRPr="00BE4B3A">
        <w:rPr>
          <w:sz w:val="20"/>
          <w:szCs w:val="28"/>
        </w:rPr>
        <w:t>)</w:t>
      </w:r>
    </w:p>
    <w:p w14:paraId="5E5E12BF" w14:textId="14DD4BA6" w:rsidR="00844A3F" w:rsidRPr="005A2A49" w:rsidRDefault="00844A3F" w:rsidP="00BE4B3A">
      <w:pPr>
        <w:rPr>
          <w:sz w:val="16"/>
        </w:rPr>
      </w:pPr>
      <w:r w:rsidRPr="005A2A49">
        <w:rPr>
          <w:sz w:val="16"/>
        </w:rPr>
        <w:t xml:space="preserve">Although the threat of "resource wars" over possession of oil reserves is often exaggerated, </w:t>
      </w:r>
      <w:r w:rsidRPr="00BE4B3A">
        <w:rPr>
          <w:rStyle w:val="StyleUnderline"/>
          <w:b/>
          <w:bCs/>
        </w:rPr>
        <w:t>the sum total of the political effects generated by the oil industry makes oil a leading cause of war</w:t>
      </w:r>
      <w:r w:rsidRPr="005A2A49">
        <w:rPr>
          <w:sz w:val="16"/>
        </w:rPr>
        <w:t>. Between one-quarter and one-</w:t>
      </w:r>
      <w:r w:rsidRPr="00BE4B3A">
        <w:rPr>
          <w:rStyle w:val="StyleUnderline"/>
          <w:b/>
          <w:bCs/>
        </w:rPr>
        <w:t>half of interstate wars</w:t>
      </w:r>
      <w:r w:rsidRPr="005A2A49">
        <w:rPr>
          <w:sz w:val="16"/>
        </w:rPr>
        <w:t xml:space="preserve"> since 1973 </w:t>
      </w:r>
      <w:r w:rsidRPr="00BE4B3A">
        <w:rPr>
          <w:rStyle w:val="StyleUnderline"/>
          <w:b/>
          <w:bCs/>
        </w:rPr>
        <w:t>have been connected to</w:t>
      </w:r>
      <w:r w:rsidRPr="005A2A49">
        <w:rPr>
          <w:sz w:val="16"/>
        </w:rPr>
        <w:t xml:space="preserve"> one or more </w:t>
      </w:r>
      <w:r w:rsidRPr="00BE4B3A">
        <w:rPr>
          <w:rStyle w:val="StyleUnderline"/>
          <w:b/>
          <w:bCs/>
        </w:rPr>
        <w:t>oil</w:t>
      </w:r>
      <w:r w:rsidRPr="005A2A49">
        <w:rPr>
          <w:sz w:val="16"/>
        </w:rPr>
        <w:t xml:space="preserve">-related causal mechanisms. No other commodity has had such an impact on international security. The influence of oil on conflict is often poorly understood. In U.S. public debates about the 1991 and 2003 Iraq wars, both sides focused excessively on the question of whether the United States was fighting for possession of oil reserves; neither sought a broader understanding of how </w:t>
      </w:r>
      <w:r w:rsidRPr="00BE4B3A">
        <w:rPr>
          <w:rStyle w:val="StyleUnderline"/>
          <w:b/>
          <w:bCs/>
        </w:rPr>
        <w:t>oil shaped the preconditions for war. Oil fuels international conflict through</w:t>
      </w:r>
      <w:r w:rsidRPr="005A2A49">
        <w:rPr>
          <w:sz w:val="16"/>
        </w:rPr>
        <w:t xml:space="preserve"> eight distinct mechanisms: (1) </w:t>
      </w:r>
      <w:r w:rsidRPr="00BE4B3A">
        <w:rPr>
          <w:rStyle w:val="StyleUnderline"/>
          <w:b/>
          <w:bCs/>
        </w:rPr>
        <w:t>resource wars,</w:t>
      </w:r>
      <w:r w:rsidRPr="005A2A49">
        <w:rPr>
          <w:sz w:val="16"/>
        </w:rPr>
        <w:t xml:space="preserve"> in which states try to acquire oil reserves by force; (2) </w:t>
      </w:r>
      <w:proofErr w:type="spellStart"/>
      <w:r w:rsidRPr="00BE4B3A">
        <w:rPr>
          <w:rStyle w:val="StyleUnderline"/>
          <w:b/>
          <w:bCs/>
        </w:rPr>
        <w:t>petro</w:t>
      </w:r>
      <w:proofErr w:type="spellEnd"/>
      <w:r w:rsidRPr="00BE4B3A">
        <w:rPr>
          <w:rStyle w:val="StyleUnderline"/>
          <w:b/>
          <w:bCs/>
        </w:rPr>
        <w:t>-aggression</w:t>
      </w:r>
      <w:r w:rsidRPr="005A2A49">
        <w:rPr>
          <w:sz w:val="16"/>
        </w:rPr>
        <w:t xml:space="preserve">, whereby oil insulates aggressive leaders such as Saddam Hussein or Ayatollah Ruhollah Khomeini from domestic opposition, and therefore makes them more willing to engage in risky foreign policy adventurism; (3) the externalization of civil wars in oil-producing states ("petrostates"); (4) financing for insurgencies—for instance, Iran funneling oil money to Hezbollah; (5) conflicts triggered by the prospect of </w:t>
      </w:r>
      <w:r w:rsidRPr="00BE4B3A">
        <w:rPr>
          <w:rStyle w:val="StyleUnderline"/>
          <w:b/>
          <w:bCs/>
        </w:rPr>
        <w:t>oil-market domination</w:t>
      </w:r>
      <w:r w:rsidRPr="005A2A49">
        <w:rPr>
          <w:sz w:val="16"/>
        </w:rPr>
        <w:t xml:space="preserve">, such as the United States' war with Iraq over Kuwait in 1991; (6) </w:t>
      </w:r>
      <w:r w:rsidRPr="00BE4B3A">
        <w:rPr>
          <w:rStyle w:val="StyleUnderline"/>
          <w:b/>
          <w:bCs/>
        </w:rPr>
        <w:t xml:space="preserve">clashes over control of </w:t>
      </w:r>
      <w:r w:rsidRPr="005A2A49">
        <w:rPr>
          <w:sz w:val="16"/>
        </w:rPr>
        <w:t xml:space="preserve">oil transit routes, such as </w:t>
      </w:r>
      <w:r w:rsidRPr="00BE4B3A">
        <w:rPr>
          <w:rStyle w:val="StyleUnderline"/>
          <w:b/>
          <w:bCs/>
        </w:rPr>
        <w:t>shipping lanes</w:t>
      </w:r>
      <w:r w:rsidRPr="005A2A49">
        <w:rPr>
          <w:sz w:val="16"/>
        </w:rPr>
        <w:t xml:space="preserve"> and pipelines; (7) </w:t>
      </w:r>
      <w:r w:rsidRPr="00BE4B3A">
        <w:rPr>
          <w:rStyle w:val="StyleUnderline"/>
          <w:b/>
          <w:bCs/>
        </w:rPr>
        <w:t>oil-related grievances</w:t>
      </w:r>
      <w:r w:rsidRPr="005A2A49">
        <w:rPr>
          <w:sz w:val="16"/>
        </w:rPr>
        <w:t xml:space="preserve">, whereby the presence of foreign workers in petrostates helps extremist groups such as al-Qaida recruit locals; </w:t>
      </w:r>
      <w:r w:rsidRPr="00BE4B3A">
        <w:rPr>
          <w:rStyle w:val="StyleUnderline"/>
          <w:b/>
          <w:bCs/>
        </w:rPr>
        <w:t>and (8) oil-related obstacles to multilateral cooperation,</w:t>
      </w:r>
      <w:r w:rsidRPr="005A2A49">
        <w:rPr>
          <w:sz w:val="16"/>
        </w:rPr>
        <w:t xml:space="preserve"> such as when an importer's attempt to curry favor with a petrostate prevents multilateral cooperation on security issues. </w:t>
      </w:r>
      <w:r w:rsidRPr="00BE4B3A">
        <w:rPr>
          <w:rStyle w:val="StyleUnderline"/>
          <w:b/>
          <w:bCs/>
        </w:rPr>
        <w:t>These</w:t>
      </w:r>
      <w:r w:rsidRPr="005A2A49">
        <w:rPr>
          <w:sz w:val="16"/>
        </w:rPr>
        <w:t xml:space="preserve"> mechanisms can </w:t>
      </w:r>
      <w:r w:rsidRPr="00BE4B3A">
        <w:rPr>
          <w:rStyle w:val="StyleUnderline"/>
          <w:b/>
          <w:bCs/>
        </w:rPr>
        <w:t>contribute to conflict individually or in combination</w:t>
      </w:r>
      <w:r w:rsidRPr="005A2A49">
        <w:rPr>
          <w:sz w:val="16"/>
        </w:rPr>
        <w:t xml:space="preserve">. The </w:t>
      </w:r>
      <w:r w:rsidRPr="00BE4B3A">
        <w:rPr>
          <w:rStyle w:val="StyleUnderline"/>
          <w:b/>
          <w:bCs/>
        </w:rPr>
        <w:t xml:space="preserve">linkages between oil and international conflict are growing increasingly important </w:t>
      </w:r>
      <w:r w:rsidRPr="005A2A49">
        <w:rPr>
          <w:sz w:val="16"/>
        </w:rPr>
        <w:t xml:space="preserve">in light of three transitions under way in global energy markets.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the low oil prices of the 1990s have given way to higher and more volatile prices, increasing the magnitude of the consequences one can expect from oil-conflict linkages. Third, 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 The Role of Fracking 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As hydraulic fracturing—"fracking"—of shale oil and gas accelerates, energy imports are projected to decline, and North America could even achieve energy independence, in the sense of low or zero net overall energy imports, in the next decade. Yet the United States will continue to import large volumes of oil, and the world price of oil will continue to affect it. Moreover, so long as the rest of the world remains dependent on global oil markets, the fracking revolution will do little to reduce many oil-related threats to international security. The emergence of aggressive, revolutionary leaders in petrostates would likely continue to pose threats to regional security. Petrostates will continue to be weakly institutionalized and thus subject to civil wars, creating the kind of security problems that demand responses by the international community, as occurred in Libya in 2011. Petro-financed insurgent groups such as Hezbollah will persist, as will threats to the shipping lanes and oil transit routes that supply important U.S. allies, such as Japan. In sum, energy autarky is not the answer. Self-sufficiency will bring economic benefits to the United States, but few gains for national security. So long as the oil market remains globally integrated, national oil imports matter far less than total consumption. Rather than viewing energy self-sufficiency as a panacea, the United States should contribute to international security by making long-term investments in research and development to reduce oil consumption and provide alternative fuel sources in the transportation sector. In addition to the economic and environmental benefits of reducing oil consumption, substantial evidence exists that military and security benefits will accrue from such investments. Unexpected Sources of Conflict Policymakers must also think systematically about oil-security linkages when monitoring emerging security threats as the global oil industry transforms itself. With sixteen additional countries potentially exporting oil in the near future, </w:t>
      </w:r>
      <w:r w:rsidRPr="00BE4B3A">
        <w:rPr>
          <w:rStyle w:val="StyleUnderline"/>
          <w:b/>
          <w:bCs/>
        </w:rPr>
        <w:t>new international dynamics will materialize</w:t>
      </w:r>
      <w:r w:rsidRPr="005A2A49">
        <w:rPr>
          <w:sz w:val="16"/>
        </w:rPr>
        <w:t xml:space="preserve">, especially in Africa. Furthermore, </w:t>
      </w:r>
      <w:r w:rsidRPr="00BE4B3A">
        <w:rPr>
          <w:rStyle w:val="StyleUnderline"/>
          <w:b/>
          <w:bCs/>
        </w:rPr>
        <w:t>if oil prices remain high, incentives for resource grabs will grow</w:t>
      </w:r>
      <w:r w:rsidRPr="005A2A49">
        <w:rPr>
          <w:sz w:val="16"/>
        </w:rPr>
        <w:t xml:space="preserve">. Resource wars are most likely to occur in unpopulated territories or naval zones, as oil can be extracted from these areas without the need to manage a populated, potentially hostile territory. Thus, policymakers should be most concerned about disputed territories in the East China and South China Seas and naval borders in the Caspian Sea. </w:t>
      </w:r>
      <w:r w:rsidRPr="00BE4B3A">
        <w:rPr>
          <w:rStyle w:val="StyleUnderline"/>
          <w:b/>
          <w:bCs/>
        </w:rPr>
        <w:t>There are already competing sovereignty claims</w:t>
      </w:r>
      <w:r w:rsidRPr="005A2A49">
        <w:rPr>
          <w:sz w:val="16"/>
        </w:rPr>
        <w:t xml:space="preserve"> to territory </w:t>
      </w:r>
      <w:r w:rsidRPr="00BE4B3A">
        <w:rPr>
          <w:rStyle w:val="StyleUnderline"/>
          <w:b/>
          <w:bCs/>
        </w:rPr>
        <w:t>in those regions</w:t>
      </w:r>
      <w:r w:rsidRPr="005A2A49">
        <w:rPr>
          <w:sz w:val="16"/>
        </w:rPr>
        <w:t xml:space="preserve">, and considerable uncertainty about the magnitude of the energy resources located there, </w:t>
      </w:r>
      <w:r w:rsidRPr="00BE4B3A">
        <w:rPr>
          <w:rStyle w:val="StyleUnderline"/>
          <w:b/>
          <w:bCs/>
        </w:rPr>
        <w:t>creating conditions ripe for miscalculation</w:t>
      </w:r>
      <w:r w:rsidRPr="005A2A49">
        <w:rPr>
          <w:sz w:val="16"/>
        </w:rPr>
        <w:t xml:space="preserve"> and mutual suspicion. Policymakers should be especially concerned about security threats that arise from unexpected sources, such as allies' energy needs or </w:t>
      </w:r>
      <w:r w:rsidRPr="00BE4B3A">
        <w:rPr>
          <w:rStyle w:val="StyleUnderline"/>
          <w:b/>
          <w:bCs/>
        </w:rPr>
        <w:t>seemingly benign actions</w:t>
      </w:r>
      <w:r w:rsidRPr="005A2A49">
        <w:rPr>
          <w:sz w:val="16"/>
        </w:rPr>
        <w:t xml:space="preserve"> that </w:t>
      </w:r>
      <w:r w:rsidRPr="00BE4B3A">
        <w:rPr>
          <w:rStyle w:val="StyleUnderline"/>
          <w:b/>
          <w:bCs/>
        </w:rPr>
        <w:t>prompt hostile responses from rivals</w:t>
      </w:r>
      <w:r w:rsidRPr="005A2A49">
        <w:rPr>
          <w:sz w:val="16"/>
        </w:rPr>
        <w:t xml:space="preserve">. Conclusion Appreciating the eight ways in which oil contributes to war can help policymakers design grand strategy, allocate military resources, and shape domestic energy policy. </w:t>
      </w:r>
      <w:r w:rsidRPr="00BE4B3A">
        <w:rPr>
          <w:rStyle w:val="StyleUnderline"/>
          <w:b/>
          <w:bCs/>
        </w:rPr>
        <w:t>Policy analysts</w:t>
      </w:r>
      <w:r w:rsidRPr="005A2A49">
        <w:rPr>
          <w:sz w:val="16"/>
        </w:rPr>
        <w:t xml:space="preserve"> tend to </w:t>
      </w:r>
      <w:r w:rsidRPr="00BE4B3A">
        <w:rPr>
          <w:rStyle w:val="StyleUnderline"/>
          <w:b/>
          <w:bCs/>
        </w:rPr>
        <w:t>focus too narrowly on "energy security</w:t>
      </w:r>
      <w:r w:rsidRPr="005A2A49">
        <w:rPr>
          <w:sz w:val="16"/>
        </w:rPr>
        <w:t xml:space="preserve">" as defined only by reliable access to fuel supplies, </w:t>
      </w:r>
      <w:r w:rsidRPr="00BE4B3A">
        <w:rPr>
          <w:rStyle w:val="StyleUnderline"/>
          <w:b/>
          <w:bCs/>
        </w:rPr>
        <w:t>while missing the broader relationships between energy and security</w:t>
      </w:r>
      <w:r w:rsidRPr="005A2A49">
        <w:rPr>
          <w:sz w:val="16"/>
        </w:rPr>
        <w:t>. Only by thinking systematically about the oil-conflict relationship can they craft intelligent foreign policy.</w:t>
      </w:r>
    </w:p>
    <w:p w14:paraId="27684B5F" w14:textId="77777777" w:rsidR="00844A3F" w:rsidRPr="00844A3F" w:rsidRDefault="00844A3F" w:rsidP="00844A3F"/>
    <w:p w14:paraId="62BAB92A" w14:textId="77777777" w:rsidR="003A5109" w:rsidRPr="003A5109" w:rsidRDefault="003A5109" w:rsidP="003A5109"/>
    <w:p w14:paraId="0178CD86" w14:textId="5E4FCB08" w:rsidR="00537DF8" w:rsidRPr="00537DF8" w:rsidRDefault="003A5109" w:rsidP="00537DF8">
      <w:pPr>
        <w:pStyle w:val="Heading3"/>
      </w:pPr>
      <w:r>
        <w:t>Econ/</w:t>
      </w:r>
      <w:r w:rsidR="00537DF8">
        <w:t xml:space="preserve">ME War </w:t>
      </w:r>
    </w:p>
    <w:p w14:paraId="23CE6AD4" w14:textId="40E5007C" w:rsidR="00216B58" w:rsidRDefault="00216B58" w:rsidP="00216B58"/>
    <w:p w14:paraId="51A28309" w14:textId="1160B9E1" w:rsidR="003E2587" w:rsidRDefault="003E2587" w:rsidP="003E2587">
      <w:pPr>
        <w:pStyle w:val="Heading4"/>
      </w:pPr>
      <w:r>
        <w:t>Shocks collapse the global economy, fuel terrorism, and cause Middle East wars</w:t>
      </w:r>
    </w:p>
    <w:p w14:paraId="46C79A98" w14:textId="72829959" w:rsidR="003E2587" w:rsidRDefault="003E2587" w:rsidP="003E2587"/>
    <w:p w14:paraId="1741ED43" w14:textId="30CC9C3B" w:rsidR="003E2587" w:rsidRDefault="003E2587" w:rsidP="003E2587">
      <w:pPr>
        <w:rPr>
          <w:rStyle w:val="Style13ptBold"/>
        </w:rPr>
      </w:pPr>
      <w:r w:rsidRPr="003E2587">
        <w:rPr>
          <w:rStyle w:val="Style13ptBold"/>
        </w:rPr>
        <w:t xml:space="preserve">Jaffe and </w:t>
      </w:r>
      <w:proofErr w:type="spellStart"/>
      <w:r w:rsidRPr="003E2587">
        <w:rPr>
          <w:rStyle w:val="Style13ptBold"/>
        </w:rPr>
        <w:t>Elass</w:t>
      </w:r>
      <w:proofErr w:type="spellEnd"/>
      <w:r w:rsidRPr="003E2587">
        <w:rPr>
          <w:rStyle w:val="Style13ptBold"/>
        </w:rPr>
        <w:t>, 2016</w:t>
      </w:r>
    </w:p>
    <w:p w14:paraId="2251CE70" w14:textId="38F9CBC8" w:rsidR="003E2587" w:rsidRPr="003E2587" w:rsidRDefault="003E2587" w:rsidP="003E2587">
      <w:pPr>
        <w:rPr>
          <w:sz w:val="20"/>
          <w:szCs w:val="28"/>
        </w:rPr>
      </w:pPr>
      <w:r w:rsidRPr="003E2587">
        <w:rPr>
          <w:sz w:val="20"/>
          <w:szCs w:val="28"/>
        </w:rPr>
        <w:t xml:space="preserve">(Amy Meyers and </w:t>
      </w:r>
      <w:proofErr w:type="spellStart"/>
      <w:r w:rsidRPr="003E2587">
        <w:rPr>
          <w:sz w:val="20"/>
          <w:szCs w:val="28"/>
        </w:rPr>
        <w:t>Jareer</w:t>
      </w:r>
      <w:proofErr w:type="spellEnd"/>
      <w:r w:rsidRPr="003E2587">
        <w:rPr>
          <w:sz w:val="20"/>
          <w:szCs w:val="28"/>
        </w:rPr>
        <w:t xml:space="preserve">, “War and the Oil Price Cycle,” 1 Jan 2016, </w:t>
      </w:r>
      <w:hyperlink r:id="rId295" w:history="1">
        <w:r w:rsidRPr="003E2587">
          <w:rPr>
            <w:rStyle w:val="Hyperlink"/>
            <w:sz w:val="20"/>
            <w:szCs w:val="28"/>
          </w:rPr>
          <w:t>https://jia.sipa.columbia.edu/war-oil-price-cycle</w:t>
        </w:r>
      </w:hyperlink>
      <w:r w:rsidRPr="003E2587">
        <w:rPr>
          <w:sz w:val="20"/>
          <w:szCs w:val="28"/>
        </w:rPr>
        <w:t>)</w:t>
      </w:r>
    </w:p>
    <w:p w14:paraId="715E7FF2" w14:textId="4E4B68FA" w:rsidR="003E2587" w:rsidRPr="005A2A49" w:rsidRDefault="003E2587" w:rsidP="008D060D">
      <w:pPr>
        <w:rPr>
          <w:sz w:val="16"/>
        </w:rPr>
      </w:pPr>
      <w:r w:rsidRPr="004572FF">
        <w:rPr>
          <w:rStyle w:val="StyleUnderline"/>
          <w:b/>
          <w:bCs/>
        </w:rPr>
        <w:t>Oil has shaped international conflict for decades</w:t>
      </w:r>
      <w:r w:rsidRPr="005A2A49">
        <w:rPr>
          <w:sz w:val="16"/>
        </w:rPr>
        <w:t xml:space="preserve">. According to one estimate, twenty-five to fifty percent of interstate wars between 1973 and 2012 had oil-related linkages. 1 But the cyclical nature of oil’s contribution to global conflict is not well understood. Not only are oil prices cyclical, </w:t>
      </w:r>
      <w:r w:rsidRPr="004572FF">
        <w:rPr>
          <w:rStyle w:val="StyleUnderline"/>
          <w:b/>
          <w:bCs/>
        </w:rPr>
        <w:t>but the geopolitics of oil are linked inexorably to</w:t>
      </w:r>
      <w:r w:rsidRPr="005A2A49">
        <w:rPr>
          <w:sz w:val="16"/>
        </w:rPr>
        <w:t xml:space="preserve"> the same boom and bust </w:t>
      </w:r>
      <w:r w:rsidRPr="004572FF">
        <w:rPr>
          <w:rStyle w:val="StyleUnderline"/>
          <w:b/>
          <w:bCs/>
        </w:rPr>
        <w:t>price</w:t>
      </w:r>
      <w:r w:rsidRPr="005A2A49">
        <w:rPr>
          <w:sz w:val="16"/>
        </w:rPr>
        <w:t xml:space="preserve"> cycle. </w:t>
      </w:r>
      <w:r w:rsidRPr="004572FF">
        <w:rPr>
          <w:rStyle w:val="StyleUnderline"/>
          <w:b/>
          <w:bCs/>
        </w:rPr>
        <w:t>Military adventurism, proxy wars and regional pathologies in the Middle East expand and contract with</w:t>
      </w:r>
      <w:r w:rsidRPr="005A2A49">
        <w:rPr>
          <w:sz w:val="16"/>
        </w:rPr>
        <w:t xml:space="preserve"> the ebb and flow of massive petrodollar accumulations related to </w:t>
      </w:r>
      <w:r w:rsidRPr="004572FF">
        <w:rPr>
          <w:rStyle w:val="StyleUnderline"/>
          <w:b/>
          <w:bCs/>
        </w:rPr>
        <w:t>the</w:t>
      </w:r>
      <w:r w:rsidRPr="005A2A49">
        <w:rPr>
          <w:sz w:val="16"/>
        </w:rPr>
        <w:t xml:space="preserve"> oil </w:t>
      </w:r>
      <w:r w:rsidRPr="004572FF">
        <w:rPr>
          <w:rStyle w:val="StyleUnderline"/>
          <w:b/>
          <w:bCs/>
        </w:rPr>
        <w:t>price cycle.</w:t>
      </w:r>
      <w:r w:rsidRPr="005A2A49">
        <w:rPr>
          <w:sz w:val="16"/>
        </w:rPr>
        <w:t xml:space="preserve"> The </w:t>
      </w:r>
      <w:r w:rsidRPr="004572FF">
        <w:rPr>
          <w:rStyle w:val="StyleUnderline"/>
          <w:b/>
          <w:bCs/>
        </w:rPr>
        <w:t>massive inflow of petrodollar revenues when oil prices are high creates disposable incomes that can be easily dispensed on regional arms races</w:t>
      </w:r>
      <w:r w:rsidRPr="005A2A49">
        <w:rPr>
          <w:sz w:val="16"/>
        </w:rPr>
        <w:t xml:space="preserve">, especially since oil consuming countries like the United States are incentivized to increase arms sales as a means of solving oil import related trade deficits. Besides transferring wealth from industrialized countries to oil producers in the Middle East and North African (MENA) region and Russia (and stimulating renewed drilling for oil and gas in North America), </w:t>
      </w:r>
      <w:r w:rsidRPr="004572FF">
        <w:rPr>
          <w:rStyle w:val="StyleUnderline"/>
          <w:b/>
          <w:bCs/>
        </w:rPr>
        <w:t>high</w:t>
      </w:r>
      <w:r w:rsidRPr="005A2A49">
        <w:rPr>
          <w:sz w:val="16"/>
        </w:rPr>
        <w:t xml:space="preserve"> global </w:t>
      </w:r>
      <w:r w:rsidRPr="004572FF">
        <w:rPr>
          <w:rStyle w:val="StyleUnderline"/>
          <w:b/>
          <w:bCs/>
        </w:rPr>
        <w:t>oil</w:t>
      </w:r>
      <w:r w:rsidRPr="005A2A49">
        <w:rPr>
          <w:sz w:val="16"/>
        </w:rPr>
        <w:t xml:space="preserve"> and natural gas </w:t>
      </w:r>
      <w:r w:rsidRPr="004572FF">
        <w:rPr>
          <w:rStyle w:val="StyleUnderline"/>
          <w:b/>
          <w:bCs/>
        </w:rPr>
        <w:t>prices also slow global economic growth and encourage energy conservation. This causes petro</w:t>
      </w:r>
      <w:r w:rsidRPr="005A2A49">
        <w:rPr>
          <w:sz w:val="16"/>
        </w:rPr>
        <w:t xml:space="preserve">leum </w:t>
      </w:r>
      <w:r w:rsidRPr="004572FF">
        <w:rPr>
          <w:rStyle w:val="StyleUnderline"/>
          <w:b/>
          <w:bCs/>
        </w:rPr>
        <w:t>demand to slow</w:t>
      </w:r>
      <w:r w:rsidRPr="005A2A49">
        <w:rPr>
          <w:sz w:val="16"/>
        </w:rPr>
        <w:t xml:space="preserve"> globally, </w:t>
      </w:r>
      <w:r w:rsidRPr="004572FF">
        <w:rPr>
          <w:rStyle w:val="StyleUnderline"/>
          <w:b/>
          <w:bCs/>
        </w:rPr>
        <w:t xml:space="preserve">lowering oil prices. Social and political problems in the region reemerge as oil prices recede. </w:t>
      </w:r>
      <w:r w:rsidRPr="005A2A49">
        <w:rPr>
          <w:sz w:val="16"/>
        </w:rPr>
        <w:t xml:space="preserve">Regional governments have fewer resources to spend on restive populations that have become accustomed to generous handouts enabled by high oil prices. Job creation and visible social programs slow, dissatisfaction rises, and </w:t>
      </w:r>
      <w:r w:rsidRPr="004572FF">
        <w:rPr>
          <w:rStyle w:val="StyleUnderline"/>
          <w:b/>
          <w:bCs/>
        </w:rPr>
        <w:t>the consequences of economic downturns incite support for militants</w:t>
      </w:r>
      <w:r w:rsidRPr="005A2A49">
        <w:rPr>
          <w:sz w:val="16"/>
        </w:rPr>
        <w:t xml:space="preserve">. Ensuing </w:t>
      </w:r>
      <w:r w:rsidRPr="004572FF">
        <w:rPr>
          <w:rStyle w:val="StyleUnderline"/>
          <w:b/>
          <w:bCs/>
        </w:rPr>
        <w:t>instability forces governments to use</w:t>
      </w:r>
      <w:r w:rsidRPr="005A2A49">
        <w:rPr>
          <w:sz w:val="16"/>
        </w:rPr>
        <w:t xml:space="preserve"> newly purchased </w:t>
      </w:r>
      <w:r w:rsidRPr="004572FF">
        <w:rPr>
          <w:rStyle w:val="StyleUnderline"/>
          <w:b/>
          <w:bCs/>
        </w:rPr>
        <w:t>arms, which ironically begins the cycle yet again, as new conflicts disrupt oil supplies</w:t>
      </w:r>
      <w:r w:rsidRPr="005A2A49">
        <w:rPr>
          <w:sz w:val="16"/>
        </w:rPr>
        <w:t xml:space="preserve">. In this manner, the world experiences perpetuating patterns of military conflict, followed by oil supply crises, and accompanying global financial instability. In effect, </w:t>
      </w:r>
      <w:r w:rsidRPr="004572FF">
        <w:rPr>
          <w:rStyle w:val="StyleUnderline"/>
          <w:b/>
          <w:bCs/>
        </w:rPr>
        <w:t>the Middle East resource curse has become globalized. The challenges</w:t>
      </w:r>
      <w:r w:rsidRPr="005A2A49">
        <w:rPr>
          <w:sz w:val="16"/>
        </w:rPr>
        <w:t xml:space="preserve"> this is presenting on humanitarian, security and economic fronts </w:t>
      </w:r>
      <w:r w:rsidRPr="004572FF">
        <w:rPr>
          <w:rStyle w:val="StyleUnderline"/>
          <w:b/>
          <w:bCs/>
        </w:rPr>
        <w:t>have become increasingly dangerous.</w:t>
      </w:r>
      <w:r w:rsidRPr="005A2A49">
        <w:rPr>
          <w:sz w:val="16"/>
        </w:rPr>
        <w:t xml:space="preserve"> The arms race that has accompanied the rise of oil prices over the 2000s has been no exception and is now all the more complicated due to the violent participation of sub-national radicalized groups that are less susceptible to diplomatic pressures or initiatives. In this emerging geopolitical context, the rise of violent subnational groups like ISIS and Al-Qaeda are increasingly putting oil infrastructure at risk, laying the groundwork for a future oil crisis that may prove harder to solve than in the past. As borders and ruling institutions have become contested, so has control of the region’s major oil and gas facilities. Initially an outgrowth of disunity inside Iraq, the conflict over oil and gas facilities is now accelerating across ungoverned territories, with important long-term consequences for global energy markets. Mideast oil and gas production capacity, along with surface facilities, are increasingly being damaged in ways that will make them hard to repair. Export disruptions, which were once sporadic, are becoming a more permanent feature of the civil war landscape. The level of destroyed capacity is currently estimated at about 2 million b/d and rising.2 The longer Mideast conflicts fester, the more that infrastructure could become at risk. There is an additional element to this oil and war story that links structurally with the oil boom and bust cycle. As oil prices recede, along with a decreased demand for oil and accelerating regional conflict, </w:t>
      </w:r>
      <w:r w:rsidRPr="004572FF">
        <w:rPr>
          <w:rStyle w:val="StyleUnderline"/>
          <w:b/>
          <w:bCs/>
        </w:rPr>
        <w:t>wealthy oil producers such as Saudi Arabia,</w:t>
      </w:r>
      <w:r w:rsidRPr="005A2A49">
        <w:rPr>
          <w:sz w:val="16"/>
        </w:rPr>
        <w:t xml:space="preserve"> the United Arab Emirates, and Kuwait, </w:t>
      </w:r>
      <w:r w:rsidRPr="004572FF">
        <w:rPr>
          <w:rStyle w:val="StyleUnderline"/>
          <w:b/>
          <w:bCs/>
        </w:rPr>
        <w:t>are often tempted to use large oil production capacity as a strategic asset</w:t>
      </w:r>
      <w:r w:rsidRPr="005A2A49">
        <w:rPr>
          <w:sz w:val="16"/>
        </w:rPr>
        <w:t xml:space="preserve">. They flood the market with increased supplies in order to lower prices, thereby hurting geopolitical rivals. </w:t>
      </w:r>
      <w:r w:rsidRPr="004572FF">
        <w:rPr>
          <w:rStyle w:val="StyleUnderline"/>
          <w:b/>
          <w:bCs/>
        </w:rPr>
        <w:t>This price war strategy</w:t>
      </w:r>
      <w:r w:rsidRPr="005A2A49">
        <w:rPr>
          <w:sz w:val="16"/>
        </w:rPr>
        <w:t xml:space="preserve">, which was notably present during the prolonged Soviet war in Afghanistan and the eight year Iran-Iraq War, temporarily ameliorates the short run effects of war on surface export facilities through excessive production rates. In addition, it lays the seeds for the future uptick in the oil market, by discouraging investment in future oil productive capacity outside the Middle East when prices are extremely low. In the case of the 2000s, the destruction caused by ISIS on the oil sector in many locations around the Middle East, combined with expected losses in investment in other parts of the world (like Canada’s oil sands and the Arctic due to current low oil prices), may be creating the conditions for a future oil supply crunch. This </w:t>
      </w:r>
      <w:r w:rsidRPr="004572FF">
        <w:rPr>
          <w:rStyle w:val="StyleUnderline"/>
          <w:b/>
          <w:bCs/>
        </w:rPr>
        <w:t>has major implications</w:t>
      </w:r>
      <w:r w:rsidRPr="005A2A49">
        <w:rPr>
          <w:sz w:val="16"/>
        </w:rPr>
        <w:t xml:space="preserve"> on U.S. policy. This article asserts that the United State would be, in light of these circumstances in the Middle East, unwise to dismantle its Strategic Petroleum Reserve (SPR) as has been suggested on Capitol Hill. It would be similarly unwise for the United States to lose focus on the importance of conservation efforts in the transportation sector which has both national security and climate benefits. The United States would benefit strategically from a reevaluation of its ban on oil exports. Finally, the United States should place a greater emphasis on conflict resolution in troubled states. By resolving internal conflicts over the distribution of oil revenues, the United States can better pave the way for long-term solutions whereby those same revenues can be integrated into national budgets in ways that brings economic prosperity to populations instead of rising military expenditure. WAR AND THE OIL CYCLE Over the past four decades, oil prices have been governed by a combination of the real business cycle and the boom and bust investment cycles of oil exploration and production (E&amp;P). As economies expand during upswings in the business cycle, oil demand rises in parallel, often fueling fears that shortages will occur.3 </w:t>
      </w:r>
      <w:r w:rsidRPr="004572FF">
        <w:rPr>
          <w:rStyle w:val="StyleUnderline"/>
          <w:b/>
          <w:bCs/>
        </w:rPr>
        <w:t>Oil prices</w:t>
      </w:r>
      <w:r w:rsidRPr="005A2A49">
        <w:rPr>
          <w:sz w:val="16"/>
        </w:rPr>
        <w:t xml:space="preserve"> then </w:t>
      </w:r>
      <w:r w:rsidRPr="004572FF">
        <w:rPr>
          <w:rStyle w:val="StyleUnderline"/>
          <w:b/>
          <w:bCs/>
        </w:rPr>
        <w:t>rise</w:t>
      </w:r>
      <w:r w:rsidRPr="005A2A49">
        <w:rPr>
          <w:sz w:val="16"/>
        </w:rPr>
        <w:t xml:space="preserve">, generally </w:t>
      </w:r>
      <w:r w:rsidRPr="004572FF">
        <w:rPr>
          <w:rStyle w:val="StyleUnderline"/>
          <w:b/>
          <w:bCs/>
        </w:rPr>
        <w:t>in combination with irrational exuberance and market bubbles</w:t>
      </w:r>
      <w:r w:rsidRPr="005A2A49">
        <w:rPr>
          <w:sz w:val="16"/>
        </w:rPr>
        <w:t xml:space="preserve">.4 High oil prices eventually stimulates more investment in oil exploration and drilling, encouraging technological innovation under the pressures of a renewed belief that high prices mean oil is permanently running out. But gravity eventually takes its course. </w:t>
      </w:r>
      <w:r w:rsidRPr="004572FF">
        <w:rPr>
          <w:rStyle w:val="StyleUnderline"/>
          <w:b/>
          <w:bCs/>
        </w:rPr>
        <w:t>Exceptionally high prices</w:t>
      </w:r>
      <w:r w:rsidRPr="005A2A49">
        <w:rPr>
          <w:sz w:val="16"/>
        </w:rPr>
        <w:t xml:space="preserve"> that follow the boom cycle then </w:t>
      </w:r>
      <w:r w:rsidRPr="004572FF">
        <w:rPr>
          <w:rStyle w:val="StyleUnderline"/>
          <w:b/>
          <w:bCs/>
        </w:rPr>
        <w:t>hinder</w:t>
      </w:r>
      <w:r w:rsidRPr="005A2A49">
        <w:rPr>
          <w:sz w:val="16"/>
        </w:rPr>
        <w:t xml:space="preserve"> continued </w:t>
      </w:r>
      <w:r w:rsidRPr="004572FF">
        <w:rPr>
          <w:rStyle w:val="StyleUnderline"/>
          <w:b/>
          <w:bCs/>
        </w:rPr>
        <w:t>economic acceleration</w:t>
      </w:r>
      <w:r w:rsidRPr="005A2A49">
        <w:rPr>
          <w:sz w:val="16"/>
        </w:rPr>
        <w:t xml:space="preserve">. Commodity and asset </w:t>
      </w:r>
      <w:r w:rsidRPr="004572FF">
        <w:rPr>
          <w:rStyle w:val="StyleUnderline"/>
          <w:b/>
          <w:bCs/>
        </w:rPr>
        <w:t>market bubbles burst and recession ensues,</w:t>
      </w:r>
      <w:r w:rsidRPr="005A2A49">
        <w:rPr>
          <w:sz w:val="16"/>
        </w:rPr>
        <w:t xml:space="preserve"> limiting new demand for oil and thereby </w:t>
      </w:r>
      <w:r w:rsidRPr="004572FF">
        <w:rPr>
          <w:rStyle w:val="StyleUnderline"/>
          <w:b/>
          <w:bCs/>
        </w:rPr>
        <w:t>bringing oil prices to a collapse</w:t>
      </w:r>
      <w:r w:rsidRPr="005A2A49">
        <w:rPr>
          <w:sz w:val="16"/>
        </w:rPr>
        <w:t xml:space="preserve">. This lasts until cheap energy and government financial market interventions yet again restore economic equilibrium and growth. Producers, concerned about losses in their market shares, initiate price wars, which leave markets even more oversupplied, until low prices stimulate economic growth and oil demand once more. </w:t>
      </w:r>
      <w:r w:rsidRPr="004572FF">
        <w:rPr>
          <w:rStyle w:val="StyleUnderline"/>
          <w:b/>
          <w:bCs/>
        </w:rPr>
        <w:t xml:space="preserve">The oil cycle has brought with it a similarly volatile economic cycle for the petrostates of the Middle East, whose governments have rapidly fluctuated between gigantic cash surpluses of so-called “petrodollars” and socially devastating budget deficits. </w:t>
      </w:r>
      <w:r w:rsidRPr="005A2A49">
        <w:rPr>
          <w:sz w:val="16"/>
        </w:rPr>
        <w:t xml:space="preserve">Dubbed the resource curse, the massive influx of oil revenues during the commodities price up cycle discourages productive, non-commodities-linked investment, which is needed for long term-growth. </w:t>
      </w:r>
      <w:r w:rsidRPr="004572FF">
        <w:rPr>
          <w:rStyle w:val="StyleUnderline"/>
          <w:b/>
          <w:bCs/>
        </w:rPr>
        <w:t xml:space="preserve">The influx of petrodollars also fosters corruption </w:t>
      </w:r>
      <w:r w:rsidRPr="005A2A49">
        <w:rPr>
          <w:sz w:val="16"/>
        </w:rPr>
        <w:t xml:space="preserve">and patronage, </w:t>
      </w:r>
      <w:r w:rsidRPr="004572FF">
        <w:rPr>
          <w:rStyle w:val="StyleUnderline"/>
          <w:b/>
          <w:bCs/>
        </w:rPr>
        <w:t>drives</w:t>
      </w:r>
      <w:r w:rsidRPr="005A2A49">
        <w:rPr>
          <w:sz w:val="16"/>
        </w:rPr>
        <w:t xml:space="preserve"> real estate and stock market </w:t>
      </w:r>
      <w:r w:rsidRPr="004572FF">
        <w:rPr>
          <w:rStyle w:val="StyleUnderline"/>
          <w:b/>
          <w:bCs/>
        </w:rPr>
        <w:t>bubbles</w:t>
      </w:r>
      <w:r w:rsidRPr="005A2A49">
        <w:rPr>
          <w:sz w:val="16"/>
        </w:rPr>
        <w:t xml:space="preserve">, as well as provides irresistible incentives for wasteful government spending on white elephant projects </w:t>
      </w:r>
      <w:r w:rsidRPr="004572FF">
        <w:rPr>
          <w:rStyle w:val="StyleUnderline"/>
          <w:b/>
          <w:bCs/>
        </w:rPr>
        <w:t>and military expansion</w:t>
      </w:r>
      <w:r w:rsidRPr="005A2A49">
        <w:rPr>
          <w:sz w:val="16"/>
        </w:rPr>
        <w:t xml:space="preserve">. </w:t>
      </w:r>
      <w:r w:rsidRPr="004572FF">
        <w:rPr>
          <w:rStyle w:val="Emphasis"/>
        </w:rPr>
        <w:t>The geopolitical component of this oil megacycle can be particularly insidious</w:t>
      </w:r>
      <w:r w:rsidRPr="005A2A49">
        <w:rPr>
          <w:sz w:val="16"/>
        </w:rPr>
        <w:t xml:space="preserve">. As oil capitals like Moscow, Riyadh, Abu Dhabi, Doha and Tehran reap massive profits with a sudden influx of petrodollars not easily recycled into domestic economies, significant </w:t>
      </w:r>
      <w:r w:rsidRPr="004572FF">
        <w:rPr>
          <w:rStyle w:val="StyleUnderline"/>
          <w:b/>
          <w:bCs/>
        </w:rPr>
        <w:t>financial reserves become available for</w:t>
      </w:r>
      <w:r w:rsidRPr="005A2A49">
        <w:rPr>
          <w:sz w:val="16"/>
        </w:rPr>
        <w:t xml:space="preserve"> arms purchases and </w:t>
      </w:r>
      <w:r w:rsidRPr="004572FF">
        <w:rPr>
          <w:rStyle w:val="StyleUnderline"/>
          <w:b/>
          <w:bCs/>
        </w:rPr>
        <w:t>military adventurism</w:t>
      </w:r>
      <w:r w:rsidRPr="005A2A49">
        <w:rPr>
          <w:sz w:val="16"/>
        </w:rPr>
        <w:t xml:space="preserve">. Such initiatives are designed to protect the ruling class from both external threats (real and imagined) and internal challenges through robust internal security spending. Today, military employment in the Middle East is particularly high at three percent while military expenditures as a percentage of gross domestic product (GDP) is also strikingly high.5 For instance, it is above ten percent in Saudi Arabia.6 </w:t>
      </w:r>
      <w:r w:rsidRPr="008D060D">
        <w:rPr>
          <w:rStyle w:val="StyleUnderline"/>
          <w:b/>
          <w:bCs/>
        </w:rPr>
        <w:t>The regional arms race that accompanies high oil prices boosts not only arsenals of key countries in the Middle East but also their subnational proxies and even terrorist organizations</w:t>
      </w:r>
      <w:r w:rsidRPr="005A2A49">
        <w:rPr>
          <w:sz w:val="16"/>
        </w:rPr>
        <w:t xml:space="preserve"> that arise to challenge the status quo. Ironically, the flow of weapons driven by the oil price boom then increases the geopolitical risk to oil production, once again laying the groundwork for a future rise in oil prices as fears grow that military conflict will once again disrupt supplies. In this way, as noted by historian Toby Craig Jones: “oil and war have become increasingly interconnected in the Middle East,” with the United States not only “mired in the middle” but “its approach to oil has abetted the outcome.”7 In fact, the United States and the West unwittingly participate in propelling the geopolitical nature of the oil cycle by recycling petrodollars via the sales of military equipment. In the mid-2000s, to reduce the pressure of the trade deficit on the U.S. dollar, the United States offered the Gulf Cooperation Council (GCC) countries a $20 billion arms deal that now equips today’s conflicts.8 </w:t>
      </w:r>
      <w:r w:rsidRPr="008D060D">
        <w:rPr>
          <w:rStyle w:val="StyleUnderline"/>
          <w:b/>
          <w:bCs/>
        </w:rPr>
        <w:t>Recently, the level of geopolitical conflict underlying the Middle East’s oil mega cycle is particularly dangerous</w:t>
      </w:r>
      <w:r w:rsidRPr="005A2A49">
        <w:rPr>
          <w:sz w:val="16"/>
        </w:rPr>
        <w:t xml:space="preserve">, coupled with the Arab Spring uprisings and the dashed expectations of a new generation of youth. Not only have borders and identity politics in the region blurred in a manner that will be hard to reconstitute, but </w:t>
      </w:r>
      <w:r w:rsidRPr="008D060D">
        <w:rPr>
          <w:rStyle w:val="StyleUnderline"/>
          <w:b/>
          <w:bCs/>
        </w:rPr>
        <w:t>key institutions and infrastructure are being rapidly destroyed.</w:t>
      </w:r>
      <w:r w:rsidRPr="005A2A49">
        <w:rPr>
          <w:sz w:val="16"/>
        </w:rPr>
        <w:t xml:space="preserve"> For oil resource development, a business that requires huge capital inflows, long lead times and complex engineering, the </w:t>
      </w:r>
      <w:r w:rsidRPr="008D060D">
        <w:rPr>
          <w:rStyle w:val="StyleUnderline"/>
          <w:b/>
          <w:bCs/>
        </w:rPr>
        <w:t>rising instability and collapse of institutions in</w:t>
      </w:r>
      <w:r w:rsidRPr="005A2A49">
        <w:rPr>
          <w:sz w:val="16"/>
        </w:rPr>
        <w:t xml:space="preserve"> certain </w:t>
      </w:r>
      <w:r w:rsidRPr="008D060D">
        <w:rPr>
          <w:rStyle w:val="StyleUnderline"/>
          <w:b/>
          <w:bCs/>
        </w:rPr>
        <w:t>Middle East countries bodes ill for future regional economic progress</w:t>
      </w:r>
      <w:r w:rsidRPr="005A2A49">
        <w:rPr>
          <w:sz w:val="16"/>
        </w:rPr>
        <w:t xml:space="preserve">. </w:t>
      </w:r>
      <w:r w:rsidRPr="008D060D">
        <w:rPr>
          <w:rStyle w:val="StyleUnderline"/>
        </w:rPr>
        <w:t>Regardless of the promise of new oil and gas supplies from shale formations in North America and beyond, a third of global oil production is still sourced from the Middle East and North Africa (MENA) region</w:t>
      </w:r>
      <w:r w:rsidRPr="005A2A49">
        <w:rPr>
          <w:sz w:val="16"/>
        </w:rPr>
        <w:t xml:space="preserve">. While this might be able to be reduced over time, for the next few years, the fate of Middle East oil will still have huge impacts on the global economy. REGIONAL BATTLES AND OIL FACILITIES The oil price spikes of the 2000s are presenting complex energy and conflict challenges, problems that harken back to previous periods. Just as violence in the region devastated key oil facilities in the 1980s and early 1990s, today’s battles continue to destabilize important energy producing centers. Current regional armed conflicts over oil fields raise a serious new risk that oil facilities are becoming strategic assets and spoils of war. The level of damage will be tied to the effectiveness of the United States and its allies to contain the spread of ISIS to new locations and the possibility of peaceful resolution of regional proxy wars. Russia’s buildup of troops in Syria adds another complication to the limited options facing the United States as it tries to build coalitions for a political transition in Syria. Despite the current energy surplus, Washington needs to avoid complacency about the global energy balance or it will find itself with few options in the continued destruction of energy infrastructure in the Middle East. Unlike past regional wars, which were characterized by state-to-state armed conflict, today’s friction points largely involve sub-national groups such as ISIS, Al Qaeda and other local militias. These sub-national groups are the ones this time around focused on gaining control of oil production and refining installations in contested areas. Their political impermanence has created unique problems, not the least of which is the inclination to use force to deny access to the facilities by regional rivals or the devolved state government. In the last year, 1.9 million b/d of oil productive capacity has been lost in the Middle East due largely to conflict.9 And, there is a lot more at stake, given that the MENA region produces 32.5 million b/d, about a third of total world production.10 Saudi Arabia’s eastern province, which has been targeted by ISIS, is the home to over 90 percent of the kingdom’s oil production and the vast majority of world’s spare oil production capacity.11 </w:t>
      </w:r>
      <w:r w:rsidRPr="008D060D">
        <w:rPr>
          <w:rStyle w:val="StyleUnderline"/>
          <w:b/>
          <w:bCs/>
        </w:rPr>
        <w:t xml:space="preserve">The current pace of arms buying in the region gives little reason for optimism. </w:t>
      </w:r>
      <w:r w:rsidRPr="005A2A49">
        <w:rPr>
          <w:sz w:val="16"/>
        </w:rPr>
        <w:t xml:space="preserve">Even as Saudi Arabia’s oil revenues were declining precipitously towards the end of 2014, Saudi Arabia was increasing its military spending to more than ten percent of its GDP.12 The United Arab Emirates military spending was similarly high at three to four percent of its GDP, with Qatar at two to three percent.13 U.S. policy fed into this risky trend with President Obama promising new sales in arms to the GCC, in the aftermath of the historic P5+1 nuclear deal with Iran, including a $5 billion deal with Saudi Arabia for 600 Patriot missiles.14 The United States is engaged in a diplomatic effort to reduce hostilities among key players and unify the effort to stop ISIS. Russia for its part seems to have rejected a diplomatic solution for the time being, committing more troops and material to the Assad regime in Syria.15 Our historical analysis of the impact of regional wars on long term oil market trends would suggest that the continuation of current conflicts could have major consequences for the upcoming global oil supply. In a study with coauthor Mahmoud El-Gamal, who utilizes Discrete Wavelet Transform (DWT) analysis to measure the effects of price and investment return variables on oil production at various frequencies, we found that wars in which oil production and export infrastructure were damaged, resulted in a significant discontinuity in oil market trends.16 In other words, data suggests that military conflicts over oil result in significant disruptions in oil capacity in the medium term and beyond, driving prices higher for some period of time until markets can adjust. Analysis conducted by Peter </w:t>
      </w:r>
      <w:proofErr w:type="spellStart"/>
      <w:r w:rsidRPr="005A2A49">
        <w:rPr>
          <w:sz w:val="16"/>
        </w:rPr>
        <w:t>Toft</w:t>
      </w:r>
      <w:proofErr w:type="spellEnd"/>
      <w:r w:rsidRPr="005A2A49">
        <w:rPr>
          <w:sz w:val="16"/>
        </w:rPr>
        <w:t xml:space="preserve"> explores the link between intrastate conflict and oil supply disruptions using a different methodology. By recording oil production changes during the course of the 39 civil wars in oil producing countries between 1965 and 2007, </w:t>
      </w:r>
      <w:proofErr w:type="spellStart"/>
      <w:r w:rsidRPr="005A2A49">
        <w:rPr>
          <w:sz w:val="16"/>
        </w:rPr>
        <w:t>Toft</w:t>
      </w:r>
      <w:proofErr w:type="spellEnd"/>
      <w:r w:rsidRPr="005A2A49">
        <w:rPr>
          <w:sz w:val="16"/>
        </w:rPr>
        <w:t xml:space="preserve"> concludes that intrastate conflict intermittently leads to oil supply disruptions around fifty percent of the time. 17 While </w:t>
      </w:r>
      <w:proofErr w:type="spellStart"/>
      <w:r w:rsidRPr="005A2A49">
        <w:rPr>
          <w:sz w:val="16"/>
        </w:rPr>
        <w:t>Toft’s</w:t>
      </w:r>
      <w:proofErr w:type="spellEnd"/>
      <w:r w:rsidRPr="005A2A49">
        <w:rPr>
          <w:sz w:val="16"/>
        </w:rPr>
        <w:t xml:space="preserve"> assessment serves as a valuable indicator of the short-term impacts of civil war, it fails to take into account the long-term political and social changes that drive down oil production. There is an indication that a protracted process of consolidating power that follows the transformation of internal politics can be far more harmful to oil sector investment – and thus production capacity – than simply the infrastructural damage incurred during the initial course of the conflict. Our analysis shows that war damaged facilities often remain offline for prolonged periods following conflict, if not for an indefinite timeframe.18 Militias throughout the Middle East have learned they can undermine the authority of existing political leadership in the region by overtaking oil facilities.19 A prime example of this strategy has been amply demonstrated in Libya where what might have been a successful transitioning government fell into disarray as rebel factions grabbed and turned off key oil installations, thereby denying access to eastern Libyan ports.20 A more threatening trend is the focus of ISIS on a similar strategy, one that is systematically destroying oil and gas production capacity in contested areas in Iraq, Syria, Yemen, and Libya. There is a dual threat to regional oil facilities from both the rise of ISIS and escalating proxy wars around the Middle East. Not only is major production and export infrastructure in Iraq, Syria and Libya at risk, but ISIS is also threatening neighboring countries should conflict spread to its principal sponsors. ISIS has already attacked civilian Shia communities inside Saudi Arabia including targets in Saudi Arabia’s eastern province and in Kuwait. Saudi Arabia has fortified its northern borders with Iraq with more military hardware and troops, while Iranian forces have moved into positions near the southern Iraqi oil fields, raising the risks of border skirmishes.</w:t>
      </w:r>
      <w:r w:rsidRPr="008D060D">
        <w:rPr>
          <w:rStyle w:val="StyleUnderline"/>
          <w:b/>
          <w:bCs/>
        </w:rPr>
        <w:t>21The militarization of border areas so heavily populated with oil fields and export infrastructure brings with it unique risks.</w:t>
      </w:r>
      <w:r w:rsidRPr="005A2A49">
        <w:rPr>
          <w:sz w:val="16"/>
        </w:rPr>
        <w:t xml:space="preserve"> Jeff Colgan, in his case study approach to how oil can fuel military conflict, refers to several mechanisms at play in the region today: “externalization of civil wars” in </w:t>
      </w:r>
      <w:proofErr w:type="spellStart"/>
      <w:r w:rsidRPr="005A2A49">
        <w:rPr>
          <w:sz w:val="16"/>
        </w:rPr>
        <w:t>petro</w:t>
      </w:r>
      <w:proofErr w:type="spellEnd"/>
      <w:r w:rsidRPr="005A2A49">
        <w:rPr>
          <w:sz w:val="16"/>
        </w:rPr>
        <w:t xml:space="preserve">-states and “financing for insurgencies” are contributing to violence across the region.22 And </w:t>
      </w:r>
      <w:r w:rsidRPr="008D060D">
        <w:rPr>
          <w:rStyle w:val="StyleUnderline"/>
          <w:b/>
          <w:bCs/>
        </w:rPr>
        <w:t>the oil revenue of Saudi Arabia, the United Arab Emirates, Qatar, Russia and Iran has to some degree insulated rulers from domestic opposition, potentially making them,</w:t>
      </w:r>
      <w:r w:rsidRPr="005A2A49">
        <w:rPr>
          <w:sz w:val="16"/>
        </w:rPr>
        <w:t xml:space="preserve"> as Jeff Colgan’s and others’ analyses would suggest, “</w:t>
      </w:r>
      <w:r w:rsidRPr="008D060D">
        <w:rPr>
          <w:rStyle w:val="StyleUnderline"/>
          <w:b/>
          <w:bCs/>
        </w:rPr>
        <w:t>more willing to engage in r</w:t>
      </w:r>
      <w:r w:rsidRPr="005A2A49">
        <w:rPr>
          <w:sz w:val="16"/>
        </w:rPr>
        <w:t xml:space="preserve">isky foreign policy </w:t>
      </w:r>
      <w:r w:rsidRPr="008D060D">
        <w:rPr>
          <w:rStyle w:val="StyleUnderline"/>
          <w:b/>
          <w:bCs/>
        </w:rPr>
        <w:t>adventurism</w:t>
      </w:r>
      <w:r w:rsidRPr="005A2A49">
        <w:rPr>
          <w:sz w:val="16"/>
        </w:rPr>
        <w:t>.”</w:t>
      </w:r>
    </w:p>
    <w:p w14:paraId="3E0722B3" w14:textId="32CB0BBD" w:rsidR="008D060D" w:rsidRDefault="008D060D" w:rsidP="008D060D"/>
    <w:p w14:paraId="10D1BA13" w14:textId="77777777" w:rsidR="008D060D" w:rsidRPr="008D060D" w:rsidRDefault="008D060D" w:rsidP="008D060D">
      <w:pPr>
        <w:keepNext/>
        <w:keepLines/>
        <w:spacing w:before="200"/>
        <w:outlineLvl w:val="3"/>
        <w:rPr>
          <w:rFonts w:eastAsiaTheme="majorEastAsia" w:cstheme="majorBidi"/>
          <w:b/>
          <w:iCs/>
          <w:sz w:val="24"/>
        </w:rPr>
      </w:pPr>
      <w:r w:rsidRPr="008D060D">
        <w:rPr>
          <w:rFonts w:eastAsiaTheme="majorEastAsia" w:cstheme="majorBidi"/>
          <w:b/>
          <w:iCs/>
          <w:sz w:val="24"/>
        </w:rPr>
        <w:t>ME war certainly causes extinction</w:t>
      </w:r>
    </w:p>
    <w:p w14:paraId="58DC2B1D" w14:textId="77777777" w:rsidR="008D060D" w:rsidRPr="008D060D" w:rsidRDefault="008D060D" w:rsidP="008D060D">
      <w:proofErr w:type="spellStart"/>
      <w:r w:rsidRPr="008D060D">
        <w:rPr>
          <w:b/>
          <w:bCs/>
          <w:sz w:val="24"/>
        </w:rPr>
        <w:t>Beres</w:t>
      </w:r>
      <w:proofErr w:type="spellEnd"/>
      <w:r w:rsidRPr="008D060D">
        <w:rPr>
          <w:b/>
          <w:bCs/>
          <w:sz w:val="24"/>
        </w:rPr>
        <w:t xml:space="preserve"> ’17</w:t>
      </w:r>
      <w:r w:rsidRPr="008D060D">
        <w:t xml:space="preserve"> (Lois Rene </w:t>
      </w:r>
      <w:proofErr w:type="spellStart"/>
      <w:r w:rsidRPr="008D060D">
        <w:t>Beres</w:t>
      </w:r>
      <w:proofErr w:type="spellEnd"/>
      <w:r w:rsidRPr="008D060D">
        <w:t xml:space="preserve"> – emeritus professor of Political Science and International Law at Purdue University, “The Fast Track to Armageddon,” 10 February 2017, https://www.usnews.com/opinion/world-report/articles/2017-02-10/donald-trump-iran-and-the-fast-track-to-nuclear-war-in-the-middle-east)</w:t>
      </w:r>
    </w:p>
    <w:p w14:paraId="116EEAEE" w14:textId="77777777" w:rsidR="008D060D" w:rsidRPr="008D060D" w:rsidRDefault="008D060D" w:rsidP="008D060D">
      <w:pPr>
        <w:rPr>
          <w:u w:val="single"/>
        </w:rPr>
      </w:pPr>
      <w:r w:rsidRPr="008D060D">
        <w:rPr>
          <w:u w:val="single"/>
        </w:rPr>
        <w:t xml:space="preserve">Even if it is being played only by rational adversaries, the advancing strategic "game" would demand that each contestant </w:t>
      </w:r>
      <w:r w:rsidRPr="008D060D">
        <w:rPr>
          <w:b/>
          <w:iCs/>
          <w:u w:val="single"/>
          <w:bdr w:val="single" w:sz="8" w:space="0" w:color="auto"/>
        </w:rPr>
        <w:t>relentlessly strive for "escalation dominance."</w:t>
      </w:r>
      <w:r w:rsidRPr="008D060D">
        <w:t xml:space="preserve"> </w:t>
      </w:r>
      <w:r w:rsidRPr="008D060D">
        <w:rPr>
          <w:u w:val="single"/>
        </w:rPr>
        <w:t xml:space="preserve">Ominously, it is in the thoroughly unpracticed internal dynamics of any such rivalry that </w:t>
      </w:r>
      <w:r w:rsidRPr="008D060D">
        <w:rPr>
          <w:highlight w:val="yellow"/>
          <w:u w:val="single"/>
        </w:rPr>
        <w:t>the</w:t>
      </w:r>
      <w:r w:rsidRPr="008D060D">
        <w:rPr>
          <w:u w:val="single"/>
        </w:rPr>
        <w:t xml:space="preserve"> serious </w:t>
      </w:r>
      <w:r w:rsidRPr="008D060D">
        <w:rPr>
          <w:highlight w:val="yellow"/>
          <w:u w:val="single"/>
        </w:rPr>
        <w:t>prospect of</w:t>
      </w:r>
      <w:r w:rsidRPr="008D060D">
        <w:rPr>
          <w:u w:val="single"/>
        </w:rPr>
        <w:t xml:space="preserve"> a </w:t>
      </w:r>
      <w:r w:rsidRPr="008D060D">
        <w:rPr>
          <w:b/>
          <w:iCs/>
          <w:u w:val="single"/>
          <w:bdr w:val="single" w:sz="8" w:space="0" w:color="auto"/>
        </w:rPr>
        <w:t xml:space="preserve">genuinely </w:t>
      </w:r>
      <w:r w:rsidRPr="008D060D">
        <w:rPr>
          <w:b/>
          <w:iCs/>
          <w:highlight w:val="yellow"/>
          <w:u w:val="single"/>
          <w:bdr w:val="single" w:sz="8" w:space="0" w:color="auto"/>
        </w:rPr>
        <w:t>"Armageddon"</w:t>
      </w:r>
      <w:r w:rsidRPr="008D060D">
        <w:rPr>
          <w:b/>
          <w:iCs/>
          <w:u w:val="single"/>
          <w:bdr w:val="single" w:sz="8" w:space="0" w:color="auto"/>
        </w:rPr>
        <w:t xml:space="preserve"> scenario</w:t>
      </w:r>
      <w:r w:rsidRPr="008D060D">
        <w:rPr>
          <w:u w:val="single"/>
        </w:rPr>
        <w:t xml:space="preserve"> </w:t>
      </w:r>
      <w:r w:rsidRPr="008D060D">
        <w:rPr>
          <w:highlight w:val="yellow"/>
          <w:u w:val="single"/>
        </w:rPr>
        <w:t>could</w:t>
      </w:r>
      <w:r w:rsidRPr="008D060D">
        <w:rPr>
          <w:u w:val="single"/>
        </w:rPr>
        <w:t xml:space="preserve"> sometime </w:t>
      </w:r>
      <w:r w:rsidRPr="008D060D">
        <w:rPr>
          <w:highlight w:val="yellow"/>
          <w:u w:val="single"/>
        </w:rPr>
        <w:t>be realized</w:t>
      </w:r>
      <w:r w:rsidRPr="008D060D">
        <w:t xml:space="preserve">. </w:t>
      </w:r>
      <w:r w:rsidRPr="008D060D">
        <w:rPr>
          <w:u w:val="single"/>
        </w:rPr>
        <w:t xml:space="preserve">This intolerable outcome could be produced either in unexpected increments of escalation by any or all of the three dominant national players, or instead, </w:t>
      </w:r>
      <w:r w:rsidRPr="008D060D">
        <w:rPr>
          <w:highlight w:val="yellow"/>
          <w:u w:val="single"/>
        </w:rPr>
        <w:t>by any</w:t>
      </w:r>
      <w:r w:rsidRPr="008D060D">
        <w:rPr>
          <w:u w:val="single"/>
        </w:rPr>
        <w:t xml:space="preserve"> </w:t>
      </w:r>
      <w:r w:rsidRPr="008D060D">
        <w:rPr>
          <w:b/>
          <w:iCs/>
          <w:highlight w:val="yellow"/>
          <w:u w:val="single"/>
          <w:bdr w:val="single" w:sz="8" w:space="0" w:color="auto"/>
        </w:rPr>
        <w:t>sudden quantum leap in destructiveness</w:t>
      </w:r>
      <w:r w:rsidRPr="008D060D">
        <w:rPr>
          <w:u w:val="single"/>
        </w:rPr>
        <w:t xml:space="preserve"> </w:t>
      </w:r>
      <w:r w:rsidRPr="008D060D">
        <w:rPr>
          <w:highlight w:val="yellow"/>
          <w:u w:val="single"/>
        </w:rPr>
        <w:t>undertaken by</w:t>
      </w:r>
      <w:r w:rsidRPr="008D060D">
        <w:rPr>
          <w:u w:val="single"/>
        </w:rPr>
        <w:t xml:space="preserve"> </w:t>
      </w:r>
      <w:r w:rsidRPr="008D060D">
        <w:rPr>
          <w:b/>
          <w:iCs/>
          <w:highlight w:val="yellow"/>
          <w:u w:val="single"/>
          <w:bdr w:val="single" w:sz="8" w:space="0" w:color="auto"/>
        </w:rPr>
        <w:t>Iran</w:t>
      </w:r>
      <w:r w:rsidRPr="008D060D">
        <w:rPr>
          <w:u w:val="single"/>
        </w:rPr>
        <w:t xml:space="preserve">, </w:t>
      </w:r>
      <w:r w:rsidRPr="008D060D">
        <w:rPr>
          <w:b/>
          <w:iCs/>
          <w:highlight w:val="yellow"/>
          <w:u w:val="single"/>
          <w:bdr w:val="single" w:sz="8" w:space="0" w:color="auto"/>
        </w:rPr>
        <w:t>Israel</w:t>
      </w:r>
      <w:r w:rsidRPr="008D060D">
        <w:rPr>
          <w:u w:val="single"/>
        </w:rPr>
        <w:t xml:space="preserve"> </w:t>
      </w:r>
      <w:r w:rsidRPr="008D060D">
        <w:rPr>
          <w:highlight w:val="yellow"/>
          <w:u w:val="single"/>
        </w:rPr>
        <w:t>and/or the</w:t>
      </w:r>
      <w:r w:rsidRPr="008D060D">
        <w:rPr>
          <w:u w:val="single"/>
        </w:rPr>
        <w:t xml:space="preserve"> </w:t>
      </w:r>
      <w:r w:rsidRPr="008D060D">
        <w:rPr>
          <w:b/>
          <w:iCs/>
          <w:highlight w:val="yellow"/>
          <w:u w:val="single"/>
          <w:bdr w:val="single" w:sz="8" w:space="0" w:color="auto"/>
        </w:rPr>
        <w:t>United States</w:t>
      </w:r>
      <w:r w:rsidRPr="008D060D">
        <w:rPr>
          <w:highlight w:val="yellow"/>
          <w:u w:val="single"/>
        </w:rPr>
        <w:t>.</w:t>
      </w:r>
    </w:p>
    <w:p w14:paraId="67375572" w14:textId="77777777" w:rsidR="008D060D" w:rsidRPr="008D060D" w:rsidRDefault="008D060D" w:rsidP="008D060D">
      <w:pPr>
        <w:rPr>
          <w:u w:val="single"/>
        </w:rPr>
      </w:pPr>
      <w:r w:rsidRPr="008D060D">
        <w:t xml:space="preserve">The only thing that is wholly predictable in usefully deciphering such complex dynamics is that they are all unpredictable. For example, </w:t>
      </w:r>
      <w:r w:rsidRPr="008D060D">
        <w:rPr>
          <w:u w:val="single"/>
        </w:rPr>
        <w:t xml:space="preserve">even under the best or optimum assumptions of enemy rationality, all pertinent </w:t>
      </w:r>
      <w:r w:rsidRPr="008D060D">
        <w:rPr>
          <w:highlight w:val="yellow"/>
          <w:u w:val="single"/>
        </w:rPr>
        <w:t>decision-makers</w:t>
      </w:r>
      <w:r w:rsidRPr="008D060D">
        <w:rPr>
          <w:u w:val="single"/>
        </w:rPr>
        <w:t xml:space="preserve"> would </w:t>
      </w:r>
      <w:r w:rsidRPr="008D060D">
        <w:rPr>
          <w:highlight w:val="yellow"/>
          <w:u w:val="single"/>
        </w:rPr>
        <w:t>have to concern themselves with</w:t>
      </w:r>
      <w:r w:rsidRPr="008D060D">
        <w:rPr>
          <w:u w:val="single"/>
        </w:rPr>
        <w:t xml:space="preserve"> </w:t>
      </w:r>
      <w:r w:rsidRPr="008D060D">
        <w:rPr>
          <w:b/>
          <w:iCs/>
          <w:highlight w:val="yellow"/>
          <w:u w:val="single"/>
          <w:bdr w:val="single" w:sz="8" w:space="0" w:color="auto"/>
        </w:rPr>
        <w:t>miscalculations</w:t>
      </w:r>
      <w:r w:rsidRPr="008D060D">
        <w:rPr>
          <w:u w:val="single"/>
        </w:rPr>
        <w:t xml:space="preserve">, </w:t>
      </w:r>
      <w:r w:rsidRPr="008D060D">
        <w:rPr>
          <w:b/>
          <w:iCs/>
          <w:u w:val="single"/>
          <w:bdr w:val="single" w:sz="8" w:space="0" w:color="auto"/>
        </w:rPr>
        <w:t>errors in information</w:t>
      </w:r>
      <w:r w:rsidRPr="008D060D">
        <w:rPr>
          <w:u w:val="single"/>
        </w:rPr>
        <w:t xml:space="preserve">, </w:t>
      </w:r>
      <w:r w:rsidRPr="008D060D">
        <w:rPr>
          <w:b/>
          <w:iCs/>
          <w:highlight w:val="yellow"/>
          <w:u w:val="single"/>
          <w:bdr w:val="single" w:sz="8" w:space="0" w:color="auto"/>
        </w:rPr>
        <w:t>unauthorized uses of strategic weapons</w:t>
      </w:r>
      <w:r w:rsidRPr="008D060D">
        <w:t xml:space="preserve">, </w:t>
      </w:r>
      <w:r w:rsidRPr="008D060D">
        <w:rPr>
          <w:u w:val="single"/>
        </w:rPr>
        <w:t>mechanical or computer malfunctions</w:t>
      </w:r>
      <w:r w:rsidRPr="008D060D">
        <w:t xml:space="preserve">, </w:t>
      </w:r>
      <w:r w:rsidRPr="008D060D">
        <w:rPr>
          <w:u w:val="single"/>
        </w:rPr>
        <w:t xml:space="preserve">poorly recognized instances of </w:t>
      </w:r>
      <w:proofErr w:type="spellStart"/>
      <w:r w:rsidRPr="008D060D">
        <w:rPr>
          <w:u w:val="single"/>
        </w:rPr>
        <w:t>cyberdefense</w:t>
      </w:r>
      <w:proofErr w:type="spellEnd"/>
      <w:r w:rsidRPr="008D060D">
        <w:t xml:space="preserve">, </w:t>
      </w:r>
      <w:r w:rsidRPr="008D060D">
        <w:rPr>
          <w:b/>
          <w:iCs/>
          <w:highlight w:val="yellow"/>
          <w:u w:val="single"/>
          <w:bdr w:val="single" w:sz="8" w:space="0" w:color="auto"/>
        </w:rPr>
        <w:t>cyber-war</w:t>
      </w:r>
      <w:r w:rsidRPr="008D060D">
        <w:t xml:space="preserve"> </w:t>
      </w:r>
      <w:r w:rsidRPr="008D060D">
        <w:rPr>
          <w:u w:val="single"/>
        </w:rPr>
        <w:t xml:space="preserve">and even adversarial </w:t>
      </w:r>
      <w:r w:rsidRPr="008D060D">
        <w:rPr>
          <w:b/>
          <w:iCs/>
          <w:u w:val="single"/>
          <w:bdr w:val="single" w:sz="8" w:space="0" w:color="auto"/>
        </w:rPr>
        <w:t xml:space="preserve">coups </w:t>
      </w:r>
      <w:proofErr w:type="spellStart"/>
      <w:r w:rsidRPr="008D060D">
        <w:rPr>
          <w:b/>
          <w:iCs/>
          <w:u w:val="single"/>
          <w:bdr w:val="single" w:sz="8" w:space="0" w:color="auto"/>
        </w:rPr>
        <w:t>d'etats</w:t>
      </w:r>
      <w:proofErr w:type="spellEnd"/>
      <w:r w:rsidRPr="008D060D">
        <w:rPr>
          <w:u w:val="single"/>
        </w:rPr>
        <w:t>.</w:t>
      </w:r>
    </w:p>
    <w:p w14:paraId="50D5DDF7" w14:textId="77777777" w:rsidR="008D060D" w:rsidRPr="005A2A49" w:rsidRDefault="008D060D" w:rsidP="008D060D">
      <w:pPr>
        <w:rPr>
          <w:sz w:val="16"/>
        </w:rPr>
      </w:pPr>
      <w:r w:rsidRPr="005A2A49">
        <w:rPr>
          <w:sz w:val="16"/>
        </w:rPr>
        <w:t xml:space="preserve">In the final analysis, informed citizens and participants in these hideously complicated games of strategy will need to recall that </w:t>
      </w:r>
      <w:r w:rsidRPr="008D060D">
        <w:rPr>
          <w:highlight w:val="yellow"/>
          <w:u w:val="single"/>
        </w:rPr>
        <w:t xml:space="preserve">it is </w:t>
      </w:r>
      <w:r w:rsidRPr="008D060D">
        <w:rPr>
          <w:b/>
          <w:iCs/>
          <w:u w:val="single"/>
          <w:bdr w:val="single" w:sz="8" w:space="0" w:color="auto"/>
        </w:rPr>
        <w:t xml:space="preserve">mathematically </w:t>
      </w:r>
      <w:r w:rsidRPr="008D060D">
        <w:rPr>
          <w:b/>
          <w:iCs/>
          <w:highlight w:val="yellow"/>
          <w:u w:val="single"/>
          <w:bdr w:val="single" w:sz="8" w:space="0" w:color="auto"/>
        </w:rPr>
        <w:t>meaningless</w:t>
      </w:r>
      <w:r w:rsidRPr="008D060D">
        <w:rPr>
          <w:u w:val="single"/>
        </w:rPr>
        <w:t xml:space="preserve"> </w:t>
      </w:r>
      <w:r w:rsidRPr="008D060D">
        <w:rPr>
          <w:highlight w:val="yellow"/>
          <w:u w:val="single"/>
        </w:rPr>
        <w:t>to assign</w:t>
      </w:r>
      <w:r w:rsidRPr="008D060D">
        <w:rPr>
          <w:u w:val="single"/>
        </w:rPr>
        <w:t xml:space="preserve"> </w:t>
      </w:r>
      <w:r w:rsidRPr="008D060D">
        <w:rPr>
          <w:b/>
          <w:iCs/>
          <w:u w:val="single"/>
          <w:bdr w:val="single" w:sz="8" w:space="0" w:color="auto"/>
        </w:rPr>
        <w:t xml:space="preserve">any </w:t>
      </w:r>
      <w:r w:rsidRPr="008D060D">
        <w:rPr>
          <w:b/>
          <w:iCs/>
          <w:highlight w:val="yellow"/>
          <w:u w:val="single"/>
          <w:bdr w:val="single" w:sz="8" w:space="0" w:color="auto"/>
        </w:rPr>
        <w:t>comforting probabilities</w:t>
      </w:r>
      <w:r w:rsidRPr="008D060D">
        <w:rPr>
          <w:u w:val="single"/>
        </w:rPr>
        <w:t xml:space="preserve"> </w:t>
      </w:r>
      <w:r w:rsidRPr="008D060D">
        <w:rPr>
          <w:highlight w:val="yellow"/>
          <w:u w:val="single"/>
        </w:rPr>
        <w:t>to</w:t>
      </w:r>
      <w:r w:rsidRPr="008D060D">
        <w:rPr>
          <w:u w:val="single"/>
        </w:rPr>
        <w:t xml:space="preserve"> unique events</w:t>
      </w:r>
      <w:r w:rsidRPr="005A2A49">
        <w:rPr>
          <w:sz w:val="16"/>
        </w:rPr>
        <w:t xml:space="preserve">. </w:t>
      </w:r>
      <w:r w:rsidRPr="008D060D">
        <w:rPr>
          <w:u w:val="single"/>
        </w:rPr>
        <w:t>Because an</w:t>
      </w:r>
      <w:r w:rsidRPr="005A2A49">
        <w:rPr>
          <w:sz w:val="16"/>
        </w:rPr>
        <w:t xml:space="preserve"> </w:t>
      </w:r>
      <w:r w:rsidRPr="008D060D">
        <w:rPr>
          <w:b/>
          <w:iCs/>
          <w:color w:val="F616E6"/>
          <w:sz w:val="28"/>
          <w:szCs w:val="28"/>
          <w:highlight w:val="yellow"/>
          <w:u w:val="single"/>
          <w:bdr w:val="single" w:sz="8" w:space="0" w:color="auto"/>
        </w:rPr>
        <w:t>authentic nuclear war</w:t>
      </w:r>
      <w:r w:rsidRPr="005A2A49">
        <w:rPr>
          <w:color w:val="F616E6"/>
          <w:sz w:val="16"/>
        </w:rPr>
        <w:t xml:space="preserve"> </w:t>
      </w:r>
      <w:r w:rsidRPr="008D060D">
        <w:rPr>
          <w:u w:val="single"/>
        </w:rPr>
        <w:t>would represent precisely such an event, one with utterly unforeseen intersections, interactions and "synergies," we can never predict with any reassuring degree of precision whether such a conflict would actually be more or less probable</w:t>
      </w:r>
      <w:r w:rsidRPr="005A2A49">
        <w:rPr>
          <w:sz w:val="16"/>
        </w:rPr>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14:paraId="328E1BEA" w14:textId="77777777" w:rsidR="008D060D" w:rsidRDefault="008D060D" w:rsidP="008D060D"/>
    <w:p w14:paraId="6E44648D" w14:textId="50D269BC" w:rsidR="003E2587" w:rsidRDefault="003E2587" w:rsidP="003E2587">
      <w:pPr>
        <w:rPr>
          <w:szCs w:val="32"/>
        </w:rPr>
      </w:pPr>
    </w:p>
    <w:p w14:paraId="6713399F" w14:textId="679680CB" w:rsidR="00537DF8" w:rsidRDefault="00537DF8" w:rsidP="003E2587">
      <w:pPr>
        <w:rPr>
          <w:szCs w:val="32"/>
        </w:rPr>
      </w:pPr>
    </w:p>
    <w:p w14:paraId="67E8442B" w14:textId="75D3852F" w:rsidR="00DA596D" w:rsidRDefault="00DA596D" w:rsidP="00DA596D">
      <w:pPr>
        <w:pStyle w:val="Heading3"/>
      </w:pPr>
      <w:r>
        <w:t>Accidental War</w:t>
      </w:r>
    </w:p>
    <w:p w14:paraId="4EA94A71" w14:textId="7B924588" w:rsidR="00DA596D" w:rsidRDefault="00DA596D" w:rsidP="00DA596D">
      <w:pPr>
        <w:pStyle w:val="Heading4"/>
      </w:pPr>
      <w:r>
        <w:t>Oil uncertainty causes accidental war – its really bad because it definitely involves Iran</w:t>
      </w:r>
    </w:p>
    <w:p w14:paraId="35827D53" w14:textId="6A0EA9FF" w:rsidR="009F0863" w:rsidRDefault="009F0863" w:rsidP="009F0863"/>
    <w:p w14:paraId="4F9C9B77" w14:textId="313621C7" w:rsidR="009F0863" w:rsidRDefault="009F0863" w:rsidP="009F0863">
      <w:pPr>
        <w:rPr>
          <w:rStyle w:val="Style13ptBold"/>
        </w:rPr>
      </w:pPr>
      <w:r>
        <w:rPr>
          <w:rStyle w:val="Style13ptBold"/>
        </w:rPr>
        <w:t>CBS, 2019</w:t>
      </w:r>
    </w:p>
    <w:p w14:paraId="04BA9342" w14:textId="278FBD7C" w:rsidR="009F0863" w:rsidRPr="009F0863" w:rsidRDefault="009F0863" w:rsidP="009F0863">
      <w:pPr>
        <w:rPr>
          <w:sz w:val="20"/>
          <w:szCs w:val="28"/>
        </w:rPr>
      </w:pPr>
      <w:r w:rsidRPr="009F0863">
        <w:rPr>
          <w:sz w:val="20"/>
          <w:szCs w:val="28"/>
        </w:rPr>
        <w:t xml:space="preserve">(“Iran news: "Sabotage attacks" on Saudi oil tankers stoke fears of "conflict happening by accident",” CBS, 13 May 2019, </w:t>
      </w:r>
      <w:hyperlink r:id="rId296" w:history="1">
        <w:r w:rsidRPr="009F0863">
          <w:rPr>
            <w:rStyle w:val="Hyperlink"/>
            <w:sz w:val="20"/>
            <w:szCs w:val="28"/>
          </w:rPr>
          <w:t>https://www.cbsnews.com/news/iran-news-saudi-arabia-sabotage-oil-tankers-fujairah-uae-fears-us-iran-conflict-2019-05-13/</w:t>
        </w:r>
      </w:hyperlink>
      <w:r w:rsidRPr="009F0863">
        <w:rPr>
          <w:sz w:val="20"/>
          <w:szCs w:val="28"/>
        </w:rPr>
        <w:t>)</w:t>
      </w:r>
    </w:p>
    <w:p w14:paraId="6C622BFC" w14:textId="4902E0A4" w:rsidR="00DA596D" w:rsidRDefault="00DA596D" w:rsidP="009F0863">
      <w:pPr>
        <w:rPr>
          <w:szCs w:val="32"/>
        </w:rPr>
      </w:pPr>
      <w:r w:rsidRPr="00DA596D">
        <w:rPr>
          <w:rStyle w:val="StyleUnderline"/>
          <w:b/>
          <w:bCs/>
        </w:rPr>
        <w:t>Saudi</w:t>
      </w:r>
      <w:r w:rsidRPr="00DA596D">
        <w:t xml:space="preserve"> Arabia said Monday two of its oil </w:t>
      </w:r>
      <w:r w:rsidRPr="00DA596D">
        <w:rPr>
          <w:rStyle w:val="StyleUnderline"/>
          <w:b/>
          <w:bCs/>
        </w:rPr>
        <w:t>tankers were sabotaged off the coast of the U</w:t>
      </w:r>
      <w:r w:rsidRPr="00DA596D">
        <w:t xml:space="preserve">nited </w:t>
      </w:r>
      <w:r w:rsidRPr="00DA596D">
        <w:rPr>
          <w:rStyle w:val="StyleUnderline"/>
          <w:b/>
          <w:bCs/>
        </w:rPr>
        <w:t>A</w:t>
      </w:r>
      <w:r w:rsidRPr="00DA596D">
        <w:t xml:space="preserve">rab </w:t>
      </w:r>
      <w:r w:rsidRPr="00DA596D">
        <w:rPr>
          <w:rStyle w:val="StyleUnderline"/>
          <w:b/>
          <w:bCs/>
        </w:rPr>
        <w:t>E</w:t>
      </w:r>
      <w:r w:rsidRPr="00DA596D">
        <w:t xml:space="preserve">mirates </w:t>
      </w:r>
      <w:r w:rsidRPr="00DA596D">
        <w:rPr>
          <w:rStyle w:val="StyleUnderline"/>
          <w:b/>
          <w:bCs/>
        </w:rPr>
        <w:t>in attacks that caused "significant damage</w:t>
      </w:r>
      <w:r w:rsidRPr="00DA596D">
        <w:t xml:space="preserve">" to the vessels. One of the ships was </w:t>
      </w:r>
      <w:proofErr w:type="spellStart"/>
      <w:r w:rsidRPr="00DA596D">
        <w:t>en</w:t>
      </w:r>
      <w:proofErr w:type="spellEnd"/>
      <w:r w:rsidRPr="00DA596D">
        <w:t xml:space="preserve"> route to pick up Saudi oil to take to the United States, a Saudi government minister said. The announcement by the kingdom's energy minister, Khalid al-</w:t>
      </w:r>
      <w:proofErr w:type="spellStart"/>
      <w:r w:rsidRPr="00DA596D">
        <w:t>Falih</w:t>
      </w:r>
      <w:proofErr w:type="spellEnd"/>
      <w:r w:rsidRPr="00DA596D">
        <w:t xml:space="preserve">, came on the heels of a new warning to sailors in the region from the U.S. While no blame was cast at </w:t>
      </w:r>
      <w:hyperlink r:id="rId297" w:tgtFrame="_blank" w:history="1">
        <w:r w:rsidRPr="00DA596D">
          <w:rPr>
            <w:rStyle w:val="Hyperlink"/>
            <w:szCs w:val="32"/>
          </w:rPr>
          <w:t>Iran</w:t>
        </w:r>
      </w:hyperlink>
      <w:r w:rsidRPr="00DA596D">
        <w:t xml:space="preserve"> or any other nation for the alleged attack on the ships, it </w:t>
      </w:r>
      <w:proofErr w:type="spellStart"/>
      <w:r w:rsidRPr="00DA596D">
        <w:t>fuelled</w:t>
      </w:r>
      <w:proofErr w:type="spellEnd"/>
      <w:r w:rsidRPr="00DA596D">
        <w:t xml:space="preserve"> fears that </w:t>
      </w:r>
      <w:r w:rsidRPr="00DA596D">
        <w:rPr>
          <w:rStyle w:val="StyleUnderline"/>
          <w:b/>
          <w:bCs/>
        </w:rPr>
        <w:t>a miscommunication or small act of antagonism in the politically charged region could quickly escalate into a full conflict.</w:t>
      </w:r>
      <w:r w:rsidRPr="00DA596D">
        <w:t xml:space="preserve"> Late last week the </w:t>
      </w:r>
      <w:r w:rsidRPr="00DA596D">
        <w:rPr>
          <w:rStyle w:val="StyleUnderline"/>
          <w:b/>
          <w:bCs/>
        </w:rPr>
        <w:t xml:space="preserve">U.S. Maritime Administration warned </w:t>
      </w:r>
      <w:r w:rsidRPr="00DA596D">
        <w:t xml:space="preserve">commercial shipping companies that from the beginning </w:t>
      </w:r>
      <w:r w:rsidRPr="00DA596D">
        <w:rPr>
          <w:rStyle w:val="StyleUnderline"/>
          <w:b/>
          <w:bCs/>
        </w:rPr>
        <w:t>of</w:t>
      </w:r>
      <w:r w:rsidRPr="00DA596D">
        <w:t xml:space="preserve"> May there had been, "an </w:t>
      </w:r>
      <w:r w:rsidRPr="00DA596D">
        <w:rPr>
          <w:rStyle w:val="StyleUnderline"/>
          <w:b/>
          <w:bCs/>
        </w:rPr>
        <w:t>increased possibility that Iran</w:t>
      </w:r>
      <w:r w:rsidRPr="00DA596D">
        <w:t xml:space="preserve"> and/or its regional proxies </w:t>
      </w:r>
      <w:r w:rsidRPr="00DA596D">
        <w:rPr>
          <w:rStyle w:val="StyleUnderline"/>
          <w:b/>
          <w:bCs/>
        </w:rPr>
        <w:t>could take action against U.S. and partner interests, including oil</w:t>
      </w:r>
      <w:r w:rsidRPr="00DA596D">
        <w:t xml:space="preserve"> </w:t>
      </w:r>
      <w:r w:rsidRPr="009F0863">
        <w:rPr>
          <w:sz w:val="12"/>
          <w:szCs w:val="12"/>
        </w:rPr>
        <w:t xml:space="preserve">production infrastructure, after recently threatening to close the Strait of Hormuz. Iran or its proxies could respond by targeting commercial vessels, including oil tankers, or U.S. military vessels in the Red Sea, Bab-el-Mandeb Strait, or the Persian Gulf." </w:t>
      </w:r>
      <w:hyperlink r:id="rId298" w:history="1">
        <w:r w:rsidRPr="009F0863">
          <w:rPr>
            <w:rStyle w:val="Hyperlink"/>
            <w:sz w:val="12"/>
            <w:szCs w:val="12"/>
          </w:rPr>
          <w:t>As U.S. bombers arrive, defiant Iran says U.S. "will not dare" attack</w:t>
        </w:r>
      </w:hyperlink>
      <w:r w:rsidRPr="009F0863">
        <w:rPr>
          <w:sz w:val="12"/>
          <w:szCs w:val="12"/>
        </w:rPr>
        <w:t xml:space="preserve"> The statement from the Saudi government on the alleged "sabotage attacks" off the United Arab Emirates port at Fujairah came just hours after Iranian and Lebanese media outlets aired false reports of explosions at the port, which sits less than 100 miles from the mouth of the vital Strait of Hormuz shipping channel. Emirati officials have declined to elaborate on the nature of the sabotage or say who might have been responsible.</w:t>
      </w:r>
      <w:r w:rsidRPr="009F0863">
        <w:rPr>
          <w:sz w:val="12"/>
          <w:szCs w:val="12"/>
          <w:shd w:val="clear" w:color="auto" w:fill="FFFFFF"/>
        </w:rPr>
        <w:t xml:space="preserve"> </w:t>
      </w:r>
      <w:r w:rsidRPr="009F0863">
        <w:rPr>
          <w:sz w:val="12"/>
          <w:szCs w:val="12"/>
        </w:rPr>
        <w:t>A U.S. defense official told CBS News national security correspondent David Martin that the UAE had requested American assistance investigating the incidents, and the U.S. was sending a team of investigators to help. A total of four tankers sustained some damage on Sunday, according to UAE officials. One of the others was Norwegian owned, but officials in that country did not immediately confirm any links to the apparent attacks on the Saudi-flagged vessels. Early Sunday, the U.S. Maritime Administration issued a new warning to sailors about the alleged sabotage, while stressing "the incident has not been confirmed." It urged shippers to exercise caution in the area for the next week. It remains unclear if the previous warning from the U.S. agency is the same perceived threat, or part of it, that prompted the White House to order the USS Abraham Lincoln aircraft carrier strike group and the B-52 bombers to the region on May 4. Iran calls for details Shortly after the Saudi announcement, Iran's Foreign Ministry called for further clarification about what exactly happened with the Saudi tankers. The ministry' spokesman, Abbas Mousavi, was quoted by the official IRNA news agency as saying there should be more information about the incident. Mousavi also warned against any "conspiracy orchestrated by ill-wishers" and "adventurism by foreigners" to undermine the maritime region's stability and security.</w:t>
      </w:r>
      <w:r>
        <w:rPr>
          <w:szCs w:val="32"/>
        </w:rPr>
        <w:t xml:space="preserve"> </w:t>
      </w:r>
      <w:r w:rsidRPr="00DA596D">
        <w:rPr>
          <w:rStyle w:val="StyleUnderline"/>
          <w:b/>
          <w:bCs/>
        </w:rPr>
        <w:t>An Iranian lawmaker suggested</w:t>
      </w:r>
      <w:r w:rsidRPr="00DA596D">
        <w:rPr>
          <w:szCs w:val="32"/>
        </w:rPr>
        <w:t xml:space="preserve"> in the country's parliament on Monday that </w:t>
      </w:r>
      <w:r w:rsidRPr="00DA596D">
        <w:rPr>
          <w:rStyle w:val="StyleUnderline"/>
          <w:b/>
          <w:bCs/>
        </w:rPr>
        <w:t>the attacks</w:t>
      </w:r>
      <w:r w:rsidRPr="00DA596D">
        <w:rPr>
          <w:szCs w:val="32"/>
        </w:rPr>
        <w:t xml:space="preserve"> on the Saudi ships </w:t>
      </w:r>
      <w:r w:rsidRPr="00DA596D">
        <w:rPr>
          <w:rStyle w:val="StyleUnderline"/>
          <w:b/>
          <w:bCs/>
        </w:rPr>
        <w:t>could have been carried out by unspecified "saboteurs" from an also unspecified third countr</w:t>
      </w:r>
      <w:r w:rsidRPr="00DA596D">
        <w:rPr>
          <w:szCs w:val="32"/>
        </w:rPr>
        <w:t xml:space="preserve">y. Fears of an escalation Even without any actual accusation that Iran or its "proxies" were behind the purported attack on the Saudi tankers, </w:t>
      </w:r>
      <w:r w:rsidRPr="00DA596D">
        <w:rPr>
          <w:rStyle w:val="StyleUnderline"/>
          <w:b/>
          <w:bCs/>
        </w:rPr>
        <w:t>the incident clearly demonstrated how high tensions are in the region</w:t>
      </w:r>
      <w:r w:rsidRPr="00DA596D">
        <w:rPr>
          <w:szCs w:val="32"/>
        </w:rPr>
        <w:t>, and some other countries were quick to express their concern</w:t>
      </w:r>
      <w:r w:rsidRPr="00DA596D">
        <w:rPr>
          <w:rStyle w:val="StyleUnderline"/>
          <w:b/>
          <w:bCs/>
        </w:rPr>
        <w:t>. Britain's Foreign Minister Jeremy Hunt warned of the risks of an "accident" sparking a conflict between the United States and Iran. "We are very worried about the risk of a conflict happening by accident with an escalation that is unintended</w:t>
      </w:r>
      <w:r w:rsidRPr="00DA596D">
        <w:rPr>
          <w:szCs w:val="32"/>
        </w:rPr>
        <w:t xml:space="preserve">," </w:t>
      </w:r>
      <w:r w:rsidRPr="009F0863">
        <w:rPr>
          <w:sz w:val="12"/>
          <w:szCs w:val="12"/>
        </w:rPr>
        <w:t>Hunt said in Brussels, where U.S. Secretary of State Mike Pompeo arrived to discuss the Iran standoff with European counterparts. "What we need is a period of calm to make sure that everyone understands what the other side is thinking," Hunt said, adding that would share those concerns Monday with his European partners and Pompeo. Underlying the regional risk, the general-secretary of the six-nation Gulf Cooperation Council described the alleged sabotage as</w:t>
      </w:r>
      <w:r w:rsidRPr="00DA596D">
        <w:rPr>
          <w:szCs w:val="32"/>
        </w:rPr>
        <w:t xml:space="preserve"> </w:t>
      </w:r>
      <w:r w:rsidRPr="00DA596D">
        <w:rPr>
          <w:rStyle w:val="StyleUnderline"/>
          <w:b/>
          <w:bCs/>
        </w:rPr>
        <w:t>a "serious escalation</w:t>
      </w:r>
      <w:r w:rsidRPr="00DA596D">
        <w:rPr>
          <w:szCs w:val="32"/>
        </w:rPr>
        <w:t xml:space="preserve">" in an overnight statement. "Such irresponsible acts </w:t>
      </w:r>
      <w:r w:rsidRPr="00DA596D">
        <w:rPr>
          <w:rStyle w:val="StyleUnderline"/>
          <w:b/>
          <w:bCs/>
        </w:rPr>
        <w:t>will increase tension and conflicts in the region and expose its peoples to great danger</w:t>
      </w:r>
      <w:r w:rsidRPr="00DA596D">
        <w:rPr>
          <w:szCs w:val="32"/>
        </w:rPr>
        <w:t>," Abdullatif bin Rashid al-</w:t>
      </w:r>
      <w:proofErr w:type="spellStart"/>
      <w:r w:rsidRPr="00DA596D">
        <w:rPr>
          <w:szCs w:val="32"/>
        </w:rPr>
        <w:t>Zayani</w:t>
      </w:r>
      <w:proofErr w:type="spellEnd"/>
      <w:r w:rsidRPr="00DA596D">
        <w:rPr>
          <w:szCs w:val="32"/>
        </w:rPr>
        <w:t xml:space="preserve"> said. Bahrain, Egypt and Yemen's internationally recognized government similarly condemned the alleged sabotage. </w:t>
      </w:r>
      <w:r w:rsidRPr="00DA596D">
        <w:rPr>
          <w:rStyle w:val="StyleUnderline"/>
          <w:b/>
          <w:bCs/>
        </w:rPr>
        <w:t xml:space="preserve">Tensions have risen </w:t>
      </w:r>
      <w:r w:rsidRPr="00DA596D">
        <w:rPr>
          <w:szCs w:val="32"/>
        </w:rPr>
        <w:t xml:space="preserve">in the year </w:t>
      </w:r>
      <w:r w:rsidRPr="00DA596D">
        <w:rPr>
          <w:rStyle w:val="StyleUnderline"/>
          <w:b/>
          <w:bCs/>
        </w:rPr>
        <w:t>since</w:t>
      </w:r>
      <w:r w:rsidRPr="00DA596D">
        <w:rPr>
          <w:szCs w:val="32"/>
        </w:rPr>
        <w:t xml:space="preserve"> President </w:t>
      </w:r>
      <w:r w:rsidRPr="00DA596D">
        <w:rPr>
          <w:rStyle w:val="StyleUnderline"/>
          <w:b/>
          <w:bCs/>
        </w:rPr>
        <w:t>Trump</w:t>
      </w:r>
      <w:r w:rsidRPr="00DA596D">
        <w:rPr>
          <w:szCs w:val="32"/>
        </w:rPr>
        <w:t xml:space="preserve"> unilaterally </w:t>
      </w:r>
      <w:r w:rsidRPr="00DA596D">
        <w:rPr>
          <w:rStyle w:val="StyleUnderline"/>
          <w:b/>
          <w:bCs/>
        </w:rPr>
        <w:t>withdrew</w:t>
      </w:r>
      <w:r w:rsidRPr="00DA596D">
        <w:rPr>
          <w:szCs w:val="32"/>
        </w:rPr>
        <w:t xml:space="preserve"> the United States </w:t>
      </w:r>
      <w:r w:rsidRPr="00DA596D">
        <w:rPr>
          <w:rStyle w:val="StyleUnderline"/>
          <w:b/>
          <w:bCs/>
        </w:rPr>
        <w:t>from the</w:t>
      </w:r>
      <w:r w:rsidRPr="00DA596D">
        <w:rPr>
          <w:szCs w:val="32"/>
        </w:rPr>
        <w:t xml:space="preserve"> 2015 </w:t>
      </w:r>
      <w:r w:rsidRPr="00DA596D">
        <w:rPr>
          <w:rStyle w:val="StyleUnderline"/>
          <w:b/>
          <w:bCs/>
        </w:rPr>
        <w:t>nuclear deal</w:t>
      </w:r>
      <w:r w:rsidRPr="00DA596D">
        <w:rPr>
          <w:szCs w:val="32"/>
        </w:rPr>
        <w:t xml:space="preserve"> between Iran and world powers, </w:t>
      </w:r>
      <w:r w:rsidRPr="00DA596D">
        <w:rPr>
          <w:rStyle w:val="StyleUnderline"/>
          <w:b/>
          <w:bCs/>
        </w:rPr>
        <w:t>restoring American sanctions that have pushed Iran</w:t>
      </w:r>
      <w:r w:rsidRPr="00DA596D">
        <w:rPr>
          <w:szCs w:val="32"/>
        </w:rPr>
        <w:t xml:space="preserve">'s economy </w:t>
      </w:r>
      <w:r w:rsidRPr="009F0863">
        <w:t>in</w:t>
      </w:r>
      <w:r w:rsidRPr="009F0863">
        <w:rPr>
          <w:rStyle w:val="StyleUnderline"/>
          <w:b/>
          <w:bCs/>
        </w:rPr>
        <w:t>to crisis</w:t>
      </w:r>
      <w:r w:rsidRPr="00DA596D">
        <w:rPr>
          <w:szCs w:val="32"/>
        </w:rPr>
        <w:t xml:space="preserve">. Last week, </w:t>
      </w:r>
      <w:r w:rsidRPr="009F0863">
        <w:rPr>
          <w:rStyle w:val="StyleUnderline"/>
          <w:b/>
          <w:bCs/>
        </w:rPr>
        <w:t>Iran warned it would begin enriching uranium at higher levels</w:t>
      </w:r>
      <w:r w:rsidRPr="00DA596D">
        <w:rPr>
          <w:szCs w:val="32"/>
        </w:rPr>
        <w:t xml:space="preserve"> in 60 days if world powers failed to negotiate new terms for the deal.</w:t>
      </w:r>
    </w:p>
    <w:p w14:paraId="0E70C45B" w14:textId="17298332" w:rsidR="00EA2B88" w:rsidRDefault="00EA2B88" w:rsidP="009F0863">
      <w:pPr>
        <w:rPr>
          <w:szCs w:val="32"/>
        </w:rPr>
      </w:pPr>
    </w:p>
    <w:p w14:paraId="2E9AC81E" w14:textId="3A274559" w:rsidR="00EA2B88" w:rsidRDefault="00EA2B88" w:rsidP="00EA2B88">
      <w:pPr>
        <w:pStyle w:val="Heading4"/>
      </w:pPr>
      <w:r>
        <w:t>Most likely</w:t>
      </w:r>
      <w:r w:rsidR="005524C1">
        <w:t xml:space="preserve"> nuclear</w:t>
      </w:r>
      <w:r>
        <w:t xml:space="preserve"> impact – tensions are high and we don’t have many strategies for de-escalation</w:t>
      </w:r>
    </w:p>
    <w:p w14:paraId="57B9A80B" w14:textId="08708451" w:rsidR="00EA2B88" w:rsidRDefault="00EA2B88" w:rsidP="00EA2B88"/>
    <w:p w14:paraId="5F90D47E" w14:textId="0F9C4944" w:rsidR="00EA2B88" w:rsidRDefault="00EA2B88" w:rsidP="00EA2B88">
      <w:pPr>
        <w:rPr>
          <w:rStyle w:val="Style13ptBold"/>
        </w:rPr>
      </w:pPr>
      <w:proofErr w:type="spellStart"/>
      <w:r>
        <w:rPr>
          <w:rStyle w:val="Style13ptBold"/>
        </w:rPr>
        <w:t>Domm</w:t>
      </w:r>
      <w:proofErr w:type="spellEnd"/>
      <w:r>
        <w:rPr>
          <w:rStyle w:val="Style13ptBold"/>
        </w:rPr>
        <w:t>, 2019</w:t>
      </w:r>
    </w:p>
    <w:p w14:paraId="26788554" w14:textId="619BB9F2" w:rsidR="005524C1" w:rsidRPr="005524C1" w:rsidRDefault="005524C1" w:rsidP="005524C1">
      <w:pPr>
        <w:rPr>
          <w:szCs w:val="32"/>
        </w:rPr>
      </w:pPr>
      <w:r w:rsidRPr="005524C1">
        <w:rPr>
          <w:szCs w:val="32"/>
        </w:rPr>
        <w:t xml:space="preserve">(Patti, “Tanker attacks reignite oil fear premium, prices could spike to $80,” CNBC, 13 June 2019, </w:t>
      </w:r>
      <w:hyperlink r:id="rId299" w:history="1">
        <w:r w:rsidRPr="005524C1">
          <w:rPr>
            <w:rStyle w:val="Hyperlink"/>
            <w:szCs w:val="32"/>
          </w:rPr>
          <w:t>https://www.cnbc.com/2019/06/13/tanker-attacks-reignite-oil-fear-premium-prices-could-spike-to-80.html</w:t>
        </w:r>
      </w:hyperlink>
      <w:r w:rsidRPr="005524C1">
        <w:rPr>
          <w:szCs w:val="32"/>
        </w:rPr>
        <w:t>)</w:t>
      </w:r>
    </w:p>
    <w:p w14:paraId="6302088D" w14:textId="17ED60CB" w:rsidR="00DA596D" w:rsidRPr="005A2A49" w:rsidRDefault="00EA2B88" w:rsidP="005524C1">
      <w:pPr>
        <w:rPr>
          <w:sz w:val="16"/>
        </w:rPr>
      </w:pPr>
      <w:r w:rsidRPr="00EA2B88">
        <w:rPr>
          <w:rStyle w:val="StyleUnderline"/>
          <w:b/>
          <w:bCs/>
        </w:rPr>
        <w:t xml:space="preserve">There have been a number of </w:t>
      </w:r>
      <w:r w:rsidRPr="005A2A49">
        <w:rPr>
          <w:sz w:val="16"/>
        </w:rPr>
        <w:t>other</w:t>
      </w:r>
      <w:r w:rsidRPr="00EA2B88">
        <w:rPr>
          <w:rStyle w:val="StyleUnderline"/>
          <w:b/>
          <w:bCs/>
        </w:rPr>
        <w:t xml:space="preserve"> attacks recently, including a missile attack </w:t>
      </w:r>
      <w:r w:rsidRPr="005A2A49">
        <w:rPr>
          <w:sz w:val="16"/>
        </w:rPr>
        <w:t>Wednesday</w:t>
      </w:r>
      <w:r w:rsidRPr="00EA2B88">
        <w:rPr>
          <w:rStyle w:val="StyleUnderline"/>
          <w:b/>
          <w:bCs/>
        </w:rPr>
        <w:t xml:space="preserve"> that struck</w:t>
      </w:r>
      <w:r w:rsidRPr="005A2A49">
        <w:rPr>
          <w:sz w:val="16"/>
        </w:rPr>
        <w:t xml:space="preserve"> the arrivals hall of </w:t>
      </w:r>
      <w:r w:rsidRPr="00EA2B88">
        <w:rPr>
          <w:rStyle w:val="StyleUnderline"/>
          <w:b/>
          <w:bCs/>
        </w:rPr>
        <w:t>an airport in</w:t>
      </w:r>
      <w:r w:rsidRPr="005A2A49">
        <w:rPr>
          <w:sz w:val="16"/>
        </w:rPr>
        <w:t xml:space="preserve"> southwestern </w:t>
      </w:r>
      <w:r w:rsidRPr="00EA2B88">
        <w:rPr>
          <w:rStyle w:val="StyleUnderline"/>
          <w:b/>
          <w:bCs/>
        </w:rPr>
        <w:t>Saudi Arabia</w:t>
      </w:r>
      <w:r w:rsidRPr="005A2A49">
        <w:rPr>
          <w:sz w:val="16"/>
        </w:rPr>
        <w:t xml:space="preserve">, injuring 26 people. Houthi rebels were said to be behind that attack and others. Last month, </w:t>
      </w:r>
      <w:r w:rsidRPr="00EA2B88">
        <w:rPr>
          <w:rStyle w:val="StyleUnderline"/>
          <w:b/>
          <w:bCs/>
        </w:rPr>
        <w:t>a drone attacked a Saudi oil pipeline</w:t>
      </w:r>
      <w:r w:rsidRPr="005A2A49">
        <w:rPr>
          <w:sz w:val="16"/>
        </w:rPr>
        <w:t>, temporarily putting it out of commission. The Houthis, said to be backed by Iran, have been fighting Saudi Arabia in Yemen, after driving out the Yemeni government in 2015. “</w:t>
      </w:r>
      <w:r w:rsidRPr="00EA2B88">
        <w:rPr>
          <w:rStyle w:val="StyleUnderline"/>
          <w:b/>
          <w:bCs/>
        </w:rPr>
        <w:t>We’re going to get more of these … as long as we have crippling sanctions in place that they believe are intended to cause economic collapse and regime change. They’re not going to back down</w:t>
      </w:r>
      <w:r w:rsidRPr="005A2A49">
        <w:rPr>
          <w:sz w:val="16"/>
        </w:rPr>
        <w:t xml:space="preserve">. I think </w:t>
      </w:r>
      <w:r w:rsidRPr="00EA2B88">
        <w:rPr>
          <w:rStyle w:val="StyleUnderline"/>
          <w:b/>
          <w:bCs/>
        </w:rPr>
        <w:t>it’s going to be a hot summer</w:t>
      </w:r>
      <w:r w:rsidRPr="005A2A49">
        <w:rPr>
          <w:sz w:val="16"/>
        </w:rPr>
        <w:t xml:space="preserve">,” said </w:t>
      </w:r>
      <w:proofErr w:type="spellStart"/>
      <w:r w:rsidRPr="005A2A49">
        <w:rPr>
          <w:sz w:val="16"/>
        </w:rPr>
        <w:t>Croft.Croft</w:t>
      </w:r>
      <w:proofErr w:type="spellEnd"/>
      <w:r w:rsidRPr="005A2A49">
        <w:rPr>
          <w:sz w:val="16"/>
        </w:rPr>
        <w:t xml:space="preserve"> said it will be important to see if European leaders are able to work with Tehran to find a way to lessen the impact of U.S. sanctions and keep it from abandoning the nuclear deal it struck with the U.S. and five other countries. The </w:t>
      </w:r>
      <w:r w:rsidRPr="00EA2B88">
        <w:rPr>
          <w:rStyle w:val="StyleUnderline"/>
          <w:b/>
          <w:bCs/>
        </w:rPr>
        <w:t>Trump</w:t>
      </w:r>
      <w:r w:rsidRPr="005A2A49">
        <w:rPr>
          <w:sz w:val="16"/>
        </w:rPr>
        <w:t xml:space="preserve"> administration d</w:t>
      </w:r>
      <w:r w:rsidRPr="00EA2B88">
        <w:rPr>
          <w:rStyle w:val="StyleUnderline"/>
          <w:b/>
          <w:bCs/>
        </w:rPr>
        <w:t>ropped out of the agreement, calling it one-sided, and reinstated sanctions on Iran last year. Iran has threatened to walk away if there’s no resolution by July 7. It could then</w:t>
      </w:r>
      <w:r w:rsidRPr="005A2A49">
        <w:rPr>
          <w:sz w:val="16"/>
        </w:rPr>
        <w:t xml:space="preserve"> return to </w:t>
      </w:r>
      <w:r w:rsidRPr="00EA2B88">
        <w:rPr>
          <w:rStyle w:val="StyleUnderline"/>
          <w:b/>
          <w:bCs/>
        </w:rPr>
        <w:t>enrich</w:t>
      </w:r>
      <w:r w:rsidRPr="005A2A49">
        <w:rPr>
          <w:sz w:val="16"/>
        </w:rPr>
        <w:t xml:space="preserve">ing </w:t>
      </w:r>
      <w:r w:rsidRPr="00EA2B88">
        <w:rPr>
          <w:rStyle w:val="StyleUnderline"/>
          <w:b/>
          <w:bCs/>
        </w:rPr>
        <w:t>uranium,</w:t>
      </w:r>
      <w:r w:rsidRPr="005A2A49">
        <w:rPr>
          <w:sz w:val="16"/>
        </w:rPr>
        <w:t xml:space="preserve"> at levels closer </w:t>
      </w:r>
      <w:r w:rsidRPr="00EA2B88">
        <w:rPr>
          <w:rStyle w:val="StyleUnderline"/>
          <w:b/>
          <w:bCs/>
        </w:rPr>
        <w:t>to weapons grade</w:t>
      </w:r>
      <w:r w:rsidRPr="005A2A49">
        <w:rPr>
          <w:sz w:val="16"/>
        </w:rPr>
        <w:t>. “</w:t>
      </w:r>
      <w:r w:rsidRPr="00EA2B88">
        <w:rPr>
          <w:rStyle w:val="Emphasis"/>
        </w:rPr>
        <w:t>The question is will it be a nuclear summer</w:t>
      </w:r>
      <w:r w:rsidRPr="005A2A49">
        <w:rPr>
          <w:sz w:val="16"/>
        </w:rPr>
        <w:t xml:space="preserve">?” said Croft. The incident occurred as Japanese Prime Minister Shinzo Abe was in Tehran, conducting talks in an effort to cool tensions between Iran and the U.S. “Abe is in Tehran trying to get an off-ramp, and a Japanese tanker is struck. To me, at the minimum it shows the challenges of trying to reach a diplomatic solution, as long as the United States is pushing coercive diplomacy,” said Croft. Morse said the supply outside of the U.S. is tight. He said </w:t>
      </w:r>
      <w:r w:rsidRPr="005524C1">
        <w:rPr>
          <w:rStyle w:val="StyleUnderline"/>
          <w:b/>
          <w:bCs/>
        </w:rPr>
        <w:t>the world market is particularly low on</w:t>
      </w:r>
      <w:r w:rsidRPr="005A2A49">
        <w:rPr>
          <w:sz w:val="16"/>
        </w:rPr>
        <w:t xml:space="preserve"> the heavy grade of </w:t>
      </w:r>
      <w:r w:rsidRPr="005524C1">
        <w:rPr>
          <w:rStyle w:val="StyleUnderline"/>
          <w:b/>
          <w:bCs/>
        </w:rPr>
        <w:t>crude</w:t>
      </w:r>
      <w:r w:rsidRPr="005A2A49">
        <w:rPr>
          <w:sz w:val="16"/>
        </w:rPr>
        <w:t xml:space="preserve"> produced by both Iran and Venezuela, both </w:t>
      </w:r>
      <w:r w:rsidRPr="005524C1">
        <w:rPr>
          <w:rStyle w:val="StyleUnderline"/>
          <w:b/>
          <w:bCs/>
        </w:rPr>
        <w:t>under U.S. sanctions</w:t>
      </w:r>
      <w:r w:rsidRPr="005A2A49">
        <w:rPr>
          <w:sz w:val="16"/>
        </w:rPr>
        <w:t xml:space="preserve">. More than 1 million barrels of Iranian oil has been removed from the market by U.S. sanctions. “There are two discrepancies. One is the discrepancy between the physical side and demand, and there’s a discrepancy between the U.S. side and the rest of the world,” he said. The U.S. has added 53 million barrels more to commercial storage than at this time last year. “Meanwhile, on the sidelines OPEC plus has decided not to put more oil on the market,” Morse said. OPEC, plus Russia, is expected to retain its agreement to hold back production. </w:t>
      </w:r>
    </w:p>
    <w:p w14:paraId="08A6FDE0" w14:textId="096641B6" w:rsidR="00223BDC" w:rsidRDefault="00223BDC" w:rsidP="005524C1"/>
    <w:p w14:paraId="32F39399" w14:textId="192F2708" w:rsidR="00223BDC" w:rsidRDefault="00223BDC" w:rsidP="00223BDC">
      <w:pPr>
        <w:pStyle w:val="Heading4"/>
      </w:pPr>
      <w:r>
        <w:t>More reasons</w:t>
      </w:r>
    </w:p>
    <w:p w14:paraId="40F90C4A" w14:textId="2D593712" w:rsidR="00223BDC" w:rsidRDefault="00223BDC" w:rsidP="00223BDC"/>
    <w:p w14:paraId="52A26C41" w14:textId="4153A86B" w:rsidR="00223BDC" w:rsidRDefault="00223BDC" w:rsidP="00223BDC">
      <w:pPr>
        <w:rPr>
          <w:rStyle w:val="Style13ptBold"/>
        </w:rPr>
      </w:pPr>
      <w:r>
        <w:rPr>
          <w:rStyle w:val="Style13ptBold"/>
        </w:rPr>
        <w:t>Cohen, 2019</w:t>
      </w:r>
    </w:p>
    <w:p w14:paraId="40C37AFE" w14:textId="69FDECA9" w:rsidR="00223BDC" w:rsidRPr="00223BDC" w:rsidRDefault="00223BDC" w:rsidP="00223BDC">
      <w:pPr>
        <w:rPr>
          <w:sz w:val="20"/>
          <w:szCs w:val="28"/>
        </w:rPr>
      </w:pPr>
      <w:r w:rsidRPr="00223BDC">
        <w:rPr>
          <w:sz w:val="20"/>
          <w:szCs w:val="28"/>
        </w:rPr>
        <w:t xml:space="preserve">(Ariel, “Oil Prices Climb As Saudi Arabia Accuses Iran Of Attacking Tankers,” 20 May 2019, Forbes, </w:t>
      </w:r>
      <w:hyperlink r:id="rId300" w:anchor="7325b0b54adf" w:history="1">
        <w:r w:rsidRPr="00223BDC">
          <w:rPr>
            <w:rStyle w:val="Hyperlink"/>
            <w:sz w:val="20"/>
            <w:szCs w:val="28"/>
          </w:rPr>
          <w:t>https://www.forbes.com/sites/arielcohen/2019/05/20/oil-prices-climb-as-saudi-arabia-accuses-iran-of-attacking-tankers/#7325b0b54adf</w:t>
        </w:r>
      </w:hyperlink>
      <w:r w:rsidRPr="00223BDC">
        <w:rPr>
          <w:sz w:val="20"/>
          <w:szCs w:val="28"/>
        </w:rPr>
        <w:t>)</w:t>
      </w:r>
    </w:p>
    <w:p w14:paraId="5DA0F3C0" w14:textId="5C5DE536" w:rsidR="00223BDC" w:rsidRPr="005A2A49" w:rsidRDefault="00223BDC" w:rsidP="00223BDC">
      <w:pPr>
        <w:rPr>
          <w:sz w:val="16"/>
        </w:rPr>
      </w:pPr>
      <w:r w:rsidRPr="00223BDC">
        <w:rPr>
          <w:rStyle w:val="StyleUnderline"/>
          <w:b/>
          <w:bCs/>
        </w:rPr>
        <w:t>With claims of sabotage and an increasingly assertive stance by the Trump Administration</w:t>
      </w:r>
      <w:r w:rsidRPr="005A2A49">
        <w:rPr>
          <w:sz w:val="16"/>
          <w:szCs w:val="32"/>
        </w:rPr>
        <w:t xml:space="preserve">, both </w:t>
      </w:r>
      <w:r w:rsidRPr="00223BDC">
        <w:rPr>
          <w:rStyle w:val="StyleUnderline"/>
          <w:b/>
          <w:bCs/>
        </w:rPr>
        <w:t>Washington and Tehran must tread carefully</w:t>
      </w:r>
      <w:r w:rsidRPr="005A2A49">
        <w:rPr>
          <w:sz w:val="16"/>
          <w:szCs w:val="32"/>
        </w:rPr>
        <w:t xml:space="preserve"> if they wish </w:t>
      </w:r>
      <w:r w:rsidRPr="00223BDC">
        <w:rPr>
          <w:rStyle w:val="StyleUnderline"/>
          <w:b/>
          <w:bCs/>
        </w:rPr>
        <w:t>to avoid</w:t>
      </w:r>
      <w:r w:rsidRPr="005A2A49">
        <w:rPr>
          <w:sz w:val="16"/>
          <w:szCs w:val="32"/>
        </w:rPr>
        <w:t xml:space="preserve"> a </w:t>
      </w:r>
      <w:r w:rsidRPr="00223BDC">
        <w:rPr>
          <w:rStyle w:val="StyleUnderline"/>
          <w:b/>
          <w:bCs/>
        </w:rPr>
        <w:t>military clash</w:t>
      </w:r>
      <w:r w:rsidRPr="005A2A49">
        <w:rPr>
          <w:sz w:val="16"/>
          <w:szCs w:val="32"/>
        </w:rPr>
        <w:t xml:space="preserve">. President Donald J. Trump has indicated he does not want a war, </w:t>
      </w:r>
      <w:hyperlink r:id="rId301" w:tgtFrame="_blank" w:history="1">
        <w:r w:rsidRPr="005A2A49">
          <w:rPr>
            <w:rStyle w:val="Hyperlink"/>
            <w:sz w:val="16"/>
            <w:szCs w:val="32"/>
          </w:rPr>
          <w:t>answering</w:t>
        </w:r>
      </w:hyperlink>
      <w:r w:rsidRPr="005A2A49">
        <w:rPr>
          <w:sz w:val="16"/>
          <w:szCs w:val="32"/>
        </w:rPr>
        <w:t xml:space="preserve"> “I hope not” when questioned on the possibility. Meanwhile, </w:t>
      </w:r>
      <w:r w:rsidRPr="00223BDC">
        <w:rPr>
          <w:rStyle w:val="StyleUnderline"/>
          <w:b/>
          <w:bCs/>
        </w:rPr>
        <w:t xml:space="preserve">Iran is getting desperate as it feels the effects of crippling U.S. sanctions on the oil sector and new </w:t>
      </w:r>
      <w:hyperlink r:id="rId302" w:tgtFrame="_blank" w:history="1">
        <w:r w:rsidRPr="00223BDC">
          <w:rPr>
            <w:rStyle w:val="StyleUnderline"/>
            <w:b/>
            <w:bCs/>
          </w:rPr>
          <w:t>penalties</w:t>
        </w:r>
      </w:hyperlink>
      <w:r w:rsidRPr="00223BDC">
        <w:rPr>
          <w:rStyle w:val="StyleUnderline"/>
          <w:b/>
          <w:bCs/>
        </w:rPr>
        <w:t xml:space="preserve"> against its metal industry</w:t>
      </w:r>
      <w:r w:rsidRPr="005A2A49">
        <w:rPr>
          <w:sz w:val="16"/>
          <w:szCs w:val="32"/>
        </w:rPr>
        <w:t xml:space="preserve">. Tensions have pushed the Brent Crude oil index above $72 per barrel - up from $69 earlier this month - with some experts </w:t>
      </w:r>
      <w:hyperlink r:id="rId303" w:tgtFrame="_blank" w:history="1">
        <w:r w:rsidRPr="005A2A49">
          <w:rPr>
            <w:rStyle w:val="Hyperlink"/>
            <w:sz w:val="16"/>
            <w:szCs w:val="32"/>
          </w:rPr>
          <w:t>warning</w:t>
        </w:r>
      </w:hyperlink>
      <w:r w:rsidRPr="005A2A49">
        <w:rPr>
          <w:sz w:val="16"/>
          <w:szCs w:val="32"/>
        </w:rPr>
        <w:t xml:space="preserve"> of $90 just around the corner. A conflict with Iran would undoubtedly push prices well into the triple digits. Yes, </w:t>
      </w:r>
      <w:r w:rsidRPr="00223BDC">
        <w:rPr>
          <w:rStyle w:val="StyleUnderline"/>
          <w:b/>
          <w:bCs/>
        </w:rPr>
        <w:t xml:space="preserve">Iran </w:t>
      </w:r>
      <w:r w:rsidRPr="005A2A49">
        <w:rPr>
          <w:sz w:val="16"/>
          <w:szCs w:val="32"/>
        </w:rPr>
        <w:t xml:space="preserve">would indeed lose any conventional war against the West in a matter of months if not weeks, but its unabashed </w:t>
      </w:r>
      <w:r w:rsidRPr="00223BDC">
        <w:rPr>
          <w:rStyle w:val="StyleUnderline"/>
          <w:b/>
          <w:bCs/>
        </w:rPr>
        <w:t>support for terrorist groups</w:t>
      </w:r>
      <w:r w:rsidRPr="005A2A49">
        <w:rPr>
          <w:sz w:val="16"/>
          <w:szCs w:val="32"/>
        </w:rPr>
        <w:t xml:space="preserve"> like Hamas, Hezbollah and Iraqi Shiite militias, </w:t>
      </w:r>
      <w:r w:rsidRPr="00223BDC">
        <w:rPr>
          <w:rStyle w:val="StyleUnderline"/>
          <w:b/>
          <w:bCs/>
        </w:rPr>
        <w:t>guarantees that a conflict would drag the entire region into insurgency-driven conflicts</w:t>
      </w:r>
      <w:r w:rsidRPr="005A2A49">
        <w:rPr>
          <w:sz w:val="16"/>
          <w:szCs w:val="32"/>
        </w:rPr>
        <w:t xml:space="preserve">. This was a nerve-wracking seven days: last Monday four oil tankers – two of them Saudi flagged – were reportedly attacked near the strategic Strait of Hormuz. United States and Saudi security officials </w:t>
      </w:r>
      <w:hyperlink r:id="rId304" w:tgtFrame="_blank" w:history="1">
        <w:r w:rsidRPr="005A2A49">
          <w:rPr>
            <w:rStyle w:val="Hyperlink"/>
            <w:sz w:val="16"/>
            <w:szCs w:val="32"/>
          </w:rPr>
          <w:t>suspect</w:t>
        </w:r>
      </w:hyperlink>
      <w:r w:rsidRPr="005A2A49">
        <w:rPr>
          <w:sz w:val="16"/>
          <w:szCs w:val="32"/>
        </w:rPr>
        <w:t xml:space="preserve"> that Iran or Iranian proxies are behind Sunday’s attack, though no specific details have been made public or can be confirmed. Iran has denied responsibility for the incident and accused the United States and Saudi Arabia of engineering events as a “</w:t>
      </w:r>
      <w:hyperlink r:id="rId305" w:tgtFrame="_blank" w:history="1">
        <w:r w:rsidRPr="005A2A49">
          <w:rPr>
            <w:rStyle w:val="Hyperlink"/>
            <w:sz w:val="16"/>
            <w:szCs w:val="32"/>
          </w:rPr>
          <w:t>false flag attack</w:t>
        </w:r>
      </w:hyperlink>
      <w:r w:rsidRPr="005A2A49">
        <w:rPr>
          <w:sz w:val="16"/>
          <w:szCs w:val="32"/>
        </w:rPr>
        <w:t xml:space="preserve">” meant to goad Iran into war. To add fuel to the fire, Saudi officials say a drone </w:t>
      </w:r>
      <w:hyperlink r:id="rId306" w:tgtFrame="_blank" w:history="1">
        <w:r w:rsidRPr="005A2A49">
          <w:rPr>
            <w:rStyle w:val="Hyperlink"/>
            <w:sz w:val="16"/>
            <w:szCs w:val="32"/>
          </w:rPr>
          <w:t>damaged</w:t>
        </w:r>
      </w:hyperlink>
      <w:r w:rsidRPr="005A2A49">
        <w:rPr>
          <w:sz w:val="16"/>
          <w:szCs w:val="32"/>
        </w:rPr>
        <w:t xml:space="preserve"> one of its oil pipelines on Tuesday causing it to briefly shut down. The pipeline, which spans from east to west across Saudi Arabia to the Red Sea is critical in bringing supply to export facilities that are a redundancy to get oil to the global market if shipping is blocked in the Persian Gulf. Houthi rebels in Yemen, aligned with Iran, have claimed responsibility for the attack against critical Saudi infrastructure. Thus, if true, both supply routes have been threatened – putting global oil supply at risk. Furthermore, </w:t>
      </w:r>
      <w:r w:rsidRPr="00223BDC">
        <w:rPr>
          <w:rStyle w:val="StyleUnderline"/>
          <w:b/>
          <w:bCs/>
        </w:rPr>
        <w:t xml:space="preserve">Tehran has </w:t>
      </w:r>
      <w:hyperlink r:id="rId307" w:tgtFrame="_blank" w:history="1">
        <w:r w:rsidRPr="00223BDC">
          <w:rPr>
            <w:rStyle w:val="StyleUnderline"/>
            <w:b/>
            <w:bCs/>
          </w:rPr>
          <w:t>previously</w:t>
        </w:r>
      </w:hyperlink>
      <w:r w:rsidRPr="00223BDC">
        <w:rPr>
          <w:rStyle w:val="StyleUnderline"/>
          <w:b/>
          <w:bCs/>
        </w:rPr>
        <w:t xml:space="preserve"> threatened to close the Strait of Hormuz</w:t>
      </w:r>
      <w:r w:rsidRPr="005A2A49">
        <w:rPr>
          <w:sz w:val="16"/>
          <w:szCs w:val="32"/>
        </w:rPr>
        <w:t xml:space="preserve"> in response to sanctions against its oil exports.</w:t>
      </w:r>
    </w:p>
    <w:p w14:paraId="3C5A1350" w14:textId="77777777" w:rsidR="00223BDC" w:rsidRPr="00223BDC" w:rsidRDefault="00223BDC" w:rsidP="00223BDC"/>
    <w:p w14:paraId="6DADC2AD" w14:textId="45A4AEC6" w:rsidR="00DA596D" w:rsidRPr="00DA596D" w:rsidRDefault="00DA596D" w:rsidP="00DA596D"/>
    <w:p w14:paraId="37758297" w14:textId="77777777" w:rsidR="00DA596D" w:rsidRPr="00DA596D" w:rsidRDefault="00DA596D" w:rsidP="00DA596D"/>
    <w:p w14:paraId="13D7EB80" w14:textId="028EA8E6" w:rsidR="00537DF8" w:rsidRDefault="00537DF8" w:rsidP="00537DF8">
      <w:pPr>
        <w:pStyle w:val="Heading3"/>
      </w:pPr>
      <w:r>
        <w:t>Saudi Nukes</w:t>
      </w:r>
    </w:p>
    <w:p w14:paraId="162BB7C6" w14:textId="2635E592" w:rsidR="00537DF8" w:rsidRDefault="00537DF8" w:rsidP="00537DF8"/>
    <w:p w14:paraId="7CB4E62E" w14:textId="703349B9" w:rsidR="00537DF8" w:rsidRDefault="00537DF8" w:rsidP="00537DF8">
      <w:pPr>
        <w:pStyle w:val="Heading4"/>
      </w:pPr>
      <w:r>
        <w:t>Close ties with China result in Saudi nuclearization</w:t>
      </w:r>
    </w:p>
    <w:p w14:paraId="7AA04201" w14:textId="71110DAE" w:rsidR="00537DF8" w:rsidRDefault="00537DF8" w:rsidP="00537DF8"/>
    <w:p w14:paraId="3646CD03" w14:textId="60FD01E5" w:rsidR="00537DF8" w:rsidRDefault="00537DF8" w:rsidP="00537DF8">
      <w:pPr>
        <w:rPr>
          <w:rStyle w:val="Style13ptBold"/>
        </w:rPr>
      </w:pPr>
      <w:proofErr w:type="spellStart"/>
      <w:r>
        <w:rPr>
          <w:rStyle w:val="Style13ptBold"/>
        </w:rPr>
        <w:t>Bar’el</w:t>
      </w:r>
      <w:proofErr w:type="spellEnd"/>
      <w:r>
        <w:rPr>
          <w:rStyle w:val="Style13ptBold"/>
        </w:rPr>
        <w:t>, 2019</w:t>
      </w:r>
    </w:p>
    <w:p w14:paraId="653E913F" w14:textId="481E5E0F" w:rsidR="00537DF8" w:rsidRPr="00537DF8" w:rsidRDefault="00537DF8" w:rsidP="00537DF8">
      <w:pPr>
        <w:rPr>
          <w:sz w:val="20"/>
          <w:szCs w:val="28"/>
        </w:rPr>
      </w:pPr>
      <w:r w:rsidRPr="00537DF8">
        <w:rPr>
          <w:sz w:val="20"/>
          <w:szCs w:val="28"/>
        </w:rPr>
        <w:t>(</w:t>
      </w:r>
      <w:proofErr w:type="spellStart"/>
      <w:r w:rsidRPr="00537DF8">
        <w:rPr>
          <w:sz w:val="20"/>
          <w:szCs w:val="28"/>
        </w:rPr>
        <w:t>Ziv</w:t>
      </w:r>
      <w:proofErr w:type="spellEnd"/>
      <w:r w:rsidRPr="00537DF8">
        <w:rPr>
          <w:sz w:val="20"/>
          <w:szCs w:val="28"/>
        </w:rPr>
        <w:t xml:space="preserve">, “China Reaches Its Arm Deep Into the Middle East, Giving Israel Cause for Concern,” 15 June 2019, </w:t>
      </w:r>
      <w:hyperlink r:id="rId308" w:history="1">
        <w:r w:rsidRPr="00537DF8">
          <w:rPr>
            <w:rStyle w:val="Hyperlink"/>
            <w:sz w:val="20"/>
            <w:szCs w:val="28"/>
          </w:rPr>
          <w:t>https://www.haaretz.com/middle-east-news/.premium-china-s-invisible-hand-in-the-middle-east-is-a-political-masterstroke-1.7369281</w:t>
        </w:r>
      </w:hyperlink>
      <w:r w:rsidRPr="00537DF8">
        <w:rPr>
          <w:sz w:val="20"/>
          <w:szCs w:val="28"/>
        </w:rPr>
        <w:t>)</w:t>
      </w:r>
    </w:p>
    <w:p w14:paraId="39BBE75E" w14:textId="0FCFDED3" w:rsidR="00537DF8" w:rsidRDefault="00537DF8" w:rsidP="00E51AAB">
      <w:pPr>
        <w:rPr>
          <w:rStyle w:val="StyleUnderline"/>
          <w:b/>
          <w:bCs/>
        </w:rPr>
      </w:pPr>
      <w:r w:rsidRPr="005A2A49">
        <w:rPr>
          <w:sz w:val="16"/>
        </w:rPr>
        <w:t xml:space="preserve">But it seems that when the Saudi kingdom is busy making a profit and looking for ways to harm Iran, the Uighur minority isn’t its most important issue. One would think the Saudi-Chinese relationship should please Washington and Israel; according to the simplistic view, any harm to Iran benefits the West. Thus if the Chinese market is stolen from Iran, that serves the American sanctions well. The problem is that </w:t>
      </w:r>
      <w:r w:rsidRPr="008D060D">
        <w:rPr>
          <w:rStyle w:val="StyleUnderline"/>
          <w:b/>
          <w:bCs/>
        </w:rPr>
        <w:t>relations between China and Saudi Arabia</w:t>
      </w:r>
      <w:r w:rsidRPr="005A2A49">
        <w:rPr>
          <w:sz w:val="16"/>
        </w:rPr>
        <w:t xml:space="preserve"> also </w:t>
      </w:r>
      <w:r w:rsidRPr="008D060D">
        <w:rPr>
          <w:rStyle w:val="StyleUnderline"/>
          <w:b/>
          <w:bCs/>
        </w:rPr>
        <w:t>have military implications that should</w:t>
      </w:r>
      <w:r w:rsidRPr="005A2A49">
        <w:rPr>
          <w:sz w:val="16"/>
        </w:rPr>
        <w:t xml:space="preserve"> bother – if not very much </w:t>
      </w:r>
      <w:r w:rsidRPr="008D060D">
        <w:rPr>
          <w:rStyle w:val="StyleUnderline"/>
          <w:b/>
          <w:bCs/>
        </w:rPr>
        <w:t>worry – the United States</w:t>
      </w:r>
      <w:r w:rsidRPr="005A2A49">
        <w:rPr>
          <w:sz w:val="16"/>
        </w:rPr>
        <w:t xml:space="preserve"> and Israel. </w:t>
      </w:r>
      <w:r w:rsidRPr="008D060D">
        <w:rPr>
          <w:rStyle w:val="StyleUnderline"/>
          <w:b/>
          <w:bCs/>
        </w:rPr>
        <w:t>If Riyadh is really buying missile technology and if China is one of the countries that builds nuclear power plants in Saudi Arabia, this will give China two firm foundations in developing Saudi technology</w:t>
      </w:r>
      <w:r w:rsidRPr="005A2A49">
        <w:rPr>
          <w:sz w:val="16"/>
        </w:rPr>
        <w:t xml:space="preserve">. Meanwhile, the </w:t>
      </w:r>
      <w:r w:rsidRPr="00E51AAB">
        <w:rPr>
          <w:rStyle w:val="StyleUnderline"/>
          <w:b/>
          <w:bCs/>
        </w:rPr>
        <w:t>kingdom will skirt the restrictions that are usually part of technology projects</w:t>
      </w:r>
      <w:r w:rsidRPr="005A2A49">
        <w:rPr>
          <w:sz w:val="16"/>
        </w:rPr>
        <w:t xml:space="preserve">, and military and </w:t>
      </w:r>
      <w:r w:rsidRPr="00E51AAB">
        <w:rPr>
          <w:rStyle w:val="StyleUnderline"/>
          <w:b/>
          <w:bCs/>
        </w:rPr>
        <w:t>nuclear ones all the more so,</w:t>
      </w:r>
      <w:r w:rsidRPr="005A2A49">
        <w:rPr>
          <w:sz w:val="16"/>
        </w:rPr>
        <w:t xml:space="preserve"> that are built by American companies all over the globe. The paradox is that </w:t>
      </w:r>
      <w:r w:rsidRPr="00E51AAB">
        <w:rPr>
          <w:rStyle w:val="StyleUnderline"/>
          <w:b/>
          <w:bCs/>
        </w:rPr>
        <w:t>the United States is</w:t>
      </w:r>
      <w:r w:rsidRPr="005A2A49">
        <w:rPr>
          <w:sz w:val="16"/>
        </w:rPr>
        <w:t xml:space="preserve"> putting heavy pressure on Israel to stop cooperating in military technology with China but is </w:t>
      </w:r>
      <w:r w:rsidRPr="00E51AAB">
        <w:rPr>
          <w:rStyle w:val="StyleUnderline"/>
          <w:b/>
          <w:bCs/>
        </w:rPr>
        <w:t>totally silent when Saudi Arabia brings home Chinese technology,</w:t>
      </w:r>
      <w:r w:rsidRPr="005A2A49">
        <w:rPr>
          <w:sz w:val="16"/>
        </w:rPr>
        <w:t xml:space="preserve"> including that </w:t>
      </w:r>
      <w:r w:rsidRPr="00E51AAB">
        <w:rPr>
          <w:rStyle w:val="StyleUnderline"/>
          <w:b/>
          <w:bCs/>
        </w:rPr>
        <w:t>for building ballistic missiles.</w:t>
      </w:r>
      <w:r w:rsidRPr="005A2A49">
        <w:rPr>
          <w:sz w:val="16"/>
        </w:rPr>
        <w:t xml:space="preserve"> The lack of a public Israeli response to these revelations is interesting, too. If a few decades ago Israel applied all its diplomatic efforts to block the sale of AWACS planes – Airborne Early Warning and Control Systems – to Saudi Arabia, today it seems Israel is apathetic about Saudi Arabia buying arms, as if the kingdom were a strategic ally. Crown Prince </w:t>
      </w:r>
      <w:r w:rsidRPr="00E51AAB">
        <w:rPr>
          <w:rStyle w:val="StyleUnderline"/>
          <w:b/>
          <w:bCs/>
        </w:rPr>
        <w:t xml:space="preserve">Mohammed announced a few months ago that if Iran obtains nuclear weapons, </w:t>
      </w:r>
      <w:hyperlink r:id="rId309" w:history="1">
        <w:r w:rsidRPr="00E51AAB">
          <w:rPr>
            <w:rStyle w:val="StyleUnderline"/>
            <w:b/>
            <w:bCs/>
          </w:rPr>
          <w:t>Saudi Arabia will, too</w:t>
        </w:r>
      </w:hyperlink>
      <w:r w:rsidRPr="005A2A49">
        <w:rPr>
          <w:sz w:val="16"/>
        </w:rPr>
        <w:t xml:space="preserve">. True, Riyadh doesn’t have skilled people in the nuclear industry, in nuclear weapons especially, but </w:t>
      </w:r>
      <w:r w:rsidRPr="00E51AAB">
        <w:rPr>
          <w:rStyle w:val="StyleUnderline"/>
          <w:b/>
          <w:bCs/>
        </w:rPr>
        <w:t>the Saudis’ friends in China</w:t>
      </w:r>
      <w:r w:rsidRPr="005A2A49">
        <w:rPr>
          <w:sz w:val="16"/>
        </w:rPr>
        <w:t xml:space="preserve">, Pakistan and India </w:t>
      </w:r>
      <w:r w:rsidRPr="00E51AAB">
        <w:rPr>
          <w:rStyle w:val="StyleUnderline"/>
          <w:b/>
          <w:bCs/>
        </w:rPr>
        <w:t>won’t hesitate to supply it</w:t>
      </w:r>
      <w:r w:rsidRPr="005A2A49">
        <w:rPr>
          <w:sz w:val="16"/>
        </w:rPr>
        <w:t xml:space="preserve"> with all its needs in this area. (And the kingdom plans to invest billions of dollars in the next few years in the latter two countries.) </w:t>
      </w:r>
      <w:r w:rsidRPr="00E51AAB">
        <w:rPr>
          <w:rStyle w:val="StyleUnderline"/>
          <w:b/>
          <w:bCs/>
        </w:rPr>
        <w:t>When Prince Mohammed observes the harsh disagreements between Congress and the U.S. administration over the sale of conventional weapons to Saudi Arabia</w:t>
      </w:r>
      <w:r w:rsidRPr="005A2A49">
        <w:rPr>
          <w:sz w:val="16"/>
        </w:rPr>
        <w:t xml:space="preserve">, and with his friend Trump possibly out of office a year and a half from now, </w:t>
      </w:r>
      <w:r w:rsidRPr="00E51AAB">
        <w:rPr>
          <w:rStyle w:val="StyleUnderline"/>
          <w:b/>
          <w:bCs/>
        </w:rPr>
        <w:t>it’s only natural that Riyadh would hurry and build</w:t>
      </w:r>
      <w:r w:rsidRPr="005A2A49">
        <w:rPr>
          <w:sz w:val="16"/>
        </w:rPr>
        <w:t xml:space="preserve"> an economic and </w:t>
      </w:r>
      <w:r w:rsidRPr="00E51AAB">
        <w:rPr>
          <w:rStyle w:val="StyleUnderline"/>
          <w:b/>
          <w:bCs/>
        </w:rPr>
        <w:t>military security net with</w:t>
      </w:r>
      <w:r w:rsidRPr="005A2A49">
        <w:rPr>
          <w:sz w:val="16"/>
        </w:rPr>
        <w:t xml:space="preserve"> the help of </w:t>
      </w:r>
      <w:r w:rsidRPr="00E51AAB">
        <w:rPr>
          <w:rStyle w:val="StyleUnderline"/>
          <w:b/>
          <w:bCs/>
        </w:rPr>
        <w:t>China</w:t>
      </w:r>
      <w:r w:rsidRPr="005A2A49">
        <w:rPr>
          <w:sz w:val="16"/>
        </w:rPr>
        <w:t xml:space="preserve"> and Russia. The question that will come up in the near future is </w:t>
      </w:r>
      <w:r w:rsidRPr="00E51AAB">
        <w:rPr>
          <w:rStyle w:val="StyleUnderline"/>
          <w:b/>
          <w:bCs/>
        </w:rPr>
        <w:t>who will watch over the development of the Saudis’</w:t>
      </w:r>
      <w:r w:rsidRPr="005A2A49">
        <w:rPr>
          <w:sz w:val="16"/>
        </w:rPr>
        <w:t xml:space="preserve"> ballistic missiles and </w:t>
      </w:r>
      <w:r w:rsidRPr="00E51AAB">
        <w:rPr>
          <w:rStyle w:val="StyleUnderline"/>
          <w:b/>
          <w:bCs/>
        </w:rPr>
        <w:t>nuclear program.</w:t>
      </w:r>
    </w:p>
    <w:p w14:paraId="10FA2118" w14:textId="77777777" w:rsidR="000B2DC1" w:rsidRPr="000B2DC1" w:rsidRDefault="000B2DC1" w:rsidP="000B2DC1">
      <w:pPr>
        <w:keepNext/>
        <w:keepLines/>
        <w:spacing w:before="40" w:after="0"/>
        <w:outlineLvl w:val="3"/>
        <w:rPr>
          <w:rFonts w:eastAsiaTheme="majorEastAsia" w:cstheme="majorBidi"/>
          <w:b/>
          <w:iCs/>
          <w:u w:val="single"/>
        </w:rPr>
      </w:pPr>
      <w:r w:rsidRPr="000B2DC1">
        <w:rPr>
          <w:rFonts w:eastAsiaTheme="majorEastAsia" w:cstheme="majorBidi"/>
          <w:b/>
          <w:iCs/>
        </w:rPr>
        <w:t>Nuclear war</w:t>
      </w:r>
    </w:p>
    <w:p w14:paraId="66D45C60" w14:textId="77777777" w:rsidR="000B2DC1" w:rsidRPr="000B2DC1" w:rsidRDefault="000B2DC1" w:rsidP="000B2DC1">
      <w:pPr>
        <w:rPr>
          <w:b/>
          <w:bCs/>
          <w:sz w:val="26"/>
        </w:rPr>
      </w:pPr>
      <w:r w:rsidRPr="000B2DC1">
        <w:rPr>
          <w:b/>
          <w:bCs/>
        </w:rPr>
        <w:t>Ismail ’15</w:t>
      </w:r>
      <w:r w:rsidRPr="000B2DC1">
        <w:t xml:space="preserve"> (Muhammad Ismail, Ph.D. in Political Science @ </w:t>
      </w:r>
      <w:proofErr w:type="spellStart"/>
      <w:r w:rsidRPr="000B2DC1">
        <w:t>Qurtuba</w:t>
      </w:r>
      <w:proofErr w:type="spellEnd"/>
      <w:r w:rsidRPr="000B2DC1">
        <w:t xml:space="preserve"> University, assistant professor @ </w:t>
      </w:r>
      <w:proofErr w:type="spellStart"/>
      <w:r w:rsidRPr="000B2DC1">
        <w:t>Qurtuba</w:t>
      </w:r>
      <w:proofErr w:type="spellEnd"/>
      <w:r w:rsidRPr="000B2DC1">
        <w:t xml:space="preserve"> University, teaches master-level Political Science courses. “Iran’s Nuclear Program: Regional Implications and Possible Outcomes,” 2015 in </w:t>
      </w:r>
      <w:r w:rsidRPr="000B2DC1">
        <w:rPr>
          <w:i/>
        </w:rPr>
        <w:t>Asian Politics &amp; Policy</w:t>
      </w:r>
      <w:r w:rsidRPr="000B2DC1">
        <w:t>, http://onlinelibrary.wiley.com/doi/10.1111/aspp.12184/epdf)</w:t>
      </w:r>
    </w:p>
    <w:p w14:paraId="7BE8B3BA" w14:textId="77777777" w:rsidR="000B2DC1" w:rsidRPr="005A2A49" w:rsidRDefault="000B2DC1" w:rsidP="000B2DC1">
      <w:pPr>
        <w:rPr>
          <w:sz w:val="16"/>
        </w:rPr>
      </w:pPr>
      <w:r w:rsidRPr="005A2A49">
        <w:rPr>
          <w:sz w:val="16"/>
        </w:rPr>
        <w:t xml:space="preserve">While some observers talk about the inevitability of nuclear proliferation in West Asia should Iran develops its own nuclear weapons, others do not agree. </w:t>
      </w:r>
      <w:proofErr w:type="spellStart"/>
      <w:r w:rsidRPr="005A2A49">
        <w:rPr>
          <w:sz w:val="16"/>
        </w:rPr>
        <w:t>Bahgat</w:t>
      </w:r>
      <w:proofErr w:type="spellEnd"/>
      <w:r w:rsidRPr="005A2A49">
        <w:rPr>
          <w:sz w:val="16"/>
        </w:rPr>
        <w:t xml:space="preserve"> (2007b, pp. 66, 86, 118, 123–124, 213) believes that a nuclear weapons option is highly unlikely for Saudi Arabia, based on an understanding of its relationship with the United States. This article contends, however, that </w:t>
      </w:r>
      <w:r w:rsidRPr="000B2DC1">
        <w:rPr>
          <w:highlight w:val="yellow"/>
          <w:u w:val="single"/>
        </w:rPr>
        <w:t xml:space="preserve">it is </w:t>
      </w:r>
      <w:r w:rsidRPr="000B2DC1">
        <w:rPr>
          <w:b/>
          <w:iCs/>
          <w:highlight w:val="yellow"/>
          <w:u w:val="single"/>
          <w:bdr w:val="single" w:sz="18" w:space="0" w:color="auto"/>
        </w:rPr>
        <w:t>highly possible</w:t>
      </w:r>
      <w:r w:rsidRPr="000B2DC1">
        <w:rPr>
          <w:highlight w:val="yellow"/>
          <w:u w:val="single"/>
        </w:rPr>
        <w:t xml:space="preserve"> that</w:t>
      </w:r>
      <w:r w:rsidRPr="000B2DC1">
        <w:rPr>
          <w:u w:val="single"/>
        </w:rPr>
        <w:t xml:space="preserve"> </w:t>
      </w:r>
      <w:r w:rsidRPr="000B2DC1">
        <w:rPr>
          <w:highlight w:val="yellow"/>
          <w:u w:val="single"/>
        </w:rPr>
        <w:t>Saudi Arabia</w:t>
      </w:r>
      <w:r w:rsidRPr="000B2DC1">
        <w:rPr>
          <w:u w:val="single"/>
        </w:rPr>
        <w:t xml:space="preserve"> </w:t>
      </w:r>
      <w:r w:rsidRPr="000B2DC1">
        <w:rPr>
          <w:highlight w:val="yellow"/>
          <w:u w:val="single"/>
        </w:rPr>
        <w:t>may opt for nuclear weapons</w:t>
      </w:r>
      <w:r w:rsidRPr="000B2DC1">
        <w:rPr>
          <w:u w:val="single"/>
        </w:rPr>
        <w:t xml:space="preserve"> technology of its own</w:t>
      </w:r>
      <w:r w:rsidRPr="005A2A49">
        <w:rPr>
          <w:sz w:val="16"/>
        </w:rPr>
        <w:t xml:space="preserve">. According to leaked U.S. diplomatic cables, King Abdullah had, on several occasions, advised the U.S. government to carry out preemptive attacks on Iranian nuclear facilities. These cables also describe how other Arab countries in West Asia have secretly argued for forceful military action against Iran’s nuclear program. </w:t>
      </w:r>
      <w:r w:rsidRPr="000B2DC1">
        <w:rPr>
          <w:u w:val="single"/>
        </w:rPr>
        <w:t xml:space="preserve">Saudi Arabia’s energy consumption has been rising, so it recognizes the necessity of developing nuclear power to increase reservoirs of energy. If the Saudi government develops nuclear plants to generate electricity, then it could possibly go in the direction of </w:t>
      </w:r>
      <w:r w:rsidRPr="000B2DC1">
        <w:rPr>
          <w:b/>
          <w:iCs/>
          <w:u w:val="single"/>
          <w:bdr w:val="single" w:sz="18" w:space="0" w:color="auto"/>
        </w:rPr>
        <w:t>producing nuclear weapons</w:t>
      </w:r>
      <w:r w:rsidRPr="000B2DC1">
        <w:rPr>
          <w:u w:val="single"/>
        </w:rPr>
        <w:t xml:space="preserve"> should Iran declare itself a NWS</w:t>
      </w:r>
      <w:r w:rsidRPr="005A2A49">
        <w:rPr>
          <w:sz w:val="16"/>
        </w:rPr>
        <w:t xml:space="preserve">. </w:t>
      </w:r>
      <w:r w:rsidRPr="000B2DC1">
        <w:rPr>
          <w:u w:val="single"/>
        </w:rPr>
        <w:t>Although Saudi Arabia has signed the</w:t>
      </w:r>
      <w:r w:rsidRPr="005A2A49">
        <w:rPr>
          <w:sz w:val="16"/>
        </w:rPr>
        <w:t xml:space="preserve"> Treaty on the Non-Proliferation of Nuclear Weapons (</w:t>
      </w:r>
      <w:r w:rsidRPr="000B2DC1">
        <w:rPr>
          <w:u w:val="single"/>
        </w:rPr>
        <w:t>NPT</w:t>
      </w:r>
      <w:r w:rsidRPr="005A2A49">
        <w:rPr>
          <w:sz w:val="16"/>
        </w:rPr>
        <w:t xml:space="preserve">), </w:t>
      </w:r>
      <w:r w:rsidRPr="005A2A49">
        <w:rPr>
          <w:sz w:val="16"/>
          <w:szCs w:val="16"/>
        </w:rPr>
        <w:t xml:space="preserve">Iran’s nuclear program might make a Saudi nuclear program inevitable (Black, 2013; Lake &amp; </w:t>
      </w:r>
      <w:proofErr w:type="spellStart"/>
      <w:r w:rsidRPr="005A2A49">
        <w:rPr>
          <w:sz w:val="16"/>
          <w:szCs w:val="16"/>
        </w:rPr>
        <w:t>Rogin</w:t>
      </w:r>
      <w:proofErr w:type="spellEnd"/>
      <w:r w:rsidRPr="005A2A49">
        <w:rPr>
          <w:sz w:val="16"/>
        </w:rPr>
        <w:t xml:space="preserve">, 2014). </w:t>
      </w:r>
      <w:r w:rsidRPr="000B2DC1">
        <w:rPr>
          <w:highlight w:val="yellow"/>
          <w:u w:val="single"/>
        </w:rPr>
        <w:t xml:space="preserve">Saudi Arabia and Iran have been </w:t>
      </w:r>
      <w:r w:rsidRPr="000B2DC1">
        <w:rPr>
          <w:b/>
          <w:iCs/>
          <w:highlight w:val="yellow"/>
          <w:u w:val="single"/>
          <w:bdr w:val="single" w:sz="18" w:space="0" w:color="auto"/>
        </w:rPr>
        <w:t>arch-enemies</w:t>
      </w:r>
      <w:r w:rsidRPr="000B2DC1">
        <w:rPr>
          <w:u w:val="single"/>
        </w:rPr>
        <w:t xml:space="preserve"> since the 1979 Islamic Revolution</w:t>
      </w:r>
      <w:r w:rsidRPr="005A2A49">
        <w:rPr>
          <w:sz w:val="16"/>
        </w:rPr>
        <w:t xml:space="preserve">. </w:t>
      </w:r>
      <w:r w:rsidRPr="000B2DC1">
        <w:rPr>
          <w:u w:val="single"/>
        </w:rPr>
        <w:t>One reason is that they have longstanding religious tensions</w:t>
      </w:r>
      <w:r w:rsidRPr="005A2A49">
        <w:rPr>
          <w:sz w:val="16"/>
        </w:rPr>
        <w:t xml:space="preserve">. One represents the Sunni Wahabi sect of Islam and the other Shiite sect of Islam. </w:t>
      </w:r>
      <w:r w:rsidRPr="000B2DC1">
        <w:rPr>
          <w:u w:val="single"/>
        </w:rPr>
        <w:t>This division brought religious animosity into regional politics as well, because both nations harbor hopes of exercising Islamic leadership</w:t>
      </w:r>
      <w:r w:rsidRPr="005A2A49">
        <w:rPr>
          <w:sz w:val="16"/>
        </w:rPr>
        <w:t xml:space="preserve">. Moreover, </w:t>
      </w:r>
      <w:r w:rsidRPr="000B2DC1">
        <w:rPr>
          <w:highlight w:val="yellow"/>
          <w:u w:val="single"/>
        </w:rPr>
        <w:t>the</w:t>
      </w:r>
      <w:r w:rsidRPr="000B2DC1">
        <w:rPr>
          <w:u w:val="single"/>
        </w:rPr>
        <w:t xml:space="preserve"> Saudi and Iranian </w:t>
      </w:r>
      <w:r w:rsidRPr="000B2DC1">
        <w:rPr>
          <w:highlight w:val="yellow"/>
          <w:u w:val="single"/>
        </w:rPr>
        <w:t xml:space="preserve">governments are locked in a </w:t>
      </w:r>
      <w:r w:rsidRPr="000B2DC1">
        <w:rPr>
          <w:b/>
          <w:iCs/>
          <w:highlight w:val="yellow"/>
          <w:u w:val="single"/>
          <w:bdr w:val="single" w:sz="18" w:space="0" w:color="auto"/>
        </w:rPr>
        <w:t>violent</w:t>
      </w:r>
      <w:r w:rsidRPr="000B2DC1">
        <w:rPr>
          <w:highlight w:val="yellow"/>
          <w:u w:val="single"/>
        </w:rPr>
        <w:t xml:space="preserve"> and </w:t>
      </w:r>
      <w:r w:rsidRPr="000B2DC1">
        <w:rPr>
          <w:b/>
          <w:iCs/>
          <w:highlight w:val="yellow"/>
          <w:u w:val="single"/>
          <w:bdr w:val="single" w:sz="18" w:space="0" w:color="auto"/>
        </w:rPr>
        <w:t>frightening competition</w:t>
      </w:r>
      <w:r w:rsidRPr="000B2DC1">
        <w:rPr>
          <w:u w:val="single"/>
        </w:rPr>
        <w:t xml:space="preserve"> over Lebanon’s internal politics</w:t>
      </w:r>
      <w:r w:rsidRPr="005A2A49">
        <w:rPr>
          <w:sz w:val="16"/>
        </w:rPr>
        <w:t>. The Iranian government supports Hezbollah while Saudi Arabia openly supports the Sunnis and Christians in Lebanon. Following after the 2006 Lebanon-Israel War, the Saudi and Iranian governments used their respective influence over the different Lebanese political factions to find a political settlement (</w:t>
      </w:r>
      <w:proofErr w:type="spellStart"/>
      <w:r w:rsidRPr="005A2A49">
        <w:rPr>
          <w:sz w:val="16"/>
        </w:rPr>
        <w:t>Wehrey</w:t>
      </w:r>
      <w:proofErr w:type="spellEnd"/>
      <w:r w:rsidRPr="005A2A49">
        <w:rPr>
          <w:sz w:val="16"/>
        </w:rPr>
        <w:t xml:space="preserve"> et al., 2009). Furthermore, </w:t>
      </w:r>
      <w:r w:rsidRPr="000B2DC1">
        <w:rPr>
          <w:u w:val="single"/>
        </w:rPr>
        <w:t>the two nations possess different views about the regional security order</w:t>
      </w:r>
      <w:r w:rsidRPr="005A2A49">
        <w:rPr>
          <w:sz w:val="16"/>
        </w:rPr>
        <w:t xml:space="preserve">, </w:t>
      </w:r>
      <w:r w:rsidRPr="000B2DC1">
        <w:rPr>
          <w:u w:val="single"/>
        </w:rPr>
        <w:t xml:space="preserve">with the </w:t>
      </w:r>
      <w:r w:rsidRPr="000B2DC1">
        <w:rPr>
          <w:highlight w:val="yellow"/>
          <w:u w:val="single"/>
        </w:rPr>
        <w:t>Saudis fearful that</w:t>
      </w:r>
      <w:r w:rsidRPr="000B2DC1">
        <w:rPr>
          <w:u w:val="single"/>
        </w:rPr>
        <w:t xml:space="preserve"> a nuclear </w:t>
      </w:r>
      <w:r w:rsidRPr="000B2DC1">
        <w:rPr>
          <w:highlight w:val="yellow"/>
          <w:u w:val="single"/>
        </w:rPr>
        <w:t>Iran will become</w:t>
      </w:r>
      <w:r w:rsidRPr="000B2DC1">
        <w:rPr>
          <w:u w:val="single"/>
        </w:rPr>
        <w:t xml:space="preserve"> more </w:t>
      </w:r>
      <w:r w:rsidRPr="000B2DC1">
        <w:rPr>
          <w:highlight w:val="yellow"/>
          <w:u w:val="single"/>
        </w:rPr>
        <w:t>powerful and will threaten</w:t>
      </w:r>
      <w:r w:rsidRPr="000B2DC1">
        <w:rPr>
          <w:u w:val="single"/>
        </w:rPr>
        <w:t xml:space="preserve"> </w:t>
      </w:r>
      <w:r w:rsidRPr="000B2DC1">
        <w:rPr>
          <w:highlight w:val="yellow"/>
          <w:u w:val="single"/>
        </w:rPr>
        <w:t>its</w:t>
      </w:r>
      <w:r w:rsidRPr="000B2DC1">
        <w:rPr>
          <w:u w:val="single"/>
        </w:rPr>
        <w:t xml:space="preserve"> immediate West Asian </w:t>
      </w:r>
      <w:r w:rsidRPr="000B2DC1">
        <w:rPr>
          <w:highlight w:val="yellow"/>
          <w:u w:val="single"/>
        </w:rPr>
        <w:t xml:space="preserve">neighbors by </w:t>
      </w:r>
      <w:r w:rsidRPr="000B2DC1">
        <w:rPr>
          <w:b/>
          <w:iCs/>
          <w:highlight w:val="yellow"/>
          <w:u w:val="single"/>
          <w:bdr w:val="single" w:sz="18" w:space="0" w:color="auto"/>
        </w:rPr>
        <w:t>igniting Shiite beliefs</w:t>
      </w:r>
      <w:r w:rsidRPr="005A2A49">
        <w:rPr>
          <w:sz w:val="16"/>
        </w:rPr>
        <w:t xml:space="preserve">. </w:t>
      </w:r>
      <w:r w:rsidRPr="000B2DC1">
        <w:rPr>
          <w:u w:val="single"/>
        </w:rPr>
        <w:t>Saudi Arabia</w:t>
      </w:r>
      <w:r w:rsidRPr="005A2A49">
        <w:rPr>
          <w:sz w:val="16"/>
        </w:rPr>
        <w:t xml:space="preserve">, thus, </w:t>
      </w:r>
      <w:r w:rsidRPr="000B2DC1">
        <w:rPr>
          <w:u w:val="single"/>
        </w:rPr>
        <w:t>perceives Iran’s nuclear threat more acutely than the rest of the West Asian states</w:t>
      </w:r>
      <w:r w:rsidRPr="005A2A49">
        <w:rPr>
          <w:sz w:val="16"/>
          <w:szCs w:val="16"/>
        </w:rPr>
        <w:t xml:space="preserve">. Iran’s nuclear program could create tensions between these two major powers with strategic and security repercussions beyond the immediate neighborhood (Black, 2013; Lake &amp; </w:t>
      </w:r>
      <w:proofErr w:type="spellStart"/>
      <w:r w:rsidRPr="005A2A49">
        <w:rPr>
          <w:sz w:val="16"/>
          <w:szCs w:val="16"/>
        </w:rPr>
        <w:t>Rogin</w:t>
      </w:r>
      <w:proofErr w:type="spellEnd"/>
      <w:r w:rsidRPr="005A2A49">
        <w:rPr>
          <w:sz w:val="16"/>
          <w:szCs w:val="16"/>
        </w:rPr>
        <w:t>, 2014). Historical</w:t>
      </w:r>
      <w:r w:rsidRPr="005A2A49">
        <w:rPr>
          <w:sz w:val="16"/>
        </w:rPr>
        <w:t xml:space="preserve"> Background of Saudi Arabia-Iran Rivalry Relations were not always difficult, however. Before 1979, diplomatic relations between Iran and Saudi Arabia were normal and cordial because the United States was a friend to both countries and did not let them compete with one another (</w:t>
      </w:r>
      <w:proofErr w:type="spellStart"/>
      <w:r w:rsidRPr="005A2A49">
        <w:rPr>
          <w:sz w:val="16"/>
        </w:rPr>
        <w:t>Delpech</w:t>
      </w:r>
      <w:proofErr w:type="spellEnd"/>
      <w:r w:rsidRPr="005A2A49">
        <w:rPr>
          <w:sz w:val="16"/>
        </w:rPr>
        <w:t>, 2006, p. 79). The basic and most important objective of both countries then was to prevent the spread of the Soviet Union’s communist influence in West Asia (</w:t>
      </w:r>
      <w:proofErr w:type="spellStart"/>
      <w:r w:rsidRPr="005A2A49">
        <w:rPr>
          <w:sz w:val="16"/>
        </w:rPr>
        <w:t>Delpech</w:t>
      </w:r>
      <w:proofErr w:type="spellEnd"/>
      <w:r w:rsidRPr="005A2A49">
        <w:rPr>
          <w:sz w:val="16"/>
        </w:rPr>
        <w:t>, 2006, p. 79). After 1979, relations soured because of the brand of Islam and type of government introduced by Khomeini. The Iran-Iraq War (1980–1988) further deteriorated the bilateral ties between them, because the Saudi government openly helped Iraq against Iran. The rivalry between the two countries for regional leadership became intense in the 1980s and Iran has never forgiven Saudi Arabia for supporting Saddam Hussein during the Iran-Iraq War (</w:t>
      </w:r>
      <w:proofErr w:type="spellStart"/>
      <w:r w:rsidRPr="005A2A49">
        <w:rPr>
          <w:sz w:val="16"/>
        </w:rPr>
        <w:t>Delpech</w:t>
      </w:r>
      <w:proofErr w:type="spellEnd"/>
      <w:r w:rsidRPr="005A2A49">
        <w:rPr>
          <w:sz w:val="16"/>
        </w:rPr>
        <w:t>, 2006, p. 79). The Iraqi invasion of Kuwait in 1990 again lessened the tension between Iranian and Saudi governments but in the 1990s, Iranian President Hashemi Rafsanjani did not do enough to revive the cordial relations between Iran and Saudi Arabia. Under the reformist Muhammad Khatami, during the last years of 1990s and early 2000s, top-level bilateral relations improved (</w:t>
      </w:r>
      <w:proofErr w:type="spellStart"/>
      <w:r w:rsidRPr="005A2A49">
        <w:rPr>
          <w:sz w:val="16"/>
        </w:rPr>
        <w:t>Delpech</w:t>
      </w:r>
      <w:proofErr w:type="spellEnd"/>
      <w:r w:rsidRPr="005A2A49">
        <w:rPr>
          <w:sz w:val="16"/>
        </w:rPr>
        <w:t xml:space="preserve">, 2006, p. 79), leading the two nations to sign an agreement on regional security in April 2001. Then, in February 2002, </w:t>
      </w:r>
      <w:r w:rsidRPr="000B2DC1">
        <w:rPr>
          <w:u w:val="single"/>
        </w:rPr>
        <w:t>Prince Abdullah openly repudiated reference to Iran as part of the “Axis of Evil”</w:t>
      </w:r>
      <w:r w:rsidRPr="005A2A49">
        <w:rPr>
          <w:sz w:val="16"/>
        </w:rPr>
        <w:t xml:space="preserve"> (</w:t>
      </w:r>
      <w:proofErr w:type="spellStart"/>
      <w:r w:rsidRPr="005A2A49">
        <w:rPr>
          <w:sz w:val="16"/>
        </w:rPr>
        <w:t>Delpech</w:t>
      </w:r>
      <w:proofErr w:type="spellEnd"/>
      <w:r w:rsidRPr="005A2A49">
        <w:rPr>
          <w:sz w:val="16"/>
        </w:rPr>
        <w:t xml:space="preserve">, 2006, p. 79). The Persian Gulf States are nearer to Iran than other states and they have been thought of as being more concerned about Iran’s nuclear quest. </w:t>
      </w:r>
      <w:r w:rsidRPr="000B2DC1">
        <w:rPr>
          <w:u w:val="single"/>
        </w:rPr>
        <w:t>Soon after establishing a new theocratic model of government in 1979</w:t>
      </w:r>
      <w:r w:rsidRPr="005A2A49">
        <w:rPr>
          <w:sz w:val="16"/>
        </w:rPr>
        <w:t xml:space="preserve">, </w:t>
      </w:r>
      <w:r w:rsidRPr="000B2DC1">
        <w:rPr>
          <w:u w:val="single"/>
        </w:rPr>
        <w:t>the revolutionary leader Ayatollah Khomeini spoke openly against the Arab governments, questioned the legitimacy of the ruling monarchical families of the neighboring Persian Gulf States, and has continuously called for replacing these monarchical regimes with Islamic type of governments the way they had established in Iran. This attitude of the Iranian ruling class toward helping non state actors to oust the Saudi monarchy led to the deterioration of erstwhile cordial relations between the Saudi and Iranian governments</w:t>
      </w:r>
      <w:r w:rsidRPr="005A2A49">
        <w:rPr>
          <w:sz w:val="16"/>
        </w:rPr>
        <w:t xml:space="preserve">. </w:t>
      </w:r>
      <w:proofErr w:type="spellStart"/>
      <w:r w:rsidRPr="005A2A49">
        <w:rPr>
          <w:sz w:val="16"/>
        </w:rPr>
        <w:t>McNaugher</w:t>
      </w:r>
      <w:proofErr w:type="spellEnd"/>
      <w:r w:rsidRPr="005A2A49">
        <w:rPr>
          <w:sz w:val="16"/>
        </w:rPr>
        <w:t xml:space="preserve"> (1984) argues that the Persian Gulf countries are not militarily strong enough to defend their territorial integrity and sovereignty from external attack. He further points out that these countries often look abroad for ways of deterring threats and settling serious disputes among regional players (p. 517). The Gulf Cooperation Council (GCC) countries have mainly been promoting regionalism rather than conflict resolution among their members. </w:t>
      </w:r>
      <w:r w:rsidRPr="000B2DC1">
        <w:rPr>
          <w:highlight w:val="yellow"/>
          <w:u w:val="single"/>
        </w:rPr>
        <w:t>Saudi Arabia</w:t>
      </w:r>
      <w:r w:rsidRPr="005A2A49">
        <w:rPr>
          <w:sz w:val="16"/>
        </w:rPr>
        <w:t xml:space="preserve">, thus, ostensibly </w:t>
      </w:r>
      <w:r w:rsidRPr="000B2DC1">
        <w:rPr>
          <w:highlight w:val="yellow"/>
          <w:u w:val="single"/>
        </w:rPr>
        <w:t>has only the following</w:t>
      </w:r>
      <w:r w:rsidRPr="000B2DC1">
        <w:rPr>
          <w:u w:val="single"/>
        </w:rPr>
        <w:t xml:space="preserve"> </w:t>
      </w:r>
      <w:r w:rsidRPr="000B2DC1">
        <w:rPr>
          <w:highlight w:val="yellow"/>
          <w:u w:val="single"/>
        </w:rPr>
        <w:t>options</w:t>
      </w:r>
      <w:r w:rsidRPr="000B2DC1">
        <w:rPr>
          <w:u w:val="single"/>
        </w:rPr>
        <w:t xml:space="preserve"> in response to Iran’s nuclear quest: (1) ignore Iran’s nuclear quest; (2) increase its close association with the United States or formally accept U.S. protection against any external threat or attack; or (3) </w:t>
      </w:r>
      <w:r w:rsidRPr="000B2DC1">
        <w:rPr>
          <w:highlight w:val="yellow"/>
          <w:u w:val="single"/>
        </w:rPr>
        <w:t>develop its own nuclear program to counter the Iranian threat</w:t>
      </w:r>
      <w:r w:rsidRPr="005A2A49">
        <w:rPr>
          <w:sz w:val="16"/>
        </w:rPr>
        <w:t xml:space="preserve"> (Nuri, 2006, p. 22). </w:t>
      </w:r>
      <w:r w:rsidRPr="000B2DC1">
        <w:rPr>
          <w:u w:val="single"/>
        </w:rPr>
        <w:t xml:space="preserve">Due to the nature of distrust between Iran and Saudi Arabia, the </w:t>
      </w:r>
      <w:r w:rsidRPr="000B2DC1">
        <w:rPr>
          <w:b/>
          <w:iCs/>
          <w:u w:val="single"/>
          <w:bdr w:val="single" w:sz="18" w:space="0" w:color="auto"/>
        </w:rPr>
        <w:t>first option is not viable</w:t>
      </w:r>
      <w:r w:rsidRPr="005A2A49">
        <w:rPr>
          <w:sz w:val="16"/>
        </w:rPr>
        <w:t xml:space="preserve">. </w:t>
      </w:r>
      <w:r w:rsidRPr="000B2DC1">
        <w:rPr>
          <w:u w:val="single"/>
        </w:rPr>
        <w:t>The second option is also not viable after the Iran-U.S. rapprochement following the November deal and because Saudi Arabia wants to decrease its dependency on United States</w:t>
      </w:r>
      <w:r w:rsidRPr="005A2A49">
        <w:rPr>
          <w:sz w:val="16"/>
        </w:rPr>
        <w:t xml:space="preserve">. </w:t>
      </w:r>
      <w:r w:rsidRPr="000B2DC1">
        <w:rPr>
          <w:highlight w:val="yellow"/>
          <w:u w:val="single"/>
        </w:rPr>
        <w:t xml:space="preserve">The third option is the </w:t>
      </w:r>
      <w:r w:rsidRPr="000B2DC1">
        <w:rPr>
          <w:b/>
          <w:iCs/>
          <w:highlight w:val="yellow"/>
          <w:u w:val="single"/>
          <w:bdr w:val="single" w:sz="18" w:space="0" w:color="auto"/>
        </w:rPr>
        <w:t>most viable</w:t>
      </w:r>
      <w:r w:rsidRPr="000B2DC1">
        <w:rPr>
          <w:u w:val="single"/>
        </w:rPr>
        <w:t xml:space="preserve"> </w:t>
      </w:r>
      <w:r w:rsidRPr="000B2DC1">
        <w:rPr>
          <w:highlight w:val="yellow"/>
          <w:u w:val="single"/>
        </w:rPr>
        <w:t xml:space="preserve">but it is also the </w:t>
      </w:r>
      <w:r w:rsidRPr="000B2DC1">
        <w:rPr>
          <w:b/>
          <w:iCs/>
          <w:highlight w:val="yellow"/>
          <w:u w:val="single"/>
          <w:bdr w:val="single" w:sz="18" w:space="0" w:color="auto"/>
        </w:rPr>
        <w:t>most dangerous</w:t>
      </w:r>
      <w:r w:rsidRPr="000B2DC1">
        <w:rPr>
          <w:u w:val="single"/>
        </w:rPr>
        <w:t xml:space="preserve"> one</w:t>
      </w:r>
      <w:r w:rsidRPr="005A2A49">
        <w:rPr>
          <w:sz w:val="16"/>
        </w:rPr>
        <w:t xml:space="preserve">. In fact, </w:t>
      </w:r>
      <w:r w:rsidRPr="000B2DC1">
        <w:rPr>
          <w:u w:val="single"/>
        </w:rPr>
        <w:t>the worst-case implication of Iran’s nuclear program on the whole West Asian region would be that some important states like Saudi Arabia would opt to develop their own nuclear weapons program</w:t>
      </w:r>
      <w:r w:rsidRPr="005A2A49">
        <w:rPr>
          <w:sz w:val="16"/>
        </w:rPr>
        <w:t xml:space="preserve">. </w:t>
      </w:r>
      <w:r w:rsidRPr="000B2DC1">
        <w:rPr>
          <w:u w:val="single"/>
        </w:rPr>
        <w:t>Saudi Arabia is one of the most important, strongest, wealthiest, and biggest states in West Asia and it has the capability to initiate its own nuclear weapons program</w:t>
      </w:r>
      <w:r w:rsidRPr="005A2A49">
        <w:rPr>
          <w:sz w:val="16"/>
        </w:rPr>
        <w:t xml:space="preserve">, to balance Iranian nuclear power with the same nuclear-ready status. </w:t>
      </w:r>
      <w:r w:rsidRPr="000B2DC1">
        <w:rPr>
          <w:highlight w:val="yellow"/>
          <w:u w:val="single"/>
        </w:rPr>
        <w:t>This would</w:t>
      </w:r>
      <w:r w:rsidRPr="000B2DC1">
        <w:rPr>
          <w:u w:val="single"/>
        </w:rPr>
        <w:t xml:space="preserve"> </w:t>
      </w:r>
      <w:r w:rsidRPr="000B2DC1">
        <w:rPr>
          <w:highlight w:val="yellow"/>
          <w:u w:val="single"/>
        </w:rPr>
        <w:t xml:space="preserve">risk creating an </w:t>
      </w:r>
      <w:r w:rsidRPr="000B2DC1">
        <w:rPr>
          <w:b/>
          <w:iCs/>
          <w:highlight w:val="yellow"/>
          <w:u w:val="single"/>
          <w:bdr w:val="single" w:sz="18" w:space="0" w:color="auto"/>
        </w:rPr>
        <w:t>uncontrollable nuclear arms race</w:t>
      </w:r>
      <w:r w:rsidRPr="000B2DC1">
        <w:rPr>
          <w:u w:val="single"/>
        </w:rPr>
        <w:t xml:space="preserve"> in West Asia</w:t>
      </w:r>
      <w:r w:rsidRPr="005A2A49">
        <w:rPr>
          <w:sz w:val="16"/>
        </w:rPr>
        <w:t xml:space="preserve">, </w:t>
      </w:r>
      <w:r w:rsidRPr="000B2DC1">
        <w:rPr>
          <w:u w:val="single"/>
        </w:rPr>
        <w:t xml:space="preserve">making it the most dangerous region in the world because </w:t>
      </w:r>
      <w:r w:rsidRPr="000B2DC1">
        <w:rPr>
          <w:b/>
          <w:iCs/>
          <w:highlight w:val="yellow"/>
          <w:u w:val="single"/>
          <w:bdr w:val="single" w:sz="18" w:space="0" w:color="auto"/>
        </w:rPr>
        <w:t>even a minor incident can create havoc</w:t>
      </w:r>
      <w:r w:rsidRPr="000B2DC1">
        <w:rPr>
          <w:b/>
          <w:iCs/>
          <w:u w:val="single"/>
          <w:bdr w:val="single" w:sz="18" w:space="0" w:color="auto"/>
        </w:rPr>
        <w:t xml:space="preserve"> in the region</w:t>
      </w:r>
      <w:r w:rsidRPr="005A2A49">
        <w:rPr>
          <w:sz w:val="16"/>
        </w:rPr>
        <w:t>. No one can tell when the Saudi government might change its mind and start to develop its own nuclear weapons (</w:t>
      </w:r>
      <w:proofErr w:type="spellStart"/>
      <w:r w:rsidRPr="005A2A49">
        <w:rPr>
          <w:sz w:val="16"/>
        </w:rPr>
        <w:t>Bahgat</w:t>
      </w:r>
      <w:proofErr w:type="spellEnd"/>
      <w:r w:rsidRPr="005A2A49">
        <w:rPr>
          <w:sz w:val="16"/>
        </w:rPr>
        <w:t>, 2006, pp. 421–443; Russell, 2008, pp. 521–537), because Saudi Arabia has a long-standing tradition of hostility toward Iran that goes deeper than the issue of nuclear weapons (</w:t>
      </w:r>
      <w:proofErr w:type="spellStart"/>
      <w:r w:rsidRPr="005A2A49">
        <w:rPr>
          <w:sz w:val="16"/>
        </w:rPr>
        <w:t>Delpech</w:t>
      </w:r>
      <w:proofErr w:type="spellEnd"/>
      <w:r w:rsidRPr="005A2A49">
        <w:rPr>
          <w:sz w:val="16"/>
        </w:rPr>
        <w:t xml:space="preserve">, 2006, p. 79). Contending Positions Saudi Arabia’s ruling class is worried about possible preemptive strikes on Iran’s nuclear installations by the United States or Israel or by both of them, because in retaliation, the Iranian forces plus its mercenaries in the region might target U.S. strategic installations and military bases in the region, especially in the Persian Gulf States, including the U.S. Air Force base and headquarters in Qatar (Hersch, 2006, p. 42). In August 2002, the Iranian opposition group, Mujahedeen-e </w:t>
      </w:r>
      <w:proofErr w:type="spellStart"/>
      <w:r w:rsidRPr="005A2A49">
        <w:rPr>
          <w:sz w:val="16"/>
        </w:rPr>
        <w:t>Khalq</w:t>
      </w:r>
      <w:proofErr w:type="spellEnd"/>
      <w:r w:rsidRPr="005A2A49">
        <w:rPr>
          <w:sz w:val="16"/>
        </w:rPr>
        <w:t xml:space="preserve"> revealed that Iran’s hidden nuclear activities were causing discomfort among all its neighboring countries, including Saudi Arabia. </w:t>
      </w:r>
      <w:r w:rsidRPr="000B2DC1">
        <w:rPr>
          <w:u w:val="single"/>
        </w:rPr>
        <w:t>Saudi Arabia views Iran’s nuclear program as a significant effort toward the domination of the West Asian region</w:t>
      </w:r>
      <w:r w:rsidRPr="005A2A49">
        <w:rPr>
          <w:sz w:val="16"/>
        </w:rPr>
        <w:t xml:space="preserve">. </w:t>
      </w:r>
      <w:r w:rsidRPr="000B2DC1">
        <w:rPr>
          <w:u w:val="single"/>
        </w:rPr>
        <w:t>It</w:t>
      </w:r>
      <w:r w:rsidRPr="005A2A49">
        <w:rPr>
          <w:sz w:val="16"/>
        </w:rPr>
        <w:t xml:space="preserve">, thus, </w:t>
      </w:r>
      <w:r w:rsidRPr="000B2DC1">
        <w:rPr>
          <w:u w:val="single"/>
        </w:rPr>
        <w:t>took a clear and public stand against Iran’s nuclear quest</w:t>
      </w:r>
      <w:r w:rsidRPr="005A2A49">
        <w:rPr>
          <w:sz w:val="16"/>
        </w:rPr>
        <w:t>. After all, Saudi Arabia does not possess a nuclear weapons program and it has commitments as a non-NWS under the nuclear NPT signed in 1988. The Saudi government also signed the safeguards agreement in 2005 declaring that “the kingdom did not (possess) facilities, nuclear reactors or fissile materials,” stated that the kingdom was “anxious to cooperate continually with the IAEA,” and pledged to abide by the NPT (</w:t>
      </w:r>
      <w:proofErr w:type="spellStart"/>
      <w:r w:rsidRPr="005A2A49">
        <w:rPr>
          <w:sz w:val="16"/>
        </w:rPr>
        <w:t>Delpech</w:t>
      </w:r>
      <w:proofErr w:type="spellEnd"/>
      <w:r w:rsidRPr="005A2A49">
        <w:rPr>
          <w:sz w:val="16"/>
        </w:rPr>
        <w:t xml:space="preserve">, 2006, pp. 79–80). Saudi Arabia also supported the diplomatic talks between Iran and the Europeans, as failure by the international community to stop Iran’s nuclear quest will certainly have direct repercussions for Saudi Arabia. However, </w:t>
      </w:r>
      <w:r w:rsidRPr="000B2DC1">
        <w:rPr>
          <w:u w:val="single"/>
        </w:rPr>
        <w:t xml:space="preserve">Iran’s mastery of the nuclear fuel cycle may give impetus to the Saudi government to opt for nuclear technology. </w:t>
      </w:r>
      <w:r w:rsidRPr="000B2DC1">
        <w:rPr>
          <w:highlight w:val="yellow"/>
          <w:u w:val="single"/>
        </w:rPr>
        <w:t>If Saudi Arabia opts for its own nuclear program</w:t>
      </w:r>
      <w:r w:rsidRPr="000B2DC1">
        <w:rPr>
          <w:u w:val="single"/>
        </w:rPr>
        <w:t xml:space="preserve">, </w:t>
      </w:r>
      <w:r w:rsidRPr="000B2DC1">
        <w:rPr>
          <w:highlight w:val="yellow"/>
          <w:u w:val="single"/>
        </w:rPr>
        <w:t xml:space="preserve">its government might seek help from </w:t>
      </w:r>
      <w:r w:rsidRPr="000B2DC1">
        <w:rPr>
          <w:b/>
          <w:iCs/>
          <w:highlight w:val="yellow"/>
          <w:u w:val="single"/>
          <w:bdr w:val="single" w:sz="18" w:space="0" w:color="auto"/>
        </w:rPr>
        <w:t>Pakistani nuclear research scientists</w:t>
      </w:r>
      <w:r w:rsidRPr="005A2A49">
        <w:rPr>
          <w:sz w:val="16"/>
        </w:rPr>
        <w:t xml:space="preserve"> (</w:t>
      </w:r>
      <w:proofErr w:type="spellStart"/>
      <w:r w:rsidRPr="005A2A49">
        <w:rPr>
          <w:sz w:val="16"/>
        </w:rPr>
        <w:t>Sokolski</w:t>
      </w:r>
      <w:proofErr w:type="spellEnd"/>
      <w:r w:rsidRPr="005A2A49">
        <w:rPr>
          <w:sz w:val="16"/>
        </w:rPr>
        <w:t xml:space="preserve">, 2006, p. 33), </w:t>
      </w:r>
      <w:r w:rsidRPr="000B2DC1">
        <w:rPr>
          <w:u w:val="single"/>
        </w:rPr>
        <w:t>as there is a longstanding close relationship between the Saudi and Pakistani governments regarding nuclear technology</w:t>
      </w:r>
      <w:r w:rsidRPr="005A2A49">
        <w:rPr>
          <w:sz w:val="16"/>
        </w:rPr>
        <w:t>. It is believed that Saudi Arabia provided significant funds to Pakistan’s nuclear program from the outset, and it is quite well known that relations between the Saudi and Pakistani intelligence services have been close for a long time, with Saudi officials having visited Pakistani military nuclear sites several times (</w:t>
      </w:r>
      <w:proofErr w:type="spellStart"/>
      <w:r w:rsidRPr="005A2A49">
        <w:rPr>
          <w:sz w:val="16"/>
        </w:rPr>
        <w:t>Delpech</w:t>
      </w:r>
      <w:proofErr w:type="spellEnd"/>
      <w:r w:rsidRPr="005A2A49">
        <w:rPr>
          <w:sz w:val="16"/>
        </w:rPr>
        <w:t>, 2006, pp. 79–80). There were rumors in December 2004 that Saudi Arabia and Pakistan had signed an agreement by which Islamabad promised to help the kingdom develop nuclear technology and acquire missiles that could give it superiority in the regional balance of power (</w:t>
      </w:r>
      <w:proofErr w:type="spellStart"/>
      <w:r w:rsidRPr="005A2A49">
        <w:rPr>
          <w:sz w:val="16"/>
        </w:rPr>
        <w:t>Delpech</w:t>
      </w:r>
      <w:proofErr w:type="spellEnd"/>
      <w:r w:rsidRPr="005A2A49">
        <w:rPr>
          <w:sz w:val="16"/>
        </w:rPr>
        <w:t xml:space="preserve">, 2006, pp. 79–80). Iranian professor Abu Mohammed </w:t>
      </w:r>
      <w:proofErr w:type="spellStart"/>
      <w:r w:rsidRPr="005A2A49">
        <w:rPr>
          <w:sz w:val="16"/>
        </w:rPr>
        <w:t>Asgharkani</w:t>
      </w:r>
      <w:proofErr w:type="spellEnd"/>
      <w:r w:rsidRPr="005A2A49">
        <w:rPr>
          <w:sz w:val="16"/>
        </w:rPr>
        <w:t xml:space="preserve"> has stated that Iran’s efforts to acquire a nuclear weapon were stepped up when the Iranian government learned of such an agreement between Saudi Arabia and Pakistan (</w:t>
      </w:r>
      <w:proofErr w:type="spellStart"/>
      <w:r w:rsidRPr="005A2A49">
        <w:rPr>
          <w:sz w:val="16"/>
        </w:rPr>
        <w:t>Delpech</w:t>
      </w:r>
      <w:proofErr w:type="spellEnd"/>
      <w:r w:rsidRPr="005A2A49">
        <w:rPr>
          <w:sz w:val="16"/>
        </w:rPr>
        <w:t>, 2006, pp. 79–80). However, no confirmation has ever been given so far concerning such reports and the Saudi government denied it had such plans. The Saudi government said, “All radioactive products in Saudi Arabia are exclusively for the purpose of medical and petroleum research” (</w:t>
      </w:r>
      <w:proofErr w:type="spellStart"/>
      <w:r w:rsidRPr="005A2A49">
        <w:rPr>
          <w:sz w:val="16"/>
        </w:rPr>
        <w:t>Delpech</w:t>
      </w:r>
      <w:proofErr w:type="spellEnd"/>
      <w:r w:rsidRPr="005A2A49">
        <w:rPr>
          <w:sz w:val="16"/>
        </w:rPr>
        <w:t xml:space="preserve">, 2006, p. 81). Prince Bandar bin Sultan, the Saudi National Security Advisor, had wanted his government to join the coalition to stop Iran’s enrichment program (Cooper &amp; Rutenberg, 2007). But there were competing voices. In 2002, Prince </w:t>
      </w:r>
      <w:proofErr w:type="spellStart"/>
      <w:r w:rsidRPr="005A2A49">
        <w:rPr>
          <w:sz w:val="16"/>
        </w:rPr>
        <w:t>Naef</w:t>
      </w:r>
      <w:proofErr w:type="spellEnd"/>
      <w:r w:rsidRPr="005A2A49">
        <w:rPr>
          <w:sz w:val="16"/>
        </w:rPr>
        <w:t xml:space="preserve"> bin Ahmed Al-Saud, a colonel in the Saudi Arabian Armed Forces decried that Israel had a total monopoly on nuclear weapons in the West Asian region, noted that both the Pakistani and Indian governments refused to obey the nuclear nonproliferation regimes, and that both Iran and Iraq were trying to develop nuclear programs (Al-Saud, 2011, pp. 124–130). </w:t>
      </w:r>
      <w:proofErr w:type="spellStart"/>
      <w:r w:rsidRPr="005A2A49">
        <w:rPr>
          <w:sz w:val="16"/>
        </w:rPr>
        <w:t>Turki</w:t>
      </w:r>
      <w:proofErr w:type="spellEnd"/>
      <w:r w:rsidRPr="005A2A49">
        <w:rPr>
          <w:sz w:val="16"/>
        </w:rPr>
        <w:t xml:space="preserve"> al-Faisal, who was then in-charge of Saudi intelligence and became Saudi Arabia’s ambassador to Washington, said that the Arab states would start developing nuclear programs if the attempt to stop Iran’s nuclear quest does not succeed (see </w:t>
      </w:r>
      <w:proofErr w:type="spellStart"/>
      <w:r w:rsidRPr="005A2A49">
        <w:rPr>
          <w:sz w:val="16"/>
        </w:rPr>
        <w:t>Dagoni</w:t>
      </w:r>
      <w:proofErr w:type="spellEnd"/>
      <w:r w:rsidRPr="005A2A49">
        <w:rPr>
          <w:sz w:val="16"/>
        </w:rPr>
        <w:t>, 2012). He also conveyed in unofficial conversations with important British and U.S. officials that his government was ready to deal with the Iranian nuclear issue and will use all economic, diplomatic, and security resources to deal with the Iranian government’s ambitions to achieve regional power status on achieving the status of a NWS (</w:t>
      </w:r>
      <w:proofErr w:type="spellStart"/>
      <w:r w:rsidRPr="005A2A49">
        <w:rPr>
          <w:sz w:val="16"/>
        </w:rPr>
        <w:t>Dagoni</w:t>
      </w:r>
      <w:proofErr w:type="spellEnd"/>
      <w:r w:rsidRPr="005A2A49">
        <w:rPr>
          <w:sz w:val="16"/>
        </w:rPr>
        <w:t>, 2012). Mitchell Reiss argued that the Saudi government might follow Iran’s nuclear quest in anticipation of the failure of nuclear nonproliferation efforts in the region to stop Iran’s nuclear program (Reiss, 2004, pp. 3–4). Saudi nuclear abilities are not easy to understand, and there are few indirect statements that tell us that the Saudis tried to start and develop a nuclear program. The first secretary of the Saudi Arabian mission to the United Nations (UN) claimed in the early 1970s that the Saudi government had developed a nuclear program for military purposes (</w:t>
      </w:r>
      <w:proofErr w:type="spellStart"/>
      <w:r w:rsidRPr="005A2A49">
        <w:rPr>
          <w:sz w:val="16"/>
        </w:rPr>
        <w:t>Guzansky</w:t>
      </w:r>
      <w:proofErr w:type="spellEnd"/>
      <w:r w:rsidRPr="005A2A49">
        <w:rPr>
          <w:sz w:val="16"/>
        </w:rPr>
        <w:t>, 2012, p. 34). The prestigious newspaper, the Guardian also exposed some official papers that showed Saudis desperately seeking help and support from the US government on nuclear technology and extended deterrence, as it was believed that a party less directly involved in the regional politics can be trusted (</w:t>
      </w:r>
      <w:proofErr w:type="spellStart"/>
      <w:r w:rsidRPr="005A2A49">
        <w:rPr>
          <w:sz w:val="16"/>
        </w:rPr>
        <w:t>Huth</w:t>
      </w:r>
      <w:proofErr w:type="spellEnd"/>
      <w:r w:rsidRPr="005A2A49">
        <w:rPr>
          <w:sz w:val="16"/>
        </w:rPr>
        <w:t>, 1999, pp. 25–48; Morgan, 2003, p. 35).</w:t>
      </w:r>
    </w:p>
    <w:p w14:paraId="34A3F4FB" w14:textId="77777777" w:rsidR="000B2DC1" w:rsidRPr="00E51AAB" w:rsidRDefault="000B2DC1" w:rsidP="00E51AAB">
      <w:pPr>
        <w:rPr>
          <w:rStyle w:val="StyleUnderline"/>
          <w:b/>
          <w:bCs/>
        </w:rPr>
      </w:pPr>
    </w:p>
    <w:p w14:paraId="731B448E" w14:textId="77777777" w:rsidR="00537DF8" w:rsidRPr="00E51AAB" w:rsidRDefault="00537DF8" w:rsidP="00537DF8">
      <w:pPr>
        <w:rPr>
          <w:rStyle w:val="StyleUnderline"/>
          <w:b/>
          <w:bCs/>
        </w:rPr>
      </w:pPr>
    </w:p>
    <w:p w14:paraId="4B524E02" w14:textId="77777777" w:rsidR="003E2587" w:rsidRPr="003E2587" w:rsidRDefault="003E2587" w:rsidP="003E2587"/>
    <w:p w14:paraId="30EECCB6" w14:textId="77777777" w:rsidR="003E2587" w:rsidRPr="003E2587" w:rsidRDefault="003E2587" w:rsidP="003E2587"/>
    <w:p w14:paraId="047BA4BC" w14:textId="7E54E587" w:rsidR="00B32D8B" w:rsidRDefault="00B32D8B" w:rsidP="00B32D8B">
      <w:pPr>
        <w:pStyle w:val="Heading2"/>
      </w:pPr>
      <w:r>
        <w:t>AT: High Prices Good</w:t>
      </w:r>
    </w:p>
    <w:p w14:paraId="19F65D90" w14:textId="1B7017FC" w:rsidR="00B32D8B" w:rsidRDefault="00B32D8B" w:rsidP="00B32D8B"/>
    <w:p w14:paraId="3654DAA4" w14:textId="3C08035E" w:rsidR="00B32D8B" w:rsidRDefault="00094B0C" w:rsidP="00B32D8B">
      <w:pPr>
        <w:pStyle w:val="Heading4"/>
      </w:pPr>
      <w:r>
        <w:t xml:space="preserve">Circumstances of the price hike matter – if its about constrained supply, </w:t>
      </w:r>
      <w:proofErr w:type="spellStart"/>
      <w:r>
        <w:t>its</w:t>
      </w:r>
      <w:proofErr w:type="spellEnd"/>
      <w:r>
        <w:t xml:space="preserve"> dangerous</w:t>
      </w:r>
    </w:p>
    <w:p w14:paraId="0F5BC24E" w14:textId="4E39D0C6" w:rsidR="00B32D8B" w:rsidRDefault="00B32D8B" w:rsidP="00B32D8B"/>
    <w:p w14:paraId="1B0B1CBD" w14:textId="044311E5" w:rsidR="00B32D8B" w:rsidRDefault="00B32D8B" w:rsidP="00B32D8B">
      <w:pPr>
        <w:rPr>
          <w:rStyle w:val="Style13ptBold"/>
        </w:rPr>
      </w:pPr>
      <w:r>
        <w:rPr>
          <w:rStyle w:val="Style13ptBold"/>
        </w:rPr>
        <w:t xml:space="preserve">Curran and </w:t>
      </w:r>
      <w:proofErr w:type="spellStart"/>
      <w:r>
        <w:rPr>
          <w:rStyle w:val="Style13ptBold"/>
        </w:rPr>
        <w:t>Jamrisko</w:t>
      </w:r>
      <w:proofErr w:type="spellEnd"/>
      <w:r>
        <w:rPr>
          <w:rStyle w:val="Style13ptBold"/>
        </w:rPr>
        <w:t>, 2018</w:t>
      </w:r>
    </w:p>
    <w:p w14:paraId="649DAE0A" w14:textId="503AC79D" w:rsidR="00B32D8B" w:rsidRPr="00B32D8B" w:rsidRDefault="00B32D8B" w:rsidP="00B32D8B">
      <w:pPr>
        <w:rPr>
          <w:szCs w:val="32"/>
        </w:rPr>
      </w:pPr>
      <w:r w:rsidRPr="00B32D8B">
        <w:rPr>
          <w:szCs w:val="32"/>
        </w:rPr>
        <w:t xml:space="preserve">(Enda and Michelle, “What Oil at $100 a Barrel Would Mean for the Global Economy,” Bloomberg, 30 Sept. 2018, </w:t>
      </w:r>
      <w:hyperlink r:id="rId310" w:history="1">
        <w:r w:rsidRPr="00B32D8B">
          <w:rPr>
            <w:rStyle w:val="Hyperlink"/>
            <w:szCs w:val="32"/>
          </w:rPr>
          <w:t>https://www.bloomberg.com/news/articles/2018-09-30/what-oil-at-100-a-barrel-would-mean-for-the-world-economy</w:t>
        </w:r>
      </w:hyperlink>
      <w:r w:rsidRPr="00B32D8B">
        <w:rPr>
          <w:szCs w:val="32"/>
        </w:rPr>
        <w:t>)</w:t>
      </w:r>
    </w:p>
    <w:p w14:paraId="18ED756C" w14:textId="1D5D0D1A" w:rsidR="00B32D8B" w:rsidRPr="005A2A49" w:rsidRDefault="00B32D8B" w:rsidP="00094B0C">
      <w:pPr>
        <w:rPr>
          <w:sz w:val="16"/>
        </w:rPr>
      </w:pPr>
      <w:r w:rsidRPr="005A2A49">
        <w:rPr>
          <w:sz w:val="16"/>
        </w:rPr>
        <w:t xml:space="preserve">Rising </w:t>
      </w:r>
      <w:hyperlink r:id="rId311" w:tgtFrame="_blank" w:tooltip="Oil Traders Say $100 Coming as OPEC Strains to Fill Iran Gap (1)" w:history="1">
        <w:r w:rsidRPr="005A2A49">
          <w:rPr>
            <w:rStyle w:val="Hyperlink"/>
            <w:sz w:val="16"/>
            <w:szCs w:val="32"/>
          </w:rPr>
          <w:t>oil prices</w:t>
        </w:r>
      </w:hyperlink>
      <w:r w:rsidRPr="005A2A49">
        <w:rPr>
          <w:sz w:val="16"/>
        </w:rPr>
        <w:t xml:space="preserve"> are prompting forecasts of a return to $100 a barrel for the first time since 2014, creating both winners and losers in the world economy. Exporters of the fuel would enjoy bumper returns, giving a fillip to companies and government coffers. By contrast, </w:t>
      </w:r>
      <w:r w:rsidRPr="00094B0C">
        <w:rPr>
          <w:rStyle w:val="StyleUnderline"/>
          <w:b/>
          <w:bCs/>
        </w:rPr>
        <w:t xml:space="preserve">consuming nations would bear the cost </w:t>
      </w:r>
      <w:r w:rsidRPr="005A2A49">
        <w:rPr>
          <w:sz w:val="16"/>
        </w:rPr>
        <w:t xml:space="preserve">at the pump, potentially </w:t>
      </w:r>
      <w:r w:rsidRPr="00094B0C">
        <w:rPr>
          <w:rStyle w:val="StyleUnderline"/>
          <w:b/>
          <w:bCs/>
        </w:rPr>
        <w:t>fanning inflation and hurting demand</w:t>
      </w:r>
      <w:r w:rsidRPr="005A2A49">
        <w:rPr>
          <w:sz w:val="16"/>
        </w:rPr>
        <w:t xml:space="preserve">. The good news is that Bloomberg Economics </w:t>
      </w:r>
      <w:hyperlink r:id="rId312" w:tgtFrame="_blank" w:tooltip="GLOBAL INSIGHT: Modeling $100 Oil’s Impact on Global Growth, CPI" w:history="1">
        <w:r w:rsidRPr="005A2A49">
          <w:rPr>
            <w:rStyle w:val="Hyperlink"/>
            <w:sz w:val="16"/>
            <w:szCs w:val="32"/>
          </w:rPr>
          <w:t>found</w:t>
        </w:r>
      </w:hyperlink>
      <w:r w:rsidRPr="005A2A49">
        <w:rPr>
          <w:sz w:val="16"/>
        </w:rPr>
        <w:t xml:space="preserve"> that oil at $100 would mean less for global growth in 2018 than it did after the 2011 spike. That’s partly because economies are less reliant on energy and because the shale revolution cushioning the U.S. Ultimately, </w:t>
      </w:r>
      <w:r w:rsidRPr="00094B0C">
        <w:rPr>
          <w:rStyle w:val="StyleUnderline"/>
          <w:b/>
          <w:bCs/>
        </w:rPr>
        <w:t xml:space="preserve">much depends on </w:t>
      </w:r>
      <w:r w:rsidRPr="00094B0C">
        <w:rPr>
          <w:rStyle w:val="Emphasis"/>
        </w:rPr>
        <w:t>why</w:t>
      </w:r>
      <w:r w:rsidRPr="00094B0C">
        <w:rPr>
          <w:rStyle w:val="StyleUnderline"/>
          <w:b/>
          <w:bCs/>
        </w:rPr>
        <w:t xml:space="preserve"> prices are pushing higher</w:t>
      </w:r>
      <w:r w:rsidRPr="005A2A49">
        <w:rPr>
          <w:sz w:val="16"/>
        </w:rPr>
        <w:t xml:space="preserve">. </w:t>
      </w:r>
      <w:r w:rsidRPr="00094B0C">
        <w:rPr>
          <w:rStyle w:val="StyleUnderline"/>
          <w:b/>
          <w:bCs/>
        </w:rPr>
        <w:t>A shock amid constrained supply is a negative,</w:t>
      </w:r>
      <w:r w:rsidRPr="005A2A49">
        <w:rPr>
          <w:sz w:val="16"/>
        </w:rPr>
        <w:t xml:space="preserve"> but one due to robust demand just reflects solid growth. Both forces are now in play, driving Brent crude up about 22 percent this year. 1. What does it mean for global growth? </w:t>
      </w:r>
      <w:r w:rsidRPr="00094B0C">
        <w:rPr>
          <w:rStyle w:val="StyleUnderline"/>
          <w:b/>
          <w:bCs/>
        </w:rPr>
        <w:t>Higher oil prices would hurt</w:t>
      </w:r>
      <w:r w:rsidRPr="005A2A49">
        <w:rPr>
          <w:sz w:val="16"/>
        </w:rPr>
        <w:t xml:space="preserve"> household </w:t>
      </w:r>
      <w:r w:rsidRPr="00094B0C">
        <w:rPr>
          <w:rStyle w:val="StyleUnderline"/>
          <w:b/>
          <w:bCs/>
        </w:rPr>
        <w:t>incomes and</w:t>
      </w:r>
      <w:r w:rsidRPr="005A2A49">
        <w:rPr>
          <w:sz w:val="16"/>
        </w:rPr>
        <w:t xml:space="preserve"> consumer </w:t>
      </w:r>
      <w:r w:rsidRPr="00094B0C">
        <w:rPr>
          <w:rStyle w:val="StyleUnderline"/>
          <w:b/>
          <w:bCs/>
        </w:rPr>
        <w:t>spending</w:t>
      </w:r>
      <w:r w:rsidRPr="005A2A49">
        <w:rPr>
          <w:sz w:val="16"/>
        </w:rPr>
        <w:t xml:space="preserve">, but the impact would vary. </w:t>
      </w:r>
      <w:r w:rsidRPr="00094B0C">
        <w:rPr>
          <w:rStyle w:val="StyleUnderline"/>
          <w:b/>
          <w:bCs/>
        </w:rPr>
        <w:t>Europe is vulnerable given that many of the region’s countries are oil importers. China is the world’s biggest importer of oil and could expect an uptick in inflation</w:t>
      </w:r>
      <w:r w:rsidRPr="005A2A49">
        <w:rPr>
          <w:sz w:val="16"/>
        </w:rPr>
        <w:t xml:space="preserve">. There are also seasonal effects to consider, with winter looming in the Northern hemisphere. Consumers can switch energy sources to keep costs down, such as biofuels or natural gas, although not quickly. Indonesia already has </w:t>
      </w:r>
      <w:hyperlink r:id="rId313" w:tgtFrame="_blank" w:tooltip="Indonesia to Impose Import Curbs to Halt Currency’s Slide (1)" w:history="1">
        <w:r w:rsidRPr="005A2A49">
          <w:rPr>
            <w:rStyle w:val="Hyperlink"/>
            <w:sz w:val="16"/>
            <w:szCs w:val="32"/>
          </w:rPr>
          <w:t>instituted measures</w:t>
        </w:r>
      </w:hyperlink>
      <w:r w:rsidRPr="005A2A49">
        <w:rPr>
          <w:sz w:val="16"/>
        </w:rPr>
        <w:t xml:space="preserve"> to push more use of biofuels and limit the economy’s reliance on imported fuel. </w:t>
      </w:r>
      <w:r w:rsidRPr="00094B0C">
        <w:rPr>
          <w:rStyle w:val="StyleUnderline"/>
          <w:b/>
          <w:bCs/>
        </w:rPr>
        <w:t>For a sustained hit to global growth, economists say oil would need to hold above $100</w:t>
      </w:r>
      <w:r w:rsidRPr="005A2A49">
        <w:rPr>
          <w:sz w:val="16"/>
        </w:rPr>
        <w:t xml:space="preserve">. The dollar’s gain of this year doesn’t help though given crude is priced in greenbacks. 2. How can the world economy absorb oil at $100? Bloomberg Economics found that </w:t>
      </w:r>
      <w:r w:rsidRPr="00094B0C">
        <w:rPr>
          <w:rStyle w:val="StyleUnderline"/>
          <w:b/>
          <w:bCs/>
        </w:rPr>
        <w:t>$100 oil will do</w:t>
      </w:r>
      <w:r w:rsidRPr="005A2A49">
        <w:rPr>
          <w:sz w:val="16"/>
        </w:rPr>
        <w:t xml:space="preserve"> more </w:t>
      </w:r>
      <w:r w:rsidRPr="00094B0C">
        <w:rPr>
          <w:rStyle w:val="StyleUnderline"/>
          <w:b/>
          <w:bCs/>
        </w:rPr>
        <w:t>harm</w:t>
      </w:r>
      <w:r w:rsidRPr="005A2A49">
        <w:rPr>
          <w:sz w:val="16"/>
        </w:rPr>
        <w:t xml:space="preserve"> than good to global growth. Yet there are important differences in the condition of the world economy today compared with 2011. “The shale revolution, lower energy intensity, and higher general price levels mean the impact will be smaller than it once was,” economists led by Jamie Murray wrote in a recent report. “The price of a barrel will have to go much higher before global growth slips on an oil slick.” 3. How will Iran and Trump impact the market? </w:t>
      </w:r>
      <w:r w:rsidRPr="00094B0C">
        <w:rPr>
          <w:rStyle w:val="StyleUnderline"/>
          <w:b/>
          <w:bCs/>
        </w:rPr>
        <w:t>Geopolitics remains a wild card</w:t>
      </w:r>
      <w:r w:rsidRPr="005A2A49">
        <w:rPr>
          <w:sz w:val="16"/>
        </w:rPr>
        <w:t xml:space="preserve">. Renewed U.S. </w:t>
      </w:r>
      <w:r w:rsidRPr="00094B0C">
        <w:rPr>
          <w:rStyle w:val="StyleUnderline"/>
          <w:b/>
          <w:bCs/>
        </w:rPr>
        <w:t>sanctions on Iran are already crimping the Middle East nation’s oil exports</w:t>
      </w:r>
      <w:r w:rsidRPr="005A2A49">
        <w:rPr>
          <w:sz w:val="16"/>
        </w:rPr>
        <w:t xml:space="preserve">. While President Donald Trump is pressuring the Organization of Petroleum Exporting Countries to pump more, </w:t>
      </w:r>
      <w:r w:rsidRPr="00094B0C">
        <w:rPr>
          <w:rStyle w:val="StyleUnderline"/>
          <w:b/>
          <w:bCs/>
        </w:rPr>
        <w:t>there is limited spare production capacity.</w:t>
      </w:r>
      <w:r w:rsidRPr="005A2A49">
        <w:rPr>
          <w:sz w:val="16"/>
        </w:rPr>
        <w:t xml:space="preserve"> In addition, </w:t>
      </w:r>
      <w:r w:rsidRPr="00094B0C">
        <w:rPr>
          <w:rStyle w:val="StyleUnderline"/>
          <w:b/>
          <w:bCs/>
        </w:rPr>
        <w:t>supply from nations including Venezuela, Libya and Nigeria is being buffeted by economic collapse or civil unrest</w:t>
      </w:r>
      <w:r w:rsidRPr="005A2A49">
        <w:rPr>
          <w:sz w:val="16"/>
        </w:rPr>
        <w:t xml:space="preserve">. Still, Goldman Sachs analysts </w:t>
      </w:r>
      <w:hyperlink r:id="rId314" w:tgtFrame="_blank" w:tooltip="Goldman Sachs Pours Cold Water on Talk of $100 a Barrel Oil" w:history="1">
        <w:r w:rsidRPr="005A2A49">
          <w:rPr>
            <w:rStyle w:val="Hyperlink"/>
            <w:sz w:val="16"/>
            <w:szCs w:val="32"/>
          </w:rPr>
          <w:t>predict</w:t>
        </w:r>
      </w:hyperlink>
      <w:r w:rsidRPr="005A2A49">
        <w:rPr>
          <w:sz w:val="16"/>
        </w:rPr>
        <w:t xml:space="preserve"> $100 will not be passed. 4. Who wins from higher oil prices? Most of the biggest oil-producing nations are emerging economies. </w:t>
      </w:r>
      <w:r w:rsidRPr="00094B0C">
        <w:rPr>
          <w:rStyle w:val="StyleUnderline"/>
          <w:b/>
          <w:bCs/>
        </w:rPr>
        <w:t>Saudi Arabia leads the way</w:t>
      </w:r>
      <w:r w:rsidRPr="005A2A49">
        <w:rPr>
          <w:sz w:val="16"/>
        </w:rPr>
        <w:t xml:space="preserve"> with a net oil production that’s almost 21 percent of gross domestic product as of 2016 -- more than twice that of Russia, which is the next among 15 major emerging markets </w:t>
      </w:r>
      <w:hyperlink r:id="rId315" w:tgtFrame="_blank" w:tooltip="GLOBAL INSIGHT: Winners, Losers as Trump Hits Oil, Rates, Trade" w:history="1">
        <w:r w:rsidRPr="005A2A49">
          <w:rPr>
            <w:rStyle w:val="Hyperlink"/>
            <w:sz w:val="16"/>
            <w:szCs w:val="32"/>
          </w:rPr>
          <w:t>ranked</w:t>
        </w:r>
      </w:hyperlink>
      <w:r w:rsidRPr="005A2A49">
        <w:rPr>
          <w:sz w:val="16"/>
        </w:rPr>
        <w:t xml:space="preserve"> by Bloomberg Economics. Other winners could include Nigeria and Colombia. The increase in revenues will help to repair budgets and current account deficits, allowing governments to increase spending that will spur investment. 4. Who loses? </w:t>
      </w:r>
      <w:r w:rsidRPr="00094B0C">
        <w:rPr>
          <w:rStyle w:val="StyleUnderline"/>
          <w:b/>
          <w:bCs/>
        </w:rPr>
        <w:t>India, China, Taiwan, Chile, Turkey, Egypt and Ukraine are among the nations who would take a hit</w:t>
      </w:r>
      <w:r w:rsidRPr="005A2A49">
        <w:rPr>
          <w:sz w:val="16"/>
        </w:rPr>
        <w:t xml:space="preserve">. Paying more for oil will pressure current accounts and make economies more vulnerable to rising U.S. interest rates. Bloomberg Economics has ranked major emerging markets based on </w:t>
      </w:r>
      <w:hyperlink r:id="rId316" w:tgtFrame="_blank" w:tooltip="GLOBAL INSIGHT: Winners, Losers as Trump Hits Oil, Rates, Trade" w:history="1">
        <w:r w:rsidRPr="005A2A49">
          <w:rPr>
            <w:rStyle w:val="Hyperlink"/>
            <w:sz w:val="16"/>
            <w:szCs w:val="32"/>
          </w:rPr>
          <w:t>vulnerability</w:t>
        </w:r>
      </w:hyperlink>
      <w:r w:rsidRPr="005A2A49">
        <w:rPr>
          <w:sz w:val="16"/>
        </w:rPr>
        <w:t xml:space="preserve"> to shifts in oil prices, U.S. rates and protectionism. One of the biggest winners might also find itself on the losing end: </w:t>
      </w:r>
      <w:proofErr w:type="spellStart"/>
      <w:r w:rsidRPr="005A2A49">
        <w:rPr>
          <w:sz w:val="16"/>
        </w:rPr>
        <w:t>Oystein</w:t>
      </w:r>
      <w:proofErr w:type="spellEnd"/>
      <w:r w:rsidRPr="005A2A49">
        <w:rPr>
          <w:sz w:val="16"/>
        </w:rPr>
        <w:t xml:space="preserve"> Olsen, Norway’s central bank governor, </w:t>
      </w:r>
      <w:hyperlink r:id="rId317" w:tgtFrame="_blank" w:tooltip="Norway’s Central Bank Chief Now Fears the Return of $100 Oil (1)" w:history="1">
        <w:r w:rsidRPr="005A2A49">
          <w:rPr>
            <w:rStyle w:val="Hyperlink"/>
            <w:sz w:val="16"/>
            <w:szCs w:val="32"/>
          </w:rPr>
          <w:t>warned</w:t>
        </w:r>
      </w:hyperlink>
      <w:r w:rsidRPr="005A2A49">
        <w:rPr>
          <w:sz w:val="16"/>
        </w:rPr>
        <w:t xml:space="preserve"> that western Europe’s biggest petroleum producer risks problems if the industry takes its eyes off controlling costs. 5. What does it mean for the </w:t>
      </w:r>
      <w:proofErr w:type="spellStart"/>
      <w:r w:rsidRPr="005A2A49">
        <w:rPr>
          <w:sz w:val="16"/>
        </w:rPr>
        <w:t>the</w:t>
      </w:r>
      <w:proofErr w:type="spellEnd"/>
      <w:r w:rsidRPr="005A2A49">
        <w:rPr>
          <w:sz w:val="16"/>
        </w:rPr>
        <w:t xml:space="preserve"> world’s biggest economy? A run-up in oil prices poses a lot less of a risk to the U.S. than it used to, thanks to the boom in shale oil production. The old rule of thumb among economists was that a sustained $10 per barrel increase would shave about 0.3 percent off of U.S. output the following year. But tallies now, including that of Moody’s Analytics chief economist Mark </w:t>
      </w:r>
      <w:proofErr w:type="spellStart"/>
      <w:r w:rsidRPr="005A2A49">
        <w:rPr>
          <w:sz w:val="16"/>
        </w:rPr>
        <w:t>Zandi</w:t>
      </w:r>
      <w:proofErr w:type="spellEnd"/>
      <w:r w:rsidRPr="005A2A49">
        <w:rPr>
          <w:sz w:val="16"/>
        </w:rPr>
        <w:t xml:space="preserve">, pencil in a hit of around 0.1 percent. While the diminishing American reliance on imported oil has positive economic consequences at the industry level, poorer households would feel the weight of higher prices at the pump. They spend about 8 percent of their pre-tax income on gasoline, compared to about one percent for the top fifth of earners. 6. Will it lead to higher inflation around the world? Energy prices often carry a heavy weight in consumer price gauges, prompting policy makers including those at the Federal Reserve to focus simultaneously on core indexes that remove volatile energy costs. But a substantial run-up in oil prices could provide a more durable uptick for overall inflation if the costs filter through to transportation and utilities. 7. What does it mean for central banks? If stronger oil prices boost inflation, central bankers on balance will have one less reason to keep monetary policy loose. Among the most-exposed economies, central bankers in India already are warning about the impact as the nation’s biggest import item gets more expensive. Greater overall price pressures also could prompt faster monetary policy tightening in economies such as Thailand, Indonesia, the </w:t>
      </w:r>
      <w:hyperlink r:id="rId318" w:tgtFrame="_blank" w:tooltip="After Faulting Trump, Duterte Shifts Inflation Blame to Oil" w:history="1">
        <w:r w:rsidRPr="005A2A49">
          <w:rPr>
            <w:rStyle w:val="Hyperlink"/>
            <w:sz w:val="16"/>
            <w:szCs w:val="16"/>
          </w:rPr>
          <w:t>Philippines</w:t>
        </w:r>
      </w:hyperlink>
      <w:r w:rsidRPr="005A2A49">
        <w:rPr>
          <w:sz w:val="16"/>
          <w:szCs w:val="16"/>
        </w:rPr>
        <w:t xml:space="preserve"> and </w:t>
      </w:r>
      <w:hyperlink r:id="rId319" w:tgtFrame="_blank" w:tooltip="South Africa Holds Rate as Recession Trumps Market Turmoil (2)" w:history="1">
        <w:r w:rsidRPr="005A2A49">
          <w:rPr>
            <w:rStyle w:val="Hyperlink"/>
            <w:sz w:val="16"/>
            <w:szCs w:val="16"/>
          </w:rPr>
          <w:t>South Africa</w:t>
        </w:r>
      </w:hyperlink>
      <w:r w:rsidRPr="005A2A49">
        <w:rPr>
          <w:sz w:val="16"/>
          <w:szCs w:val="16"/>
        </w:rPr>
        <w:t>.</w:t>
      </w:r>
    </w:p>
    <w:p w14:paraId="15CC6C00" w14:textId="5E57EF66" w:rsidR="001D2BE1" w:rsidRDefault="001D2BE1" w:rsidP="00B32D8B">
      <w:pPr>
        <w:rPr>
          <w:szCs w:val="32"/>
        </w:rPr>
      </w:pPr>
    </w:p>
    <w:p w14:paraId="5B972E9E" w14:textId="53CDA53C" w:rsidR="001D2BE1" w:rsidRDefault="001D2BE1" w:rsidP="005A2A49">
      <w:pPr>
        <w:pStyle w:val="Heading4"/>
      </w:pPr>
      <w:r>
        <w:t>Lots of factors mean high prices now are bad</w:t>
      </w:r>
    </w:p>
    <w:p w14:paraId="3E19474C" w14:textId="4CE32ABB" w:rsidR="001D2BE1" w:rsidRDefault="001D2BE1" w:rsidP="001D2BE1">
      <w:pPr>
        <w:rPr>
          <w:rStyle w:val="Style13ptBold"/>
        </w:rPr>
      </w:pPr>
      <w:r>
        <w:rPr>
          <w:rStyle w:val="Style13ptBold"/>
        </w:rPr>
        <w:t>Strauss, 2019</w:t>
      </w:r>
    </w:p>
    <w:p w14:paraId="479195AB" w14:textId="7A6445C6" w:rsidR="001D2BE1" w:rsidRPr="001D2BE1" w:rsidRDefault="001D2BE1" w:rsidP="001D2BE1">
      <w:pPr>
        <w:rPr>
          <w:sz w:val="20"/>
          <w:szCs w:val="28"/>
        </w:rPr>
      </w:pPr>
      <w:r w:rsidRPr="001D2BE1">
        <w:rPr>
          <w:sz w:val="20"/>
          <w:szCs w:val="28"/>
        </w:rPr>
        <w:t xml:space="preserve">(Delphine, “Global economy shrugs off latest rise in oil prices,” Financial Times, 29 April 2019, </w:t>
      </w:r>
      <w:hyperlink r:id="rId320" w:history="1">
        <w:r w:rsidRPr="001D2BE1">
          <w:rPr>
            <w:rStyle w:val="Hyperlink"/>
            <w:sz w:val="20"/>
            <w:szCs w:val="28"/>
          </w:rPr>
          <w:t>https://www.ft.com/content/8a41c2ca-6844-11e9-a79d-04f350474d62</w:t>
        </w:r>
      </w:hyperlink>
      <w:r w:rsidRPr="001D2BE1">
        <w:rPr>
          <w:sz w:val="20"/>
          <w:szCs w:val="28"/>
        </w:rPr>
        <w:t>)</w:t>
      </w:r>
    </w:p>
    <w:p w14:paraId="3FD469CF" w14:textId="5819789A" w:rsidR="001D2BE1" w:rsidRPr="005A2A49" w:rsidRDefault="001D2BE1" w:rsidP="001D2BE1">
      <w:pPr>
        <w:rPr>
          <w:sz w:val="16"/>
        </w:rPr>
      </w:pPr>
      <w:r w:rsidRPr="005A2A49">
        <w:rPr>
          <w:sz w:val="16"/>
        </w:rPr>
        <w:t xml:space="preserve">As recently as five years ago, taking a large producer such as Venezuela out of the market would have pushed prices above $100, but now the impact was limited, Prof Butler said. If oil prices settled around $70 a barrel, they would in real terms be 50 per cent below their level five years ago and barely changed from 40 years ago, he added. But some analysts say that </w:t>
      </w:r>
      <w:r w:rsidRPr="001D2BE1">
        <w:rPr>
          <w:rStyle w:val="StyleUnderline"/>
          <w:b/>
          <w:bCs/>
        </w:rPr>
        <w:t>an oil shock, even if less damaging than in the past, could pose a threat to the fragile global expansion.</w:t>
      </w:r>
      <w:r w:rsidRPr="005A2A49">
        <w:rPr>
          <w:sz w:val="16"/>
        </w:rPr>
        <w:t xml:space="preserve"> Jason </w:t>
      </w:r>
      <w:proofErr w:type="spellStart"/>
      <w:r w:rsidRPr="001D2BE1">
        <w:rPr>
          <w:rStyle w:val="StyleUnderline"/>
          <w:b/>
          <w:bCs/>
        </w:rPr>
        <w:t>Bordoff</w:t>
      </w:r>
      <w:proofErr w:type="spellEnd"/>
      <w:r w:rsidRPr="001D2BE1">
        <w:rPr>
          <w:rStyle w:val="StyleUnderline"/>
          <w:b/>
          <w:bCs/>
        </w:rPr>
        <w:t xml:space="preserve">, a professor at Columbia University </w:t>
      </w:r>
      <w:r w:rsidRPr="005A2A49">
        <w:rPr>
          <w:sz w:val="16"/>
        </w:rPr>
        <w:t xml:space="preserve">who advised the Obama administration on energy, </w:t>
      </w:r>
      <w:r w:rsidRPr="001D2BE1">
        <w:rPr>
          <w:rStyle w:val="StyleUnderline"/>
          <w:b/>
          <w:bCs/>
        </w:rPr>
        <w:t>said prices could be higher and more volatile in the longer term</w:t>
      </w:r>
      <w:r w:rsidRPr="005A2A49">
        <w:rPr>
          <w:sz w:val="16"/>
        </w:rPr>
        <w:t xml:space="preserve">. </w:t>
      </w:r>
      <w:r w:rsidRPr="001D2BE1">
        <w:rPr>
          <w:rStyle w:val="StyleUnderline"/>
          <w:b/>
          <w:bCs/>
        </w:rPr>
        <w:t>US shale production would not grow fast enough to absorb new demand</w:t>
      </w:r>
      <w:r w:rsidRPr="005A2A49">
        <w:rPr>
          <w:sz w:val="16"/>
        </w:rPr>
        <w:t xml:space="preserve"> indefinitely, he said. Nor could shale companies be relied on to crank up production whenever prices rose. Although their ability to do this has helped cap prices in recent years, as established oil groups took over from smaller producers they might be less inclined to carry the costs of scaling up and down. Analysts at Oxford Economics, the consultancy, argue there is a risk of a more immediate, if </w:t>
      </w:r>
      <w:proofErr w:type="spellStart"/>
      <w:r w:rsidRPr="005A2A49">
        <w:rPr>
          <w:sz w:val="16"/>
        </w:rPr>
        <w:t>shortlived</w:t>
      </w:r>
      <w:proofErr w:type="spellEnd"/>
      <w:r w:rsidRPr="005A2A49">
        <w:rPr>
          <w:sz w:val="16"/>
        </w:rPr>
        <w:t xml:space="preserve">, price rise, saying </w:t>
      </w:r>
      <w:r w:rsidRPr="001D2BE1">
        <w:rPr>
          <w:rStyle w:val="StyleUnderline"/>
          <w:b/>
          <w:bCs/>
        </w:rPr>
        <w:t>it would take only “one more shock to supply</w:t>
      </w:r>
      <w:r w:rsidRPr="005A2A49">
        <w:rPr>
          <w:sz w:val="16"/>
        </w:rPr>
        <w:t xml:space="preserve">”, such as unrest in Nigeria’s Delta region, </w:t>
      </w:r>
      <w:r w:rsidRPr="001D2BE1">
        <w:rPr>
          <w:rStyle w:val="StyleUnderline"/>
          <w:b/>
          <w:bCs/>
        </w:rPr>
        <w:t>to push prices above $100 a barrel</w:t>
      </w:r>
      <w:r w:rsidRPr="005A2A49">
        <w:rPr>
          <w:sz w:val="16"/>
        </w:rPr>
        <w:t xml:space="preserve"> this year. They estimate </w:t>
      </w:r>
      <w:r w:rsidRPr="001D2BE1">
        <w:rPr>
          <w:rStyle w:val="StyleUnderline"/>
          <w:b/>
          <w:bCs/>
        </w:rPr>
        <w:t>this would leave global growth 0.6 per cent lower by the end of 2020 and drive the sharpest increase in global inflation since 2011</w:t>
      </w:r>
      <w:r w:rsidRPr="005A2A49">
        <w:rPr>
          <w:sz w:val="16"/>
        </w:rPr>
        <w:t xml:space="preserve">. Although most analysts think $100 oil is very unlikely at present, Oxford Economics’ analysis illustrates the effects any price rise could have on the global economy. Both </w:t>
      </w:r>
      <w:r w:rsidRPr="001D2BE1">
        <w:rPr>
          <w:rStyle w:val="Emphasis"/>
        </w:rPr>
        <w:t>the</w:t>
      </w:r>
      <w:r w:rsidRPr="005A2A49">
        <w:rPr>
          <w:sz w:val="16"/>
        </w:rPr>
        <w:t xml:space="preserve"> overall </w:t>
      </w:r>
      <w:r w:rsidRPr="001D2BE1">
        <w:rPr>
          <w:rStyle w:val="Emphasis"/>
        </w:rPr>
        <w:t>impact</w:t>
      </w:r>
      <w:r w:rsidRPr="005A2A49">
        <w:rPr>
          <w:sz w:val="16"/>
        </w:rPr>
        <w:t xml:space="preserve">, and the pattern of winners and losers, </w:t>
      </w:r>
      <w:r w:rsidRPr="001D2BE1">
        <w:rPr>
          <w:rStyle w:val="Emphasis"/>
        </w:rPr>
        <w:t>has changed significantly in the past decade</w:t>
      </w:r>
      <w:r w:rsidRPr="005A2A49">
        <w:rPr>
          <w:sz w:val="16"/>
        </w:rPr>
        <w:t xml:space="preserve">. Oil producers, whose public finances were strained following the 2014 drop in prices, might now be more likely to spend extra budget revenues, cushioning the impact of price swings on global demand. The eurozone is likely to be less vulnerable. Consumption and production have become less oil intensive, with growth increasingly driven by services, and </w:t>
      </w:r>
      <w:proofErr w:type="spellStart"/>
      <w:r w:rsidRPr="005A2A49">
        <w:rPr>
          <w:sz w:val="16"/>
        </w:rPr>
        <w:t>labour</w:t>
      </w:r>
      <w:proofErr w:type="spellEnd"/>
      <w:r w:rsidRPr="005A2A49">
        <w:rPr>
          <w:sz w:val="16"/>
        </w:rPr>
        <w:t xml:space="preserve"> markets are in better shape. The European Central Bank said last September that a stable price of $75 a barrel would have little effect on real incomes or consumption. The biggest losers would be </w:t>
      </w:r>
      <w:r w:rsidRPr="001D2BE1">
        <w:rPr>
          <w:rStyle w:val="StyleUnderline"/>
          <w:b/>
          <w:bCs/>
        </w:rPr>
        <w:t>oil-importing emerging economies</w:t>
      </w:r>
      <w:r w:rsidRPr="005A2A49">
        <w:rPr>
          <w:sz w:val="16"/>
        </w:rPr>
        <w:t xml:space="preserve">. With oil at $100, both Turkey and Argentina </w:t>
      </w:r>
      <w:r w:rsidRPr="001D2BE1">
        <w:rPr>
          <w:rStyle w:val="StyleUnderline"/>
          <w:b/>
          <w:bCs/>
        </w:rPr>
        <w:t>would lose close to 1 per cent of GDP</w:t>
      </w:r>
      <w:r w:rsidRPr="005A2A49">
        <w:rPr>
          <w:sz w:val="16"/>
        </w:rPr>
        <w:t xml:space="preserve">, according to Oxford Economics. The hit to growth in </w:t>
      </w:r>
      <w:r w:rsidRPr="001D2BE1">
        <w:rPr>
          <w:rStyle w:val="StyleUnderline"/>
          <w:b/>
          <w:bCs/>
        </w:rPr>
        <w:t>China and India would be similar</w:t>
      </w:r>
      <w:r w:rsidRPr="005A2A49">
        <w:rPr>
          <w:sz w:val="16"/>
        </w:rPr>
        <w:t xml:space="preserve">, it said. </w:t>
      </w:r>
      <w:r w:rsidRPr="001D2BE1">
        <w:rPr>
          <w:rStyle w:val="StyleUnderline"/>
          <w:b/>
          <w:bCs/>
        </w:rPr>
        <w:t>An oil-induced slowdown</w:t>
      </w:r>
      <w:r w:rsidRPr="005A2A49">
        <w:rPr>
          <w:sz w:val="16"/>
        </w:rPr>
        <w:t xml:space="preserve"> in these countries </w:t>
      </w:r>
      <w:r w:rsidRPr="001D2BE1">
        <w:rPr>
          <w:rStyle w:val="StyleUnderline"/>
          <w:b/>
          <w:bCs/>
        </w:rPr>
        <w:t>would be far more damaging now than in the past</w:t>
      </w:r>
      <w:r w:rsidRPr="005A2A49">
        <w:rPr>
          <w:sz w:val="16"/>
        </w:rPr>
        <w:t>, since they are more integrated into the global economy than previously. But the most significant change in the past decade has been in the link between oil prices and US growth. US interests used to be clear cut: a rise in gasoline prices rapidly hit GDP through its effect on consumers. The 2014 oil slump could have been expected to add about 1 percentage point to output growth. But research published by the Brookings Institution showed the net stimulus was close to zero, because gains for consumers were offset by a dramatic decline in investment by the oil sector. Gasoline prices remain a big issue in an election year, but with the US set to become a net exporter, politicians must now weigh the interests of consumers against those of oil producers and their workers. “</w:t>
      </w:r>
      <w:r w:rsidRPr="001D2BE1">
        <w:rPr>
          <w:rStyle w:val="StyleUnderline"/>
          <w:b/>
          <w:bCs/>
        </w:rPr>
        <w:t>The political costs are high</w:t>
      </w:r>
      <w:r w:rsidRPr="005A2A49">
        <w:rPr>
          <w:sz w:val="16"/>
        </w:rPr>
        <w:t>er than the economic costs,” said Andreas Economou, at the Oxford Institute for Energy Studies, noting that while the interests of oil consuming and oil producing [US] states were diverging, “consumers dominate in the swing states that any candidate would want to secure”.</w:t>
      </w:r>
    </w:p>
    <w:p w14:paraId="64347E11" w14:textId="4CD52F03" w:rsidR="001D2BE1" w:rsidRDefault="001D2BE1" w:rsidP="001D2BE1"/>
    <w:p w14:paraId="297961F4" w14:textId="7676B77A" w:rsidR="001D2BE1" w:rsidRDefault="001D2BE1" w:rsidP="001D2BE1">
      <w:pPr>
        <w:pStyle w:val="Heading4"/>
      </w:pPr>
      <w:r>
        <w:t xml:space="preserve">Price spikes crush competition and demand and have increasingly complicated geopolitical effects </w:t>
      </w:r>
    </w:p>
    <w:p w14:paraId="17AC79E5" w14:textId="1348CD82" w:rsidR="001D2BE1" w:rsidRDefault="001D2BE1" w:rsidP="001D2BE1">
      <w:r w:rsidRPr="005A2A49">
        <w:rPr>
          <w:sz w:val="18"/>
          <w:szCs w:val="18"/>
        </w:rPr>
        <w:t xml:space="preserve">*AND basically all the evidence that says we’ll survive price hikes assumes Saudi oil fills in which </w:t>
      </w:r>
      <w:r w:rsidR="00540F58" w:rsidRPr="005A2A49">
        <w:rPr>
          <w:sz w:val="18"/>
          <w:szCs w:val="18"/>
        </w:rPr>
        <w:t xml:space="preserve">in this case it won’t </w:t>
      </w:r>
    </w:p>
    <w:p w14:paraId="2A30D42C" w14:textId="06BA5021" w:rsidR="001D2BE1" w:rsidRDefault="001D2BE1" w:rsidP="001D2BE1">
      <w:pPr>
        <w:rPr>
          <w:rStyle w:val="Style13ptBold"/>
        </w:rPr>
      </w:pPr>
      <w:proofErr w:type="spellStart"/>
      <w:r>
        <w:rPr>
          <w:rStyle w:val="Style13ptBold"/>
        </w:rPr>
        <w:t>Paraskova</w:t>
      </w:r>
      <w:proofErr w:type="spellEnd"/>
      <w:r>
        <w:rPr>
          <w:rStyle w:val="Style13ptBold"/>
        </w:rPr>
        <w:t>, 2018</w:t>
      </w:r>
    </w:p>
    <w:p w14:paraId="25CAE85C" w14:textId="1081C5FE" w:rsidR="00540F58" w:rsidRPr="00540F58" w:rsidRDefault="00540F58" w:rsidP="00540F58">
      <w:pPr>
        <w:rPr>
          <w:szCs w:val="32"/>
        </w:rPr>
      </w:pPr>
      <w:r w:rsidRPr="00540F58">
        <w:rPr>
          <w:szCs w:val="32"/>
        </w:rPr>
        <w:t>(</w:t>
      </w:r>
      <w:proofErr w:type="spellStart"/>
      <w:r w:rsidRPr="00540F58">
        <w:rPr>
          <w:szCs w:val="32"/>
        </w:rPr>
        <w:t>Tsvetana</w:t>
      </w:r>
      <w:proofErr w:type="spellEnd"/>
      <w:r w:rsidRPr="00540F58">
        <w:rPr>
          <w:szCs w:val="32"/>
        </w:rPr>
        <w:t xml:space="preserve">, “Total: Oil Could Rise To $100 And That’s Bad News,” Oil Price, 27 Sept. 2018, </w:t>
      </w:r>
      <w:hyperlink r:id="rId321" w:history="1">
        <w:r w:rsidRPr="00540F58">
          <w:rPr>
            <w:rStyle w:val="Hyperlink"/>
            <w:szCs w:val="32"/>
          </w:rPr>
          <w:t>https://oilprice.com/Energy/Oil-Prices/Total-Oil-Could-Rise-100-And-Thats-Bad-News.html</w:t>
        </w:r>
      </w:hyperlink>
      <w:r w:rsidRPr="00540F58">
        <w:rPr>
          <w:szCs w:val="32"/>
        </w:rPr>
        <w:t>)</w:t>
      </w:r>
    </w:p>
    <w:p w14:paraId="4A3E2FA1" w14:textId="5D8BB894" w:rsidR="001D2BE1" w:rsidRPr="00540F58" w:rsidRDefault="001D2BE1" w:rsidP="00540F58">
      <w:pPr>
        <w:rPr>
          <w:rStyle w:val="StyleUnderline"/>
          <w:b/>
          <w:bCs/>
        </w:rPr>
      </w:pPr>
      <w:r w:rsidRPr="005A2A49">
        <w:rPr>
          <w:sz w:val="16"/>
        </w:rPr>
        <w:t xml:space="preserve">Supply disruptions and the lag time associated with OPEC’s ability to increase production could send oil prices to </w:t>
      </w:r>
      <w:r w:rsidRPr="001D2BE1">
        <w:rPr>
          <w:rStyle w:val="StyleUnderline"/>
          <w:b/>
          <w:bCs/>
        </w:rPr>
        <w:t>$100 a barrel</w:t>
      </w:r>
      <w:r w:rsidRPr="005A2A49">
        <w:rPr>
          <w:sz w:val="16"/>
        </w:rPr>
        <w:t xml:space="preserve">, but this </w:t>
      </w:r>
      <w:r w:rsidRPr="001D2BE1">
        <w:rPr>
          <w:rStyle w:val="StyleUnderline"/>
          <w:b/>
          <w:bCs/>
        </w:rPr>
        <w:t xml:space="preserve">isn’t good news for the economy </w:t>
      </w:r>
      <w:r w:rsidRPr="005A2A49">
        <w:rPr>
          <w:sz w:val="16"/>
        </w:rPr>
        <w:t xml:space="preserve">and the oil industry, Total’s chief executive Patrick </w:t>
      </w:r>
      <w:proofErr w:type="spellStart"/>
      <w:r w:rsidRPr="005A2A49">
        <w:rPr>
          <w:sz w:val="16"/>
        </w:rPr>
        <w:t>Pouyanne</w:t>
      </w:r>
      <w:proofErr w:type="spellEnd"/>
      <w:r w:rsidRPr="005A2A49">
        <w:rPr>
          <w:sz w:val="16"/>
        </w:rPr>
        <w:t xml:space="preserve"> told </w:t>
      </w:r>
      <w:hyperlink r:id="rId322" w:tgtFrame="_blank" w:history="1">
        <w:r w:rsidRPr="005A2A49">
          <w:rPr>
            <w:rStyle w:val="Hyperlink"/>
            <w:sz w:val="16"/>
            <w:szCs w:val="32"/>
          </w:rPr>
          <w:t>Bloomberg</w:t>
        </w:r>
      </w:hyperlink>
      <w:r w:rsidRPr="005A2A49">
        <w:rPr>
          <w:sz w:val="16"/>
        </w:rPr>
        <w:t xml:space="preserve"> in an interview. Disruptions in supply coming from Iran, Venezuela, and Libya give strong support to oil prices and they may head into triple-digit territory, according to </w:t>
      </w:r>
      <w:proofErr w:type="spellStart"/>
      <w:r w:rsidRPr="005A2A49">
        <w:rPr>
          <w:sz w:val="16"/>
        </w:rPr>
        <w:t>Pouyanne</w:t>
      </w:r>
      <w:proofErr w:type="spellEnd"/>
      <w:r w:rsidRPr="005A2A49">
        <w:rPr>
          <w:sz w:val="16"/>
        </w:rPr>
        <w:t xml:space="preserve">, who reminded Bloomberg television that he predicted this development as early as in June this year. On the other hand, although OPEC has pledged to boost production, output hasn’t increased so much, </w:t>
      </w:r>
      <w:proofErr w:type="spellStart"/>
      <w:r w:rsidRPr="005A2A49">
        <w:rPr>
          <w:sz w:val="16"/>
        </w:rPr>
        <w:t>Pouyanne</w:t>
      </w:r>
      <w:proofErr w:type="spellEnd"/>
      <w:r w:rsidRPr="005A2A49">
        <w:rPr>
          <w:sz w:val="16"/>
        </w:rPr>
        <w:t xml:space="preserve"> told Bloomberg. </w:t>
      </w:r>
      <w:r w:rsidRPr="001D2BE1">
        <w:rPr>
          <w:rStyle w:val="StyleUnderline"/>
          <w:b/>
          <w:bCs/>
        </w:rPr>
        <w:t>Saudi Arabia has capacity of 11 million bpd, but boosting production from current levels would need time</w:t>
      </w:r>
      <w:r w:rsidRPr="005A2A49">
        <w:rPr>
          <w:sz w:val="16"/>
        </w:rPr>
        <w:t>, because they have to mobilize rigs. “</w:t>
      </w:r>
      <w:r w:rsidRPr="001D2BE1">
        <w:rPr>
          <w:rStyle w:val="StyleUnderline"/>
          <w:b/>
          <w:bCs/>
        </w:rPr>
        <w:t>You don’t push a button and then oil flows. It’s more complex than that</w:t>
      </w:r>
      <w:r w:rsidRPr="005A2A49">
        <w:rPr>
          <w:sz w:val="16"/>
        </w:rPr>
        <w:t xml:space="preserve">,” </w:t>
      </w:r>
      <w:proofErr w:type="spellStart"/>
      <w:r w:rsidRPr="005A2A49">
        <w:rPr>
          <w:sz w:val="16"/>
        </w:rPr>
        <w:t>Pouyanne</w:t>
      </w:r>
      <w:proofErr w:type="spellEnd"/>
      <w:r w:rsidRPr="005A2A49">
        <w:rPr>
          <w:sz w:val="16"/>
        </w:rPr>
        <w:t xml:space="preserve"> said. </w:t>
      </w:r>
      <w:r w:rsidRPr="00540F58">
        <w:rPr>
          <w:rStyle w:val="StyleUnderline"/>
          <w:b/>
          <w:bCs/>
        </w:rPr>
        <w:t>Total’s chief executive believes that $100 oil is a real possibility, but he is not especially thrilled with it. “I’m not sure it’s good news, by the way, for the world economy, even for the oil industry,</w:t>
      </w:r>
      <w:r w:rsidRPr="005A2A49">
        <w:rPr>
          <w:sz w:val="16"/>
        </w:rPr>
        <w:t xml:space="preserve"> because you know, </w:t>
      </w:r>
      <w:r w:rsidRPr="00540F58">
        <w:rPr>
          <w:rStyle w:val="StyleUnderline"/>
          <w:b/>
          <w:bCs/>
        </w:rPr>
        <w:t>when price goes too high then you open the door to your competitors and competition and demand will fall</w:t>
      </w:r>
      <w:r w:rsidRPr="005A2A49">
        <w:rPr>
          <w:sz w:val="16"/>
        </w:rPr>
        <w:t xml:space="preserve"> again,” the manager said. </w:t>
      </w:r>
      <w:hyperlink r:id="rId323" w:history="1">
        <w:r w:rsidRPr="005A2A49">
          <w:rPr>
            <w:rStyle w:val="Hyperlink"/>
            <w:sz w:val="16"/>
            <w:szCs w:val="32"/>
          </w:rPr>
          <w:t>Related: $80 Oil: Increased Investment Or Demand Destruction?</w:t>
        </w:r>
      </w:hyperlink>
      <w:r w:rsidRPr="005A2A49">
        <w:rPr>
          <w:sz w:val="16"/>
        </w:rPr>
        <w:t xml:space="preserve"> </w:t>
      </w:r>
      <w:proofErr w:type="spellStart"/>
      <w:r w:rsidRPr="005A2A49">
        <w:rPr>
          <w:sz w:val="16"/>
        </w:rPr>
        <w:t>Pouyanne</w:t>
      </w:r>
      <w:proofErr w:type="spellEnd"/>
      <w:r w:rsidRPr="005A2A49">
        <w:rPr>
          <w:sz w:val="16"/>
        </w:rPr>
        <w:t xml:space="preserve"> is joining a growing number of industry executives and analysts who have started to predict that $100 is now a real possibility, with Iranian sanctions expected to remove more than 1 million bpd from the oil market, on top of the likelihood that Venezuela’s production will drop further and Libya’s supply will face further interruptions thanks to security troubles. In a tightening oil market, this past weekend an OPEC/non-OPEC panel congratulated itself on the job well done so far, and </w:t>
      </w:r>
      <w:hyperlink r:id="rId324" w:tgtFrame="_blank" w:history="1">
        <w:r w:rsidRPr="005A2A49">
          <w:rPr>
            <w:rStyle w:val="Hyperlink"/>
            <w:sz w:val="16"/>
            <w:szCs w:val="32"/>
          </w:rPr>
          <w:t>said</w:t>
        </w:r>
      </w:hyperlink>
      <w:r w:rsidRPr="005A2A49">
        <w:rPr>
          <w:sz w:val="16"/>
        </w:rPr>
        <w:t xml:space="preserve"> it was satisfied with the “overall healthy balance between supply and demand,” snubbing calls by U.S. President Donald Trump to lower oil prices. The wait-and-see approach by OPEC and Russia sent oil prices surging to their highest in four years, and major oil traders started to call </w:t>
      </w:r>
      <w:hyperlink r:id="rId325" w:tgtFrame="_blank" w:history="1">
        <w:r w:rsidRPr="00540F58">
          <w:rPr>
            <w:rStyle w:val="StyleUnderline"/>
            <w:b/>
            <w:bCs/>
          </w:rPr>
          <w:t>$100 oil</w:t>
        </w:r>
      </w:hyperlink>
      <w:r w:rsidRPr="005A2A49">
        <w:rPr>
          <w:sz w:val="16"/>
        </w:rPr>
        <w:t xml:space="preserve">, saying it </w:t>
      </w:r>
      <w:r w:rsidRPr="00540F58">
        <w:rPr>
          <w:rStyle w:val="StyleUnderline"/>
          <w:b/>
          <w:bCs/>
        </w:rPr>
        <w:t>could be here soon amid higher market and geopolitical risks.</w:t>
      </w:r>
    </w:p>
    <w:p w14:paraId="04E9D53D" w14:textId="77777777" w:rsidR="001D2BE1" w:rsidRDefault="001D2BE1" w:rsidP="001D2BE1"/>
    <w:p w14:paraId="084363BD" w14:textId="1C55ED1B" w:rsidR="001D2BE1" w:rsidRDefault="001D2BE1" w:rsidP="001D2BE1"/>
    <w:p w14:paraId="2775D510" w14:textId="77777777" w:rsidR="001D2BE1" w:rsidRPr="001D2BE1" w:rsidRDefault="001D2BE1" w:rsidP="001D2BE1"/>
    <w:p w14:paraId="66E1E6C8" w14:textId="77777777" w:rsidR="001D2BE1" w:rsidRPr="001D2BE1" w:rsidRDefault="001D2BE1" w:rsidP="001D2BE1"/>
    <w:p w14:paraId="43726B2B" w14:textId="77777777" w:rsidR="00B32D8B" w:rsidRPr="00B32D8B" w:rsidRDefault="00B32D8B" w:rsidP="00B32D8B"/>
    <w:p w14:paraId="7DBE5653" w14:textId="5AE34FB6" w:rsidR="003E4FFD" w:rsidRDefault="003E4FFD" w:rsidP="003E4FFD">
      <w:pPr>
        <w:pStyle w:val="Heading2"/>
      </w:pPr>
      <w:r>
        <w:t>AT: Vision 2030</w:t>
      </w:r>
    </w:p>
    <w:p w14:paraId="5D75E7C9" w14:textId="0F49EEBA" w:rsidR="003E4FFD" w:rsidRDefault="003E4FFD" w:rsidP="003E4FFD"/>
    <w:p w14:paraId="22580DD8" w14:textId="59923DF9" w:rsidR="003E4FFD" w:rsidRDefault="003E4FFD" w:rsidP="003E4FFD">
      <w:pPr>
        <w:pStyle w:val="Heading4"/>
      </w:pPr>
      <w:r>
        <w:t>Vision 2030 is a sham – its lip service and impossible to implement, funding is not the problem</w:t>
      </w:r>
    </w:p>
    <w:p w14:paraId="5A606BCC" w14:textId="77777777" w:rsidR="006B4E33" w:rsidRPr="006B4E33" w:rsidRDefault="006B4E33" w:rsidP="006B4E33"/>
    <w:p w14:paraId="77CDD168" w14:textId="401451FE" w:rsidR="006B4E33" w:rsidRDefault="006B4E33" w:rsidP="006B4E33">
      <w:pPr>
        <w:rPr>
          <w:rStyle w:val="Style13ptBold"/>
        </w:rPr>
      </w:pPr>
      <w:proofErr w:type="spellStart"/>
      <w:r w:rsidRPr="006B4E33">
        <w:rPr>
          <w:rStyle w:val="Style13ptBold"/>
        </w:rPr>
        <w:t>Nuruzzaman</w:t>
      </w:r>
      <w:proofErr w:type="spellEnd"/>
      <w:r w:rsidRPr="006B4E33">
        <w:rPr>
          <w:rStyle w:val="Style13ptBold"/>
        </w:rPr>
        <w:t>, 2018</w:t>
      </w:r>
    </w:p>
    <w:p w14:paraId="3CBDAA54" w14:textId="4814C3BF" w:rsidR="006B4E33" w:rsidRPr="006B4E33" w:rsidRDefault="006B4E33" w:rsidP="006B4E33">
      <w:r w:rsidRPr="006B4E33">
        <w:t>(Mohamad - Associate Professor of International Relations at the Gulf University for Science and Technology in Kuwait, “</w:t>
      </w:r>
      <w:hyperlink r:id="rId326" w:tooltip="Permanent Link to Saudi Arabia’s ‘Vision 2030’: Will It Save Or Sink the Middle East?" w:history="1">
        <w:r w:rsidRPr="006B4E33">
          <w:rPr>
            <w:rStyle w:val="Hyperlink"/>
          </w:rPr>
          <w:t>Saudi Arabia’s ‘Vision 2030’: Will It Save Or Sink the Middle East?</w:t>
        </w:r>
      </w:hyperlink>
      <w:r w:rsidRPr="006B4E33">
        <w:t xml:space="preserve">,” E-International Relations, 10 July 2018, </w:t>
      </w:r>
      <w:hyperlink r:id="rId327" w:history="1">
        <w:r w:rsidRPr="006B4E33">
          <w:rPr>
            <w:rStyle w:val="Hyperlink"/>
          </w:rPr>
          <w:t>https://www.e-ir.info/2018/07/10/saudi-arabias-vision-2030-will-it-save-or-sink-the-middle-east/</w:t>
        </w:r>
      </w:hyperlink>
      <w:r w:rsidRPr="006B4E33">
        <w:t>)</w:t>
      </w:r>
    </w:p>
    <w:p w14:paraId="73890BDA" w14:textId="57A8EFB2" w:rsidR="003E4FFD" w:rsidRDefault="003E4FFD" w:rsidP="003E4FFD">
      <w:pPr>
        <w:rPr>
          <w:sz w:val="16"/>
        </w:rPr>
      </w:pPr>
      <w:r w:rsidRPr="006B4E33">
        <w:rPr>
          <w:sz w:val="16"/>
        </w:rPr>
        <w:t xml:space="preserve">Bin Salman’s ‘Vision 2030’ is much akin to, and also different from, the Shah’s and King Faisal’s authoritarian top-down modernization models, as it is primarily fueled by oil money. He is executing a massive transformation program in a tight, suffocating political environment, as was the case with Shah’s Iran or King Faisal’s Saudi Arabia. What is more, ‘Vision 2030’ looks more </w:t>
      </w:r>
      <w:hyperlink r:id="rId328" w:tgtFrame="_blank" w:history="1">
        <w:r w:rsidRPr="006B4E33">
          <w:rPr>
            <w:rStyle w:val="Hyperlink"/>
            <w:sz w:val="16"/>
          </w:rPr>
          <w:t>a continuation of a series of 5-year development plans</w:t>
        </w:r>
      </w:hyperlink>
      <w:r w:rsidRPr="006B4E33">
        <w:rPr>
          <w:sz w:val="16"/>
        </w:rPr>
        <w:t xml:space="preserve"> from 1975 to 2015, particularly the ninth development plan (2010 – 2015) which the Kingdom adopted to build infrastructure, to develop human resources, to raise the skills level of Saudi workers, and to promote sustainable development. What differentiate it from the previous modernization models are its scale and intensity – its goal to transform Saudi Arabia in the context of a globalized world, its thrust on private sector-led development and its attempts to strike a balance between private sector forces, foreign investors and application of technologies to accelerate the pace of modernization. </w:t>
      </w:r>
      <w:r w:rsidRPr="003E4FFD">
        <w:rPr>
          <w:rStyle w:val="Emphasis"/>
        </w:rPr>
        <w:t>More than years into ‘Vision 2030’, hardly is there any significant achievement Bin Salman has made to report, other than a few cosmetic social reforms</w:t>
      </w:r>
      <w:r w:rsidRPr="006B4E33">
        <w:rPr>
          <w:sz w:val="16"/>
        </w:rPr>
        <w:t xml:space="preserve"> like granting women the rights to drive and to attend events in sports stadiums. </w:t>
      </w:r>
      <w:r w:rsidRPr="003E4FFD">
        <w:rPr>
          <w:rStyle w:val="Emphasis"/>
        </w:rPr>
        <w:t xml:space="preserve">Contrary to expectations, there has been a </w:t>
      </w:r>
      <w:hyperlink r:id="rId329" w:tgtFrame="_blank" w:history="1">
        <w:r w:rsidRPr="003E4FFD">
          <w:rPr>
            <w:rStyle w:val="Emphasis"/>
          </w:rPr>
          <w:t>downturn in major economic indicators</w:t>
        </w:r>
      </w:hyperlink>
      <w:r w:rsidRPr="003E4FFD">
        <w:rPr>
          <w:rStyle w:val="Emphasis"/>
        </w:rPr>
        <w:t>: rate of economic growth declined</w:t>
      </w:r>
      <w:r w:rsidRPr="006B4E33">
        <w:rPr>
          <w:sz w:val="16"/>
        </w:rPr>
        <w:t xml:space="preserve"> from 1.7% in 2016 to 0.1% in 2017; industrial growth rate went into negative territory (-0.3%) in 2017 while </w:t>
      </w:r>
      <w:r w:rsidRPr="003E4FFD">
        <w:rPr>
          <w:rStyle w:val="Emphasis"/>
        </w:rPr>
        <w:t>unemployment</w:t>
      </w:r>
      <w:r w:rsidRPr="006B4E33">
        <w:rPr>
          <w:sz w:val="16"/>
        </w:rPr>
        <w:t xml:space="preserve"> rate of Saudi nationals </w:t>
      </w:r>
      <w:r w:rsidRPr="003E4FFD">
        <w:rPr>
          <w:rStyle w:val="Emphasis"/>
        </w:rPr>
        <w:t>stood at 12.8% last year</w:t>
      </w:r>
      <w:r w:rsidRPr="006B4E33">
        <w:rPr>
          <w:sz w:val="16"/>
        </w:rPr>
        <w:t>. The initial picture of ‘</w:t>
      </w:r>
      <w:r w:rsidRPr="003E4FFD">
        <w:rPr>
          <w:rStyle w:val="Emphasis"/>
        </w:rPr>
        <w:t>Vision 2030’ is rather disappointing</w:t>
      </w:r>
      <w:r w:rsidRPr="006B4E33">
        <w:rPr>
          <w:sz w:val="16"/>
        </w:rPr>
        <w:t xml:space="preserve"> despite some competitive edges the Kingdom has at its disposal. Available huge resources, respectable global economic standing and a large pool of cheap, if not slave, foreign labor were expected to facilitate an easy move towards realizing the goals of this mega project. Currently, </w:t>
      </w:r>
      <w:hyperlink r:id="rId330" w:tgtFrame="_blank" w:history="1">
        <w:r w:rsidRPr="006B4E33">
          <w:rPr>
            <w:rStyle w:val="Hyperlink"/>
            <w:sz w:val="16"/>
          </w:rPr>
          <w:t>the Kingdom</w:t>
        </w:r>
      </w:hyperlink>
      <w:r w:rsidRPr="006B4E33">
        <w:rPr>
          <w:sz w:val="16"/>
        </w:rPr>
        <w:t xml:space="preserve"> has a positive current account balance ($4.3222 billion, 2017 estimate), though its foreign reserves further depleted to $509 billion (December 2017 estimate), and a zero inflation rate (in fact, -0.2% in 2017). With oil prices stabilizing at $70 per barrel, </w:t>
      </w:r>
      <w:r w:rsidRPr="003E4FFD">
        <w:rPr>
          <w:rStyle w:val="Emphasis"/>
        </w:rPr>
        <w:t>funding</w:t>
      </w:r>
      <w:r w:rsidRPr="006B4E33">
        <w:rPr>
          <w:sz w:val="16"/>
        </w:rPr>
        <w:t xml:space="preserve"> for ‘Vision 2030’ </w:t>
      </w:r>
      <w:r w:rsidRPr="003E4FFD">
        <w:rPr>
          <w:rStyle w:val="Emphasis"/>
        </w:rPr>
        <w:t>seems to pose no big problem</w:t>
      </w:r>
      <w:r w:rsidRPr="006B4E33">
        <w:rPr>
          <w:sz w:val="16"/>
        </w:rPr>
        <w:t xml:space="preserve">. Foreign investors usually feel comfortable to inject money and participate in the development projects of the Kingdom, notwithstanding a recent decline in foreign direct investments (FDI) due to worries about the future of ‘Vision 2030’. At the same time, a number of respectable </w:t>
      </w:r>
      <w:hyperlink r:id="rId331" w:tgtFrame="_blank" w:history="1">
        <w:r w:rsidRPr="006B4E33">
          <w:rPr>
            <w:rStyle w:val="Hyperlink"/>
            <w:sz w:val="16"/>
          </w:rPr>
          <w:t>foreign index providers</w:t>
        </w:r>
      </w:hyperlink>
      <w:r w:rsidRPr="006B4E33">
        <w:rPr>
          <w:sz w:val="16"/>
        </w:rPr>
        <w:t xml:space="preserve">, such as MSCI and FTSE Russell have given Saudi Arabia emerging market status. This is expected to facilitate FDI inflows to the Kingdom. On top of that, </w:t>
      </w:r>
      <w:r w:rsidRPr="003E4FFD">
        <w:rPr>
          <w:rStyle w:val="Emphasis"/>
        </w:rPr>
        <w:t>the Kingdom has an abundant supply of cheap labor</w:t>
      </w:r>
      <w:r w:rsidRPr="006B4E33">
        <w:rPr>
          <w:sz w:val="16"/>
        </w:rPr>
        <w:t xml:space="preserve"> – a total of 10 million foreign workers who work for a minimum wage and enjoy few basic rights. The </w:t>
      </w:r>
      <w:hyperlink r:id="rId332" w:tgtFrame="_blank" w:history="1">
        <w:r w:rsidRPr="006B4E33">
          <w:rPr>
            <w:rStyle w:val="Hyperlink"/>
            <w:sz w:val="16"/>
          </w:rPr>
          <w:t>rights-less and often abused</w:t>
        </w:r>
      </w:hyperlink>
      <w:r w:rsidRPr="006B4E33">
        <w:rPr>
          <w:sz w:val="16"/>
        </w:rPr>
        <w:t xml:space="preserve"> foreign laborers are working hard to modernize Saudi Arabia on the same scale the Indian plantation workers and slave African labor respectively contributed to the development of the United Kingdom and the United States in the 19th and early 20th centuries. </w:t>
      </w:r>
      <w:r w:rsidRPr="003E4FFD">
        <w:rPr>
          <w:rStyle w:val="Emphasis"/>
        </w:rPr>
        <w:t>The</w:t>
      </w:r>
      <w:r w:rsidRPr="006B4E33">
        <w:rPr>
          <w:sz w:val="16"/>
        </w:rPr>
        <w:t xml:space="preserve"> real </w:t>
      </w:r>
      <w:r w:rsidRPr="003E4FFD">
        <w:rPr>
          <w:rStyle w:val="Emphasis"/>
        </w:rPr>
        <w:t>obstacles to implementing ‘Vision 2030’ are</w:t>
      </w:r>
      <w:r w:rsidRPr="006B4E33">
        <w:rPr>
          <w:sz w:val="16"/>
        </w:rPr>
        <w:t xml:space="preserve">, however, </w:t>
      </w:r>
      <w:r w:rsidRPr="003E4FFD">
        <w:rPr>
          <w:rStyle w:val="Emphasis"/>
        </w:rPr>
        <w:t>structural. The basic nature of the Saudi state,</w:t>
      </w:r>
      <w:r w:rsidRPr="006B4E33">
        <w:rPr>
          <w:sz w:val="16"/>
        </w:rPr>
        <w:t xml:space="preserve"> deemed a federation of powerful tribes based on a bond between the Al-Saud royal family and the Wahhabi clerics, </w:t>
      </w:r>
      <w:r w:rsidRPr="003E4FFD">
        <w:rPr>
          <w:rStyle w:val="Emphasis"/>
        </w:rPr>
        <w:t>is hardly favorable to modernization</w:t>
      </w:r>
      <w:r w:rsidRPr="006B4E33">
        <w:rPr>
          <w:sz w:val="16"/>
        </w:rPr>
        <w:t xml:space="preserve"> efforts. The Wahhabi clerics represent the </w:t>
      </w:r>
      <w:hyperlink r:id="rId333" w:tgtFrame="_blank" w:history="1">
        <w:r w:rsidRPr="006B4E33">
          <w:rPr>
            <w:rStyle w:val="Hyperlink"/>
            <w:sz w:val="16"/>
          </w:rPr>
          <w:t>school of Muslim traditionalism</w:t>
        </w:r>
      </w:hyperlink>
      <w:r w:rsidRPr="006B4E33">
        <w:rPr>
          <w:sz w:val="16"/>
        </w:rPr>
        <w:t xml:space="preserve"> with discernible biases for textual interpretations of the Qur’an and the Hadiths (sayings and deeds of Prophet Muhammad) and an anti-science posture. </w:t>
      </w:r>
      <w:r w:rsidRPr="003E4FFD">
        <w:rPr>
          <w:rStyle w:val="Emphasis"/>
        </w:rPr>
        <w:t>They are</w:t>
      </w:r>
      <w:r w:rsidRPr="006B4E33">
        <w:rPr>
          <w:sz w:val="16"/>
        </w:rPr>
        <w:t xml:space="preserve"> generally </w:t>
      </w:r>
      <w:r w:rsidRPr="003E4FFD">
        <w:rPr>
          <w:rStyle w:val="Emphasis"/>
        </w:rPr>
        <w:t xml:space="preserve">opposed to rationalist philosophy and scientific reasoning </w:t>
      </w:r>
      <w:r w:rsidRPr="006B4E33">
        <w:rPr>
          <w:sz w:val="16"/>
        </w:rPr>
        <w:t xml:space="preserve">but expect the state to defend the Islamic faith. Though Mohammad bin Salman has so far managed to keep the Wahhabi clerics quiet on his transformation drive, it is uncertain how long he can keep them on board. The </w:t>
      </w:r>
      <w:r w:rsidRPr="003E4FFD">
        <w:rPr>
          <w:rStyle w:val="Emphasis"/>
        </w:rPr>
        <w:t>clerics are known for their anti-women attitudes</w:t>
      </w:r>
      <w:r w:rsidRPr="006B4E33">
        <w:rPr>
          <w:sz w:val="16"/>
        </w:rPr>
        <w:t xml:space="preserve"> and their die-hard efforts to keep women out of the public sphere. Women make up half of the Saudi population and the recent recognition of their right to drive is just the tip of the ice-berg. More critical </w:t>
      </w:r>
      <w:r w:rsidRPr="003E4FFD">
        <w:rPr>
          <w:rStyle w:val="Emphasis"/>
        </w:rPr>
        <w:t>issues like</w:t>
      </w:r>
      <w:r w:rsidRPr="006B4E33">
        <w:rPr>
          <w:sz w:val="16"/>
        </w:rPr>
        <w:t xml:space="preserve"> achieving </w:t>
      </w:r>
      <w:r w:rsidRPr="003E4FFD">
        <w:rPr>
          <w:rStyle w:val="Emphasis"/>
        </w:rPr>
        <w:t>gender equality and the abolition of the male guardian system are likely to convulse the society in the future</w:t>
      </w:r>
      <w:r w:rsidRPr="006B4E33">
        <w:rPr>
          <w:sz w:val="16"/>
        </w:rPr>
        <w:t xml:space="preserve">. In terms of gender equality, Saudi Arabia currently ranks 138 (out of a total of 144 countries), according to the World Economic Forum’s </w:t>
      </w:r>
      <w:hyperlink r:id="rId334" w:tgtFrame="_blank" w:history="1">
        <w:r w:rsidRPr="006B4E33">
          <w:rPr>
            <w:rStyle w:val="Hyperlink"/>
            <w:sz w:val="16"/>
          </w:rPr>
          <w:t>2017 Global Gender Gap Report</w:t>
        </w:r>
      </w:hyperlink>
      <w:r w:rsidRPr="006B4E33">
        <w:rPr>
          <w:sz w:val="16"/>
        </w:rPr>
        <w:t xml:space="preserve">. The </w:t>
      </w:r>
      <w:hyperlink r:id="rId335" w:tgtFrame="_blank" w:history="1">
        <w:r w:rsidRPr="006B4E33">
          <w:rPr>
            <w:rStyle w:val="Hyperlink"/>
            <w:sz w:val="16"/>
          </w:rPr>
          <w:t>male guardian system</w:t>
        </w:r>
      </w:hyperlink>
      <w:r w:rsidRPr="006B4E33">
        <w:rPr>
          <w:sz w:val="16"/>
        </w:rPr>
        <w:t xml:space="preserve"> treats women as sub-humans, as they need permissions of their male guardians to visit medical facilities, travel inside or outside the country, to get married or to work. </w:t>
      </w:r>
      <w:r w:rsidRPr="003E4FFD">
        <w:rPr>
          <w:rStyle w:val="Emphasis"/>
        </w:rPr>
        <w:t>This is a big hindrance to effective labor market participation of Saudi women to modernize the society – a prerequisite for ‘Vision 2030’</w:t>
      </w:r>
      <w:r w:rsidRPr="006B4E33">
        <w:rPr>
          <w:sz w:val="16"/>
        </w:rPr>
        <w:t xml:space="preserve">. A related big issue is the exclusion of political modernization from ‘Vision 2030’. </w:t>
      </w:r>
      <w:r w:rsidRPr="003E4FFD">
        <w:rPr>
          <w:rStyle w:val="Emphasis"/>
        </w:rPr>
        <w:t>The Saudi political system is highly restrictive,</w:t>
      </w:r>
      <w:r w:rsidRPr="006B4E33">
        <w:rPr>
          <w:sz w:val="16"/>
        </w:rPr>
        <w:t xml:space="preserve"> often detrimental to citizens’ basic rights, </w:t>
      </w:r>
      <w:r w:rsidRPr="003E4FFD">
        <w:rPr>
          <w:rStyle w:val="Emphasis"/>
        </w:rPr>
        <w:t xml:space="preserve">and </w:t>
      </w:r>
      <w:hyperlink r:id="rId336" w:tgtFrame="_blank" w:history="1">
        <w:r w:rsidRPr="003E4FFD">
          <w:rPr>
            <w:rStyle w:val="Emphasis"/>
          </w:rPr>
          <w:t>crackdown on rights activists</w:t>
        </w:r>
      </w:hyperlink>
      <w:r w:rsidRPr="003E4FFD">
        <w:rPr>
          <w:rStyle w:val="Emphasis"/>
        </w:rPr>
        <w:t xml:space="preserve"> is a regular occurrence</w:t>
      </w:r>
      <w:r w:rsidRPr="006B4E33">
        <w:rPr>
          <w:sz w:val="16"/>
        </w:rPr>
        <w:t xml:space="preserve">. So is the case with accountability and transparency – an area not well addressed by Bin Salman, though he recently arrested prominent royal family members, businessmen and high profile government employees on </w:t>
      </w:r>
      <w:hyperlink r:id="rId337" w:tgtFrame="_blank" w:history="1">
        <w:r w:rsidRPr="006B4E33">
          <w:rPr>
            <w:rStyle w:val="Hyperlink"/>
            <w:sz w:val="16"/>
          </w:rPr>
          <w:t>anti-corruption probe</w:t>
        </w:r>
      </w:hyperlink>
      <w:r w:rsidRPr="006B4E33">
        <w:rPr>
          <w:sz w:val="16"/>
        </w:rPr>
        <w:t xml:space="preserve">s. Probably, he cannot afford to ensure transparency as that will deprive powerful princes of </w:t>
      </w:r>
      <w:hyperlink r:id="rId338" w:tgtFrame="_blank" w:history="1">
        <w:r w:rsidRPr="006B4E33">
          <w:rPr>
            <w:rStyle w:val="Hyperlink"/>
            <w:sz w:val="16"/>
          </w:rPr>
          <w:t>vested perks</w:t>
        </w:r>
      </w:hyperlink>
      <w:r w:rsidRPr="006B4E33">
        <w:rPr>
          <w:sz w:val="16"/>
        </w:rPr>
        <w:t xml:space="preserve"> in the economy and seriously challenge his ascendance to power. Economic modernization is likely to stumble at some point in Saudi Arabia’s tight political system, as demonstrated by the Shah’s anti-democratic rumblings in Iran. </w:t>
      </w:r>
      <w:r w:rsidRPr="003E4FFD">
        <w:rPr>
          <w:rStyle w:val="Emphasis"/>
        </w:rPr>
        <w:t>The education system</w:t>
      </w:r>
      <w:r w:rsidRPr="006B4E33">
        <w:rPr>
          <w:sz w:val="16"/>
        </w:rPr>
        <w:t xml:space="preserve"> of the Kingdom </w:t>
      </w:r>
      <w:r w:rsidRPr="003E4FFD">
        <w:rPr>
          <w:rStyle w:val="Emphasis"/>
        </w:rPr>
        <w:t>is</w:t>
      </w:r>
      <w:r w:rsidRPr="006B4E33">
        <w:rPr>
          <w:sz w:val="16"/>
        </w:rPr>
        <w:t xml:space="preserve"> equally </w:t>
      </w:r>
      <w:r w:rsidRPr="003E4FFD">
        <w:rPr>
          <w:rStyle w:val="Emphasis"/>
        </w:rPr>
        <w:t>ill-equipped to cater to the needs of mega development projects</w:t>
      </w:r>
      <w:r w:rsidRPr="006B4E33">
        <w:rPr>
          <w:sz w:val="16"/>
        </w:rPr>
        <w:t xml:space="preserve">. Over the past years, the government has invested billions of dollars to improve the educational quality and competitiveness of Saudi students. Still, instead of emphasizing STEM (science, technology, engineering, and mathematics), there are notable biases for religious subjects and memorization while the ‘know how’ – the key to scientific investigations and progress is missing. According to the </w:t>
      </w:r>
      <w:hyperlink r:id="rId339" w:tgtFrame="_blank" w:history="1">
        <w:r w:rsidRPr="006B4E33">
          <w:rPr>
            <w:rStyle w:val="Hyperlink"/>
            <w:sz w:val="16"/>
          </w:rPr>
          <w:t>TIMMS</w:t>
        </w:r>
      </w:hyperlink>
      <w:r w:rsidRPr="006B4E33">
        <w:rPr>
          <w:sz w:val="16"/>
        </w:rPr>
        <w:t xml:space="preserve"> (Trends in International Mathematics and Science Studies) 2015 report, </w:t>
      </w:r>
      <w:r w:rsidRPr="006B4E33">
        <w:rPr>
          <w:rStyle w:val="Emphasis"/>
        </w:rPr>
        <w:t>Saudi elementary and secondary school students’ scores in mathematics and science are one of the lowest in the world</w:t>
      </w:r>
      <w:r w:rsidRPr="006B4E33">
        <w:rPr>
          <w:sz w:val="16"/>
        </w:rPr>
        <w:t xml:space="preserve"> (just ahead of Morocco, South Africa and Kuwait at the elementary level and holds the lowest position at the secondary level). It clearly means that </w:t>
      </w:r>
      <w:r w:rsidRPr="006B4E33">
        <w:rPr>
          <w:rStyle w:val="Emphasis"/>
        </w:rPr>
        <w:t>the Kingdom lacks a scientific and technological base to experiment with mega projects like ‘Vision 2030’</w:t>
      </w:r>
      <w:r w:rsidRPr="006B4E33">
        <w:rPr>
          <w:sz w:val="16"/>
        </w:rPr>
        <w:t xml:space="preserve"> and that it entirely depends or continues to depend on imported technologies and skilled labor to support its development. That sounds dangerous since it pushes up the development costs and also edges the general Saudi graduates out of the job markets. </w:t>
      </w:r>
      <w:r w:rsidRPr="006B4E33">
        <w:rPr>
          <w:rStyle w:val="Emphasis"/>
        </w:rPr>
        <w:t>It</w:t>
      </w:r>
      <w:r w:rsidRPr="006B4E33">
        <w:rPr>
          <w:sz w:val="16"/>
        </w:rPr>
        <w:t xml:space="preserve"> also </w:t>
      </w:r>
      <w:r w:rsidRPr="006B4E33">
        <w:rPr>
          <w:rStyle w:val="Emphasis"/>
        </w:rPr>
        <w:t>hamstrings the government’s plan to slash the public sector that absorbs 70% of Saudi employees,</w:t>
      </w:r>
      <w:r w:rsidRPr="006B4E33">
        <w:rPr>
          <w:sz w:val="16"/>
        </w:rPr>
        <w:t xml:space="preserve"> who receive handsome monthly salaries and have a general dislike for low-paying private sector jobs. </w:t>
      </w:r>
      <w:r w:rsidRPr="006B4E33">
        <w:rPr>
          <w:rStyle w:val="Emphasis"/>
        </w:rPr>
        <w:t>The rapid expansion of the private sector, as planned by ‘Vision 2030’</w:t>
      </w:r>
      <w:r w:rsidRPr="006B4E33">
        <w:rPr>
          <w:sz w:val="16"/>
        </w:rPr>
        <w:t xml:space="preserve">, to create six million jobs by 2030 to accommodate the growing army of the unemployed youth </w:t>
      </w:r>
      <w:r w:rsidRPr="006B4E33">
        <w:rPr>
          <w:rStyle w:val="Emphasis"/>
        </w:rPr>
        <w:t>is likely to remain a far cry</w:t>
      </w:r>
      <w:r w:rsidRPr="006B4E33">
        <w:rPr>
          <w:sz w:val="16"/>
        </w:rPr>
        <w:t xml:space="preserve">. Latched onto the domestic structural problems is a series of </w:t>
      </w:r>
      <w:r w:rsidRPr="006B4E33">
        <w:rPr>
          <w:rStyle w:val="Emphasis"/>
        </w:rPr>
        <w:t>regional issues</w:t>
      </w:r>
      <w:r w:rsidRPr="006B4E33">
        <w:rPr>
          <w:sz w:val="16"/>
        </w:rPr>
        <w:t xml:space="preserve"> that </w:t>
      </w:r>
      <w:r w:rsidRPr="006B4E33">
        <w:rPr>
          <w:rStyle w:val="Emphasis"/>
        </w:rPr>
        <w:t>undercut</w:t>
      </w:r>
      <w:r w:rsidRPr="006B4E33">
        <w:rPr>
          <w:sz w:val="16"/>
        </w:rPr>
        <w:t xml:space="preserve"> the prospects of </w:t>
      </w:r>
      <w:r w:rsidRPr="006B4E33">
        <w:rPr>
          <w:rStyle w:val="Emphasis"/>
        </w:rPr>
        <w:t>Bin Salman’s modernization program. Two important issues are</w:t>
      </w:r>
      <w:r w:rsidRPr="006B4E33">
        <w:rPr>
          <w:sz w:val="16"/>
        </w:rPr>
        <w:t xml:space="preserve"> the </w:t>
      </w:r>
      <w:r w:rsidRPr="006B4E33">
        <w:rPr>
          <w:rStyle w:val="Emphasis"/>
        </w:rPr>
        <w:t>costly foreign military adventures, and the loss of regional markets for Saudi products</w:t>
      </w:r>
      <w:r w:rsidRPr="006B4E33">
        <w:rPr>
          <w:sz w:val="16"/>
        </w:rPr>
        <w:t xml:space="preserve">. Since 2015, the Kingdom has been pursuing ‘guns over butter’ budgets to secure a dominant position in the Middle East. After sending troops to Bahrain to protect the Sunni monarchy against Shias-led pro-democracy forces in 2011, it launched a war on Yemen in March 2015 and has openly funded the Syrian rebel groups, particularly the </w:t>
      </w:r>
      <w:proofErr w:type="spellStart"/>
      <w:r w:rsidRPr="006B4E33">
        <w:rPr>
          <w:sz w:val="16"/>
        </w:rPr>
        <w:t>Jaysh</w:t>
      </w:r>
      <w:proofErr w:type="spellEnd"/>
      <w:r w:rsidRPr="006B4E33">
        <w:rPr>
          <w:sz w:val="16"/>
        </w:rPr>
        <w:t xml:space="preserve"> al-Islam (Army of Islam) group to corner its regional archrival Iran and Iran-allied groups. </w:t>
      </w:r>
      <w:hyperlink r:id="rId340" w:tgtFrame="_blank" w:history="1">
        <w:r w:rsidRPr="006B4E33">
          <w:rPr>
            <w:rStyle w:val="Hyperlink"/>
            <w:sz w:val="16"/>
          </w:rPr>
          <w:t>Defense spending</w:t>
        </w:r>
      </w:hyperlink>
      <w:r w:rsidRPr="006B4E33">
        <w:rPr>
          <w:sz w:val="16"/>
        </w:rPr>
        <w:t xml:space="preserve"> shot up quickly. The 2016 budget, for example, allocated $47.76 billion to the military and security sector but it increased to $50.9 billion in 2017 and $56 billion in 2018 creating constraints to normal socio-economic development. Last year, the Kingdom, supported by Bahrain, Egypt and the UAE, imposed a land, sea and air blockade on Qatar and cut off all commercial and investment relations, giving its rivals Iran and Turkey to rush in and </w:t>
      </w:r>
      <w:hyperlink r:id="rId341" w:tgtFrame="_blank" w:history="1">
        <w:r w:rsidRPr="006B4E33">
          <w:rPr>
            <w:rStyle w:val="Hyperlink"/>
            <w:sz w:val="16"/>
          </w:rPr>
          <w:t>capture the markets</w:t>
        </w:r>
      </w:hyperlink>
      <w:r w:rsidRPr="006B4E33">
        <w:rPr>
          <w:sz w:val="16"/>
        </w:rPr>
        <w:t xml:space="preserve"> in Qatar. Before the blockade, Saudi Arabia was the principal supplier to the Qatari markets. Similarly, Saudi Arabia is more or less out of Iraq and Syria and is losing Yemen gradually after a three years’ fight against the Houthi rebels. In short, Saudi military campaigns and hostile relations with the neighbors are taking a toll on the economy, which is putting extra pressures on the successful implementation of ‘Vision 2030’.</w:t>
      </w:r>
    </w:p>
    <w:p w14:paraId="07007262" w14:textId="3730D09A" w:rsidR="003109F9" w:rsidRDefault="003109F9" w:rsidP="003E4FFD">
      <w:pPr>
        <w:rPr>
          <w:sz w:val="16"/>
        </w:rPr>
      </w:pPr>
    </w:p>
    <w:p w14:paraId="66BF63DB" w14:textId="3151AACD" w:rsidR="003109F9" w:rsidRDefault="00B60E82" w:rsidP="00B60E82">
      <w:pPr>
        <w:pStyle w:val="Heading4"/>
      </w:pPr>
      <w:r>
        <w:t>Bin Salman is sabotaging 2030 himself, its doomed</w:t>
      </w:r>
    </w:p>
    <w:p w14:paraId="2512366B" w14:textId="46BE6656" w:rsidR="00B60E82" w:rsidRDefault="00B60E82" w:rsidP="00B60E82"/>
    <w:p w14:paraId="19619C55" w14:textId="067FAF73" w:rsidR="00B60E82" w:rsidRPr="00B60E82" w:rsidRDefault="00B60E82" w:rsidP="00B60E82">
      <w:pPr>
        <w:spacing w:after="0" w:line="330" w:lineRule="atLeast"/>
        <w:textAlignment w:val="baseline"/>
        <w:rPr>
          <w:rStyle w:val="Style13ptBold"/>
        </w:rPr>
      </w:pPr>
      <w:r w:rsidRPr="00B60E82">
        <w:rPr>
          <w:rStyle w:val="Style13ptBold"/>
        </w:rPr>
        <w:t>el-Baghdadi, 2018</w:t>
      </w:r>
    </w:p>
    <w:p w14:paraId="6B7A84A6" w14:textId="5411B7D6" w:rsidR="00B60E82" w:rsidRPr="00B60E82" w:rsidRDefault="00B60E82" w:rsidP="00B60E82">
      <w:r w:rsidRPr="00B60E82">
        <w:t>(Iyad, “</w:t>
      </w:r>
      <w:hyperlink r:id="rId342" w:history="1">
        <w:r w:rsidRPr="00B60E82">
          <w:rPr>
            <w:rStyle w:val="Hyperlink"/>
          </w:rPr>
          <w:t>Mohammed bin Salman is the worst enemy of his ‘Vision 2030 Plan .</w:t>
        </w:r>
      </w:hyperlink>
      <w:r w:rsidRPr="00B60E82">
        <w:t>” The Washington Post, 15 June 2018, https://www.washingtonpost.com/news/democracy-post/wp/2018/06/15/mohammed-bin-salman-is-the-worst-enemy-of-his-vision-2030-plan/?utm_term=.d0ef82d7588b)</w:t>
      </w:r>
    </w:p>
    <w:p w14:paraId="362F8836" w14:textId="4CF36AB6" w:rsidR="00B60E82" w:rsidRPr="00B60E82" w:rsidRDefault="00B60E82" w:rsidP="00B60E82">
      <w:pPr>
        <w:rPr>
          <w:rStyle w:val="Emphasis"/>
        </w:rPr>
      </w:pPr>
      <w:r w:rsidRPr="00B60E82">
        <w:rPr>
          <w:sz w:val="16"/>
        </w:rPr>
        <w:t xml:space="preserve">Vision 2030 represents, at its core, a new Saudi social contract. But </w:t>
      </w:r>
      <w:r w:rsidRPr="00B60E82">
        <w:rPr>
          <w:rStyle w:val="Emphasis"/>
        </w:rPr>
        <w:t>the way the crown prince is rewriting this contract should give us pause. The Saudi system of governance prior to his rise could be described as a consultative authoritarianism</w:t>
      </w:r>
      <w:r w:rsidRPr="00B60E82">
        <w:rPr>
          <w:sz w:val="16"/>
        </w:rPr>
        <w:t xml:space="preserve">. The king would seek and receive advice from senior members of the royal family, as well as trusted court advisers. In a series of drastic steps, including the </w:t>
      </w:r>
      <w:hyperlink r:id="rId343" w:tgtFrame="_blank" w:history="1">
        <w:r w:rsidRPr="00B60E82">
          <w:rPr>
            <w:rStyle w:val="Hyperlink"/>
            <w:sz w:val="16"/>
          </w:rPr>
          <w:t>roundup of rival princes</w:t>
        </w:r>
      </w:hyperlink>
      <w:r w:rsidRPr="00B60E82">
        <w:rPr>
          <w:sz w:val="16"/>
        </w:rPr>
        <w:t xml:space="preserve">, </w:t>
      </w:r>
      <w:r w:rsidRPr="00B60E82">
        <w:rPr>
          <w:rStyle w:val="Emphasis"/>
        </w:rPr>
        <w:t>the crown prince has effectively dismantled the old structure. Saudi Arabia is now</w:t>
      </w:r>
      <w:r w:rsidRPr="00B60E82">
        <w:rPr>
          <w:sz w:val="16"/>
        </w:rPr>
        <w:t xml:space="preserve"> the </w:t>
      </w:r>
      <w:r w:rsidRPr="00B60E82">
        <w:rPr>
          <w:rStyle w:val="Emphasis"/>
        </w:rPr>
        <w:t>absolute monarchy</w:t>
      </w:r>
      <w:r w:rsidRPr="00B60E82">
        <w:rPr>
          <w:sz w:val="16"/>
        </w:rPr>
        <w:t xml:space="preserve"> that it wasn’t under King Abdullah, King Fahd or any of their predecessors. Some have argued that serious reform would be impossible without a consolidation of power. But </w:t>
      </w:r>
      <w:r w:rsidRPr="00B60E82">
        <w:rPr>
          <w:rStyle w:val="Emphasis"/>
        </w:rPr>
        <w:t>the crown prince’s efforts have gone from the decisive to the destabilizing.</w:t>
      </w:r>
      <w:r w:rsidRPr="00B60E82">
        <w:rPr>
          <w:sz w:val="16"/>
        </w:rPr>
        <w:t xml:space="preserve"> His </w:t>
      </w:r>
      <w:hyperlink r:id="rId344" w:tgtFrame="_blank" w:history="1">
        <w:r w:rsidRPr="00B60E82">
          <w:rPr>
            <w:rStyle w:val="Hyperlink"/>
            <w:sz w:val="16"/>
          </w:rPr>
          <w:t>recent shakedown</w:t>
        </w:r>
      </w:hyperlink>
      <w:r w:rsidRPr="00B60E82">
        <w:rPr>
          <w:sz w:val="16"/>
        </w:rPr>
        <w:t xml:space="preserve"> of leading business figures had nothing to do with the rule of law and may have spooked investors. Recent figures show that </w:t>
      </w:r>
      <w:r w:rsidRPr="00B60E82">
        <w:rPr>
          <w:rStyle w:val="Emphasis"/>
        </w:rPr>
        <w:t xml:space="preserve">foreign direct investment </w:t>
      </w:r>
      <w:hyperlink r:id="rId345" w:tgtFrame="_blank" w:history="1">
        <w:r w:rsidRPr="00B60E82">
          <w:rPr>
            <w:rStyle w:val="Emphasis"/>
          </w:rPr>
          <w:t>hit a 14-year low</w:t>
        </w:r>
      </w:hyperlink>
      <w:r w:rsidRPr="00B60E82">
        <w:rPr>
          <w:sz w:val="16"/>
        </w:rPr>
        <w:t xml:space="preserve"> in Saudi Arabia last year (compared to an 8 percent rise in the neighboring United Arab Emirates). In any case, </w:t>
      </w:r>
      <w:r w:rsidRPr="00B60E82">
        <w:rPr>
          <w:rStyle w:val="Emphasis"/>
        </w:rPr>
        <w:t>the crown prince should have done away with the old system by allowing citizens space to have a say in the new Saudi Arabia t</w:t>
      </w:r>
      <w:r w:rsidRPr="00B60E82">
        <w:rPr>
          <w:sz w:val="16"/>
        </w:rPr>
        <w:t xml:space="preserve">hat he is envisioning for them – allowing them to co-sign their new social contract. </w:t>
      </w:r>
      <w:r w:rsidRPr="00B60E82">
        <w:rPr>
          <w:rStyle w:val="Emphasis"/>
        </w:rPr>
        <w:t xml:space="preserve">He is doing precisely the opposite. Among those arrested so far is </w:t>
      </w:r>
      <w:hyperlink r:id="rId346" w:tgtFrame="_blank" w:history="1">
        <w:proofErr w:type="spellStart"/>
        <w:r w:rsidRPr="00B60E82">
          <w:rPr>
            <w:rStyle w:val="Emphasis"/>
          </w:rPr>
          <w:t>Essam</w:t>
        </w:r>
        <w:proofErr w:type="spellEnd"/>
        <w:r w:rsidRPr="00B60E82">
          <w:rPr>
            <w:rStyle w:val="Emphasis"/>
          </w:rPr>
          <w:t xml:space="preserve"> Al </w:t>
        </w:r>
        <w:proofErr w:type="spellStart"/>
        <w:r w:rsidRPr="00B60E82">
          <w:rPr>
            <w:rStyle w:val="Emphasis"/>
          </w:rPr>
          <w:t>Zamel</w:t>
        </w:r>
        <w:proofErr w:type="spellEnd"/>
      </w:hyperlink>
      <w:r w:rsidRPr="00B60E82">
        <w:rPr>
          <w:rStyle w:val="Emphasis"/>
        </w:rPr>
        <w:t>, a young economist who ran the figures on Vision 2030 and offered criticisms and suggestions for improving it. Recent reports indicate he is being set up for serious charges that would justify long-term imprisonment.</w:t>
      </w:r>
      <w:r w:rsidRPr="00B60E82">
        <w:rPr>
          <w:rStyle w:val="Emphasis"/>
          <w:b w:val="0"/>
          <w:iCs w:val="0"/>
          <w:sz w:val="16"/>
          <w:u w:val="none"/>
        </w:rPr>
        <w:t xml:space="preserve"> </w:t>
      </w:r>
      <w:r w:rsidRPr="00B60E82">
        <w:rPr>
          <w:sz w:val="16"/>
        </w:rPr>
        <w:t>He has also arrested moderate religious figures, including the young intellectual Abdullah Al Maliki, and ex-Wahhabi Muslim reformer Hassan Farhan Al Maliki. These figures could be effective advocates for religious reform, but instead they are facing charges that could put them away for a long time, alienating their support base. Most recently</w:t>
      </w:r>
      <w:r w:rsidRPr="00B60E82">
        <w:rPr>
          <w:rStyle w:val="Emphasis"/>
        </w:rPr>
        <w:t xml:space="preserve">, the crown prince has arrested Saudi Arabia’s </w:t>
      </w:r>
      <w:hyperlink r:id="rId347" w:tgtFrame="_blank" w:history="1">
        <w:r w:rsidRPr="00B60E82">
          <w:rPr>
            <w:rStyle w:val="Emphasis"/>
          </w:rPr>
          <w:t>leading women’s rights activists</w:t>
        </w:r>
      </w:hyperlink>
      <w:r w:rsidRPr="00B60E82">
        <w:rPr>
          <w:sz w:val="16"/>
        </w:rPr>
        <w:t xml:space="preserve"> – including </w:t>
      </w:r>
      <w:hyperlink r:id="rId348" w:tgtFrame="_blank" w:history="1">
        <w:proofErr w:type="spellStart"/>
        <w:r w:rsidRPr="00B60E82">
          <w:rPr>
            <w:rStyle w:val="Hyperlink"/>
            <w:sz w:val="16"/>
          </w:rPr>
          <w:t>Loujain</w:t>
        </w:r>
        <w:proofErr w:type="spellEnd"/>
        <w:r w:rsidRPr="00B60E82">
          <w:rPr>
            <w:rStyle w:val="Hyperlink"/>
            <w:sz w:val="16"/>
          </w:rPr>
          <w:t xml:space="preserve"> Al </w:t>
        </w:r>
        <w:proofErr w:type="spellStart"/>
        <w:r w:rsidRPr="00B60E82">
          <w:rPr>
            <w:rStyle w:val="Hyperlink"/>
            <w:sz w:val="16"/>
          </w:rPr>
          <w:t>Hathloul</w:t>
        </w:r>
        <w:proofErr w:type="spellEnd"/>
      </w:hyperlink>
      <w:r w:rsidRPr="00B60E82">
        <w:rPr>
          <w:sz w:val="16"/>
        </w:rPr>
        <w:t xml:space="preserve">, </w:t>
      </w:r>
      <w:hyperlink r:id="rId349" w:tgtFrame="_blank" w:history="1">
        <w:proofErr w:type="spellStart"/>
        <w:r w:rsidRPr="00B60E82">
          <w:rPr>
            <w:rStyle w:val="Hyperlink"/>
            <w:sz w:val="16"/>
          </w:rPr>
          <w:t>Eman</w:t>
        </w:r>
        <w:proofErr w:type="spellEnd"/>
        <w:r w:rsidRPr="00B60E82">
          <w:rPr>
            <w:rStyle w:val="Hyperlink"/>
            <w:sz w:val="16"/>
          </w:rPr>
          <w:t xml:space="preserve"> Al </w:t>
        </w:r>
        <w:proofErr w:type="spellStart"/>
        <w:r w:rsidRPr="00B60E82">
          <w:rPr>
            <w:rStyle w:val="Hyperlink"/>
            <w:sz w:val="16"/>
          </w:rPr>
          <w:t>Nafjan</w:t>
        </w:r>
        <w:proofErr w:type="spellEnd"/>
      </w:hyperlink>
      <w:r w:rsidRPr="00B60E82">
        <w:rPr>
          <w:sz w:val="16"/>
        </w:rPr>
        <w:t xml:space="preserve">, and </w:t>
      </w:r>
      <w:hyperlink r:id="rId350" w:tgtFrame="_blank" w:history="1">
        <w:r w:rsidRPr="00B60E82">
          <w:rPr>
            <w:rStyle w:val="Hyperlink"/>
            <w:sz w:val="16"/>
          </w:rPr>
          <w:t>Aziza Al Yousuf</w:t>
        </w:r>
      </w:hyperlink>
      <w:r w:rsidRPr="00B60E82">
        <w:rPr>
          <w:sz w:val="16"/>
        </w:rPr>
        <w:t xml:space="preserve"> – </w:t>
      </w:r>
      <w:r w:rsidRPr="00B60E82">
        <w:rPr>
          <w:rStyle w:val="Emphasis"/>
        </w:rPr>
        <w:t xml:space="preserve">charging them with </w:t>
      </w:r>
      <w:hyperlink r:id="rId351" w:tgtFrame="_blank" w:history="1">
        <w:r w:rsidRPr="00B60E82">
          <w:rPr>
            <w:rStyle w:val="Emphasis"/>
          </w:rPr>
          <w:t>treason</w:t>
        </w:r>
      </w:hyperlink>
      <w:r w:rsidRPr="00B60E82">
        <w:rPr>
          <w:rStyle w:val="Emphasis"/>
        </w:rPr>
        <w:t xml:space="preserve">. These women have a </w:t>
      </w:r>
      <w:hyperlink r:id="rId352" w:tgtFrame="_blank" w:history="1">
        <w:r w:rsidRPr="00B60E82">
          <w:rPr>
            <w:rStyle w:val="Emphasis"/>
          </w:rPr>
          <w:t>long history</w:t>
        </w:r>
      </w:hyperlink>
      <w:r w:rsidRPr="00B60E82">
        <w:rPr>
          <w:rStyle w:val="Emphasis"/>
        </w:rPr>
        <w:t xml:space="preserve"> of advocating for social reforms. </w:t>
      </w:r>
      <w:r w:rsidRPr="00B60E82">
        <w:rPr>
          <w:sz w:val="16"/>
        </w:rPr>
        <w:t xml:space="preserve">But the government has treated them like threats instead of potential allies. In short, </w:t>
      </w:r>
      <w:r w:rsidRPr="00B60E82">
        <w:rPr>
          <w:rStyle w:val="Emphasis"/>
        </w:rPr>
        <w:t>the crown prince is promising economic reform while imprisoning economic reformers; he’s promising religious reform while imprisoning religious reformers; he’s promising social reform while imprisoning leading feminists</w:t>
      </w:r>
      <w:r w:rsidRPr="00B60E82">
        <w:rPr>
          <w:sz w:val="16"/>
        </w:rPr>
        <w:t xml:space="preserve">. </w:t>
      </w:r>
      <w:r w:rsidRPr="00B60E82">
        <w:rPr>
          <w:rStyle w:val="Emphasis"/>
        </w:rPr>
        <w:t>As he silences the once dynamic Saudi public sphere</w:t>
      </w:r>
      <w:r w:rsidRPr="00B60E82">
        <w:rPr>
          <w:sz w:val="16"/>
        </w:rPr>
        <w:t xml:space="preserve">, note how these voices are being replaced: </w:t>
      </w:r>
      <w:hyperlink r:id="rId353" w:tgtFrame="_blank" w:history="1">
        <w:r w:rsidRPr="00B60E82">
          <w:rPr>
            <w:rStyle w:val="Emphasis"/>
          </w:rPr>
          <w:t>thousands of bots</w:t>
        </w:r>
      </w:hyperlink>
      <w:r w:rsidRPr="00B60E82">
        <w:rPr>
          <w:rStyle w:val="Emphasis"/>
        </w:rPr>
        <w:t xml:space="preserve"> are flooding Saudi social media, many with pictures of the crown prince, cheering his every move.</w:t>
      </w:r>
    </w:p>
    <w:p w14:paraId="7599E58B" w14:textId="77777777" w:rsidR="00B60E82" w:rsidRPr="00B60E82" w:rsidRDefault="00B60E82" w:rsidP="00B60E82"/>
    <w:p w14:paraId="75E41B3C" w14:textId="77777777" w:rsidR="00B60E82" w:rsidRPr="00B60E82" w:rsidRDefault="00B60E82" w:rsidP="00B60E82"/>
    <w:p w14:paraId="611039F2" w14:textId="0316E122" w:rsidR="003E4FFD" w:rsidRPr="003E4FFD" w:rsidRDefault="003E4FFD" w:rsidP="003E4FFD"/>
    <w:p w14:paraId="43143F3F" w14:textId="77777777" w:rsidR="003E4FFD" w:rsidRPr="003E4FFD" w:rsidRDefault="003E4FFD" w:rsidP="003E4FFD"/>
    <w:p w14:paraId="7983F22B" w14:textId="6FFDFC20" w:rsidR="00B93CB9" w:rsidRDefault="00B93CB9" w:rsidP="00B93CB9">
      <w:pPr>
        <w:pStyle w:val="Heading1"/>
      </w:pPr>
      <w:r>
        <w:t>AFF Answers</w:t>
      </w:r>
    </w:p>
    <w:p w14:paraId="2CF6D472" w14:textId="1440F14F" w:rsidR="00FC562C" w:rsidRDefault="00FC562C" w:rsidP="00FC562C"/>
    <w:p w14:paraId="1A7619A6" w14:textId="5B7BEF21" w:rsidR="00FC562C" w:rsidRPr="00FC562C" w:rsidRDefault="00FC562C" w:rsidP="00FC562C">
      <w:pPr>
        <w:pStyle w:val="Heading2"/>
      </w:pPr>
      <w:r>
        <w:t>AT: Link</w:t>
      </w:r>
    </w:p>
    <w:p w14:paraId="62F556A4" w14:textId="7909B4A1" w:rsidR="00B93CB9" w:rsidRDefault="00B93CB9" w:rsidP="00B93CB9"/>
    <w:p w14:paraId="7D321747" w14:textId="2E9220D7" w:rsidR="00B93CB9" w:rsidRDefault="00B93CB9" w:rsidP="00B93CB9">
      <w:pPr>
        <w:pStyle w:val="Heading4"/>
      </w:pPr>
      <w:r>
        <w:t>No Saudi retaliation</w:t>
      </w:r>
    </w:p>
    <w:p w14:paraId="3702AA9A" w14:textId="7C57AF42" w:rsidR="004226A4" w:rsidRDefault="004226A4" w:rsidP="004226A4"/>
    <w:p w14:paraId="4AEB6499" w14:textId="4FABA810" w:rsidR="004226A4" w:rsidRDefault="004226A4" w:rsidP="004226A4">
      <w:pPr>
        <w:rPr>
          <w:rStyle w:val="Style13ptBold"/>
        </w:rPr>
      </w:pPr>
      <w:r>
        <w:rPr>
          <w:rStyle w:val="Style13ptBold"/>
        </w:rPr>
        <w:t>Peterson, 2019</w:t>
      </w:r>
    </w:p>
    <w:p w14:paraId="46C59A26" w14:textId="6D921581" w:rsidR="004226A4" w:rsidRPr="004226A4" w:rsidRDefault="004226A4" w:rsidP="004226A4">
      <w:pPr>
        <w:rPr>
          <w:sz w:val="20"/>
          <w:szCs w:val="28"/>
        </w:rPr>
      </w:pPr>
      <w:r w:rsidRPr="004226A4">
        <w:rPr>
          <w:sz w:val="20"/>
          <w:szCs w:val="28"/>
        </w:rPr>
        <w:t xml:space="preserve">(Matt, “Pulling Back the Mask of Saudi Oil Power,” The Atlantic, 7 Jan. 2019, </w:t>
      </w:r>
      <w:hyperlink r:id="rId354" w:history="1">
        <w:r w:rsidRPr="004226A4">
          <w:rPr>
            <w:rStyle w:val="Hyperlink"/>
            <w:sz w:val="20"/>
            <w:szCs w:val="28"/>
          </w:rPr>
          <w:t>https://www.theatlantic.com/international/archive/2019/01/pulling-back-mask-saudi-oil-power/579661/</w:t>
        </w:r>
      </w:hyperlink>
      <w:r w:rsidRPr="004226A4">
        <w:rPr>
          <w:sz w:val="20"/>
          <w:szCs w:val="28"/>
        </w:rPr>
        <w:t>)</w:t>
      </w:r>
    </w:p>
    <w:p w14:paraId="7CCCB33E" w14:textId="03E35619" w:rsidR="00B93CB9" w:rsidRPr="005A2A49" w:rsidRDefault="00B93CB9" w:rsidP="004226A4">
      <w:pPr>
        <w:rPr>
          <w:sz w:val="16"/>
        </w:rPr>
      </w:pPr>
      <w:r w:rsidRPr="005A2A49">
        <w:rPr>
          <w:sz w:val="16"/>
          <w:szCs w:val="32"/>
        </w:rPr>
        <w:t xml:space="preserve">3. </w:t>
      </w:r>
      <w:r w:rsidRPr="00B93CB9">
        <w:rPr>
          <w:rStyle w:val="StyleUnderline"/>
          <w:b/>
          <w:bCs/>
        </w:rPr>
        <w:t>The Saudis can’t quit America</w:t>
      </w:r>
      <w:r w:rsidRPr="005A2A49">
        <w:rPr>
          <w:sz w:val="16"/>
          <w:szCs w:val="32"/>
        </w:rPr>
        <w:t xml:space="preserve"> either. After the murder of the writer Jamal Khashoggi, allies of Crown Prince Mohammed bin </w:t>
      </w:r>
      <w:r w:rsidRPr="004226A4">
        <w:rPr>
          <w:rStyle w:val="StyleUnderline"/>
          <w:b/>
          <w:bCs/>
        </w:rPr>
        <w:t xml:space="preserve">Salman </w:t>
      </w:r>
      <w:hyperlink r:id="rId355" w:history="1">
        <w:r w:rsidRPr="004226A4">
          <w:rPr>
            <w:rStyle w:val="StyleUnderline"/>
            <w:b/>
            <w:bCs/>
          </w:rPr>
          <w:t>warned</w:t>
        </w:r>
      </w:hyperlink>
      <w:r w:rsidRPr="004226A4">
        <w:rPr>
          <w:rStyle w:val="StyleUnderline"/>
          <w:b/>
          <w:bCs/>
        </w:rPr>
        <w:t xml:space="preserve"> that the Saudis could retaliate to any American sanctions. Saudi officials denounced that option though, </w:t>
      </w:r>
      <w:hyperlink r:id="rId356" w:history="1">
        <w:r w:rsidRPr="004226A4">
          <w:rPr>
            <w:rStyle w:val="StyleUnderline"/>
            <w:b/>
            <w:bCs/>
          </w:rPr>
          <w:t>saying</w:t>
        </w:r>
      </w:hyperlink>
      <w:r w:rsidRPr="004226A4">
        <w:rPr>
          <w:rStyle w:val="StyleUnderline"/>
          <w:b/>
          <w:bCs/>
        </w:rPr>
        <w:t xml:space="preserve"> there would be no return to the embargo era</w:t>
      </w:r>
      <w:r w:rsidRPr="005A2A49">
        <w:rPr>
          <w:sz w:val="16"/>
          <w:szCs w:val="32"/>
        </w:rPr>
        <w:t xml:space="preserve">. They have good reasons for that. The 10 million–plus barrels of oil the Saudis pump every day are far more than the record low of roughly 2 million barrels a day the kingdom produced in the mid-1980s, when it was trying to make prices spike. And </w:t>
      </w:r>
      <w:r w:rsidRPr="004226A4">
        <w:rPr>
          <w:rStyle w:val="StyleUnderline"/>
          <w:b/>
          <w:bCs/>
        </w:rPr>
        <w:t>the kingdom needs American customers to buy</w:t>
      </w:r>
      <w:r w:rsidRPr="005A2A49">
        <w:rPr>
          <w:sz w:val="16"/>
          <w:szCs w:val="32"/>
        </w:rPr>
        <w:t xml:space="preserve"> that </w:t>
      </w:r>
      <w:r w:rsidRPr="004226A4">
        <w:rPr>
          <w:rStyle w:val="StyleUnderline"/>
          <w:b/>
          <w:bCs/>
        </w:rPr>
        <w:t>oil</w:t>
      </w:r>
      <w:r w:rsidRPr="005A2A49">
        <w:rPr>
          <w:sz w:val="16"/>
          <w:szCs w:val="32"/>
        </w:rPr>
        <w:t xml:space="preserve"> in order </w:t>
      </w:r>
      <w:r w:rsidRPr="004226A4">
        <w:rPr>
          <w:rStyle w:val="StyleUnderline"/>
          <w:b/>
          <w:bCs/>
        </w:rPr>
        <w:t>to fund its economic diversification strategy,</w:t>
      </w:r>
      <w:r w:rsidRPr="005A2A49">
        <w:rPr>
          <w:sz w:val="16"/>
          <w:szCs w:val="32"/>
        </w:rPr>
        <w:t xml:space="preserve"> known as Vision 2030</w:t>
      </w:r>
      <w:r w:rsidRPr="004226A4">
        <w:rPr>
          <w:rStyle w:val="StyleUnderline"/>
          <w:b/>
          <w:bCs/>
        </w:rPr>
        <w:t>. Its political relationship with Washington also constrains its ability to cut production; after Trump announced new sanctions on Iranian oil</w:t>
      </w:r>
      <w:r w:rsidRPr="005A2A49">
        <w:rPr>
          <w:sz w:val="16"/>
          <w:szCs w:val="32"/>
        </w:rPr>
        <w:t xml:space="preserve"> in fall 2018, </w:t>
      </w:r>
      <w:r w:rsidRPr="004226A4">
        <w:rPr>
          <w:rStyle w:val="StyleUnderline"/>
          <w:b/>
          <w:bCs/>
        </w:rPr>
        <w:t xml:space="preserve">the Saudi crown prince </w:t>
      </w:r>
      <w:hyperlink r:id="rId357" w:history="1">
        <w:r w:rsidRPr="004226A4">
          <w:rPr>
            <w:rStyle w:val="StyleUnderline"/>
            <w:b/>
            <w:bCs/>
          </w:rPr>
          <w:t>promised</w:t>
        </w:r>
      </w:hyperlink>
      <w:r w:rsidRPr="004226A4">
        <w:rPr>
          <w:rStyle w:val="StyleUnderline"/>
          <w:b/>
          <w:bCs/>
        </w:rPr>
        <w:t xml:space="preserve"> to pump more to keep the market balanced. </w:t>
      </w:r>
      <w:r w:rsidRPr="005A2A49">
        <w:rPr>
          <w:sz w:val="16"/>
          <w:szCs w:val="32"/>
        </w:rPr>
        <w:t xml:space="preserve">However, Saudi Arabia is </w:t>
      </w:r>
      <w:hyperlink r:id="rId358" w:history="1">
        <w:r w:rsidRPr="005A2A49">
          <w:rPr>
            <w:rStyle w:val="Hyperlink"/>
            <w:sz w:val="16"/>
            <w:szCs w:val="32"/>
          </w:rPr>
          <w:t>cutting production again</w:t>
        </w:r>
      </w:hyperlink>
      <w:r w:rsidRPr="005A2A49">
        <w:rPr>
          <w:sz w:val="16"/>
          <w:szCs w:val="32"/>
        </w:rPr>
        <w:t xml:space="preserve"> after the United States issued waivers to its Iranian sanctions policy. </w:t>
      </w:r>
      <w:r w:rsidRPr="004226A4">
        <w:rPr>
          <w:rStyle w:val="StyleUnderline"/>
          <w:b/>
          <w:bCs/>
        </w:rPr>
        <w:t>The Saudis have been able to use their oil weapon only when other oil producers are tapped out</w:t>
      </w:r>
      <w:r w:rsidRPr="005A2A49">
        <w:rPr>
          <w:sz w:val="16"/>
          <w:szCs w:val="32"/>
        </w:rPr>
        <w:t xml:space="preserve">, Wald said. </w:t>
      </w:r>
      <w:r w:rsidRPr="004226A4">
        <w:rPr>
          <w:rStyle w:val="StyleUnderline"/>
          <w:b/>
          <w:bCs/>
        </w:rPr>
        <w:t xml:space="preserve">With the American energy sector booming, global markets look very different from the ’70s and ’80s. </w:t>
      </w:r>
      <w:r w:rsidRPr="005A2A49">
        <w:rPr>
          <w:sz w:val="16"/>
          <w:szCs w:val="32"/>
        </w:rPr>
        <w:t xml:space="preserve">The Saudi business model has also changed. Saudi Aramco is no longer “just drilling holes in the ground and pumping out,” Wald said. In 2017, the company </w:t>
      </w:r>
      <w:hyperlink r:id="rId359" w:history="1">
        <w:r w:rsidRPr="005A2A49">
          <w:rPr>
            <w:rStyle w:val="Hyperlink"/>
            <w:sz w:val="16"/>
            <w:szCs w:val="32"/>
          </w:rPr>
          <w:t>took over</w:t>
        </w:r>
      </w:hyperlink>
      <w:r w:rsidRPr="005A2A49">
        <w:rPr>
          <w:sz w:val="16"/>
          <w:szCs w:val="32"/>
        </w:rPr>
        <w:t xml:space="preserve"> the largest oil refinery in the United States. “The Saudis would essentially be embargoing their own refinery,” Wald said. That makes the overall relationship safer. “The genius maybe of the early Saudi kings was that they let the oil business be the oil business. They recognized how important the money that the oil business generated was to their own power,” Wald said. Unlike countries that quickly nationalized their oil companies, such as Iran or Venezuela, the Saudis transitioned to national control of their oil resources over many years, without throwing out the American expertise that made Aramco so profitable to its owners. Wald is less confident that the current generation of Saudi leaders will display the same cautious strategy about their assets. A plan to sell public shares of Aramco, billed as a move to make the secretive company more transparent, was shelved last year. “There isn't the same sense of patience that some of the older Saudi kings, the original king and some of his sons, had about this,” Wald said. Rather than opening up, the Saudis have opted, again, for control. </w:t>
      </w:r>
    </w:p>
    <w:p w14:paraId="227B8AB5" w14:textId="253E6D20" w:rsidR="00B93CB9" w:rsidRDefault="00B93CB9" w:rsidP="00B93CB9"/>
    <w:p w14:paraId="66ED1D92" w14:textId="64754692" w:rsidR="00D778AA" w:rsidRDefault="00D778AA" w:rsidP="00D778AA">
      <w:pPr>
        <w:pStyle w:val="Heading4"/>
      </w:pPr>
      <w:r>
        <w:t>They won’t manipulate oil, its not in their best interest</w:t>
      </w:r>
    </w:p>
    <w:p w14:paraId="02213253" w14:textId="4E94411D" w:rsidR="003C20C4" w:rsidRDefault="003C20C4" w:rsidP="003C20C4"/>
    <w:p w14:paraId="2892E0C3" w14:textId="2769DB07" w:rsidR="003C20C4" w:rsidRPr="003C20C4" w:rsidRDefault="003C20C4" w:rsidP="003C20C4">
      <w:pPr>
        <w:rPr>
          <w:rStyle w:val="Style13ptBold"/>
        </w:rPr>
      </w:pPr>
      <w:r w:rsidRPr="003C20C4">
        <w:rPr>
          <w:rStyle w:val="Style13ptBold"/>
        </w:rPr>
        <w:t>Kemp, 2019</w:t>
      </w:r>
    </w:p>
    <w:p w14:paraId="42BDA9EF" w14:textId="6C74C5E1" w:rsidR="003C20C4" w:rsidRPr="003C20C4" w:rsidRDefault="003C20C4" w:rsidP="003C20C4">
      <w:pPr>
        <w:rPr>
          <w:sz w:val="20"/>
          <w:szCs w:val="28"/>
        </w:rPr>
      </w:pPr>
      <w:r w:rsidRPr="003C20C4">
        <w:rPr>
          <w:sz w:val="20"/>
          <w:szCs w:val="28"/>
        </w:rPr>
        <w:t xml:space="preserve">(John, “Commentary: Saudi Arabia's oil weapon doesn't work,” Reuters, 16 Oct. 2018, </w:t>
      </w:r>
      <w:hyperlink r:id="rId360" w:history="1">
        <w:r w:rsidRPr="003C20C4">
          <w:rPr>
            <w:rStyle w:val="Hyperlink"/>
            <w:sz w:val="20"/>
            <w:szCs w:val="28"/>
          </w:rPr>
          <w:t>https://uk.reuters.com/article/uk-oil-prices-kemp/commentary-saudi-arabias-oil-weapon-doesnt-work-idUKKCN1MQ1X3</w:t>
        </w:r>
      </w:hyperlink>
      <w:r w:rsidRPr="003C20C4">
        <w:rPr>
          <w:sz w:val="20"/>
          <w:szCs w:val="28"/>
        </w:rPr>
        <w:t>)</w:t>
      </w:r>
    </w:p>
    <w:p w14:paraId="0F456FD9" w14:textId="37DEEEFD" w:rsidR="003C20C4" w:rsidRPr="005A2A49" w:rsidRDefault="00D778AA" w:rsidP="003C20C4">
      <w:pPr>
        <w:rPr>
          <w:sz w:val="16"/>
        </w:rPr>
      </w:pPr>
      <w:r w:rsidRPr="003C20C4">
        <w:rPr>
          <w:rStyle w:val="StyleUnderline"/>
          <w:b/>
          <w:bCs/>
        </w:rPr>
        <w:t>Saudi Arabia is unlikely to employ its so-called “oil weapon</w:t>
      </w:r>
      <w:r w:rsidRPr="005A2A49">
        <w:rPr>
          <w:sz w:val="16"/>
        </w:rPr>
        <w:t>” in the diplomatic crisis over the disappearance of a journalist after visiting the country’s consulate in Istanbul.</w:t>
      </w:r>
      <w:r w:rsidR="003C20C4" w:rsidRPr="005A2A49">
        <w:rPr>
          <w:sz w:val="16"/>
        </w:rPr>
        <w:t xml:space="preserve"> Experience from </w:t>
      </w:r>
      <w:r w:rsidR="003C20C4" w:rsidRPr="003C20C4">
        <w:rPr>
          <w:rStyle w:val="StyleUnderline"/>
          <w:b/>
          <w:bCs/>
        </w:rPr>
        <w:t>the last time Saudi Arabia tried to use oil sales as a diplomatic instrument in 1973/74 shows such action does not work and the kingdom itself would be the biggest victim.</w:t>
      </w:r>
      <w:r w:rsidR="003C20C4" w:rsidRPr="005A2A49">
        <w:rPr>
          <w:sz w:val="16"/>
        </w:rPr>
        <w:t xml:space="preserve"> Despite some of the impassioned rhetoric in Saudi media, self-interest makes it improbable the government will retaliate by reducing oil sales or trying to drive up prices. That has not stopped some veiled </w:t>
      </w:r>
      <w:r w:rsidR="003C20C4" w:rsidRPr="003C20C4">
        <w:rPr>
          <w:rStyle w:val="StyleUnderline"/>
          <w:b/>
          <w:bCs/>
        </w:rPr>
        <w:t xml:space="preserve">threats to </w:t>
      </w:r>
      <w:proofErr w:type="spellStart"/>
      <w:r w:rsidR="003C20C4" w:rsidRPr="003C20C4">
        <w:rPr>
          <w:rStyle w:val="StyleUnderline"/>
          <w:b/>
          <w:bCs/>
        </w:rPr>
        <w:t>weaponise</w:t>
      </w:r>
      <w:proofErr w:type="spellEnd"/>
      <w:r w:rsidR="003C20C4" w:rsidRPr="003C20C4">
        <w:rPr>
          <w:rStyle w:val="StyleUnderline"/>
          <w:b/>
          <w:bCs/>
        </w:rPr>
        <w:t xml:space="preserve"> oil</w:t>
      </w:r>
      <w:r w:rsidR="003C20C4" w:rsidRPr="005A2A49">
        <w:rPr>
          <w:sz w:val="16"/>
        </w:rPr>
        <w:t xml:space="preserve"> production and prices, but they </w:t>
      </w:r>
      <w:r w:rsidR="003C20C4" w:rsidRPr="003C20C4">
        <w:rPr>
          <w:rStyle w:val="StyleUnderline"/>
          <w:b/>
          <w:bCs/>
        </w:rPr>
        <w:t>should be interpreted as an urgent plea for support</w:t>
      </w:r>
      <w:r w:rsidR="003C20C4" w:rsidRPr="005A2A49">
        <w:rPr>
          <w:sz w:val="16"/>
        </w:rPr>
        <w:t xml:space="preserve"> and understanding rather than a serious threat. “If U.S. sanctions are imposed on Saudi Arabia, we will be facing an economic disaster that would rock the entire world,” according to one heated editorial (“U.S. sanctions would mean Washington is stabbing itself”, Al Arabiya, Oct. 14). “Riyadh is the capital of (global) oil and touching this would affect oil production before any other vital commodity,” the editorial warned. If the price of oil reaching $80 a barrel angered U.S. President Donald Trump, “no one should rule out the price jumping to $100, or $200, or even double that figure”, the author said bluntly. The government’s official response has been more circumspect but it nonetheless warned that it would respond to any action with even greater retaliation and pointed to the kingdom’s “influential and vital role in the global economy”. OIL EMBARGO </w:t>
      </w:r>
      <w:r w:rsidR="003C20C4" w:rsidRPr="003C20C4">
        <w:rPr>
          <w:rStyle w:val="StyleUnderline"/>
          <w:b/>
          <w:bCs/>
        </w:rPr>
        <w:t>In</w:t>
      </w:r>
      <w:r w:rsidR="003C20C4" w:rsidRPr="005A2A49">
        <w:rPr>
          <w:sz w:val="16"/>
        </w:rPr>
        <w:t xml:space="preserve"> October 1973, </w:t>
      </w:r>
      <w:r w:rsidR="003C20C4" w:rsidRPr="003C20C4">
        <w:rPr>
          <w:rStyle w:val="StyleUnderline"/>
          <w:b/>
          <w:bCs/>
        </w:rPr>
        <w:t>Saudi Arabia</w:t>
      </w:r>
      <w:r w:rsidR="003C20C4" w:rsidRPr="005A2A49">
        <w:rPr>
          <w:sz w:val="16"/>
        </w:rPr>
        <w:t xml:space="preserve"> and the other Arab oil producers </w:t>
      </w:r>
      <w:r w:rsidR="003C20C4" w:rsidRPr="003C20C4">
        <w:rPr>
          <w:rStyle w:val="StyleUnderline"/>
          <w:b/>
          <w:bCs/>
        </w:rPr>
        <w:t>announced that they would start cutting production</w:t>
      </w:r>
      <w:r w:rsidR="003C20C4" w:rsidRPr="005A2A49">
        <w:rPr>
          <w:sz w:val="16"/>
        </w:rPr>
        <w:t xml:space="preserve"> by 5 percent per month until Israeli forces evacuated from occupied Arab territories. In addition, Saudi Arabia and the other Arab producers announced an embargo on oil sales to the United States and a number of other countries (“OPEC: 25 years of prices and politics”, Skeet, 1988). Global oil supplies had already become tight even before the decisions to cut production and embargo the United States, mostly as a result of low real prices during the 1950 and 1960s. Spare production capacity in the United States, which had been as much as 4 million barrels per day in 1968, had been used up by March 1972. (Graphic: </w:t>
      </w:r>
      <w:hyperlink r:id="rId361" w:history="1">
        <w:r w:rsidR="003C20C4" w:rsidRPr="005A2A49">
          <w:rPr>
            <w:rStyle w:val="Hyperlink"/>
            <w:sz w:val="16"/>
            <w:szCs w:val="32"/>
          </w:rPr>
          <w:t>reut.rs/2yGbLTC</w:t>
        </w:r>
      </w:hyperlink>
      <w:r w:rsidR="003C20C4" w:rsidRPr="005A2A49">
        <w:rPr>
          <w:sz w:val="16"/>
        </w:rPr>
        <w:t xml:space="preserve">) In this context, the production cuts and embargo made an already tight market worse, sent oil prices surging, and produced a huge, short-term revenue windfall for Saudi Arabia and other oil producers. But </w:t>
      </w:r>
      <w:r w:rsidR="003C20C4" w:rsidRPr="003C20C4">
        <w:rPr>
          <w:rStyle w:val="StyleUnderline"/>
          <w:b/>
          <w:bCs/>
        </w:rPr>
        <w:t>the policy was a failure in its own terms, was reversed a few months later, and caused immense long-term damage to Saudi Arabia and OPEC</w:t>
      </w:r>
      <w:r w:rsidR="003C20C4" w:rsidRPr="005A2A49">
        <w:rPr>
          <w:sz w:val="16"/>
        </w:rPr>
        <w:t xml:space="preserve"> that took decades to reverse. POLICY FAILURE At the most basic level, </w:t>
      </w:r>
      <w:r w:rsidR="003C20C4" w:rsidRPr="003C20C4">
        <w:rPr>
          <w:rStyle w:val="StyleUnderline"/>
          <w:b/>
          <w:bCs/>
        </w:rPr>
        <w:t>the policy failed to achieve its stated objective of changing U.S. support for Israel or forcing Israel to withdraw from</w:t>
      </w:r>
      <w:r w:rsidR="003C20C4" w:rsidRPr="005A2A49">
        <w:rPr>
          <w:sz w:val="16"/>
        </w:rPr>
        <w:t xml:space="preserve"> the occupied </w:t>
      </w:r>
      <w:r w:rsidR="003C20C4" w:rsidRPr="003C20C4">
        <w:rPr>
          <w:rStyle w:val="StyleUnderline"/>
          <w:b/>
          <w:bCs/>
        </w:rPr>
        <w:t>Palestinian territories</w:t>
      </w:r>
      <w:r w:rsidR="003C20C4" w:rsidRPr="005A2A49">
        <w:rPr>
          <w:sz w:val="16"/>
        </w:rPr>
        <w:t xml:space="preserve">. More seriously for Saudi Arabia and other Arab oil producers, </w:t>
      </w:r>
      <w:r w:rsidR="003C20C4" w:rsidRPr="003C20C4">
        <w:rPr>
          <w:rStyle w:val="StyleUnderline"/>
          <w:b/>
          <w:bCs/>
        </w:rPr>
        <w:t>the surge in pric</w:t>
      </w:r>
      <w:r w:rsidR="003C20C4" w:rsidRPr="005A2A49">
        <w:rPr>
          <w:sz w:val="16"/>
        </w:rPr>
        <w:t xml:space="preserve">es, which rose again after the Iranian revolution in 1979, </w:t>
      </w:r>
      <w:r w:rsidR="003C20C4" w:rsidRPr="003C20C4">
        <w:rPr>
          <w:rStyle w:val="StyleUnderline"/>
          <w:b/>
          <w:bCs/>
        </w:rPr>
        <w:t>resulted in</w:t>
      </w:r>
      <w:r w:rsidR="003C20C4" w:rsidRPr="005A2A49">
        <w:rPr>
          <w:sz w:val="16"/>
        </w:rPr>
        <w:t xml:space="preserve"> permanent demand destruction and </w:t>
      </w:r>
      <w:r w:rsidR="003C20C4" w:rsidRPr="003C20C4">
        <w:rPr>
          <w:rStyle w:val="StyleUnderline"/>
          <w:b/>
          <w:bCs/>
        </w:rPr>
        <w:t>encouragement of alternative suppliers</w:t>
      </w:r>
      <w:r w:rsidR="003C20C4" w:rsidRPr="005A2A49">
        <w:rPr>
          <w:sz w:val="16"/>
        </w:rPr>
        <w:t>.</w:t>
      </w:r>
    </w:p>
    <w:p w14:paraId="7E834450" w14:textId="0CE09A31" w:rsidR="003C20C4" w:rsidRDefault="003C20C4" w:rsidP="003C20C4"/>
    <w:p w14:paraId="1F87F749" w14:textId="16C56BB0" w:rsidR="003C20C4" w:rsidRDefault="003C20C4" w:rsidP="003C20C4">
      <w:pPr>
        <w:pStyle w:val="Heading4"/>
      </w:pPr>
      <w:r>
        <w:t>Even if they try, it will just backfire</w:t>
      </w:r>
    </w:p>
    <w:p w14:paraId="570F40DD" w14:textId="7F384D40" w:rsidR="003C20C4" w:rsidRDefault="003C20C4" w:rsidP="003C20C4"/>
    <w:p w14:paraId="33D8E32B" w14:textId="77777777" w:rsidR="003C20C4" w:rsidRPr="003C20C4" w:rsidRDefault="003C20C4" w:rsidP="003C20C4">
      <w:pPr>
        <w:rPr>
          <w:rStyle w:val="Style13ptBold"/>
        </w:rPr>
      </w:pPr>
      <w:r w:rsidRPr="003C20C4">
        <w:rPr>
          <w:rStyle w:val="Style13ptBold"/>
        </w:rPr>
        <w:t>Kemp, 2019</w:t>
      </w:r>
    </w:p>
    <w:p w14:paraId="228FAD68" w14:textId="77777777" w:rsidR="003C20C4" w:rsidRPr="003C20C4" w:rsidRDefault="003C20C4" w:rsidP="003C20C4">
      <w:r w:rsidRPr="003C20C4">
        <w:t xml:space="preserve">(John, “Commentary: Saudi Arabia's oil weapon doesn't work,” Reuters, 16 Oct. 2018, </w:t>
      </w:r>
      <w:hyperlink r:id="rId362" w:history="1">
        <w:r w:rsidRPr="003C20C4">
          <w:rPr>
            <w:rStyle w:val="Hyperlink"/>
          </w:rPr>
          <w:t>https://uk.reuters.com/article/uk-oil-prices-kemp/commentary-saudi-arabias-oil-weapon-doesnt-work-idUKKCN1MQ1X3</w:t>
        </w:r>
      </w:hyperlink>
      <w:r w:rsidRPr="003C20C4">
        <w:t>)</w:t>
      </w:r>
    </w:p>
    <w:p w14:paraId="2F70BDD3" w14:textId="64A0EB9D" w:rsidR="003C20C4" w:rsidRPr="005A2A49" w:rsidRDefault="003C20C4" w:rsidP="003C20C4">
      <w:pPr>
        <w:rPr>
          <w:sz w:val="16"/>
        </w:rPr>
      </w:pPr>
      <w:r w:rsidRPr="003C20C4">
        <w:rPr>
          <w:rStyle w:val="StyleUnderline"/>
          <w:b/>
          <w:bCs/>
        </w:rPr>
        <w:t>The oil weapon does not work</w:t>
      </w:r>
      <w:r w:rsidRPr="005A2A49">
        <w:rPr>
          <w:sz w:val="16"/>
        </w:rPr>
        <w:t xml:space="preserve">, which is why Saudi Arabia is unlikely to employ it in the dispute over the disappearance of Washington Post journalist Jamal Khashoggi. In the short term, Saudi Arabia might gain more revenue from a rise in prices than it lost from a reduction in sales. </w:t>
      </w:r>
      <w:r w:rsidRPr="003C20C4">
        <w:rPr>
          <w:rStyle w:val="StyleUnderline"/>
          <w:b/>
          <w:bCs/>
        </w:rPr>
        <w:t>But rising prices would hit the global economy and consumption hard and threaten a renewed oil market slump within a year. The weapon cannot be wielded</w:t>
      </w:r>
      <w:r w:rsidRPr="005A2A49">
        <w:rPr>
          <w:sz w:val="16"/>
        </w:rPr>
        <w:t xml:space="preserve"> in a targeted way </w:t>
      </w:r>
      <w:r w:rsidRPr="003C20C4">
        <w:rPr>
          <w:rStyle w:val="StyleUnderline"/>
          <w:b/>
          <w:bCs/>
        </w:rPr>
        <w:t>against specific consuming countries because the oil market is global and fully integrated</w:t>
      </w:r>
      <w:r w:rsidRPr="005A2A49">
        <w:rPr>
          <w:sz w:val="16"/>
        </w:rPr>
        <w:t xml:space="preserve">. Restricting supplies to punish some countries pushes up oil prices for all consumers. Wielding </w:t>
      </w:r>
      <w:r w:rsidRPr="003C20C4">
        <w:rPr>
          <w:rStyle w:val="StyleUnderline"/>
          <w:b/>
          <w:bCs/>
        </w:rPr>
        <w:t>the oil weapon</w:t>
      </w:r>
      <w:r w:rsidRPr="005A2A49">
        <w:rPr>
          <w:sz w:val="16"/>
        </w:rPr>
        <w:t xml:space="preserve"> to pressure the United States </w:t>
      </w:r>
      <w:r w:rsidRPr="003C20C4">
        <w:rPr>
          <w:rStyle w:val="StyleUnderline"/>
          <w:b/>
          <w:bCs/>
        </w:rPr>
        <w:t>would impose bigger costs on China and India, which are the</w:t>
      </w:r>
      <w:r w:rsidRPr="005A2A49">
        <w:rPr>
          <w:sz w:val="16"/>
        </w:rPr>
        <w:t xml:space="preserve"> largest and </w:t>
      </w:r>
      <w:r w:rsidRPr="003C20C4">
        <w:rPr>
          <w:rStyle w:val="StyleUnderline"/>
          <w:b/>
          <w:bCs/>
        </w:rPr>
        <w:t>fastest-growing oil importers</w:t>
      </w:r>
      <w:r w:rsidRPr="005A2A49">
        <w:rPr>
          <w:sz w:val="16"/>
        </w:rPr>
        <w:t xml:space="preserve"> and crucial markets for the future. </w:t>
      </w:r>
      <w:r w:rsidRPr="003C20C4">
        <w:rPr>
          <w:rStyle w:val="StyleUnderline"/>
          <w:b/>
          <w:bCs/>
        </w:rPr>
        <w:t>Saudi Arabia has spent decades marketing itself as a reliable oil supplier</w:t>
      </w:r>
      <w:r w:rsidRPr="005A2A49">
        <w:rPr>
          <w:sz w:val="16"/>
        </w:rPr>
        <w:t xml:space="preserve">, especially to customers in Asia, and any attempt to employ </w:t>
      </w:r>
      <w:r w:rsidRPr="003C20C4">
        <w:rPr>
          <w:rStyle w:val="StyleUnderline"/>
          <w:b/>
          <w:bCs/>
        </w:rPr>
        <w:t>the oil weapon would destroy that carefully crafted reputation</w:t>
      </w:r>
      <w:r w:rsidRPr="005A2A49">
        <w:rPr>
          <w:sz w:val="16"/>
        </w:rPr>
        <w:t xml:space="preserve">. Saudi Arabia’s refining </w:t>
      </w:r>
      <w:r w:rsidRPr="003C20C4">
        <w:rPr>
          <w:rStyle w:val="StyleUnderline"/>
          <w:b/>
          <w:bCs/>
        </w:rPr>
        <w:t>customers would instead turn to Iran, Russia and the United States</w:t>
      </w:r>
      <w:r w:rsidRPr="005A2A49">
        <w:rPr>
          <w:sz w:val="16"/>
        </w:rPr>
        <w:t xml:space="preserve"> for additional supplies and likely reconsider their long-term dependence on the kingdom. If Saudi Arabia nonetheless attempted to </w:t>
      </w:r>
      <w:proofErr w:type="spellStart"/>
      <w:r w:rsidRPr="005A2A49">
        <w:rPr>
          <w:sz w:val="16"/>
        </w:rPr>
        <w:t>weaponise</w:t>
      </w:r>
      <w:proofErr w:type="spellEnd"/>
      <w:r w:rsidRPr="005A2A49">
        <w:rPr>
          <w:sz w:val="16"/>
        </w:rPr>
        <w:t xml:space="preserve"> oil production and sales, the resulting surge in prices would prompt another round of conservation measures cutting long-term demand for its main product. </w:t>
      </w:r>
      <w:r w:rsidRPr="003C20C4">
        <w:rPr>
          <w:rStyle w:val="StyleUnderline"/>
          <w:b/>
          <w:bCs/>
        </w:rPr>
        <w:t>Sharp rises in oil prices would put a renewed focus on vehicle fuel economy</w:t>
      </w:r>
      <w:r w:rsidRPr="005A2A49">
        <w:rPr>
          <w:sz w:val="16"/>
        </w:rPr>
        <w:t xml:space="preserve"> standards </w:t>
      </w:r>
      <w:r w:rsidRPr="003C20C4">
        <w:rPr>
          <w:rStyle w:val="StyleUnderline"/>
          <w:b/>
          <w:bCs/>
        </w:rPr>
        <w:t>as well as</w:t>
      </w:r>
      <w:r w:rsidRPr="005A2A49">
        <w:rPr>
          <w:sz w:val="16"/>
        </w:rPr>
        <w:t xml:space="preserve"> accelerating the deployment of </w:t>
      </w:r>
      <w:r w:rsidRPr="003C20C4">
        <w:rPr>
          <w:rStyle w:val="StyleUnderline"/>
          <w:b/>
          <w:bCs/>
        </w:rPr>
        <w:t xml:space="preserve">electric vehicles. </w:t>
      </w:r>
      <w:r w:rsidRPr="005A2A49">
        <w:rPr>
          <w:sz w:val="16"/>
        </w:rPr>
        <w:t xml:space="preserve">Rising prices and concerns about unreliable supplies would speed the diffusion of electric vehicles and push oil out of the transport market just as it was pushed out of heating and power generation in the 1980s. Saudi Arabia has spent years urging oil-consuming countries to remember it needs “security of demand” just as much as they need “security of supply”. But </w:t>
      </w:r>
      <w:proofErr w:type="spellStart"/>
      <w:r w:rsidRPr="003C20C4">
        <w:rPr>
          <w:rStyle w:val="StyleUnderline"/>
          <w:b/>
          <w:bCs/>
        </w:rPr>
        <w:t>weaponising</w:t>
      </w:r>
      <w:proofErr w:type="spellEnd"/>
      <w:r w:rsidRPr="003C20C4">
        <w:rPr>
          <w:rStyle w:val="StyleUnderline"/>
          <w:b/>
          <w:bCs/>
        </w:rPr>
        <w:t xml:space="preserve"> oil production would</w:t>
      </w:r>
      <w:r w:rsidRPr="005A2A49">
        <w:rPr>
          <w:sz w:val="16"/>
        </w:rPr>
        <w:t xml:space="preserve"> break that understanding and </w:t>
      </w:r>
      <w:r w:rsidRPr="003C20C4">
        <w:rPr>
          <w:rStyle w:val="StyleUnderline"/>
          <w:b/>
          <w:bCs/>
        </w:rPr>
        <w:t>provoke a backlash from consuming countries with a concerted effort to reduce their oil imports</w:t>
      </w:r>
      <w:r w:rsidRPr="005A2A49">
        <w:rPr>
          <w:sz w:val="16"/>
        </w:rPr>
        <w:t>.</w:t>
      </w:r>
    </w:p>
    <w:p w14:paraId="0C7BC1FA" w14:textId="02CD426E" w:rsidR="0034653B" w:rsidRDefault="0034653B" w:rsidP="003C20C4"/>
    <w:p w14:paraId="177A28B1" w14:textId="684C073F" w:rsidR="0034653B" w:rsidRDefault="0034653B" w:rsidP="0034653B">
      <w:pPr>
        <w:pStyle w:val="Heading4"/>
      </w:pPr>
      <w:r>
        <w:t>Oil embargos don’t work</w:t>
      </w:r>
      <w:r w:rsidR="00430E2A">
        <w:t xml:space="preserve"> and backfire- Saudi Arabia would be cautious</w:t>
      </w:r>
    </w:p>
    <w:p w14:paraId="47BEE0BD" w14:textId="00C09F3C" w:rsidR="00430E2A" w:rsidRDefault="00430E2A" w:rsidP="00430E2A"/>
    <w:p w14:paraId="78A97BD6" w14:textId="5DE5DCBD" w:rsidR="00430E2A" w:rsidRDefault="00430E2A" w:rsidP="00430E2A">
      <w:pPr>
        <w:rPr>
          <w:rStyle w:val="Style13ptBold"/>
        </w:rPr>
      </w:pPr>
      <w:proofErr w:type="spellStart"/>
      <w:r>
        <w:rPr>
          <w:rStyle w:val="Style13ptBold"/>
        </w:rPr>
        <w:t>Turak</w:t>
      </w:r>
      <w:proofErr w:type="spellEnd"/>
      <w:r>
        <w:rPr>
          <w:rStyle w:val="Style13ptBold"/>
        </w:rPr>
        <w:t>, 2018</w:t>
      </w:r>
    </w:p>
    <w:p w14:paraId="047475E5" w14:textId="608B6CEF" w:rsidR="00430E2A" w:rsidRPr="00430E2A" w:rsidRDefault="00430E2A" w:rsidP="00430E2A">
      <w:pPr>
        <w:rPr>
          <w:szCs w:val="32"/>
        </w:rPr>
      </w:pPr>
      <w:r w:rsidRPr="00430E2A">
        <w:rPr>
          <w:szCs w:val="32"/>
        </w:rPr>
        <w:t xml:space="preserve">(Natasha, “Saudi Arabia could hike oil prices over the Khashoggi case. Here’s why it would backfire,” CNBC, 16 Oct. 2018, </w:t>
      </w:r>
      <w:hyperlink r:id="rId363" w:history="1">
        <w:r w:rsidRPr="00430E2A">
          <w:rPr>
            <w:rStyle w:val="Hyperlink"/>
            <w:szCs w:val="32"/>
          </w:rPr>
          <w:t>https://www.cnbc.com/2018/10/16/saudi-arabia-could-spike-oil-prices-over-journalist-case--but-it-would-backfire.html</w:t>
        </w:r>
      </w:hyperlink>
      <w:r w:rsidRPr="00430E2A">
        <w:rPr>
          <w:szCs w:val="32"/>
        </w:rPr>
        <w:t>)</w:t>
      </w:r>
    </w:p>
    <w:p w14:paraId="0423A1B0" w14:textId="6B85343E" w:rsidR="00430E2A" w:rsidRPr="005A2A49" w:rsidRDefault="00430E2A" w:rsidP="00430E2A">
      <w:pPr>
        <w:rPr>
          <w:sz w:val="16"/>
          <w:szCs w:val="32"/>
        </w:rPr>
      </w:pPr>
      <w:r w:rsidRPr="005A2A49">
        <w:rPr>
          <w:sz w:val="16"/>
          <w:szCs w:val="32"/>
        </w:rPr>
        <w:t xml:space="preserve">But </w:t>
      </w:r>
      <w:r w:rsidRPr="00430E2A">
        <w:rPr>
          <w:rStyle w:val="StyleUnderline"/>
          <w:b/>
          <w:bCs/>
        </w:rPr>
        <w:t>the extraordinary move to place a stranglehold on oil markets</w:t>
      </w:r>
      <w:r w:rsidRPr="005A2A49">
        <w:rPr>
          <w:sz w:val="16"/>
          <w:szCs w:val="32"/>
        </w:rPr>
        <w:t xml:space="preserve"> — one not taken since the Arab oil embargo of 1973 — </w:t>
      </w:r>
      <w:r w:rsidRPr="00430E2A">
        <w:rPr>
          <w:rStyle w:val="StyleUnderline"/>
          <w:b/>
          <w:bCs/>
        </w:rPr>
        <w:t xml:space="preserve">would ultimately backfire on Saudi Arabia, leading many analysts to believe it’s not a likely course of action. “Riyadh would be hesitant to go down this route. </w:t>
      </w:r>
      <w:r w:rsidRPr="005A2A49">
        <w:rPr>
          <w:sz w:val="16"/>
          <w:szCs w:val="32"/>
        </w:rPr>
        <w:t xml:space="preserve">While there would probably be a significant near-term boost to the Kingdom’s oil income, </w:t>
      </w:r>
      <w:r w:rsidRPr="00430E2A">
        <w:rPr>
          <w:rStyle w:val="StyleUnderline"/>
          <w:b/>
          <w:bCs/>
        </w:rPr>
        <w:t>pushing oil prices higher would only serve to rile President Trump,” London-based research consultancy Capital Economics wrote</w:t>
      </w:r>
      <w:r w:rsidRPr="005A2A49">
        <w:rPr>
          <w:sz w:val="16"/>
          <w:szCs w:val="32"/>
        </w:rPr>
        <w:t xml:space="preserve"> in a client note Monday. “The Saudis are determined to remain close with Washington to preserve its ‘anti-Iran’ axis.” What’s more, if history is any guide, </w:t>
      </w:r>
      <w:r w:rsidRPr="00430E2A">
        <w:rPr>
          <w:rStyle w:val="StyleUnderline"/>
          <w:b/>
          <w:bCs/>
        </w:rPr>
        <w:t>oil embargoes are self-defeating</w:t>
      </w:r>
      <w:r w:rsidRPr="005A2A49">
        <w:rPr>
          <w:sz w:val="16"/>
          <w:szCs w:val="32"/>
        </w:rPr>
        <w:t xml:space="preserve">. The 1973 oil embargo, imposed by Arab OPEC members on countries supporting Israel during that year’s Yom Kippur war between Israel and several Arab states, quadrupled oil prices and led to shortages across the U.S. But it </w:t>
      </w:r>
      <w:r w:rsidRPr="00430E2A">
        <w:rPr>
          <w:rStyle w:val="StyleUnderline"/>
          <w:b/>
          <w:bCs/>
        </w:rPr>
        <w:t>failed to diminish support for Israel and only spurred the development of alternative energy research and increased exploration in other markets</w:t>
      </w:r>
      <w:r w:rsidRPr="005A2A49">
        <w:rPr>
          <w:sz w:val="16"/>
          <w:szCs w:val="32"/>
        </w:rPr>
        <w:t>. “In addition,” Capital Economics wrote, “higher oil prices would simply encourage other producers to raise output and grab market share from Saudi Arabia.”</w:t>
      </w:r>
    </w:p>
    <w:p w14:paraId="11633299" w14:textId="68BEA3C2" w:rsidR="00430E2A" w:rsidRDefault="00430E2A" w:rsidP="00430E2A"/>
    <w:p w14:paraId="469578F4" w14:textId="52442E37" w:rsidR="00133212" w:rsidRDefault="00133212" w:rsidP="00133212">
      <w:pPr>
        <w:pStyle w:val="Heading4"/>
      </w:pPr>
      <w:r>
        <w:t>China won</w:t>
      </w:r>
      <w:r w:rsidR="00110436">
        <w:t>’</w:t>
      </w:r>
      <w:r>
        <w:t>t get involved</w:t>
      </w:r>
    </w:p>
    <w:p w14:paraId="15D5081E" w14:textId="28A5368D" w:rsidR="00133212" w:rsidRDefault="00133212" w:rsidP="00133212"/>
    <w:p w14:paraId="652A75EB" w14:textId="268C7B75" w:rsidR="00133212" w:rsidRDefault="00133212" w:rsidP="00133212">
      <w:pPr>
        <w:rPr>
          <w:rStyle w:val="Style13ptBold"/>
        </w:rPr>
      </w:pPr>
      <w:r>
        <w:rPr>
          <w:rStyle w:val="Style13ptBold"/>
        </w:rPr>
        <w:t>Zheng, 2018</w:t>
      </w:r>
    </w:p>
    <w:p w14:paraId="7687690B" w14:textId="6F425F42" w:rsidR="00133212" w:rsidRPr="00133212" w:rsidRDefault="00133212" w:rsidP="00133212">
      <w:pPr>
        <w:rPr>
          <w:sz w:val="20"/>
          <w:szCs w:val="28"/>
        </w:rPr>
      </w:pPr>
      <w:r w:rsidRPr="00133212">
        <w:rPr>
          <w:sz w:val="20"/>
          <w:szCs w:val="28"/>
        </w:rPr>
        <w:t xml:space="preserve">(Sarah, “China may seek to boost ties with Saudi Arabia but it ‘can’t fill US arms sales gap,” South China Morning Post, 17 Oct. 2017, </w:t>
      </w:r>
      <w:hyperlink r:id="rId364" w:history="1">
        <w:r w:rsidRPr="00133212">
          <w:rPr>
            <w:rStyle w:val="Hyperlink"/>
            <w:sz w:val="20"/>
            <w:szCs w:val="28"/>
          </w:rPr>
          <w:t>https://www.scmp.com/news/china/diplomacy/article/2168849/china-may-seek-boost-ties-saudi-arabia-it-cant-fill-us-arms</w:t>
        </w:r>
      </w:hyperlink>
      <w:r w:rsidRPr="00133212">
        <w:rPr>
          <w:sz w:val="20"/>
          <w:szCs w:val="28"/>
        </w:rPr>
        <w:t>)</w:t>
      </w:r>
    </w:p>
    <w:p w14:paraId="70143110" w14:textId="3786E814" w:rsidR="00133212" w:rsidRPr="00110436" w:rsidRDefault="00133212" w:rsidP="00133212">
      <w:pPr>
        <w:rPr>
          <w:sz w:val="16"/>
        </w:rPr>
      </w:pPr>
      <w:r w:rsidRPr="00110436">
        <w:rPr>
          <w:sz w:val="16"/>
          <w:szCs w:val="32"/>
        </w:rPr>
        <w:t xml:space="preserve">Simone </w:t>
      </w:r>
      <w:r w:rsidRPr="005A2A49">
        <w:rPr>
          <w:rStyle w:val="Emphasis"/>
        </w:rPr>
        <w:t xml:space="preserve">van </w:t>
      </w:r>
      <w:proofErr w:type="spellStart"/>
      <w:r w:rsidRPr="005A2A49">
        <w:rPr>
          <w:rStyle w:val="Emphasis"/>
        </w:rPr>
        <w:t>Nieuwenhuizen</w:t>
      </w:r>
      <w:proofErr w:type="spellEnd"/>
      <w:r w:rsidRPr="005A2A49">
        <w:rPr>
          <w:rStyle w:val="Emphasis"/>
        </w:rPr>
        <w:t xml:space="preserve">, an Australia-based researcher of China-Middle East relations at the University of Technology Sydney, said </w:t>
      </w:r>
      <w:r w:rsidRPr="00110436">
        <w:rPr>
          <w:sz w:val="16"/>
          <w:szCs w:val="32"/>
        </w:rPr>
        <w:t xml:space="preserve">China would be “extremely unlikely” to follow US sanctions if they were levelled against Saudi Arabia, but may not necessarily increase trade with the country either. “I think </w:t>
      </w:r>
      <w:r w:rsidRPr="005A2A49">
        <w:rPr>
          <w:rStyle w:val="Emphasis"/>
        </w:rPr>
        <w:t xml:space="preserve">China is likely to keep a low profile on this issue and see how it plays out </w:t>
      </w:r>
      <w:r w:rsidRPr="00110436">
        <w:rPr>
          <w:sz w:val="16"/>
          <w:szCs w:val="32"/>
        </w:rPr>
        <w:t xml:space="preserve">before directly addressing it,” she said. “While its technology is developing, China still lags behind the US in the sophistication and ca Robert Mason, director of the Middle East Studies Centre at the American University in Cairo, said </w:t>
      </w:r>
      <w:r w:rsidRPr="00110436">
        <w:rPr>
          <w:rStyle w:val="Emphasis"/>
        </w:rPr>
        <w:t>China would not want to get involved at this stage to avoid further tensions with the Trump administration.</w:t>
      </w:r>
      <w:r w:rsidRPr="00110436">
        <w:rPr>
          <w:sz w:val="16"/>
          <w:szCs w:val="32"/>
        </w:rPr>
        <w:t xml:space="preserve">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w:t>
      </w:r>
      <w:proofErr w:type="spellStart"/>
      <w:r w:rsidRPr="00110436">
        <w:rPr>
          <w:sz w:val="16"/>
          <w:szCs w:val="32"/>
        </w:rPr>
        <w:t>favouring</w:t>
      </w:r>
      <w:proofErr w:type="spellEnd"/>
      <w:r w:rsidRPr="00110436">
        <w:rPr>
          <w:sz w:val="16"/>
          <w:szCs w:val="32"/>
        </w:rPr>
        <w:t xml:space="preserve"> close economic and security ties with the Kingdom, including considerable counterterrorism cooperation and the containment of Iran, over this one incident.” </w:t>
      </w:r>
      <w:proofErr w:type="spellStart"/>
      <w:r w:rsidRPr="00110436">
        <w:rPr>
          <w:sz w:val="16"/>
          <w:szCs w:val="32"/>
        </w:rPr>
        <w:t>pability</w:t>
      </w:r>
      <w:proofErr w:type="spellEnd"/>
      <w:r w:rsidRPr="00110436">
        <w:rPr>
          <w:sz w:val="16"/>
          <w:szCs w:val="32"/>
        </w:rPr>
        <w:t xml:space="preserve"> of its military equipment. It simply can’t fill the gap.”</w:t>
      </w:r>
    </w:p>
    <w:p w14:paraId="6CEF4FC5" w14:textId="6F5908C8" w:rsidR="00E30A45" w:rsidRDefault="00E30A45" w:rsidP="00FC562C">
      <w:pPr>
        <w:pStyle w:val="Heading2"/>
      </w:pPr>
      <w:r>
        <w:t>At: Relations</w:t>
      </w:r>
    </w:p>
    <w:p w14:paraId="1070E5F5" w14:textId="77777777" w:rsidR="00E30A45" w:rsidRPr="00E30A45" w:rsidRDefault="00E30A45" w:rsidP="00E30A45">
      <w:pPr>
        <w:keepNext/>
        <w:keepLines/>
        <w:spacing w:before="40" w:after="0"/>
        <w:outlineLvl w:val="3"/>
        <w:rPr>
          <w:rFonts w:eastAsiaTheme="majorEastAsia"/>
          <w:b/>
          <w:iCs/>
        </w:rPr>
      </w:pPr>
      <w:r w:rsidRPr="00E30A45">
        <w:rPr>
          <w:rFonts w:eastAsiaTheme="majorEastAsia"/>
          <w:b/>
          <w:iCs/>
        </w:rPr>
        <w:t>Saudi relations resilient---plan doesn’t undermine energy security</w:t>
      </w:r>
    </w:p>
    <w:p w14:paraId="56328FCA" w14:textId="77777777" w:rsidR="00E30A45" w:rsidRPr="00E30A45" w:rsidRDefault="00E30A45" w:rsidP="00E30A45">
      <w:proofErr w:type="spellStart"/>
      <w:r w:rsidRPr="00E30A45">
        <w:rPr>
          <w:b/>
          <w:bCs/>
        </w:rPr>
        <w:t>Byman</w:t>
      </w:r>
      <w:proofErr w:type="spellEnd"/>
      <w:r w:rsidRPr="00E30A45">
        <w:rPr>
          <w:b/>
          <w:bCs/>
        </w:rPr>
        <w:t xml:space="preserve"> and O'Hanlon</w:t>
      </w:r>
      <w:r w:rsidRPr="00E30A45">
        <w:t>, 10-26-20</w:t>
      </w:r>
      <w:r w:rsidRPr="00E30A45">
        <w:rPr>
          <w:b/>
          <w:bCs/>
        </w:rPr>
        <w:t>18</w:t>
      </w:r>
      <w:r w:rsidRPr="00E30A45">
        <w:t xml:space="preserve"> - *Daniel L., PhD @ MIT, senior fellow in the Center for Middle East Policy at Brookings **Michael E., PhD @ Princeton, senior fellow, and director of research, in Foreign Policy at the Brookings Institution; "It’s time to put the brakes on Saudi Arabia’s war in Yemen," </w:t>
      </w:r>
      <w:r w:rsidRPr="00E30A45">
        <w:rPr>
          <w:i/>
        </w:rPr>
        <w:t>Brookings</w:t>
      </w:r>
      <w:r w:rsidRPr="00E30A45">
        <w:t>, https://www.brookings.edu/blog/order-from-chaos/2018/10/26/its-time-to-put-the-brakes-on-saudi-arabias-war-in-yemen/</w:t>
      </w:r>
    </w:p>
    <w:p w14:paraId="45B2CD4D" w14:textId="6CC32387" w:rsidR="00E30A45" w:rsidRPr="00E30A45" w:rsidRDefault="00E30A45" w:rsidP="00E30A45">
      <w:r w:rsidRPr="00E30A45">
        <w:rPr>
          <w:u w:val="single"/>
        </w:rPr>
        <w:t xml:space="preserve">One tempting option would be to </w:t>
      </w:r>
      <w:r w:rsidRPr="00E30A45">
        <w:rPr>
          <w:b/>
          <w:iCs/>
          <w:highlight w:val="cyan"/>
          <w:u w:val="single"/>
          <w:bdr w:val="single" w:sz="18" w:space="0" w:color="auto"/>
        </w:rPr>
        <w:t>stop U.S. arms sales</w:t>
      </w:r>
      <w:r w:rsidRPr="00E30A45">
        <w:rPr>
          <w:sz w:val="16"/>
        </w:rPr>
        <w:t xml:space="preserve">—a measure </w:t>
      </w:r>
      <w:r w:rsidRPr="00E30A45">
        <w:rPr>
          <w:u w:val="single"/>
        </w:rPr>
        <w:t xml:space="preserve">that </w:t>
      </w:r>
      <w:r w:rsidRPr="00E30A45">
        <w:rPr>
          <w:highlight w:val="cyan"/>
          <w:u w:val="single"/>
        </w:rPr>
        <w:t xml:space="preserve">could </w:t>
      </w:r>
      <w:r w:rsidRPr="00E30A45">
        <w:rPr>
          <w:b/>
          <w:iCs/>
          <w:highlight w:val="cyan"/>
          <w:u w:val="single"/>
          <w:bdr w:val="single" w:sz="18" w:space="0" w:color="auto"/>
        </w:rPr>
        <w:t>impose</w:t>
      </w:r>
      <w:bookmarkStart w:id="0" w:name="_GoBack"/>
      <w:bookmarkEnd w:id="0"/>
    </w:p>
    <w:p w14:paraId="5BCD6CDE" w14:textId="0FF96047" w:rsidR="00A41F4E" w:rsidRDefault="00A41F4E" w:rsidP="00FC562C">
      <w:pPr>
        <w:pStyle w:val="Heading2"/>
      </w:pPr>
      <w:r>
        <w:t>I/l defense</w:t>
      </w:r>
    </w:p>
    <w:p w14:paraId="437834C3" w14:textId="758CF51A" w:rsidR="00EA77D4" w:rsidRDefault="00EA77D4" w:rsidP="00EA77D4"/>
    <w:p w14:paraId="3A1AA562" w14:textId="14B25C9C" w:rsidR="00EA77D4" w:rsidRPr="00EA77D4" w:rsidRDefault="00EA77D4" w:rsidP="00EA77D4">
      <w:pPr>
        <w:pStyle w:val="Heading4"/>
      </w:pPr>
      <w:r w:rsidRPr="00EA77D4">
        <w:t xml:space="preserve">Saudi Arabia doesn’t control the oil market anymore and shocks would hurt them the most </w:t>
      </w:r>
    </w:p>
    <w:p w14:paraId="3BA3E599" w14:textId="04A49CA9" w:rsidR="00EA77D4" w:rsidRDefault="00EA77D4" w:rsidP="00EA77D4">
      <w:pPr>
        <w:rPr>
          <w:rStyle w:val="Style13ptBold"/>
        </w:rPr>
      </w:pPr>
      <w:r>
        <w:rPr>
          <w:rStyle w:val="Style13ptBold"/>
        </w:rPr>
        <w:t>Taylor, 2018</w:t>
      </w:r>
    </w:p>
    <w:p w14:paraId="30EE2BBD" w14:textId="0EFE34DF" w:rsidR="00EA77D4" w:rsidRPr="00EA77D4" w:rsidRDefault="00EA77D4" w:rsidP="00EA77D4">
      <w:r w:rsidRPr="00EA77D4">
        <w:t>(Adam, “What Trump got wrong about Saudi Arabia’s role in global oil markets,” Washington Post, 21Nov. 2018, https://www.washingtonpost.com/world/2018/11/21/what-trump-got-wrong-about-saudi-arabias-role-global-oil-markets/?noredirect=on&amp;utm_term=.debc9eae8c26)</w:t>
      </w:r>
    </w:p>
    <w:p w14:paraId="4AFE2C23" w14:textId="7749AA2E" w:rsidR="00A41F4E" w:rsidRPr="00EA77D4" w:rsidRDefault="00A41F4E" w:rsidP="00A41F4E">
      <w:pPr>
        <w:rPr>
          <w:sz w:val="16"/>
        </w:rPr>
      </w:pPr>
      <w:r w:rsidRPr="00EA77D4">
        <w:rPr>
          <w:sz w:val="16"/>
        </w:rPr>
        <w:t xml:space="preserve">But </w:t>
      </w:r>
      <w:r w:rsidRPr="00A41F4E">
        <w:rPr>
          <w:rStyle w:val="Emphasis"/>
        </w:rPr>
        <w:t>when it comes to Saudi domination of the oil markets,</w:t>
      </w:r>
      <w:r w:rsidRPr="00EA77D4">
        <w:rPr>
          <w:sz w:val="16"/>
        </w:rPr>
        <w:t xml:space="preserve"> Trump’s </w:t>
      </w:r>
      <w:r w:rsidRPr="00A41F4E">
        <w:rPr>
          <w:rStyle w:val="Emphasis"/>
        </w:rPr>
        <w:t>perception appears to be stuck in the</w:t>
      </w:r>
      <w:r w:rsidRPr="00EA77D4">
        <w:rPr>
          <w:rStyle w:val="Emphasis"/>
        </w:rPr>
        <w:t xml:space="preserve"> past</w:t>
      </w:r>
      <w:r w:rsidRPr="00EA77D4">
        <w:rPr>
          <w:sz w:val="16"/>
        </w:rPr>
        <w:t xml:space="preserve"> — in particular, the 1973 oil crisis, during which a group of Middle Eastern states refused to sell oil to the United States, which resulted in shortages and increased prices. Writing for </w:t>
      </w:r>
      <w:hyperlink r:id="rId365" w:tgtFrame="_blank" w:history="1">
        <w:r w:rsidRPr="00EA77D4">
          <w:rPr>
            <w:rStyle w:val="Hyperlink"/>
            <w:sz w:val="16"/>
          </w:rPr>
          <w:t>The Washington Post</w:t>
        </w:r>
      </w:hyperlink>
      <w:r w:rsidRPr="00EA77D4">
        <w:rPr>
          <w:sz w:val="16"/>
        </w:rPr>
        <w:t xml:space="preserve"> last month, Jeff </w:t>
      </w:r>
      <w:r w:rsidRPr="00A41F4E">
        <w:rPr>
          <w:rStyle w:val="Emphasis"/>
        </w:rPr>
        <w:t>Colgan, an oil politics expert at Brown University, argued that the way the oil market works had changed dramatically</w:t>
      </w:r>
      <w:r w:rsidRPr="00EA77D4">
        <w:rPr>
          <w:sz w:val="16"/>
        </w:rPr>
        <w:t xml:space="preserve"> since 1973, meaning that </w:t>
      </w:r>
      <w:r w:rsidRPr="00A41F4E">
        <w:rPr>
          <w:rStyle w:val="Emphasis"/>
        </w:rPr>
        <w:t>any future embargoes would have less impact. The system has become more flexible, less reliant on long-term contracts</w:t>
      </w:r>
      <w:r w:rsidRPr="00EA77D4">
        <w:rPr>
          <w:sz w:val="16"/>
        </w:rPr>
        <w:t>, so it is easy for a consumer to get imports from another producer at short notice</w:t>
      </w:r>
      <w:r w:rsidRPr="00A41F4E">
        <w:rPr>
          <w:rStyle w:val="Emphasis"/>
        </w:rPr>
        <w:t>. The United States also has been producing more oil itself and imports only a small amount of Saudi oil.</w:t>
      </w:r>
      <w:r>
        <w:rPr>
          <w:rStyle w:val="Emphasis"/>
        </w:rPr>
        <w:t xml:space="preserve"> </w:t>
      </w:r>
      <w:r w:rsidRPr="00EA77D4">
        <w:rPr>
          <w:sz w:val="16"/>
        </w:rPr>
        <w:t>Even though Saudi Arabia would be able to affect the price of oil in the short term, Colgan wrote, Riyadh would be cautious about the long-term effect. “It encourages other producers, including those in the United States, to produce more,” he wrote. “Over time, that brings the price down while simultaneously eating into Saudi Arabia’s market share.”</w:t>
      </w:r>
      <w:r w:rsidR="00EA77D4" w:rsidRPr="00EA77D4">
        <w:rPr>
          <w:sz w:val="16"/>
        </w:rPr>
        <w:t xml:space="preserve"> </w:t>
      </w:r>
      <w:r w:rsidRPr="00EA77D4">
        <w:rPr>
          <w:sz w:val="16"/>
        </w:rPr>
        <w:t>Ellen Wald, author of “</w:t>
      </w:r>
      <w:hyperlink r:id="rId366" w:tgtFrame="_blank" w:history="1">
        <w:r w:rsidRPr="00EA77D4">
          <w:rPr>
            <w:rStyle w:val="Hyperlink"/>
            <w:sz w:val="16"/>
          </w:rPr>
          <w:t>Saudi, Inc.: The Arabian Kingdom’s Pursuit of Profit and Power</w:t>
        </w:r>
      </w:hyperlink>
      <w:r w:rsidRPr="00EA77D4">
        <w:rPr>
          <w:sz w:val="16"/>
        </w:rPr>
        <w:t xml:space="preserve">,” argued that </w:t>
      </w:r>
      <w:r w:rsidRPr="00EA77D4">
        <w:rPr>
          <w:rStyle w:val="Emphasis"/>
        </w:rPr>
        <w:t>Saudi Arabia had no plausible leverage over the United States. “If Riyadh directed the national oil company, Saudi Aramco, to halt exports to the United States today, it would primarily hurt Aramco itself,”</w:t>
      </w:r>
      <w:r w:rsidRPr="00EA77D4">
        <w:rPr>
          <w:sz w:val="16"/>
        </w:rPr>
        <w:t xml:space="preserve"> Wald wrote </w:t>
      </w:r>
      <w:hyperlink r:id="rId367" w:tgtFrame="_blank" w:history="1">
        <w:r w:rsidRPr="00EA77D4">
          <w:rPr>
            <w:rStyle w:val="Hyperlink"/>
            <w:sz w:val="16"/>
          </w:rPr>
          <w:t>in the New York Times</w:t>
        </w:r>
      </w:hyperlink>
      <w:r w:rsidRPr="00EA77D4">
        <w:rPr>
          <w:sz w:val="16"/>
        </w:rPr>
        <w:t>, noting that Aramco owns the largest refinery in the United States.</w:t>
      </w:r>
      <w:r w:rsidR="00EA77D4" w:rsidRPr="00EA77D4">
        <w:rPr>
          <w:sz w:val="16"/>
        </w:rPr>
        <w:t xml:space="preserve"> </w:t>
      </w:r>
      <w:r w:rsidRPr="00EA77D4">
        <w:rPr>
          <w:sz w:val="16"/>
        </w:rPr>
        <w:t xml:space="preserve">It’s likely that </w:t>
      </w:r>
      <w:r w:rsidRPr="00EA77D4">
        <w:rPr>
          <w:rStyle w:val="Emphasis"/>
        </w:rPr>
        <w:t>Saudi Arabia’s royals know this</w:t>
      </w:r>
      <w:r w:rsidRPr="00EA77D4">
        <w:rPr>
          <w:sz w:val="16"/>
        </w:rPr>
        <w:t xml:space="preserve">. After </w:t>
      </w:r>
      <w:proofErr w:type="spellStart"/>
      <w:r w:rsidRPr="00EA77D4">
        <w:rPr>
          <w:sz w:val="16"/>
        </w:rPr>
        <w:t>Aldakhil’s</w:t>
      </w:r>
      <w:proofErr w:type="spellEnd"/>
      <w:r w:rsidRPr="00EA77D4">
        <w:rPr>
          <w:sz w:val="16"/>
        </w:rPr>
        <w:t xml:space="preserve"> al-Arabiya commentary was published, the Saudi Embassy in Washington moved to </w:t>
      </w:r>
      <w:hyperlink r:id="rId368" w:tgtFrame="_blank" w:history="1">
        <w:r w:rsidRPr="00EA77D4">
          <w:rPr>
            <w:rStyle w:val="Hyperlink"/>
            <w:sz w:val="16"/>
          </w:rPr>
          <w:t>distance the government from his stance</w:t>
        </w:r>
      </w:hyperlink>
      <w:r w:rsidRPr="00EA77D4">
        <w:rPr>
          <w:sz w:val="16"/>
        </w:rPr>
        <w:t>. A statement released on the same day by the official Saudi Press Agency offered only a far more vague warning.</w:t>
      </w:r>
      <w:r w:rsidR="00EA77D4" w:rsidRPr="00EA77D4">
        <w:rPr>
          <w:sz w:val="16"/>
        </w:rPr>
        <w:t xml:space="preserve"> </w:t>
      </w:r>
      <w:r w:rsidRPr="00EA77D4">
        <w:rPr>
          <w:sz w:val="16"/>
        </w:rPr>
        <w:t xml:space="preserve">“The Kingdom also affirms that if it receives any action, it will respond with greater action, and that the Kingdom’s economy has an influential and vital role in the global economy,” that </w:t>
      </w:r>
      <w:hyperlink r:id="rId369" w:anchor="1827989" w:tgtFrame="_blank" w:history="1">
        <w:r w:rsidRPr="00EA77D4">
          <w:rPr>
            <w:rStyle w:val="Hyperlink"/>
            <w:sz w:val="16"/>
          </w:rPr>
          <w:t>statement</w:t>
        </w:r>
      </w:hyperlink>
      <w:r w:rsidRPr="00EA77D4">
        <w:rPr>
          <w:sz w:val="16"/>
        </w:rPr>
        <w:t xml:space="preserve"> said.</w:t>
      </w:r>
      <w:r w:rsidR="00EA77D4" w:rsidRPr="00EA77D4">
        <w:rPr>
          <w:sz w:val="16"/>
        </w:rPr>
        <w:t xml:space="preserve"> </w:t>
      </w:r>
      <w:r w:rsidRPr="00EA77D4">
        <w:rPr>
          <w:sz w:val="16"/>
        </w:rPr>
        <w:t>If Saudi Arabia has doubts about its economic worth to the United States, it should be thankful that Trump apparently does not share them. The U.S. leader has repeatedly inflated the value of arms deals with Saudi Arabia. Now, despite the global outrage over Khashoggi’s killing, he continues to insist that Saudi oil is vital to U.S. economic prosperity.</w:t>
      </w:r>
    </w:p>
    <w:p w14:paraId="527ED144" w14:textId="77777777" w:rsidR="00A41F4E" w:rsidRPr="00A41F4E" w:rsidRDefault="00A41F4E" w:rsidP="00A41F4E">
      <w:pPr>
        <w:rPr>
          <w:b/>
          <w:iCs/>
          <w:u w:val="single"/>
        </w:rPr>
      </w:pPr>
    </w:p>
    <w:p w14:paraId="7903E0B6" w14:textId="77777777" w:rsidR="00A41F4E" w:rsidRPr="00A41F4E" w:rsidRDefault="00A41F4E" w:rsidP="00A41F4E"/>
    <w:p w14:paraId="498F041D" w14:textId="24D116CC" w:rsidR="00C33494" w:rsidRDefault="00C33494" w:rsidP="00FC562C">
      <w:pPr>
        <w:pStyle w:val="Heading2"/>
      </w:pPr>
      <w:r>
        <w:t>Impact defense</w:t>
      </w:r>
    </w:p>
    <w:p w14:paraId="04644A68" w14:textId="1E0A541E" w:rsidR="00C33494" w:rsidRDefault="00C33494" w:rsidP="00C33494">
      <w:pPr>
        <w:pStyle w:val="Heading3"/>
      </w:pPr>
      <w:r>
        <w:t>AT: Saudi Nukes</w:t>
      </w:r>
    </w:p>
    <w:p w14:paraId="7B0BF4EE" w14:textId="3B670DA7" w:rsidR="00C33494" w:rsidRPr="00C33494" w:rsidRDefault="00C33494" w:rsidP="00C33494">
      <w:pPr>
        <w:pStyle w:val="Heading4"/>
      </w:pPr>
      <w:r w:rsidRPr="00C33494">
        <w:t xml:space="preserve">No Saudi nukes </w:t>
      </w:r>
    </w:p>
    <w:p w14:paraId="6E81B2D6" w14:textId="7B83A02C" w:rsidR="00C33494" w:rsidRDefault="00C33494" w:rsidP="00C33494">
      <w:pPr>
        <w:rPr>
          <w:rStyle w:val="Style13ptBold"/>
        </w:rPr>
      </w:pPr>
      <w:proofErr w:type="spellStart"/>
      <w:r>
        <w:rPr>
          <w:rStyle w:val="Style13ptBold"/>
        </w:rPr>
        <w:t>Frantzman</w:t>
      </w:r>
      <w:proofErr w:type="spellEnd"/>
      <w:r>
        <w:rPr>
          <w:rStyle w:val="Style13ptBold"/>
        </w:rPr>
        <w:t>, 2018</w:t>
      </w:r>
    </w:p>
    <w:p w14:paraId="470897CB" w14:textId="45BD21EB" w:rsidR="00C33494" w:rsidRPr="00C33494" w:rsidRDefault="00C33494" w:rsidP="00C33494">
      <w:r w:rsidRPr="00C33494">
        <w:t xml:space="preserve">(Seth J., “ANALYSIS: SAUDI ARABIA WON'T BUILD A NUCLEAR BOMB,” The Jerusalem Post, 22 March 2018, </w:t>
      </w:r>
      <w:hyperlink r:id="rId370" w:history="1">
        <w:r w:rsidRPr="00C33494">
          <w:rPr>
            <w:rStyle w:val="Hyperlink"/>
          </w:rPr>
          <w:t>https://www.jpost.com/Middle-East/Analysis-Saudi-Arabia-wont-build-a-nuclear-bomb-546834</w:t>
        </w:r>
      </w:hyperlink>
      <w:r w:rsidRPr="00C33494">
        <w:t>)</w:t>
      </w:r>
    </w:p>
    <w:p w14:paraId="6B470110" w14:textId="464B10AE" w:rsidR="00C33494" w:rsidRDefault="00C33494" w:rsidP="00C33494">
      <w:pPr>
        <w:rPr>
          <w:sz w:val="16"/>
        </w:rPr>
      </w:pPr>
      <w:r w:rsidRPr="00C33494">
        <w:rPr>
          <w:sz w:val="16"/>
        </w:rPr>
        <w:t xml:space="preserve">Now, members of Congress are throwing cold water on any deal the Trump administration might make with Saudi Arabia about enriching uranium for nuclear power generation. </w:t>
      </w:r>
      <w:r w:rsidRPr="00C33494">
        <w:rPr>
          <w:rStyle w:val="Emphasis"/>
        </w:rPr>
        <w:t>There’s one problem with all the hype: Saudi Arabia is years from getting anywhere close to a nuclear weapon.</w:t>
      </w:r>
      <w:r>
        <w:rPr>
          <w:rStyle w:val="Emphasis"/>
        </w:rPr>
        <w:t xml:space="preserve"> </w:t>
      </w:r>
      <w:r w:rsidRPr="00C33494">
        <w:rPr>
          <w:sz w:val="16"/>
        </w:rPr>
        <w:t xml:space="preserve">The crown prince’s discussions about a nuclear weapon to counter Iran is not the first time the Saudis have been pressed on this issue. Prince </w:t>
      </w:r>
      <w:proofErr w:type="spellStart"/>
      <w:r w:rsidRPr="00C33494">
        <w:rPr>
          <w:sz w:val="16"/>
        </w:rPr>
        <w:t>Turki</w:t>
      </w:r>
      <w:proofErr w:type="spellEnd"/>
      <w:r w:rsidRPr="00C33494">
        <w:rPr>
          <w:sz w:val="16"/>
        </w:rPr>
        <w:t xml:space="preserve"> al-Faisal, a diplomat, said in 2014 that the kingdom needed nuclear “know-how” to counter Iran. In 2015, during the lead-up to the Iran deal, there was buzz about a Riyadh “arms race” with Iran. Saudi ambassador to the US Adel Al-</w:t>
      </w:r>
      <w:proofErr w:type="spellStart"/>
      <w:r w:rsidRPr="00C33494">
        <w:rPr>
          <w:sz w:val="16"/>
        </w:rPr>
        <w:t>Jubeir</w:t>
      </w:r>
      <w:proofErr w:type="spellEnd"/>
      <w:r w:rsidRPr="00C33494">
        <w:rPr>
          <w:sz w:val="16"/>
        </w:rPr>
        <w:t xml:space="preserve"> was asked about his country building a bomb. “This is not something we would discuss publicly,” he told CNN. “The Kingdom of Saudi Arabia will take whatever measures are necessary to protect our security.” Pundit Fareed Zakaria pointed out in 2015 that Riyadh’s plans were smoke and mirrors. “Saudi Arabia hasn’t even built a car,” he noted. “The country’s education system is backward and dysfunctional,” he asserted, claiming that it relies on foreign workers for most things. The kingdom first began exploring a nuclear power program in August 2009 and it set up the King Abdullah City for Atomic and Renewable Energy in 2010 to develop plans for the future.</w:t>
      </w:r>
      <w:r>
        <w:rPr>
          <w:sz w:val="16"/>
        </w:rPr>
        <w:t xml:space="preserve"> </w:t>
      </w:r>
      <w:r w:rsidRPr="00C33494">
        <w:rPr>
          <w:sz w:val="16"/>
        </w:rPr>
        <w:t>In 2011, Riyadh announced plans to build 16 nuclear reactors over 20 years. Construction was supposed to begin in 2016, according to an article by the World Nuclear Association</w:t>
      </w:r>
      <w:r w:rsidRPr="00C33494">
        <w:rPr>
          <w:rStyle w:val="Emphasis"/>
        </w:rPr>
        <w:t>. Saudi Arabia is a signatory of the Treaty on the Nonproliferation of Nuclear Weapons and has met the safeguards related to the treaty</w:t>
      </w:r>
      <w:r w:rsidRPr="00C33494">
        <w:rPr>
          <w:sz w:val="16"/>
        </w:rPr>
        <w:t xml:space="preserve">. While it envisioned its first nuclear power plants providing electricity by 2032, according to reports, estimates now think they wouldn’t be ready until 2040. Nevertheless, according to an article by the Nuclear Threat Initiative last year, </w:t>
      </w:r>
      <w:r w:rsidRPr="00C33494">
        <w:rPr>
          <w:rStyle w:val="Emphasis"/>
        </w:rPr>
        <w:t>Saudi Arabia has made agreements with France, Argentina, South Korea and Kazakhstan regarding nuclear cooperation. “There is no credible evidence that Saudi Arabia has ever seriously pursued a nuclear weapon program,”</w:t>
      </w:r>
      <w:r w:rsidRPr="00C33494">
        <w:rPr>
          <w:sz w:val="16"/>
        </w:rPr>
        <w:t xml:space="preserve"> the Nuclear Threat Initiative wrote. Therefore, the </w:t>
      </w:r>
      <w:r w:rsidRPr="00C33494">
        <w:rPr>
          <w:rStyle w:val="Emphasis"/>
        </w:rPr>
        <w:t>stories about a “nuclear arms race,” are largely an illusion</w:t>
      </w:r>
      <w:r w:rsidRPr="00C33494">
        <w:rPr>
          <w:sz w:val="16"/>
        </w:rPr>
        <w:t xml:space="preserve">. There is no race. Iran has a sophisticated nuclear program at numerous sites which goes back decades. It has uranium mines, three uranium-enrichment plants and a nuclear reactor. Construction at the Bushehr-1 reactor in Iran first broke ground in 1975 but wasn’t opened until 2011. Iran has plans for numerous more reactors. </w:t>
      </w:r>
      <w:r w:rsidRPr="00C33494">
        <w:rPr>
          <w:rStyle w:val="Emphasis"/>
        </w:rPr>
        <w:t>Other countries’ nuclear programs generally took years to build a weapon. Pakistan’s began in 1972 and the first test was in 1998</w:t>
      </w:r>
      <w:r w:rsidRPr="00C33494">
        <w:rPr>
          <w:sz w:val="16"/>
        </w:rPr>
        <w:t xml:space="preserve">; North Korea’s took from 1963 to 2006; India’s from 1967 to 1998; UK’s from 1940 to 1952; China’s from 1958 to 1964; France’s from 1945 to 1960. Saudi Arabia is mostly paying lip service to the Iran nuclear arms race issue as a way to get the US to take the Iranian threat seriously. This may have backfired a bit, because Saudi Arabia’s enemies in the region, including Iran and increasingly Qatar as well, have sought to portray the crown prince as stoking “instability,” “unrest” and removing “consensus” in the kingdom. After the nuclear issue came up on the eve of the crown prince’s major visit to the US, Rep. Ileana Ros-Lehtinen, the chairwoman of the House Foreign Affairs Subcommittee, said that “the idea of Saudi Arabia having a nuclear program with the ability to enrich is a major national security concern.” But </w:t>
      </w:r>
      <w:r w:rsidRPr="00C33494">
        <w:rPr>
          <w:rStyle w:val="Emphasis"/>
        </w:rPr>
        <w:t>long before Saudi Arabia gets anywhere close to a nuclear weapon there would be serious ramifications</w:t>
      </w:r>
      <w:r w:rsidRPr="00C33494">
        <w:rPr>
          <w:sz w:val="16"/>
        </w:rPr>
        <w:t xml:space="preserve"> in the region. Any concerns that countries might have with </w:t>
      </w:r>
      <w:r w:rsidRPr="00C33494">
        <w:rPr>
          <w:rStyle w:val="Emphasis"/>
        </w:rPr>
        <w:t xml:space="preserve">the threat would therefore only exist in </w:t>
      </w:r>
      <w:r w:rsidRPr="00C33494">
        <w:rPr>
          <w:sz w:val="16"/>
        </w:rPr>
        <w:t xml:space="preserve">a matter of years, if not </w:t>
      </w:r>
      <w:r w:rsidRPr="00C33494">
        <w:rPr>
          <w:rStyle w:val="Emphasis"/>
        </w:rPr>
        <w:t>a decade</w:t>
      </w:r>
      <w:r w:rsidRPr="00C33494">
        <w:rPr>
          <w:sz w:val="16"/>
        </w:rPr>
        <w:t xml:space="preserve">. </w:t>
      </w:r>
    </w:p>
    <w:p w14:paraId="48CBC8BD" w14:textId="194B6920" w:rsidR="00626642" w:rsidRDefault="00626642" w:rsidP="00626642">
      <w:pPr>
        <w:pStyle w:val="Heading3"/>
      </w:pPr>
      <w:r>
        <w:t>AT: ME Wars</w:t>
      </w:r>
    </w:p>
    <w:p w14:paraId="15D19496" w14:textId="77777777" w:rsidR="00626642" w:rsidRPr="009D1572" w:rsidRDefault="00626642" w:rsidP="00626642">
      <w:pPr>
        <w:pStyle w:val="Heading4"/>
        <w:rPr>
          <w:rFonts w:cs="Times New Roman"/>
        </w:rPr>
      </w:pPr>
      <w:bookmarkStart w:id="1" w:name="_Hlk477959993"/>
      <w:r w:rsidRPr="009D1572">
        <w:rPr>
          <w:rFonts w:cs="Times New Roman"/>
        </w:rPr>
        <w:t>No Middle East war and no great power involvement</w:t>
      </w:r>
    </w:p>
    <w:p w14:paraId="243DF0B2" w14:textId="77777777" w:rsidR="00626642" w:rsidRPr="009D1572" w:rsidRDefault="00626642" w:rsidP="00626642">
      <w:r w:rsidRPr="009D1572">
        <w:t xml:space="preserve">Ekaterina </w:t>
      </w:r>
      <w:r w:rsidRPr="009D1572">
        <w:rPr>
          <w:rStyle w:val="Style13ptBold"/>
        </w:rPr>
        <w:t>Stepanova 16</w:t>
      </w:r>
      <w:r w:rsidRPr="009D1572">
        <w:t>, researcher at the Institute of World Economy and International Relations, Summer 2016, “Russia in the Middle East: Back to a “Grand Strategy” – or Enforcing Multilateralism?,” http://www.cairn-int.info/article-E_PE_162_0023--russia-in-the-middle-east.htm</w:t>
      </w:r>
    </w:p>
    <w:p w14:paraId="7747AAF6" w14:textId="77777777" w:rsidR="00626642" w:rsidRPr="009D1572" w:rsidRDefault="00626642" w:rsidP="00626642">
      <w:pPr>
        <w:rPr>
          <w:sz w:val="16"/>
        </w:rPr>
      </w:pPr>
      <w:r w:rsidRPr="009D1572">
        <w:rPr>
          <w:rStyle w:val="Emphasis"/>
        </w:rPr>
        <w:t>In contrast</w:t>
      </w:r>
      <w:r w:rsidRPr="009D1572">
        <w:rPr>
          <w:rStyle w:val="StyleUnderline"/>
        </w:rPr>
        <w:t xml:space="preserve"> to</w:t>
      </w:r>
      <w:r w:rsidRPr="009D1572">
        <w:rPr>
          <w:sz w:val="16"/>
        </w:rPr>
        <w:t xml:space="preserve"> the 20th century and </w:t>
      </w:r>
      <w:r w:rsidRPr="009D1572">
        <w:rPr>
          <w:rStyle w:val="StyleUnderline"/>
        </w:rPr>
        <w:t>the early years of the 21st century, the</w:t>
      </w:r>
      <w:r w:rsidRPr="009D1572">
        <w:rPr>
          <w:sz w:val="16"/>
        </w:rPr>
        <w:t xml:space="preserve"> </w:t>
      </w:r>
      <w:r w:rsidRPr="009D1572">
        <w:rPr>
          <w:rStyle w:val="StyleUnderline"/>
        </w:rPr>
        <w:t>regional crisis in the 2010s</w:t>
      </w:r>
      <w:r w:rsidRPr="009D1572">
        <w:rPr>
          <w:sz w:val="16"/>
        </w:rPr>
        <w:t xml:space="preserve"> </w:t>
      </w:r>
      <w:r w:rsidRPr="009D1572">
        <w:rPr>
          <w:rStyle w:val="StyleUnderline"/>
        </w:rPr>
        <w:t>developed</w:t>
      </w:r>
      <w:r w:rsidRPr="009D1572">
        <w:rPr>
          <w:sz w:val="16"/>
        </w:rPr>
        <w:t xml:space="preserve"> at a time </w:t>
      </w:r>
      <w:r w:rsidRPr="009D1572">
        <w:rPr>
          <w:rStyle w:val="StyleUnderline"/>
        </w:rPr>
        <w:t>when</w:t>
      </w:r>
      <w:r w:rsidRPr="009D1572">
        <w:rPr>
          <w:sz w:val="16"/>
        </w:rPr>
        <w:t xml:space="preserve">, overall, </w:t>
      </w:r>
      <w:r w:rsidRPr="009D1572">
        <w:rPr>
          <w:rStyle w:val="StyleUnderline"/>
        </w:rPr>
        <w:t xml:space="preserve">the </w:t>
      </w:r>
      <w:r w:rsidRPr="009D1572">
        <w:rPr>
          <w:rStyle w:val="Emphasis"/>
        </w:rPr>
        <w:t>role and leverage of major powers</w:t>
      </w:r>
      <w:r w:rsidRPr="009D1572">
        <w:rPr>
          <w:rStyle w:val="StyleUnderline"/>
        </w:rPr>
        <w:t xml:space="preserve"> external to the Middle East, as</w:t>
      </w:r>
      <w:r w:rsidRPr="009D1572">
        <w:rPr>
          <w:sz w:val="16"/>
        </w:rPr>
        <w:t xml:space="preserve"> either </w:t>
      </w:r>
      <w:r w:rsidRPr="009D1572">
        <w:rPr>
          <w:rStyle w:val="StyleUnderline"/>
        </w:rPr>
        <w:t>active meddlers or security guarantors</w:t>
      </w:r>
      <w:r w:rsidRPr="009D1572">
        <w:rPr>
          <w:sz w:val="16"/>
        </w:rPr>
        <w:t xml:space="preserve"> in the region, or both, actually </w:t>
      </w:r>
      <w:r w:rsidRPr="009D1572">
        <w:rPr>
          <w:rStyle w:val="Emphasis"/>
        </w:rPr>
        <w:t>declined rather than increased</w:t>
      </w:r>
      <w:r w:rsidRPr="009D1572">
        <w:rPr>
          <w:rStyle w:val="StyleUnderline"/>
        </w:rPr>
        <w:t>. The U</w:t>
      </w:r>
      <w:r w:rsidRPr="009D1572">
        <w:rPr>
          <w:sz w:val="16"/>
        </w:rPr>
        <w:t xml:space="preserve">nited </w:t>
      </w:r>
      <w:r w:rsidRPr="009D1572">
        <w:rPr>
          <w:rStyle w:val="StyleUnderline"/>
        </w:rPr>
        <w:t>S</w:t>
      </w:r>
      <w:r w:rsidRPr="009D1572">
        <w:rPr>
          <w:sz w:val="16"/>
        </w:rPr>
        <w:t xml:space="preserve">tates </w:t>
      </w:r>
      <w:r w:rsidRPr="009D1572">
        <w:rPr>
          <w:rStyle w:val="StyleUnderline"/>
        </w:rPr>
        <w:t>serves as the most evident case in point</w:t>
      </w:r>
      <w:r w:rsidRPr="009D1572">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9D1572">
        <w:rPr>
          <w:rStyle w:val="StyleUnderline"/>
        </w:rPr>
        <w:t>The same even more strongly applies to the European powers</w:t>
      </w:r>
      <w:r w:rsidRPr="009D1572">
        <w:rPr>
          <w:sz w:val="16"/>
        </w:rPr>
        <w:t xml:space="preserve">. In terms of activity and impact, </w:t>
      </w:r>
      <w:r w:rsidRPr="009D1572">
        <w:rPr>
          <w:rStyle w:val="Emphasis"/>
        </w:rPr>
        <w:t>regional actors</w:t>
      </w:r>
      <w:r w:rsidRPr="009D1572">
        <w:rPr>
          <w:sz w:val="16"/>
        </w:rPr>
        <w:t xml:space="preserve"> (Iran, Saudi Arabia, Qatar, UAE and Turkey) increasingly </w:t>
      </w:r>
      <w:r w:rsidRPr="009D1572">
        <w:rPr>
          <w:rStyle w:val="StyleUnderline"/>
        </w:rPr>
        <w:t>appeared to outplay external powers and influence</w:t>
      </w:r>
      <w:r w:rsidRPr="009D1572">
        <w:rPr>
          <w:sz w:val="16"/>
        </w:rPr>
        <w:t>.</w:t>
      </w:r>
    </w:p>
    <w:p w14:paraId="13769874" w14:textId="77777777" w:rsidR="00626642" w:rsidRPr="009D1572" w:rsidRDefault="00626642" w:rsidP="00626642">
      <w:pPr>
        <w:rPr>
          <w:sz w:val="16"/>
        </w:rPr>
      </w:pPr>
      <w:r w:rsidRPr="009D1572">
        <w:rPr>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47C361FF" w14:textId="77777777" w:rsidR="00626642" w:rsidRPr="009D1572" w:rsidRDefault="00626642" w:rsidP="00626642">
      <w:pPr>
        <w:rPr>
          <w:sz w:val="16"/>
        </w:rPr>
      </w:pPr>
      <w:r w:rsidRPr="009D1572">
        <w:rPr>
          <w:sz w:val="16"/>
        </w:rPr>
        <w:t xml:space="preserve">Until recently, </w:t>
      </w:r>
      <w:r w:rsidRPr="009D1572">
        <w:rPr>
          <w:rStyle w:val="StyleUnderline"/>
        </w:rPr>
        <w:t>the main</w:t>
      </w:r>
      <w:r w:rsidRPr="009D1572">
        <w:rPr>
          <w:sz w:val="16"/>
        </w:rPr>
        <w:t xml:space="preserve"> type of </w:t>
      </w:r>
      <w:r w:rsidRPr="009D1572">
        <w:rPr>
          <w:rStyle w:val="StyleUnderline"/>
        </w:rPr>
        <w:t>response by key</w:t>
      </w:r>
      <w:r w:rsidRPr="009D1572">
        <w:rPr>
          <w:sz w:val="16"/>
        </w:rPr>
        <w:t xml:space="preserve"> (Western) </w:t>
      </w:r>
      <w:r w:rsidRPr="009D1572">
        <w:rPr>
          <w:rStyle w:val="StyleUnderline"/>
        </w:rPr>
        <w:t>external powers to turbulent developments in the Middle East</w:t>
      </w:r>
      <w:r w:rsidRPr="009D1572">
        <w:rPr>
          <w:sz w:val="16"/>
        </w:rPr>
        <w:t xml:space="preserve">, while not amounting to a hands-off approach, </w:t>
      </w:r>
      <w:r w:rsidRPr="009D1572">
        <w:rPr>
          <w:rStyle w:val="StyleUnderline"/>
        </w:rPr>
        <w:t xml:space="preserve">boils down to </w:t>
      </w:r>
      <w:r w:rsidRPr="009D1572">
        <w:rPr>
          <w:rStyle w:val="Emphasis"/>
        </w:rPr>
        <w:t>limited containment</w:t>
      </w:r>
      <w:r w:rsidRPr="009D1572">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9D1572">
        <w:rPr>
          <w:rStyle w:val="StyleUnderline"/>
        </w:rPr>
        <w:t>Despite the growing centrality of the Middle East to global politics and security</w:t>
      </w:r>
      <w:r w:rsidRPr="009D1572">
        <w:rPr>
          <w:sz w:val="16"/>
        </w:rPr>
        <w:t xml:space="preserve">, and its more direct impact on and ties to the West, </w:t>
      </w:r>
      <w:r w:rsidRPr="009D1572">
        <w:rPr>
          <w:rStyle w:val="StyleUnderline"/>
        </w:rPr>
        <w:t xml:space="preserve">this </w:t>
      </w:r>
      <w:r w:rsidRPr="009D1572">
        <w:rPr>
          <w:rStyle w:val="Emphasis"/>
        </w:rPr>
        <w:t>damage limitation</w:t>
      </w:r>
      <w:r w:rsidRPr="009D1572">
        <w:rPr>
          <w:rStyle w:val="StyleUnderline"/>
        </w:rPr>
        <w:t xml:space="preserve"> course taken by key external actors has not been very different from</w:t>
      </w:r>
      <w:r w:rsidRPr="009D1572">
        <w:rPr>
          <w:sz w:val="16"/>
        </w:rPr>
        <w:t xml:space="preserve">, e.g., </w:t>
      </w:r>
      <w:r w:rsidRPr="009D1572">
        <w:rPr>
          <w:rStyle w:val="StyleUnderline"/>
        </w:rPr>
        <w:t>the approach taken by the U</w:t>
      </w:r>
      <w:r w:rsidRPr="009D1572">
        <w:rPr>
          <w:sz w:val="16"/>
        </w:rPr>
        <w:t xml:space="preserve">nited </w:t>
      </w:r>
      <w:r w:rsidRPr="009D1572">
        <w:rPr>
          <w:rStyle w:val="StyleUnderline"/>
        </w:rPr>
        <w:t>S</w:t>
      </w:r>
      <w:r w:rsidRPr="009D1572">
        <w:rPr>
          <w:sz w:val="16"/>
        </w:rPr>
        <w:t xml:space="preserve">tates and its Western allies (and also by </w:t>
      </w:r>
      <w:r w:rsidRPr="009D1572">
        <w:rPr>
          <w:rStyle w:val="StyleUnderline"/>
        </w:rPr>
        <w:t>Russia and China) to</w:t>
      </w:r>
      <w:r w:rsidRPr="009D1572">
        <w:rPr>
          <w:sz w:val="16"/>
        </w:rPr>
        <w:t xml:space="preserve"> the </w:t>
      </w:r>
      <w:r w:rsidRPr="009D1572">
        <w:rPr>
          <w:rStyle w:val="StyleUnderline"/>
        </w:rPr>
        <w:t>Afghanistan</w:t>
      </w:r>
      <w:r w:rsidRPr="009D1572">
        <w:rPr>
          <w:sz w:val="16"/>
        </w:rPr>
        <w:t xml:space="preserve"> problem in recent years.</w:t>
      </w:r>
    </w:p>
    <w:bookmarkEnd w:id="1"/>
    <w:p w14:paraId="2D9354E5" w14:textId="77777777" w:rsidR="00626642" w:rsidRPr="009D1572" w:rsidRDefault="00626642" w:rsidP="00626642">
      <w:pPr>
        <w:rPr>
          <w:b/>
          <w:sz w:val="24"/>
          <w:u w:val="single"/>
        </w:rPr>
      </w:pPr>
    </w:p>
    <w:p w14:paraId="082CA631" w14:textId="77777777" w:rsidR="00626642" w:rsidRPr="009D1572" w:rsidRDefault="00626642" w:rsidP="00626642">
      <w:pPr>
        <w:pStyle w:val="Heading4"/>
        <w:rPr>
          <w:rFonts w:cs="Times New Roman"/>
        </w:rPr>
      </w:pPr>
      <w:r w:rsidRPr="009D1572">
        <w:rPr>
          <w:rFonts w:cs="Times New Roman"/>
        </w:rPr>
        <w:t>No escalation or US draw-in</w:t>
      </w:r>
    </w:p>
    <w:p w14:paraId="33F066D7" w14:textId="77777777" w:rsidR="00626642" w:rsidRPr="009D1572" w:rsidRDefault="00626642" w:rsidP="00626642">
      <w:proofErr w:type="spellStart"/>
      <w:r w:rsidRPr="009D1572">
        <w:rPr>
          <w:rStyle w:val="Style13ptBold"/>
        </w:rPr>
        <w:t>Tabatabai</w:t>
      </w:r>
      <w:proofErr w:type="spellEnd"/>
      <w:r w:rsidRPr="009D1572">
        <w:rPr>
          <w:rStyle w:val="Style13ptBold"/>
        </w:rPr>
        <w:t xml:space="preserve"> ‘17</w:t>
      </w:r>
      <w:r w:rsidRPr="009D1572">
        <w:t xml:space="preserve"> --- master’s degree in Middle East Politics at the School of Oriental and African Studies / University of London</w:t>
      </w:r>
    </w:p>
    <w:p w14:paraId="28A6130F" w14:textId="77777777" w:rsidR="00626642" w:rsidRPr="009D1572" w:rsidRDefault="00626642" w:rsidP="00626642">
      <w:r w:rsidRPr="009D1572">
        <w:t xml:space="preserve">(Adnan </w:t>
      </w:r>
      <w:proofErr w:type="spellStart"/>
      <w:r w:rsidRPr="009D1572">
        <w:t>Tabatabai</w:t>
      </w:r>
      <w:proofErr w:type="spellEnd"/>
      <w:r w:rsidRPr="009D1572">
        <w:t>, 2-9-2017, "Why Iran-US war of words won't turn physical," Al-Monitor, http://www.al-monitor.com/pulse/originals/2017/02/iran-us-war-words-trump-escalating-rhetoric.html)</w:t>
      </w:r>
    </w:p>
    <w:p w14:paraId="318D53B8" w14:textId="5E1826B0" w:rsidR="00626642" w:rsidRPr="00626642" w:rsidRDefault="00626642" w:rsidP="00626642">
      <w:pPr>
        <w:rPr>
          <w:sz w:val="12"/>
        </w:rPr>
      </w:pPr>
      <w:r w:rsidRPr="009D1572">
        <w:rPr>
          <w:sz w:val="12"/>
        </w:rPr>
        <w:t xml:space="preserve">But </w:t>
      </w:r>
      <w:r w:rsidRPr="009D1572">
        <w:rPr>
          <w:rStyle w:val="StyleUnderline"/>
        </w:rPr>
        <w:t xml:space="preserve">escalating rhetoric aside, the reality is that US policy toward Iran has </w:t>
      </w:r>
      <w:r w:rsidRPr="009D1572">
        <w:rPr>
          <w:rStyle w:val="Emphasis"/>
        </w:rPr>
        <w:t xml:space="preserve">largely remained intact. </w:t>
      </w:r>
      <w:r w:rsidRPr="009D1572">
        <w:rPr>
          <w:rStyle w:val="StyleUnderline"/>
        </w:rPr>
        <w:t>In the 13 months since</w:t>
      </w:r>
      <w:r w:rsidRPr="009D1572">
        <w:rPr>
          <w:sz w:val="12"/>
        </w:rPr>
        <w:t xml:space="preserve"> the implementation of the Joint Comprehensive Plan of Action (</w:t>
      </w:r>
      <w:r w:rsidRPr="009D1572">
        <w:rPr>
          <w:rStyle w:val="StyleUnderline"/>
        </w:rPr>
        <w:t>JCPOA</w:t>
      </w:r>
      <w:r w:rsidRPr="009D1572">
        <w:rPr>
          <w:sz w:val="12"/>
        </w:rPr>
        <w:t xml:space="preserve">), </w:t>
      </w:r>
      <w:r w:rsidRPr="009D1572">
        <w:rPr>
          <w:rStyle w:val="StyleUnderline"/>
        </w:rPr>
        <w:t>Iran has repeatedly conducted ballistic missile tests</w:t>
      </w:r>
      <w:r w:rsidRPr="009D1572">
        <w:rPr>
          <w:sz w:val="12"/>
        </w:rPr>
        <w:t xml:space="preserve">. </w:t>
      </w:r>
      <w:r w:rsidRPr="009D1572">
        <w:rPr>
          <w:rStyle w:val="StyleUnderline"/>
        </w:rPr>
        <w:t>And it is entitled to do so</w:t>
      </w:r>
      <w:r w:rsidRPr="009D1572">
        <w:rPr>
          <w:sz w:val="12"/>
        </w:rPr>
        <w:t xml:space="preserve">.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To be clear, </w:t>
      </w:r>
      <w:r w:rsidRPr="009D1572">
        <w:rPr>
          <w:rStyle w:val="StyleUnderline"/>
        </w:rPr>
        <w:t>the nuclear deal does not address Iran's missile program</w:t>
      </w:r>
      <w:r w:rsidRPr="009D1572">
        <w:rPr>
          <w:sz w:val="12"/>
        </w:rPr>
        <w:t xml:space="preserve">. Moreover, the world powers with which Iran negotiated UNSCR 2231 — apart from the United States — did not display any appetite to insert legally binding text on Iran's missile tests. Thus, as provocative as the missile tests may be, it is hard to see them providing a legal basis for the United States to spearhead new multilateral sanctions, leaving Washington with the option of adopting unilateral sanctions, which it did on Feb. 3. While it took the Trump administration less than two weeks to slap sanctions on Iran, the idea that there was a sanctions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w:t>
      </w:r>
      <w:r w:rsidRPr="009D1572">
        <w:rPr>
          <w:rStyle w:val="StyleUnderline"/>
        </w:rPr>
        <w:t>Iran has reacted to the escalating rhetoric and sanctions by stressing that its missile program is defensive in nature, promising retaliatory sanctions, and by carrying out new military drills</w:t>
      </w:r>
      <w:r w:rsidRPr="009D1572">
        <w:rPr>
          <w:sz w:val="12"/>
        </w:rPr>
        <w:t xml:space="preserve">. Yet, </w:t>
      </w:r>
      <w:r w:rsidRPr="009D1572">
        <w:rPr>
          <w:rStyle w:val="StyleUnderline"/>
        </w:rPr>
        <w:t xml:space="preserve">there is </w:t>
      </w:r>
      <w:r w:rsidRPr="009D1572">
        <w:rPr>
          <w:rStyle w:val="Emphasis"/>
        </w:rPr>
        <w:t>little incentive</w:t>
      </w:r>
      <w:r w:rsidRPr="009D1572">
        <w:rPr>
          <w:rStyle w:val="StyleUnderline"/>
        </w:rPr>
        <w:t xml:space="preserve"> for Iran to greatly alter the status quo. Iranian leaders see the JCPOA as much more than just about the United States. It is an international arrangement with world powers</w:t>
      </w:r>
      <w:r w:rsidRPr="009D1572">
        <w:rPr>
          <w:sz w:val="12"/>
        </w:rPr>
        <w:t xml:space="preserve"> — including the European Union, which Iran holds in high regard as a multinational institution. </w:t>
      </w:r>
      <w:r w:rsidRPr="009D1572">
        <w:rPr>
          <w:rStyle w:val="StyleUnderline"/>
        </w:rPr>
        <w:t>They see this arrangement as beneficial to Iran's economic and security calculations</w:t>
      </w:r>
      <w:r w:rsidRPr="009D1572">
        <w:rPr>
          <w:sz w:val="12"/>
        </w:rPr>
        <w:t xml:space="preserve">. Foreign investment, albeit limited due to remaining US sanctions, is trickling in. The EU oil embargo has been lifted and major contracts in the area of petrochemicals, civic aviation and transport are increasingly sealed. Additionally, </w:t>
      </w:r>
      <w:r w:rsidRPr="009D1572">
        <w:rPr>
          <w:rStyle w:val="StyleUnderline"/>
        </w:rPr>
        <w:t xml:space="preserve">the JCPOA provides a sense of security to Iran. It is </w:t>
      </w:r>
      <w:r w:rsidRPr="009D1572">
        <w:rPr>
          <w:rStyle w:val="Emphasis"/>
        </w:rPr>
        <w:t>highly unlikely</w:t>
      </w:r>
      <w:r w:rsidRPr="009D1572">
        <w:rPr>
          <w:rStyle w:val="StyleUnderline"/>
        </w:rPr>
        <w:t xml:space="preserve"> for any party to the agreement to </w:t>
      </w:r>
      <w:r w:rsidRPr="009D1572">
        <w:rPr>
          <w:rStyle w:val="Emphasis"/>
        </w:rPr>
        <w:t>green-light military action</w:t>
      </w:r>
      <w:r w:rsidRPr="009D1572">
        <w:rPr>
          <w:rStyle w:val="StyleUnderline"/>
        </w:rPr>
        <w:t xml:space="preserve"> by another party against Iran</w:t>
      </w:r>
      <w:r w:rsidRPr="009D1572">
        <w:rPr>
          <w:sz w:val="12"/>
        </w:rPr>
        <w:t xml:space="preserve">. Hence, </w:t>
      </w:r>
      <w:r w:rsidRPr="009D1572">
        <w:rPr>
          <w:rStyle w:val="StyleUnderline"/>
        </w:rPr>
        <w:t xml:space="preserve">Iran has little incentive not to abide by the nuclear deal. </w:t>
      </w:r>
      <w:r w:rsidRPr="009D1572">
        <w:rPr>
          <w:sz w:val="12"/>
        </w:rPr>
        <w:t xml:space="preserve">As such, while the cycle of escalating rhetoric is discomforting at a time of deep uncertainty and conflict in the Middle East, </w:t>
      </w:r>
      <w:r w:rsidRPr="009D1572">
        <w:rPr>
          <w:rStyle w:val="StyleUnderline"/>
        </w:rPr>
        <w:t>it is important to see that it has its limits</w:t>
      </w:r>
      <w:r w:rsidRPr="009D1572">
        <w:rPr>
          <w:sz w:val="12"/>
        </w:rPr>
        <w:t xml:space="preserve">. Short of outright regime change, the United States has in fact rather limited options to weaken and contain Iran. </w:t>
      </w:r>
      <w:r w:rsidRPr="009D1572">
        <w:rPr>
          <w:rStyle w:val="StyleUnderline"/>
        </w:rPr>
        <w:t>Given</w:t>
      </w:r>
      <w:r w:rsidRPr="009D1572">
        <w:rPr>
          <w:sz w:val="12"/>
        </w:rPr>
        <w:t xml:space="preserve"> its experiences in places like </w:t>
      </w:r>
      <w:r w:rsidRPr="009D1572">
        <w:rPr>
          <w:rStyle w:val="StyleUnderline"/>
        </w:rPr>
        <w:t>Iraq and Afghanistan</w:t>
      </w:r>
      <w:r w:rsidRPr="009D1572">
        <w:rPr>
          <w:sz w:val="12"/>
        </w:rPr>
        <w:t xml:space="preserve">, </w:t>
      </w:r>
      <w:r w:rsidRPr="009D1572">
        <w:rPr>
          <w:rStyle w:val="StyleUnderline"/>
        </w:rPr>
        <w:t>it is unlikely that the United States will launch full-scale unilateral military action against Iran</w:t>
      </w:r>
      <w:r w:rsidRPr="009D1572">
        <w:rPr>
          <w:sz w:val="12"/>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Israel has repeatedly threatened to attack Iranian nuclear sites. But considering the low chances of success and the potentially dire consequences, including retaliatory attacks by Lebanon's Hezbollah movement, it can be argued that such threats primarily serve a political purpose.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the Obama administration tried diplomacy. And it worked. The JCPOA reduced the capacity and increased the transparency of Iran's nuclear program in exchange for the lifting of nuclear-related sanctions. And </w:t>
      </w:r>
      <w:r w:rsidRPr="009D1572">
        <w:rPr>
          <w:rStyle w:val="StyleUnderline"/>
        </w:rPr>
        <w:t xml:space="preserve">as the International Atomic Energy Agency has repeatedly certified, the deal is working. </w:t>
      </w:r>
      <w:r w:rsidRPr="009D1572">
        <w:rPr>
          <w:sz w:val="12"/>
        </w:rPr>
        <w:t xml:space="preserve">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 While reveling in the newfound reassurances from Washington, it can thus be argued that </w:t>
      </w:r>
      <w:r w:rsidRPr="009D1572">
        <w:rPr>
          <w:rStyle w:val="StyleUnderline"/>
        </w:rPr>
        <w:t>Riyadh and Tel Aviv understand the limits of the cycle of escalation</w:t>
      </w:r>
      <w:r w:rsidRPr="009D1572">
        <w:rPr>
          <w:sz w:val="12"/>
        </w:rPr>
        <w:t xml:space="preserve"> and mostly take solace in Trump's unwillingness to realize their nightmares under Obama. 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 Thus, while likely to squabble about respective obligations and further drift away from rapprochement, </w:t>
      </w:r>
      <w:r w:rsidRPr="009D1572">
        <w:rPr>
          <w:rStyle w:val="StyleUnderline"/>
        </w:rPr>
        <w:t>neither Iran nor the United States has the incentive or ability to take the new cycle of tension to a military confrontation.</w:t>
      </w:r>
    </w:p>
    <w:p w14:paraId="7D0CB27C" w14:textId="22BFC24A" w:rsidR="00626642" w:rsidRDefault="00626642" w:rsidP="00626642">
      <w:pPr>
        <w:pStyle w:val="Heading4"/>
      </w:pPr>
      <w:r>
        <w:t>Instability and wars are inevitable in the Middle East -  no one factor is the key</w:t>
      </w:r>
    </w:p>
    <w:p w14:paraId="3E9FF1FD" w14:textId="191340A4" w:rsidR="00626642" w:rsidRDefault="00626642" w:rsidP="00626642"/>
    <w:p w14:paraId="12A3A33B" w14:textId="4488A295" w:rsidR="00626642" w:rsidRDefault="00626642" w:rsidP="00626642">
      <w:pPr>
        <w:rPr>
          <w:rStyle w:val="Style13ptBold"/>
        </w:rPr>
      </w:pPr>
      <w:proofErr w:type="spellStart"/>
      <w:r>
        <w:rPr>
          <w:rStyle w:val="Style13ptBold"/>
        </w:rPr>
        <w:t>Kapusnak</w:t>
      </w:r>
      <w:proofErr w:type="spellEnd"/>
      <w:r>
        <w:rPr>
          <w:rStyle w:val="Style13ptBold"/>
        </w:rPr>
        <w:t>, 2019</w:t>
      </w:r>
    </w:p>
    <w:p w14:paraId="34AA009F" w14:textId="77777777" w:rsidR="00626642" w:rsidRDefault="00626642" w:rsidP="00626642">
      <w:r w:rsidRPr="00626642">
        <w:t xml:space="preserve">(Jan, “THERE IS NO KEY TO MIDDLE EAST STABILITY,” The Jerusalem Post, 18 March 2019, </w:t>
      </w:r>
      <w:hyperlink r:id="rId371" w:history="1">
        <w:r w:rsidRPr="00626642">
          <w:rPr>
            <w:rStyle w:val="Hyperlink"/>
          </w:rPr>
          <w:t>https://www.jpost.com/Opinion/There-is-no-key-to-Middle-East-stability-583849</w:t>
        </w:r>
      </w:hyperlink>
      <w:r w:rsidRPr="00626642">
        <w:t>)</w:t>
      </w:r>
    </w:p>
    <w:p w14:paraId="43763535" w14:textId="1D4C481C" w:rsidR="00626642" w:rsidRDefault="00626642" w:rsidP="00626642">
      <w:pPr>
        <w:rPr>
          <w:sz w:val="16"/>
        </w:rPr>
      </w:pPr>
      <w:r w:rsidRPr="00626642">
        <w:rPr>
          <w:sz w:val="16"/>
        </w:rPr>
        <w:t xml:space="preserve">For decades, many foreign policy officials, academics and </w:t>
      </w:r>
      <w:r w:rsidRPr="00626642">
        <w:rPr>
          <w:rStyle w:val="Emphasis"/>
        </w:rPr>
        <w:t>commentators</w:t>
      </w:r>
      <w:r w:rsidRPr="00626642">
        <w:rPr>
          <w:sz w:val="16"/>
        </w:rPr>
        <w:t xml:space="preserve"> across the West and the Arab world </w:t>
      </w:r>
      <w:r w:rsidRPr="00626642">
        <w:rPr>
          <w:rStyle w:val="Emphasis"/>
        </w:rPr>
        <w:t>have argued that there is a key to stability and peace in the Middle East</w:t>
      </w:r>
      <w:r w:rsidRPr="00626642">
        <w:rPr>
          <w:sz w:val="16"/>
        </w:rPr>
        <w:t xml:space="preserve">. For generations, the Israeli-Palestinian conflict has been portrayed as the key to making regional peace. Proponents of this concept have claimed that a solution of the protracted conflict would pave the way to Middle East peace, less terrorism and less anti-Americanism, and would eliminate Iran’s regional expansionism and nuclear pursuits. According to this logic, if Palestinians had a state, all the Arab countries would become secular constitutional democracies run by rulers respecting human rights, Turkey would guarantee the right of self-determination to Kurds, Iran would cut support for its proxies, and militant Salafists would call off their jihad. </w:t>
      </w:r>
      <w:r w:rsidRPr="00626642">
        <w:rPr>
          <w:rStyle w:val="Emphasis"/>
        </w:rPr>
        <w:t>There is no similar case in diplomatic history that was so misunderstood by so many entities for such a long time</w:t>
      </w:r>
      <w:r w:rsidRPr="00626642">
        <w:rPr>
          <w:sz w:val="16"/>
        </w:rPr>
        <w:t xml:space="preserve">. Roots of this belief can be traced back to British foreign policy by the end of the 1930s. The British believed that their concerns in the region – such as access to oil, their relations with the individual Arab countries, undercutting French positions and keeping Nazi Germany from gaining more of a foothold – would play out once the problem of Palestine was solved to the satisfaction of the Arab countries. After the Yom Kippur War and the subsequent OPEC oil embargo, US presidents started repeating this “Israeli-Palestinian conflict key to peace” mantra, which became conventional wisdom in the White House. Jimmy Carter, influenced by Zbigniew Brzezinski, his national security adviser, formulated that “the US has a vital interest in the establishment of a stable peace in the Middle East” via solving the Israeli-Arab conflict. Even in 2008, after the 1980-1988 Iran-Iraq War (one of the deadliest conventional wars ever fought), the Gulf War and the Iraq War, Carter claimed that “without doubt, the path to peace in the Middle East goes through Jerusalem,” and Brzezinski added that “the Israeli-Palestinian conflict is the single most combustible and galvanizing issue in the Arab world.” Although this myth was discredited by other violent events connected with the Arab Spring, including the Syrian civil war and the genocide of Yazidis by ISIS, Donald Trump (the same applies for Barack Obama) repeated it – thus effectively denying his 2017 National Security Strategy – in saying that “if we can make peace between the Palestinians and Israel, I think it’ll lead to ultimately peace in the Middle East, which has to happen.” Unfortunately, this is not going to happen, since </w:t>
      </w:r>
      <w:r w:rsidRPr="00626642">
        <w:rPr>
          <w:rStyle w:val="Emphasis"/>
        </w:rPr>
        <w:t>there is no key to Middle East peace. This myth is based on the false assumption that the Middle East is a highly interconnected structure where the solution of one specific armed conflict will solve a bunch of other armed conflicts.</w:t>
      </w:r>
      <w:r w:rsidRPr="00626642">
        <w:rPr>
          <w:sz w:val="16"/>
        </w:rPr>
        <w:t xml:space="preserve"> However, </w:t>
      </w:r>
      <w:r w:rsidRPr="00626642">
        <w:rPr>
          <w:rStyle w:val="Emphasis"/>
        </w:rPr>
        <w:t>the Middle East</w:t>
      </w:r>
      <w:r w:rsidRPr="00626642">
        <w:rPr>
          <w:sz w:val="16"/>
        </w:rPr>
        <w:t xml:space="preserve">, regardless of how one defines it, </w:t>
      </w:r>
      <w:r w:rsidRPr="00626642">
        <w:rPr>
          <w:rStyle w:val="Emphasis"/>
        </w:rPr>
        <w:t>is an ethnically and religiously heterogeneous region characterized by many complexities and fault lines which throughout the years have produced multiple intrastate, interstate and transnational armed conflicts among countries and violent non-state actors, each of which holds competing, overlapping and sometimes contradictory interests. Any attempt to simplify affairs in the region and analyze them through the lens of one particular conflict</w:t>
      </w:r>
      <w:r w:rsidRPr="00626642">
        <w:rPr>
          <w:sz w:val="16"/>
        </w:rPr>
        <w:t xml:space="preserve"> (currently via the proxy conflict between Saudi Arabia and Iran) </w:t>
      </w:r>
      <w:r w:rsidRPr="00626642">
        <w:rPr>
          <w:rStyle w:val="Emphasis"/>
        </w:rPr>
        <w:t>creates the impression that all conflicts in the region</w:t>
      </w:r>
      <w:r w:rsidRPr="00626642">
        <w:rPr>
          <w:sz w:val="16"/>
        </w:rPr>
        <w:t xml:space="preserve">, their sources and solutions </w:t>
      </w:r>
      <w:r w:rsidRPr="00626642">
        <w:rPr>
          <w:rStyle w:val="Emphasis"/>
        </w:rPr>
        <w:t>are connected</w:t>
      </w:r>
      <w:r w:rsidRPr="00626642">
        <w:rPr>
          <w:sz w:val="16"/>
        </w:rPr>
        <w:t xml:space="preserve"> and not independent. </w:t>
      </w:r>
      <w:r w:rsidRPr="00626642">
        <w:rPr>
          <w:rStyle w:val="Emphasis"/>
        </w:rPr>
        <w:t>THIS WISHFUL thinking</w:t>
      </w:r>
      <w:r w:rsidRPr="00626642">
        <w:rPr>
          <w:sz w:val="16"/>
        </w:rPr>
        <w:t xml:space="preserve"> about some kind of domino effect in the volatile Middle East has proved to be a very dangerous game with disastrous and long-lasting consequences. For example, US president G.W. Bush, influenced by neoconservatism, launched a war in Iraq, in the belief that regime change in the country would be a catalyst for stimulating democratic change that would “domino” throughout the Middle East. Henry Kissinger, former US secretary of state, even linked the Iraq invasion with the Israeli-Palestinian conflict, claiming: “It is not true that the road to Baghdad leads through Jerusalem. Much more likely, the road to Jerusalem will lead through Baghdad.” However, the hope for a democratic Baghdad, and so ending the Israeli-Palestinian conflict, did not materialize, and post-invasion Iraq has become a repellent example of a failed state defined by widespread political violence, disorder and leadership with authoritarian tendencies.</w:t>
      </w:r>
      <w:r>
        <w:rPr>
          <w:sz w:val="16"/>
        </w:rPr>
        <w:t xml:space="preserve"> </w:t>
      </w:r>
      <w:r w:rsidRPr="00626642">
        <w:rPr>
          <w:sz w:val="16"/>
        </w:rPr>
        <w:t xml:space="preserve">Moreover, by ridding Iraq of Saddam Hussein, Washington inadvertently eliminated Tehran’s overriding challenge, thus allowing it to project its influence in Iraq. The Arab Spring demonstrated that the notion of democratic dominoes in the region is a mirage. Early hopes for positive shifts in Middle Eastern politics, while ignoring the lack of democratic tradition, influence of Islamism, the weakness of secular forces and widespread poverty, were profoundly misplaced. Although the upheavals in 2011 had similar roots, that does not mean that their outcomes must be the same. The Tunisian revolution inspired other countries to revolt. Regrettably, its relatively successful transition into “flawed democracy” did not become an inspiration for other countries, such as Syria and Libya, which, rather, descended into civil wars. In February 2019, US Secretary of State Mike Pompeo said that “confronting Iran” is the key to stability and peace in the Middle East. In truth, increasingly powerful Iran destabilizes the region with its pursuit of regional hegemony, characterized inter alia by a policy of systematic interference in other countries – such as Iraq, Syria, Lebanon and Yemen – through the sponsorship of local Shia militias. Iran has mastered the art of proxy wars. Although it is important to stop Iran’s aggressive expansionism and prevent it from building a contiguous sphere of influence from its Western border to the Mediterranean, that still will not be enough to bring stability, let alone peace, to the region. Even if Iran abandons the states, there still will be conflicts ongoing on their soils. Iran is an opportunistic player that looks for vacuums in failed states, exploits sectarian conflicts to increase its influence, while using Shi’ism as the main tool to attract foreigners to cooperate. These </w:t>
      </w:r>
      <w:r w:rsidRPr="00626642">
        <w:rPr>
          <w:rStyle w:val="Emphasis"/>
        </w:rPr>
        <w:t>countries will remain fragmented and deeply divided</w:t>
      </w:r>
      <w:r w:rsidRPr="00626642">
        <w:rPr>
          <w:sz w:val="16"/>
        </w:rPr>
        <w:t xml:space="preserve">, even without Tehran’s presence. Needless to say, other countries with hegemonic ambitions in the region – namely, Turkey and Saudi Arabia – have not contributed to stability either. The list of their stability-undermining activities is difficult to fathom. Turkey invaded northern Syria in order to prevent the creation of a Kurdish state. Saudi Arabia trapped itself in the civil war in Yemen, after invading it in August 2015; and, together with other Gulf countries, it has helped to worsen conflicts in Syria and Libya. Russian intentions in the region are far from being a salvation. Russia tries to brand itself as a problem solver; however, its conflict-mediation strategy tends to be effective in freezing disputes rather than solving them. This approach is evident in conflicts that Russia tried to handle, specifically in Abkhazia, Chechnya, South Ossetia, Transnistria or Ukraine. Pursuing stability in the current Middle East seems to be chimerical. </w:t>
      </w:r>
      <w:r w:rsidRPr="00626642">
        <w:rPr>
          <w:rStyle w:val="Emphasis"/>
        </w:rPr>
        <w:t>The region is going through</w:t>
      </w:r>
      <w:r w:rsidRPr="00626642">
        <w:rPr>
          <w:sz w:val="16"/>
        </w:rPr>
        <w:t xml:space="preserve"> a time of perhaps </w:t>
      </w:r>
      <w:r w:rsidRPr="00626642">
        <w:rPr>
          <w:rStyle w:val="Emphasis"/>
        </w:rPr>
        <w:t>unprecedented instability and turmoil – all enabled by the fact that the region lacks a collective security framework of any kind that would guide local actors to manage</w:t>
      </w:r>
      <w:r w:rsidRPr="00626642">
        <w:rPr>
          <w:sz w:val="16"/>
        </w:rPr>
        <w:t xml:space="preserve"> inevitable </w:t>
      </w:r>
      <w:r w:rsidRPr="00626642">
        <w:rPr>
          <w:rStyle w:val="Emphasis"/>
        </w:rPr>
        <w:t>disputes</w:t>
      </w:r>
      <w:r w:rsidRPr="00626642">
        <w:rPr>
          <w:sz w:val="16"/>
        </w:rPr>
        <w:t xml:space="preserve"> with minimal violence and disruption. </w:t>
      </w:r>
      <w:r w:rsidRPr="00626642">
        <w:rPr>
          <w:rStyle w:val="Emphasis"/>
        </w:rPr>
        <w:t>The current regional order is fundamentally one of disorder, and pointing out one simplistic frame obscures from view the complex issues plaguing the region. There is not one key to stability in the Middle East</w:t>
      </w:r>
      <w:r w:rsidRPr="00626642">
        <w:rPr>
          <w:sz w:val="16"/>
        </w:rPr>
        <w:t>. It is not the Israeli-Palestinian conflict, democratic Iraq or pacified Iran. Stability requires multiple keys to multiple issues, what seems to be a Sisyphean task just to imagine, let alone to do.</w:t>
      </w:r>
    </w:p>
    <w:p w14:paraId="12772E78" w14:textId="02AD3E2B" w:rsidR="00626642" w:rsidRDefault="00626642" w:rsidP="00626642">
      <w:pPr>
        <w:pStyle w:val="Heading3"/>
      </w:pPr>
      <w:r>
        <w:t>AT: Econ</w:t>
      </w:r>
    </w:p>
    <w:p w14:paraId="4C213CB2" w14:textId="77777777" w:rsidR="00626642" w:rsidRPr="009D1572" w:rsidRDefault="00626642" w:rsidP="00626642">
      <w:pPr>
        <w:pStyle w:val="Heading4"/>
        <w:rPr>
          <w:rFonts w:cs="Times New Roman"/>
        </w:rPr>
      </w:pPr>
      <w:r w:rsidRPr="009D1572">
        <w:rPr>
          <w:rFonts w:cs="Times New Roman"/>
        </w:rPr>
        <w:t>Robust empirical and theoretical analysis proves no econ impact</w:t>
      </w:r>
    </w:p>
    <w:p w14:paraId="3222465E" w14:textId="77777777" w:rsidR="00626642" w:rsidRPr="009D1572" w:rsidRDefault="00626642" w:rsidP="00626642">
      <w:r w:rsidRPr="009D1572">
        <w:rPr>
          <w:rStyle w:val="Style13ptBold"/>
        </w:rPr>
        <w:t>Clary 15</w:t>
      </w:r>
      <w:r w:rsidRPr="009D1572">
        <w:t xml:space="preserve"> – PhD in political science from MIT, MA in national security affairs, postdoctoral fellow, Watson Institute for International Studies, Brown University</w:t>
      </w:r>
    </w:p>
    <w:p w14:paraId="67F2457C" w14:textId="77777777" w:rsidR="00626642" w:rsidRPr="009D1572" w:rsidRDefault="00626642" w:rsidP="00626642">
      <w:r w:rsidRPr="009D1572">
        <w:t xml:space="preserve">(Christopher, “Economic Stress and International Cooperation: Evidence from International Rivalries”, 4/25/15, </w:t>
      </w:r>
      <w:hyperlink r:id="rId372" w:history="1">
        <w:r w:rsidRPr="009D157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9D1572">
        <w:t>, MIT political science department)</w:t>
      </w:r>
    </w:p>
    <w:p w14:paraId="54608EDF" w14:textId="77777777" w:rsidR="00626642" w:rsidRPr="009D1572" w:rsidRDefault="00626642" w:rsidP="00626642">
      <w:pPr>
        <w:rPr>
          <w:sz w:val="16"/>
        </w:rPr>
      </w:pPr>
      <w:r w:rsidRPr="009D1572">
        <w:rPr>
          <w:rStyle w:val="StyleUnderline"/>
        </w:rPr>
        <w:t>Do economic downturns generate pressure for diversionary conflict</w:t>
      </w:r>
      <w:r w:rsidRPr="009D1572">
        <w:rPr>
          <w:sz w:val="16"/>
        </w:rPr>
        <w:t xml:space="preserve">? Or might downturns encourage austerity and economizing behavior in foreign policy? </w:t>
      </w:r>
      <w:r w:rsidRPr="009D1572">
        <w:rPr>
          <w:rStyle w:val="StyleUnderline"/>
        </w:rPr>
        <w:t xml:space="preserve">This paper provides new evidence that economic stress is associated with </w:t>
      </w:r>
      <w:r w:rsidRPr="009D1572">
        <w:rPr>
          <w:rStyle w:val="Emphasis"/>
        </w:rPr>
        <w:t>conciliatory policies</w:t>
      </w:r>
      <w:r w:rsidRPr="009D1572">
        <w:rPr>
          <w:rStyle w:val="StyleUnderline"/>
        </w:rPr>
        <w:t xml:space="preserve"> between strategic rivals</w:t>
      </w:r>
      <w:r w:rsidRPr="009D1572">
        <w:rPr>
          <w:sz w:val="16"/>
        </w:rPr>
        <w:t xml:space="preserve">. </w:t>
      </w:r>
      <w:r w:rsidRPr="009D1572">
        <w:rPr>
          <w:rStyle w:val="StyleUnderline"/>
        </w:rPr>
        <w:t xml:space="preserve">For states that view each other as military threats, the </w:t>
      </w:r>
      <w:r w:rsidRPr="009D1572">
        <w:rPr>
          <w:rStyle w:val="Emphasis"/>
        </w:rPr>
        <w:t>biggest step possible toward bilateral cooperation</w:t>
      </w:r>
      <w:r w:rsidRPr="009D1572">
        <w:rPr>
          <w:rStyle w:val="StyleUnderline"/>
        </w:rPr>
        <w:t xml:space="preserve"> is to terminate the rivalry by taking political steps to manage the competition</w:t>
      </w:r>
      <w:r w:rsidRPr="009D1572">
        <w:rPr>
          <w:sz w:val="16"/>
        </w:rPr>
        <w:t xml:space="preserve">. </w:t>
      </w:r>
      <w:r w:rsidRPr="009D1572">
        <w:rPr>
          <w:rStyle w:val="StyleUnderline"/>
        </w:rPr>
        <w:t xml:space="preserve">Drawing on </w:t>
      </w:r>
      <w:r w:rsidRPr="009D1572">
        <w:rPr>
          <w:rStyle w:val="Emphasis"/>
        </w:rPr>
        <w:t>data from 109 distinct rival dyads</w:t>
      </w:r>
      <w:r w:rsidRPr="009D1572">
        <w:rPr>
          <w:rStyle w:val="StyleUnderline"/>
        </w:rPr>
        <w:t xml:space="preserve"> since 1950</w:t>
      </w:r>
      <w:r w:rsidRPr="009D1572">
        <w:rPr>
          <w:sz w:val="16"/>
        </w:rPr>
        <w:t xml:space="preserve">, </w:t>
      </w:r>
      <w:r w:rsidRPr="009D1572">
        <w:rPr>
          <w:rStyle w:val="StyleUnderline"/>
        </w:rPr>
        <w:t>67 of which terminated</w:t>
      </w:r>
      <w:r w:rsidRPr="009D1572">
        <w:rPr>
          <w:sz w:val="16"/>
        </w:rPr>
        <w:t xml:space="preserve">, </w:t>
      </w:r>
      <w:r w:rsidRPr="009D1572">
        <w:rPr>
          <w:rStyle w:val="StyleUnderline"/>
        </w:rPr>
        <w:t xml:space="preserve">the evidence suggests rivalries were approximately </w:t>
      </w:r>
      <w:r w:rsidRPr="009D1572">
        <w:rPr>
          <w:rStyle w:val="Emphasis"/>
        </w:rPr>
        <w:t>twice as likely</w:t>
      </w:r>
      <w:r w:rsidRPr="009D1572">
        <w:rPr>
          <w:rStyle w:val="StyleUnderline"/>
        </w:rPr>
        <w:t xml:space="preserve"> to terminate during economic downturns than they were during periods of economic normalcy</w:t>
      </w:r>
      <w:r w:rsidRPr="009D1572">
        <w:rPr>
          <w:sz w:val="16"/>
        </w:rPr>
        <w:t xml:space="preserve">. </w:t>
      </w:r>
      <w:r w:rsidRPr="009D1572">
        <w:rPr>
          <w:rStyle w:val="StyleUnderline"/>
        </w:rPr>
        <w:t xml:space="preserve">This is true </w:t>
      </w:r>
      <w:r w:rsidRPr="009D1572">
        <w:rPr>
          <w:rStyle w:val="Emphasis"/>
        </w:rPr>
        <w:t>controlling for all of the main alternative explanations</w:t>
      </w:r>
      <w:r w:rsidRPr="009D1572">
        <w:rPr>
          <w:rStyle w:val="StyleUnderline"/>
        </w:rPr>
        <w:t xml:space="preserve"> for peaceful relations between foes</w:t>
      </w:r>
      <w:r w:rsidRPr="009D1572">
        <w:rPr>
          <w:sz w:val="16"/>
        </w:rPr>
        <w:t xml:space="preserve"> (</w:t>
      </w:r>
      <w:r w:rsidRPr="009D1572">
        <w:rPr>
          <w:rStyle w:val="StyleUnderline"/>
        </w:rPr>
        <w:t>democratic status</w:t>
      </w:r>
      <w:r w:rsidRPr="009D1572">
        <w:rPr>
          <w:sz w:val="16"/>
        </w:rPr>
        <w:t xml:space="preserve">, </w:t>
      </w:r>
      <w:r w:rsidRPr="009D1572">
        <w:rPr>
          <w:rStyle w:val="StyleUnderline"/>
        </w:rPr>
        <w:t>nuclear weapons</w:t>
      </w:r>
      <w:r w:rsidRPr="009D1572">
        <w:rPr>
          <w:sz w:val="16"/>
        </w:rPr>
        <w:t xml:space="preserve"> possession, </w:t>
      </w:r>
      <w:r w:rsidRPr="009D1572">
        <w:rPr>
          <w:rStyle w:val="StyleUnderline"/>
        </w:rPr>
        <w:t>capability imbalance</w:t>
      </w:r>
      <w:r w:rsidRPr="009D1572">
        <w:rPr>
          <w:sz w:val="16"/>
        </w:rPr>
        <w:t xml:space="preserve">, </w:t>
      </w:r>
      <w:r w:rsidRPr="009D1572">
        <w:rPr>
          <w:rStyle w:val="StyleUnderline"/>
        </w:rPr>
        <w:t>common enemies</w:t>
      </w:r>
      <w:r w:rsidRPr="009D1572">
        <w:rPr>
          <w:sz w:val="16"/>
        </w:rPr>
        <w:t>, and</w:t>
      </w:r>
      <w:r w:rsidRPr="009D1572">
        <w:rPr>
          <w:rStyle w:val="StyleUnderline"/>
        </w:rPr>
        <w:t xml:space="preserve"> international systemic changes</w:t>
      </w:r>
      <w:r w:rsidRPr="009D1572">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9D1572">
        <w:rPr>
          <w:rStyle w:val="StyleUnderline"/>
        </w:rPr>
        <w:t>I define a rivalry as the perception by national elites of two states that the other state possesses conflicting interests and presents a military threat of sufficient severity that future military conflict is likely</w:t>
      </w:r>
      <w:r w:rsidRPr="009D1572">
        <w:rPr>
          <w:sz w:val="16"/>
        </w:rPr>
        <w:t xml:space="preserve">. </w:t>
      </w:r>
      <w:r w:rsidRPr="009D1572">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9D1572">
        <w:rPr>
          <w:sz w:val="16"/>
        </w:rPr>
        <w:t xml:space="preserve">. In other words, </w:t>
      </w:r>
      <w:r w:rsidRPr="009D1572">
        <w:rPr>
          <w:rStyle w:val="StyleUnderline"/>
        </w:rPr>
        <w:t>rivalries terminate when the elites assess that the risks of military conflict between rivals has been reduced dramatically</w:t>
      </w:r>
      <w:r w:rsidRPr="009D1572">
        <w:rPr>
          <w:sz w:val="16"/>
        </w:rPr>
        <w:t>.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9D1572">
        <w:rPr>
          <w:sz w:val="16"/>
        </w:rPr>
        <w:t>oth</w:t>
      </w:r>
      <w:proofErr w:type="spellEnd"/>
      <w:r w:rsidRPr="009D1572">
        <w:rPr>
          <w:sz w:val="16"/>
        </w:rPr>
        <w:t xml:space="preserve"> actors view each other as a significant </w:t>
      </w:r>
      <w:proofErr w:type="spellStart"/>
      <w:r w:rsidRPr="009D1572">
        <w:rPr>
          <w:sz w:val="16"/>
        </w:rPr>
        <w:t>politicalmilitary</w:t>
      </w:r>
      <w:proofErr w:type="spellEnd"/>
      <w:r w:rsidRPr="009D1572">
        <w:rPr>
          <w:sz w:val="16"/>
        </w:rPr>
        <w:t xml:space="preserve"> threat and, therefore, an enemy.”2 In other work, Thompson writing with Michael </w:t>
      </w:r>
      <w:proofErr w:type="spellStart"/>
      <w:r w:rsidRPr="009D1572">
        <w:rPr>
          <w:sz w:val="16"/>
        </w:rPr>
        <w:t>Colaresi</w:t>
      </w:r>
      <w:proofErr w:type="spellEnd"/>
      <w:r w:rsidRPr="009D1572">
        <w:rPr>
          <w:sz w:val="16"/>
        </w:rPr>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9D1572">
        <w:rPr>
          <w:rStyle w:val="StyleUnderline"/>
        </w:rPr>
        <w:t>Economic crises lead to conciliatory behavior through five primary channels</w:t>
      </w:r>
      <w:r w:rsidRPr="009D1572">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9D1572">
        <w:rPr>
          <w:rStyle w:val="Emphasis"/>
        </w:rPr>
        <w:t>Collectively</w:t>
      </w:r>
      <w:r w:rsidRPr="009D1572">
        <w:rPr>
          <w:rStyle w:val="StyleUnderline"/>
        </w:rPr>
        <w:t>, these mechanisms make it much more likely that a leader will prefer conciliatory policies compared to during periods of economic normalcy</w:t>
      </w:r>
      <w:r w:rsidRPr="009D1572">
        <w:rPr>
          <w:sz w:val="16"/>
        </w:rPr>
        <w:t xml:space="preserve">. This section reviews this causal logic in greater detail, while also providing historical examples that these mechanisms recur in practice. </w:t>
      </w:r>
      <w:r w:rsidRPr="009D1572">
        <w:rPr>
          <w:rStyle w:val="Emphasis"/>
        </w:rPr>
        <w:t xml:space="preserve">Economic Crisis Leads to Austerity </w:t>
      </w:r>
      <w:r w:rsidRPr="009D1572">
        <w:rPr>
          <w:sz w:val="16"/>
        </w:rPr>
        <w:t xml:space="preserve">Economic crises generate pressure for austerity. </w:t>
      </w:r>
      <w:r w:rsidRPr="009D1572">
        <w:rPr>
          <w:rStyle w:val="StyleUnderline"/>
        </w:rPr>
        <w:t>Government revenues are a function of national economic production, so that when production diminishes through recession, revenues available for expenditure also diminish</w:t>
      </w:r>
      <w:r w:rsidRPr="009D1572">
        <w:rPr>
          <w:sz w:val="16"/>
        </w:rPr>
        <w:t xml:space="preserve">. </w:t>
      </w:r>
      <w:r w:rsidRPr="009D1572">
        <w:rPr>
          <w:rStyle w:val="StyleUnderline"/>
        </w:rPr>
        <w:t xml:space="preserve">Planning almost invariably assumes growth rather than contraction, so the deviation in available revenues compared to the planned expenditure can be </w:t>
      </w:r>
      <w:r w:rsidRPr="009D1572">
        <w:rPr>
          <w:rStyle w:val="Emphasis"/>
        </w:rPr>
        <w:t>sizable</w:t>
      </w:r>
      <w:r w:rsidRPr="009D1572">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9D1572">
        <w:rPr>
          <w:rStyle w:val="StyleUnderline"/>
        </w:rPr>
        <w:t>This is especially the case when this borrowing relies on international sources of credit</w:t>
      </w:r>
      <w:r w:rsidRPr="009D1572">
        <w:rPr>
          <w:sz w:val="16"/>
        </w:rPr>
        <w:t xml:space="preserve">. Even for states that can borrow, however, </w:t>
      </w:r>
      <w:r w:rsidRPr="009D1572">
        <w:rPr>
          <w:rStyle w:val="StyleUnderline"/>
        </w:rPr>
        <w:t>intellectual attachment to balanced budgets as a means to restore confidence</w:t>
      </w:r>
      <w:r w:rsidRPr="009D1572">
        <w:rPr>
          <w:sz w:val="16"/>
        </w:rPr>
        <w:t>—a belief in what is sometimes called “expansionary austerity”—</w:t>
      </w:r>
      <w:r w:rsidRPr="009D1572">
        <w:rPr>
          <w:rStyle w:val="StyleUnderline"/>
        </w:rPr>
        <w:t>generates incentives to curtail expenditure</w:t>
      </w:r>
      <w:r w:rsidRPr="009D1572">
        <w:rPr>
          <w:sz w:val="16"/>
        </w:rPr>
        <w:t xml:space="preserve">. </w:t>
      </w:r>
      <w:r w:rsidRPr="009D1572">
        <w:rPr>
          <w:rStyle w:val="StyleUnderline"/>
        </w:rPr>
        <w:t xml:space="preserve">These incentives to cut occur precisely when populations are experiencing economic hardship, making reductions especially painful that target </w:t>
      </w:r>
      <w:r w:rsidRPr="009D1572">
        <w:rPr>
          <w:sz w:val="16"/>
        </w:rPr>
        <w:t xml:space="preserve">poverty alleviation, </w:t>
      </w:r>
      <w:r w:rsidRPr="009D1572">
        <w:rPr>
          <w:rStyle w:val="StyleUnderline"/>
        </w:rPr>
        <w:t>welfare</w:t>
      </w:r>
      <w:r w:rsidRPr="009D1572">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9D1572">
        <w:rPr>
          <w:rStyle w:val="StyleUnderline"/>
        </w:rPr>
        <w:t>The politics</w:t>
      </w:r>
      <w:r w:rsidRPr="009D1572">
        <w:rPr>
          <w:sz w:val="16"/>
        </w:rPr>
        <w:t xml:space="preserve"> [</w:t>
      </w:r>
      <w:r w:rsidRPr="009D1572">
        <w:rPr>
          <w:rStyle w:val="StyleUnderline"/>
        </w:rPr>
        <w:t>of welfare state</w:t>
      </w:r>
      <w:r w:rsidRPr="009D1572">
        <w:rPr>
          <w:sz w:val="16"/>
        </w:rPr>
        <w:t xml:space="preserve">] </w:t>
      </w:r>
      <w:r w:rsidRPr="009D1572">
        <w:rPr>
          <w:rStyle w:val="StyleUnderline"/>
        </w:rPr>
        <w:t>retrenchment is typically treacherous, because it imposes tangible losses on concentrated groups of voters</w:t>
      </w:r>
      <w:r w:rsidRPr="009D1572">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9D1572">
        <w:rPr>
          <w:rStyle w:val="StyleUnderline"/>
        </w:rPr>
        <w:t>this can spur policymakers to curtail national security spending as a way to balance budgets during periods of economic turmoil</w:t>
      </w:r>
      <w:r w:rsidRPr="009D1572">
        <w:rPr>
          <w:sz w:val="16"/>
        </w:rPr>
        <w:t xml:space="preserve">. </w:t>
      </w:r>
      <w:r w:rsidRPr="009D1572">
        <w:rPr>
          <w:rStyle w:val="StyleUnderline"/>
        </w:rPr>
        <w:t>There is often more discretion over defense spending than over other areas in the budget</w:t>
      </w:r>
      <w:r w:rsidRPr="009D1572">
        <w:rPr>
          <w:sz w:val="16"/>
        </w:rPr>
        <w:t xml:space="preserve">, </w:t>
      </w:r>
      <w:r w:rsidRPr="009D1572">
        <w:rPr>
          <w:rStyle w:val="StyleUnderline"/>
        </w:rPr>
        <w:t>and it is frequently distantly connected to the welfare of the mass public</w:t>
      </w:r>
      <w:r w:rsidRPr="009D1572">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9D1572">
        <w:rPr>
          <w:rStyle w:val="StyleUnderline"/>
        </w:rPr>
        <w:t xml:space="preserve">Pursuing defense cuts may also conform to the preferences of the financial sector, which shows a </w:t>
      </w:r>
      <w:r w:rsidRPr="009D1572">
        <w:rPr>
          <w:rStyle w:val="Emphasis"/>
        </w:rPr>
        <w:t>strong aversion</w:t>
      </w:r>
      <w:r w:rsidRPr="009D1572">
        <w:rPr>
          <w:rStyle w:val="StyleUnderline"/>
        </w:rPr>
        <w:t xml:space="preserve"> to military conflict</w:t>
      </w:r>
      <w:r w:rsidRPr="009D1572">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9D1572">
        <w:rPr>
          <w:rStyle w:val="StyleUnderline"/>
        </w:rPr>
        <w:t>Economic contraction heightens the opportunity costs by forcing a choice between different types of spending</w:t>
      </w:r>
      <w:r w:rsidRPr="009D1572">
        <w:rPr>
          <w:sz w:val="16"/>
        </w:rPr>
        <w:t xml:space="preserve">. </w:t>
      </w:r>
      <w:r w:rsidRPr="009D1572">
        <w:rPr>
          <w:rStyle w:val="StyleUnderline"/>
        </w:rPr>
        <w:t>There is a constituency for defense spending</w:t>
      </w:r>
      <w:r w:rsidRPr="009D1572">
        <w:rPr>
          <w:sz w:val="16"/>
        </w:rPr>
        <w:t xml:space="preserve"> in the armed services, intelligence agencies, and arms industries, </w:t>
      </w:r>
      <w:r w:rsidRPr="009D1572">
        <w:rPr>
          <w:rStyle w:val="StyleUnderline"/>
        </w:rPr>
        <w:t>but</w:t>
      </w:r>
      <w:r w:rsidRPr="009D1572">
        <w:rPr>
          <w:sz w:val="16"/>
        </w:rPr>
        <w:t xml:space="preserve"> </w:t>
      </w:r>
      <w:r w:rsidRPr="009D1572">
        <w:rPr>
          <w:rStyle w:val="Emphasis"/>
        </w:rPr>
        <w:t>even in militarized economies</w:t>
      </w:r>
      <w:r w:rsidRPr="009D1572">
        <w:rPr>
          <w:sz w:val="16"/>
        </w:rPr>
        <w:t xml:space="preserve"> </w:t>
      </w:r>
      <w:r w:rsidRPr="009D1572">
        <w:rPr>
          <w:rStyle w:val="StyleUnderline"/>
        </w:rPr>
        <w:t xml:space="preserve">this constituency tends to be numerically much smaller than those that favor social and economic expenditures over military ones. </w:t>
      </w:r>
      <w:r w:rsidRPr="009D1572">
        <w:rPr>
          <w:sz w:val="16"/>
        </w:rPr>
        <w:t xml:space="preserve">Defense Cutbacks Encourage Rapprochement An interest in defense cutbacks can lead to conciliatory behavior through two paths. </w:t>
      </w:r>
      <w:r w:rsidRPr="009D1572">
        <w:rPr>
          <w:rStyle w:val="Emphasis"/>
        </w:rPr>
        <w:t>First</w:t>
      </w:r>
      <w:r w:rsidRPr="009D1572">
        <w:rPr>
          <w:sz w:val="16"/>
        </w:rPr>
        <w:t xml:space="preserve">, </w:t>
      </w:r>
      <w:r w:rsidRPr="009D1572">
        <w:rPr>
          <w:rStyle w:val="StyleUnderline"/>
        </w:rPr>
        <w:t xml:space="preserve">the cutbacks themselves serve as a </w:t>
      </w:r>
      <w:r w:rsidRPr="009D1572">
        <w:rPr>
          <w:rStyle w:val="Emphasis"/>
        </w:rPr>
        <w:t>concrete signal</w:t>
      </w:r>
      <w:r w:rsidRPr="009D1572">
        <w:rPr>
          <w:rStyle w:val="StyleUnderline"/>
        </w:rPr>
        <w:t xml:space="preserve"> to adversaries that the military threat posed by the economically distressed state is declining.</w:t>
      </w:r>
      <w:r w:rsidRPr="009D1572">
        <w:rPr>
          <w:sz w:val="16"/>
        </w:rPr>
        <w:t xml:space="preserve"> </w:t>
      </w:r>
      <w:r w:rsidRPr="009D1572">
        <w:rPr>
          <w:rStyle w:val="StyleUnderline"/>
        </w:rPr>
        <w:t xml:space="preserve">This permits the other state to halt that portion of defense spending dedicated to keeping up, </w:t>
      </w:r>
      <w:r w:rsidRPr="009D1572">
        <w:rPr>
          <w:rStyle w:val="Emphasis"/>
        </w:rPr>
        <w:t>breaking the back of ongoing arms races</w:t>
      </w:r>
      <w:r w:rsidRPr="009D1572">
        <w:rPr>
          <w:sz w:val="16"/>
        </w:rPr>
        <w:t xml:space="preserve"> through reciprocated, but non-negotiated moves. </w:t>
      </w:r>
      <w:r w:rsidRPr="009D1572">
        <w:rPr>
          <w:rStyle w:val="StyleUnderline"/>
        </w:rPr>
        <w:t>Unilateral conventional force reductions were a major element of Gorbachev’s foreign policy in the late 1980s</w:t>
      </w:r>
      <w:r w:rsidRPr="009D1572">
        <w:rPr>
          <w:sz w:val="16"/>
        </w:rPr>
        <w:t xml:space="preserve">, alongside negotiated strategic arms control, and diplomatic efforts to achieve political understandings with the United States.9 </w:t>
      </w:r>
      <w:r w:rsidRPr="009D1572">
        <w:rPr>
          <w:rStyle w:val="StyleUnderline"/>
        </w:rPr>
        <w:t>Gorbachev similarly used force reductions in Afghanistan, Mongolia, and the Soviet Far East to signal to China in 1987 that he was serious about political negotiations</w:t>
      </w:r>
      <w:r w:rsidRPr="009D1572">
        <w:rPr>
          <w:sz w:val="16"/>
        </w:rPr>
        <w:t xml:space="preserve">.10 Elsewhere, </w:t>
      </w:r>
      <w:r w:rsidRPr="009D1572">
        <w:rPr>
          <w:rStyle w:val="StyleUnderline"/>
        </w:rPr>
        <w:t>non-negotiated</w:t>
      </w:r>
      <w:r w:rsidRPr="009D1572">
        <w:rPr>
          <w:sz w:val="16"/>
        </w:rPr>
        <w:t xml:space="preserve">, tit-for-tat </w:t>
      </w:r>
      <w:r w:rsidRPr="009D1572">
        <w:rPr>
          <w:rStyle w:val="StyleUnderline"/>
        </w:rPr>
        <w:t>military redeployments facilitated Argentina-Brazil rapprochement</w:t>
      </w:r>
      <w:r w:rsidRPr="009D1572">
        <w:rPr>
          <w:sz w:val="16"/>
        </w:rPr>
        <w:t xml:space="preserve">.11 </w:t>
      </w:r>
      <w:r w:rsidRPr="009D1572">
        <w:rPr>
          <w:rStyle w:val="Emphasis"/>
        </w:rPr>
        <w:t>Second</w:t>
      </w:r>
      <w:r w:rsidRPr="009D1572">
        <w:rPr>
          <w:sz w:val="16"/>
        </w:rPr>
        <w:t xml:space="preserve">, </w:t>
      </w:r>
      <w:r w:rsidRPr="009D1572">
        <w:rPr>
          <w:rStyle w:val="StyleUnderline"/>
        </w:rPr>
        <w:t>leaders may believe cutbacks are necessary, but would be dangerous in the absence of negotiated improvements with traditional foes</w:t>
      </w:r>
      <w:r w:rsidRPr="009D1572">
        <w:rPr>
          <w:sz w:val="16"/>
        </w:rPr>
        <w:t xml:space="preserve">. </w:t>
      </w:r>
      <w:r w:rsidRPr="009D1572">
        <w:rPr>
          <w:rStyle w:val="StyleUnderline"/>
        </w:rPr>
        <w:t xml:space="preserve">Economic downturns can serve as </w:t>
      </w:r>
      <w:r w:rsidRPr="009D1572">
        <w:rPr>
          <w:rStyle w:val="Emphasis"/>
        </w:rPr>
        <w:t>motivation to pursue arms control</w:t>
      </w:r>
      <w:r w:rsidRPr="009D1572">
        <w:rPr>
          <w:rStyle w:val="StyleUnderline"/>
        </w:rPr>
        <w:t xml:space="preserve"> or political settlement</w:t>
      </w:r>
      <w:r w:rsidRPr="009D1572">
        <w:rPr>
          <w:sz w:val="16"/>
        </w:rPr>
        <w:t xml:space="preserve">. During periods of normalcy, such outcomes would be positives, but are viewed as “too hard” by political leaders that move from one urgent problem to the next. </w:t>
      </w:r>
      <w:r w:rsidRPr="009D1572">
        <w:rPr>
          <w:rStyle w:val="StyleUnderline"/>
        </w:rPr>
        <w:t>During periods of economic crisis</w:t>
      </w:r>
      <w:r w:rsidRPr="009D1572">
        <w:rPr>
          <w:sz w:val="16"/>
        </w:rPr>
        <w:t xml:space="preserve">, however, </w:t>
      </w:r>
      <w:r w:rsidRPr="009D1572">
        <w:rPr>
          <w:rStyle w:val="StyleUnderline"/>
        </w:rPr>
        <w:t xml:space="preserve">arms control or political improvements might allow for much needed cuts in defense spending, and are </w:t>
      </w:r>
      <w:r w:rsidRPr="009D1572">
        <w:rPr>
          <w:rStyle w:val="Emphasis"/>
        </w:rPr>
        <w:t>pursued with greater vigor</w:t>
      </w:r>
      <w:r w:rsidRPr="009D1572">
        <w:rPr>
          <w:sz w:val="16"/>
        </w:rPr>
        <w:t xml:space="preserve">. The </w:t>
      </w:r>
      <w:r w:rsidRPr="009D1572">
        <w:rPr>
          <w:rStyle w:val="StyleUnderline"/>
        </w:rPr>
        <w:t>Johnson</w:t>
      </w:r>
      <w:r w:rsidRPr="009D1572">
        <w:rPr>
          <w:sz w:val="16"/>
        </w:rPr>
        <w:t xml:space="preserve"> administration </w:t>
      </w:r>
      <w:r w:rsidRPr="009D1572">
        <w:rPr>
          <w:rStyle w:val="StyleUnderline"/>
        </w:rPr>
        <w:t>attempted both unilateral and negotiated arms limitations because of budgetary concerns</w:t>
      </w:r>
      <w:r w:rsidRPr="009D1572">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9D1572">
        <w:rPr>
          <w:rStyle w:val="StyleUnderline"/>
        </w:rPr>
        <w:t>Détente continued in the Nixon administration</w:t>
      </w:r>
      <w:r w:rsidRPr="009D1572">
        <w:rPr>
          <w:sz w:val="16"/>
        </w:rPr>
        <w:t xml:space="preserve">, accelerating in 1971 and 1972, </w:t>
      </w:r>
      <w:r w:rsidRPr="009D1572">
        <w:rPr>
          <w:rStyle w:val="StyleUnderline"/>
        </w:rPr>
        <w:t>simultaneous with rising budget deficits and inflation</w:t>
      </w:r>
      <w:r w:rsidRPr="009D1572">
        <w:rPr>
          <w:sz w:val="16"/>
        </w:rPr>
        <w:t xml:space="preserve"> so serious that Nixon instituted price controls. </w:t>
      </w:r>
      <w:r w:rsidRPr="009D1572">
        <w:rPr>
          <w:rStyle w:val="StyleUnderline"/>
        </w:rPr>
        <w:t xml:space="preserve">Nixon’s decision to sharply limit anti-ballistic missile defenses to enable arms control talks was </w:t>
      </w:r>
      <w:r w:rsidRPr="009D1572">
        <w:rPr>
          <w:rStyle w:val="Emphasis"/>
        </w:rPr>
        <w:t>contrary to his strategic views, but necessitated by a difficult budgetary environment</w:t>
      </w:r>
      <w:r w:rsidRPr="009D1572">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9D1572">
        <w:rPr>
          <w:rStyle w:val="StyleUnderline"/>
        </w:rPr>
        <w:t xml:space="preserve">unilateral defense cuts and force reductions are frequently combined with negotiated political agreements in a sequential, iterative fashion, where a unilateral reduction will </w:t>
      </w:r>
      <w:r w:rsidRPr="009D1572">
        <w:rPr>
          <w:rStyle w:val="Emphasis"/>
        </w:rPr>
        <w:t>signal seriousness</w:t>
      </w:r>
      <w:r w:rsidRPr="009D1572">
        <w:rPr>
          <w:rStyle w:val="StyleUnderline"/>
        </w:rPr>
        <w:t xml:space="preserve"> that opens the way for political agreement</w:t>
      </w:r>
      <w:r w:rsidRPr="009D1572">
        <w:rPr>
          <w:sz w:val="16"/>
        </w:rPr>
        <w:t xml:space="preserve">, </w:t>
      </w:r>
      <w:r w:rsidRPr="009D1572">
        <w:rPr>
          <w:rStyle w:val="StyleUnderline"/>
        </w:rPr>
        <w:t xml:space="preserve">which in turn permits </w:t>
      </w:r>
      <w:r w:rsidRPr="009D1572">
        <w:rPr>
          <w:rStyle w:val="Emphasis"/>
        </w:rPr>
        <w:t>even deeper reductions</w:t>
      </w:r>
      <w:r w:rsidRPr="009D1572">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9D1572">
        <w:rPr>
          <w:sz w:val="16"/>
        </w:rPr>
        <w:t>Alfonsín</w:t>
      </w:r>
      <w:proofErr w:type="spellEnd"/>
      <w:r w:rsidRPr="009D1572">
        <w:rPr>
          <w:sz w:val="16"/>
        </w:rPr>
        <w:t xml:space="preserve"> campaigned for the need for drastic budgetary austerity, his specific “platform was the reduction of military spending to use it for the other ministries, connected with the concept of eliminating the hypothesis of conflict” with Argentinian rivals, according to Adalberto </w:t>
      </w:r>
      <w:proofErr w:type="spellStart"/>
      <w:r w:rsidRPr="009D1572">
        <w:rPr>
          <w:sz w:val="16"/>
        </w:rPr>
        <w:t>Rodríguez</w:t>
      </w:r>
      <w:proofErr w:type="spellEnd"/>
      <w:r w:rsidRPr="009D1572">
        <w:rPr>
          <w:sz w:val="16"/>
        </w:rPr>
        <w:t xml:space="preserve"> </w:t>
      </w:r>
      <w:proofErr w:type="spellStart"/>
      <w:r w:rsidRPr="009D1572">
        <w:rPr>
          <w:sz w:val="16"/>
        </w:rPr>
        <w:t>Giavarini</w:t>
      </w:r>
      <w:proofErr w:type="spellEnd"/>
      <w:r w:rsidRPr="009D1572">
        <w:rPr>
          <w:sz w:val="16"/>
        </w:rPr>
        <w:t xml:space="preserve">, who served in </w:t>
      </w:r>
      <w:proofErr w:type="spellStart"/>
      <w:r w:rsidRPr="009D1572">
        <w:rPr>
          <w:sz w:val="16"/>
        </w:rPr>
        <w:t>Alfonsín’s</w:t>
      </w:r>
      <w:proofErr w:type="spellEnd"/>
      <w:r w:rsidRPr="009D1572">
        <w:rPr>
          <w:sz w:val="16"/>
        </w:rPr>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9D1572">
        <w:rPr>
          <w:rStyle w:val="StyleUnderline"/>
        </w:rPr>
        <w:t>Thus the “</w:t>
      </w:r>
      <w:r w:rsidRPr="009D1572">
        <w:rPr>
          <w:rStyle w:val="Emphasis"/>
        </w:rPr>
        <w:t>main reason</w:t>
      </w:r>
      <w:r w:rsidRPr="009D1572">
        <w:rPr>
          <w:rStyle w:val="StyleUnderline"/>
        </w:rPr>
        <w:t xml:space="preserve">” why strategic arms control breakthroughs occurred from 1986 to 1988 and the Soviet Afghan intervention concluded in 1989 was a realization within the Politburo of “excessively high expenditures on defense,” according to Nikolai </w:t>
      </w:r>
      <w:proofErr w:type="spellStart"/>
      <w:r w:rsidRPr="009D1572">
        <w:rPr>
          <w:rStyle w:val="StyleUnderline"/>
        </w:rPr>
        <w:t>Ryzhkov</w:t>
      </w:r>
      <w:proofErr w:type="spellEnd"/>
      <w:r w:rsidRPr="009D1572">
        <w:rPr>
          <w:rStyle w:val="StyleUnderline"/>
        </w:rPr>
        <w:t>, Gorbachev’s prime minister</w:t>
      </w:r>
      <w:r w:rsidRPr="009D1572">
        <w:rPr>
          <w:sz w:val="16"/>
        </w:rPr>
        <w:t xml:space="preserve">.16 </w:t>
      </w:r>
      <w:r w:rsidRPr="009D1572">
        <w:rPr>
          <w:rStyle w:val="Emphasis"/>
        </w:rPr>
        <w:t>Economic Downturns Provoke Strategic Reassessment</w:t>
      </w:r>
      <w:r w:rsidRPr="009D1572">
        <w:rPr>
          <w:sz w:val="16"/>
        </w:rPr>
        <w:t xml:space="preserve">: </w:t>
      </w:r>
      <w:r w:rsidRPr="009D1572">
        <w:rPr>
          <w:rStyle w:val="StyleUnderline"/>
        </w:rPr>
        <w:t>Threat Deflation and Prioritization</w:t>
      </w:r>
      <w:r w:rsidRPr="009D1572">
        <w:rPr>
          <w:sz w:val="16"/>
        </w:rPr>
        <w:t xml:space="preserve"> </w:t>
      </w:r>
      <w:r w:rsidRPr="009D1572">
        <w:rPr>
          <w:rStyle w:val="StyleUnderline"/>
        </w:rPr>
        <w:t>Economic downturns encourage leaders to seek new ideas to use to frame their policy problems</w:t>
      </w:r>
      <w:r w:rsidRPr="009D1572">
        <w:rPr>
          <w:sz w:val="16"/>
        </w:rPr>
        <w:t xml:space="preserve">. During periods of economic difficulty, elites can come to realize that their problems are not amenable to old solutions, and search for new ideas.17 </w:t>
      </w:r>
      <w:r w:rsidRPr="009D1572">
        <w:rPr>
          <w:rStyle w:val="StyleUnderline"/>
        </w:rPr>
        <w:t>During an economic crisis, politics and policy are “</w:t>
      </w:r>
      <w:r w:rsidRPr="009D1572">
        <w:rPr>
          <w:rStyle w:val="Emphasis"/>
        </w:rPr>
        <w:t>more fluid</w:t>
      </w:r>
      <w:r w:rsidRPr="009D1572">
        <w:rPr>
          <w:rStyle w:val="StyleUnderline"/>
        </w:rPr>
        <w:t>,” as old answers seem stale and insufficient</w:t>
      </w:r>
      <w:r w:rsidRPr="009D1572">
        <w:rPr>
          <w:sz w:val="16"/>
        </w:rPr>
        <w:t xml:space="preserve">.18 </w:t>
      </w:r>
      <w:r w:rsidRPr="009D1572">
        <w:rPr>
          <w:rStyle w:val="StyleUnderline"/>
        </w:rPr>
        <w:t xml:space="preserve">An ideational entrepreneur that can link economic </w:t>
      </w:r>
      <w:r w:rsidRPr="009D1572">
        <w:rPr>
          <w:rStyle w:val="Emphasis"/>
          <w:sz w:val="32"/>
        </w:rPr>
        <w:t>lemons</w:t>
      </w:r>
      <w:r w:rsidRPr="009D1572">
        <w:rPr>
          <w:rStyle w:val="StyleUnderline"/>
          <w:sz w:val="32"/>
        </w:rPr>
        <w:t xml:space="preserve"> </w:t>
      </w:r>
      <w:r w:rsidRPr="009D1572">
        <w:rPr>
          <w:rStyle w:val="StyleUnderline"/>
        </w:rPr>
        <w:t xml:space="preserve">to foreign policy </w:t>
      </w:r>
      <w:r w:rsidRPr="009D1572">
        <w:rPr>
          <w:rStyle w:val="Emphasis"/>
          <w:sz w:val="32"/>
        </w:rPr>
        <w:t>lemonade</w:t>
      </w:r>
      <w:r w:rsidRPr="009D1572">
        <w:rPr>
          <w:rStyle w:val="StyleUnderline"/>
          <w:sz w:val="32"/>
        </w:rPr>
        <w:t xml:space="preserve"> </w:t>
      </w:r>
      <w:r w:rsidRPr="009D1572">
        <w:rPr>
          <w:rStyle w:val="StyleUnderline"/>
        </w:rPr>
        <w:t>can find a patron when leaders are casting about for ways to reframe the world in acceptable ways to their peers and publics</w:t>
      </w:r>
      <w:r w:rsidRPr="009D1572">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9D1572">
        <w:rPr>
          <w:rStyle w:val="StyleUnderline"/>
        </w:rPr>
        <w:t xml:space="preserve">During periods of economic crisis, national leaders have a counteracting motivation to </w:t>
      </w:r>
      <w:r w:rsidRPr="009D1572">
        <w:rPr>
          <w:rStyle w:val="Emphasis"/>
        </w:rPr>
        <w:t>downplay such dangers</w:t>
      </w:r>
      <w:r w:rsidRPr="009D1572">
        <w:rPr>
          <w:rStyle w:val="StyleUnderline"/>
        </w:rPr>
        <w:t>, so that the threats faced by a nation are manageable through available resources</w:t>
      </w:r>
      <w:r w:rsidRPr="009D1572">
        <w:rPr>
          <w:sz w:val="16"/>
        </w:rPr>
        <w:t xml:space="preserve">. Economic difficulties provide a motivation for leaders to view equivocal signals from the international system in a way that is benign. To the extent that </w:t>
      </w:r>
      <w:r w:rsidRPr="009D1572">
        <w:rPr>
          <w:rStyle w:val="StyleUnderline"/>
        </w:rPr>
        <w:t xml:space="preserve">rivalries are perpetuated because of threat inflation, economic downturns provide incentives to deflate the threat, potentially </w:t>
      </w:r>
      <w:r w:rsidRPr="009D1572">
        <w:rPr>
          <w:rStyle w:val="Emphasis"/>
        </w:rPr>
        <w:t>disrupting cycles of competition and enmity</w:t>
      </w:r>
      <w:r w:rsidRPr="009D1572">
        <w:rPr>
          <w:sz w:val="16"/>
        </w:rPr>
        <w:t xml:space="preserve">. </w:t>
      </w:r>
      <w:r w:rsidRPr="009D1572">
        <w:rPr>
          <w:rStyle w:val="StyleUnderline"/>
        </w:rPr>
        <w:t xml:space="preserve">South Korean president Kim </w:t>
      </w:r>
      <w:proofErr w:type="spellStart"/>
      <w:r w:rsidRPr="009D1572">
        <w:rPr>
          <w:rStyle w:val="StyleUnderline"/>
        </w:rPr>
        <w:t>Dae-jong</w:t>
      </w:r>
      <w:proofErr w:type="spellEnd"/>
      <w:r w:rsidRPr="009D1572">
        <w:rPr>
          <w:sz w:val="16"/>
        </w:rPr>
        <w:t xml:space="preserve"> came to power </w:t>
      </w:r>
      <w:r w:rsidRPr="009D1572">
        <w:rPr>
          <w:rStyle w:val="StyleUnderline"/>
        </w:rPr>
        <w:t>in the aftermath of the 1998 Asian economic crisis, pursued a “sunshine policy” toward the North</w:t>
      </w:r>
      <w:r w:rsidRPr="009D1572">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9D1572">
        <w:rPr>
          <w:rStyle w:val="StyleUnderline"/>
        </w:rPr>
        <w:t>This creates incentives to economize threats, seeking political settlements where possible in order to focus remaining resources on competitions that can be won</w:t>
      </w:r>
      <w:r w:rsidRPr="009D1572">
        <w:rPr>
          <w:sz w:val="16"/>
        </w:rPr>
        <w:t xml:space="preserve">. A concrete example: </w:t>
      </w:r>
      <w:r w:rsidRPr="009D1572">
        <w:rPr>
          <w:rStyle w:val="StyleUnderline"/>
        </w:rPr>
        <w:t>in 1904, the chancellor to the Exchequer wrote</w:t>
      </w:r>
      <w:r w:rsidRPr="009D1572">
        <w:rPr>
          <w:sz w:val="16"/>
        </w:rPr>
        <w:t xml:space="preserve"> his cabinet colleagues: </w:t>
      </w:r>
      <w:r w:rsidRPr="009D1572">
        <w:rPr>
          <w:rStyle w:val="StyleUnderline"/>
        </w:rPr>
        <w:t>“[W]e must frankly admit that the financial resources of the United Kingdom are inadequate to do all that we should desire in the matter of Imperial defense.”</w:t>
      </w:r>
      <w:r w:rsidRPr="009D1572">
        <w:rPr>
          <w:sz w:val="16"/>
        </w:rPr>
        <w:t xml:space="preserve">20 </w:t>
      </w:r>
      <w:r w:rsidRPr="009D1572">
        <w:rPr>
          <w:rStyle w:val="StyleUnderline"/>
        </w:rPr>
        <w:t>The result was a British decision to minimize political disagreement with the United States</w:t>
      </w:r>
      <w:r w:rsidRPr="009D1572">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9D1572">
        <w:rPr>
          <w:rStyle w:val="StyleUnderline"/>
        </w:rPr>
        <w:t>Economic downturns</w:t>
      </w:r>
      <w:r w:rsidRPr="009D1572">
        <w:rPr>
          <w:sz w:val="16"/>
        </w:rPr>
        <w:t xml:space="preserve"> not only create incentives to cut spending, they </w:t>
      </w:r>
      <w:r w:rsidRPr="009D1572">
        <w:rPr>
          <w:rStyle w:val="StyleUnderline"/>
        </w:rPr>
        <w:t xml:space="preserve">encourage </w:t>
      </w:r>
      <w:r w:rsidRPr="009D1572">
        <w:rPr>
          <w:rStyle w:val="Emphasis"/>
        </w:rPr>
        <w:t>vigorous pursuit</w:t>
      </w:r>
      <w:r w:rsidRPr="009D1572">
        <w:rPr>
          <w:rStyle w:val="StyleUnderline"/>
        </w:rPr>
        <w:t xml:space="preserve"> of opportunities for economic cooperation</w:t>
      </w:r>
      <w:r w:rsidRPr="009D1572">
        <w:rPr>
          <w:sz w:val="16"/>
        </w:rPr>
        <w:t xml:space="preserve">. </w:t>
      </w:r>
      <w:r w:rsidRPr="009D1572">
        <w:rPr>
          <w:rStyle w:val="StyleUnderline"/>
        </w:rPr>
        <w:t>This</w:t>
      </w:r>
      <w:r w:rsidRPr="009D1572">
        <w:rPr>
          <w:sz w:val="16"/>
        </w:rPr>
        <w:t xml:space="preserve">, too, </w:t>
      </w:r>
      <w:r w:rsidRPr="009D1572">
        <w:rPr>
          <w:rStyle w:val="StyleUnderline"/>
        </w:rPr>
        <w:t>can engender conciliatory behavior</w:t>
      </w:r>
      <w:r w:rsidRPr="009D1572">
        <w:rPr>
          <w:sz w:val="16"/>
        </w:rPr>
        <w:t xml:space="preserve">. </w:t>
      </w:r>
      <w:r w:rsidRPr="009D1572">
        <w:rPr>
          <w:rStyle w:val="StyleUnderline"/>
        </w:rPr>
        <w:t xml:space="preserve">Economic downturns can </w:t>
      </w:r>
      <w:r w:rsidRPr="009D1572">
        <w:rPr>
          <w:rStyle w:val="Emphasis"/>
        </w:rPr>
        <w:t>increase motives to pursue trade</w:t>
      </w:r>
      <w:r w:rsidRPr="009D1572">
        <w:rPr>
          <w:rStyle w:val="StyleUnderline"/>
        </w:rPr>
        <w:t xml:space="preserve"> and investment</w:t>
      </w:r>
      <w:r w:rsidRPr="009D1572">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9D1572">
        <w:rPr>
          <w:rStyle w:val="StyleUnderline"/>
        </w:rPr>
        <w:t>economic aid is sometimes used as an inducement for adversaries to set aside a political dispute</w:t>
      </w:r>
      <w:r w:rsidRPr="009D1572">
        <w:rPr>
          <w:sz w:val="16"/>
        </w:rPr>
        <w:t xml:space="preserve">. This aid can either serve as a side payment from one rival to another, or it can be offered by a third party to one or both rivals as an incentive to set aside lingering disputes. </w:t>
      </w:r>
      <w:r w:rsidRPr="009D1572">
        <w:rPr>
          <w:rStyle w:val="StyleUnderline"/>
        </w:rPr>
        <w:t>Such aid is more attractive during periods of economic turmoil than during periods of comparative normalcy</w:t>
      </w:r>
      <w:r w:rsidRPr="009D1572">
        <w:rPr>
          <w:sz w:val="16"/>
        </w:rPr>
        <w:t xml:space="preserve">. In South Asia, </w:t>
      </w:r>
      <w:r w:rsidRPr="009D1572">
        <w:rPr>
          <w:rStyle w:val="StyleUnderline"/>
        </w:rPr>
        <w:t>India and Pakistan struggled from 1947 to 1960 with</w:t>
      </w:r>
      <w:r w:rsidRPr="009D1572">
        <w:rPr>
          <w:sz w:val="16"/>
        </w:rPr>
        <w:t xml:space="preserve"> how to manage </w:t>
      </w:r>
      <w:r w:rsidRPr="009D1572">
        <w:rPr>
          <w:rStyle w:val="StyleUnderline"/>
        </w:rPr>
        <w:t>water</w:t>
      </w:r>
      <w:r w:rsidRPr="009D1572">
        <w:rPr>
          <w:sz w:val="16"/>
        </w:rPr>
        <w:t xml:space="preserve"> resources in the Indus Rivers basin, inheriting a canal system meant to service pre-partitioned India. </w:t>
      </w:r>
      <w:r w:rsidRPr="009D1572">
        <w:rPr>
          <w:rStyle w:val="StyleUnderline"/>
        </w:rPr>
        <w:t>Pakistan, suffering an economic downturn, and India, reliant on foreign aid to avert economic crisis, agreed to an Indus Waters Treaty in 1960</w:t>
      </w:r>
      <w:r w:rsidRPr="009D1572">
        <w:rPr>
          <w:sz w:val="16"/>
        </w:rPr>
        <w:t xml:space="preserve"> to resolve the lingering dispute, made possible in substantial part because of World Bank financing that was especially attractive to the struggling economies. In the Middle East, </w:t>
      </w:r>
      <w:r w:rsidRPr="009D1572">
        <w:rPr>
          <w:rStyle w:val="StyleUnderline"/>
        </w:rPr>
        <w:t>Egypt and Israel</w:t>
      </w:r>
      <w:r w:rsidRPr="009D1572">
        <w:rPr>
          <w:sz w:val="16"/>
        </w:rPr>
        <w:t xml:space="preserve"> </w:t>
      </w:r>
      <w:r w:rsidRPr="009D1572">
        <w:rPr>
          <w:rStyle w:val="StyleUnderline"/>
        </w:rPr>
        <w:t>made the hard choices necessary for the Camp David accord in 1979 precisely because the Sadat and Begin governments faced difficult economic situations</w:t>
      </w:r>
      <w:r w:rsidRPr="009D1572">
        <w:rPr>
          <w:sz w:val="16"/>
        </w:rPr>
        <w:t xml:space="preserve"> at home </w:t>
      </w:r>
      <w:r w:rsidRPr="009D1572">
        <w:rPr>
          <w:rStyle w:val="StyleUnderline"/>
        </w:rPr>
        <w:t>that made the U.S. aid guarantee</w:t>
      </w:r>
      <w:r w:rsidRPr="009D1572">
        <w:rPr>
          <w:sz w:val="16"/>
        </w:rPr>
        <w:t xml:space="preserve"> in exchange for a peace agreement especially </w:t>
      </w:r>
      <w:r w:rsidRPr="009D1572">
        <w:rPr>
          <w:rStyle w:val="StyleUnderline"/>
        </w:rPr>
        <w:t>attractive</w:t>
      </w:r>
      <w:r w:rsidRPr="009D1572">
        <w:rPr>
          <w:sz w:val="16"/>
        </w:rPr>
        <w:t xml:space="preserve">.21 </w:t>
      </w:r>
      <w:r w:rsidRPr="009D1572">
        <w:rPr>
          <w:rStyle w:val="StyleUnderline"/>
        </w:rPr>
        <w:t>In 1982, the Yemen’s People’s Republic agreed to stop its attempts to destabilize Oman, because otherwise Yemen would not receive economic assistance from Arab oil producing states</w:t>
      </w:r>
      <w:r w:rsidRPr="009D1572">
        <w:rPr>
          <w:sz w:val="16"/>
        </w:rPr>
        <w:t xml:space="preserve"> that it desperately needed.22 In the late </w:t>
      </w:r>
      <w:r w:rsidRPr="009D1572">
        <w:rPr>
          <w:rStyle w:val="StyleUnderline"/>
        </w:rPr>
        <w:t>1990s</w:t>
      </w:r>
      <w:r w:rsidRPr="009D1572">
        <w:rPr>
          <w:sz w:val="16"/>
        </w:rPr>
        <w:t xml:space="preserve">, </w:t>
      </w:r>
      <w:r w:rsidRPr="009D1572">
        <w:rPr>
          <w:rStyle w:val="StyleUnderline"/>
        </w:rPr>
        <w:t>El Niño-induced flooding devastated Ecuador and Peru, spurring reconciliation as leaders sought to increase trade, secure investment, and slash military expenditures</w:t>
      </w:r>
      <w:r w:rsidRPr="009D1572">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9D1572">
        <w:rPr>
          <w:rStyle w:val="Emphasis"/>
        </w:rPr>
        <w:t xml:space="preserve">Economic Downturns Can Cause Meaningful Leadership Change </w:t>
      </w:r>
      <w:r w:rsidRPr="009D1572">
        <w:rPr>
          <w:sz w:val="16"/>
        </w:rPr>
        <w:t xml:space="preserve">The above mechanisms have identified how economic difficulties can alter the preferences of an incumbent leader. Additionally, </w:t>
      </w:r>
      <w:r w:rsidRPr="009D1572">
        <w:rPr>
          <w:rStyle w:val="StyleUnderline"/>
        </w:rPr>
        <w:t>economic crises can lead to leadership turnover and</w:t>
      </w:r>
      <w:r w:rsidRPr="009D1572">
        <w:rPr>
          <w:sz w:val="16"/>
        </w:rPr>
        <w:t xml:space="preserve">, during periods of difficulty, </w:t>
      </w:r>
      <w:r w:rsidRPr="009D1572">
        <w:rPr>
          <w:rStyle w:val="StyleUnderline"/>
        </w:rPr>
        <w:t xml:space="preserve">the selection process that determines new leadership can </w:t>
      </w:r>
      <w:r w:rsidRPr="009D1572">
        <w:rPr>
          <w:rStyle w:val="Emphasis"/>
        </w:rPr>
        <w:t>loosen ideological strictures</w:t>
      </w:r>
      <w:r w:rsidRPr="009D1572">
        <w:rPr>
          <w:rStyle w:val="StyleUnderline"/>
        </w:rPr>
        <w:t xml:space="preserve"> that relate to extant rivalries</w:t>
      </w:r>
      <w:r w:rsidRPr="009D1572">
        <w:rPr>
          <w:sz w:val="16"/>
        </w:rPr>
        <w:t xml:space="preserve">. </w:t>
      </w:r>
      <w:r w:rsidRPr="009D1572">
        <w:rPr>
          <w:rStyle w:val="StyleUnderline"/>
        </w:rPr>
        <w:t>Leaders may be selected based on judgments about their ability to cope with economic problems, with greater elite acceptance of ideological heterogeneity in foreign policy beliefs</w:t>
      </w:r>
      <w:r w:rsidRPr="009D1572">
        <w:rPr>
          <w:sz w:val="16"/>
        </w:rPr>
        <w:t xml:space="preserve"> than in periods of normalcy.25 In Stephen Brooks and William </w:t>
      </w:r>
      <w:proofErr w:type="spellStart"/>
      <w:r w:rsidRPr="009D1572">
        <w:rPr>
          <w:sz w:val="16"/>
        </w:rPr>
        <w:t>Wohlforth’s</w:t>
      </w:r>
      <w:proofErr w:type="spellEnd"/>
      <w:r w:rsidRPr="009D1572">
        <w:rPr>
          <w:sz w:val="16"/>
        </w:rPr>
        <w:t xml:space="preserve"> words, “If everything is going well or is stable, then why select leaders who might subvert the </w:t>
      </w:r>
      <w:proofErr w:type="spellStart"/>
      <w:r w:rsidRPr="009D1572">
        <w:rPr>
          <w:sz w:val="16"/>
        </w:rPr>
        <w:t>triedand</w:t>
      </w:r>
      <w:proofErr w:type="spellEnd"/>
      <w:r w:rsidRPr="009D1572">
        <w:rPr>
          <w:sz w:val="16"/>
        </w:rPr>
        <w:t xml:space="preserve">-true identity? But if that identity is leading to increased material difficulties, pressure for change will likely mount. In these circumstances, </w:t>
      </w:r>
      <w:r w:rsidRPr="009D1572">
        <w:rPr>
          <w:rStyle w:val="StyleUnderline"/>
        </w:rPr>
        <w:t>those who are willing to alter or adjust the hallowed precepts of the existing identity and its associated practices are more likely to assume power</w:t>
      </w:r>
      <w:r w:rsidRPr="009D1572">
        <w:rPr>
          <w:sz w:val="16"/>
        </w:rPr>
        <w:t xml:space="preserve">.”26 </w:t>
      </w:r>
      <w:r w:rsidRPr="009D1572">
        <w:rPr>
          <w:rStyle w:val="StyleUnderline"/>
        </w:rPr>
        <w:t xml:space="preserve">Economic crisis, then, can spur incumbent leaders to either </w:t>
      </w:r>
      <w:r w:rsidRPr="009D1572">
        <w:rPr>
          <w:rStyle w:val="Emphasis"/>
        </w:rPr>
        <w:t>abandon the “baggage” of rivalry</w:t>
      </w:r>
      <w:r w:rsidRPr="009D1572">
        <w:rPr>
          <w:rStyle w:val="StyleUnderline"/>
        </w:rPr>
        <w:t xml:space="preserve"> or facilitate the selection of new leaders that do not carry such baggage. The most well-known example of an incumbent </w:t>
      </w:r>
      <w:proofErr w:type="spellStart"/>
      <w:r w:rsidRPr="009D1572">
        <w:rPr>
          <w:rStyle w:val="StyleUnderline"/>
        </w:rPr>
        <w:t>selectorate</w:t>
      </w:r>
      <w:proofErr w:type="spellEnd"/>
      <w:r w:rsidRPr="009D1572">
        <w:rPr>
          <w:rStyle w:val="StyleUnderline"/>
        </w:rPr>
        <w:t xml:space="preserve"> looking for a reformer</w:t>
      </w:r>
      <w:r w:rsidRPr="009D1572">
        <w:rPr>
          <w:sz w:val="16"/>
        </w:rPr>
        <w:t xml:space="preserve">, even one without much foreign policy experience, </w:t>
      </w:r>
      <w:r w:rsidRPr="009D1572">
        <w:rPr>
          <w:rStyle w:val="StyleUnderline"/>
        </w:rPr>
        <w:t>involves Mikhail Gorbachev’s ascension</w:t>
      </w:r>
      <w:r w:rsidRPr="009D1572">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4B36A8A0" w14:textId="77777777" w:rsidR="00626642" w:rsidRPr="00626642" w:rsidRDefault="00626642" w:rsidP="00626642"/>
    <w:p w14:paraId="21F65EFF" w14:textId="77777777" w:rsidR="00626642" w:rsidRPr="00626642" w:rsidRDefault="00626642" w:rsidP="00626642">
      <w:pPr>
        <w:rPr>
          <w:sz w:val="16"/>
        </w:rPr>
      </w:pPr>
    </w:p>
    <w:p w14:paraId="26C285F7" w14:textId="5C6EF5D0" w:rsidR="00133212" w:rsidRDefault="00FC562C" w:rsidP="00FC562C">
      <w:pPr>
        <w:pStyle w:val="Heading2"/>
      </w:pPr>
      <w:r>
        <w:t>High oil prices good</w:t>
      </w:r>
      <w:r w:rsidR="00A507F5">
        <w:t xml:space="preserve"> </w:t>
      </w:r>
    </w:p>
    <w:p w14:paraId="4B339676" w14:textId="4CAC4A3A" w:rsidR="00626642" w:rsidRDefault="00626642" w:rsidP="00626642">
      <w:pPr>
        <w:pStyle w:val="Heading4"/>
        <w:rPr>
          <w:u w:val="single"/>
        </w:rPr>
      </w:pPr>
      <w:r>
        <w:t xml:space="preserve">Increased oil prices are good - high prices are key to </w:t>
      </w:r>
      <w:r>
        <w:rPr>
          <w:u w:val="single"/>
        </w:rPr>
        <w:t>Vision 2030</w:t>
      </w:r>
    </w:p>
    <w:p w14:paraId="15200AFB" w14:textId="77777777" w:rsidR="00626642" w:rsidRPr="006D6CFD" w:rsidRDefault="00626642" w:rsidP="00626642">
      <w:pPr>
        <w:rPr>
          <w:rStyle w:val="Style13ptBold"/>
          <w:b w:val="0"/>
          <w:bCs w:val="0"/>
          <w:sz w:val="22"/>
        </w:rPr>
      </w:pPr>
      <w:r>
        <w:rPr>
          <w:rStyle w:val="Style13ptBold"/>
        </w:rPr>
        <w:t>Hammond 3/21</w:t>
      </w:r>
      <w:r>
        <w:t xml:space="preserve"> (Julie Hammond – MBA @ the Darden School at the University of Virginia, CFA and Director at the CFA Institute, served as chair of the investment committee for Rockbridge </w:t>
      </w:r>
      <w:proofErr w:type="spellStart"/>
      <w:r>
        <w:t>Regional“A</w:t>
      </w:r>
      <w:proofErr w:type="spellEnd"/>
      <w:r>
        <w:t xml:space="preserve"> Rebalancing Market Means Higher Oil Prices,” 21 March 2017, http://seekingalpha.com/article/4056976-rebalancing-market-means-higher-oil-prices?page=2)</w:t>
      </w:r>
    </w:p>
    <w:p w14:paraId="0951F80F" w14:textId="77777777" w:rsidR="00626642" w:rsidRPr="006D6CFD" w:rsidRDefault="00626642" w:rsidP="00626642">
      <w:pPr>
        <w:rPr>
          <w:sz w:val="16"/>
        </w:rPr>
      </w:pPr>
      <w:r w:rsidRPr="00885ECB">
        <w:rPr>
          <w:rStyle w:val="StyleUnderline"/>
        </w:rPr>
        <w:t xml:space="preserve">The supply/demand equation for global oil markets is in the middle of a </w:t>
      </w:r>
      <w:r w:rsidRPr="006B2631">
        <w:rPr>
          <w:rStyle w:val="Emphasis"/>
          <w:highlight w:val="yellow"/>
        </w:rPr>
        <w:t>major supply-side reset</w:t>
      </w:r>
      <w:r w:rsidRPr="006D6CFD">
        <w:rPr>
          <w:sz w:val="16"/>
        </w:rPr>
        <w:t xml:space="preserve"> </w:t>
      </w:r>
      <w:r w:rsidRPr="00885ECB">
        <w:rPr>
          <w:rStyle w:val="StyleUnderline"/>
        </w:rPr>
        <w:t xml:space="preserve">that </w:t>
      </w:r>
      <w:r w:rsidRPr="006B2631">
        <w:rPr>
          <w:rStyle w:val="StyleUnderline"/>
          <w:highlight w:val="yellow"/>
        </w:rPr>
        <w:t>should provide</w:t>
      </w:r>
      <w:r w:rsidRPr="00885ECB">
        <w:rPr>
          <w:rStyle w:val="StyleUnderline"/>
        </w:rPr>
        <w:t xml:space="preserve"> </w:t>
      </w:r>
      <w:r w:rsidRPr="006B2631">
        <w:rPr>
          <w:rStyle w:val="Emphasis"/>
          <w:highlight w:val="yellow"/>
        </w:rPr>
        <w:t>support for oil prices</w:t>
      </w:r>
      <w:r w:rsidRPr="006B2631">
        <w:rPr>
          <w:rStyle w:val="StyleUnderline"/>
        </w:rPr>
        <w:t xml:space="preserve"> going forward</w:t>
      </w:r>
      <w:r w:rsidRPr="006B2631">
        <w:rPr>
          <w:sz w:val="16"/>
        </w:rPr>
        <w:t>, according to Jennifer Stevenson, a portfolio manager with 1832 Asset Management L.P.</w:t>
      </w:r>
      <w:r w:rsidRPr="006D6CFD">
        <w:rPr>
          <w:sz w:val="16"/>
        </w:rPr>
        <w:t xml:space="preserve"> (a subsidiary of Scotiabank).</w:t>
      </w:r>
    </w:p>
    <w:p w14:paraId="28A605C2" w14:textId="77777777" w:rsidR="00626642" w:rsidRPr="006D6CFD" w:rsidRDefault="00626642" w:rsidP="00626642">
      <w:pPr>
        <w:rPr>
          <w:sz w:val="16"/>
        </w:rPr>
      </w:pPr>
      <w:r w:rsidRPr="006D6CFD">
        <w:rPr>
          <w:sz w:val="16"/>
        </w:rPr>
        <w:t xml:space="preserve">There are opportunities for North American oil and gas companies, even if a "border adjustment tax" is passed in the United States or the North American Free Trade Agreement NAFTA) is renegotiated, Stevenson explained to the audience at the CFA Institute Latin America Investment Conference. </w:t>
      </w:r>
      <w:r w:rsidRPr="006D6CFD">
        <w:rPr>
          <w:rStyle w:val="StyleUnderline"/>
        </w:rPr>
        <w:t xml:space="preserve">Her research found that </w:t>
      </w:r>
      <w:r w:rsidRPr="006B2631">
        <w:rPr>
          <w:rStyle w:val="StyleUnderline"/>
          <w:highlight w:val="yellow"/>
        </w:rPr>
        <w:t>global demand for oil will</w:t>
      </w:r>
      <w:r w:rsidRPr="006D6CFD">
        <w:rPr>
          <w:rStyle w:val="StyleUnderline"/>
        </w:rPr>
        <w:t xml:space="preserve"> </w:t>
      </w:r>
      <w:r w:rsidRPr="006B2631">
        <w:rPr>
          <w:rStyle w:val="Emphasis"/>
          <w:highlight w:val="yellow"/>
        </w:rPr>
        <w:t>continue on its upward trajectory</w:t>
      </w:r>
      <w:r w:rsidRPr="006D6CFD">
        <w:rPr>
          <w:rStyle w:val="StyleUnderline"/>
        </w:rPr>
        <w:t>, fueled by growth in emerging markets</w:t>
      </w:r>
      <w:r w:rsidRPr="006D6CFD">
        <w:rPr>
          <w:sz w:val="16"/>
        </w:rPr>
        <w:t>.</w:t>
      </w:r>
    </w:p>
    <w:p w14:paraId="0437A0B2" w14:textId="77777777" w:rsidR="00626642" w:rsidRPr="006D6CFD" w:rsidRDefault="00626642" w:rsidP="00626642">
      <w:pPr>
        <w:rPr>
          <w:sz w:val="16"/>
        </w:rPr>
      </w:pPr>
      <w:r w:rsidRPr="006D6CFD">
        <w:rPr>
          <w:rStyle w:val="StyleUnderline"/>
        </w:rPr>
        <w:t xml:space="preserve">Stevenson said that the </w:t>
      </w:r>
      <w:r w:rsidRPr="006B2631">
        <w:rPr>
          <w:rStyle w:val="StyleUnderline"/>
          <w:highlight w:val="yellow"/>
        </w:rPr>
        <w:t>excess supply and inventories</w:t>
      </w:r>
      <w:r w:rsidRPr="006D6CFD">
        <w:rPr>
          <w:rStyle w:val="StyleUnderline"/>
        </w:rPr>
        <w:t xml:space="preserve"> that contributed to the collapse in oil prices from 2014 to 2016 </w:t>
      </w:r>
      <w:r w:rsidRPr="006B2631">
        <w:rPr>
          <w:rStyle w:val="StyleUnderline"/>
          <w:highlight w:val="yellow"/>
        </w:rPr>
        <w:t>are now</w:t>
      </w:r>
      <w:r w:rsidRPr="006D6CFD">
        <w:rPr>
          <w:sz w:val="16"/>
        </w:rPr>
        <w:t xml:space="preserve"> </w:t>
      </w:r>
      <w:r w:rsidRPr="006B2631">
        <w:rPr>
          <w:rStyle w:val="Emphasis"/>
          <w:highlight w:val="yellow"/>
        </w:rPr>
        <w:t>coming down substantially</w:t>
      </w:r>
      <w:r w:rsidRPr="006D6CFD">
        <w:rPr>
          <w:sz w:val="16"/>
        </w:rPr>
        <w:t xml:space="preserve">. </w:t>
      </w:r>
      <w:r w:rsidRPr="006D6CFD">
        <w:rPr>
          <w:rStyle w:val="StyleUnderline"/>
        </w:rPr>
        <w:t>Looking forward,</w:t>
      </w:r>
      <w:r w:rsidRPr="006D6CFD">
        <w:rPr>
          <w:sz w:val="16"/>
        </w:rPr>
        <w:t xml:space="preserve"> </w:t>
      </w:r>
      <w:r w:rsidRPr="006B2631">
        <w:rPr>
          <w:rStyle w:val="Emphasis"/>
          <w:highlight w:val="yellow"/>
        </w:rPr>
        <w:t>these reductions will provide price support</w:t>
      </w:r>
      <w:r w:rsidRPr="006D6CFD">
        <w:rPr>
          <w:sz w:val="16"/>
        </w:rPr>
        <w:t>.</w:t>
      </w:r>
    </w:p>
    <w:p w14:paraId="651C8F80" w14:textId="77777777" w:rsidR="00626642" w:rsidRPr="006D6CFD" w:rsidRDefault="00626642" w:rsidP="00626642">
      <w:pPr>
        <w:rPr>
          <w:sz w:val="16"/>
        </w:rPr>
      </w:pPr>
      <w:r w:rsidRPr="006D6CFD">
        <w:rPr>
          <w:sz w:val="16"/>
        </w:rPr>
        <w:t>Supply Reduction on the Production Side</w:t>
      </w:r>
    </w:p>
    <w:p w14:paraId="13B9FC3E" w14:textId="77777777" w:rsidR="00626642" w:rsidRPr="006D6CFD" w:rsidRDefault="00626642" w:rsidP="00626642">
      <w:pPr>
        <w:rPr>
          <w:sz w:val="16"/>
        </w:rPr>
      </w:pPr>
      <w:r w:rsidRPr="006D6CFD">
        <w:rPr>
          <w:sz w:val="16"/>
        </w:rPr>
        <w:t>Stevenson segmented supply-side sources of oil production into three buckets: OPEC, North America, and the "Rest of the World" (ROW), and described how each contributes to energy market dynamics.</w:t>
      </w:r>
    </w:p>
    <w:p w14:paraId="610E88B9" w14:textId="77777777" w:rsidR="00626642" w:rsidRPr="006D6CFD" w:rsidRDefault="00626642" w:rsidP="00626642">
      <w:pPr>
        <w:rPr>
          <w:sz w:val="16"/>
        </w:rPr>
      </w:pPr>
      <w:r w:rsidRPr="006D6CFD">
        <w:rPr>
          <w:sz w:val="16"/>
        </w:rPr>
        <w:t>In the ROW countries, production fell primarily due to the extreme drop in oil prices, which reduced cash flows and access to capital for maintaining production levels. An extra 5 million barrels per day (bpd) of production that was scheduled to come online in 2019-20 was eliminated by the cancellation of $1 trillion in international projects, which means that the additional production effect will be felt in the future.</w:t>
      </w:r>
    </w:p>
    <w:p w14:paraId="05A015E0" w14:textId="77777777" w:rsidR="00626642" w:rsidRPr="006D6CFD" w:rsidRDefault="00626642" w:rsidP="00626642">
      <w:pPr>
        <w:rPr>
          <w:sz w:val="16"/>
        </w:rPr>
      </w:pPr>
      <w:r w:rsidRPr="006D6CFD">
        <w:rPr>
          <w:rStyle w:val="StyleUnderline"/>
        </w:rPr>
        <w:t xml:space="preserve">In November 2016, </w:t>
      </w:r>
      <w:r w:rsidRPr="006B2631">
        <w:rPr>
          <w:rStyle w:val="StyleUnderline"/>
          <w:highlight w:val="yellow"/>
        </w:rPr>
        <w:t>OPEC</w:t>
      </w:r>
      <w:r w:rsidRPr="006D6CFD">
        <w:rPr>
          <w:rStyle w:val="StyleUnderline"/>
        </w:rPr>
        <w:t xml:space="preserve"> signed an agreement to cut 1.2 million bpd of production, which took effect in January 2017. "As of the end of January 2017, they </w:t>
      </w:r>
      <w:r w:rsidRPr="006B2631">
        <w:rPr>
          <w:rStyle w:val="StyleUnderline"/>
          <w:highlight w:val="yellow"/>
        </w:rPr>
        <w:t>were</w:t>
      </w:r>
      <w:r w:rsidRPr="006D6CFD">
        <w:rPr>
          <w:rStyle w:val="StyleUnderline"/>
        </w:rPr>
        <w:t xml:space="preserve"> </w:t>
      </w:r>
      <w:r w:rsidRPr="006B2631">
        <w:rPr>
          <w:rStyle w:val="Emphasis"/>
          <w:highlight w:val="yellow"/>
        </w:rPr>
        <w:t>83% in compliance</w:t>
      </w:r>
      <w:r w:rsidRPr="006D6CFD">
        <w:rPr>
          <w:rStyle w:val="StyleUnderline"/>
        </w:rPr>
        <w:t xml:space="preserve"> </w:t>
      </w:r>
      <w:r w:rsidRPr="006B2631">
        <w:rPr>
          <w:rStyle w:val="StyleUnderline"/>
          <w:highlight w:val="yellow"/>
        </w:rPr>
        <w:t>with the plan</w:t>
      </w:r>
      <w:r w:rsidRPr="006D6CFD">
        <w:rPr>
          <w:rStyle w:val="StyleUnderline"/>
        </w:rPr>
        <w:t xml:space="preserve">, </w:t>
      </w:r>
      <w:r w:rsidRPr="006B2631">
        <w:rPr>
          <w:rStyle w:val="Emphasis"/>
          <w:highlight w:val="yellow"/>
        </w:rPr>
        <w:t>which is spectacular</w:t>
      </w:r>
      <w:r w:rsidRPr="006D6CFD">
        <w:rPr>
          <w:sz w:val="16"/>
        </w:rPr>
        <w:t xml:space="preserve">," Stevenson said. </w:t>
      </w:r>
      <w:r w:rsidRPr="006D6CFD">
        <w:rPr>
          <w:rStyle w:val="StyleUnderline"/>
        </w:rPr>
        <w:t>The agreement was designed to increase oil prices and enhance the economies of participating countries, and Stevenson attributed its adoption to</w:t>
      </w:r>
      <w:r w:rsidRPr="006D6CFD">
        <w:rPr>
          <w:sz w:val="16"/>
        </w:rPr>
        <w:t xml:space="preserve"> Saudi Arabia's deputy crown prince, </w:t>
      </w:r>
      <w:r w:rsidRPr="006B2631">
        <w:rPr>
          <w:rStyle w:val="StyleUnderline"/>
        </w:rPr>
        <w:t xml:space="preserve">Mohamed bin </w:t>
      </w:r>
      <w:r w:rsidRPr="006B2631">
        <w:rPr>
          <w:rStyle w:val="StyleUnderline"/>
          <w:highlight w:val="yellow"/>
        </w:rPr>
        <w:t>Salman</w:t>
      </w:r>
      <w:r w:rsidRPr="006D6CFD">
        <w:rPr>
          <w:sz w:val="16"/>
        </w:rPr>
        <w:t xml:space="preserve">, </w:t>
      </w:r>
      <w:r w:rsidRPr="006B2631">
        <w:rPr>
          <w:rStyle w:val="StyleUnderline"/>
          <w:highlight w:val="yellow"/>
        </w:rPr>
        <w:t>who is</w:t>
      </w:r>
      <w:r w:rsidRPr="006D6CFD">
        <w:rPr>
          <w:rStyle w:val="StyleUnderline"/>
        </w:rPr>
        <w:t xml:space="preserve"> also </w:t>
      </w:r>
      <w:r w:rsidRPr="006B2631">
        <w:rPr>
          <w:rStyle w:val="StyleUnderline"/>
          <w:highlight w:val="yellow"/>
        </w:rPr>
        <w:t>driving the</w:t>
      </w:r>
      <w:r w:rsidRPr="006D6CFD">
        <w:rPr>
          <w:rStyle w:val="StyleUnderline"/>
        </w:rPr>
        <w:t xml:space="preserve"> </w:t>
      </w:r>
      <w:r w:rsidRPr="006B2631">
        <w:rPr>
          <w:rStyle w:val="Emphasis"/>
          <w:highlight w:val="yellow"/>
        </w:rPr>
        <w:t>"Saudi Vision 2030" plan</w:t>
      </w:r>
      <w:r w:rsidRPr="006D6CFD">
        <w:rPr>
          <w:sz w:val="16"/>
        </w:rPr>
        <w:t xml:space="preserve"> </w:t>
      </w:r>
      <w:r w:rsidRPr="006B2631">
        <w:rPr>
          <w:rStyle w:val="StyleUnderline"/>
          <w:highlight w:val="yellow"/>
        </w:rPr>
        <w:t>designed to</w:t>
      </w:r>
      <w:r w:rsidRPr="006D6CFD">
        <w:rPr>
          <w:rStyle w:val="StyleUnderline"/>
        </w:rPr>
        <w:t xml:space="preserve"> </w:t>
      </w:r>
      <w:r w:rsidRPr="006B2631">
        <w:rPr>
          <w:rStyle w:val="Emphasis"/>
          <w:highlight w:val="yellow"/>
        </w:rPr>
        <w:t>reduce the kingdom's dependency on oil</w:t>
      </w:r>
      <w:r w:rsidRPr="006D6CFD">
        <w:rPr>
          <w:sz w:val="16"/>
        </w:rPr>
        <w:t>.</w:t>
      </w:r>
    </w:p>
    <w:p w14:paraId="6973DEBB" w14:textId="77777777" w:rsidR="00626642" w:rsidRPr="006D6CFD" w:rsidRDefault="00626642" w:rsidP="00626642">
      <w:pPr>
        <w:rPr>
          <w:sz w:val="16"/>
        </w:rPr>
      </w:pPr>
      <w:r w:rsidRPr="006B2631">
        <w:rPr>
          <w:rStyle w:val="StyleUnderline"/>
          <w:highlight w:val="yellow"/>
        </w:rPr>
        <w:t>Saudi</w:t>
      </w:r>
      <w:r w:rsidRPr="006D6CFD">
        <w:rPr>
          <w:rStyle w:val="StyleUnderline"/>
        </w:rPr>
        <w:t xml:space="preserve"> Arabia </w:t>
      </w:r>
      <w:r w:rsidRPr="006B2631">
        <w:rPr>
          <w:rStyle w:val="StyleUnderline"/>
          <w:highlight w:val="yellow"/>
        </w:rPr>
        <w:t>has</w:t>
      </w:r>
      <w:r w:rsidRPr="006D6CFD">
        <w:rPr>
          <w:sz w:val="16"/>
        </w:rPr>
        <w:t xml:space="preserve"> </w:t>
      </w:r>
      <w:r w:rsidRPr="006B2631">
        <w:rPr>
          <w:rStyle w:val="Emphasis"/>
          <w:highlight w:val="yellow"/>
        </w:rPr>
        <w:t>strong incentive to maintain high oil prices</w:t>
      </w:r>
      <w:r w:rsidRPr="006D6CFD">
        <w:rPr>
          <w:sz w:val="16"/>
        </w:rPr>
        <w:t xml:space="preserve">. </w:t>
      </w:r>
      <w:r w:rsidRPr="006B2631">
        <w:rPr>
          <w:rStyle w:val="StyleUnderline"/>
        </w:rPr>
        <w:t>About</w:t>
      </w:r>
      <w:r w:rsidRPr="006D6CFD">
        <w:rPr>
          <w:rStyle w:val="StyleUnderline"/>
        </w:rPr>
        <w:t xml:space="preserve"> </w:t>
      </w:r>
      <w:r w:rsidRPr="006B2631">
        <w:rPr>
          <w:rStyle w:val="Emphasis"/>
          <w:highlight w:val="yellow"/>
        </w:rPr>
        <w:t>85%</w:t>
      </w:r>
      <w:r w:rsidRPr="006D6CFD">
        <w:rPr>
          <w:rStyle w:val="StyleUnderline"/>
        </w:rPr>
        <w:t xml:space="preserve"> </w:t>
      </w:r>
      <w:r w:rsidRPr="006B2631">
        <w:rPr>
          <w:rStyle w:val="StyleUnderline"/>
          <w:highlight w:val="yellow"/>
        </w:rPr>
        <w:t xml:space="preserve">of the country's GDP is </w:t>
      </w:r>
      <w:r w:rsidRPr="006B2631">
        <w:rPr>
          <w:rStyle w:val="Emphasis"/>
          <w:highlight w:val="yellow"/>
        </w:rPr>
        <w:t>tied to oil</w:t>
      </w:r>
      <w:r w:rsidRPr="006D6CFD">
        <w:rPr>
          <w:sz w:val="16"/>
        </w:rPr>
        <w:t xml:space="preserve">. In October 2016, Saudi Arabia raised $17.5 billion in the largest-ever bond sale from an emerging market country. </w:t>
      </w:r>
      <w:r w:rsidRPr="006D6CFD">
        <w:rPr>
          <w:rStyle w:val="StyleUnderline"/>
        </w:rPr>
        <w:t xml:space="preserve">In 2018, </w:t>
      </w:r>
      <w:r w:rsidRPr="006B2631">
        <w:rPr>
          <w:rStyle w:val="StyleUnderline"/>
          <w:highlight w:val="yellow"/>
        </w:rPr>
        <w:t>Saudi</w:t>
      </w:r>
      <w:r w:rsidRPr="006D6CFD">
        <w:rPr>
          <w:rStyle w:val="StyleUnderline"/>
        </w:rPr>
        <w:t xml:space="preserve"> Arabia </w:t>
      </w:r>
      <w:r w:rsidRPr="006B2631">
        <w:rPr>
          <w:rStyle w:val="StyleUnderline"/>
          <w:highlight w:val="yellow"/>
        </w:rPr>
        <w:t>is expected to raise</w:t>
      </w:r>
      <w:r w:rsidRPr="006D6CFD">
        <w:rPr>
          <w:rStyle w:val="StyleUnderline"/>
        </w:rPr>
        <w:t xml:space="preserve"> </w:t>
      </w:r>
      <w:r w:rsidRPr="006B2631">
        <w:rPr>
          <w:rStyle w:val="Emphasis"/>
          <w:highlight w:val="yellow"/>
        </w:rPr>
        <w:t>$1 trillion</w:t>
      </w:r>
      <w:r w:rsidRPr="006D6CFD">
        <w:rPr>
          <w:rStyle w:val="StyleUnderline"/>
        </w:rPr>
        <w:t xml:space="preserve"> </w:t>
      </w:r>
      <w:r w:rsidRPr="006B2631">
        <w:rPr>
          <w:rStyle w:val="StyleUnderline"/>
          <w:highlight w:val="yellow"/>
        </w:rPr>
        <w:t>in an IPO for</w:t>
      </w:r>
      <w:r w:rsidRPr="006D6CFD">
        <w:rPr>
          <w:rStyle w:val="StyleUnderline"/>
        </w:rPr>
        <w:t xml:space="preserve"> a portion of the country's national oil company</w:t>
      </w:r>
      <w:r w:rsidRPr="006D6CFD">
        <w:rPr>
          <w:sz w:val="16"/>
        </w:rPr>
        <w:t xml:space="preserve">, </w:t>
      </w:r>
      <w:r w:rsidRPr="006D6CFD">
        <w:rPr>
          <w:rStyle w:val="StyleUnderline"/>
        </w:rPr>
        <w:t xml:space="preserve">Saudi </w:t>
      </w:r>
      <w:r w:rsidRPr="006B2631">
        <w:rPr>
          <w:rStyle w:val="StyleUnderline"/>
          <w:highlight w:val="yellow"/>
        </w:rPr>
        <w:t>Aramco</w:t>
      </w:r>
      <w:r w:rsidRPr="006D6CFD">
        <w:rPr>
          <w:sz w:val="16"/>
        </w:rPr>
        <w:t xml:space="preserve">. </w:t>
      </w:r>
      <w:r w:rsidRPr="006D6CFD">
        <w:rPr>
          <w:rStyle w:val="StyleUnderline"/>
        </w:rPr>
        <w:t xml:space="preserve">The country may tap bond markets again, and </w:t>
      </w:r>
      <w:r w:rsidRPr="006B2631">
        <w:rPr>
          <w:rStyle w:val="Emphasis"/>
          <w:highlight w:val="yellow"/>
        </w:rPr>
        <w:t>higher oil prices mean a greater valuation</w:t>
      </w:r>
      <w:r w:rsidRPr="006D6CFD">
        <w:rPr>
          <w:sz w:val="16"/>
        </w:rPr>
        <w:t xml:space="preserve"> </w:t>
      </w:r>
      <w:r w:rsidRPr="006B2631">
        <w:rPr>
          <w:rStyle w:val="StyleUnderline"/>
          <w:highlight w:val="yellow"/>
        </w:rPr>
        <w:t>for the IPO and a</w:t>
      </w:r>
      <w:r w:rsidRPr="006D6CFD">
        <w:rPr>
          <w:rStyle w:val="StyleUnderline"/>
        </w:rPr>
        <w:t xml:space="preserve"> </w:t>
      </w:r>
      <w:r w:rsidRPr="006B2631">
        <w:rPr>
          <w:rStyle w:val="Emphasis"/>
          <w:highlight w:val="yellow"/>
        </w:rPr>
        <w:t>more secure bond rating</w:t>
      </w:r>
      <w:r w:rsidRPr="006D6CFD">
        <w:rPr>
          <w:sz w:val="16"/>
        </w:rPr>
        <w:t>.</w:t>
      </w:r>
    </w:p>
    <w:p w14:paraId="1D349A28" w14:textId="77777777" w:rsidR="00626642" w:rsidRPr="006D6CFD" w:rsidRDefault="00626642" w:rsidP="00626642">
      <w:pPr>
        <w:rPr>
          <w:sz w:val="16"/>
        </w:rPr>
      </w:pPr>
      <w:r w:rsidRPr="006D6CFD">
        <w:rPr>
          <w:sz w:val="16"/>
        </w:rPr>
        <w:t>U.S. Energy Self-Sufficiency?</w:t>
      </w:r>
    </w:p>
    <w:p w14:paraId="060AAB6E" w14:textId="77777777" w:rsidR="00626642" w:rsidRPr="006D6CFD" w:rsidRDefault="00626642" w:rsidP="00626642">
      <w:pPr>
        <w:rPr>
          <w:sz w:val="16"/>
        </w:rPr>
      </w:pPr>
      <w:r w:rsidRPr="006D6CFD">
        <w:rPr>
          <w:rStyle w:val="StyleUnderline"/>
        </w:rPr>
        <w:t>Although the Donald Trump administration is pushing for US energy independence, that's easier said than done</w:t>
      </w:r>
      <w:r w:rsidRPr="006D6CFD">
        <w:rPr>
          <w:sz w:val="16"/>
        </w:rPr>
        <w:t xml:space="preserve">. </w:t>
      </w:r>
      <w:r w:rsidRPr="006D6CFD">
        <w:rPr>
          <w:rStyle w:val="StyleUnderline"/>
        </w:rPr>
        <w:t xml:space="preserve">The United States imports </w:t>
      </w:r>
      <w:r w:rsidRPr="006D6CFD">
        <w:rPr>
          <w:rStyle w:val="Emphasis"/>
        </w:rPr>
        <w:t>7.6 million bpd</w:t>
      </w:r>
      <w:r w:rsidRPr="006D6CFD">
        <w:rPr>
          <w:sz w:val="16"/>
        </w:rPr>
        <w:t xml:space="preserve">, and of that amount, 3 million bpd come from Canada. The remaining 4.6 million bpd come from Mexico and other countries. </w:t>
      </w:r>
      <w:r w:rsidRPr="006D6CFD">
        <w:rPr>
          <w:rStyle w:val="StyleUnderline"/>
        </w:rPr>
        <w:t xml:space="preserve">Adding production </w:t>
      </w:r>
      <w:r w:rsidRPr="006D6CFD">
        <w:rPr>
          <w:sz w:val="16"/>
        </w:rPr>
        <w:t xml:space="preserve">means a commitment of capital for labor, equipment, and infrastructure, which </w:t>
      </w:r>
      <w:r w:rsidRPr="006D6CFD">
        <w:rPr>
          <w:rStyle w:val="StyleUnderline"/>
        </w:rPr>
        <w:t>would require</w:t>
      </w:r>
      <w:r w:rsidRPr="006D6CFD">
        <w:rPr>
          <w:sz w:val="16"/>
        </w:rPr>
        <w:t xml:space="preserve"> staying power and, needless to say, </w:t>
      </w:r>
      <w:r w:rsidRPr="006D6CFD">
        <w:rPr>
          <w:rStyle w:val="StyleUnderline"/>
        </w:rPr>
        <w:t>higher oil prices</w:t>
      </w:r>
      <w:r w:rsidRPr="006D6CFD">
        <w:rPr>
          <w:sz w:val="16"/>
        </w:rPr>
        <w:t>.</w:t>
      </w:r>
    </w:p>
    <w:p w14:paraId="625F4598" w14:textId="77777777" w:rsidR="00626642" w:rsidRPr="006D6CFD" w:rsidRDefault="00626642" w:rsidP="00626642">
      <w:pPr>
        <w:rPr>
          <w:sz w:val="16"/>
        </w:rPr>
      </w:pPr>
      <w:r w:rsidRPr="006D6CFD">
        <w:rPr>
          <w:sz w:val="16"/>
        </w:rPr>
        <w:t>"The U.S. Republican party left out a word out in their policy platform to achieve America's 'energy independence from foreign suppliers,'" Stevenson said. "That word is 'North.'" She observed that "it is possible for the North American energy independence equation to work, if Canada and Mexico supply all of the gap in US production."</w:t>
      </w:r>
    </w:p>
    <w:p w14:paraId="7BFDBF9E" w14:textId="77777777" w:rsidR="00626642" w:rsidRPr="006D6CFD" w:rsidRDefault="00626642" w:rsidP="00626642">
      <w:pPr>
        <w:rPr>
          <w:sz w:val="16"/>
        </w:rPr>
      </w:pPr>
      <w:r w:rsidRPr="006D6CFD">
        <w:rPr>
          <w:sz w:val="16"/>
        </w:rPr>
        <w:t>Supply Reduction: Global Inventories</w:t>
      </w:r>
    </w:p>
    <w:p w14:paraId="50AD03B6" w14:textId="77777777" w:rsidR="00626642" w:rsidRPr="006D6CFD" w:rsidRDefault="00626642" w:rsidP="00626642">
      <w:pPr>
        <w:rPr>
          <w:sz w:val="16"/>
        </w:rPr>
      </w:pPr>
      <w:r w:rsidRPr="006D6CFD">
        <w:rPr>
          <w:rStyle w:val="StyleUnderline"/>
        </w:rPr>
        <w:t>Stevenson sees global inventory draws as another sign that supply and demand are rebalancing in the right direction</w:t>
      </w:r>
      <w:r w:rsidRPr="006D6CFD">
        <w:rPr>
          <w:sz w:val="16"/>
        </w:rPr>
        <w:t>. "</w:t>
      </w:r>
      <w:r w:rsidRPr="006B2631">
        <w:rPr>
          <w:rStyle w:val="StyleUnderline"/>
          <w:highlight w:val="yellow"/>
        </w:rPr>
        <w:t>We are starting to draw down inventories globally</w:t>
      </w:r>
      <w:r w:rsidRPr="006D6CFD">
        <w:rPr>
          <w:rStyle w:val="StyleUnderline"/>
        </w:rPr>
        <w:t xml:space="preserve">, </w:t>
      </w:r>
      <w:r w:rsidRPr="006B2631">
        <w:rPr>
          <w:rStyle w:val="Emphasis"/>
          <w:highlight w:val="yellow"/>
        </w:rPr>
        <w:t>but nobody knows about it</w:t>
      </w:r>
      <w:r w:rsidRPr="006D6CFD">
        <w:rPr>
          <w:sz w:val="16"/>
        </w:rPr>
        <w:t xml:space="preserve">," she said. </w:t>
      </w:r>
      <w:r w:rsidRPr="006B2631">
        <w:rPr>
          <w:rStyle w:val="StyleUnderline"/>
          <w:highlight w:val="yellow"/>
        </w:rPr>
        <w:t>The media</w:t>
      </w:r>
      <w:r w:rsidRPr="006D6CFD">
        <w:rPr>
          <w:rStyle w:val="StyleUnderline"/>
        </w:rPr>
        <w:t xml:space="preserve"> and markets </w:t>
      </w:r>
      <w:r w:rsidRPr="006B2631">
        <w:rPr>
          <w:rStyle w:val="StyleUnderline"/>
          <w:highlight w:val="yellow"/>
        </w:rPr>
        <w:t>are</w:t>
      </w:r>
      <w:r w:rsidRPr="006D6CFD">
        <w:rPr>
          <w:rStyle w:val="StyleUnderline"/>
        </w:rPr>
        <w:t xml:space="preserve"> </w:t>
      </w:r>
      <w:r w:rsidRPr="006B2631">
        <w:rPr>
          <w:rStyle w:val="Emphasis"/>
          <w:highlight w:val="yellow"/>
        </w:rPr>
        <w:t>largely fixated on U.S. inventories</w:t>
      </w:r>
      <w:r w:rsidRPr="006D6CFD">
        <w:rPr>
          <w:rStyle w:val="StyleUnderline"/>
        </w:rPr>
        <w:t>, which are reported twice a week</w:t>
      </w:r>
      <w:r w:rsidRPr="006D6CFD">
        <w:rPr>
          <w:sz w:val="16"/>
        </w:rPr>
        <w:t>.</w:t>
      </w:r>
    </w:p>
    <w:p w14:paraId="18744BF0" w14:textId="77777777" w:rsidR="00626642" w:rsidRPr="006D6CFD" w:rsidRDefault="00626642" w:rsidP="00626642">
      <w:pPr>
        <w:rPr>
          <w:sz w:val="16"/>
        </w:rPr>
      </w:pPr>
      <w:r w:rsidRPr="006D6CFD">
        <w:rPr>
          <w:sz w:val="16"/>
        </w:rPr>
        <w:t>"</w:t>
      </w:r>
      <w:r w:rsidRPr="006B2631">
        <w:rPr>
          <w:rStyle w:val="StyleUnderline"/>
          <w:highlight w:val="yellow"/>
        </w:rPr>
        <w:t>We are headed toward the</w:t>
      </w:r>
      <w:r w:rsidRPr="006D6CFD">
        <w:rPr>
          <w:rStyle w:val="StyleUnderline"/>
        </w:rPr>
        <w:t xml:space="preserve"> </w:t>
      </w:r>
      <w:r w:rsidRPr="006B2631">
        <w:rPr>
          <w:rStyle w:val="Emphasis"/>
          <w:highlight w:val="yellow"/>
        </w:rPr>
        <w:t>lowest level ever for OECD inventories</w:t>
      </w:r>
      <w:r w:rsidRPr="006D6CFD">
        <w:rPr>
          <w:sz w:val="16"/>
        </w:rPr>
        <w:t>," Stevenson said, "</w:t>
      </w:r>
      <w:r w:rsidRPr="006D6CFD">
        <w:rPr>
          <w:rStyle w:val="StyleUnderline"/>
        </w:rPr>
        <w:t xml:space="preserve">and </w:t>
      </w:r>
      <w:r w:rsidRPr="006B2631">
        <w:rPr>
          <w:rStyle w:val="Emphasis"/>
          <w:highlight w:val="yellow"/>
        </w:rPr>
        <w:t>this is very supportive of prices</w:t>
      </w:r>
      <w:r w:rsidRPr="006D6CFD">
        <w:rPr>
          <w:sz w:val="16"/>
        </w:rPr>
        <w:t>." Saudi Arabia, which is fully aware of the visibility of U.S. inventories and the importance of location, can assist in further U.S. inventory reduction by reducing supplies to the United States.</w:t>
      </w:r>
    </w:p>
    <w:p w14:paraId="40920277" w14:textId="77777777" w:rsidR="00626642" w:rsidRPr="006D6CFD" w:rsidRDefault="00626642" w:rsidP="00626642">
      <w:pPr>
        <w:rPr>
          <w:sz w:val="16"/>
        </w:rPr>
      </w:pPr>
      <w:r w:rsidRPr="006D6CFD">
        <w:rPr>
          <w:sz w:val="16"/>
        </w:rPr>
        <w:t>Technology Driving the Sector's Improved Efficiency and Profitability</w:t>
      </w:r>
    </w:p>
    <w:p w14:paraId="3C7565A0" w14:textId="77777777" w:rsidR="00626642" w:rsidRPr="006D6CFD" w:rsidRDefault="00626642" w:rsidP="00626642">
      <w:pPr>
        <w:rPr>
          <w:sz w:val="16"/>
        </w:rPr>
      </w:pPr>
      <w:r w:rsidRPr="006D6CFD">
        <w:rPr>
          <w:sz w:val="16"/>
        </w:rPr>
        <w:t>Stevenson explained that fracking and other technological advances, developed mainly in the United States, have increased the efficiency of capital and raised profit margins, despite wells costing more. "Margins today are as good as when the price per barrel was $30 higher," she said.</w:t>
      </w:r>
    </w:p>
    <w:p w14:paraId="7EC86F28" w14:textId="77777777" w:rsidR="00626642" w:rsidRPr="006D6CFD" w:rsidRDefault="00626642" w:rsidP="00626642">
      <w:pPr>
        <w:rPr>
          <w:sz w:val="16"/>
        </w:rPr>
      </w:pPr>
      <w:r w:rsidRPr="006D6CFD">
        <w:rPr>
          <w:sz w:val="16"/>
        </w:rPr>
        <w:t xml:space="preserve">These advances in technology will eventually be applied in other global reservoirs, particularly in areas like Argentina, which Stevenson says has a "fantastic reservoir" in the </w:t>
      </w:r>
      <w:proofErr w:type="spellStart"/>
      <w:r w:rsidRPr="006D6CFD">
        <w:rPr>
          <w:sz w:val="16"/>
        </w:rPr>
        <w:t>Vaca</w:t>
      </w:r>
      <w:proofErr w:type="spellEnd"/>
      <w:r w:rsidRPr="006D6CFD">
        <w:rPr>
          <w:sz w:val="16"/>
        </w:rPr>
        <w:t xml:space="preserve"> </w:t>
      </w:r>
      <w:proofErr w:type="spellStart"/>
      <w:r w:rsidRPr="006D6CFD">
        <w:rPr>
          <w:sz w:val="16"/>
        </w:rPr>
        <w:t>Muerta</w:t>
      </w:r>
      <w:proofErr w:type="spellEnd"/>
      <w:r w:rsidRPr="006D6CFD">
        <w:rPr>
          <w:sz w:val="16"/>
        </w:rPr>
        <w:t>. Overall, Stevenson sees the sector adding jobs, but at a lower rate than in the past.</w:t>
      </w:r>
    </w:p>
    <w:p w14:paraId="6A5D4F09" w14:textId="77777777" w:rsidR="00626642" w:rsidRPr="006D6CFD" w:rsidRDefault="00626642" w:rsidP="00626642">
      <w:pPr>
        <w:rPr>
          <w:sz w:val="16"/>
        </w:rPr>
      </w:pPr>
      <w:r w:rsidRPr="006D6CFD">
        <w:rPr>
          <w:sz w:val="16"/>
        </w:rPr>
        <w:t>Benefits to North American Oil Companies</w:t>
      </w:r>
    </w:p>
    <w:p w14:paraId="18ADEFB4" w14:textId="77777777" w:rsidR="00626642" w:rsidRDefault="00626642" w:rsidP="00626642">
      <w:pPr>
        <w:rPr>
          <w:rStyle w:val="StyleUnderline"/>
        </w:rPr>
      </w:pPr>
      <w:r w:rsidRPr="006B2631">
        <w:rPr>
          <w:rStyle w:val="StyleUnderline"/>
          <w:highlight w:val="yellow"/>
        </w:rPr>
        <w:t>Stevenson</w:t>
      </w:r>
      <w:r w:rsidRPr="006D6CFD">
        <w:rPr>
          <w:rStyle w:val="StyleUnderline"/>
        </w:rPr>
        <w:t xml:space="preserve"> was positive on the energy sector and </w:t>
      </w:r>
      <w:r w:rsidRPr="006B2631">
        <w:rPr>
          <w:rStyle w:val="Emphasis"/>
          <w:highlight w:val="yellow"/>
        </w:rPr>
        <w:t>expected demand growth to continue</w:t>
      </w:r>
      <w:r w:rsidRPr="006D6CFD">
        <w:rPr>
          <w:rStyle w:val="StyleUnderline"/>
        </w:rPr>
        <w:t xml:space="preserve">. She said that the short cycle production to feed this demand growth will </w:t>
      </w:r>
      <w:r w:rsidRPr="006D6CFD">
        <w:rPr>
          <w:rStyle w:val="Emphasis"/>
        </w:rPr>
        <w:t>most likely come from North America</w:t>
      </w:r>
      <w:r w:rsidRPr="006D6CFD">
        <w:rPr>
          <w:rStyle w:val="StyleUnderline"/>
        </w:rPr>
        <w:t>.</w:t>
      </w:r>
    </w:p>
    <w:p w14:paraId="63D1814A" w14:textId="77777777" w:rsidR="00626642" w:rsidRPr="006D6CFD" w:rsidRDefault="00626642" w:rsidP="00626642">
      <w:pPr>
        <w:rPr>
          <w:sz w:val="16"/>
        </w:rPr>
      </w:pPr>
      <w:r w:rsidRPr="006D6CFD">
        <w:rPr>
          <w:rStyle w:val="StyleUnderline"/>
        </w:rPr>
        <w:t xml:space="preserve">And the outlook for oil prices? </w:t>
      </w:r>
      <w:r w:rsidRPr="006B2631">
        <w:rPr>
          <w:rStyle w:val="Emphasis"/>
          <w:highlight w:val="yellow"/>
        </w:rPr>
        <w:t>"OPEC has given us a $50 floor,"</w:t>
      </w:r>
      <w:r w:rsidRPr="006D6CFD">
        <w:rPr>
          <w:sz w:val="16"/>
        </w:rPr>
        <w:t xml:space="preserve"> </w:t>
      </w:r>
      <w:r w:rsidRPr="006D6CFD">
        <w:rPr>
          <w:rStyle w:val="StyleUnderline"/>
        </w:rPr>
        <w:t xml:space="preserve">Stevenson said. Near-term, </w:t>
      </w:r>
      <w:r w:rsidRPr="006B2631">
        <w:rPr>
          <w:rStyle w:val="StyleUnderline"/>
          <w:highlight w:val="yellow"/>
        </w:rPr>
        <w:t>she predicted that</w:t>
      </w:r>
      <w:r w:rsidRPr="006D6CFD">
        <w:rPr>
          <w:rStyle w:val="StyleUnderline"/>
        </w:rPr>
        <w:t xml:space="preserve"> </w:t>
      </w:r>
      <w:r w:rsidRPr="006B2631">
        <w:rPr>
          <w:rStyle w:val="Emphasis"/>
          <w:highlight w:val="yellow"/>
        </w:rPr>
        <w:t>we will see $60 per barrel</w:t>
      </w:r>
      <w:r w:rsidRPr="006D6CFD">
        <w:rPr>
          <w:sz w:val="16"/>
        </w:rPr>
        <w:t xml:space="preserve"> </w:t>
      </w:r>
      <w:r w:rsidRPr="006D6CFD">
        <w:rPr>
          <w:rStyle w:val="StyleUnderline"/>
        </w:rPr>
        <w:t>as the ceiling at which more projects will come in</w:t>
      </w:r>
      <w:r w:rsidRPr="006D6CFD">
        <w:rPr>
          <w:sz w:val="16"/>
        </w:rPr>
        <w:t>, although there will still be constraints on labor, equipment, and infrastructure.</w:t>
      </w:r>
    </w:p>
    <w:p w14:paraId="7759D6DC" w14:textId="77777777" w:rsidR="00626642" w:rsidRDefault="00626642" w:rsidP="00626642">
      <w:pPr>
        <w:rPr>
          <w:sz w:val="16"/>
        </w:rPr>
      </w:pPr>
      <w:r w:rsidRPr="006D6CFD">
        <w:rPr>
          <w:sz w:val="16"/>
        </w:rPr>
        <w:t>"</w:t>
      </w:r>
      <w:r w:rsidRPr="006D6CFD">
        <w:rPr>
          <w:rStyle w:val="StyleUnderline"/>
        </w:rPr>
        <w:t>In the oil industry today,</w:t>
      </w:r>
      <w:r w:rsidRPr="006D6CFD">
        <w:rPr>
          <w:sz w:val="16"/>
        </w:rPr>
        <w:t xml:space="preserve"> </w:t>
      </w:r>
      <w:r w:rsidRPr="006D6CFD">
        <w:rPr>
          <w:rStyle w:val="StyleUnderline"/>
        </w:rPr>
        <w:t>$60 per barrel is better than $50, and $70 is life changing</w:t>
      </w:r>
      <w:r w:rsidRPr="006D6CFD">
        <w:rPr>
          <w:sz w:val="16"/>
        </w:rPr>
        <w:t>," Stevenson said. She is bullish on supply growth in North America over the longer term. "</w:t>
      </w:r>
      <w:r w:rsidRPr="006D6CFD">
        <w:rPr>
          <w:rStyle w:val="StyleUnderline"/>
        </w:rPr>
        <w:t>We've canceled $1 trillion worth of energy spending globally in the past two years, and OPEC cuts speed up the recovery</w:t>
      </w:r>
      <w:r w:rsidRPr="006D6CFD">
        <w:rPr>
          <w:sz w:val="16"/>
        </w:rPr>
        <w:t>," she noted.</w:t>
      </w:r>
    </w:p>
    <w:p w14:paraId="4E474F5F" w14:textId="567AD2EE" w:rsidR="00626642" w:rsidRDefault="00626642" w:rsidP="00626642">
      <w:pPr>
        <w:pStyle w:val="Heading4"/>
      </w:pPr>
      <w:bookmarkStart w:id="2" w:name="_Hlk3105923"/>
      <w:r>
        <w:t xml:space="preserve">Vision 2030 failure causes war and terrorism </w:t>
      </w:r>
    </w:p>
    <w:p w14:paraId="20BCC1A3" w14:textId="77777777" w:rsidR="00626642" w:rsidRPr="00D076EA" w:rsidRDefault="00626642" w:rsidP="00626642">
      <w:pPr>
        <w:rPr>
          <w:sz w:val="26"/>
        </w:rPr>
      </w:pPr>
      <w:proofErr w:type="spellStart"/>
      <w:r w:rsidRPr="008F04DC">
        <w:rPr>
          <w:rStyle w:val="Style13ptBold"/>
        </w:rPr>
        <w:t>Karasik</w:t>
      </w:r>
      <w:proofErr w:type="spellEnd"/>
      <w:r w:rsidRPr="008F04DC">
        <w:rPr>
          <w:rStyle w:val="Style13ptBold"/>
        </w:rPr>
        <w:t xml:space="preserve"> ’16</w:t>
      </w:r>
      <w:r w:rsidRPr="001C0321">
        <w:t xml:space="preserve"> (Theodore </w:t>
      </w:r>
      <w:proofErr w:type="spellStart"/>
      <w:r w:rsidRPr="001C0321">
        <w:t>Karasik</w:t>
      </w:r>
      <w:proofErr w:type="spellEnd"/>
      <w:r w:rsidRPr="001C0321">
        <w:t xml:space="preserve"> – PhD in History @ UCLA, currently a Gulf-based analyst of regional geopolitical affairs. Joseph </w:t>
      </w:r>
      <w:proofErr w:type="spellStart"/>
      <w:r w:rsidRPr="001C0321">
        <w:t>Cozza</w:t>
      </w:r>
      <w:proofErr w:type="spellEnd"/>
      <w:r w:rsidRPr="001C0321">
        <w:t>. “What If Saudi Arabia Collapses?” 10 August 2016, https://lobelog.com/what-if-the-state-of-saudi-arabia-collapses/)</w:t>
      </w:r>
    </w:p>
    <w:p w14:paraId="045D40B1" w14:textId="77777777" w:rsidR="00626642" w:rsidRPr="00D076EA" w:rsidRDefault="00626642" w:rsidP="00626642">
      <w:pPr>
        <w:rPr>
          <w:sz w:val="16"/>
        </w:rPr>
      </w:pPr>
      <w:r w:rsidRPr="00D076EA">
        <w:rPr>
          <w:rStyle w:val="StyleUnderline"/>
        </w:rPr>
        <w:t>In the event of contentious anti-government uprisings, the monarchy would feel pressured to offer change</w:t>
      </w:r>
      <w:r w:rsidRPr="00D076EA">
        <w:rPr>
          <w:sz w:val="16"/>
        </w:rPr>
        <w:t xml:space="preserve">. </w:t>
      </w:r>
      <w:r w:rsidRPr="00D076EA">
        <w:rPr>
          <w:rStyle w:val="StyleUnderline"/>
        </w:rPr>
        <w:t>The most likely scenario would be the promotion of MBS, a reformer with a great deal of youth support</w:t>
      </w:r>
      <w:r w:rsidRPr="00D076EA">
        <w:rPr>
          <w:sz w:val="16"/>
        </w:rPr>
        <w:t xml:space="preserve">. </w:t>
      </w:r>
      <w:r w:rsidRPr="00D076EA">
        <w:rPr>
          <w:rStyle w:val="StyleUnderline"/>
        </w:rPr>
        <w:t>This promotion is</w:t>
      </w:r>
      <w:r w:rsidRPr="00D076EA">
        <w:rPr>
          <w:sz w:val="16"/>
        </w:rPr>
        <w:t xml:space="preserve"> </w:t>
      </w:r>
      <w:r w:rsidRPr="00D076EA">
        <w:rPr>
          <w:rStyle w:val="Emphasis"/>
        </w:rPr>
        <w:t>unlikely to quell elite resentment</w:t>
      </w:r>
      <w:r w:rsidRPr="00D076EA">
        <w:rPr>
          <w:sz w:val="16"/>
        </w:rPr>
        <w:t xml:space="preserve"> </w:t>
      </w:r>
      <w:r w:rsidRPr="00D076EA">
        <w:rPr>
          <w:rStyle w:val="StyleUnderline"/>
        </w:rPr>
        <w:t>and</w:t>
      </w:r>
      <w:r w:rsidRPr="00D076EA">
        <w:rPr>
          <w:sz w:val="16"/>
        </w:rPr>
        <w:t xml:space="preserve"> </w:t>
      </w:r>
      <w:r w:rsidRPr="00D076EA">
        <w:rPr>
          <w:rStyle w:val="Emphasis"/>
        </w:rPr>
        <w:t>could further inflame tensions</w:t>
      </w:r>
      <w:r w:rsidRPr="00D076EA">
        <w:rPr>
          <w:sz w:val="16"/>
        </w:rPr>
        <w:t xml:space="preserve"> </w:t>
      </w:r>
      <w:r w:rsidRPr="00D076EA">
        <w:rPr>
          <w:rStyle w:val="StyleUnderline"/>
        </w:rPr>
        <w:t>among the monarchy, rival family members, and the religious establishment</w:t>
      </w:r>
      <w:r w:rsidRPr="00D076EA">
        <w:rPr>
          <w:sz w:val="16"/>
        </w:rPr>
        <w:t xml:space="preserve">. If MBS offers liberal reforms, he would likely lose the support of the ultra-conservative Wahhabi clerics. Yet if he fails to </w:t>
      </w:r>
      <w:r w:rsidRPr="000316DB">
        <w:rPr>
          <w:sz w:val="16"/>
        </w:rPr>
        <w:t xml:space="preserve">provide reforms, resistance to the Saudi rulers could grow based on regionalism and tribalism in the Hijaz, Nejd, or the Eastern Province. </w:t>
      </w:r>
      <w:r w:rsidRPr="000316DB">
        <w:rPr>
          <w:rStyle w:val="StyleUnderline"/>
        </w:rPr>
        <w:t>Neither scenario bodes well for the monarchy</w:t>
      </w:r>
      <w:r w:rsidRPr="000316DB">
        <w:rPr>
          <w:sz w:val="16"/>
        </w:rPr>
        <w:t xml:space="preserve">. Though he has a loyal following in the military, </w:t>
      </w:r>
      <w:r w:rsidRPr="000316DB">
        <w:rPr>
          <w:rStyle w:val="StyleUnderline"/>
        </w:rPr>
        <w:t xml:space="preserve">MBS’s military excursion in Yemen has received substantial criticism, </w:t>
      </w:r>
      <w:r w:rsidRPr="000316DB">
        <w:rPr>
          <w:rStyle w:val="Emphasis"/>
        </w:rPr>
        <w:t>creating the conditions for a coup</w:t>
      </w:r>
      <w:r w:rsidRPr="000316DB">
        <w:rPr>
          <w:rStyle w:val="StyleUnderline"/>
        </w:rPr>
        <w:t xml:space="preserve"> if destabilization escalates under his stewardship</w:t>
      </w:r>
      <w:r w:rsidRPr="000316DB">
        <w:rPr>
          <w:sz w:val="16"/>
        </w:rPr>
        <w:t>.</w:t>
      </w:r>
    </w:p>
    <w:p w14:paraId="08877BCE" w14:textId="77777777" w:rsidR="00626642" w:rsidRPr="00D076EA" w:rsidRDefault="00626642" w:rsidP="00626642">
      <w:pPr>
        <w:rPr>
          <w:sz w:val="16"/>
        </w:rPr>
      </w:pPr>
      <w:r w:rsidRPr="00D076EA">
        <w:rPr>
          <w:rStyle w:val="StyleUnderline"/>
        </w:rPr>
        <w:t xml:space="preserve">Hostile elites with competing clientele bases would see </w:t>
      </w:r>
      <w:r w:rsidRPr="00D076EA">
        <w:rPr>
          <w:rStyle w:val="Emphasis"/>
        </w:rPr>
        <w:t>state collapse</w:t>
      </w:r>
      <w:r w:rsidRPr="00D076EA">
        <w:rPr>
          <w:rStyle w:val="StyleUnderline"/>
        </w:rPr>
        <w:t xml:space="preserve"> as an opening for greater power</w:t>
      </w:r>
      <w:r w:rsidRPr="00D076EA">
        <w:rPr>
          <w:sz w:val="16"/>
        </w:rPr>
        <w:t>.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14:paraId="50A53579" w14:textId="77777777" w:rsidR="00626642" w:rsidRPr="00D076EA" w:rsidRDefault="00626642" w:rsidP="00626642">
      <w:pPr>
        <w:rPr>
          <w:sz w:val="16"/>
        </w:rPr>
      </w:pPr>
      <w:r w:rsidRPr="00873E31">
        <w:rPr>
          <w:rStyle w:val="StyleUnderline"/>
          <w:highlight w:val="yellow"/>
        </w:rPr>
        <w:t>With an embattled</w:t>
      </w:r>
      <w:r w:rsidRPr="00D076EA">
        <w:rPr>
          <w:rStyle w:val="StyleUnderline"/>
        </w:rPr>
        <w:t xml:space="preserve"> central </w:t>
      </w:r>
      <w:r w:rsidRPr="00873E31">
        <w:rPr>
          <w:rStyle w:val="StyleUnderline"/>
          <w:highlight w:val="yellow"/>
        </w:rPr>
        <w:t>state</w:t>
      </w:r>
      <w:r w:rsidRPr="00D076EA">
        <w:rPr>
          <w:rStyle w:val="StyleUnderline"/>
        </w:rPr>
        <w:t xml:space="preserve">, many </w:t>
      </w:r>
      <w:r w:rsidRPr="00873E31">
        <w:rPr>
          <w:rStyle w:val="StyleUnderline"/>
          <w:highlight w:val="yellow"/>
        </w:rPr>
        <w:t>tribal elites would</w:t>
      </w:r>
      <w:r w:rsidRPr="00D076EA">
        <w:rPr>
          <w:rStyle w:val="StyleUnderline"/>
        </w:rPr>
        <w:t xml:space="preserve"> </w:t>
      </w:r>
      <w:r w:rsidRPr="00873E31">
        <w:rPr>
          <w:rStyle w:val="Emphasis"/>
          <w:highlight w:val="yellow"/>
        </w:rPr>
        <w:t>strive to carve out autonomous regions</w:t>
      </w:r>
      <w:r w:rsidRPr="00D076EA">
        <w:rPr>
          <w:sz w:val="16"/>
        </w:rPr>
        <w:t xml:space="preserve">, </w:t>
      </w:r>
      <w:r w:rsidRPr="00D076EA">
        <w:rPr>
          <w:rStyle w:val="StyleUnderline"/>
        </w:rPr>
        <w:t xml:space="preserve">restore their pre-unification authority, </w:t>
      </w:r>
      <w:r w:rsidRPr="00873E31">
        <w:rPr>
          <w:rStyle w:val="StyleUnderline"/>
          <w:highlight w:val="yellow"/>
        </w:rPr>
        <w:t>and</w:t>
      </w:r>
      <w:r w:rsidRPr="00D076EA">
        <w:rPr>
          <w:rStyle w:val="StyleUnderline"/>
        </w:rPr>
        <w:t xml:space="preserve"> potentially</w:t>
      </w:r>
      <w:r w:rsidRPr="00D076EA">
        <w:rPr>
          <w:sz w:val="16"/>
        </w:rPr>
        <w:t xml:space="preserve"> </w:t>
      </w:r>
      <w:r w:rsidRPr="00873E31">
        <w:rPr>
          <w:rStyle w:val="Emphasis"/>
          <w:highlight w:val="yellow"/>
        </w:rPr>
        <w:t>dissolve the modern Saudi state</w:t>
      </w:r>
      <w:r w:rsidRPr="00D076EA">
        <w:rPr>
          <w:sz w:val="16"/>
        </w:rPr>
        <w:t>.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14:paraId="6D01402A" w14:textId="77777777" w:rsidR="00626642" w:rsidRPr="00D076EA" w:rsidRDefault="00626642" w:rsidP="00626642">
      <w:pPr>
        <w:rPr>
          <w:sz w:val="16"/>
        </w:rPr>
      </w:pPr>
      <w:r w:rsidRPr="00D076EA">
        <w:rPr>
          <w:rStyle w:val="StyleUnderline"/>
        </w:rPr>
        <w:t xml:space="preserve">In the face of significant </w:t>
      </w:r>
      <w:r w:rsidRPr="00873E31">
        <w:rPr>
          <w:rStyle w:val="StyleUnderline"/>
        </w:rPr>
        <w:t xml:space="preserve">social upheaval, elite abandonment, and military defection, the SANG could not realistically prevent the state from </w:t>
      </w:r>
      <w:r w:rsidRPr="00873E31">
        <w:rPr>
          <w:rStyle w:val="Emphasis"/>
        </w:rPr>
        <w:t>sliding into civil war</w:t>
      </w:r>
      <w:r w:rsidRPr="00D076EA">
        <w:rPr>
          <w:rStyle w:val="StyleUnderline"/>
        </w:rPr>
        <w:t xml:space="preserve"> and </w:t>
      </w:r>
      <w:r w:rsidRPr="00D076EA">
        <w:rPr>
          <w:rStyle w:val="Emphasis"/>
        </w:rPr>
        <w:t>collapse</w:t>
      </w:r>
      <w:r w:rsidRPr="00D076EA">
        <w:rPr>
          <w:sz w:val="16"/>
        </w:rPr>
        <w:t>. GCC states are aware of this scenario and operational plans to contain this potential implosion are already under consideration.</w:t>
      </w:r>
    </w:p>
    <w:p w14:paraId="640789F6" w14:textId="77777777" w:rsidR="00626642" w:rsidRPr="00D076EA" w:rsidRDefault="00626642" w:rsidP="00626642">
      <w:pPr>
        <w:rPr>
          <w:sz w:val="16"/>
        </w:rPr>
      </w:pPr>
      <w:r w:rsidRPr="00D076EA">
        <w:rPr>
          <w:sz w:val="16"/>
        </w:rPr>
        <w:t>Consequences for Region and the World</w:t>
      </w:r>
    </w:p>
    <w:p w14:paraId="10448234" w14:textId="77777777" w:rsidR="00626642" w:rsidRPr="00D076EA" w:rsidRDefault="00626642" w:rsidP="00626642">
      <w:pPr>
        <w:rPr>
          <w:sz w:val="16"/>
        </w:rPr>
      </w:pPr>
      <w:r w:rsidRPr="00873E31">
        <w:rPr>
          <w:rStyle w:val="StyleUnderline"/>
          <w:highlight w:val="yellow"/>
        </w:rPr>
        <w:t>The collapse of</w:t>
      </w:r>
      <w:r w:rsidRPr="00D076EA">
        <w:rPr>
          <w:rStyle w:val="StyleUnderline"/>
        </w:rPr>
        <w:t xml:space="preserve"> the </w:t>
      </w:r>
      <w:r w:rsidRPr="00873E31">
        <w:rPr>
          <w:rStyle w:val="StyleUnderline"/>
          <w:highlight w:val="yellow"/>
        </w:rPr>
        <w:t>Saudi</w:t>
      </w:r>
      <w:r w:rsidRPr="00D076EA">
        <w:rPr>
          <w:rStyle w:val="StyleUnderline"/>
        </w:rPr>
        <w:t xml:space="preserve"> state </w:t>
      </w:r>
      <w:r w:rsidRPr="00873E31">
        <w:rPr>
          <w:rStyle w:val="StyleUnderline"/>
          <w:highlight w:val="yellow"/>
        </w:rPr>
        <w:t>would have</w:t>
      </w:r>
      <w:r w:rsidRPr="00D076EA">
        <w:rPr>
          <w:rStyle w:val="StyleUnderline"/>
        </w:rPr>
        <w:t xml:space="preserve"> </w:t>
      </w:r>
      <w:r w:rsidRPr="00873E31">
        <w:rPr>
          <w:rStyle w:val="Emphasis"/>
          <w:highlight w:val="yellow"/>
        </w:rPr>
        <w:t>grave implications for the</w:t>
      </w:r>
      <w:r w:rsidRPr="00D076EA">
        <w:rPr>
          <w:rStyle w:val="Emphasis"/>
        </w:rPr>
        <w:t xml:space="preserve"> region</w:t>
      </w:r>
      <w:r w:rsidRPr="00D076EA">
        <w:rPr>
          <w:rStyle w:val="StyleUnderline"/>
        </w:rPr>
        <w:t xml:space="preserve"> and the </w:t>
      </w:r>
      <w:r w:rsidRPr="00873E31">
        <w:rPr>
          <w:rStyle w:val="Emphasis"/>
          <w:highlight w:val="yellow"/>
        </w:rPr>
        <w:t>world</w:t>
      </w:r>
      <w:r w:rsidRPr="00D076EA">
        <w:rPr>
          <w:sz w:val="16"/>
        </w:rPr>
        <w:t xml:space="preserve">. As illustrated by Libya, Syria, and Yemen, </w:t>
      </w:r>
      <w:r w:rsidRPr="00D076EA">
        <w:rPr>
          <w:rStyle w:val="StyleUnderline"/>
        </w:rPr>
        <w:t xml:space="preserve">state collapse </w:t>
      </w:r>
      <w:r w:rsidRPr="00873E31">
        <w:rPr>
          <w:rStyle w:val="StyleUnderline"/>
          <w:highlight w:val="yellow"/>
        </w:rPr>
        <w:t>creates a</w:t>
      </w:r>
      <w:r w:rsidRPr="00D076EA">
        <w:rPr>
          <w:rStyle w:val="StyleUnderline"/>
        </w:rPr>
        <w:t xml:space="preserve"> </w:t>
      </w:r>
      <w:r w:rsidRPr="00873E31">
        <w:rPr>
          <w:rStyle w:val="Emphasis"/>
          <w:highlight w:val="yellow"/>
        </w:rPr>
        <w:t>vacuum for radical jihadist groups</w:t>
      </w:r>
      <w:r w:rsidRPr="00D076EA">
        <w:rPr>
          <w:rStyle w:val="StyleUnderline"/>
        </w:rPr>
        <w:t xml:space="preserve"> to claim new territory. Currently</w:t>
      </w:r>
      <w:r w:rsidRPr="00D076EA">
        <w:rPr>
          <w:sz w:val="16"/>
        </w:rPr>
        <w:t>, al-Qaeda in the Arabian Peninsula (</w:t>
      </w:r>
      <w:r w:rsidRPr="00873E31">
        <w:rPr>
          <w:rStyle w:val="Emphasis"/>
          <w:highlight w:val="yellow"/>
        </w:rPr>
        <w:t>AQAP</w:t>
      </w:r>
      <w:r w:rsidRPr="00D076EA">
        <w:rPr>
          <w:sz w:val="16"/>
        </w:rPr>
        <w:t xml:space="preserve">) </w:t>
      </w:r>
      <w:r w:rsidRPr="00D076EA">
        <w:rPr>
          <w:rStyle w:val="StyleUnderline"/>
        </w:rPr>
        <w:t>is</w:t>
      </w:r>
      <w:r w:rsidRPr="00D076EA">
        <w:rPr>
          <w:sz w:val="16"/>
        </w:rPr>
        <w:t xml:space="preserve"> </w:t>
      </w:r>
      <w:r w:rsidRPr="00D076EA">
        <w:rPr>
          <w:rStyle w:val="Emphasis"/>
        </w:rPr>
        <w:t>pushing against the Saudi border</w:t>
      </w:r>
      <w:r w:rsidRPr="00D076EA">
        <w:rPr>
          <w:sz w:val="16"/>
        </w:rPr>
        <w:t xml:space="preserve"> </w:t>
      </w:r>
      <w:r w:rsidRPr="00D076EA">
        <w:rPr>
          <w:rStyle w:val="StyleUnderline"/>
        </w:rPr>
        <w:t>with Yemen and</w:t>
      </w:r>
      <w:r w:rsidRPr="00D076EA">
        <w:rPr>
          <w:sz w:val="16"/>
        </w:rPr>
        <w:t xml:space="preserve"> the Islamic State (</w:t>
      </w:r>
      <w:r w:rsidRPr="00873E31">
        <w:rPr>
          <w:rStyle w:val="Emphasis"/>
          <w:highlight w:val="yellow"/>
        </w:rPr>
        <w:t>ISIS</w:t>
      </w:r>
      <w:r w:rsidRPr="00D076EA">
        <w:rPr>
          <w:sz w:val="16"/>
        </w:rPr>
        <w:t xml:space="preserve"> or IS) in Iraq and Syria </w:t>
      </w:r>
      <w:r w:rsidRPr="00D076EA">
        <w:rPr>
          <w:rStyle w:val="StyleUnderline"/>
        </w:rPr>
        <w:t>poses a constant threat to the kingdom’s north</w:t>
      </w:r>
      <w:r w:rsidRPr="00D076EA">
        <w:rPr>
          <w:sz w:val="16"/>
        </w:rPr>
        <w:t xml:space="preserve">. </w:t>
      </w:r>
      <w:r w:rsidRPr="00D076EA">
        <w:rPr>
          <w:rStyle w:val="StyleUnderline"/>
        </w:rPr>
        <w:t xml:space="preserve">Thus, civil war, instability, and high levels of sectarian </w:t>
      </w:r>
      <w:r w:rsidRPr="00873E31">
        <w:rPr>
          <w:rStyle w:val="StyleUnderline"/>
          <w:highlight w:val="yellow"/>
        </w:rPr>
        <w:t>tension would likely be</w:t>
      </w:r>
      <w:r w:rsidRPr="00D076EA">
        <w:rPr>
          <w:rStyle w:val="StyleUnderline"/>
        </w:rPr>
        <w:t xml:space="preserve"> </w:t>
      </w:r>
      <w:r w:rsidRPr="00873E31">
        <w:rPr>
          <w:rStyle w:val="Emphasis"/>
          <w:highlight w:val="yellow"/>
        </w:rPr>
        <w:t>fertile ground for these groups</w:t>
      </w:r>
      <w:r w:rsidRPr="00D076EA">
        <w:rPr>
          <w:rStyle w:val="StyleUnderline"/>
        </w:rPr>
        <w:t xml:space="preserve"> </w:t>
      </w:r>
      <w:r w:rsidRPr="00873E31">
        <w:rPr>
          <w:rStyle w:val="StyleUnderline"/>
          <w:highlight w:val="yellow"/>
        </w:rPr>
        <w:t>to</w:t>
      </w:r>
      <w:r w:rsidRPr="00D076EA">
        <w:rPr>
          <w:rStyle w:val="StyleUnderline"/>
        </w:rPr>
        <w:t xml:space="preserve"> grow and expand their control, threaten the holy sites, and </w:t>
      </w:r>
      <w:r w:rsidRPr="00873E31">
        <w:rPr>
          <w:rStyle w:val="Emphasis"/>
          <w:highlight w:val="yellow"/>
        </w:rPr>
        <w:t>perpetuate regional instability</w:t>
      </w:r>
      <w:r w:rsidRPr="00D076EA">
        <w:rPr>
          <w:sz w:val="16"/>
        </w:rPr>
        <w:t xml:space="preserve">. </w:t>
      </w:r>
      <w:r w:rsidRPr="000C6D91">
        <w:rPr>
          <w:rStyle w:val="StyleUnderline"/>
        </w:rPr>
        <w:t xml:space="preserve">Washington’s national security establishment has expressed concerns about </w:t>
      </w:r>
      <w:r w:rsidRPr="00873E31">
        <w:rPr>
          <w:rStyle w:val="Emphasis"/>
          <w:highlight w:val="yellow"/>
        </w:rPr>
        <w:t>turmoil escalating</w:t>
      </w:r>
      <w:r w:rsidRPr="000C6D91">
        <w:rPr>
          <w:rStyle w:val="StyleUnderline"/>
        </w:rPr>
        <w:t xml:space="preserve"> in Saudi Arabia </w:t>
      </w:r>
      <w:r w:rsidRPr="00873E31">
        <w:rPr>
          <w:rStyle w:val="Emphasis"/>
          <w:highlight w:val="yellow"/>
        </w:rPr>
        <w:t>if MBS’s reform agenda fails</w:t>
      </w:r>
      <w:r w:rsidRPr="000C6D91">
        <w:rPr>
          <w:rStyle w:val="Emphasis"/>
        </w:rPr>
        <w:t xml:space="preserve"> to achieve its objectives</w:t>
      </w:r>
      <w:r w:rsidRPr="00D076EA">
        <w:rPr>
          <w:sz w:val="16"/>
        </w:rPr>
        <w:t xml:space="preserve">. </w:t>
      </w:r>
      <w:r w:rsidRPr="00D076EA">
        <w:rPr>
          <w:rStyle w:val="StyleUnderline"/>
        </w:rPr>
        <w:t xml:space="preserve">Some see the kingdom at a crossroads and fear that </w:t>
      </w:r>
      <w:r w:rsidRPr="00873E31">
        <w:rPr>
          <w:rStyle w:val="StyleUnderline"/>
          <w:highlight w:val="yellow"/>
        </w:rPr>
        <w:t>the kingdom’s collapse would</w:t>
      </w:r>
      <w:r w:rsidRPr="00D076EA">
        <w:rPr>
          <w:rStyle w:val="StyleUnderline"/>
        </w:rPr>
        <w:t xml:space="preserve"> </w:t>
      </w:r>
      <w:r w:rsidRPr="00873E31">
        <w:rPr>
          <w:rStyle w:val="Emphasis"/>
          <w:highlight w:val="yellow"/>
        </w:rPr>
        <w:t>benefit the Islamic State</w:t>
      </w:r>
      <w:r w:rsidRPr="00D076EA">
        <w:rPr>
          <w:sz w:val="16"/>
        </w:rPr>
        <w:t xml:space="preserve">. </w:t>
      </w:r>
      <w:r w:rsidRPr="00D076EA">
        <w:rPr>
          <w:rStyle w:val="StyleUnderline"/>
        </w:rPr>
        <w:t>Regarding MBS possibly becoming the next king, one anonymous Saudi expert told NBC News, “</w:t>
      </w:r>
      <w:r w:rsidRPr="00D076EA">
        <w:rPr>
          <w:rStyle w:val="Emphasis"/>
        </w:rPr>
        <w:t>It’s him or it’s ISIS</w:t>
      </w:r>
      <w:r w:rsidRPr="00D076EA">
        <w:rPr>
          <w:rStyle w:val="StyleUnderline"/>
        </w:rPr>
        <w:t>.”</w:t>
      </w:r>
    </w:p>
    <w:p w14:paraId="2F43C495" w14:textId="77777777" w:rsidR="00626642" w:rsidRPr="00D076EA" w:rsidRDefault="00626642" w:rsidP="00626642">
      <w:pPr>
        <w:rPr>
          <w:sz w:val="16"/>
        </w:rPr>
      </w:pPr>
      <w:r w:rsidRPr="00D076EA">
        <w:rPr>
          <w:sz w:val="16"/>
        </w:rPr>
        <w:t xml:space="preserve">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w:t>
      </w:r>
      <w:proofErr w:type="spellStart"/>
      <w:r w:rsidRPr="00D076EA">
        <w:rPr>
          <w:sz w:val="16"/>
        </w:rPr>
        <w:t>Juhayman</w:t>
      </w:r>
      <w:proofErr w:type="spellEnd"/>
      <w:r w:rsidRPr="00D076EA">
        <w:rPr>
          <w:sz w:val="16"/>
        </w:rPr>
        <w:t xml:space="preserve"> al-</w:t>
      </w:r>
      <w:proofErr w:type="spellStart"/>
      <w:r w:rsidRPr="00D076EA">
        <w:rPr>
          <w:sz w:val="16"/>
        </w:rPr>
        <w:t>Otaybi</w:t>
      </w:r>
      <w:proofErr w:type="spellEnd"/>
      <w:r w:rsidRPr="00D076EA">
        <w:rPr>
          <w:sz w:val="16"/>
        </w:rPr>
        <w:t xml:space="preserve"> did when he seized the Grand Mosque in 1979. “This attack has made it very clear that ISIS does not seem to believe in any moral red lines whatsoever,” said Fahad </w:t>
      </w:r>
      <w:proofErr w:type="spellStart"/>
      <w:r w:rsidRPr="00D076EA">
        <w:rPr>
          <w:sz w:val="16"/>
        </w:rPr>
        <w:t>Nazer</w:t>
      </w:r>
      <w:proofErr w:type="spellEnd"/>
      <w:r w:rsidRPr="00D076EA">
        <w:rPr>
          <w:sz w:val="16"/>
        </w:rPr>
        <w:t>, a leading expert on Saudi Arabia. “Even al-Qaeda, which is certainly brutal in its own right, has never targeted Muslims in their houses of worship. ISIS has done that repeatedly.”</w:t>
      </w:r>
    </w:p>
    <w:p w14:paraId="55D94ABD" w14:textId="77777777" w:rsidR="00626642" w:rsidRPr="00D076EA" w:rsidRDefault="00626642" w:rsidP="00626642">
      <w:pPr>
        <w:rPr>
          <w:sz w:val="16"/>
        </w:rPr>
      </w:pPr>
      <w:r w:rsidRPr="00873E31">
        <w:rPr>
          <w:rStyle w:val="StyleUnderline"/>
          <w:highlight w:val="yellow"/>
        </w:rPr>
        <w:t>A civil war</w:t>
      </w:r>
      <w:r w:rsidRPr="00D076EA">
        <w:rPr>
          <w:rStyle w:val="StyleUnderline"/>
        </w:rPr>
        <w:t xml:space="preserve"> in the Arabian Peninsula </w:t>
      </w:r>
      <w:r w:rsidRPr="00873E31">
        <w:rPr>
          <w:rStyle w:val="StyleUnderline"/>
          <w:highlight w:val="yellow"/>
        </w:rPr>
        <w:t>would</w:t>
      </w:r>
      <w:r w:rsidRPr="00D076EA">
        <w:rPr>
          <w:rStyle w:val="StyleUnderline"/>
        </w:rPr>
        <w:t xml:space="preserve"> also </w:t>
      </w:r>
      <w:r w:rsidRPr="00873E31">
        <w:rPr>
          <w:rStyle w:val="Emphasis"/>
          <w:highlight w:val="yellow"/>
        </w:rPr>
        <w:t>challenge long-standing alliances</w:t>
      </w:r>
      <w:r w:rsidRPr="00D076EA">
        <w:rPr>
          <w:sz w:val="16"/>
        </w:rPr>
        <w:t xml:space="preserve">. </w:t>
      </w:r>
      <w:r w:rsidRPr="00873E31">
        <w:rPr>
          <w:rStyle w:val="StyleUnderline"/>
          <w:highlight w:val="yellow"/>
        </w:rPr>
        <w:t>Instability</w:t>
      </w:r>
      <w:r w:rsidRPr="00D076EA">
        <w:rPr>
          <w:rStyle w:val="StyleUnderline"/>
        </w:rPr>
        <w:t xml:space="preserve">, the threat to the holy cities, and the possibility of jihadist gains </w:t>
      </w:r>
      <w:r w:rsidRPr="00873E31">
        <w:rPr>
          <w:rStyle w:val="StyleUnderline"/>
          <w:highlight w:val="yellow"/>
        </w:rPr>
        <w:t>would encourage</w:t>
      </w:r>
      <w:r w:rsidRPr="00D076EA">
        <w:rPr>
          <w:rStyle w:val="StyleUnderline"/>
        </w:rPr>
        <w:t xml:space="preserve"> states with high stakes</w:t>
      </w:r>
      <w:r w:rsidRPr="00D076EA">
        <w:rPr>
          <w:sz w:val="16"/>
        </w:rPr>
        <w:t xml:space="preserve"> (</w:t>
      </w:r>
      <w:r w:rsidRPr="00873E31">
        <w:rPr>
          <w:rStyle w:val="Emphasis"/>
          <w:highlight w:val="yellow"/>
        </w:rPr>
        <w:t>Egypt</w:t>
      </w:r>
      <w:r w:rsidRPr="00D076EA">
        <w:rPr>
          <w:rStyle w:val="StyleUnderline"/>
        </w:rPr>
        <w:t xml:space="preserve">, </w:t>
      </w:r>
      <w:r w:rsidRPr="00873E31">
        <w:rPr>
          <w:rStyle w:val="Emphasis"/>
          <w:highlight w:val="yellow"/>
        </w:rPr>
        <w:t>Jordan</w:t>
      </w:r>
      <w:r w:rsidRPr="00D076EA">
        <w:rPr>
          <w:rStyle w:val="StyleUnderline"/>
        </w:rPr>
        <w:t xml:space="preserve">, </w:t>
      </w:r>
      <w:r w:rsidRPr="00873E31">
        <w:rPr>
          <w:rStyle w:val="Emphasis"/>
          <w:highlight w:val="yellow"/>
        </w:rPr>
        <w:t>Iran</w:t>
      </w:r>
      <w:r w:rsidRPr="00D076EA">
        <w:rPr>
          <w:rStyle w:val="StyleUnderline"/>
        </w:rPr>
        <w:t xml:space="preserve">, </w:t>
      </w:r>
      <w:r w:rsidRPr="00873E31">
        <w:rPr>
          <w:rStyle w:val="Emphasis"/>
          <w:highlight w:val="yellow"/>
        </w:rPr>
        <w:t>Pakistan</w:t>
      </w:r>
      <w:r w:rsidRPr="00D076EA">
        <w:rPr>
          <w:rStyle w:val="StyleUnderline"/>
        </w:rPr>
        <w:t xml:space="preserve">, </w:t>
      </w:r>
      <w:r w:rsidRPr="00873E31">
        <w:rPr>
          <w:rStyle w:val="Emphasis"/>
          <w:highlight w:val="yellow"/>
        </w:rPr>
        <w:t>U.S</w:t>
      </w:r>
      <w:r w:rsidRPr="00D076EA">
        <w:rPr>
          <w:rStyle w:val="StyleUnderline"/>
        </w:rPr>
        <w:t>., etc</w:t>
      </w:r>
      <w:r w:rsidRPr="00D076EA">
        <w:rPr>
          <w:sz w:val="16"/>
        </w:rPr>
        <w:t xml:space="preserve">.) </w:t>
      </w:r>
      <w:r w:rsidRPr="00873E31">
        <w:rPr>
          <w:rStyle w:val="StyleUnderline"/>
          <w:highlight w:val="yellow"/>
        </w:rPr>
        <w:t>to react</w:t>
      </w:r>
      <w:r w:rsidRPr="00D076EA">
        <w:rPr>
          <w:sz w:val="16"/>
        </w:rPr>
        <w:t xml:space="preserve">. </w:t>
      </w:r>
      <w:r w:rsidRPr="00D076EA">
        <w:rPr>
          <w:rStyle w:val="StyleUnderline"/>
        </w:rPr>
        <w:t>In fact, UAE officials have even made contingency plans for a potential state collapse in Saudi Arabia</w:t>
      </w:r>
      <w:r w:rsidRPr="00D076EA">
        <w:rPr>
          <w:sz w:val="16"/>
        </w:rPr>
        <w:t>,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14:paraId="0C1520DC" w14:textId="77777777" w:rsidR="00626642" w:rsidRPr="00D076EA" w:rsidRDefault="00626642" w:rsidP="00626642">
      <w:pPr>
        <w:rPr>
          <w:sz w:val="16"/>
        </w:rPr>
      </w:pPr>
      <w:r w:rsidRPr="00873E31">
        <w:rPr>
          <w:rStyle w:val="StyleUnderline"/>
          <w:highlight w:val="yellow"/>
        </w:rPr>
        <w:t>Pakistan</w:t>
      </w:r>
      <w:r w:rsidRPr="00D076EA">
        <w:rPr>
          <w:rStyle w:val="StyleUnderline"/>
        </w:rPr>
        <w:t xml:space="preserve">, which has a “special bilateral relationship” with Saudi Arabia obligating their military to defend Mecca and Medina and protect Saudi Arabia’s territorial integrity, </w:t>
      </w:r>
      <w:r w:rsidRPr="00873E31">
        <w:rPr>
          <w:rStyle w:val="StyleUnderline"/>
          <w:highlight w:val="yellow"/>
        </w:rPr>
        <w:t>would</w:t>
      </w:r>
      <w:r w:rsidRPr="00D076EA">
        <w:rPr>
          <w:rStyle w:val="StyleUnderline"/>
        </w:rPr>
        <w:t xml:space="preserve"> face the most </w:t>
      </w:r>
      <w:r w:rsidRPr="00D076EA">
        <w:rPr>
          <w:rStyle w:val="Emphasis"/>
        </w:rPr>
        <w:t xml:space="preserve">pressure to </w:t>
      </w:r>
      <w:r w:rsidRPr="00873E31">
        <w:rPr>
          <w:rStyle w:val="Emphasis"/>
          <w:highlight w:val="yellow"/>
        </w:rPr>
        <w:t>intervene militarily</w:t>
      </w:r>
      <w:r w:rsidRPr="00D076EA">
        <w:rPr>
          <w:sz w:val="16"/>
        </w:rPr>
        <w:t xml:space="preserve"> </w:t>
      </w:r>
      <w:r w:rsidRPr="00D076EA">
        <w:rPr>
          <w:rStyle w:val="StyleUnderline"/>
        </w:rPr>
        <w:t>on behalf of the Saud government should turmoil intensify.</w:t>
      </w:r>
      <w:r w:rsidRPr="00D076EA">
        <w:rPr>
          <w:sz w:val="16"/>
        </w:rPr>
        <w:t xml:space="preserve"> The two nations have a long history of military and security cooperation, and </w:t>
      </w:r>
      <w:r w:rsidRPr="00D076EA">
        <w:rPr>
          <w:rStyle w:val="StyleUnderline"/>
        </w:rPr>
        <w:t>there is little doubt that Pakistan would act to protect the Al Saud rulers</w:t>
      </w:r>
      <w:r w:rsidRPr="00D076EA">
        <w:rPr>
          <w:sz w:val="16"/>
        </w:rPr>
        <w:t>. In addition, the Egyptian military is present in the northern border areas of Saudi Arabia helping to augment Pakistani forces supporting SANG and the Saudi border guard.</w:t>
      </w:r>
    </w:p>
    <w:p w14:paraId="219A567D" w14:textId="77777777" w:rsidR="00626642" w:rsidRPr="00D076EA" w:rsidRDefault="00626642" w:rsidP="00626642">
      <w:pPr>
        <w:rPr>
          <w:sz w:val="16"/>
        </w:rPr>
      </w:pPr>
      <w:r w:rsidRPr="00D076EA">
        <w:rPr>
          <w:sz w:val="16"/>
        </w:rPr>
        <w:t>Iran and Oil</w:t>
      </w:r>
    </w:p>
    <w:p w14:paraId="38F4C696" w14:textId="77777777" w:rsidR="00626642" w:rsidRPr="00D076EA" w:rsidRDefault="00626642" w:rsidP="00626642">
      <w:pPr>
        <w:rPr>
          <w:sz w:val="16"/>
        </w:rPr>
      </w:pPr>
      <w:r w:rsidRPr="00873E31">
        <w:rPr>
          <w:rStyle w:val="StyleUnderline"/>
          <w:highlight w:val="yellow"/>
        </w:rPr>
        <w:t>The</w:t>
      </w:r>
      <w:r w:rsidRPr="00D076EA">
        <w:rPr>
          <w:rStyle w:val="StyleUnderline"/>
        </w:rPr>
        <w:t xml:space="preserve"> </w:t>
      </w:r>
      <w:r w:rsidRPr="00873E31">
        <w:rPr>
          <w:rStyle w:val="Emphasis"/>
          <w:highlight w:val="yellow"/>
        </w:rPr>
        <w:t>geopolitical tsunami</w:t>
      </w:r>
      <w:r w:rsidRPr="00D076EA">
        <w:rPr>
          <w:rStyle w:val="StyleUnderline"/>
        </w:rPr>
        <w:t xml:space="preserve"> </w:t>
      </w:r>
      <w:r w:rsidRPr="00873E31">
        <w:rPr>
          <w:rStyle w:val="StyleUnderline"/>
          <w:highlight w:val="yellow"/>
        </w:rPr>
        <w:t>that would result</w:t>
      </w:r>
      <w:r w:rsidRPr="00D076EA">
        <w:rPr>
          <w:rStyle w:val="StyleUnderline"/>
        </w:rPr>
        <w:t xml:space="preserve"> from Saudi Arabia’s collapse </w:t>
      </w:r>
      <w:r w:rsidRPr="00873E31">
        <w:rPr>
          <w:rStyle w:val="StyleUnderline"/>
          <w:highlight w:val="yellow"/>
        </w:rPr>
        <w:t>would have</w:t>
      </w:r>
      <w:r w:rsidRPr="00D076EA">
        <w:rPr>
          <w:rStyle w:val="StyleUnderline"/>
        </w:rPr>
        <w:t xml:space="preserve"> </w:t>
      </w:r>
      <w:r w:rsidRPr="00873E31">
        <w:rPr>
          <w:rStyle w:val="Emphasis"/>
          <w:highlight w:val="yellow"/>
        </w:rPr>
        <w:t>enormous consequences regarding Iranian influence</w:t>
      </w:r>
      <w:r w:rsidRPr="00D076EA">
        <w:rPr>
          <w:sz w:val="16"/>
        </w:rPr>
        <w:t xml:space="preserve"> </w:t>
      </w:r>
      <w:r w:rsidRPr="00D076EA">
        <w:rPr>
          <w:rStyle w:val="StyleUnderline"/>
        </w:rPr>
        <w:t>across the region</w:t>
      </w:r>
      <w:r w:rsidRPr="00D076EA">
        <w:rPr>
          <w:sz w:val="16"/>
        </w:rPr>
        <w:t xml:space="preserve">. From Iraq to Lebanon, and from Yemen to Syria, the struggle on the part of hardline Sunni Islamists to counter Shi’ism and </w:t>
      </w:r>
      <w:r w:rsidRPr="00D076EA">
        <w:rPr>
          <w:rStyle w:val="Emphasis"/>
        </w:rPr>
        <w:t>Iran’s reach would enter a new phase</w:t>
      </w:r>
      <w:r w:rsidRPr="00D076EA">
        <w:rPr>
          <w:rStyle w:val="StyleUnderline"/>
        </w:rPr>
        <w:t xml:space="preserve"> should Saudi Arabia cease to exist as a unified nation-state</w:t>
      </w:r>
      <w:r w:rsidRPr="00D076EA">
        <w:rPr>
          <w:sz w:val="16"/>
        </w:rPr>
        <w:t xml:space="preserve">. It is not entirely clear how Iran would react to state-collapse in Saudi Arabia, especially considering </w:t>
      </w:r>
      <w:r w:rsidRPr="00873E31">
        <w:rPr>
          <w:rStyle w:val="StyleUnderline"/>
          <w:highlight w:val="yellow"/>
        </w:rPr>
        <w:t>instability</w:t>
      </w:r>
      <w:r w:rsidRPr="00D076EA">
        <w:rPr>
          <w:rStyle w:val="StyleUnderline"/>
        </w:rPr>
        <w:t xml:space="preserve"> in the region </w:t>
      </w:r>
      <w:r w:rsidRPr="00873E31">
        <w:rPr>
          <w:rStyle w:val="StyleUnderline"/>
          <w:highlight w:val="yellow"/>
        </w:rPr>
        <w:t>would present a</w:t>
      </w:r>
      <w:r w:rsidRPr="00D076EA">
        <w:rPr>
          <w:rStyle w:val="StyleUnderline"/>
        </w:rPr>
        <w:t xml:space="preserve"> </w:t>
      </w:r>
      <w:r w:rsidRPr="00873E31">
        <w:rPr>
          <w:rStyle w:val="Emphasis"/>
          <w:highlight w:val="yellow"/>
        </w:rPr>
        <w:t>security risk to shipping</w:t>
      </w:r>
      <w:r w:rsidRPr="00D076EA">
        <w:rPr>
          <w:rStyle w:val="StyleUnderline"/>
        </w:rPr>
        <w:t xml:space="preserve"> and trade in the Persian Gulf</w:t>
      </w:r>
      <w:r w:rsidRPr="00D076EA">
        <w:rPr>
          <w:sz w:val="16"/>
        </w:rPr>
        <w:t xml:space="preserve">. Although </w:t>
      </w:r>
      <w:r w:rsidRPr="00D076EA">
        <w:rPr>
          <w:rStyle w:val="StyleUnderline"/>
        </w:rPr>
        <w:t>Iran</w:t>
      </w:r>
      <w:r w:rsidRPr="00D076EA">
        <w:rPr>
          <w:sz w:val="16"/>
        </w:rPr>
        <w:t xml:space="preserve"> would likely avoid direct involvement in a conflict in the Arabian Peninsula, it </w:t>
      </w:r>
      <w:r w:rsidRPr="00D076EA">
        <w:rPr>
          <w:rStyle w:val="StyleUnderline"/>
        </w:rPr>
        <w:t>would certainly attempt to capitalize on a regional power vacuum created by a diminished Saudi Arabia by consolidating its political and military influence in Yemen, Iraq, Syria, Eastern Saudi Arabia, and, if instability spreads, Shi’ite-majority Bahrain</w:t>
      </w:r>
      <w:r w:rsidRPr="00D076EA">
        <w:rPr>
          <w:sz w:val="16"/>
        </w:rPr>
        <w:t xml:space="preserve">. Diminished oil output by its regional rival would also increase demand for Iranian oil, boosting their economy. </w:t>
      </w:r>
      <w:r w:rsidRPr="00D076EA">
        <w:rPr>
          <w:rStyle w:val="StyleUnderline"/>
        </w:rPr>
        <w:t>There is also no clear Sunni successor state to check Iran’s regional influence</w:t>
      </w:r>
      <w:r w:rsidRPr="00D076EA">
        <w:rPr>
          <w:sz w:val="16"/>
        </w:rPr>
        <w:t>. Egypt’s economy is too weak, and Jordan is surrounded on all sides by instability.</w:t>
      </w:r>
    </w:p>
    <w:p w14:paraId="217345C8" w14:textId="77777777" w:rsidR="00626642" w:rsidRPr="00D076EA" w:rsidRDefault="00626642" w:rsidP="00626642">
      <w:pPr>
        <w:rPr>
          <w:sz w:val="16"/>
        </w:rPr>
      </w:pPr>
      <w:r w:rsidRPr="00D076EA">
        <w:rPr>
          <w:sz w:val="16"/>
        </w:rPr>
        <w:t xml:space="preserve">Finally, </w:t>
      </w:r>
      <w:r w:rsidRPr="00D076EA">
        <w:rPr>
          <w:rStyle w:val="StyleUnderline"/>
        </w:rPr>
        <w:t xml:space="preserve">Saudi Arabia as a failed state </w:t>
      </w:r>
      <w:r w:rsidRPr="00873E31">
        <w:rPr>
          <w:rStyle w:val="StyleUnderline"/>
          <w:highlight w:val="yellow"/>
        </w:rPr>
        <w:t>would</w:t>
      </w:r>
      <w:r w:rsidRPr="00D076EA">
        <w:rPr>
          <w:rStyle w:val="StyleUnderline"/>
        </w:rPr>
        <w:t xml:space="preserve"> </w:t>
      </w:r>
      <w:r w:rsidRPr="00873E31">
        <w:rPr>
          <w:rStyle w:val="Emphasis"/>
          <w:highlight w:val="yellow"/>
        </w:rPr>
        <w:t>send international markets into free fall</w:t>
      </w:r>
      <w:r w:rsidRPr="00D076EA">
        <w:rPr>
          <w:sz w:val="16"/>
        </w:rPr>
        <w:t xml:space="preserve">. </w:t>
      </w:r>
      <w:r w:rsidRPr="00D076EA">
        <w:rPr>
          <w:rStyle w:val="StyleUnderline"/>
        </w:rPr>
        <w:t xml:space="preserve">State collapse in Saudi Arabia </w:t>
      </w:r>
      <w:r w:rsidRPr="00873E31">
        <w:rPr>
          <w:rStyle w:val="StyleUnderline"/>
          <w:highlight w:val="yellow"/>
        </w:rPr>
        <w:t>would</w:t>
      </w:r>
      <w:r w:rsidRPr="00D076EA">
        <w:rPr>
          <w:rStyle w:val="StyleUnderline"/>
        </w:rPr>
        <w:t xml:space="preserve"> </w:t>
      </w:r>
      <w:r w:rsidRPr="00873E31">
        <w:rPr>
          <w:rStyle w:val="Emphasis"/>
          <w:highlight w:val="yellow"/>
        </w:rPr>
        <w:t>halt oil production</w:t>
      </w:r>
      <w:r w:rsidRPr="00D076EA">
        <w:rPr>
          <w:sz w:val="16"/>
        </w:rPr>
        <w:t xml:space="preserve">, significantly increasing the price of oil and </w:t>
      </w:r>
      <w:r w:rsidRPr="00D076EA">
        <w:rPr>
          <w:rStyle w:val="StyleUnderline"/>
        </w:rPr>
        <w:t>dramatically weakening global economies</w:t>
      </w:r>
      <w:r w:rsidRPr="00D076EA">
        <w:rPr>
          <w:sz w:val="16"/>
        </w:rPr>
        <w:t xml:space="preserve">. </w:t>
      </w:r>
      <w:r w:rsidRPr="00D076EA">
        <w:rPr>
          <w:rStyle w:val="StyleUnderline"/>
        </w:rPr>
        <w:t xml:space="preserve">Such an increase would </w:t>
      </w:r>
      <w:r w:rsidRPr="00873E31">
        <w:rPr>
          <w:rStyle w:val="StyleUnderline"/>
          <w:highlight w:val="yellow"/>
        </w:rPr>
        <w:t>spark a</w:t>
      </w:r>
      <w:r w:rsidRPr="00D076EA">
        <w:rPr>
          <w:rStyle w:val="StyleUnderline"/>
        </w:rPr>
        <w:t xml:space="preserve"> </w:t>
      </w:r>
      <w:r w:rsidRPr="00873E31">
        <w:rPr>
          <w:rStyle w:val="Emphasis"/>
          <w:highlight w:val="yellow"/>
        </w:rPr>
        <w:t>severe global economic crisis</w:t>
      </w:r>
      <w:r w:rsidRPr="00D076EA">
        <w:rPr>
          <w:sz w:val="16"/>
        </w:rPr>
        <w:t xml:space="preserve">. </w:t>
      </w:r>
      <w:r w:rsidRPr="00D076EA">
        <w:rPr>
          <w:rStyle w:val="StyleUnderline"/>
        </w:rPr>
        <w:t>The longer Saudi Arabia is destabilized, the more difficult it would be for the world to pull out of the crisis and recover</w:t>
      </w:r>
      <w:r w:rsidRPr="00D076EA">
        <w:rPr>
          <w:sz w:val="16"/>
        </w:rPr>
        <w:t xml:space="preserve">. </w:t>
      </w:r>
      <w:r w:rsidRPr="00D076EA">
        <w:rPr>
          <w:rStyle w:val="StyleUnderline"/>
        </w:rPr>
        <w:t xml:space="preserve">The </w:t>
      </w:r>
      <w:r w:rsidRPr="00873E31">
        <w:rPr>
          <w:rStyle w:val="StyleUnderline"/>
          <w:highlight w:val="yellow"/>
        </w:rPr>
        <w:t>socio-political ramifications</w:t>
      </w:r>
      <w:r w:rsidRPr="00D076EA">
        <w:rPr>
          <w:rStyle w:val="StyleUnderline"/>
        </w:rPr>
        <w:t xml:space="preserve"> of such an economic shock </w:t>
      </w:r>
      <w:r w:rsidRPr="00873E31">
        <w:rPr>
          <w:rStyle w:val="StyleUnderline"/>
          <w:highlight w:val="yellow"/>
        </w:rPr>
        <w:t>could be</w:t>
      </w:r>
      <w:r w:rsidRPr="00D076EA">
        <w:rPr>
          <w:rStyle w:val="StyleUnderline"/>
        </w:rPr>
        <w:t xml:space="preserve"> </w:t>
      </w:r>
      <w:r w:rsidRPr="00873E31">
        <w:rPr>
          <w:rStyle w:val="Emphasis"/>
          <w:highlight w:val="yellow"/>
        </w:rPr>
        <w:t>catastrophic</w:t>
      </w:r>
      <w:r w:rsidRPr="00D076EA">
        <w:rPr>
          <w:rStyle w:val="StyleUnderline"/>
        </w:rPr>
        <w:t xml:space="preserve"> </w:t>
      </w:r>
      <w:r w:rsidRPr="00873E31">
        <w:rPr>
          <w:rStyle w:val="StyleUnderline"/>
          <w:highlight w:val="yellow"/>
        </w:rPr>
        <w:t>and</w:t>
      </w:r>
      <w:r w:rsidRPr="00D076EA">
        <w:rPr>
          <w:sz w:val="16"/>
        </w:rPr>
        <w:t xml:space="preserve"> </w:t>
      </w:r>
      <w:r w:rsidRPr="00873E31">
        <w:rPr>
          <w:rStyle w:val="Emphasis"/>
          <w:highlight w:val="yellow"/>
        </w:rPr>
        <w:t>disastrous for</w:t>
      </w:r>
      <w:r w:rsidRPr="00D076EA">
        <w:rPr>
          <w:rStyle w:val="Emphasis"/>
        </w:rPr>
        <w:t xml:space="preserve"> both the region and </w:t>
      </w:r>
      <w:r w:rsidRPr="00873E31">
        <w:rPr>
          <w:rStyle w:val="Emphasis"/>
          <w:highlight w:val="yellow"/>
        </w:rPr>
        <w:t>the world</w:t>
      </w:r>
      <w:r w:rsidRPr="00D076EA">
        <w:rPr>
          <w:rStyle w:val="Emphasis"/>
        </w:rPr>
        <w:t>.</w:t>
      </w:r>
      <w:r w:rsidRPr="00D076EA">
        <w:rPr>
          <w:sz w:val="16"/>
        </w:rPr>
        <w:t xml:space="preserve"> </w:t>
      </w:r>
      <w:r w:rsidRPr="00D076EA">
        <w:rPr>
          <w:rStyle w:val="StyleUnderline"/>
        </w:rPr>
        <w:t xml:space="preserve">If the government faces large-scale demonstrations calling for social and political liberalization while facing tribal, familial, and religious elite abandonment, </w:t>
      </w:r>
      <w:r w:rsidRPr="00873E31">
        <w:rPr>
          <w:rStyle w:val="StyleUnderline"/>
          <w:highlight w:val="yellow"/>
        </w:rPr>
        <w:t>the result could be</w:t>
      </w:r>
      <w:r w:rsidRPr="00D076EA">
        <w:rPr>
          <w:rStyle w:val="StyleUnderline"/>
        </w:rPr>
        <w:t xml:space="preserve"> </w:t>
      </w:r>
      <w:r w:rsidRPr="00873E31">
        <w:rPr>
          <w:rStyle w:val="Emphasis"/>
          <w:highlight w:val="yellow"/>
        </w:rPr>
        <w:t>instability</w:t>
      </w:r>
      <w:r w:rsidRPr="00D076EA">
        <w:rPr>
          <w:rStyle w:val="StyleUnderline"/>
        </w:rPr>
        <w:t xml:space="preserve">, </w:t>
      </w:r>
      <w:r w:rsidRPr="00873E31">
        <w:rPr>
          <w:rStyle w:val="Emphasis"/>
          <w:highlight w:val="yellow"/>
        </w:rPr>
        <w:t>civil war</w:t>
      </w:r>
      <w:r w:rsidRPr="00D076EA">
        <w:rPr>
          <w:rStyle w:val="StyleUnderline"/>
        </w:rPr>
        <w:t xml:space="preserve">, </w:t>
      </w:r>
      <w:r w:rsidRPr="00873E31">
        <w:rPr>
          <w:rStyle w:val="StyleUnderline"/>
          <w:highlight w:val="yellow"/>
        </w:rPr>
        <w:t>and</w:t>
      </w:r>
      <w:r w:rsidRPr="00D076EA">
        <w:rPr>
          <w:rStyle w:val="StyleUnderline"/>
        </w:rPr>
        <w:t xml:space="preserve">/or </w:t>
      </w:r>
      <w:r w:rsidRPr="00873E31">
        <w:rPr>
          <w:rStyle w:val="Emphasis"/>
          <w:highlight w:val="yellow"/>
        </w:rPr>
        <w:t>state collapse</w:t>
      </w:r>
      <w:r w:rsidRPr="00D076EA">
        <w:rPr>
          <w:sz w:val="16"/>
        </w:rPr>
        <w:t>.</w:t>
      </w:r>
    </w:p>
    <w:p w14:paraId="5E48C29A" w14:textId="3783F0BD" w:rsidR="00626642" w:rsidRDefault="00626642" w:rsidP="00626642">
      <w:pPr>
        <w:rPr>
          <w:rStyle w:val="StyleUnderline"/>
        </w:rPr>
      </w:pPr>
      <w:r w:rsidRPr="00D076EA">
        <w:rPr>
          <w:sz w:val="16"/>
        </w:rPr>
        <w:t xml:space="preserve">Again </w:t>
      </w:r>
      <w:r w:rsidRPr="00873E31">
        <w:rPr>
          <w:rStyle w:val="StyleUnderline"/>
          <w:highlight w:val="yellow"/>
        </w:rPr>
        <w:t>this result is</w:t>
      </w:r>
      <w:r w:rsidRPr="00D076EA">
        <w:rPr>
          <w:sz w:val="16"/>
        </w:rPr>
        <w:t xml:space="preserve"> </w:t>
      </w:r>
      <w:r w:rsidRPr="00873E31">
        <w:rPr>
          <w:rStyle w:val="Emphasis"/>
          <w:highlight w:val="yellow"/>
        </w:rPr>
        <w:t>far from inevitable</w:t>
      </w:r>
      <w:r w:rsidRPr="00D076EA">
        <w:rPr>
          <w:sz w:val="16"/>
        </w:rPr>
        <w:t xml:space="preserve">. </w:t>
      </w:r>
      <w:r w:rsidRPr="00873E31">
        <w:rPr>
          <w:rStyle w:val="StyleUnderline"/>
          <w:highlight w:val="yellow"/>
        </w:rPr>
        <w:t>The Saudis might be able to</w:t>
      </w:r>
      <w:r w:rsidRPr="00D076EA">
        <w:rPr>
          <w:rStyle w:val="StyleUnderline"/>
        </w:rPr>
        <w:t xml:space="preserve"> </w:t>
      </w:r>
      <w:r w:rsidRPr="00873E31">
        <w:rPr>
          <w:rStyle w:val="Emphasis"/>
          <w:highlight w:val="yellow"/>
        </w:rPr>
        <w:t>successfully implement</w:t>
      </w:r>
      <w:r w:rsidRPr="00D076EA">
        <w:rPr>
          <w:rStyle w:val="Emphasis"/>
        </w:rPr>
        <w:t xml:space="preserve"> the </w:t>
      </w:r>
      <w:r w:rsidRPr="00873E31">
        <w:rPr>
          <w:rStyle w:val="Emphasis"/>
          <w:highlight w:val="yellow"/>
        </w:rPr>
        <w:t>Vision 2030</w:t>
      </w:r>
      <w:r w:rsidRPr="00D076EA">
        <w:rPr>
          <w:rStyle w:val="Emphasis"/>
        </w:rPr>
        <w:t xml:space="preserve"> reforms</w:t>
      </w:r>
      <w:r w:rsidRPr="00D076EA">
        <w:rPr>
          <w:sz w:val="16"/>
        </w:rPr>
        <w:t xml:space="preserve"> </w:t>
      </w:r>
      <w:r w:rsidRPr="00D076EA">
        <w:rPr>
          <w:rStyle w:val="StyleUnderline"/>
        </w:rPr>
        <w:t>while ensuring elite and citizen support</w:t>
      </w:r>
      <w:r w:rsidRPr="00D076EA">
        <w:rPr>
          <w:sz w:val="16"/>
        </w:rPr>
        <w:t xml:space="preserve">. </w:t>
      </w:r>
      <w:r w:rsidRPr="00873E31">
        <w:rPr>
          <w:rStyle w:val="StyleUnderline"/>
          <w:highlight w:val="yellow"/>
        </w:rPr>
        <w:t>The country must</w:t>
      </w:r>
      <w:r w:rsidRPr="00D076EA">
        <w:rPr>
          <w:rStyle w:val="StyleUnderline"/>
        </w:rPr>
        <w:t xml:space="preserve"> also </w:t>
      </w:r>
      <w:r w:rsidRPr="00873E31">
        <w:rPr>
          <w:rStyle w:val="StyleUnderline"/>
          <w:highlight w:val="yellow"/>
        </w:rPr>
        <w:t>be open to course corrections</w:t>
      </w:r>
      <w:r w:rsidRPr="00D076EA">
        <w:rPr>
          <w:rStyle w:val="StyleUnderline"/>
        </w:rPr>
        <w:t xml:space="preserve"> in the event of economic turmoil or elite resentment </w:t>
      </w:r>
      <w:r w:rsidRPr="00873E31">
        <w:rPr>
          <w:rStyle w:val="Emphasis"/>
          <w:highlight w:val="yellow"/>
        </w:rPr>
        <w:t>in order to prevent instability</w:t>
      </w:r>
      <w:r w:rsidRPr="00873E31">
        <w:rPr>
          <w:rStyle w:val="StyleUnderline"/>
          <w:highlight w:val="yellow"/>
        </w:rPr>
        <w:t>.</w:t>
      </w:r>
    </w:p>
    <w:p w14:paraId="5BB74785" w14:textId="5B8DC088" w:rsidR="00626642" w:rsidRDefault="00626642" w:rsidP="007902E4">
      <w:pPr>
        <w:pStyle w:val="Heading3"/>
      </w:pPr>
      <w:r w:rsidRPr="007902E4">
        <w:t>More Vision 2030 impacts</w:t>
      </w:r>
    </w:p>
    <w:p w14:paraId="31352C2F" w14:textId="77777777" w:rsidR="007902E4" w:rsidRDefault="007902E4" w:rsidP="007902E4">
      <w:pPr>
        <w:pStyle w:val="Heading4"/>
        <w:rPr>
          <w:u w:val="single"/>
        </w:rPr>
      </w:pPr>
      <w:r>
        <w:t xml:space="preserve">Vision 2030 failure causes </w:t>
      </w:r>
      <w:r>
        <w:rPr>
          <w:u w:val="single"/>
        </w:rPr>
        <w:t>Saudi lash out</w:t>
      </w:r>
      <w:r>
        <w:t xml:space="preserve"> and attacks against </w:t>
      </w:r>
      <w:r>
        <w:rPr>
          <w:u w:val="single"/>
        </w:rPr>
        <w:t>Iraq</w:t>
      </w:r>
      <w:r>
        <w:t xml:space="preserve">, </w:t>
      </w:r>
      <w:r>
        <w:rPr>
          <w:u w:val="single"/>
        </w:rPr>
        <w:t>Yemen</w:t>
      </w:r>
      <w:r>
        <w:t xml:space="preserve">, and </w:t>
      </w:r>
      <w:r>
        <w:rPr>
          <w:u w:val="single"/>
        </w:rPr>
        <w:t>Qatar</w:t>
      </w:r>
    </w:p>
    <w:p w14:paraId="5FECDEBD" w14:textId="77777777" w:rsidR="007902E4" w:rsidRPr="00A75365" w:rsidRDefault="007902E4" w:rsidP="007902E4">
      <w:pPr>
        <w:rPr>
          <w:rStyle w:val="Style13ptBold"/>
          <w:b w:val="0"/>
          <w:bCs w:val="0"/>
          <w:sz w:val="22"/>
        </w:rPr>
      </w:pPr>
      <w:proofErr w:type="spellStart"/>
      <w:r>
        <w:rPr>
          <w:rStyle w:val="Style13ptBold"/>
        </w:rPr>
        <w:t>Riegg</w:t>
      </w:r>
      <w:proofErr w:type="spellEnd"/>
      <w:r>
        <w:rPr>
          <w:rStyle w:val="Style13ptBold"/>
        </w:rPr>
        <w:t xml:space="preserve"> ’17</w:t>
      </w:r>
      <w:r>
        <w:t xml:space="preserve"> (Ryan </w:t>
      </w:r>
      <w:proofErr w:type="spellStart"/>
      <w:r>
        <w:t>Riegg</w:t>
      </w:r>
      <w:proofErr w:type="spellEnd"/>
      <w:r>
        <w:t xml:space="preserve"> – JD specializing in finance @ UCLA, author of multiple law journal articles on Islamic law, “WHAT IS SAUDI ARABIA GOING TO DO WITH ITS ARMS BUILDUP?” 17 March 2017, http://www.newsweek.com/what-saudi-arabia-going-do-its-arms-buildup-569277?rx=us)</w:t>
      </w:r>
    </w:p>
    <w:p w14:paraId="1D29E66F" w14:textId="77777777" w:rsidR="007902E4" w:rsidRPr="00A75365" w:rsidRDefault="007902E4" w:rsidP="007902E4">
      <w:pPr>
        <w:rPr>
          <w:sz w:val="16"/>
        </w:rPr>
      </w:pPr>
      <w:r w:rsidRPr="00A75365">
        <w:rPr>
          <w:sz w:val="16"/>
        </w:rPr>
        <w:t xml:space="preserve">The result is that, despite its many reform efforts over the years, </w:t>
      </w:r>
      <w:r w:rsidRPr="004A1D7D">
        <w:rPr>
          <w:rStyle w:val="StyleUnderline"/>
        </w:rPr>
        <w:t xml:space="preserve">nearly </w:t>
      </w:r>
      <w:r w:rsidRPr="004A1D7D">
        <w:rPr>
          <w:rStyle w:val="Emphasis"/>
        </w:rPr>
        <w:t>90 percent</w:t>
      </w:r>
      <w:r w:rsidRPr="004A1D7D">
        <w:rPr>
          <w:rStyle w:val="StyleUnderline"/>
        </w:rPr>
        <w:t xml:space="preserve"> of Saudi’s export economy </w:t>
      </w:r>
      <w:r w:rsidRPr="004A1D7D">
        <w:rPr>
          <w:rStyle w:val="Emphasis"/>
        </w:rPr>
        <w:t>remains based on oil</w:t>
      </w:r>
      <w:r w:rsidRPr="00A75365">
        <w:rPr>
          <w:sz w:val="16"/>
        </w:rPr>
        <w:t xml:space="preserve">. Thus, as discussed in “Why the Saudis May Be Preparing for a Real War,” </w:t>
      </w:r>
      <w:r w:rsidRPr="004A1D7D">
        <w:rPr>
          <w:rStyle w:val="StyleUnderline"/>
        </w:rPr>
        <w:t xml:space="preserve">due to Saudi Arabia’s increasing consumption of energy, as well as a steady decline in the relative importance of oil in the world economy, it is </w:t>
      </w:r>
      <w:r w:rsidRPr="00B70313">
        <w:rPr>
          <w:rStyle w:val="Emphasis"/>
        </w:rPr>
        <w:t>unlikely</w:t>
      </w:r>
      <w:r w:rsidRPr="004A1D7D">
        <w:rPr>
          <w:rStyle w:val="StyleUnderline"/>
        </w:rPr>
        <w:t xml:space="preserve"> that the economy will experience sustained growth in the near term</w:t>
      </w:r>
      <w:r w:rsidRPr="00A75365">
        <w:rPr>
          <w:sz w:val="16"/>
        </w:rPr>
        <w:t>.</w:t>
      </w:r>
    </w:p>
    <w:p w14:paraId="6B79E7C5" w14:textId="77777777" w:rsidR="007902E4" w:rsidRPr="00A75365" w:rsidRDefault="007902E4" w:rsidP="007902E4">
      <w:pPr>
        <w:rPr>
          <w:sz w:val="16"/>
        </w:rPr>
      </w:pPr>
      <w:r w:rsidRPr="00B70313">
        <w:rPr>
          <w:rStyle w:val="StyleUnderline"/>
        </w:rPr>
        <w:t>Consequently, hawks within Saudi Arabia’s political establishment may have decided to grow their economy</w:t>
      </w:r>
      <w:r w:rsidRPr="00A75365">
        <w:rPr>
          <w:sz w:val="16"/>
        </w:rPr>
        <w:t xml:space="preserve"> </w:t>
      </w:r>
      <w:r w:rsidRPr="00B70313">
        <w:rPr>
          <w:rStyle w:val="Emphasis"/>
        </w:rPr>
        <w:t>not internally but externally</w:t>
      </w:r>
      <w:r w:rsidRPr="00A75365">
        <w:rPr>
          <w:sz w:val="16"/>
        </w:rPr>
        <w:t xml:space="preserve">, </w:t>
      </w:r>
      <w:r w:rsidRPr="00B70313">
        <w:rPr>
          <w:rStyle w:val="StyleUnderline"/>
        </w:rPr>
        <w:t>through</w:t>
      </w:r>
      <w:r w:rsidRPr="00A75365">
        <w:rPr>
          <w:sz w:val="16"/>
        </w:rPr>
        <w:t xml:space="preserve"> </w:t>
      </w:r>
      <w:r w:rsidRPr="00B70313">
        <w:rPr>
          <w:rStyle w:val="Emphasis"/>
        </w:rPr>
        <w:t>conquest</w:t>
      </w:r>
      <w:r w:rsidRPr="00A75365">
        <w:rPr>
          <w:sz w:val="16"/>
        </w:rPr>
        <w:t xml:space="preserve"> </w:t>
      </w:r>
      <w:r w:rsidRPr="00B70313">
        <w:rPr>
          <w:rStyle w:val="StyleUnderline"/>
        </w:rPr>
        <w:t>and</w:t>
      </w:r>
      <w:r w:rsidRPr="00A75365">
        <w:rPr>
          <w:sz w:val="16"/>
        </w:rPr>
        <w:t xml:space="preserve"> </w:t>
      </w:r>
      <w:r w:rsidRPr="00B70313">
        <w:rPr>
          <w:rStyle w:val="Emphasis"/>
        </w:rPr>
        <w:t>violent expansion</w:t>
      </w:r>
      <w:r w:rsidRPr="00A75365">
        <w:rPr>
          <w:sz w:val="16"/>
        </w:rPr>
        <w:t>. Accordingly, Saudi Arabia has dedicated 13 percent of its gross domestic product to its military for six years and has become the largest per capita purchaser of weapons in the world.</w:t>
      </w:r>
    </w:p>
    <w:p w14:paraId="3EBD5A4A" w14:textId="77777777" w:rsidR="007902E4" w:rsidRPr="00A75365" w:rsidRDefault="007902E4" w:rsidP="007902E4">
      <w:pPr>
        <w:rPr>
          <w:sz w:val="16"/>
        </w:rPr>
      </w:pPr>
      <w:r w:rsidRPr="00A75365">
        <w:rPr>
          <w:sz w:val="16"/>
        </w:rPr>
        <w:t>Countries Facing the Largest Risks from Saudi Military Expansion</w:t>
      </w:r>
    </w:p>
    <w:p w14:paraId="013DAE1D" w14:textId="77777777" w:rsidR="007902E4" w:rsidRPr="00A75365" w:rsidRDefault="007902E4" w:rsidP="007902E4">
      <w:pPr>
        <w:rPr>
          <w:sz w:val="16"/>
        </w:rPr>
      </w:pPr>
      <w:r w:rsidRPr="00A75365">
        <w:rPr>
          <w:rStyle w:val="StyleUnderline"/>
        </w:rPr>
        <w:t>At first glance, despite Saudi Arabia’s military buildup over the past six years, the threat of the Saudis directly attacking one of theirs neighbors may seem most unlikely</w:t>
      </w:r>
      <w:r w:rsidRPr="00A75365">
        <w:rPr>
          <w:sz w:val="16"/>
        </w:rPr>
        <w:t xml:space="preserve">. </w:t>
      </w:r>
      <w:r w:rsidRPr="00A75365">
        <w:rPr>
          <w:rStyle w:val="StyleUnderline"/>
        </w:rPr>
        <w:t>The U.S. maintains a substantial naval presence in the Bab el-Mandeb Strait, supplemented by U.S.</w:t>
      </w:r>
      <w:r w:rsidRPr="00A75365">
        <w:rPr>
          <w:sz w:val="16"/>
        </w:rPr>
        <w:t xml:space="preserve"> (and Japanese) </w:t>
      </w:r>
      <w:r w:rsidRPr="00A75365">
        <w:rPr>
          <w:rStyle w:val="StyleUnderline"/>
        </w:rPr>
        <w:t>military bases in Bahrain, etc. Ostensibly, if Saudi Arabia invaded a neighbor, the U.S. military would insist that the kingdom desist</w:t>
      </w:r>
      <w:r w:rsidRPr="00A75365">
        <w:rPr>
          <w:sz w:val="16"/>
        </w:rPr>
        <w:t>.</w:t>
      </w:r>
    </w:p>
    <w:p w14:paraId="364D5139" w14:textId="77777777" w:rsidR="007902E4" w:rsidRPr="00A75365" w:rsidRDefault="007902E4" w:rsidP="007902E4">
      <w:pPr>
        <w:rPr>
          <w:sz w:val="16"/>
        </w:rPr>
      </w:pPr>
      <w:r w:rsidRPr="00A75365">
        <w:rPr>
          <w:rStyle w:val="Emphasis"/>
        </w:rPr>
        <w:t>However</w:t>
      </w:r>
      <w:r w:rsidRPr="00A75365">
        <w:rPr>
          <w:sz w:val="16"/>
        </w:rPr>
        <w:t xml:space="preserve">, </w:t>
      </w:r>
      <w:r w:rsidRPr="00A75365">
        <w:rPr>
          <w:rStyle w:val="StyleUnderline"/>
        </w:rPr>
        <w:t xml:space="preserve">if the economic situation in the kingdom </w:t>
      </w:r>
      <w:r w:rsidRPr="00A75365">
        <w:rPr>
          <w:rStyle w:val="Emphasis"/>
        </w:rPr>
        <w:t>gets bad enough</w:t>
      </w:r>
      <w:r w:rsidRPr="00A75365">
        <w:rPr>
          <w:sz w:val="16"/>
        </w:rPr>
        <w:t xml:space="preserve">, </w:t>
      </w:r>
      <w:r w:rsidRPr="00A75365">
        <w:rPr>
          <w:rStyle w:val="StyleUnderline"/>
        </w:rPr>
        <w:t xml:space="preserve">hawks within the Saudi establishment may be able to </w:t>
      </w:r>
      <w:r w:rsidRPr="00A75365">
        <w:rPr>
          <w:rStyle w:val="Emphasis"/>
        </w:rPr>
        <w:t>convince their more moderate counterparts</w:t>
      </w:r>
      <w:r w:rsidRPr="00A75365">
        <w:rPr>
          <w:sz w:val="16"/>
        </w:rPr>
        <w:t xml:space="preserve"> </w:t>
      </w:r>
      <w:r w:rsidRPr="00A75365">
        <w:rPr>
          <w:rStyle w:val="StyleUnderline"/>
        </w:rPr>
        <w:t xml:space="preserve">to attack one of the kingdom’s neighbors to </w:t>
      </w:r>
      <w:r w:rsidRPr="00A75365">
        <w:rPr>
          <w:rStyle w:val="Emphasis"/>
        </w:rPr>
        <w:t>stave off domestic discontent</w:t>
      </w:r>
      <w:r w:rsidRPr="00A75365">
        <w:rPr>
          <w:sz w:val="16"/>
        </w:rPr>
        <w:t xml:space="preserve">, </w:t>
      </w:r>
      <w:r w:rsidRPr="00A75365">
        <w:rPr>
          <w:rStyle w:val="StyleUnderline"/>
        </w:rPr>
        <w:t>especially if they can promote the idea across government that the U.S. would be unlikely to retaliate against the kingdom</w:t>
      </w:r>
      <w:r w:rsidRPr="00A75365">
        <w:rPr>
          <w:sz w:val="16"/>
        </w:rPr>
        <w:t>.</w:t>
      </w:r>
    </w:p>
    <w:p w14:paraId="4F31C482" w14:textId="77777777" w:rsidR="007902E4" w:rsidRPr="00A75365" w:rsidRDefault="007902E4" w:rsidP="007902E4">
      <w:pPr>
        <w:rPr>
          <w:sz w:val="16"/>
        </w:rPr>
      </w:pPr>
      <w:r w:rsidRPr="00A75365">
        <w:rPr>
          <w:sz w:val="16"/>
        </w:rPr>
        <w:t xml:space="preserve">As discussed in “Why the Saudis May be Preparing for War,” </w:t>
      </w:r>
      <w:r w:rsidRPr="00A75365">
        <w:rPr>
          <w:rStyle w:val="StyleUnderline"/>
        </w:rPr>
        <w:t>it is likely that the kingdom’s economic decline will continue</w:t>
      </w:r>
      <w:r w:rsidRPr="00A75365">
        <w:rPr>
          <w:sz w:val="16"/>
        </w:rPr>
        <w:t xml:space="preserve">. </w:t>
      </w:r>
      <w:r w:rsidRPr="00A75365">
        <w:rPr>
          <w:rStyle w:val="Emphasis"/>
        </w:rPr>
        <w:t>Especially</w:t>
      </w:r>
      <w:r w:rsidRPr="00A75365">
        <w:rPr>
          <w:sz w:val="16"/>
        </w:rPr>
        <w:t xml:space="preserve"> </w:t>
      </w:r>
      <w:r w:rsidRPr="00A75365">
        <w:rPr>
          <w:rStyle w:val="StyleUnderline"/>
        </w:rPr>
        <w:t>if its</w:t>
      </w:r>
      <w:r w:rsidRPr="00A75365">
        <w:rPr>
          <w:sz w:val="16"/>
        </w:rPr>
        <w:t xml:space="preserve"> </w:t>
      </w:r>
      <w:r w:rsidRPr="00A75365">
        <w:rPr>
          <w:rStyle w:val="Emphasis"/>
        </w:rPr>
        <w:t>IPO of Aramco</w:t>
      </w:r>
      <w:r w:rsidRPr="00A75365">
        <w:rPr>
          <w:sz w:val="16"/>
        </w:rPr>
        <w:t xml:space="preserve">, </w:t>
      </w:r>
      <w:r w:rsidRPr="00A75365">
        <w:rPr>
          <w:rStyle w:val="Emphasis"/>
        </w:rPr>
        <w:t>Vision 2030 reforms</w:t>
      </w:r>
      <w:r w:rsidRPr="00A75365">
        <w:rPr>
          <w:sz w:val="16"/>
        </w:rPr>
        <w:t xml:space="preserve"> </w:t>
      </w:r>
      <w:r w:rsidRPr="00A75365">
        <w:rPr>
          <w:rStyle w:val="StyleUnderline"/>
        </w:rPr>
        <w:t>and</w:t>
      </w:r>
      <w:r w:rsidRPr="00A75365">
        <w:rPr>
          <w:sz w:val="16"/>
        </w:rPr>
        <w:t xml:space="preserve"> </w:t>
      </w:r>
      <w:r w:rsidRPr="00A75365">
        <w:rPr>
          <w:rStyle w:val="Emphasis"/>
        </w:rPr>
        <w:t>OPEC production cuts</w:t>
      </w:r>
      <w:r w:rsidRPr="00A75365">
        <w:rPr>
          <w:sz w:val="16"/>
        </w:rPr>
        <w:t xml:space="preserve"> </w:t>
      </w:r>
      <w:r w:rsidRPr="00A75365">
        <w:rPr>
          <w:rStyle w:val="Emphasis"/>
        </w:rPr>
        <w:t>fail to live up to expectations</w:t>
      </w:r>
      <w:r w:rsidRPr="00A75365">
        <w:rPr>
          <w:sz w:val="16"/>
        </w:rPr>
        <w:t xml:space="preserve">. </w:t>
      </w:r>
      <w:r w:rsidRPr="00A75365">
        <w:rPr>
          <w:rStyle w:val="StyleUnderline"/>
        </w:rPr>
        <w:t>Thus, the probability of Saudi Arabia attacking a neighbor largely depends on</w:t>
      </w:r>
      <w:r w:rsidRPr="00A75365">
        <w:rPr>
          <w:sz w:val="16"/>
        </w:rPr>
        <w:t xml:space="preserve"> four </w:t>
      </w:r>
      <w:r w:rsidRPr="00A75365">
        <w:rPr>
          <w:rStyle w:val="StyleUnderline"/>
        </w:rPr>
        <w:t>beliefs about the U.S. within the Saudi establishment</w:t>
      </w:r>
      <w:r w:rsidRPr="00A75365">
        <w:rPr>
          <w:sz w:val="16"/>
        </w:rPr>
        <w:t>:</w:t>
      </w:r>
    </w:p>
    <w:p w14:paraId="434C9B80" w14:textId="77777777" w:rsidR="007902E4" w:rsidRPr="00A75365" w:rsidRDefault="007902E4" w:rsidP="007902E4">
      <w:pPr>
        <w:rPr>
          <w:sz w:val="16"/>
        </w:rPr>
      </w:pPr>
      <w:r w:rsidRPr="00A75365">
        <w:rPr>
          <w:sz w:val="16"/>
        </w:rPr>
        <w:t>That the American people are too exhausted by 15 years of near-endless involvement in Iraq and Afghanistan to engage in another war in a country (Saudi Arabia) filled with adherents to the same form of Islam that inspired the Islamic State militant group (ISIS).</w:t>
      </w:r>
    </w:p>
    <w:p w14:paraId="6CF64308" w14:textId="77777777" w:rsidR="007902E4" w:rsidRPr="00A75365" w:rsidRDefault="007902E4" w:rsidP="007902E4">
      <w:pPr>
        <w:rPr>
          <w:sz w:val="16"/>
        </w:rPr>
      </w:pPr>
      <w:r w:rsidRPr="00A75365">
        <w:rPr>
          <w:sz w:val="16"/>
        </w:rPr>
        <w:t>That the U.S. military is too dispersed around the world and/or involved with containing Russia to engage in another war in the Middle East, making it especially unlikely that the U.S. would be willing to prosecute a successful war against Saudi Arabia since doing so would likely affect the Muslim holy sites of Mecca and Medina. Should the U.S. go to war with Saudi Arabia, the entire Muslim world might react violently in the event U.S. soldiers enter the Hijaz region, which would significantly bind the U.S. in terms of strategy and is not something the U.S. military leadership would wish to manage after four years of historically high tensions with Russia.</w:t>
      </w:r>
    </w:p>
    <w:p w14:paraId="3E767953" w14:textId="77777777" w:rsidR="007902E4" w:rsidRPr="00A75365" w:rsidRDefault="007902E4" w:rsidP="007902E4">
      <w:pPr>
        <w:rPr>
          <w:sz w:val="16"/>
        </w:rPr>
      </w:pPr>
      <w:r w:rsidRPr="00A75365">
        <w:rPr>
          <w:sz w:val="16"/>
        </w:rPr>
        <w:t xml:space="preserve">That the U.S. political elite lack backbone. For the past several years, the Saudis have funneled guns and weapons to ISIS and bombed the near-defenseless country of Yemen with impunity. Therefore, the Saudis may believe that they can do whatever they want and the U.S. will not react, especially given Barack Obama’s failure to enforce his "red line" in Syria and speeches by Donald Trump indicating an isolationist worldview that would keep the U.S. out of the Middle East. </w:t>
      </w:r>
    </w:p>
    <w:p w14:paraId="621942E3" w14:textId="77777777" w:rsidR="007902E4" w:rsidRPr="00A75365" w:rsidRDefault="007902E4" w:rsidP="007902E4">
      <w:pPr>
        <w:rPr>
          <w:sz w:val="16"/>
        </w:rPr>
      </w:pPr>
      <w:r w:rsidRPr="00A75365">
        <w:rPr>
          <w:sz w:val="16"/>
        </w:rPr>
        <w:t xml:space="preserve">That the U.S. is becoming a net energy exporter. </w:t>
      </w:r>
      <w:r w:rsidRPr="00A75365">
        <w:rPr>
          <w:rStyle w:val="StyleUnderline"/>
        </w:rPr>
        <w:t>Any event that raises oil and gas prices is partially in America’s interest. If Saudi Arabia starts a war in the Middle East by invading a neighbor</w:t>
      </w:r>
      <w:r w:rsidRPr="00A75365">
        <w:rPr>
          <w:sz w:val="16"/>
        </w:rPr>
        <w:t xml:space="preserve"> (Yemen, Qatar, Iraq, etc.), </w:t>
      </w:r>
      <w:r w:rsidRPr="00A75365">
        <w:rPr>
          <w:rStyle w:val="StyleUnderline"/>
        </w:rPr>
        <w:t>the biggest loser outside of the region will be Europe, which will have a significant quantity of its energy supply cut off</w:t>
      </w:r>
      <w:r w:rsidRPr="00A75365">
        <w:rPr>
          <w:sz w:val="16"/>
        </w:rPr>
        <w:t>.</w:t>
      </w:r>
    </w:p>
    <w:p w14:paraId="7E27E138" w14:textId="77777777" w:rsidR="007902E4" w:rsidRPr="00A75365" w:rsidRDefault="007902E4" w:rsidP="007902E4">
      <w:pPr>
        <w:rPr>
          <w:sz w:val="16"/>
        </w:rPr>
      </w:pPr>
      <w:r w:rsidRPr="00A75365">
        <w:rPr>
          <w:sz w:val="16"/>
        </w:rPr>
        <w:t xml:space="preserve">And, unless Europe wishes to increase its already substantial dependence on Russian oil and gas, it will have few options but to import more energy from the U.S. </w:t>
      </w:r>
      <w:r w:rsidRPr="00A75365">
        <w:rPr>
          <w:rStyle w:val="StyleUnderline"/>
        </w:rPr>
        <w:t>Thus, it is not entirely within America’s interest to go to war with Saudi Arabia, regardless of the kingdom’s actions</w:t>
      </w:r>
      <w:r w:rsidRPr="00A75365">
        <w:rPr>
          <w:sz w:val="16"/>
        </w:rPr>
        <w:t>.</w:t>
      </w:r>
    </w:p>
    <w:p w14:paraId="5AF80A9E" w14:textId="77777777" w:rsidR="007902E4" w:rsidRPr="00A75365" w:rsidRDefault="007902E4" w:rsidP="007902E4">
      <w:pPr>
        <w:rPr>
          <w:sz w:val="16"/>
        </w:rPr>
      </w:pPr>
      <w:r w:rsidRPr="00A75365">
        <w:rPr>
          <w:sz w:val="16"/>
        </w:rPr>
        <w:t xml:space="preserve">Even though the European Union is a </w:t>
      </w:r>
      <w:proofErr w:type="spellStart"/>
      <w:r w:rsidRPr="00A75365">
        <w:rPr>
          <w:sz w:val="16"/>
        </w:rPr>
        <w:t>historic ally</w:t>
      </w:r>
      <w:proofErr w:type="spellEnd"/>
      <w:r w:rsidRPr="00A75365">
        <w:rPr>
          <w:sz w:val="16"/>
        </w:rPr>
        <w:t xml:space="preserve"> of the U.S., it is not completely within America’s interest to protect European energy supplies coming from the Middle East. Especially since Trump has indicated a dissatisfaction with, as he has put, Europe not paying its "part of the bill" on its defense.</w:t>
      </w:r>
    </w:p>
    <w:p w14:paraId="78BC312D" w14:textId="77777777" w:rsidR="007902E4" w:rsidRDefault="007902E4" w:rsidP="007902E4">
      <w:pPr>
        <w:rPr>
          <w:rStyle w:val="StyleUnderline"/>
        </w:rPr>
      </w:pPr>
      <w:r w:rsidRPr="00A75365">
        <w:rPr>
          <w:sz w:val="16"/>
        </w:rPr>
        <w:t xml:space="preserve">It is unclear to what extent the Saudi military and political establishment holds these four beliefs. If the Saudis do not believe the U.S. will crack down on the kingdom for invading a neighbor, there may be little that would hold the kingdom back from doing so. The </w:t>
      </w:r>
      <w:r w:rsidRPr="00A75365">
        <w:rPr>
          <w:rStyle w:val="StyleUnderline"/>
        </w:rPr>
        <w:t xml:space="preserve">political, economic and religious history of the kingdom all </w:t>
      </w:r>
      <w:r w:rsidRPr="00A75365">
        <w:rPr>
          <w:rStyle w:val="Emphasis"/>
        </w:rPr>
        <w:t>push for external expansion</w:t>
      </w:r>
      <w:r w:rsidRPr="00A75365">
        <w:rPr>
          <w:rStyle w:val="StyleUnderline"/>
        </w:rPr>
        <w:t xml:space="preserve"> through </w:t>
      </w:r>
      <w:r w:rsidRPr="00A75365">
        <w:rPr>
          <w:rStyle w:val="Emphasis"/>
        </w:rPr>
        <w:t>conquest and war</w:t>
      </w:r>
      <w:r w:rsidRPr="00A75365">
        <w:rPr>
          <w:rStyle w:val="StyleUnderline"/>
        </w:rPr>
        <w:t xml:space="preserve"> over internal expansion through the production of goods and services.</w:t>
      </w:r>
    </w:p>
    <w:p w14:paraId="66B78D1F" w14:textId="77777777" w:rsidR="007902E4" w:rsidRPr="00A75365" w:rsidRDefault="007902E4" w:rsidP="007902E4">
      <w:pPr>
        <w:rPr>
          <w:sz w:val="16"/>
        </w:rPr>
      </w:pPr>
      <w:r w:rsidRPr="00A75365">
        <w:rPr>
          <w:sz w:val="16"/>
        </w:rPr>
        <w:t>Yemen is the likeliest target for invasion. The country has been bombarded by Saudi Arabia for two years now, and the Saudi propaganda machine has been mostly focused on Yemen’s Houthi rebels since the beginning of the Yemeni civil war.</w:t>
      </w:r>
    </w:p>
    <w:p w14:paraId="2AADCF2E" w14:textId="77777777" w:rsidR="007902E4" w:rsidRPr="00A75365" w:rsidRDefault="007902E4" w:rsidP="007902E4">
      <w:pPr>
        <w:rPr>
          <w:sz w:val="16"/>
        </w:rPr>
      </w:pPr>
      <w:r w:rsidRPr="00A75365">
        <w:rPr>
          <w:sz w:val="16"/>
        </w:rPr>
        <w:t>However, invading Yemen is unlikely to provide Saudi Arabia a significant economic boost, unless Saudi Arabia disrupts the Bab el-Mandeb Strait, which the U.S. Energy Information Administration refers to as one of the seven major energy choke points in the world (3.8 million barrels of oil head to the West pass through the strait each day, along with the equivalent of 0.5-1 million barrels of natural gas).</w:t>
      </w:r>
    </w:p>
    <w:p w14:paraId="68F1E748" w14:textId="77777777" w:rsidR="007902E4" w:rsidRDefault="007902E4" w:rsidP="007902E4">
      <w:pPr>
        <w:rPr>
          <w:rStyle w:val="StyleUnderline"/>
        </w:rPr>
      </w:pPr>
      <w:r w:rsidRPr="00A75365">
        <w:rPr>
          <w:rStyle w:val="StyleUnderline"/>
        </w:rPr>
        <w:t xml:space="preserve">Should Saudi Arabia succeed in </w:t>
      </w:r>
      <w:r w:rsidRPr="00A75365">
        <w:rPr>
          <w:rStyle w:val="Emphasis"/>
        </w:rPr>
        <w:t>creating chaos and confusion</w:t>
      </w:r>
      <w:r w:rsidRPr="00A75365">
        <w:rPr>
          <w:rStyle w:val="StyleUnderline"/>
        </w:rPr>
        <w:t xml:space="preserve"> in the strait through rocket attacks, its significantly expanded naval capabilities or by provoking the Houthis to attack ships in the strait, Europe will be by far the biggest loser, being deprived of </w:t>
      </w:r>
      <w:r w:rsidRPr="00A75365">
        <w:rPr>
          <w:rStyle w:val="Emphasis"/>
        </w:rPr>
        <w:t>over $150 billion worth oil and natural gas per year</w:t>
      </w:r>
      <w:r w:rsidRPr="00A75365">
        <w:rPr>
          <w:rStyle w:val="StyleUnderline"/>
        </w:rPr>
        <w:t>, making the Europeans more dependent on Russia, Norway, the U.S. and Saudi for their energy needs.</w:t>
      </w:r>
    </w:p>
    <w:p w14:paraId="2342B19D" w14:textId="77777777" w:rsidR="007902E4" w:rsidRPr="00A75365" w:rsidRDefault="007902E4" w:rsidP="007902E4">
      <w:pPr>
        <w:rPr>
          <w:sz w:val="16"/>
        </w:rPr>
      </w:pPr>
      <w:r w:rsidRPr="00A75365">
        <w:rPr>
          <w:rStyle w:val="StyleUnderline"/>
        </w:rPr>
        <w:t xml:space="preserve">If the strait is disrupted, oil and gas prices will spike and the Saudi economy will </w:t>
      </w:r>
      <w:r w:rsidRPr="00A75365">
        <w:rPr>
          <w:rStyle w:val="Emphasis"/>
        </w:rPr>
        <w:t>profit significantly</w:t>
      </w:r>
      <w:r w:rsidRPr="00A75365">
        <w:rPr>
          <w:sz w:val="16"/>
        </w:rPr>
        <w:t xml:space="preserve">, </w:t>
      </w:r>
      <w:r w:rsidRPr="00A75365">
        <w:rPr>
          <w:rStyle w:val="StyleUnderline"/>
        </w:rPr>
        <w:t>especially since the Saudis last year quietly started expanding their East-West pipeline</w:t>
      </w:r>
      <w:r w:rsidRPr="00A75365">
        <w:rPr>
          <w:sz w:val="16"/>
        </w:rPr>
        <w:t>. Thus, should the strait get cut off, the only practical method for nearly all of the Gulf states to export energy to the West will be across Saudi Arabia and/or through its newly expanded East-West pipeline.</w:t>
      </w:r>
    </w:p>
    <w:p w14:paraId="50A4A28F" w14:textId="77777777" w:rsidR="007902E4" w:rsidRPr="00A75365" w:rsidRDefault="007902E4" w:rsidP="007902E4">
      <w:pPr>
        <w:rPr>
          <w:sz w:val="16"/>
        </w:rPr>
      </w:pPr>
      <w:r w:rsidRPr="00A75365">
        <w:rPr>
          <w:sz w:val="16"/>
        </w:rPr>
        <w:t>Saudi Arabia often claims it is the Houthis who are threatening the strait, but the facts suggest otherwise. The Houthis have occupied multiple locations in the strait over the past two years that would have allowed them to significantly disrupt shipping, but the strait has largely remained open, mostly because shutting it down would severely affect the Houthis’ ally, Iran, which ships millions of barrels of oil and natural gas to Europe through the strait each month.</w:t>
      </w:r>
    </w:p>
    <w:p w14:paraId="56FD2F93" w14:textId="77777777" w:rsidR="007902E4" w:rsidRPr="00A75365" w:rsidRDefault="007902E4" w:rsidP="007902E4">
      <w:pPr>
        <w:rPr>
          <w:sz w:val="16"/>
        </w:rPr>
      </w:pPr>
      <w:r w:rsidRPr="00A75365">
        <w:rPr>
          <w:sz w:val="16"/>
        </w:rPr>
        <w:t>By comparison, Iranian and Pakistani vessels have been attacked by Saudi Arabia and/or its allies in Yemen on at least two occasions. Meanwhile, there is little to no evidence that the majority of attacks on non-Saudi coalition vessels during the past two years have been carried out by Houthis.</w:t>
      </w:r>
    </w:p>
    <w:p w14:paraId="4A16FC42" w14:textId="77777777" w:rsidR="007902E4" w:rsidRPr="00A75365" w:rsidRDefault="007902E4" w:rsidP="007902E4">
      <w:pPr>
        <w:rPr>
          <w:sz w:val="16"/>
        </w:rPr>
      </w:pPr>
      <w:r w:rsidRPr="00A75365">
        <w:rPr>
          <w:sz w:val="16"/>
        </w:rPr>
        <w:t xml:space="preserve">Beyond Yemen, </w:t>
      </w:r>
      <w:r w:rsidRPr="00A75365">
        <w:rPr>
          <w:rStyle w:val="StyleUnderline"/>
        </w:rPr>
        <w:t>Saudi Arabia could target southern and eastern portions of Iraq</w:t>
      </w:r>
      <w:r w:rsidRPr="00A75365">
        <w:rPr>
          <w:sz w:val="16"/>
        </w:rPr>
        <w:t xml:space="preserve"> (i.e., parts of Al Anbar and Al </w:t>
      </w:r>
      <w:proofErr w:type="spellStart"/>
      <w:r w:rsidRPr="00A75365">
        <w:rPr>
          <w:sz w:val="16"/>
        </w:rPr>
        <w:t>Muthana</w:t>
      </w:r>
      <w:proofErr w:type="spellEnd"/>
      <w:r w:rsidRPr="00A75365">
        <w:rPr>
          <w:sz w:val="16"/>
        </w:rPr>
        <w:t>), over which it maintained significant tribal influence before Iraq’s government shifted control to Shiite hands.</w:t>
      </w:r>
    </w:p>
    <w:p w14:paraId="6ED8525B" w14:textId="77777777" w:rsidR="007902E4" w:rsidRPr="00A75365" w:rsidRDefault="007902E4" w:rsidP="007902E4">
      <w:pPr>
        <w:rPr>
          <w:sz w:val="16"/>
        </w:rPr>
      </w:pPr>
      <w:r w:rsidRPr="00A75365">
        <w:rPr>
          <w:sz w:val="16"/>
        </w:rPr>
        <w:t>In terms of specific locations in Iraq, it is doubtful that Saudi Arabia would invade Iraq all the way to Iran’s border. Doing so would invite a direct war with Iran and would lead Saudi Arabia to having to absorb an even greater number of Shiites, which the Saudis would not want.</w:t>
      </w:r>
    </w:p>
    <w:p w14:paraId="7BDC59DA" w14:textId="77777777" w:rsidR="007902E4" w:rsidRPr="00A75365" w:rsidRDefault="007902E4" w:rsidP="007902E4">
      <w:pPr>
        <w:rPr>
          <w:sz w:val="16"/>
        </w:rPr>
      </w:pPr>
      <w:r w:rsidRPr="00A75365">
        <w:rPr>
          <w:rStyle w:val="StyleUnderline"/>
        </w:rPr>
        <w:t>Rather, in terms of costs and benefits, it is likelier that Saudi Arabia could instead attempt to disrupt the Iraq Strategic Pipeline through a few well-targeted bombs or “terrorist” operations that would raise the value of Saudi oil at relatively low cost to the Saudis</w:t>
      </w:r>
      <w:r w:rsidRPr="00A75365">
        <w:rPr>
          <w:sz w:val="16"/>
        </w:rPr>
        <w:t>.</w:t>
      </w:r>
    </w:p>
    <w:p w14:paraId="4F6FF682" w14:textId="77777777" w:rsidR="007902E4" w:rsidRPr="00A75365" w:rsidRDefault="007902E4" w:rsidP="007902E4">
      <w:pPr>
        <w:rPr>
          <w:sz w:val="16"/>
        </w:rPr>
      </w:pPr>
      <w:r w:rsidRPr="00A75365">
        <w:rPr>
          <w:sz w:val="16"/>
        </w:rPr>
        <w:t xml:space="preserve">Having a militant organization blow up pumping stations in Al </w:t>
      </w:r>
      <w:proofErr w:type="spellStart"/>
      <w:r w:rsidRPr="00A75365">
        <w:rPr>
          <w:sz w:val="16"/>
        </w:rPr>
        <w:t>Muthana</w:t>
      </w:r>
      <w:proofErr w:type="spellEnd"/>
      <w:r w:rsidRPr="00A75365">
        <w:rPr>
          <w:sz w:val="16"/>
        </w:rPr>
        <w:t xml:space="preserve"> or Al Anbar may seem far-fetched, but it would not be the first time such operations have been used in Iraq effectively. The Mosul-Haifa pipeline was blown up both by Arab gangs and the Jewish Irgun several times during the 1930s and the 1940s.</w:t>
      </w:r>
    </w:p>
    <w:p w14:paraId="1550ABE0" w14:textId="77777777" w:rsidR="007902E4" w:rsidRPr="00A75365" w:rsidRDefault="007902E4" w:rsidP="007902E4">
      <w:pPr>
        <w:rPr>
          <w:sz w:val="16"/>
        </w:rPr>
      </w:pPr>
      <w:r w:rsidRPr="00A75365">
        <w:rPr>
          <w:sz w:val="16"/>
        </w:rPr>
        <w:t>Moreover, hawks in Saudi Arabia have spent the past five years funding the militant organization Nusra Front, which, despite its claims of wanting to overthrow the Syrian regime, has spent more time taking over portions of Al Anbar in Iraq than trying to fight Assad. Meanwhile, guns funneled to ISIS from Saudi Arabia have led to significant oil supply disruptions in northern Iraq that, according to Forbes, have substantially benefited the Saudi regime.</w:t>
      </w:r>
    </w:p>
    <w:p w14:paraId="52DE7143" w14:textId="77777777" w:rsidR="007902E4" w:rsidRPr="00A75365" w:rsidRDefault="007902E4" w:rsidP="007902E4">
      <w:pPr>
        <w:rPr>
          <w:sz w:val="16"/>
        </w:rPr>
      </w:pPr>
      <w:r w:rsidRPr="00A75365">
        <w:rPr>
          <w:sz w:val="16"/>
        </w:rPr>
        <w:t xml:space="preserve">However, in the event that Saudi Arabia did invade Iraq, it would presumably take over portions of Al </w:t>
      </w:r>
      <w:proofErr w:type="spellStart"/>
      <w:r w:rsidRPr="00A75365">
        <w:rPr>
          <w:sz w:val="16"/>
        </w:rPr>
        <w:t>Muthana</w:t>
      </w:r>
      <w:proofErr w:type="spellEnd"/>
      <w:r w:rsidRPr="00A75365">
        <w:rPr>
          <w:sz w:val="16"/>
        </w:rPr>
        <w:t xml:space="preserve"> and Al Anbar, which are not predominantly Shiite, are sparsely populated and would provide Saudi Arabia two major benefits:</w:t>
      </w:r>
    </w:p>
    <w:p w14:paraId="3AABFCB8" w14:textId="77777777" w:rsidR="007902E4" w:rsidRPr="00A75365" w:rsidRDefault="007902E4" w:rsidP="007902E4">
      <w:pPr>
        <w:rPr>
          <w:sz w:val="16"/>
        </w:rPr>
      </w:pPr>
      <w:r w:rsidRPr="00A75365">
        <w:rPr>
          <w:sz w:val="16"/>
        </w:rPr>
        <w:t xml:space="preserve">Control over the oil fields in Abu </w:t>
      </w:r>
      <w:proofErr w:type="spellStart"/>
      <w:r w:rsidRPr="00A75365">
        <w:rPr>
          <w:sz w:val="16"/>
        </w:rPr>
        <w:t>Khaima</w:t>
      </w:r>
      <w:proofErr w:type="spellEnd"/>
      <w:r w:rsidRPr="00A75365">
        <w:rPr>
          <w:sz w:val="16"/>
        </w:rPr>
        <w:t xml:space="preserve">, </w:t>
      </w:r>
      <w:proofErr w:type="spellStart"/>
      <w:r w:rsidRPr="00A75365">
        <w:rPr>
          <w:sz w:val="16"/>
        </w:rPr>
        <w:t>Samawa</w:t>
      </w:r>
      <w:proofErr w:type="spellEnd"/>
      <w:r w:rsidRPr="00A75365">
        <w:rPr>
          <w:sz w:val="16"/>
        </w:rPr>
        <w:t>, Salman and Diwan.</w:t>
      </w:r>
    </w:p>
    <w:p w14:paraId="730AEF77" w14:textId="77777777" w:rsidR="007902E4" w:rsidRPr="00A75365" w:rsidRDefault="007902E4" w:rsidP="007902E4">
      <w:pPr>
        <w:rPr>
          <w:sz w:val="16"/>
        </w:rPr>
      </w:pPr>
      <w:r w:rsidRPr="00A75365">
        <w:rPr>
          <w:sz w:val="16"/>
        </w:rPr>
        <w:t>Permanent disruption/control of the Iraq Strategic Pipeline.</w:t>
      </w:r>
    </w:p>
    <w:p w14:paraId="05919328" w14:textId="77777777" w:rsidR="007902E4" w:rsidRPr="00A75365" w:rsidRDefault="007902E4" w:rsidP="007902E4">
      <w:pPr>
        <w:rPr>
          <w:sz w:val="16"/>
        </w:rPr>
      </w:pPr>
      <w:r w:rsidRPr="00A75365">
        <w:rPr>
          <w:rStyle w:val="StyleUnderline"/>
        </w:rPr>
        <w:t xml:space="preserve">Should Saudi Arabia disrupt both the Iraq Strategic Pipeline and the Bab el-Mandeb Strait, Saudi Arabia will have a </w:t>
      </w:r>
      <w:r w:rsidRPr="00A75365">
        <w:rPr>
          <w:rStyle w:val="Emphasis"/>
        </w:rPr>
        <w:t>near monopoly</w:t>
      </w:r>
      <w:r w:rsidRPr="00A75365">
        <w:rPr>
          <w:rStyle w:val="StyleUnderline"/>
        </w:rPr>
        <w:t xml:space="preserve"> on the transport of Arabian oil and gas to Europe</w:t>
      </w:r>
      <w:r w:rsidRPr="00A75365">
        <w:rPr>
          <w:sz w:val="16"/>
        </w:rPr>
        <w:t>. Most Arabian energy producers will be obliged to export energy either across Saudi Arabia or via far more limited and costly African and Iranian routes.</w:t>
      </w:r>
    </w:p>
    <w:p w14:paraId="3CC720CD" w14:textId="77777777" w:rsidR="007902E4" w:rsidRPr="00A75365" w:rsidRDefault="007902E4" w:rsidP="007902E4">
      <w:pPr>
        <w:rPr>
          <w:sz w:val="16"/>
        </w:rPr>
      </w:pPr>
      <w:r w:rsidRPr="00A75365">
        <w:rPr>
          <w:rStyle w:val="StyleUnderline"/>
        </w:rPr>
        <w:t xml:space="preserve">Beyond Iraq and Yemen, should the Saudi economic situation get bad enough, the country </w:t>
      </w:r>
      <w:r w:rsidRPr="00A75365">
        <w:rPr>
          <w:rStyle w:val="Emphasis"/>
        </w:rPr>
        <w:t>could also attack Qatar</w:t>
      </w:r>
      <w:r w:rsidRPr="00A75365">
        <w:rPr>
          <w:sz w:val="16"/>
        </w:rPr>
        <w:t>. Qatar holds three times as much natural gas as Saudi Arabia, and, more important, the demand for natural gas (which burns cleaner than oil) is quickly increasing in Europe, where natural gas imports increased by 17 percent in 2015.</w:t>
      </w:r>
    </w:p>
    <w:p w14:paraId="3E4225F3" w14:textId="77777777" w:rsidR="007902E4" w:rsidRPr="00A75365" w:rsidRDefault="007902E4" w:rsidP="007902E4">
      <w:pPr>
        <w:rPr>
          <w:sz w:val="16"/>
        </w:rPr>
      </w:pPr>
      <w:r w:rsidRPr="00A75365">
        <w:rPr>
          <w:sz w:val="16"/>
        </w:rPr>
        <w:t>While the least likely of the three scenarios, an attack on Qatar is still a possibility. The growth of natural gas from Qatar and Iran is the greatest threat to Saudi regional power today. Should Iranian relations with the West improve, should natural gas continue to displace oil and should Saudi Arabia’s economy continue its decline, then the Saudis might attack Qatar as a last resort to stop Qatari natural gas from undermining Saudi oil.</w:t>
      </w:r>
    </w:p>
    <w:p w14:paraId="0AB6AE14" w14:textId="77777777" w:rsidR="007902E4" w:rsidRPr="00A75365" w:rsidRDefault="007902E4" w:rsidP="007902E4">
      <w:pPr>
        <w:rPr>
          <w:u w:val="single"/>
        </w:rPr>
      </w:pPr>
      <w:r w:rsidRPr="00A75365">
        <w:rPr>
          <w:sz w:val="16"/>
        </w:rPr>
        <w:t xml:space="preserve">In the short term, deterring Saudi Arabia from using its weapons stockpiles against a neighbor largely depends on promoting the narrative that the West (or a coalition of Arab states) will move against the kingdom should it engage in military aggression. But, in the long term, </w:t>
      </w:r>
      <w:r w:rsidRPr="00A75365">
        <w:rPr>
          <w:rStyle w:val="StyleUnderline"/>
        </w:rPr>
        <w:t xml:space="preserve">the greatest deterrent to Saudi expansion may </w:t>
      </w:r>
      <w:r w:rsidRPr="00A75365">
        <w:rPr>
          <w:rStyle w:val="Emphasis"/>
        </w:rPr>
        <w:t>come from within the kingdom itself</w:t>
      </w:r>
      <w:r>
        <w:rPr>
          <w:rStyle w:val="StyleUnderline"/>
        </w:rPr>
        <w:t>.</w:t>
      </w:r>
    </w:p>
    <w:p w14:paraId="1D40DDBB" w14:textId="77777777" w:rsidR="007902E4" w:rsidRDefault="007902E4" w:rsidP="007902E4"/>
    <w:p w14:paraId="760E2980" w14:textId="77777777" w:rsidR="007902E4" w:rsidRPr="00AD591D" w:rsidRDefault="007902E4" w:rsidP="007902E4">
      <w:pPr>
        <w:pStyle w:val="Heading4"/>
      </w:pPr>
      <w:r>
        <w:t xml:space="preserve">Successful Vision 2030 is key to Saudi </w:t>
      </w:r>
      <w:r>
        <w:rPr>
          <w:u w:val="single"/>
        </w:rPr>
        <w:t>growth</w:t>
      </w:r>
      <w:r>
        <w:t xml:space="preserve"> and </w:t>
      </w:r>
      <w:r>
        <w:rPr>
          <w:u w:val="single"/>
        </w:rPr>
        <w:t>stability</w:t>
      </w:r>
      <w:r>
        <w:t>.</w:t>
      </w:r>
    </w:p>
    <w:p w14:paraId="185B1893" w14:textId="77777777" w:rsidR="007902E4" w:rsidRPr="00AD591D" w:rsidRDefault="007902E4" w:rsidP="007902E4">
      <w:proofErr w:type="spellStart"/>
      <w:r w:rsidRPr="00AD591D">
        <w:rPr>
          <w:rStyle w:val="Style13ptBold"/>
        </w:rPr>
        <w:t>Zhiqiang</w:t>
      </w:r>
      <w:proofErr w:type="spellEnd"/>
      <w:r w:rsidRPr="00AD591D">
        <w:rPr>
          <w:rStyle w:val="Style13ptBold"/>
        </w:rPr>
        <w:t xml:space="preserve"> 2-2</w:t>
      </w:r>
      <w:r>
        <w:t xml:space="preserve"> (Zou, researcher from the Middle East Studies Institute of Shanghai, “Key areas for Saudi economic reform,” 2-2-2019, </w:t>
      </w:r>
      <w:hyperlink r:id="rId373" w:history="1">
        <w:r w:rsidRPr="00AA4581">
          <w:rPr>
            <w:rStyle w:val="Hyperlink"/>
          </w:rPr>
          <w:t>http://www.chinadaily.com.cn/a/201902/02/WS5c54d16ca3106c65c34e7dc2.html</w:t>
        </w:r>
      </w:hyperlink>
      <w:r>
        <w:t>, DOA: 3-21-2019) //Snowball</w:t>
      </w:r>
    </w:p>
    <w:p w14:paraId="79CA89A7" w14:textId="77777777" w:rsidR="007902E4" w:rsidRPr="00AD591D" w:rsidRDefault="007902E4" w:rsidP="007902E4">
      <w:pPr>
        <w:rPr>
          <w:sz w:val="16"/>
        </w:rPr>
      </w:pPr>
      <w:r w:rsidRPr="00AD591D">
        <w:rPr>
          <w:rStyle w:val="StyleUnderline"/>
          <w:highlight w:val="yellow"/>
        </w:rPr>
        <w:t>The global economy</w:t>
      </w:r>
      <w:r w:rsidRPr="00AB1EF4">
        <w:rPr>
          <w:rStyle w:val="StyleUnderline"/>
        </w:rPr>
        <w:t xml:space="preserve"> is </w:t>
      </w:r>
      <w:r w:rsidRPr="00AD591D">
        <w:rPr>
          <w:rStyle w:val="StyleUnderline"/>
          <w:highlight w:val="yellow"/>
        </w:rPr>
        <w:t>facing</w:t>
      </w:r>
      <w:r w:rsidRPr="00AD591D">
        <w:rPr>
          <w:sz w:val="16"/>
        </w:rPr>
        <w:t xml:space="preserve"> increasing </w:t>
      </w:r>
      <w:r w:rsidRPr="00AD591D">
        <w:rPr>
          <w:rStyle w:val="StyleUnderline"/>
          <w:highlight w:val="yellow"/>
        </w:rPr>
        <w:t>downside risks</w:t>
      </w:r>
      <w:r w:rsidRPr="00AD591D">
        <w:rPr>
          <w:sz w:val="16"/>
        </w:rPr>
        <w:t>, and the outlook for global economic recovery and growth is not optimisti</w:t>
      </w:r>
      <w:r w:rsidRPr="00AB1EF4">
        <w:rPr>
          <w:sz w:val="16"/>
        </w:rPr>
        <w:t xml:space="preserve">c. </w:t>
      </w:r>
      <w:r w:rsidRPr="00AB1EF4">
        <w:rPr>
          <w:rStyle w:val="StyleUnderline"/>
        </w:rPr>
        <w:t xml:space="preserve">This </w:t>
      </w:r>
      <w:r w:rsidRPr="00AD591D">
        <w:rPr>
          <w:rStyle w:val="StyleUnderline"/>
          <w:highlight w:val="yellow"/>
        </w:rPr>
        <w:t>is not good</w:t>
      </w:r>
      <w:r w:rsidRPr="00AD591D">
        <w:rPr>
          <w:sz w:val="16"/>
        </w:rPr>
        <w:t xml:space="preserve"> news </w:t>
      </w:r>
      <w:r w:rsidRPr="00AD591D">
        <w:rPr>
          <w:rStyle w:val="StyleUnderline"/>
          <w:highlight w:val="yellow"/>
        </w:rPr>
        <w:t>for Saudi Arabia, which relies</w:t>
      </w:r>
      <w:r w:rsidRPr="00AB1EF4">
        <w:rPr>
          <w:rStyle w:val="StyleUnderline"/>
        </w:rPr>
        <w:t xml:space="preserve"> heavily </w:t>
      </w:r>
      <w:r w:rsidRPr="00AD591D">
        <w:rPr>
          <w:rStyle w:val="StyleUnderline"/>
          <w:highlight w:val="yellow"/>
        </w:rPr>
        <w:t>on oil exports</w:t>
      </w:r>
      <w:r w:rsidRPr="00AD591D">
        <w:rPr>
          <w:sz w:val="16"/>
        </w:rPr>
        <w:t xml:space="preserve"> and is struggling to attract foreign investment.</w:t>
      </w:r>
    </w:p>
    <w:p w14:paraId="6A0FCC18" w14:textId="77777777" w:rsidR="007902E4" w:rsidRPr="00AD591D" w:rsidRDefault="007902E4" w:rsidP="007902E4">
      <w:pPr>
        <w:rPr>
          <w:sz w:val="16"/>
        </w:rPr>
      </w:pPr>
      <w:r w:rsidRPr="00AD591D">
        <w:rPr>
          <w:rStyle w:val="StyleUnderline"/>
          <w:highlight w:val="yellow"/>
        </w:rPr>
        <w:t>Saudi Arabia's economic reform</w:t>
      </w:r>
      <w:r w:rsidRPr="00AB1EF4">
        <w:rPr>
          <w:rStyle w:val="StyleUnderline"/>
        </w:rPr>
        <w:t xml:space="preserve"> plan </w:t>
      </w:r>
      <w:r w:rsidRPr="00AD591D">
        <w:rPr>
          <w:rStyle w:val="StyleUnderline"/>
          <w:highlight w:val="yellow"/>
        </w:rPr>
        <w:t>is</w:t>
      </w:r>
      <w:r w:rsidRPr="00AD591D">
        <w:rPr>
          <w:sz w:val="16"/>
        </w:rPr>
        <w:t xml:space="preserve"> greatly </w:t>
      </w:r>
      <w:r w:rsidRPr="00AD591D">
        <w:rPr>
          <w:rStyle w:val="StyleUnderline"/>
          <w:highlight w:val="yellow"/>
        </w:rPr>
        <w:t>influenced by the</w:t>
      </w:r>
      <w:r w:rsidRPr="00AB1EF4">
        <w:rPr>
          <w:rStyle w:val="StyleUnderline"/>
        </w:rPr>
        <w:t xml:space="preserve"> domestic </w:t>
      </w:r>
      <w:r w:rsidRPr="00AD591D">
        <w:rPr>
          <w:rStyle w:val="StyleUnderline"/>
          <w:highlight w:val="yellow"/>
        </w:rPr>
        <w:t>political and social environment</w:t>
      </w:r>
      <w:r w:rsidRPr="00AD591D">
        <w:rPr>
          <w:sz w:val="16"/>
        </w:rPr>
        <w:t>, and policy changes. So how to reduce the impact of non-economic factors remains a big test for Riyadh.</w:t>
      </w:r>
    </w:p>
    <w:p w14:paraId="7B159B71" w14:textId="77777777" w:rsidR="007902E4" w:rsidRPr="00AD591D" w:rsidRDefault="007902E4" w:rsidP="007902E4">
      <w:pPr>
        <w:rPr>
          <w:sz w:val="16"/>
        </w:rPr>
      </w:pPr>
      <w:r w:rsidRPr="00AD591D">
        <w:rPr>
          <w:sz w:val="16"/>
        </w:rPr>
        <w:t>Problems in carrying out economic plan</w:t>
      </w:r>
    </w:p>
    <w:p w14:paraId="06F93F61" w14:textId="77777777" w:rsidR="007902E4" w:rsidRPr="00AD591D" w:rsidRDefault="007902E4" w:rsidP="007902E4">
      <w:pPr>
        <w:rPr>
          <w:sz w:val="16"/>
        </w:rPr>
      </w:pPr>
      <w:r w:rsidRPr="00AD591D">
        <w:rPr>
          <w:rStyle w:val="StyleUnderline"/>
          <w:highlight w:val="yellow"/>
        </w:rPr>
        <w:t>Maintaining</w:t>
      </w:r>
      <w:r w:rsidRPr="00AB1EF4">
        <w:rPr>
          <w:rStyle w:val="StyleUnderline"/>
        </w:rPr>
        <w:t xml:space="preserve"> economic </w:t>
      </w:r>
      <w:r w:rsidRPr="00AD591D">
        <w:rPr>
          <w:rStyle w:val="StyleUnderline"/>
          <w:highlight w:val="yellow"/>
        </w:rPr>
        <w:t>growth</w:t>
      </w:r>
      <w:r w:rsidRPr="00AD591D">
        <w:rPr>
          <w:sz w:val="16"/>
        </w:rPr>
        <w:t xml:space="preserve"> and fiscal expenditure </w:t>
      </w:r>
      <w:r w:rsidRPr="00AD591D">
        <w:rPr>
          <w:rStyle w:val="StyleUnderline"/>
          <w:highlight w:val="yellow"/>
        </w:rPr>
        <w:t>is important for</w:t>
      </w:r>
      <w:r w:rsidRPr="00AB1EF4">
        <w:rPr>
          <w:rStyle w:val="StyleUnderline"/>
        </w:rPr>
        <w:t xml:space="preserve"> Saudi Arabia's </w:t>
      </w:r>
      <w:r w:rsidRPr="00AB1EF4">
        <w:rPr>
          <w:rStyle w:val="StyleUnderline"/>
          <w:highlight w:val="yellow"/>
          <w:bdr w:val="single" w:sz="12" w:space="0" w:color="auto"/>
        </w:rPr>
        <w:t>political and social stability</w:t>
      </w:r>
      <w:r w:rsidRPr="00AB1EF4">
        <w:rPr>
          <w:rStyle w:val="StyleUnderline"/>
        </w:rPr>
        <w:t xml:space="preserve">. Due to this fact, </w:t>
      </w:r>
      <w:r w:rsidRPr="00AD591D">
        <w:rPr>
          <w:rStyle w:val="StyleUnderline"/>
          <w:highlight w:val="yellow"/>
        </w:rPr>
        <w:t>economic reform constitutes</w:t>
      </w:r>
      <w:r w:rsidRPr="00AB1EF4">
        <w:rPr>
          <w:rStyle w:val="StyleUnderline"/>
        </w:rPr>
        <w:t xml:space="preserve"> a core part of </w:t>
      </w:r>
      <w:r w:rsidRPr="00AD591D">
        <w:rPr>
          <w:rStyle w:val="StyleUnderline"/>
          <w:highlight w:val="yellow"/>
        </w:rPr>
        <w:t>Vision 2030. The</w:t>
      </w:r>
      <w:r w:rsidRPr="00AD591D">
        <w:rPr>
          <w:sz w:val="16"/>
        </w:rPr>
        <w:t xml:space="preserve"> newly launched national industrial development and logistics </w:t>
      </w:r>
      <w:r w:rsidRPr="00AD591D">
        <w:rPr>
          <w:rStyle w:val="StyleUnderline"/>
          <w:highlight w:val="yellow"/>
        </w:rPr>
        <w:t>program is</w:t>
      </w:r>
      <w:r w:rsidRPr="00AB1EF4">
        <w:rPr>
          <w:rStyle w:val="StyleUnderline"/>
        </w:rPr>
        <w:t xml:space="preserve"> a </w:t>
      </w:r>
      <w:r w:rsidRPr="00AD591D">
        <w:rPr>
          <w:rStyle w:val="StyleUnderline"/>
          <w:highlight w:val="yellow"/>
        </w:rPr>
        <w:t>necessary</w:t>
      </w:r>
      <w:r w:rsidRPr="00AB1EF4">
        <w:rPr>
          <w:rStyle w:val="StyleUnderline"/>
        </w:rPr>
        <w:t xml:space="preserve"> step</w:t>
      </w:r>
      <w:r w:rsidRPr="00AD591D">
        <w:rPr>
          <w:sz w:val="16"/>
        </w:rPr>
        <w:t xml:space="preserve"> the country has to take </w:t>
      </w:r>
      <w:r w:rsidRPr="00AD591D">
        <w:rPr>
          <w:rStyle w:val="StyleUnderline"/>
          <w:highlight w:val="yellow"/>
        </w:rPr>
        <w:t>to stabilize</w:t>
      </w:r>
      <w:r w:rsidRPr="00AB1EF4">
        <w:rPr>
          <w:rStyle w:val="StyleUnderline"/>
        </w:rPr>
        <w:t xml:space="preserve"> domestic </w:t>
      </w:r>
      <w:r w:rsidRPr="00AB1EF4">
        <w:rPr>
          <w:rStyle w:val="StyleUnderline"/>
          <w:highlight w:val="yellow"/>
          <w:bdr w:val="single" w:sz="12" w:space="0" w:color="auto"/>
        </w:rPr>
        <w:t>growth and political atmosphere</w:t>
      </w:r>
      <w:r w:rsidRPr="00AD591D">
        <w:rPr>
          <w:sz w:val="16"/>
        </w:rPr>
        <w:t>.</w:t>
      </w:r>
    </w:p>
    <w:p w14:paraId="2301337F" w14:textId="77777777" w:rsidR="007902E4" w:rsidRPr="00AD591D" w:rsidRDefault="007902E4" w:rsidP="007902E4">
      <w:pPr>
        <w:rPr>
          <w:sz w:val="16"/>
        </w:rPr>
      </w:pPr>
      <w:r w:rsidRPr="00AD591D">
        <w:rPr>
          <w:sz w:val="16"/>
        </w:rPr>
        <w:t xml:space="preserve">But </w:t>
      </w:r>
      <w:r w:rsidRPr="00AB1EF4">
        <w:rPr>
          <w:rStyle w:val="StyleUnderline"/>
        </w:rPr>
        <w:t>Saudi Arabia's domestic obstacles to social reform</w:t>
      </w:r>
      <w:r w:rsidRPr="00AB1EF4">
        <w:rPr>
          <w:sz w:val="16"/>
        </w:rPr>
        <w:t xml:space="preserve">, as well as ambition to build itself into a global industrial and logistics hub </w:t>
      </w:r>
      <w:r w:rsidRPr="00AB1EF4">
        <w:rPr>
          <w:rStyle w:val="StyleUnderline"/>
        </w:rPr>
        <w:t>will create problems for its economic transformation</w:t>
      </w:r>
      <w:r w:rsidRPr="00AB1EF4">
        <w:rPr>
          <w:sz w:val="16"/>
        </w:rPr>
        <w:t xml:space="preserve"> p</w:t>
      </w:r>
      <w:r w:rsidRPr="00AD591D">
        <w:rPr>
          <w:sz w:val="16"/>
        </w:rPr>
        <w:t>lan.</w:t>
      </w:r>
    </w:p>
    <w:p w14:paraId="00215F04" w14:textId="1B46C1B2" w:rsidR="007902E4" w:rsidRDefault="007902E4" w:rsidP="007902E4">
      <w:pPr>
        <w:rPr>
          <w:sz w:val="16"/>
        </w:rPr>
      </w:pPr>
      <w:r w:rsidRPr="00AD591D">
        <w:rPr>
          <w:sz w:val="16"/>
        </w:rPr>
        <w:t xml:space="preserve">Saudi Crown Prince </w:t>
      </w:r>
      <w:r w:rsidRPr="00AD591D">
        <w:rPr>
          <w:rStyle w:val="StyleUnderline"/>
          <w:highlight w:val="yellow"/>
        </w:rPr>
        <w:t>M</w:t>
      </w:r>
      <w:r w:rsidRPr="00AD591D">
        <w:rPr>
          <w:sz w:val="16"/>
        </w:rPr>
        <w:t xml:space="preserve">ohammed </w:t>
      </w:r>
      <w:r w:rsidRPr="00AD591D">
        <w:rPr>
          <w:rStyle w:val="StyleUnderline"/>
          <w:highlight w:val="yellow"/>
        </w:rPr>
        <w:t>b</w:t>
      </w:r>
      <w:r w:rsidRPr="00AD591D">
        <w:rPr>
          <w:sz w:val="16"/>
        </w:rPr>
        <w:t xml:space="preserve">in </w:t>
      </w:r>
      <w:r w:rsidRPr="00AD591D">
        <w:rPr>
          <w:rStyle w:val="StyleUnderline"/>
          <w:highlight w:val="yellow"/>
        </w:rPr>
        <w:t>S</w:t>
      </w:r>
      <w:r w:rsidRPr="00AD591D">
        <w:rPr>
          <w:sz w:val="16"/>
        </w:rPr>
        <w:t xml:space="preserve">alman, who attended the launch ceremony of the new program in Riyadh, and his ambition to transform the country's economy </w:t>
      </w:r>
      <w:r w:rsidRPr="00AD591D">
        <w:rPr>
          <w:rStyle w:val="StyleUnderline"/>
          <w:highlight w:val="yellow"/>
        </w:rPr>
        <w:t>will come under</w:t>
      </w:r>
      <w:r w:rsidRPr="00AB1EF4">
        <w:rPr>
          <w:rStyle w:val="StyleUnderline"/>
        </w:rPr>
        <w:t xml:space="preserve"> greater </w:t>
      </w:r>
      <w:r w:rsidRPr="00AD591D">
        <w:rPr>
          <w:rStyle w:val="StyleUnderline"/>
          <w:highlight w:val="yellow"/>
        </w:rPr>
        <w:t>pressure if Saudi Arabia fails to</w:t>
      </w:r>
      <w:r w:rsidRPr="00AB1EF4">
        <w:rPr>
          <w:rStyle w:val="StyleUnderline"/>
        </w:rPr>
        <w:t xml:space="preserve"> continuously advance economic reforms and </w:t>
      </w:r>
      <w:r w:rsidRPr="00AD591D">
        <w:rPr>
          <w:rStyle w:val="StyleUnderline"/>
          <w:highlight w:val="yellow"/>
        </w:rPr>
        <w:t>achieve</w:t>
      </w:r>
      <w:r w:rsidRPr="00AB1EF4">
        <w:rPr>
          <w:rStyle w:val="StyleUnderline"/>
        </w:rPr>
        <w:t xml:space="preserve"> the expected </w:t>
      </w:r>
      <w:r w:rsidRPr="00AD591D">
        <w:rPr>
          <w:rStyle w:val="StyleUnderline"/>
          <w:highlight w:val="yellow"/>
        </w:rPr>
        <w:t>results</w:t>
      </w:r>
      <w:r w:rsidRPr="00AD591D">
        <w:rPr>
          <w:sz w:val="16"/>
        </w:rPr>
        <w:t>.</w:t>
      </w:r>
    </w:p>
    <w:p w14:paraId="10DB5238" w14:textId="19FF37C7" w:rsidR="007902E4" w:rsidRDefault="007902E4" w:rsidP="007902E4">
      <w:pPr>
        <w:pStyle w:val="Heading3"/>
      </w:pPr>
      <w:r>
        <w:t>U – prices low</w:t>
      </w:r>
    </w:p>
    <w:p w14:paraId="6F0B9658" w14:textId="2A93B1FE" w:rsidR="007902E4" w:rsidRDefault="007902E4" w:rsidP="007902E4"/>
    <w:p w14:paraId="243F7796" w14:textId="009F8136" w:rsidR="007902E4" w:rsidRPr="007902E4" w:rsidRDefault="007902E4" w:rsidP="007902E4">
      <w:pPr>
        <w:pStyle w:val="Heading4"/>
      </w:pPr>
      <w:r w:rsidRPr="007902E4">
        <w:t>Prices are low and falling</w:t>
      </w:r>
    </w:p>
    <w:p w14:paraId="516BCECA" w14:textId="6BE3FBCA" w:rsidR="007902E4" w:rsidRPr="007902E4" w:rsidRDefault="007902E4" w:rsidP="007902E4">
      <w:pPr>
        <w:rPr>
          <w:rStyle w:val="Style13ptBold"/>
        </w:rPr>
      </w:pPr>
      <w:r w:rsidRPr="007902E4">
        <w:rPr>
          <w:rStyle w:val="Style13ptBold"/>
        </w:rPr>
        <w:t>Paris, 2018</w:t>
      </w:r>
    </w:p>
    <w:p w14:paraId="46FE7B97" w14:textId="01105D9D" w:rsidR="007902E4" w:rsidRPr="007902E4" w:rsidRDefault="007902E4" w:rsidP="007902E4">
      <w:r w:rsidRPr="007902E4">
        <w:t>(</w:t>
      </w:r>
      <w:proofErr w:type="spellStart"/>
      <w:r w:rsidRPr="007902E4">
        <w:t>Francesa</w:t>
      </w:r>
      <w:proofErr w:type="spellEnd"/>
      <w:r w:rsidRPr="007902E4">
        <w:t>, “Oil Prices Hit A New Low. Here's Why That Might Be A Bad Thing,” NPR</w:t>
      </w:r>
      <w:r>
        <w:t xml:space="preserve">, 23 Nov. 2018, </w:t>
      </w:r>
      <w:hyperlink r:id="rId374" w:history="1">
        <w:r w:rsidRPr="007902E4">
          <w:rPr>
            <w:rStyle w:val="Hyperlink"/>
          </w:rPr>
          <w:t>https://www.npr.org/2018/11/23/670440556/oil-prices-hit-a-new-low-heres-why-that-might-be-a-bad-thing</w:t>
        </w:r>
      </w:hyperlink>
      <w:r>
        <w:t>)</w:t>
      </w:r>
    </w:p>
    <w:p w14:paraId="45C19EE7" w14:textId="022C9584" w:rsidR="007902E4" w:rsidRDefault="007902E4" w:rsidP="007902E4">
      <w:pPr>
        <w:rPr>
          <w:sz w:val="16"/>
        </w:rPr>
      </w:pPr>
      <w:r w:rsidRPr="007902E4">
        <w:rPr>
          <w:rStyle w:val="Emphasis"/>
        </w:rPr>
        <w:t>Oil prices continued to fall</w:t>
      </w:r>
      <w:r w:rsidRPr="007902E4">
        <w:rPr>
          <w:sz w:val="16"/>
        </w:rPr>
        <w:t xml:space="preserve"> Friday, </w:t>
      </w:r>
      <w:r w:rsidRPr="007902E4">
        <w:rPr>
          <w:rStyle w:val="Emphasis"/>
        </w:rPr>
        <w:t>amid weaker global demand and increased output in the United States, to the lowest price this year</w:t>
      </w:r>
      <w:r w:rsidRPr="007902E4">
        <w:rPr>
          <w:sz w:val="16"/>
        </w:rPr>
        <w:t xml:space="preserve">. </w:t>
      </w:r>
      <w:r w:rsidRPr="007902E4">
        <w:rPr>
          <w:rStyle w:val="Emphasis"/>
        </w:rPr>
        <w:t xml:space="preserve">The cost of a barrel dropped below $60, a decrease of more than 20 percent </w:t>
      </w:r>
      <w:r w:rsidRPr="007902E4">
        <w:rPr>
          <w:sz w:val="16"/>
        </w:rPr>
        <w:t>from its peak last month. President Trump has credited Saudi Arabia with the falling oil prices. "Thank you to Saudi Arabia, but let's go lower!" he wrote in a tweet on Tuesday. He called the drop "a big Tax Cut for America and the World." But the drop in prices has raised concerns about the international economy, as well as domestic growth in the United States. While high output in Saudi Arabia has contributed to a decrease in oil prices, experts cite a combination of factors feeding the decline, on both the supply and the demand sides. Record oil output in the United States and exemptions from U.S. sanctions on Iranian oil have pushed up supply. Meanwhile, waning economic growth, coupled with a strong U.S. dollar — which makes oil more expensive for other countries — could be contributing to a decrease in demand.</w:t>
      </w:r>
    </w:p>
    <w:p w14:paraId="03709278" w14:textId="10AFB656" w:rsidR="007902E4" w:rsidRDefault="007902E4" w:rsidP="007902E4">
      <w:pPr>
        <w:rPr>
          <w:sz w:val="16"/>
        </w:rPr>
      </w:pPr>
    </w:p>
    <w:p w14:paraId="3FF2B6F0" w14:textId="6E04BA15" w:rsidR="007902E4" w:rsidRDefault="00BB62A2" w:rsidP="007902E4">
      <w:pPr>
        <w:pStyle w:val="Heading4"/>
      </w:pPr>
      <w:r>
        <w:t>Everything is between $50 and $60/barrel</w:t>
      </w:r>
    </w:p>
    <w:p w14:paraId="191AD9FB" w14:textId="362939F7" w:rsidR="007902E4" w:rsidRDefault="007902E4" w:rsidP="007902E4"/>
    <w:p w14:paraId="66A19304" w14:textId="16D97A8F" w:rsidR="007902E4" w:rsidRDefault="007902E4" w:rsidP="007902E4">
      <w:pPr>
        <w:rPr>
          <w:rStyle w:val="Style13ptBold"/>
        </w:rPr>
      </w:pPr>
      <w:proofErr w:type="spellStart"/>
      <w:r>
        <w:rPr>
          <w:rStyle w:val="Style13ptBold"/>
        </w:rPr>
        <w:t>DiChristopher</w:t>
      </w:r>
      <w:proofErr w:type="spellEnd"/>
      <w:r>
        <w:rPr>
          <w:rStyle w:val="Style13ptBold"/>
        </w:rPr>
        <w:t>, 2019</w:t>
      </w:r>
    </w:p>
    <w:p w14:paraId="4D042635" w14:textId="77777777" w:rsidR="00BB62A2" w:rsidRDefault="007902E4" w:rsidP="007902E4">
      <w:r w:rsidRPr="00BB62A2">
        <w:t>(Tom, “Oil sinks 3.4% to $51.68, lowest close since January, after US crude stockpiles surge,”</w:t>
      </w:r>
      <w:r w:rsidR="00BB62A2" w:rsidRPr="00BB62A2">
        <w:t xml:space="preserve"> </w:t>
      </w:r>
      <w:r w:rsidRPr="00BB62A2">
        <w:t>CNBC, 5 June 2019</w:t>
      </w:r>
      <w:r w:rsidR="00BB62A2" w:rsidRPr="00BB62A2">
        <w:t xml:space="preserve">, </w:t>
      </w:r>
      <w:hyperlink r:id="rId375" w:history="1">
        <w:r w:rsidR="00BB62A2" w:rsidRPr="00BB62A2">
          <w:rPr>
            <w:rStyle w:val="Hyperlink"/>
          </w:rPr>
          <w:t>https://www.cnbc.com/2019/06/05/oil-markets-us-crude-inventories-rosneft-comments-in-focus.html</w:t>
        </w:r>
      </w:hyperlink>
      <w:r w:rsidR="00BB62A2" w:rsidRPr="00BB62A2">
        <w:t>)</w:t>
      </w:r>
    </w:p>
    <w:p w14:paraId="6A0C1676" w14:textId="39ECD069" w:rsidR="007902E4" w:rsidRPr="00BB62A2" w:rsidRDefault="007902E4" w:rsidP="007902E4">
      <w:r w:rsidRPr="007902E4">
        <w:rPr>
          <w:rStyle w:val="Emphasis"/>
        </w:rPr>
        <w:t>Oil prices plunged on Wednesday, with futures falling to their lowest since January</w:t>
      </w:r>
      <w:r w:rsidRPr="007902E4">
        <w:rPr>
          <w:sz w:val="16"/>
        </w:rPr>
        <w:t xml:space="preserve">, after the U.S. government reported an unexpected surge in the nation’s crude stockpiles. U.S. commercial crude inventories jumped by 6.8 million barrels in the week through May 31, the U.S. Energy Information Administration reported. Stockpiles jumped despite refineries increasing activity and as U.S. crude imports jumped by more than 1 million barrels per day. That trumped an earlier reading from the American Petroleum Institute that suggested stockpiles rose by 3.5 million barrels in the week. Analysts’ had expected stocks to drop by 849,000 barrels, according to a Reuters poll. </w:t>
      </w:r>
      <w:hyperlink r:id="rId376" w:history="1">
        <w:r w:rsidRPr="007902E4">
          <w:rPr>
            <w:rStyle w:val="Emphasis"/>
          </w:rPr>
          <w:t>U.S. West Texas Intermediate crude</w:t>
        </w:r>
      </w:hyperlink>
      <w:r w:rsidRPr="007902E4">
        <w:rPr>
          <w:rStyle w:val="Emphasis"/>
        </w:rPr>
        <w:t xml:space="preserve"> fell to a session low of $50.66 after the report, the lowest level since Jan. 15. </w:t>
      </w:r>
      <w:r w:rsidRPr="007902E4">
        <w:rPr>
          <w:sz w:val="16"/>
        </w:rPr>
        <w:t xml:space="preserve">WTI settled $1.80 lower at $51.68 a barrel, falling 3.4% to its weakest closing price in nearly five months. </w:t>
      </w:r>
      <w:hyperlink r:id="rId377" w:history="1">
        <w:r w:rsidRPr="007902E4">
          <w:rPr>
            <w:rStyle w:val="Emphasis"/>
          </w:rPr>
          <w:t>Brent futures</w:t>
        </w:r>
      </w:hyperlink>
      <w:r w:rsidRPr="007902E4">
        <w:rPr>
          <w:rStyle w:val="Emphasis"/>
        </w:rPr>
        <w:t xml:space="preserve"> sank as low as $59.45, also its lowest since mid-January</w:t>
      </w:r>
      <w:r w:rsidRPr="007902E4">
        <w:rPr>
          <w:sz w:val="16"/>
        </w:rPr>
        <w:t xml:space="preserve">. Brent was down $1.31, or 2.1%, at $60.66 a barrel around 2:25 p.m. ET (1825 GMT). U.S. gasoline inventories also rose by 3.2 million barrels during the week. Stockpiles of distillates, including diesel and home heating fuel, jumped by 4.6 million barrels. </w:t>
      </w:r>
      <w:r w:rsidRPr="007902E4">
        <w:rPr>
          <w:rStyle w:val="Emphasis"/>
        </w:rPr>
        <w:t>Meanwhile, weekly U.S. oil production ticked up to an all-time high</w:t>
      </w:r>
      <w:r w:rsidRPr="007902E4">
        <w:rPr>
          <w:sz w:val="16"/>
        </w:rPr>
        <w:t xml:space="preserve"> 12.4 million bpd, according to a preliminary reading from EIA. “You had that record U.S. production again and that surge in imports really just overwhelmed the report, and it came in the face of refinery runs ticking up,” said John Kilduff, founding partner at energy hedge fund Again Capital. “Obviously it’s more than enough to satisfy demand by a lot and just makes for a really bearish report across the board.” The stockpiles report compounded pressure on oil prices, which swiftly collapsed over the last week as the market braced for a prolonged trade battle between the U.S. and China. President Donald Trump’s threat last week to slap tariffs on Mexican goods, exacerbating fears that global economic growth will slow and cut demand fuel.</w:t>
      </w:r>
    </w:p>
    <w:p w14:paraId="02DFC62A" w14:textId="77777777" w:rsidR="007902E4" w:rsidRPr="007902E4" w:rsidRDefault="007902E4" w:rsidP="007902E4"/>
    <w:p w14:paraId="38DD4E79" w14:textId="77777777" w:rsidR="007902E4" w:rsidRPr="007902E4" w:rsidRDefault="007902E4" w:rsidP="007902E4"/>
    <w:p w14:paraId="7F203935" w14:textId="77777777" w:rsidR="007902E4" w:rsidRPr="007902E4" w:rsidRDefault="007902E4" w:rsidP="007902E4"/>
    <w:p w14:paraId="048187B6" w14:textId="0D2BBFFF" w:rsidR="007902E4" w:rsidRDefault="007902E4" w:rsidP="007902E4">
      <w:pPr>
        <w:pStyle w:val="Heading3"/>
      </w:pPr>
      <w:r>
        <w:t>$70/Barrel is key</w:t>
      </w:r>
    </w:p>
    <w:p w14:paraId="62714698" w14:textId="2EAE0E76" w:rsidR="00BB62A2" w:rsidRDefault="00BB62A2" w:rsidP="00BB62A2"/>
    <w:p w14:paraId="666D8527" w14:textId="573E6CDA" w:rsidR="00BB62A2" w:rsidRDefault="00BB62A2" w:rsidP="00BB62A2">
      <w:pPr>
        <w:pStyle w:val="Heading4"/>
      </w:pPr>
      <w:r>
        <w:t xml:space="preserve">Saudi needs $70-$80 </w:t>
      </w:r>
    </w:p>
    <w:p w14:paraId="10E2D472" w14:textId="75EF6893" w:rsidR="00BB62A2" w:rsidRDefault="00BB62A2" w:rsidP="00BB62A2">
      <w:pPr>
        <w:rPr>
          <w:rStyle w:val="Style13ptBold"/>
        </w:rPr>
      </w:pPr>
      <w:r w:rsidRPr="00BB62A2">
        <w:rPr>
          <w:rStyle w:val="Style13ptBold"/>
        </w:rPr>
        <w:t>Gamal and Lawler, 2018</w:t>
      </w:r>
    </w:p>
    <w:p w14:paraId="52CC1B6A" w14:textId="28179946" w:rsidR="00BB62A2" w:rsidRPr="00BB62A2" w:rsidRDefault="00BB62A2" w:rsidP="00BB62A2">
      <w:r w:rsidRPr="00BB62A2">
        <w:t xml:space="preserve">(Rania and Alex, “Saudi Arabia aims to keep crude in $70 to $80 band: sources,” Reuters, 4 Sept. 2018, </w:t>
      </w:r>
      <w:hyperlink r:id="rId378" w:history="1">
        <w:r w:rsidRPr="00BB62A2">
          <w:rPr>
            <w:rStyle w:val="Hyperlink"/>
          </w:rPr>
          <w:t>https://www.reuters.com/article/us-oil-opec-saudi/saudi-arabia-aims-to-keep-crude-in-70-to-80-band-sources-idUSKCN1LL07T</w:t>
        </w:r>
      </w:hyperlink>
      <w:r w:rsidRPr="00BB62A2">
        <w:t>)</w:t>
      </w:r>
    </w:p>
    <w:p w14:paraId="2E62E3DD" w14:textId="7A71E1B1" w:rsidR="00BB62A2" w:rsidRDefault="00BB62A2" w:rsidP="00BB62A2">
      <w:pPr>
        <w:rPr>
          <w:sz w:val="16"/>
        </w:rPr>
      </w:pPr>
      <w:r w:rsidRPr="00BB62A2">
        <w:rPr>
          <w:rStyle w:val="Emphasis"/>
        </w:rPr>
        <w:t>Saudi Arabia wants oil to stay between $70 and $80</w:t>
      </w:r>
      <w:r w:rsidRPr="00BB62A2">
        <w:rPr>
          <w:sz w:val="16"/>
        </w:rPr>
        <w:t xml:space="preserve"> a barrel for now as the world’s biggest crude exporter strikes a balance between maximizing revenue and keeping a lid on prices until U.S. congressional elections, OPEC and industry sources said. After announcing the flotation of Saudi Aramco in 2016, </w:t>
      </w:r>
      <w:r w:rsidRPr="00BB62A2">
        <w:rPr>
          <w:rStyle w:val="Emphasis"/>
        </w:rPr>
        <w:t xml:space="preserve">the kingdom began pushing for higher crude prices partly to help maximize the valuation of the state oil company </w:t>
      </w:r>
      <w:r w:rsidRPr="00BB62A2">
        <w:rPr>
          <w:sz w:val="16"/>
        </w:rPr>
        <w:t xml:space="preserve">ahead of an initial public offering (IPO), originally scheduled for 2018. That changed in April when U.S. President Donald Trump put public pressure on Riyadh to keep crude prices in check, wanting to stop U.S. fuel costs rising ahead of the U.S. midterm elections in November. Now, even though the IPO has been shelved, </w:t>
      </w:r>
      <w:r w:rsidRPr="00BB62A2">
        <w:rPr>
          <w:rStyle w:val="Emphasis"/>
        </w:rPr>
        <w:t>Saudi Arabia</w:t>
      </w:r>
      <w:r w:rsidRPr="00BB62A2">
        <w:rPr>
          <w:sz w:val="16"/>
        </w:rPr>
        <w:t xml:space="preserve"> still </w:t>
      </w:r>
      <w:r w:rsidRPr="00BB62A2">
        <w:rPr>
          <w:rStyle w:val="Emphasis"/>
        </w:rPr>
        <w:t>wants to keep oil prices as high as possible</w:t>
      </w:r>
      <w:r w:rsidRPr="00BB62A2">
        <w:rPr>
          <w:sz w:val="16"/>
        </w:rPr>
        <w:t xml:space="preserve"> without offending Washington, the sources said</w:t>
      </w:r>
      <w:r w:rsidRPr="00BB62A2">
        <w:rPr>
          <w:rStyle w:val="Emphasis"/>
        </w:rPr>
        <w:t>. Saudi needs cash to finance a series of economic development projects</w:t>
      </w:r>
      <w:r w:rsidRPr="00BB62A2">
        <w:rPr>
          <w:sz w:val="16"/>
        </w:rPr>
        <w:t xml:space="preserve">. OPEC and Saudi Arabia do not have an official price target and are unlikely to adopt one formally. </w:t>
      </w:r>
      <w:r w:rsidRPr="00BB62A2">
        <w:rPr>
          <w:rStyle w:val="Emphasis"/>
        </w:rPr>
        <w:t>“The Saudis need oil at about $80 and they don’t want prices to go below $70</w:t>
      </w:r>
      <w:r w:rsidRPr="00BB62A2">
        <w:rPr>
          <w:sz w:val="16"/>
        </w:rPr>
        <w:t>. They want to manage the market like this,” one of the sources told Reuters. “</w:t>
      </w:r>
      <w:r w:rsidRPr="00BB62A2">
        <w:rPr>
          <w:rStyle w:val="Emphasis"/>
        </w:rPr>
        <w:t>They need cash. They have plans and reforms</w:t>
      </w:r>
      <w:r w:rsidRPr="00BB62A2">
        <w:rPr>
          <w:sz w:val="16"/>
        </w:rPr>
        <w:t xml:space="preserve"> and now the IPO is delayed. But they don’t want anyone else talking about oil prices now. It’s all because of Trump,” the source said. An informal target of $70 to $80 raises the prospect of Saudi Arabia making regular tweaks to its output to influence the cost of crude as the market responds to other factors affecting global supply and demand. One industry source said it may have done precisely that last week.</w:t>
      </w:r>
    </w:p>
    <w:p w14:paraId="7DEC49DE" w14:textId="6CDAD28A" w:rsidR="000C11BC" w:rsidRDefault="000C11BC" w:rsidP="00BB62A2">
      <w:pPr>
        <w:rPr>
          <w:sz w:val="16"/>
        </w:rPr>
      </w:pPr>
    </w:p>
    <w:p w14:paraId="21CBF2F1" w14:textId="1B09726D" w:rsidR="000C11BC" w:rsidRDefault="000C11BC" w:rsidP="000C11BC">
      <w:pPr>
        <w:pStyle w:val="Heading4"/>
      </w:pPr>
      <w:r>
        <w:t>They need $70</w:t>
      </w:r>
      <w:r w:rsidR="00C418A0">
        <w:t xml:space="preserve"> minimum but more is better </w:t>
      </w:r>
    </w:p>
    <w:p w14:paraId="32F8CCC6" w14:textId="0DD4946F" w:rsidR="000C11BC" w:rsidRDefault="000C11BC" w:rsidP="000C11BC"/>
    <w:p w14:paraId="2F4F2B42" w14:textId="5A63A845" w:rsidR="000C11BC" w:rsidRDefault="000C11BC" w:rsidP="000C11BC">
      <w:pPr>
        <w:rPr>
          <w:rStyle w:val="Style13ptBold"/>
        </w:rPr>
      </w:pPr>
      <w:r w:rsidRPr="000C11BC">
        <w:rPr>
          <w:rStyle w:val="Style13ptBold"/>
        </w:rPr>
        <w:t>Gamal et al, 2019</w:t>
      </w:r>
    </w:p>
    <w:p w14:paraId="7432080E" w14:textId="5D111384" w:rsidR="000C11BC" w:rsidRPr="00C418A0" w:rsidRDefault="000C11BC" w:rsidP="00C418A0">
      <w:r w:rsidRPr="00C418A0">
        <w:t xml:space="preserve">(Rania, Alex Lawler, </w:t>
      </w:r>
      <w:hyperlink r:id="rId379" w:tgtFrame="_blank" w:history="1">
        <w:r w:rsidRPr="00C418A0">
          <w:rPr>
            <w:rStyle w:val="Hyperlink"/>
          </w:rPr>
          <w:t>Dmitry Zhdannikov</w:t>
        </w:r>
      </w:hyperlink>
      <w:r w:rsidRPr="00C418A0">
        <w:t xml:space="preserve">, “More shale, who cares? Saudi Arabia pushes for at least $70 oil,” Reuters, 22 March 2019, </w:t>
      </w:r>
      <w:hyperlink r:id="rId380" w:history="1">
        <w:r w:rsidRPr="00C418A0">
          <w:rPr>
            <w:rStyle w:val="Hyperlink"/>
          </w:rPr>
          <w:t>https://www.reuters.com/article/us-saudi-oil-prices-analysis/more-shale-who-cares-saudi-arabia-pushes-for-at-least-70-oil-idUSKCN1R31IP</w:t>
        </w:r>
      </w:hyperlink>
      <w:r w:rsidR="00C418A0" w:rsidRPr="00C418A0">
        <w:t>)</w:t>
      </w:r>
    </w:p>
    <w:p w14:paraId="5537E5F1" w14:textId="5C289780" w:rsidR="000C11BC" w:rsidRPr="000C11BC" w:rsidRDefault="000C11BC" w:rsidP="000C11BC">
      <w:pPr>
        <w:rPr>
          <w:sz w:val="16"/>
        </w:rPr>
      </w:pPr>
      <w:r w:rsidRPr="000C11BC">
        <w:rPr>
          <w:rStyle w:val="Emphasis"/>
        </w:rPr>
        <w:t>Budget needs are forcing Saudi Arabia to push for oil prices of at least $70 per barrel</w:t>
      </w:r>
      <w:r w:rsidRPr="000C11BC">
        <w:rPr>
          <w:sz w:val="16"/>
        </w:rPr>
        <w:t xml:space="preserve"> this year, industry sources say, even though U.S. shale oil producers could benefit and Riyadh’s share of global crude markets might be further eroded. </w:t>
      </w:r>
      <w:r w:rsidRPr="000C11BC">
        <w:rPr>
          <w:rStyle w:val="Emphasis"/>
        </w:rPr>
        <w:t>Riyadh, OPEC’s de facto leader, said it was steeply cutting exports to its main customers in March and April despite refiners asking for more of its oil</w:t>
      </w:r>
      <w:r w:rsidRPr="000C11BC">
        <w:rPr>
          <w:sz w:val="16"/>
        </w:rPr>
        <w:t xml:space="preserve">. The move defies U.S. President Donald Trump’s demands for OPEC to help reduce prices while he toughens sanctions on oil producers Iran and Venezuela. The </w:t>
      </w:r>
      <w:r w:rsidRPr="000C11BC">
        <w:rPr>
          <w:rStyle w:val="Emphasis"/>
        </w:rPr>
        <w:t>export cuts are designed to prop up prices</w:t>
      </w:r>
      <w:r w:rsidRPr="000C11BC">
        <w:rPr>
          <w:sz w:val="16"/>
        </w:rPr>
        <w:t>, sources close to Saudi oil policy say. Saudi officials say the kingdom’s output policies are merely intended to balance the world market and reduce high inventories. “</w:t>
      </w:r>
      <w:r w:rsidRPr="000C11BC">
        <w:rPr>
          <w:rStyle w:val="Emphasis"/>
        </w:rPr>
        <w:t xml:space="preserve">The Saudis want oil at $70 at least </w:t>
      </w:r>
      <w:r w:rsidRPr="000C11BC">
        <w:rPr>
          <w:sz w:val="16"/>
        </w:rPr>
        <w:t xml:space="preserve">and are not worried about too much shale oil,” said one industry source familiar with Saudi oil policy. Another source said </w:t>
      </w:r>
      <w:r w:rsidRPr="000C11BC">
        <w:rPr>
          <w:rStyle w:val="Emphasis"/>
        </w:rPr>
        <w:t>Saudi Arabia wanted to “put a floor under oil prices” at $70</w:t>
      </w:r>
      <w:r w:rsidRPr="000C11BC">
        <w:rPr>
          <w:sz w:val="16"/>
        </w:rPr>
        <w:t xml:space="preserve"> or slightly lower, and added: “No one at OPEC can talk about output increases now.” Officially, Saudi Arabia, which plans to raise government spending to boost economic growth, does not have a price target. It says price levels are determined by the market and that it is merely targeting a balance of global supply and demand. </w:t>
      </w:r>
      <w:r w:rsidRPr="000C11BC">
        <w:rPr>
          <w:rStyle w:val="Emphasis"/>
        </w:rPr>
        <w:t>Even a price of around $70 a barrel would not balance Saudi Arabia’s books this year</w:t>
      </w:r>
      <w:r w:rsidRPr="000C11BC">
        <w:rPr>
          <w:sz w:val="16"/>
        </w:rPr>
        <w:t xml:space="preserve">, according to figures cited by Jihad </w:t>
      </w:r>
      <w:proofErr w:type="spellStart"/>
      <w:r w:rsidRPr="000C11BC">
        <w:rPr>
          <w:sz w:val="16"/>
        </w:rPr>
        <w:t>Azour</w:t>
      </w:r>
      <w:proofErr w:type="spellEnd"/>
      <w:r w:rsidRPr="000C11BC">
        <w:rPr>
          <w:sz w:val="16"/>
        </w:rPr>
        <w:t xml:space="preserve">, director of the International Monetary Fund’s Middle East and Central Asia department in February. </w:t>
      </w:r>
      <w:r w:rsidRPr="000C11BC">
        <w:rPr>
          <w:rStyle w:val="Emphasis"/>
        </w:rPr>
        <w:t>For that,</w:t>
      </w:r>
      <w:r w:rsidRPr="000C11BC">
        <w:rPr>
          <w:sz w:val="16"/>
        </w:rPr>
        <w:t xml:space="preserve"> he said, </w:t>
      </w:r>
      <w:r w:rsidRPr="000C11BC">
        <w:rPr>
          <w:rStyle w:val="Emphasis"/>
        </w:rPr>
        <w:t>Riyadh needs oil prices at $80-$85 a barrel. Saudi Arabia</w:t>
      </w:r>
      <w:r w:rsidRPr="000C11BC">
        <w:rPr>
          <w:sz w:val="16"/>
        </w:rPr>
        <w:t xml:space="preserve">, the world’s largest oil exporter, also </w:t>
      </w:r>
      <w:r w:rsidRPr="000C11BC">
        <w:rPr>
          <w:rStyle w:val="Emphasis"/>
        </w:rPr>
        <w:t>wants to make sure it avoids a repeat of the 2014-2016 oil price crash below $30 per barrel</w:t>
      </w:r>
      <w:r w:rsidRPr="000C11BC">
        <w:rPr>
          <w:sz w:val="16"/>
        </w:rPr>
        <w:t>, sources familiar with Saudi policy said.</w:t>
      </w:r>
    </w:p>
    <w:p w14:paraId="3DED6F29" w14:textId="44230BC7" w:rsidR="000C11BC" w:rsidRPr="000C11BC" w:rsidRDefault="000C11BC" w:rsidP="000C11BC"/>
    <w:p w14:paraId="779EFC3E" w14:textId="33E075AC" w:rsidR="007902E4" w:rsidRPr="007902E4" w:rsidRDefault="007902E4" w:rsidP="007902E4"/>
    <w:p w14:paraId="682010E6" w14:textId="77777777" w:rsidR="007902E4" w:rsidRPr="007902E4" w:rsidRDefault="007902E4" w:rsidP="007902E4"/>
    <w:p w14:paraId="66701EB1" w14:textId="77777777" w:rsidR="00626642" w:rsidRPr="00626642" w:rsidRDefault="00626642" w:rsidP="00626642"/>
    <w:bookmarkEnd w:id="2"/>
    <w:p w14:paraId="27D90222" w14:textId="77777777" w:rsidR="00626642" w:rsidRPr="00626642" w:rsidRDefault="00626642" w:rsidP="00626642"/>
    <w:p w14:paraId="18853A5A" w14:textId="77777777" w:rsidR="00110436" w:rsidRPr="00110436" w:rsidRDefault="00110436" w:rsidP="00110436"/>
    <w:p w14:paraId="77344F4E" w14:textId="77777777" w:rsidR="00FC562C" w:rsidRPr="00FC562C" w:rsidRDefault="00FC562C" w:rsidP="00FC562C"/>
    <w:p w14:paraId="38B24642" w14:textId="77777777" w:rsidR="00FC562C" w:rsidRPr="00FC562C" w:rsidRDefault="00FC562C" w:rsidP="00FC562C"/>
    <w:sectPr w:rsidR="00FC562C" w:rsidRPr="00FC5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EF6098"/>
    <w:multiLevelType w:val="multilevel"/>
    <w:tmpl w:val="EC9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64A98"/>
    <w:multiLevelType w:val="multilevel"/>
    <w:tmpl w:val="C02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F28D8"/>
    <w:multiLevelType w:val="multilevel"/>
    <w:tmpl w:val="659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65617798080"/>
    <w:docVar w:name="VerbatimVersion" w:val="5.1"/>
  </w:docVars>
  <w:rsids>
    <w:rsidRoot w:val="00DA2780"/>
    <w:rsid w:val="000139A3"/>
    <w:rsid w:val="00034670"/>
    <w:rsid w:val="000934A9"/>
    <w:rsid w:val="00094B0C"/>
    <w:rsid w:val="000A3073"/>
    <w:rsid w:val="000B2DC1"/>
    <w:rsid w:val="000C11BC"/>
    <w:rsid w:val="00100833"/>
    <w:rsid w:val="00104529"/>
    <w:rsid w:val="00105942"/>
    <w:rsid w:val="00107396"/>
    <w:rsid w:val="00110436"/>
    <w:rsid w:val="0011124F"/>
    <w:rsid w:val="00133212"/>
    <w:rsid w:val="00144A4C"/>
    <w:rsid w:val="00145C3D"/>
    <w:rsid w:val="00176AB0"/>
    <w:rsid w:val="00177B7D"/>
    <w:rsid w:val="0018275E"/>
    <w:rsid w:val="0018322D"/>
    <w:rsid w:val="001B339B"/>
    <w:rsid w:val="001B5776"/>
    <w:rsid w:val="001D2BE1"/>
    <w:rsid w:val="001E527A"/>
    <w:rsid w:val="001F78CE"/>
    <w:rsid w:val="00216B58"/>
    <w:rsid w:val="00223BDC"/>
    <w:rsid w:val="00251FC7"/>
    <w:rsid w:val="00264377"/>
    <w:rsid w:val="00266921"/>
    <w:rsid w:val="002855A7"/>
    <w:rsid w:val="002A16DB"/>
    <w:rsid w:val="002B008B"/>
    <w:rsid w:val="002B146A"/>
    <w:rsid w:val="002B5E17"/>
    <w:rsid w:val="00306902"/>
    <w:rsid w:val="003109F9"/>
    <w:rsid w:val="00313F71"/>
    <w:rsid w:val="00315690"/>
    <w:rsid w:val="00316B75"/>
    <w:rsid w:val="00317E80"/>
    <w:rsid w:val="00325646"/>
    <w:rsid w:val="00335BAA"/>
    <w:rsid w:val="003460F2"/>
    <w:rsid w:val="0034653B"/>
    <w:rsid w:val="003667AE"/>
    <w:rsid w:val="0038144C"/>
    <w:rsid w:val="0038158C"/>
    <w:rsid w:val="003902BA"/>
    <w:rsid w:val="003A09E2"/>
    <w:rsid w:val="003A5109"/>
    <w:rsid w:val="003C20C4"/>
    <w:rsid w:val="003D2267"/>
    <w:rsid w:val="003E2587"/>
    <w:rsid w:val="003E4FFD"/>
    <w:rsid w:val="003E76D8"/>
    <w:rsid w:val="00400745"/>
    <w:rsid w:val="00402EDC"/>
    <w:rsid w:val="00407037"/>
    <w:rsid w:val="004226A4"/>
    <w:rsid w:val="00430E2A"/>
    <w:rsid w:val="004347D3"/>
    <w:rsid w:val="004572FF"/>
    <w:rsid w:val="004605D6"/>
    <w:rsid w:val="004716E1"/>
    <w:rsid w:val="00474C07"/>
    <w:rsid w:val="00483748"/>
    <w:rsid w:val="004C60E8"/>
    <w:rsid w:val="004E3579"/>
    <w:rsid w:val="004E728B"/>
    <w:rsid w:val="004F39E0"/>
    <w:rsid w:val="005205EB"/>
    <w:rsid w:val="00537BD5"/>
    <w:rsid w:val="00537DF8"/>
    <w:rsid w:val="00540F58"/>
    <w:rsid w:val="005524C1"/>
    <w:rsid w:val="0057268A"/>
    <w:rsid w:val="005A2A49"/>
    <w:rsid w:val="005D2912"/>
    <w:rsid w:val="006065BD"/>
    <w:rsid w:val="00626642"/>
    <w:rsid w:val="00645FA9"/>
    <w:rsid w:val="00647866"/>
    <w:rsid w:val="00665003"/>
    <w:rsid w:val="00667115"/>
    <w:rsid w:val="006A2AD0"/>
    <w:rsid w:val="006B4E33"/>
    <w:rsid w:val="006C2375"/>
    <w:rsid w:val="006D4ECC"/>
    <w:rsid w:val="00722258"/>
    <w:rsid w:val="00722F2C"/>
    <w:rsid w:val="007243E5"/>
    <w:rsid w:val="00736870"/>
    <w:rsid w:val="00745C6D"/>
    <w:rsid w:val="00766EA0"/>
    <w:rsid w:val="007902E4"/>
    <w:rsid w:val="007A14ED"/>
    <w:rsid w:val="007A2226"/>
    <w:rsid w:val="007F5B66"/>
    <w:rsid w:val="00810B22"/>
    <w:rsid w:val="00823A1C"/>
    <w:rsid w:val="00826594"/>
    <w:rsid w:val="00844A3F"/>
    <w:rsid w:val="00845B9D"/>
    <w:rsid w:val="0085442E"/>
    <w:rsid w:val="00860984"/>
    <w:rsid w:val="00880E73"/>
    <w:rsid w:val="008B3ECB"/>
    <w:rsid w:val="008B4E85"/>
    <w:rsid w:val="008C1B2E"/>
    <w:rsid w:val="008D060D"/>
    <w:rsid w:val="008F2E42"/>
    <w:rsid w:val="0091627E"/>
    <w:rsid w:val="0097032B"/>
    <w:rsid w:val="009B4448"/>
    <w:rsid w:val="009D2EAD"/>
    <w:rsid w:val="009D54B2"/>
    <w:rsid w:val="009E1922"/>
    <w:rsid w:val="009F0863"/>
    <w:rsid w:val="009F7ED2"/>
    <w:rsid w:val="00A226BF"/>
    <w:rsid w:val="00A41F4E"/>
    <w:rsid w:val="00A507F5"/>
    <w:rsid w:val="00A93661"/>
    <w:rsid w:val="00A95652"/>
    <w:rsid w:val="00AC0AB8"/>
    <w:rsid w:val="00AE79A6"/>
    <w:rsid w:val="00B14A29"/>
    <w:rsid w:val="00B32D8B"/>
    <w:rsid w:val="00B33C6D"/>
    <w:rsid w:val="00B4508F"/>
    <w:rsid w:val="00B4736A"/>
    <w:rsid w:val="00B51D09"/>
    <w:rsid w:val="00B55AD5"/>
    <w:rsid w:val="00B60E82"/>
    <w:rsid w:val="00B8057C"/>
    <w:rsid w:val="00B93CB9"/>
    <w:rsid w:val="00BB62A2"/>
    <w:rsid w:val="00BD6238"/>
    <w:rsid w:val="00BD7F2B"/>
    <w:rsid w:val="00BE4B3A"/>
    <w:rsid w:val="00BF593B"/>
    <w:rsid w:val="00BF773A"/>
    <w:rsid w:val="00BF7E81"/>
    <w:rsid w:val="00C1130A"/>
    <w:rsid w:val="00C13773"/>
    <w:rsid w:val="00C17CC8"/>
    <w:rsid w:val="00C33494"/>
    <w:rsid w:val="00C418A0"/>
    <w:rsid w:val="00C83417"/>
    <w:rsid w:val="00C9604F"/>
    <w:rsid w:val="00CA19AA"/>
    <w:rsid w:val="00CC5298"/>
    <w:rsid w:val="00CD736E"/>
    <w:rsid w:val="00CD798D"/>
    <w:rsid w:val="00CE161E"/>
    <w:rsid w:val="00CF59A8"/>
    <w:rsid w:val="00D05E29"/>
    <w:rsid w:val="00D17B53"/>
    <w:rsid w:val="00D325A9"/>
    <w:rsid w:val="00D36A8A"/>
    <w:rsid w:val="00D61409"/>
    <w:rsid w:val="00D6691E"/>
    <w:rsid w:val="00D71170"/>
    <w:rsid w:val="00D76F73"/>
    <w:rsid w:val="00D778AA"/>
    <w:rsid w:val="00D81736"/>
    <w:rsid w:val="00D91C14"/>
    <w:rsid w:val="00DA1C92"/>
    <w:rsid w:val="00DA25D4"/>
    <w:rsid w:val="00DA2780"/>
    <w:rsid w:val="00DA596D"/>
    <w:rsid w:val="00DA6538"/>
    <w:rsid w:val="00E15E75"/>
    <w:rsid w:val="00E30A45"/>
    <w:rsid w:val="00E51AAB"/>
    <w:rsid w:val="00E5262C"/>
    <w:rsid w:val="00EA2B88"/>
    <w:rsid w:val="00EA45ED"/>
    <w:rsid w:val="00EA77D4"/>
    <w:rsid w:val="00EC7DC4"/>
    <w:rsid w:val="00ED30CF"/>
    <w:rsid w:val="00EF32AD"/>
    <w:rsid w:val="00F176EF"/>
    <w:rsid w:val="00F20A0A"/>
    <w:rsid w:val="00F34E86"/>
    <w:rsid w:val="00F45E10"/>
    <w:rsid w:val="00F6364A"/>
    <w:rsid w:val="00F9113A"/>
    <w:rsid w:val="00FC562C"/>
    <w:rsid w:val="00FE2546"/>
    <w:rsid w:val="00FF410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9EAB"/>
  <w15:chartTrackingRefBased/>
  <w15:docId w15:val="{800C3D54-59F4-43A5-B6E7-E624EDAE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30A45"/>
    <w:rPr>
      <w:rFonts w:ascii="Times New Roman" w:hAnsi="Times New Roman" w:cs="Times New Roman"/>
    </w:rPr>
  </w:style>
  <w:style w:type="paragraph" w:styleId="Heading1">
    <w:name w:val="heading 1"/>
    <w:aliases w:val="Pocket"/>
    <w:basedOn w:val="Normal"/>
    <w:next w:val="Normal"/>
    <w:link w:val="Heading1Char"/>
    <w:qFormat/>
    <w:rsid w:val="00E30A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0A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har1 Char,Tags v 2"/>
    <w:basedOn w:val="Normal"/>
    <w:next w:val="Normal"/>
    <w:link w:val="Heading3Char"/>
    <w:uiPriority w:val="2"/>
    <w:unhideWhenUsed/>
    <w:qFormat/>
    <w:rsid w:val="00E30A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E30A45"/>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2A16D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E30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A45"/>
  </w:style>
  <w:style w:type="character" w:customStyle="1" w:styleId="Heading1Char">
    <w:name w:val="Heading 1 Char"/>
    <w:aliases w:val="Pocket Char"/>
    <w:basedOn w:val="DefaultParagraphFont"/>
    <w:link w:val="Heading1"/>
    <w:rsid w:val="00E30A4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30A4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E30A4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E30A4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s"/>
    <w:basedOn w:val="DefaultParagraphFont"/>
    <w:link w:val="textbold"/>
    <w:uiPriority w:val="7"/>
    <w:qFormat/>
    <w:rsid w:val="00E30A4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0A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E30A4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E30A45"/>
    <w:rPr>
      <w:color w:val="auto"/>
      <w:u w:val="none"/>
    </w:rPr>
  </w:style>
  <w:style w:type="character" w:styleId="FollowedHyperlink">
    <w:name w:val="FollowedHyperlink"/>
    <w:basedOn w:val="DefaultParagraphFont"/>
    <w:uiPriority w:val="99"/>
    <w:semiHidden/>
    <w:unhideWhenUsed/>
    <w:rsid w:val="00E30A45"/>
    <w:rPr>
      <w:color w:val="auto"/>
      <w:u w:val="none"/>
    </w:rPr>
  </w:style>
  <w:style w:type="character" w:styleId="UnresolvedMention">
    <w:name w:val="Unresolved Mention"/>
    <w:basedOn w:val="DefaultParagraphFont"/>
    <w:uiPriority w:val="99"/>
    <w:semiHidden/>
    <w:unhideWhenUsed/>
    <w:rsid w:val="00D91C14"/>
    <w:rPr>
      <w:color w:val="605E5C"/>
      <w:shd w:val="clear" w:color="auto" w:fill="E1DFDD"/>
    </w:rPr>
  </w:style>
  <w:style w:type="paragraph" w:styleId="NormalWeb">
    <w:name w:val="Normal (Web)"/>
    <w:basedOn w:val="Normal"/>
    <w:uiPriority w:val="99"/>
    <w:semiHidden/>
    <w:unhideWhenUsed/>
    <w:rsid w:val="001B339B"/>
    <w:pPr>
      <w:spacing w:before="100" w:beforeAutospacing="1" w:after="100" w:afterAutospacing="1"/>
    </w:pPr>
    <w:rPr>
      <w:rFonts w:eastAsia="Times New Roman"/>
      <w:sz w:val="24"/>
      <w:szCs w:val="24"/>
    </w:rPr>
  </w:style>
  <w:style w:type="character" w:customStyle="1" w:styleId="Heading6Char">
    <w:name w:val="Heading 6 Char"/>
    <w:basedOn w:val="DefaultParagraphFont"/>
    <w:link w:val="Heading6"/>
    <w:uiPriority w:val="99"/>
    <w:semiHidden/>
    <w:rsid w:val="002A16DB"/>
    <w:rPr>
      <w:rFonts w:asciiTheme="majorHAnsi" w:eastAsiaTheme="majorEastAsia" w:hAnsiTheme="majorHAnsi" w:cstheme="majorBidi"/>
      <w:color w:val="1F4D78" w:themeColor="accent1" w:themeShade="7F"/>
      <w:sz w:val="16"/>
    </w:rPr>
  </w:style>
  <w:style w:type="paragraph" w:customStyle="1" w:styleId="generic-articlebody">
    <w:name w:val="generic-article__body"/>
    <w:basedOn w:val="Normal"/>
    <w:rsid w:val="00133212"/>
    <w:pPr>
      <w:spacing w:before="100" w:beforeAutospacing="1" w:after="100" w:afterAutospacing="1"/>
    </w:pPr>
    <w:rPr>
      <w:rFonts w:eastAsia="Times New Roman"/>
      <w:sz w:val="24"/>
      <w:szCs w:val="24"/>
    </w:rPr>
  </w:style>
  <w:style w:type="paragraph" w:customStyle="1" w:styleId="css-exrw3m">
    <w:name w:val="css-exrw3m"/>
    <w:basedOn w:val="Normal"/>
    <w:rsid w:val="000A3073"/>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626642"/>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Medium Grid 21"/>
    <w:basedOn w:val="Normal"/>
    <w:next w:val="Normal"/>
    <w:link w:val="StyleUnderline"/>
    <w:uiPriority w:val="6"/>
    <w:qFormat/>
    <w:rsid w:val="00626642"/>
    <w:pPr>
      <w:ind w:left="288" w:right="288"/>
    </w:pPr>
    <w:rPr>
      <w:rFonts w:asciiTheme="minorHAnsi" w:hAnsiTheme="minorHAnsi" w:cstheme="minorBidi"/>
      <w:u w:val="single"/>
    </w:rPr>
  </w:style>
  <w:style w:type="paragraph" w:customStyle="1" w:styleId="Emphasize">
    <w:name w:val="Emphasize"/>
    <w:basedOn w:val="Normal"/>
    <w:uiPriority w:val="7"/>
    <w:qFormat/>
    <w:rsid w:val="0062664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Strong">
    <w:name w:val="Strong"/>
    <w:basedOn w:val="DefaultParagraphFont"/>
    <w:uiPriority w:val="22"/>
    <w:qFormat/>
    <w:rsid w:val="006B4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2542">
      <w:bodyDiv w:val="1"/>
      <w:marLeft w:val="0"/>
      <w:marRight w:val="0"/>
      <w:marTop w:val="0"/>
      <w:marBottom w:val="0"/>
      <w:divBdr>
        <w:top w:val="none" w:sz="0" w:space="0" w:color="auto"/>
        <w:left w:val="none" w:sz="0" w:space="0" w:color="auto"/>
        <w:bottom w:val="none" w:sz="0" w:space="0" w:color="auto"/>
        <w:right w:val="none" w:sz="0" w:space="0" w:color="auto"/>
      </w:divBdr>
    </w:div>
    <w:div w:id="6568063">
      <w:bodyDiv w:val="1"/>
      <w:marLeft w:val="0"/>
      <w:marRight w:val="0"/>
      <w:marTop w:val="0"/>
      <w:marBottom w:val="0"/>
      <w:divBdr>
        <w:top w:val="none" w:sz="0" w:space="0" w:color="auto"/>
        <w:left w:val="none" w:sz="0" w:space="0" w:color="auto"/>
        <w:bottom w:val="none" w:sz="0" w:space="0" w:color="auto"/>
        <w:right w:val="none" w:sz="0" w:space="0" w:color="auto"/>
      </w:divBdr>
      <w:divsChild>
        <w:div w:id="284775653">
          <w:marLeft w:val="0"/>
          <w:marRight w:val="0"/>
          <w:marTop w:val="0"/>
          <w:marBottom w:val="450"/>
          <w:divBdr>
            <w:top w:val="none" w:sz="0" w:space="0" w:color="auto"/>
            <w:left w:val="none" w:sz="0" w:space="0" w:color="auto"/>
            <w:bottom w:val="none" w:sz="0" w:space="0" w:color="auto"/>
            <w:right w:val="none" w:sz="0" w:space="0" w:color="auto"/>
          </w:divBdr>
          <w:divsChild>
            <w:div w:id="1007949015">
              <w:marLeft w:val="0"/>
              <w:marRight w:val="0"/>
              <w:marTop w:val="0"/>
              <w:marBottom w:val="0"/>
              <w:divBdr>
                <w:top w:val="none" w:sz="0" w:space="0" w:color="auto"/>
                <w:left w:val="none" w:sz="0" w:space="0" w:color="auto"/>
                <w:bottom w:val="none" w:sz="0" w:space="0" w:color="auto"/>
                <w:right w:val="none" w:sz="0" w:space="0" w:color="auto"/>
              </w:divBdr>
              <w:divsChild>
                <w:div w:id="1567109825">
                  <w:marLeft w:val="600"/>
                  <w:marRight w:val="600"/>
                  <w:marTop w:val="0"/>
                  <w:marBottom w:val="0"/>
                  <w:divBdr>
                    <w:top w:val="none" w:sz="0" w:space="0" w:color="auto"/>
                    <w:left w:val="none" w:sz="0" w:space="0" w:color="auto"/>
                    <w:bottom w:val="none" w:sz="0" w:space="0" w:color="auto"/>
                    <w:right w:val="none" w:sz="0" w:space="0" w:color="auto"/>
                  </w:divBdr>
                  <w:divsChild>
                    <w:div w:id="1031340174">
                      <w:marLeft w:val="0"/>
                      <w:marRight w:val="0"/>
                      <w:marTop w:val="0"/>
                      <w:marBottom w:val="0"/>
                      <w:divBdr>
                        <w:top w:val="none" w:sz="0" w:space="0" w:color="auto"/>
                        <w:left w:val="none" w:sz="0" w:space="0" w:color="auto"/>
                        <w:bottom w:val="none" w:sz="0" w:space="0" w:color="auto"/>
                        <w:right w:val="none" w:sz="0" w:space="0" w:color="auto"/>
                      </w:divBdr>
                      <w:divsChild>
                        <w:div w:id="1328904232">
                          <w:marLeft w:val="0"/>
                          <w:marRight w:val="1646"/>
                          <w:marTop w:val="0"/>
                          <w:marBottom w:val="0"/>
                          <w:divBdr>
                            <w:top w:val="none" w:sz="0" w:space="0" w:color="auto"/>
                            <w:left w:val="none" w:sz="0" w:space="0" w:color="auto"/>
                            <w:bottom w:val="none" w:sz="0" w:space="0" w:color="auto"/>
                            <w:right w:val="none" w:sz="0" w:space="0" w:color="auto"/>
                          </w:divBdr>
                          <w:divsChild>
                            <w:div w:id="1435593077">
                              <w:marLeft w:val="1262"/>
                              <w:marRight w:val="344"/>
                              <w:marTop w:val="0"/>
                              <w:marBottom w:val="0"/>
                              <w:divBdr>
                                <w:top w:val="none" w:sz="0" w:space="0" w:color="auto"/>
                                <w:left w:val="none" w:sz="0" w:space="0" w:color="auto"/>
                                <w:bottom w:val="none" w:sz="0" w:space="0" w:color="auto"/>
                                <w:right w:val="none" w:sz="0" w:space="0" w:color="auto"/>
                              </w:divBdr>
                              <w:divsChild>
                                <w:div w:id="362873098">
                                  <w:marLeft w:val="0"/>
                                  <w:marRight w:val="0"/>
                                  <w:marTop w:val="0"/>
                                  <w:marBottom w:val="0"/>
                                  <w:divBdr>
                                    <w:top w:val="none" w:sz="0" w:space="0" w:color="auto"/>
                                    <w:left w:val="none" w:sz="0" w:space="0" w:color="auto"/>
                                    <w:bottom w:val="single" w:sz="6" w:space="11" w:color="EBEBEB"/>
                                    <w:right w:val="none" w:sz="0" w:space="0" w:color="auto"/>
                                  </w:divBdr>
                                  <w:divsChild>
                                    <w:div w:id="1685743799">
                                      <w:marLeft w:val="0"/>
                                      <w:marRight w:val="225"/>
                                      <w:marTop w:val="0"/>
                                      <w:marBottom w:val="0"/>
                                      <w:divBdr>
                                        <w:top w:val="none" w:sz="0" w:space="0" w:color="auto"/>
                                        <w:left w:val="none" w:sz="0" w:space="0" w:color="auto"/>
                                        <w:bottom w:val="none" w:sz="0" w:space="0" w:color="auto"/>
                                        <w:right w:val="none" w:sz="0" w:space="0" w:color="auto"/>
                                      </w:divBdr>
                                    </w:div>
                                    <w:div w:id="1140458573">
                                      <w:marLeft w:val="0"/>
                                      <w:marRight w:val="0"/>
                                      <w:marTop w:val="0"/>
                                      <w:marBottom w:val="0"/>
                                      <w:divBdr>
                                        <w:top w:val="none" w:sz="0" w:space="0" w:color="auto"/>
                                        <w:left w:val="none" w:sz="0" w:space="0" w:color="auto"/>
                                        <w:bottom w:val="none" w:sz="0" w:space="0" w:color="auto"/>
                                        <w:right w:val="none" w:sz="0" w:space="0" w:color="auto"/>
                                      </w:divBdr>
                                      <w:divsChild>
                                        <w:div w:id="997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30416">
      <w:bodyDiv w:val="1"/>
      <w:marLeft w:val="0"/>
      <w:marRight w:val="0"/>
      <w:marTop w:val="0"/>
      <w:marBottom w:val="0"/>
      <w:divBdr>
        <w:top w:val="none" w:sz="0" w:space="0" w:color="auto"/>
        <w:left w:val="none" w:sz="0" w:space="0" w:color="auto"/>
        <w:bottom w:val="none" w:sz="0" w:space="0" w:color="auto"/>
        <w:right w:val="none" w:sz="0" w:space="0" w:color="auto"/>
      </w:divBdr>
    </w:div>
    <w:div w:id="21250345">
      <w:bodyDiv w:val="1"/>
      <w:marLeft w:val="0"/>
      <w:marRight w:val="0"/>
      <w:marTop w:val="0"/>
      <w:marBottom w:val="0"/>
      <w:divBdr>
        <w:top w:val="none" w:sz="0" w:space="0" w:color="auto"/>
        <w:left w:val="none" w:sz="0" w:space="0" w:color="auto"/>
        <w:bottom w:val="none" w:sz="0" w:space="0" w:color="auto"/>
        <w:right w:val="none" w:sz="0" w:space="0" w:color="auto"/>
      </w:divBdr>
    </w:div>
    <w:div w:id="32317417">
      <w:bodyDiv w:val="1"/>
      <w:marLeft w:val="0"/>
      <w:marRight w:val="0"/>
      <w:marTop w:val="0"/>
      <w:marBottom w:val="0"/>
      <w:divBdr>
        <w:top w:val="none" w:sz="0" w:space="0" w:color="auto"/>
        <w:left w:val="none" w:sz="0" w:space="0" w:color="auto"/>
        <w:bottom w:val="none" w:sz="0" w:space="0" w:color="auto"/>
        <w:right w:val="none" w:sz="0" w:space="0" w:color="auto"/>
      </w:divBdr>
    </w:div>
    <w:div w:id="43256359">
      <w:bodyDiv w:val="1"/>
      <w:marLeft w:val="0"/>
      <w:marRight w:val="0"/>
      <w:marTop w:val="0"/>
      <w:marBottom w:val="0"/>
      <w:divBdr>
        <w:top w:val="none" w:sz="0" w:space="0" w:color="auto"/>
        <w:left w:val="none" w:sz="0" w:space="0" w:color="auto"/>
        <w:bottom w:val="none" w:sz="0" w:space="0" w:color="auto"/>
        <w:right w:val="none" w:sz="0" w:space="0" w:color="auto"/>
      </w:divBdr>
    </w:div>
    <w:div w:id="58020754">
      <w:bodyDiv w:val="1"/>
      <w:marLeft w:val="0"/>
      <w:marRight w:val="0"/>
      <w:marTop w:val="0"/>
      <w:marBottom w:val="0"/>
      <w:divBdr>
        <w:top w:val="none" w:sz="0" w:space="0" w:color="auto"/>
        <w:left w:val="none" w:sz="0" w:space="0" w:color="auto"/>
        <w:bottom w:val="none" w:sz="0" w:space="0" w:color="auto"/>
        <w:right w:val="none" w:sz="0" w:space="0" w:color="auto"/>
      </w:divBdr>
      <w:divsChild>
        <w:div w:id="522938587">
          <w:marLeft w:val="0"/>
          <w:marRight w:val="0"/>
          <w:marTop w:val="0"/>
          <w:marBottom w:val="0"/>
          <w:divBdr>
            <w:top w:val="none" w:sz="0" w:space="0" w:color="auto"/>
            <w:left w:val="none" w:sz="0" w:space="0" w:color="auto"/>
            <w:bottom w:val="none" w:sz="0" w:space="0" w:color="auto"/>
            <w:right w:val="none" w:sz="0" w:space="0" w:color="auto"/>
          </w:divBdr>
        </w:div>
        <w:div w:id="1164052090">
          <w:marLeft w:val="0"/>
          <w:marRight w:val="0"/>
          <w:marTop w:val="0"/>
          <w:marBottom w:val="0"/>
          <w:divBdr>
            <w:top w:val="none" w:sz="0" w:space="0" w:color="auto"/>
            <w:left w:val="none" w:sz="0" w:space="0" w:color="auto"/>
            <w:bottom w:val="none" w:sz="0" w:space="0" w:color="auto"/>
            <w:right w:val="none" w:sz="0" w:space="0" w:color="auto"/>
          </w:divBdr>
        </w:div>
      </w:divsChild>
    </w:div>
    <w:div w:id="79954784">
      <w:bodyDiv w:val="1"/>
      <w:marLeft w:val="0"/>
      <w:marRight w:val="0"/>
      <w:marTop w:val="0"/>
      <w:marBottom w:val="0"/>
      <w:divBdr>
        <w:top w:val="none" w:sz="0" w:space="0" w:color="auto"/>
        <w:left w:val="none" w:sz="0" w:space="0" w:color="auto"/>
        <w:bottom w:val="none" w:sz="0" w:space="0" w:color="auto"/>
        <w:right w:val="none" w:sz="0" w:space="0" w:color="auto"/>
      </w:divBdr>
    </w:div>
    <w:div w:id="92405769">
      <w:bodyDiv w:val="1"/>
      <w:marLeft w:val="0"/>
      <w:marRight w:val="0"/>
      <w:marTop w:val="0"/>
      <w:marBottom w:val="0"/>
      <w:divBdr>
        <w:top w:val="none" w:sz="0" w:space="0" w:color="auto"/>
        <w:left w:val="none" w:sz="0" w:space="0" w:color="auto"/>
        <w:bottom w:val="none" w:sz="0" w:space="0" w:color="auto"/>
        <w:right w:val="none" w:sz="0" w:space="0" w:color="auto"/>
      </w:divBdr>
    </w:div>
    <w:div w:id="105739059">
      <w:bodyDiv w:val="1"/>
      <w:marLeft w:val="0"/>
      <w:marRight w:val="0"/>
      <w:marTop w:val="0"/>
      <w:marBottom w:val="0"/>
      <w:divBdr>
        <w:top w:val="none" w:sz="0" w:space="0" w:color="auto"/>
        <w:left w:val="none" w:sz="0" w:space="0" w:color="auto"/>
        <w:bottom w:val="none" w:sz="0" w:space="0" w:color="auto"/>
        <w:right w:val="none" w:sz="0" w:space="0" w:color="auto"/>
      </w:divBdr>
    </w:div>
    <w:div w:id="115955064">
      <w:bodyDiv w:val="1"/>
      <w:marLeft w:val="0"/>
      <w:marRight w:val="0"/>
      <w:marTop w:val="0"/>
      <w:marBottom w:val="0"/>
      <w:divBdr>
        <w:top w:val="none" w:sz="0" w:space="0" w:color="auto"/>
        <w:left w:val="none" w:sz="0" w:space="0" w:color="auto"/>
        <w:bottom w:val="none" w:sz="0" w:space="0" w:color="auto"/>
        <w:right w:val="none" w:sz="0" w:space="0" w:color="auto"/>
      </w:divBdr>
    </w:div>
    <w:div w:id="163712893">
      <w:bodyDiv w:val="1"/>
      <w:marLeft w:val="0"/>
      <w:marRight w:val="0"/>
      <w:marTop w:val="0"/>
      <w:marBottom w:val="0"/>
      <w:divBdr>
        <w:top w:val="none" w:sz="0" w:space="0" w:color="auto"/>
        <w:left w:val="none" w:sz="0" w:space="0" w:color="auto"/>
        <w:bottom w:val="none" w:sz="0" w:space="0" w:color="auto"/>
        <w:right w:val="none" w:sz="0" w:space="0" w:color="auto"/>
      </w:divBdr>
    </w:div>
    <w:div w:id="187715540">
      <w:bodyDiv w:val="1"/>
      <w:marLeft w:val="0"/>
      <w:marRight w:val="0"/>
      <w:marTop w:val="0"/>
      <w:marBottom w:val="0"/>
      <w:divBdr>
        <w:top w:val="none" w:sz="0" w:space="0" w:color="auto"/>
        <w:left w:val="none" w:sz="0" w:space="0" w:color="auto"/>
        <w:bottom w:val="none" w:sz="0" w:space="0" w:color="auto"/>
        <w:right w:val="none" w:sz="0" w:space="0" w:color="auto"/>
      </w:divBdr>
      <w:divsChild>
        <w:div w:id="910650737">
          <w:marLeft w:val="0"/>
          <w:marRight w:val="0"/>
          <w:marTop w:val="0"/>
          <w:marBottom w:val="225"/>
          <w:divBdr>
            <w:top w:val="none" w:sz="0" w:space="0" w:color="auto"/>
            <w:left w:val="none" w:sz="0" w:space="0" w:color="auto"/>
            <w:bottom w:val="none" w:sz="0" w:space="0" w:color="auto"/>
            <w:right w:val="none" w:sz="0" w:space="0" w:color="auto"/>
          </w:divBdr>
        </w:div>
        <w:div w:id="1136416891">
          <w:marLeft w:val="0"/>
          <w:marRight w:val="0"/>
          <w:marTop w:val="0"/>
          <w:marBottom w:val="225"/>
          <w:divBdr>
            <w:top w:val="none" w:sz="0" w:space="0" w:color="auto"/>
            <w:left w:val="none" w:sz="0" w:space="0" w:color="auto"/>
            <w:bottom w:val="none" w:sz="0" w:space="0" w:color="auto"/>
            <w:right w:val="none" w:sz="0" w:space="0" w:color="auto"/>
          </w:divBdr>
        </w:div>
        <w:div w:id="211116717">
          <w:marLeft w:val="0"/>
          <w:marRight w:val="0"/>
          <w:marTop w:val="0"/>
          <w:marBottom w:val="225"/>
          <w:divBdr>
            <w:top w:val="none" w:sz="0" w:space="0" w:color="auto"/>
            <w:left w:val="none" w:sz="0" w:space="0" w:color="auto"/>
            <w:bottom w:val="none" w:sz="0" w:space="0" w:color="auto"/>
            <w:right w:val="none" w:sz="0" w:space="0" w:color="auto"/>
          </w:divBdr>
        </w:div>
        <w:div w:id="466895660">
          <w:marLeft w:val="0"/>
          <w:marRight w:val="0"/>
          <w:marTop w:val="0"/>
          <w:marBottom w:val="225"/>
          <w:divBdr>
            <w:top w:val="none" w:sz="0" w:space="0" w:color="auto"/>
            <w:left w:val="none" w:sz="0" w:space="0" w:color="auto"/>
            <w:bottom w:val="none" w:sz="0" w:space="0" w:color="auto"/>
            <w:right w:val="none" w:sz="0" w:space="0" w:color="auto"/>
          </w:divBdr>
        </w:div>
      </w:divsChild>
    </w:div>
    <w:div w:id="204484199">
      <w:bodyDiv w:val="1"/>
      <w:marLeft w:val="0"/>
      <w:marRight w:val="0"/>
      <w:marTop w:val="0"/>
      <w:marBottom w:val="0"/>
      <w:divBdr>
        <w:top w:val="none" w:sz="0" w:space="0" w:color="auto"/>
        <w:left w:val="none" w:sz="0" w:space="0" w:color="auto"/>
        <w:bottom w:val="none" w:sz="0" w:space="0" w:color="auto"/>
        <w:right w:val="none" w:sz="0" w:space="0" w:color="auto"/>
      </w:divBdr>
    </w:div>
    <w:div w:id="242373270">
      <w:bodyDiv w:val="1"/>
      <w:marLeft w:val="0"/>
      <w:marRight w:val="0"/>
      <w:marTop w:val="0"/>
      <w:marBottom w:val="0"/>
      <w:divBdr>
        <w:top w:val="none" w:sz="0" w:space="0" w:color="auto"/>
        <w:left w:val="none" w:sz="0" w:space="0" w:color="auto"/>
        <w:bottom w:val="none" w:sz="0" w:space="0" w:color="auto"/>
        <w:right w:val="none" w:sz="0" w:space="0" w:color="auto"/>
      </w:divBdr>
    </w:div>
    <w:div w:id="258296740">
      <w:bodyDiv w:val="1"/>
      <w:marLeft w:val="0"/>
      <w:marRight w:val="0"/>
      <w:marTop w:val="0"/>
      <w:marBottom w:val="0"/>
      <w:divBdr>
        <w:top w:val="none" w:sz="0" w:space="0" w:color="auto"/>
        <w:left w:val="none" w:sz="0" w:space="0" w:color="auto"/>
        <w:bottom w:val="none" w:sz="0" w:space="0" w:color="auto"/>
        <w:right w:val="none" w:sz="0" w:space="0" w:color="auto"/>
      </w:divBdr>
    </w:div>
    <w:div w:id="306932498">
      <w:bodyDiv w:val="1"/>
      <w:marLeft w:val="0"/>
      <w:marRight w:val="0"/>
      <w:marTop w:val="0"/>
      <w:marBottom w:val="0"/>
      <w:divBdr>
        <w:top w:val="none" w:sz="0" w:space="0" w:color="auto"/>
        <w:left w:val="none" w:sz="0" w:space="0" w:color="auto"/>
        <w:bottom w:val="none" w:sz="0" w:space="0" w:color="auto"/>
        <w:right w:val="none" w:sz="0" w:space="0" w:color="auto"/>
      </w:divBdr>
    </w:div>
    <w:div w:id="312217562">
      <w:bodyDiv w:val="1"/>
      <w:marLeft w:val="0"/>
      <w:marRight w:val="0"/>
      <w:marTop w:val="0"/>
      <w:marBottom w:val="0"/>
      <w:divBdr>
        <w:top w:val="none" w:sz="0" w:space="0" w:color="auto"/>
        <w:left w:val="none" w:sz="0" w:space="0" w:color="auto"/>
        <w:bottom w:val="none" w:sz="0" w:space="0" w:color="auto"/>
        <w:right w:val="none" w:sz="0" w:space="0" w:color="auto"/>
      </w:divBdr>
    </w:div>
    <w:div w:id="322126363">
      <w:bodyDiv w:val="1"/>
      <w:marLeft w:val="0"/>
      <w:marRight w:val="0"/>
      <w:marTop w:val="0"/>
      <w:marBottom w:val="0"/>
      <w:divBdr>
        <w:top w:val="none" w:sz="0" w:space="0" w:color="auto"/>
        <w:left w:val="none" w:sz="0" w:space="0" w:color="auto"/>
        <w:bottom w:val="none" w:sz="0" w:space="0" w:color="auto"/>
        <w:right w:val="none" w:sz="0" w:space="0" w:color="auto"/>
      </w:divBdr>
    </w:div>
    <w:div w:id="324088837">
      <w:bodyDiv w:val="1"/>
      <w:marLeft w:val="0"/>
      <w:marRight w:val="0"/>
      <w:marTop w:val="0"/>
      <w:marBottom w:val="0"/>
      <w:divBdr>
        <w:top w:val="none" w:sz="0" w:space="0" w:color="auto"/>
        <w:left w:val="none" w:sz="0" w:space="0" w:color="auto"/>
        <w:bottom w:val="none" w:sz="0" w:space="0" w:color="auto"/>
        <w:right w:val="none" w:sz="0" w:space="0" w:color="auto"/>
      </w:divBdr>
    </w:div>
    <w:div w:id="332338630">
      <w:bodyDiv w:val="1"/>
      <w:marLeft w:val="0"/>
      <w:marRight w:val="0"/>
      <w:marTop w:val="0"/>
      <w:marBottom w:val="0"/>
      <w:divBdr>
        <w:top w:val="none" w:sz="0" w:space="0" w:color="auto"/>
        <w:left w:val="none" w:sz="0" w:space="0" w:color="auto"/>
        <w:bottom w:val="none" w:sz="0" w:space="0" w:color="auto"/>
        <w:right w:val="none" w:sz="0" w:space="0" w:color="auto"/>
      </w:divBdr>
      <w:divsChild>
        <w:div w:id="2098674430">
          <w:marLeft w:val="0"/>
          <w:marRight w:val="0"/>
          <w:marTop w:val="0"/>
          <w:marBottom w:val="225"/>
          <w:divBdr>
            <w:top w:val="none" w:sz="0" w:space="0" w:color="auto"/>
            <w:left w:val="none" w:sz="0" w:space="0" w:color="auto"/>
            <w:bottom w:val="none" w:sz="0" w:space="0" w:color="auto"/>
            <w:right w:val="none" w:sz="0" w:space="0" w:color="auto"/>
          </w:divBdr>
        </w:div>
        <w:div w:id="1230917615">
          <w:marLeft w:val="0"/>
          <w:marRight w:val="0"/>
          <w:marTop w:val="0"/>
          <w:marBottom w:val="225"/>
          <w:divBdr>
            <w:top w:val="none" w:sz="0" w:space="0" w:color="auto"/>
            <w:left w:val="none" w:sz="0" w:space="0" w:color="auto"/>
            <w:bottom w:val="none" w:sz="0" w:space="0" w:color="auto"/>
            <w:right w:val="none" w:sz="0" w:space="0" w:color="auto"/>
          </w:divBdr>
        </w:div>
      </w:divsChild>
    </w:div>
    <w:div w:id="405035621">
      <w:bodyDiv w:val="1"/>
      <w:marLeft w:val="0"/>
      <w:marRight w:val="0"/>
      <w:marTop w:val="0"/>
      <w:marBottom w:val="0"/>
      <w:divBdr>
        <w:top w:val="none" w:sz="0" w:space="0" w:color="auto"/>
        <w:left w:val="none" w:sz="0" w:space="0" w:color="auto"/>
        <w:bottom w:val="none" w:sz="0" w:space="0" w:color="auto"/>
        <w:right w:val="none" w:sz="0" w:space="0" w:color="auto"/>
      </w:divBdr>
    </w:div>
    <w:div w:id="429350144">
      <w:bodyDiv w:val="1"/>
      <w:marLeft w:val="0"/>
      <w:marRight w:val="0"/>
      <w:marTop w:val="0"/>
      <w:marBottom w:val="0"/>
      <w:divBdr>
        <w:top w:val="none" w:sz="0" w:space="0" w:color="auto"/>
        <w:left w:val="none" w:sz="0" w:space="0" w:color="auto"/>
        <w:bottom w:val="none" w:sz="0" w:space="0" w:color="auto"/>
        <w:right w:val="none" w:sz="0" w:space="0" w:color="auto"/>
      </w:divBdr>
    </w:div>
    <w:div w:id="433139521">
      <w:bodyDiv w:val="1"/>
      <w:marLeft w:val="0"/>
      <w:marRight w:val="0"/>
      <w:marTop w:val="0"/>
      <w:marBottom w:val="0"/>
      <w:divBdr>
        <w:top w:val="none" w:sz="0" w:space="0" w:color="auto"/>
        <w:left w:val="none" w:sz="0" w:space="0" w:color="auto"/>
        <w:bottom w:val="none" w:sz="0" w:space="0" w:color="auto"/>
        <w:right w:val="none" w:sz="0" w:space="0" w:color="auto"/>
      </w:divBdr>
      <w:divsChild>
        <w:div w:id="1178814120">
          <w:marLeft w:val="0"/>
          <w:marRight w:val="0"/>
          <w:marTop w:val="0"/>
          <w:marBottom w:val="225"/>
          <w:divBdr>
            <w:top w:val="none" w:sz="0" w:space="0" w:color="auto"/>
            <w:left w:val="none" w:sz="0" w:space="0" w:color="auto"/>
            <w:bottom w:val="none" w:sz="0" w:space="0" w:color="auto"/>
            <w:right w:val="none" w:sz="0" w:space="0" w:color="auto"/>
          </w:divBdr>
        </w:div>
        <w:div w:id="1068530057">
          <w:marLeft w:val="0"/>
          <w:marRight w:val="0"/>
          <w:marTop w:val="0"/>
          <w:marBottom w:val="225"/>
          <w:divBdr>
            <w:top w:val="none" w:sz="0" w:space="0" w:color="auto"/>
            <w:left w:val="none" w:sz="0" w:space="0" w:color="auto"/>
            <w:bottom w:val="none" w:sz="0" w:space="0" w:color="auto"/>
            <w:right w:val="none" w:sz="0" w:space="0" w:color="auto"/>
          </w:divBdr>
        </w:div>
        <w:div w:id="577250417">
          <w:marLeft w:val="0"/>
          <w:marRight w:val="0"/>
          <w:marTop w:val="0"/>
          <w:marBottom w:val="225"/>
          <w:divBdr>
            <w:top w:val="none" w:sz="0" w:space="0" w:color="auto"/>
            <w:left w:val="none" w:sz="0" w:space="0" w:color="auto"/>
            <w:bottom w:val="none" w:sz="0" w:space="0" w:color="auto"/>
            <w:right w:val="none" w:sz="0" w:space="0" w:color="auto"/>
          </w:divBdr>
        </w:div>
      </w:divsChild>
    </w:div>
    <w:div w:id="437023884">
      <w:bodyDiv w:val="1"/>
      <w:marLeft w:val="0"/>
      <w:marRight w:val="0"/>
      <w:marTop w:val="0"/>
      <w:marBottom w:val="0"/>
      <w:divBdr>
        <w:top w:val="none" w:sz="0" w:space="0" w:color="auto"/>
        <w:left w:val="none" w:sz="0" w:space="0" w:color="auto"/>
        <w:bottom w:val="none" w:sz="0" w:space="0" w:color="auto"/>
        <w:right w:val="none" w:sz="0" w:space="0" w:color="auto"/>
      </w:divBdr>
    </w:div>
    <w:div w:id="444078024">
      <w:bodyDiv w:val="1"/>
      <w:marLeft w:val="0"/>
      <w:marRight w:val="0"/>
      <w:marTop w:val="0"/>
      <w:marBottom w:val="0"/>
      <w:divBdr>
        <w:top w:val="none" w:sz="0" w:space="0" w:color="auto"/>
        <w:left w:val="none" w:sz="0" w:space="0" w:color="auto"/>
        <w:bottom w:val="none" w:sz="0" w:space="0" w:color="auto"/>
        <w:right w:val="none" w:sz="0" w:space="0" w:color="auto"/>
      </w:divBdr>
    </w:div>
    <w:div w:id="444350590">
      <w:bodyDiv w:val="1"/>
      <w:marLeft w:val="0"/>
      <w:marRight w:val="0"/>
      <w:marTop w:val="0"/>
      <w:marBottom w:val="0"/>
      <w:divBdr>
        <w:top w:val="none" w:sz="0" w:space="0" w:color="auto"/>
        <w:left w:val="none" w:sz="0" w:space="0" w:color="auto"/>
        <w:bottom w:val="none" w:sz="0" w:space="0" w:color="auto"/>
        <w:right w:val="none" w:sz="0" w:space="0" w:color="auto"/>
      </w:divBdr>
    </w:div>
    <w:div w:id="450706619">
      <w:bodyDiv w:val="1"/>
      <w:marLeft w:val="0"/>
      <w:marRight w:val="0"/>
      <w:marTop w:val="0"/>
      <w:marBottom w:val="0"/>
      <w:divBdr>
        <w:top w:val="none" w:sz="0" w:space="0" w:color="auto"/>
        <w:left w:val="none" w:sz="0" w:space="0" w:color="auto"/>
        <w:bottom w:val="none" w:sz="0" w:space="0" w:color="auto"/>
        <w:right w:val="none" w:sz="0" w:space="0" w:color="auto"/>
      </w:divBdr>
    </w:div>
    <w:div w:id="463625729">
      <w:bodyDiv w:val="1"/>
      <w:marLeft w:val="0"/>
      <w:marRight w:val="0"/>
      <w:marTop w:val="0"/>
      <w:marBottom w:val="0"/>
      <w:divBdr>
        <w:top w:val="none" w:sz="0" w:space="0" w:color="auto"/>
        <w:left w:val="none" w:sz="0" w:space="0" w:color="auto"/>
        <w:bottom w:val="none" w:sz="0" w:space="0" w:color="auto"/>
        <w:right w:val="none" w:sz="0" w:space="0" w:color="auto"/>
      </w:divBdr>
    </w:div>
    <w:div w:id="544755294">
      <w:bodyDiv w:val="1"/>
      <w:marLeft w:val="0"/>
      <w:marRight w:val="0"/>
      <w:marTop w:val="0"/>
      <w:marBottom w:val="0"/>
      <w:divBdr>
        <w:top w:val="none" w:sz="0" w:space="0" w:color="auto"/>
        <w:left w:val="none" w:sz="0" w:space="0" w:color="auto"/>
        <w:bottom w:val="none" w:sz="0" w:space="0" w:color="auto"/>
        <w:right w:val="none" w:sz="0" w:space="0" w:color="auto"/>
      </w:divBdr>
    </w:div>
    <w:div w:id="551384443">
      <w:bodyDiv w:val="1"/>
      <w:marLeft w:val="0"/>
      <w:marRight w:val="0"/>
      <w:marTop w:val="0"/>
      <w:marBottom w:val="0"/>
      <w:divBdr>
        <w:top w:val="none" w:sz="0" w:space="0" w:color="auto"/>
        <w:left w:val="none" w:sz="0" w:space="0" w:color="auto"/>
        <w:bottom w:val="none" w:sz="0" w:space="0" w:color="auto"/>
        <w:right w:val="none" w:sz="0" w:space="0" w:color="auto"/>
      </w:divBdr>
    </w:div>
    <w:div w:id="552429193">
      <w:bodyDiv w:val="1"/>
      <w:marLeft w:val="0"/>
      <w:marRight w:val="0"/>
      <w:marTop w:val="0"/>
      <w:marBottom w:val="0"/>
      <w:divBdr>
        <w:top w:val="none" w:sz="0" w:space="0" w:color="auto"/>
        <w:left w:val="none" w:sz="0" w:space="0" w:color="auto"/>
        <w:bottom w:val="none" w:sz="0" w:space="0" w:color="auto"/>
        <w:right w:val="none" w:sz="0" w:space="0" w:color="auto"/>
      </w:divBdr>
    </w:div>
    <w:div w:id="599215671">
      <w:bodyDiv w:val="1"/>
      <w:marLeft w:val="0"/>
      <w:marRight w:val="0"/>
      <w:marTop w:val="0"/>
      <w:marBottom w:val="0"/>
      <w:divBdr>
        <w:top w:val="none" w:sz="0" w:space="0" w:color="auto"/>
        <w:left w:val="none" w:sz="0" w:space="0" w:color="auto"/>
        <w:bottom w:val="none" w:sz="0" w:space="0" w:color="auto"/>
        <w:right w:val="none" w:sz="0" w:space="0" w:color="auto"/>
      </w:divBdr>
    </w:div>
    <w:div w:id="605694216">
      <w:bodyDiv w:val="1"/>
      <w:marLeft w:val="0"/>
      <w:marRight w:val="0"/>
      <w:marTop w:val="0"/>
      <w:marBottom w:val="0"/>
      <w:divBdr>
        <w:top w:val="none" w:sz="0" w:space="0" w:color="auto"/>
        <w:left w:val="none" w:sz="0" w:space="0" w:color="auto"/>
        <w:bottom w:val="none" w:sz="0" w:space="0" w:color="auto"/>
        <w:right w:val="none" w:sz="0" w:space="0" w:color="auto"/>
      </w:divBdr>
    </w:div>
    <w:div w:id="634524026">
      <w:bodyDiv w:val="1"/>
      <w:marLeft w:val="0"/>
      <w:marRight w:val="0"/>
      <w:marTop w:val="0"/>
      <w:marBottom w:val="0"/>
      <w:divBdr>
        <w:top w:val="none" w:sz="0" w:space="0" w:color="auto"/>
        <w:left w:val="none" w:sz="0" w:space="0" w:color="auto"/>
        <w:bottom w:val="none" w:sz="0" w:space="0" w:color="auto"/>
        <w:right w:val="none" w:sz="0" w:space="0" w:color="auto"/>
      </w:divBdr>
    </w:div>
    <w:div w:id="634915816">
      <w:bodyDiv w:val="1"/>
      <w:marLeft w:val="0"/>
      <w:marRight w:val="0"/>
      <w:marTop w:val="0"/>
      <w:marBottom w:val="0"/>
      <w:divBdr>
        <w:top w:val="none" w:sz="0" w:space="0" w:color="auto"/>
        <w:left w:val="none" w:sz="0" w:space="0" w:color="auto"/>
        <w:bottom w:val="none" w:sz="0" w:space="0" w:color="auto"/>
        <w:right w:val="none" w:sz="0" w:space="0" w:color="auto"/>
      </w:divBdr>
    </w:div>
    <w:div w:id="669916332">
      <w:bodyDiv w:val="1"/>
      <w:marLeft w:val="0"/>
      <w:marRight w:val="0"/>
      <w:marTop w:val="0"/>
      <w:marBottom w:val="0"/>
      <w:divBdr>
        <w:top w:val="none" w:sz="0" w:space="0" w:color="auto"/>
        <w:left w:val="none" w:sz="0" w:space="0" w:color="auto"/>
        <w:bottom w:val="none" w:sz="0" w:space="0" w:color="auto"/>
        <w:right w:val="none" w:sz="0" w:space="0" w:color="auto"/>
      </w:divBdr>
      <w:divsChild>
        <w:div w:id="1897232043">
          <w:marLeft w:val="0"/>
          <w:marRight w:val="0"/>
          <w:marTop w:val="0"/>
          <w:marBottom w:val="0"/>
          <w:divBdr>
            <w:top w:val="none" w:sz="0" w:space="0" w:color="auto"/>
            <w:left w:val="none" w:sz="0" w:space="0" w:color="auto"/>
            <w:bottom w:val="none" w:sz="0" w:space="0" w:color="auto"/>
            <w:right w:val="none" w:sz="0" w:space="0" w:color="auto"/>
          </w:divBdr>
          <w:divsChild>
            <w:div w:id="1834179410">
              <w:marLeft w:val="0"/>
              <w:marRight w:val="0"/>
              <w:marTop w:val="0"/>
              <w:marBottom w:val="0"/>
              <w:divBdr>
                <w:top w:val="none" w:sz="0" w:space="0" w:color="auto"/>
                <w:left w:val="none" w:sz="0" w:space="0" w:color="auto"/>
                <w:bottom w:val="none" w:sz="0" w:space="0" w:color="auto"/>
                <w:right w:val="none" w:sz="0" w:space="0" w:color="auto"/>
              </w:divBdr>
              <w:divsChild>
                <w:div w:id="235094659">
                  <w:marLeft w:val="0"/>
                  <w:marRight w:val="0"/>
                  <w:marTop w:val="0"/>
                  <w:marBottom w:val="0"/>
                  <w:divBdr>
                    <w:top w:val="none" w:sz="0" w:space="0" w:color="auto"/>
                    <w:left w:val="none" w:sz="0" w:space="0" w:color="auto"/>
                    <w:bottom w:val="none" w:sz="0" w:space="0" w:color="auto"/>
                    <w:right w:val="none" w:sz="0" w:space="0" w:color="auto"/>
                  </w:divBdr>
                </w:div>
                <w:div w:id="2080133689">
                  <w:marLeft w:val="0"/>
                  <w:marRight w:val="0"/>
                  <w:marTop w:val="0"/>
                  <w:marBottom w:val="0"/>
                  <w:divBdr>
                    <w:top w:val="none" w:sz="0" w:space="0" w:color="auto"/>
                    <w:left w:val="none" w:sz="0" w:space="0" w:color="auto"/>
                    <w:bottom w:val="none" w:sz="0" w:space="0" w:color="auto"/>
                    <w:right w:val="none" w:sz="0" w:space="0" w:color="auto"/>
                  </w:divBdr>
                  <w:divsChild>
                    <w:div w:id="612056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9301982">
          <w:marLeft w:val="0"/>
          <w:marRight w:val="0"/>
          <w:marTop w:val="0"/>
          <w:marBottom w:val="0"/>
          <w:divBdr>
            <w:top w:val="none" w:sz="0" w:space="0" w:color="auto"/>
            <w:left w:val="none" w:sz="0" w:space="0" w:color="auto"/>
            <w:bottom w:val="none" w:sz="0" w:space="0" w:color="auto"/>
            <w:right w:val="none" w:sz="0" w:space="0" w:color="auto"/>
          </w:divBdr>
          <w:divsChild>
            <w:div w:id="62916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59581">
      <w:bodyDiv w:val="1"/>
      <w:marLeft w:val="0"/>
      <w:marRight w:val="0"/>
      <w:marTop w:val="0"/>
      <w:marBottom w:val="0"/>
      <w:divBdr>
        <w:top w:val="none" w:sz="0" w:space="0" w:color="auto"/>
        <w:left w:val="none" w:sz="0" w:space="0" w:color="auto"/>
        <w:bottom w:val="none" w:sz="0" w:space="0" w:color="auto"/>
        <w:right w:val="none" w:sz="0" w:space="0" w:color="auto"/>
      </w:divBdr>
    </w:div>
    <w:div w:id="692388294">
      <w:bodyDiv w:val="1"/>
      <w:marLeft w:val="0"/>
      <w:marRight w:val="0"/>
      <w:marTop w:val="0"/>
      <w:marBottom w:val="0"/>
      <w:divBdr>
        <w:top w:val="none" w:sz="0" w:space="0" w:color="auto"/>
        <w:left w:val="none" w:sz="0" w:space="0" w:color="auto"/>
        <w:bottom w:val="none" w:sz="0" w:space="0" w:color="auto"/>
        <w:right w:val="none" w:sz="0" w:space="0" w:color="auto"/>
      </w:divBdr>
    </w:div>
    <w:div w:id="692730765">
      <w:bodyDiv w:val="1"/>
      <w:marLeft w:val="0"/>
      <w:marRight w:val="0"/>
      <w:marTop w:val="0"/>
      <w:marBottom w:val="0"/>
      <w:divBdr>
        <w:top w:val="none" w:sz="0" w:space="0" w:color="auto"/>
        <w:left w:val="none" w:sz="0" w:space="0" w:color="auto"/>
        <w:bottom w:val="none" w:sz="0" w:space="0" w:color="auto"/>
        <w:right w:val="none" w:sz="0" w:space="0" w:color="auto"/>
      </w:divBdr>
    </w:div>
    <w:div w:id="713575735">
      <w:bodyDiv w:val="1"/>
      <w:marLeft w:val="0"/>
      <w:marRight w:val="0"/>
      <w:marTop w:val="0"/>
      <w:marBottom w:val="0"/>
      <w:divBdr>
        <w:top w:val="none" w:sz="0" w:space="0" w:color="auto"/>
        <w:left w:val="none" w:sz="0" w:space="0" w:color="auto"/>
        <w:bottom w:val="none" w:sz="0" w:space="0" w:color="auto"/>
        <w:right w:val="none" w:sz="0" w:space="0" w:color="auto"/>
      </w:divBdr>
    </w:div>
    <w:div w:id="718669748">
      <w:bodyDiv w:val="1"/>
      <w:marLeft w:val="0"/>
      <w:marRight w:val="0"/>
      <w:marTop w:val="0"/>
      <w:marBottom w:val="0"/>
      <w:divBdr>
        <w:top w:val="none" w:sz="0" w:space="0" w:color="auto"/>
        <w:left w:val="none" w:sz="0" w:space="0" w:color="auto"/>
        <w:bottom w:val="none" w:sz="0" w:space="0" w:color="auto"/>
        <w:right w:val="none" w:sz="0" w:space="0" w:color="auto"/>
      </w:divBdr>
    </w:div>
    <w:div w:id="749233161">
      <w:bodyDiv w:val="1"/>
      <w:marLeft w:val="0"/>
      <w:marRight w:val="0"/>
      <w:marTop w:val="0"/>
      <w:marBottom w:val="0"/>
      <w:divBdr>
        <w:top w:val="none" w:sz="0" w:space="0" w:color="auto"/>
        <w:left w:val="none" w:sz="0" w:space="0" w:color="auto"/>
        <w:bottom w:val="none" w:sz="0" w:space="0" w:color="auto"/>
        <w:right w:val="none" w:sz="0" w:space="0" w:color="auto"/>
      </w:divBdr>
    </w:div>
    <w:div w:id="789322650">
      <w:bodyDiv w:val="1"/>
      <w:marLeft w:val="0"/>
      <w:marRight w:val="0"/>
      <w:marTop w:val="0"/>
      <w:marBottom w:val="0"/>
      <w:divBdr>
        <w:top w:val="none" w:sz="0" w:space="0" w:color="auto"/>
        <w:left w:val="none" w:sz="0" w:space="0" w:color="auto"/>
        <w:bottom w:val="none" w:sz="0" w:space="0" w:color="auto"/>
        <w:right w:val="none" w:sz="0" w:space="0" w:color="auto"/>
      </w:divBdr>
      <w:divsChild>
        <w:div w:id="401947659">
          <w:marLeft w:val="0"/>
          <w:marRight w:val="0"/>
          <w:marTop w:val="0"/>
          <w:marBottom w:val="0"/>
          <w:divBdr>
            <w:top w:val="none" w:sz="0" w:space="0" w:color="auto"/>
            <w:left w:val="none" w:sz="0" w:space="0" w:color="auto"/>
            <w:bottom w:val="none" w:sz="0" w:space="0" w:color="auto"/>
            <w:right w:val="none" w:sz="0" w:space="0" w:color="auto"/>
          </w:divBdr>
        </w:div>
        <w:div w:id="200214623">
          <w:marLeft w:val="0"/>
          <w:marRight w:val="0"/>
          <w:marTop w:val="0"/>
          <w:marBottom w:val="0"/>
          <w:divBdr>
            <w:top w:val="none" w:sz="0" w:space="0" w:color="auto"/>
            <w:left w:val="none" w:sz="0" w:space="0" w:color="auto"/>
            <w:bottom w:val="none" w:sz="0" w:space="0" w:color="auto"/>
            <w:right w:val="none" w:sz="0" w:space="0" w:color="auto"/>
          </w:divBdr>
        </w:div>
      </w:divsChild>
    </w:div>
    <w:div w:id="797837523">
      <w:bodyDiv w:val="1"/>
      <w:marLeft w:val="0"/>
      <w:marRight w:val="0"/>
      <w:marTop w:val="0"/>
      <w:marBottom w:val="0"/>
      <w:divBdr>
        <w:top w:val="none" w:sz="0" w:space="0" w:color="auto"/>
        <w:left w:val="none" w:sz="0" w:space="0" w:color="auto"/>
        <w:bottom w:val="none" w:sz="0" w:space="0" w:color="auto"/>
        <w:right w:val="none" w:sz="0" w:space="0" w:color="auto"/>
      </w:divBdr>
    </w:div>
    <w:div w:id="808933939">
      <w:bodyDiv w:val="1"/>
      <w:marLeft w:val="0"/>
      <w:marRight w:val="0"/>
      <w:marTop w:val="0"/>
      <w:marBottom w:val="0"/>
      <w:divBdr>
        <w:top w:val="none" w:sz="0" w:space="0" w:color="auto"/>
        <w:left w:val="none" w:sz="0" w:space="0" w:color="auto"/>
        <w:bottom w:val="none" w:sz="0" w:space="0" w:color="auto"/>
        <w:right w:val="none" w:sz="0" w:space="0" w:color="auto"/>
      </w:divBdr>
    </w:div>
    <w:div w:id="817918521">
      <w:bodyDiv w:val="1"/>
      <w:marLeft w:val="0"/>
      <w:marRight w:val="0"/>
      <w:marTop w:val="0"/>
      <w:marBottom w:val="0"/>
      <w:divBdr>
        <w:top w:val="none" w:sz="0" w:space="0" w:color="auto"/>
        <w:left w:val="none" w:sz="0" w:space="0" w:color="auto"/>
        <w:bottom w:val="none" w:sz="0" w:space="0" w:color="auto"/>
        <w:right w:val="none" w:sz="0" w:space="0" w:color="auto"/>
      </w:divBdr>
    </w:div>
    <w:div w:id="833035759">
      <w:bodyDiv w:val="1"/>
      <w:marLeft w:val="0"/>
      <w:marRight w:val="0"/>
      <w:marTop w:val="0"/>
      <w:marBottom w:val="0"/>
      <w:divBdr>
        <w:top w:val="none" w:sz="0" w:space="0" w:color="auto"/>
        <w:left w:val="none" w:sz="0" w:space="0" w:color="auto"/>
        <w:bottom w:val="none" w:sz="0" w:space="0" w:color="auto"/>
        <w:right w:val="none" w:sz="0" w:space="0" w:color="auto"/>
      </w:divBdr>
    </w:div>
    <w:div w:id="869345670">
      <w:bodyDiv w:val="1"/>
      <w:marLeft w:val="0"/>
      <w:marRight w:val="0"/>
      <w:marTop w:val="0"/>
      <w:marBottom w:val="0"/>
      <w:divBdr>
        <w:top w:val="none" w:sz="0" w:space="0" w:color="auto"/>
        <w:left w:val="none" w:sz="0" w:space="0" w:color="auto"/>
        <w:bottom w:val="none" w:sz="0" w:space="0" w:color="auto"/>
        <w:right w:val="none" w:sz="0" w:space="0" w:color="auto"/>
      </w:divBdr>
    </w:div>
    <w:div w:id="884489492">
      <w:bodyDiv w:val="1"/>
      <w:marLeft w:val="0"/>
      <w:marRight w:val="0"/>
      <w:marTop w:val="0"/>
      <w:marBottom w:val="0"/>
      <w:divBdr>
        <w:top w:val="none" w:sz="0" w:space="0" w:color="auto"/>
        <w:left w:val="none" w:sz="0" w:space="0" w:color="auto"/>
        <w:bottom w:val="none" w:sz="0" w:space="0" w:color="auto"/>
        <w:right w:val="none" w:sz="0" w:space="0" w:color="auto"/>
      </w:divBdr>
    </w:div>
    <w:div w:id="889615858">
      <w:bodyDiv w:val="1"/>
      <w:marLeft w:val="0"/>
      <w:marRight w:val="0"/>
      <w:marTop w:val="0"/>
      <w:marBottom w:val="0"/>
      <w:divBdr>
        <w:top w:val="none" w:sz="0" w:space="0" w:color="auto"/>
        <w:left w:val="none" w:sz="0" w:space="0" w:color="auto"/>
        <w:bottom w:val="none" w:sz="0" w:space="0" w:color="auto"/>
        <w:right w:val="none" w:sz="0" w:space="0" w:color="auto"/>
      </w:divBdr>
    </w:div>
    <w:div w:id="925113377">
      <w:bodyDiv w:val="1"/>
      <w:marLeft w:val="0"/>
      <w:marRight w:val="0"/>
      <w:marTop w:val="0"/>
      <w:marBottom w:val="0"/>
      <w:divBdr>
        <w:top w:val="none" w:sz="0" w:space="0" w:color="auto"/>
        <w:left w:val="none" w:sz="0" w:space="0" w:color="auto"/>
        <w:bottom w:val="none" w:sz="0" w:space="0" w:color="auto"/>
        <w:right w:val="none" w:sz="0" w:space="0" w:color="auto"/>
      </w:divBdr>
    </w:div>
    <w:div w:id="927542262">
      <w:bodyDiv w:val="1"/>
      <w:marLeft w:val="0"/>
      <w:marRight w:val="0"/>
      <w:marTop w:val="0"/>
      <w:marBottom w:val="0"/>
      <w:divBdr>
        <w:top w:val="none" w:sz="0" w:space="0" w:color="auto"/>
        <w:left w:val="none" w:sz="0" w:space="0" w:color="auto"/>
        <w:bottom w:val="none" w:sz="0" w:space="0" w:color="auto"/>
        <w:right w:val="none" w:sz="0" w:space="0" w:color="auto"/>
      </w:divBdr>
    </w:div>
    <w:div w:id="933325111">
      <w:bodyDiv w:val="1"/>
      <w:marLeft w:val="0"/>
      <w:marRight w:val="0"/>
      <w:marTop w:val="0"/>
      <w:marBottom w:val="0"/>
      <w:divBdr>
        <w:top w:val="none" w:sz="0" w:space="0" w:color="auto"/>
        <w:left w:val="none" w:sz="0" w:space="0" w:color="auto"/>
        <w:bottom w:val="none" w:sz="0" w:space="0" w:color="auto"/>
        <w:right w:val="none" w:sz="0" w:space="0" w:color="auto"/>
      </w:divBdr>
    </w:div>
    <w:div w:id="936866732">
      <w:bodyDiv w:val="1"/>
      <w:marLeft w:val="0"/>
      <w:marRight w:val="0"/>
      <w:marTop w:val="0"/>
      <w:marBottom w:val="0"/>
      <w:divBdr>
        <w:top w:val="none" w:sz="0" w:space="0" w:color="auto"/>
        <w:left w:val="none" w:sz="0" w:space="0" w:color="auto"/>
        <w:bottom w:val="none" w:sz="0" w:space="0" w:color="auto"/>
        <w:right w:val="none" w:sz="0" w:space="0" w:color="auto"/>
      </w:divBdr>
    </w:div>
    <w:div w:id="948008130">
      <w:bodyDiv w:val="1"/>
      <w:marLeft w:val="0"/>
      <w:marRight w:val="0"/>
      <w:marTop w:val="0"/>
      <w:marBottom w:val="0"/>
      <w:divBdr>
        <w:top w:val="none" w:sz="0" w:space="0" w:color="auto"/>
        <w:left w:val="none" w:sz="0" w:space="0" w:color="auto"/>
        <w:bottom w:val="none" w:sz="0" w:space="0" w:color="auto"/>
        <w:right w:val="none" w:sz="0" w:space="0" w:color="auto"/>
      </w:divBdr>
    </w:div>
    <w:div w:id="967008451">
      <w:bodyDiv w:val="1"/>
      <w:marLeft w:val="0"/>
      <w:marRight w:val="0"/>
      <w:marTop w:val="0"/>
      <w:marBottom w:val="0"/>
      <w:divBdr>
        <w:top w:val="none" w:sz="0" w:space="0" w:color="auto"/>
        <w:left w:val="none" w:sz="0" w:space="0" w:color="auto"/>
        <w:bottom w:val="none" w:sz="0" w:space="0" w:color="auto"/>
        <w:right w:val="none" w:sz="0" w:space="0" w:color="auto"/>
      </w:divBdr>
    </w:div>
    <w:div w:id="992638588">
      <w:bodyDiv w:val="1"/>
      <w:marLeft w:val="0"/>
      <w:marRight w:val="0"/>
      <w:marTop w:val="0"/>
      <w:marBottom w:val="0"/>
      <w:divBdr>
        <w:top w:val="none" w:sz="0" w:space="0" w:color="auto"/>
        <w:left w:val="none" w:sz="0" w:space="0" w:color="auto"/>
        <w:bottom w:val="none" w:sz="0" w:space="0" w:color="auto"/>
        <w:right w:val="none" w:sz="0" w:space="0" w:color="auto"/>
      </w:divBdr>
    </w:div>
    <w:div w:id="1062215374">
      <w:bodyDiv w:val="1"/>
      <w:marLeft w:val="0"/>
      <w:marRight w:val="0"/>
      <w:marTop w:val="0"/>
      <w:marBottom w:val="0"/>
      <w:divBdr>
        <w:top w:val="none" w:sz="0" w:space="0" w:color="auto"/>
        <w:left w:val="none" w:sz="0" w:space="0" w:color="auto"/>
        <w:bottom w:val="none" w:sz="0" w:space="0" w:color="auto"/>
        <w:right w:val="none" w:sz="0" w:space="0" w:color="auto"/>
      </w:divBdr>
    </w:div>
    <w:div w:id="1079013229">
      <w:bodyDiv w:val="1"/>
      <w:marLeft w:val="0"/>
      <w:marRight w:val="0"/>
      <w:marTop w:val="0"/>
      <w:marBottom w:val="0"/>
      <w:divBdr>
        <w:top w:val="none" w:sz="0" w:space="0" w:color="auto"/>
        <w:left w:val="none" w:sz="0" w:space="0" w:color="auto"/>
        <w:bottom w:val="none" w:sz="0" w:space="0" w:color="auto"/>
        <w:right w:val="none" w:sz="0" w:space="0" w:color="auto"/>
      </w:divBdr>
    </w:div>
    <w:div w:id="1114592663">
      <w:bodyDiv w:val="1"/>
      <w:marLeft w:val="0"/>
      <w:marRight w:val="0"/>
      <w:marTop w:val="0"/>
      <w:marBottom w:val="0"/>
      <w:divBdr>
        <w:top w:val="none" w:sz="0" w:space="0" w:color="auto"/>
        <w:left w:val="none" w:sz="0" w:space="0" w:color="auto"/>
        <w:bottom w:val="none" w:sz="0" w:space="0" w:color="auto"/>
        <w:right w:val="none" w:sz="0" w:space="0" w:color="auto"/>
      </w:divBdr>
    </w:div>
    <w:div w:id="1118988292">
      <w:bodyDiv w:val="1"/>
      <w:marLeft w:val="0"/>
      <w:marRight w:val="0"/>
      <w:marTop w:val="0"/>
      <w:marBottom w:val="0"/>
      <w:divBdr>
        <w:top w:val="none" w:sz="0" w:space="0" w:color="auto"/>
        <w:left w:val="none" w:sz="0" w:space="0" w:color="auto"/>
        <w:bottom w:val="none" w:sz="0" w:space="0" w:color="auto"/>
        <w:right w:val="none" w:sz="0" w:space="0" w:color="auto"/>
      </w:divBdr>
    </w:div>
    <w:div w:id="1150899938">
      <w:bodyDiv w:val="1"/>
      <w:marLeft w:val="0"/>
      <w:marRight w:val="0"/>
      <w:marTop w:val="0"/>
      <w:marBottom w:val="0"/>
      <w:divBdr>
        <w:top w:val="none" w:sz="0" w:space="0" w:color="auto"/>
        <w:left w:val="none" w:sz="0" w:space="0" w:color="auto"/>
        <w:bottom w:val="none" w:sz="0" w:space="0" w:color="auto"/>
        <w:right w:val="none" w:sz="0" w:space="0" w:color="auto"/>
      </w:divBdr>
    </w:div>
    <w:div w:id="1151023429">
      <w:bodyDiv w:val="1"/>
      <w:marLeft w:val="0"/>
      <w:marRight w:val="0"/>
      <w:marTop w:val="0"/>
      <w:marBottom w:val="0"/>
      <w:divBdr>
        <w:top w:val="none" w:sz="0" w:space="0" w:color="auto"/>
        <w:left w:val="none" w:sz="0" w:space="0" w:color="auto"/>
        <w:bottom w:val="none" w:sz="0" w:space="0" w:color="auto"/>
        <w:right w:val="none" w:sz="0" w:space="0" w:color="auto"/>
      </w:divBdr>
    </w:div>
    <w:div w:id="1163475502">
      <w:bodyDiv w:val="1"/>
      <w:marLeft w:val="0"/>
      <w:marRight w:val="0"/>
      <w:marTop w:val="0"/>
      <w:marBottom w:val="0"/>
      <w:divBdr>
        <w:top w:val="none" w:sz="0" w:space="0" w:color="auto"/>
        <w:left w:val="none" w:sz="0" w:space="0" w:color="auto"/>
        <w:bottom w:val="none" w:sz="0" w:space="0" w:color="auto"/>
        <w:right w:val="none" w:sz="0" w:space="0" w:color="auto"/>
      </w:divBdr>
    </w:div>
    <w:div w:id="1191645425">
      <w:bodyDiv w:val="1"/>
      <w:marLeft w:val="0"/>
      <w:marRight w:val="0"/>
      <w:marTop w:val="0"/>
      <w:marBottom w:val="0"/>
      <w:divBdr>
        <w:top w:val="none" w:sz="0" w:space="0" w:color="auto"/>
        <w:left w:val="none" w:sz="0" w:space="0" w:color="auto"/>
        <w:bottom w:val="none" w:sz="0" w:space="0" w:color="auto"/>
        <w:right w:val="none" w:sz="0" w:space="0" w:color="auto"/>
      </w:divBdr>
      <w:divsChild>
        <w:div w:id="830410208">
          <w:marLeft w:val="0"/>
          <w:marRight w:val="0"/>
          <w:marTop w:val="375"/>
          <w:marBottom w:val="375"/>
          <w:divBdr>
            <w:top w:val="none" w:sz="0" w:space="0" w:color="auto"/>
            <w:left w:val="none" w:sz="0" w:space="0" w:color="auto"/>
            <w:bottom w:val="none" w:sz="0" w:space="0" w:color="auto"/>
            <w:right w:val="none" w:sz="0" w:space="0" w:color="auto"/>
          </w:divBdr>
          <w:divsChild>
            <w:div w:id="2085640977">
              <w:marLeft w:val="0"/>
              <w:marRight w:val="0"/>
              <w:marTop w:val="0"/>
              <w:marBottom w:val="0"/>
              <w:divBdr>
                <w:top w:val="none" w:sz="0" w:space="0" w:color="auto"/>
                <w:left w:val="none" w:sz="0" w:space="0" w:color="auto"/>
                <w:bottom w:val="none" w:sz="0" w:space="0" w:color="auto"/>
                <w:right w:val="none" w:sz="0" w:space="0" w:color="auto"/>
              </w:divBdr>
              <w:divsChild>
                <w:div w:id="15026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4995">
      <w:bodyDiv w:val="1"/>
      <w:marLeft w:val="0"/>
      <w:marRight w:val="0"/>
      <w:marTop w:val="0"/>
      <w:marBottom w:val="0"/>
      <w:divBdr>
        <w:top w:val="none" w:sz="0" w:space="0" w:color="auto"/>
        <w:left w:val="none" w:sz="0" w:space="0" w:color="auto"/>
        <w:bottom w:val="none" w:sz="0" w:space="0" w:color="auto"/>
        <w:right w:val="none" w:sz="0" w:space="0" w:color="auto"/>
      </w:divBdr>
    </w:div>
    <w:div w:id="1198740678">
      <w:bodyDiv w:val="1"/>
      <w:marLeft w:val="0"/>
      <w:marRight w:val="0"/>
      <w:marTop w:val="0"/>
      <w:marBottom w:val="0"/>
      <w:divBdr>
        <w:top w:val="none" w:sz="0" w:space="0" w:color="auto"/>
        <w:left w:val="none" w:sz="0" w:space="0" w:color="auto"/>
        <w:bottom w:val="none" w:sz="0" w:space="0" w:color="auto"/>
        <w:right w:val="none" w:sz="0" w:space="0" w:color="auto"/>
      </w:divBdr>
    </w:div>
    <w:div w:id="1201864811">
      <w:bodyDiv w:val="1"/>
      <w:marLeft w:val="0"/>
      <w:marRight w:val="0"/>
      <w:marTop w:val="0"/>
      <w:marBottom w:val="0"/>
      <w:divBdr>
        <w:top w:val="none" w:sz="0" w:space="0" w:color="auto"/>
        <w:left w:val="none" w:sz="0" w:space="0" w:color="auto"/>
        <w:bottom w:val="none" w:sz="0" w:space="0" w:color="auto"/>
        <w:right w:val="none" w:sz="0" w:space="0" w:color="auto"/>
      </w:divBdr>
    </w:div>
    <w:div w:id="1209533891">
      <w:bodyDiv w:val="1"/>
      <w:marLeft w:val="0"/>
      <w:marRight w:val="0"/>
      <w:marTop w:val="0"/>
      <w:marBottom w:val="0"/>
      <w:divBdr>
        <w:top w:val="none" w:sz="0" w:space="0" w:color="auto"/>
        <w:left w:val="none" w:sz="0" w:space="0" w:color="auto"/>
        <w:bottom w:val="none" w:sz="0" w:space="0" w:color="auto"/>
        <w:right w:val="none" w:sz="0" w:space="0" w:color="auto"/>
      </w:divBdr>
    </w:div>
    <w:div w:id="1213925207">
      <w:bodyDiv w:val="1"/>
      <w:marLeft w:val="0"/>
      <w:marRight w:val="0"/>
      <w:marTop w:val="0"/>
      <w:marBottom w:val="0"/>
      <w:divBdr>
        <w:top w:val="none" w:sz="0" w:space="0" w:color="auto"/>
        <w:left w:val="none" w:sz="0" w:space="0" w:color="auto"/>
        <w:bottom w:val="none" w:sz="0" w:space="0" w:color="auto"/>
        <w:right w:val="none" w:sz="0" w:space="0" w:color="auto"/>
      </w:divBdr>
    </w:div>
    <w:div w:id="1216744631">
      <w:bodyDiv w:val="1"/>
      <w:marLeft w:val="0"/>
      <w:marRight w:val="0"/>
      <w:marTop w:val="0"/>
      <w:marBottom w:val="0"/>
      <w:divBdr>
        <w:top w:val="none" w:sz="0" w:space="0" w:color="auto"/>
        <w:left w:val="none" w:sz="0" w:space="0" w:color="auto"/>
        <w:bottom w:val="none" w:sz="0" w:space="0" w:color="auto"/>
        <w:right w:val="none" w:sz="0" w:space="0" w:color="auto"/>
      </w:divBdr>
      <w:divsChild>
        <w:div w:id="1525364732">
          <w:marLeft w:val="0"/>
          <w:marRight w:val="0"/>
          <w:marTop w:val="0"/>
          <w:marBottom w:val="0"/>
          <w:divBdr>
            <w:top w:val="none" w:sz="0" w:space="0" w:color="auto"/>
            <w:left w:val="none" w:sz="0" w:space="0" w:color="auto"/>
            <w:bottom w:val="none" w:sz="0" w:space="0" w:color="auto"/>
            <w:right w:val="none" w:sz="0" w:space="0" w:color="auto"/>
          </w:divBdr>
          <w:divsChild>
            <w:div w:id="1230462188">
              <w:marLeft w:val="0"/>
              <w:marRight w:val="0"/>
              <w:marTop w:val="0"/>
              <w:marBottom w:val="0"/>
              <w:divBdr>
                <w:top w:val="none" w:sz="0" w:space="0" w:color="auto"/>
                <w:left w:val="none" w:sz="0" w:space="0" w:color="auto"/>
                <w:bottom w:val="none" w:sz="0" w:space="0" w:color="auto"/>
                <w:right w:val="none" w:sz="0" w:space="0" w:color="auto"/>
              </w:divBdr>
              <w:divsChild>
                <w:div w:id="1251086565">
                  <w:marLeft w:val="0"/>
                  <w:marRight w:val="0"/>
                  <w:marTop w:val="0"/>
                  <w:marBottom w:val="0"/>
                  <w:divBdr>
                    <w:top w:val="none" w:sz="0" w:space="0" w:color="auto"/>
                    <w:left w:val="none" w:sz="0" w:space="0" w:color="auto"/>
                    <w:bottom w:val="none" w:sz="0" w:space="0" w:color="auto"/>
                    <w:right w:val="none" w:sz="0" w:space="0" w:color="auto"/>
                  </w:divBdr>
                  <w:divsChild>
                    <w:div w:id="1452898201">
                      <w:marLeft w:val="0"/>
                      <w:marRight w:val="0"/>
                      <w:marTop w:val="0"/>
                      <w:marBottom w:val="0"/>
                      <w:divBdr>
                        <w:top w:val="none" w:sz="0" w:space="0" w:color="auto"/>
                        <w:left w:val="none" w:sz="0" w:space="0" w:color="auto"/>
                        <w:bottom w:val="none" w:sz="0" w:space="0" w:color="auto"/>
                        <w:right w:val="none" w:sz="0" w:space="0" w:color="auto"/>
                      </w:divBdr>
                    </w:div>
                  </w:divsChild>
                </w:div>
                <w:div w:id="696662352">
                  <w:marLeft w:val="0"/>
                  <w:marRight w:val="0"/>
                  <w:marTop w:val="0"/>
                  <w:marBottom w:val="0"/>
                  <w:divBdr>
                    <w:top w:val="none" w:sz="0" w:space="0" w:color="auto"/>
                    <w:left w:val="none" w:sz="0" w:space="0" w:color="auto"/>
                    <w:bottom w:val="none" w:sz="0" w:space="0" w:color="auto"/>
                    <w:right w:val="none" w:sz="0" w:space="0" w:color="auto"/>
                  </w:divBdr>
                  <w:divsChild>
                    <w:div w:id="66297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61634">
          <w:blockQuote w:val="1"/>
          <w:marLeft w:val="0"/>
          <w:marRight w:val="0"/>
          <w:marTop w:val="0"/>
          <w:marBottom w:val="0"/>
          <w:divBdr>
            <w:top w:val="none" w:sz="0" w:space="0" w:color="auto"/>
            <w:left w:val="none" w:sz="0" w:space="0" w:color="auto"/>
            <w:bottom w:val="none" w:sz="0" w:space="0" w:color="auto"/>
            <w:right w:val="none" w:sz="0" w:space="0" w:color="auto"/>
          </w:divBdr>
        </w:div>
        <w:div w:id="1444231020">
          <w:marLeft w:val="0"/>
          <w:marRight w:val="0"/>
          <w:marTop w:val="0"/>
          <w:marBottom w:val="0"/>
          <w:divBdr>
            <w:top w:val="none" w:sz="0" w:space="0" w:color="auto"/>
            <w:left w:val="none" w:sz="0" w:space="0" w:color="auto"/>
            <w:bottom w:val="none" w:sz="0" w:space="0" w:color="auto"/>
            <w:right w:val="none" w:sz="0" w:space="0" w:color="auto"/>
          </w:divBdr>
          <w:divsChild>
            <w:div w:id="1055348951">
              <w:marLeft w:val="0"/>
              <w:marRight w:val="0"/>
              <w:marTop w:val="0"/>
              <w:marBottom w:val="0"/>
              <w:divBdr>
                <w:top w:val="none" w:sz="0" w:space="0" w:color="auto"/>
                <w:left w:val="none" w:sz="0" w:space="0" w:color="auto"/>
                <w:bottom w:val="none" w:sz="0" w:space="0" w:color="auto"/>
                <w:right w:val="none" w:sz="0" w:space="0" w:color="auto"/>
              </w:divBdr>
              <w:divsChild>
                <w:div w:id="1109159255">
                  <w:marLeft w:val="0"/>
                  <w:marRight w:val="0"/>
                  <w:marTop w:val="0"/>
                  <w:marBottom w:val="0"/>
                  <w:divBdr>
                    <w:top w:val="none" w:sz="0" w:space="0" w:color="auto"/>
                    <w:left w:val="none" w:sz="0" w:space="0" w:color="auto"/>
                    <w:bottom w:val="none" w:sz="0" w:space="0" w:color="auto"/>
                    <w:right w:val="none" w:sz="0" w:space="0" w:color="auto"/>
                  </w:divBdr>
                </w:div>
                <w:div w:id="1080442880">
                  <w:marLeft w:val="0"/>
                  <w:marRight w:val="0"/>
                  <w:marTop w:val="0"/>
                  <w:marBottom w:val="0"/>
                  <w:divBdr>
                    <w:top w:val="none" w:sz="0" w:space="0" w:color="auto"/>
                    <w:left w:val="none" w:sz="0" w:space="0" w:color="auto"/>
                    <w:bottom w:val="none" w:sz="0" w:space="0" w:color="auto"/>
                    <w:right w:val="none" w:sz="0" w:space="0" w:color="auto"/>
                  </w:divBdr>
                </w:div>
                <w:div w:id="2049445971">
                  <w:marLeft w:val="0"/>
                  <w:marRight w:val="0"/>
                  <w:marTop w:val="0"/>
                  <w:marBottom w:val="0"/>
                  <w:divBdr>
                    <w:top w:val="none" w:sz="0" w:space="0" w:color="auto"/>
                    <w:left w:val="none" w:sz="0" w:space="0" w:color="auto"/>
                    <w:bottom w:val="none" w:sz="0" w:space="0" w:color="auto"/>
                    <w:right w:val="none" w:sz="0" w:space="0" w:color="auto"/>
                  </w:divBdr>
                  <w:divsChild>
                    <w:div w:id="14211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8145">
          <w:marLeft w:val="0"/>
          <w:marRight w:val="0"/>
          <w:marTop w:val="0"/>
          <w:marBottom w:val="0"/>
          <w:divBdr>
            <w:top w:val="none" w:sz="0" w:space="0" w:color="auto"/>
            <w:left w:val="none" w:sz="0" w:space="0" w:color="auto"/>
            <w:bottom w:val="none" w:sz="0" w:space="0" w:color="auto"/>
            <w:right w:val="none" w:sz="0" w:space="0" w:color="auto"/>
          </w:divBdr>
          <w:divsChild>
            <w:div w:id="621545208">
              <w:marLeft w:val="0"/>
              <w:marRight w:val="0"/>
              <w:marTop w:val="0"/>
              <w:marBottom w:val="0"/>
              <w:divBdr>
                <w:top w:val="none" w:sz="0" w:space="0" w:color="auto"/>
                <w:left w:val="none" w:sz="0" w:space="0" w:color="auto"/>
                <w:bottom w:val="none" w:sz="0" w:space="0" w:color="auto"/>
                <w:right w:val="none" w:sz="0" w:space="0" w:color="auto"/>
              </w:divBdr>
              <w:divsChild>
                <w:div w:id="1171724971">
                  <w:marLeft w:val="0"/>
                  <w:marRight w:val="0"/>
                  <w:marTop w:val="0"/>
                  <w:marBottom w:val="0"/>
                  <w:divBdr>
                    <w:top w:val="single" w:sz="6" w:space="0" w:color="EFEFEF"/>
                    <w:left w:val="single" w:sz="6" w:space="0" w:color="EFEFEF"/>
                    <w:bottom w:val="single" w:sz="6" w:space="0" w:color="EFEFEF"/>
                    <w:right w:val="single" w:sz="6" w:space="0" w:color="EFEFEF"/>
                  </w:divBdr>
                  <w:divsChild>
                    <w:div w:id="1350253410">
                      <w:marLeft w:val="0"/>
                      <w:marRight w:val="0"/>
                      <w:marTop w:val="0"/>
                      <w:marBottom w:val="0"/>
                      <w:divBdr>
                        <w:top w:val="none" w:sz="0" w:space="0" w:color="auto"/>
                        <w:left w:val="none" w:sz="0" w:space="0" w:color="auto"/>
                        <w:bottom w:val="none" w:sz="0" w:space="0" w:color="auto"/>
                        <w:right w:val="none" w:sz="0" w:space="0" w:color="auto"/>
                      </w:divBdr>
                      <w:divsChild>
                        <w:div w:id="741608421">
                          <w:marLeft w:val="0"/>
                          <w:marRight w:val="0"/>
                          <w:marTop w:val="0"/>
                          <w:marBottom w:val="0"/>
                          <w:divBdr>
                            <w:top w:val="none" w:sz="0" w:space="0" w:color="auto"/>
                            <w:left w:val="none" w:sz="0" w:space="0" w:color="auto"/>
                            <w:bottom w:val="none" w:sz="0" w:space="0" w:color="auto"/>
                            <w:right w:val="none" w:sz="0" w:space="0" w:color="auto"/>
                          </w:divBdr>
                          <w:divsChild>
                            <w:div w:id="623580166">
                              <w:marLeft w:val="0"/>
                              <w:marRight w:val="0"/>
                              <w:marTop w:val="0"/>
                              <w:marBottom w:val="0"/>
                              <w:divBdr>
                                <w:top w:val="none" w:sz="0" w:space="0" w:color="auto"/>
                                <w:left w:val="none" w:sz="0" w:space="0" w:color="auto"/>
                                <w:bottom w:val="none" w:sz="0" w:space="0" w:color="auto"/>
                                <w:right w:val="none" w:sz="0" w:space="0" w:color="auto"/>
                              </w:divBdr>
                              <w:divsChild>
                                <w:div w:id="1455783782">
                                  <w:marLeft w:val="0"/>
                                  <w:marRight w:val="0"/>
                                  <w:marTop w:val="0"/>
                                  <w:marBottom w:val="0"/>
                                  <w:divBdr>
                                    <w:top w:val="none" w:sz="0" w:space="0" w:color="auto"/>
                                    <w:left w:val="none" w:sz="0" w:space="0" w:color="auto"/>
                                    <w:bottom w:val="none" w:sz="0" w:space="0" w:color="auto"/>
                                    <w:right w:val="none" w:sz="0" w:space="0" w:color="auto"/>
                                  </w:divBdr>
                                  <w:divsChild>
                                    <w:div w:id="12917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8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6366">
          <w:marLeft w:val="0"/>
          <w:marRight w:val="0"/>
          <w:marTop w:val="0"/>
          <w:marBottom w:val="0"/>
          <w:divBdr>
            <w:top w:val="none" w:sz="0" w:space="0" w:color="auto"/>
            <w:left w:val="none" w:sz="0" w:space="0" w:color="auto"/>
            <w:bottom w:val="none" w:sz="0" w:space="0" w:color="auto"/>
            <w:right w:val="none" w:sz="0" w:space="0" w:color="auto"/>
          </w:divBdr>
          <w:divsChild>
            <w:div w:id="891037357">
              <w:marLeft w:val="0"/>
              <w:marRight w:val="0"/>
              <w:marTop w:val="0"/>
              <w:marBottom w:val="0"/>
              <w:divBdr>
                <w:top w:val="none" w:sz="0" w:space="0" w:color="auto"/>
                <w:left w:val="none" w:sz="0" w:space="0" w:color="auto"/>
                <w:bottom w:val="none" w:sz="0" w:space="0" w:color="auto"/>
                <w:right w:val="none" w:sz="0" w:space="0" w:color="auto"/>
              </w:divBdr>
              <w:divsChild>
                <w:div w:id="49767912">
                  <w:marLeft w:val="0"/>
                  <w:marRight w:val="0"/>
                  <w:marTop w:val="0"/>
                  <w:marBottom w:val="0"/>
                  <w:divBdr>
                    <w:top w:val="none" w:sz="0" w:space="0" w:color="auto"/>
                    <w:left w:val="none" w:sz="0" w:space="0" w:color="auto"/>
                    <w:bottom w:val="none" w:sz="0" w:space="0" w:color="auto"/>
                    <w:right w:val="none" w:sz="0" w:space="0" w:color="auto"/>
                  </w:divBdr>
                  <w:divsChild>
                    <w:div w:id="349838121">
                      <w:marLeft w:val="0"/>
                      <w:marRight w:val="0"/>
                      <w:marTop w:val="0"/>
                      <w:marBottom w:val="0"/>
                      <w:divBdr>
                        <w:top w:val="none" w:sz="0" w:space="0" w:color="auto"/>
                        <w:left w:val="none" w:sz="0" w:space="0" w:color="auto"/>
                        <w:bottom w:val="none" w:sz="0" w:space="0" w:color="auto"/>
                        <w:right w:val="none" w:sz="0" w:space="0" w:color="auto"/>
                      </w:divBdr>
                    </w:div>
                  </w:divsChild>
                </w:div>
                <w:div w:id="290093763">
                  <w:marLeft w:val="0"/>
                  <w:marRight w:val="0"/>
                  <w:marTop w:val="0"/>
                  <w:marBottom w:val="0"/>
                  <w:divBdr>
                    <w:top w:val="none" w:sz="0" w:space="0" w:color="auto"/>
                    <w:left w:val="none" w:sz="0" w:space="0" w:color="auto"/>
                    <w:bottom w:val="none" w:sz="0" w:space="0" w:color="auto"/>
                    <w:right w:val="none" w:sz="0" w:space="0" w:color="auto"/>
                  </w:divBdr>
                </w:div>
                <w:div w:id="1495997240">
                  <w:marLeft w:val="0"/>
                  <w:marRight w:val="0"/>
                  <w:marTop w:val="0"/>
                  <w:marBottom w:val="0"/>
                  <w:divBdr>
                    <w:top w:val="none" w:sz="0" w:space="0" w:color="auto"/>
                    <w:left w:val="none" w:sz="0" w:space="0" w:color="auto"/>
                    <w:bottom w:val="none" w:sz="0" w:space="0" w:color="auto"/>
                    <w:right w:val="none" w:sz="0" w:space="0" w:color="auto"/>
                  </w:divBdr>
                  <w:divsChild>
                    <w:div w:id="10905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88380">
          <w:marLeft w:val="0"/>
          <w:marRight w:val="0"/>
          <w:marTop w:val="0"/>
          <w:marBottom w:val="0"/>
          <w:divBdr>
            <w:top w:val="none" w:sz="0" w:space="0" w:color="auto"/>
            <w:left w:val="none" w:sz="0" w:space="0" w:color="auto"/>
            <w:bottom w:val="none" w:sz="0" w:space="0" w:color="auto"/>
            <w:right w:val="none" w:sz="0" w:space="0" w:color="auto"/>
          </w:divBdr>
          <w:divsChild>
            <w:div w:id="1745569423">
              <w:marLeft w:val="0"/>
              <w:marRight w:val="0"/>
              <w:marTop w:val="0"/>
              <w:marBottom w:val="0"/>
              <w:divBdr>
                <w:top w:val="none" w:sz="0" w:space="0" w:color="auto"/>
                <w:left w:val="none" w:sz="0" w:space="0" w:color="auto"/>
                <w:bottom w:val="none" w:sz="0" w:space="0" w:color="auto"/>
                <w:right w:val="none" w:sz="0" w:space="0" w:color="auto"/>
              </w:divBdr>
              <w:divsChild>
                <w:div w:id="1973553415">
                  <w:marLeft w:val="0"/>
                  <w:marRight w:val="0"/>
                  <w:marTop w:val="0"/>
                  <w:marBottom w:val="0"/>
                  <w:divBdr>
                    <w:top w:val="single" w:sz="6" w:space="0" w:color="EFEFEF"/>
                    <w:left w:val="single" w:sz="6" w:space="0" w:color="EFEFEF"/>
                    <w:bottom w:val="single" w:sz="6" w:space="0" w:color="EFEFEF"/>
                    <w:right w:val="single" w:sz="6" w:space="0" w:color="EFEFEF"/>
                  </w:divBdr>
                  <w:divsChild>
                    <w:div w:id="500044437">
                      <w:marLeft w:val="0"/>
                      <w:marRight w:val="0"/>
                      <w:marTop w:val="0"/>
                      <w:marBottom w:val="0"/>
                      <w:divBdr>
                        <w:top w:val="none" w:sz="0" w:space="0" w:color="auto"/>
                        <w:left w:val="none" w:sz="0" w:space="0" w:color="auto"/>
                        <w:bottom w:val="none" w:sz="0" w:space="0" w:color="auto"/>
                        <w:right w:val="none" w:sz="0" w:space="0" w:color="auto"/>
                      </w:divBdr>
                      <w:divsChild>
                        <w:div w:id="1731229448">
                          <w:marLeft w:val="0"/>
                          <w:marRight w:val="0"/>
                          <w:marTop w:val="0"/>
                          <w:marBottom w:val="0"/>
                          <w:divBdr>
                            <w:top w:val="none" w:sz="0" w:space="0" w:color="auto"/>
                            <w:left w:val="none" w:sz="0" w:space="0" w:color="auto"/>
                            <w:bottom w:val="none" w:sz="0" w:space="0" w:color="auto"/>
                            <w:right w:val="none" w:sz="0" w:space="0" w:color="auto"/>
                          </w:divBdr>
                          <w:divsChild>
                            <w:div w:id="785268993">
                              <w:marLeft w:val="0"/>
                              <w:marRight w:val="0"/>
                              <w:marTop w:val="0"/>
                              <w:marBottom w:val="0"/>
                              <w:divBdr>
                                <w:top w:val="none" w:sz="0" w:space="0" w:color="auto"/>
                                <w:left w:val="none" w:sz="0" w:space="0" w:color="auto"/>
                                <w:bottom w:val="none" w:sz="0" w:space="0" w:color="auto"/>
                                <w:right w:val="none" w:sz="0" w:space="0" w:color="auto"/>
                              </w:divBdr>
                              <w:divsChild>
                                <w:div w:id="211699728">
                                  <w:marLeft w:val="0"/>
                                  <w:marRight w:val="0"/>
                                  <w:marTop w:val="0"/>
                                  <w:marBottom w:val="0"/>
                                  <w:divBdr>
                                    <w:top w:val="none" w:sz="0" w:space="0" w:color="auto"/>
                                    <w:left w:val="none" w:sz="0" w:space="0" w:color="auto"/>
                                    <w:bottom w:val="none" w:sz="0" w:space="0" w:color="auto"/>
                                    <w:right w:val="none" w:sz="0" w:space="0" w:color="auto"/>
                                  </w:divBdr>
                                  <w:divsChild>
                                    <w:div w:id="10590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8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322726">
      <w:bodyDiv w:val="1"/>
      <w:marLeft w:val="0"/>
      <w:marRight w:val="0"/>
      <w:marTop w:val="0"/>
      <w:marBottom w:val="0"/>
      <w:divBdr>
        <w:top w:val="none" w:sz="0" w:space="0" w:color="auto"/>
        <w:left w:val="none" w:sz="0" w:space="0" w:color="auto"/>
        <w:bottom w:val="none" w:sz="0" w:space="0" w:color="auto"/>
        <w:right w:val="none" w:sz="0" w:space="0" w:color="auto"/>
      </w:divBdr>
      <w:divsChild>
        <w:div w:id="2132893178">
          <w:marLeft w:val="0"/>
          <w:marRight w:val="0"/>
          <w:marTop w:val="0"/>
          <w:marBottom w:val="225"/>
          <w:divBdr>
            <w:top w:val="none" w:sz="0" w:space="0" w:color="auto"/>
            <w:left w:val="none" w:sz="0" w:space="0" w:color="auto"/>
            <w:bottom w:val="none" w:sz="0" w:space="0" w:color="auto"/>
            <w:right w:val="none" w:sz="0" w:space="0" w:color="auto"/>
          </w:divBdr>
        </w:div>
        <w:div w:id="1682853558">
          <w:marLeft w:val="0"/>
          <w:marRight w:val="0"/>
          <w:marTop w:val="0"/>
          <w:marBottom w:val="225"/>
          <w:divBdr>
            <w:top w:val="none" w:sz="0" w:space="0" w:color="auto"/>
            <w:left w:val="none" w:sz="0" w:space="0" w:color="auto"/>
            <w:bottom w:val="none" w:sz="0" w:space="0" w:color="auto"/>
            <w:right w:val="none" w:sz="0" w:space="0" w:color="auto"/>
          </w:divBdr>
        </w:div>
      </w:divsChild>
    </w:div>
    <w:div w:id="1248609643">
      <w:bodyDiv w:val="1"/>
      <w:marLeft w:val="0"/>
      <w:marRight w:val="0"/>
      <w:marTop w:val="0"/>
      <w:marBottom w:val="0"/>
      <w:divBdr>
        <w:top w:val="none" w:sz="0" w:space="0" w:color="auto"/>
        <w:left w:val="none" w:sz="0" w:space="0" w:color="auto"/>
        <w:bottom w:val="none" w:sz="0" w:space="0" w:color="auto"/>
        <w:right w:val="none" w:sz="0" w:space="0" w:color="auto"/>
      </w:divBdr>
    </w:div>
    <w:div w:id="1275477214">
      <w:bodyDiv w:val="1"/>
      <w:marLeft w:val="0"/>
      <w:marRight w:val="0"/>
      <w:marTop w:val="0"/>
      <w:marBottom w:val="0"/>
      <w:divBdr>
        <w:top w:val="none" w:sz="0" w:space="0" w:color="auto"/>
        <w:left w:val="none" w:sz="0" w:space="0" w:color="auto"/>
        <w:bottom w:val="none" w:sz="0" w:space="0" w:color="auto"/>
        <w:right w:val="none" w:sz="0" w:space="0" w:color="auto"/>
      </w:divBdr>
    </w:div>
    <w:div w:id="1320382518">
      <w:bodyDiv w:val="1"/>
      <w:marLeft w:val="0"/>
      <w:marRight w:val="0"/>
      <w:marTop w:val="0"/>
      <w:marBottom w:val="0"/>
      <w:divBdr>
        <w:top w:val="none" w:sz="0" w:space="0" w:color="auto"/>
        <w:left w:val="none" w:sz="0" w:space="0" w:color="auto"/>
        <w:bottom w:val="none" w:sz="0" w:space="0" w:color="auto"/>
        <w:right w:val="none" w:sz="0" w:space="0" w:color="auto"/>
      </w:divBdr>
    </w:div>
    <w:div w:id="1383871356">
      <w:bodyDiv w:val="1"/>
      <w:marLeft w:val="0"/>
      <w:marRight w:val="0"/>
      <w:marTop w:val="0"/>
      <w:marBottom w:val="0"/>
      <w:divBdr>
        <w:top w:val="none" w:sz="0" w:space="0" w:color="auto"/>
        <w:left w:val="none" w:sz="0" w:space="0" w:color="auto"/>
        <w:bottom w:val="none" w:sz="0" w:space="0" w:color="auto"/>
        <w:right w:val="none" w:sz="0" w:space="0" w:color="auto"/>
      </w:divBdr>
    </w:div>
    <w:div w:id="1389575109">
      <w:bodyDiv w:val="1"/>
      <w:marLeft w:val="0"/>
      <w:marRight w:val="0"/>
      <w:marTop w:val="0"/>
      <w:marBottom w:val="0"/>
      <w:divBdr>
        <w:top w:val="none" w:sz="0" w:space="0" w:color="auto"/>
        <w:left w:val="none" w:sz="0" w:space="0" w:color="auto"/>
        <w:bottom w:val="none" w:sz="0" w:space="0" w:color="auto"/>
        <w:right w:val="none" w:sz="0" w:space="0" w:color="auto"/>
      </w:divBdr>
    </w:div>
    <w:div w:id="1408264227">
      <w:bodyDiv w:val="1"/>
      <w:marLeft w:val="0"/>
      <w:marRight w:val="0"/>
      <w:marTop w:val="0"/>
      <w:marBottom w:val="0"/>
      <w:divBdr>
        <w:top w:val="none" w:sz="0" w:space="0" w:color="auto"/>
        <w:left w:val="none" w:sz="0" w:space="0" w:color="auto"/>
        <w:bottom w:val="none" w:sz="0" w:space="0" w:color="auto"/>
        <w:right w:val="none" w:sz="0" w:space="0" w:color="auto"/>
      </w:divBdr>
      <w:divsChild>
        <w:div w:id="792676007">
          <w:marLeft w:val="0"/>
          <w:marRight w:val="0"/>
          <w:marTop w:val="0"/>
          <w:marBottom w:val="225"/>
          <w:divBdr>
            <w:top w:val="none" w:sz="0" w:space="0" w:color="auto"/>
            <w:left w:val="none" w:sz="0" w:space="0" w:color="auto"/>
            <w:bottom w:val="none" w:sz="0" w:space="0" w:color="auto"/>
            <w:right w:val="none" w:sz="0" w:space="0" w:color="auto"/>
          </w:divBdr>
        </w:div>
        <w:div w:id="425659782">
          <w:marLeft w:val="0"/>
          <w:marRight w:val="0"/>
          <w:marTop w:val="0"/>
          <w:marBottom w:val="225"/>
          <w:divBdr>
            <w:top w:val="none" w:sz="0" w:space="0" w:color="auto"/>
            <w:left w:val="none" w:sz="0" w:space="0" w:color="auto"/>
            <w:bottom w:val="none" w:sz="0" w:space="0" w:color="auto"/>
            <w:right w:val="none" w:sz="0" w:space="0" w:color="auto"/>
          </w:divBdr>
        </w:div>
        <w:div w:id="1239360784">
          <w:marLeft w:val="0"/>
          <w:marRight w:val="0"/>
          <w:marTop w:val="0"/>
          <w:marBottom w:val="225"/>
          <w:divBdr>
            <w:top w:val="none" w:sz="0" w:space="0" w:color="auto"/>
            <w:left w:val="none" w:sz="0" w:space="0" w:color="auto"/>
            <w:bottom w:val="none" w:sz="0" w:space="0" w:color="auto"/>
            <w:right w:val="none" w:sz="0" w:space="0" w:color="auto"/>
          </w:divBdr>
        </w:div>
        <w:div w:id="1624580375">
          <w:marLeft w:val="0"/>
          <w:marRight w:val="0"/>
          <w:marTop w:val="0"/>
          <w:marBottom w:val="225"/>
          <w:divBdr>
            <w:top w:val="none" w:sz="0" w:space="0" w:color="auto"/>
            <w:left w:val="none" w:sz="0" w:space="0" w:color="auto"/>
            <w:bottom w:val="none" w:sz="0" w:space="0" w:color="auto"/>
            <w:right w:val="none" w:sz="0" w:space="0" w:color="auto"/>
          </w:divBdr>
        </w:div>
      </w:divsChild>
    </w:div>
    <w:div w:id="1421215009">
      <w:bodyDiv w:val="1"/>
      <w:marLeft w:val="0"/>
      <w:marRight w:val="0"/>
      <w:marTop w:val="0"/>
      <w:marBottom w:val="0"/>
      <w:divBdr>
        <w:top w:val="none" w:sz="0" w:space="0" w:color="auto"/>
        <w:left w:val="none" w:sz="0" w:space="0" w:color="auto"/>
        <w:bottom w:val="none" w:sz="0" w:space="0" w:color="auto"/>
        <w:right w:val="none" w:sz="0" w:space="0" w:color="auto"/>
      </w:divBdr>
    </w:div>
    <w:div w:id="1431197101">
      <w:bodyDiv w:val="1"/>
      <w:marLeft w:val="0"/>
      <w:marRight w:val="0"/>
      <w:marTop w:val="0"/>
      <w:marBottom w:val="0"/>
      <w:divBdr>
        <w:top w:val="none" w:sz="0" w:space="0" w:color="auto"/>
        <w:left w:val="none" w:sz="0" w:space="0" w:color="auto"/>
        <w:bottom w:val="none" w:sz="0" w:space="0" w:color="auto"/>
        <w:right w:val="none" w:sz="0" w:space="0" w:color="auto"/>
      </w:divBdr>
    </w:div>
    <w:div w:id="1506290029">
      <w:bodyDiv w:val="1"/>
      <w:marLeft w:val="0"/>
      <w:marRight w:val="0"/>
      <w:marTop w:val="0"/>
      <w:marBottom w:val="0"/>
      <w:divBdr>
        <w:top w:val="none" w:sz="0" w:space="0" w:color="auto"/>
        <w:left w:val="none" w:sz="0" w:space="0" w:color="auto"/>
        <w:bottom w:val="none" w:sz="0" w:space="0" w:color="auto"/>
        <w:right w:val="none" w:sz="0" w:space="0" w:color="auto"/>
      </w:divBdr>
    </w:div>
    <w:div w:id="1527792920">
      <w:bodyDiv w:val="1"/>
      <w:marLeft w:val="0"/>
      <w:marRight w:val="0"/>
      <w:marTop w:val="0"/>
      <w:marBottom w:val="0"/>
      <w:divBdr>
        <w:top w:val="none" w:sz="0" w:space="0" w:color="auto"/>
        <w:left w:val="none" w:sz="0" w:space="0" w:color="auto"/>
        <w:bottom w:val="none" w:sz="0" w:space="0" w:color="auto"/>
        <w:right w:val="none" w:sz="0" w:space="0" w:color="auto"/>
      </w:divBdr>
    </w:div>
    <w:div w:id="1566406090">
      <w:bodyDiv w:val="1"/>
      <w:marLeft w:val="0"/>
      <w:marRight w:val="0"/>
      <w:marTop w:val="0"/>
      <w:marBottom w:val="0"/>
      <w:divBdr>
        <w:top w:val="none" w:sz="0" w:space="0" w:color="auto"/>
        <w:left w:val="none" w:sz="0" w:space="0" w:color="auto"/>
        <w:bottom w:val="none" w:sz="0" w:space="0" w:color="auto"/>
        <w:right w:val="none" w:sz="0" w:space="0" w:color="auto"/>
      </w:divBdr>
    </w:div>
    <w:div w:id="1584140348">
      <w:bodyDiv w:val="1"/>
      <w:marLeft w:val="0"/>
      <w:marRight w:val="0"/>
      <w:marTop w:val="0"/>
      <w:marBottom w:val="0"/>
      <w:divBdr>
        <w:top w:val="none" w:sz="0" w:space="0" w:color="auto"/>
        <w:left w:val="none" w:sz="0" w:space="0" w:color="auto"/>
        <w:bottom w:val="none" w:sz="0" w:space="0" w:color="auto"/>
        <w:right w:val="none" w:sz="0" w:space="0" w:color="auto"/>
      </w:divBdr>
    </w:div>
    <w:div w:id="1588882014">
      <w:bodyDiv w:val="1"/>
      <w:marLeft w:val="0"/>
      <w:marRight w:val="0"/>
      <w:marTop w:val="0"/>
      <w:marBottom w:val="0"/>
      <w:divBdr>
        <w:top w:val="none" w:sz="0" w:space="0" w:color="auto"/>
        <w:left w:val="none" w:sz="0" w:space="0" w:color="auto"/>
        <w:bottom w:val="none" w:sz="0" w:space="0" w:color="auto"/>
        <w:right w:val="none" w:sz="0" w:space="0" w:color="auto"/>
      </w:divBdr>
      <w:divsChild>
        <w:div w:id="196427787">
          <w:marLeft w:val="0"/>
          <w:marRight w:val="0"/>
          <w:marTop w:val="0"/>
          <w:marBottom w:val="0"/>
          <w:divBdr>
            <w:top w:val="none" w:sz="0" w:space="0" w:color="auto"/>
            <w:left w:val="none" w:sz="0" w:space="0" w:color="auto"/>
            <w:bottom w:val="none" w:sz="0" w:space="0" w:color="auto"/>
            <w:right w:val="none" w:sz="0" w:space="0" w:color="auto"/>
          </w:divBdr>
          <w:divsChild>
            <w:div w:id="2709684">
              <w:marLeft w:val="0"/>
              <w:marRight w:val="0"/>
              <w:marTop w:val="0"/>
              <w:marBottom w:val="0"/>
              <w:divBdr>
                <w:top w:val="none" w:sz="0" w:space="0" w:color="auto"/>
                <w:left w:val="none" w:sz="0" w:space="0" w:color="auto"/>
                <w:bottom w:val="none" w:sz="0" w:space="0" w:color="auto"/>
                <w:right w:val="none" w:sz="0" w:space="0" w:color="auto"/>
              </w:divBdr>
              <w:divsChild>
                <w:div w:id="91709549">
                  <w:marLeft w:val="0"/>
                  <w:marRight w:val="0"/>
                  <w:marTop w:val="0"/>
                  <w:marBottom w:val="0"/>
                  <w:divBdr>
                    <w:top w:val="none" w:sz="0" w:space="0" w:color="auto"/>
                    <w:left w:val="none" w:sz="0" w:space="0" w:color="auto"/>
                    <w:bottom w:val="none" w:sz="0" w:space="0" w:color="auto"/>
                    <w:right w:val="none" w:sz="0" w:space="0" w:color="auto"/>
                  </w:divBdr>
                </w:div>
                <w:div w:id="1675304358">
                  <w:marLeft w:val="0"/>
                  <w:marRight w:val="0"/>
                  <w:marTop w:val="0"/>
                  <w:marBottom w:val="0"/>
                  <w:divBdr>
                    <w:top w:val="none" w:sz="0" w:space="0" w:color="auto"/>
                    <w:left w:val="none" w:sz="0" w:space="0" w:color="auto"/>
                    <w:bottom w:val="none" w:sz="0" w:space="0" w:color="auto"/>
                    <w:right w:val="none" w:sz="0" w:space="0" w:color="auto"/>
                  </w:divBdr>
                </w:div>
                <w:div w:id="1671058785">
                  <w:marLeft w:val="0"/>
                  <w:marRight w:val="0"/>
                  <w:marTop w:val="0"/>
                  <w:marBottom w:val="0"/>
                  <w:divBdr>
                    <w:top w:val="none" w:sz="0" w:space="0" w:color="auto"/>
                    <w:left w:val="none" w:sz="0" w:space="0" w:color="auto"/>
                    <w:bottom w:val="none" w:sz="0" w:space="0" w:color="auto"/>
                    <w:right w:val="none" w:sz="0" w:space="0" w:color="auto"/>
                  </w:divBdr>
                  <w:divsChild>
                    <w:div w:id="19197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92453">
          <w:marLeft w:val="0"/>
          <w:marRight w:val="0"/>
          <w:marTop w:val="0"/>
          <w:marBottom w:val="0"/>
          <w:divBdr>
            <w:top w:val="none" w:sz="0" w:space="0" w:color="auto"/>
            <w:left w:val="none" w:sz="0" w:space="0" w:color="auto"/>
            <w:bottom w:val="none" w:sz="0" w:space="0" w:color="auto"/>
            <w:right w:val="none" w:sz="0" w:space="0" w:color="auto"/>
          </w:divBdr>
          <w:divsChild>
            <w:div w:id="1041517469">
              <w:marLeft w:val="0"/>
              <w:marRight w:val="0"/>
              <w:marTop w:val="0"/>
              <w:marBottom w:val="0"/>
              <w:divBdr>
                <w:top w:val="none" w:sz="0" w:space="0" w:color="auto"/>
                <w:left w:val="none" w:sz="0" w:space="0" w:color="auto"/>
                <w:bottom w:val="none" w:sz="0" w:space="0" w:color="auto"/>
                <w:right w:val="none" w:sz="0" w:space="0" w:color="auto"/>
              </w:divBdr>
              <w:divsChild>
                <w:div w:id="2084906482">
                  <w:marLeft w:val="0"/>
                  <w:marRight w:val="0"/>
                  <w:marTop w:val="0"/>
                  <w:marBottom w:val="0"/>
                  <w:divBdr>
                    <w:top w:val="none" w:sz="0" w:space="0" w:color="auto"/>
                    <w:left w:val="none" w:sz="0" w:space="0" w:color="auto"/>
                    <w:bottom w:val="none" w:sz="0" w:space="0" w:color="auto"/>
                    <w:right w:val="none" w:sz="0" w:space="0" w:color="auto"/>
                  </w:divBdr>
                </w:div>
                <w:div w:id="996148857">
                  <w:marLeft w:val="0"/>
                  <w:marRight w:val="0"/>
                  <w:marTop w:val="0"/>
                  <w:marBottom w:val="0"/>
                  <w:divBdr>
                    <w:top w:val="none" w:sz="0" w:space="0" w:color="auto"/>
                    <w:left w:val="none" w:sz="0" w:space="0" w:color="auto"/>
                    <w:bottom w:val="none" w:sz="0" w:space="0" w:color="auto"/>
                    <w:right w:val="none" w:sz="0" w:space="0" w:color="auto"/>
                  </w:divBdr>
                </w:div>
                <w:div w:id="1298873730">
                  <w:marLeft w:val="0"/>
                  <w:marRight w:val="0"/>
                  <w:marTop w:val="0"/>
                  <w:marBottom w:val="0"/>
                  <w:divBdr>
                    <w:top w:val="none" w:sz="0" w:space="0" w:color="auto"/>
                    <w:left w:val="none" w:sz="0" w:space="0" w:color="auto"/>
                    <w:bottom w:val="none" w:sz="0" w:space="0" w:color="auto"/>
                    <w:right w:val="none" w:sz="0" w:space="0" w:color="auto"/>
                  </w:divBdr>
                  <w:divsChild>
                    <w:div w:id="15923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37276">
      <w:bodyDiv w:val="1"/>
      <w:marLeft w:val="0"/>
      <w:marRight w:val="0"/>
      <w:marTop w:val="0"/>
      <w:marBottom w:val="0"/>
      <w:divBdr>
        <w:top w:val="none" w:sz="0" w:space="0" w:color="auto"/>
        <w:left w:val="none" w:sz="0" w:space="0" w:color="auto"/>
        <w:bottom w:val="none" w:sz="0" w:space="0" w:color="auto"/>
        <w:right w:val="none" w:sz="0" w:space="0" w:color="auto"/>
      </w:divBdr>
    </w:div>
    <w:div w:id="1602028523">
      <w:bodyDiv w:val="1"/>
      <w:marLeft w:val="0"/>
      <w:marRight w:val="0"/>
      <w:marTop w:val="0"/>
      <w:marBottom w:val="0"/>
      <w:divBdr>
        <w:top w:val="none" w:sz="0" w:space="0" w:color="auto"/>
        <w:left w:val="none" w:sz="0" w:space="0" w:color="auto"/>
        <w:bottom w:val="none" w:sz="0" w:space="0" w:color="auto"/>
        <w:right w:val="none" w:sz="0" w:space="0" w:color="auto"/>
      </w:divBdr>
    </w:div>
    <w:div w:id="1612010875">
      <w:bodyDiv w:val="1"/>
      <w:marLeft w:val="0"/>
      <w:marRight w:val="0"/>
      <w:marTop w:val="0"/>
      <w:marBottom w:val="0"/>
      <w:divBdr>
        <w:top w:val="none" w:sz="0" w:space="0" w:color="auto"/>
        <w:left w:val="none" w:sz="0" w:space="0" w:color="auto"/>
        <w:bottom w:val="none" w:sz="0" w:space="0" w:color="auto"/>
        <w:right w:val="none" w:sz="0" w:space="0" w:color="auto"/>
      </w:divBdr>
      <w:divsChild>
        <w:div w:id="1478452981">
          <w:marLeft w:val="0"/>
          <w:marRight w:val="0"/>
          <w:marTop w:val="0"/>
          <w:marBottom w:val="270"/>
          <w:divBdr>
            <w:top w:val="none" w:sz="0" w:space="0" w:color="auto"/>
            <w:left w:val="none" w:sz="0" w:space="0" w:color="auto"/>
            <w:bottom w:val="none" w:sz="0" w:space="0" w:color="auto"/>
            <w:right w:val="none" w:sz="0" w:space="0" w:color="auto"/>
          </w:divBdr>
          <w:divsChild>
            <w:div w:id="1638487862">
              <w:marLeft w:val="0"/>
              <w:marRight w:val="0"/>
              <w:marTop w:val="0"/>
              <w:marBottom w:val="0"/>
              <w:divBdr>
                <w:top w:val="none" w:sz="0" w:space="0" w:color="auto"/>
                <w:left w:val="none" w:sz="0" w:space="0" w:color="auto"/>
                <w:bottom w:val="none" w:sz="0" w:space="0" w:color="auto"/>
                <w:right w:val="none" w:sz="0" w:space="0" w:color="auto"/>
              </w:divBdr>
              <w:divsChild>
                <w:div w:id="1317610561">
                  <w:marLeft w:val="0"/>
                  <w:marRight w:val="0"/>
                  <w:marTop w:val="0"/>
                  <w:marBottom w:val="0"/>
                  <w:divBdr>
                    <w:top w:val="none" w:sz="0" w:space="0" w:color="auto"/>
                    <w:left w:val="none" w:sz="0" w:space="0" w:color="auto"/>
                    <w:bottom w:val="none" w:sz="0" w:space="0" w:color="auto"/>
                    <w:right w:val="none" w:sz="0" w:space="0" w:color="auto"/>
                  </w:divBdr>
                  <w:divsChild>
                    <w:div w:id="117914817">
                      <w:marLeft w:val="0"/>
                      <w:marRight w:val="0"/>
                      <w:marTop w:val="0"/>
                      <w:marBottom w:val="0"/>
                      <w:divBdr>
                        <w:top w:val="none" w:sz="0" w:space="0" w:color="auto"/>
                        <w:left w:val="none" w:sz="0" w:space="0" w:color="auto"/>
                        <w:bottom w:val="none" w:sz="0" w:space="0" w:color="auto"/>
                        <w:right w:val="none" w:sz="0" w:space="0" w:color="auto"/>
                      </w:divBdr>
                      <w:divsChild>
                        <w:div w:id="18158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7438">
      <w:bodyDiv w:val="1"/>
      <w:marLeft w:val="0"/>
      <w:marRight w:val="0"/>
      <w:marTop w:val="0"/>
      <w:marBottom w:val="0"/>
      <w:divBdr>
        <w:top w:val="none" w:sz="0" w:space="0" w:color="auto"/>
        <w:left w:val="none" w:sz="0" w:space="0" w:color="auto"/>
        <w:bottom w:val="none" w:sz="0" w:space="0" w:color="auto"/>
        <w:right w:val="none" w:sz="0" w:space="0" w:color="auto"/>
      </w:divBdr>
    </w:div>
    <w:div w:id="1630743745">
      <w:bodyDiv w:val="1"/>
      <w:marLeft w:val="0"/>
      <w:marRight w:val="0"/>
      <w:marTop w:val="0"/>
      <w:marBottom w:val="0"/>
      <w:divBdr>
        <w:top w:val="none" w:sz="0" w:space="0" w:color="auto"/>
        <w:left w:val="none" w:sz="0" w:space="0" w:color="auto"/>
        <w:bottom w:val="none" w:sz="0" w:space="0" w:color="auto"/>
        <w:right w:val="none" w:sz="0" w:space="0" w:color="auto"/>
      </w:divBdr>
    </w:div>
    <w:div w:id="1631009918">
      <w:bodyDiv w:val="1"/>
      <w:marLeft w:val="0"/>
      <w:marRight w:val="0"/>
      <w:marTop w:val="0"/>
      <w:marBottom w:val="0"/>
      <w:divBdr>
        <w:top w:val="none" w:sz="0" w:space="0" w:color="auto"/>
        <w:left w:val="none" w:sz="0" w:space="0" w:color="auto"/>
        <w:bottom w:val="none" w:sz="0" w:space="0" w:color="auto"/>
        <w:right w:val="none" w:sz="0" w:space="0" w:color="auto"/>
      </w:divBdr>
    </w:div>
    <w:div w:id="1649896581">
      <w:bodyDiv w:val="1"/>
      <w:marLeft w:val="0"/>
      <w:marRight w:val="0"/>
      <w:marTop w:val="0"/>
      <w:marBottom w:val="0"/>
      <w:divBdr>
        <w:top w:val="none" w:sz="0" w:space="0" w:color="auto"/>
        <w:left w:val="none" w:sz="0" w:space="0" w:color="auto"/>
        <w:bottom w:val="none" w:sz="0" w:space="0" w:color="auto"/>
        <w:right w:val="none" w:sz="0" w:space="0" w:color="auto"/>
      </w:divBdr>
    </w:div>
    <w:div w:id="1653170490">
      <w:bodyDiv w:val="1"/>
      <w:marLeft w:val="0"/>
      <w:marRight w:val="0"/>
      <w:marTop w:val="0"/>
      <w:marBottom w:val="0"/>
      <w:divBdr>
        <w:top w:val="none" w:sz="0" w:space="0" w:color="auto"/>
        <w:left w:val="none" w:sz="0" w:space="0" w:color="auto"/>
        <w:bottom w:val="none" w:sz="0" w:space="0" w:color="auto"/>
        <w:right w:val="none" w:sz="0" w:space="0" w:color="auto"/>
      </w:divBdr>
    </w:div>
    <w:div w:id="1654875167">
      <w:bodyDiv w:val="1"/>
      <w:marLeft w:val="0"/>
      <w:marRight w:val="0"/>
      <w:marTop w:val="0"/>
      <w:marBottom w:val="0"/>
      <w:divBdr>
        <w:top w:val="none" w:sz="0" w:space="0" w:color="auto"/>
        <w:left w:val="none" w:sz="0" w:space="0" w:color="auto"/>
        <w:bottom w:val="none" w:sz="0" w:space="0" w:color="auto"/>
        <w:right w:val="none" w:sz="0" w:space="0" w:color="auto"/>
      </w:divBdr>
    </w:div>
    <w:div w:id="1676497482">
      <w:bodyDiv w:val="1"/>
      <w:marLeft w:val="0"/>
      <w:marRight w:val="0"/>
      <w:marTop w:val="0"/>
      <w:marBottom w:val="0"/>
      <w:divBdr>
        <w:top w:val="none" w:sz="0" w:space="0" w:color="auto"/>
        <w:left w:val="none" w:sz="0" w:space="0" w:color="auto"/>
        <w:bottom w:val="none" w:sz="0" w:space="0" w:color="auto"/>
        <w:right w:val="none" w:sz="0" w:space="0" w:color="auto"/>
      </w:divBdr>
    </w:div>
    <w:div w:id="1688024862">
      <w:bodyDiv w:val="1"/>
      <w:marLeft w:val="0"/>
      <w:marRight w:val="0"/>
      <w:marTop w:val="0"/>
      <w:marBottom w:val="0"/>
      <w:divBdr>
        <w:top w:val="none" w:sz="0" w:space="0" w:color="auto"/>
        <w:left w:val="none" w:sz="0" w:space="0" w:color="auto"/>
        <w:bottom w:val="none" w:sz="0" w:space="0" w:color="auto"/>
        <w:right w:val="none" w:sz="0" w:space="0" w:color="auto"/>
      </w:divBdr>
    </w:div>
    <w:div w:id="1697002115">
      <w:bodyDiv w:val="1"/>
      <w:marLeft w:val="0"/>
      <w:marRight w:val="0"/>
      <w:marTop w:val="0"/>
      <w:marBottom w:val="0"/>
      <w:divBdr>
        <w:top w:val="none" w:sz="0" w:space="0" w:color="auto"/>
        <w:left w:val="none" w:sz="0" w:space="0" w:color="auto"/>
        <w:bottom w:val="none" w:sz="0" w:space="0" w:color="auto"/>
        <w:right w:val="none" w:sz="0" w:space="0" w:color="auto"/>
      </w:divBdr>
    </w:div>
    <w:div w:id="1727606284">
      <w:bodyDiv w:val="1"/>
      <w:marLeft w:val="0"/>
      <w:marRight w:val="0"/>
      <w:marTop w:val="0"/>
      <w:marBottom w:val="0"/>
      <w:divBdr>
        <w:top w:val="none" w:sz="0" w:space="0" w:color="auto"/>
        <w:left w:val="none" w:sz="0" w:space="0" w:color="auto"/>
        <w:bottom w:val="none" w:sz="0" w:space="0" w:color="auto"/>
        <w:right w:val="none" w:sz="0" w:space="0" w:color="auto"/>
      </w:divBdr>
    </w:div>
    <w:div w:id="1729109245">
      <w:bodyDiv w:val="1"/>
      <w:marLeft w:val="0"/>
      <w:marRight w:val="0"/>
      <w:marTop w:val="0"/>
      <w:marBottom w:val="0"/>
      <w:divBdr>
        <w:top w:val="none" w:sz="0" w:space="0" w:color="auto"/>
        <w:left w:val="none" w:sz="0" w:space="0" w:color="auto"/>
        <w:bottom w:val="none" w:sz="0" w:space="0" w:color="auto"/>
        <w:right w:val="none" w:sz="0" w:space="0" w:color="auto"/>
      </w:divBdr>
    </w:div>
    <w:div w:id="1740904566">
      <w:bodyDiv w:val="1"/>
      <w:marLeft w:val="0"/>
      <w:marRight w:val="0"/>
      <w:marTop w:val="0"/>
      <w:marBottom w:val="0"/>
      <w:divBdr>
        <w:top w:val="none" w:sz="0" w:space="0" w:color="auto"/>
        <w:left w:val="none" w:sz="0" w:space="0" w:color="auto"/>
        <w:bottom w:val="none" w:sz="0" w:space="0" w:color="auto"/>
        <w:right w:val="none" w:sz="0" w:space="0" w:color="auto"/>
      </w:divBdr>
    </w:div>
    <w:div w:id="1743405296">
      <w:bodyDiv w:val="1"/>
      <w:marLeft w:val="0"/>
      <w:marRight w:val="0"/>
      <w:marTop w:val="0"/>
      <w:marBottom w:val="0"/>
      <w:divBdr>
        <w:top w:val="none" w:sz="0" w:space="0" w:color="auto"/>
        <w:left w:val="none" w:sz="0" w:space="0" w:color="auto"/>
        <w:bottom w:val="none" w:sz="0" w:space="0" w:color="auto"/>
        <w:right w:val="none" w:sz="0" w:space="0" w:color="auto"/>
      </w:divBdr>
    </w:div>
    <w:div w:id="1746681961">
      <w:bodyDiv w:val="1"/>
      <w:marLeft w:val="0"/>
      <w:marRight w:val="0"/>
      <w:marTop w:val="0"/>
      <w:marBottom w:val="0"/>
      <w:divBdr>
        <w:top w:val="none" w:sz="0" w:space="0" w:color="auto"/>
        <w:left w:val="none" w:sz="0" w:space="0" w:color="auto"/>
        <w:bottom w:val="none" w:sz="0" w:space="0" w:color="auto"/>
        <w:right w:val="none" w:sz="0" w:space="0" w:color="auto"/>
      </w:divBdr>
    </w:div>
    <w:div w:id="1775780725">
      <w:bodyDiv w:val="1"/>
      <w:marLeft w:val="0"/>
      <w:marRight w:val="0"/>
      <w:marTop w:val="0"/>
      <w:marBottom w:val="0"/>
      <w:divBdr>
        <w:top w:val="none" w:sz="0" w:space="0" w:color="auto"/>
        <w:left w:val="none" w:sz="0" w:space="0" w:color="auto"/>
        <w:bottom w:val="none" w:sz="0" w:space="0" w:color="auto"/>
        <w:right w:val="none" w:sz="0" w:space="0" w:color="auto"/>
      </w:divBdr>
    </w:div>
    <w:div w:id="1804232570">
      <w:bodyDiv w:val="1"/>
      <w:marLeft w:val="0"/>
      <w:marRight w:val="0"/>
      <w:marTop w:val="0"/>
      <w:marBottom w:val="0"/>
      <w:divBdr>
        <w:top w:val="none" w:sz="0" w:space="0" w:color="auto"/>
        <w:left w:val="none" w:sz="0" w:space="0" w:color="auto"/>
        <w:bottom w:val="none" w:sz="0" w:space="0" w:color="auto"/>
        <w:right w:val="none" w:sz="0" w:space="0" w:color="auto"/>
      </w:divBdr>
    </w:div>
    <w:div w:id="1806005249">
      <w:bodyDiv w:val="1"/>
      <w:marLeft w:val="0"/>
      <w:marRight w:val="0"/>
      <w:marTop w:val="0"/>
      <w:marBottom w:val="0"/>
      <w:divBdr>
        <w:top w:val="none" w:sz="0" w:space="0" w:color="auto"/>
        <w:left w:val="none" w:sz="0" w:space="0" w:color="auto"/>
        <w:bottom w:val="none" w:sz="0" w:space="0" w:color="auto"/>
        <w:right w:val="none" w:sz="0" w:space="0" w:color="auto"/>
      </w:divBdr>
    </w:div>
    <w:div w:id="1819103845">
      <w:bodyDiv w:val="1"/>
      <w:marLeft w:val="0"/>
      <w:marRight w:val="0"/>
      <w:marTop w:val="0"/>
      <w:marBottom w:val="0"/>
      <w:divBdr>
        <w:top w:val="none" w:sz="0" w:space="0" w:color="auto"/>
        <w:left w:val="none" w:sz="0" w:space="0" w:color="auto"/>
        <w:bottom w:val="none" w:sz="0" w:space="0" w:color="auto"/>
        <w:right w:val="none" w:sz="0" w:space="0" w:color="auto"/>
      </w:divBdr>
      <w:divsChild>
        <w:div w:id="1253706653">
          <w:blockQuote w:val="1"/>
          <w:marLeft w:val="450"/>
          <w:marRight w:val="75"/>
          <w:marTop w:val="75"/>
          <w:marBottom w:val="300"/>
          <w:divBdr>
            <w:top w:val="single" w:sz="2" w:space="19" w:color="DDDDDD"/>
            <w:left w:val="single" w:sz="18" w:space="23" w:color="DDDDDD"/>
            <w:bottom w:val="single" w:sz="2" w:space="4" w:color="DDDDDD"/>
            <w:right w:val="single" w:sz="2" w:space="23" w:color="DDDDDD"/>
          </w:divBdr>
        </w:div>
        <w:div w:id="128670364">
          <w:blockQuote w:val="1"/>
          <w:marLeft w:val="450"/>
          <w:marRight w:val="75"/>
          <w:marTop w:val="75"/>
          <w:marBottom w:val="300"/>
          <w:divBdr>
            <w:top w:val="single" w:sz="2" w:space="19" w:color="DDDDDD"/>
            <w:left w:val="single" w:sz="18" w:space="23" w:color="DDDDDD"/>
            <w:bottom w:val="single" w:sz="2" w:space="4" w:color="DDDDDD"/>
            <w:right w:val="single" w:sz="2" w:space="23" w:color="DDDDDD"/>
          </w:divBdr>
        </w:div>
        <w:div w:id="683361041">
          <w:blockQuote w:val="1"/>
          <w:marLeft w:val="450"/>
          <w:marRight w:val="75"/>
          <w:marTop w:val="75"/>
          <w:marBottom w:val="300"/>
          <w:divBdr>
            <w:top w:val="single" w:sz="2" w:space="19" w:color="DDDDDD"/>
            <w:left w:val="single" w:sz="18" w:space="23" w:color="DDDDDD"/>
            <w:bottom w:val="single" w:sz="2" w:space="4" w:color="DDDDDD"/>
            <w:right w:val="single" w:sz="2" w:space="23" w:color="DDDDDD"/>
          </w:divBdr>
        </w:div>
        <w:div w:id="58023254">
          <w:blockQuote w:val="1"/>
          <w:marLeft w:val="450"/>
          <w:marRight w:val="75"/>
          <w:marTop w:val="75"/>
          <w:marBottom w:val="300"/>
          <w:divBdr>
            <w:top w:val="single" w:sz="2" w:space="19" w:color="DDDDDD"/>
            <w:left w:val="single" w:sz="18" w:space="23" w:color="DDDDDD"/>
            <w:bottom w:val="single" w:sz="2" w:space="4" w:color="DDDDDD"/>
            <w:right w:val="single" w:sz="2" w:space="23" w:color="DDDDDD"/>
          </w:divBdr>
        </w:div>
        <w:div w:id="1559823019">
          <w:blockQuote w:val="1"/>
          <w:marLeft w:val="450"/>
          <w:marRight w:val="75"/>
          <w:marTop w:val="75"/>
          <w:marBottom w:val="300"/>
          <w:divBdr>
            <w:top w:val="single" w:sz="2" w:space="19" w:color="DDDDDD"/>
            <w:left w:val="single" w:sz="18" w:space="23" w:color="DDDDDD"/>
            <w:bottom w:val="single" w:sz="2" w:space="4" w:color="DDDDDD"/>
            <w:right w:val="single" w:sz="2" w:space="23" w:color="DDDDDD"/>
          </w:divBdr>
        </w:div>
      </w:divsChild>
    </w:div>
    <w:div w:id="1829443340">
      <w:bodyDiv w:val="1"/>
      <w:marLeft w:val="0"/>
      <w:marRight w:val="0"/>
      <w:marTop w:val="0"/>
      <w:marBottom w:val="0"/>
      <w:divBdr>
        <w:top w:val="none" w:sz="0" w:space="0" w:color="auto"/>
        <w:left w:val="none" w:sz="0" w:space="0" w:color="auto"/>
        <w:bottom w:val="none" w:sz="0" w:space="0" w:color="auto"/>
        <w:right w:val="none" w:sz="0" w:space="0" w:color="auto"/>
      </w:divBdr>
    </w:div>
    <w:div w:id="1840073604">
      <w:bodyDiv w:val="1"/>
      <w:marLeft w:val="0"/>
      <w:marRight w:val="0"/>
      <w:marTop w:val="0"/>
      <w:marBottom w:val="0"/>
      <w:divBdr>
        <w:top w:val="none" w:sz="0" w:space="0" w:color="auto"/>
        <w:left w:val="none" w:sz="0" w:space="0" w:color="auto"/>
        <w:bottom w:val="none" w:sz="0" w:space="0" w:color="auto"/>
        <w:right w:val="none" w:sz="0" w:space="0" w:color="auto"/>
      </w:divBdr>
    </w:div>
    <w:div w:id="1864591974">
      <w:bodyDiv w:val="1"/>
      <w:marLeft w:val="0"/>
      <w:marRight w:val="0"/>
      <w:marTop w:val="0"/>
      <w:marBottom w:val="0"/>
      <w:divBdr>
        <w:top w:val="none" w:sz="0" w:space="0" w:color="auto"/>
        <w:left w:val="none" w:sz="0" w:space="0" w:color="auto"/>
        <w:bottom w:val="none" w:sz="0" w:space="0" w:color="auto"/>
        <w:right w:val="none" w:sz="0" w:space="0" w:color="auto"/>
      </w:divBdr>
    </w:div>
    <w:div w:id="1865745217">
      <w:bodyDiv w:val="1"/>
      <w:marLeft w:val="0"/>
      <w:marRight w:val="0"/>
      <w:marTop w:val="0"/>
      <w:marBottom w:val="0"/>
      <w:divBdr>
        <w:top w:val="none" w:sz="0" w:space="0" w:color="auto"/>
        <w:left w:val="none" w:sz="0" w:space="0" w:color="auto"/>
        <w:bottom w:val="none" w:sz="0" w:space="0" w:color="auto"/>
        <w:right w:val="none" w:sz="0" w:space="0" w:color="auto"/>
      </w:divBdr>
      <w:divsChild>
        <w:div w:id="267591520">
          <w:marLeft w:val="0"/>
          <w:marRight w:val="0"/>
          <w:marTop w:val="0"/>
          <w:marBottom w:val="225"/>
          <w:divBdr>
            <w:top w:val="none" w:sz="0" w:space="0" w:color="auto"/>
            <w:left w:val="none" w:sz="0" w:space="0" w:color="auto"/>
            <w:bottom w:val="none" w:sz="0" w:space="0" w:color="auto"/>
            <w:right w:val="none" w:sz="0" w:space="0" w:color="auto"/>
          </w:divBdr>
        </w:div>
        <w:div w:id="1068454173">
          <w:marLeft w:val="0"/>
          <w:marRight w:val="0"/>
          <w:marTop w:val="0"/>
          <w:marBottom w:val="225"/>
          <w:divBdr>
            <w:top w:val="none" w:sz="0" w:space="0" w:color="auto"/>
            <w:left w:val="none" w:sz="0" w:space="0" w:color="auto"/>
            <w:bottom w:val="none" w:sz="0" w:space="0" w:color="auto"/>
            <w:right w:val="none" w:sz="0" w:space="0" w:color="auto"/>
          </w:divBdr>
        </w:div>
        <w:div w:id="105004121">
          <w:marLeft w:val="0"/>
          <w:marRight w:val="0"/>
          <w:marTop w:val="0"/>
          <w:marBottom w:val="225"/>
          <w:divBdr>
            <w:top w:val="none" w:sz="0" w:space="0" w:color="auto"/>
            <w:left w:val="none" w:sz="0" w:space="0" w:color="auto"/>
            <w:bottom w:val="none" w:sz="0" w:space="0" w:color="auto"/>
            <w:right w:val="none" w:sz="0" w:space="0" w:color="auto"/>
          </w:divBdr>
        </w:div>
        <w:div w:id="1216503852">
          <w:marLeft w:val="0"/>
          <w:marRight w:val="0"/>
          <w:marTop w:val="0"/>
          <w:marBottom w:val="225"/>
          <w:divBdr>
            <w:top w:val="none" w:sz="0" w:space="0" w:color="auto"/>
            <w:left w:val="none" w:sz="0" w:space="0" w:color="auto"/>
            <w:bottom w:val="none" w:sz="0" w:space="0" w:color="auto"/>
            <w:right w:val="none" w:sz="0" w:space="0" w:color="auto"/>
          </w:divBdr>
        </w:div>
        <w:div w:id="1876116921">
          <w:marLeft w:val="0"/>
          <w:marRight w:val="0"/>
          <w:marTop w:val="0"/>
          <w:marBottom w:val="0"/>
          <w:divBdr>
            <w:top w:val="none" w:sz="0" w:space="0" w:color="auto"/>
            <w:left w:val="none" w:sz="0" w:space="0" w:color="auto"/>
            <w:bottom w:val="none" w:sz="0" w:space="0" w:color="auto"/>
            <w:right w:val="none" w:sz="0" w:space="0" w:color="auto"/>
          </w:divBdr>
          <w:divsChild>
            <w:div w:id="771898614">
              <w:marLeft w:val="0"/>
              <w:marRight w:val="0"/>
              <w:marTop w:val="0"/>
              <w:marBottom w:val="225"/>
              <w:divBdr>
                <w:top w:val="none" w:sz="0" w:space="0" w:color="auto"/>
                <w:left w:val="none" w:sz="0" w:space="0" w:color="auto"/>
                <w:bottom w:val="none" w:sz="0" w:space="0" w:color="auto"/>
                <w:right w:val="none" w:sz="0" w:space="0" w:color="auto"/>
              </w:divBdr>
            </w:div>
            <w:div w:id="12843864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92233442">
      <w:bodyDiv w:val="1"/>
      <w:marLeft w:val="0"/>
      <w:marRight w:val="0"/>
      <w:marTop w:val="0"/>
      <w:marBottom w:val="0"/>
      <w:divBdr>
        <w:top w:val="none" w:sz="0" w:space="0" w:color="auto"/>
        <w:left w:val="none" w:sz="0" w:space="0" w:color="auto"/>
        <w:bottom w:val="none" w:sz="0" w:space="0" w:color="auto"/>
        <w:right w:val="none" w:sz="0" w:space="0" w:color="auto"/>
      </w:divBdr>
    </w:div>
    <w:div w:id="1898930652">
      <w:bodyDiv w:val="1"/>
      <w:marLeft w:val="0"/>
      <w:marRight w:val="0"/>
      <w:marTop w:val="0"/>
      <w:marBottom w:val="0"/>
      <w:divBdr>
        <w:top w:val="none" w:sz="0" w:space="0" w:color="auto"/>
        <w:left w:val="none" w:sz="0" w:space="0" w:color="auto"/>
        <w:bottom w:val="none" w:sz="0" w:space="0" w:color="auto"/>
        <w:right w:val="none" w:sz="0" w:space="0" w:color="auto"/>
      </w:divBdr>
    </w:div>
    <w:div w:id="1921133871">
      <w:bodyDiv w:val="1"/>
      <w:marLeft w:val="0"/>
      <w:marRight w:val="0"/>
      <w:marTop w:val="0"/>
      <w:marBottom w:val="0"/>
      <w:divBdr>
        <w:top w:val="none" w:sz="0" w:space="0" w:color="auto"/>
        <w:left w:val="none" w:sz="0" w:space="0" w:color="auto"/>
        <w:bottom w:val="none" w:sz="0" w:space="0" w:color="auto"/>
        <w:right w:val="none" w:sz="0" w:space="0" w:color="auto"/>
      </w:divBdr>
      <w:divsChild>
        <w:div w:id="615990853">
          <w:blockQuote w:val="1"/>
          <w:marLeft w:val="0"/>
          <w:marRight w:val="0"/>
          <w:marTop w:val="300"/>
          <w:marBottom w:val="300"/>
          <w:divBdr>
            <w:top w:val="none" w:sz="0" w:space="0" w:color="auto"/>
            <w:left w:val="single" w:sz="12" w:space="8" w:color="E8E1D8"/>
            <w:bottom w:val="none" w:sz="0" w:space="0" w:color="auto"/>
            <w:right w:val="none" w:sz="0" w:space="8" w:color="auto"/>
          </w:divBdr>
        </w:div>
      </w:divsChild>
    </w:div>
    <w:div w:id="1927038362">
      <w:bodyDiv w:val="1"/>
      <w:marLeft w:val="0"/>
      <w:marRight w:val="0"/>
      <w:marTop w:val="0"/>
      <w:marBottom w:val="0"/>
      <w:divBdr>
        <w:top w:val="none" w:sz="0" w:space="0" w:color="auto"/>
        <w:left w:val="none" w:sz="0" w:space="0" w:color="auto"/>
        <w:bottom w:val="none" w:sz="0" w:space="0" w:color="auto"/>
        <w:right w:val="none" w:sz="0" w:space="0" w:color="auto"/>
      </w:divBdr>
    </w:div>
    <w:div w:id="1933858528">
      <w:bodyDiv w:val="1"/>
      <w:marLeft w:val="0"/>
      <w:marRight w:val="0"/>
      <w:marTop w:val="0"/>
      <w:marBottom w:val="0"/>
      <w:divBdr>
        <w:top w:val="none" w:sz="0" w:space="0" w:color="auto"/>
        <w:left w:val="none" w:sz="0" w:space="0" w:color="auto"/>
        <w:bottom w:val="none" w:sz="0" w:space="0" w:color="auto"/>
        <w:right w:val="none" w:sz="0" w:space="0" w:color="auto"/>
      </w:divBdr>
    </w:div>
    <w:div w:id="1936401683">
      <w:bodyDiv w:val="1"/>
      <w:marLeft w:val="0"/>
      <w:marRight w:val="0"/>
      <w:marTop w:val="0"/>
      <w:marBottom w:val="0"/>
      <w:divBdr>
        <w:top w:val="none" w:sz="0" w:space="0" w:color="auto"/>
        <w:left w:val="none" w:sz="0" w:space="0" w:color="auto"/>
        <w:bottom w:val="none" w:sz="0" w:space="0" w:color="auto"/>
        <w:right w:val="none" w:sz="0" w:space="0" w:color="auto"/>
      </w:divBdr>
    </w:div>
    <w:div w:id="1945573708">
      <w:bodyDiv w:val="1"/>
      <w:marLeft w:val="0"/>
      <w:marRight w:val="0"/>
      <w:marTop w:val="0"/>
      <w:marBottom w:val="0"/>
      <w:divBdr>
        <w:top w:val="none" w:sz="0" w:space="0" w:color="auto"/>
        <w:left w:val="none" w:sz="0" w:space="0" w:color="auto"/>
        <w:bottom w:val="none" w:sz="0" w:space="0" w:color="auto"/>
        <w:right w:val="none" w:sz="0" w:space="0" w:color="auto"/>
      </w:divBdr>
    </w:div>
    <w:div w:id="2029477682">
      <w:bodyDiv w:val="1"/>
      <w:marLeft w:val="0"/>
      <w:marRight w:val="0"/>
      <w:marTop w:val="0"/>
      <w:marBottom w:val="0"/>
      <w:divBdr>
        <w:top w:val="none" w:sz="0" w:space="0" w:color="auto"/>
        <w:left w:val="none" w:sz="0" w:space="0" w:color="auto"/>
        <w:bottom w:val="none" w:sz="0" w:space="0" w:color="auto"/>
        <w:right w:val="none" w:sz="0" w:space="0" w:color="auto"/>
      </w:divBdr>
    </w:div>
    <w:div w:id="2034921300">
      <w:bodyDiv w:val="1"/>
      <w:marLeft w:val="0"/>
      <w:marRight w:val="0"/>
      <w:marTop w:val="0"/>
      <w:marBottom w:val="0"/>
      <w:divBdr>
        <w:top w:val="none" w:sz="0" w:space="0" w:color="auto"/>
        <w:left w:val="none" w:sz="0" w:space="0" w:color="auto"/>
        <w:bottom w:val="none" w:sz="0" w:space="0" w:color="auto"/>
        <w:right w:val="none" w:sz="0" w:space="0" w:color="auto"/>
      </w:divBdr>
    </w:div>
    <w:div w:id="2055351294">
      <w:bodyDiv w:val="1"/>
      <w:marLeft w:val="0"/>
      <w:marRight w:val="0"/>
      <w:marTop w:val="0"/>
      <w:marBottom w:val="0"/>
      <w:divBdr>
        <w:top w:val="none" w:sz="0" w:space="0" w:color="auto"/>
        <w:left w:val="none" w:sz="0" w:space="0" w:color="auto"/>
        <w:bottom w:val="none" w:sz="0" w:space="0" w:color="auto"/>
        <w:right w:val="none" w:sz="0" w:space="0" w:color="auto"/>
      </w:divBdr>
    </w:div>
    <w:div w:id="2063599367">
      <w:bodyDiv w:val="1"/>
      <w:marLeft w:val="0"/>
      <w:marRight w:val="0"/>
      <w:marTop w:val="0"/>
      <w:marBottom w:val="0"/>
      <w:divBdr>
        <w:top w:val="none" w:sz="0" w:space="0" w:color="auto"/>
        <w:left w:val="none" w:sz="0" w:space="0" w:color="auto"/>
        <w:bottom w:val="none" w:sz="0" w:space="0" w:color="auto"/>
        <w:right w:val="none" w:sz="0" w:space="0" w:color="auto"/>
      </w:divBdr>
    </w:div>
    <w:div w:id="2068214525">
      <w:bodyDiv w:val="1"/>
      <w:marLeft w:val="0"/>
      <w:marRight w:val="0"/>
      <w:marTop w:val="0"/>
      <w:marBottom w:val="0"/>
      <w:divBdr>
        <w:top w:val="none" w:sz="0" w:space="0" w:color="auto"/>
        <w:left w:val="none" w:sz="0" w:space="0" w:color="auto"/>
        <w:bottom w:val="none" w:sz="0" w:space="0" w:color="auto"/>
        <w:right w:val="none" w:sz="0" w:space="0" w:color="auto"/>
      </w:divBdr>
    </w:div>
    <w:div w:id="2091348753">
      <w:bodyDiv w:val="1"/>
      <w:marLeft w:val="0"/>
      <w:marRight w:val="0"/>
      <w:marTop w:val="0"/>
      <w:marBottom w:val="0"/>
      <w:divBdr>
        <w:top w:val="none" w:sz="0" w:space="0" w:color="auto"/>
        <w:left w:val="none" w:sz="0" w:space="0" w:color="auto"/>
        <w:bottom w:val="none" w:sz="0" w:space="0" w:color="auto"/>
        <w:right w:val="none" w:sz="0" w:space="0" w:color="auto"/>
      </w:divBdr>
    </w:div>
    <w:div w:id="2124566908">
      <w:bodyDiv w:val="1"/>
      <w:marLeft w:val="0"/>
      <w:marRight w:val="0"/>
      <w:marTop w:val="0"/>
      <w:marBottom w:val="0"/>
      <w:divBdr>
        <w:top w:val="none" w:sz="0" w:space="0" w:color="auto"/>
        <w:left w:val="none" w:sz="0" w:space="0" w:color="auto"/>
        <w:bottom w:val="none" w:sz="0" w:space="0" w:color="auto"/>
        <w:right w:val="none" w:sz="0" w:space="0" w:color="auto"/>
      </w:divBdr>
    </w:div>
    <w:div w:id="2129733447">
      <w:bodyDiv w:val="1"/>
      <w:marLeft w:val="0"/>
      <w:marRight w:val="0"/>
      <w:marTop w:val="0"/>
      <w:marBottom w:val="0"/>
      <w:divBdr>
        <w:top w:val="none" w:sz="0" w:space="0" w:color="auto"/>
        <w:left w:val="none" w:sz="0" w:space="0" w:color="auto"/>
        <w:bottom w:val="none" w:sz="0" w:space="0" w:color="auto"/>
        <w:right w:val="none" w:sz="0" w:space="0" w:color="auto"/>
      </w:divBdr>
    </w:div>
    <w:div w:id="2133015608">
      <w:bodyDiv w:val="1"/>
      <w:marLeft w:val="0"/>
      <w:marRight w:val="0"/>
      <w:marTop w:val="0"/>
      <w:marBottom w:val="0"/>
      <w:divBdr>
        <w:top w:val="none" w:sz="0" w:space="0" w:color="auto"/>
        <w:left w:val="none" w:sz="0" w:space="0" w:color="auto"/>
        <w:bottom w:val="none" w:sz="0" w:space="0" w:color="auto"/>
        <w:right w:val="none" w:sz="0" w:space="0" w:color="auto"/>
      </w:divBdr>
    </w:div>
    <w:div w:id="214141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me.com/5424150/trump-saudi-arabia-arms-deal/" TargetMode="External"/><Relationship Id="rId299" Type="http://schemas.openxmlformats.org/officeDocument/2006/relationships/hyperlink" Target="https://www.cnbc.com/2019/06/13/tanker-attacks-reignite-oil-fear-premium-prices-could-spike-to-80.html" TargetMode="External"/><Relationship Id="rId21" Type="http://schemas.openxmlformats.org/officeDocument/2006/relationships/hyperlink" Target="http://www.eia.gov/countries/cab.cfm?fips=NI" TargetMode="External"/><Relationship Id="rId63" Type="http://schemas.openxmlformats.org/officeDocument/2006/relationships/hyperlink" Target="http://www.nytimes.com/2014/03/10/world/africa/nigerians-ask-why-oil-funds-are-missing.html" TargetMode="External"/><Relationship Id="rId159" Type="http://schemas.openxmlformats.org/officeDocument/2006/relationships/hyperlink" Target="https://www.cnn.com/2018/10/03/politics/trump-saudi-king-intl/index.html" TargetMode="External"/><Relationship Id="rId324" Type="http://schemas.openxmlformats.org/officeDocument/2006/relationships/hyperlink" Target="https://www.opec.org/opec_web/en/press_room/5160.htm" TargetMode="External"/><Relationship Id="rId366" Type="http://schemas.openxmlformats.org/officeDocument/2006/relationships/hyperlink" Target="https://read.amazon.com/kp/embed?asin=B074D4YPDQ&amp;preview=newtab&amp;linkCode=kpe&amp;ref_=cm_sw_r_kb_dp_QIy9BbQ19B7WX&amp;tag=thewaspos09-20" TargetMode="External"/><Relationship Id="rId170" Type="http://schemas.openxmlformats.org/officeDocument/2006/relationships/hyperlink" Target="https://english.alarabiya.net/en/views/news/middle-east/2018/10/14/OPINION-US-sanctions-on-Riyadh-means-Washington-is-stabbing-itself.html" TargetMode="External"/><Relationship Id="rId226" Type="http://schemas.openxmlformats.org/officeDocument/2006/relationships/hyperlink" Target="http://www.eia.gov/countries/country-data.cfm?fips=SY" TargetMode="External"/><Relationship Id="rId268" Type="http://schemas.openxmlformats.org/officeDocument/2006/relationships/hyperlink" Target="http://www.enoughproject.org/blogs/sudan-comprehensive-peace-agreement-and-south-sudan-independence" TargetMode="External"/><Relationship Id="rId32" Type="http://schemas.openxmlformats.org/officeDocument/2006/relationships/hyperlink" Target="http://en.wikipedia.org/wiki/Raqqa" TargetMode="External"/><Relationship Id="rId74" Type="http://schemas.openxmlformats.org/officeDocument/2006/relationships/hyperlink" Target="http://en.wikipedia.org/wiki/Salva_Kiir" TargetMode="External"/><Relationship Id="rId128" Type="http://schemas.openxmlformats.org/officeDocument/2006/relationships/hyperlink" Target="https://www.juancole.com/2018/03/apocalyptic-numbers-saudi.html" TargetMode="External"/><Relationship Id="rId335" Type="http://schemas.openxmlformats.org/officeDocument/2006/relationships/hyperlink" Target="https://www.thecairoreview.com/essays/a-new-kingdom-of-saud/" TargetMode="External"/><Relationship Id="rId377" Type="http://schemas.openxmlformats.org/officeDocument/2006/relationships/hyperlink" Target="https://www.cnbc.com/quotes/?symbol=@LCO.1" TargetMode="External"/><Relationship Id="rId5" Type="http://schemas.openxmlformats.org/officeDocument/2006/relationships/webSettings" Target="webSettings.xml"/><Relationship Id="rId181" Type="http://schemas.openxmlformats.org/officeDocument/2006/relationships/hyperlink" Target="https://oilprice.com/Latest-Energy-News/World-News/The-Permian-Craze-Is-Fizzling-But-Shale-Oil-Production-Isnt.html" TargetMode="External"/><Relationship Id="rId237" Type="http://schemas.openxmlformats.org/officeDocument/2006/relationships/hyperlink" Target="http://www.nytimes.com/2013/03/21/world/middleeast/syrias-oil-a-source-of-contention-for-competing-groups.html" TargetMode="External"/><Relationship Id="rId279" Type="http://schemas.openxmlformats.org/officeDocument/2006/relationships/hyperlink" Target="http://www.eia.gov/countries/regions-topics.cfm?fips=ecs" TargetMode="External"/><Relationship Id="rId43" Type="http://schemas.openxmlformats.org/officeDocument/2006/relationships/hyperlink" Target="http://www.eia.gov/todayinenergy/detail.cfm?id=15411" TargetMode="External"/><Relationship Id="rId139" Type="http://schemas.openxmlformats.org/officeDocument/2006/relationships/hyperlink" Target="https://www.lockheedmartin.com/us/what-we-do/aerospace-defense.html" TargetMode="External"/><Relationship Id="rId290" Type="http://schemas.openxmlformats.org/officeDocument/2006/relationships/hyperlink" Target="http://usa.chinadaily.com.cn/epaper/2014-02/06/content_17269251.htm" TargetMode="External"/><Relationship Id="rId304" Type="http://schemas.openxmlformats.org/officeDocument/2006/relationships/hyperlink" Target="https://www.wsj.com/articles/saudi-oil-tankers-attacked-before-entering-persian-gulf-11557725971" TargetMode="External"/><Relationship Id="rId346" Type="http://schemas.openxmlformats.org/officeDocument/2006/relationships/hyperlink" Target="https://www.amnesty.org/en/latest/news/2017/09/saudi-arabia-wave-of-arrests-targets-last-vestiges-of-freedom-of-expression/" TargetMode="External"/><Relationship Id="rId85" Type="http://schemas.openxmlformats.org/officeDocument/2006/relationships/hyperlink" Target="http://www.cnn.com/2014/05/27/world/asia/vietnam-china-paracels-fishing-boat-collision/" TargetMode="External"/><Relationship Id="rId150" Type="http://schemas.openxmlformats.org/officeDocument/2006/relationships/hyperlink" Target="https://www.defensenews.com/pentagon/2018/01/03/us-senate-confirms-rood-as-pentagon-policy-chief/" TargetMode="External"/><Relationship Id="rId192" Type="http://schemas.openxmlformats.org/officeDocument/2006/relationships/hyperlink" Target="https://www.nytimes.com/2018/10/14/world/middleeast/jamal-khashoggi-saudi-arabia.html?module=inline" TargetMode="External"/><Relationship Id="rId206" Type="http://schemas.openxmlformats.org/officeDocument/2006/relationships/hyperlink" Target="https://www.scmp.com/news/china/military/article/2182257/some-chinese-military-tech-surpasses-us-pentagon-admits-citing" TargetMode="External"/><Relationship Id="rId248" Type="http://schemas.openxmlformats.org/officeDocument/2006/relationships/hyperlink" Target="http://csis.org/blog/russia%E2%80%99s-gas-clash-ukraine-geopolitics-or-just-money" TargetMode="External"/><Relationship Id="rId12" Type="http://schemas.openxmlformats.org/officeDocument/2006/relationships/hyperlink" Target="https://www.theguardian.com/business/2008/jul/12/oil.commodities" TargetMode="External"/><Relationship Id="rId108" Type="http://schemas.openxmlformats.org/officeDocument/2006/relationships/hyperlink" Target="https://www.theguardian.com/us-news/2019/apr/16/trump-yemen-war-veto-military-aid" TargetMode="External"/><Relationship Id="rId315" Type="http://schemas.openxmlformats.org/officeDocument/2006/relationships/hyperlink" Target="https://www.bloomberg.com/news/terminal/P8EDVJ6K50XY" TargetMode="External"/><Relationship Id="rId357" Type="http://schemas.openxmlformats.org/officeDocument/2006/relationships/hyperlink" Target="https://www.bloomberg.com/news/articles/2018-10-05/saudi-crown-prince-to-trump-we-ve-replaced-all-iran-s-lost-oil" TargetMode="External"/><Relationship Id="rId54" Type="http://schemas.openxmlformats.org/officeDocument/2006/relationships/hyperlink" Target="http://www.bbc.com/news/world-europe-27891018" TargetMode="External"/><Relationship Id="rId96" Type="http://schemas.openxmlformats.org/officeDocument/2006/relationships/hyperlink" Target="https://www.reuters.com/article/us-saudi-politics-dissident-sanctions/saudi-arabia-says-will-retaliate-against-any-sanctions-over-khashoggi-case-idUSKCN1MO0F1" TargetMode="External"/><Relationship Id="rId161" Type="http://schemas.openxmlformats.org/officeDocument/2006/relationships/hyperlink" Target="https://www.marketwatch.com/story/saudis-reject-threat-of-us-sanctions-over-khashoggi-disappearance-vowing-greater-action-in-retaliation-2018-10-14" TargetMode="External"/><Relationship Id="rId217" Type="http://schemas.openxmlformats.org/officeDocument/2006/relationships/hyperlink" Target="https://energypost.eu/twenty-first-century-energy-wars-oil-gas-fuelling-global-conflicts/" TargetMode="External"/><Relationship Id="rId259" Type="http://schemas.openxmlformats.org/officeDocument/2006/relationships/hyperlink" Target="http://www.eia.gov/countries/cab.cfm?fips=ni" TargetMode="External"/><Relationship Id="rId23" Type="http://schemas.openxmlformats.org/officeDocument/2006/relationships/hyperlink" Target="http://www.eia.gov/countries/cab.cfm?fips=SU" TargetMode="External"/><Relationship Id="rId119" Type="http://schemas.openxmlformats.org/officeDocument/2006/relationships/hyperlink" Target="http://nymag.com/intelligencer/2017/01/trump-u-s-may-get-another-chance-to-take-iraqi-oil.html" TargetMode="External"/><Relationship Id="rId270" Type="http://schemas.openxmlformats.org/officeDocument/2006/relationships/hyperlink" Target="http://sudanreeves.org/2012/01/25/sudan-south-sudan-and-the-oil-revenues-controversy-khartoums-obstructionism-threatens-war/" TargetMode="External"/><Relationship Id="rId326" Type="http://schemas.openxmlformats.org/officeDocument/2006/relationships/hyperlink" Target="https://www.e-ir.info/2018/07/10/saudi-arabias-vision-2030-will-it-save-or-sink-the-middle-east/" TargetMode="External"/><Relationship Id="rId65" Type="http://schemas.openxmlformats.org/officeDocument/2006/relationships/hyperlink" Target="http://ngm.nationalgeographic.com/2013/11/northern-nigeria/verini-text" TargetMode="External"/><Relationship Id="rId130" Type="http://schemas.openxmlformats.org/officeDocument/2006/relationships/hyperlink" Target="https://www.commondreams.org/news/2018/03/26/wake-shameful-vote-us-senate-new-cholera-warning-yemen" TargetMode="External"/><Relationship Id="rId368" Type="http://schemas.openxmlformats.org/officeDocument/2006/relationships/hyperlink" Target="https://twitter.com/aliShihabi/status/1051516572790124545" TargetMode="External"/><Relationship Id="rId172" Type="http://schemas.openxmlformats.org/officeDocument/2006/relationships/hyperlink" Target="https://money.cnn.com/2018/09/12/investing/us-oil-production-russia-saudi-arabia/index.html" TargetMode="External"/><Relationship Id="rId228" Type="http://schemas.openxmlformats.org/officeDocument/2006/relationships/hyperlink" Target="http://www.nytimes.com/2014/01/29/world/middleeast/rebels-in-syria-claim-control-of-resources.html" TargetMode="External"/><Relationship Id="rId281" Type="http://schemas.openxmlformats.org/officeDocument/2006/relationships/hyperlink" Target="http://www.bbc.com/news/world-asia-pacific-13748349" TargetMode="External"/><Relationship Id="rId337" Type="http://schemas.openxmlformats.org/officeDocument/2006/relationships/hyperlink" Target="https://www.aljazeera.com/news/saudi-corruption-crackdown-latest-updates-171106101217290.html" TargetMode="External"/><Relationship Id="rId34" Type="http://schemas.openxmlformats.org/officeDocument/2006/relationships/hyperlink" Target="http://www.bbc.com/news/world-middle-east-27917824" TargetMode="External"/><Relationship Id="rId76" Type="http://schemas.openxmlformats.org/officeDocument/2006/relationships/hyperlink" Target="http://www.bbc.com/news/world-africa-23428557" TargetMode="External"/><Relationship Id="rId141" Type="http://schemas.openxmlformats.org/officeDocument/2006/relationships/hyperlink" Target="https://www.bloomberg.com/news/articles/2017-07-10/f-35-program-costs-jump-to-406-billion-in-new-pentagon-estimate" TargetMode="External"/><Relationship Id="rId379" Type="http://schemas.openxmlformats.org/officeDocument/2006/relationships/hyperlink" Target="https://www.reuters.com/journalists/dmitry-zhdannikov" TargetMode="External"/><Relationship Id="rId7" Type="http://schemas.openxmlformats.org/officeDocument/2006/relationships/hyperlink" Target="https://edition.cnn.com/2018/11/20/politics/trump-statement-saudi-khashoggi/index.html" TargetMode="External"/><Relationship Id="rId183" Type="http://schemas.openxmlformats.org/officeDocument/2006/relationships/hyperlink" Target="https://www.cnbc.com/2019/02/22/reuters-america-update-3-oil-prices-stable-on-trade-hopes-but-record-u-s-output-weighs.html" TargetMode="External"/><Relationship Id="rId239" Type="http://schemas.openxmlformats.org/officeDocument/2006/relationships/hyperlink" Target="http://www.bbc.com/news/world-europe-25182823" TargetMode="External"/><Relationship Id="rId250" Type="http://schemas.openxmlformats.org/officeDocument/2006/relationships/hyperlink" Target="http://www.nytimes.com/2014/05/11/world/europe/russia-ratchets-up-ukraines-gas-bills-in-shift-to-an-economic-battlefield.html" TargetMode="External"/><Relationship Id="rId292" Type="http://schemas.openxmlformats.org/officeDocument/2006/relationships/hyperlink" Target="http://www.tomdispatch.com/blog/175540/" TargetMode="External"/><Relationship Id="rId306" Type="http://schemas.openxmlformats.org/officeDocument/2006/relationships/hyperlink" Target="https://www.nytimes.com/2019/05/14/world/middleeast/saudi-oil-attack.html" TargetMode="External"/><Relationship Id="rId45" Type="http://schemas.openxmlformats.org/officeDocument/2006/relationships/hyperlink" Target="https://csis.org/publication/russia-eu-gas-relationship-partnership-necessity" TargetMode="External"/><Relationship Id="rId87" Type="http://schemas.openxmlformats.org/officeDocument/2006/relationships/hyperlink" Target="http://www.bbc.com/news/world-asia-pacific-13748349" TargetMode="External"/><Relationship Id="rId110" Type="http://schemas.openxmlformats.org/officeDocument/2006/relationships/hyperlink" Target="https://slate.com/news-and-politics/2019/05/trump-defies-congress-weapons-sales-saudi-arabia-jordan-uae.html" TargetMode="External"/><Relationship Id="rId348" Type="http://schemas.openxmlformats.org/officeDocument/2006/relationships/hyperlink" Target="https://en.wikipedia.org/wiki/Loujain_al-Hathloul" TargetMode="External"/><Relationship Id="rId152" Type="http://schemas.openxmlformats.org/officeDocument/2006/relationships/hyperlink" Target="https://www.nybooks.com/articles/2019/06/27/mohammad-bin-salman-reckless-riyadh/" TargetMode="External"/><Relationship Id="rId194" Type="http://schemas.openxmlformats.org/officeDocument/2006/relationships/hyperlink" Target="https://sipri.org/databases/armstransfers" TargetMode="External"/><Relationship Id="rId208" Type="http://schemas.openxmlformats.org/officeDocument/2006/relationships/hyperlink" Target="https://www.telegraph.co.uk/news/2019/02/22/saudi-crown-prince-defends-chinas-right-put-uighur-muslims-concentration/" TargetMode="External"/><Relationship Id="rId261" Type="http://schemas.openxmlformats.org/officeDocument/2006/relationships/hyperlink" Target="http://www.nytimes.com/2014/03/10/world/africa/nigerians-ask-why-oil-funds-are-missing.html" TargetMode="External"/><Relationship Id="rId14" Type="http://schemas.openxmlformats.org/officeDocument/2006/relationships/hyperlink" Target="https://www.theguardian.com/world/2018/mar/12/nearly-half-of-us-arms-exports-go-to-the-middle-east" TargetMode="External"/><Relationship Id="rId56" Type="http://schemas.openxmlformats.org/officeDocument/2006/relationships/hyperlink" Target="http://www.washingtonpost.com/business/economy/shifting-energy-trends-blunt-russias-natural-gas-weapon/2014/02/28/7d090062-9ef7-11e3-a050-dc3322a94fa7_story.html" TargetMode="External"/><Relationship Id="rId317" Type="http://schemas.openxmlformats.org/officeDocument/2006/relationships/hyperlink" Target="https://www.bloomberg.com/news/articles/2018-09-25/norway-s-central-bank-governor-now-fears-a-return-to-100-oil" TargetMode="External"/><Relationship Id="rId359" Type="http://schemas.openxmlformats.org/officeDocument/2006/relationships/hyperlink" Target="https://money.cnn.com/2017/05/01/investing/saudi-arabia-buys-largest-oil-refinery-port-arthur/index.html" TargetMode="External"/><Relationship Id="rId98" Type="http://schemas.openxmlformats.org/officeDocument/2006/relationships/hyperlink" Target="https://www.washingtonpost.com/world/national-security/trump-to-sidestep-congress-to-clear-arms-deals-benefitting-saudi-arabia-uae/2019/05/24/367f4990-7e4d-11e9-a5b3-34f3edf1351e_story.html" TargetMode="External"/><Relationship Id="rId121" Type="http://schemas.openxmlformats.org/officeDocument/2006/relationships/hyperlink" Target="https://www.sipri.org/databases/armstransfers" TargetMode="External"/><Relationship Id="rId163" Type="http://schemas.openxmlformats.org/officeDocument/2006/relationships/hyperlink" Target="https://english.alarabiya.net/en/features/2018/10/14/US-sanctions-on-Riyadh-would-mean-Washington-is-stabbing-itself.html" TargetMode="External"/><Relationship Id="rId219" Type="http://schemas.openxmlformats.org/officeDocument/2006/relationships/hyperlink" Target="http://www.eia.gov/countries/cab.cfm?fips=NI" TargetMode="External"/><Relationship Id="rId370" Type="http://schemas.openxmlformats.org/officeDocument/2006/relationships/hyperlink" Target="https://www.jpost.com/Middle-East/Analysis-Saudi-Arabia-wont-build-a-nuclear-bomb-546834" TargetMode="External"/><Relationship Id="rId230" Type="http://schemas.openxmlformats.org/officeDocument/2006/relationships/hyperlink" Target="http://en.wikipedia.org/wiki/Raqqa" TargetMode="External"/><Relationship Id="rId25" Type="http://schemas.openxmlformats.org/officeDocument/2006/relationships/hyperlink" Target="http://www.tomdispatch.com/blog/175487/" TargetMode="External"/><Relationship Id="rId67" Type="http://schemas.openxmlformats.org/officeDocument/2006/relationships/hyperlink" Target="http://www.bbc.com/news/world-africa-14069082" TargetMode="External"/><Relationship Id="rId272" Type="http://schemas.openxmlformats.org/officeDocument/2006/relationships/hyperlink" Target="http://en.wikipedia.org/wiki/Salva_Kiir" TargetMode="External"/><Relationship Id="rId328" Type="http://schemas.openxmlformats.org/officeDocument/2006/relationships/hyperlink" Target="https://www.meforum.org/articles/2016/saudi-arabia-s-flawed-vision-2030-(1)" TargetMode="External"/><Relationship Id="rId132" Type="http://schemas.openxmlformats.org/officeDocument/2006/relationships/hyperlink" Target="https://www.huffingtonpost.com/entry/senate-yemen-war-vote_us_5ab15ea7e4b008c9e5f226aa" TargetMode="External"/><Relationship Id="rId174" Type="http://schemas.openxmlformats.org/officeDocument/2006/relationships/hyperlink" Target="https://www.cnn.com/2018/10/10/investing/why-stock-market-down/index.html" TargetMode="External"/><Relationship Id="rId381" Type="http://schemas.openxmlformats.org/officeDocument/2006/relationships/fontTable" Target="fontTable.xml"/><Relationship Id="rId241" Type="http://schemas.openxmlformats.org/officeDocument/2006/relationships/hyperlink" Target="http://www.eia.gov/todayinenergy/detail.cfm?id=15411" TargetMode="External"/><Relationship Id="rId36" Type="http://schemas.openxmlformats.org/officeDocument/2006/relationships/hyperlink" Target="http://www.nytimes.com/2014/06/21/world/middleeast/isis-iraq-insurgents-reaping-wealth-as-they-advance.html" TargetMode="External"/><Relationship Id="rId283" Type="http://schemas.openxmlformats.org/officeDocument/2006/relationships/hyperlink" Target="http://www.cnn.com/2014/05/27/world/asia/vietnam-china-paracels-fishing-boat-collision/" TargetMode="External"/><Relationship Id="rId339" Type="http://schemas.openxmlformats.org/officeDocument/2006/relationships/hyperlink" Target="http://timss2015.org/timss-2015/mathematics/student-achievement/" TargetMode="External"/><Relationship Id="rId78" Type="http://schemas.openxmlformats.org/officeDocument/2006/relationships/hyperlink" Target="http://en.wikipedia.org/wiki/South_Sudanese_conflict_%282013%E2%80%932014%29" TargetMode="External"/><Relationship Id="rId101" Type="http://schemas.openxmlformats.org/officeDocument/2006/relationships/hyperlink" Target="https://www.washingtonpost.com/world/national-security/cia-concludes-saudi-crown-prince-ordered-jamal-khashoggis-assassination/2018/11/16/98c89fe6-e9b2-11e8-a939-9469f1166f9d_story.html" TargetMode="External"/><Relationship Id="rId143" Type="http://schemas.openxmlformats.org/officeDocument/2006/relationships/hyperlink" Target="http://www.defenseone.com/ideas/2017/05/theres-less-meets-eye-trumps-saudi-arms-deal/138055/" TargetMode="External"/><Relationship Id="rId185" Type="http://schemas.openxmlformats.org/officeDocument/2006/relationships/hyperlink" Target="https://oilprice.com/Energy/Crude-Oil/What-Caused-Oils-Longest-Losing-Streak-In-Years.html" TargetMode="External"/><Relationship Id="rId350" Type="http://schemas.openxmlformats.org/officeDocument/2006/relationships/hyperlink" Target="https://thearabweekly.com/conversation-saudi-womens-rights-advocate-aziza-al-yousef" TargetMode="External"/><Relationship Id="rId9" Type="http://schemas.openxmlformats.org/officeDocument/2006/relationships/hyperlink" Target="https://www.theguardian.com/world/2018/oct/14/jamal-khashoggi-turkey-looks-to-uk-to-persuade-saudi-arabia-to-cooperate" TargetMode="External"/><Relationship Id="rId210" Type="http://schemas.openxmlformats.org/officeDocument/2006/relationships/hyperlink" Target="https://www.nytimes.com/1988/03/18/world/us-says-saudis-are-buying-missiles-from-china.html" TargetMode="External"/><Relationship Id="rId26" Type="http://schemas.openxmlformats.org/officeDocument/2006/relationships/hyperlink" Target="http://www.bbc.com/news/world-middle-east-24179084" TargetMode="External"/><Relationship Id="rId231" Type="http://schemas.openxmlformats.org/officeDocument/2006/relationships/hyperlink" Target="http://www.theguardian.com/world/2014/jun/18/isis-iraq-syria-two-wars-one-nightmare" TargetMode="External"/><Relationship Id="rId252" Type="http://schemas.openxmlformats.org/officeDocument/2006/relationships/hyperlink" Target="http://www.bbc.com/news/world-europe-27891018" TargetMode="External"/><Relationship Id="rId273" Type="http://schemas.openxmlformats.org/officeDocument/2006/relationships/hyperlink" Target="http://en.wikipedia.org/wiki/Riek_Machar" TargetMode="External"/><Relationship Id="rId294" Type="http://schemas.openxmlformats.org/officeDocument/2006/relationships/hyperlink" Target="https://www.belfercenter.org/publication/oil-conflict-and-us-national-interests" TargetMode="External"/><Relationship Id="rId308" Type="http://schemas.openxmlformats.org/officeDocument/2006/relationships/hyperlink" Target="https://www.haaretz.com/middle-east-news/.premium-china-s-invisible-hand-in-the-middle-east-is-a-political-masterstroke-1.7369281" TargetMode="External"/><Relationship Id="rId329" Type="http://schemas.openxmlformats.org/officeDocument/2006/relationships/hyperlink" Target="https://www.cia.gov/library/publications/the-world-factbook/geos/sa.html" TargetMode="External"/><Relationship Id="rId47" Type="http://schemas.openxmlformats.org/officeDocument/2006/relationships/hyperlink" Target="http://en.wikipedia.org/wiki/Ukraine%E2%80%93European_Union_Association_Agreement" TargetMode="External"/><Relationship Id="rId68" Type="http://schemas.openxmlformats.org/officeDocument/2006/relationships/hyperlink" Target="http://en.wikipedia.org/wiki/First_Sudanese_Civil_War" TargetMode="External"/><Relationship Id="rId89" Type="http://schemas.openxmlformats.org/officeDocument/2006/relationships/hyperlink" Target="http://news.xinhuanet.com/english/china/2012-05/09/c_131576610.htm" TargetMode="External"/><Relationship Id="rId112" Type="http://schemas.openxmlformats.org/officeDocument/2006/relationships/hyperlink" Target="https://www.politico.com/story/2019/05/24/8-billion-weapons-middle-east-3323593" TargetMode="External"/><Relationship Id="rId133" Type="http://schemas.openxmlformats.org/officeDocument/2006/relationships/hyperlink" Target="http://therealnews.com/t2/story:21415:Trump-Boasts-of-Killer-Arms-Sales-in-Meeting-with-Saudi-Dictator%2C-Using-Cartoonish-Charts" TargetMode="External"/><Relationship Id="rId154" Type="http://schemas.openxmlformats.org/officeDocument/2006/relationships/hyperlink" Target="https://www.nybooks.com/articles/2019/06/27/mohammad-bin-salman-reckless-riyadh/" TargetMode="External"/><Relationship Id="rId175" Type="http://schemas.openxmlformats.org/officeDocument/2006/relationships/hyperlink" Target="https://www.voanews.com/usa/us-saudi-arabia-have-leverage-each-other-using-it-has-costs" TargetMode="External"/><Relationship Id="rId340" Type="http://schemas.openxmlformats.org/officeDocument/2006/relationships/hyperlink" Target="http://www.janes.com/article/76607/saudi-arabia-increases-defence-budget" TargetMode="External"/><Relationship Id="rId361" Type="http://schemas.openxmlformats.org/officeDocument/2006/relationships/hyperlink" Target="https://reut.rs/2yGbLTC" TargetMode="External"/><Relationship Id="rId196" Type="http://schemas.openxmlformats.org/officeDocument/2006/relationships/hyperlink" Target="https://www.theguardian.com/business/2018/oct/12/oil-price-barrel-markets-iran-sanctions" TargetMode="External"/><Relationship Id="rId200" Type="http://schemas.openxmlformats.org/officeDocument/2006/relationships/hyperlink" Target="https://www.theguardian.com/world/2018/oct/11/jamal-khashoggi-saudi-arabia-under-pressure-from-trump-administration" TargetMode="External"/><Relationship Id="rId382" Type="http://schemas.openxmlformats.org/officeDocument/2006/relationships/theme" Target="theme/theme1.xml"/><Relationship Id="rId16" Type="http://schemas.openxmlformats.org/officeDocument/2006/relationships/hyperlink" Target="https://www.theguardian.com/world/2017/may/12/us-saudi-arabia-arms-deal-donald-trump-visit" TargetMode="External"/><Relationship Id="rId221" Type="http://schemas.openxmlformats.org/officeDocument/2006/relationships/hyperlink" Target="http://www.eia.gov/countries/cab.cfm?fips=SU" TargetMode="External"/><Relationship Id="rId242" Type="http://schemas.openxmlformats.org/officeDocument/2006/relationships/hyperlink" Target="http://en.wikipedia.org/wiki/Gazprom" TargetMode="External"/><Relationship Id="rId263" Type="http://schemas.openxmlformats.org/officeDocument/2006/relationships/hyperlink" Target="http://ngm.nationalgeographic.com/2013/11/northern-nigeria/verini-text" TargetMode="External"/><Relationship Id="rId284" Type="http://schemas.openxmlformats.org/officeDocument/2006/relationships/hyperlink" Target="http://www.cnn.com/2014/05/19/world/asia/china-vietnam-islands-oil-rig-explainer/" TargetMode="External"/><Relationship Id="rId319" Type="http://schemas.openxmlformats.org/officeDocument/2006/relationships/hyperlink" Target="https://www.bloomberg.com/news/articles/2018-09-20/south-africa-holds-key-rate-as-recession-trumps-market-turmoil" TargetMode="External"/><Relationship Id="rId37" Type="http://schemas.openxmlformats.org/officeDocument/2006/relationships/hyperlink" Target="http://carnegieendowment.org/2014/06/03/fight-for-raqqa/hcgh" TargetMode="External"/><Relationship Id="rId58" Type="http://schemas.openxmlformats.org/officeDocument/2006/relationships/hyperlink" Target="http://www.bbc.com/news/world-africa-13809501" TargetMode="External"/><Relationship Id="rId79" Type="http://schemas.openxmlformats.org/officeDocument/2006/relationships/hyperlink" Target="http://www.bloomberg.com/news/2014-03-30/south-sudan-s-rebel-leader-machar-vows-to-target-key-oil-fields.html" TargetMode="External"/><Relationship Id="rId102" Type="http://schemas.openxmlformats.org/officeDocument/2006/relationships/hyperlink" Target="https://www.state.gov/emergency-notification-of-arms-sales-to-jordan-the-united-arab-emirates-and-saudi-arabia/" TargetMode="External"/><Relationship Id="rId123" Type="http://schemas.openxmlformats.org/officeDocument/2006/relationships/hyperlink" Target="https://www.cato.org/publications/policy-analysis/risky-business-role-arms-sales-us-foreign-policy" TargetMode="External"/><Relationship Id="rId144" Type="http://schemas.openxmlformats.org/officeDocument/2006/relationships/hyperlink" Target="https://www.brookings.edu/blog/markaz/2017/06/05/the-110-billion-arms-deal-to-saudi-arabia-is-fake-news/" TargetMode="External"/><Relationship Id="rId330" Type="http://schemas.openxmlformats.org/officeDocument/2006/relationships/hyperlink" Target="https://www.cia.gov/library/publications/the-world-factbook/geos/sa.html" TargetMode="External"/><Relationship Id="rId90" Type="http://schemas.openxmlformats.org/officeDocument/2006/relationships/hyperlink" Target="http://www.nytimes.com/2014/06/20/world/asia/china-plans-to-send-second-oil-rig-to-waters-near-vietnam.html" TargetMode="External"/><Relationship Id="rId165" Type="http://schemas.openxmlformats.org/officeDocument/2006/relationships/hyperlink" Target="https://www.reuters.com/article/oil-prices-kemp/rpt-column-saudi-arabias-oil-weapon-doesnt-work-kemp-idUSL8N1WW4DZ" TargetMode="External"/><Relationship Id="rId186" Type="http://schemas.openxmlformats.org/officeDocument/2006/relationships/hyperlink" Target="https://oilprice.com/Energy/Oil-Prices/Turkey-Turmoil-Drags-Oil-Down.html" TargetMode="External"/><Relationship Id="rId351" Type="http://schemas.openxmlformats.org/officeDocument/2006/relationships/hyperlink" Target="https://www.washingtonpost.com/world/middle_east/in-harsh-saudi-crackdown-famous-feminists-are-branded-as-traitors/2018/05/19/b3bc3502-5b63-11e8-9889-07bcc1327f4b_story.html" TargetMode="External"/><Relationship Id="rId372"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211" Type="http://schemas.openxmlformats.org/officeDocument/2006/relationships/hyperlink" Target="https://www.apnews.com/092c1656a26b484e8e912d1960c65a98" TargetMode="External"/><Relationship Id="rId232" Type="http://schemas.openxmlformats.org/officeDocument/2006/relationships/hyperlink" Target="http://www.bbc.com/news/world-middle-east-27917824" TargetMode="External"/><Relationship Id="rId253" Type="http://schemas.openxmlformats.org/officeDocument/2006/relationships/hyperlink" Target="http://www.nytimes.com/2014/05/18/world/europe/in-taking-crimea-putin-gains-a-sea-of-fuel-reserves.html" TargetMode="External"/><Relationship Id="rId274" Type="http://schemas.openxmlformats.org/officeDocument/2006/relationships/hyperlink" Target="http://www.bbc.com/news/world-africa-23428557" TargetMode="External"/><Relationship Id="rId295" Type="http://schemas.openxmlformats.org/officeDocument/2006/relationships/hyperlink" Target="https://jia.sipa.columbia.edu/war-oil-price-cycle" TargetMode="External"/><Relationship Id="rId309" Type="http://schemas.openxmlformats.org/officeDocument/2006/relationships/hyperlink" Target="https://www.haaretz.com/middle-east-news/saudi-crown-prince-says-will-develop-nuclear-bomb-if-iran-does-1.5909847" TargetMode="External"/><Relationship Id="rId27" Type="http://schemas.openxmlformats.org/officeDocument/2006/relationships/hyperlink" Target="http://www.nytimes.com/2014/06/15/world/middleeast/rebels-fast-strike-in-iraq-was-years-in-the-making.html" TargetMode="External"/><Relationship Id="rId48" Type="http://schemas.openxmlformats.org/officeDocument/2006/relationships/hyperlink" Target="http://eeas.europa.eu/delegations/ukraine/eu_ukraine/association_agreement/index_en.htm" TargetMode="External"/><Relationship Id="rId69" Type="http://schemas.openxmlformats.org/officeDocument/2006/relationships/hyperlink" Target="http://en.wikipedia.org/wiki/Second_Sudanese_Civil_War" TargetMode="External"/><Relationship Id="rId113" Type="http://schemas.openxmlformats.org/officeDocument/2006/relationships/hyperlink" Target="https://edition.cnn.com/2019/05/24/politics/trump-arms-sales-saudi-arabia-uae/index.html" TargetMode="External"/><Relationship Id="rId134" Type="http://schemas.openxmlformats.org/officeDocument/2006/relationships/hyperlink" Target="https://www.thenation.com/article/the-obama-administration-has-sold-more-weapons-than-any-other-administration-since-world-war-ii/" TargetMode="External"/><Relationship Id="rId320" Type="http://schemas.openxmlformats.org/officeDocument/2006/relationships/hyperlink" Target="https://www.ft.com/content/8a41c2ca-6844-11e9-a79d-04f350474d62" TargetMode="External"/><Relationship Id="rId80" Type="http://schemas.openxmlformats.org/officeDocument/2006/relationships/hyperlink" Target="http://www.nytimes.com/2014/04/04/world/africa/from-a-quiet-rebel-base-plotting-an-assault-on-south-sudans-oil-fields.html" TargetMode="External"/><Relationship Id="rId155" Type="http://schemas.openxmlformats.org/officeDocument/2006/relationships/hyperlink" Target="https://www.politico.com/magazine/story/2018/10/18/saudi-arabia-oil-221612" TargetMode="External"/><Relationship Id="rId176" Type="http://schemas.openxmlformats.org/officeDocument/2006/relationships/hyperlink" Target="https://www.ft.com/content/8f79ebba-d077-11e8-a9f2-7574db66bcd5" TargetMode="External"/><Relationship Id="rId197" Type="http://schemas.openxmlformats.org/officeDocument/2006/relationships/hyperlink" Target="https://www.theguardian.com/business/opec" TargetMode="External"/><Relationship Id="rId341" Type="http://schemas.openxmlformats.org/officeDocument/2006/relationships/hyperlink" Target="https://financialtribune.com/articles/economy-domestic-economy/71107/iran-exports-to-qatar-up-60" TargetMode="External"/><Relationship Id="rId362" Type="http://schemas.openxmlformats.org/officeDocument/2006/relationships/hyperlink" Target="https://uk.reuters.com/article/uk-oil-prices-kemp/commentary-saudi-arabias-oil-weapon-doesnt-work-idUKKCN1MQ1X3" TargetMode="External"/><Relationship Id="rId201" Type="http://schemas.openxmlformats.org/officeDocument/2006/relationships/hyperlink" Target="https://www.abc.net.au/news/2018-10-19/sanctions-possible-for-saudi-arabia-after-khashoggi-murder/10393456" TargetMode="External"/><Relationship Id="rId222" Type="http://schemas.openxmlformats.org/officeDocument/2006/relationships/hyperlink" Target="http://www.eia.gov/countries/cab.cfm?fips=SY" TargetMode="External"/><Relationship Id="rId243" Type="http://schemas.openxmlformats.org/officeDocument/2006/relationships/hyperlink" Target="https://csis.org/publication/russia-eu-gas-relationship-partnership-necessity" TargetMode="External"/><Relationship Id="rId264" Type="http://schemas.openxmlformats.org/officeDocument/2006/relationships/hyperlink" Target="http://www.nytimes.com/2014/05/28/world/africa/nigeria-shows-its-weakness.html" TargetMode="External"/><Relationship Id="rId285" Type="http://schemas.openxmlformats.org/officeDocument/2006/relationships/hyperlink" Target="http://www.bbc.com/news/world-asia-pacific-13748349" TargetMode="External"/><Relationship Id="rId17" Type="http://schemas.openxmlformats.org/officeDocument/2006/relationships/hyperlink" Target="https://www.theguardian.com/world/2017/may/12/us-saudi-arabia-arms-deal-donald-trump-visit" TargetMode="External"/><Relationship Id="rId38" Type="http://schemas.openxmlformats.org/officeDocument/2006/relationships/hyperlink" Target="http://www.tomdispatch.com/post/175860/" TargetMode="External"/><Relationship Id="rId59" Type="http://schemas.openxmlformats.org/officeDocument/2006/relationships/hyperlink" Target="http://ngm.nationalgeographic.com/2013/11/northern-nigeria/verini-text" TargetMode="External"/><Relationship Id="rId103" Type="http://schemas.openxmlformats.org/officeDocument/2006/relationships/hyperlink" Target="https://foreignpolicy.com/2019/05/16/more-democrats-accuse-trump-of-inflating-iran-intelligence-nuclear-deal-pompeo-bolton-van-hollen-congress-senate/" TargetMode="External"/><Relationship Id="rId124" Type="http://schemas.openxmlformats.org/officeDocument/2006/relationships/hyperlink" Target="https://www.dsca.mil/" TargetMode="External"/><Relationship Id="rId310" Type="http://schemas.openxmlformats.org/officeDocument/2006/relationships/hyperlink" Target="https://www.bloomberg.com/news/articles/2018-09-30/what-oil-at-100-a-barrel-would-mean-for-the-world-economy" TargetMode="External"/><Relationship Id="rId70" Type="http://schemas.openxmlformats.org/officeDocument/2006/relationships/hyperlink" Target="http://www.enoughproject.org/blogs/sudan-comprehensive-peace-agreement-and-south-sudan-independence" TargetMode="External"/><Relationship Id="rId91" Type="http://schemas.openxmlformats.org/officeDocument/2006/relationships/hyperlink" Target="http://www.eia.gov/countries/country-data.cfm?fips=CH" TargetMode="External"/><Relationship Id="rId145" Type="http://schemas.openxmlformats.org/officeDocument/2006/relationships/hyperlink" Target="https://www.cnbc.com/2017/05/19/kushner-called-up-lockheed-martin-ceo-over-saudi-arms-deal-says-report.html" TargetMode="External"/><Relationship Id="rId166" Type="http://schemas.openxmlformats.org/officeDocument/2006/relationships/hyperlink" Target="https://www.forbes.com/sites/tboonepickens/2018/10/22/what-if-saudi-arabia-slows-their-oil-spigot-heres-a-two-fold-solution-for-the-u-s/" TargetMode="External"/><Relationship Id="rId187" Type="http://schemas.openxmlformats.org/officeDocument/2006/relationships/hyperlink" Target="https://www.oxfordenergy.org/wpcms/wp-content/uploads/2018/08/What-to-Make-of-Saudi-Arabias-Recent-Shift-in-its-Output-Policy.pdf" TargetMode="External"/><Relationship Id="rId331" Type="http://schemas.openxmlformats.org/officeDocument/2006/relationships/hyperlink" Target="https://www.ft.com/content/d6281742-7589-11e8-a8c4-408cfba4327c" TargetMode="External"/><Relationship Id="rId352" Type="http://schemas.openxmlformats.org/officeDocument/2006/relationships/hyperlink" Target="https://www.article19.org/resources/saudi-arabia-crackdown-on-saudi-women-human-rights-defenders-sets-off-alarms/" TargetMode="External"/><Relationship Id="rId373" Type="http://schemas.openxmlformats.org/officeDocument/2006/relationships/hyperlink" Target="http://www.chinadaily.com.cn/a/201902/02/WS5c54d16ca3106c65c34e7dc2.html" TargetMode="External"/><Relationship Id="rId1" Type="http://schemas.openxmlformats.org/officeDocument/2006/relationships/customXml" Target="../customXml/item1.xml"/><Relationship Id="rId212" Type="http://schemas.openxmlformats.org/officeDocument/2006/relationships/hyperlink" Target="https://english.alarabiya.net/en/News/gulf/2019/02/22/Saudi-Arabia-to-include-Chinese-language-in-educational-curriculum.html" TargetMode="External"/><Relationship Id="rId233" Type="http://schemas.openxmlformats.org/officeDocument/2006/relationships/hyperlink" Target="http://www.syriadirect.org/main/36-interviews/1114-oil-sales-fuel-rebel-groups-in-eastern-syria" TargetMode="External"/><Relationship Id="rId254" Type="http://schemas.openxmlformats.org/officeDocument/2006/relationships/hyperlink" Target="http://www.washingtonpost.com/business/economy/shifting-energy-trends-blunt-russias-natural-gas-weapon/2014/02/28/7d090062-9ef7-11e3-a050-dc3322a94fa7_story.html" TargetMode="External"/><Relationship Id="rId28" Type="http://schemas.openxmlformats.org/officeDocument/2006/relationships/hyperlink" Target="http://www.eia.gov/countries/country-data.cfm?fips=SY" TargetMode="External"/><Relationship Id="rId49" Type="http://schemas.openxmlformats.org/officeDocument/2006/relationships/hyperlink" Target="http://www.washingtonpost.com/world/europe/ukraine-under-pressure-from-russia-puts-brakes-on-eu-deal/2013/11/21/46c50796-52c9-11e3-9ee6-2580086d8254_story.html" TargetMode="External"/><Relationship Id="rId114" Type="http://schemas.openxmlformats.org/officeDocument/2006/relationships/hyperlink" Target="https://www.armscontrol.org/act/2018-04/news/trump-touts-saudi-arms-sales" TargetMode="External"/><Relationship Id="rId275" Type="http://schemas.openxmlformats.org/officeDocument/2006/relationships/hyperlink" Target="http://www.enoughproject.org/conflicts/sudans/conflicts-south-sudan" TargetMode="External"/><Relationship Id="rId296" Type="http://schemas.openxmlformats.org/officeDocument/2006/relationships/hyperlink" Target="https://www.cbsnews.com/news/iran-news-saudi-arabia-sabotage-oil-tankers-fujairah-uae-fears-us-iran-conflict-2019-05-13/" TargetMode="External"/><Relationship Id="rId300" Type="http://schemas.openxmlformats.org/officeDocument/2006/relationships/hyperlink" Target="https://www.forbes.com/sites/arielcohen/2019/05/20/oil-prices-climb-as-saudi-arabia-accuses-iran-of-attacking-tankers/" TargetMode="External"/><Relationship Id="rId60" Type="http://schemas.openxmlformats.org/officeDocument/2006/relationships/hyperlink" Target="http://www.dailymail.co.uk/debate/article-2387359/Nigeria-country-corrupt-better-burn-aid-money.html" TargetMode="External"/><Relationship Id="rId81" Type="http://schemas.openxmlformats.org/officeDocument/2006/relationships/hyperlink" Target="http://www.eia.gov/countries/regions-topics.cfm?fips=ecs" TargetMode="External"/><Relationship Id="rId135" Type="http://schemas.openxmlformats.org/officeDocument/2006/relationships/hyperlink" Target="https://www.reuters.com/article/us-usa-saudi-security/obama-administration-arms-sales-offers-to-saudi-top-115-billion-report-idUSKCN11D2JQ" TargetMode="External"/><Relationship Id="rId156" Type="http://schemas.openxmlformats.org/officeDocument/2006/relationships/hyperlink" Target="https://www.spglobal.com/platts/en/market-insights/latest-news/oil/101518-saudi-arabia-will-raise-oil-production-next-month-energy-minister-falih" TargetMode="External"/><Relationship Id="rId177" Type="http://schemas.openxmlformats.org/officeDocument/2006/relationships/hyperlink" Target="https://oilprice.com/Energy/Oil-Prices/Oil-Prices-Jump-On-Hopes-Of-End-To-US-China-Trade-War.html" TargetMode="External"/><Relationship Id="rId198" Type="http://schemas.openxmlformats.org/officeDocument/2006/relationships/hyperlink" Target="https://www.theguardian.com/business/oil" TargetMode="External"/><Relationship Id="rId321" Type="http://schemas.openxmlformats.org/officeDocument/2006/relationships/hyperlink" Target="https://oilprice.com/Energy/Oil-Prices/Total-Oil-Could-Rise-100-And-Thats-Bad-News.html" TargetMode="External"/><Relationship Id="rId342" Type="http://schemas.openxmlformats.org/officeDocument/2006/relationships/hyperlink" Target="https://www.washingtonpost.com/news/democracy-post/wp/2018/06/15/mohammed-bin-salman-is-the-worst-enemy-of-his-vision-2030-plan/" TargetMode="External"/><Relationship Id="rId363" Type="http://schemas.openxmlformats.org/officeDocument/2006/relationships/hyperlink" Target="https://www.cnbc.com/2018/10/16/saudi-arabia-could-spike-oil-prices-over-journalist-case--but-it-would-backfire.html" TargetMode="External"/><Relationship Id="rId202" Type="http://schemas.openxmlformats.org/officeDocument/2006/relationships/hyperlink" Target="https://www.abc.net.au/news/2018-10-19/sanctions-possible-for-saudi-arabia-after-khashoggi-murder/10393456" TargetMode="External"/><Relationship Id="rId223" Type="http://schemas.openxmlformats.org/officeDocument/2006/relationships/hyperlink" Target="http://www.tomdispatch.com/blog/175487/" TargetMode="External"/><Relationship Id="rId244" Type="http://schemas.openxmlformats.org/officeDocument/2006/relationships/hyperlink" Target="http://www.cfr.org/ukraine/business-politics-behind-russia-ukraine-gas-dispute/p18178" TargetMode="External"/><Relationship Id="rId18" Type="http://schemas.openxmlformats.org/officeDocument/2006/relationships/hyperlink" Target="https://www.theguardian.com/world/2017/may/12/us-saudi-arabia-arms-deal-donald-trump-visit" TargetMode="External"/><Relationship Id="rId39" Type="http://schemas.openxmlformats.org/officeDocument/2006/relationships/hyperlink" Target="http://www.nytimes.com/2013/03/21/world/middleeast/syrias-oil-a-source-of-contention-for-competing-groups.html" TargetMode="External"/><Relationship Id="rId265" Type="http://schemas.openxmlformats.org/officeDocument/2006/relationships/hyperlink" Target="http://www.bbc.com/news/world-africa-14069082" TargetMode="External"/><Relationship Id="rId286" Type="http://schemas.openxmlformats.org/officeDocument/2006/relationships/hyperlink" Target="http://en.wikipedia.org/wiki/China_National_Offshore_Oil_Corporation" TargetMode="External"/><Relationship Id="rId50" Type="http://schemas.openxmlformats.org/officeDocument/2006/relationships/hyperlink" Target="http://csis.org/blog/russia%E2%80%99s-gas-clash-ukraine-geopolitics-or-just-money" TargetMode="External"/><Relationship Id="rId104" Type="http://schemas.openxmlformats.org/officeDocument/2006/relationships/hyperlink" Target="https://www.nytimes.com/2019/05/13/world/middleeast/us-military-plans-iran.html" TargetMode="External"/><Relationship Id="rId125" Type="http://schemas.openxmlformats.org/officeDocument/2006/relationships/hyperlink" Target="https://www.ciponline.org/images/uploads/actions/MAR_6%E2%80%94US_Arms_Sales_2017_Report_manual_footnotes_%281%29_1.pdf" TargetMode="External"/><Relationship Id="rId146" Type="http://schemas.openxmlformats.org/officeDocument/2006/relationships/hyperlink" Target="https://www.dsca.mil/major-arms-sales/saudi-arabia-terminal-high-altitude-area-defense-and-related-support-equipment-and" TargetMode="External"/><Relationship Id="rId167" Type="http://schemas.openxmlformats.org/officeDocument/2006/relationships/hyperlink" Target="https://www.cnbc.com/2018/10/15/saudi-statement-sparks-concern-the-kingdom-will-weaponize-oil.html" TargetMode="External"/><Relationship Id="rId188" Type="http://schemas.openxmlformats.org/officeDocument/2006/relationships/hyperlink" Target="https://oilprice.com/Energy/Energy-General/Irans-Warning-To-OPEC-No-One-Can-Overtake-Our-Oil-Quota.html" TargetMode="External"/><Relationship Id="rId311" Type="http://schemas.openxmlformats.org/officeDocument/2006/relationships/hyperlink" Target="https://www.bloomberg.com/news/articles/2018-09-24/major-traders-see-return-of-100-oil-due-to-u-s-iran-sanctions" TargetMode="External"/><Relationship Id="rId332" Type="http://schemas.openxmlformats.org/officeDocument/2006/relationships/hyperlink" Target="https://www.hrw.org/report/2004/07/13/bad-dreams/exploitation-and-abuse-migrant-workers-saudi-arabia" TargetMode="External"/><Relationship Id="rId353" Type="http://schemas.openxmlformats.org/officeDocument/2006/relationships/hyperlink" Target="https://www.washingtonpost.com/news/monkey-cage/wp/2018/06/05/fighting-the-weaponization-of-social-media-in-the-middle-east/?noredirect=on&amp;utm_term=.fed65f49d46c" TargetMode="External"/><Relationship Id="rId374" Type="http://schemas.openxmlformats.org/officeDocument/2006/relationships/hyperlink" Target="https://www.npr.org/2018/11/23/670440556/oil-prices-hit-a-new-low-heres-why-that-might-be-a-bad-thing" TargetMode="External"/><Relationship Id="rId71" Type="http://schemas.openxmlformats.org/officeDocument/2006/relationships/hyperlink" Target="http://www.bbc.co.uk/news/world-africa-12317927" TargetMode="External"/><Relationship Id="rId92" Type="http://schemas.openxmlformats.org/officeDocument/2006/relationships/hyperlink" Target="http://usa.chinadaily.com.cn/epaper/2014-02/06/content_17269251.htm" TargetMode="External"/><Relationship Id="rId213" Type="http://schemas.openxmlformats.org/officeDocument/2006/relationships/hyperlink" Target="https://www.washingtonpost.com/opinions/global-opinions/saudi-arabia-forcibly-detained-lebanons-prime-minister-sources-say/2017/11/10/b93a1fb4-c647-11e7-84bc-5e285c7f4512_story.html?utm_term=.627df693b612" TargetMode="External"/><Relationship Id="rId234" Type="http://schemas.openxmlformats.org/officeDocument/2006/relationships/hyperlink" Target="http://www.nytimes.com/2014/06/21/world/middleeast/isis-iraq-insurgents-reaping-wealth-as-they-advance.html" TargetMode="External"/><Relationship Id="rId2" Type="http://schemas.openxmlformats.org/officeDocument/2006/relationships/numbering" Target="numbering.xml"/><Relationship Id="rId29" Type="http://schemas.openxmlformats.org/officeDocument/2006/relationships/hyperlink" Target="http://www.nytimes.com/2014/01/29/world/middleeast/rebels-in-syria-claim-control-of-resources.html" TargetMode="External"/><Relationship Id="rId255" Type="http://schemas.openxmlformats.org/officeDocument/2006/relationships/hyperlink" Target="http://www.nytimes.com/2014/05/18/world/europe/in-taking-crimea-putin-gains-a-sea-of-fuel-reserves.html" TargetMode="External"/><Relationship Id="rId276" Type="http://schemas.openxmlformats.org/officeDocument/2006/relationships/hyperlink" Target="http://en.wikipedia.org/wiki/South_Sudanese_conflict_%282013%E2%80%932014%29" TargetMode="External"/><Relationship Id="rId297" Type="http://schemas.openxmlformats.org/officeDocument/2006/relationships/hyperlink" Target="https://www.cbsnews.com/feature/nuclear-iran/?intcid=CNI-00-10aaa3a" TargetMode="External"/><Relationship Id="rId40" Type="http://schemas.openxmlformats.org/officeDocument/2006/relationships/hyperlink" Target="http://en.wikipedia.org/wiki/Yanukovych" TargetMode="External"/><Relationship Id="rId115" Type="http://schemas.openxmlformats.org/officeDocument/2006/relationships/hyperlink" Target="https://www.armscontrol.org/aca/981" TargetMode="External"/><Relationship Id="rId136" Type="http://schemas.openxmlformats.org/officeDocument/2006/relationships/hyperlink" Target="https://www.forumarmstrade.org/major-arms-sales-notifications-tracker.html" TargetMode="External"/><Relationship Id="rId157" Type="http://schemas.openxmlformats.org/officeDocument/2006/relationships/hyperlink" Target="https://www.spglobal.com/platts/en/market-insights/latest-news/oil/101518-saudi-arabia-will-raise-oil-production-next-month-energy-minister-falih" TargetMode="External"/><Relationship Id="rId178" Type="http://schemas.openxmlformats.org/officeDocument/2006/relationships/hyperlink" Target="https://twitter.com/realDonaldTrump/status/1140977371421564928" TargetMode="External"/><Relationship Id="rId301" Type="http://schemas.openxmlformats.org/officeDocument/2006/relationships/hyperlink" Target="https://www.apnews.com/d5eaf8e8e3cf4ec2873c33c780742254" TargetMode="External"/><Relationship Id="rId322" Type="http://schemas.openxmlformats.org/officeDocument/2006/relationships/hyperlink" Target="https://www.bloomberg.com/amp/news/articles/2018-09-27/total-sees-100-oil-coming-and-says-it-may-not-be-a-good-thing" TargetMode="External"/><Relationship Id="rId343" Type="http://schemas.openxmlformats.org/officeDocument/2006/relationships/hyperlink" Target="https://www.washingtonpost.com/business/are-saudi-arrests-crackdown-shakedown-or-purge-quicktake-qanda/2018/01/11/d20e019e-f6c7-11e7-9af7-a50bc3300042_story.html" TargetMode="External"/><Relationship Id="rId364" Type="http://schemas.openxmlformats.org/officeDocument/2006/relationships/hyperlink" Target="https://www.scmp.com/news/china/diplomacy/article/2168849/china-may-seek-boost-ties-saudi-arabia-it-cant-fill-us-arms" TargetMode="External"/><Relationship Id="rId61" Type="http://schemas.openxmlformats.org/officeDocument/2006/relationships/hyperlink" Target="http://www.eia.gov/countries/cab.cfm?fips=ni" TargetMode="External"/><Relationship Id="rId82" Type="http://schemas.openxmlformats.org/officeDocument/2006/relationships/hyperlink" Target="http://www.eia.gov/countries/regions-topics.cfm?fips=scs" TargetMode="External"/><Relationship Id="rId199" Type="http://schemas.openxmlformats.org/officeDocument/2006/relationships/hyperlink" Target="https://www.theguardian.com/us-news/donaldtrump" TargetMode="External"/><Relationship Id="rId203" Type="http://schemas.openxmlformats.org/officeDocument/2006/relationships/hyperlink" Target="https://www.apnews.com/f240e45379f5403daa1b84e3f908e262" TargetMode="External"/><Relationship Id="rId19" Type="http://schemas.openxmlformats.org/officeDocument/2006/relationships/hyperlink" Target="https://energypost.eu/twenty-first-century-energy-wars-oil-gas-fuelling-global-conflicts/" TargetMode="External"/><Relationship Id="rId224" Type="http://schemas.openxmlformats.org/officeDocument/2006/relationships/hyperlink" Target="http://www.bbc.com/news/world-middle-east-24179084" TargetMode="External"/><Relationship Id="rId245" Type="http://schemas.openxmlformats.org/officeDocument/2006/relationships/hyperlink" Target="http://en.wikipedia.org/wiki/Ukraine%E2%80%93European_Union_Association_Agreement" TargetMode="External"/><Relationship Id="rId266" Type="http://schemas.openxmlformats.org/officeDocument/2006/relationships/hyperlink" Target="http://en.wikipedia.org/wiki/First_Sudanese_Civil_War" TargetMode="External"/><Relationship Id="rId287" Type="http://schemas.openxmlformats.org/officeDocument/2006/relationships/hyperlink" Target="http://news.xinhuanet.com/english/china/2012-05/09/c_131576610.htm" TargetMode="External"/><Relationship Id="rId30" Type="http://schemas.openxmlformats.org/officeDocument/2006/relationships/hyperlink" Target="http://www.nytimes.com/2014/01/29/world/middleeast/rebels-in-syria-claim-control-of-resources.html" TargetMode="External"/><Relationship Id="rId105" Type="http://schemas.openxmlformats.org/officeDocument/2006/relationships/hyperlink" Target="https://twitter.com/ChrisMurphyCT/status/1131227316984668161" TargetMode="External"/><Relationship Id="rId126" Type="http://schemas.openxmlformats.org/officeDocument/2006/relationships/hyperlink" Target="https://www.saferworld.org.uk/resources/news-and-analysis/post/761-yemen-three-years-of-war" TargetMode="External"/><Relationship Id="rId147" Type="http://schemas.openxmlformats.org/officeDocument/2006/relationships/hyperlink" Target="https://www.bloomberg.com/news/articles/2018-03-21/saudis-praised-by-trump-as-arms-buyers-won-a-big-u-s-discount" TargetMode="External"/><Relationship Id="rId168" Type="http://schemas.openxmlformats.org/officeDocument/2006/relationships/hyperlink" Target="https://www.cnn.com/2018/10/15/economy/saudi-arabia-oil-prices/index.html" TargetMode="External"/><Relationship Id="rId312" Type="http://schemas.openxmlformats.org/officeDocument/2006/relationships/hyperlink" Target="https://www.bloomberg.com/news/terminal/P8QULI6JIJUR" TargetMode="External"/><Relationship Id="rId333" Type="http://schemas.openxmlformats.org/officeDocument/2006/relationships/hyperlink" Target="https://www.tandfonline.com/doi/abs/10.1080/09700161.2017.1377899?journalCode=rsan20" TargetMode="External"/><Relationship Id="rId354" Type="http://schemas.openxmlformats.org/officeDocument/2006/relationships/hyperlink" Target="https://www.theatlantic.com/international/archive/2019/01/pulling-back-mask-saudi-oil-power/579661/" TargetMode="External"/><Relationship Id="rId51" Type="http://schemas.openxmlformats.org/officeDocument/2006/relationships/hyperlink" Target="http://en.wikipedia.org/wiki/Euromaidan" TargetMode="External"/><Relationship Id="rId72" Type="http://schemas.openxmlformats.org/officeDocument/2006/relationships/hyperlink" Target="http://sudanreeves.org/2012/01/25/sudan-south-sudan-and-the-oil-revenues-controversy-khartoums-obstructionism-threatens-war/" TargetMode="External"/><Relationship Id="rId93" Type="http://schemas.openxmlformats.org/officeDocument/2006/relationships/hyperlink" Target="http://www.eia.gov/countries/regions-topics.cfm?fips=scs" TargetMode="External"/><Relationship Id="rId189" Type="http://schemas.openxmlformats.org/officeDocument/2006/relationships/hyperlink" Target="https://oilprice.com/Energy/Energy-General/New-Gulf-Of-Mexico-Leases-Raise-Concerns.html" TargetMode="External"/><Relationship Id="rId375" Type="http://schemas.openxmlformats.org/officeDocument/2006/relationships/hyperlink" Target="https://www.cnbc.com/2019/06/05/oil-markets-us-crude-inventories-rosneft-comments-in-focus.html" TargetMode="External"/><Relationship Id="rId3" Type="http://schemas.openxmlformats.org/officeDocument/2006/relationships/styles" Target="styles.xml"/><Relationship Id="rId214" Type="http://schemas.openxmlformats.org/officeDocument/2006/relationships/hyperlink" Target="https://www.nytimes.com/2018/03/11/world/middleeast/saudi-arabia-corruption-mohammed-bin-salman.html" TargetMode="External"/><Relationship Id="rId235" Type="http://schemas.openxmlformats.org/officeDocument/2006/relationships/hyperlink" Target="http://carnegieendowment.org/2014/06/03/fight-for-raqqa/hcgh" TargetMode="External"/><Relationship Id="rId256" Type="http://schemas.openxmlformats.org/officeDocument/2006/relationships/hyperlink" Target="http://www.bbc.com/news/world-africa-13809501" TargetMode="External"/><Relationship Id="rId277" Type="http://schemas.openxmlformats.org/officeDocument/2006/relationships/hyperlink" Target="http://www.bloomberg.com/news/2014-03-30/south-sudan-s-rebel-leader-machar-vows-to-target-key-oil-fields.html" TargetMode="External"/><Relationship Id="rId298" Type="http://schemas.openxmlformats.org/officeDocument/2006/relationships/hyperlink" Target="https://www.cbsnews.com/news/iran-news-donald-trump-b-52-bombers-persian-gulf-revolutionary-guard-us-not-dare-attack/" TargetMode="External"/><Relationship Id="rId116" Type="http://schemas.openxmlformats.org/officeDocument/2006/relationships/hyperlink" Target="https://www.armscontrol.org/aca/988" TargetMode="External"/><Relationship Id="rId137" Type="http://schemas.openxmlformats.org/officeDocument/2006/relationships/hyperlink" Target="https://www.sipri.org/databases/armstransfers" TargetMode="External"/><Relationship Id="rId158" Type="http://schemas.openxmlformats.org/officeDocument/2006/relationships/hyperlink" Target="https://www.wsj.com/articles/oil-rises-as-u-s-inventories-continue-to-fall-1537440113" TargetMode="External"/><Relationship Id="rId302" Type="http://schemas.openxmlformats.org/officeDocument/2006/relationships/hyperlink" Target="https://www.cnbc.com/2019/05/08/trump-sanctions-iranian-exports-of-steel-copper-and-other-metals.html" TargetMode="External"/><Relationship Id="rId323" Type="http://schemas.openxmlformats.org/officeDocument/2006/relationships/hyperlink" Target="https://oilprice.com/Energy/Energy-General/80-Oil-Increased-Investment-Or-Demand-Destruction.html" TargetMode="External"/><Relationship Id="rId344" Type="http://schemas.openxmlformats.org/officeDocument/2006/relationships/hyperlink" Target="https://www.theguardian.com/world/2017/nov/06/how-saudi-elite-became-five-star-prisoners-at-the-riyadh-ritz-carlton" TargetMode="External"/><Relationship Id="rId20" Type="http://schemas.openxmlformats.org/officeDocument/2006/relationships/hyperlink" Target="http://www.eia.gov/countries/cab.cfm?fips=IZ" TargetMode="External"/><Relationship Id="rId41" Type="http://schemas.openxmlformats.org/officeDocument/2006/relationships/hyperlink" Target="http://www.bbc.com/news/world-europe-25182823" TargetMode="External"/><Relationship Id="rId62" Type="http://schemas.openxmlformats.org/officeDocument/2006/relationships/hyperlink" Target="http://www.bbc.com/news/world-africa-26535530" TargetMode="External"/><Relationship Id="rId83" Type="http://schemas.openxmlformats.org/officeDocument/2006/relationships/hyperlink" Target="http://www.bbc.com/news/world-asia-pacific-13748349" TargetMode="External"/><Relationship Id="rId179" Type="http://schemas.openxmlformats.org/officeDocument/2006/relationships/hyperlink" Target="https://oilprice.com/oil-price-charts/45" TargetMode="External"/><Relationship Id="rId365" Type="http://schemas.openxmlformats.org/officeDocument/2006/relationships/hyperlink" Target="https://www.washingtonpost.com/news/monkey-cage/wp/2018/10/16/saudi-arabia-hinted-at-a-u-s-oil-embargo-its-not-1973/?utm_term=.4d7799146cbf" TargetMode="External"/><Relationship Id="rId190" Type="http://schemas.openxmlformats.org/officeDocument/2006/relationships/hyperlink" Target="https://www.nytimes.com/2018/10/16/world/middleeast/saudi-khashoggi-us.html?login=google" TargetMode="External"/><Relationship Id="rId204" Type="http://schemas.openxmlformats.org/officeDocument/2006/relationships/hyperlink" Target="https://www.israpundit.org/the-u-s-saudi-relationship-is-in-real-trouble-and-things-could-get-worse-even-much-worse/" TargetMode="External"/><Relationship Id="rId225" Type="http://schemas.openxmlformats.org/officeDocument/2006/relationships/hyperlink" Target="http://www.nytimes.com/2014/06/15/world/middleeast/rebels-fast-strike-in-iraq-was-years-in-the-making.html" TargetMode="External"/><Relationship Id="rId246" Type="http://schemas.openxmlformats.org/officeDocument/2006/relationships/hyperlink" Target="http://eeas.europa.eu/delegations/ukraine/eu_ukraine/association_agreement/index_en.htm" TargetMode="External"/><Relationship Id="rId267" Type="http://schemas.openxmlformats.org/officeDocument/2006/relationships/hyperlink" Target="http://en.wikipedia.org/wiki/Second_Sudanese_Civil_War" TargetMode="External"/><Relationship Id="rId288" Type="http://schemas.openxmlformats.org/officeDocument/2006/relationships/hyperlink" Target="http://www.nytimes.com/2014/06/20/world/asia/china-plans-to-send-second-oil-rig-to-waters-near-vietnam.html" TargetMode="External"/><Relationship Id="rId106" Type="http://schemas.openxmlformats.org/officeDocument/2006/relationships/hyperlink" Target="https://www.washingtonpost.com/news/monkey-cage/wp/2016/05/16/contrary-to-popular-belief-houthis-arent-iranian-proxies/" TargetMode="External"/><Relationship Id="rId127" Type="http://schemas.openxmlformats.org/officeDocument/2006/relationships/hyperlink" Target="http://www.latimes.com/nation/la-fg-trump-saudi-prince-20180320-story.html" TargetMode="External"/><Relationship Id="rId313" Type="http://schemas.openxmlformats.org/officeDocument/2006/relationships/hyperlink" Target="https://www.bloomberg.com/news/articles/2018-08-14/indonesia-set-to-impose-import-curbs-to-halt-currency-s-slide" TargetMode="External"/><Relationship Id="rId10" Type="http://schemas.openxmlformats.org/officeDocument/2006/relationships/hyperlink" Target="https://www.theguardian.com/world/2018/jun/30/trump-saudi-arabia-oil-production-iran-venezuela" TargetMode="External"/><Relationship Id="rId31" Type="http://schemas.openxmlformats.org/officeDocument/2006/relationships/hyperlink" Target="http://www.nytimes.com/2013/03/21/world/middleeast/syrias-oil-a-source-of-contention-for-competing-groups.htm" TargetMode="External"/><Relationship Id="rId52" Type="http://schemas.openxmlformats.org/officeDocument/2006/relationships/hyperlink" Target="http://www.nytimes.com/2014/05/11/world/europe/russia-ratchets-up-ukraines-gas-bills-in-shift-to-an-economic-battlefield.html" TargetMode="External"/><Relationship Id="rId73" Type="http://schemas.openxmlformats.org/officeDocument/2006/relationships/hyperlink" Target="http://www.telegraph.co.uk/news/worldnews/africaandindianocean/south-sudan/9452032/Sudan-and-South-Sudan-reach-agreement-over-oil-after-tense-eight-month-dispute.html" TargetMode="External"/><Relationship Id="rId94" Type="http://schemas.openxmlformats.org/officeDocument/2006/relationships/hyperlink" Target="http://www.tomdispatch.com/blog/175540/" TargetMode="External"/><Relationship Id="rId148" Type="http://schemas.openxmlformats.org/officeDocument/2006/relationships/hyperlink" Target="https://www.bloomberg.com/news/articles/2018-03-21/saudis-praised-by-trump-as-arms-buyers-won-a-big-u-s-discount" TargetMode="External"/><Relationship Id="rId169" Type="http://schemas.openxmlformats.org/officeDocument/2006/relationships/hyperlink" Target="http://edition.cnn.com/2018/10/13/middleeast/khashoggi-saudi-turkey-investigation-intl/index.html" TargetMode="External"/><Relationship Id="rId334" Type="http://schemas.openxmlformats.org/officeDocument/2006/relationships/hyperlink" Target="http://www3.weforum.org/docs/WEF_GGGR_2017.pdf" TargetMode="External"/><Relationship Id="rId355" Type="http://schemas.openxmlformats.org/officeDocument/2006/relationships/hyperlink" Target="https://www.theguardian.com/world/2018/oct/15/how-much-damage-can-saudi-arabia-do-to-the-global-economy" TargetMode="External"/><Relationship Id="rId376" Type="http://schemas.openxmlformats.org/officeDocument/2006/relationships/hyperlink" Target="https://www.cnbc.com/quotes/?symbol=@CL.1" TargetMode="External"/><Relationship Id="rId4" Type="http://schemas.openxmlformats.org/officeDocument/2006/relationships/settings" Target="settings.xml"/><Relationship Id="rId180" Type="http://schemas.openxmlformats.org/officeDocument/2006/relationships/hyperlink" Target="https://oilprice.com/oil-price-charts/46" TargetMode="External"/><Relationship Id="rId215" Type="http://schemas.openxmlformats.org/officeDocument/2006/relationships/hyperlink" Target="https://www.reuters.com/article/us-saudi-canada-tweet/a-canadian-tweet-in-a-saudi-kings-court-crosses-a-red-line-idUSKBN1KV2FC" TargetMode="External"/><Relationship Id="rId236" Type="http://schemas.openxmlformats.org/officeDocument/2006/relationships/hyperlink" Target="http://www.tomdispatch.com/post/175860/" TargetMode="External"/><Relationship Id="rId257" Type="http://schemas.openxmlformats.org/officeDocument/2006/relationships/hyperlink" Target="http://ngm.nationalgeographic.com/2013/11/northern-nigeria/verini-text" TargetMode="External"/><Relationship Id="rId278" Type="http://schemas.openxmlformats.org/officeDocument/2006/relationships/hyperlink" Target="http://www.nytimes.com/2014/04/04/world/africa/from-a-quiet-rebel-base-plotting-an-assault-on-south-sudans-oil-fields.html" TargetMode="External"/><Relationship Id="rId303" Type="http://schemas.openxmlformats.org/officeDocument/2006/relationships/hyperlink" Target="https://oilprice.com/Energy/Oil-Prices/Bank-Of-America-90-Brent-May-Be-Around-Corner.html" TargetMode="External"/><Relationship Id="rId42" Type="http://schemas.openxmlformats.org/officeDocument/2006/relationships/hyperlink" Target="http://www.eia.gov/countries/country-data.cfm?fips=UP" TargetMode="External"/><Relationship Id="rId84" Type="http://schemas.openxmlformats.org/officeDocument/2006/relationships/hyperlink" Target="http://thediplomat.com/2014/05/chinas-oil-rig-gambit-south-china-sea-game-changer/" TargetMode="External"/><Relationship Id="rId138" Type="http://schemas.openxmlformats.org/officeDocument/2006/relationships/hyperlink" Target="https://www.sipri.org/sites/default/files/Trends-in-international-arms-transfers-2016.pdf" TargetMode="External"/><Relationship Id="rId345" Type="http://schemas.openxmlformats.org/officeDocument/2006/relationships/hyperlink" Target="http://gulfbusiness.com/foreign-investment-saudi-14-year-low-despite-reforms/" TargetMode="External"/><Relationship Id="rId191" Type="http://schemas.openxmlformats.org/officeDocument/2006/relationships/hyperlink" Target="https://english.alarabiya.net/en/features/2018/10/14/US-sanctions-on-Riyadh-would-mean-Washington-is-stabbing-itself.html" TargetMode="External"/><Relationship Id="rId205" Type="http://schemas.openxmlformats.org/officeDocument/2006/relationships/hyperlink" Target="https://www.cnn.com/2019/02/21/asia/saudi-arabia-china-mohammed-bin-salman-intl/index.html" TargetMode="External"/><Relationship Id="rId247" Type="http://schemas.openxmlformats.org/officeDocument/2006/relationships/hyperlink" Target="http://www.washingtonpost.com/world/europe/ukraine-under-pressure-from-russia-puts-brakes-on-eu-deal/2013/11/21/46c50796-52c9-11e3-9ee6-2580086d8254_story.html" TargetMode="External"/><Relationship Id="rId107" Type="http://schemas.openxmlformats.org/officeDocument/2006/relationships/hyperlink" Target="https://news.un.org/en/story/2019/02/1032811" TargetMode="External"/><Relationship Id="rId289" Type="http://schemas.openxmlformats.org/officeDocument/2006/relationships/hyperlink" Target="http://www.eia.gov/countries/country-data.cfm?fips=CH" TargetMode="External"/><Relationship Id="rId11" Type="http://schemas.openxmlformats.org/officeDocument/2006/relationships/hyperlink" Target="https://www.theguardian.com/business/2008/jul/12/oil.commodities" TargetMode="External"/><Relationship Id="rId53" Type="http://schemas.openxmlformats.org/officeDocument/2006/relationships/hyperlink" Target="http://www.nytimes.com/2014/06/17/world/europe/russia-gazprom-increases-pressure-on-ukraine-in-gas-dispute.html" TargetMode="External"/><Relationship Id="rId149" Type="http://schemas.openxmlformats.org/officeDocument/2006/relationships/hyperlink" Target="https://www.defensenews.com/pentagon/2018/01/03/us-senate-confirms-rood-as-pentagon-policy-chief/" TargetMode="External"/><Relationship Id="rId314" Type="http://schemas.openxmlformats.org/officeDocument/2006/relationships/hyperlink" Target="https://www.bloomberg.com/news/articles/2018-09-25/goldman-sachs-pours-cold-water-on-talk-of-100-a-barrel-oil" TargetMode="External"/><Relationship Id="rId356" Type="http://schemas.openxmlformats.org/officeDocument/2006/relationships/hyperlink" Target="https://www.cnbc.com/2018/10/22/reuters-america-update-2-saudi-arabia-has-no-intention-of-1973-oil-embargo-replay-gaa-tass.html" TargetMode="External"/><Relationship Id="rId95" Type="http://schemas.openxmlformats.org/officeDocument/2006/relationships/hyperlink" Target="http://2001-2009.state.gov/s/p/of/proc/tr/10187.htm" TargetMode="External"/><Relationship Id="rId160" Type="http://schemas.openxmlformats.org/officeDocument/2006/relationships/hyperlink" Target="https://www.nytimes.com/2012/03/31/business/global/obama-to-clear-way-to-expand-iranian-oil-sanctions.html" TargetMode="External"/><Relationship Id="rId216" Type="http://schemas.openxmlformats.org/officeDocument/2006/relationships/hyperlink" Target="https://www.lawfareblog.com/saudi-arabia-why-we-need-flawed-ally" TargetMode="External"/><Relationship Id="rId258" Type="http://schemas.openxmlformats.org/officeDocument/2006/relationships/hyperlink" Target="http://www.dailymail.co.uk/debate/article-2387359/Nigeria-country-corrupt-better-burn-aid-money.html" TargetMode="External"/><Relationship Id="rId22" Type="http://schemas.openxmlformats.org/officeDocument/2006/relationships/hyperlink" Target="http://www.eia.gov/countries/cab.cfm?fips=RS" TargetMode="External"/><Relationship Id="rId64" Type="http://schemas.openxmlformats.org/officeDocument/2006/relationships/hyperlink" Target="http://www.thedailybeast.com/articles/2014/05/14/how-nigeria-s-stupidly-brutal-cops-botch-the-hunt-for-boko-haram.html" TargetMode="External"/><Relationship Id="rId118" Type="http://schemas.openxmlformats.org/officeDocument/2006/relationships/hyperlink" Target="http://nymag.com/intelligencer/2018/10/trump-keep-arming-saudis-because-we-have-jobs.html" TargetMode="External"/><Relationship Id="rId325" Type="http://schemas.openxmlformats.org/officeDocument/2006/relationships/hyperlink" Target="https://www.spglobal.com/platts/en/market-insights/latest-news/oil/092518-appec-oil-could-top-100b-as-market-risks-intensify-traders" TargetMode="External"/><Relationship Id="rId367" Type="http://schemas.openxmlformats.org/officeDocument/2006/relationships/hyperlink" Target="https://www.nytimes.com/2018/10/18/opinion/saudi-arabia-economy-united-states.html" TargetMode="External"/><Relationship Id="rId171" Type="http://schemas.openxmlformats.org/officeDocument/2006/relationships/hyperlink" Target="https://www.spglobal.com/platts/en/market-insights/latest-news/oil/101518-saudi-arabia-will-raise-oil-production-next-month-energy-minister-falih" TargetMode="External"/><Relationship Id="rId227" Type="http://schemas.openxmlformats.org/officeDocument/2006/relationships/hyperlink" Target="http://www.nytimes.com/2014/01/29/world/middleeast/rebels-in-syria-claim-control-of-resources.html" TargetMode="External"/><Relationship Id="rId269" Type="http://schemas.openxmlformats.org/officeDocument/2006/relationships/hyperlink" Target="http://www.bbc.co.uk/news/world-africa-12317927" TargetMode="External"/><Relationship Id="rId33" Type="http://schemas.openxmlformats.org/officeDocument/2006/relationships/hyperlink" Target="http://www.theguardian.com/world/2014/jun/18/isis-iraq-syria-two-wars-one-nightmare" TargetMode="External"/><Relationship Id="rId129" Type="http://schemas.openxmlformats.org/officeDocument/2006/relationships/hyperlink" Target="http://www.unocha.org/yemen/about-ocha-yemen" TargetMode="External"/><Relationship Id="rId280" Type="http://schemas.openxmlformats.org/officeDocument/2006/relationships/hyperlink" Target="http://www.eia.gov/countries/regions-topics.cfm?fips=scs" TargetMode="External"/><Relationship Id="rId336" Type="http://schemas.openxmlformats.org/officeDocument/2006/relationships/hyperlink" Target="https://www.theguardian.com/world/2018/may/25/saudi-arabia-arrests-human-rights-campaigner-mohammed-al-bajadi-women-right-drive" TargetMode="External"/><Relationship Id="rId75" Type="http://schemas.openxmlformats.org/officeDocument/2006/relationships/hyperlink" Target="http://en.wikipedia.org/wiki/Riek_Machar" TargetMode="External"/><Relationship Id="rId140" Type="http://schemas.openxmlformats.org/officeDocument/2006/relationships/hyperlink" Target="https://www.politico.com/story/2016/12/trump-boeing-lockheed-martin-tweet-232939" TargetMode="External"/><Relationship Id="rId182" Type="http://schemas.openxmlformats.org/officeDocument/2006/relationships/hyperlink" Target="https://www.wsj.com/articles/saudis-push-to-renew-opecs-oil-export-curbs-despite-tanker-attacks-11560841752" TargetMode="External"/><Relationship Id="rId378" Type="http://schemas.openxmlformats.org/officeDocument/2006/relationships/hyperlink" Target="https://www.reuters.com/article/us-oil-opec-saudi/saudi-arabia-aims-to-keep-crude-in-70-to-80-band-sources-idUSKCN1LL07T" TargetMode="External"/><Relationship Id="rId6" Type="http://schemas.openxmlformats.org/officeDocument/2006/relationships/hyperlink" Target="https://www.cnn.com/2018/11/22/middleeast/arms-exports-saudi-arabia-intl/index.html" TargetMode="External"/><Relationship Id="rId238" Type="http://schemas.openxmlformats.org/officeDocument/2006/relationships/hyperlink" Target="http://en.wikipedia.org/wiki/Yanukovych" TargetMode="External"/><Relationship Id="rId291" Type="http://schemas.openxmlformats.org/officeDocument/2006/relationships/hyperlink" Target="http://www.eia.gov/countries/regions-topics.cfm?fips=scs" TargetMode="External"/><Relationship Id="rId305" Type="http://schemas.openxmlformats.org/officeDocument/2006/relationships/hyperlink" Target="https://www.aljazeera.com/news/2019/05/iran-denies-accusation-attacks-oil-tankers-uae-coast-190514181857002.html" TargetMode="External"/><Relationship Id="rId347" Type="http://schemas.openxmlformats.org/officeDocument/2006/relationships/hyperlink" Target="https://www.hrw.org/news/2018/05/23/saudi-arabia-growing-crackdown-womens-rights-activists" TargetMode="External"/><Relationship Id="rId44" Type="http://schemas.openxmlformats.org/officeDocument/2006/relationships/hyperlink" Target="http://en.wikipedia.org/wiki/Gazprom" TargetMode="External"/><Relationship Id="rId86" Type="http://schemas.openxmlformats.org/officeDocument/2006/relationships/hyperlink" Target="http://www.cnn.com/2014/05/19/world/asia/china-vietnam-islands-oil-rig-explainer/" TargetMode="External"/><Relationship Id="rId151" Type="http://schemas.openxmlformats.org/officeDocument/2006/relationships/hyperlink" Target="https://www.deseretnews.com/article/900075136/in-our-opinion-preventing-president-trump-from-selling-arms-to-saudi-arabia-is-a-refreshing-example-of-checks-and-balances-congress.html" TargetMode="External"/><Relationship Id="rId193" Type="http://schemas.openxmlformats.org/officeDocument/2006/relationships/hyperlink" Target="https://www.nytimes.com/2018/10/15/world/middleeast/missing-saudi-journalist-jamal-khashoggi.html?module=inline" TargetMode="External"/><Relationship Id="rId207" Type="http://schemas.openxmlformats.org/officeDocument/2006/relationships/hyperlink" Target="https://www.nytimes.com/2018/03/06/business/us-china-trade-technology-deals.html" TargetMode="External"/><Relationship Id="rId249" Type="http://schemas.openxmlformats.org/officeDocument/2006/relationships/hyperlink" Target="http://en.wikipedia.org/wiki/Euromaidan" TargetMode="External"/><Relationship Id="rId13" Type="http://schemas.openxmlformats.org/officeDocument/2006/relationships/hyperlink" Target="https://www.theguardian.com/world/2018/mar/12/nearly-half-of-us-arms-exports-go-to-the-middle-east" TargetMode="External"/><Relationship Id="rId109" Type="http://schemas.openxmlformats.org/officeDocument/2006/relationships/hyperlink" Target="http://www.arabstates.undp.org/content/rbas/en/home/library/crisis-response0/assessing-the-impact-of-war-on-development-in-yemen-.html" TargetMode="External"/><Relationship Id="rId260" Type="http://schemas.openxmlformats.org/officeDocument/2006/relationships/hyperlink" Target="http://www.bbc.com/news/world-africa-26535530" TargetMode="External"/><Relationship Id="rId316" Type="http://schemas.openxmlformats.org/officeDocument/2006/relationships/hyperlink" Target="https://www.bloomberg.com/news/terminal/P8EDVJ6K50XY" TargetMode="External"/><Relationship Id="rId55" Type="http://schemas.openxmlformats.org/officeDocument/2006/relationships/hyperlink" Target="http://www.nytimes.com/2014/05/18/world/europe/in-taking-crimea-putin-gains-a-sea-of-fuel-reserves.html" TargetMode="External"/><Relationship Id="rId97" Type="http://schemas.openxmlformats.org/officeDocument/2006/relationships/hyperlink" Target="https://www.theguardian.com/commentisfree/2019/jun/08/saudi-arabia-trump-weapon-arms-sales-must-be-stopped" TargetMode="External"/><Relationship Id="rId120" Type="http://schemas.openxmlformats.org/officeDocument/2006/relationships/hyperlink" Target="https://www.thenation.com/article/donald-trump-is-americas-number-one-weapon-salesman/" TargetMode="External"/><Relationship Id="rId358" Type="http://schemas.openxmlformats.org/officeDocument/2006/relationships/hyperlink" Target="https://www.bloomberg.com/opinion/articles/2019-01-06/saudi-oil-production-cuts-may-stoke-oil-prices-spur-trump-tweets" TargetMode="External"/><Relationship Id="rId162" Type="http://schemas.openxmlformats.org/officeDocument/2006/relationships/hyperlink" Target="https://www.ft.com/content/a50075d2-0069-11e8-9650-9c0ad2d7c5b5" TargetMode="External"/><Relationship Id="rId218" Type="http://schemas.openxmlformats.org/officeDocument/2006/relationships/hyperlink" Target="http://www.eia.gov/countries/cab.cfm?fips=IZ" TargetMode="External"/><Relationship Id="rId271" Type="http://schemas.openxmlformats.org/officeDocument/2006/relationships/hyperlink" Target="http://www.telegraph.co.uk/news/worldnews/africaandindianocean/south-sudan/9452032/Sudan-and-South-Sudan-reach-agreement-over-oil-after-tense-eight-month-dispute.html" TargetMode="External"/><Relationship Id="rId24" Type="http://schemas.openxmlformats.org/officeDocument/2006/relationships/hyperlink" Target="http://www.eia.gov/countries/cab.cfm?fips=SY" TargetMode="External"/><Relationship Id="rId66" Type="http://schemas.openxmlformats.org/officeDocument/2006/relationships/hyperlink" Target="http://www.nytimes.com/2014/05/28/world/africa/nigeria-shows-its-weakness.html" TargetMode="External"/><Relationship Id="rId131" Type="http://schemas.openxmlformats.org/officeDocument/2006/relationships/hyperlink" Target="https://www.nrc.no/news/2018/january/saudi-aid-package-to-yemen-insufficient-unless-blockade-ends/" TargetMode="External"/><Relationship Id="rId327" Type="http://schemas.openxmlformats.org/officeDocument/2006/relationships/hyperlink" Target="https://www.e-ir.info/2018/07/10/saudi-arabias-vision-2030-will-it-save-or-sink-the-middle-east/" TargetMode="External"/><Relationship Id="rId369" Type="http://schemas.openxmlformats.org/officeDocument/2006/relationships/hyperlink" Target="https://www.spa.gov.sa/viewfullstory.php?lang=en&amp;newsid=1827989" TargetMode="External"/><Relationship Id="rId173" Type="http://schemas.openxmlformats.org/officeDocument/2006/relationships/hyperlink" Target="https://www.cnn.com/2018/09/20/politics/opec-oil-trump-monopoly/index.html" TargetMode="External"/><Relationship Id="rId229" Type="http://schemas.openxmlformats.org/officeDocument/2006/relationships/hyperlink" Target="http://www.nytimes.com/2013/03/21/world/middleeast/syrias-oil-a-source-of-contention-for-competing-groups.htm" TargetMode="External"/><Relationship Id="rId380" Type="http://schemas.openxmlformats.org/officeDocument/2006/relationships/hyperlink" Target="https://www.reuters.com/article/us-saudi-oil-prices-analysis/more-shale-who-cares-saudi-arabia-pushes-for-at-least-70-oil-idUSKCN1R31IP" TargetMode="External"/><Relationship Id="rId240" Type="http://schemas.openxmlformats.org/officeDocument/2006/relationships/hyperlink" Target="http://www.eia.gov/countries/country-data.cfm?fips=UP" TargetMode="External"/><Relationship Id="rId35" Type="http://schemas.openxmlformats.org/officeDocument/2006/relationships/hyperlink" Target="http://www.syriadirect.org/main/36-interviews/1114-oil-sales-fuel-rebel-groups-in-eastern-syria" TargetMode="External"/><Relationship Id="rId77" Type="http://schemas.openxmlformats.org/officeDocument/2006/relationships/hyperlink" Target="http://www.enoughproject.org/conflicts/sudans/conflicts-south-sudan" TargetMode="External"/><Relationship Id="rId100" Type="http://schemas.openxmlformats.org/officeDocument/2006/relationships/hyperlink" Target="https://www.reuters.com/article/us-usa-saudi-arms/republican-democratic-senators-seek-to-block-trump-saudi-arms-sales-idUSKCN1T61PL/" TargetMode="External"/><Relationship Id="rId282" Type="http://schemas.openxmlformats.org/officeDocument/2006/relationships/hyperlink" Target="http://thediplomat.com/2014/05/chinas-oil-rig-gambit-south-china-sea-game-changer/" TargetMode="External"/><Relationship Id="rId338" Type="http://schemas.openxmlformats.org/officeDocument/2006/relationships/hyperlink" Target="https://www.nytimes.com/2017/10/25/world/middleeast/saudi-arabias-grand-plan-to-move-beyond-oil-big-goals-bigger-hurdles.html" TargetMode="External"/><Relationship Id="rId8" Type="http://schemas.openxmlformats.org/officeDocument/2006/relationships/hyperlink" Target="https://www.theguardian.com/world/2018/oct/15/how-much-damage-can-saudi-arabia-do-to-the-global-economy" TargetMode="External"/><Relationship Id="rId142" Type="http://schemas.openxmlformats.org/officeDocument/2006/relationships/hyperlink" Target="http://www.dailymail.co.uk/news/article-5521781/Jared-Kushner-Crown-Prince-Salman-forged-friendship.html" TargetMode="External"/><Relationship Id="rId184" Type="http://schemas.openxmlformats.org/officeDocument/2006/relationships/hyperlink" Target="https://oilprice.com/Energy/Energy-General/Why-The-Saudis-Are-Still-Dominating-Oil-Markets.html" TargetMode="External"/><Relationship Id="rId251" Type="http://schemas.openxmlformats.org/officeDocument/2006/relationships/hyperlink" Target="http://www.nytimes.com/2014/06/17/world/europe/russia-gazprom-increases-pressure-on-ukraine-in-gas-dispute.html" TargetMode="External"/><Relationship Id="rId46" Type="http://schemas.openxmlformats.org/officeDocument/2006/relationships/hyperlink" Target="http://www.cfr.org/ukraine/business-politics-behind-russia-ukraine-gas-dispute/p18178" TargetMode="External"/><Relationship Id="rId293" Type="http://schemas.openxmlformats.org/officeDocument/2006/relationships/hyperlink" Target="http://2001-2009.state.gov/s/p/of/proc/tr/10187.htm" TargetMode="External"/><Relationship Id="rId307" Type="http://schemas.openxmlformats.org/officeDocument/2006/relationships/hyperlink" Target="https://www.aljazeera.com/news/2018/07/stake-trading-strait-hormuz-disrupted-180705055824211.html" TargetMode="External"/><Relationship Id="rId349" Type="http://schemas.openxmlformats.org/officeDocument/2006/relationships/hyperlink" Target="https://en.wikipedia.org/wiki/Eman_al-Nafjan" TargetMode="External"/><Relationship Id="rId88" Type="http://schemas.openxmlformats.org/officeDocument/2006/relationships/hyperlink" Target="http://en.wikipedia.org/wiki/China_National_Offshore_Oil_Corporation" TargetMode="External"/><Relationship Id="rId111" Type="http://schemas.openxmlformats.org/officeDocument/2006/relationships/hyperlink" Target="https://www.nytimes.com/2019/05/24/world/middleeast/trump-troop-increase-middle-east-iran.html?action=click&amp;module=Top%20Stories&amp;pgtype=Homepage" TargetMode="External"/><Relationship Id="rId153" Type="http://schemas.openxmlformats.org/officeDocument/2006/relationships/hyperlink" Target="https://www.nybooks.com/articles/2019/06/27/mohammad-bin-salman-reckless-riyadh/" TargetMode="External"/><Relationship Id="rId195" Type="http://schemas.openxmlformats.org/officeDocument/2006/relationships/hyperlink" Target="http://fortune.com/2018/10/14/saudis-threaten-retaliation-jamal-khashoggi/" TargetMode="External"/><Relationship Id="rId209" Type="http://schemas.openxmlformats.org/officeDocument/2006/relationships/hyperlink" Target="https://www.youtube.com/watch?v=pNRzgyFmbPQ" TargetMode="External"/><Relationship Id="rId360" Type="http://schemas.openxmlformats.org/officeDocument/2006/relationships/hyperlink" Target="https://uk.reuters.com/article/uk-oil-prices-kemp/commentary-saudi-arabias-oil-weapon-doesnt-work-idUKKCN1MQ1X3" TargetMode="External"/><Relationship Id="rId220" Type="http://schemas.openxmlformats.org/officeDocument/2006/relationships/hyperlink" Target="http://www.eia.gov/countries/cab.cfm?fips=RS" TargetMode="External"/><Relationship Id="rId15" Type="http://schemas.openxmlformats.org/officeDocument/2006/relationships/hyperlink" Target="https://www.theguardian.com/world/2018/mar/12/nearly-half-of-us-arms-exports-go-to-the-middle-east" TargetMode="External"/><Relationship Id="rId57" Type="http://schemas.openxmlformats.org/officeDocument/2006/relationships/hyperlink" Target="http://www.nytimes.com/2014/05/18/world/europe/in-taking-crimea-putin-gains-a-sea-of-fuel-reserves.html" TargetMode="External"/><Relationship Id="rId262" Type="http://schemas.openxmlformats.org/officeDocument/2006/relationships/hyperlink" Target="http://www.thedailybeast.com/articles/2014/05/14/how-nigeria-s-stupidly-brutal-cops-botch-the-hunt-for-boko-haram.html" TargetMode="External"/><Relationship Id="rId318" Type="http://schemas.openxmlformats.org/officeDocument/2006/relationships/hyperlink" Target="https://www.bloomberg.com/news/terminal/PFFXGN6S9728" TargetMode="External"/><Relationship Id="rId99" Type="http://schemas.openxmlformats.org/officeDocument/2006/relationships/hyperlink" Target="https://www.theguardian.com/world/yemen" TargetMode="External"/><Relationship Id="rId122" Type="http://schemas.openxmlformats.org/officeDocument/2006/relationships/hyperlink" Target="https://fas.org/sgp/crs/weapons/R42678.pdf" TargetMode="External"/><Relationship Id="rId164" Type="http://schemas.openxmlformats.org/officeDocument/2006/relationships/hyperlink" Target="https://eeas.europa.eu/headquarters/headquarters-homepage/52297/g7-foreign-ministers%E2%80%99-statement-disappearance-jamal-khashoggi_en" TargetMode="External"/><Relationship Id="rId371" Type="http://schemas.openxmlformats.org/officeDocument/2006/relationships/hyperlink" Target="https://www.jpost.com/Opinion/There-is-no-key-to-Middle-East-stability-583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Downloads\Debate%20(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912DB-1F8A-4929-8B90-53816F918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(2)</Template>
  <TotalTime>1</TotalTime>
  <Pages>1</Pages>
  <Words>54090</Words>
  <Characters>308315</Characters>
  <Application>Microsoft Office Word</Application>
  <DocSecurity>0</DocSecurity>
  <Lines>2569</Lines>
  <Paragraphs>723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Oil DA - Neg</vt:lpstr>
      <vt:lpstr>    1NC </vt:lpstr>
      <vt:lpstr>    Another possible 1NC approach </vt:lpstr>
      <vt:lpstr>    Uniqueness</vt:lpstr>
      <vt:lpstr>        AT: Trump is not logical/Saudi Arabia as ally is not logical</vt:lpstr>
      <vt:lpstr>        Congress not checking Trump now</vt:lpstr>
      <vt:lpstr>    Relations</vt:lpstr>
      <vt:lpstr>    Link</vt:lpstr>
    </vt:vector>
  </TitlesOfParts>
  <Company/>
  <LinksUpToDate>false</LinksUpToDate>
  <CharactersWithSpaces>361682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dc:creator>
  <cp:keywords>5.1.1</cp:keywords>
  <dc:description/>
  <cp:lastModifiedBy>Alexandria Chase</cp:lastModifiedBy>
  <cp:revision>3</cp:revision>
  <dcterms:created xsi:type="dcterms:W3CDTF">2019-06-21T01:41:00Z</dcterms:created>
  <dcterms:modified xsi:type="dcterms:W3CDTF">2019-06-21T02:03:00Z</dcterms:modified>
</cp:coreProperties>
</file>