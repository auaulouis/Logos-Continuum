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46968" w:rsidRDefault="00246968" w:rsidP="00246968">
      <w:pPr>
        <w:pStyle w:val="Heading1"/>
        <w:pBdr>
          <w:top w:val="single" w:sz="24" w:space="3" w:color="auto"/>
        </w:pBdr>
      </w:pPr>
      <w:r>
        <w:t>Mexico NEG</w:t>
      </w:r>
    </w:p>
    <w:p w:rsidR="00246968" w:rsidRDefault="00246968" w:rsidP="00246968">
      <w:pPr>
        <w:pStyle w:val="Heading2"/>
      </w:pPr>
      <w:r>
        <w:t>Legalize CP</w:t>
      </w:r>
    </w:p>
    <w:p w:rsidR="00246968" w:rsidRPr="00246968" w:rsidRDefault="00246968" w:rsidP="00246968">
      <w:pPr>
        <w:pStyle w:val="Heading3"/>
      </w:pPr>
      <w:r>
        <w:t>1NC</w:t>
      </w:r>
    </w:p>
    <w:p w:rsidR="00246968" w:rsidRDefault="00246968" w:rsidP="00246968">
      <w:pPr>
        <w:pStyle w:val="Heading4"/>
      </w:pPr>
      <w:r>
        <w:t>The United States Federal Government should collaborate with Mexico on the Inter-American Drug Abuse Control Commission’s New Hemispheric Drug Strategy</w:t>
      </w:r>
      <w:r>
        <w:t>.</w:t>
      </w:r>
    </w:p>
    <w:p w:rsidR="00246968" w:rsidRDefault="00246968" w:rsidP="00246968"/>
    <w:p w:rsidR="00246968" w:rsidRDefault="00246968" w:rsidP="00246968">
      <w:pPr>
        <w:pStyle w:val="Heading4"/>
      </w:pPr>
      <w:r>
        <w:t>CP solves Latin American Stability</w:t>
      </w:r>
    </w:p>
    <w:p w:rsidR="00246968" w:rsidRDefault="00246968" w:rsidP="00246968">
      <w:r w:rsidRPr="002A4613">
        <w:rPr>
          <w:rStyle w:val="Style13ptBold"/>
        </w:rPr>
        <w:t>Shirk 11</w:t>
      </w:r>
      <w:r>
        <w:t xml:space="preserve"> David A. Shirk, March 2011, The Drug War in Mexico Confronting a Shared Threat</w:t>
      </w:r>
      <w:r w:rsidRPr="007D30EB">
        <w:t xml:space="preserve"> </w:t>
      </w:r>
      <w:r>
        <w:t>Council Special Report No. 60//ALiang</w:t>
      </w:r>
    </w:p>
    <w:p w:rsidR="00246968" w:rsidRDefault="00246968" w:rsidP="00246968">
      <w:r>
        <w:t xml:space="preserve">The opportunity for effective U.S.-Mexico cooperation to address these shared concerns has grown, thanks to the resolve of Mexican leaders to embrace the fight against transnational organized crime. </w:t>
      </w:r>
      <w:r w:rsidRPr="00F0246A">
        <w:rPr>
          <w:rStyle w:val="StyleUnderline"/>
        </w:rPr>
        <w:t>The United States clearly has a vested interest in helping Mexico improve its governance, national security, economic productivity, and quality of life, which are integral to making Mexico a better neighbor and trade partner in the longer term</w:t>
      </w:r>
      <w:r>
        <w:t xml:space="preserve">. Mexico is also eager to continue working toward these ends, and it has embraced unprecedented levels of collaboration. </w:t>
      </w:r>
    </w:p>
    <w:p w:rsidR="00246968" w:rsidRDefault="00246968" w:rsidP="00246968">
      <w:r>
        <w:t>27Recommendations for U.S. Policy</w:t>
      </w:r>
    </w:p>
    <w:p w:rsidR="00246968" w:rsidRPr="00F0246A" w:rsidRDefault="00246968" w:rsidP="00246968">
      <w:pPr>
        <w:rPr>
          <w:rStyle w:val="StyleUnderline"/>
        </w:rPr>
      </w:pPr>
      <w:r>
        <w:t xml:space="preserve">Over the next five years, </w:t>
      </w:r>
      <w:r w:rsidRPr="00895F53">
        <w:t>the best-case scenario will bring a turning point in which</w:t>
      </w:r>
      <w:r w:rsidRPr="00895F53">
        <w:rPr>
          <w:rStyle w:val="StyleUnderline"/>
        </w:rPr>
        <w:t xml:space="preserve"> authorities gain the upper hand against organized crime, violence dies down to pre-2006 levels, and illicit drug flows diminish dramatically</w:t>
      </w:r>
      <w:r>
        <w:t xml:space="preserve">. This would require </w:t>
      </w:r>
      <w:r w:rsidRPr="00895F53">
        <w:rPr>
          <w:rStyle w:val="StyleUnderline"/>
        </w:rPr>
        <w:t>continued progress in disrupting organized crime groups, with the reduction in drug-related violence the primary metric of policy success</w:t>
      </w:r>
      <w:r>
        <w:t xml:space="preserve">. For now, at least, the </w:t>
      </w:r>
      <w:r w:rsidRPr="00895F53">
        <w:rPr>
          <w:rStyle w:val="StyleUnderline"/>
        </w:rPr>
        <w:t>nightmare scenarios of government collapse, widespread political insurgency, or sudden military takeover are as unlikely in Mexico as they are in Brazil and Colombia, which have even higher levels of violence</w:t>
      </w:r>
      <w:r>
        <w:t xml:space="preserve">. Still, without progress on the noted recommendations, </w:t>
      </w:r>
      <w:r w:rsidRPr="00895F53">
        <w:rPr>
          <w:rStyle w:val="StyleUnderline"/>
        </w:rPr>
        <w:t>Mexico’s drug war will drag onward and downward indefinitely, with greater and more geographically dispersed violence, more direct political influences by organized crime, rising instability and fear, growing human and capital flight, and increasing spillover effects to neighboring countries,</w:t>
      </w:r>
      <w:r>
        <w:t xml:space="preserve"> including the United States. </w:t>
      </w:r>
      <w:r w:rsidRPr="00F0246A">
        <w:rPr>
          <w:rStyle w:val="StyleUnderline"/>
        </w:rPr>
        <w:t>Challenges and setbacks are inevitable, and building greater trust and cooperation will require sustained efforts</w:t>
      </w:r>
      <w:r>
        <w:t xml:space="preserve">. Events in late 2010 and early 2011, such as WikiLeaks’ disclosure of persistent skepticism within the U.S. embassy in Mexico City of Calderón’s government and military performance, and the death of a U.S. immigration and customs agent at the hands of drug traffickers, led to an unexpected nadir in U.S.-Mexico relations. The surprise Obama-Calderón summit of March 2011 reflects both countries’ desire to move past short-term diplomatic disruptions. </w:t>
      </w:r>
      <w:r w:rsidRPr="00F0246A">
        <w:rPr>
          <w:rStyle w:val="StyleUnderline"/>
        </w:rPr>
        <w:t xml:space="preserve">The United States can help shift the balance in Mexico’s battle against organized crime and prevent the further spread of violence within Mexico and to its neighbors. This will require a serious commitment to U.S. responsibilities at home, long-term investments to make Mexico a more secure and prosperous neighbor, greater multilateral cooperation throughout the region, and a more sensible policy for managing the harms associated with drugs. </w:t>
      </w:r>
    </w:p>
    <w:p w:rsidR="00246968" w:rsidRDefault="00246968" w:rsidP="00246968">
      <w:pPr>
        <w:pStyle w:val="Heading4"/>
      </w:pPr>
      <w:r>
        <w:t>Drug war unsuccessful – empirics prove</w:t>
      </w:r>
    </w:p>
    <w:p w:rsidR="00246968" w:rsidRDefault="00246968" w:rsidP="00246968">
      <w:r w:rsidRPr="00E66842">
        <w:rPr>
          <w:rStyle w:val="Style13ptBold"/>
        </w:rPr>
        <w:t>Hoopes 2016</w:t>
      </w:r>
      <w:r>
        <w:t xml:space="preserve"> Michael Hoopes, 2016, "The Mérida Initiative at 7 Years: Little Institutional Improvement Amidst Increased Militarization," No Publication, https://smallwarsjournal.com/jrnl/art/the-m%C3%A9rida-initiative-at-7-years-little-institutional-improvement-amidst-increased-militari//ALiang</w:t>
      </w:r>
    </w:p>
    <w:p w:rsidR="00246968" w:rsidRDefault="00246968" w:rsidP="00246968">
      <w:r>
        <w:t xml:space="preserve">As Mérida funding continues, President Obama continues to imply that the Mexican government, even in the wake of the crises of 2014, is displaying performance worthy of further funding. For example, in a January 2015 press conference, President Obama responded to questions on recent allegations of state involvement in the Iguala massacre by voicing support for his Mexican counterpart. After the two met at the White House in early January, </w:t>
      </w:r>
      <w:r w:rsidRPr="007B1799">
        <w:rPr>
          <w:rStyle w:val="StyleUnderline"/>
        </w:rPr>
        <w:t>Human Rights Watch wrote an open letter to President Obama that expressed concern over his failure to confront Peña Nieto on the government's involvement and mishandling of the Guerrero case (Hernandez, 2015).</w:t>
      </w:r>
      <w:r>
        <w:t xml:space="preserve"> After the January meeting between Obama and Peña Nieto, the </w:t>
      </w:r>
      <w:r w:rsidRPr="005E30AA">
        <w:rPr>
          <w:rStyle w:val="StyleUnderline"/>
        </w:rPr>
        <w:t>Mexican president told the press that both officials renewed their commitment to collaborating and exchanging information to remain effective in the fight against organized crime (</w:t>
      </w:r>
      <w:r>
        <w:t>see La Jornada, 2015). Soon after, in February 2015, President Obama appealed to the U.S. Congress for $80 million to be apportioned to “dismantling criminal organizations” in Mexico (Esquivel, 2015).</w:t>
      </w:r>
    </w:p>
    <w:p w:rsidR="00246968" w:rsidRDefault="00246968" w:rsidP="00246968">
      <w:r>
        <w:t>Especially in light of the 2014 crisis, the question embodied in Senator Leahy's 2013 comment that “it's not clear yet what president Peña Nieto...is doing differently” merits special attention when considering the merits of the type of support that the Obama Administration continues to offer the Mexican government. Elected in 2012 on a platform that promised to prioritize curbing violent crime over the high-profile and militarized operations against organized crime groups favored by Calderon, Peña Nieto has done little to curb violence or depart from his predecessor's policies. Despite these goals, one Brookings Institution fellow echoed most expert conclusions regarding the Peña Nieto Administration's security policy when she asserted in late 2014 that “the Peña Nieto administration fell straight back not only into relying on the Mexican military in combination with the Federal Police to cope with violence...with essentially the same operational design as the previous Felipe Calderon administration” (Felbab-Brown, 2014).</w:t>
      </w:r>
    </w:p>
    <w:p w:rsidR="00246968" w:rsidRDefault="00246968" w:rsidP="00246968">
      <w:r>
        <w:t xml:space="preserve">Understanding </w:t>
      </w:r>
      <w:r w:rsidRPr="00E66842">
        <w:rPr>
          <w:rStyle w:val="StyleUnderline"/>
        </w:rPr>
        <w:t>how little Mexican security policy has departed from the militarized tactics of the drug war's earlier years is important for understanding the degree to which U.S. aid is justified</w:t>
      </w:r>
      <w:r>
        <w:t xml:space="preserve">. </w:t>
      </w:r>
      <w:r w:rsidRPr="00E66842">
        <w:rPr>
          <w:rStyle w:val="StyleUnderline"/>
        </w:rPr>
        <w:t>As the Obama Administration began to respond to human rights concerns associated with the imparting of militarized U.S. aid to Mexico by adjusting overall Mérida Initiative goals to prioritize non-military approaches to curbing violence</w:t>
      </w:r>
      <w:r>
        <w:t>, it would be assumed that U.S. officials would offer more scrutiny to the Mexican government's reluctance to deviate from its violent, highly militarized approach to cutting violence. This has not been the case, however, as U.S. aid has continued despite the Mexican government's failure to introduce security policies that rely less on militarized tactics carried out by corrupt institutions</w:t>
      </w:r>
    </w:p>
    <w:p w:rsidR="00246968" w:rsidRDefault="00246968" w:rsidP="00246968">
      <w:r>
        <w:t xml:space="preserve">The </w:t>
      </w:r>
      <w:r w:rsidRPr="00E66842">
        <w:rPr>
          <w:rStyle w:val="StyleUnderline"/>
        </w:rPr>
        <w:t>relatively unsuccessful nature of Peña Nieto's more militarized security policy has been reflected in qualitative evidence—the events of 2014—and data on crime and violence levels in Mexico since 2012</w:t>
      </w:r>
      <w:r>
        <w:t xml:space="preserve">. Though </w:t>
      </w:r>
      <w:r w:rsidRPr="00E66842">
        <w:rPr>
          <w:rStyle w:val="StyleUnderline"/>
        </w:rPr>
        <w:t>Peña Nieto assumed office promising to oversee a 50% drop in homicides during his first year in office, the most generous statistics only indicated a 16% drop, and as of November 2014, the national homicide rate had dropped 36% since Peña Nieto's election</w:t>
      </w:r>
      <w:r>
        <w:t xml:space="preserve"> (see Secretariado Ejecutivo del Sistema Nacional de Seguridad Publica, 2014). As welcome as such a drop has been, one expert notes that the decrease in murders, marked by the cooling of conflict in cities like Ciudad Juarez, Tijuana, and Monterrey, are “to a large extent not driven by official policies, but are mostly endogenous to the contestation among organized crime groups” (Felbab-Brown, 2014).</w:t>
      </w:r>
    </w:p>
    <w:p w:rsidR="00246968" w:rsidRDefault="00246968" w:rsidP="00246968">
      <w:r>
        <w:t>The dismal improvements achieved under Peña Nieto's security policy is further indicated in the purported rise of extortion and kidnapping cases in Mexico. Based on the most conservative statistics on crime released by Mexico's Secretariat of the Interior, reported cases of kidnapping and extortion rose 17 and 12 percent, respectively. Though reported cases of extortion by the end of 2014 marked a 26% overall drop since Peña Nieto's first year in office, reported kidnappings for the same time period registered a dismal six percent drop (see Secretariado Ejecutivo del Sistema Nacional de Seguridad Publica, 2014).</w:t>
      </w:r>
    </w:p>
    <w:p w:rsidR="00246968" w:rsidRDefault="00246968" w:rsidP="00246968">
      <w:r>
        <w:t>Given Peña Nieto's overall lackluster ability to reduce violence, it can be reasonably asserted that the Obama Administration's ongoing support of Peña Nieto's fight is not due to the efficacy of his security policies. Such a reality warrants greater scrutiny from U.S. lawmakers, if not for strategic purposes (U.S. contributions only made up 5-6% of Mexico's defense budget in 2013), then for political purposes that would communicate higher expectations on the part of the U.S. government (Dudley, 2013).</w:t>
      </w:r>
    </w:p>
    <w:p w:rsidR="00246968" w:rsidRDefault="00246968" w:rsidP="00246968">
      <w:pPr>
        <w:pStyle w:val="Heading4"/>
      </w:pPr>
      <w:r>
        <w:t>Legalization is a crucial step to reduce violence</w:t>
      </w:r>
    </w:p>
    <w:p w:rsidR="00246968" w:rsidRDefault="00246968" w:rsidP="00246968">
      <w:r>
        <w:t xml:space="preserve">Madeleine </w:t>
      </w:r>
      <w:r w:rsidRPr="000B4441">
        <w:rPr>
          <w:rStyle w:val="Style13ptBold"/>
        </w:rPr>
        <w:t>Wattenbarger 4-17</w:t>
      </w:r>
      <w:r>
        <w:t>, (Madeleine Wattenbarger is a journalist based in Mexico City, where she writes about human rights, politics, and culture.), 4-17-2019, "Mexico’s President Says the War on Drugs Is Over. Not All Mexicans Agree.", Nation, https://www.thenation.com/article/amlo-drugs-cartels-war/ //jzn</w:t>
      </w:r>
    </w:p>
    <w:p w:rsidR="00246968" w:rsidRDefault="00246968" w:rsidP="00246968">
      <w:r w:rsidRPr="003F4772">
        <w:rPr>
          <w:u w:val="single"/>
        </w:rPr>
        <w:t>Perez Correa says it is crucial for the administration to take steps toward regulating drug markets. López Obrador has insinuated in the past that he make take steps towards legalization of cannabis, and Perez Correa emphasizes that violence reduction will depend on how cannabis is eventually regulated in Mexico</w:t>
      </w:r>
      <w:r>
        <w:t>. “If it is a strategy that favors big capital, it’s very possible that the violence will continue, with farmers obligated to plant drugs becoming exploited by big cannabis.”</w:t>
      </w:r>
    </w:p>
    <w:p w:rsidR="00246968" w:rsidRDefault="00246968" w:rsidP="00246968">
      <w:r>
        <w:t xml:space="preserve">Snapp also argues that </w:t>
      </w:r>
      <w:r w:rsidRPr="003C2888">
        <w:rPr>
          <w:u w:val="single"/>
        </w:rPr>
        <w:t>the end of the drug war should necessarily involve a de-stigmatization of drug use in general. “We have to stop creating conditions where people who use drugs can be extorted by authorities and where resources from drug markets get to organized crime.” Regulation, she says, should be a tool to rebuilt the social fabric in communities torn apart by the drug war. “We can use regulation to repair the harm that prohibition has caused,” she says. “For us, it wouldn’t be a good regulation if they don’t involve those who are today involved in the illegal market</w:t>
      </w:r>
      <w:r>
        <w:t>.”</w:t>
      </w:r>
    </w:p>
    <w:p w:rsidR="00246968" w:rsidRDefault="00246968" w:rsidP="00246968"/>
    <w:p w:rsidR="00246968" w:rsidRDefault="00246968" w:rsidP="00246968">
      <w:pPr>
        <w:pStyle w:val="Heading2"/>
      </w:pPr>
      <w:r>
        <w:t>Criminal Justice CP</w:t>
      </w:r>
    </w:p>
    <w:p w:rsidR="00246968" w:rsidRPr="00246968" w:rsidRDefault="00246968" w:rsidP="00246968">
      <w:pPr>
        <w:pStyle w:val="Heading3"/>
      </w:pPr>
      <w:r>
        <w:t>1NC</w:t>
      </w:r>
    </w:p>
    <w:p w:rsidR="00246968" w:rsidRDefault="00246968" w:rsidP="00246968">
      <w:pPr>
        <w:pStyle w:val="Heading4"/>
      </w:pPr>
      <w:r>
        <w:t xml:space="preserve">The United States should further enforce pillar 2 of the </w:t>
      </w:r>
      <w:r w:rsidRPr="00E024A8">
        <w:t>Mérida</w:t>
      </w:r>
      <w:r w:rsidRPr="00E024A8">
        <w:rPr>
          <w:u w:val="single"/>
        </w:rPr>
        <w:t xml:space="preserve"> </w:t>
      </w:r>
      <w:r>
        <w:t>Initiative by providing training and resources to improve Mexico’s criminal justice system, providing extradition for high profile cases, and promoting the establishment of clear legal divisions between military and police roles in Mexico.</w:t>
      </w:r>
    </w:p>
    <w:p w:rsidR="00246968" w:rsidRPr="003D45A4" w:rsidRDefault="00246968" w:rsidP="00246968"/>
    <w:p w:rsidR="00246968" w:rsidRPr="003D45A4" w:rsidRDefault="00246968" w:rsidP="00246968">
      <w:pPr>
        <w:pStyle w:val="Heading4"/>
        <w:rPr>
          <w:rStyle w:val="Style13ptBold"/>
          <w:b/>
          <w:bCs w:val="0"/>
        </w:rPr>
      </w:pPr>
      <w:r>
        <w:t xml:space="preserve">Enhancing the second pillar of the </w:t>
      </w:r>
      <w:r w:rsidRPr="00E024A8">
        <w:t xml:space="preserve">Mérida </w:t>
      </w:r>
      <w:r>
        <w:t>Initiative is key to solving structural violence</w:t>
      </w:r>
    </w:p>
    <w:p w:rsidR="00246968" w:rsidRPr="009B288A" w:rsidRDefault="00246968" w:rsidP="00246968">
      <w:r w:rsidRPr="003D45A4">
        <w:rPr>
          <w:rStyle w:val="Style13ptBold"/>
        </w:rPr>
        <w:t>Bartholomeaux 16</w:t>
      </w:r>
      <w:r>
        <w:rPr>
          <w:rStyle w:val="Style13ptBold"/>
        </w:rPr>
        <w:t xml:space="preserve"> </w:t>
      </w:r>
      <w:r>
        <w:t xml:space="preserve">(Andrew T. Bartholomeaux, 9-2016, “Merida Initiative: Insight Into U.S.-Mexico Relations”, Naval Postgraduate School, </w:t>
      </w:r>
      <w:hyperlink r:id="rId9" w:history="1">
        <w:r w:rsidRPr="009D4A14">
          <w:rPr>
            <w:rStyle w:val="Hyperlink"/>
          </w:rPr>
          <w:t>https://www.hsdl.org/?view&amp;did=812548</w:t>
        </w:r>
      </w:hyperlink>
      <w:r>
        <w:t>) //AT</w:t>
      </w:r>
    </w:p>
    <w:p w:rsidR="00246968" w:rsidRDefault="00246968" w:rsidP="00246968">
      <w:r w:rsidRPr="00E024A8">
        <w:rPr>
          <w:u w:val="single"/>
        </w:rPr>
        <w:t>The second pillar of the Mérida Initiative was focused on the criminal justice system and historically bad records of human rights violations</w:t>
      </w:r>
      <w:r>
        <w:t>. The 2014 CRS Report cites, “D</w:t>
      </w:r>
      <w:r w:rsidRPr="00E024A8">
        <w:rPr>
          <w:u w:val="single"/>
        </w:rPr>
        <w:t>ue to concerns about the corruption and ineffectiveness of police and prosecutors, less than 13% of all crimes are reported in Mexico</w:t>
      </w:r>
      <w:r>
        <w:t xml:space="preserve">.” Shannon O’Neil writes extensively about these issues in Mexico. In a paper titled, “The Real War in Mexico: How Democracy Can Defeat the Drug Cartels,” she labels corruption Mexico’s Achilles’ heel. She goes on to observe that </w:t>
      </w:r>
      <w:r w:rsidRPr="00E024A8">
        <w:rPr>
          <w:u w:val="single"/>
        </w:rPr>
        <w:t>the police force never received the necessary resources to conduct objective and thorough investigations and that “the chance of being prosecuted, much less convicted, of a crime is extremely low</w:t>
      </w:r>
      <w:r>
        <w:t xml:space="preserve">.” </w:t>
      </w:r>
      <w:r w:rsidRPr="00E024A8">
        <w:rPr>
          <w:u w:val="single"/>
        </w:rPr>
        <w:t>Policy makers clearly recognized this issue as well, and they made changing the trend a major goal in the Mérida Initiative</w:t>
      </w:r>
      <w:r>
        <w:t xml:space="preserve">. </w:t>
      </w:r>
      <w:r w:rsidRPr="00E024A8">
        <w:rPr>
          <w:u w:val="single"/>
        </w:rPr>
        <w:t>Affecting this issue in Mexico would require a two-tier approach; one focus would be on reforming the police, and the other on reforming the judicial and penal system</w:t>
      </w:r>
      <w:r>
        <w:t>. According to Eric Olson and Christopher Wilson, “</w:t>
      </w:r>
      <w:r w:rsidRPr="00E024A8">
        <w:rPr>
          <w:u w:val="single"/>
        </w:rPr>
        <w:t>Civilian institutions, not the military, are ultimately responsible for serving justice and maintaining the rule of law.” One of the major issues with relying on the military to perform law enforcement operations is their legal inability to “collect evidence and interrogate suspects.</w:t>
      </w:r>
      <w:r>
        <w:t>” Therefore, Mexico and the U.S. were forced to come up with a long-term solution and strengthen the civilian institutions that are responsible for these actions. Lastly, Hal Brands writes, “The Mexican army has a sorry history of human right abuses, symbolized by the Tlatelolco massacre of 1968.” From late 2006 to 2009, there have been more than 600 human rights violations, which emphasizes the importance addressing this issue and avoiding tackling the drug problem in Mexico with an equally disturbing infringement on the citizens basic rights.</w:t>
      </w:r>
    </w:p>
    <w:p w:rsidR="00246968" w:rsidRDefault="00246968" w:rsidP="00246968"/>
    <w:p w:rsidR="00246968" w:rsidRPr="003D45A4" w:rsidRDefault="00246968" w:rsidP="00246968">
      <w:pPr>
        <w:pStyle w:val="Heading4"/>
        <w:rPr>
          <w:rStyle w:val="Style13ptBold"/>
          <w:b/>
          <w:bCs w:val="0"/>
        </w:rPr>
      </w:pPr>
      <w:r>
        <w:t>Only the CP solves for corruption within Mexican military and law enforcement – supporting the military leads to increased HR abuse</w:t>
      </w:r>
    </w:p>
    <w:p w:rsidR="00246968" w:rsidRPr="003D45A4" w:rsidRDefault="00246968" w:rsidP="00246968">
      <w:r w:rsidRPr="003D45A4">
        <w:rPr>
          <w:rStyle w:val="Style13ptBold"/>
        </w:rPr>
        <w:t>Bartholomeaux 16</w:t>
      </w:r>
      <w:r>
        <w:rPr>
          <w:rStyle w:val="Style13ptBold"/>
        </w:rPr>
        <w:t xml:space="preserve"> </w:t>
      </w:r>
      <w:r>
        <w:t xml:space="preserve">(Andrew T. Bartholomeaux, 9-2016, “Merida Initiative: Insight Into U.S.-Mexico Relations”, Naval Postgraduate School, </w:t>
      </w:r>
      <w:hyperlink r:id="rId10" w:history="1">
        <w:r w:rsidRPr="009D4A14">
          <w:rPr>
            <w:rStyle w:val="Hyperlink"/>
          </w:rPr>
          <w:t>https://www.hsdl.org/?view&amp;did=812548</w:t>
        </w:r>
      </w:hyperlink>
      <w:r>
        <w:t>) //AT</w:t>
      </w:r>
    </w:p>
    <w:p w:rsidR="00246968" w:rsidRDefault="00246968" w:rsidP="00246968">
      <w:r w:rsidRPr="00002B43">
        <w:rPr>
          <w:u w:val="single"/>
        </w:rPr>
        <w:t>One of the crucial areas for improvement, as noted by scholars, is the improvement of Mexico’s criminal justice system</w:t>
      </w:r>
      <w:r w:rsidRPr="00002B43">
        <w:t xml:space="preserve">. This area is important to focus on, because </w:t>
      </w:r>
      <w:r w:rsidRPr="00002B43">
        <w:rPr>
          <w:u w:val="single"/>
        </w:rPr>
        <w:t>continued use of the military will only scar their reputation and increase human rights abuses</w:t>
      </w:r>
      <w:r w:rsidRPr="00002B43">
        <w:t>. Furthermore, d</w:t>
      </w:r>
      <w:r w:rsidRPr="00002B43">
        <w:rPr>
          <w:u w:val="single"/>
        </w:rPr>
        <w:t>irect conflict with DTOs has only fragmented their organizations and increased violence as they vie for territorial control</w:t>
      </w:r>
      <w:r w:rsidRPr="00002B43">
        <w:t xml:space="preserve">. </w:t>
      </w:r>
      <w:r w:rsidRPr="00002B43">
        <w:rPr>
          <w:u w:val="single"/>
        </w:rPr>
        <w:t>The United States should focus on providing the training and resources necessary to improve Mexico’s criminal justice system, provide extradition resources for high profile cases, and encourage Mexico to not utilize the military in domestic issues</w:t>
      </w:r>
      <w:r w:rsidRPr="00002B43">
        <w:t xml:space="preserve">. On the topic of law enforcement, Laurie Freeman and Jorge Luis Sierra advocate an absence of military involvement similar to U.S. practices: </w:t>
      </w:r>
      <w:r w:rsidRPr="00002B43">
        <w:rPr>
          <w:u w:val="single"/>
        </w:rPr>
        <w:t>The United States should promote the establishment of clear legal divisions between the military and police roles in Mexico modeled after Posse Comitatus, the U.S. law forbidding U.S. troops from making arrests or conducting searches or seizures within U.S. territory that would eliminate military participation in law enforcement</w:t>
      </w:r>
      <w:r w:rsidRPr="00002B43">
        <w:t xml:space="preserve">. </w:t>
      </w:r>
      <w:r w:rsidRPr="00002B43">
        <w:rPr>
          <w:u w:val="single"/>
        </w:rPr>
        <w:t>U.S. drug control programs that take advantage of the absence of such legislation in Mexico and encourage the involvement of the military in domestic law enforcement prevent this democratic principle from taking root</w:t>
      </w:r>
      <w:r>
        <w:t xml:space="preserve">. </w:t>
      </w:r>
      <w:r w:rsidRPr="00002B43">
        <w:rPr>
          <w:u w:val="single"/>
        </w:rPr>
        <w:t>Furthermore, addressing the weakness of the criminal justice system will require addressing corruption on all levels of this system. In 2008 and 2009, a corruption purge called ‘Operation Cleanup’ exposed various high ranking officials for forms of corruption, which included “Mexico’s drug czar in the 1990s, two former directors of Interpol Mexico, personnel in the office of the Attorney General’s special prosecutor against organized crime</w:t>
      </w:r>
      <w:r w:rsidRPr="00002B43">
        <w:t>.”</w:t>
      </w:r>
      <w:r>
        <w:t xml:space="preserve"> </w:t>
      </w:r>
      <w:r w:rsidRPr="00002B43">
        <w:t xml:space="preserve">A monumental endeavor such as reviving Mexico’s criminal justice system will require sustained focus and resources, which is crucial for the United States to be involved with. </w:t>
      </w:r>
      <w:r w:rsidRPr="00002B43">
        <w:rPr>
          <w:u w:val="single"/>
        </w:rPr>
        <w:t>While they are training the various institutions involved and restructuring the process, they must provide extradition resources for high-profile arrests</w:t>
      </w:r>
      <w:r w:rsidRPr="00002B43">
        <w:t xml:space="preserve">. Furthermore, they need to remain patient since this will be a long process. John Bailey recognizes the challenges and provides insight by stating, “First, the scope of the institutional reforms needed to reconstruct Mexico’s national police, reorient the justice system from an inquisitorial to an adversarial (accusatory) model, build an intelligence system, and integrate the national, state, and local security apparatus requires decades, even at the best of circumstances.”269  In closing, </w:t>
      </w:r>
      <w:r w:rsidRPr="00002B43">
        <w:rPr>
          <w:u w:val="single"/>
        </w:rPr>
        <w:t>the United States should provide training at all levels of criminal justice to increase the efficacy of criminal investigations; Mexico must continue to address corruption, address its over-crowded prison system, and should avoid the use of its military in domestic matters</w:t>
      </w:r>
      <w:r w:rsidRPr="00002B43">
        <w:t>, but utilize the lessons learned to train its police force; and both sides must have patience for this process to take effect.</w:t>
      </w:r>
    </w:p>
    <w:p w:rsidR="00246968" w:rsidRDefault="00246968" w:rsidP="00246968"/>
    <w:p w:rsidR="00246968" w:rsidRPr="003D45A4" w:rsidRDefault="00246968" w:rsidP="00246968">
      <w:pPr>
        <w:pStyle w:val="Heading4"/>
        <w:rPr>
          <w:rStyle w:val="Style13ptBold"/>
        </w:rPr>
      </w:pPr>
      <w:r>
        <w:t>Reforming the judicial system in Mexico is critical to solvency</w:t>
      </w:r>
    </w:p>
    <w:p w:rsidR="00246968" w:rsidRPr="003D45A4" w:rsidRDefault="00246968" w:rsidP="00246968">
      <w:r w:rsidRPr="003D45A4">
        <w:rPr>
          <w:rStyle w:val="Style13ptBold"/>
        </w:rPr>
        <w:t>Bartholomeaux 16</w:t>
      </w:r>
      <w:r>
        <w:t xml:space="preserve"> (Andrew T. Bartholomeaux, 9-2016, “Merida Initiative: Insight Into U.S.-Mexico Relations”, Naval Postgraduate School, </w:t>
      </w:r>
      <w:hyperlink r:id="rId11" w:history="1">
        <w:r w:rsidRPr="009D4A14">
          <w:rPr>
            <w:rStyle w:val="Hyperlink"/>
          </w:rPr>
          <w:t>https://www.hsdl.org/?view&amp;did=812548</w:t>
        </w:r>
      </w:hyperlink>
      <w:r>
        <w:t>) //AT</w:t>
      </w:r>
    </w:p>
    <w:p w:rsidR="00246968" w:rsidRDefault="00246968" w:rsidP="00246968">
      <w:r w:rsidRPr="009B288A">
        <w:rPr>
          <w:u w:val="single"/>
        </w:rPr>
        <w:t>One of the major areas that anti-drug policies need to focus on is strengthening institutions and addressing corruption</w:t>
      </w:r>
      <w:r>
        <w:t xml:space="preserve">. In a 2014 CRS Report, authors observe, “While bilateral efforts have yielded some positive results, </w:t>
      </w:r>
      <w:r w:rsidRPr="00476F7F">
        <w:rPr>
          <w:u w:val="single"/>
        </w:rPr>
        <w:t>the apparent weakness of Mexico’s criminal justice seems to have limited the effectiveness of anti-crime efforts</w:t>
      </w:r>
      <w:r>
        <w:t xml:space="preserve">.” </w:t>
      </w:r>
      <w:r w:rsidRPr="00476F7F">
        <w:rPr>
          <w:u w:val="single"/>
        </w:rPr>
        <w:t>One of the major issues surrounding local governments is the ability to successfully prosecute common crimes</w:t>
      </w:r>
      <w:r>
        <w:t xml:space="preserve">. Most scholarly assessments concerning the prosecution of common crimes reveals that </w:t>
      </w:r>
      <w:r w:rsidRPr="00476F7F">
        <w:rPr>
          <w:u w:val="single"/>
        </w:rPr>
        <w:t>local governments punish 5 percent of these crimes, which includes homicide; that means that a person in Mexico can kill another and have a 95 percent probability of getting away with that crime</w:t>
      </w:r>
      <w:r>
        <w:t xml:space="preserve">. Furthermore, </w:t>
      </w:r>
      <w:r w:rsidRPr="003D45A4">
        <w:rPr>
          <w:u w:val="single"/>
        </w:rPr>
        <w:t>the rise of violence in Mexico simply overwhelmed this system and despite record number of arrests, they seldom resulted in successful convictions</w:t>
      </w:r>
      <w:r>
        <w:t xml:space="preserve">. Therefore, </w:t>
      </w:r>
      <w:r w:rsidRPr="003D45A4">
        <w:rPr>
          <w:u w:val="single"/>
        </w:rPr>
        <w:t>even if the police were arresting guilty parties, the system as a whole did not have the efficiency or capacity to prosecute and incarcerate, which results in criminals fearing little more than having their time wasted</w:t>
      </w:r>
      <w:r>
        <w:t>. Concerning this issue, authors of a report titled Drug Violence in Mexico state, “</w:t>
      </w:r>
      <w:r w:rsidRPr="003D45A4">
        <w:rPr>
          <w:u w:val="single"/>
        </w:rPr>
        <w:t>All this points to a need to raise the professional standards for police and prosecutors through a more effective system of public defenders and greater adherence to due process in the administration of justice in Mexico. Indeed, the best quality control of the judicial system is a good public defender system</w:t>
      </w:r>
      <w:r>
        <w:t xml:space="preserve">.” David Shirk writes extensively on this issue; he writes, “In a 2007 Gallup poll, </w:t>
      </w:r>
      <w:r w:rsidRPr="003D45A4">
        <w:rPr>
          <w:u w:val="single"/>
        </w:rPr>
        <w:t>only 37% of Mexicans responded positively to the question, ‘do you have confidence in Mexico’s judicial system?,’ while 58% said ‘no’ and 4% ‘don’t know.</w:t>
      </w:r>
      <w:r>
        <w:t xml:space="preserve">’” Even more disturbing than these numbers, only 10 percent of Mexicans had confidence in police agencies. </w:t>
      </w:r>
      <w:r w:rsidRPr="003D45A4">
        <w:rPr>
          <w:u w:val="single"/>
        </w:rPr>
        <w:t>It is clear that reforming the judicial system in Mexico is critical and its historical inefficiency contributed to an environment that facilitated the expansion of DTOs</w:t>
      </w:r>
      <w:r>
        <w:t xml:space="preserve">. That being said, corruption has and continues to plague all levels of Mexican government. Luis Astorga discusses this issue and the volatile environment at the end of the PRI era; he states, “In the political changeover, the central power faced a complex problem: the federal security institutions were corrupt and weakened, with thousands of local police officers being dependent on politicians of different parties.” This is not a contemporary issue, just one that has become more blatant since the opening of the political system. Furthermore, a 2015 CRS Report states, “While corruption has most often plagued municipal and state police forces, federal police officers have been involved in drug trafficking and kidnapping as well.” </w:t>
      </w:r>
      <w:r w:rsidRPr="003D45A4">
        <w:rPr>
          <w:u w:val="single"/>
        </w:rPr>
        <w:t>By utilizing federal police to combat DTOs, this exposed them to corruption and provided opportunities to accept bribes from wealthy drug traffickers</w:t>
      </w:r>
      <w:r>
        <w:t xml:space="preserve">. Other authors write extensively on this issue as well. Shannon O’Neil observes, “Mexico’s Achilles’ heel is corruption—which in an electoral democracy cannot be stabilizing the way it was in the days of Mexico’s autocracy.” Furthermore, Daniel Sabet writes, “Mexico’s chapter of Transparency International, Transparencia Mexicana A.C., has conducted surveys measuring self-reported bribe payments that have consistently found that bribes to transit police officers and public security personnel top their list of the most common acts of corruption in Mexico.” In order to have a successful anti-drug policy, these issues must be addressed, and they have laid the foundations for DTOs to gain power in Mexico. </w:t>
      </w:r>
      <w:r w:rsidRPr="003D45A4">
        <w:rPr>
          <w:u w:val="single"/>
        </w:rPr>
        <w:t>One of the dangers when addressing a weak police force is the tendency to rely heavily on the military, which leads to another peril—human rights abuses</w:t>
      </w:r>
      <w:r>
        <w:t>.</w:t>
      </w:r>
    </w:p>
    <w:p w:rsidR="00246968" w:rsidRDefault="00246968" w:rsidP="00246968">
      <w:r w:rsidRPr="003D45A4">
        <w:rPr>
          <w:u w:val="single"/>
        </w:rPr>
        <w:t>Human-rights abuse is not only a historical weak point for Mexican law enforcement but also a danger anytime a country begins to militarize</w:t>
      </w:r>
      <w:r>
        <w:t>. It has been a tendency for the United States to advocate militarization in the war on drugs dating back to the Nixon Administration. That being said, this section will be broken into two subsections. The first will analyze the historical tendency of police forces in Mexico to commit human-rights abuses. The second will analyze the danger of militarization and the likelihood for this to deteriorate civilian-military relations and deteriorate the often positive reputation of the military. Mexican police have a historical reputation for human-rights abuses. On this topic, Sabet writes, “Transit police were most often accused of soliciting bribes; preventive police were most often accused of threats to be charged on false grounds, insults and humiliations, and soliciting bribes; and ministerial police were most often accused of threats to obtain a confession, to cause harm, or to charge on false grounds.” He goes on to state, “In addition, human rights commission reports have detailed specific cases of police excesses.” In a 2014 CRS Report, the authors write, “</w:t>
      </w:r>
      <w:r w:rsidRPr="003D45A4">
        <w:rPr>
          <w:u w:val="single"/>
        </w:rPr>
        <w:t>Increasing human rights abuses by authorities at all levels, as well as Mexico’s inability to investigate and punish those accused of abuses, are also pressing concerns.” This is a major issue that undermines the work being done by law enforcement personnel and is the reason why pillar two of the Mérida Initiative is specifically focused on this issue</w:t>
      </w:r>
      <w:r>
        <w:t>. This appears to stem back to the historical use of law enforcement during the PRI era. Shannon O’Neil states, “Law enforcement too, was used to control, rather than protect the population.” Similarly, Sabet observes, “Some scholars contend that corruption, abuse, and ineffectiveness should not be surprising given that historically the police primarily existed to support the governing regime rather than to protect and serve the Mexican people</w:t>
      </w:r>
      <w:r w:rsidRPr="003D45A4">
        <w:rPr>
          <w:u w:val="single"/>
        </w:rPr>
        <w:t>.” Lastly, this phenomenon originates from a lack of training and historical inclinations more than spiteful attitude of law enforcement personnel</w:t>
      </w:r>
      <w:r>
        <w:t>. O’Neil expresses, “</w:t>
      </w:r>
      <w:r w:rsidRPr="003D45A4">
        <w:rPr>
          <w:u w:val="single"/>
        </w:rPr>
        <w:t>Most of Mexico’s various police forces continue to be largely incapable of objective and thorough investigations, having never received adequate resources or training.” That being said, proper training of law enforcement is and should be a crucial aspect of any anti-drug policy</w:t>
      </w:r>
      <w:r>
        <w:t>. Use of the military should only be used temporarily and in emergency situations when rule of law must be restored, because sustained use of the military results in militarization and the eventual demise of their reputation</w:t>
      </w:r>
    </w:p>
    <w:p w:rsidR="00246968" w:rsidRDefault="00246968" w:rsidP="00246968">
      <w:pPr>
        <w:pStyle w:val="Heading2"/>
      </w:pPr>
      <w:r>
        <w:t>Judicial Oversight CP</w:t>
      </w:r>
    </w:p>
    <w:p w:rsidR="00246968" w:rsidRDefault="00246968" w:rsidP="00246968">
      <w:pPr>
        <w:pStyle w:val="Heading3"/>
      </w:pPr>
      <w:r>
        <w:t>1NC</w:t>
      </w:r>
    </w:p>
    <w:p w:rsidR="00246968" w:rsidRDefault="00246968" w:rsidP="00246968">
      <w:pPr>
        <w:pStyle w:val="Heading4"/>
      </w:pPr>
      <w:r w:rsidRPr="00246968">
        <w:t>The USfg should offer Mexico discounted natural gas, help deal with the flow of Central American immigrants, and participate in judicial oversight.</w:t>
      </w:r>
    </w:p>
    <w:p w:rsidR="00246968" w:rsidRPr="00246968" w:rsidRDefault="00246968" w:rsidP="00246968"/>
    <w:p w:rsidR="00246968" w:rsidRPr="00FC2B14" w:rsidRDefault="00246968" w:rsidP="00246968">
      <w:pPr>
        <w:pStyle w:val="Heading4"/>
      </w:pPr>
      <w:r>
        <w:t>This solves Mexican instability.</w:t>
      </w:r>
    </w:p>
    <w:p w:rsidR="00246968" w:rsidRPr="00A01B57" w:rsidRDefault="00246968" w:rsidP="00246968">
      <w:pPr>
        <w:spacing w:after="0" w:line="240" w:lineRule="auto"/>
        <w:rPr>
          <w:rStyle w:val="Style13ptBold"/>
          <w:rFonts w:ascii="Times New Roman" w:eastAsia="Times New Roman" w:hAnsi="Times New Roman" w:cs="Times New Roman"/>
          <w:b w:val="0"/>
          <w:sz w:val="24"/>
          <w:lang w:eastAsia="zh-CN"/>
        </w:rPr>
      </w:pPr>
      <w:r>
        <w:rPr>
          <w:rStyle w:val="Style13ptBold"/>
        </w:rPr>
        <w:t>High 7/26/</w:t>
      </w:r>
      <w:r w:rsidRPr="00A01B57">
        <w:t>19</w:t>
      </w:r>
      <w:r>
        <w:t xml:space="preserve"> </w:t>
      </w:r>
      <w:r w:rsidRPr="00A01B57">
        <w:rPr>
          <w:sz w:val="16"/>
          <w:szCs w:val="16"/>
        </w:rPr>
        <w:t xml:space="preserve">(Kelton, </w:t>
      </w:r>
      <w:r w:rsidRPr="00A01B57">
        <w:rPr>
          <w:sz w:val="16"/>
          <w:szCs w:val="16"/>
          <w:lang w:eastAsia="zh-CN"/>
        </w:rPr>
        <w:t>pursued a BA degree in Social Sciences from SZABIST, Karachi</w:t>
      </w:r>
      <w:r w:rsidRPr="00A01B57">
        <w:rPr>
          <w:sz w:val="16"/>
          <w:szCs w:val="16"/>
        </w:rPr>
        <w:t>, “</w:t>
      </w:r>
      <w:r w:rsidRPr="00A01B57">
        <w:rPr>
          <w:sz w:val="16"/>
          <w:szCs w:val="16"/>
          <w:lang w:eastAsia="zh-CN"/>
        </w:rPr>
        <w:t>Mexico Cannot Resolve Their Biggest Crisis Alone</w:t>
      </w:r>
      <w:r w:rsidRPr="00A01B57">
        <w:rPr>
          <w:sz w:val="16"/>
          <w:szCs w:val="16"/>
        </w:rPr>
        <w:t xml:space="preserve">,” International Policy Digest, July 26, 2019, </w:t>
      </w:r>
      <w:hyperlink r:id="rId12" w:history="1">
        <w:r w:rsidRPr="00A01B57">
          <w:rPr>
            <w:sz w:val="16"/>
            <w:szCs w:val="16"/>
            <w:lang w:eastAsia="zh-CN"/>
          </w:rPr>
          <w:t>https://intpolicydigest.org/2019/07/26/mexico-cannot-resolve-their-biggest-crisis-alone/</w:t>
        </w:r>
      </w:hyperlink>
      <w:r w:rsidRPr="00A01B57">
        <w:rPr>
          <w:sz w:val="16"/>
          <w:szCs w:val="16"/>
        </w:rPr>
        <w:t xml:space="preserve"> //)2simmz</w:t>
      </w:r>
    </w:p>
    <w:p w:rsidR="00246968" w:rsidRPr="00F71BE5" w:rsidRDefault="00246968" w:rsidP="00246968">
      <w:r w:rsidRPr="00340F0C">
        <w:rPr>
          <w:u w:val="single"/>
        </w:rPr>
        <w:t>Mexico is confronted with three big challenges: a dearth of energy, a surge of migrants and a rise in murders</w:t>
      </w:r>
      <w:r w:rsidRPr="00340F0C">
        <w:rPr>
          <w:b/>
          <w:bCs/>
          <w:u w:val="single"/>
        </w:rPr>
        <w:t>. How these challenges are resolved will resonate far beyond its borders.</w:t>
      </w:r>
      <w:r w:rsidRPr="00FD4B9E">
        <w:rPr>
          <w:b/>
          <w:bCs/>
          <w:u w:val="single"/>
        </w:rPr>
        <w:t xml:space="preserve"> The U.S. should offer Mexico a helping hand due to the fact that it has contributed to some of Mexico’s biggest problems</w:t>
      </w:r>
      <w:r w:rsidRPr="00340F0C">
        <w:t xml:space="preserve">. </w:t>
      </w:r>
      <w:r w:rsidRPr="00D83109">
        <w:rPr>
          <w:sz w:val="16"/>
          <w:szCs w:val="16"/>
        </w:rPr>
        <w:t>Namely,</w:t>
      </w:r>
      <w:r w:rsidRPr="00340F0C">
        <w:t xml:space="preserve"> </w:t>
      </w:r>
      <w:r w:rsidRPr="00FD4B9E">
        <w:rPr>
          <w:u w:val="single"/>
        </w:rPr>
        <w:t>drug violence and the influx of people traveling through and from Mexico to the United States. This has put a huge strain on Mexico and its resources</w:t>
      </w:r>
      <w:r w:rsidRPr="00D83109">
        <w:rPr>
          <w:sz w:val="16"/>
          <w:szCs w:val="16"/>
        </w:rPr>
        <w:t xml:space="preserve">. For U.S. and Mexico officials, the crisis of migration is one of the more pressing concerns. In the last five years, </w:t>
      </w:r>
      <w:r w:rsidRPr="00FD4B9E">
        <w:rPr>
          <w:u w:val="single"/>
        </w:rPr>
        <w:t xml:space="preserve">hundreds of thousands of Central Americans have crossed into Mexico on their way to the United States. </w:t>
      </w:r>
      <w:r w:rsidRPr="00D83109">
        <w:rPr>
          <w:sz w:val="16"/>
          <w:szCs w:val="16"/>
        </w:rPr>
        <w:t>U.S. President Donald Trump made several demands which were subsequently met by Mexico’s president.</w:t>
      </w:r>
      <w:r w:rsidRPr="00340F0C">
        <w:t xml:space="preserve"> </w:t>
      </w:r>
      <w:r w:rsidRPr="00FD4B9E">
        <w:rPr>
          <w:u w:val="single"/>
        </w:rPr>
        <w:t>To keep any economic tariffs at bay, the president of Mexico took several steps to stem the number of migrants traveling to the United States</w:t>
      </w:r>
      <w:r w:rsidRPr="00D83109">
        <w:rPr>
          <w:sz w:val="16"/>
          <w:szCs w:val="16"/>
        </w:rPr>
        <w:t>. Migrants will be held in Mexico as the U.S gradually processes their asylums claims.</w:t>
      </w:r>
      <w:r>
        <w:t xml:space="preserve"> </w:t>
      </w:r>
      <w:r w:rsidRPr="00FD4B9E">
        <w:rPr>
          <w:rFonts w:eastAsia="Times New Roman" w:cs="Times New Roman"/>
          <w:u w:val="single"/>
          <w:lang w:eastAsia="zh-CN"/>
        </w:rPr>
        <w:t>Local shelters, churches, and parks are being overwhelmed by migrants in Tijuana and other cities. Ciudad Juárez, a city with just 1,500 shelter beds, houses hundreds of migrants who are being returned each day</w:t>
      </w:r>
      <w:r w:rsidRPr="00D83109">
        <w:rPr>
          <w:rFonts w:eastAsia="Times New Roman" w:cs="Times New Roman"/>
          <w:sz w:val="16"/>
          <w:szCs w:val="16"/>
          <w:u w:val="single"/>
          <w:lang w:eastAsia="zh-CN"/>
        </w:rPr>
        <w:t>.</w:t>
      </w:r>
      <w:r w:rsidRPr="00D83109">
        <w:rPr>
          <w:rFonts w:eastAsia="Times New Roman" w:cs="Times New Roman"/>
          <w:sz w:val="16"/>
          <w:szCs w:val="16"/>
          <w:lang w:eastAsia="zh-CN"/>
        </w:rPr>
        <w:t xml:space="preserve"> Migrant Protection Protocols is being extended by the U.S., a policy described by the shorthand ‘Remain in Mexico,’ to other border cities, none of which is ready nor willing to shelter, provide clothes and provisions, educate and treat the influx of migrants.</w:t>
      </w:r>
      <w:r w:rsidRPr="00340F0C">
        <w:rPr>
          <w:rFonts w:eastAsia="Times New Roman" w:cs="Times New Roman"/>
          <w:lang w:eastAsia="zh-CN"/>
        </w:rPr>
        <w:t xml:space="preserve"> </w:t>
      </w:r>
      <w:r w:rsidRPr="00FD4B9E">
        <w:rPr>
          <w:rFonts w:eastAsia="Times New Roman" w:cs="Times New Roman"/>
          <w:b/>
          <w:bCs/>
          <w:u w:val="single"/>
          <w:lang w:eastAsia="zh-CN"/>
        </w:rPr>
        <w:t>The federal government of Mexico is intervening to alleviate these local burdens. Violence too is battering Mexico.</w:t>
      </w:r>
      <w:r w:rsidRPr="00FD4B9E">
        <w:rPr>
          <w:rFonts w:eastAsia="Times New Roman" w:cs="Times New Roman"/>
          <w:u w:val="single"/>
          <w:lang w:eastAsia="zh-CN"/>
        </w:rPr>
        <w:t xml:space="preserve"> Last year was the most dangerous on record</w:t>
      </w:r>
      <w:r w:rsidRPr="00FD4B9E">
        <w:rPr>
          <w:rFonts w:eastAsia="Times New Roman" w:cs="Times New Roman"/>
          <w:b/>
          <w:bCs/>
          <w:u w:val="single"/>
          <w:lang w:eastAsia="zh-CN"/>
        </w:rPr>
        <w:t>. Homicides continue to rise under the administration of López Obrador. Crime is on the rise all across Mexico.</w:t>
      </w:r>
      <w:r w:rsidRPr="00340F0C">
        <w:rPr>
          <w:rFonts w:eastAsia="Times New Roman" w:cs="Times New Roman"/>
          <w:lang w:eastAsia="zh-CN"/>
        </w:rPr>
        <w:t xml:space="preserve"> </w:t>
      </w:r>
      <w:r w:rsidRPr="00D83109">
        <w:rPr>
          <w:rFonts w:eastAsia="Times New Roman" w:cs="Times New Roman"/>
          <w:sz w:val="16"/>
          <w:szCs w:val="16"/>
          <w:lang w:eastAsia="zh-CN"/>
        </w:rPr>
        <w:t>U.S. drug demand stimulates a part of it and it is made even more deadly with the influx of U.S guns. However,</w:t>
      </w:r>
      <w:r w:rsidRPr="00340F0C">
        <w:rPr>
          <w:rFonts w:eastAsia="Times New Roman" w:cs="Times New Roman"/>
          <w:lang w:eastAsia="zh-CN"/>
        </w:rPr>
        <w:t xml:space="preserve"> </w:t>
      </w:r>
      <w:r w:rsidRPr="00FD4B9E">
        <w:rPr>
          <w:rFonts w:eastAsia="Times New Roman" w:cs="Times New Roman"/>
          <w:u w:val="single"/>
          <w:lang w:eastAsia="zh-CN"/>
        </w:rPr>
        <w:t>crime is made worse due to Mexico’s weak rule of law</w:t>
      </w:r>
      <w:r w:rsidRPr="00FD4B9E">
        <w:rPr>
          <w:rFonts w:eastAsia="Times New Roman" w:cs="Times New Roman"/>
          <w:b/>
          <w:bCs/>
          <w:u w:val="single"/>
          <w:lang w:eastAsia="zh-CN"/>
        </w:rPr>
        <w:t>. The measures taken to ensure security and safety have been time-consuming at best and ineffectual at worst.</w:t>
      </w:r>
      <w:r w:rsidRPr="00FD4B9E">
        <w:rPr>
          <w:rFonts w:eastAsia="Times New Roman" w:cs="Times New Roman"/>
          <w:u w:val="single"/>
          <w:lang w:eastAsia="zh-CN"/>
        </w:rPr>
        <w:t xml:space="preserve"> López Obrador is removing the federal police, defunding community policing and expanding </w:t>
      </w:r>
      <w:r w:rsidRPr="00FD4B9E">
        <w:rPr>
          <w:rFonts w:eastAsia="Times New Roman" w:cs="Times New Roman"/>
          <w:b/>
          <w:bCs/>
          <w:u w:val="single"/>
          <w:lang w:eastAsia="zh-CN"/>
        </w:rPr>
        <w:t>the National Guard which will take years to occur</w:t>
      </w:r>
      <w:r w:rsidRPr="00D83109">
        <w:rPr>
          <w:rFonts w:eastAsia="Times New Roman" w:cs="Times New Roman"/>
          <w:sz w:val="16"/>
          <w:szCs w:val="16"/>
          <w:lang w:eastAsia="zh-CN"/>
        </w:rPr>
        <w:t>. Security forces and the military are being pulled away from tackling crime and are sent after migrants instead.</w:t>
      </w:r>
      <w:r w:rsidRPr="00340F0C">
        <w:rPr>
          <w:rFonts w:eastAsia="Times New Roman" w:cs="Times New Roman"/>
          <w:lang w:eastAsia="zh-CN"/>
        </w:rPr>
        <w:t xml:space="preserve"> </w:t>
      </w:r>
      <w:r w:rsidRPr="00FD4B9E">
        <w:rPr>
          <w:rFonts w:eastAsia="Times New Roman" w:cs="Times New Roman"/>
          <w:u w:val="single"/>
          <w:lang w:eastAsia="zh-CN"/>
        </w:rPr>
        <w:t>Without effective local and national forces fixated on security, Mexicans won’t feel safe any time soon.</w:t>
      </w:r>
      <w:r>
        <w:rPr>
          <w:rFonts w:eastAsia="Times New Roman" w:cs="Times New Roman"/>
          <w:lang w:eastAsia="zh-CN"/>
        </w:rPr>
        <w:t xml:space="preserve"> </w:t>
      </w:r>
      <w:r w:rsidRPr="00FD4B9E">
        <w:rPr>
          <w:rFonts w:eastAsia="Times New Roman" w:cs="Times New Roman"/>
          <w:b/>
          <w:bCs/>
          <w:u w:val="single"/>
          <w:lang w:eastAsia="zh-CN"/>
        </w:rPr>
        <w:t xml:space="preserve">His endeavors for reforms are destroying emerging efforts to advance the rule of law. </w:t>
      </w:r>
      <w:r w:rsidRPr="00A01B57">
        <w:rPr>
          <w:rFonts w:eastAsia="Times New Roman" w:cs="Times New Roman"/>
          <w:sz w:val="16"/>
          <w:szCs w:val="16"/>
          <w:lang w:eastAsia="zh-CN"/>
        </w:rPr>
        <w:t>The National Anti-corruption System is on the brink of being destroyed including a hard-fought civil society effort to take on rampant graft.</w:t>
      </w:r>
      <w:r w:rsidRPr="00340F0C">
        <w:rPr>
          <w:rFonts w:eastAsia="Times New Roman" w:cs="Times New Roman"/>
          <w:lang w:eastAsia="zh-CN"/>
        </w:rPr>
        <w:t xml:space="preserve"> </w:t>
      </w:r>
      <w:r w:rsidRPr="00FD4B9E">
        <w:rPr>
          <w:rFonts w:eastAsia="Times New Roman" w:cs="Times New Roman"/>
          <w:u w:val="single"/>
          <w:lang w:eastAsia="zh-CN"/>
        </w:rPr>
        <w:t xml:space="preserve">Obrador’s National Regeneration Movement party has proposed curtailing the Supreme Court’s independence. </w:t>
      </w:r>
      <w:r w:rsidRPr="00FD4B9E">
        <w:rPr>
          <w:rFonts w:eastAsia="Times New Roman" w:cs="Times New Roman"/>
          <w:b/>
          <w:bCs/>
          <w:u w:val="single"/>
          <w:lang w:eastAsia="zh-CN"/>
        </w:rPr>
        <w:t>Obrador believes enforcing justice counts more than enforcing the law</w:t>
      </w:r>
      <w:r w:rsidRPr="00A01B57">
        <w:rPr>
          <w:rFonts w:eastAsia="Times New Roman" w:cs="Times New Roman"/>
          <w:sz w:val="16"/>
          <w:szCs w:val="16"/>
          <w:lang w:eastAsia="zh-CN"/>
        </w:rPr>
        <w:t>. Electricity availability is difficult in Mexico.</w:t>
      </w:r>
      <w:r w:rsidRPr="00340F0C">
        <w:rPr>
          <w:rFonts w:eastAsia="Times New Roman" w:cs="Times New Roman"/>
          <w:lang w:eastAsia="zh-CN"/>
        </w:rPr>
        <w:t xml:space="preserve"> </w:t>
      </w:r>
      <w:r w:rsidRPr="00FD4B9E">
        <w:rPr>
          <w:rFonts w:eastAsia="Times New Roman" w:cs="Times New Roman"/>
          <w:u w:val="single"/>
          <w:lang w:eastAsia="zh-CN"/>
        </w:rPr>
        <w:t>Hotels are facing blackouts and hospitals lights are being dimmed</w:t>
      </w:r>
      <w:r w:rsidRPr="00340F0C">
        <w:rPr>
          <w:rFonts w:eastAsia="Times New Roman" w:cs="Times New Roman"/>
          <w:lang w:eastAsia="zh-CN"/>
        </w:rPr>
        <w:t xml:space="preserve">. </w:t>
      </w:r>
      <w:r w:rsidRPr="00FD4B9E">
        <w:rPr>
          <w:rFonts w:eastAsia="Times New Roman" w:cs="Times New Roman"/>
          <w:u w:val="single"/>
          <w:lang w:eastAsia="zh-CN"/>
        </w:rPr>
        <w:t>The failures are blamed on undergrowth fires, old power plants, and even the public comments of the independent Regulatory Energy Commission by the government</w:t>
      </w:r>
      <w:r w:rsidRPr="00FD4B9E">
        <w:rPr>
          <w:rFonts w:eastAsia="Times New Roman" w:cs="Times New Roman"/>
          <w:b/>
          <w:bCs/>
          <w:u w:val="single"/>
          <w:lang w:eastAsia="zh-CN"/>
        </w:rPr>
        <w:t>. The real reason is that Mexico lacks gas. Half of Mexico’s energy use is powered by natural gas.</w:t>
      </w:r>
      <w:r w:rsidRPr="00A01B57">
        <w:rPr>
          <w:rFonts w:eastAsia="Times New Roman" w:cs="Times New Roman"/>
          <w:sz w:val="16"/>
          <w:szCs w:val="16"/>
          <w:lang w:eastAsia="zh-CN"/>
        </w:rPr>
        <w:t xml:space="preserve"> Two-thirds of natural gas comes from abroad. Imports were reduced by the new government in December. </w:t>
      </w:r>
      <w:r w:rsidRPr="00FD4B9E">
        <w:rPr>
          <w:rFonts w:eastAsia="Times New Roman" w:cs="Times New Roman"/>
          <w:u w:val="single"/>
          <w:lang w:eastAsia="zh-CN"/>
        </w:rPr>
        <w:t>Aiding Mexico to confront these challenges is not about benevolence</w:t>
      </w:r>
      <w:r w:rsidRPr="00A01B57">
        <w:rPr>
          <w:rFonts w:eastAsia="Times New Roman" w:cs="Times New Roman"/>
          <w:sz w:val="16"/>
          <w:szCs w:val="16"/>
          <w:lang w:eastAsia="zh-CN"/>
        </w:rPr>
        <w:t>. What occurs there is significant for U.S. companies as Mexico is one of their largest export markets. It doubly matters for Texas, as Mexico is its largest trading partner and outside energy buyer. The U.S. needs Mexico not to stumble. For López Obrador to succeed would be even better.</w:t>
      </w:r>
      <w:r w:rsidRPr="00340F0C">
        <w:rPr>
          <w:rFonts w:eastAsia="Times New Roman" w:cs="Times New Roman"/>
          <w:lang w:eastAsia="zh-CN"/>
        </w:rPr>
        <w:t xml:space="preserve"> </w:t>
      </w:r>
      <w:r w:rsidRPr="00FD4B9E">
        <w:rPr>
          <w:rFonts w:eastAsia="Times New Roman" w:cs="Times New Roman"/>
          <w:u w:val="single"/>
          <w:lang w:eastAsia="zh-CN"/>
        </w:rPr>
        <w:t>A growing, prosperous and inclusive Mexico also promises huge benefits for its northern neighbor</w:t>
      </w:r>
      <w:r w:rsidRPr="00A01B57">
        <w:rPr>
          <w:rFonts w:eastAsia="Times New Roman" w:cs="Times New Roman"/>
          <w:sz w:val="16"/>
          <w:szCs w:val="16"/>
          <w:lang w:eastAsia="zh-CN"/>
        </w:rPr>
        <w:t>. Perhaps the biggest challenge now is to get both leaders to recognize this reality.</w:t>
      </w:r>
      <w:r w:rsidRPr="00340F0C">
        <w:rPr>
          <w:rFonts w:eastAsia="Times New Roman" w:cs="Times New Roman"/>
          <w:lang w:eastAsia="zh-CN"/>
        </w:rPr>
        <w:t xml:space="preserve"> </w:t>
      </w:r>
      <w:r w:rsidRPr="00FD4B9E">
        <w:rPr>
          <w:rFonts w:eastAsia="Times New Roman" w:cs="Times New Roman"/>
          <w:b/>
          <w:bCs/>
          <w:u w:val="single"/>
          <w:lang w:eastAsia="zh-CN"/>
        </w:rPr>
        <w:t>There is a dire need for more U.S. help to deal with more Central American migrants, growing crime and growing energy supply needs</w:t>
      </w:r>
      <w:r w:rsidRPr="00FD4B9E">
        <w:rPr>
          <w:rFonts w:eastAsia="Times New Roman" w:cs="Times New Roman"/>
          <w:u w:val="single"/>
          <w:lang w:eastAsia="zh-CN"/>
        </w:rPr>
        <w:t>.</w:t>
      </w:r>
      <w:r>
        <w:rPr>
          <w:rFonts w:eastAsia="Times New Roman" w:cs="Times New Roman"/>
          <w:lang w:eastAsia="zh-CN"/>
        </w:rPr>
        <w:t xml:space="preserve"> </w:t>
      </w:r>
    </w:p>
    <w:p w:rsidR="00650ABD" w:rsidRDefault="00650ABD" w:rsidP="00246968">
      <w:pPr>
        <w:pStyle w:val="Heading2"/>
      </w:pPr>
      <w:r>
        <w:t>Aid CP</w:t>
      </w:r>
    </w:p>
    <w:p w:rsidR="00650ABD" w:rsidRDefault="00650ABD" w:rsidP="00650ABD">
      <w:pPr>
        <w:pStyle w:val="Heading3"/>
      </w:pPr>
      <w:bookmarkStart w:id="0" w:name="BlockBM2"/>
      <w:r>
        <w:t>1NC</w:t>
      </w:r>
      <w:bookmarkStart w:id="1" w:name="_GoBack"/>
      <w:bookmarkEnd w:id="1"/>
    </w:p>
    <w:p w:rsidR="00650ABD" w:rsidRDefault="00650ABD" w:rsidP="00650ABD">
      <w:pPr>
        <w:pStyle w:val="Heading4"/>
      </w:pPr>
      <w:r w:rsidRPr="00650ABD">
        <w:t>The USfg should offer Mexico discounted natural gas, help deal with the flow of Central American immigrants, and participate in judicial oversight.</w:t>
      </w:r>
    </w:p>
    <w:p w:rsidR="00650ABD" w:rsidRPr="00650ABD" w:rsidRDefault="00650ABD" w:rsidP="00650ABD"/>
    <w:p w:rsidR="00650ABD" w:rsidRPr="00FC2B14" w:rsidRDefault="00650ABD" w:rsidP="00650ABD">
      <w:pPr>
        <w:pStyle w:val="Heading4"/>
      </w:pPr>
      <w:r>
        <w:t>This solves Mexican instability.</w:t>
      </w:r>
    </w:p>
    <w:p w:rsidR="00650ABD" w:rsidRPr="00A01B57" w:rsidRDefault="00650ABD" w:rsidP="00650ABD">
      <w:pPr>
        <w:spacing w:after="0" w:line="240" w:lineRule="auto"/>
        <w:rPr>
          <w:rStyle w:val="Style13ptBold"/>
          <w:rFonts w:ascii="Times New Roman" w:eastAsia="Times New Roman" w:hAnsi="Times New Roman" w:cs="Times New Roman"/>
          <w:b w:val="0"/>
          <w:sz w:val="24"/>
          <w:lang w:eastAsia="zh-CN"/>
        </w:rPr>
      </w:pPr>
      <w:r>
        <w:rPr>
          <w:rStyle w:val="Style13ptBold"/>
        </w:rPr>
        <w:t>High 7/26/</w:t>
      </w:r>
      <w:r w:rsidRPr="00A01B57">
        <w:t>19</w:t>
      </w:r>
      <w:r>
        <w:t xml:space="preserve"> </w:t>
      </w:r>
      <w:r w:rsidRPr="00A01B57">
        <w:rPr>
          <w:sz w:val="16"/>
          <w:szCs w:val="16"/>
        </w:rPr>
        <w:t xml:space="preserve">(Kelton, </w:t>
      </w:r>
      <w:r w:rsidRPr="00A01B57">
        <w:rPr>
          <w:sz w:val="16"/>
          <w:szCs w:val="16"/>
          <w:lang w:eastAsia="zh-CN"/>
        </w:rPr>
        <w:t>pursued a BA degree in Social Sciences from SZABIST, Karachi</w:t>
      </w:r>
      <w:r w:rsidRPr="00A01B57">
        <w:rPr>
          <w:sz w:val="16"/>
          <w:szCs w:val="16"/>
        </w:rPr>
        <w:t>, “</w:t>
      </w:r>
      <w:r w:rsidRPr="00A01B57">
        <w:rPr>
          <w:sz w:val="16"/>
          <w:szCs w:val="16"/>
          <w:lang w:eastAsia="zh-CN"/>
        </w:rPr>
        <w:t>Mexico Cannot Resolve Their Biggest Crisis Alone</w:t>
      </w:r>
      <w:r w:rsidRPr="00A01B57">
        <w:rPr>
          <w:sz w:val="16"/>
          <w:szCs w:val="16"/>
        </w:rPr>
        <w:t xml:space="preserve">,” International Policy Digest, July 26, 2019, </w:t>
      </w:r>
      <w:hyperlink r:id="rId13" w:history="1">
        <w:r w:rsidRPr="00A01B57">
          <w:rPr>
            <w:sz w:val="16"/>
            <w:szCs w:val="16"/>
            <w:lang w:eastAsia="zh-CN"/>
          </w:rPr>
          <w:t>https://intpolicydigest.org/2019/07/26/mexico-cannot-resolve-their-biggest-crisis-alone/</w:t>
        </w:r>
      </w:hyperlink>
      <w:r w:rsidRPr="00A01B57">
        <w:rPr>
          <w:sz w:val="16"/>
          <w:szCs w:val="16"/>
        </w:rPr>
        <w:t xml:space="preserve"> //)2simmz</w:t>
      </w:r>
    </w:p>
    <w:p w:rsidR="00650ABD" w:rsidRPr="00340F0C" w:rsidRDefault="00650ABD" w:rsidP="00650ABD">
      <w:r w:rsidRPr="00340F0C">
        <w:rPr>
          <w:u w:val="single"/>
        </w:rPr>
        <w:t>Mexico is confronted with three big challenges: a dearth of energy, a surge of migrants and a rise in murders</w:t>
      </w:r>
      <w:r w:rsidRPr="00340F0C">
        <w:rPr>
          <w:b/>
          <w:bCs/>
          <w:u w:val="single"/>
        </w:rPr>
        <w:t>. How these challenges are resolved will resonate far beyond its borders.</w:t>
      </w:r>
      <w:r w:rsidRPr="00FD4B9E">
        <w:rPr>
          <w:b/>
          <w:bCs/>
          <w:u w:val="single"/>
        </w:rPr>
        <w:t xml:space="preserve"> The U.S. should offer Mexico a helping hand due to the fact that it has contributed to some of Mexico’s biggest problems</w:t>
      </w:r>
      <w:r w:rsidRPr="00340F0C">
        <w:t xml:space="preserve">. </w:t>
      </w:r>
      <w:r w:rsidRPr="00D83109">
        <w:rPr>
          <w:sz w:val="16"/>
          <w:szCs w:val="16"/>
        </w:rPr>
        <w:t>Namely,</w:t>
      </w:r>
      <w:r w:rsidRPr="00340F0C">
        <w:t xml:space="preserve"> </w:t>
      </w:r>
      <w:r w:rsidRPr="00FD4B9E">
        <w:rPr>
          <w:u w:val="single"/>
        </w:rPr>
        <w:t>drug violence and the influx of people traveling through and from Mexico to the United States. This has put a huge strain on Mexico and its resources</w:t>
      </w:r>
      <w:r w:rsidRPr="00D83109">
        <w:rPr>
          <w:sz w:val="16"/>
          <w:szCs w:val="16"/>
        </w:rPr>
        <w:t xml:space="preserve">. For U.S. and Mexico officials, the crisis of migration is one of the more pressing concerns. In the last five years, </w:t>
      </w:r>
      <w:r w:rsidRPr="00FD4B9E">
        <w:rPr>
          <w:u w:val="single"/>
        </w:rPr>
        <w:t xml:space="preserve">hundreds of thousands of Central Americans have crossed into Mexico on their way to the United States. </w:t>
      </w:r>
      <w:r w:rsidRPr="00D83109">
        <w:rPr>
          <w:sz w:val="16"/>
          <w:szCs w:val="16"/>
        </w:rPr>
        <w:t>U.S. President Donald Trump made several demands which were subsequently met by Mexico’s president.</w:t>
      </w:r>
      <w:r w:rsidRPr="00340F0C">
        <w:t xml:space="preserve"> </w:t>
      </w:r>
      <w:r w:rsidRPr="00FD4B9E">
        <w:rPr>
          <w:u w:val="single"/>
        </w:rPr>
        <w:t>To keep any economic tariffs at bay, the president of Mexico took several steps to stem the number of migrants traveling to the United States</w:t>
      </w:r>
      <w:r w:rsidRPr="00D83109">
        <w:rPr>
          <w:sz w:val="16"/>
          <w:szCs w:val="16"/>
        </w:rPr>
        <w:t>. Migrants will be held in Mexico as the U.S gradually processes their asylums claims.</w:t>
      </w:r>
      <w:r>
        <w:t xml:space="preserve"> </w:t>
      </w:r>
      <w:r w:rsidRPr="00FD4B9E">
        <w:rPr>
          <w:rFonts w:eastAsia="Times New Roman" w:cs="Times New Roman"/>
          <w:u w:val="single"/>
          <w:lang w:eastAsia="zh-CN"/>
        </w:rPr>
        <w:t>Local shelters, churches, and parks are being overwhelmed by migrants in Tijuana and other cities. Ciudad Juárez, a city with just 1,500 shelter beds, houses hundreds of migrants who are being returned each day</w:t>
      </w:r>
      <w:r w:rsidRPr="00D83109">
        <w:rPr>
          <w:rFonts w:eastAsia="Times New Roman" w:cs="Times New Roman"/>
          <w:sz w:val="16"/>
          <w:szCs w:val="16"/>
          <w:u w:val="single"/>
          <w:lang w:eastAsia="zh-CN"/>
        </w:rPr>
        <w:t>.</w:t>
      </w:r>
      <w:r w:rsidRPr="00D83109">
        <w:rPr>
          <w:rFonts w:eastAsia="Times New Roman" w:cs="Times New Roman"/>
          <w:sz w:val="16"/>
          <w:szCs w:val="16"/>
          <w:lang w:eastAsia="zh-CN"/>
        </w:rPr>
        <w:t xml:space="preserve"> Migrant Protection Protocols is being extended by the U.S., a policy described by the shorthand ‘Remain in Mexico,’ to other border cities, none of which is ready nor willing to shelter, provide clothes and provisions, educate and treat the influx of migrants.</w:t>
      </w:r>
      <w:r w:rsidRPr="00340F0C">
        <w:rPr>
          <w:rFonts w:eastAsia="Times New Roman" w:cs="Times New Roman"/>
          <w:lang w:eastAsia="zh-CN"/>
        </w:rPr>
        <w:t xml:space="preserve"> </w:t>
      </w:r>
      <w:r w:rsidRPr="00FD4B9E">
        <w:rPr>
          <w:rFonts w:eastAsia="Times New Roman" w:cs="Times New Roman"/>
          <w:b/>
          <w:bCs/>
          <w:u w:val="single"/>
          <w:lang w:eastAsia="zh-CN"/>
        </w:rPr>
        <w:t>The federal government of Mexico is intervening to alleviate these local burdens. Violence too is battering Mexico.</w:t>
      </w:r>
      <w:r w:rsidRPr="00FD4B9E">
        <w:rPr>
          <w:rFonts w:eastAsia="Times New Roman" w:cs="Times New Roman"/>
          <w:u w:val="single"/>
          <w:lang w:eastAsia="zh-CN"/>
        </w:rPr>
        <w:t xml:space="preserve"> Last year was the most dangerous on record</w:t>
      </w:r>
      <w:r w:rsidRPr="00FD4B9E">
        <w:rPr>
          <w:rFonts w:eastAsia="Times New Roman" w:cs="Times New Roman"/>
          <w:b/>
          <w:bCs/>
          <w:u w:val="single"/>
          <w:lang w:eastAsia="zh-CN"/>
        </w:rPr>
        <w:t>. Homicides continue to rise under the administration of López Obrador. Crime is on the rise all across Mexico.</w:t>
      </w:r>
      <w:r w:rsidRPr="00340F0C">
        <w:rPr>
          <w:rFonts w:eastAsia="Times New Roman" w:cs="Times New Roman"/>
          <w:lang w:eastAsia="zh-CN"/>
        </w:rPr>
        <w:t xml:space="preserve"> </w:t>
      </w:r>
      <w:r w:rsidRPr="00D83109">
        <w:rPr>
          <w:rFonts w:eastAsia="Times New Roman" w:cs="Times New Roman"/>
          <w:sz w:val="16"/>
          <w:szCs w:val="16"/>
          <w:lang w:eastAsia="zh-CN"/>
        </w:rPr>
        <w:t>U.S. drug demand stimulates a part of it and it is made even more deadly with the influx of U.S guns. However,</w:t>
      </w:r>
      <w:r w:rsidRPr="00340F0C">
        <w:rPr>
          <w:rFonts w:eastAsia="Times New Roman" w:cs="Times New Roman"/>
          <w:lang w:eastAsia="zh-CN"/>
        </w:rPr>
        <w:t xml:space="preserve"> </w:t>
      </w:r>
      <w:r w:rsidRPr="00FD4B9E">
        <w:rPr>
          <w:rFonts w:eastAsia="Times New Roman" w:cs="Times New Roman"/>
          <w:u w:val="single"/>
          <w:lang w:eastAsia="zh-CN"/>
        </w:rPr>
        <w:t>crime is made worse due to Mexico’s weak rule of law</w:t>
      </w:r>
      <w:r w:rsidRPr="00FD4B9E">
        <w:rPr>
          <w:rFonts w:eastAsia="Times New Roman" w:cs="Times New Roman"/>
          <w:b/>
          <w:bCs/>
          <w:u w:val="single"/>
          <w:lang w:eastAsia="zh-CN"/>
        </w:rPr>
        <w:t>. The measures taken to ensure security and safety have been time-consuming at best and ineffectual at worst.</w:t>
      </w:r>
      <w:r w:rsidRPr="00FD4B9E">
        <w:rPr>
          <w:rFonts w:eastAsia="Times New Roman" w:cs="Times New Roman"/>
          <w:u w:val="single"/>
          <w:lang w:eastAsia="zh-CN"/>
        </w:rPr>
        <w:t xml:space="preserve"> López Obrador is removing the federal police, defunding community policing and expanding </w:t>
      </w:r>
      <w:r w:rsidRPr="00FD4B9E">
        <w:rPr>
          <w:rFonts w:eastAsia="Times New Roman" w:cs="Times New Roman"/>
          <w:b/>
          <w:bCs/>
          <w:u w:val="single"/>
          <w:lang w:eastAsia="zh-CN"/>
        </w:rPr>
        <w:t>the National Guard which will take years to occur</w:t>
      </w:r>
      <w:r w:rsidRPr="00D83109">
        <w:rPr>
          <w:rFonts w:eastAsia="Times New Roman" w:cs="Times New Roman"/>
          <w:sz w:val="16"/>
          <w:szCs w:val="16"/>
          <w:lang w:eastAsia="zh-CN"/>
        </w:rPr>
        <w:t>. Security forces and the military are being pulled away from tackling crime and are sent after migrants instead.</w:t>
      </w:r>
      <w:r w:rsidRPr="00340F0C">
        <w:rPr>
          <w:rFonts w:eastAsia="Times New Roman" w:cs="Times New Roman"/>
          <w:lang w:eastAsia="zh-CN"/>
        </w:rPr>
        <w:t xml:space="preserve"> </w:t>
      </w:r>
      <w:r w:rsidRPr="00FD4B9E">
        <w:rPr>
          <w:rFonts w:eastAsia="Times New Roman" w:cs="Times New Roman"/>
          <w:u w:val="single"/>
          <w:lang w:eastAsia="zh-CN"/>
        </w:rPr>
        <w:t>Without effective local and national forces fixated on security, Mexicans won’t feel safe any time soon.</w:t>
      </w:r>
      <w:r>
        <w:rPr>
          <w:rFonts w:eastAsia="Times New Roman" w:cs="Times New Roman"/>
          <w:lang w:eastAsia="zh-CN"/>
        </w:rPr>
        <w:t xml:space="preserve"> </w:t>
      </w:r>
      <w:r w:rsidRPr="00FD4B9E">
        <w:rPr>
          <w:rFonts w:eastAsia="Times New Roman" w:cs="Times New Roman"/>
          <w:b/>
          <w:bCs/>
          <w:u w:val="single"/>
          <w:lang w:eastAsia="zh-CN"/>
        </w:rPr>
        <w:t xml:space="preserve">His endeavors for reforms are destroying emerging efforts to advance the rule of law. </w:t>
      </w:r>
      <w:r w:rsidRPr="00A01B57">
        <w:rPr>
          <w:rFonts w:eastAsia="Times New Roman" w:cs="Times New Roman"/>
          <w:sz w:val="16"/>
          <w:szCs w:val="16"/>
          <w:lang w:eastAsia="zh-CN"/>
        </w:rPr>
        <w:t>The National Anti-corruption System is on the brink of being destroyed including a hard-fought civil society effort to take on rampant graft.</w:t>
      </w:r>
      <w:r w:rsidRPr="00340F0C">
        <w:rPr>
          <w:rFonts w:eastAsia="Times New Roman" w:cs="Times New Roman"/>
          <w:lang w:eastAsia="zh-CN"/>
        </w:rPr>
        <w:t xml:space="preserve"> </w:t>
      </w:r>
      <w:r w:rsidRPr="00FD4B9E">
        <w:rPr>
          <w:rFonts w:eastAsia="Times New Roman" w:cs="Times New Roman"/>
          <w:u w:val="single"/>
          <w:lang w:eastAsia="zh-CN"/>
        </w:rPr>
        <w:t xml:space="preserve">Obrador’s National Regeneration Movement party has proposed curtailing the Supreme Court’s independence. </w:t>
      </w:r>
      <w:r w:rsidRPr="00FD4B9E">
        <w:rPr>
          <w:rFonts w:eastAsia="Times New Roman" w:cs="Times New Roman"/>
          <w:b/>
          <w:bCs/>
          <w:u w:val="single"/>
          <w:lang w:eastAsia="zh-CN"/>
        </w:rPr>
        <w:t>Obrador believes enforcing justice counts more than enforcing the law</w:t>
      </w:r>
      <w:r w:rsidRPr="00A01B57">
        <w:rPr>
          <w:rFonts w:eastAsia="Times New Roman" w:cs="Times New Roman"/>
          <w:sz w:val="16"/>
          <w:szCs w:val="16"/>
          <w:lang w:eastAsia="zh-CN"/>
        </w:rPr>
        <w:t>. Electricity availability is difficult in Mexico.</w:t>
      </w:r>
      <w:r w:rsidRPr="00340F0C">
        <w:rPr>
          <w:rFonts w:eastAsia="Times New Roman" w:cs="Times New Roman"/>
          <w:lang w:eastAsia="zh-CN"/>
        </w:rPr>
        <w:t xml:space="preserve"> </w:t>
      </w:r>
      <w:r w:rsidRPr="00FD4B9E">
        <w:rPr>
          <w:rFonts w:eastAsia="Times New Roman" w:cs="Times New Roman"/>
          <w:u w:val="single"/>
          <w:lang w:eastAsia="zh-CN"/>
        </w:rPr>
        <w:t>Hotels are facing blackouts and hospitals lights are being dimmed</w:t>
      </w:r>
      <w:r w:rsidRPr="00340F0C">
        <w:rPr>
          <w:rFonts w:eastAsia="Times New Roman" w:cs="Times New Roman"/>
          <w:lang w:eastAsia="zh-CN"/>
        </w:rPr>
        <w:t xml:space="preserve">. </w:t>
      </w:r>
      <w:r w:rsidRPr="00FD4B9E">
        <w:rPr>
          <w:rFonts w:eastAsia="Times New Roman" w:cs="Times New Roman"/>
          <w:u w:val="single"/>
          <w:lang w:eastAsia="zh-CN"/>
        </w:rPr>
        <w:t>The failures are blamed on undergrowth fires, old power plants, and even the public comments of the independent Regulatory Energy Commission by the government</w:t>
      </w:r>
      <w:r w:rsidRPr="00FD4B9E">
        <w:rPr>
          <w:rFonts w:eastAsia="Times New Roman" w:cs="Times New Roman"/>
          <w:b/>
          <w:bCs/>
          <w:u w:val="single"/>
          <w:lang w:eastAsia="zh-CN"/>
        </w:rPr>
        <w:t>. The real reason is that Mexico lacks gas. Half of Mexico’s energy use is powered by natural gas.</w:t>
      </w:r>
      <w:r w:rsidRPr="00A01B57">
        <w:rPr>
          <w:rFonts w:eastAsia="Times New Roman" w:cs="Times New Roman"/>
          <w:sz w:val="16"/>
          <w:szCs w:val="16"/>
          <w:lang w:eastAsia="zh-CN"/>
        </w:rPr>
        <w:t xml:space="preserve"> Two-thirds of natural gas comes from abroad. Imports were reduced by the new government in December. </w:t>
      </w:r>
      <w:r w:rsidRPr="00FD4B9E">
        <w:rPr>
          <w:rFonts w:eastAsia="Times New Roman" w:cs="Times New Roman"/>
          <w:u w:val="single"/>
          <w:lang w:eastAsia="zh-CN"/>
        </w:rPr>
        <w:t>Aiding Mexico to confront these challenges is not about benevolence</w:t>
      </w:r>
      <w:r w:rsidRPr="00A01B57">
        <w:rPr>
          <w:rFonts w:eastAsia="Times New Roman" w:cs="Times New Roman"/>
          <w:sz w:val="16"/>
          <w:szCs w:val="16"/>
          <w:lang w:eastAsia="zh-CN"/>
        </w:rPr>
        <w:t>. What occurs there is significant for U.S. companies as Mexico is one of their largest export markets. It doubly matters for Texas, as Mexico is its largest trading partner and outside energy buyer. The U.S. needs Mexico not to stumble. For López Obrador to succeed would be even better.</w:t>
      </w:r>
      <w:r w:rsidRPr="00340F0C">
        <w:rPr>
          <w:rFonts w:eastAsia="Times New Roman" w:cs="Times New Roman"/>
          <w:lang w:eastAsia="zh-CN"/>
        </w:rPr>
        <w:t xml:space="preserve"> </w:t>
      </w:r>
      <w:r w:rsidRPr="00FD4B9E">
        <w:rPr>
          <w:rFonts w:eastAsia="Times New Roman" w:cs="Times New Roman"/>
          <w:u w:val="single"/>
          <w:lang w:eastAsia="zh-CN"/>
        </w:rPr>
        <w:t>A growing, prosperous and inclusive Mexico also promises huge benefits for its northern neighbor</w:t>
      </w:r>
      <w:r w:rsidRPr="00A01B57">
        <w:rPr>
          <w:rFonts w:eastAsia="Times New Roman" w:cs="Times New Roman"/>
          <w:sz w:val="16"/>
          <w:szCs w:val="16"/>
          <w:lang w:eastAsia="zh-CN"/>
        </w:rPr>
        <w:t>. Perhaps the biggest challenge now is to get both leaders to recognize this reality.</w:t>
      </w:r>
      <w:r w:rsidRPr="00340F0C">
        <w:rPr>
          <w:rFonts w:eastAsia="Times New Roman" w:cs="Times New Roman"/>
          <w:lang w:eastAsia="zh-CN"/>
        </w:rPr>
        <w:t xml:space="preserve"> </w:t>
      </w:r>
      <w:r w:rsidRPr="00FD4B9E">
        <w:rPr>
          <w:rFonts w:eastAsia="Times New Roman" w:cs="Times New Roman"/>
          <w:b/>
          <w:bCs/>
          <w:u w:val="single"/>
          <w:lang w:eastAsia="zh-CN"/>
        </w:rPr>
        <w:t>There is a dire need for more U.S. help to deal with more Central American migrants, growing crime and growing energy supply needs</w:t>
      </w:r>
      <w:r w:rsidRPr="00FD4B9E">
        <w:rPr>
          <w:rFonts w:eastAsia="Times New Roman" w:cs="Times New Roman"/>
          <w:u w:val="single"/>
          <w:lang w:eastAsia="zh-CN"/>
        </w:rPr>
        <w:t>.</w:t>
      </w:r>
      <w:r>
        <w:rPr>
          <w:rFonts w:eastAsia="Times New Roman" w:cs="Times New Roman"/>
          <w:lang w:eastAsia="zh-CN"/>
        </w:rPr>
        <w:t xml:space="preserve"> </w:t>
      </w:r>
    </w:p>
    <w:p w:rsidR="00650ABD" w:rsidRPr="00340F0C" w:rsidRDefault="00650ABD" w:rsidP="00650ABD">
      <w:pPr>
        <w:spacing w:after="0" w:line="240" w:lineRule="auto"/>
        <w:rPr>
          <w:rFonts w:ascii="Times New Roman" w:eastAsia="Times New Roman" w:hAnsi="Times New Roman" w:cs="Times New Roman"/>
          <w:lang w:eastAsia="zh-CN"/>
        </w:rPr>
      </w:pPr>
    </w:p>
    <w:bookmarkEnd w:id="0"/>
    <w:p w:rsidR="00650ABD" w:rsidRPr="00650ABD" w:rsidRDefault="00650ABD" w:rsidP="00650ABD"/>
    <w:p w:rsidR="00246968" w:rsidRDefault="00246968" w:rsidP="00246968">
      <w:pPr>
        <w:pStyle w:val="Heading2"/>
      </w:pPr>
      <w:r>
        <w:t>Fill in</w:t>
      </w:r>
      <w:r>
        <w:t xml:space="preserve"> DA</w:t>
      </w:r>
    </w:p>
    <w:p w:rsidR="00246968" w:rsidRDefault="00246968" w:rsidP="00246968">
      <w:pPr>
        <w:pStyle w:val="Heading3"/>
      </w:pPr>
      <w:r>
        <w:t>Russia Links</w:t>
      </w:r>
    </w:p>
    <w:p w:rsidR="00246968" w:rsidRPr="001873E8" w:rsidRDefault="00246968" w:rsidP="00246968">
      <w:pPr>
        <w:pStyle w:val="Heading4"/>
      </w:pPr>
      <w:r w:rsidRPr="001873E8">
        <w:t>Russia Mexico Alliance</w:t>
      </w:r>
    </w:p>
    <w:p w:rsidR="00246968" w:rsidRDefault="00246968" w:rsidP="00246968">
      <w:r w:rsidRPr="001873E8">
        <w:rPr>
          <w:rStyle w:val="Style13ptBold"/>
        </w:rPr>
        <w:t>Post 19</w:t>
      </w:r>
      <w:r>
        <w:t xml:space="preserve"> Mazatlan Post, 1-14-2019, "Mexico-Russia alliance on the way, AMLO accepts Putin's invitation to Russia," Mazatlán Post, https://themazatlanpost.com/2019/01/14/mexico-russia-alliance-on-the-way-amlo-accepts-putins-invitation-to-russia/ALiang</w:t>
      </w:r>
    </w:p>
    <w:p w:rsidR="00246968" w:rsidRPr="00A65898" w:rsidRDefault="00246968" w:rsidP="00246968">
      <w:pPr>
        <w:rPr>
          <w:rStyle w:val="StyleUnderline"/>
        </w:rPr>
      </w:pPr>
      <w:r>
        <w:t xml:space="preserve">The official Russian radio station Sputnik has confirmed under the words of the Russian Ambassador in Mexico, Víctor Koronelli, that the President of Mexico, Andrés Manuel López Obrador accepted the invitation to meet with Vladimir Putin. Although there is still no talk of possible dates, because the visit requires preparation, the issue is already included in the </w:t>
      </w:r>
      <w:r w:rsidRPr="00A65898">
        <w:rPr>
          <w:rStyle w:val="StyleUnderline"/>
        </w:rPr>
        <w:t>bilateral agenda. Based on an initiative of both parties since AMLO was invited by Russia, the invitation was accepted.</w:t>
      </w:r>
      <w:r>
        <w:t xml:space="preserve"> President of Mexico, Andres Manuel Lopez Obrador. In turn, the ambassador of Mexico in Moscow, Norman Pensado, said in an interview to the same radio that both presidents have open invitations to visit their respective countries, and that both had the interest to specify the dates of the presidential visits. It is recorded that the last visit of a president from Mexico to Russia took place in 2005, at that time he was president Vicente Fox. Since then, no other president has returned to Russia. Meanwhile, </w:t>
      </w:r>
      <w:r w:rsidRPr="00A65898">
        <w:rPr>
          <w:rStyle w:val="StyleUnderline"/>
        </w:rPr>
        <w:t>the United States had already asked the Latin American countries to put a stop to the Russian and Chinese influence in the region, so this news means a hard blow for the imperialist country. President of Russia, Vladimir Putin. For their part, Mexican citizens maintain their support for Lopez Obrador and his “Non-interventionist” and “friendship” policy with all the countries of the world.</w:t>
      </w:r>
    </w:p>
    <w:p w:rsidR="00246968" w:rsidRPr="002D36C9" w:rsidRDefault="00246968" w:rsidP="00246968">
      <w:pPr>
        <w:pStyle w:val="Heading4"/>
      </w:pPr>
      <w:r w:rsidRPr="002D36C9">
        <w:t>Mexico interested in Russian weapons</w:t>
      </w:r>
      <w:r>
        <w:t xml:space="preserve"> for drug war</w:t>
      </w:r>
    </w:p>
    <w:p w:rsidR="00246968" w:rsidRPr="002D36C9" w:rsidRDefault="00246968" w:rsidP="00246968">
      <w:r w:rsidRPr="005F136D">
        <w:rPr>
          <w:rStyle w:val="Style13ptBold"/>
        </w:rPr>
        <w:t>Caracas 2019</w:t>
      </w:r>
      <w:r w:rsidRPr="002D36C9">
        <w:t xml:space="preserve">, "Latin American Herald Tribune," No Publication, </w:t>
      </w:r>
      <w:hyperlink r:id="rId14" w:history="1">
        <w:r w:rsidRPr="003E461B">
          <w:rPr>
            <w:rStyle w:val="Hyperlink"/>
          </w:rPr>
          <w:t>http://www.laht.com/article.asp?ArticleId=352505&amp;CategoryId=14091</w:t>
        </w:r>
      </w:hyperlink>
      <w:r>
        <w:t xml:space="preserve"> ALiang</w:t>
      </w:r>
    </w:p>
    <w:p w:rsidR="00246968" w:rsidRPr="00305CFE" w:rsidRDefault="00246968" w:rsidP="00246968">
      <w:r w:rsidRPr="002D36C9">
        <w:rPr>
          <w:rStyle w:val="StyleUnderline"/>
        </w:rPr>
        <w:t>Russia Ready to Sell Weapons to Mexico MEXICO CITY</w:t>
      </w:r>
      <w:r w:rsidRPr="00305CFE">
        <w:t xml:space="preserve"> – Russian Foreign Minister Sergei Lavrov said that </w:t>
      </w:r>
      <w:r w:rsidRPr="002D36C9">
        <w:rPr>
          <w:rStyle w:val="StyleUnderline"/>
        </w:rPr>
        <w:t xml:space="preserve">Mexico is interested in buying equipment and weapons from his country to combat drug trafficking and organized crime. </w:t>
      </w:r>
      <w:r w:rsidRPr="00305CFE">
        <w:t xml:space="preserve">At a joint press conference with </w:t>
      </w:r>
      <w:r w:rsidRPr="002D36C9">
        <w:rPr>
          <w:rStyle w:val="StyleUnderline"/>
        </w:rPr>
        <w:t>Mexican counterpart Patricia Espinosa</w:t>
      </w:r>
      <w:r w:rsidRPr="00305CFE">
        <w:t xml:space="preserve">, Lavrov </w:t>
      </w:r>
      <w:r w:rsidRPr="002D36C9">
        <w:rPr>
          <w:rStyle w:val="StyleUnderline"/>
        </w:rPr>
        <w:t>said that his country is expanding its weapons sales abroad and has increased the number of supply contracts it has in all regions of the world, a move that is “a purely economic question, not political</w:t>
      </w:r>
      <w:r w:rsidRPr="00305CFE">
        <w:t>.”</w:t>
      </w:r>
      <w:r>
        <w:t xml:space="preserve"> </w:t>
      </w:r>
      <w:r w:rsidRPr="00305CFE">
        <w:t xml:space="preserve">Regarding the volume of its arms sales, </w:t>
      </w:r>
      <w:r w:rsidRPr="002D36C9">
        <w:rPr>
          <w:rStyle w:val="StyleUnderline"/>
        </w:rPr>
        <w:t>Russia is still “behind the United States, but we’re seeing certain rather serious progress,”</w:t>
      </w:r>
      <w:r w:rsidRPr="00305CFE">
        <w:t xml:space="preserve"> Lavrov said.</w:t>
      </w:r>
      <w:r>
        <w:t xml:space="preserve"> </w:t>
      </w:r>
      <w:r w:rsidRPr="00305CFE">
        <w:t xml:space="preserve">The </w:t>
      </w:r>
      <w:r w:rsidRPr="00840BF6">
        <w:rPr>
          <w:rStyle w:val="StyleUnderline"/>
        </w:rPr>
        <w:t>Mexican government is interested in acquiring different types of weapons, “including helicopters for coastal monitoring,” and other equipment “to fight drug trafficking and organized crime, that I hope will help our Mexican friends to combat this scourge</w:t>
      </w:r>
      <w:r w:rsidRPr="00305CFE">
        <w:t>,” the Russian official said.</w:t>
      </w:r>
      <w:r>
        <w:t xml:space="preserve"> </w:t>
      </w:r>
      <w:r w:rsidRPr="00305CFE">
        <w:t>The United States is already supplying Mexico with arms and equipment for the drug war.</w:t>
      </w:r>
      <w:r>
        <w:t xml:space="preserve"> </w:t>
      </w:r>
      <w:r w:rsidRPr="00305CFE">
        <w:t>Espinosa met on Tuesday with her Russian counterpart, who is on an official visit to Mexico to review all aspects of bilateral relations and reach agreement on pushing for new measures to strengthen those links.</w:t>
      </w:r>
      <w:r>
        <w:t xml:space="preserve"> </w:t>
      </w:r>
      <w:r w:rsidRPr="00840BF6">
        <w:rPr>
          <w:rStyle w:val="StyleUnderline"/>
        </w:rPr>
        <w:t xml:space="preserve">Both countries emphasized their interest in signing an Investment Promotion and Reciprocal Protection accord, as well as pushing forward with cooperation agreements in energy, nuclear power, maritime and air transportation and financial and customs cooperation. </w:t>
      </w:r>
      <w:r w:rsidRPr="00305CFE">
        <w:t>Espinosa reiterated Mexico’s invitation for Russia to participate in the events this year to commemorate the bicentennial of the country’s independence from Spain and the 100th anniversary of the Mexican Revolution. EFE</w:t>
      </w:r>
    </w:p>
    <w:p w:rsidR="00246968" w:rsidRPr="008C221E" w:rsidRDefault="00246968" w:rsidP="00246968">
      <w:pPr>
        <w:pStyle w:val="Heading4"/>
      </w:pPr>
      <w:bookmarkStart w:id="2" w:name="_Hlk14263716"/>
      <w:r>
        <w:t>Russia has the capabilities to become mexico’s biggest arms dealer</w:t>
      </w:r>
    </w:p>
    <w:p w:rsidR="00246968" w:rsidRDefault="00246968" w:rsidP="00246968">
      <w:pPr>
        <w:rPr>
          <w:rStyle w:val="Style13ptBold"/>
        </w:rPr>
      </w:pPr>
      <w:r>
        <w:rPr>
          <w:rStyle w:val="Style13ptBold"/>
        </w:rPr>
        <w:t xml:space="preserve">Sputnik 17 </w:t>
      </w:r>
      <w:r w:rsidRPr="00233AA6">
        <w:t>(</w:t>
      </w:r>
      <w:r>
        <w:t>Sputnik News, “Russian Weapons on US border: Mexico Bets on Moscow Exports”, March 5</w:t>
      </w:r>
      <w:r w:rsidRPr="00233AA6">
        <w:rPr>
          <w:vertAlign w:val="superscript"/>
        </w:rPr>
        <w:t>t</w:t>
      </w:r>
      <w:r>
        <w:t xml:space="preserve">, major new source for events regarding Russian news,  </w:t>
      </w:r>
      <w:hyperlink r:id="rId15" w:history="1">
        <w:r w:rsidRPr="00233AA6">
          <w:rPr>
            <w:rStyle w:val="Hyperlink"/>
            <w:color w:val="4F81BD" w:themeColor="accent1"/>
            <w:u w:val="single"/>
          </w:rPr>
          <w:t>https://sputniknews.com/world/201705031053235114-russia-mexico-military-helicopters-agreement/</w:t>
        </w:r>
      </w:hyperlink>
      <w:r w:rsidRPr="00233AA6">
        <w:t>)</w:t>
      </w:r>
    </w:p>
    <w:p w:rsidR="00246968" w:rsidRDefault="00246968" w:rsidP="00246968">
      <w:r w:rsidRPr="00233AA6">
        <w:t>Mexico's readiness to buy Russian military helicopters actually indicates that the Russian-made weaponry will soon be in place near the US border, according to RIA Novosti.</w:t>
      </w:r>
      <w:hyperlink r:id="rId16" w:history="1"/>
      <w:r>
        <w:t xml:space="preserve"> </w:t>
      </w:r>
      <w:r w:rsidRPr="00233AA6">
        <w:t>On Tuesday, Alexander Denisov, the head of</w:t>
      </w:r>
      <w:r>
        <w:t xml:space="preserve"> </w:t>
      </w:r>
      <w:r w:rsidRPr="00233AA6">
        <w:t>the marketing department of</w:t>
      </w:r>
      <w:r>
        <w:t xml:space="preserve"> </w:t>
      </w:r>
      <w:r w:rsidRPr="00233AA6">
        <w:t>Russia's state</w:t>
      </w:r>
      <w:r>
        <w:t xml:space="preserve"> </w:t>
      </w:r>
      <w:hyperlink r:id="rId17" w:history="1">
        <w:r w:rsidRPr="00233AA6">
          <w:rPr>
            <w:rStyle w:val="Hyperlink"/>
          </w:rPr>
          <w:t>arms exporter Rosoboronexport</w:t>
        </w:r>
      </w:hyperlink>
      <w:r w:rsidRPr="00233AA6">
        <w:t>, told Sputnik that Mexico plans to</w:t>
      </w:r>
      <w:r>
        <w:t xml:space="preserve"> </w:t>
      </w:r>
      <w:r w:rsidRPr="00233AA6">
        <w:t>buy a new batch of</w:t>
      </w:r>
      <w:r>
        <w:t xml:space="preserve"> </w:t>
      </w:r>
      <w:r w:rsidRPr="00233AA6">
        <w:t>Russia's Mi-17 military transport helicopters in</w:t>
      </w:r>
      <w:r>
        <w:t xml:space="preserve"> </w:t>
      </w:r>
      <w:r w:rsidRPr="00233AA6">
        <w:t>the near</w:t>
      </w:r>
      <w:r>
        <w:t xml:space="preserve"> </w:t>
      </w:r>
      <w:r w:rsidRPr="00233AA6">
        <w:t>future.</w:t>
      </w:r>
      <w:r>
        <w:t xml:space="preserve"> </w:t>
      </w:r>
      <w:r w:rsidRPr="00233AA6">
        <w:t>"Helicopters of</w:t>
      </w:r>
      <w:r>
        <w:t xml:space="preserve"> </w:t>
      </w:r>
      <w:r w:rsidRPr="00233AA6">
        <w:t>the Mi-17 type are actively used by</w:t>
      </w:r>
      <w:r>
        <w:t xml:space="preserve"> </w:t>
      </w:r>
      <w:r w:rsidRPr="00233AA6">
        <w:t>the Mexican defense and law enforcement agencies. … The Mexican side is planning to</w:t>
      </w:r>
      <w:r>
        <w:t xml:space="preserve"> </w:t>
      </w:r>
      <w:r w:rsidRPr="00233AA6">
        <w:t>buy a new batch of</w:t>
      </w:r>
      <w:r>
        <w:t xml:space="preserve"> </w:t>
      </w:r>
      <w:r w:rsidRPr="00233AA6">
        <w:t>such helicopters from</w:t>
      </w:r>
      <w:r>
        <w:t xml:space="preserve"> </w:t>
      </w:r>
      <w:r w:rsidRPr="00233AA6">
        <w:t>Russia and is considering the proposals prepared by</w:t>
      </w:r>
      <w:r>
        <w:t xml:space="preserve"> </w:t>
      </w:r>
      <w:r w:rsidRPr="00233AA6">
        <w:t>us," Denisov said.</w:t>
      </w:r>
      <w:r>
        <w:t xml:space="preserve"> </w:t>
      </w:r>
      <w:r w:rsidRPr="00233AA6">
        <w:t>He added that the Russian side also offered Mexico Russia's Mi-35M and Mi-28NE combat helicopters.</w:t>
      </w:r>
      <w:r>
        <w:t xml:space="preserve"> </w:t>
      </w:r>
      <w:r w:rsidRPr="00233AA6">
        <w:t>The agreement was clinched at</w:t>
      </w:r>
      <w:r>
        <w:t xml:space="preserve"> </w:t>
      </w:r>
      <w:r w:rsidRPr="00233AA6">
        <w:t>the international arms exhibition FAMEX-2017, which was held in</w:t>
      </w:r>
      <w:r>
        <w:t xml:space="preserve"> </w:t>
      </w:r>
      <w:r w:rsidRPr="00233AA6">
        <w:t>Mexico in</w:t>
      </w:r>
      <w:r>
        <w:t xml:space="preserve"> </w:t>
      </w:r>
      <w:r w:rsidRPr="00233AA6">
        <w:t>late April.</w:t>
      </w:r>
      <w:r>
        <w:t xml:space="preserve"> </w:t>
      </w:r>
      <w:r w:rsidRPr="00233AA6">
        <w:t>In an interview with</w:t>
      </w:r>
      <w:r>
        <w:t xml:space="preserve"> </w:t>
      </w:r>
      <w:r w:rsidRPr="00233AA6">
        <w:t>Sputnik, Russian military expert Andrey Frolov said that "Mexico is not a member of</w:t>
      </w:r>
      <w:r>
        <w:t xml:space="preserve"> </w:t>
      </w:r>
      <w:r w:rsidRPr="00233AA6">
        <w:t>NATO or any other Western military alliance, which is why it has the right to</w:t>
      </w:r>
      <w:r>
        <w:t xml:space="preserve"> </w:t>
      </w:r>
      <w:r w:rsidRPr="00233AA6">
        <w:t>buy weapons from</w:t>
      </w:r>
      <w:r>
        <w:t xml:space="preserve"> </w:t>
      </w:r>
      <w:r w:rsidRPr="00233AA6">
        <w:t>anyone – whether the US likes it or not."</w:t>
      </w:r>
      <w:r>
        <w:t xml:space="preserve"> </w:t>
      </w:r>
      <w:r w:rsidRPr="00233AA6">
        <w:t>He recalled that "Mexico has already bought Russia's Mi-8 and Mi-17 helicopters" and that "Mexican pilots know these vehicles and are able to</w:t>
      </w:r>
      <w:r>
        <w:t xml:space="preserve"> </w:t>
      </w:r>
      <w:r w:rsidRPr="00233AA6">
        <w:t>fly them."</w:t>
      </w:r>
      <w:r>
        <w:t xml:space="preserve"> </w:t>
      </w:r>
      <w:r w:rsidRPr="00233AA6">
        <w:t>"The new deal is good news, which means that they are satisfied with</w:t>
      </w:r>
      <w:r>
        <w:t xml:space="preserve"> </w:t>
      </w:r>
      <w:r w:rsidRPr="00233AA6">
        <w:t>our helicopters and believe that the Mi-17 has superiority over</w:t>
      </w:r>
      <w:r>
        <w:t xml:space="preserve"> </w:t>
      </w:r>
      <w:r w:rsidRPr="00233AA6">
        <w:t>its American competitors. As for</w:t>
      </w:r>
      <w:r>
        <w:t xml:space="preserve"> </w:t>
      </w:r>
      <w:r w:rsidRPr="00233AA6">
        <w:t>Mexico's possible interest in</w:t>
      </w:r>
      <w:r>
        <w:t xml:space="preserve"> </w:t>
      </w:r>
      <w:r w:rsidRPr="00233AA6">
        <w:t>the Mi-35M and the Mi-28NE helicopters, it was caused by</w:t>
      </w:r>
      <w:r>
        <w:t xml:space="preserve"> </w:t>
      </w:r>
      <w:r w:rsidRPr="00233AA6">
        <w:t>the use of</w:t>
      </w:r>
      <w:r>
        <w:t xml:space="preserve"> </w:t>
      </w:r>
      <w:r w:rsidRPr="00233AA6">
        <w:t>these vehicles in</w:t>
      </w:r>
      <w:r>
        <w:t xml:space="preserve"> </w:t>
      </w:r>
      <w:r w:rsidRPr="00233AA6">
        <w:t>Syria, where they performed with</w:t>
      </w:r>
      <w:r>
        <w:t xml:space="preserve"> </w:t>
      </w:r>
      <w:r w:rsidRPr="00233AA6">
        <w:t>flying colors," Frolov said.</w:t>
      </w:r>
      <w:r>
        <w:t xml:space="preserve"> </w:t>
      </w:r>
      <w:r w:rsidRPr="00233AA6">
        <w:t>He was echoed by</w:t>
      </w:r>
      <w:r>
        <w:t xml:space="preserve"> </w:t>
      </w:r>
      <w:r w:rsidRPr="00233AA6">
        <w:t>a Russian expert on</w:t>
      </w:r>
      <w:r>
        <w:t xml:space="preserve"> </w:t>
      </w:r>
      <w:r w:rsidRPr="00233AA6">
        <w:t>the US, Sergey Sudakov, who told Sputnik that Russian helicopters are on</w:t>
      </w:r>
      <w:r>
        <w:t xml:space="preserve"> </w:t>
      </w:r>
      <w:r w:rsidRPr="00233AA6">
        <w:t>a par with</w:t>
      </w:r>
      <w:r>
        <w:t xml:space="preserve"> </w:t>
      </w:r>
      <w:r w:rsidRPr="00233AA6">
        <w:t>US ones in</w:t>
      </w:r>
      <w:r>
        <w:t xml:space="preserve"> </w:t>
      </w:r>
      <w:r w:rsidRPr="00233AA6">
        <w:t>terms of</w:t>
      </w:r>
      <w:r>
        <w:t xml:space="preserve"> </w:t>
      </w:r>
      <w:r w:rsidRPr="00233AA6">
        <w:t>characteristics, and that their price tag and maintenance expenses are cheaper, as</w:t>
      </w:r>
      <w:r>
        <w:t xml:space="preserve"> </w:t>
      </w:r>
      <w:r w:rsidRPr="00233AA6">
        <w:t>compared with</w:t>
      </w:r>
      <w:r>
        <w:t xml:space="preserve"> </w:t>
      </w:r>
      <w:r w:rsidRPr="00233AA6">
        <w:t>their American competitors.</w:t>
      </w:r>
      <w:r>
        <w:t xml:space="preserve"> </w:t>
      </w:r>
      <w:r w:rsidRPr="00233AA6">
        <w:t>"Bolstering military cooperation with</w:t>
      </w:r>
      <w:r>
        <w:t xml:space="preserve"> </w:t>
      </w:r>
      <w:r w:rsidRPr="00233AA6">
        <w:t>Mexico is very beneficial for</w:t>
      </w:r>
      <w:r>
        <w:t xml:space="preserve"> </w:t>
      </w:r>
      <w:r w:rsidRPr="00233AA6">
        <w:t>us. First of</w:t>
      </w:r>
      <w:r>
        <w:t xml:space="preserve"> </w:t>
      </w:r>
      <w:r w:rsidRPr="00233AA6">
        <w:t>all, this is a matter of</w:t>
      </w:r>
      <w:r>
        <w:t xml:space="preserve"> </w:t>
      </w:r>
      <w:r w:rsidRPr="00233AA6">
        <w:t>prestige – we actually outrun the US at</w:t>
      </w:r>
      <w:r>
        <w:t xml:space="preserve"> </w:t>
      </w:r>
      <w:r w:rsidRPr="00233AA6">
        <w:t>their traditional arms market. Secondly, it's real money. And not only for</w:t>
      </w:r>
      <w:r>
        <w:t xml:space="preserve"> </w:t>
      </w:r>
      <w:r w:rsidRPr="00233AA6">
        <w:t>the military hardware itself, but</w:t>
      </w:r>
      <w:r>
        <w:t xml:space="preserve"> </w:t>
      </w:r>
      <w:r w:rsidRPr="00233AA6">
        <w:t>also for</w:t>
      </w:r>
      <w:r>
        <w:t xml:space="preserve"> </w:t>
      </w:r>
      <w:r w:rsidRPr="00233AA6">
        <w:t>its maintenance in</w:t>
      </w:r>
      <w:r>
        <w:t xml:space="preserve"> </w:t>
      </w:r>
      <w:r w:rsidRPr="00233AA6">
        <w:t>the years to</w:t>
      </w:r>
      <w:r>
        <w:t xml:space="preserve"> </w:t>
      </w:r>
      <w:r w:rsidRPr="00233AA6">
        <w:t>come, training of</w:t>
      </w:r>
      <w:r>
        <w:t xml:space="preserve"> </w:t>
      </w:r>
      <w:r w:rsidRPr="00233AA6">
        <w:t>specialists and so on. And thirdly, the deal with</w:t>
      </w:r>
      <w:r>
        <w:t xml:space="preserve"> </w:t>
      </w:r>
      <w:r w:rsidRPr="00233AA6">
        <w:t>Mexico is a good advertisement of</w:t>
      </w:r>
      <w:r>
        <w:t xml:space="preserve"> </w:t>
      </w:r>
      <w:r w:rsidRPr="00233AA6">
        <w:t>our weapons in</w:t>
      </w:r>
      <w:r>
        <w:t xml:space="preserve"> </w:t>
      </w:r>
      <w:r w:rsidRPr="00233AA6">
        <w:t>Latin America," Sudakov pointed out.</w:t>
      </w:r>
      <w:r>
        <w:t xml:space="preserve"> </w:t>
      </w:r>
      <w:r w:rsidRPr="00233AA6">
        <w:t>According to</w:t>
      </w:r>
      <w:r>
        <w:t xml:space="preserve"> </w:t>
      </w:r>
      <w:r w:rsidRPr="00233AA6">
        <w:t>him, by</w:t>
      </w:r>
      <w:r>
        <w:t xml:space="preserve"> </w:t>
      </w:r>
      <w:r w:rsidRPr="00233AA6">
        <w:t>investing money in</w:t>
      </w:r>
      <w:r>
        <w:t xml:space="preserve"> </w:t>
      </w:r>
      <w:r w:rsidRPr="00233AA6">
        <w:t>Russian weapons Mexico seeks to</w:t>
      </w:r>
      <w:r>
        <w:t xml:space="preserve"> </w:t>
      </w:r>
      <w:r w:rsidRPr="00233AA6">
        <w:t>provide its own military and economic security amid</w:t>
      </w:r>
      <w:r>
        <w:t xml:space="preserve"> </w:t>
      </w:r>
      <w:r w:rsidRPr="00233AA6">
        <w:t>the country's attempts to</w:t>
      </w:r>
      <w:r>
        <w:t xml:space="preserve"> </w:t>
      </w:r>
      <w:r w:rsidRPr="00233AA6">
        <w:t>prove to</w:t>
      </w:r>
      <w:r>
        <w:t xml:space="preserve"> </w:t>
      </w:r>
      <w:r w:rsidRPr="00233AA6">
        <w:t>both other states and its own citizens that Mexico is not a vassal of</w:t>
      </w:r>
      <w:r>
        <w:t xml:space="preserve"> </w:t>
      </w:r>
      <w:r w:rsidRPr="00233AA6">
        <w:t>the United States.</w:t>
      </w:r>
      <w:r>
        <w:t xml:space="preserve"> </w:t>
      </w:r>
      <w:r w:rsidRPr="00233AA6">
        <w:t>"Earlier, 99 percent of</w:t>
      </w:r>
      <w:r>
        <w:t xml:space="preserve"> </w:t>
      </w:r>
      <w:r w:rsidRPr="00233AA6">
        <w:t>Mexico's arms imports fell on</w:t>
      </w:r>
      <w:r>
        <w:t xml:space="preserve"> </w:t>
      </w:r>
      <w:r w:rsidRPr="00233AA6">
        <w:t>US weaponry – a situation that drastically changed after</w:t>
      </w:r>
      <w:r>
        <w:t xml:space="preserve"> </w:t>
      </w:r>
      <w:r w:rsidRPr="00233AA6">
        <w:t>President Donald Trump came to</w:t>
      </w:r>
      <w:r>
        <w:t xml:space="preserve"> </w:t>
      </w:r>
      <w:r w:rsidRPr="00233AA6">
        <w:t>power in</w:t>
      </w:r>
      <w:r>
        <w:t xml:space="preserve"> </w:t>
      </w:r>
      <w:r w:rsidRPr="00233AA6">
        <w:t>the US," Sudakov said, citing the current complicated tries between</w:t>
      </w:r>
      <w:r>
        <w:t xml:space="preserve"> </w:t>
      </w:r>
      <w:r w:rsidRPr="00233AA6">
        <w:t>Mexico and Washington.</w:t>
      </w:r>
      <w:r>
        <w:t xml:space="preserve"> </w:t>
      </w:r>
      <w:r w:rsidRPr="00233AA6">
        <w:t>Meanwhile, Denisov said that Rosoboronexport was ready to</w:t>
      </w:r>
      <w:r>
        <w:t xml:space="preserve"> </w:t>
      </w:r>
      <w:r w:rsidRPr="00233AA6">
        <w:t>supply Russian helicopters to</w:t>
      </w:r>
      <w:r>
        <w:t xml:space="preserve"> </w:t>
      </w:r>
      <w:r w:rsidRPr="00233AA6">
        <w:t>some other regional countries, such as</w:t>
      </w:r>
      <w:r>
        <w:t xml:space="preserve"> </w:t>
      </w:r>
      <w:r w:rsidRPr="00233AA6">
        <w:t>Bolivia, Chile and Paraguay.</w:t>
      </w:r>
      <w:r>
        <w:t xml:space="preserve"> </w:t>
      </w:r>
      <w:r w:rsidRPr="00233AA6">
        <w:t>Moreover, Rosoboronexport expects that the company would open helicopter maintenance centers in</w:t>
      </w:r>
      <w:r>
        <w:t xml:space="preserve"> </w:t>
      </w:r>
      <w:r w:rsidRPr="00233AA6">
        <w:t>a spate of</w:t>
      </w:r>
      <w:r>
        <w:t xml:space="preserve"> </w:t>
      </w:r>
      <w:r w:rsidRPr="00233AA6">
        <w:t>Latin American countries in</w:t>
      </w:r>
      <w:r>
        <w:t xml:space="preserve"> </w:t>
      </w:r>
      <w:r w:rsidRPr="00233AA6">
        <w:t>2018, according to</w:t>
      </w:r>
      <w:r>
        <w:t xml:space="preserve"> </w:t>
      </w:r>
      <w:r w:rsidRPr="00233AA6">
        <w:t>him.</w:t>
      </w:r>
      <w:r>
        <w:t xml:space="preserve"> </w:t>
      </w:r>
      <w:r w:rsidRPr="00233AA6">
        <w:t>"Such a service center is being created in</w:t>
      </w:r>
      <w:r>
        <w:t xml:space="preserve"> </w:t>
      </w:r>
      <w:r w:rsidRPr="00233AA6">
        <w:t>Brazil, and we are working under</w:t>
      </w:r>
      <w:r>
        <w:t xml:space="preserve"> </w:t>
      </w:r>
      <w:r w:rsidRPr="00233AA6">
        <w:t>an offset program. … We hope that the maintenance of</w:t>
      </w:r>
      <w:r>
        <w:t xml:space="preserve"> </w:t>
      </w:r>
      <w:r w:rsidRPr="00233AA6">
        <w:t>the first helicopter [in such a facility] would take place end of</w:t>
      </w:r>
      <w:r>
        <w:t xml:space="preserve"> </w:t>
      </w:r>
      <w:r w:rsidRPr="00233AA6">
        <w:t>2018. … Possibly, the launch of</w:t>
      </w:r>
      <w:r>
        <w:t xml:space="preserve"> </w:t>
      </w:r>
      <w:r w:rsidRPr="00233AA6">
        <w:t>the maintenance center in</w:t>
      </w:r>
      <w:r>
        <w:t xml:space="preserve"> </w:t>
      </w:r>
      <w:r w:rsidRPr="00233AA6">
        <w:t>Peru will take place in</w:t>
      </w:r>
      <w:r>
        <w:t xml:space="preserve"> </w:t>
      </w:r>
      <w:r w:rsidRPr="00233AA6">
        <w:t>2018," Denisov told Sputnik.</w:t>
      </w:r>
      <w:r>
        <w:t xml:space="preserve"> </w:t>
      </w:r>
      <w:bookmarkEnd w:id="2"/>
    </w:p>
    <w:p w:rsidR="00246968" w:rsidRDefault="00246968" w:rsidP="00246968">
      <w:pPr>
        <w:pStyle w:val="Heading4"/>
      </w:pPr>
      <w:r>
        <w:t xml:space="preserve">Mexico not only relying on the US to provide weapons </w:t>
      </w:r>
    </w:p>
    <w:p w:rsidR="00246968" w:rsidRPr="00597C2C" w:rsidRDefault="00246968" w:rsidP="00246968">
      <w:r w:rsidRPr="00597C2C">
        <w:rPr>
          <w:rStyle w:val="Style13ptBold"/>
        </w:rPr>
        <w:t>Latin American Herald Tri</w:t>
      </w:r>
      <w:r>
        <w:rPr>
          <w:rStyle w:val="Style13ptBold"/>
        </w:rPr>
        <w:t>b</w:t>
      </w:r>
      <w:r w:rsidRPr="00597C2C">
        <w:rPr>
          <w:rStyle w:val="Style13ptBold"/>
        </w:rPr>
        <w:t>un</w:t>
      </w:r>
      <w:r>
        <w:rPr>
          <w:rStyle w:val="Style13ptBold"/>
        </w:rPr>
        <w:t>e</w:t>
      </w:r>
      <w:r w:rsidRPr="00597C2C">
        <w:rPr>
          <w:rStyle w:val="Style13ptBold"/>
        </w:rPr>
        <w:t xml:space="preserve"> 18</w:t>
      </w:r>
      <w:r w:rsidRPr="00597C2C">
        <w:t xml:space="preserve"> (“Russia Ready to Sell Weapons to Mexico”, June 28th, </w:t>
      </w:r>
      <w:hyperlink r:id="rId18" w:history="1">
        <w:r w:rsidRPr="00597C2C">
          <w:rPr>
            <w:rStyle w:val="Hyperlink"/>
            <w:color w:val="4F81BD" w:themeColor="accent1"/>
            <w:u w:val="single"/>
          </w:rPr>
          <w:t>http://www.laht.com/article.asp?ArticleId=352505&amp;CategoryId=14091</w:t>
        </w:r>
      </w:hyperlink>
      <w:r w:rsidRPr="00597C2C">
        <w:t>)</w:t>
      </w:r>
    </w:p>
    <w:p w:rsidR="00246968" w:rsidRDefault="00246968" w:rsidP="00246968">
      <w:r w:rsidRPr="00F2551F">
        <w:t>MEXICO CITY – Russian Foreign Minister Sergei Lavrov said that Mexico is interested in buying equipment and weapons from his country to combat drug trafficking and organized crime.</w:t>
      </w:r>
      <w:r>
        <w:t xml:space="preserve"> </w:t>
      </w:r>
      <w:r w:rsidRPr="00F2551F">
        <w:t>At a joint press conference with Mexican counterpart Patricia Espinosa, Lavrov said that his country is expanding its weapons sales abroad and has increased the number of supply contracts it has in all regions of the world, a move that is “a purely economic question, not political.”</w:t>
      </w:r>
      <w:r>
        <w:t xml:space="preserve"> </w:t>
      </w:r>
      <w:r w:rsidRPr="00F2551F">
        <w:t>Regarding the volume of its arms sales, Russia is still “behind the United States, but we’re seeing certain rather serious progress,” Lavrov said.</w:t>
      </w:r>
      <w:r>
        <w:t xml:space="preserve"> </w:t>
      </w:r>
      <w:r w:rsidRPr="00F2551F">
        <w:t>The Mexican government is interested in acquiring different types of weapons, “including helicopters for coastal monitoring,” and other equipment “to fight drug trafficking and organized crime, that I hope will help our Mexican friends to combat this scourge,” the Russian official said.</w:t>
      </w:r>
      <w:r>
        <w:t xml:space="preserve"> </w:t>
      </w:r>
      <w:r w:rsidRPr="00F2551F">
        <w:t>The United States is already supplying Mexico with arms and equipment for the drug war.</w:t>
      </w:r>
      <w:r>
        <w:t xml:space="preserve"> </w:t>
      </w:r>
      <w:r w:rsidRPr="00F2551F">
        <w:t>Espinosa met on Tuesday with her Russian counterpart, who is on an official visit to Mexico to review all aspects of bilateral relations and reach agreement on pushing for new measures to strengthen those links.</w:t>
      </w:r>
      <w:r>
        <w:t xml:space="preserve"> </w:t>
      </w:r>
      <w:r w:rsidRPr="00F2551F">
        <w:t>Both countries emphasized their interest in signing an Investment Promotion and Reciprocal Protection accord, as well as pushing forward with cooperation agreements in energy, nuclear power, maritime and air transportation and financial and customs cooperation.</w:t>
      </w:r>
      <w:r>
        <w:t xml:space="preserve"> </w:t>
      </w:r>
      <w:r w:rsidRPr="00F2551F">
        <w:t>Espinosa reiterated Mexico’s invitation for Russia to participate in the events this year to commemorate the bicentennial of the country’s independence from Spain and the 100th anniversary of the Mexican Revolution. EFE</w:t>
      </w:r>
    </w:p>
    <w:p w:rsidR="00246968" w:rsidRDefault="00246968" w:rsidP="00246968">
      <w:pPr>
        <w:pStyle w:val="Heading3"/>
      </w:pPr>
      <w:r>
        <w:t>China Links</w:t>
      </w:r>
    </w:p>
    <w:p w:rsidR="00246968" w:rsidRDefault="00246968" w:rsidP="00246968">
      <w:pPr>
        <w:pStyle w:val="Heading4"/>
      </w:pPr>
      <w:r>
        <w:t>Mexico and China are moving forwards to see what they can accomplish together</w:t>
      </w:r>
    </w:p>
    <w:p w:rsidR="00246968" w:rsidRPr="00DC1564" w:rsidRDefault="00246968" w:rsidP="00246968">
      <w:pPr>
        <w:rPr>
          <w:sz w:val="16"/>
        </w:rPr>
      </w:pPr>
      <w:r w:rsidRPr="00DC1564">
        <w:rPr>
          <w:rStyle w:val="Emphasis"/>
        </w:rPr>
        <w:t>Financial Post 17</w:t>
      </w:r>
      <w:r w:rsidRPr="00DC1564">
        <w:rPr>
          <w:sz w:val="16"/>
        </w:rPr>
        <w:t xml:space="preserve"> “How Trump’s NAFTA threats are bringing Mexico and China Together.” Financial Post. September 1, 2017. https://business.financialpost.com/news/economy/how-trumps-nafta-threats-are-bringing-mexico-and-china-together</w:t>
      </w:r>
    </w:p>
    <w:p w:rsidR="00246968" w:rsidRDefault="00246968" w:rsidP="00246968">
      <w:pPr>
        <w:rPr>
          <w:sz w:val="16"/>
        </w:rPr>
      </w:pPr>
      <w:r w:rsidRPr="00DC1564">
        <w:rPr>
          <w:sz w:val="16"/>
        </w:rPr>
        <w:t xml:space="preserve">Donald </w:t>
      </w:r>
      <w:r w:rsidRPr="00DC1564">
        <w:rPr>
          <w:rStyle w:val="Emphasis"/>
        </w:rPr>
        <w:t>Trump’s repeated threat to terminate the North American Free Trade Agreement could bring a little bit closer together</w:t>
      </w:r>
      <w:r w:rsidRPr="00DC1564">
        <w:rPr>
          <w:sz w:val="16"/>
        </w:rPr>
        <w:t xml:space="preserve"> the two U.S. partners who he’s complained about most: </w:t>
      </w:r>
      <w:r w:rsidRPr="00DC1564">
        <w:rPr>
          <w:rStyle w:val="Emphasis"/>
        </w:rPr>
        <w:t>Mexico and China.</w:t>
      </w:r>
      <w:r w:rsidRPr="00DC1564">
        <w:rPr>
          <w:sz w:val="16"/>
        </w:rPr>
        <w:t xml:space="preserve"> At first glance, the two are more natural competitors than allies. Both thrive on cheap labor and assembling products to sell to consumers in wealthier nations. When China comes looking to buy goods from Latin America, it’s usually commodities to fuel its own boom — iron ore from Brazil or copper from Chile — rather than finished products from Mexico. Yet </w:t>
      </w:r>
      <w:r w:rsidRPr="00DC1564">
        <w:rPr>
          <w:rStyle w:val="Emphasis"/>
        </w:rPr>
        <w:t>they find themselves on the same side</w:t>
      </w:r>
      <w:r w:rsidRPr="00DC1564">
        <w:rPr>
          <w:sz w:val="16"/>
        </w:rPr>
        <w:t xml:space="preserve"> of the globalization argument — </w:t>
      </w:r>
      <w:r w:rsidRPr="00DC1564">
        <w:rPr>
          <w:rStyle w:val="Emphasis"/>
        </w:rPr>
        <w:t>opposite the U.S.</w:t>
      </w:r>
      <w:r w:rsidRPr="00DC1564">
        <w:rPr>
          <w:sz w:val="16"/>
        </w:rPr>
        <w:t xml:space="preserve"> — advocating more trade as the pathway to growth. That helps explain why President Enrique Pena Nieto will be in China next week, meeting with President Xi Jinping, just as U.S. negotiators are in Mexico wrapping up the second round of talks on Nafta. Pena Nieto has been invited to a business forum at a summit of the BRICS — Brazil, Russia, India, China and South Africa. “This is an intentional effort of the president to show that Mexico has alternatives to the United States,” said Eric Farnsworth, vice president of the business group Council of the Americas. “They’re in the midst of Nafta negotiations and the U.S. president is saying very publicly that Nafta may have to be abrogated. If you’re the leader of either Mexico or Canada, that’s a pretty strong signal that you need a Plan B.” Policy makers have realized that they took Nafta for granted for much of the past two decades and didn’t advance enough in trade with other nations. Despite having trade accords with more than 40 countries, Mexico still sends 73 per cent of its exports to the U.S., according to International Monetary Fund Data. </w:t>
      </w:r>
      <w:r w:rsidRPr="00DC1564">
        <w:rPr>
          <w:rStyle w:val="Emphasis"/>
        </w:rPr>
        <w:t>In addition to its overtures with China, Mexico is also working to update its trade accord with the European Union, while deepening ties with Brazil and Argentina, as well as nations like Japan, Australia and New Zealand</w:t>
      </w:r>
      <w:r w:rsidRPr="00DC1564">
        <w:rPr>
          <w:sz w:val="16"/>
        </w:rPr>
        <w:t xml:space="preserve">, who were part of the Trans-Pacific Partnership that Trump abandoned in January. But to get an idea of the size of the challenge, those countries bought just 11 per cent of Mexican goods in 2016. While Mexico has managed to increase exports to China 12 per cent since 2012, they still only account for US$10 billion a year. China and Mexico have traditionally been rivals rather than partners. A sign of that competition is their share of U.S. imports. China has more than doubled its market share in the U.S. since joining the World Trade Organization in 2001, accounting for 21 per cent of goods sold last year, up from 8 per cent in 2000, according to the U.S. Commerce Department. That compares with Mexico’s 13 per cent share, not much changed from the start of the past decade. Bancomext, Mexico’s export-import bank, opened an office in Beijing in 2014 as it tried to turn its competitor into a collaborator. Mexican authorities tout the efforts to sell tequila to China’s market of 1.4 billion consumers, as well as cars and mobile phones. “We have to enhance the opportunities here,” Francisco Gonzalez, Bancomext’s head, said in a July interview in China’s capital. “With the changes in the administration in the U.S., that opens a lot of opportunities because of the risk” to continuing with just one primary trade partner, he said. </w:t>
      </w:r>
      <w:r w:rsidRPr="00DC1564">
        <w:rPr>
          <w:rStyle w:val="Emphasis"/>
        </w:rPr>
        <w:t>The nations have had difficulty collaborating before.</w:t>
      </w:r>
      <w:r w:rsidRPr="00DC1564">
        <w:rPr>
          <w:sz w:val="16"/>
        </w:rPr>
        <w:t xml:space="preserve"> In November </w:t>
      </w:r>
      <w:r w:rsidRPr="00DC1564">
        <w:rPr>
          <w:rStyle w:val="Emphasis"/>
        </w:rPr>
        <w:t>2014, Mexico awarded a US$4.3 billion contract to a consortium led by China</w:t>
      </w:r>
      <w:r w:rsidRPr="00DC1564">
        <w:rPr>
          <w:sz w:val="16"/>
        </w:rPr>
        <w:t xml:space="preserve"> Railway Construction Corp. for a high-speed line between Mexico City and the industrial hub of Queretaro. </w:t>
      </w:r>
      <w:r w:rsidRPr="00DC1564">
        <w:rPr>
          <w:rStyle w:val="Emphasis"/>
        </w:rPr>
        <w:t>The contract was canceled three days later</w:t>
      </w:r>
      <w:r w:rsidRPr="00DC1564">
        <w:rPr>
          <w:sz w:val="16"/>
        </w:rPr>
        <w:t xml:space="preserve">, just before journalists revealed first lady Angelica Rivera had agreed to buy a luxury home from a unit of Grupo Higa, a member of the consortium. CRCC planned to bid again on the project, but the Mexican government scrapped it early the next year amid spending cuts. </w:t>
      </w:r>
      <w:r w:rsidRPr="00176304">
        <w:rPr>
          <w:rStyle w:val="Emphasis"/>
        </w:rPr>
        <w:t>Chinese</w:t>
      </w:r>
      <w:r w:rsidRPr="00DC1564">
        <w:rPr>
          <w:sz w:val="16"/>
        </w:rPr>
        <w:t xml:space="preserve"> foreign direct </w:t>
      </w:r>
      <w:r w:rsidRPr="00DC1564">
        <w:rPr>
          <w:rStyle w:val="Emphasis"/>
        </w:rPr>
        <w:t>investment in Mexico has been next to nothing</w:t>
      </w:r>
      <w:r w:rsidRPr="00DC1564">
        <w:rPr>
          <w:sz w:val="16"/>
        </w:rPr>
        <w:t xml:space="preserve"> — a total of US$600 million since 1999, compared with US$30 billion for Canada, US$60 billion for Spain and US$227 billion for the U.S., according to data from Mexico’s Economy Ministry. One sign of progress in relations comes from energy. China National Offshore Oil Corp, known as CNOOC, has entered Mexico’s industry by winning rights to develop two deep water oil areas near the U.S. maritime border last year. Each could require investment of as much as US$4.4 billion throughout the life of the contract to reach peak oil production, according to Mexico’s Energy Ministry. CNOOC is also qualified to bid in October to form joint ventures with Mexico’s state-owned Petroleos Mexicanos. “It’s clear that whatever bad blood was generated, </w:t>
      </w:r>
      <w:r w:rsidRPr="00DC1564">
        <w:rPr>
          <w:rStyle w:val="Emphasis"/>
        </w:rPr>
        <w:t>both countries seem to have an incentive to</w:t>
      </w:r>
      <w:r w:rsidRPr="00DC1564">
        <w:rPr>
          <w:sz w:val="16"/>
        </w:rPr>
        <w:t xml:space="preserve"> put it behind them, </w:t>
      </w:r>
      <w:r w:rsidRPr="00DC1564">
        <w:rPr>
          <w:rStyle w:val="Emphasis"/>
        </w:rPr>
        <w:t>move forward and see what they can do together</w:t>
      </w:r>
      <w:r w:rsidRPr="00DC1564">
        <w:rPr>
          <w:sz w:val="16"/>
        </w:rPr>
        <w:t>,” Farnsworth said.</w:t>
      </w:r>
    </w:p>
    <w:p w:rsidR="00246968" w:rsidRDefault="00246968" w:rsidP="00246968">
      <w:pPr>
        <w:pStyle w:val="Heading4"/>
      </w:pPr>
      <w:r>
        <w:t>Mexico wants to strengthen relationships with China</w:t>
      </w:r>
    </w:p>
    <w:p w:rsidR="00246968" w:rsidRPr="00C11894" w:rsidRDefault="00246968" w:rsidP="00246968">
      <w:r>
        <w:t xml:space="preserve">Clodomiro </w:t>
      </w:r>
      <w:r w:rsidRPr="004D616B">
        <w:rPr>
          <w:rStyle w:val="Style13ptBold"/>
        </w:rPr>
        <w:t>Puentes 16</w:t>
      </w:r>
      <w:r>
        <w:t>, (), 12-16-2016, "Following Trump election, Mexico begins to move towards deepening ties with China", No Publication, https://www.wsws.org/en/articles/2016/12/16/mexi-d16.html //jzn</w:t>
      </w:r>
    </w:p>
    <w:p w:rsidR="00246968" w:rsidRDefault="00246968" w:rsidP="00246968">
      <w:r>
        <w:t xml:space="preserve">The APEC summit held in Lima in November was notable </w:t>
      </w:r>
      <w:r w:rsidRPr="003B2F09">
        <w:rPr>
          <w:u w:val="single"/>
        </w:rPr>
        <w:t>in that China all but assumed the leading role, and in particular affirmed its commitments to its trading partners in Latin America. Speaking at the summit, Peña Nieto expressed the Mexican ruling class’ desire to press forward with the Trans-Pacific Partnership (TPP),</w:t>
      </w:r>
      <w:r>
        <w:t xml:space="preserve"> which now remains dead in the water as far as participation by the US is concerned. He also insisted on the need to “modernize rather than renegotiate” NAFTA and voiced Mexico’s willingness to “</w:t>
      </w:r>
      <w:r w:rsidRPr="003B2F09">
        <w:rPr>
          <w:u w:val="single"/>
        </w:rPr>
        <w:t>further strengthen this strategic alliance.”</w:t>
      </w:r>
    </w:p>
    <w:p w:rsidR="00246968" w:rsidRDefault="00246968" w:rsidP="00246968">
      <w:r>
        <w:t>Mexico’s ruling elite and its representatives have grown increasingly impatient over what is seen as an overly reactive, conciliatory and cautious response by the PRI government to the US president-elect.</w:t>
      </w:r>
    </w:p>
    <w:p w:rsidR="00246968" w:rsidRDefault="00246968" w:rsidP="00246968">
      <w:r>
        <w:t>An editorial in El Financiero states: “The Mexican government can’t remain with its arms crossed. Will there be a prompt, realistic, nationalist response? Up to now, it doesn’t seem so. A certain degree of prudence is understandable, but Mexico must also be prudently bold and prepare in the next four weeks a raft of urgent measures to face the diverse scenarios emerging from the US.”</w:t>
      </w:r>
    </w:p>
    <w:p w:rsidR="00246968" w:rsidRDefault="00246968" w:rsidP="00246968">
      <w:r>
        <w:t>In remarks made to the newspaper Reforma earlier this month, Miguel Barbosa, head of the pseudo-left PRD’s (Party of the Democratic Revolution) parliamentary group, lambasted the Peña Nieto government as “stunned, fearful, incapable of responding, with weak people responsible for foreign affairs and trade when Mexico needs to present a firm, dignified, patriotic stance and act intelligently.” Continuing, he added that “each action by Donald Trump that is not met with necessary forcefulness make this government look weak and will end up undermining it.”</w:t>
      </w:r>
    </w:p>
    <w:p w:rsidR="00246968" w:rsidRPr="008B69BD" w:rsidRDefault="00246968" w:rsidP="00246968">
      <w:pPr>
        <w:rPr>
          <w:u w:val="single"/>
        </w:rPr>
      </w:pPr>
      <w:r w:rsidRPr="008B69BD">
        <w:rPr>
          <w:u w:val="single"/>
        </w:rPr>
        <w:t>Giving voice to a growing interest among ruling circles in lessening Mexican dependence on the US by broadening its trade relations in the Asia-Pacific region, and China in particular, Barbosa called for the opening up of trade talks with China “in a direct manner.”</w:t>
      </w:r>
    </w:p>
    <w:p w:rsidR="00246968" w:rsidRPr="003B2F09" w:rsidRDefault="00246968" w:rsidP="00246968">
      <w:pPr>
        <w:rPr>
          <w:u w:val="single"/>
        </w:rPr>
      </w:pPr>
      <w:r>
        <w:t>Last Sunday, that is precisely what was initiated in a meeting between State Councillor Yang Jiechi and Foreign Minister Claudia Ruiz Massieu. According to Reuters, “</w:t>
      </w:r>
      <w:r w:rsidRPr="003B2F09">
        <w:rPr>
          <w:u w:val="single"/>
        </w:rPr>
        <w:t>Yang said in the meeting that China’s comprehensive partnership with Mexico was ‘flourishing’ day by day, adding that China wishes to deepen cooperation on trade, investment, resources, infrastructure and financial services.” No details were given on what was discussed during Yang’s “courtesy visit” with the Mexican president shortly afterwards.</w:t>
      </w:r>
    </w:p>
    <w:p w:rsidR="00246968" w:rsidRPr="00A13309" w:rsidRDefault="00246968" w:rsidP="00246968">
      <w:pPr>
        <w:rPr>
          <w:u w:val="single"/>
        </w:rPr>
      </w:pPr>
      <w:r w:rsidRPr="00A13309">
        <w:rPr>
          <w:u w:val="single"/>
        </w:rPr>
        <w:t>“The China-Mexico relationship is back on again,” said Evan Ellis, a research professor at the US Army War College who specializes in China’s presence in Latin America. “The election of President Trump and the associated threat to NAFTA probably was one driver for (Peña Nieto) to position Mexico to diversify its foreign economic engagements,” Ellis told the Reuters news agency.</w:t>
      </w:r>
    </w:p>
    <w:p w:rsidR="00246968" w:rsidRDefault="00246968" w:rsidP="00246968">
      <w:r>
        <w:t>The visit with Mexican state officials follows a previous meeting between Yang and retired Army general Michael Flynn, the arch-militarist Trump pick for national security adviser. The visit was clearly motivated in part by Trump’s calculated and provocative violation of the “One China Policy,” a cornerstone US-China diplomatic protocol, by setting up a phone call with the president of Taiwan.</w:t>
      </w:r>
    </w:p>
    <w:p w:rsidR="00246968" w:rsidRPr="00A13309" w:rsidRDefault="00246968" w:rsidP="00246968">
      <w:pPr>
        <w:rPr>
          <w:u w:val="single"/>
        </w:rPr>
      </w:pPr>
      <w:r w:rsidRPr="00A13309">
        <w:rPr>
          <w:u w:val="single"/>
        </w:rPr>
        <w:t>China is Mexico’s second largest trading partner, accounting for over 16 percent of Mexico’s imports in 2014, as compared to 49 percent for the US in the same year. Unlike with the US, it remains a decidedly one-sided relationship, with a $60 billion deficit in China’s favor. Nevertheless, the possibility of a protectionist US trade policy under a Trump administration may end up working in Beijing’s favor as it seeks to gain a greater economic foothold in the region.</w:t>
      </w:r>
    </w:p>
    <w:p w:rsidR="00246968" w:rsidRDefault="00246968" w:rsidP="00246968">
      <w:r>
        <w:t>The recent awarding of two oil blocks that CNOOC (China National Offshore Oil Corporation) had won in the bidding process, points to the continuation of such a trend. The auction, the consummation of the reactionary “energy reform,” was for 10 oil blocks in total, eight of which were sold, exceeding official expectations. Among other winners of the bidding process were US energy firms Exxon-Mobil, Chevron and Murphy Oil.</w:t>
      </w:r>
    </w:p>
    <w:p w:rsidR="00246968" w:rsidRDefault="00246968" w:rsidP="00246968">
      <w:pPr>
        <w:pStyle w:val="Heading2"/>
      </w:pPr>
      <w:r>
        <w:t>Case</w:t>
      </w:r>
    </w:p>
    <w:p w:rsidR="00246968" w:rsidRPr="00246968" w:rsidRDefault="00246968" w:rsidP="00246968">
      <w:pPr>
        <w:pStyle w:val="Heading3"/>
      </w:pPr>
      <w:r>
        <w:t>Advantage</w:t>
      </w:r>
    </w:p>
    <w:p w:rsidR="00246968" w:rsidRDefault="00246968" w:rsidP="00246968">
      <w:pPr>
        <w:pStyle w:val="Heading4"/>
      </w:pPr>
      <w:r>
        <w:t xml:space="preserve">Ending the Merida Initiative will destroy US-Mexico relations and worsen violence  </w:t>
      </w:r>
    </w:p>
    <w:p w:rsidR="00246968" w:rsidRPr="00A5035B" w:rsidRDefault="00246968" w:rsidP="00246968">
      <w:r>
        <w:t xml:space="preserve">LeóN </w:t>
      </w:r>
      <w:r w:rsidRPr="00E01E84">
        <w:rPr>
          <w:rStyle w:val="Style13ptBold"/>
        </w:rPr>
        <w:t>Krauze 5-17</w:t>
      </w:r>
      <w:r>
        <w:t>, (León Krauze is an award-winning Mexican journalist, author and news anchor. He is currently the lead anchor at KMEX, Univision's station in Los Angeles.), 05-17-2019, "Mexico wants to scrap the Mérida Initiative. That would be a terrible mistake.", Washington Post, https://www.washingtonpost.com/opinions/2019/05/17/mexico-wants-scrap-mrida-initiative-that-would-be-terrible-mistake/?utm_term=.abdc29e09099 //jzn</w:t>
      </w:r>
    </w:p>
    <w:p w:rsidR="00246968" w:rsidRPr="00A43A74" w:rsidRDefault="00246968" w:rsidP="00246968">
      <w:pPr>
        <w:rPr>
          <w:sz w:val="16"/>
        </w:rPr>
      </w:pPr>
      <w:r w:rsidRPr="00A43A74">
        <w:rPr>
          <w:sz w:val="16"/>
        </w:rPr>
        <w:t>Early every morning since he took office, Mexican president Andrés Manuel López Obrador holds court in front of dozens of reporters, foreign correspondents and the occasional YouTube personality for a daily news conference. Questions often veer into sycophancy. The 65-year-old López Obrador,who is also known by his initials AMLO, seemed genuinely flattered when a reporter inquired about his stamina: “You are like a Kenyan runner,” the woman asked. “How do you do it?”</w:t>
      </w:r>
    </w:p>
    <w:p w:rsidR="00246968" w:rsidRPr="00A43A74" w:rsidRDefault="00246968" w:rsidP="00246968">
      <w:pPr>
        <w:rPr>
          <w:sz w:val="16"/>
        </w:rPr>
      </w:pPr>
      <w:r w:rsidRPr="00A43A74">
        <w:rPr>
          <w:sz w:val="16"/>
        </w:rPr>
        <w:t>López Obrador’s answers have also gained headlines for all the wrong reasons. Recently, a young YouTuber took to the microphone to ask the president whether he would consider including someone regarded as one of Mexico’s most virulent anti-Semites for a position in his cabinet. “He is a very good person,” Lopez Obrador responded. This puzzling show of support earned the president an unprecedented rebuke through an open letter signed by 142 public intellectuals, journalists and prestigious members of Mexican academia.</w:t>
      </w:r>
    </w:p>
    <w:p w:rsidR="00246968" w:rsidRPr="00E01E84" w:rsidRDefault="00246968" w:rsidP="00246968">
      <w:pPr>
        <w:rPr>
          <w:u w:val="single"/>
        </w:rPr>
      </w:pPr>
      <w:r w:rsidRPr="00A43A74">
        <w:rPr>
          <w:sz w:val="16"/>
        </w:rPr>
        <w:t>Still, the news conferences have also produced real news. A week ago, L</w:t>
      </w:r>
      <w:r w:rsidRPr="00E01E84">
        <w:rPr>
          <w:u w:val="single"/>
        </w:rPr>
        <w:t>ópez Obrador dropped a bombshell: he wanted to “reorient” the Mérida Initiative, a bilateral agreement devised in the context of Mexico’s brutal drug war that has been the road map for security cooperation between the United States and the Mexican government since 2007. “It just hasn’t worked,” Lopez Obrador explained. “We do not want the so-called Mérida Initiative.”</w:t>
      </w:r>
    </w:p>
    <w:p w:rsidR="00246968" w:rsidRPr="00A43A74" w:rsidRDefault="00246968" w:rsidP="00246968">
      <w:pPr>
        <w:rPr>
          <w:sz w:val="16"/>
        </w:rPr>
      </w:pPr>
      <w:r w:rsidRPr="00A43A74">
        <w:rPr>
          <w:sz w:val="16"/>
        </w:rPr>
        <w:t xml:space="preserve">His administration, </w:t>
      </w:r>
      <w:r w:rsidRPr="009776B8">
        <w:rPr>
          <w:u w:val="single"/>
        </w:rPr>
        <w:t>he went on, was no longer interested in military support of any kind from the United States</w:t>
      </w:r>
      <w:r w:rsidRPr="00A43A74">
        <w:rPr>
          <w:sz w:val="16"/>
        </w:rPr>
        <w:t>. What he would seek from the Trump administration was cooperation aimed at development — both in Mexico and Central America’s Northern Triangle.</w:t>
      </w:r>
    </w:p>
    <w:p w:rsidR="00246968" w:rsidRPr="009776B8" w:rsidRDefault="00246968" w:rsidP="00246968">
      <w:pPr>
        <w:rPr>
          <w:u w:val="single"/>
        </w:rPr>
      </w:pPr>
      <w:r w:rsidRPr="00A43A74">
        <w:rPr>
          <w:sz w:val="16"/>
        </w:rPr>
        <w:t xml:space="preserve">López Obrador’s commitment to foster growth in southeastern Mexico and embark on something akin to a Marshall Plan for Guatemala, Honduras and El Salvador is a noble endeavor. Development aid has proved to reduce poverty and discourage emigration in ravaged areas of Central America, such as Guatemala’s western highlands. </w:t>
      </w:r>
      <w:r w:rsidRPr="009776B8">
        <w:rPr>
          <w:u w:val="single"/>
        </w:rPr>
        <w:t>But scrapping the Mérida Initiative might be a step too far.</w:t>
      </w:r>
    </w:p>
    <w:p w:rsidR="00246968" w:rsidRPr="009776B8" w:rsidRDefault="00246968" w:rsidP="00246968">
      <w:pPr>
        <w:rPr>
          <w:u w:val="single"/>
        </w:rPr>
      </w:pPr>
      <w:r w:rsidRPr="00A43A74">
        <w:rPr>
          <w:sz w:val="16"/>
        </w:rPr>
        <w:t xml:space="preserve">Created in 2007 after then-President Felipe Calderón embarked on a costly and violent confrontation against the country’s powerful drug cartels and other criminal organizations, </w:t>
      </w:r>
      <w:r w:rsidRPr="009776B8">
        <w:rPr>
          <w:u w:val="single"/>
        </w:rPr>
        <w:t>t</w:t>
      </w:r>
      <w:r w:rsidRPr="00A43A74">
        <w:rPr>
          <w:b/>
          <w:u w:val="single"/>
        </w:rPr>
        <w:t>he Mérida Initiative has enhanced bilateral collaboration on both law enforcement and intelligence sharing,</w:t>
      </w:r>
      <w:r w:rsidRPr="009776B8">
        <w:rPr>
          <w:u w:val="single"/>
        </w:rPr>
        <w:t xml:space="preserve"> two areas jealously guarded by the Mexican government. With its $3 billion commitment, the Mérida Initiative has paled in comparison to the United States’ ambitious 15-year, $10 billion pledge known as “Plan Colombia,” but has nonetheless produced a number of landmark achievements that shouldn’t be easily dismissed.</w:t>
      </w:r>
    </w:p>
    <w:p w:rsidR="00246968" w:rsidRPr="00A43A74" w:rsidRDefault="00246968" w:rsidP="00246968">
      <w:pPr>
        <w:rPr>
          <w:u w:val="single"/>
        </w:rPr>
      </w:pPr>
      <w:r w:rsidRPr="00A43A74">
        <w:rPr>
          <w:sz w:val="16"/>
        </w:rPr>
        <w:t xml:space="preserve">In a recent piece for Mexico’s El Universal newspaper, security analyst Alejandro Hope argued that the Mérida Initiative has indeed had its share of troubles, including the absence of reliable metrics to gauge its success. </w:t>
      </w:r>
      <w:r w:rsidRPr="00A43A74">
        <w:rPr>
          <w:u w:val="single"/>
        </w:rPr>
        <w:t xml:space="preserve">Still, Hope writes, </w:t>
      </w:r>
      <w:r w:rsidRPr="00A43A74">
        <w:rPr>
          <w:b/>
          <w:u w:val="single"/>
        </w:rPr>
        <w:t>the program has also been “a way for the United States to accept its share of responsibility for the problem of organized crime in Mexico</w:t>
      </w:r>
      <w:r w:rsidRPr="00A43A74">
        <w:rPr>
          <w:u w:val="single"/>
        </w:rPr>
        <w:t>.”</w:t>
      </w:r>
    </w:p>
    <w:p w:rsidR="00246968" w:rsidRPr="00063E7C" w:rsidRDefault="00246968" w:rsidP="00246968">
      <w:pPr>
        <w:rPr>
          <w:b/>
          <w:u w:val="single"/>
        </w:rPr>
      </w:pPr>
      <w:r w:rsidRPr="009776B8">
        <w:rPr>
          <w:u w:val="single"/>
        </w:rPr>
        <w:t>According to Hope, the program’s funds, which in the beginning were indeed used for the acquisition of military equipment — which López Obrador criticizes — have recently been assigned to crucial issues such as crime deterrence or the consolidation of Mexico’s frail judicial system. “The program needs to be redesigned; its objectives, rethought,” says Hope. “</w:t>
      </w:r>
      <w:r w:rsidRPr="00063E7C">
        <w:rPr>
          <w:b/>
          <w:u w:val="single"/>
        </w:rPr>
        <w:t>But to discard 12 years of institutional lessons doesn’t seem to be the best way of dealing with our neighbor to the north.”</w:t>
      </w:r>
    </w:p>
    <w:p w:rsidR="00246968" w:rsidRPr="008F253D" w:rsidRDefault="00246968" w:rsidP="00246968">
      <w:pPr>
        <w:rPr>
          <w:u w:val="single"/>
        </w:rPr>
      </w:pPr>
      <w:r w:rsidRPr="008F253D">
        <w:rPr>
          <w:u w:val="single"/>
        </w:rPr>
        <w:t>López Obrador’s controversial idea will likely face pushback in the United States, as well.</w:t>
      </w:r>
    </w:p>
    <w:p w:rsidR="00246968" w:rsidRPr="00A43A74" w:rsidRDefault="00246968" w:rsidP="00246968">
      <w:pPr>
        <w:rPr>
          <w:u w:val="single"/>
        </w:rPr>
      </w:pPr>
      <w:r w:rsidRPr="00A43A74">
        <w:rPr>
          <w:sz w:val="16"/>
        </w:rPr>
        <w:t xml:space="preserve">For Alan Bersin, who served during the Obama administration as the commissioner of Customs and Border Protection and as assistant secretary of international affairs at the Department of Homeland Security, </w:t>
      </w:r>
      <w:r w:rsidRPr="00A43A74">
        <w:rPr>
          <w:u w:val="single"/>
        </w:rPr>
        <w:t>the Mérida Initiative has been a categorical success. “The principal objective of building trust and confidence between Mexican and U.S. law enforcement and military institutions and individuals was achieved beyond expectations on either side,” Bersin told me during a recent interview. “The cooperation that exists today was unthinkable a generation ago.”</w:t>
      </w:r>
    </w:p>
    <w:p w:rsidR="00246968" w:rsidRPr="00A43A74" w:rsidRDefault="00246968" w:rsidP="00246968">
      <w:pPr>
        <w:rPr>
          <w:sz w:val="16"/>
        </w:rPr>
      </w:pPr>
      <w:r w:rsidRPr="00A43A74">
        <w:rPr>
          <w:sz w:val="16"/>
        </w:rPr>
        <w:t>Bersin agrees that a hypothetical Marshall Plan for Central America would be “of great value to the development of southern Mexico and the Northern Triangle Countries,” but it should be seen as complementary to the current agreement, not as its substitution.</w:t>
      </w:r>
    </w:p>
    <w:p w:rsidR="00246968" w:rsidRPr="008F253D" w:rsidRDefault="00246968" w:rsidP="00246968">
      <w:pPr>
        <w:rPr>
          <w:u w:val="single"/>
        </w:rPr>
      </w:pPr>
      <w:r w:rsidRPr="008F253D">
        <w:rPr>
          <w:u w:val="single"/>
        </w:rPr>
        <w:t>“López Obrador is mixing apples and oranges when he talks of converting Mérida into a Marshall Plan,” Bersin told me. “Development takes years while incessant violence takes lives daily; security and development are not mutually exclusive variables. They can only succeed if they proceed in tandem.”</w:t>
      </w:r>
    </w:p>
    <w:p w:rsidR="00246968" w:rsidRPr="008F253D" w:rsidRDefault="00246968" w:rsidP="00246968">
      <w:pPr>
        <w:rPr>
          <w:u w:val="single"/>
        </w:rPr>
      </w:pPr>
      <w:r w:rsidRPr="00A43A74">
        <w:rPr>
          <w:sz w:val="16"/>
        </w:rPr>
        <w:t xml:space="preserve">Bersin, who has worked on cross-border conflict for decades, seems adamant: </w:t>
      </w:r>
      <w:r w:rsidRPr="008F253D">
        <w:rPr>
          <w:u w:val="single"/>
        </w:rPr>
        <w:t>“It is not the time to back away from rather than face up to the significant security challenges facing Mexico.”</w:t>
      </w:r>
    </w:p>
    <w:p w:rsidR="00246968" w:rsidRPr="008F253D" w:rsidRDefault="00246968" w:rsidP="00246968">
      <w:pPr>
        <w:rPr>
          <w:u w:val="single"/>
        </w:rPr>
      </w:pPr>
      <w:r w:rsidRPr="00A43A74">
        <w:rPr>
          <w:sz w:val="16"/>
        </w:rPr>
        <w:t xml:space="preserve">He is right. Despite López Obrador’s best intentions, violence in Mexico has not abated. Quite the contrary: </w:t>
      </w:r>
      <w:r w:rsidRPr="008F253D">
        <w:rPr>
          <w:u w:val="single"/>
        </w:rPr>
        <w:t>the country experienced its bloodiest months in the first quarter of 2019. The state of Veracruz and Mexico City have each recently witnessed shocking scenes of violence.</w:t>
      </w:r>
    </w:p>
    <w:p w:rsidR="00246968" w:rsidRDefault="00246968" w:rsidP="00246968">
      <w:pPr>
        <w:pStyle w:val="Heading4"/>
      </w:pPr>
      <w:r>
        <w:t>Cartels Can Just Walk Across Border for Guns</w:t>
      </w:r>
    </w:p>
    <w:p w:rsidR="00246968" w:rsidRPr="00D506DB" w:rsidRDefault="00246968" w:rsidP="00246968">
      <w:pPr>
        <w:rPr>
          <w:sz w:val="16"/>
        </w:rPr>
      </w:pPr>
      <w:r w:rsidRPr="00A41A30">
        <w:rPr>
          <w:rStyle w:val="Emphasis"/>
        </w:rPr>
        <w:t>German 16</w:t>
      </w:r>
      <w:r w:rsidRPr="00D506DB">
        <w:rPr>
          <w:sz w:val="16"/>
        </w:rPr>
        <w:t xml:space="preserve"> German, Lopez. Written for Vox since it launched in 2014, with a focus on criminal justice, guns, and drugs. “Where do Mexican drug cartels get their guns? The US.” Vox. January 14, 2016. https://www.vox.com/2016/1/14/10771628/gun-violence-america-mexico</w:t>
      </w:r>
    </w:p>
    <w:p w:rsidR="00246968" w:rsidRDefault="00246968" w:rsidP="00246968">
      <w:pPr>
        <w:rPr>
          <w:rStyle w:val="Emphasis"/>
        </w:rPr>
      </w:pPr>
      <w:r w:rsidRPr="00A41A30">
        <w:rPr>
          <w:sz w:val="16"/>
        </w:rPr>
        <w:t xml:space="preserve">The GAO also reported: ATF </w:t>
      </w:r>
      <w:r w:rsidRPr="00A41A30">
        <w:rPr>
          <w:rStyle w:val="Emphasis"/>
        </w:rPr>
        <w:t>data</w:t>
      </w:r>
      <w:r w:rsidRPr="00A41A30">
        <w:rPr>
          <w:sz w:val="16"/>
        </w:rPr>
        <w:t xml:space="preserve"> also </w:t>
      </w:r>
      <w:r w:rsidRPr="00A41A30">
        <w:rPr>
          <w:rStyle w:val="Emphasis"/>
        </w:rPr>
        <w:t>show</w:t>
      </w:r>
      <w:r w:rsidRPr="00A41A30">
        <w:rPr>
          <w:sz w:val="16"/>
        </w:rPr>
        <w:t xml:space="preserve"> that these </w:t>
      </w:r>
      <w:r w:rsidRPr="00A41A30">
        <w:rPr>
          <w:rStyle w:val="Emphasis"/>
        </w:rPr>
        <w:t>firearms were most often purchased in Southwest border states</w:t>
      </w:r>
      <w:r w:rsidRPr="00A41A30">
        <w:rPr>
          <w:sz w:val="16"/>
        </w:rPr>
        <w:t xml:space="preserve"> and that about half of them were long guns (rifles and shotguns). According to Mexican government officials, high caliber rifles are the preferred weapon used by drug trafficking organizations. According to ATF data, </w:t>
      </w:r>
      <w:r w:rsidRPr="00A41A30">
        <w:rPr>
          <w:rStyle w:val="Emphasis"/>
        </w:rPr>
        <w:t>most were purchased legally in gun shops</w:t>
      </w:r>
      <w:r w:rsidRPr="00A41A30">
        <w:rPr>
          <w:sz w:val="16"/>
        </w:rPr>
        <w:t xml:space="preserve"> and at gun shows </w:t>
      </w:r>
      <w:r w:rsidRPr="00A41A30">
        <w:rPr>
          <w:rStyle w:val="Emphasis"/>
        </w:rPr>
        <w:t>in the U</w:t>
      </w:r>
      <w:r w:rsidRPr="00A41A30">
        <w:rPr>
          <w:sz w:val="16"/>
        </w:rPr>
        <w:t xml:space="preserve">nited </w:t>
      </w:r>
      <w:r w:rsidRPr="00A41A30">
        <w:rPr>
          <w:rStyle w:val="Emphasis"/>
        </w:rPr>
        <w:t>S</w:t>
      </w:r>
      <w:r w:rsidRPr="00A41A30">
        <w:rPr>
          <w:sz w:val="16"/>
        </w:rPr>
        <w:t>tates</w:t>
      </w:r>
      <w:r w:rsidRPr="00A41A30">
        <w:rPr>
          <w:rStyle w:val="Emphasis"/>
        </w:rPr>
        <w:t>, and then trafficked illegally to Mexico.</w:t>
      </w:r>
      <w:r w:rsidRPr="00A41A30">
        <w:rPr>
          <w:sz w:val="16"/>
        </w:rPr>
        <w:t xml:space="preserve"> The GAO noted that in addition to traditional trafficking, many guns are trafficked as different weapon parts that are put together once they're in Mexico. These guns are much more difficult — sometimes impossible — to track. More broadly, the report shows the wider consequences of America's relaxed gun laws. </w:t>
      </w:r>
      <w:r w:rsidRPr="00A41A30">
        <w:rPr>
          <w:rStyle w:val="Emphasis"/>
        </w:rPr>
        <w:t>The empirical research is clear that the abundant access to guns in the US leads to more gun deaths in the US. But it also</w:t>
      </w:r>
      <w:r w:rsidRPr="00A41A30">
        <w:rPr>
          <w:sz w:val="16"/>
        </w:rPr>
        <w:t xml:space="preserve"> apparently </w:t>
      </w:r>
      <w:r w:rsidRPr="00A41A30">
        <w:rPr>
          <w:rStyle w:val="Emphasis"/>
        </w:rPr>
        <w:t>leads to more gun deaths in Mexico.</w:t>
      </w:r>
      <w:r w:rsidRPr="00A41A30">
        <w:rPr>
          <w:sz w:val="16"/>
        </w:rPr>
        <w:t xml:space="preserve"> Mexico is one of the few countries that, like the US, guarantees the right to bear arms in its constitution. Still, </w:t>
      </w:r>
      <w:r w:rsidRPr="00A41A30">
        <w:rPr>
          <w:rStyle w:val="StyleUnderline"/>
        </w:rPr>
        <w:t>Mexico maintains</w:t>
      </w:r>
      <w:r w:rsidRPr="00A41A30">
        <w:rPr>
          <w:sz w:val="16"/>
        </w:rPr>
        <w:t xml:space="preserve"> some fairly </w:t>
      </w:r>
      <w:r w:rsidRPr="00A41A30">
        <w:rPr>
          <w:rStyle w:val="Emphasis"/>
        </w:rPr>
        <w:t>strict gun laws</w:t>
      </w:r>
      <w:r w:rsidRPr="00A41A30">
        <w:rPr>
          <w:sz w:val="16"/>
        </w:rPr>
        <w:t xml:space="preserve">: All guns must be registered through the federal government, carrying a gun requires a license, sales are legally limited to one store in Mexico City, and carrying licenses can be taken away at the federal government's discretion. </w:t>
      </w:r>
      <w:r w:rsidRPr="00A41A30">
        <w:rPr>
          <w:rStyle w:val="Emphasis"/>
        </w:rPr>
        <w:t>The US</w:t>
      </w:r>
      <w:r w:rsidRPr="00A41A30">
        <w:rPr>
          <w:sz w:val="16"/>
        </w:rPr>
        <w:t xml:space="preserve">, by comparison, </w:t>
      </w:r>
      <w:r w:rsidRPr="00A41A30">
        <w:rPr>
          <w:rStyle w:val="Emphasis"/>
        </w:rPr>
        <w:t>doesn't have these standards</w:t>
      </w:r>
      <w:r w:rsidRPr="00A41A30">
        <w:rPr>
          <w:sz w:val="16"/>
        </w:rPr>
        <w:t xml:space="preserve">, they can be bypassed, or they vary from state to state. (For more on US gun laws, and how they compare with those of other developed countries, read my explainer.) So </w:t>
      </w:r>
      <w:r w:rsidRPr="00A41A30">
        <w:rPr>
          <w:rStyle w:val="Emphasis"/>
        </w:rPr>
        <w:t>one way for Mexicans to get around their country's strict gun laws is to simply walk across the border.</w:t>
      </w:r>
      <w:r w:rsidRPr="00A41A30">
        <w:rPr>
          <w:sz w:val="16"/>
        </w:rPr>
        <w:t xml:space="preserve"> To visualize this problem, look at this map from MetricMaps, which shows just how many gun dealers are on the US side of the US–Mexico border, a sharp contrast to just one legal gun store in Mexico: This is a problem we see in the US too: No matter how strict your gun laws are, it's going to be hard to stop the flow of guns if someone can simply go to a neighboring state or country and buy a gun easily. Christopher Ingraham at Wonkblog, for example, documented that many of the guns used in crimes in the US come from states with lax gun laws. So while the </w:t>
      </w:r>
      <w:r w:rsidRPr="00A41A30">
        <w:rPr>
          <w:rStyle w:val="Emphasis"/>
        </w:rPr>
        <w:t>research clearly shows that more guns mean more gun deaths — and less access to guns can reduce gun deaths</w:t>
      </w:r>
      <w:r w:rsidRPr="00A41A30">
        <w:rPr>
          <w:sz w:val="16"/>
        </w:rPr>
        <w:t xml:space="preserve"> — ultimately </w:t>
      </w:r>
      <w:r w:rsidRPr="00A41A30">
        <w:rPr>
          <w:rStyle w:val="Emphasis"/>
        </w:rPr>
        <w:t>any impact gun control laws have will be diminished if a neighboring government doesn't enforce equal or stricter laws.</w:t>
      </w:r>
    </w:p>
    <w:p w:rsidR="00246968" w:rsidRDefault="00246968" w:rsidP="00246968">
      <w:r>
        <w:t>AMLO doesn’t want policy</w:t>
      </w:r>
    </w:p>
    <w:p w:rsidR="00246968" w:rsidRDefault="00246968" w:rsidP="00246968">
      <w:hyperlink r:id="rId19" w:history="1">
        <w:r>
          <w:rPr>
            <w:rStyle w:val="Hyperlink"/>
          </w:rPr>
          <w:t>https://www.pacificcouncil.org/newsroom/us-mexico-security-relationship-has-made-progress</w:t>
        </w:r>
      </w:hyperlink>
    </w:p>
    <w:p w:rsidR="00246968" w:rsidRDefault="00246968" w:rsidP="00246968">
      <w:pPr>
        <w:pStyle w:val="Heading4"/>
      </w:pPr>
      <w:r>
        <w:t>AMLOs new policies will shift violence from cartels to the lower end of the supply chain</w:t>
      </w:r>
    </w:p>
    <w:p w:rsidR="00246968" w:rsidRPr="000B4441" w:rsidRDefault="00246968" w:rsidP="00246968">
      <w:r>
        <w:t xml:space="preserve">Madeleine </w:t>
      </w:r>
      <w:r w:rsidRPr="000B4441">
        <w:rPr>
          <w:rStyle w:val="Style13ptBold"/>
        </w:rPr>
        <w:t>Wattenbarger 4-17</w:t>
      </w:r>
      <w:r>
        <w:t>, (Madeleine Wattenbarger is a journalist based in Mexico City, where she writes about human rights, politics, and culture.), 4-17-2019, "Mexico’s President Says the War on Drugs Is Over. Not All Mexicans Agree.", Nation, https://www.thenation.com/article/amlo-drugs-cartels-war/ //jzn</w:t>
      </w:r>
    </w:p>
    <w:p w:rsidR="00246968" w:rsidRPr="00D515E6" w:rsidRDefault="00246968" w:rsidP="00246968">
      <w:pPr>
        <w:rPr>
          <w:sz w:val="16"/>
        </w:rPr>
      </w:pPr>
      <w:r w:rsidRPr="00D515E6">
        <w:rPr>
          <w:sz w:val="16"/>
        </w:rPr>
        <w:t xml:space="preserve">During his presidential campaign, López Obrador insisted he’d take a new approach to the drug war. Instead of the militarization that characterized his predecessors, López Obrador has largely advocated for peace building and transitional justice, even speaking about the possibility of amnesty for narcotraffickers during his presidential campaign. In November, </w:t>
      </w:r>
      <w:r w:rsidRPr="00D515E6">
        <w:rPr>
          <w:u w:val="single"/>
        </w:rPr>
        <w:t>López Obrador presented his National Peace and Security Plan that plans to “reformulate the combat of drugs”</w:t>
      </w:r>
      <w:r w:rsidRPr="00D515E6">
        <w:rPr>
          <w:sz w:val="16"/>
        </w:rPr>
        <w:t xml:space="preserve"> through changing structures of penalization of drugs, address impunity of state actors, reorient national security strategies and seek justice for victims of drug war-related violence. In presenting the plan, the president discussed the need to “begin a peace process with organized crime organizations and adopt models of transitional justice that guarantee the rights of victims.”</w:t>
      </w:r>
    </w:p>
    <w:p w:rsidR="00246968" w:rsidRPr="00D515E6" w:rsidRDefault="00246968" w:rsidP="00246968">
      <w:pPr>
        <w:rPr>
          <w:sz w:val="16"/>
        </w:rPr>
      </w:pPr>
      <w:r w:rsidRPr="00D515E6">
        <w:rPr>
          <w:sz w:val="16"/>
        </w:rPr>
        <w:t xml:space="preserve">Such a change in approach could mean moving from the prohibition and criminalization that has defined drug policy worldwide since the 1960s. Zara Snapp, the founder of drug research and advocacy organization Instituto RIA, sees López Obrador’s declaration as primarily a shift in strategy. </w:t>
      </w:r>
      <w:r w:rsidRPr="0033254C">
        <w:rPr>
          <w:u w:val="single"/>
        </w:rPr>
        <w:t>“It means they aren’t going after the big capos anymore</w:t>
      </w:r>
      <w:r w:rsidRPr="00D515E6">
        <w:rPr>
          <w:sz w:val="16"/>
        </w:rPr>
        <w:t>,” she explains. But while the war against the narcotraffickers has ended, she argues, “</w:t>
      </w:r>
      <w:r w:rsidRPr="0033254C">
        <w:rPr>
          <w:u w:val="single"/>
        </w:rPr>
        <w:t>the government also needs to end the war against the people.” That includes everyone from families of disappeared people, to people displaced by turf wars, to drug users and small-scale producers</w:t>
      </w:r>
    </w:p>
    <w:p w:rsidR="00246968" w:rsidRPr="0033254C" w:rsidRDefault="00246968" w:rsidP="00246968">
      <w:pPr>
        <w:rPr>
          <w:u w:val="single"/>
        </w:rPr>
      </w:pPr>
      <w:r w:rsidRPr="0033254C">
        <w:rPr>
          <w:u w:val="single"/>
        </w:rPr>
        <w:t>López Obrador has also announced a new Plan for Search of Disappeared People, with an allocation of $2 million to investigate the cases of the 40,000-some disappearances since the start of the drug war</w:t>
      </w:r>
      <w:r w:rsidRPr="00D515E6">
        <w:rPr>
          <w:sz w:val="16"/>
        </w:rPr>
        <w:t>. Amaya Ordorika, who advocates for sensible drug policy and the end of the drug war with the nonprofit group ReverdeSer Colectivo, says the new plan could be a step towards repairing some of the harm of the drug war</w:t>
      </w:r>
      <w:r w:rsidRPr="0033254C">
        <w:rPr>
          <w:u w:val="single"/>
        </w:rPr>
        <w:t>. Historically, families of disappeared people have faced, at best, a lack of capacity and institutional will in investigating their cases, and at worst, corruption and complicity of authorities in forced disappearance.</w:t>
      </w:r>
    </w:p>
    <w:p w:rsidR="00246968" w:rsidRPr="00D515E6" w:rsidRDefault="00246968" w:rsidP="00246968">
      <w:pPr>
        <w:rPr>
          <w:sz w:val="16"/>
        </w:rPr>
      </w:pPr>
      <w:r w:rsidRPr="00D515E6">
        <w:rPr>
          <w:sz w:val="16"/>
        </w:rPr>
        <w:t>Ordorika echoes that a new drug strategy ought to move from criminalizing the substances and illegal markets themselves, to centering the communities affected by the war on drugs. “We talk about narcotrafficking and everyone imagines Chapo Guzman or the big cartels,” she says, “but if we unpack the concept of narcotrafficking, a ton of people at different levels in the chain participate in different ways.”</w:t>
      </w:r>
    </w:p>
    <w:p w:rsidR="00246968" w:rsidRPr="00D515E6" w:rsidRDefault="00246968" w:rsidP="00246968">
      <w:pPr>
        <w:rPr>
          <w:sz w:val="16"/>
        </w:rPr>
      </w:pPr>
      <w:r w:rsidRPr="0033254C">
        <w:rPr>
          <w:u w:val="single"/>
        </w:rPr>
        <w:t>At the lowest end of the supply chain are small-scale farmers who cultivate poppy and marijuana, women who transport small amounts of drugs and small-scale sellers who tend to be people with few economic alternatives. “These populations are over-criminalized</w:t>
      </w:r>
      <w:r w:rsidRPr="00D515E6">
        <w:rPr>
          <w:sz w:val="16"/>
        </w:rPr>
        <w:t>,” Ordorika says, as organized crime structures treat them as replaceable, and they lack the protection of powerful drug capos.</w:t>
      </w:r>
    </w:p>
    <w:p w:rsidR="00246968" w:rsidRPr="00D515E6" w:rsidRDefault="00246968" w:rsidP="00246968">
      <w:pPr>
        <w:rPr>
          <w:sz w:val="16"/>
        </w:rPr>
      </w:pPr>
      <w:r w:rsidRPr="00D515E6">
        <w:rPr>
          <w:sz w:val="16"/>
        </w:rPr>
        <w:t xml:space="preserve">There’s another side to these developments: </w:t>
      </w:r>
      <w:r w:rsidRPr="00CF3278">
        <w:rPr>
          <w:u w:val="single"/>
        </w:rPr>
        <w:t>while López Obrador has spoken in favor of demilitarization, NGOs and activists have criticized his implementation of a new National Guard because of its potential to heighten military presence. The original plan called for the body to comprise active members of the military, the federal police and military and naval police. A report from the NGO Mexican Commission for Defense and Promotion of Human Rights (CMDPDH) argues that the National Guard gives further license to the human rights violations that have occurred as a result of the drug war, and that it is contrary to the “transitional justice process” that López Obrador has mentioned with respect to the drug war.</w:t>
      </w:r>
    </w:p>
    <w:p w:rsidR="00246968" w:rsidRPr="00C11894" w:rsidRDefault="00246968" w:rsidP="00246968">
      <w:pPr>
        <w:rPr>
          <w:sz w:val="16"/>
        </w:rPr>
      </w:pPr>
      <w:r w:rsidRPr="00D515E6">
        <w:rPr>
          <w:sz w:val="16"/>
        </w:rPr>
        <w:t xml:space="preserve">The Senate eventually approved the measure under the condition that it remain under civil, rather than military, control, but </w:t>
      </w:r>
      <w:r w:rsidRPr="003A6076">
        <w:rPr>
          <w:u w:val="single"/>
        </w:rPr>
        <w:t>López Obrador announced in April that the head of the National Guard would be a military general. Catalina Perez Correa, a researcher at the Drug Policy Program at Mexico City’s Center for Economic Research and Education (CIDE), says that the National Guard has the potential to go either way. “It depends how it is implemented,” she says. “It could be an opportunity to reduce the damage that has been caused by militarization, unless AMLO uses it as an excuse to further militarize the country</w:t>
      </w:r>
      <w:r w:rsidRPr="00D515E6">
        <w:rPr>
          <w:sz w:val="16"/>
        </w:rPr>
        <w:t>.”</w:t>
      </w:r>
    </w:p>
    <w:p w:rsidR="00246968" w:rsidRDefault="00246968" w:rsidP="00246968">
      <w:pPr>
        <w:pStyle w:val="Heading4"/>
      </w:pPr>
      <w:r>
        <w:t>AMLO’s authoritarian stances and other factors are causing his policies to fail</w:t>
      </w:r>
    </w:p>
    <w:p w:rsidR="00246968" w:rsidRDefault="00246968" w:rsidP="00246968">
      <w:r>
        <w:t xml:space="preserve">Jorge G. </w:t>
      </w:r>
      <w:r w:rsidRPr="00B049E9">
        <w:rPr>
          <w:rStyle w:val="Style13ptBold"/>
        </w:rPr>
        <w:t xml:space="preserve">CastañEda </w:t>
      </w:r>
      <w:r>
        <w:rPr>
          <w:rStyle w:val="Style13ptBold"/>
        </w:rPr>
        <w:t>3-12</w:t>
      </w:r>
      <w:r>
        <w:t>, (Jorge G. Castañeda, Mexico’s foreign minister from 2000 to 2003, is a professor at New York University and the author of “Utopia Unarmed: The Latin American Left After the Cold War.”), 3-12-2019, "Opinion", No Publication, https://www.nytimes.com/2019/03/12/opinion/international-world/mexico-amlo-government-100days.html //jzn</w:t>
      </w:r>
    </w:p>
    <w:p w:rsidR="00246968" w:rsidRPr="00C47790" w:rsidRDefault="00246968" w:rsidP="00246968">
      <w:pPr>
        <w:rPr>
          <w:u w:val="single"/>
        </w:rPr>
      </w:pPr>
      <w:r w:rsidRPr="00C47790">
        <w:rPr>
          <w:u w:val="single"/>
        </w:rPr>
        <w:t>While most of these proposals are popu</w:t>
      </w:r>
      <w:r w:rsidRPr="00C11894">
        <w:rPr>
          <w:sz w:val="16"/>
        </w:rPr>
        <w:t xml:space="preserve">lar, they are also a source of concern. </w:t>
      </w:r>
      <w:r w:rsidRPr="00C47790">
        <w:rPr>
          <w:u w:val="single"/>
        </w:rPr>
        <w:t>They are inspired by Mexico’s old politics of clientelism</w:t>
      </w:r>
      <w:r w:rsidRPr="00C11894">
        <w:rPr>
          <w:sz w:val="16"/>
        </w:rPr>
        <w:t xml:space="preserve">, replacing former mechanisms of federal spending by direct transfers to future potential voters. </w:t>
      </w:r>
      <w:r w:rsidRPr="00C47790">
        <w:rPr>
          <w:u w:val="single"/>
        </w:rPr>
        <w:t>Through authoritarian,</w:t>
      </w:r>
      <w:r w:rsidRPr="00C11894">
        <w:rPr>
          <w:sz w:val="16"/>
        </w:rPr>
        <w:t xml:space="preserve"> personal appointments, they bypass the deeply corrupt federal system, based on all-powerful governors. </w:t>
      </w:r>
      <w:r w:rsidRPr="00C47790">
        <w:rPr>
          <w:u w:val="single"/>
        </w:rPr>
        <w:t>They also tend to further militarize Mexico’s failed war on drugs and organized crime, which has claimed more than 250,000 lives and around 40,000 missing persons since 2006.</w:t>
      </w:r>
    </w:p>
    <w:p w:rsidR="00246968" w:rsidRPr="00B049E9" w:rsidRDefault="00246968" w:rsidP="00246968">
      <w:pPr>
        <w:rPr>
          <w:u w:val="single"/>
        </w:rPr>
      </w:pPr>
      <w:r w:rsidRPr="00C47790">
        <w:rPr>
          <w:u w:val="single"/>
        </w:rPr>
        <w:t>Many of these plans will in all likelihood not come to fruition. Government revenues were down 7.5 percent in January</w:t>
      </w:r>
      <w:r w:rsidRPr="00C11894">
        <w:rPr>
          <w:sz w:val="16"/>
        </w:rPr>
        <w:t xml:space="preserve">; the economy cooled down in October and barely grew in January. Mexico’s new governments always need time to carry out their plans. Some have had a major impact during their first 100 days, like Carlos Salinas in 1988-99, or Felipe Calderón in 2006-07; others less so. There is always a learning curve, particularly after the end of the Revolutionary Institutional Party, or P.R.I., in 2000. </w:t>
      </w:r>
      <w:r w:rsidRPr="00B049E9">
        <w:rPr>
          <w:u w:val="single"/>
        </w:rPr>
        <w:t>But in Mr. López Obrador’s case the sheer incompetence of his cabinet is a major obstacle to his promises’ becoming policies. Additionally, growing violence throughout the country ensures that the process for this government will be even more drawn out.</w:t>
      </w:r>
    </w:p>
    <w:p w:rsidR="00246968" w:rsidRPr="00C11894" w:rsidRDefault="00246968" w:rsidP="00246968">
      <w:pPr>
        <w:rPr>
          <w:sz w:val="16"/>
        </w:rPr>
      </w:pPr>
      <w:r w:rsidRPr="00C11894">
        <w:rPr>
          <w:sz w:val="16"/>
        </w:rPr>
        <w:t xml:space="preserve">So it is not just a matter of the practical difficulties in handing out money in ways that free market theorists like Friedrich Hayek and Milton Friedman would not have dreamed of, but also that there is no money to hand out. </w:t>
      </w:r>
      <w:r w:rsidRPr="00B049E9">
        <w:rPr>
          <w:u w:val="single"/>
        </w:rPr>
        <w:t>Most economists are now forecasting a sharp decline in government revenues and spending this year, as well as a decline in foreign and private domestic investment</w:t>
      </w:r>
      <w:r w:rsidRPr="00C11894">
        <w:rPr>
          <w:sz w:val="16"/>
        </w:rPr>
        <w:t>. They estimate a 1 percent growth in the gross domestic product at best, perhaps less.</w:t>
      </w:r>
    </w:p>
    <w:p w:rsidR="00246968" w:rsidRPr="00C11894" w:rsidRDefault="00246968" w:rsidP="00246968">
      <w:pPr>
        <w:rPr>
          <w:sz w:val="16"/>
        </w:rPr>
      </w:pPr>
      <w:r w:rsidRPr="00C47790">
        <w:rPr>
          <w:u w:val="single"/>
        </w:rPr>
        <w:t>January was also Mexico’s bloodiest month since records on homicides have been kept. December was no better. Pressure from Washington to crack down on shipments of cocaine from Colombia and fentanyl from China, and increasing poppy cultivation in several Mexican states suggests no end to the violence</w:t>
      </w:r>
      <w:r w:rsidRPr="00C11894">
        <w:rPr>
          <w:sz w:val="16"/>
        </w:rPr>
        <w:t>. This, in turn, will continue to frighten investors and tourists.</w:t>
      </w:r>
    </w:p>
    <w:p w:rsidR="00246968" w:rsidRPr="00C47790" w:rsidRDefault="00246968" w:rsidP="00246968">
      <w:pPr>
        <w:rPr>
          <w:u w:val="single"/>
        </w:rPr>
      </w:pPr>
      <w:r w:rsidRPr="00C47790">
        <w:rPr>
          <w:u w:val="single"/>
        </w:rPr>
        <w:t>He has shown authoritarian, demagogic inclinations, and there are virtually no institutional counterweights in Mexico today. Mr. López Obrador is filling Supreme Court vacancies with his supporters, and the political opposition is in complete disarray. The only opposition exists in the markets and the punditocracy.</w:t>
      </w:r>
    </w:p>
    <w:p w:rsidR="00246968" w:rsidRDefault="00246968" w:rsidP="00246968">
      <w:pPr>
        <w:rPr>
          <w:u w:val="single"/>
        </w:rPr>
      </w:pPr>
      <w:r w:rsidRPr="00C11894">
        <w:rPr>
          <w:sz w:val="16"/>
        </w:rPr>
        <w:t>Hopefully the few existing checks and balances and economic realities will ensure that he does a minimum amount of harm. But given the nature of his rhetoric, this is unlikely</w:t>
      </w:r>
      <w:r w:rsidRPr="00C47790">
        <w:rPr>
          <w:u w:val="single"/>
        </w:rPr>
        <w:t>. How will Mr. López Obrador react when reality sets in and he discovers he can’t fulfill his promises? The reckoning may be sooner than later.</w:t>
      </w:r>
    </w:p>
    <w:p w:rsidR="00246968" w:rsidRPr="00C47790" w:rsidRDefault="00246968" w:rsidP="00246968">
      <w:pPr>
        <w:rPr>
          <w:u w:val="single"/>
        </w:rPr>
      </w:pPr>
    </w:p>
    <w:p w:rsidR="00246968" w:rsidRDefault="00246968" w:rsidP="00246968">
      <w:r>
        <w:t xml:space="preserve">Mexico likes weapons </w:t>
      </w:r>
    </w:p>
    <w:p w:rsidR="00246968" w:rsidRDefault="00246968" w:rsidP="00246968">
      <w:r>
        <w:rPr>
          <w:rStyle w:val="Style13ptBold"/>
        </w:rPr>
        <w:t>Webber 18</w:t>
      </w:r>
      <w:r>
        <w:t xml:space="preserve"> (</w:t>
      </w:r>
      <w:r w:rsidRPr="00A14A4C">
        <w:t xml:space="preserve">Jude Webber, 3-13-2018, "Mexicans torn on how much to fear ‘dangerous’ Amlo," Financial Times, </w:t>
      </w:r>
      <w:hyperlink r:id="rId20" w:history="1">
        <w:r w:rsidRPr="00056652">
          <w:rPr>
            <w:rStyle w:val="Hyperlink"/>
          </w:rPr>
          <w:t>https://www.ft.com/content/83f540ce-222a-11e8-9a70-08f715791301</w:t>
        </w:r>
      </w:hyperlink>
      <w:r>
        <w:t>)</w:t>
      </w:r>
    </w:p>
    <w:p w:rsidR="00246968" w:rsidRDefault="00246968" w:rsidP="00246968">
      <w:r>
        <w:t xml:space="preserve">Mexicans ought to know what they think about Andrés Manuel López Obrador after the election front-runner’s three decades in politics, the last dozen on the campaign trail in pursuit of the presidency.  To many, the man known as Amlo is an honest and plucky David, a champion of ordinary folk, who will fell the Goliath that is Mexico’s corruption-tainted ruling class in the election on July 1. But </w:t>
      </w:r>
      <w:r w:rsidRPr="00A14A4C">
        <w:rPr>
          <w:u w:val="single"/>
        </w:rPr>
        <w:t>many business leaders and investors see him as a demagogue who is stuck in a 1970s ideological time warp and will pitch Latin America’s second-biggest economy into Venezuela-style ruin.  “Is Amlo a wolf in sheep’s clothing or has he really become a democrat?”</w:t>
      </w:r>
      <w:r>
        <w:t xml:space="preserve"> Asks one former head of the ruling Institutional Revolutionary Party (PRI).  The latest poll, from Parametría, shows Amlo extending his lead with 35 per cent of the vote, over Ricardo Anaya, heading a right-left coalition, on 21 per cent, and José Antonio Meade of the PRI on 16 per cent. Mr López Obrador has had to work to repair his credibility after he defied President Felipe Calderón’s wafer-thin victory in 2006 and set himself up as parallel head of state in Mexico City’s main square, causing traffic chaos. This time he has vowed to retire to his ranch in southern Mexico if his third presidential bid fails — even if, he says, they “dare to do fraud”. The challenge is for Andrés not to scare people Alfonso Romo, adviser to Amlo But captains of industry still shudder at the prospect of a President Amlo. “Building bridges with him crosses everyone’s mind but it’s like a family feud — there’s too much bad blood,” says one member of the business elite in the country’s corporate capital, Monterrey. “There’s a real perception of autocracy, authoritarianism and vindictiveness.” Nonetheless, polls show a clamour for change among voters angry at spiralling violence and endless corruption scandals. Many either embrace a man who says he alone can wipe out corruption, or are persuaded to give him a shot.  “Let’s hope he wins so we can try out his proposals and, perhaps, see a change,” says Margarita López Aguilar, hawking trinkets on the waterfront in the tourist resort of Los Cabos.  Mr López Obrador, who sees Fidel Castro as a “giant” like Nelson Mandela, is a former firebrand. In 1996, he blockaded facilities of Pemex, the state oil company, demanding compensation for farmers and fishermen. He later branded supporters of allowing foreign companies into Mexico’s oil sector “traitors”.  Why Mexicans support hard-left challenger Amlo Subtitles unavailable Today, the former Mexico City mayor puts out soothing signals. He promises not to roll back the four-year-old energy reform that has attracted pledges of $200bn in investment so far. He says he will work with the private sector on infrastructure projects, will not introduce new taxes or increase existing ones, and has promised to roll out banking and internet services into areas that lack them and to focus on education. While his rivals trade corruption allegations, Mr López Obrador says he stands for “peace and love” and promises a constituent assembly to write a “moral constitution”. Publicist Antonio Solá, who in 2006 helped sow doubt in voters’ minds by claiming Amlo was “a danger for Mexico”, now predicts he will win, with Amlo’s coalition headed by his left-of-centre Morena party.  “Andrés Manuel has stopped being a danger for Mexico, among other things . . . because Mexicans’ anger towards politicians who are corrupt and isolated from the people is far greater than their fear of the Morena candidate,” he told Imagen Radio last month.  The eldest of seven children from the southern state of Tabasco whose hobbies are baseball and history, Mr López Obrador cuts a dapper figure with a crisp shirt and silver hair. But he has suffered tragedy: at the age of 15, he watched his brother Ramón, who had been playing with a gun, die in front of him when it accidentally went off. He was widowed when his first wife Rocío, the mother of three of his four children, died of lupus (he later remarried) and he suffered a heart attack in 2013. Opponents worry about Amlo’s proposed amnesty for drug lords and his economic nationalism — such as his plan to invest in Mexican oil refineries and stop importing the over 550,000 barrels per day of gasoline that it currently buys, mostly from US Gulf refineries. “He has outdated ideas, he’s travelled very little, he doesn’t speak English, he’s a regional man. He’ll take us back to the 20th century,” says one of Mexico’s most prominent businessmen.  Recommended Piñera returns to Chilean presidency with new inclusive tone Cuba braced for life after the Castros Brazil pension climbdown rebuked by rating agencies They also fear that a man who famously said “to hell with their institutions” in response to the 2006 election result he claimed was fraud, or told former President Vicente Fox “shut up chachalaca” — a reference to a squawking bird — would be a volatile counterpart to US president Donald Trump just as the future of the North American Free Trade Agreement is up in the air.  They would be “two presidents with similar temperaments, both very sure of their own influence, both working in a non-institutional environment and focused on their own individual beliefs without a lot of guidance”, said Shannon O’Neil at the Council on Foreign Relations.  But Amlo’s down-home oratorical style, peppered with colloquialisms, his man-of-the-people air, his personal austerity and his years visiting every Mexican municipality connects him powerfully to voters. Polls show he enjoys the highest support both among the young and those over 50, as well as among university graduates and those with the least education. The PRI, however, still outguns him in rural areas, which may be why he has promised an “itinerant government” if he wins. “The challenge,” says Alfonso Romo, his cabinet chief if elected, “is for Andrés not to scare people. Right now, we can’t put a foot wrong.” </w:t>
      </w:r>
    </w:p>
    <w:p w:rsidR="00246968" w:rsidRPr="000D663E" w:rsidRDefault="00246968" w:rsidP="00246968">
      <w:pPr>
        <w:pStyle w:val="Heading4"/>
      </w:pPr>
      <w:r>
        <w:t>AMLO defense strategy will embolden cartels – the plan exacerbates the military’s lack of funding and incentivizes police corruption</w:t>
      </w:r>
    </w:p>
    <w:p w:rsidR="00246968" w:rsidRPr="003A1673" w:rsidRDefault="00246968" w:rsidP="00246968">
      <w:pPr>
        <w:rPr>
          <w:b/>
          <w:sz w:val="26"/>
        </w:rPr>
      </w:pPr>
      <w:r w:rsidRPr="00CD0F85">
        <w:rPr>
          <w:rStyle w:val="Style13ptBold"/>
        </w:rPr>
        <w:t>Grinberg 19</w:t>
      </w:r>
      <w:r>
        <w:rPr>
          <w:rStyle w:val="Style13ptBold"/>
        </w:rPr>
        <w:t xml:space="preserve"> </w:t>
      </w:r>
      <w:r>
        <w:t>(Alexander, writer at Real Clear Politics Defense division, 02-07, “Is Mexico a Failing State?”</w:t>
      </w:r>
      <w:r>
        <w:rPr>
          <w:b/>
          <w:sz w:val="26"/>
        </w:rPr>
        <w:t xml:space="preserve"> </w:t>
      </w:r>
      <w:hyperlink r:id="rId21" w:history="1">
        <w:r w:rsidRPr="00704DC1">
          <w:rPr>
            <w:rStyle w:val="Hyperlink"/>
            <w:rFonts w:eastAsiaTheme="majorEastAsia"/>
          </w:rPr>
          <w:t>https://www.realcleardefense.com/articles/2019/02/07/is_mexico_a_failing_state_114170.html</w:t>
        </w:r>
      </w:hyperlink>
      <w:r>
        <w:rPr>
          <w:rFonts w:eastAsiaTheme="majorEastAsia"/>
        </w:rPr>
        <w:t>)</w:t>
      </w:r>
    </w:p>
    <w:p w:rsidR="00246968" w:rsidRDefault="00246968" w:rsidP="00246968">
      <w:pPr>
        <w:rPr>
          <w:sz w:val="16"/>
        </w:rPr>
      </w:pPr>
      <w:r w:rsidRPr="004522C4">
        <w:rPr>
          <w:rStyle w:val="StyleUnderline"/>
        </w:rPr>
        <w:t>The gradual comprehensive collapse of order in Mexico is unlikely to reverse even with the recent election of A</w:t>
      </w:r>
      <w:r w:rsidRPr="005D0046">
        <w:rPr>
          <w:sz w:val="16"/>
        </w:rPr>
        <w:t xml:space="preserve">ndrés </w:t>
      </w:r>
      <w:r w:rsidRPr="004522C4">
        <w:rPr>
          <w:rStyle w:val="StyleUnderline"/>
        </w:rPr>
        <w:t>M</w:t>
      </w:r>
      <w:r w:rsidRPr="005D0046">
        <w:rPr>
          <w:sz w:val="16"/>
        </w:rPr>
        <w:t xml:space="preserve">anuel </w:t>
      </w:r>
      <w:r w:rsidRPr="004522C4">
        <w:rPr>
          <w:rStyle w:val="StyleUnderline"/>
        </w:rPr>
        <w:t>L</w:t>
      </w:r>
      <w:r w:rsidRPr="005D0046">
        <w:rPr>
          <w:sz w:val="16"/>
        </w:rPr>
        <w:t xml:space="preserve">ópez </w:t>
      </w:r>
      <w:r w:rsidRPr="004522C4">
        <w:rPr>
          <w:rStyle w:val="StyleUnderline"/>
        </w:rPr>
        <w:t>O</w:t>
      </w:r>
      <w:r w:rsidRPr="005D0046">
        <w:rPr>
          <w:sz w:val="16"/>
        </w:rPr>
        <w:t xml:space="preserve">brador. </w:t>
      </w:r>
      <w:r w:rsidRPr="004522C4">
        <w:rPr>
          <w:rStyle w:val="StyleUnderline"/>
        </w:rPr>
        <w:t xml:space="preserve">Obrador’s counter-cartel </w:t>
      </w:r>
      <w:hyperlink r:id="rId22" w:history="1">
        <w:r w:rsidRPr="004522C4">
          <w:rPr>
            <w:rStyle w:val="StyleUnderline"/>
          </w:rPr>
          <w:t>policy platform</w:t>
        </w:r>
      </w:hyperlink>
      <w:r w:rsidRPr="004522C4">
        <w:rPr>
          <w:rStyle w:val="StyleUnderline"/>
        </w:rPr>
        <w:t xml:space="preserve"> of amnesty, as well as his aspirations for a military reformation, will only embolden the cartels</w:t>
      </w:r>
      <w:r w:rsidRPr="005D0046">
        <w:rPr>
          <w:sz w:val="16"/>
        </w:rPr>
        <w:t>. However, as he just took office, it is important to wait and see what he and his cabinet will pursue and the effectiveness of their policies.</w:t>
      </w:r>
      <w:r w:rsidRPr="005D0046">
        <w:rPr>
          <w:rFonts w:ascii="Times New Roman" w:hAnsi="Times New Roman" w:cs="Times New Roman"/>
          <w:sz w:val="16"/>
        </w:rPr>
        <w:t xml:space="preserve"> </w:t>
      </w:r>
      <w:r w:rsidRPr="00A12E1C">
        <w:rPr>
          <w:rStyle w:val="StyleUnderline"/>
        </w:rPr>
        <w:t>Obrador</w:t>
      </w:r>
      <w:r w:rsidRPr="005D0046">
        <w:rPr>
          <w:sz w:val="16"/>
        </w:rPr>
        <w:t xml:space="preserve">’s amnesty proposal, a way to attack cartel funding and offer a peaceful alternative for certain low ranking and non-violent cartel members, </w:t>
      </w:r>
      <w:r w:rsidRPr="00A12E1C">
        <w:rPr>
          <w:rStyle w:val="StyleUnderline"/>
        </w:rPr>
        <w:t>is idealistic but naive</w:t>
      </w:r>
      <w:r w:rsidRPr="005D0046">
        <w:rPr>
          <w:sz w:val="16"/>
        </w:rPr>
        <w:t xml:space="preserve">. Vanda Felbab-Brown is a Senior Fellow at the Brookings Institution and the author of </w:t>
      </w:r>
      <w:hyperlink r:id="rId23" w:history="1">
        <w:r w:rsidRPr="00F71BE5">
          <w:rPr>
            <w:rStyle w:val="Hyperlink"/>
            <w:sz w:val="16"/>
          </w:rPr>
          <w:t>Narco Noir: Mexico’s Cartels, Cops, and Corruption</w:t>
        </w:r>
      </w:hyperlink>
      <w:r w:rsidRPr="005D0046">
        <w:rPr>
          <w:sz w:val="16"/>
        </w:rPr>
        <w:t xml:space="preserve">. She discussed Obrador’s platform in a 2018 </w:t>
      </w:r>
      <w:hyperlink r:id="rId24" w:history="1">
        <w:r w:rsidRPr="00F71BE5">
          <w:rPr>
            <w:rStyle w:val="Hyperlink"/>
            <w:sz w:val="16"/>
          </w:rPr>
          <w:t>Foreign Affairs article</w:t>
        </w:r>
      </w:hyperlink>
      <w:r w:rsidRPr="005D0046">
        <w:rPr>
          <w:sz w:val="16"/>
        </w:rPr>
        <w:t xml:space="preserve">, critiquing Obrador and specifically focusing on </w:t>
      </w:r>
      <w:r w:rsidRPr="00FA49A5">
        <w:rPr>
          <w:rStyle w:val="StyleUnderline"/>
        </w:rPr>
        <w:t>t</w:t>
      </w:r>
      <w:r w:rsidRPr="00A12E1C">
        <w:rPr>
          <w:rStyle w:val="StyleUnderline"/>
        </w:rPr>
        <w:t>he problematic reality of Mexico’s lack of ability to adequately fund its programs, much less its military</w:t>
      </w:r>
      <w:r w:rsidRPr="005D0046">
        <w:rPr>
          <w:sz w:val="16"/>
        </w:rPr>
        <w:t xml:space="preserve">. For example, she highlights President Nieto’s Social Prevention of Violence and Delinquency program, with its limited success. Unfortunately, that success was not expanded, as the program’s funding ran out by 2016. Brown discusses targeting mid-level cartel leadership instead of the top leaders as a means of preventing violent successions of their rule. Her suggestion targets Obrador’s platform of amnesty for non-violent cartel members. This paper suggests that the problem with both policy </w:t>
      </w:r>
      <w:r w:rsidRPr="00FA49A5">
        <w:rPr>
          <w:rStyle w:val="StyleUnderline"/>
        </w:rPr>
        <w:t>proposals</w:t>
      </w:r>
      <w:r w:rsidRPr="005D0046">
        <w:rPr>
          <w:sz w:val="16"/>
        </w:rPr>
        <w:t xml:space="preserve"> is that they </w:t>
      </w:r>
      <w:r w:rsidRPr="00FA49A5">
        <w:rPr>
          <w:rStyle w:val="StyleUnderline"/>
        </w:rPr>
        <w:t>neither adequately address nor combat the rampant established corrupt culture. Poor farmers are unlikely to follow Obrador’s deal as the cartel will likely kill those who desert their ranks. Decades of sophisticated and brutal violence is an established deterrent against idealistic change</w:t>
      </w:r>
      <w:r w:rsidRPr="005D0046">
        <w:rPr>
          <w:sz w:val="16"/>
        </w:rPr>
        <w:t>.</w:t>
      </w:r>
      <w:r w:rsidRPr="00FA49A5">
        <w:rPr>
          <w:rStyle w:val="StyleUnderline"/>
        </w:rPr>
        <w:t xml:space="preserve"> Cartel leadership have the finances and the manpower to regroup even if they purge their ranks of individuals who might consider Obrador’s deal. Instead, it would increase violence in the region, shaking Obrador’s and Mexico’s ability to rise above this further disintegrating environment.</w:t>
      </w:r>
      <w:r>
        <w:rPr>
          <w:rStyle w:val="StyleUnderline"/>
        </w:rPr>
        <w:t xml:space="preserve"> </w:t>
      </w:r>
      <w:r w:rsidRPr="005D0046">
        <w:rPr>
          <w:sz w:val="16"/>
        </w:rPr>
        <w:t xml:space="preserve">In conclusion, neither President Obama nor the U.S. Joint Forces Command owe Calderón any apology—a kleptocracy and a vast narco-economy rot Mexico’s weak institutions. </w:t>
      </w:r>
      <w:r w:rsidRPr="00FA49A5">
        <w:rPr>
          <w:rStyle w:val="StyleUnderline"/>
        </w:rPr>
        <w:t>Continuous gun battles and the failing military and police force raise concerns over Mexico’s stability as a state.</w:t>
      </w:r>
      <w:r w:rsidRPr="005D0046">
        <w:rPr>
          <w:sz w:val="16"/>
        </w:rPr>
        <w:t xml:space="preserve"> </w:t>
      </w:r>
      <w:r w:rsidRPr="00092BF8">
        <w:rPr>
          <w:rStyle w:val="StyleUnderline"/>
        </w:rPr>
        <w:t>The power dynamic continues to shift where the state continues to lose any monopoly on the legitimate use of force</w:t>
      </w:r>
      <w:r w:rsidRPr="005D0046">
        <w:rPr>
          <w:sz w:val="16"/>
        </w:rPr>
        <w:t>, and there's a real possibility that Mexico can fail as a state and one that is on the United States’ border. The United States needs to take a hard look at Mexico and treat it as a growing security threat.</w:t>
      </w:r>
    </w:p>
    <w:p w:rsidR="00246968" w:rsidRDefault="00246968" w:rsidP="00246968">
      <w:pPr>
        <w:pStyle w:val="Heading4"/>
      </w:pPr>
      <w:r>
        <w:t>Mexico’s military needs weapons – they’re key to fighting cartel violence</w:t>
      </w:r>
    </w:p>
    <w:p w:rsidR="00246968" w:rsidRPr="007B3CB0" w:rsidRDefault="00246968" w:rsidP="00246968">
      <w:r w:rsidRPr="008A76FE">
        <w:rPr>
          <w:rStyle w:val="Style13ptBold"/>
        </w:rPr>
        <w:t>Partlow 15</w:t>
      </w:r>
      <w:r>
        <w:t xml:space="preserve"> (</w:t>
      </w:r>
      <w:r w:rsidRPr="007B3CB0">
        <w:t>Joshua Partlow,</w:t>
      </w:r>
      <w:r>
        <w:t xml:space="preserve"> reporter, MS in journalism and MA in IR from Columbia University, </w:t>
      </w:r>
      <w:r w:rsidRPr="007B3CB0">
        <w:t>6-15-2015, "What’s behind Mexico’s military buying binge?," Washington Post, https://www.washingtonpost.com/news/worldviews/wp/2015/06/15/whats-behind-mexicos-military-buying-binge/</w:t>
      </w:r>
      <w:r>
        <w:t>)</w:t>
      </w:r>
    </w:p>
    <w:p w:rsidR="00246968" w:rsidRPr="0039311A" w:rsidRDefault="00246968" w:rsidP="00246968">
      <w:pPr>
        <w:rPr>
          <w:rStyle w:val="StyleUnderline"/>
        </w:rPr>
      </w:pPr>
      <w:r w:rsidRPr="0039311A">
        <w:rPr>
          <w:sz w:val="16"/>
        </w:rPr>
        <w:t xml:space="preserve">MEXICO CITY--It started with 27 rail cars full of ammunition rolling down the tracks into Mexico. That load of 30 million bullets was soon followed by fleets of Black Hawk helicopters and thousands of Humvees: in all more than $1 billion of American military equipment sold to Mexico within the past two years. </w:t>
      </w:r>
      <w:r w:rsidRPr="002B0F3E">
        <w:rPr>
          <w:rStyle w:val="StyleUnderline"/>
        </w:rPr>
        <w:t>In a security relationship between Mexico and the United States often described as standoffish, foreign</w:t>
      </w:r>
      <w:r>
        <w:rPr>
          <w:rStyle w:val="StyleUnderline"/>
        </w:rPr>
        <w:t xml:space="preserve"> </w:t>
      </w:r>
      <w:r w:rsidRPr="002B0F3E">
        <w:rPr>
          <w:rStyle w:val="StyleUnderline"/>
        </w:rPr>
        <w:t>military</w:t>
      </w:r>
      <w:r>
        <w:rPr>
          <w:rStyle w:val="StyleUnderline"/>
        </w:rPr>
        <w:t xml:space="preserve"> </w:t>
      </w:r>
      <w:r w:rsidRPr="002B0F3E">
        <w:rPr>
          <w:rStyle w:val="StyleUnderline"/>
        </w:rPr>
        <w:t>sales have lately</w:t>
      </w:r>
      <w:r>
        <w:rPr>
          <w:rStyle w:val="StyleUnderline"/>
        </w:rPr>
        <w:t xml:space="preserve"> </w:t>
      </w:r>
      <w:r w:rsidRPr="002B0F3E">
        <w:rPr>
          <w:rStyle w:val="StyleUnderline"/>
        </w:rPr>
        <w:t>become a big exception.</w:t>
      </w:r>
      <w:r w:rsidRPr="0039311A">
        <w:rPr>
          <w:sz w:val="16"/>
        </w:rPr>
        <w:t xml:space="preserve"> Admiral William E. Gortney, the commander of Northern Command, the U.S. military headquarters that deals with Mexico, testified to Congress earlier this year that Mexico's buying binge represented a "100-fold increase from prior years." What explains the shopping spree? </w:t>
      </w:r>
      <w:r w:rsidRPr="002B0F3E">
        <w:rPr>
          <w:rStyle w:val="StyleUnderline"/>
        </w:rPr>
        <w:t>Americans and Mexicans</w:t>
      </w:r>
      <w:r>
        <w:rPr>
          <w:rStyle w:val="StyleUnderline"/>
        </w:rPr>
        <w:t xml:space="preserve"> </w:t>
      </w:r>
      <w:r w:rsidRPr="002B0F3E">
        <w:rPr>
          <w:rStyle w:val="StyleUnderline"/>
        </w:rPr>
        <w:t>familiar with the foreign</w:t>
      </w:r>
      <w:r>
        <w:rPr>
          <w:rStyle w:val="StyleUnderline"/>
        </w:rPr>
        <w:t xml:space="preserve"> </w:t>
      </w:r>
      <w:r w:rsidRPr="002B0F3E">
        <w:rPr>
          <w:rStyle w:val="StyleUnderline"/>
        </w:rPr>
        <w:t>military</w:t>
      </w:r>
      <w:r>
        <w:rPr>
          <w:rStyle w:val="StyleUnderline"/>
        </w:rPr>
        <w:t xml:space="preserve"> </w:t>
      </w:r>
      <w:r w:rsidRPr="002B0F3E">
        <w:rPr>
          <w:rStyle w:val="StyleUnderline"/>
        </w:rPr>
        <w:t xml:space="preserve">sales program said that </w:t>
      </w:r>
      <w:r w:rsidRPr="002B0F3E">
        <w:rPr>
          <w:rStyle w:val="Emphasis"/>
        </w:rPr>
        <w:t xml:space="preserve">the change in part reflects a revived security partnership </w:t>
      </w:r>
      <w:r w:rsidRPr="002B0F3E">
        <w:rPr>
          <w:rStyle w:val="StyleUnderline"/>
        </w:rPr>
        <w:t xml:space="preserve">between the two countries. </w:t>
      </w:r>
      <w:r w:rsidRPr="0039311A">
        <w:rPr>
          <w:b/>
          <w:bCs/>
          <w:u w:val="single"/>
        </w:rPr>
        <w:t>It</w:t>
      </w:r>
      <w:r w:rsidRPr="002B0F3E">
        <w:rPr>
          <w:rStyle w:val="Emphasis"/>
        </w:rPr>
        <w:t xml:space="preserve"> also shows</w:t>
      </w:r>
      <w:r>
        <w:rPr>
          <w:rStyle w:val="Emphasis"/>
        </w:rPr>
        <w:t xml:space="preserve"> </w:t>
      </w:r>
      <w:r w:rsidRPr="002B0F3E">
        <w:rPr>
          <w:rStyle w:val="Emphasis"/>
        </w:rPr>
        <w:t>Mexico's aggressive push to modernize its</w:t>
      </w:r>
      <w:r>
        <w:rPr>
          <w:rStyle w:val="Emphasis"/>
        </w:rPr>
        <w:t xml:space="preserve"> </w:t>
      </w:r>
      <w:r w:rsidRPr="002B0F3E">
        <w:rPr>
          <w:rStyle w:val="Emphasis"/>
        </w:rPr>
        <w:t>military</w:t>
      </w:r>
      <w:r>
        <w:rPr>
          <w:rStyle w:val="Emphasis"/>
        </w:rPr>
        <w:t xml:space="preserve"> </w:t>
      </w:r>
      <w:r w:rsidRPr="002B0F3E">
        <w:rPr>
          <w:rStyle w:val="Emphasis"/>
        </w:rPr>
        <w:t>in the face of powerful drug cartel adversaries.</w:t>
      </w:r>
      <w:r>
        <w:rPr>
          <w:rStyle w:val="Emphasis"/>
        </w:rPr>
        <w:t xml:space="preserve"> </w:t>
      </w:r>
      <w:r w:rsidRPr="0039311A">
        <w:rPr>
          <w:sz w:val="16"/>
        </w:rPr>
        <w:t xml:space="preserve">U.S. officials have hailed the sales in part because they're so rare. Gortney, the Northcom commander, described Mexico's decision to approach the Defense Department about buying military equipment as "unprecedented" and that it marked a "historical milestone" in relations between the two countries. Mexico's long been suspicious of gringo motives (at least since it lost about half a million square miles of its territory to the U.S. in the 19th century) and has tended to not be a big U.S. military buyer, relying more on European equipment or private commercial agreements. At the start of President Enrique Peña Nieto's term more than two years ago, his administration felt the United States had wormed its way too deeply into the drug war, and Mexico halted many security programs. "We knew that the President came in really wanting to focus on things other than security," said a U.S. military official who spoke on condition of anonymity because he was not authorized to speak publicly. "He found out he really needed to pay a lot of attention to security." In late 2013, Mexico asked the United States if it could fill a large order of 5.56 mm ammunition, and the embassy helped deliver the trainloads of $6 million worth of bullets within 100 days, the official said. "That case really kind of broke the ice," he said. "They saw the responsiveness of what we could do as a partner in foreign military sales. And they liked it." That sale paved the way for even larger purchases: orders for more than two dozen UH-60 Blackhawk helicopters for the Air Force and Navy, and more than 2,200 Humvees. Since Peña Nieto came to office in late 2012, Mexico has purchased about $1.5 billion in equipment through the government's military sales program, plus $2 billion more through U.S. companies, said Inigo Guevara Moyano, a Mexican defense consultant based in Washington. </w:t>
      </w:r>
      <w:r w:rsidRPr="00D95104">
        <w:rPr>
          <w:rStyle w:val="StyleUnderline"/>
        </w:rPr>
        <w:t>"All of these</w:t>
      </w:r>
      <w:r>
        <w:rPr>
          <w:rStyle w:val="StyleUnderline"/>
        </w:rPr>
        <w:t xml:space="preserve"> </w:t>
      </w:r>
      <w:r w:rsidRPr="00D95104">
        <w:rPr>
          <w:rStyle w:val="StyleUnderline"/>
        </w:rPr>
        <w:t>buys</w:t>
      </w:r>
      <w:r>
        <w:rPr>
          <w:rStyle w:val="StyleUnderline"/>
        </w:rPr>
        <w:t xml:space="preserve"> </w:t>
      </w:r>
      <w:r w:rsidRPr="00D95104">
        <w:rPr>
          <w:rStyle w:val="StyleUnderline"/>
        </w:rPr>
        <w:t>have been to replace existing systems that averaged 30 to 40 years old and drained budgets through high maintenance costs and poor availabilit</w:t>
      </w:r>
      <w:r w:rsidRPr="0039311A">
        <w:rPr>
          <w:sz w:val="16"/>
        </w:rPr>
        <w:t xml:space="preserve">y," he said. He noted that defense spending also rose sharply under Peña Nieto's predecessor, Felipe Calderon, and that it reflects the "maturing military-to-military relationship at the institutional level, regardless of who is in power." </w:t>
      </w:r>
      <w:r w:rsidRPr="00D95104">
        <w:rPr>
          <w:rStyle w:val="StyleUnderline"/>
        </w:rPr>
        <w:t>The</w:t>
      </w:r>
      <w:r>
        <w:rPr>
          <w:rStyle w:val="StyleUnderline"/>
        </w:rPr>
        <w:t xml:space="preserve"> </w:t>
      </w:r>
      <w:r w:rsidRPr="00D95104">
        <w:rPr>
          <w:rStyle w:val="StyleUnderline"/>
        </w:rPr>
        <w:t>buying</w:t>
      </w:r>
      <w:r>
        <w:rPr>
          <w:rStyle w:val="StyleUnderline"/>
        </w:rPr>
        <w:t xml:space="preserve"> </w:t>
      </w:r>
      <w:r w:rsidRPr="00D95104">
        <w:rPr>
          <w:rStyle w:val="StyleUnderline"/>
        </w:rPr>
        <w:t>also is a sign of the intensity of the war against the drug cartels.</w:t>
      </w:r>
      <w:r w:rsidRPr="00D95104">
        <w:rPr>
          <w:rStyle w:val="Emphasis"/>
        </w:rPr>
        <w:t xml:space="preserve"> The Mexican</w:t>
      </w:r>
      <w:r>
        <w:rPr>
          <w:rStyle w:val="Emphasis"/>
        </w:rPr>
        <w:t xml:space="preserve"> </w:t>
      </w:r>
      <w:r w:rsidRPr="00D95104">
        <w:rPr>
          <w:rStyle w:val="Emphasis"/>
        </w:rPr>
        <w:t>military</w:t>
      </w:r>
      <w:r>
        <w:rPr>
          <w:rStyle w:val="Emphasis"/>
        </w:rPr>
        <w:t xml:space="preserve"> </w:t>
      </w:r>
      <w:r w:rsidRPr="00D95104">
        <w:rPr>
          <w:rStyle w:val="Emphasis"/>
        </w:rPr>
        <w:t>has aggressive operations</w:t>
      </w:r>
      <w:r w:rsidRPr="0039311A">
        <w:rPr>
          <w:sz w:val="16"/>
        </w:rPr>
        <w:t xml:space="preserve"> ongoing in several states such as Tamaulipas, on the Texas border, and Jalisco, against the ascendant New Generation drug cartel. </w:t>
      </w:r>
      <w:r w:rsidRPr="00D95104">
        <w:rPr>
          <w:rStyle w:val="StyleUnderline"/>
        </w:rPr>
        <w:t>These operations have driven a rapid increase in defense spending</w:t>
      </w:r>
      <w:r w:rsidRPr="0039311A">
        <w:rPr>
          <w:sz w:val="16"/>
        </w:rPr>
        <w:t xml:space="preserve"> over much of the past decade. Since 2006, spending has tripled, from $2.6 billion to $7.9 billion this year. Despite the growth, Mexico spends less than many other countries in the hemisphere, just .51 percent of gross domestic product, compared to a Latin American average of 1.31 percent, Guevara said. In addition to tactical raids and statewide operations against drug cartels, the Mexican military is involved in all sorts of other missions, from vaccination programs, to reforestation, to securing voting booths in volatile parts of the country, as it did last week. </w:t>
      </w:r>
      <w:r w:rsidRPr="00D95104">
        <w:rPr>
          <w:rStyle w:val="StyleUnderline"/>
        </w:rPr>
        <w:t>The lavishly funded drug cartels it</w:t>
      </w:r>
      <w:r>
        <w:rPr>
          <w:rStyle w:val="StyleUnderline"/>
        </w:rPr>
        <w:t xml:space="preserve"> </w:t>
      </w:r>
      <w:r w:rsidRPr="00D95104">
        <w:rPr>
          <w:rStyle w:val="StyleUnderline"/>
        </w:rPr>
        <w:t xml:space="preserve">fights are sometimes better armed and equipped than the security forces. </w:t>
      </w:r>
      <w:r w:rsidRPr="0039311A">
        <w:rPr>
          <w:sz w:val="16"/>
        </w:rPr>
        <w:t xml:space="preserve">Cartel gunmen recently shot down a Mexican military helicopter with a rocket-propelled grenade. </w:t>
      </w:r>
      <w:r w:rsidRPr="0039311A">
        <w:rPr>
          <w:rStyle w:val="StyleUnderline"/>
        </w:rPr>
        <w:t>"The Mexican armed forces, including the Army, is one of the most overtasked</w:t>
      </w:r>
      <w:r>
        <w:rPr>
          <w:rStyle w:val="StyleUnderline"/>
        </w:rPr>
        <w:t xml:space="preserve"> </w:t>
      </w:r>
      <w:r w:rsidRPr="0039311A">
        <w:rPr>
          <w:rStyle w:val="StyleUnderline"/>
        </w:rPr>
        <w:t>military</w:t>
      </w:r>
      <w:r>
        <w:rPr>
          <w:rStyle w:val="StyleUnderline"/>
        </w:rPr>
        <w:t xml:space="preserve"> </w:t>
      </w:r>
      <w:r w:rsidRPr="0039311A">
        <w:rPr>
          <w:rStyle w:val="StyleUnderline"/>
        </w:rPr>
        <w:t>forces in the world," said Alejandro Hope, a security analyst.</w:t>
      </w:r>
    </w:p>
    <w:p w:rsidR="00246968" w:rsidRPr="0045136D" w:rsidRDefault="00246968" w:rsidP="00246968">
      <w:pPr>
        <w:pStyle w:val="Heading4"/>
      </w:pPr>
      <w:r w:rsidRPr="0045136D">
        <w:t>No solvency</w:t>
      </w:r>
      <w:r>
        <w:t xml:space="preserve"> – most weapons are trafficked</w:t>
      </w:r>
    </w:p>
    <w:p w:rsidR="00246968" w:rsidRDefault="00246968" w:rsidP="00246968">
      <w:r w:rsidRPr="00302A5A">
        <w:rPr>
          <w:rStyle w:val="Style13ptBold"/>
        </w:rPr>
        <w:t xml:space="preserve">Kassab and Rosen 18 </w:t>
      </w:r>
      <w:r>
        <w:rPr>
          <w:i/>
          <w:iCs/>
        </w:rPr>
        <w:t>(</w:t>
      </w:r>
      <w:r>
        <w:t xml:space="preserve">Hanna Samir Kassab, PhD in International Studies  from University of Miami, and Jonathan D. Rosen, Assistant Professor of Criminal Justice, 6/26/18, “Arms Trafficking: Small Arms and WMDs,” </w:t>
      </w:r>
      <w:r w:rsidRPr="00105C98">
        <w:rPr>
          <w:i/>
          <w:iCs/>
        </w:rPr>
        <w:t>Illicit Markets, Organized Crime, And Global Security</w:t>
      </w:r>
      <w:r>
        <w:rPr>
          <w:i/>
          <w:iCs/>
        </w:rPr>
        <w:t xml:space="preserve">, </w:t>
      </w:r>
      <w:r w:rsidRPr="00425C35">
        <w:t>pp</w:t>
      </w:r>
      <w:r>
        <w:t>. 137-155</w:t>
      </w:r>
      <w:r>
        <w:rPr>
          <w:i/>
          <w:iCs/>
        </w:rPr>
        <w:t xml:space="preserve"> </w:t>
      </w:r>
      <w:hyperlink r:id="rId25" w:history="1">
        <w:r w:rsidRPr="00DB5834">
          <w:rPr>
            <w:rStyle w:val="Hyperlink"/>
          </w:rPr>
          <w:t>https://link.springer.com/book/10.1007/978-3-319-90635-5</w:t>
        </w:r>
        <w:r w:rsidRPr="00DB5834">
          <w:rPr>
            <w:rStyle w:val="Hyperlink"/>
            <w:i/>
            <w:iCs/>
          </w:rPr>
          <w:t>)</w:t>
        </w:r>
      </w:hyperlink>
      <w:r>
        <w:t xml:space="preserve"> </w:t>
      </w:r>
    </w:p>
    <w:p w:rsidR="00246968" w:rsidRPr="00F333D2" w:rsidRDefault="00246968" w:rsidP="00246968">
      <w:pPr>
        <w:rPr>
          <w:sz w:val="16"/>
        </w:rPr>
      </w:pPr>
      <w:r w:rsidRPr="00F333D2">
        <w:rPr>
          <w:sz w:val="16"/>
        </w:rPr>
        <w:t xml:space="preserve">The Arms Trade: The US-Mexico Connection </w:t>
      </w:r>
      <w:r w:rsidRPr="00EF4A24">
        <w:rPr>
          <w:rStyle w:val="StyleUnderline"/>
        </w:rPr>
        <w:t>The United States is a major</w:t>
      </w:r>
      <w:r>
        <w:rPr>
          <w:rStyle w:val="StyleUnderline"/>
        </w:rPr>
        <w:t xml:space="preserve"> </w:t>
      </w:r>
      <w:r w:rsidRPr="00EF4A24">
        <w:rPr>
          <w:rStyle w:val="StyleUnderline"/>
        </w:rPr>
        <w:t>supplier for arms to Mexico</w:t>
      </w:r>
      <w:r w:rsidRPr="00F333D2">
        <w:rPr>
          <w:sz w:val="16"/>
        </w:rPr>
        <w:t xml:space="preserve">.9 </w:t>
      </w:r>
      <w:r w:rsidRPr="00EF4A24">
        <w:rPr>
          <w:rStyle w:val="StyleUnderline"/>
        </w:rPr>
        <w:t>The number of arms trafficked from the United States to Mexico has proliferated over time</w:t>
      </w:r>
      <w:r w:rsidRPr="00F333D2">
        <w:rPr>
          <w:sz w:val="16"/>
        </w:rPr>
        <w:t xml:space="preserve">. In 1993, the mid-range estimates place the total number of arms trafficked from the United States to Mexico at 134,045. The high-end estimate, however, places the number of arms trafficked at 241,501. The total volume of arms trafficked between the United States and Mexico declined between 1994 and 1996 as mid-range estimates placed the number at 92,001, while high-end estimates were 164,591. Between 1997 and 1999, the high-end estimate for arms trafficked was 152,142. However, </w:t>
      </w:r>
      <w:r w:rsidRPr="00EF4A24">
        <w:rPr>
          <w:rStyle w:val="Emphasis"/>
        </w:rPr>
        <w:t>the period between 2010 and 2012 witnessed a substantial increase in arms trafficking. Mid-range estimates place the number of arms trafficked at 252,906, while the high-end estimate is 426,729</w:t>
      </w:r>
      <w:r w:rsidRPr="00F333D2">
        <w:rPr>
          <w:sz w:val="16"/>
        </w:rPr>
        <w:t xml:space="preserve">.10 Some research indicates that there are 2,000 weapons that cross the Mexican border from the United States illegally every day. </w:t>
      </w:r>
      <w:r w:rsidRPr="00EF4A24">
        <w:rPr>
          <w:rStyle w:val="Emphasis"/>
        </w:rPr>
        <w:t>According to data from Mexico’s governmental research service, the vast majority—85 percent—of the weapons in Mexico are not legal</w:t>
      </w:r>
      <w:r w:rsidRPr="00F333D2">
        <w:rPr>
          <w:sz w:val="16"/>
        </w:rPr>
        <w:t>.11 Moreover, certain states in the United States are major sources of firearms that are transported to Mexico.12 In particular, US border states are major suppliers of guns in Mexico: California, Arizona, New Mexico, and Texas. According to data between 2009 and 2014, Texas accounted for 41.3 percent of the firearms of US origin seized in Mexico, which equates to 13,628. On the other hand, California accounted for 18.6 percent—6,153—of the firearms seized in Mexico, while Arizona represented 14.6 percent, which equates to 4,809.13 The number of firearm seizures by Mexican authorities has increased over time. In 2006, for example, Mexican authorities seized 10,500 arms. However, the number of seizures spiked to 29,824 in 2008 from 9,553 in 2007. By 2009, authorities seized 32,332 arms.14 On December 19, 2009, the Mexican Army found more than 6,700 rounds of ammunition and 41 assault rifles when carrying out operations and raiding a house in Cuernavaca. An individual living in the neighborhood spoke with her son, a police commander named Emilio Guzmán Montejo, to alert him of the situation. Authorities arrested Guzmán Montejo upon his arrival to the stash house. Steven Dudley, a crime expert, contends: “The Guzmán Montejo case illustrated two apparent patterns in the arms trafficking business in Mexico: the involvement of active or retired law enforcement and the use, possibly, of family members to serve as couriers and keepers of the weapons.”15 Between 2009 and 2014, 70 percent (73,684) of the arms apprehended in Mexico and traced by the Bureau of Alcohol, Tobacco, Firearms, and Explosives (ATF) were of US origin, demonstrating the high percentage of US arms production that was supplied to Mexico. During the same period, only 17 percent of the arms seized in Mexico and trace by the ATF were classified as non-US origin. The arms seized can be broken down into short guns, such as 9 mm or 0.38 caliber and long guns, which are AR type and 12-gauge pump action shotgun. T</w:t>
      </w:r>
      <w:r w:rsidRPr="00D27CC6">
        <w:rPr>
          <w:rStyle w:val="StyleUnderline"/>
        </w:rPr>
        <w:t>here has been a consistent supply of arms, both short guns and long guns, from the United States to Mexico.</w:t>
      </w:r>
      <w:r w:rsidRPr="00F333D2">
        <w:rPr>
          <w:sz w:val="16"/>
        </w:rPr>
        <w:t xml:space="preserve"> Immigration and Customs Enforcement (ICE) seized 530 short guns in the United States destined to Mexico in 2009. The number of short guns seized spiked to 715 in 2012. The flow of seizures declined in recent years but has remained relatively high: 649 seizures in 2013 and 572 in 2014. ICE authorities have seized a consistent number of long guns. In 2009, for example, ICE seized 393 long guns in the United States headed for Mexico. The number of long guns seized declined to 282 in 2010 but spiked to 490 in 2012. By 2014, the ICE authorities seized 350 long guns (see Fig. 7.4). While the number of seizures can demonstrate that law enforcement is combating arms trafficking, the seizure data can provide a false sense of victory. In other words, increases in seizures can mean that arms trafficking is increasing. The numbers do not reveal how many weapons have not been seized.16 The arms trade is a very lucrative business. The estimated dollar values of the arms trafficked between the United States and Mexico has increased substantially over time. In 1993, the estimated high-end value of the dollar amount of the arms trafficked was $60,220. During the 2010–2012 period, the value of the arms trafficked was $214,569. The large dollar amount of the arms trade means that arms dealers depend on the weapons sales to Mexico. In fact, approximately half of the firearm dealers residing in the United States depend on the high levels of demand in Mexico.17 President Felipe Calderón (2006–2012) has been an outspoken critic of the flow of arms from the United States to Mexico. In February 2009, he contended that the flow of guns entering Mexico from the United States must be combated. </w:t>
      </w:r>
      <w:r w:rsidRPr="00D27CC6">
        <w:rPr>
          <w:rStyle w:val="StyleUnderline"/>
        </w:rPr>
        <w:t>Calderón highlighted the wide array of arms that originated from the United States that have been seized in Mexico, contending: “Let me express to you that we’ve seized in this two years more than 25,000 weapons and guns, and more than 90 percent of them came from United States,</w:t>
      </w:r>
      <w:r w:rsidRPr="00F333D2">
        <w:rPr>
          <w:sz w:val="16"/>
        </w:rPr>
        <w:t xml:space="preserve"> and I’m talking from missiles launchers to machine guns and grenades.”18 </w:t>
      </w:r>
      <w:r w:rsidRPr="00D27CC6">
        <w:rPr>
          <w:rStyle w:val="StyleUnderline"/>
        </w:rPr>
        <w:t>A major problem has been the ease of access to guns</w:t>
      </w:r>
      <w:r w:rsidRPr="00D27CC6">
        <w:rPr>
          <w:rStyle w:val="Emphasis"/>
        </w:rPr>
        <w:t>, particularly at gun shows that occur along the bord</w:t>
      </w:r>
      <w:r w:rsidRPr="00D27CC6">
        <w:rPr>
          <w:rStyle w:val="StyleUnderline"/>
        </w:rPr>
        <w:t xml:space="preserve">er. Critics of the easy access to guns have argued that </w:t>
      </w:r>
      <w:r w:rsidRPr="00D27CC6">
        <w:rPr>
          <w:rStyle w:val="Emphasis"/>
        </w:rPr>
        <w:t>the United States should clamp down on the access to firearms.</w:t>
      </w:r>
      <w:r w:rsidRPr="00F333D2">
        <w:rPr>
          <w:sz w:val="16"/>
        </w:rPr>
        <w:t xml:space="preserve"> Julia E. Sweig, an expert on security and Latin America-related issues, contends that </w:t>
      </w:r>
      <w:r w:rsidRPr="00F333D2">
        <w:rPr>
          <w:rStyle w:val="StyleUnderline"/>
        </w:rPr>
        <w:t xml:space="preserve">“the U.S. civilian firearms market continues to supply the region’s transnational criminal networks with high-powered weaponry that is purchased with limited oversight, especially from unlicensed individuals at </w:t>
      </w:r>
      <w:r w:rsidRPr="00F333D2">
        <w:rPr>
          <w:rStyle w:val="Emphasis"/>
        </w:rPr>
        <w:t>gun shows</w:t>
      </w:r>
      <w:r w:rsidRPr="00F333D2">
        <w:rPr>
          <w:rStyle w:val="StyleUnderline"/>
        </w:rPr>
        <w:t xml:space="preserve">, </w:t>
      </w:r>
      <w:r w:rsidRPr="00F333D2">
        <w:rPr>
          <w:rStyle w:val="Emphasis"/>
        </w:rPr>
        <w:t>flea markets</w:t>
      </w:r>
      <w:r w:rsidRPr="00F333D2">
        <w:rPr>
          <w:rStyle w:val="StyleUnderline"/>
        </w:rPr>
        <w:t>,</w:t>
      </w:r>
      <w:r w:rsidRPr="00F333D2">
        <w:rPr>
          <w:rStyle w:val="Emphasis"/>
        </w:rPr>
        <w:t xml:space="preserve"> pawn shops</w:t>
      </w:r>
      <w:r w:rsidRPr="00F333D2">
        <w:rPr>
          <w:rStyle w:val="StyleUnderline"/>
        </w:rPr>
        <w:t xml:space="preserve">, </w:t>
      </w:r>
      <w:r w:rsidRPr="00F333D2">
        <w:rPr>
          <w:rStyle w:val="Emphasis"/>
        </w:rPr>
        <w:t>and on the Internet</w:t>
      </w:r>
      <w:r w:rsidRPr="00F333D2">
        <w:rPr>
          <w:sz w:val="16"/>
        </w:rPr>
        <w:t>. Lax U.S. gun laws enable straw purchasers, including those under investigation in Operation Fast and Furious, to legally procure thousands of AK-47 and AR-15 variants every year and traffic them across the border to sell them illegally to criminal factions.”19</w:t>
      </w:r>
    </w:p>
    <w:p w:rsidR="00246968" w:rsidRPr="00276D14" w:rsidRDefault="00246968" w:rsidP="00246968">
      <w:pPr>
        <w:rPr>
          <w:sz w:val="16"/>
        </w:rPr>
      </w:pPr>
    </w:p>
    <w:p w:rsidR="00246968" w:rsidRPr="00276D14" w:rsidRDefault="00246968" w:rsidP="00246968">
      <w:pPr>
        <w:pStyle w:val="Heading4"/>
      </w:pPr>
      <w:r w:rsidRPr="00276D14">
        <w:t>Mexico’s main supply comes from illegal markets</w:t>
      </w:r>
    </w:p>
    <w:p w:rsidR="00246968" w:rsidRPr="00276D14" w:rsidRDefault="00246968" w:rsidP="00246968">
      <w:pPr>
        <w:rPr>
          <w:b/>
          <w:bCs/>
        </w:rPr>
      </w:pPr>
      <w:r w:rsidRPr="00276D14">
        <w:rPr>
          <w:b/>
          <w:bCs/>
        </w:rPr>
        <w:t xml:space="preserve">Godnick et al ‘02 </w:t>
      </w:r>
      <w:r>
        <w:rPr>
          <w:b/>
          <w:bCs/>
        </w:rPr>
        <w:t>(</w:t>
      </w:r>
      <w:r w:rsidRPr="00276D14">
        <w:rPr>
          <w:sz w:val="16"/>
          <w:szCs w:val="16"/>
        </w:rPr>
        <w:t xml:space="preserve">William Godnick with Robert Muggah and Camilla Waszink, Godnick is Policy Advisor for Latin America for International Alert’s Security and Peace-building Programme, “Stray Bullets: The Impact of Small Arms Misuse in Central America”, 03/02, </w:t>
      </w:r>
      <w:hyperlink r:id="rId26" w:history="1">
        <w:r w:rsidRPr="00276D14">
          <w:rPr>
            <w:rStyle w:val="Hyperlink"/>
            <w:sz w:val="16"/>
            <w:szCs w:val="16"/>
          </w:rPr>
          <w:t>http://citeseerx.ist.psu.edu/viewdoc/download?doi=10.1.1.444.9822&amp;rep=rep1&amp;type=pdf</w:t>
        </w:r>
      </w:hyperlink>
      <w:r>
        <w:rPr>
          <w:sz w:val="16"/>
          <w:szCs w:val="16"/>
        </w:rPr>
        <w:t>)</w:t>
      </w:r>
    </w:p>
    <w:p w:rsidR="00246968" w:rsidRDefault="00246968" w:rsidP="00246968">
      <w:pPr>
        <w:rPr>
          <w:sz w:val="16"/>
        </w:rPr>
      </w:pPr>
      <w:r w:rsidRPr="00276D14">
        <w:rPr>
          <w:sz w:val="16"/>
        </w:rPr>
        <w:t xml:space="preserve">At present, </w:t>
      </w:r>
      <w:r w:rsidRPr="00276D14">
        <w:rPr>
          <w:u w:val="single"/>
        </w:rPr>
        <w:t>public US sources indicate that commercial retail sales of firearms and illegal black-market sales have surpassed government-to-government deals in terms of quantity and value</w:t>
      </w:r>
      <w:r w:rsidRPr="00276D14">
        <w:rPr>
          <w:sz w:val="16"/>
        </w:rPr>
        <w:t xml:space="preserve">. For example, for the years 1996–99, using data provided by the US government and organized by the Norwegian Initiative on Small Arms Transfers (NISAT), the US government collectively delivered USD 376,000 worth of small arms to the governments of Costa Rica, El Salvador, Honduras, and Panama—including ammunition of multiple calibres, grenades, 73 short arms, and 15 machine guns. After the same period, the US government authorized private industry to sell USD 66,167,402 worth of arms to Central American markets, including 93,855 pistols and revolvers, 28,345 rifles (non-assault), 400 sub-machine guns, and approximately 270 million rounds of ammunition, although there is no publicly available confirmation of actual sales (NISAT, 2001). Data provided by the US Bureau of the Census (see Table 4), which includes both government-to-government and private commercial sales for the same period as well as for 1994–95, indicates that actual Central American small-arms imports did not surpass or Occasional Paper No. 5 Small Arms Survey Page 6 </w:t>
      </w:r>
      <w:r w:rsidRPr="00276D14">
        <w:rPr>
          <w:u w:val="single"/>
        </w:rPr>
        <w:t xml:space="preserve">The Impact of Small Arms Misuse in Central America come near to authorized quantities in most categories. However, there is a marked discrepancy between the 40,369 shotguns exported to Central American countries between 1994 and 1998 and the 906 authorized for commercial sale for the years 1996–99 </w:t>
      </w:r>
      <w:r w:rsidRPr="00276D14">
        <w:rPr>
          <w:sz w:val="16"/>
        </w:rPr>
        <w:t>(US Department of Commerce, 2000). Without government data for 1994–95, it is difficult to know for certain if the total number of shotguns sold corresponds to legal authorizations, although at face value the data raises obvious questions. Bureaucratic differences in weapons categorizations could explain this discrepancy.</w:t>
      </w:r>
    </w:p>
    <w:p w:rsidR="00246968" w:rsidRPr="00676953" w:rsidRDefault="00246968" w:rsidP="00246968">
      <w:pPr>
        <w:pStyle w:val="Heading4"/>
        <w:rPr>
          <w:rFonts w:asciiTheme="majorHAnsi" w:hAnsiTheme="majorHAnsi" w:cstheme="majorHAnsi"/>
        </w:rPr>
      </w:pPr>
      <w:r>
        <w:rPr>
          <w:rFonts w:asciiTheme="majorHAnsi" w:hAnsiTheme="majorHAnsi" w:cstheme="majorHAnsi"/>
        </w:rPr>
        <w:t>Retail stores and gun shows outweigh government sales</w:t>
      </w:r>
    </w:p>
    <w:p w:rsidR="00246968" w:rsidRDefault="00246968" w:rsidP="00246968">
      <w:pPr>
        <w:rPr>
          <w:rFonts w:asciiTheme="majorHAnsi" w:hAnsiTheme="majorHAnsi" w:cstheme="majorHAnsi"/>
        </w:rPr>
      </w:pPr>
      <w:r>
        <w:rPr>
          <w:rFonts w:eastAsia="Calibri"/>
          <w:b/>
          <w:bCs/>
        </w:rPr>
        <w:t xml:space="preserve">AFSC 16 </w:t>
      </w:r>
      <w:r w:rsidRPr="00B17B01">
        <w:t>(The American Friends Service Committee (AFSC)</w:t>
      </w:r>
      <w:r>
        <w:t>,</w:t>
      </w:r>
      <w:r w:rsidRPr="00B17B01">
        <w:t xml:space="preserve"> Quaker organization that promotes lasting peace with justice, as a practical expression of faith in action. The AFSC delegation traveled in Mexico from June 12 to 26, 2016. It was made up of 17 participants, primarily from the United States, as well as from Mexico, Guatemala, and Israel. The group included AFSC staff with long experience in issues of arms transfers and immigration policy, as well as journalists, a videographer, and other activists. We were supported in country by Casa de los Amigos</w:t>
      </w:r>
      <w:r>
        <w:t xml:space="preserve">, </w:t>
      </w:r>
      <w:r w:rsidRPr="00B17B01">
        <w:t>Fray Matías Human Rights Center, and the Tlachinollan Human Rights Center</w:t>
      </w:r>
      <w:r>
        <w:t xml:space="preserve">.  </w:t>
      </w:r>
      <w:r w:rsidRPr="00B17B01">
        <w:t>This report was written by delegation participants, with editorial assistance from WillieColón</w:t>
      </w:r>
      <w:r>
        <w:t xml:space="preserve">. </w:t>
      </w:r>
      <w:r w:rsidRPr="00B17B01">
        <w:t xml:space="preserve"> </w:t>
      </w:r>
      <w:r>
        <w:t>“Where the Guns Go</w:t>
      </w:r>
      <w:r w:rsidRPr="00B17B01">
        <w:t xml:space="preserve">, U.S. </w:t>
      </w:r>
      <w:r>
        <w:t>Arms</w:t>
      </w:r>
      <w:r w:rsidRPr="00B17B01">
        <w:t xml:space="preserve"> </w:t>
      </w:r>
      <w:r>
        <w:t>and the Crisis</w:t>
      </w:r>
      <w:r w:rsidRPr="00B17B01">
        <w:t xml:space="preserve"> </w:t>
      </w:r>
      <w:r>
        <w:t>of</w:t>
      </w:r>
      <w:r w:rsidRPr="00B17B01">
        <w:t xml:space="preserve"> V</w:t>
      </w:r>
      <w:r>
        <w:t>iolence</w:t>
      </w:r>
      <w:r w:rsidRPr="00B17B01">
        <w:t xml:space="preserve"> </w:t>
      </w:r>
      <w:r>
        <w:t>in</w:t>
      </w:r>
      <w:r w:rsidRPr="00B17B01">
        <w:t xml:space="preserve"> </w:t>
      </w:r>
      <w:r>
        <w:t>Mexico</w:t>
      </w:r>
      <w:r w:rsidRPr="00B17B01">
        <w:t>,</w:t>
      </w:r>
      <w:r>
        <w:t xml:space="preserve">” </w:t>
      </w:r>
      <w:r w:rsidRPr="00B17B01">
        <w:t>November</w:t>
      </w:r>
      <w:r>
        <w:t>,</w:t>
      </w:r>
      <w:r w:rsidRPr="00B17B01">
        <w:t xml:space="preserve"> 2016</w:t>
      </w:r>
      <w:r>
        <w:t>,</w:t>
      </w:r>
      <w:r w:rsidRPr="00B17B01">
        <w:t xml:space="preserve"> https://www.afsc.org/sites/default/files/documents/2016%20Where%20the%20Guns%20Go.pdf)</w:t>
      </w:r>
    </w:p>
    <w:p w:rsidR="00246968" w:rsidRPr="00145C66" w:rsidRDefault="00246968" w:rsidP="00246968">
      <w:pPr>
        <w:rPr>
          <w:rFonts w:asciiTheme="majorHAnsi" w:hAnsiTheme="majorHAnsi" w:cstheme="majorHAnsi"/>
          <w:sz w:val="16"/>
        </w:rPr>
      </w:pPr>
      <w:r w:rsidRPr="00145C66">
        <w:rPr>
          <w:rFonts w:asciiTheme="majorHAnsi" w:hAnsiTheme="majorHAnsi" w:cstheme="majorHAnsi"/>
          <w:sz w:val="16"/>
        </w:rPr>
        <w:t xml:space="preserve">These </w:t>
      </w:r>
      <w:r w:rsidRPr="005128EC">
        <w:rPr>
          <w:rStyle w:val="StyleUnderline"/>
        </w:rPr>
        <w:t xml:space="preserve">governmental sales do not count the assault rifles and other firearms sold at retail stores and gun shows in the United States and </w:t>
      </w:r>
      <w:r w:rsidRPr="005128EC">
        <w:rPr>
          <w:rStyle w:val="Emphasis"/>
        </w:rPr>
        <w:t>smuggled into Mexico</w:t>
      </w:r>
      <w:r w:rsidRPr="00145C66">
        <w:rPr>
          <w:rFonts w:asciiTheme="majorHAnsi" w:hAnsiTheme="majorHAnsi" w:cstheme="majorHAnsi"/>
          <w:sz w:val="16"/>
        </w:rPr>
        <w:t xml:space="preserve">. Paulina Arriaga, executive director of Desarma Mexico (desarmamexico.org), told us that one can’t talk about arms in Mexico without talking about the United States. For example, </w:t>
      </w:r>
      <w:r w:rsidRPr="005128EC">
        <w:rPr>
          <w:rStyle w:val="StyleUnderline"/>
        </w:rPr>
        <w:t>the end of the assault weapons ban in 2004 provoked a spike in the presence of such weapons in Mexico</w:t>
      </w:r>
      <w:r w:rsidRPr="00145C66">
        <w:rPr>
          <w:rFonts w:asciiTheme="majorHAnsi" w:hAnsiTheme="majorHAnsi" w:cstheme="majorHAnsi"/>
          <w:sz w:val="16"/>
        </w:rPr>
        <w:t xml:space="preserve">.19 </w:t>
      </w:r>
      <w:r w:rsidRPr="005128EC">
        <w:rPr>
          <w:rStyle w:val="StyleUnderline"/>
        </w:rPr>
        <w:t xml:space="preserve">Seventy percent of firearms seized in criminal investigations in Mexico come from the U.S., according to the </w:t>
      </w:r>
      <w:r w:rsidRPr="00145C66">
        <w:rPr>
          <w:rFonts w:asciiTheme="majorHAnsi" w:hAnsiTheme="majorHAnsi" w:cstheme="majorHAnsi"/>
          <w:sz w:val="16"/>
        </w:rPr>
        <w:t xml:space="preserve">U.S. Bureau of </w:t>
      </w:r>
      <w:r w:rsidRPr="005128EC">
        <w:rPr>
          <w:rStyle w:val="StyleUnderline"/>
        </w:rPr>
        <w:t>A</w:t>
      </w:r>
      <w:r w:rsidRPr="00145C66">
        <w:rPr>
          <w:rFonts w:asciiTheme="majorHAnsi" w:hAnsiTheme="majorHAnsi" w:cstheme="majorHAnsi"/>
          <w:sz w:val="16"/>
        </w:rPr>
        <w:t xml:space="preserve">lcohol, </w:t>
      </w:r>
      <w:r w:rsidRPr="005128EC">
        <w:rPr>
          <w:rStyle w:val="StyleUnderline"/>
        </w:rPr>
        <w:t>T</w:t>
      </w:r>
      <w:r w:rsidRPr="00145C66">
        <w:rPr>
          <w:rFonts w:asciiTheme="majorHAnsi" w:hAnsiTheme="majorHAnsi" w:cstheme="majorHAnsi"/>
          <w:sz w:val="16"/>
        </w:rPr>
        <w:t>obacco, and</w:t>
      </w:r>
      <w:r w:rsidRPr="005128EC">
        <w:rPr>
          <w:rStyle w:val="StyleUnderline"/>
        </w:rPr>
        <w:t xml:space="preserve"> F</w:t>
      </w:r>
      <w:r w:rsidRPr="00145C66">
        <w:rPr>
          <w:rFonts w:asciiTheme="majorHAnsi" w:hAnsiTheme="majorHAnsi" w:cstheme="majorHAnsi"/>
          <w:sz w:val="16"/>
        </w:rPr>
        <w:t xml:space="preserve">irearms. In fact, Arriaga says </w:t>
      </w:r>
      <w:r w:rsidRPr="005128EC">
        <w:rPr>
          <w:rStyle w:val="StyleUnderline"/>
        </w:rPr>
        <w:t>the U.S. is “without a doubt the primary provider of legal and illegal arms in Mexico.” Those weapons contributed to some 65 percent of the nearly 15 million “common crimes” committed in Mexico from 2011 to 2013, and roughly 56 percent of the 57,000 homicides committed since 2013.</w:t>
      </w:r>
      <w:r w:rsidRPr="00145C66">
        <w:rPr>
          <w:rFonts w:asciiTheme="majorHAnsi" w:hAnsiTheme="majorHAnsi" w:cstheme="majorHAnsi"/>
          <w:sz w:val="16"/>
        </w:rPr>
        <w:t xml:space="preserve"> Of the U.S.-sourced guns seized by authorities at crime scenes in Mexico, up to a half of them were imported into the United States from other nations, according to a Violence Policy Center report. If the United States restricted imports of assault weapons, it could reduce the flow of such weapons to Mexico, even without a full U.S. legislative ban on the sale of assault weapons.20 </w:t>
      </w:r>
    </w:p>
    <w:p w:rsidR="00246968" w:rsidRPr="00676953" w:rsidRDefault="00246968" w:rsidP="00246968">
      <w:pPr>
        <w:pStyle w:val="Heading4"/>
        <w:rPr>
          <w:rFonts w:asciiTheme="majorHAnsi" w:hAnsiTheme="majorHAnsi" w:cstheme="majorHAnsi"/>
        </w:rPr>
      </w:pPr>
      <w:r>
        <w:rPr>
          <w:rFonts w:asciiTheme="majorHAnsi" w:hAnsiTheme="majorHAnsi" w:cstheme="majorHAnsi"/>
        </w:rPr>
        <w:t>U.S. sales are a drop in the bucket</w:t>
      </w:r>
    </w:p>
    <w:p w:rsidR="00246968" w:rsidRDefault="00246968" w:rsidP="00246968">
      <w:pPr>
        <w:rPr>
          <w:rFonts w:asciiTheme="majorHAnsi" w:hAnsiTheme="majorHAnsi" w:cstheme="majorHAnsi"/>
        </w:rPr>
      </w:pPr>
      <w:r>
        <w:rPr>
          <w:rFonts w:eastAsia="Calibri"/>
          <w:b/>
          <w:bCs/>
        </w:rPr>
        <w:t xml:space="preserve">AFSC 16 </w:t>
      </w:r>
      <w:r w:rsidRPr="00B17B01">
        <w:t>(The American Friends Service Committee (AFSC)</w:t>
      </w:r>
      <w:r>
        <w:t>,</w:t>
      </w:r>
      <w:r w:rsidRPr="00B17B01">
        <w:t xml:space="preserve"> Quaker organization that promotes lasting peace with justice, as a practical expression of faith in action. The AFSC delegation traveled in Mexico from June 12 to 26, 2016. It was made up of 17 participants, primarily from the United States, as well as from Mexico, Guatemala, and Israel. The group included AFSC staff with long experience in issues of arms transfers and immigration policy, as well as journalists, a videographer, and other activists. We were supported in country by Casa de los Amigos</w:t>
      </w:r>
      <w:r>
        <w:t xml:space="preserve">, </w:t>
      </w:r>
      <w:r w:rsidRPr="00B17B01">
        <w:t>Fray Matías Human Rights Center, and the Tlachinollan Human Rights Center</w:t>
      </w:r>
      <w:r>
        <w:t xml:space="preserve">.  </w:t>
      </w:r>
      <w:r w:rsidRPr="00B17B01">
        <w:t>This report was written by delegation participants, with editorial assistance from WillieColón</w:t>
      </w:r>
      <w:r>
        <w:t xml:space="preserve">. </w:t>
      </w:r>
      <w:r w:rsidRPr="00B17B01">
        <w:t xml:space="preserve"> </w:t>
      </w:r>
      <w:r>
        <w:t>“Where the Guns Go</w:t>
      </w:r>
      <w:r w:rsidRPr="00B17B01">
        <w:t xml:space="preserve">, U.S. </w:t>
      </w:r>
      <w:r>
        <w:t>Arms</w:t>
      </w:r>
      <w:r w:rsidRPr="00B17B01">
        <w:t xml:space="preserve"> </w:t>
      </w:r>
      <w:r>
        <w:t>and the Crisis</w:t>
      </w:r>
      <w:r w:rsidRPr="00B17B01">
        <w:t xml:space="preserve"> </w:t>
      </w:r>
      <w:r>
        <w:t>of</w:t>
      </w:r>
      <w:r w:rsidRPr="00B17B01">
        <w:t xml:space="preserve"> V</w:t>
      </w:r>
      <w:r>
        <w:t>iolence</w:t>
      </w:r>
      <w:r w:rsidRPr="00B17B01">
        <w:t xml:space="preserve"> </w:t>
      </w:r>
      <w:r>
        <w:t>in</w:t>
      </w:r>
      <w:r w:rsidRPr="00B17B01">
        <w:t xml:space="preserve"> </w:t>
      </w:r>
      <w:r>
        <w:t>Mexico</w:t>
      </w:r>
      <w:r w:rsidRPr="00B17B01">
        <w:t>,</w:t>
      </w:r>
      <w:r>
        <w:t xml:space="preserve">” </w:t>
      </w:r>
      <w:r w:rsidRPr="00B17B01">
        <w:t>November</w:t>
      </w:r>
      <w:r>
        <w:t>,</w:t>
      </w:r>
      <w:r w:rsidRPr="00B17B01">
        <w:t xml:space="preserve"> 2016</w:t>
      </w:r>
      <w:r>
        <w:t>,</w:t>
      </w:r>
      <w:r w:rsidRPr="00B17B01">
        <w:t xml:space="preserve"> https://www.afsc.org/sites/default/files/documents/2016%20Where%20the%20Guns%20Go.pdf)</w:t>
      </w:r>
    </w:p>
    <w:p w:rsidR="00E42E4C" w:rsidRPr="00246968" w:rsidRDefault="00246968" w:rsidP="00F601E6">
      <w:pPr>
        <w:rPr>
          <w:rFonts w:asciiTheme="majorHAnsi" w:hAnsiTheme="majorHAnsi" w:cstheme="majorHAnsi"/>
          <w:sz w:val="16"/>
        </w:rPr>
      </w:pPr>
      <w:r w:rsidRPr="00145C66">
        <w:rPr>
          <w:rFonts w:asciiTheme="majorHAnsi" w:hAnsiTheme="majorHAnsi" w:cstheme="majorHAnsi"/>
          <w:sz w:val="16"/>
        </w:rPr>
        <w:t xml:space="preserve">While the United States has the biggest external role in Mexico’s militarization, </w:t>
      </w:r>
      <w:r w:rsidRPr="00E37AF2">
        <w:rPr>
          <w:rStyle w:val="StyleUnderline"/>
        </w:rPr>
        <w:t>other countries also contribute to and benefit from it, including Spain, the Netherlands, France, Canada, and Germany.</w:t>
      </w:r>
      <w:r w:rsidRPr="00145C66">
        <w:rPr>
          <w:rFonts w:asciiTheme="majorHAnsi" w:hAnsiTheme="majorHAnsi" w:cstheme="majorHAnsi"/>
          <w:sz w:val="16"/>
        </w:rPr>
        <w:t xml:space="preserve"> In the display showcases that we saw at the Mexican Secretary of National Defense (SEDENA), </w:t>
      </w:r>
      <w:r w:rsidRPr="00E37AF2">
        <w:rPr>
          <w:rStyle w:val="StyleUnderline"/>
        </w:rPr>
        <w:t>guns manufactured by companies from the United States</w:t>
      </w:r>
      <w:r w:rsidRPr="00145C66">
        <w:rPr>
          <w:rFonts w:asciiTheme="majorHAnsi" w:hAnsiTheme="majorHAnsi" w:cstheme="majorHAnsi"/>
          <w:sz w:val="16"/>
        </w:rPr>
        <w:t xml:space="preserve">,21 </w:t>
      </w:r>
      <w:r w:rsidRPr="00E37AF2">
        <w:rPr>
          <w:rStyle w:val="StyleUnderline"/>
        </w:rPr>
        <w:t>Israel</w:t>
      </w:r>
      <w:r w:rsidRPr="00145C66">
        <w:rPr>
          <w:rFonts w:asciiTheme="majorHAnsi" w:hAnsiTheme="majorHAnsi" w:cstheme="majorHAnsi"/>
          <w:sz w:val="16"/>
        </w:rPr>
        <w:t xml:space="preserve">,22 </w:t>
      </w:r>
      <w:r w:rsidRPr="00E37AF2">
        <w:rPr>
          <w:rStyle w:val="StyleUnderline"/>
        </w:rPr>
        <w:t>Italy, Slovakia, China, and the Czech Republic are offered to private security companies and federal, state, and local police forces shopping for weapons</w:t>
      </w:r>
      <w:r w:rsidRPr="00145C66">
        <w:rPr>
          <w:rFonts w:asciiTheme="majorHAnsi" w:hAnsiTheme="majorHAnsi" w:cstheme="majorHAnsi"/>
          <w:sz w:val="16"/>
        </w:rPr>
        <w:t xml:space="preserve">. </w:t>
      </w:r>
      <w:r w:rsidRPr="00E37AF2">
        <w:rPr>
          <w:rStyle w:val="StyleUnderline"/>
        </w:rPr>
        <w:t>German arms sales to Mexico demonstrate both how exported arms are used in atrocities and how exporting states can seek to exercise controls</w:t>
      </w:r>
      <w:r w:rsidRPr="00145C66">
        <w:rPr>
          <w:rFonts w:asciiTheme="majorHAnsi" w:hAnsiTheme="majorHAnsi" w:cstheme="majorHAnsi"/>
          <w:sz w:val="16"/>
        </w:rPr>
        <w:t xml:space="preserve">. The German firm </w:t>
      </w:r>
      <w:r w:rsidRPr="00E37AF2">
        <w:rPr>
          <w:rStyle w:val="StyleUnderline"/>
        </w:rPr>
        <w:t>Heckler and Koch sold nearly tenthousand</w:t>
      </w:r>
      <w:r w:rsidRPr="00145C66">
        <w:rPr>
          <w:rFonts w:asciiTheme="majorHAnsi" w:hAnsiTheme="majorHAnsi" w:cstheme="majorHAnsi"/>
          <w:sz w:val="16"/>
        </w:rPr>
        <w:t xml:space="preserve"> G-36 assault </w:t>
      </w:r>
      <w:r w:rsidRPr="00E37AF2">
        <w:rPr>
          <w:rStyle w:val="StyleUnderline"/>
        </w:rPr>
        <w:t>rifles</w:t>
      </w:r>
      <w:r w:rsidRPr="00145C66">
        <w:rPr>
          <w:rFonts w:asciiTheme="majorHAnsi" w:hAnsiTheme="majorHAnsi" w:cstheme="majorHAnsi"/>
          <w:sz w:val="16"/>
        </w:rPr>
        <w:t xml:space="preserve"> to Mexico between 2006 and 2009, </w:t>
      </w:r>
      <w:r w:rsidRPr="00E37AF2">
        <w:rPr>
          <w:rStyle w:val="StyleUnderline"/>
        </w:rPr>
        <w:t>on the condition that they not send them to the conflictive states</w:t>
      </w:r>
      <w:r w:rsidRPr="00145C66">
        <w:rPr>
          <w:rFonts w:asciiTheme="majorHAnsi" w:hAnsiTheme="majorHAnsi" w:cstheme="majorHAnsi"/>
          <w:sz w:val="16"/>
        </w:rPr>
        <w:t xml:space="preserve"> of Chihuahua, Guerrero, Jalisco, and Chiapas. </w:t>
      </w:r>
      <w:r w:rsidRPr="00E37AF2">
        <w:rPr>
          <w:rStyle w:val="StyleUnderline"/>
        </w:rPr>
        <w:t>Yet dozens of the rifles were recovered from the Iguala municipal police who participated in the disappearance</w:t>
      </w:r>
      <w:r w:rsidRPr="00145C66">
        <w:rPr>
          <w:rFonts w:asciiTheme="majorHAnsi" w:hAnsiTheme="majorHAnsi" w:cstheme="majorHAnsi"/>
          <w:sz w:val="16"/>
        </w:rPr>
        <w:t xml:space="preserve"> </w:t>
      </w:r>
      <w:r w:rsidRPr="00E37AF2">
        <w:rPr>
          <w:rStyle w:val="StyleUnderline"/>
        </w:rPr>
        <w:t>of the 43 Ayotzinapa students</w:t>
      </w:r>
      <w:r w:rsidRPr="00145C66">
        <w:rPr>
          <w:rFonts w:asciiTheme="majorHAnsi" w:hAnsiTheme="majorHAnsi" w:cstheme="majorHAnsi"/>
          <w:sz w:val="16"/>
        </w:rPr>
        <w:t xml:space="preserve"> in September 2014. In response, German prosecutors charged six Heckler and Koch employees with criminal violations, and German officials visited Mexico to request forgiveness of family members of the Ayotzinapa students.23</w:t>
      </w:r>
    </w:p>
    <w:sectPr w:rsidR="00E42E4C" w:rsidRPr="002469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060AF5"/>
    <w:rsid w:val="000029E3"/>
    <w:rsid w:val="000029E8"/>
    <w:rsid w:val="00004225"/>
    <w:rsid w:val="000066CA"/>
    <w:rsid w:val="00007264"/>
    <w:rsid w:val="000076A9"/>
    <w:rsid w:val="00014FAD"/>
    <w:rsid w:val="00015D2A"/>
    <w:rsid w:val="000176CD"/>
    <w:rsid w:val="0002490B"/>
    <w:rsid w:val="00025318"/>
    <w:rsid w:val="00026465"/>
    <w:rsid w:val="00030204"/>
    <w:rsid w:val="000312A0"/>
    <w:rsid w:val="0003396C"/>
    <w:rsid w:val="00035337"/>
    <w:rsid w:val="00052FB1"/>
    <w:rsid w:val="00054276"/>
    <w:rsid w:val="000547B1"/>
    <w:rsid w:val="0006091E"/>
    <w:rsid w:val="00060AF5"/>
    <w:rsid w:val="000638C1"/>
    <w:rsid w:val="00065FEE"/>
    <w:rsid w:val="00066E3C"/>
    <w:rsid w:val="00072718"/>
    <w:rsid w:val="0007381E"/>
    <w:rsid w:val="00076094"/>
    <w:rsid w:val="0008785F"/>
    <w:rsid w:val="00090CBE"/>
    <w:rsid w:val="00092CD5"/>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46968"/>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8444C"/>
    <w:rsid w:val="00496BB2"/>
    <w:rsid w:val="004A1D5E"/>
    <w:rsid w:val="004B37B4"/>
    <w:rsid w:val="004B72B4"/>
    <w:rsid w:val="004C0314"/>
    <w:rsid w:val="004C0D3D"/>
    <w:rsid w:val="004C213E"/>
    <w:rsid w:val="004C376C"/>
    <w:rsid w:val="004C657F"/>
    <w:rsid w:val="004C7522"/>
    <w:rsid w:val="004D17D8"/>
    <w:rsid w:val="004D52D8"/>
    <w:rsid w:val="004E355B"/>
    <w:rsid w:val="005028E5"/>
    <w:rsid w:val="00503735"/>
    <w:rsid w:val="00516A88"/>
    <w:rsid w:val="00522065"/>
    <w:rsid w:val="005224F2"/>
    <w:rsid w:val="00533585"/>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0ABD"/>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14DDA"/>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3198"/>
    <w:rsid w:val="00A776BA"/>
    <w:rsid w:val="00A81FD2"/>
    <w:rsid w:val="00A8441A"/>
    <w:rsid w:val="00A8674A"/>
    <w:rsid w:val="00A964E4"/>
    <w:rsid w:val="00A96E24"/>
    <w:rsid w:val="00AA6F6E"/>
    <w:rsid w:val="00AB122B"/>
    <w:rsid w:val="00AB21B0"/>
    <w:rsid w:val="00AB48D3"/>
    <w:rsid w:val="00AE0243"/>
    <w:rsid w:val="00AE0EDC"/>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74C42"/>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778E"/>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787E6BBC-DF53-ED40-BCB6-5B40C949E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9"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246968"/>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060AF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ascii="Arial" w:eastAsiaTheme="majorEastAsia" w:hAnsi="Arial" w:cstheme="majorBidi"/>
      <w:b/>
      <w:bCs/>
      <w:sz w:val="52"/>
      <w:szCs w:val="32"/>
    </w:rPr>
  </w:style>
  <w:style w:type="paragraph" w:styleId="Heading2">
    <w:name w:val="heading 2"/>
    <w:aliases w:val="Hat"/>
    <w:basedOn w:val="Normal"/>
    <w:next w:val="Normal"/>
    <w:link w:val="Heading2Char"/>
    <w:uiPriority w:val="9"/>
    <w:unhideWhenUsed/>
    <w:qFormat/>
    <w:rsid w:val="00060AF5"/>
    <w:pPr>
      <w:keepNext/>
      <w:keepLines/>
      <w:pageBreakBefore/>
      <w:spacing w:before="40" w:after="0"/>
      <w:jc w:val="center"/>
      <w:outlineLvl w:val="1"/>
    </w:pPr>
    <w:rPr>
      <w:rFonts w:ascii="Arial" w:eastAsiaTheme="majorEastAsia" w:hAnsi="Arial" w:cstheme="majorBidi"/>
      <w:b/>
      <w:bCs/>
      <w:sz w:val="44"/>
      <w:szCs w:val="44"/>
      <w:u w:val="double"/>
    </w:rPr>
  </w:style>
  <w:style w:type="paragraph" w:styleId="Heading3">
    <w:name w:val="heading 3"/>
    <w:aliases w:val="Block"/>
    <w:basedOn w:val="Normal"/>
    <w:next w:val="Normal"/>
    <w:link w:val="Heading3Char"/>
    <w:uiPriority w:val="2"/>
    <w:unhideWhenUsed/>
    <w:qFormat/>
    <w:rsid w:val="00060AF5"/>
    <w:pPr>
      <w:keepNext/>
      <w:keepLines/>
      <w:pageBreakBefore/>
      <w:spacing w:before="40" w:after="0"/>
      <w:jc w:val="center"/>
      <w:outlineLvl w:val="2"/>
    </w:pPr>
    <w:rPr>
      <w:rFonts w:ascii="Arial" w:eastAsiaTheme="majorEastAsia" w:hAnsi="Arial" w:cstheme="majorBidi"/>
      <w:b/>
      <w:bCs/>
      <w:sz w:val="32"/>
      <w:szCs w:val="32"/>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 Ch,TAG"/>
    <w:basedOn w:val="Normal"/>
    <w:next w:val="Normal"/>
    <w:link w:val="Heading4Char"/>
    <w:uiPriority w:val="3"/>
    <w:unhideWhenUsed/>
    <w:qFormat/>
    <w:rsid w:val="00060AF5"/>
    <w:pPr>
      <w:keepNext/>
      <w:keepLines/>
      <w:spacing w:before="40" w:after="0"/>
      <w:outlineLvl w:val="3"/>
    </w:pPr>
    <w:rPr>
      <w:rFonts w:ascii="Arial" w:eastAsiaTheme="majorEastAsia" w:hAnsi="Arial" w:cstheme="majorBidi"/>
      <w:b/>
      <w:bCs/>
      <w:sz w:val="28"/>
      <w:szCs w:val="26"/>
    </w:rPr>
  </w:style>
  <w:style w:type="character" w:default="1" w:styleId="DefaultParagraphFont">
    <w:name w:val="Default Paragraph Font"/>
    <w:uiPriority w:val="1"/>
    <w:semiHidden/>
    <w:unhideWhenUsed/>
    <w:rsid w:val="00060A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0AF5"/>
  </w:style>
  <w:style w:type="character" w:customStyle="1" w:styleId="Heading1Char">
    <w:name w:val="Heading 1 Char"/>
    <w:aliases w:val="Pocket Char"/>
    <w:basedOn w:val="DefaultParagraphFont"/>
    <w:link w:val="Heading1"/>
    <w:rsid w:val="00060AF5"/>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9"/>
    <w:rsid w:val="00060AF5"/>
    <w:rPr>
      <w:rFonts w:ascii="Arial" w:eastAsiaTheme="majorEastAsia" w:hAnsi="Arial" w:cstheme="majorBidi"/>
      <w:b/>
      <w:bCs/>
      <w:sz w:val="44"/>
      <w:szCs w:val="44"/>
      <w:u w:val="double"/>
    </w:rPr>
  </w:style>
  <w:style w:type="character" w:customStyle="1" w:styleId="Heading3Char">
    <w:name w:val="Heading 3 Char"/>
    <w:aliases w:val="Block Char"/>
    <w:basedOn w:val="DefaultParagraphFont"/>
    <w:link w:val="Heading3"/>
    <w:uiPriority w:val="2"/>
    <w:rsid w:val="00060AF5"/>
    <w:rPr>
      <w:rFonts w:ascii="Arial" w:eastAsiaTheme="majorEastAsia" w:hAnsi="Arial" w:cstheme="majorBidi"/>
      <w:b/>
      <w:bCs/>
      <w:sz w:val="32"/>
      <w:szCs w:val="32"/>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060AF5"/>
    <w:rPr>
      <w:rFonts w:ascii="Arial" w:eastAsiaTheme="majorEastAsia" w:hAnsi="Arial" w:cstheme="majorBidi"/>
      <w:b/>
      <w:bCs/>
      <w:sz w:val="28"/>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060AF5"/>
    <w:rPr>
      <w:b/>
      <w:sz w:val="22"/>
      <w:u w:val="singl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6"/>
    <w:qFormat/>
    <w:rsid w:val="00060AF5"/>
    <w:rPr>
      <w:b/>
      <w:sz w:val="22"/>
      <w:u w:val="single"/>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s"/>
    <w:basedOn w:val="DefaultParagraphFont"/>
    <w:link w:val="textbold"/>
    <w:uiPriority w:val="7"/>
    <w:qFormat/>
    <w:rsid w:val="00060AF5"/>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060AF5"/>
    <w:rPr>
      <w:color w:val="auto"/>
      <w:u w:val="none"/>
    </w:rPr>
  </w:style>
  <w:style w:type="character" w:styleId="Hyperlink">
    <w:name w:val="Hyperlink"/>
    <w:aliases w:val="heading 1 (block title),Card Text,Important,Read,Internet Link,Analytic Text,Internet link"/>
    <w:basedOn w:val="DefaultParagraphFont"/>
    <w:uiPriority w:val="99"/>
    <w:unhideWhenUsed/>
    <w:rsid w:val="00060AF5"/>
    <w:rPr>
      <w:color w:val="auto"/>
      <w:u w:val="none"/>
    </w:rPr>
  </w:style>
  <w:style w:type="paragraph" w:styleId="DocumentMap">
    <w:name w:val="Document Map"/>
    <w:basedOn w:val="Normal"/>
    <w:link w:val="DocumentMapChar"/>
    <w:uiPriority w:val="99"/>
    <w:semiHidden/>
    <w:unhideWhenUsed/>
    <w:rsid w:val="00060AF5"/>
    <w:pPr>
      <w:spacing w:after="0" w:line="240" w:lineRule="auto"/>
    </w:pPr>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060AF5"/>
    <w:rPr>
      <w:rFonts w:ascii="Lucida Grande" w:hAnsi="Lucida Grande" w:cs="Lucida Grande"/>
    </w:rPr>
  </w:style>
  <w:style w:type="paragraph" w:customStyle="1" w:styleId="textbold">
    <w:name w:val="text bold"/>
    <w:basedOn w:val="Normal"/>
    <w:link w:val="Emphasis"/>
    <w:uiPriority w:val="7"/>
    <w:qFormat/>
    <w:rsid w:val="00246968"/>
    <w:pPr>
      <w:pBdr>
        <w:top w:val="single" w:sz="18" w:space="0" w:color="auto"/>
        <w:left w:val="single" w:sz="18" w:space="0" w:color="auto"/>
        <w:bottom w:val="single" w:sz="18" w:space="0" w:color="auto"/>
        <w:right w:val="single" w:sz="18" w:space="0" w:color="auto"/>
      </w:pBdr>
      <w:ind w:left="720"/>
      <w:jc w:val="both"/>
    </w:pPr>
    <w:rPr>
      <w:rFonts w:ascii="Arial" w:eastAsiaTheme="minorEastAsia" w:hAnsi="Arial" w:cs="Arial"/>
      <w:b/>
      <w:iCs/>
      <w:szCs w:val="24"/>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intpolicydigest.org/2019/07/26/mexico-cannot-resolve-their-biggest-crisis-alone/" TargetMode="External"/><Relationship Id="rId18" Type="http://schemas.openxmlformats.org/officeDocument/2006/relationships/hyperlink" Target="http://www.laht.com/article.asp?ArticleId=352505&amp;CategoryId=14091" TargetMode="External"/><Relationship Id="rId26" Type="http://schemas.openxmlformats.org/officeDocument/2006/relationships/hyperlink" Target="http://citeseerx.ist.psu.edu/viewdoc/download?doi=10.1.1.444.9822&amp;rep=rep1&amp;type=pdf" TargetMode="External"/><Relationship Id="rId3" Type="http://schemas.openxmlformats.org/officeDocument/2006/relationships/customXml" Target="../customXml/item3.xml"/><Relationship Id="rId21" Type="http://schemas.openxmlformats.org/officeDocument/2006/relationships/hyperlink" Target="https://www.realcleardefense.com/articles/2019/02/07/is_mexico_a_failing_state_114170.html" TargetMode="External"/><Relationship Id="rId7" Type="http://schemas.openxmlformats.org/officeDocument/2006/relationships/settings" Target="settings.xml"/><Relationship Id="rId12" Type="http://schemas.openxmlformats.org/officeDocument/2006/relationships/hyperlink" Target="https://intpolicydigest.org/2019/07/26/mexico-cannot-resolve-their-biggest-crisis-alone/" TargetMode="External"/><Relationship Id="rId17" Type="http://schemas.openxmlformats.org/officeDocument/2006/relationships/hyperlink" Target="https://sputniknews.com/military/201705021053187083-mexico-rosoboronexport-russia-helicopter/" TargetMode="External"/><Relationship Id="rId25" Type="http://schemas.openxmlformats.org/officeDocument/2006/relationships/hyperlink" Target="https://link.springer.com/book/10.1007/978-3-319-90635-5)//ICH-EC" TargetMode="External"/><Relationship Id="rId2" Type="http://schemas.openxmlformats.org/officeDocument/2006/relationships/customXml" Target="../customXml/item2.xml"/><Relationship Id="rId16" Type="http://schemas.openxmlformats.org/officeDocument/2006/relationships/hyperlink" Target="https://sputniknews.com/military/201608111044160271-russia-peru-mi35/" TargetMode="External"/><Relationship Id="rId20" Type="http://schemas.openxmlformats.org/officeDocument/2006/relationships/hyperlink" Target="https://www.ft.com/content/83f540ce-222a-11e8-9a70-08f71579130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hsdl.org/?view&amp;did=812548" TargetMode="External"/><Relationship Id="rId24" Type="http://schemas.openxmlformats.org/officeDocument/2006/relationships/hyperlink" Target="https://www.foreignaffairs.com/articles/mexico/2018-09-27/mexicos-new-president-needs-better-solution-criminal-violence" TargetMode="External"/><Relationship Id="rId5" Type="http://schemas.openxmlformats.org/officeDocument/2006/relationships/numbering" Target="numbering.xml"/><Relationship Id="rId15" Type="http://schemas.openxmlformats.org/officeDocument/2006/relationships/hyperlink" Target="https://sputniknews.com/world/201705031053235114-russia-mexico-military-helicopters-agreement/" TargetMode="External"/><Relationship Id="rId23" Type="http://schemas.openxmlformats.org/officeDocument/2006/relationships/hyperlink" Target="https://smile.amazon.com/Narco-Noir-Mexicos-Cartels-Corruption-ebook/dp/B01NAXNCNT" TargetMode="External"/><Relationship Id="rId28" Type="http://schemas.openxmlformats.org/officeDocument/2006/relationships/theme" Target="theme/theme1.xml"/><Relationship Id="rId10" Type="http://schemas.openxmlformats.org/officeDocument/2006/relationships/hyperlink" Target="https://www.hsdl.org/?view&amp;did=812548" TargetMode="External"/><Relationship Id="rId19" Type="http://schemas.openxmlformats.org/officeDocument/2006/relationships/hyperlink" Target="https://www.pacificcouncil.org/newsroom/us-mexico-security-relationship-has-made-progress" TargetMode="External"/><Relationship Id="rId4" Type="http://schemas.openxmlformats.org/officeDocument/2006/relationships/customXml" Target="../customXml/item4.xml"/><Relationship Id="rId9" Type="http://schemas.openxmlformats.org/officeDocument/2006/relationships/hyperlink" Target="https://www.hsdl.org/?view&amp;did=812548" TargetMode="External"/><Relationship Id="rId14" Type="http://schemas.openxmlformats.org/officeDocument/2006/relationships/hyperlink" Target="http://www.laht.com/article.asp?ArticleId=352505&amp;CategoryId=14091" TargetMode="External"/><Relationship Id="rId22" Type="http://schemas.openxmlformats.org/officeDocument/2006/relationships/hyperlink" Target="https://www.wilsoncenter.org/sites/default/files/changing_the_guard_in_mexico_amlos_opportunities_and_challenges_1.pdf"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xsafieddin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57861AC-2D35-3242-913F-F2A4B0674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14226</Words>
  <Characters>81091</Characters>
  <Application>Microsoft Office Word</Application>
  <DocSecurity>0</DocSecurity>
  <Lines>675</Lines>
  <Paragraphs>190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95127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Ali N. Safieddine</cp:lastModifiedBy>
  <cp:revision>3</cp:revision>
  <dcterms:created xsi:type="dcterms:W3CDTF">2019-08-14T01:20:00Z</dcterms:created>
  <dcterms:modified xsi:type="dcterms:W3CDTF">2019-08-14T01:25:00Z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